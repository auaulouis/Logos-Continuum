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D70" w:rsidRDefault="008F3D70" w:rsidP="00D16E89">
      <w:pPr>
        <w:pStyle w:val="Heading1"/>
      </w:pPr>
      <w:r>
        <w:t>2015 NDI 6WS – Elections Disad</w:t>
      </w:r>
      <w:bookmarkStart w:id="0" w:name="_GoBack"/>
      <w:bookmarkEnd w:id="0"/>
    </w:p>
    <w:p w:rsidR="006A7FDF" w:rsidRDefault="00D16E89" w:rsidP="00D16E89">
      <w:pPr>
        <w:pStyle w:val="Heading1"/>
      </w:pPr>
      <w:r>
        <w:lastRenderedPageBreak/>
        <w:t>NEG</w:t>
      </w:r>
    </w:p>
    <w:p w:rsidR="00216A5D" w:rsidRDefault="00216A5D" w:rsidP="00D16E89">
      <w:pPr>
        <w:pStyle w:val="Heading2"/>
      </w:pPr>
      <w:r>
        <w:lastRenderedPageBreak/>
        <w:t>1nc’s</w:t>
      </w:r>
    </w:p>
    <w:p w:rsidR="00216A5D" w:rsidRDefault="00216A5D" w:rsidP="009F2A4A">
      <w:pPr>
        <w:pStyle w:val="Heading3"/>
      </w:pPr>
      <w:r>
        <w:lastRenderedPageBreak/>
        <w:t xml:space="preserve">Rand Paul </w:t>
      </w:r>
    </w:p>
    <w:p w:rsidR="00216A5D" w:rsidRDefault="00216A5D" w:rsidP="00382297">
      <w:pPr>
        <w:pStyle w:val="Heading4"/>
      </w:pPr>
      <w:r>
        <w:t xml:space="preserve">Paul trailing primary now – decisive sweep still possible with win in Iowa. </w:t>
      </w:r>
    </w:p>
    <w:p w:rsidR="00216A5D" w:rsidRDefault="00216A5D" w:rsidP="00216A5D"/>
    <w:p w:rsidR="00216A5D" w:rsidRDefault="00216A5D" w:rsidP="00216A5D">
      <w:pPr>
        <w:rPr>
          <w:rStyle w:val="StyleStyleBold12pt"/>
          <w:b w:val="0"/>
        </w:rPr>
      </w:pPr>
      <w:r>
        <w:rPr>
          <w:rStyle w:val="StyleStyleBold12pt"/>
        </w:rPr>
        <w:t xml:space="preserve">Don Ramussen 06/03/15 Republican political consultant, Masters in political management from George Washington University, BA in political economy from University of Washington, “Here’s How Rand Paul Wins the GOP nomination,” </w:t>
      </w:r>
      <w:r w:rsidRPr="001E71AC">
        <w:rPr>
          <w:rStyle w:val="StyleStyleBold12pt"/>
        </w:rPr>
        <w:t>http://thelibertarianrepublic.com/author/nafl2214/</w:t>
      </w:r>
    </w:p>
    <w:p w:rsidR="00216A5D" w:rsidRPr="001E71AC" w:rsidRDefault="00216A5D" w:rsidP="00216A5D"/>
    <w:p w:rsidR="00216A5D" w:rsidRPr="00205C50" w:rsidRDefault="00216A5D" w:rsidP="00216A5D">
      <w:r w:rsidRPr="00205C50">
        <w:t xml:space="preserve">The naysayers are wrong. </w:t>
      </w:r>
      <w:r w:rsidRPr="00205C50">
        <w:rPr>
          <w:u w:val="single"/>
        </w:rPr>
        <w:t>Rand Paul has a clearer path to the Republican nomination than most of the other candidates.</w:t>
      </w:r>
      <w:r w:rsidRPr="00205C50">
        <w:t xml:space="preserve">¶ </w:t>
      </w:r>
      <w:hyperlink r:id="rId6" w:history="1">
        <w:r w:rsidRPr="00205C50">
          <w:t>Last week</w:t>
        </w:r>
      </w:hyperlink>
      <w:r w:rsidRPr="00205C50">
        <w:t xml:space="preserve"> I looked at the structure of the 2016 primary campaign. This week I’ll drill down on how this structure will affect Rand Paul’s strategy and his path to the nomination. </w:t>
      </w:r>
      <w:r w:rsidRPr="00205C50">
        <w:rPr>
          <w:u w:val="single"/>
        </w:rPr>
        <w:t xml:space="preserve">The top line take-away is that Senator Paul needs to win early and decisively. </w:t>
      </w:r>
      <w:r w:rsidRPr="00205C50">
        <w:t>Thanks to a big field, unique positioning and changes in campaign financing rules, it is more possible than many pundits are willing to admit, but still fraught with danger.¶ 2016 primary voting starts with the Iowa Caucuses on February 2. In 2008, Ron Paul received 10% of the vote. In 2012, Ron Paul received 22% of the vote</w:t>
      </w:r>
      <w:r w:rsidRPr="00205C50">
        <w:rPr>
          <w:u w:val="single"/>
        </w:rPr>
        <w:t xml:space="preserve">. In just 4 years, the percentage of Iowa Republicans that identified with libertarian views had increased by 108%. Assuming that Paul can hold his father’s voters andthat the field will still be divided by half a dozen or more other credible candidates, </w:t>
      </w:r>
      <w:r w:rsidRPr="00205C50">
        <w:rPr>
          <w:rStyle w:val="Emphasis"/>
        </w:rPr>
        <w:t>this alone could be enough to win</w:t>
      </w:r>
      <w:r w:rsidRPr="00205C50">
        <w:rPr>
          <w:u w:val="single"/>
        </w:rPr>
        <w:t>.</w:t>
      </w:r>
      <w:r w:rsidRPr="00205C50">
        <w:t xml:space="preserve"> After all, in 2012 there were only three credible alternatives on the ballot and one of them was Newt Gingrich. Santorum’s winning percentage was only 2.3 points better than Ron Paul. Throw one more credible candidate in the mix and Ron Paul (whose voters are uniquely loyal) wins Iowa and carries the momentum into New Hampshire. Most people don’t realize just how close Ron Paul actually came.¶ An important difference this cycle is changes to campaign finance rules that allow any candidate with a sugar daddy supporting their PAC to stay in far longer in the hope that they can grind on, pick up delegates and catch the frontrunner. </w:t>
      </w:r>
      <w:r w:rsidRPr="00205C50">
        <w:rPr>
          <w:u w:val="single"/>
        </w:rPr>
        <w:t xml:space="preserve">That means more candidates dividing the national security and evangelical votes, clearing the way for Paul to consolidate the libertarian, Constitutional and civil liberty blocs. Under this analysis, Ted Cruz becomes Paul’s biggest direct challenge along with the possibility of a break-out candidate consolidating security and religious voters a la Marco Rubio.¶ </w:t>
      </w:r>
      <w:r w:rsidRPr="00205C50">
        <w:t xml:space="preserve">The other thing to keep in mind is that Iowa is a closed caucus state so only registered Republicans can show up and vote. Although the state does allow same day party changes, this is still a structural impediment to activating a large number of the non-traditional voters that Team Paul has targeted. </w:t>
      </w:r>
      <w:r w:rsidRPr="00205C50">
        <w:rPr>
          <w:u w:val="single"/>
        </w:rPr>
        <w:t>The current media strategy is clearly designed to enhance his chances in primaries such as New Hampshire as well as the general election by showing strong independent support and good head-to-head numbers against Hillary Clinton</w:t>
      </w:r>
      <w:r w:rsidRPr="00205C50">
        <w:t xml:space="preserve">.¶ Bottom line: </w:t>
      </w:r>
      <w:r w:rsidRPr="00205C50">
        <w:rPr>
          <w:u w:val="single"/>
        </w:rPr>
        <w:t xml:space="preserve">Paul could maybe survive a second place finish in Iowa, but only maybe and no worse. </w:t>
      </w:r>
      <w:r w:rsidRPr="00205C50">
        <w:rPr>
          <w:rStyle w:val="Emphasis"/>
        </w:rPr>
        <w:t>If he is to maximize his potential to win the nomination, it must start in Iowa</w:t>
      </w:r>
      <w:r w:rsidRPr="00205C50">
        <w:rPr>
          <w:u w:val="single"/>
        </w:rPr>
        <w:t>.</w:t>
      </w:r>
      <w:r w:rsidRPr="00205C50">
        <w:t xml:space="preserve"> </w:t>
      </w:r>
      <w:r w:rsidRPr="00205C50">
        <w:rPr>
          <w:u w:val="single"/>
        </w:rPr>
        <w:t>There is one week between Iowa and New Hampshire. Media coverage will go overwhelmingly to the winner and define the narrative and momentum going in.</w:t>
      </w:r>
      <w:r w:rsidRPr="00205C50">
        <w:t xml:space="preserve">¶ New Hampshire has long broken the hearts of libertarians. For all of the bluster of “Live Free or Die”, the statists McCain and Romney took over 68% of the vote in 2008, the neo-con militarist Kelly Ayotte is their senator and the Free State Project has been reduced to feeding parking meters. In the 2012 primary, Mitt Romney won New Hampshire by 16.5 points. More like “Live Free…you know, or not”.¶ </w:t>
      </w:r>
      <w:r w:rsidRPr="00205C50">
        <w:rPr>
          <w:u w:val="single"/>
        </w:rPr>
        <w:t>But hope does spring eternal or there wouldn’t be any libertarians left. In 2008 Ron Paul won 8%. In 2012 he juiced his total to 23%, an increase in votes of an eye-popping 297%. For the same reasons as in Iowa, Rand Paul could easily win New Hampshire with a similar vote total</w:t>
      </w:r>
      <w:r w:rsidRPr="00205C50">
        <w:t xml:space="preserve">.¶ </w:t>
      </w:r>
      <w:r w:rsidRPr="00205C50">
        <w:rPr>
          <w:u w:val="single"/>
        </w:rPr>
        <w:t xml:space="preserve">He also has a second big advantage; New Hampshire has a semi-closed primary. That means that </w:t>
      </w:r>
      <w:r w:rsidRPr="00205C50">
        <w:rPr>
          <w:u w:val="single"/>
        </w:rPr>
        <w:lastRenderedPageBreak/>
        <w:t xml:space="preserve">unaffiliated voters can choose either a GOP or Democrat ballot. This allows that </w:t>
      </w:r>
      <w:r w:rsidRPr="00205C50">
        <w:rPr>
          <w:rStyle w:val="Emphasis"/>
        </w:rPr>
        <w:t>much hoped for bloc of leave me alone liberal and social libertarian independents to be organized and turned out for Paul in a way that no other Republican candidate could match</w:t>
      </w:r>
      <w:r w:rsidRPr="00205C50">
        <w:t>.¶ Any way you slice it, New Hampshire is a must win for Paul. Not only will this result linger for 11 days before South Carolina goes to the polls, it is perceived to be among the most libertarian states. The line will go “If Paul can’t win in New Hampshire, where can he win</w:t>
      </w:r>
      <w:r>
        <w:t>?</w:t>
      </w:r>
      <w:r w:rsidRPr="00205C50">
        <w:t xml:space="preserve"> </w:t>
      </w:r>
    </w:p>
    <w:p w:rsidR="00216A5D" w:rsidRDefault="00216A5D" w:rsidP="00216A5D"/>
    <w:p w:rsidR="00216A5D" w:rsidRDefault="00216A5D" w:rsidP="00216A5D"/>
    <w:p w:rsidR="00216A5D" w:rsidRDefault="00216A5D" w:rsidP="00382297">
      <w:pPr>
        <w:pStyle w:val="Heading4"/>
      </w:pPr>
      <w:r>
        <w:t>SSRA passage will be spun as huge Paul victory – sponsors of bill are staunch allies.</w:t>
      </w:r>
    </w:p>
    <w:p w:rsidR="00216A5D" w:rsidRDefault="00216A5D" w:rsidP="00216A5D"/>
    <w:p w:rsidR="00216A5D" w:rsidRPr="009129EB" w:rsidRDefault="00216A5D" w:rsidP="00216A5D">
      <w:pPr>
        <w:rPr>
          <w:rStyle w:val="StyleStyleBold12pt"/>
          <w:b w:val="0"/>
        </w:rPr>
      </w:pPr>
      <w:r>
        <w:t xml:space="preserve">Spencer </w:t>
      </w:r>
      <w:r>
        <w:rPr>
          <w:rStyle w:val="StyleStyleBold12pt"/>
        </w:rPr>
        <w:t xml:space="preserve">Ackerman 06/02/15 Guardian National Security Editor, Former Wired Senior Writer, Recipient of 2012 national magazine award for Digital Reporting, “Rand Paul Allies plan new Surveillance reforms to follow USA freedom act,” </w:t>
      </w:r>
      <w:r w:rsidRPr="009129EB">
        <w:rPr>
          <w:rStyle w:val="StyleStyleBold12pt"/>
        </w:rPr>
        <w:t>http://www.theguardian.com/us-news/2015/jun/02/rand-paul-house-allies-surveillance-usa-freedom-act</w:t>
      </w:r>
    </w:p>
    <w:p w:rsidR="00216A5D" w:rsidRDefault="00216A5D" w:rsidP="00216A5D">
      <w:pPr>
        <w:rPr>
          <w:u w:val="single"/>
        </w:rPr>
      </w:pPr>
    </w:p>
    <w:p w:rsidR="00216A5D" w:rsidRDefault="00216A5D" w:rsidP="00216A5D">
      <w:r w:rsidRPr="00787612">
        <w:rPr>
          <w:u w:val="single"/>
        </w:rPr>
        <w:t>Several of Rand Paul’s allies in the US House of Representatives are seeking to capitalize on the momentum of surveillance reform as the USA Freedom Act continues through the Senate by attempting to stop the National Security Agency from undermining encryption and banning other law enforcement agencies from collecting US data in bulk.¶ Thomas Massie, a libertarian-minded Kentucky Republican, has authored an amendment to a forthcoming appropriations bill</w:t>
      </w:r>
      <w:r w:rsidRPr="00787612">
        <w:t xml:space="preserve"> that blocks any funding for the National Institute of Science and Technology to “coordinate or consult” with the NSA or the Central Intelligence Agency “for the purpose of establishing cryptographic or computer standards that permit the warrantless electronic surveillance” by the spy agencies. He is joined in the effort by Democrat Zoe Lofgren of California.¶ Massie and Lofgren will place the amendment on the bill funding the Justice Department as early as Tuesday. Their move is part of the first wave of follow-up measures by privacy advocates to supplement the USA Freedom Act, a bill already passed by the House which, although it would limit some NSA powers, many civil libertarians consider insufficient. ¶ “The USA Freedom Act is definitely not the last word. Whenever a program expires or whenever funding is required, those are must-pass pieces of legislation that present opportunities for refinement,” Massie told the Guardian on Tuesday.¶ Lofgren and another civil libertarian, Republican Ted Poe of Texas, will propose an amendment to the same appropriations bill that would block the Federal Bureau of Investigation from inserting vulnerabilities into encryption on mobile devices.¶ Advertisement¶ The FBI director, James Comey, is currently campaigning against tech companies that are expanding encryption for their commercial products.¶ “Privacy is a constitutional right, whether the FBI likes it or not,” Poe told the Guardian on Tuesday. ¶ Another congressional privacy advocate, Democrat Jared Polis of Colorado, will push a further amendment to the appropriations bill that would in effect block the Drug Enforcement Agency from collecting Americans’ phone data in bulk – a recently exposed surveillance program that preceded the NSA’s now-shuttered bulk collection. The Guardian has acquired the text of all these amendments.¶ Polis told the Guardian he wanted to “rein in” the DEA’s “unwarranted and unconstitutional program”, calling the Freedom Act “the beginning of a reform process, not the conclusion of one”.¶ The Senate is slated on Tuesday to debate the USA Freedom Act, a bill to ban bulk collection of US phone records by the NSA that would have the effect of restoring provisions of the Patriot Act that expired at midnight on Sunday.¶ Passage is expected, but the GOP majority leader, Mitch McConnell, is pushing amendments that civil libertarians in the House reject and which would </w:t>
      </w:r>
      <w:r w:rsidRPr="00787612">
        <w:lastRenderedPageBreak/>
        <w:t xml:space="preserve">require a new House vote on the overall bill.¶ “We still don’t know what the Senate’s going to do. If they start changing what we sent them, we’re going to be looking to do further improvements in the bill,” Lofgren told the Guardian before the Senate vote. “We’re not giving up.”¶ </w:t>
      </w:r>
      <w:r w:rsidRPr="00787612">
        <w:rPr>
          <w:u w:val="single"/>
        </w:rPr>
        <w:t xml:space="preserve">Extensive compromise with the NSA and the White House, as well as clever legislative strategy, ensured House passage of the Freedom Act last month. But it also siphoned enthusiasm and even support from the chamber’s most fervent privacy advocates. Massie championed a different bill, </w:t>
      </w:r>
      <w:r w:rsidRPr="00787612">
        <w:rPr>
          <w:rStyle w:val="Emphasis"/>
        </w:rPr>
        <w:t>the Surveillance State Repeal Act</w:t>
      </w:r>
      <w:r w:rsidRPr="00787612">
        <w:rPr>
          <w:u w:val="single"/>
        </w:rPr>
        <w:t>, that would have rolled back many more NSA and FBI spy powers</w:t>
      </w:r>
      <w:r w:rsidRPr="00787612">
        <w:t xml:space="preserve">.¶ The more technologically sophisticated privacy campaigners have warned that neither the White House nor the US Congress has addressed government efforts to secretly undermine encryption standards.¶ The Guardian, thanks to whistleblower Edward Snowden, revealed in September 2013 that the NSA and its British partner GCHQ routinely insert vulnerabilities into commercial encryption software that permit the agencies to access protected data. But the vulnerabilities, commonly called “backdoors”, also leave software that banks, businesses, internet service providers and others rely upon as prey for hackers.¶ The National Institute of Science and Technology issues encryption standards. But a document leaked by Snowden showed that in 2006, the NSA secretly worked with the institute to become the “sole editor” of a draft security standard that the institute issued.¶ “It’s bad for business. It’s bad for privacy and bad for civil rights,” Massie recently told a business conference in Louisville.¶ Last year, Lofgren unsuccessfully attempted to place a ban on undermining encryption in the USA Freedom Act. But this time, she and her allies will attempt to hang their amendments on to as many must-pass bills as necessary. Should their efforts fail this week, Poe confirmed that their next step will be to add the amendments to the must-pass Defense Department appropriations bill that the House will debate soon.¶ If that doesn’t work, they intend to move on to the next available bill and employ the same strategy. Massie indicated the coalition is already looking towards the June 2017 expiration of another broad surveillance power, Section 702 of the Foreign Intelligence Surveillance Act, to force additional rollbacks, much as the USA Freedom Act authors used the expiration of parts of the Patriot Act as leverage to pass their bill.¶ “We’re going to have multiple opportunities going forward. In fact, the 702 provisions expire in 2017, so those will have to be renewed, and there’ll be a great debate then about the even more invasive spying on American citizens that’s going on,” Massie said.¶ Lofgren added: “We will continue to make efforts to attach those improvements to every vehicle that moves through the body.” ¶ Massie, Poe and Lofgren’s efforts come as the FBI and NSA have launched a public campaign against commercial encryption. While advocating in favor of backdoors and denouncing new mobile-device encryption – which companies describe as a market-driven response to Snowden’s disclosures – they insist they can create vulnerabilities they alone can exploit. Engineers consider the effort to be technologically illiterate.¶ “House members are sending two clear messages with these amendments to the Department of Justice funding bill. The first is to Senators Mitch McConnell and Richard Burr, and the message is: ‘Surveillance law reform is continuing; deal with it,’” said Patrick Eddington of the Cato Institute.¶ “The second is to Attorney General Loretta Lynch and FBI director Jim Comey, and the message is: ‘We’re not going to let you make every American vulnerable to hackers and foreign spies by subverting public key encryption.’”¶ </w:t>
      </w:r>
      <w:r w:rsidRPr="00787612">
        <w:rPr>
          <w:rStyle w:val="Emphasis"/>
        </w:rPr>
        <w:t>Massie is among the leading House allies of Senator Rand Paul, the Kentucky Republican and presidential candidate who is making opposition to mass surveillance a cornerstone of his campaign</w:t>
      </w:r>
      <w:r w:rsidRPr="00787612">
        <w:t>. He and their comrade Justin Amash, a Michigan Republican, stood guard in the House last week to ensure surveillance advocates did not exploit a parliamentary maneuver to drive a weaker version of the USA Freedom Act through a recessed House.</w:t>
      </w:r>
    </w:p>
    <w:p w:rsidR="00216A5D" w:rsidRDefault="00216A5D" w:rsidP="00216A5D">
      <w:pPr>
        <w:rPr>
          <w:sz w:val="12"/>
        </w:rPr>
      </w:pPr>
    </w:p>
    <w:p w:rsidR="00216A5D" w:rsidRDefault="00216A5D" w:rsidP="00216A5D">
      <w:pPr>
        <w:rPr>
          <w:sz w:val="12"/>
        </w:rPr>
      </w:pPr>
    </w:p>
    <w:p w:rsidR="00216A5D" w:rsidRDefault="00216A5D" w:rsidP="00382297">
      <w:pPr>
        <w:pStyle w:val="Heading4"/>
      </w:pPr>
      <w:r>
        <w:lastRenderedPageBreak/>
        <w:t>Voter majority in Iowa disapprove of surveillance – sets Paul up for Iowa success.</w:t>
      </w:r>
    </w:p>
    <w:p w:rsidR="00216A5D" w:rsidRPr="00681D22" w:rsidRDefault="00216A5D" w:rsidP="00216A5D">
      <w:pPr>
        <w:rPr>
          <w:rStyle w:val="StyleStyleBold12pt"/>
          <w:b w:val="0"/>
        </w:rPr>
      </w:pPr>
      <w:r>
        <w:t xml:space="preserve"> Julian </w:t>
      </w:r>
      <w:r>
        <w:rPr>
          <w:rStyle w:val="StyleStyleBold12pt"/>
        </w:rPr>
        <w:t xml:space="preserve">Hatem 05/27/15 Columnist for The Hill, “Rand Paul seeks breakout moment,” </w:t>
      </w:r>
      <w:r w:rsidRPr="00681D22">
        <w:rPr>
          <w:rStyle w:val="StyleStyleBold12pt"/>
        </w:rPr>
        <w:t>http://thehill.com/policy/national-security/243274-rand-paul-seeks-breakout-moment</w:t>
      </w:r>
    </w:p>
    <w:p w:rsidR="00216A5D" w:rsidRPr="00681D22" w:rsidRDefault="00216A5D" w:rsidP="00216A5D"/>
    <w:p w:rsidR="00216A5D" w:rsidRDefault="00216A5D" w:rsidP="00216A5D">
      <w:pPr>
        <w:rPr>
          <w:sz w:val="12"/>
        </w:rPr>
      </w:pPr>
    </w:p>
    <w:p w:rsidR="00216A5D" w:rsidRDefault="00216A5D" w:rsidP="00216A5D">
      <w:r>
        <w:t xml:space="preserve">At the same time, however, </w:t>
      </w:r>
      <w:r w:rsidRPr="00D5554E">
        <w:rPr>
          <w:u w:val="single"/>
        </w:rPr>
        <w:t>polls released by the American Civil Liberties Union this month found that 63 percent of Republican voters in Iowa and 57 percent of GOP voters in New Hampshire believed that Congress should modify the Patriot Act instead of preserving it without change.</w:t>
      </w:r>
      <w:r w:rsidRPr="00D5554E">
        <w:rPr>
          <w:sz w:val="12"/>
        </w:rPr>
        <w:t>¶</w:t>
      </w:r>
      <w:r>
        <w:t xml:space="preserve"> Still, </w:t>
      </w:r>
      <w:r w:rsidRPr="00D5554E">
        <w:rPr>
          <w:u w:val="single"/>
        </w:rPr>
        <w:t>it’s clear his campaign is trying to capitalize on his efforts in the Senate</w:t>
      </w:r>
      <w:r>
        <w:t>.</w:t>
      </w:r>
      <w:r w:rsidRPr="00D5554E">
        <w:rPr>
          <w:sz w:val="12"/>
        </w:rPr>
        <w:t xml:space="preserve">¶ ¶ </w:t>
      </w:r>
      <w:r w:rsidRPr="00D5554E">
        <w:rPr>
          <w:u w:val="single"/>
        </w:rPr>
        <w:t>Within just 24 hours of scuttling Majority Leader Mitch McConnell's (R-Ky.) plans for a short-term patch to the expiring Patriot Act provisions early on Saturday morning, Paul’s campaign sent at least two separate emails asking supporters for money and contact information.</w:t>
      </w:r>
      <w:r w:rsidRPr="00D5554E">
        <w:rPr>
          <w:sz w:val="12"/>
          <w:u w:val="single"/>
        </w:rPr>
        <w:t xml:space="preserve">¶ ¶ </w:t>
      </w:r>
      <w:r w:rsidRPr="00D5554E">
        <w:rPr>
          <w:u w:val="single"/>
        </w:rPr>
        <w:t>“Last night I put NSA spying on life support</w:t>
      </w:r>
      <w:r>
        <w:t>,” Paul said in the subject line of one email.</w:t>
      </w:r>
      <w:r w:rsidRPr="00D5554E">
        <w:rPr>
          <w:sz w:val="12"/>
        </w:rPr>
        <w:t xml:space="preserve">¶ ¶ </w:t>
      </w:r>
      <w:r>
        <w:t>In recent days, the campaign has also begun selling a $30 “filibuster starter pack” that includes a T-shirt, bumper sticker and “NSA spy cam blocker” device designed to cover a laptop Web camera. The shirt reads: “The NSA knows I bought this Rand Paul tshirt.”</w:t>
      </w:r>
      <w:r w:rsidRPr="00D5554E">
        <w:rPr>
          <w:sz w:val="12"/>
        </w:rPr>
        <w:t xml:space="preserve">¶ ¶ </w:t>
      </w:r>
      <w:r>
        <w:t>That publicity focus has certainly irked some of his fellow GOP lawmakers.</w:t>
      </w:r>
      <w:r w:rsidRPr="00D5554E">
        <w:rPr>
          <w:sz w:val="12"/>
        </w:rPr>
        <w:t xml:space="preserve">¶ ¶ </w:t>
      </w:r>
      <w:r>
        <w:t>Paul’s behavior is “a great revenue raiser,” quipped Sen. John McCain (R-Ariz.) after the late-night voting over the weekend.</w:t>
      </w:r>
      <w:r w:rsidRPr="00D5554E">
        <w:rPr>
          <w:sz w:val="12"/>
        </w:rPr>
        <w:t xml:space="preserve">¶ ¶ </w:t>
      </w:r>
      <w:r>
        <w:t xml:space="preserve">Even Republicans who largely agree with Paul about the need to rein in the NSA say that he's playing political games, which detract from his message. </w:t>
      </w:r>
      <w:r w:rsidRPr="00D5554E">
        <w:rPr>
          <w:sz w:val="12"/>
        </w:rPr>
        <w:t xml:space="preserve">¶ ¶ </w:t>
      </w:r>
      <w:r>
        <w:t>Paul’s 10.5-hour floor remarks last week “was a speech from someone who’s running for president of the United States,” Sen. Dean Heller (R-Nev.) told The Hill after the speech. Heller is a co-sponsor of the main NSA reform bill in the Senate, called the USA Freedom Act.</w:t>
      </w:r>
      <w:r w:rsidRPr="00D5554E">
        <w:rPr>
          <w:sz w:val="12"/>
        </w:rPr>
        <w:t xml:space="preserve">¶ ¶ </w:t>
      </w:r>
      <w:r>
        <w:t>“I don’t disagree with him, but I don’t think it has as much weight as it would be if it were from someone who is not a candidate running for president.”</w:t>
      </w:r>
    </w:p>
    <w:p w:rsidR="00216A5D" w:rsidRDefault="00216A5D" w:rsidP="00216A5D"/>
    <w:p w:rsidR="00216A5D" w:rsidRDefault="00216A5D" w:rsidP="00382297">
      <w:pPr>
        <w:pStyle w:val="Heading4"/>
      </w:pPr>
      <w:r>
        <w:t>Paul nomination leads to general win over Hilary – attracts swing voters, republicans, and rapidly growing libertarian base.</w:t>
      </w:r>
    </w:p>
    <w:p w:rsidR="00216A5D" w:rsidRDefault="00216A5D" w:rsidP="00216A5D"/>
    <w:p w:rsidR="00216A5D" w:rsidRPr="00FA2F58" w:rsidRDefault="00216A5D" w:rsidP="00216A5D">
      <w:pPr>
        <w:rPr>
          <w:rStyle w:val="StyleStyleBold12pt"/>
          <w:b w:val="0"/>
        </w:rPr>
      </w:pPr>
      <w:r>
        <w:rPr>
          <w:rStyle w:val="StyleStyleBold12pt"/>
        </w:rPr>
        <w:t xml:space="preserve">Brian O’ Connor 4/13/15 Contributing columnist and editor for New republic, “Rand Paul is Republicans’ best hope to beat Hilary,” </w:t>
      </w:r>
      <w:r w:rsidRPr="00FA2F58">
        <w:rPr>
          <w:rStyle w:val="StyleStyleBold12pt"/>
        </w:rPr>
        <w:t>http://www.newrepublic.com/authors/brian-oconnor</w:t>
      </w:r>
    </w:p>
    <w:p w:rsidR="00216A5D" w:rsidRPr="00986CA2" w:rsidRDefault="00216A5D" w:rsidP="00216A5D">
      <w:r w:rsidRPr="00986CA2">
        <w:br/>
      </w:r>
      <w:r>
        <w:t>H</w:t>
      </w:r>
      <w:r w:rsidRPr="00986CA2">
        <w:t xml:space="preserve">illary Clinton, to no one's surprise, announced Sunday that she's running for president. Barring </w:t>
      </w:r>
      <w:hyperlink r:id="rId7" w:history="1">
        <w:r w:rsidRPr="00986CA2">
          <w:t>catastrophe</w:t>
        </w:r>
      </w:hyperlink>
      <w:r w:rsidRPr="00986CA2">
        <w:t xml:space="preserve">, she'll become the Democratic nominee next summer. There is no such clarity on the Republican side, with a new candidate official entering the race every week. But this much is clear: If the GOP want to defeat Clinton next fall, they should turn to the only Republican whose buzz rivals hers: Rand Paul.¶ The </w:t>
      </w:r>
      <w:r w:rsidRPr="00986CA2">
        <w:rPr>
          <w:highlight w:val="cyan"/>
          <w:u w:val="single"/>
        </w:rPr>
        <w:t>Republican Party</w:t>
      </w:r>
      <w:r w:rsidRPr="00986CA2">
        <w:t xml:space="preserve"> is at a crossroads. Its base, bolstered by big-tent conservatism throughout the 1980s and late 2000s, is aware of its own image problem: The </w:t>
      </w:r>
      <w:hyperlink r:id="rId8" w:history="1">
        <w:r w:rsidRPr="00986CA2">
          <w:t>“Party of No”</w:t>
        </w:r>
      </w:hyperlink>
      <w:r w:rsidRPr="00986CA2">
        <w:t xml:space="preserve"> </w:t>
      </w:r>
      <w:r w:rsidRPr="00986CA2">
        <w:rPr>
          <w:highlight w:val="cyan"/>
          <w:u w:val="single"/>
        </w:rPr>
        <w:t>is on the losing side</w:t>
      </w:r>
      <w:r w:rsidRPr="00986CA2">
        <w:t xml:space="preserve"> in the </w:t>
      </w:r>
      <w:hyperlink r:id="rId9" w:history="1">
        <w:r w:rsidRPr="00986CA2">
          <w:t>battle for marriage equality</w:t>
        </w:r>
      </w:hyperlink>
      <w:r w:rsidRPr="00986CA2">
        <w:t xml:space="preserve">, has failed to convince Americans that it has </w:t>
      </w:r>
      <w:hyperlink r:id="rId10" w:history="1">
        <w:r w:rsidRPr="00986CA2">
          <w:t>a clearer plan for healthcare reform</w:t>
        </w:r>
      </w:hyperlink>
      <w:r w:rsidRPr="00986CA2">
        <w:t xml:space="preserve">, and remains </w:t>
      </w:r>
      <w:hyperlink r:id="rId11" w:history="1">
        <w:r w:rsidRPr="00986CA2">
          <w:t>tacitly pro-war</w:t>
        </w:r>
      </w:hyperlink>
      <w:r w:rsidRPr="00986CA2">
        <w:t xml:space="preserve"> when the population is interested in a </w:t>
      </w:r>
      <w:hyperlink r:id="rId12" w:history="1">
        <w:r w:rsidRPr="00986CA2">
          <w:t>U.S. withdrawal from foreign intervention.</w:t>
        </w:r>
      </w:hyperlink>
      <w:r w:rsidRPr="00986CA2">
        <w:t xml:space="preserve"> </w:t>
      </w:r>
      <w:r w:rsidRPr="00986CA2">
        <w:rPr>
          <w:highlight w:val="cyan"/>
          <w:u w:val="single"/>
        </w:rPr>
        <w:t xml:space="preserve">Worse yet, its </w:t>
      </w:r>
      <w:hyperlink r:id="rId13" w:history="1">
        <w:r w:rsidRPr="00986CA2">
          <w:rPr>
            <w:highlight w:val="cyan"/>
            <w:u w:val="single"/>
          </w:rPr>
          <w:t>base is aging</w:t>
        </w:r>
      </w:hyperlink>
      <w:r w:rsidRPr="00986CA2">
        <w:rPr>
          <w:highlight w:val="cyan"/>
          <w:u w:val="single"/>
        </w:rPr>
        <w:t xml:space="preserve"> and isn't being replaced by younger voters</w:t>
      </w:r>
      <w:r w:rsidRPr="00986CA2">
        <w:t xml:space="preserve">. </w:t>
      </w:r>
      <w:r w:rsidRPr="00986CA2">
        <w:rPr>
          <w:highlight w:val="cyan"/>
          <w:u w:val="single"/>
        </w:rPr>
        <w:t>Libertarianism, however, is on the rise nationally, with 22 percent of eligible voters identifying with the movement in</w:t>
      </w:r>
      <w:hyperlink r:id="rId14" w:history="1">
        <w:r w:rsidRPr="00986CA2">
          <w:rPr>
            <w:highlight w:val="cyan"/>
            <w:u w:val="single"/>
          </w:rPr>
          <w:t>recent polling</w:t>
        </w:r>
      </w:hyperlink>
      <w:r w:rsidRPr="00986CA2">
        <w:t xml:space="preserve">. </w:t>
      </w:r>
      <w:r w:rsidRPr="00986CA2">
        <w:rPr>
          <w:highlight w:val="cyan"/>
          <w:u w:val="single"/>
        </w:rPr>
        <w:t>Enter Rand Paul</w:t>
      </w:r>
      <w:r w:rsidRPr="00986CA2">
        <w:t xml:space="preserve">, heir apparent to the movement, who pointedly said during in an interview with the Associated Press, “Young people aren't so wedded to party. The kids are probably adrift somewhat. I don't think someone who is an authoritarian, or comes from a much more authoritarian point of view like Hillary Clinton, will attract them.” A </w:t>
      </w:r>
      <w:r w:rsidRPr="00986CA2">
        <w:rPr>
          <w:highlight w:val="cyan"/>
          <w:u w:val="single"/>
        </w:rPr>
        <w:t>fresh brand of libertarian-</w:t>
      </w:r>
      <w:r w:rsidRPr="00986CA2">
        <w:rPr>
          <w:highlight w:val="cyan"/>
          <w:u w:val="single"/>
        </w:rPr>
        <w:lastRenderedPageBreak/>
        <w:t>infused conservatism</w:t>
      </w:r>
      <w:r w:rsidRPr="00986CA2">
        <w:rPr>
          <w:u w:val="single"/>
        </w:rPr>
        <w:t xml:space="preserve"> could be the </w:t>
      </w:r>
      <w:r w:rsidRPr="00986CA2">
        <w:rPr>
          <w:highlight w:val="cyan"/>
          <w:u w:val="single"/>
        </w:rPr>
        <w:t>way forward for Republicans looking to woo the youth vote</w:t>
      </w:r>
      <w:r w:rsidRPr="00986CA2">
        <w:rPr>
          <w:u w:val="single"/>
        </w:rPr>
        <w:t>, and Paul sees himself as the person who can provide it</w:t>
      </w:r>
      <w:r w:rsidRPr="00986CA2">
        <w:t xml:space="preserve">.¶ Rand might be right. While Clinton has overwhelming support from Millennials who grew up under her husband’s administration, </w:t>
      </w:r>
      <w:r w:rsidRPr="00986CA2">
        <w:rPr>
          <w:u w:val="single"/>
        </w:rPr>
        <w:t xml:space="preserve">the </w:t>
      </w:r>
      <w:r w:rsidRPr="00986CA2">
        <w:rPr>
          <w:highlight w:val="cyan"/>
          <w:u w:val="single"/>
        </w:rPr>
        <w:t>growth of libertarian ideology among young voters</w:t>
      </w:r>
      <w:r w:rsidRPr="00986CA2">
        <w:rPr>
          <w:u w:val="single"/>
        </w:rPr>
        <w:t xml:space="preserve"> may </w:t>
      </w:r>
      <w:r w:rsidRPr="00986CA2">
        <w:rPr>
          <w:highlight w:val="cyan"/>
          <w:u w:val="single"/>
        </w:rPr>
        <w:t>peel away some of Hillary’s reliable supporters</w:t>
      </w:r>
      <w:r w:rsidRPr="00986CA2">
        <w:rPr>
          <w:u w:val="single"/>
        </w:rPr>
        <w:t xml:space="preserve">, swayed by Paul’s </w:t>
      </w:r>
      <w:hyperlink r:id="rId15" w:history="1">
        <w:r w:rsidRPr="00986CA2">
          <w:rPr>
            <w:u w:val="single"/>
          </w:rPr>
          <w:t>“leave-me-alone-coalition” of voters</w:t>
        </w:r>
      </w:hyperlink>
      <w:r w:rsidRPr="00986CA2">
        <w:rPr>
          <w:u w:val="single"/>
        </w:rPr>
        <w:t xml:space="preserve">, reluctance toward the </w:t>
      </w:r>
      <w:hyperlink r:id="rId16" w:history="1">
        <w:r w:rsidRPr="00986CA2">
          <w:rPr>
            <w:u w:val="single"/>
          </w:rPr>
          <w:t>use of military force abroad</w:t>
        </w:r>
      </w:hyperlink>
      <w:r w:rsidRPr="00986CA2">
        <w:rPr>
          <w:u w:val="single"/>
        </w:rPr>
        <w:t xml:space="preserve">, </w:t>
      </w:r>
      <w:hyperlink r:id="rId17" w:history="1">
        <w:r w:rsidRPr="00986CA2">
          <w:rPr>
            <w:u w:val="single"/>
          </w:rPr>
          <w:t>support of medical marijuana legislation</w:t>
        </w:r>
      </w:hyperlink>
      <w:r w:rsidRPr="00986CA2">
        <w:rPr>
          <w:u w:val="single"/>
        </w:rPr>
        <w:t xml:space="preserve">, his </w:t>
      </w:r>
      <w:hyperlink r:id="rId18" w:history="1">
        <w:r w:rsidRPr="00986CA2">
          <w:rPr>
            <w:u w:val="single"/>
          </w:rPr>
          <w:t>platform position on criminal justice reform</w:t>
        </w:r>
      </w:hyperlink>
      <w:r w:rsidRPr="00986CA2">
        <w:rPr>
          <w:u w:val="single"/>
        </w:rPr>
        <w:t>, and his sometimes-unpolished appearance in interviews and stump speeches that connote a sense of “realness” that is uncommon in GOP candidates</w:t>
      </w:r>
      <w:r w:rsidRPr="00986CA2">
        <w:t xml:space="preserve">. Paul gains headlines for what he’s not: a non-threatening Republican with a cadre of platform stances that are nearer to obsolescence than relatability. His brand of </w:t>
      </w:r>
      <w:hyperlink r:id="rId19" w:history="1">
        <w:r w:rsidRPr="00986CA2">
          <w:t>digestible libertarianism</w:t>
        </w:r>
      </w:hyperlink>
      <w:r w:rsidRPr="00986CA2">
        <w:t xml:space="preserve"> is made for the post-Obama generation. Hillary, on the other hand, is likely seen as a successor of Obama’s administration; she is the torch-bearer that Vice President Joe Biden would be, were he cut out for the presidency. Young voters who came of age during Obama’s two exciting campaigns may find Hillary to be a less magnetic choice compared Paul—if he finds traction with any Republican voters willing to compromise the beliefs of the base for the betterment of the party.¶ But therein lies the rub. Rand may be the candidate that Republicans need, but not the one they want. He is a dove in a party of hawks; a pro-marijuana legalization advocate in a party that only tacitly embraces reform. He’s a young, vibrant speaker whom Millennials actually listen to (even if he needs to be trained not to lash out at reporters). He doesn't espouse the conservative boilerplate of his competitors, so he may not stand a chance in Iowa, where his father’s campaign took devastating blows in 2012, or in the GOP primary generally. And yet, </w:t>
      </w:r>
      <w:r w:rsidRPr="00986CA2">
        <w:rPr>
          <w:highlight w:val="cyan"/>
          <w:u w:val="single"/>
        </w:rPr>
        <w:t>polls suggest he would stand a chance against Hillary in the general election</w:t>
      </w:r>
      <w:r w:rsidRPr="00986CA2">
        <w:t xml:space="preserve">. </w:t>
      </w:r>
      <w:r w:rsidRPr="00986CA2">
        <w:rPr>
          <w:u w:val="single"/>
        </w:rPr>
        <w:t xml:space="preserve">In the </w:t>
      </w:r>
      <w:hyperlink r:id="rId20" w:history="1">
        <w:r w:rsidRPr="00986CA2">
          <w:rPr>
            <w:highlight w:val="cyan"/>
            <w:u w:val="single"/>
          </w:rPr>
          <w:t>latest Quinnipiac poll</w:t>
        </w:r>
      </w:hyperlink>
      <w:r w:rsidRPr="00986CA2">
        <w:rPr>
          <w:highlight w:val="cyan"/>
          <w:u w:val="single"/>
        </w:rPr>
        <w:t>, Paul leads Clinton in both Iowa and Colorado</w:t>
      </w:r>
      <w:r w:rsidRPr="00986CA2">
        <w:rPr>
          <w:u w:val="single"/>
        </w:rPr>
        <w:t xml:space="preserve"> while a national surveys place him only seven points behind Hillary</w:t>
      </w:r>
      <w:r w:rsidRPr="00986CA2">
        <w:t xml:space="preserve">. </w:t>
      </w:r>
      <w:hyperlink r:id="rId21" w:history="1">
        <w:r w:rsidRPr="00986CA2">
          <w:t>Paul leads Clinton in current Iowa polling</w:t>
        </w:r>
      </w:hyperlink>
      <w:r w:rsidRPr="00986CA2">
        <w:t xml:space="preserve"> by two to three percentage points. He leads Clinton on head-to-head polls in Colorado as well, </w:t>
      </w:r>
      <w:hyperlink r:id="rId22" w:history="1">
        <w:r w:rsidRPr="00986CA2">
          <w:t>a crucial state</w:t>
        </w:r>
      </w:hyperlink>
      <w:r w:rsidRPr="00986CA2">
        <w:t xml:space="preserve"> during both Obama campaigns.¶ ADVERTISEMENT¶ Jeb </w:t>
      </w:r>
      <w:r w:rsidRPr="00986CA2">
        <w:rPr>
          <w:highlight w:val="cyan"/>
          <w:u w:val="single"/>
        </w:rPr>
        <w:t>Bush is seen as the strongest Republican candidate</w:t>
      </w:r>
      <w:r w:rsidRPr="00986CA2">
        <w:t xml:space="preserve">, given his name recognition, relative moderation, and powerful donor base. But it could </w:t>
      </w:r>
      <w:r w:rsidRPr="00986CA2">
        <w:rPr>
          <w:highlight w:val="cyan"/>
          <w:u w:val="single"/>
        </w:rPr>
        <w:t xml:space="preserve">be tough to convince anyone outside the party to vote another Bush into the White House, especially after the economy is </w:t>
      </w:r>
      <w:hyperlink r:id="rId23" w:history="1">
        <w:r w:rsidRPr="00986CA2">
          <w:rPr>
            <w:highlight w:val="cyan"/>
            <w:u w:val="single"/>
          </w:rPr>
          <w:t>finally showing signs of recovery</w:t>
        </w:r>
      </w:hyperlink>
      <w:r w:rsidRPr="00986CA2">
        <w:t xml:space="preserve">. Rand Paul, so far, has said all the right things to make the base warm to him: He calls for a balanced budget every year of his prospective administration, wants to curtail government spending, is decidedly anti-bailout, and would gleefully dismantle regulation before he has a chance to take off his overcoat in the Oval Office. What’s more, Paul </w:t>
      </w:r>
      <w:hyperlink r:id="rId24" w:history="1">
        <w:r w:rsidRPr="00986CA2">
          <w:t>opposes abortion</w:t>
        </w:r>
      </w:hyperlink>
      <w:r w:rsidRPr="00986CA2">
        <w:t xml:space="preserve">, would </w:t>
      </w:r>
      <w:hyperlink r:id="rId25" w:history="1">
        <w:r w:rsidRPr="00986CA2">
          <w:t>block welfare grants to states</w:t>
        </w:r>
      </w:hyperlink>
      <w:r w:rsidRPr="00986CA2">
        <w:t xml:space="preserve">, and takes a dim view of </w:t>
      </w:r>
      <w:hyperlink r:id="rId26" w:history="1">
        <w:r w:rsidRPr="00986CA2">
          <w:t>marriage equality initiatives</w:t>
        </w:r>
      </w:hyperlink>
      <w:r w:rsidRPr="00986CA2">
        <w:t xml:space="preserve">. With the </w:t>
      </w:r>
      <w:hyperlink r:id="rId27" w:history="1">
        <w:r w:rsidRPr="00986CA2">
          <w:t>waning influence of Evangelical Christians</w:t>
        </w:r>
      </w:hyperlink>
      <w:r w:rsidRPr="00986CA2">
        <w:t xml:space="preserve"> and the wholesale </w:t>
      </w:r>
      <w:hyperlink r:id="rId28" w:history="1">
        <w:r w:rsidRPr="00986CA2">
          <w:t>admonishment of neoliberalism</w:t>
        </w:r>
      </w:hyperlink>
      <w:r w:rsidRPr="00986CA2">
        <w:t xml:space="preserve"> by economists, it may be time for the GOP to cater to a fresh brand of conservatism, even if it means shifting what the base considers “conservative enough.” Savvy Republicans would do well to see </w:t>
      </w:r>
      <w:r w:rsidRPr="00986CA2">
        <w:rPr>
          <w:highlight w:val="cyan"/>
          <w:u w:val="single"/>
        </w:rPr>
        <w:t>Paul’s mixture</w:t>
      </w:r>
      <w:r w:rsidRPr="00986CA2">
        <w:t xml:space="preserve"> of likeability and base conservative </w:t>
      </w:r>
      <w:r w:rsidRPr="00565E3A">
        <w:rPr>
          <w:highlight w:val="cyan"/>
          <w:u w:val="single"/>
        </w:rPr>
        <w:t>values as a Trojan horse for swing voters</w:t>
      </w:r>
      <w:r w:rsidRPr="00986CA2">
        <w:t>, a demographic which might not want to vote for the obstructionist party after two more years with a sclerotic Congress.</w:t>
      </w:r>
    </w:p>
    <w:p w:rsidR="00216A5D" w:rsidRDefault="00216A5D" w:rsidP="00216A5D"/>
    <w:p w:rsidR="00216A5D" w:rsidRDefault="00216A5D" w:rsidP="00382297">
      <w:pPr>
        <w:pStyle w:val="Heading4"/>
      </w:pPr>
      <w:r>
        <w:t xml:space="preserve">Paul presidency leads to AFA repeal. </w:t>
      </w:r>
    </w:p>
    <w:p w:rsidR="00216A5D" w:rsidRDefault="00216A5D" w:rsidP="00216A5D"/>
    <w:p w:rsidR="00216A5D" w:rsidRDefault="00216A5D" w:rsidP="00216A5D">
      <w:pPr>
        <w:ind w:right="-270"/>
        <w:rPr>
          <w:rStyle w:val="StyleStyleBold12pt"/>
          <w:b w:val="0"/>
        </w:rPr>
      </w:pPr>
      <w:r>
        <w:rPr>
          <w:rStyle w:val="StyleStyleBold12pt"/>
        </w:rPr>
        <w:t xml:space="preserve">OTI 04/07/15 “Rand Paul on Health Care,” Originally quoted from Rand Paul’s Campaign site – titled “Issues,” </w:t>
      </w:r>
      <w:r w:rsidRPr="004474FD">
        <w:rPr>
          <w:rStyle w:val="StyleStyleBold12pt"/>
        </w:rPr>
        <w:t>http://www.ontheissues.org/2016/Rand_Paul_Health_Care.htm</w:t>
      </w:r>
      <w:r>
        <w:rPr>
          <w:rStyle w:val="StyleStyleBold12pt"/>
        </w:rPr>
        <w:t>,</w:t>
      </w:r>
    </w:p>
    <w:p w:rsidR="00216A5D" w:rsidRPr="004474FD" w:rsidRDefault="00216A5D" w:rsidP="00216A5D">
      <w:pPr>
        <w:ind w:right="-270"/>
        <w:rPr>
          <w:rStyle w:val="StyleStyleBold12pt"/>
          <w:b w:val="0"/>
        </w:rPr>
      </w:pPr>
    </w:p>
    <w:p w:rsidR="00216A5D" w:rsidRPr="00327E46" w:rsidRDefault="00216A5D" w:rsidP="00216A5D">
      <w:r w:rsidRPr="00327E46">
        <w:t xml:space="preserve">I was not a member of the US Senate during the 111th Congress, but if I had been </w:t>
      </w:r>
      <w:r w:rsidRPr="00327E46">
        <w:rPr>
          <w:highlight w:val="cyan"/>
          <w:u w:val="single"/>
        </w:rPr>
        <w:t>I would have voted against ObamaCare</w:t>
      </w:r>
      <w:r w:rsidRPr="00327E46">
        <w:t xml:space="preserve">. </w:t>
      </w:r>
      <w:r w:rsidRPr="00327E46">
        <w:rPr>
          <w:highlight w:val="cyan"/>
          <w:u w:val="single"/>
        </w:rPr>
        <w:t>As your President, one of my first acts would be to repeal the abomination that is ObamaCare</w:t>
      </w:r>
      <w:r w:rsidRPr="00327E46">
        <w:t>.</w:t>
      </w:r>
      <w:r w:rsidRPr="00327E46">
        <w:rPr>
          <w:sz w:val="12"/>
        </w:rPr>
        <w:t xml:space="preserve">¶ </w:t>
      </w:r>
      <w:r w:rsidRPr="00327E46">
        <w:t xml:space="preserve">As a doctor, I have had firsthand experience with the immense problems facing health </w:t>
      </w:r>
      <w:r w:rsidRPr="00327E46">
        <w:lastRenderedPageBreak/>
        <w:t>care. Prior to the implementation of ObamaCare, our health care system was over-regulated and in need of serious market reforms--but ObamaCare is not the answer.</w:t>
      </w:r>
      <w:r w:rsidRPr="00327E46">
        <w:rPr>
          <w:sz w:val="12"/>
        </w:rPr>
        <w:t xml:space="preserve">¶ </w:t>
      </w:r>
      <w:r w:rsidRPr="00327E46">
        <w:t>Government interventions in health care have driven up the cost of coverage and decreased competition within the market. More--not less--freedom to choose and innovate will make sure our health care system remains the best in the world.</w:t>
      </w:r>
      <w:r w:rsidRPr="00327E46">
        <w:rPr>
          <w:sz w:val="12"/>
        </w:rPr>
        <w:t xml:space="preserve">¶ </w:t>
      </w:r>
      <w:r w:rsidRPr="00327E46">
        <w:t>As your President, I will ensure that real free-market principles are applied to the American health care system so that it is responsive to patients, families, and doctors, rather than government bureaucracy.</w:t>
      </w:r>
    </w:p>
    <w:p w:rsidR="00216A5D" w:rsidRDefault="00216A5D" w:rsidP="00216A5D"/>
    <w:p w:rsidR="00216A5D" w:rsidRDefault="00216A5D" w:rsidP="00382297">
      <w:pPr>
        <w:pStyle w:val="Heading4"/>
      </w:pPr>
      <w:r>
        <w:t>ACA is key to the economy – 6 reasons.</w:t>
      </w:r>
    </w:p>
    <w:p w:rsidR="00216A5D" w:rsidRDefault="00216A5D" w:rsidP="00216A5D">
      <w:r w:rsidRPr="0079330D">
        <w:rPr>
          <w:rStyle w:val="Heading4Char"/>
        </w:rPr>
        <w:t>Furman</w:t>
      </w:r>
      <w:r>
        <w:t xml:space="preserve"> </w:t>
      </w:r>
      <w:r w:rsidRPr="0079330D">
        <w:rPr>
          <w:rStyle w:val="Heading4Char"/>
        </w:rPr>
        <w:t>14</w:t>
      </w:r>
      <w:r>
        <w:t xml:space="preserve"> – Jason, Chairman of the Council of Economic Advisers, Ph.D. in Economics @ Harvard, “Six Economic Benefits of the Affordable Care Act” http://www.whitehouse.gov/blog/2014/02/06/six-economic-benefits-affordable-care-act</w:t>
      </w:r>
    </w:p>
    <w:p w:rsidR="00216A5D" w:rsidRDefault="00216A5D" w:rsidP="00216A5D"/>
    <w:p w:rsidR="00216A5D" w:rsidRDefault="00216A5D" w:rsidP="00216A5D">
      <w:r w:rsidRPr="00B15A28">
        <w:t xml:space="preserve">¶ This </w:t>
      </w:r>
      <w:r w:rsidRPr="00B15A28">
        <w:rPr>
          <w:u w:val="single"/>
        </w:rPr>
        <w:t xml:space="preserve">week has seen the release of a Congressional Budget Office </w:t>
      </w:r>
      <w:r w:rsidRPr="00B15A28">
        <w:rPr>
          <w:highlight w:val="cyan"/>
          <w:u w:val="single"/>
        </w:rPr>
        <w:t xml:space="preserve">(CBO) </w:t>
      </w:r>
      <w:hyperlink r:id="rId29" w:history="1">
        <w:r w:rsidRPr="00B15A28">
          <w:rPr>
            <w:highlight w:val="cyan"/>
            <w:u w:val="single"/>
          </w:rPr>
          <w:t>analysis</w:t>
        </w:r>
      </w:hyperlink>
      <w:r w:rsidRPr="00B15A28">
        <w:rPr>
          <w:u w:val="single"/>
        </w:rPr>
        <w:t xml:space="preserve"> that </w:t>
      </w:r>
      <w:r w:rsidRPr="00B15A28">
        <w:rPr>
          <w:highlight w:val="cyan"/>
          <w:u w:val="single"/>
        </w:rPr>
        <w:t>refuted claims by opponents of the Affordable Care Act (ACA) that it is a “job killer”</w:t>
      </w:r>
      <w:r w:rsidRPr="00B15A28">
        <w:rPr>
          <w:u w:val="single"/>
        </w:rPr>
        <w:t xml:space="preserve"> and demonstrated that, by giving families more options for obtaining affordable health insurance outside the workplace, the ACA will make it easier for people take a risk and start a business, take time out of the labor force to raise a family, or retire when they are ready</w:t>
      </w:r>
      <w:r w:rsidRPr="00B15A28">
        <w:t>.¶ As CBO made clear, however, its analysis was not a comprehensive analysis of how the ACA will affect the labor market in particular or the economy as a whole. This blog post illustrates six ways that the ACA is helping the labor market, laying the foundation for future economic growth, and improving families’ financial security and well-being.¶ 1.</w:t>
      </w:r>
      <w:r w:rsidRPr="00B15A28">
        <w:rPr>
          <w:highlight w:val="cyan"/>
          <w:u w:val="single"/>
        </w:rPr>
        <w:t>Putting more money in</w:t>
      </w:r>
      <w:r w:rsidRPr="00B15A28">
        <w:t xml:space="preserve"> families’ </w:t>
      </w:r>
      <w:r w:rsidRPr="00B15A28">
        <w:rPr>
          <w:highlight w:val="cyan"/>
          <w:u w:val="single"/>
        </w:rPr>
        <w:t>pockets</w:t>
      </w:r>
      <w:r w:rsidRPr="00B15A28">
        <w:t xml:space="preserve">, </w:t>
      </w:r>
      <w:r w:rsidRPr="00B15A28">
        <w:rPr>
          <w:highlight w:val="cyan"/>
          <w:u w:val="single"/>
        </w:rPr>
        <w:t>boosting demand, and bringing down unemployment</w:t>
      </w:r>
      <w:r w:rsidRPr="00B15A28">
        <w:t xml:space="preserve"> today. As of January 1, more than </w:t>
      </w:r>
      <w:hyperlink r:id="rId30" w:history="1">
        <w:r w:rsidRPr="00B15A28">
          <w:t>2 million people</w:t>
        </w:r>
      </w:hyperlink>
      <w:r w:rsidRPr="00B15A28">
        <w:t xml:space="preserve"> had selected a plan in the health insurance marketplace, and nearly 80 percent of those people will – thanks to the ACA – benefit from tax credits to help pay their premiums. All told, the Congressional Budget Office</w:t>
      </w:r>
      <w:hyperlink r:id="rId31" w:history="1">
        <w:r w:rsidRPr="00B15A28">
          <w:t>estimates</w:t>
        </w:r>
      </w:hyperlink>
      <w:r w:rsidRPr="00B15A28">
        <w:t xml:space="preserve"> that over the entirety of 2014, 5 million people will benefit from premium tax credits and help with cost-sharing averaging $4,700 per person.  In 2015, 11 million people are estimated to benefit, rising to 19 million in 2016. Many millions more will gain affordable health insurance coverage through Medicaid.¶ These provisions of the </w:t>
      </w:r>
      <w:r w:rsidRPr="00B15A28">
        <w:rPr>
          <w:highlight w:val="cyan"/>
          <w:u w:val="single"/>
        </w:rPr>
        <w:t>ACA</w:t>
      </w:r>
      <w:r w:rsidRPr="00B15A28">
        <w:rPr>
          <w:u w:val="single"/>
        </w:rPr>
        <w:t xml:space="preserve"> </w:t>
      </w:r>
      <w:r w:rsidRPr="00B15A28">
        <w:t xml:space="preserve">make it easier for families to access health care services and to meet other pressing needs, which </w:t>
      </w:r>
      <w:r w:rsidRPr="00B15A28">
        <w:rPr>
          <w:highlight w:val="cyan"/>
          <w:u w:val="single"/>
        </w:rPr>
        <w:t xml:space="preserve">will </w:t>
      </w:r>
      <w:hyperlink r:id="rId32" w:history="1">
        <w:r w:rsidRPr="00B15A28">
          <w:rPr>
            <w:highlight w:val="cyan"/>
            <w:u w:val="single"/>
          </w:rPr>
          <w:t>increase the demand</w:t>
        </w:r>
      </w:hyperlink>
      <w:r w:rsidRPr="00B15A28">
        <w:rPr>
          <w:highlight w:val="cyan"/>
          <w:u w:val="single"/>
        </w:rPr>
        <w:t xml:space="preserve"> for goods and services throughout the economy</w:t>
      </w:r>
      <w:r w:rsidRPr="00B15A28">
        <w:t xml:space="preserve"> at a time when the unemployment rate is still elevated. For this reason, as CBO Director Doug Elmendorf </w:t>
      </w:r>
      <w:hyperlink r:id="rId33" w:history="1">
        <w:r w:rsidRPr="00B15A28">
          <w:t>testified</w:t>
        </w:r>
      </w:hyperlink>
      <w:r w:rsidRPr="00B15A28">
        <w:t>, the ACA “spurs employment and would reduce unemployment over the next few years.” The ACA is thus – today – helping ensure that every American who wants a job can find one.¶</w:t>
      </w:r>
    </w:p>
    <w:p w:rsidR="00185FC8" w:rsidRDefault="00185FC8" w:rsidP="00185FC8">
      <w:pPr>
        <w:pStyle w:val="Heading3"/>
      </w:pPr>
      <w:r>
        <w:lastRenderedPageBreak/>
        <w:t>Clinton</w:t>
      </w:r>
    </w:p>
    <w:p w:rsidR="00185FC8" w:rsidRPr="00185FC8" w:rsidRDefault="00185FC8" w:rsidP="00185FC8"/>
    <w:p w:rsidR="00D54C4A" w:rsidRPr="00DF6295" w:rsidRDefault="00D54C4A" w:rsidP="00382297">
      <w:pPr>
        <w:pStyle w:val="Heading4"/>
        <w:rPr>
          <w:rStyle w:val="StyleBoldUnderline"/>
          <w:sz w:val="26"/>
          <w:u w:val="none"/>
        </w:rPr>
      </w:pPr>
      <w:r w:rsidRPr="00DF6295">
        <w:rPr>
          <w:rStyle w:val="StyleBoldUnderline"/>
          <w:sz w:val="26"/>
          <w:u w:val="none"/>
        </w:rPr>
        <w:t>Jeb losing Iowa Caucus – 6</w:t>
      </w:r>
      <w:r w:rsidRPr="00DF6295">
        <w:rPr>
          <w:rStyle w:val="StyleBoldUnderline"/>
          <w:sz w:val="26"/>
          <w:u w:val="none"/>
          <w:vertAlign w:val="superscript"/>
        </w:rPr>
        <w:t>th</w:t>
      </w:r>
      <w:r w:rsidRPr="00DF6295">
        <w:rPr>
          <w:rStyle w:val="StyleBoldUnderline"/>
          <w:sz w:val="26"/>
          <w:u w:val="none"/>
        </w:rPr>
        <w:t xml:space="preserve"> place in the polls and tops the “no way” list</w:t>
      </w:r>
    </w:p>
    <w:p w:rsidR="00D54C4A" w:rsidRPr="00A16E49" w:rsidRDefault="00D54C4A" w:rsidP="00D54C4A">
      <w:pPr>
        <w:rPr>
          <w:rStyle w:val="StyleStyleBold12pt"/>
          <w:b w:val="0"/>
          <w:sz w:val="22"/>
        </w:rPr>
      </w:pPr>
      <w:r w:rsidRPr="00DF6295">
        <w:rPr>
          <w:rStyle w:val="StyleStyleBold12pt"/>
        </w:rPr>
        <w:t>Quinnipiac University 7/1</w:t>
      </w:r>
      <w:r w:rsidRPr="00A16E49">
        <w:rPr>
          <w:rStyle w:val="StyleStyleBold12pt"/>
          <w:b w:val="0"/>
          <w:sz w:val="22"/>
        </w:rPr>
        <w:t xml:space="preserve"> </w:t>
      </w:r>
      <w:r>
        <w:rPr>
          <w:rStyle w:val="StyleStyleBold12pt"/>
          <w:b w:val="0"/>
        </w:rPr>
        <w:t>(Political Poll, cites data from RDD telephone survey, conducted from June 20 – 29, 2015 throughout the state of Iowa. 7/1/15, “It's Walker Plus Six Also-Rans In Iowa GOP Caucus, Quinnipiac University Poll Finds; Christie In 15th Place In Field Of 16”, http://www.quinnipiac.edu/news-and-events/quinnipiac-university-poll/iowa/release-detail?ReleaseID=2258, 7/7/15, ACC)</w:t>
      </w:r>
    </w:p>
    <w:p w:rsidR="00D54C4A" w:rsidRPr="00DF6295" w:rsidRDefault="00D54C4A" w:rsidP="00D54C4A">
      <w:pPr>
        <w:rPr>
          <w:rStyle w:val="StyleBoldUnderline"/>
        </w:rPr>
      </w:pPr>
      <w:r w:rsidRPr="00DF6295">
        <w:rPr>
          <w:rStyle w:val="StyleBoldUnderline"/>
        </w:rPr>
        <w:t>Scott Walker leads the pack in the Iowa Republican Caucus</w:t>
      </w:r>
      <w:r>
        <w:rPr>
          <w:rStyle w:val="StyleBoldUnderline"/>
        </w:rPr>
        <w:t>,</w:t>
      </w:r>
      <w:r w:rsidRPr="00185FC8">
        <w:t xml:space="preserve"> </w:t>
      </w:r>
      <w:r w:rsidRPr="00DF6295">
        <w:t>but his support is shrinking among likely Republican Caucus participants, as</w:t>
      </w:r>
      <w:r>
        <w:rPr>
          <w:rStyle w:val="StyleBoldUnderline"/>
        </w:rPr>
        <w:t xml:space="preserve"> six other contenders battle for second place</w:t>
      </w:r>
      <w:r w:rsidRPr="00185FC8">
        <w:rPr>
          <w:rStyle w:val="StyleBoldUnderline"/>
        </w:rPr>
        <w:t>, according to a Quinnipiac University poll</w:t>
      </w:r>
      <w:r w:rsidRPr="00185FC8">
        <w:t xml:space="preserve"> released today</w:t>
      </w:r>
      <w:r w:rsidRPr="00DF6295">
        <w:t>. New Jersey Gov. Christopher Christie is in 15th place, with 1 percent.</w:t>
      </w:r>
      <w:r>
        <w:rPr>
          <w:rStyle w:val="StyleBoldUnderline"/>
        </w:rPr>
        <w:t xml:space="preserve"> </w:t>
      </w:r>
      <w:r w:rsidRPr="00DF6295">
        <w:rPr>
          <w:rStyle w:val="StyleBoldUnderline"/>
        </w:rPr>
        <w:t>Walker has 18 percent of likely GOP caucus participants</w:t>
      </w:r>
      <w:r w:rsidRPr="008F456F">
        <w:rPr>
          <w:rStyle w:val="StyleBoldUnderline"/>
        </w:rPr>
        <w:t>,</w:t>
      </w:r>
      <w:r>
        <w:rPr>
          <w:rStyle w:val="StyleBoldUnderline"/>
        </w:rPr>
        <w:t xml:space="preserve"> </w:t>
      </w:r>
      <w:r w:rsidRPr="00DF6295">
        <w:t xml:space="preserve">compared to 25 percent in a February 25 poll by the independent Quinnipiac (KWIN-uh-pe-ack) University and 21 percent in a May 6 survey. </w:t>
      </w:r>
      <w:r>
        <w:rPr>
          <w:rStyle w:val="StyleBoldUnderline"/>
        </w:rPr>
        <w:t>Jostling for second place are</w:t>
      </w:r>
      <w:r w:rsidRPr="00DF6295">
        <w:t xml:space="preserve"> Donald</w:t>
      </w:r>
      <w:r>
        <w:rPr>
          <w:rStyle w:val="StyleBoldUnderline"/>
        </w:rPr>
        <w:t xml:space="preserve"> Trump and </w:t>
      </w:r>
      <w:r w:rsidRPr="00DF6295">
        <w:t>Ben</w:t>
      </w:r>
      <w:r>
        <w:rPr>
          <w:rStyle w:val="StyleBoldUnderline"/>
        </w:rPr>
        <w:t xml:space="preserve"> Carson, </w:t>
      </w:r>
      <w:r w:rsidRPr="00DF6295">
        <w:t>at 10 percent each, U.S. Sen</w:t>
      </w:r>
      <w:r>
        <w:rPr>
          <w:rStyle w:val="StyleBoldUnderline"/>
        </w:rPr>
        <w:t xml:space="preserve">. Rand Paul </w:t>
      </w:r>
      <w:r w:rsidRPr="00DF6295">
        <w:t>of Kentucky</w:t>
      </w:r>
      <w:r w:rsidRPr="00DF6295">
        <w:rPr>
          <w:rStyle w:val="StyleBoldUnderline"/>
        </w:rPr>
        <w:t xml:space="preserve"> and</w:t>
      </w:r>
      <w:r w:rsidRPr="00DF6295">
        <w:t xml:space="preserve"> U.S. Sen.</w:t>
      </w:r>
      <w:r>
        <w:rPr>
          <w:rStyle w:val="StyleBoldUnderline"/>
        </w:rPr>
        <w:t xml:space="preserve"> Ted Cruz </w:t>
      </w:r>
      <w:r w:rsidRPr="00DF6295">
        <w:t xml:space="preserve">of Texas </w:t>
      </w:r>
      <w:r w:rsidRPr="00DF6295">
        <w:rPr>
          <w:rStyle w:val="StyleBoldUnderline"/>
        </w:rPr>
        <w:t>at 9 percent</w:t>
      </w:r>
      <w:r w:rsidRPr="00DF6295">
        <w:t xml:space="preserve"> each</w:t>
      </w:r>
      <w:r w:rsidRPr="00DF6295">
        <w:rPr>
          <w:rStyle w:val="StyleBoldUnderline"/>
        </w:rPr>
        <w:t>, former Gov. Jeb Bush of Florida at 8 percent</w:t>
      </w:r>
      <w:r>
        <w:rPr>
          <w:rStyle w:val="StyleBoldUnderline"/>
        </w:rPr>
        <w:t xml:space="preserve"> and U.S. Sen. Marco Rubio of Florida at 7 percent. </w:t>
      </w:r>
      <w:r w:rsidRPr="00DF6295">
        <w:t>Former Arkansas Gov. Mike Huckabee has 5 percent. No other candidate is above 4 percent and 5 percent are undecided</w:t>
      </w:r>
      <w:r>
        <w:rPr>
          <w:rStyle w:val="StyleBoldUnderline"/>
        </w:rPr>
        <w:t xml:space="preserve">. </w:t>
      </w:r>
      <w:r w:rsidRPr="00DF6295">
        <w:rPr>
          <w:rStyle w:val="StyleBoldUnderline"/>
        </w:rPr>
        <w:t>Trump and Bush top the "no way" list as 28 percent say they would definitely not support Trump and 24 percent say no to Bush</w:t>
      </w:r>
      <w:r w:rsidRPr="005302B7">
        <w:rPr>
          <w:rStyle w:val="Emphasis"/>
        </w:rPr>
        <w:t>.</w:t>
      </w:r>
      <w:r>
        <w:rPr>
          <w:rStyle w:val="StyleBoldUnderline"/>
        </w:rPr>
        <w:t xml:space="preserve"> </w:t>
      </w:r>
      <w:r w:rsidRPr="00DF6295">
        <w:t>Christie is next on this negative list with 18 percent. "Those who thought the Republican race in the Iowa caucuses might begin to clarify itself better think again," said Peter A. Brown, assistant director of the Quinnipiac University Poll</w:t>
      </w:r>
      <w:r w:rsidRPr="00DF6295">
        <w:rPr>
          <w:rStyle w:val="StyleBoldUnderline"/>
        </w:rPr>
        <w:t xml:space="preserve">. "As even more candidates toss their hats into the ring, the race has gotten even more muddled. </w:t>
      </w:r>
    </w:p>
    <w:p w:rsidR="00D54C4A" w:rsidRDefault="00D54C4A" w:rsidP="00D54C4A">
      <w:pPr>
        <w:rPr>
          <w:rStyle w:val="StyleBoldUnderline"/>
        </w:rPr>
      </w:pPr>
    </w:p>
    <w:p w:rsidR="00382297" w:rsidRDefault="00382297" w:rsidP="00382297">
      <w:pPr>
        <w:pStyle w:val="Heading4"/>
      </w:pPr>
      <w:r>
        <w:t>Mass surveillance splits GOP – Makes 2016 primaries unsteady</w:t>
      </w:r>
    </w:p>
    <w:p w:rsidR="00382297" w:rsidRPr="00D22F61" w:rsidRDefault="00382297" w:rsidP="00382297">
      <w:pPr>
        <w:rPr>
          <w:rStyle w:val="StyleStyleBold12pt"/>
          <w:b w:val="0"/>
          <w:sz w:val="22"/>
        </w:rPr>
      </w:pPr>
      <w:r>
        <w:rPr>
          <w:rStyle w:val="StyleStyleBold12pt"/>
        </w:rPr>
        <w:t xml:space="preserve">Diaz 6/8 </w:t>
      </w:r>
      <w:r w:rsidRPr="00D22F61">
        <w:rPr>
          <w:rStyle w:val="StyleStyleBold12pt"/>
          <w:b w:val="0"/>
          <w:sz w:val="22"/>
        </w:rPr>
        <w:t>(Kevin Diaz is the winner of the McClatchy President Award for Superior Journalism, a Washington Bureau reporter, Houston Chronicle Washington Correspondent, and a chief Washington correspondent for the Minneapolis Star Tribune, where he got his start in journalism in 1984 as a night cops reporter. During his tenure in Minneapolis, he won awards for his coverage of gang crime and city hall. He also taught public affairs reporting at the University of Minnesota, where he received his Master’s.  6/8/15, “Spy powers debate poses challenge to GOP leaders ahead of 2016”, Houston Chronicle, http://www.houstonchronicle.com/news/politics/us/article/Spy-powers-debate-poses-challenge-to-GOP-leaders-6311696.php, 7/5/15, ACC)</w:t>
      </w:r>
    </w:p>
    <w:p w:rsidR="00382297" w:rsidRDefault="00382297" w:rsidP="00382297">
      <w:r>
        <w:t>Last week’s 67-32 Senate vote was a milestone —</w:t>
      </w:r>
      <w:r w:rsidRPr="006F0782">
        <w:rPr>
          <w:rStyle w:val="StyleBoldUnderline"/>
        </w:rPr>
        <w:t xml:space="preserve"> the first substantial rollback of counter-terrorism powers approved</w:t>
      </w:r>
      <w:r>
        <w:t xml:space="preserve"> in the immediate aftermath of 9/11 terrorist attacks. It also </w:t>
      </w:r>
      <w:r w:rsidRPr="006F0782">
        <w:rPr>
          <w:rStyle w:val="StyleBoldUnderline"/>
        </w:rPr>
        <w:t>represented a challenge for the Senate’s new GOP leaders, exposing a rift within the Republican Party that will be felt in the upcoming GOP presidential nominating contest</w:t>
      </w:r>
      <w:r>
        <w:t xml:space="preserve">, where suspicion of Big Government is a dominant grass-roots theme. Moreover, the political environment Cornyn lamented brought together populists on the left and right, including in his own party, rejecting the post-9/11 telephone and Internet tracking authority. </w:t>
      </w:r>
      <w:r w:rsidRPr="006F0782">
        <w:rPr>
          <w:rStyle w:val="StyleBoldUnderline"/>
        </w:rPr>
        <w:t xml:space="preserve">The shifting coalitions produced some portentous divisions among </w:t>
      </w:r>
      <w:r>
        <w:t xml:space="preserve">the four </w:t>
      </w:r>
      <w:r w:rsidRPr="006F0782">
        <w:rPr>
          <w:rStyle w:val="StyleBoldUnderline"/>
        </w:rPr>
        <w:t xml:space="preserve">GOP presidential hopefuls </w:t>
      </w:r>
      <w:r>
        <w:t xml:space="preserve">in the Senate: </w:t>
      </w:r>
      <w:r w:rsidRPr="006F0782">
        <w:rPr>
          <w:rStyle w:val="StyleBoldUnderline"/>
        </w:rPr>
        <w:t>Ted Cruz</w:t>
      </w:r>
      <w:r>
        <w:t xml:space="preserve">, the junior senator from Texas, </w:t>
      </w:r>
      <w:r w:rsidRPr="006F0782">
        <w:rPr>
          <w:rStyle w:val="StyleBoldUnderline"/>
        </w:rPr>
        <w:t>voted for the Freedom Act restrictions</w:t>
      </w:r>
      <w:r>
        <w:t xml:space="preserve">, calling them “the right balance between protecting our privacy rights and our national security.” But </w:t>
      </w:r>
      <w:r w:rsidRPr="006F0782">
        <w:rPr>
          <w:rStyle w:val="StyleBoldUnderline"/>
        </w:rPr>
        <w:t>for Rand Paul</w:t>
      </w:r>
      <w:r>
        <w:t xml:space="preserve"> of Kentucky, who led the opposition to the government’s spy powers with an 11-hour filibuster-like speech, the </w:t>
      </w:r>
      <w:r w:rsidRPr="006F0782">
        <w:rPr>
          <w:rStyle w:val="StyleBoldUnderline"/>
        </w:rPr>
        <w:t>reforms did not go far enough</w:t>
      </w:r>
      <w:r>
        <w:t xml:space="preserve">. Meanwhile, Florida’s Marco </w:t>
      </w:r>
      <w:r w:rsidRPr="006F0782">
        <w:rPr>
          <w:rStyle w:val="StyleBoldUnderline"/>
        </w:rPr>
        <w:t xml:space="preserve">Rubio </w:t>
      </w:r>
      <w:r w:rsidRPr="006F0782">
        <w:rPr>
          <w:rStyle w:val="StyleBoldUnderline"/>
        </w:rPr>
        <w:lastRenderedPageBreak/>
        <w:t>and</w:t>
      </w:r>
      <w:r>
        <w:t xml:space="preserve"> South Carolina’s Lindsey </w:t>
      </w:r>
      <w:r w:rsidRPr="006F0782">
        <w:rPr>
          <w:rStyle w:val="StyleBoldUnderline"/>
        </w:rPr>
        <w:t>Graham</w:t>
      </w:r>
      <w:r>
        <w:t xml:space="preserve"> both </w:t>
      </w:r>
      <w:r w:rsidRPr="006F0782">
        <w:rPr>
          <w:rStyle w:val="StyleBoldUnderline"/>
        </w:rPr>
        <w:t>argued to extend the government’s previous surveillance powers</w:t>
      </w:r>
      <w:r>
        <w:t xml:space="preserve">, saying they are essential to national security. While most Democrats supported the new Freedom Act curbs, Vermont presidential candidate Bernie Sanders went with the Paul faction, arguing that the reforms do not sufficiently protect citizens’ Constitutional rights. Much like an earlier immigration standoff that nearly shut down the Department of Homeland Security, </w:t>
      </w:r>
      <w:r w:rsidRPr="006F0782">
        <w:rPr>
          <w:rStyle w:val="StyleBoldUnderline"/>
        </w:rPr>
        <w:t>some Republican leaders found themselves at odds with much of their party’s rank-and-file. Except this time the divide split GOP leaders in the House and Senate as well, contributing to the impression of a fractious party in the run-up to 2016.</w:t>
      </w:r>
      <w:r>
        <w:rPr>
          <w:rStyle w:val="StyleBoldUnderline"/>
        </w:rPr>
        <w:t xml:space="preserve"> </w:t>
      </w:r>
      <w:r>
        <w:t xml:space="preserve">Cornyn and Senate Majority Leader Mitch McConnell of Kentucky pleaded to keep the Bush-era provisions of the 2001 USA Patriot Act permitting the collection of telephone “metadata” — including call numbers, times and durations of calls. But the GOP-led House — including most of the Texas delegation — voted overwhelmingly last month to curb those powers, which were set to expire June 1. Under the USA Freedom Act, which President Barack Obama signed hours after Senate passage, those records would remain in the hands of private telephone companies, searchable by national security officials only by court order. </w:t>
      </w:r>
      <w:r w:rsidRPr="006F0782">
        <w:rPr>
          <w:rStyle w:val="StyleBoldUnderline"/>
        </w:rPr>
        <w:t>McConnell and Cornyn cast the new restrictions as a vindication of Snowden, the fugitive NSA contractor who revealed the secret surveillance program</w:t>
      </w:r>
      <w:r>
        <w:t xml:space="preserve"> to the world in 2013. “I’m sorry to say that a lot of what happened has been misrepresented, including by members of Congress, in a way that basically rewarded Edward Snowden and others who were conjuring conspiracy theories,” Cornyn told Texas reporters after the vote. House Speaker John </w:t>
      </w:r>
      <w:r w:rsidRPr="006F0782">
        <w:rPr>
          <w:rStyle w:val="StyleBoldUnderline"/>
        </w:rPr>
        <w:t>Boehner</w:t>
      </w:r>
      <w:r>
        <w:t xml:space="preserve">, who </w:t>
      </w:r>
      <w:r w:rsidRPr="006F0782">
        <w:rPr>
          <w:rStyle w:val="StyleBoldUnderline"/>
        </w:rPr>
        <w:t>backed the new curbs on the NSA’s surveillance authority</w:t>
      </w:r>
      <w:r>
        <w:t xml:space="preserve">, said “they can characterize it any way they want. The fact is I believe that we have a good bill to help keep Americans safe and address the concerns that have been brought to light.” Cornyn stood by </w:t>
      </w:r>
      <w:r w:rsidRPr="006F0782">
        <w:rPr>
          <w:rStyle w:val="StyleBoldUnderline"/>
        </w:rPr>
        <w:t>McConnell t</w:t>
      </w:r>
      <w:r>
        <w:t xml:space="preserve">hroughout the weeks-long impasse of debates and procedural votes. They </w:t>
      </w:r>
      <w:r w:rsidRPr="006F0782">
        <w:rPr>
          <w:rStyle w:val="StyleBoldUnderline"/>
        </w:rPr>
        <w:t xml:space="preserve">argued that despite the extensive media coverage and controversy over Snowden’s revelations, there have been no instances of abuse of the Patriot Act </w:t>
      </w:r>
      <w:r>
        <w:t xml:space="preserve">by national security officials. “Some, like me, have wondered why we’re trying to fix a system that is not broken,” Cornyn told the Senate. “I believe that it’s absolutely reckless for us to take any unnecessary chances.” He told reporters later that the threats to privacy could be worse under the Freedom Act. Now, when the government requests cell phone data, he said, “you have telephone company employees who are actually going to be conducting those queries, rather than a hand-selected, vetted group of people at the NSA.” Among </w:t>
      </w:r>
      <w:r w:rsidRPr="006F0782">
        <w:rPr>
          <w:rStyle w:val="StyleBoldUnderline"/>
        </w:rPr>
        <w:t>those defending the NSA spy powers is presumed GOP front-runner Jeb Bush, who irritated the Paul campaign by telling Fox News that “the great preponderance of people that want to overturn the Patriot Act are on the left.”</w:t>
      </w:r>
      <w:r>
        <w:rPr>
          <w:rStyle w:val="StyleBoldUnderline"/>
        </w:rPr>
        <w:t xml:space="preserve"> </w:t>
      </w:r>
      <w:r>
        <w:t xml:space="preserve">But </w:t>
      </w:r>
      <w:r w:rsidRPr="006F0782">
        <w:rPr>
          <w:rStyle w:val="StyleBoldUnderline"/>
        </w:rPr>
        <w:t>concern over governmental — not corporate — intrusion has been getting more traction with the public</w:t>
      </w:r>
      <w:r>
        <w:t>. Jameel Jaffer, deputy legal director of the American Civil Liberties Union, called the broad bipartisan passage of the Freedom Act “an indication that Americans are no longer willing to give the intelligence agencies a blank check.”</w:t>
      </w:r>
    </w:p>
    <w:p w:rsidR="00382297" w:rsidRDefault="00382297" w:rsidP="00382297">
      <w:pPr>
        <w:pStyle w:val="Heading4"/>
        <w:rPr>
          <w:rFonts w:eastAsia="Times New Roman"/>
          <w:shd w:val="clear" w:color="auto" w:fill="FFFFFF"/>
        </w:rPr>
      </w:pPr>
      <w:r>
        <w:rPr>
          <w:rFonts w:eastAsia="Times New Roman"/>
          <w:shd w:val="clear" w:color="auto" w:fill="FFFFFF"/>
        </w:rPr>
        <w:t>Jeb Bush would win the national election if he makes it past the Republican Primary</w:t>
      </w:r>
    </w:p>
    <w:p w:rsidR="00382297" w:rsidRPr="00E7294E" w:rsidRDefault="00382297" w:rsidP="00382297">
      <w:r w:rsidRPr="00E7294E">
        <w:rPr>
          <w:rStyle w:val="StyleStyleBold12pt"/>
        </w:rPr>
        <w:t>Glueck 6-12-2015</w:t>
      </w:r>
      <w:r>
        <w:t xml:space="preserve"> “Katie,</w:t>
      </w:r>
      <w:r w:rsidRPr="00E7294E">
        <w:t xml:space="preserve"> Katie Glueck is a reporter at POLITICO. Glueck, a graduate of Northwestern University’s Medill School of Journalism, has previously written for The Wall Street Journal, Politics Daily, Medill News Ser</w:t>
      </w:r>
      <w:r>
        <w:t>vice and Washingtonian magazine,”Jeb can beat Hillary-but he might not make it past primary,</w:t>
      </w:r>
      <w:r w:rsidRPr="00E7294E">
        <w:t xml:space="preserve"> http://www.politico.com/story/2015/06/gop-jeb-can-beat-hillary-but-he-might-not-make-it-past-primary-118913.html</w:t>
      </w:r>
      <w:r>
        <w:t>”.CC</w:t>
      </w:r>
    </w:p>
    <w:p w:rsidR="00382297" w:rsidRDefault="00382297" w:rsidP="00382297">
      <w:pPr>
        <w:rPr>
          <w:rFonts w:ascii="Arial" w:eastAsia="Times New Roman" w:hAnsi="Arial" w:cs="Arial"/>
          <w:sz w:val="16"/>
          <w:szCs w:val="20"/>
        </w:rPr>
      </w:pPr>
      <w:r w:rsidRPr="00E7294E">
        <w:rPr>
          <w:rFonts w:ascii="Arial" w:eastAsia="Times New Roman" w:hAnsi="Arial" w:cs="Arial"/>
          <w:b/>
          <w:sz w:val="20"/>
          <w:szCs w:val="20"/>
          <w:u w:val="single"/>
        </w:rPr>
        <w:t>Despite a spell of rough headlines and a recent campaign shake-up, 70 percent of early-state Republicans think Jeb Bush could win their state in a general election contest against Hillary Clinton. But they’re not confident he‘ll make it out of the primary.</w:t>
      </w:r>
      <w:r w:rsidRPr="00E7294E">
        <w:rPr>
          <w:rFonts w:ascii="Arial" w:eastAsia="Times New Roman" w:hAnsi="Arial" w:cs="Arial"/>
          <w:sz w:val="16"/>
          <w:szCs w:val="20"/>
        </w:rPr>
        <w:t xml:space="preserve"> That’s the assessment of this week’s POLITICO Caucus, our bipartisan survey of top operatives, activists and elected officials in Iowa and New Hampshire. Story Continued Below On the eve of Bush’s expected presidential announcement Monday, only 32 percent of Iowa Republicans said he could win there if the caucuses were held today. His numbers were much stronger in New Hampshire — 86 percent of both Republicans and Democrats said he would win the primary as of now — yet many caution that his frontrunner status there is </w:t>
      </w:r>
      <w:r w:rsidRPr="00E7294E">
        <w:rPr>
          <w:rFonts w:ascii="Arial" w:eastAsia="Times New Roman" w:hAnsi="Arial" w:cs="Arial"/>
          <w:sz w:val="16"/>
          <w:szCs w:val="20"/>
        </w:rPr>
        <w:lastRenderedPageBreak/>
        <w:t>precarious. “</w:t>
      </w:r>
      <w:r w:rsidRPr="00E7294E">
        <w:rPr>
          <w:rFonts w:ascii="Arial" w:eastAsia="Times New Roman" w:hAnsi="Arial" w:cs="Arial"/>
          <w:b/>
          <w:sz w:val="20"/>
          <w:szCs w:val="20"/>
          <w:u w:val="single"/>
        </w:rPr>
        <w:t>He could win but so could several other candidates,</w:t>
      </w:r>
      <w:r w:rsidRPr="00E7294E">
        <w:rPr>
          <w:rFonts w:ascii="Arial" w:eastAsia="Times New Roman" w:hAnsi="Arial" w:cs="Arial"/>
          <w:sz w:val="16"/>
          <w:szCs w:val="20"/>
        </w:rPr>
        <w:t>” said one New Hampshire Republican who — like all 61 respondents this week — completed the questionnaire anonymously in order to speak candidly. “It’s going to be a horse race and Bush is no American Pharoah right now.” “</w:t>
      </w:r>
      <w:r w:rsidRPr="00E7294E">
        <w:rPr>
          <w:rFonts w:ascii="Arial" w:eastAsia="Times New Roman" w:hAnsi="Arial" w:cs="Arial"/>
          <w:b/>
          <w:sz w:val="20"/>
          <w:szCs w:val="20"/>
          <w:u w:val="single"/>
        </w:rPr>
        <w:t>Operative word is ‘could,</w:t>
      </w:r>
      <w:r w:rsidRPr="00E7294E">
        <w:rPr>
          <w:rFonts w:ascii="Arial" w:eastAsia="Times New Roman" w:hAnsi="Arial" w:cs="Arial"/>
          <w:sz w:val="16"/>
          <w:szCs w:val="20"/>
        </w:rPr>
        <w:t>’</w:t>
      </w:r>
      <w:r w:rsidRPr="00E7294E">
        <w:rPr>
          <w:rFonts w:ascii="Arial" w:eastAsia="Times New Roman" w:hAnsi="Arial" w:cs="Arial"/>
          <w:b/>
          <w:sz w:val="20"/>
          <w:szCs w:val="20"/>
          <w:u w:val="single"/>
        </w:rPr>
        <w:t>” added another Granite State Republican,</w:t>
      </w:r>
      <w:r w:rsidRPr="00E7294E">
        <w:rPr>
          <w:rFonts w:ascii="Arial" w:eastAsia="Times New Roman" w:hAnsi="Arial" w:cs="Arial"/>
          <w:sz w:val="16"/>
          <w:szCs w:val="20"/>
        </w:rPr>
        <w:t xml:space="preserve"> speaking of the former Florida governor’s ability to win the New Hampshire primary. “He has all the advantages he brought to the race — he has performed very well in visits here and his staff is strong — </w:t>
      </w:r>
      <w:r w:rsidRPr="00E7294E">
        <w:rPr>
          <w:rFonts w:ascii="Arial" w:eastAsia="Times New Roman" w:hAnsi="Arial" w:cs="Arial"/>
          <w:b/>
          <w:sz w:val="20"/>
          <w:szCs w:val="20"/>
          <w:u w:val="single"/>
        </w:rPr>
        <w:t>but R voters are liking a race with no frontrunner. That will change but for now for R voters it is like Black Friday for shopping deals.” Iowa, with its socially conservative GOP base, has never been considered a natural fit for Bush and his brand of establishment conservatism.</w:t>
      </w:r>
      <w:r w:rsidRPr="00E7294E">
        <w:rPr>
          <w:rFonts w:ascii="Arial" w:eastAsia="Times New Roman" w:hAnsi="Arial" w:cs="Arial"/>
          <w:sz w:val="16"/>
          <w:szCs w:val="20"/>
        </w:rPr>
        <w:t xml:space="preserve"> His travel schedule to the state reflects that: Bush has visited just twice in 2015, though he plans to return next week. Some Hawkeye State Republicans doubt it will make a difference. “Not a chance,” said one Iowa Republican aligned with another candidate, when asked whether Bush could win the caucuses today. “He has shown little regard for Iowa or for what Iowans are looking for. Just not going to do well here unless he changes his game.” But several noted that Bush doesn’t need to win Iowa — he just needs to avoid an embarrassing finish. “B</w:t>
      </w:r>
      <w:r w:rsidRPr="00E7294E">
        <w:rPr>
          <w:rFonts w:ascii="Arial" w:eastAsia="Times New Roman" w:hAnsi="Arial" w:cs="Arial"/>
          <w:b/>
          <w:sz w:val="20"/>
          <w:szCs w:val="20"/>
          <w:u w:val="single"/>
        </w:rPr>
        <w:t>elieve it or not, he could [effectively win], because everyone forgets what a win is in the Iowa Caucuses,” an uncommitted Iowa Republican argued. “A win is a slot in top three — and arguably the top prize is not the first place finish, but the one in the top three that exceeded expectations the most.</w:t>
      </w:r>
      <w:r w:rsidRPr="00E7294E">
        <w:rPr>
          <w:rFonts w:ascii="Arial" w:eastAsia="Times New Roman" w:hAnsi="Arial" w:cs="Arial"/>
          <w:sz w:val="16"/>
          <w:szCs w:val="20"/>
        </w:rPr>
        <w:t xml:space="preserve"> Bush is in a tight grouping behind [Scott] Walker. If he was to finish in the top three — a very doable task — it would turn heads. And likely help a great deal in New Hampshire. Remember, too, that New Hampshire never votes for the top finishing Republican in Iowa. Who is on top in New Hampshire? Bush. Pretty early to write him off.” As for general election match-ups in Iowa and New Hampshire — smaller states, but swing states nonetheless — 70 percent of Republicans said Bush could beat Clinton and just 30 percent said he couldn’t; those numbers were exactly reversed among early-state Democrats. “NH is a swing state, and not any Republican can carry it. Several current candidates cannot but Bush could,” a New Hampshire Republican said. “Jeb Bush enjoys campaigning; Hillary Clinton endures campaigning,” an Iowa Republican said. “That difference is becoming more clear by the week.” But, argued a New Hampshire Republican who thinks Bush would lose to Clinton, “Bush’s primary flaw in attempting to attract independent women against Clinton is that he does not have an issue that would cause this critical demographic to break away from their natural inclination to support Clinton.” On the other side of the aisle, more than two-thirds of Democrats said Clinton would beat Bush in their states. “The GOP will hype their chances here, but ultimately this state (both sides of the aisle) has had a checkered history with the Bush family, and Hillary is too strong,” a Granite State Democrat said. “Silent ‘time for a woman’ Republican women outnumber silent sexist Democratic men,” said an Iowa Democrat. Republicans who didn’t see Bush beating Clinton — and Democrats who could envision Clinton losing to Bush — largely pointed to concerns about low turnout in another Bush-Clinton match-up, citing fatigue with both families. The responses come as Bush nears the end of a nearly week-long European tour and the beginning of his official campaign on Monday. While his fundraising juggernaut continues to roll on, his standing has suffered in the run-up to his campaign launch — his struggles to articulate his position on the U.S. decision to invade Iraq alarmed donors and supporters who expected more from such a mature and polished officeholder — and for weeks Marco Rubio has sucked up a lot of Bush’s oxygen. In the most recent POLITICO Caucus survey, 29 of the 61 respondents called the Florida senator the biggest threat to Bush (though some named Rubio and another candidate, like Scott Walker). Still, Caucus insiders brushed aside the rough stretch — especially news about a staff shuffle — saying it doesn’t resonate outside the Beltway. The focus for Bush and his reconfigured team now, they said, needs to be on spending time in the early states. “They need to come up with an early state strategy,” an Iowa Republican said. “It’s clear their strategy to raise as much money as possible to ward off opponents and freeze the field didn’t work. Now they need to do what it takes to actually win and that’s meet voters.” </w:t>
      </w:r>
      <w:r w:rsidRPr="00E7294E">
        <w:rPr>
          <w:rFonts w:ascii="Arial" w:eastAsia="Times New Roman" w:hAnsi="Arial" w:cs="Arial"/>
          <w:b/>
          <w:bCs/>
          <w:sz w:val="16"/>
          <w:szCs w:val="20"/>
        </w:rPr>
        <w:t>Here are three other takeaways from this week’s POLITICO Caucus:</w:t>
      </w:r>
      <w:r w:rsidRPr="00E7294E">
        <w:rPr>
          <w:rFonts w:ascii="Arial" w:eastAsia="Times New Roman" w:hAnsi="Arial" w:cs="Arial"/>
          <w:sz w:val="16"/>
          <w:szCs w:val="20"/>
        </w:rPr>
        <w:t xml:space="preserve"> </w:t>
      </w:r>
      <w:r w:rsidRPr="00E7294E">
        <w:rPr>
          <w:rFonts w:ascii="Arial" w:eastAsia="Times New Roman" w:hAnsi="Arial" w:cs="Arial"/>
          <w:b/>
          <w:bCs/>
          <w:sz w:val="16"/>
          <w:szCs w:val="20"/>
        </w:rPr>
        <w:t>Jeb’s announcement day is an opportunity to break away from the Bush brand</w:t>
      </w:r>
      <w:r w:rsidRPr="00E7294E">
        <w:rPr>
          <w:rFonts w:ascii="Arial" w:eastAsia="Times New Roman" w:hAnsi="Arial" w:cs="Arial"/>
          <w:sz w:val="16"/>
          <w:szCs w:val="20"/>
        </w:rPr>
        <w:t xml:space="preserve"> Bush has been an all-but-declared candidate for months, but when he makes it official on Monday, he should use the chance to distinguish himself from the family name, insiders say. “Show he’s his own man, different from his father and brother,” said one New Hampshire Republican. “Show those who don’t know him that he is a thoughtful, detail-oriented, reform-minded governor with a record of remarkable accomplishment, not the legacy politico his detractors portray him as,” added another. As with Clinton’s first major rally, which will happen on Saturday, insiders said Bush’s announcement is a time to spell out his campaign rationale, and to make clear he’s not running out of a sense of entitlement. “Show that he really wants this, that it’s not a family destiny endeavor,” urged an Iowa Republican. </w:t>
      </w:r>
      <w:r w:rsidRPr="00E7294E">
        <w:rPr>
          <w:rFonts w:ascii="Arial" w:eastAsia="Times New Roman" w:hAnsi="Arial" w:cs="Arial"/>
          <w:bCs/>
          <w:sz w:val="16"/>
          <w:szCs w:val="20"/>
        </w:rPr>
        <w:t>Bush has a clear strength — and an obvious weakness</w:t>
      </w:r>
      <w:r w:rsidRPr="00E7294E">
        <w:rPr>
          <w:rFonts w:ascii="Arial" w:eastAsia="Times New Roman" w:hAnsi="Arial" w:cs="Arial"/>
          <w:sz w:val="16"/>
          <w:szCs w:val="20"/>
        </w:rPr>
        <w:t xml:space="preserve"> Caucus insiders, from both states and on both sides of the aisle, were in agreement on Bush’s biggest political asset — and his biggest challenge. For most respondents, fundraising was cited as Bush’s strongest attribute of the options given. About 7o percent of Iowa and New Hampshire Republicans, as well as New Hampshire Democrats, pointed to his ability to raise money as his biggest strength. Forty percent of Iowa Democrats said the same. Other options included his electability, his ability to broaden the base and his executive experience. About a quarter of both Iowa and New Hampshire Democrats named electability as his biggest strength. “</w:t>
      </w:r>
      <w:r w:rsidRPr="00E7294E">
        <w:rPr>
          <w:rFonts w:ascii="Arial" w:eastAsia="Times New Roman" w:hAnsi="Arial" w:cs="Arial"/>
          <w:b/>
          <w:sz w:val="20"/>
          <w:szCs w:val="20"/>
          <w:u w:val="single"/>
        </w:rPr>
        <w:t>If Jeb Bush can make it out of the primary, he’s going to be a very tough general election candidate,” an Iowa Democrat said. “He’s not going to appeal to hardcore Democrats, but there are plenty of moderate Democrats in Iowa and elsewhere who are not threatened by the idea of a Jeb Bush presidency like they are about a Scott Walker or Ted Cruz presidency</w:t>
      </w:r>
      <w:r w:rsidRPr="00E7294E">
        <w:rPr>
          <w:rFonts w:ascii="Arial" w:eastAsia="Times New Roman" w:hAnsi="Arial" w:cs="Arial"/>
          <w:sz w:val="16"/>
          <w:szCs w:val="20"/>
        </w:rPr>
        <w:t xml:space="preserve">.” As for weaknesses, more than half of respondents in each category pointed to “Bush fatigue.” Seventy percent of Iowa Republicans called that Bush’s biggest problem, while more than half of Iowa Democrats and New Hampshire respondents overall said the same. His next biggest flaw, according to respondents from all of the blocs represented, is that he turns off the conservative base. Roughly a quarter of New Hampshire Republicans and Iowa Democrats offered that answer; 20 percent of Iowa Republicans and 26 percent of New Hampshire Democrats said the same. “The national network he and his family have built are indeed impressive. It will have to wait to be seen if $100 million can inoculate him from the weaknesses of his campaign,” an Iowa Republican said. </w:t>
      </w:r>
      <w:r w:rsidRPr="00E7294E">
        <w:rPr>
          <w:rFonts w:ascii="Arial" w:eastAsia="Times New Roman" w:hAnsi="Arial" w:cs="Arial"/>
          <w:bCs/>
          <w:sz w:val="16"/>
          <w:szCs w:val="20"/>
        </w:rPr>
        <w:t>There’s no Republican groundswell for John Kasich</w:t>
      </w:r>
      <w:r w:rsidRPr="00E7294E">
        <w:rPr>
          <w:rFonts w:ascii="Arial" w:eastAsia="Times New Roman" w:hAnsi="Arial" w:cs="Arial"/>
          <w:sz w:val="16"/>
          <w:szCs w:val="20"/>
        </w:rPr>
        <w:t xml:space="preserve"> The Ohio governor continues to signal serious interest in a presidential bid, swiping at Bush and hiring prominent GOP staffers for his political team. But 61 percent of Republican POLITICO Caucus insiders say there’s no opening for him. “Who’s looking for a curmudgeonly moderate to support?” said one Iowa Republican. Another, more diplomatically, added, “Plenty of others to choose from already — don’t need another.” Nearly 70 percent of Iowa Republicans said there was no space for Kasich. Kasich fared better overall in New </w:t>
      </w:r>
      <w:r w:rsidRPr="00E7294E">
        <w:rPr>
          <w:rFonts w:ascii="Arial" w:eastAsia="Times New Roman" w:hAnsi="Arial" w:cs="Arial"/>
          <w:sz w:val="16"/>
          <w:szCs w:val="20"/>
        </w:rPr>
        <w:lastRenderedPageBreak/>
        <w:t xml:space="preserve">Hampshire, where Republicans were evenly divided over where there is appetite for his potential candidacy. “For Republicans looking for a moderate to liberal Republican, John Kasich is a strong option,” a Granite State Republican said. “That probably is part of the Jeb Bush base as well.” But several said that the more moderate conservative lane in which he would run is already too crowded, and he would be late to the game. “Big field and he cannot differentiate himself adequately to make a difference,” a New Hampshire Republican said. “We are going to have a half a dozen establishment candidates running against a half a dozen conservatives.” Several Granite State Democrats, however, noted that Kasich might appeal to independents, who could vote in the New Hampshire primary. “His name recognition is nil but he’s a straight talker which has lots of appeal in NH — especially as all the NH “undeclared” voters will be voting in the Republican primary,” said one, echoing another Democrat who asserted that Kasich is best-positioned, aside from Bush, to make the “electability” argument. </w:t>
      </w:r>
    </w:p>
    <w:p w:rsidR="00382297" w:rsidRDefault="00382297" w:rsidP="00382297"/>
    <w:p w:rsidR="00382297" w:rsidRDefault="00382297" w:rsidP="00382297">
      <w:pPr>
        <w:pStyle w:val="Heading4"/>
      </w:pPr>
      <w:r>
        <w:t>Clinton is showing strong support for CIR, knows that the Latin turnout is key to her chances</w:t>
      </w:r>
    </w:p>
    <w:p w:rsidR="00382297" w:rsidRPr="00D518A6" w:rsidRDefault="00382297" w:rsidP="00382297">
      <w:pPr>
        <w:rPr>
          <w:rStyle w:val="StyleStyleBold12pt"/>
        </w:rPr>
      </w:pPr>
      <w:r>
        <w:rPr>
          <w:rStyle w:val="StyleStyleBold12pt"/>
        </w:rPr>
        <w:t xml:space="preserve">Nowicki 6-19-2015 </w:t>
      </w:r>
      <w:r w:rsidRPr="00D518A6">
        <w:rPr>
          <w:rStyle w:val="StyleStyleBold12pt"/>
          <w:b w:val="0"/>
          <w:sz w:val="16"/>
          <w:szCs w:val="16"/>
        </w:rPr>
        <w:t>“Dan, a reporter for the Arizona Central, “Hillary Clinton stressing support for immigration reform”</w:t>
      </w:r>
      <w:r w:rsidRPr="00D518A6">
        <w:rPr>
          <w:b/>
          <w:sz w:val="16"/>
          <w:szCs w:val="16"/>
        </w:rPr>
        <w:t xml:space="preserve"> </w:t>
      </w:r>
      <w:r w:rsidRPr="00D518A6">
        <w:rPr>
          <w:rStyle w:val="StyleStyleBold12pt"/>
          <w:b w:val="0"/>
          <w:sz w:val="16"/>
          <w:szCs w:val="16"/>
        </w:rPr>
        <w:t>http://www.azcentral.com/story/news/politics/immigration/2015/06/19/hillary-clinton-backing-comprehensive-immigration-reform/28966917/”</w:t>
      </w:r>
      <w:r>
        <w:rPr>
          <w:rStyle w:val="StyleStyleBold12pt"/>
          <w:b w:val="0"/>
          <w:sz w:val="16"/>
          <w:szCs w:val="16"/>
        </w:rPr>
        <w:t>.CC</w:t>
      </w:r>
    </w:p>
    <w:p w:rsidR="00382297" w:rsidRDefault="00382297" w:rsidP="00382297">
      <w:pPr>
        <w:rPr>
          <w:rFonts w:ascii="Arial" w:eastAsia="Times New Roman" w:hAnsi="Arial" w:cs="Arial"/>
          <w:color w:val="333333"/>
          <w:sz w:val="21"/>
          <w:szCs w:val="21"/>
        </w:rPr>
      </w:pPr>
      <w:r>
        <w:rPr>
          <w:rFonts w:ascii="Arial" w:eastAsia="Times New Roman" w:hAnsi="Arial" w:cs="Arial"/>
          <w:color w:val="333333"/>
          <w:sz w:val="21"/>
          <w:szCs w:val="21"/>
        </w:rPr>
        <w:t>L</w:t>
      </w:r>
      <w:r w:rsidRPr="00D518A6">
        <w:rPr>
          <w:rFonts w:ascii="Arial" w:eastAsia="Times New Roman" w:hAnsi="Arial" w:cs="Arial"/>
          <w:color w:val="333333"/>
          <w:sz w:val="21"/>
          <w:szCs w:val="21"/>
        </w:rPr>
        <w:t xml:space="preserve">AS VEGAS — As the 2016 Republican presidential field toughens its tone on border security and enforcement, Democratic front-runner Hillary </w:t>
      </w:r>
      <w:r w:rsidRPr="00D518A6">
        <w:rPr>
          <w:rFonts w:ascii="Arial" w:eastAsia="Times New Roman" w:hAnsi="Arial" w:cs="Arial"/>
          <w:b/>
          <w:color w:val="333333"/>
          <w:sz w:val="21"/>
          <w:szCs w:val="21"/>
          <w:u w:val="single"/>
        </w:rPr>
        <w:t>Clinton has drawn a sharp distinction on immigration by embracing comprehensive reforms such as a pathway to citizenship for undocumented workers already in the United States.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Speaking Thursday before the National Association of Latino Elected and Appointed Officials</w:t>
      </w:r>
      <w:r w:rsidRPr="00D518A6">
        <w:rPr>
          <w:rStyle w:val="StyleBoldUnderline"/>
        </w:rPr>
        <w:t>, Clinton</w:t>
      </w:r>
      <w:r w:rsidRPr="00D518A6">
        <w:rPr>
          <w:rFonts w:ascii="Arial" w:eastAsia="Times New Roman" w:hAnsi="Arial" w:cs="Arial"/>
          <w:b/>
          <w:color w:val="333333"/>
          <w:sz w:val="21"/>
          <w:szCs w:val="21"/>
        </w:rPr>
        <w:t>,</w:t>
      </w:r>
      <w:r w:rsidRPr="00D518A6">
        <w:rPr>
          <w:rFonts w:ascii="Arial" w:eastAsia="Times New Roman" w:hAnsi="Arial" w:cs="Arial"/>
          <w:color w:val="333333"/>
          <w:sz w:val="21"/>
          <w:szCs w:val="21"/>
        </w:rPr>
        <w:t xml:space="preserve"> a former secretary of State, reiterated promises she made during a May 5 roundtable in North Las Vegas.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That she </w:t>
      </w:r>
      <w:r w:rsidRPr="00D518A6">
        <w:rPr>
          <w:rFonts w:ascii="Arial" w:eastAsia="Times New Roman" w:hAnsi="Arial" w:cs="Arial"/>
          <w:b/>
          <w:color w:val="333333"/>
          <w:sz w:val="21"/>
          <w:szCs w:val="21"/>
          <w:u w:val="single"/>
        </w:rPr>
        <w:t>woul</w:t>
      </w:r>
      <w:r w:rsidRPr="00D518A6">
        <w:rPr>
          <w:rStyle w:val="StyleBoldUnderline"/>
        </w:rPr>
        <w:t>d fight</w:t>
      </w:r>
      <w:r w:rsidRPr="00D518A6">
        <w:rPr>
          <w:rFonts w:ascii="Arial" w:eastAsia="Times New Roman" w:hAnsi="Arial" w:cs="Arial"/>
          <w:b/>
          <w:color w:val="333333"/>
          <w:sz w:val="21"/>
          <w:szCs w:val="21"/>
          <w:u w:val="single"/>
        </w:rPr>
        <w:t xml:space="preserve"> for comprehensive immigration reform that includes "a real path to citizenship" for the more than 11 million undocumented immigrants who have settled in the United States.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That she would oppose any move to deport the young immigrants known as "dreamers" or to undo President Barack Obama's executive actions that are shielding millions of immigrants from enforcement action.</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And that </w:t>
      </w:r>
      <w:r w:rsidRPr="00D518A6">
        <w:rPr>
          <w:rFonts w:ascii="Arial" w:eastAsia="Times New Roman" w:hAnsi="Arial" w:cs="Arial"/>
          <w:b/>
          <w:color w:val="333333"/>
          <w:sz w:val="21"/>
          <w:szCs w:val="21"/>
          <w:u w:val="single"/>
        </w:rPr>
        <w:t>if Congress continues to balk at acting on immigration reform, "as president I will do everything possible under the law to go even further than what President Obama has attempted to achieve</w:t>
      </w:r>
      <w:r w:rsidRPr="00D518A6">
        <w:rPr>
          <w:rFonts w:ascii="Arial" w:eastAsia="Times New Roman" w:hAnsi="Arial" w:cs="Arial"/>
          <w:color w:val="333333"/>
          <w:sz w:val="21"/>
          <w:szCs w:val="21"/>
        </w:rPr>
        <w:t>," she said.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"There are so many people with deep ties and contributions to our communities, like many parents of dreamers, who deserve a chance to stay, and I will fight for them, too," Clinton said to applause from a standing-room-only crowd inside the Aria Resort &amp; Casino. "But I don't have to wait to become president to take a stand, right here and right now, against divisive rhetoric that demonizes immigrants and their families. It's wrong and no one should stand for it."</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The contrast between Clinton and the Republican White House prospects grew sharper this week with the entry into the race of celebrity real-estate developer Donald Trump, who announced his candidacy with a speech bashing Mexican immigrants as "rapists" and vowing to build a border wall at Mexico's expense.</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"They're bringing drugs. They're bringing crime. They're rapists. And some, I assume, are good people," Trump said of immigrants from Mexico.</w:t>
      </w:r>
      <w:r>
        <w:rPr>
          <w:rFonts w:ascii="Arial" w:eastAsia="Times New Roman" w:hAnsi="Arial" w:cs="Arial"/>
          <w:color w:val="333333"/>
          <w:sz w:val="21"/>
          <w:szCs w:val="21"/>
        </w:rPr>
        <w:t xml:space="preserve"> </w:t>
      </w:r>
      <w:r w:rsidRPr="00D518A6">
        <w:rPr>
          <w:rFonts w:ascii="Arial" w:eastAsia="Times New Roman" w:hAnsi="Arial" w:cs="Arial"/>
          <w:b/>
          <w:color w:val="333333"/>
          <w:sz w:val="21"/>
          <w:szCs w:val="21"/>
          <w:u w:val="single"/>
        </w:rPr>
        <w:t>While Trump is viewed by many political handicappers as a novelty candidate, others said his anti-immigrant rant could tarnish the Republican brand with Latino voters, a fast-growing demographic that is increasingly influential in key swing states such as Nevada, Colorado, Florida, New Mexico and Virginia. Despite warnings</w:t>
      </w:r>
      <w:r w:rsidRPr="00D518A6">
        <w:rPr>
          <w:rFonts w:ascii="Arial" w:eastAsia="Times New Roman" w:hAnsi="Arial" w:cs="Arial"/>
          <w:color w:val="333333"/>
          <w:sz w:val="21"/>
          <w:szCs w:val="21"/>
        </w:rPr>
        <w:t xml:space="preserve"> from national GOP leaders after the loss of 2012 nominee Mitt Romney to Obama, in which Romney was shellacked among Latino voters, </w:t>
      </w:r>
      <w:r w:rsidRPr="00D518A6">
        <w:rPr>
          <w:rFonts w:ascii="Arial" w:eastAsia="Times New Roman" w:hAnsi="Arial" w:cs="Arial"/>
          <w:b/>
          <w:color w:val="333333"/>
          <w:sz w:val="21"/>
          <w:szCs w:val="21"/>
          <w:u w:val="single"/>
        </w:rPr>
        <w:t>most of the Republican presidential contenders continue to stake out hard-line positions on immigration and border security</w:t>
      </w:r>
      <w:r w:rsidRPr="00D518A6">
        <w:rPr>
          <w:rFonts w:ascii="Arial" w:eastAsia="Times New Roman" w:hAnsi="Arial" w:cs="Arial"/>
          <w:color w:val="333333"/>
          <w:sz w:val="21"/>
          <w:szCs w:val="21"/>
        </w:rPr>
        <w:t>.</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Trump's comments were a noisy distraction from the official entry into the race of former Florida Gov. Jeb Bush, a more moderate GOP presidential candidate who supports immigration reform. But even Bush didn't appear inclined to take up the issue during his Monday announcement until he was interrupted by pro-citizenship hecklers.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"By the way, just so that our friends know, the next president of the United States will pass meaningful immigration reform so that that will be solved, not by executive order," Bush said.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Later in the week, Bush called for immigration reform while campaigning in Iowa, which hosts the first presidential caucuses.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U.S. Sen. Marco Rubio, R-Fla., another GOP 2016 candidate, also sparred this week with immigration activists who interrupted a speech he was giving in Washington, D.C.</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Ben Carson, a conservative retired neurosurgeon seeking the Republican nomination, was the only GOP hopeful to make an appearance at the NALEO conference. His remarks on Wednesday largely avoided immigration and </w:t>
      </w:r>
      <w:r w:rsidRPr="00D518A6">
        <w:rPr>
          <w:rFonts w:ascii="Arial" w:eastAsia="Times New Roman" w:hAnsi="Arial" w:cs="Arial"/>
          <w:color w:val="333333"/>
          <w:sz w:val="21"/>
          <w:szCs w:val="21"/>
        </w:rPr>
        <w:lastRenderedPageBreak/>
        <w:t>instead highlighted the economy and the need for global U.S. leadership. He did say national-security concerns dictate the need to seal the borders.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"What we should do, I believe, is provide them a way that they don't have to hide in the shadows," Carson said of the millions of undocumented immigrants already in the country. "Give them an opportunity to become guest workers. They have to register. They have to enroll in a back-tax program. And if they want to become citizens, they have to get in the line with everybody else and do what's necessary."</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Clinton spent less than five minutes of her 30-minute speech to the NALEO conference focusing explicitly on immigration policy. She also discussed other issues that resonate with Latino voters, including early-childhood development, preschool, jobs, education and voting rights. She also addressed the mass shooting Wednesday in Charleston, S.C., which killed nine people at a historic Black church.</w:t>
      </w:r>
      <w:r>
        <w:rPr>
          <w:rFonts w:ascii="Arial" w:eastAsia="Times New Roman" w:hAnsi="Arial" w:cs="Arial"/>
          <w:color w:val="333333"/>
          <w:sz w:val="21"/>
          <w:szCs w:val="21"/>
        </w:rPr>
        <w:t xml:space="preserve"> </w:t>
      </w:r>
      <w:r w:rsidRPr="00D518A6">
        <w:rPr>
          <w:rFonts w:ascii="Arial" w:eastAsia="Times New Roman" w:hAnsi="Arial" w:cs="Arial"/>
          <w:b/>
          <w:color w:val="333333"/>
          <w:sz w:val="21"/>
          <w:szCs w:val="21"/>
          <w:u w:val="single"/>
        </w:rPr>
        <w:t xml:space="preserve">Clinton's efforts to secure the Latino vote are fueled, in part, by anxiety among some Democrats that Obama's winning coalition might not be as motivated to turn out to the polls if Obama is no longer on the ticket. </w:t>
      </w:r>
      <w:r w:rsidRPr="00D518A6">
        <w:rPr>
          <w:rFonts w:ascii="Arial" w:eastAsia="Times New Roman" w:hAnsi="Arial" w:cs="Arial"/>
          <w:color w:val="333333"/>
          <w:sz w:val="21"/>
          <w:szCs w:val="21"/>
        </w:rPr>
        <w:t>"Because this is what this community wants and needs to hear, it's what it's going to take to energize that community to actually show up in this election," said state Sen. Martin Quezada, D-Phoenix, who attended the NALEO conference. "If we don't, I think she's going to be in trouble. It's going to be a tough race anyway, so she needs this community to turn out next year and this is one way to really motivate them to do that."</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One political scientist said that while the Republicans must finesse immigration-related issues so as not to alienate anti-"amnesty" conservatives who are influential in the GOP primary, </w:t>
      </w:r>
      <w:r w:rsidRPr="00D518A6">
        <w:rPr>
          <w:rFonts w:ascii="Arial" w:eastAsia="Times New Roman" w:hAnsi="Arial" w:cs="Arial"/>
          <w:b/>
          <w:color w:val="333333"/>
          <w:sz w:val="21"/>
          <w:szCs w:val="21"/>
          <w:u w:val="single"/>
        </w:rPr>
        <w:t>Clinton's pro-reform stance appeals not only to Democratic primary voters but also to less partisan general-election voters.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Clinton so far has a few opponents in the Democratic race, including U.S. Sen. Bernie Sanders, I-Vt., who is expected to address the NALEO conference on Friday.</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"A Democrat on an issue like this can run for the broad center from the beginning and doesn't have to worry that she'll pay a big price for that in the primaries, whereas on the Republican side, even nominal immigration moderates like Jeb Bush have to say they're against the executive action," said Louis DeSipio, a professor of political science and Chicano/Latino studies at the University of California-Irvine.</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Meanwhile, the Republican National Committee suggested Clinton's efforts to appeal to Latinos is merely cynical politics.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"Latinos deserve to know that Hillary Clinton is looking out for her own political ambition instead of their interests," Reince Priebus, the RNC chairman, said Thursday in a written statement. "As she has proven time and again, Hillary Clinton will say anything to get elected — making big promises she won't and can't keep, just like President Obama."</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Still, Clinton's all-out endorsement of immigration reform so early in the presidential campaign has immigrant-rights activists applauding.</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"I don't doubt whether she is deeply committed to it, but what I respect is that she understands the power of our movement, the importance of the Latino vote, and therefore she feels like it's in her interest to say what she's saying," said Frank Sharry, the executive director of America's Voice, a liberal national group that advocates for comprehensive immigration reform. "</w:t>
      </w:r>
      <w:r w:rsidRPr="00D518A6">
        <w:rPr>
          <w:rFonts w:ascii="Arial" w:eastAsia="Times New Roman" w:hAnsi="Arial" w:cs="Arial"/>
          <w:b/>
          <w:color w:val="333333"/>
          <w:sz w:val="21"/>
          <w:szCs w:val="21"/>
          <w:u w:val="single"/>
        </w:rPr>
        <w:t>To me, it's a movement victory that she's saying what she's saying. And for me, it's slow-motion political suicide for the Republicans to be saying what they're saying</w:t>
      </w:r>
      <w:r w:rsidRPr="00D518A6">
        <w:rPr>
          <w:rFonts w:ascii="Arial" w:eastAsia="Times New Roman" w:hAnsi="Arial" w:cs="Arial"/>
          <w:color w:val="333333"/>
          <w:sz w:val="21"/>
          <w:szCs w:val="21"/>
        </w:rPr>
        <w:t>, with a few notable exceptions."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Even so, Clinton's expansive pro-immigration agenda is a recent development for her and a sharp break from the policies of her husband, former President Bill Clinton, who served two terms in the White House from 1993 to 2001.</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As a U.S. senator from New York, Clinton voted for the border-fence-authorizing Secure Fence Act of 2006, although she distanced herself from it as early as her 2008 presidential race. Also during the 2008 campaign, when she lost the Democratic nomination to Obama, Clinton came out against issuing driver's licenses to undocumented immigrants, a position she reversed this year.</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"Hillary seemed tone-deaf and rusty when she was on her book tour (for her 2014 memoir 'Hard Choices') and she was asked a couple of questions about immigration, and both times she fumbled it," Sharry said. "But now</w:t>
      </w:r>
      <w:r w:rsidRPr="00D518A6">
        <w:rPr>
          <w:rFonts w:ascii="Arial" w:eastAsia="Times New Roman" w:hAnsi="Arial" w:cs="Arial"/>
          <w:b/>
          <w:color w:val="333333"/>
          <w:sz w:val="21"/>
          <w:szCs w:val="21"/>
          <w:u w:val="single"/>
        </w:rPr>
        <w:t>, as a candidate, she has really leaned into it, taken ownership of the issue and made it clear that she's going to draw sharp distinctions with whoever the Republican nominee</w:t>
      </w:r>
      <w:r w:rsidRPr="00D518A6">
        <w:rPr>
          <w:rFonts w:ascii="Arial" w:eastAsia="Times New Roman" w:hAnsi="Arial" w:cs="Arial"/>
          <w:color w:val="333333"/>
          <w:sz w:val="21"/>
          <w:szCs w:val="21"/>
        </w:rPr>
        <w:t xml:space="preserve"> is, including if it's Jeb Bush."</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Her husband's legacy could follow her as the campaign rolls on.</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Bill Hing, a University of San Francisco law professor and immigration-policy expert, said that from the standpoint of immigrant-rights advocates, Bill Clinton "has one of the worst immigration records" of any president in modern history.</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Under his administration, the United States started the "big militarization of the border" through Operation </w:t>
      </w:r>
      <w:r w:rsidRPr="00D518A6">
        <w:rPr>
          <w:rFonts w:ascii="Arial" w:eastAsia="Times New Roman" w:hAnsi="Arial" w:cs="Arial"/>
          <w:color w:val="333333"/>
          <w:sz w:val="21"/>
          <w:szCs w:val="21"/>
        </w:rPr>
        <w:lastRenderedPageBreak/>
        <w:t>Gatekeeper, which was aimed at stopping illegal immigration along the U.S.-Mexico border south of San Diego by deploying more Border Patrol agents, and installing fencing, ground sensors, lights and other technology, Hing said.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Clinton also signed the Illegal Immigration Reform and Immigrant Responsibility Act of 1996, a sweeping bill passed by the Republican-controlled Congress that was aimed at cracking down on undocumented immigrants through a wide range of punishments. Those included barring undocumented immigrants from returning to the United States for up to 10 years, and expanding the list of crimes for which legal immigrants could be stripped of their status and deported.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However, Hing doubts Bill Clinton's old positions on border security and immigration enforcement will hurt Hillary Clinton with Latinos.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"Latino voters are giving her a pass because the Republicans have been so intransigent on immigration reform," Hing said, pointing out that in recent years conservative Republicans have consistently foiled attempts by moderate Republicans and Democrats to pass immigration reform.</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Doris Meissner, former commissioner of the Immigration and Naturalization System during the Clinton administration, said it's unfair to tie Bill Clinton's record to Hillary Clinton.</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The border-security and immigration-enforcement measures launched under Bill Clinton's administration were badly needed, Meissner said. But </w:t>
      </w:r>
      <w:r w:rsidRPr="00D518A6">
        <w:rPr>
          <w:rFonts w:ascii="Arial" w:eastAsia="Times New Roman" w:hAnsi="Arial" w:cs="Arial"/>
          <w:b/>
          <w:color w:val="333333"/>
          <w:sz w:val="21"/>
          <w:szCs w:val="21"/>
          <w:u w:val="single"/>
        </w:rPr>
        <w:t>what distinguishes Hillary Clinton from her Republican rivals is that she believes it is time to move beyond border security and immigration enforcement,</w:t>
      </w:r>
      <w:r w:rsidRPr="00D518A6">
        <w:rPr>
          <w:rFonts w:ascii="Arial" w:eastAsia="Times New Roman" w:hAnsi="Arial" w:cs="Arial"/>
          <w:color w:val="333333"/>
          <w:sz w:val="21"/>
          <w:szCs w:val="21"/>
        </w:rPr>
        <w:t xml:space="preserve"> she said.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"She's talking about now what needs to be done in addition and that is very different from what all the Republicans are saying," Meissner said. "They are just saying more of the same and they are in a time warp. ... We just don't have the same issues at the border."</w:t>
      </w:r>
      <w:r>
        <w:rPr>
          <w:rFonts w:ascii="Arial" w:eastAsia="Times New Roman" w:hAnsi="Arial" w:cs="Arial"/>
          <w:color w:val="333333"/>
          <w:sz w:val="21"/>
          <w:szCs w:val="21"/>
        </w:rPr>
        <w:t xml:space="preserve"> </w:t>
      </w:r>
    </w:p>
    <w:p w:rsidR="00382297" w:rsidRDefault="00382297" w:rsidP="00382297">
      <w:pPr>
        <w:pStyle w:val="Heading4"/>
      </w:pPr>
      <w:r>
        <w:t xml:space="preserve">The effects of CIR would be huge it can reduce the debt by 2.5 trillion and create millions of new jobs over the coming decade empirically proven by the IRCA of 1986  </w:t>
      </w:r>
    </w:p>
    <w:p w:rsidR="00382297" w:rsidRPr="00C678A4" w:rsidRDefault="00382297" w:rsidP="00382297">
      <w:r w:rsidRPr="00C678A4">
        <w:rPr>
          <w:rStyle w:val="StyleStyleBold12pt"/>
        </w:rPr>
        <w:t>IPC 13’</w:t>
      </w:r>
      <w:r>
        <w:t xml:space="preserve"> “Immigration Policy Center, “an immigration stimulus the economic benefits of a legalization program”,</w:t>
      </w:r>
      <w:r w:rsidRPr="00C678A4">
        <w:t xml:space="preserve"> http://www.immigrationpolicy.org/just-facts/immigration-stimulus-economic-benefits-legalization-program</w:t>
      </w:r>
      <w:r>
        <w:t>”.CC</w:t>
      </w:r>
    </w:p>
    <w:p w:rsidR="00382297" w:rsidRDefault="00382297" w:rsidP="00382297">
      <w:pPr>
        <w:rPr>
          <w:rFonts w:ascii="Arial" w:hAnsi="Arial" w:cs="Arial"/>
          <w:sz w:val="20"/>
          <w:szCs w:val="20"/>
        </w:rPr>
      </w:pPr>
      <w:r w:rsidRPr="00281942">
        <w:rPr>
          <w:rFonts w:ascii="Arial" w:hAnsi="Arial" w:cs="Arial"/>
          <w:sz w:val="20"/>
          <w:szCs w:val="20"/>
        </w:rPr>
        <w:t xml:space="preserve">As the legislative debate over immigration reform heats up, a central point of contention will be whether or not to create a pathway to legal status for all or most of the 11 million unauthorized immigrants now living in the United States. </w:t>
      </w:r>
      <w:r w:rsidRPr="00E559B4">
        <w:rPr>
          <w:rFonts w:ascii="Arial" w:hAnsi="Arial" w:cs="Arial"/>
          <w:b/>
          <w:sz w:val="20"/>
          <w:szCs w:val="20"/>
          <w:u w:val="single"/>
        </w:rPr>
        <w:t>In evaluating the pros and cons of a legalization program, it is important to keep in mind that legalization is not only a humanitarian act; it is also a form of economic stimulus. The example of the 1986 Immigration Reform and Control Act (IRCA) demonstrates that workers with legal status earn more than workers who are unauthorized. And these extra earnings generate more tax revenue for federal, state, and local governments, as well as more consumer spending which sustains more jobs in U.S. businesses.</w:t>
      </w:r>
      <w:r w:rsidRPr="00281942">
        <w:rPr>
          <w:rFonts w:ascii="Arial" w:hAnsi="Arial" w:cs="Arial"/>
          <w:sz w:val="20"/>
          <w:szCs w:val="20"/>
        </w:rPr>
        <w:t xml:space="preserve"> </w:t>
      </w:r>
      <w:r w:rsidRPr="00C678A4">
        <w:rPr>
          <w:rFonts w:ascii="Arial" w:hAnsi="Arial" w:cs="Arial"/>
          <w:b/>
          <w:sz w:val="20"/>
          <w:szCs w:val="20"/>
          <w:u w:val="single"/>
        </w:rPr>
        <w:t>Recent studies suggest that the economic value of a new legalization program would be substantial, amounting to tens of billions of dollars in added income, billions of dollars in additional tax revenue, and hundreds of thousands of new jobs for native-born and immigrant workers alike</w:t>
      </w:r>
      <w:r w:rsidRPr="00281942">
        <w:rPr>
          <w:rFonts w:ascii="Arial" w:hAnsi="Arial" w:cs="Arial"/>
          <w:sz w:val="20"/>
          <w:szCs w:val="20"/>
        </w:rPr>
        <w:t>. In short, a new legalization program for unauthorized immigrants would benefit everyone by growing the economy and expanding the labor market.</w:t>
      </w:r>
      <w:r>
        <w:rPr>
          <w:rFonts w:ascii="Arial" w:hAnsi="Arial" w:cs="Arial"/>
          <w:sz w:val="20"/>
          <w:szCs w:val="20"/>
        </w:rPr>
        <w:t xml:space="preserve"> </w:t>
      </w:r>
      <w:r w:rsidRPr="00281942">
        <w:rPr>
          <w:rFonts w:ascii="Arial" w:hAnsi="Arial" w:cs="Arial"/>
          <w:sz w:val="20"/>
          <w:szCs w:val="20"/>
        </w:rPr>
        <w:t>The experience of IRCA demonstrates that legalization allows previously unauthorized workers to earn higher wages and get better jobs.</w:t>
      </w:r>
      <w:r>
        <w:rPr>
          <w:rFonts w:ascii="Arial" w:hAnsi="Arial" w:cs="Arial"/>
          <w:sz w:val="20"/>
          <w:szCs w:val="20"/>
        </w:rPr>
        <w:t xml:space="preserve"> </w:t>
      </w:r>
      <w:r w:rsidRPr="00281942">
        <w:rPr>
          <w:rFonts w:ascii="Arial" w:hAnsi="Arial" w:cs="Arial"/>
          <w:sz w:val="20"/>
          <w:szCs w:val="20"/>
        </w:rPr>
        <w:t>University of Michigan economist Sherrie Kossoudji and Australian National University economist Deborah Cobb-Clark estimate that men who gained legal status under IRCA would have been earning between 14 percent and 24 percent higher wages if they’d been “legal” for all of their working lives in the United States.</w:t>
      </w:r>
      <w:r>
        <w:rPr>
          <w:rFonts w:ascii="Arial" w:hAnsi="Arial" w:cs="Arial"/>
          <w:sz w:val="20"/>
          <w:szCs w:val="20"/>
        </w:rPr>
        <w:t xml:space="preserve"> </w:t>
      </w:r>
      <w:r w:rsidRPr="00281942">
        <w:rPr>
          <w:rFonts w:ascii="Arial" w:hAnsi="Arial" w:cs="Arial"/>
          <w:sz w:val="20"/>
          <w:szCs w:val="20"/>
        </w:rPr>
        <w:t>In addition, Kossoudji reports that “using different methodologies, data sets, and national</w:t>
      </w:r>
      <w:r w:rsidRPr="00281942">
        <w:rPr>
          <w:rFonts w:ascii="Cambria Math" w:hAnsi="Cambria Math" w:cs="Cambria Math"/>
          <w:sz w:val="20"/>
          <w:szCs w:val="20"/>
        </w:rPr>
        <w:t>‐</w:t>
      </w:r>
      <w:r w:rsidRPr="00281942">
        <w:rPr>
          <w:rFonts w:ascii="Arial" w:hAnsi="Arial" w:cs="Arial"/>
          <w:sz w:val="20"/>
          <w:szCs w:val="20"/>
        </w:rPr>
        <w:t>origin groups, nearly all researchers agree: once legalized, men’s wages increased simply because they now had the legal right to work.” As a result, “IRCA provided immediate direct benefits by successfully turning formerly clandestine workers into higher</w:t>
      </w:r>
      <w:r w:rsidRPr="00281942">
        <w:rPr>
          <w:rFonts w:ascii="Cambria Math" w:hAnsi="Cambria Math" w:cs="Cambria Math"/>
          <w:sz w:val="20"/>
          <w:szCs w:val="20"/>
        </w:rPr>
        <w:t>‐</w:t>
      </w:r>
      <w:r w:rsidRPr="00281942">
        <w:rPr>
          <w:rFonts w:ascii="Arial" w:hAnsi="Arial" w:cs="Arial"/>
          <w:sz w:val="20"/>
          <w:szCs w:val="20"/>
        </w:rPr>
        <w:t>paid employees.”</w:t>
      </w:r>
      <w:r>
        <w:rPr>
          <w:rFonts w:ascii="Arial" w:hAnsi="Arial" w:cs="Arial"/>
          <w:sz w:val="20"/>
          <w:szCs w:val="20"/>
        </w:rPr>
        <w:t xml:space="preserve"> </w:t>
      </w:r>
      <w:r w:rsidRPr="00281942">
        <w:rPr>
          <w:rFonts w:ascii="Arial" w:hAnsi="Arial" w:cs="Arial"/>
          <w:sz w:val="20"/>
          <w:szCs w:val="20"/>
        </w:rPr>
        <w:t>More broadly, “legalization for otherwise law</w:t>
      </w:r>
      <w:r w:rsidRPr="00281942">
        <w:rPr>
          <w:rFonts w:ascii="Cambria Math" w:hAnsi="Cambria Math" w:cs="Cambria Math"/>
          <w:sz w:val="20"/>
          <w:szCs w:val="20"/>
        </w:rPr>
        <w:t>‐</w:t>
      </w:r>
      <w:r w:rsidRPr="00281942">
        <w:rPr>
          <w:rFonts w:ascii="Arial" w:hAnsi="Arial" w:cs="Arial"/>
          <w:sz w:val="20"/>
          <w:szCs w:val="20"/>
        </w:rPr>
        <w:t xml:space="preserve">abiding undocumented immigrants is humane for them and their families, develops a better workforce for U.S. companies, and acts as a workforce development program for young people. </w:t>
      </w:r>
      <w:r w:rsidRPr="00C678A4">
        <w:rPr>
          <w:rFonts w:ascii="Arial" w:hAnsi="Arial" w:cs="Arial"/>
          <w:b/>
          <w:sz w:val="20"/>
          <w:szCs w:val="20"/>
          <w:u w:val="single"/>
        </w:rPr>
        <w:t>Legalization would also create a level playing field and fair competition for U.S. workers, improve the earnings of law</w:t>
      </w:r>
      <w:r w:rsidRPr="00C678A4">
        <w:rPr>
          <w:rFonts w:ascii="Cambria Math" w:hAnsi="Cambria Math" w:cs="Cambria Math"/>
          <w:b/>
          <w:sz w:val="20"/>
          <w:szCs w:val="20"/>
          <w:u w:val="single"/>
        </w:rPr>
        <w:t>‐</w:t>
      </w:r>
      <w:r w:rsidRPr="00C678A4">
        <w:rPr>
          <w:rFonts w:ascii="Arial" w:hAnsi="Arial" w:cs="Arial"/>
          <w:b/>
          <w:sz w:val="20"/>
          <w:szCs w:val="20"/>
          <w:u w:val="single"/>
        </w:rPr>
        <w:t>abiding companies</w:t>
      </w:r>
      <w:r w:rsidRPr="00281942">
        <w:rPr>
          <w:rFonts w:ascii="Arial" w:hAnsi="Arial" w:cs="Arial"/>
          <w:sz w:val="20"/>
          <w:szCs w:val="20"/>
        </w:rPr>
        <w:t>, increase the tax revenue of local, state, and federal governments, and free local police to return to crime prevention, crime solving, and building safe communities.”</w:t>
      </w:r>
      <w:r>
        <w:rPr>
          <w:rFonts w:ascii="Arial" w:hAnsi="Arial" w:cs="Arial"/>
          <w:sz w:val="20"/>
          <w:szCs w:val="20"/>
        </w:rPr>
        <w:t xml:space="preserve"> </w:t>
      </w:r>
      <w:r w:rsidRPr="00281942">
        <w:rPr>
          <w:rFonts w:ascii="Arial" w:hAnsi="Arial" w:cs="Arial"/>
          <w:sz w:val="20"/>
          <w:szCs w:val="20"/>
        </w:rPr>
        <w:t xml:space="preserve">A study by Rob Paral and Associates found that “between 1990 and 2006, the educational attainment of IRCA immigrants increased substantially, their poverty rates fell </w:t>
      </w:r>
      <w:r w:rsidRPr="00281942">
        <w:rPr>
          <w:rFonts w:ascii="Arial" w:hAnsi="Arial" w:cs="Arial"/>
          <w:sz w:val="20"/>
          <w:szCs w:val="20"/>
        </w:rPr>
        <w:lastRenderedPageBreak/>
        <w:t>dramatically, and their home ownership rates improved tremendously. Moreover, their real wages rose, many of them moved into managerial positions, and the vast majority did not depend upon public assistance.”</w:t>
      </w:r>
      <w:r>
        <w:rPr>
          <w:rFonts w:ascii="Arial" w:hAnsi="Arial" w:cs="Arial"/>
          <w:sz w:val="20"/>
          <w:szCs w:val="20"/>
        </w:rPr>
        <w:t xml:space="preserve"> </w:t>
      </w:r>
      <w:r w:rsidRPr="00281942">
        <w:rPr>
          <w:rFonts w:ascii="Arial" w:hAnsi="Arial" w:cs="Arial"/>
          <w:sz w:val="20"/>
          <w:szCs w:val="20"/>
        </w:rPr>
        <w:t>In 1990, 27 percent of IRCA immigrants age 16-24 lived below the federal poverty line. By 2006, the share who lived in poverty had fallen to 15 percent. Similarly, among IRCA immigrants age 25-34 in 1990, the poverty rate declined from 26 percent to 14 percent between 1990 and 2006.</w:t>
      </w:r>
      <w:r>
        <w:rPr>
          <w:rFonts w:ascii="Arial" w:hAnsi="Arial" w:cs="Arial"/>
          <w:sz w:val="20"/>
          <w:szCs w:val="20"/>
        </w:rPr>
        <w:t xml:space="preserve"> </w:t>
      </w:r>
      <w:r w:rsidRPr="00281942">
        <w:rPr>
          <w:rFonts w:ascii="Arial" w:hAnsi="Arial" w:cs="Arial"/>
          <w:sz w:val="20"/>
          <w:szCs w:val="20"/>
        </w:rPr>
        <w:t>Only 26 percent of IRCA immigrants who were 25-34 years old in 1990 owned their own homes. This had risen to 67 percent by 2006. Likewise, among immigrants age 35-44 in 1990, the homeownership rate rose from 34 percent to 68 percent between 1990 and 2006.</w:t>
      </w:r>
      <w:r>
        <w:rPr>
          <w:rFonts w:ascii="Arial" w:hAnsi="Arial" w:cs="Arial"/>
          <w:sz w:val="20"/>
          <w:szCs w:val="20"/>
        </w:rPr>
        <w:t xml:space="preserve"> </w:t>
      </w:r>
      <w:r w:rsidRPr="00281942">
        <w:rPr>
          <w:rFonts w:ascii="Arial" w:hAnsi="Arial" w:cs="Arial"/>
          <w:sz w:val="20"/>
          <w:szCs w:val="20"/>
        </w:rPr>
        <w:t>Recent studies demonstrate that the higher earnings of legalized workers yield more tax revenue, more consumer buying power, and more jobs</w:t>
      </w:r>
      <w:r>
        <w:rPr>
          <w:rFonts w:ascii="Arial" w:hAnsi="Arial" w:cs="Arial"/>
          <w:sz w:val="20"/>
          <w:szCs w:val="20"/>
        </w:rPr>
        <w:t xml:space="preserve"> </w:t>
      </w:r>
      <w:r w:rsidRPr="00281942">
        <w:rPr>
          <w:rFonts w:ascii="Arial" w:hAnsi="Arial" w:cs="Arial"/>
          <w:sz w:val="20"/>
          <w:szCs w:val="20"/>
        </w:rPr>
        <w:t>Raúl Hinojosa-Ojeda, founding director of the North American Integration and Development Center at the University of California, Los Angeles, estimates that in just the first three years following legalization, the “higher earning power of newly legalized workers translates into an increase in net personal income of $30 to $36 billion, which would generate $4.5 to $5.4 billion in additional net tax revenue. Moreover, an increase in personal income of this scale would generate consumer spending sufficient to support 750,000 to 900,000 jobs.”</w:t>
      </w:r>
      <w:r>
        <w:rPr>
          <w:rFonts w:ascii="Arial" w:hAnsi="Arial" w:cs="Arial"/>
          <w:sz w:val="20"/>
          <w:szCs w:val="20"/>
        </w:rPr>
        <w:t xml:space="preserve"> </w:t>
      </w:r>
      <w:r w:rsidRPr="00281942">
        <w:rPr>
          <w:rFonts w:ascii="Arial" w:hAnsi="Arial" w:cs="Arial"/>
          <w:sz w:val="20"/>
          <w:szCs w:val="20"/>
        </w:rPr>
        <w:t>In general, the study found that “removing the uncertainty of unauthorized status allows legalized immigrants to earn higher wages and move into higher-paying occupations, and also encourages them to invest more in their own education, open bank accounts, buy homes, and start businesses.”</w:t>
      </w:r>
      <w:r>
        <w:rPr>
          <w:rFonts w:ascii="Arial" w:hAnsi="Arial" w:cs="Arial"/>
          <w:sz w:val="20"/>
          <w:szCs w:val="20"/>
        </w:rPr>
        <w:t xml:space="preserve"> </w:t>
      </w:r>
      <w:r w:rsidRPr="00281942">
        <w:rPr>
          <w:rFonts w:ascii="Arial" w:hAnsi="Arial" w:cs="Arial"/>
          <w:sz w:val="20"/>
          <w:szCs w:val="20"/>
        </w:rPr>
        <w:t>Raúl Hinojosa-Ojeda also estimates the fiscal benefits of legalization for eight states.</w:t>
      </w:r>
      <w:r>
        <w:rPr>
          <w:rFonts w:ascii="Arial" w:hAnsi="Arial" w:cs="Arial"/>
          <w:sz w:val="20"/>
          <w:szCs w:val="20"/>
        </w:rPr>
        <w:t xml:space="preserve"> </w:t>
      </w:r>
      <w:r w:rsidRPr="00281942">
        <w:rPr>
          <w:rFonts w:ascii="Arial" w:hAnsi="Arial" w:cs="Arial"/>
          <w:sz w:val="20"/>
          <w:szCs w:val="20"/>
        </w:rPr>
        <w:t>Arizona: The wages of unauthorized workers would increase by $1.8 billion, generating an additional $540 million in tax revenue and creating 39,000 new jobs.</w:t>
      </w:r>
      <w:r>
        <w:rPr>
          <w:rFonts w:ascii="Arial" w:hAnsi="Arial" w:cs="Arial"/>
          <w:sz w:val="20"/>
          <w:szCs w:val="20"/>
        </w:rPr>
        <w:t xml:space="preserve"> </w:t>
      </w:r>
      <w:r w:rsidRPr="00281942">
        <w:rPr>
          <w:rFonts w:ascii="Arial" w:hAnsi="Arial" w:cs="Arial"/>
          <w:sz w:val="20"/>
          <w:szCs w:val="20"/>
        </w:rPr>
        <w:t>California: The wages of unauthorized workers would increase by $26.9 billion, generating an additional $5.3 billion in tax revenue and creating 633,000 new jobs.</w:t>
      </w:r>
      <w:r>
        <w:rPr>
          <w:rFonts w:ascii="Arial" w:hAnsi="Arial" w:cs="Arial"/>
          <w:sz w:val="20"/>
          <w:szCs w:val="20"/>
        </w:rPr>
        <w:t xml:space="preserve"> </w:t>
      </w:r>
      <w:r w:rsidRPr="00281942">
        <w:rPr>
          <w:rFonts w:ascii="Arial" w:hAnsi="Arial" w:cs="Arial"/>
          <w:sz w:val="20"/>
          <w:szCs w:val="20"/>
        </w:rPr>
        <w:t>Colorado: The wages of unauthorized workers would increase by $924 million, generating an additional $297 million in tax revenue and creating 20,000 new jobs.</w:t>
      </w:r>
      <w:r>
        <w:rPr>
          <w:rFonts w:ascii="Arial" w:hAnsi="Arial" w:cs="Arial"/>
          <w:sz w:val="20"/>
          <w:szCs w:val="20"/>
        </w:rPr>
        <w:t xml:space="preserve"> </w:t>
      </w:r>
      <w:r w:rsidRPr="00281942">
        <w:rPr>
          <w:rFonts w:ascii="Arial" w:hAnsi="Arial" w:cs="Arial"/>
          <w:sz w:val="20"/>
          <w:szCs w:val="20"/>
        </w:rPr>
        <w:t>Florida: The wages of unauthorized workers would increase by $3.8 billion, generating an additional $1.13 billion in tax revenue and creating 97,000 new jobs.</w:t>
      </w:r>
      <w:r>
        <w:rPr>
          <w:rFonts w:ascii="Arial" w:hAnsi="Arial" w:cs="Arial"/>
          <w:sz w:val="20"/>
          <w:szCs w:val="20"/>
        </w:rPr>
        <w:t xml:space="preserve"> </w:t>
      </w:r>
      <w:r w:rsidRPr="00281942">
        <w:rPr>
          <w:rFonts w:ascii="Arial" w:hAnsi="Arial" w:cs="Arial"/>
          <w:sz w:val="20"/>
          <w:szCs w:val="20"/>
        </w:rPr>
        <w:t>Nevada: The wages of unauthorized workers would increase by $970 million, generating an additional $249 million in tax revenue and creating 23,000 new jobs.</w:t>
      </w:r>
      <w:r>
        <w:rPr>
          <w:rFonts w:ascii="Arial" w:hAnsi="Arial" w:cs="Arial"/>
          <w:sz w:val="20"/>
          <w:szCs w:val="20"/>
        </w:rPr>
        <w:t xml:space="preserve"> </w:t>
      </w:r>
      <w:r w:rsidRPr="00281942">
        <w:rPr>
          <w:rFonts w:ascii="Arial" w:hAnsi="Arial" w:cs="Arial"/>
          <w:sz w:val="20"/>
          <w:szCs w:val="20"/>
        </w:rPr>
        <w:t>New Mexico: The wages of unauthorized workers would increase by $312 million, generating an additional $90 million in tax revenue and creating 8,000 new jobs.</w:t>
      </w:r>
      <w:r>
        <w:rPr>
          <w:rFonts w:ascii="Arial" w:hAnsi="Arial" w:cs="Arial"/>
          <w:sz w:val="20"/>
          <w:szCs w:val="20"/>
        </w:rPr>
        <w:t xml:space="preserve"> </w:t>
      </w:r>
      <w:r w:rsidRPr="00281942">
        <w:rPr>
          <w:rFonts w:ascii="Arial" w:hAnsi="Arial" w:cs="Arial"/>
          <w:sz w:val="20"/>
          <w:szCs w:val="20"/>
        </w:rPr>
        <w:t>Texas: The wages of unauthorized workers would increase by $9.7 billion, generating an additional $4.1 billion in new tax revenue and creating 193,000 new jobs.</w:t>
      </w:r>
      <w:r>
        <w:rPr>
          <w:rFonts w:ascii="Arial" w:hAnsi="Arial" w:cs="Arial"/>
          <w:sz w:val="20"/>
          <w:szCs w:val="20"/>
        </w:rPr>
        <w:t xml:space="preserve"> </w:t>
      </w:r>
      <w:r w:rsidRPr="00281942">
        <w:rPr>
          <w:rFonts w:ascii="Arial" w:hAnsi="Arial" w:cs="Arial"/>
          <w:sz w:val="20"/>
          <w:szCs w:val="20"/>
        </w:rPr>
        <w:t>Virginia: The wages of unauthorized workers would increase by $1.2 billion, generating an additional $371 million in tax revenue and creating 27,000 new jobs.</w:t>
      </w:r>
      <w:r>
        <w:rPr>
          <w:rFonts w:ascii="Arial" w:hAnsi="Arial" w:cs="Arial"/>
          <w:sz w:val="20"/>
          <w:szCs w:val="20"/>
        </w:rPr>
        <w:t xml:space="preserve"> </w:t>
      </w:r>
      <w:r w:rsidRPr="00281942">
        <w:rPr>
          <w:rFonts w:ascii="Arial" w:hAnsi="Arial" w:cs="Arial"/>
          <w:sz w:val="20"/>
          <w:szCs w:val="20"/>
        </w:rPr>
        <w:t>A study by Manuel Pastor and his colleagues at the Center for the Study of Immigrant Integration at the University of Southern California found that California’s unauthorized Latino population lost out on $2.2 billion in wages each year because of their lack of legal status.</w:t>
      </w:r>
      <w:r>
        <w:rPr>
          <w:rFonts w:ascii="Arial" w:hAnsi="Arial" w:cs="Arial"/>
          <w:sz w:val="20"/>
          <w:szCs w:val="20"/>
        </w:rPr>
        <w:t xml:space="preserve"> </w:t>
      </w:r>
      <w:r w:rsidRPr="00281942">
        <w:rPr>
          <w:rFonts w:ascii="Arial" w:hAnsi="Arial" w:cs="Arial"/>
          <w:sz w:val="20"/>
          <w:szCs w:val="20"/>
        </w:rPr>
        <w:t>Were they to earn this additional $2.2 billion, the “rise in income would spur direct consumption spending by about $1.75 billion dollars per year, which would ripple throughout the state economy, generating an additional $1.5 billion in indirect local spending. Such an increase in direct and indirect consumer spending of about $3.25 billion would generate over 25,000 additional jobs in the state.”</w:t>
      </w:r>
      <w:r>
        <w:rPr>
          <w:rFonts w:ascii="Arial" w:hAnsi="Arial" w:cs="Arial"/>
          <w:sz w:val="20"/>
          <w:szCs w:val="20"/>
        </w:rPr>
        <w:t xml:space="preserve"> </w:t>
      </w:r>
      <w:r w:rsidRPr="00281942">
        <w:rPr>
          <w:rFonts w:ascii="Arial" w:hAnsi="Arial" w:cs="Arial"/>
          <w:sz w:val="20"/>
          <w:szCs w:val="20"/>
        </w:rPr>
        <w:t>Moreover, “if unauthorized Latino workers were granted legal status, the state government would benefit from a gross increase of $310 million in income taxes and the federal government would gain $1.4 billion in paid income taxes each year.”</w:t>
      </w:r>
      <w:r>
        <w:rPr>
          <w:rFonts w:ascii="Arial" w:hAnsi="Arial" w:cs="Arial"/>
          <w:sz w:val="20"/>
          <w:szCs w:val="20"/>
        </w:rPr>
        <w:t xml:space="preserve"> </w:t>
      </w:r>
      <w:r w:rsidRPr="00281942">
        <w:rPr>
          <w:rFonts w:ascii="Arial" w:hAnsi="Arial" w:cs="Arial"/>
          <w:sz w:val="20"/>
          <w:szCs w:val="20"/>
        </w:rPr>
        <w:t>In another study, Manuel Pastor and Justin Scoggins estimate that, if the 8.5 million Lawful Permanent Residents (LPRs) in the United States who are eligible to naturalize did so, their earnings over the next decade would rise somewhere between $21 billion and $45 billion.</w:t>
      </w:r>
      <w:r>
        <w:rPr>
          <w:rFonts w:ascii="Arial" w:hAnsi="Arial" w:cs="Arial"/>
          <w:sz w:val="20"/>
          <w:szCs w:val="20"/>
        </w:rPr>
        <w:t xml:space="preserve"> </w:t>
      </w:r>
      <w:r w:rsidRPr="00281942">
        <w:rPr>
          <w:rFonts w:ascii="Arial" w:hAnsi="Arial" w:cs="Arial"/>
          <w:sz w:val="20"/>
          <w:szCs w:val="20"/>
        </w:rPr>
        <w:t>These additional earnings and the spending they generate would amount to an increase in Gross Domestic Product of somewhere between $37 billion and $52 billion.</w:t>
      </w:r>
      <w:r>
        <w:rPr>
          <w:rFonts w:ascii="Arial" w:hAnsi="Arial" w:cs="Arial"/>
          <w:sz w:val="20"/>
          <w:szCs w:val="20"/>
        </w:rPr>
        <w:t xml:space="preserve"> </w:t>
      </w:r>
      <w:r w:rsidRPr="00281942">
        <w:rPr>
          <w:rFonts w:ascii="Arial" w:hAnsi="Arial" w:cs="Arial"/>
          <w:sz w:val="20"/>
          <w:szCs w:val="20"/>
        </w:rPr>
        <w:t>A report from the American Action Forum, authored by f</w:t>
      </w:r>
      <w:r w:rsidRPr="00C678A4">
        <w:rPr>
          <w:rFonts w:ascii="Arial" w:hAnsi="Arial" w:cs="Arial"/>
          <w:b/>
          <w:sz w:val="20"/>
          <w:szCs w:val="20"/>
          <w:u w:val="single"/>
        </w:rPr>
        <w:t>ormer CBO director Douglas Holtz-Eakin, estimates that immigration reform would “raise GDP per capita by over $1,500 and reduce the cumulative federal deficit by over $2.5 trillion” over 10 years. These benefits accrue because “immigration reform can raise population growth, labor force growth, and thus growth in Gross Domestic Product (GDP)</w:t>
      </w:r>
      <w:r w:rsidRPr="00281942">
        <w:rPr>
          <w:rFonts w:ascii="Arial" w:hAnsi="Arial" w:cs="Arial"/>
          <w:sz w:val="20"/>
          <w:szCs w:val="20"/>
        </w:rPr>
        <w:t>. In addition, immigrants have displayed entrepreneurial rates above that of the native born population.”</w:t>
      </w:r>
      <w:r>
        <w:rPr>
          <w:rFonts w:ascii="Arial" w:hAnsi="Arial" w:cs="Arial"/>
          <w:sz w:val="20"/>
          <w:szCs w:val="20"/>
        </w:rPr>
        <w:t xml:space="preserve"> </w:t>
      </w:r>
      <w:r w:rsidRPr="00281942">
        <w:rPr>
          <w:rFonts w:ascii="Arial" w:hAnsi="Arial" w:cs="Arial"/>
          <w:sz w:val="20"/>
          <w:szCs w:val="20"/>
        </w:rPr>
        <w:t>A study by the Center for American Progress and Partnership for a New American Economy estimated the economic benefits of passing the Development, Relief, and Education for Alien Minors (DREAM) Act, which would create a pathway to legal status for the estimated 2.1 million eligible unauthorized immigrants who were brought to this country as children.</w:t>
      </w:r>
      <w:r>
        <w:rPr>
          <w:rFonts w:ascii="Arial" w:hAnsi="Arial" w:cs="Arial"/>
          <w:sz w:val="20"/>
          <w:szCs w:val="20"/>
        </w:rPr>
        <w:t xml:space="preserve"> </w:t>
      </w:r>
      <w:r w:rsidRPr="00281942">
        <w:rPr>
          <w:rFonts w:ascii="Arial" w:hAnsi="Arial" w:cs="Arial"/>
          <w:sz w:val="20"/>
          <w:szCs w:val="20"/>
        </w:rPr>
        <w:t xml:space="preserve">The study found that “through a combination of improved educational attainment and higher paid jobs available to authorized immigrants, the passage of the DREAM Act would result directly in $148 billion in increased earnings for beneficiaries of the passage of the proposed law. This direct effect would result in an induced effect of an additional $181 billion of economic activity. We </w:t>
      </w:r>
      <w:r w:rsidRPr="00281942">
        <w:rPr>
          <w:rFonts w:ascii="Arial" w:hAnsi="Arial" w:cs="Arial"/>
          <w:sz w:val="20"/>
          <w:szCs w:val="20"/>
        </w:rPr>
        <w:lastRenderedPageBreak/>
        <w:t>conservatively estimate the combined economic benefits of the DREAM Act would be approximately $329 billion over the next 20 years, leading to 1.4 million new jobs and at least an additional $10.2 billion in tax revenue.”</w:t>
      </w:r>
    </w:p>
    <w:p w:rsidR="00382297" w:rsidRDefault="00382297" w:rsidP="00382297">
      <w:pPr>
        <w:pStyle w:val="Heading3"/>
      </w:pPr>
      <w:r>
        <w:lastRenderedPageBreak/>
        <w:t>Sanders</w:t>
      </w:r>
    </w:p>
    <w:p w:rsidR="00382297" w:rsidRPr="00382297" w:rsidRDefault="00382297" w:rsidP="00382297"/>
    <w:p w:rsidR="00382297" w:rsidRPr="001875F2" w:rsidRDefault="00382297" w:rsidP="00382297">
      <w:pPr>
        <w:pStyle w:val="Heading4"/>
        <w:rPr>
          <w:rFonts w:eastAsia="Times New Roman"/>
        </w:rPr>
      </w:pPr>
      <w:r w:rsidRPr="001875F2">
        <w:rPr>
          <w:rFonts w:eastAsia="Times New Roman"/>
        </w:rPr>
        <w:t xml:space="preserve">Bernie Sanders is a flash in the pan, </w:t>
      </w:r>
      <w:r>
        <w:rPr>
          <w:rFonts w:eastAsia="Times New Roman"/>
        </w:rPr>
        <w:t xml:space="preserve">Hillary will win inevitably -  </w:t>
      </w:r>
      <w:r w:rsidRPr="001875F2">
        <w:rPr>
          <w:rFonts w:eastAsia="Times New Roman"/>
        </w:rPr>
        <w:t>early polls are misleading</w:t>
      </w:r>
      <w:r>
        <w:rPr>
          <w:rFonts w:eastAsia="Times New Roman"/>
        </w:rPr>
        <w:t xml:space="preserve"> -</w:t>
      </w:r>
      <w:r w:rsidRPr="001875F2">
        <w:rPr>
          <w:rFonts w:eastAsia="Times New Roman"/>
        </w:rPr>
        <w:t xml:space="preserve"> Sander’s cannot get the key minority vote nationally</w:t>
      </w:r>
    </w:p>
    <w:p w:rsidR="00382297" w:rsidRPr="001875F2" w:rsidRDefault="00382297" w:rsidP="00382297">
      <w:r w:rsidRPr="001875F2">
        <w:rPr>
          <w:rStyle w:val="StyleStyleBold12pt"/>
        </w:rPr>
        <w:t>Zipperer 07-02-2015</w:t>
      </w:r>
      <w:r w:rsidRPr="001875F2">
        <w:t xml:space="preserve"> “Eddie, “The Bernie Sanders Hoax”, </w:t>
      </w:r>
      <w:hyperlink r:id="rId34" w:history="1">
        <w:r w:rsidRPr="001875F2">
          <w:rPr>
            <w:rStyle w:val="Hyperlink"/>
          </w:rPr>
          <w:t>http://thehill.com/blogs/pundits-blog/presidential-campaign/246734-the-bernie-sanders-hoax</w:t>
        </w:r>
      </w:hyperlink>
      <w:r w:rsidRPr="001875F2">
        <w:t>, a writer for the hill”.CC</w:t>
      </w:r>
    </w:p>
    <w:p w:rsidR="00382297" w:rsidRPr="001875F2" w:rsidRDefault="00382297" w:rsidP="00382297">
      <w:pPr>
        <w:shd w:val="clear" w:color="auto" w:fill="FFFFFF"/>
        <w:spacing w:before="225" w:after="225" w:line="270" w:lineRule="atLeast"/>
        <w:rPr>
          <w:rFonts w:ascii="Arial" w:eastAsia="Times New Roman" w:hAnsi="Arial" w:cs="Arial"/>
          <w:sz w:val="20"/>
          <w:szCs w:val="20"/>
        </w:rPr>
      </w:pPr>
      <w:r w:rsidRPr="001875F2">
        <w:rPr>
          <w:rFonts w:ascii="Arial" w:eastAsia="Times New Roman" w:hAnsi="Arial" w:cs="Arial"/>
          <w:sz w:val="20"/>
          <w:szCs w:val="20"/>
        </w:rPr>
        <w:t xml:space="preserve">My Facebook newsfeed has been invaded by more than rainbows and Confederate flags. Stories about Sen. Bernie Sanders's (I-Vt.) "surge" in the Democratic primary have become ubiquitous on social media. Out of nowhere, here comes this 72-year-old Vermont socialist — free education in one fist, single-payer healthcare in the other — poised to surpass the once-thought-inevitable Hillary Clinton. </w:t>
      </w:r>
      <w:r w:rsidRPr="001875F2">
        <w:rPr>
          <w:rFonts w:ascii="Arial" w:eastAsia="Times New Roman" w:hAnsi="Arial" w:cs="Arial"/>
          <w:b/>
          <w:sz w:val="20"/>
          <w:szCs w:val="20"/>
          <w:u w:val="single"/>
        </w:rPr>
        <w:t>Am I witnessing the emergence of 2015's Barack Obama?</w:t>
      </w:r>
      <w:r w:rsidRPr="001875F2">
        <w:rPr>
          <w:rFonts w:ascii="Arial" w:eastAsia="Times New Roman" w:hAnsi="Arial" w:cs="Arial"/>
          <w:sz w:val="20"/>
          <w:szCs w:val="20"/>
        </w:rPr>
        <w:t xml:space="preserve"> Mad dash to the keyboard. Finally, I can write something about the Democratic primary! Finally, it got interesting! In a big, bold Salon headline, Bill Curry </w:t>
      </w:r>
      <w:hyperlink r:id="rId35" w:tgtFrame="_blank" w:history="1">
        <w:r w:rsidRPr="001875F2">
          <w:rPr>
            <w:rFonts w:ascii="Arial" w:eastAsia="Times New Roman" w:hAnsi="Arial" w:cs="Arial"/>
            <w:bCs/>
            <w:sz w:val="20"/>
            <w:szCs w:val="20"/>
          </w:rPr>
          <w:t>asserts</w:t>
        </w:r>
      </w:hyperlink>
      <w:r w:rsidRPr="001875F2">
        <w:rPr>
          <w:rFonts w:ascii="Arial" w:eastAsia="Times New Roman" w:hAnsi="Arial" w:cs="Arial"/>
          <w:sz w:val="20"/>
          <w:szCs w:val="20"/>
        </w:rPr>
        <w:t xml:space="preserve"> that "Hillary Clinton is going to lose." In the Huffington Post, H.A. Goodman (a contributor to The Hill) </w:t>
      </w:r>
      <w:hyperlink r:id="rId36" w:tgtFrame="_blank" w:history="1">
        <w:r w:rsidRPr="001875F2">
          <w:rPr>
            <w:rFonts w:ascii="Arial" w:eastAsia="Times New Roman" w:hAnsi="Arial" w:cs="Arial"/>
            <w:bCs/>
            <w:sz w:val="20"/>
            <w:szCs w:val="20"/>
          </w:rPr>
          <w:t>has an article headlined</w:t>
        </w:r>
      </w:hyperlink>
      <w:r w:rsidRPr="001875F2">
        <w:rPr>
          <w:rFonts w:ascii="Arial" w:eastAsia="Times New Roman" w:hAnsi="Arial" w:cs="Arial"/>
          <w:sz w:val="20"/>
          <w:szCs w:val="20"/>
        </w:rPr>
        <w:t xml:space="preserve"> "Bernie Sanders Has Overtaken Hillary Clinton In the Hearts and Minds of Democrats." </w:t>
      </w:r>
      <w:r w:rsidRPr="001875F2">
        <w:rPr>
          <w:rFonts w:ascii="Arial" w:eastAsia="Times New Roman" w:hAnsi="Arial" w:cs="Arial"/>
          <w:sz w:val="20"/>
          <w:szCs w:val="20"/>
          <w:shd w:val="clear" w:color="auto" w:fill="FFFFFF"/>
        </w:rPr>
        <w:t>Imagine my disappointment when I found out that it was all empty hype.</w:t>
      </w:r>
      <w:r w:rsidRPr="001875F2">
        <w:rPr>
          <w:rFonts w:ascii="Times New Roman" w:eastAsia="Times New Roman" w:hAnsi="Times New Roman" w:cs="Times New Roman"/>
          <w:sz w:val="20"/>
          <w:szCs w:val="20"/>
        </w:rPr>
        <w:t xml:space="preserve"> </w:t>
      </w:r>
      <w:r w:rsidRPr="001875F2">
        <w:rPr>
          <w:rFonts w:ascii="Arial" w:eastAsia="Times New Roman" w:hAnsi="Arial" w:cs="Arial"/>
          <w:sz w:val="20"/>
          <w:szCs w:val="20"/>
        </w:rPr>
        <w:t xml:space="preserve">In fairness to Curry and Goodman, their articles do address the overly optimistic nature of their headlines. </w:t>
      </w:r>
      <w:r w:rsidRPr="001875F2">
        <w:rPr>
          <w:rFonts w:ascii="Arial" w:eastAsia="Times New Roman" w:hAnsi="Arial" w:cs="Arial"/>
          <w:b/>
          <w:sz w:val="20"/>
          <w:szCs w:val="20"/>
          <w:u w:val="single"/>
        </w:rPr>
        <w:t>Still, the polls tell the story of a reality in stark contrast to the progressive opinion-writing zeitgeist. There is no surge. There is no overtaking Clinton</w:t>
      </w:r>
      <w:r w:rsidRPr="001875F2">
        <w:rPr>
          <w:rFonts w:ascii="Arial" w:eastAsia="Times New Roman" w:hAnsi="Arial" w:cs="Arial"/>
          <w:sz w:val="20"/>
          <w:szCs w:val="20"/>
        </w:rPr>
        <w:t>. In the most recent Fox News poll (note to those who are anti-Fox: Fox News polls are conducted by an independent, bipartisan organization</w:t>
      </w:r>
      <w:r w:rsidRPr="001875F2">
        <w:rPr>
          <w:rFonts w:ascii="Arial" w:eastAsia="Times New Roman" w:hAnsi="Arial" w:cs="Arial"/>
          <w:b/>
          <w:sz w:val="20"/>
          <w:szCs w:val="20"/>
          <w:u w:val="single"/>
        </w:rPr>
        <w:t>), Sanders is second at 15 percent. Up 4 points since the May 31 to June 2 poll. That's a nice little jump. Guess who else jumped 4 points since that poll? Clinton. Except her jump was from 57 percent to 61 percent.</w:t>
      </w:r>
      <w:r w:rsidRPr="001875F2">
        <w:rPr>
          <w:rFonts w:ascii="Arial" w:eastAsia="Times New Roman" w:hAnsi="Arial" w:cs="Arial"/>
          <w:sz w:val="20"/>
          <w:szCs w:val="20"/>
        </w:rPr>
        <w:t xml:space="preserve"> </w:t>
      </w:r>
      <w:r w:rsidRPr="001875F2">
        <w:rPr>
          <w:rFonts w:ascii="Arial" w:eastAsia="Times New Roman" w:hAnsi="Arial" w:cs="Arial"/>
          <w:b/>
          <w:sz w:val="20"/>
          <w:szCs w:val="20"/>
          <w:u w:val="single"/>
        </w:rPr>
        <w:t>So Sanders's 4-point jump did not come at Clinton's expense, from voters jettisoning themselves from a sinking ship. Sanders's 4-point jump came from Elizabeth Warren voters</w:t>
      </w:r>
      <w:r w:rsidRPr="001875F2">
        <w:rPr>
          <w:rFonts w:ascii="Arial" w:eastAsia="Times New Roman" w:hAnsi="Arial" w:cs="Arial"/>
          <w:sz w:val="20"/>
          <w:szCs w:val="20"/>
        </w:rPr>
        <w:t xml:space="preserve">. Sen. Warren (D-Mass.) was at 7 percent in the May 31 to June 2 poll, but she was not included at all in the most recent poll. Those 7 percent of Democratic voters didn't decide to unregister and forgo voting; they simply chose a new candidate. The New Hampshire surge — which is responsible for much of the burgeoning Sanders mythology — is much more interesting than the nonexistent national surge. Bloomberg and CNN polled New Hampshire voters last week, and the results were a Dickensian tale of two polls. The CNN poll showed Clinton with an 8-point lead. The Bloomberg poll showed Clinton with a 32-point lead. Both polls polled likely Democratic primary voters. Both polls had similar sample sizes. Both polls had a margin of error near 5 points. So, why the 24 point disparity? The most obvious difference between these two polls was that the Bloomberg poll did not include Vice President Biden as a possible contender. When Biden is included, it hurts Clinton, which means that if Sanders is to have any real chance at all, it rests largely on Biden's decision. </w:t>
      </w:r>
      <w:r w:rsidRPr="001875F2">
        <w:rPr>
          <w:rFonts w:ascii="Arial" w:eastAsia="Times New Roman" w:hAnsi="Arial" w:cs="Arial"/>
          <w:b/>
          <w:sz w:val="20"/>
          <w:szCs w:val="20"/>
          <w:u w:val="single"/>
        </w:rPr>
        <w:t>That being said, Sanders is still 8 points down in New Hampshire, even with Biden in the race. An 8-point deficit is small compared to Clinton's national lead, but it's still formidable, and New Hampshire polling misrepresents Sanders's popularity because he does disproportionately well among white voters.</w:t>
      </w:r>
      <w:r w:rsidRPr="001875F2">
        <w:rPr>
          <w:rFonts w:ascii="Arial" w:eastAsia="Times New Roman" w:hAnsi="Arial" w:cs="Arial"/>
          <w:sz w:val="20"/>
          <w:szCs w:val="20"/>
        </w:rPr>
        <w:t xml:space="preserve"> On a national level, Clinton leads Sanders among white Democrats by about 34 points. </w:t>
      </w:r>
      <w:r w:rsidRPr="001875F2">
        <w:rPr>
          <w:rFonts w:ascii="Arial" w:eastAsia="Times New Roman" w:hAnsi="Arial" w:cs="Arial"/>
          <w:b/>
          <w:sz w:val="20"/>
          <w:szCs w:val="20"/>
          <w:u w:val="single"/>
        </w:rPr>
        <w:t>Among black Democrats, she leads him by about 65 points. The black population of New Hampshire is about 1.5 percent according to the Census Bureau, which is far below the 13.5 percent black population of the U.S</w:t>
      </w:r>
      <w:r w:rsidRPr="001875F2">
        <w:rPr>
          <w:rFonts w:ascii="Arial" w:eastAsia="Times New Roman" w:hAnsi="Arial" w:cs="Arial"/>
          <w:sz w:val="20"/>
          <w:szCs w:val="20"/>
        </w:rPr>
        <w:t xml:space="preserve">. But what about the big lead that evaporated for Clinton in 2008? I asked Kyle Kondik, the managing editor at Larry Sabato's Crystal Ball about that, and he explained that "her leads were not as towering as they are now: She was generally in the low-to-mid 40s nationally, whereas she's now consistently over 60 percent. Anything can happen, but Clinton is as big a favorite for her party's nomination as any non-incumbent in recent memory." So, what is all this </w:t>
      </w:r>
      <w:r w:rsidRPr="001875F2">
        <w:rPr>
          <w:rFonts w:ascii="Arial" w:eastAsia="Times New Roman" w:hAnsi="Arial" w:cs="Arial"/>
          <w:sz w:val="20"/>
          <w:szCs w:val="20"/>
        </w:rPr>
        <w:lastRenderedPageBreak/>
        <w:t>Sanders hype really about? Dr. Paul Rutledge, associate professor of political science at the University of West Georgia, attributes it to "the media trying to sensationalize an otherwise dreadfully boring Democratic primary." Looks to me like wish-upon-a-star thinking from progressives in the media who see the Democratic Party ready to hand the nomination to a non-progressive Democrat who's perceived by 52 percent of people as "untrustworthy," according to the latest Fox poll. In Curry's insightful but overly optimistic Sanders article, he points to this himself, saying, "She's weakest on the sleeper issue of 2016: public corruption and the general debasement of politics and government." I sympathize with progressives and their lack of options in this primary. I'll take the so-called GOP "clown car," which comes with 15 to 20 choices, over the Democrats' self-driving Clinton-mobile any day.</w:t>
      </w:r>
    </w:p>
    <w:p w:rsidR="000D6F1D" w:rsidRDefault="000D6F1D" w:rsidP="000D6F1D">
      <w:pPr>
        <w:pStyle w:val="Heading4"/>
        <w:rPr>
          <w:rFonts w:eastAsia="Times New Roman"/>
        </w:rPr>
      </w:pPr>
      <w:r>
        <w:rPr>
          <w:rFonts w:eastAsia="Times New Roman"/>
        </w:rPr>
        <w:t xml:space="preserve">Plan makes Clinton </w:t>
      </w:r>
      <w:r w:rsidRPr="001875F2">
        <w:rPr>
          <w:rFonts w:eastAsia="Times New Roman"/>
        </w:rPr>
        <w:t xml:space="preserve">lose </w:t>
      </w:r>
      <w:r>
        <w:rPr>
          <w:rFonts w:eastAsia="Times New Roman"/>
        </w:rPr>
        <w:t>- Bernie can confront</w:t>
      </w:r>
      <w:r w:rsidRPr="001875F2">
        <w:rPr>
          <w:rFonts w:eastAsia="Times New Roman"/>
        </w:rPr>
        <w:t xml:space="preserve"> h</w:t>
      </w:r>
      <w:r>
        <w:rPr>
          <w:rFonts w:eastAsia="Times New Roman"/>
        </w:rPr>
        <w:t xml:space="preserve">er corruption and </w:t>
      </w:r>
      <w:r w:rsidRPr="001875F2">
        <w:rPr>
          <w:rFonts w:eastAsia="Times New Roman"/>
        </w:rPr>
        <w:t xml:space="preserve">hypocrisy </w:t>
      </w:r>
    </w:p>
    <w:p w:rsidR="000D6F1D" w:rsidRPr="001875F2" w:rsidRDefault="000D6F1D" w:rsidP="000D6F1D">
      <w:r w:rsidRPr="001875F2">
        <w:rPr>
          <w:rStyle w:val="StyleStyleBold12pt"/>
        </w:rPr>
        <w:t>Curry 6-14-2015</w:t>
      </w:r>
      <w:r w:rsidRPr="001875F2">
        <w:t xml:space="preserve"> </w:t>
      </w:r>
      <w:r w:rsidRPr="001875F2">
        <w:rPr>
          <w:sz w:val="16"/>
          <w:szCs w:val="16"/>
        </w:rPr>
        <w:t>“Bill, “Here’s how Bernie Sanders could win: The one issue where Hillary’s vulnerable, and where the Tea Party might be right”, Bill Curry was White House counselor to President Clinton and a two-time Democratic nominee for governor of Connecticut. He is at work on a book on President Obama and the politics of populism, http://www.salon.com/2015/06/14/heres_how_bernie_sanders_could_win_the_one_issue_where_hillarys_vulnerable_and_where_the_tea_party_might_be_right/”.CC</w:t>
      </w:r>
    </w:p>
    <w:p w:rsidR="000D6F1D" w:rsidRPr="001875F2" w:rsidRDefault="000D6F1D" w:rsidP="000D6F1D">
      <w:pPr>
        <w:shd w:val="clear" w:color="auto" w:fill="FFFFFF"/>
        <w:spacing w:before="100" w:beforeAutospacing="1" w:after="100" w:afterAutospacing="1"/>
        <w:rPr>
          <w:rFonts w:ascii="Arial" w:eastAsia="Times New Roman" w:hAnsi="Arial" w:cs="Arial"/>
          <w:sz w:val="16"/>
          <w:szCs w:val="20"/>
        </w:rPr>
      </w:pPr>
      <w:r w:rsidRPr="001875F2">
        <w:rPr>
          <w:rFonts w:ascii="Arial" w:hAnsi="Arial" w:cs="Arial"/>
          <w:sz w:val="16"/>
          <w:szCs w:val="20"/>
        </w:rPr>
        <w:t xml:space="preserve">After one of many trips to sub-Saharan Africa, Bono recalled that on his first visit there he thought its biggest problem was AIDS. Later, it seemed it was poverty; after many visits over many years he at last saw that it was corruption: the problem that kept all other problems from ever being solved. Corruption is hard to unmask, and harder to measure, but we know its cost to Africa is truly staggering. One study puts it at a quarter of the continent’s total GDP, itself a paltry 2.4 percent of world GDP. Another says it slashes growth by 20 percent every year. It was long hoped that the sale of Africa’s vast trove of natural resources would generate the investment capital necessary to move its people out of poverty and into the modern age. Instead, the money is siphoned off by corrupt elites who blow it on lavish lifestyles, park it in Swiss banks or invest it in high-end Paris or London real estate. It’s the world’s most common form of treason and goes largely unpunished. We live amidst a global pandemic of corruption. It ravages Asia, Latin America and the Middle East and devours Africa. It was the issue at the heart of every uprising of the Arab Spring. It has spurred riots in India and Brazil, struck fear into the hearts of China’s leaders and contributed mightily to the warping of Russia’s politics as well as its economy. It tops liberal agendas everywhere in the world — everywhere, that is, but here. </w:t>
      </w:r>
      <w:r w:rsidRPr="001875F2">
        <w:rPr>
          <w:rFonts w:ascii="Arial" w:hAnsi="Arial" w:cs="Arial"/>
          <w:b/>
          <w:sz w:val="20"/>
          <w:szCs w:val="20"/>
          <w:u w:val="single"/>
        </w:rPr>
        <w:t xml:space="preserve">America has not had a full-throated debate of political corruption since Watergate. </w:t>
      </w:r>
      <w:r w:rsidRPr="001875F2">
        <w:rPr>
          <w:rFonts w:ascii="Arial" w:hAnsi="Arial" w:cs="Arial"/>
          <w:sz w:val="16"/>
          <w:szCs w:val="20"/>
        </w:rPr>
        <w:t xml:space="preserve">In that scandal’s immediate aftermath Congress enacted sweeping campaign finance reforms (struck down by the Supreme Court in its vile Buckley v. Valeo decision). In the mid ’70s, states passed a flurry of reforms, establishing what were often their first ethics, campaign finance and freedom-of-information commissions. But politicians have chipped away at those reforms ever since. Few commissions have anything like adequate enforcement staff. Most states lack the civic self-respect to enforce their ethics laws, preferring to leave the job to overburdened federal prosecutors. Some say the reason our politicians talk less about corruption is that we have less of it, but it’s a hard point to prove. How much money do we lose to corruption each year? Our government goes out of its way not to know. All major retailers itemize “inventory shrinkage” in their annual reports; 2013 losses were pegged at $37 billion. No public-sector budget itemizes the cost of corruption, but here’s a safe bet: America loses more to corruption than to shoplifting. Some say voters don’t care about ethics. Political consultants tell their clients that nobody cares except old “goo-goos” — good government types — and even they don’t care much. It’s just a “process issue,” they say; too abstract, too far removed from people’s lives to matter. For the consultants who pocket millions from corporate and political clients alike, it’s a convenient theory, but it’s a lie, proven to be such again and again by election results and, yes, even by polling data. Every election year major news organizations conduct nationwide exit polls to ask, among other things, what issues brought voters out. Ethics is never even on the list. In 2009 and 2010 pollster Scott </w:t>
      </w:r>
      <w:r w:rsidRPr="001875F2">
        <w:rPr>
          <w:rFonts w:ascii="Arial" w:hAnsi="Arial" w:cs="Arial"/>
          <w:b/>
          <w:sz w:val="20"/>
          <w:szCs w:val="20"/>
          <w:u w:val="single"/>
        </w:rPr>
        <w:t>Rasmussen posed the same question but included “government ethics and corruption” as a possible response. Both times over 80 percent of voters called it very important and both times it topped the list, edging out even the economy — this in the teeth of a protracted recession</w:t>
      </w:r>
      <w:r w:rsidRPr="001875F2">
        <w:rPr>
          <w:rFonts w:ascii="Arial" w:hAnsi="Arial" w:cs="Arial"/>
          <w:sz w:val="16"/>
          <w:szCs w:val="20"/>
        </w:rPr>
        <w:t xml:space="preserve">. This week the Times released a poll on money in politics. Eighty-five percent of respondents said the system needs “fundamental change” or even to be “completely rebuilt.” Eighty-five percent said politicians do their donors’ bidding some or all of the time. Seventy-eight percent want to limit spending by independent groups. Seventy-five percent would require disclosure of donations to any entity engaged in politics. Just 23 percent said all Americans have an equal voice in their democracy. And here’s an interesting fact: On every question, it seems Democrats and Republicans felt pretty much the same. Our government is so corrupt it is odious even in the eyes of patriots. In a Gallup poll measuring reputations of professions, nurses finished first; 80 percent judged their integrity to be high. Members of Congress finished last at 7 percent, a full 14 percent behind lawyers. Even these numbers don’t capture the depth of public anger. If the anger turns to cynicism millions will walk away from politics. Millions already have. If it finds a voice we may have an Arab Spring of our own, maybe as soon as 2016. If so, the less-prepared party will be blown away. As things stand now, that would be the Democrats. Republicans are by nature better at ginning up anger, but lately it’s as if they had the patent on it. Progressives were first to oppose the 2008 Wall Street bailout. The first protest was hosted by TrueMajority, a liberal advocacy group founded by Ben Cohen of Ben &amp; Jerry’s ice cream fame. But by 2009 Obama owned the bailout and word went out that to attack it would only undercut him. Enter the Tea Party, amidst cries of “crony capitalism,” to tap the rich vein of public anger. For the first time, economic populism was the property of conservatives. It was some gift. Of course, Republicans don’t really want to fix the government; they want to kill it. The only corruption they really oppose is when some business that gave to Obama gets a federal contract. But they do have a nose for the issue. And since the decline of the religious right they’ve been looking hard for other hornets’ nests to poke. Thus Rick Santorum in his recent announcement speech mentioned abortion only twice, while referencing </w:t>
      </w:r>
      <w:r w:rsidRPr="001875F2">
        <w:rPr>
          <w:rFonts w:ascii="Arial" w:hAnsi="Arial" w:cs="Arial"/>
          <w:sz w:val="16"/>
          <w:szCs w:val="20"/>
        </w:rPr>
        <w:lastRenderedPageBreak/>
        <w:t xml:space="preserve">corruption and moneyed interests 10 times. In his announcement, George Pataki proposed a list of reforms. The first was a revolving-door law to stop members of Congress from cashing in as lobbyists. It was the first ethics reform proposed by a presidential candidate of either party. It won’t be the last. Even when they don’t propose any reforms, Republicans express the anger voters feel. If Democrats don’t propose some reasonable reforms, voters will go with whoever does the best job of sounding as mad as they feel. </w:t>
      </w:r>
      <w:r w:rsidRPr="001875F2">
        <w:rPr>
          <w:rFonts w:ascii="Arial" w:hAnsi="Arial" w:cs="Arial"/>
          <w:b/>
          <w:sz w:val="20"/>
          <w:szCs w:val="20"/>
          <w:u w:val="single"/>
        </w:rPr>
        <w:t>As for the Democrats, Hillary Clinton may not be the worst person to fly the reform flag,</w:t>
      </w:r>
      <w:r w:rsidRPr="001875F2">
        <w:rPr>
          <w:rFonts w:ascii="Arial" w:hAnsi="Arial" w:cs="Arial"/>
          <w:sz w:val="16"/>
          <w:szCs w:val="20"/>
        </w:rPr>
        <w:t xml:space="preserve"> but then again, she might be. Her first problem is her past. If the Clintons didn’t invent pay-to-play politics, with such minions as Rahm Emanuel and Terry McAuliffe in tow, they came close to perfecting it. </w:t>
      </w:r>
      <w:r w:rsidRPr="001875F2">
        <w:rPr>
          <w:rFonts w:ascii="Arial" w:hAnsi="Arial" w:cs="Arial"/>
          <w:b/>
          <w:sz w:val="20"/>
          <w:szCs w:val="20"/>
          <w:u w:val="single"/>
        </w:rPr>
        <w:t>Her second problem is her present: her special way of handling her email; the alleged conflicts of interest over at the Clinton Foundation</w:t>
      </w:r>
      <w:r w:rsidRPr="001875F2">
        <w:rPr>
          <w:rFonts w:ascii="Arial" w:hAnsi="Arial" w:cs="Arial"/>
          <w:sz w:val="16"/>
          <w:szCs w:val="20"/>
        </w:rPr>
        <w:t xml:space="preserve">; the pricey speeches she gave and Bill still insists on giving. Her third problem is how she handles questions about it all: her defensive tone; her far-too-clever syntactical evasions; her insistence on being praised even as she stumbles; and, yes, her seeming sense of entitlement. In a June 2 Gallup poll, 57 percent of respondents said Hillary is not “honest or trustworthy.” In a Public Policy Polling survey of Ohio voters this week, she led Ted Cruz by a point and was tied with Marco Rubio. The first poll explains the others. This week, Bill Clinton said he’ll stop giving $500,000 speeches if she becomes president. Yesterday, Hillary went to New York City to deliver a populist-themed speech. Neither Clinton has a clue about the depth of public anger over watching big-money interests treat government as their personal toy. </w:t>
      </w:r>
      <w:r w:rsidRPr="001875F2">
        <w:rPr>
          <w:rFonts w:ascii="Arial" w:hAnsi="Arial" w:cs="Arial"/>
          <w:b/>
          <w:sz w:val="20"/>
          <w:szCs w:val="20"/>
          <w:u w:val="single"/>
        </w:rPr>
        <w:t>If Clinton loses the nomination or the general election, this will be the reason why. Bernie Sanders does a far better job on the issue, but even he doesn’t quite nail it.</w:t>
      </w:r>
      <w:r w:rsidRPr="001875F2">
        <w:rPr>
          <w:rFonts w:ascii="Arial" w:hAnsi="Arial" w:cs="Arial"/>
          <w:sz w:val="16"/>
          <w:szCs w:val="20"/>
        </w:rPr>
        <w:t xml:space="preserve"> Like Clinton, he says his Supreme Court appointees must commit to overturn Citizens United. He said it first, but every Democrat says it now and it feels like a dodge. Overturning Citizens United, whether by judicial review or constitutional amendment, is a highly conjectural remedy. A president could serve two terms and not get to replace a single Republican Supreme Court justice, and hell will freeze over before a 38th state ratifies a constitutional amendment. Democrats speak of Citizens United as if overturning it would restore a golden age of ethics; as if its mere existence excuses all the bad bargains they strike with the rich and powerful; as if it proved that where corruption is concerned, they are only victims, never culprits. Government was corrupt before Citizens United was filed and will have to be cleaned up before it’s overturned. Voters want to hear some practical ideas about how to do it up–but so far Democrats don’t have any. The sight of any Democrat raising billions while offering vague assurances of future reform won’t satisfy anyone and comes at a high opportunity cost. Jeb Bush has possibly been breaking at least two major campaign finance laws all year. Democrats can’t call him to account because they do the same thing. How much money must they raise to recoup the expense of ceding the high moral ground? One reason Democrats can’t talk about corruption is that it’s as much in their nature to defend government as it is in the Republicans’ nature to attack it. The idea that government may be rotten at its core is alien to them. Two of Clinton’s declared Democratic opponents, Martin O’Malley and Lincoln Chafee, attack her ethics, but the only reform either proposes is to pick him over her. Neither seems able to frame the issue properly. Democrats just aren’t very good at it. Another reason Democrats can’t talk about corruption is that they deny both its extent and their complicity in it. In Citizens United, Justice Kennedy “found” that government has no stake in “soft corruption”–the billions spent on lobbying and elections–because, he says, it does no harm and people don’t seem to mind it. There was no evidence in the pleadings to support his finding because none exists. It’s a statement of a sacred tenet of the establishment creed, that the powerful can exchange endless favors without injury to ethics, reason or the public interest. It’s the big lie that holds the whole corrupt enterprise together. When he told it, Kennedy wasn’t speaking for the radical right. He was speaking for the center. Kennedy recognizes government’s stake in curbing “hard corruption,” meaning the bribery that occurs when a politician puts the money in his pocket rather than his campaign or agrees to an explicit quid pro quo, preferably on tape or in an email. But when everyone knows the rules of the game, there’s no need for post-it notes or idle chit-chat: one guy pledges cash, another expresses vague but heartfelt thanks, saying nothing of tangible reward, leaving little in the way of tangible evidence. Everybody gets home safe. Thus the law rewards the subtle rather than the good. The false dichotomy between hard and soft corruption isn’t just in Citizens United; it’s everywhere. It’s why the New York Times made a deal with the GOP hatchet man who penned the borderline libelous “Clinton Cash” to explore its dubious leads. It’s why O’Malley and Chafee say so much about Clinton but so little about the system itself. I care less about whether Clinton put her staff on a foundation payroll than I do about the billions she’ll raise and the vital reform she’ll foreswear to do it. To get real change we have to pierce everyone’s denial, not just hers. Last week O’Malley blasted Clinton for her ties to Goldman Sachs while signing off on an “independent” PAC of his own. Maybe he thinks his cookie-cutter critique of Citizens United will keep the public from noticing the hypocrisy. I bet it won’t. Of all the candidates running in both parties, only Bernie Sanders has said he won’t set one up, or signal some close confidant to do it when he isn’t looking. Bush denies he’s a candidate to skirt laws that limit contributions to candidates. Clinton attends fundraisers for her “independent” PAC but leaves before the pitch so as to appear to obey laws that forbid her campaign and her PAC from working together. It’s sad to see them flout the few laws left on the books that seek to curb corruption. But it would be just as sad to see them follow the law to the letter and rake in as much cash with only a bit more work. It’s not just one case that needs overturning, it’s the whole system. Everyone knows it except the ones in charge. America isn’t Africa. There every injustice stands out as if etched in bas-relief. Here it’s harder to see how political corruption leads to income inequality, global warming and other man-made disasters. Political elites, including elite Democrats, deny what most average folks have long known, that the new global economy runs not on innovation but on corruption. Without the ties that bind politicians to their donors, wages would be harder to restrain, the air would be harder to pollute, social contracts would be harder to shred. If you don’t believe it just ask Bono, or Buhari or your next-door neighbor. Our real enemy is corruption. </w:t>
      </w:r>
      <w:r w:rsidRPr="001875F2">
        <w:rPr>
          <w:rFonts w:ascii="Arial" w:hAnsi="Arial" w:cs="Arial"/>
          <w:b/>
          <w:sz w:val="20"/>
          <w:szCs w:val="20"/>
          <w:u w:val="single"/>
        </w:rPr>
        <w:t>A storm’s brewing, but if Democrats feel the barometric pressure dropping they do a good job of hiding it. As the party of government they pay the price for our revulsion at its condition. Voters now espouse liberal views on most big issues: climate change; income inequality; immigration; same sex marriage; gun control; prison reform; foreign interventions.</w:t>
      </w:r>
      <w:r w:rsidRPr="001875F2">
        <w:rPr>
          <w:rFonts w:ascii="Arial" w:hAnsi="Arial" w:cs="Arial"/>
          <w:sz w:val="16"/>
          <w:szCs w:val="20"/>
        </w:rPr>
        <w:t xml:space="preserve"> Yet Republicans run Congress and the 2016 race is a dead heat. How can it be? One answer: the government’s broken and Democrats can’t or won’t fix it. Republicans won’t either, but then they don’t plan to use it. </w:t>
      </w:r>
      <w:r w:rsidRPr="001875F2">
        <w:rPr>
          <w:rFonts w:ascii="Arial" w:hAnsi="Arial" w:cs="Arial"/>
          <w:b/>
          <w:sz w:val="20"/>
          <w:szCs w:val="20"/>
          <w:u w:val="single"/>
        </w:rPr>
        <w:t>On the issue of corruption, Clinton’s the most vulnerable of all the candidates.</w:t>
      </w:r>
      <w:r w:rsidRPr="001875F2">
        <w:rPr>
          <w:rFonts w:ascii="Arial" w:hAnsi="Arial" w:cs="Arial"/>
          <w:sz w:val="16"/>
          <w:szCs w:val="20"/>
        </w:rPr>
        <w:t xml:space="preserve"> She should take steps to shore up her position. For starters, she and Bill should stop trying to justify their seeming obsession with their personal finances. (“When we left the White House we were broke”; “I gotta pay the bills”, etc.) Since 2001 they’ve earned $125 million. Enough is enough. Cancel the pricey speeches or talk for free. Rid the foundation of any hint of a </w:t>
      </w:r>
      <w:r w:rsidRPr="001875F2">
        <w:rPr>
          <w:rFonts w:ascii="Arial" w:hAnsi="Arial" w:cs="Arial"/>
          <w:sz w:val="16"/>
          <w:szCs w:val="20"/>
        </w:rPr>
        <w:lastRenderedPageBreak/>
        <w:t xml:space="preserve">conflict. Ethical behavior begins in the assumption of personal responsibility. Show us you know it. I doubt she will. She should embrace real ethics reform, but I doubt she’ll do that either. </w:t>
      </w:r>
      <w:r w:rsidRPr="001875F2">
        <w:rPr>
          <w:rFonts w:ascii="Arial" w:hAnsi="Arial" w:cs="Arial"/>
          <w:b/>
          <w:sz w:val="20"/>
          <w:szCs w:val="20"/>
          <w:u w:val="single"/>
        </w:rPr>
        <w:t>Her campaign model is a perfect match for her neoliberal worldview and it’s all she knows. It’s true of nearly every top Democrat, Sanders being a rare exception</w:t>
      </w:r>
      <w:r w:rsidRPr="001875F2">
        <w:rPr>
          <w:rFonts w:ascii="Arial" w:hAnsi="Arial" w:cs="Arial"/>
          <w:sz w:val="16"/>
          <w:szCs w:val="20"/>
        </w:rPr>
        <w:t xml:space="preserve">. If he wins a few rounds with low-dollar fundraising and grass-roots organizing, it’ll shake conventional political wisdom as nothing has in a long time. But Democrats will resist reform to the bitter end and he can’t subdue them all by himself. </w:t>
      </w:r>
      <w:r w:rsidRPr="001875F2">
        <w:rPr>
          <w:rFonts w:ascii="Arial" w:hAnsi="Arial" w:cs="Arial"/>
          <w:b/>
          <w:sz w:val="20"/>
          <w:szCs w:val="20"/>
          <w:u w:val="single"/>
        </w:rPr>
        <w:t>The only way to put ethics where it belongs, at the center of the political debate, is for progressives to mount a full-bore, grass-roots anti-corruption campaign. It isn’t a task they often take on,</w:t>
      </w:r>
      <w:r w:rsidRPr="001875F2">
        <w:rPr>
          <w:rFonts w:ascii="Arial" w:hAnsi="Arial" w:cs="Arial"/>
          <w:sz w:val="16"/>
          <w:szCs w:val="20"/>
        </w:rPr>
        <w:t xml:space="preserve"> perhaps because the issue is something of an ideological outlier. To some, it’s an issue for the judicial branch. Like Bono, many liberals fail at first to see its connection to other fundamental issues of the distribution of wealth, income, opportunity and power. But that’s starting to change. There are many questions of strategy and policy. One thing that’s clear is the need to pivot from the question of how we fund campaigns to that of how we run government. The former issues require long constitutional battles and are hard to explain. The latter are easily attainable and understood. In 2008 Obama made government ethics reforms the centerpiece of his campaign. The ones he promised were concrete and specific. Most could be implemented by executive order. By the late fall his reform agenda was his biggest applause line, delivered at the end of each speech to bring a crowd to its feet. In office, he did little of it, though all of it was within his discretion. Among his unkept vows: no hiring of lobbyists; opening up “back rooms,” including a pledge to let C-SPAN cameras film health care negotiations; a public register of visits by donors or lobbyists (delayed three years, never fully implemented); procurement reform; protection of whistleblowers; expanded transparency; vigorous prosecution of public and private corruption. Add to it a reform of rules governing classified secrets and a revolving-door bill covering not just members of Congress but their staffs and executive branch appointees and you’re off to a strong start. Whoever made these promises would have to mean it. But that’s where a strong, grass-roots movement comes in: to educate and mobilize the public and thus to hold politicians to account. Leaders of such movements take instruction from none but their conscience and their base. The time to draft a platform is now. By late fall, activists could be out presenting candidates for president, Senate and Congress with pledges to sign. Many candidates won’t grasp the politics or the policy. But we can educate them and perhaps save them from themselves. It may seem a long shot but this we know for sure: it’s the only way reform will ever come. </w:t>
      </w:r>
    </w:p>
    <w:p w:rsidR="000D6F1D" w:rsidRPr="001875F2" w:rsidRDefault="000D6F1D" w:rsidP="000D6F1D">
      <w:pPr>
        <w:pStyle w:val="Heading4"/>
      </w:pPr>
      <w:r w:rsidRPr="001875F2">
        <w:t>Bernie Sanders can</w:t>
      </w:r>
      <w:r>
        <w:t>’t win general – too polarizing</w:t>
      </w:r>
    </w:p>
    <w:p w:rsidR="000D6F1D" w:rsidRPr="001875F2" w:rsidRDefault="000D6F1D" w:rsidP="000D6F1D">
      <w:pPr>
        <w:rPr>
          <w:rStyle w:val="StyleStyleBold12pt"/>
        </w:rPr>
      </w:pPr>
      <w:r w:rsidRPr="001875F2">
        <w:rPr>
          <w:rStyle w:val="StyleStyleBold12pt"/>
        </w:rPr>
        <w:t xml:space="preserve"> Catalyst 05-12-2015 </w:t>
      </w:r>
      <w:r w:rsidRPr="001875F2">
        <w:rPr>
          <w:rStyle w:val="StyleStyleBold12pt"/>
          <w:sz w:val="16"/>
          <w:szCs w:val="16"/>
        </w:rPr>
        <w:t xml:space="preserve">“The problem with Bernie Sanders, </w:t>
      </w:r>
      <w:hyperlink r:id="rId37" w:history="1">
        <w:r w:rsidRPr="001875F2">
          <w:rPr>
            <w:rStyle w:val="Hyperlink"/>
            <w:sz w:val="16"/>
            <w:szCs w:val="16"/>
          </w:rPr>
          <w:t>http://catalystnewspaper.com/archive/the-problem-with-bernie</w:t>
        </w:r>
        <w:r w:rsidRPr="001875F2">
          <w:rPr>
            <w:rStyle w:val="Hyperlink"/>
            <w:b/>
            <w:sz w:val="16"/>
            <w:szCs w:val="16"/>
          </w:rPr>
          <w:t>-sanders/</w:t>
        </w:r>
      </w:hyperlink>
      <w:r w:rsidRPr="001875F2">
        <w:rPr>
          <w:rStyle w:val="StyleStyleBold12pt"/>
          <w:sz w:val="16"/>
          <w:szCs w:val="16"/>
        </w:rPr>
        <w:t>, the catalyst an independent student newspaper”.CC</w:t>
      </w:r>
    </w:p>
    <w:p w:rsidR="000D6F1D" w:rsidRPr="001875F2" w:rsidRDefault="000D6F1D" w:rsidP="000D6F1D">
      <w:pPr>
        <w:rPr>
          <w:rFonts w:ascii="Arial" w:hAnsi="Arial" w:cs="Arial"/>
          <w:sz w:val="16"/>
          <w:szCs w:val="20"/>
        </w:rPr>
      </w:pPr>
      <w:r w:rsidRPr="001875F2">
        <w:rPr>
          <w:rFonts w:ascii="Arial" w:hAnsi="Arial" w:cs="Arial"/>
          <w:b/>
          <w:sz w:val="20"/>
          <w:szCs w:val="20"/>
          <w:u w:val="single"/>
        </w:rPr>
        <w:t>Bernie Sanders is the liberal version of Ron Paul. As the longest-serving Independent in U.S. Congressional history and the only person in Congress who self-identifies as a socialist, Bernie Sanders is perfect for those who find Hillary Clinton too hawkish or too cozy with corporate interests</w:t>
      </w:r>
      <w:r w:rsidRPr="001875F2">
        <w:rPr>
          <w:rFonts w:ascii="Arial" w:hAnsi="Arial" w:cs="Arial"/>
          <w:sz w:val="16"/>
          <w:szCs w:val="20"/>
        </w:rPr>
        <w:t xml:space="preserve">. Senator Sanders has been a long-time champion of populist issues like income inequality, and has thus received a Ron Paul-esque following among young people. Many students at CC are supportive of his presidential run, and a recent post on CC Confessions asked, “how can we best help the Bernie Sanders campaign?” In spite of all the excitement surrounding Sanders’ campaign, his bid for the Democratic nomination is futile and ultimately counterproductive. First of all, Sanders will not win the Democratic nomination. Radical candidates who come out of left field have a pretty bad track record in the primaries. While Ron Paul was able to mobilize a dedicated fan base, he did not win a single primary in 2012. In 2008, Democratic candidate Mike Gravel echoed many of the same sentiments as Bernie Sanders, and his bid for the Democratic nomination was a disaster. </w:t>
      </w:r>
      <w:r w:rsidRPr="001875F2">
        <w:rPr>
          <w:rFonts w:ascii="Arial" w:hAnsi="Arial" w:cs="Arial"/>
          <w:b/>
          <w:sz w:val="20"/>
          <w:szCs w:val="20"/>
          <w:u w:val="single"/>
        </w:rPr>
        <w:t>Those who are outside of the mainstream party narrative suffer two problems. First, they receive little serious media attention.</w:t>
      </w:r>
      <w:r w:rsidRPr="001875F2">
        <w:rPr>
          <w:rFonts w:ascii="Arial" w:hAnsi="Arial" w:cs="Arial"/>
          <w:sz w:val="16"/>
          <w:szCs w:val="20"/>
        </w:rPr>
        <w:t xml:space="preserve"> Ron Paul’s share of media coverage went from 34 percent in December 2011 to 3 percent in January 2012. Mike Gravel received only 5 percent of the questions in the CNN-Youtube Presidential Debate. Second, radical candidates are unable to raise enough money to seriously compete. </w:t>
      </w:r>
      <w:r w:rsidRPr="001875F2">
        <w:rPr>
          <w:rFonts w:ascii="Arial" w:hAnsi="Arial" w:cs="Arial"/>
          <w:b/>
          <w:sz w:val="20"/>
          <w:szCs w:val="20"/>
          <w:u w:val="single"/>
        </w:rPr>
        <w:t>Large-scale donors tend to favor those who are likely to win, and radical candidates don’t fit that description. In Bernie Sanders’ case, he has outright refused to take any money from large donors and has instead opted to stick to grassroots funding, so even if there were big donors to support him, it wouldn’t matter. While this might appeal to the idealistic voters, it is hardly a good campaign financing strategy</w:t>
      </w:r>
      <w:r w:rsidRPr="001875F2">
        <w:rPr>
          <w:rFonts w:ascii="Arial" w:hAnsi="Arial" w:cs="Arial"/>
          <w:sz w:val="16"/>
          <w:szCs w:val="20"/>
        </w:rPr>
        <w:t xml:space="preserve">. There is simply not enough money in grassroots fundraising to sustain a successful campaign. While Barrack Obama received more money from donations under $200 than any other successful presidential candidate, it still only amounted to 22 percent of the money he raised in the 2008 Campaign. Dennis Kucinich received 68 percent of his funds from grassroots, more than any other 2008 candidate. He also failed to receive more than 10 percent of the vote in a single primary. Campaigns are expensive (Obama and Romney raised more than $1 billion each in 2012) and small donations won’t cut it. </w:t>
      </w:r>
      <w:r w:rsidRPr="001875F2">
        <w:rPr>
          <w:rFonts w:ascii="Arial" w:hAnsi="Arial" w:cs="Arial"/>
          <w:b/>
          <w:sz w:val="20"/>
          <w:szCs w:val="20"/>
          <w:u w:val="single"/>
        </w:rPr>
        <w:t>Even if Bernie Sanders were to win the Democratic nomination, he would never win in the general election. As mentioned above, Sanders is the only person in Congress who is a self-proclaimed socialist</w:t>
      </w:r>
      <w:r w:rsidRPr="001875F2">
        <w:rPr>
          <w:rFonts w:ascii="Arial" w:hAnsi="Arial" w:cs="Arial"/>
          <w:sz w:val="16"/>
          <w:szCs w:val="20"/>
        </w:rPr>
        <w:t xml:space="preserve">. </w:t>
      </w:r>
      <w:r w:rsidRPr="001875F2">
        <w:rPr>
          <w:rFonts w:ascii="Arial" w:hAnsi="Arial" w:cs="Arial"/>
          <w:b/>
          <w:sz w:val="20"/>
          <w:szCs w:val="20"/>
          <w:u w:val="single"/>
        </w:rPr>
        <w:t>Unfortunately for him, “socialism” is a dirty term in American politics,</w:t>
      </w:r>
      <w:r w:rsidRPr="001875F2">
        <w:rPr>
          <w:rFonts w:ascii="Arial" w:hAnsi="Arial" w:cs="Arial"/>
          <w:sz w:val="16"/>
          <w:szCs w:val="20"/>
        </w:rPr>
        <w:t xml:space="preserve"> right up there with “boots on the ground” and “sex with the interns.” There is simply no way that someone as openly left wing as Bernie Sanders could win in the general election. Many who support the Sanders campaign will point to Barack Obama as proof that Bernie Sanders can win. After all, Obama came out of nowhere and won the nomination when everyone thought Hillary Clinton would win. There are important differences between Obama and Sanders. First, Obama was willing to take money from corporate interests and was thus able to raise money like there was no tomorrow. JP Morgan Chase and Goldman Sachs were among the top 5 donors to the 2008 Obama campaign. Furthermore, Obama towed the mainstream party line. In spite of what Fox News might say, </w:t>
      </w:r>
      <w:r w:rsidRPr="001875F2">
        <w:rPr>
          <w:rFonts w:ascii="Arial" w:hAnsi="Arial" w:cs="Arial"/>
          <w:b/>
          <w:sz w:val="20"/>
          <w:szCs w:val="20"/>
          <w:u w:val="single"/>
        </w:rPr>
        <w:t>Obama did not take any radical positions and never identified as a socialist. Finally, Bernie Sanders is a boring old white guy. It is unlikely that he could electrify voters the way a young African-American candidate could</w:t>
      </w:r>
      <w:r w:rsidRPr="001875F2">
        <w:rPr>
          <w:rFonts w:ascii="Arial" w:hAnsi="Arial" w:cs="Arial"/>
          <w:sz w:val="16"/>
          <w:szCs w:val="20"/>
        </w:rPr>
        <w:t xml:space="preserve">. Another </w:t>
      </w:r>
      <w:r w:rsidRPr="001875F2">
        <w:rPr>
          <w:rFonts w:ascii="Arial" w:hAnsi="Arial" w:cs="Arial"/>
          <w:sz w:val="16"/>
          <w:szCs w:val="20"/>
        </w:rPr>
        <w:lastRenderedPageBreak/>
        <w:t>argument in favor of Bernie Sanders’ prospects regards fundraising. Within 24 hours of his campaign announcement, Bernie Sanders was able to raise $1.5 million, which many have hailed as proof that he can win. $1.5 million is a pitiful amount of money in the era of billion-dollar campaigns. Ron Paul was able to raise four times as much in a 24-hour period, and still lost. Some concede that even if Bernie Sanders can’t win, he will at least force mainstream candidates like Hillary Clinton to shift further left. This is unlikely, since previous candidates have failed to do so. Neither Dennis Kucinich nor Mike Gravel were able to force the mainstream Democratic candidates to take a tougher stance on big banks in 2008; the financial reform passed by the Obama administration is almost laughable. Ron Paul’s vocal opposition to drug prohibition (probably the main reason he is popular among young people) and American foreign policy did not force Mitt Romney to become more libertarian. If anything, Sanders’ campaign will prove to be counterproductive as the Democrats try to win more than two consecutive terms for the first time since Roosevelt and Truman. Up until now, a major advantage the Democrats had is that they were united behind Hillary while the Republicans had too many candidates in the race. Bernie Sanders will certainly erode that unity. While he certainly won’t beat Hillary, he will force her to use up resources that would be better spent in the general election, while eroding enthusiasm among the Democratic base. Even if Bernie Sanders could win, there are reasons that a Sanders presidency would not be as great as many think it would. For one thing, many of his economic proposals (higher taxes on the rich, increased spending on infrastructure) would have to go through Congress and cannot be implemented by the President through executive action. Given the fact that only three of the bills he sponsored (out of more than 300) have been signed into law, Sanders’ ability to push bills through the legislature is questionable at best. Bernie Sanders has also been noticeably silent on foreign policy. One of his few recent statements on foreign policy is an interview in which he argued that Middle Eastern nations should do the bulk of the fighting against ISIS. How this differs from the current policy and the policy everyone else has argued is unclear, regional armies are already doing the vast majority of the fighting and the dying in the War against ISIS. Sanders has also opposed the Trans-Pacific Partnership, a key free trade agreement that will bolster economic growth and innovation, create jobs, and counter China’s growing influence. Sanders simply lacks foreign policy experience. He does not serve on any foreign policy committees in the Senate. His only foreign policy credential is that he opposed the Iraq War. Opposing a mistake that was made over a decade ago is fine, but how would the Sanders administration deal with current issues like the rise of China or Putin’s stealth invasion of Ukraine? At the end of the day, foreign policy is the area that the President has the most control over, and Bernie Sanders seems pretty deficient. Sanders has also been outspoken in his belief that climate change is real, man-made, and threatening. However, he has also opposed nuclear energy, calling for a moratorium on licensing new plants and re-licensing existing ones. Nuclear energy is key to cutting carbon emissions (renewables alone aren’t going to cut it in a world where the sun doesn’t always shine and the wind doesn’t always blow) and it is difficult to see how Sanders would combat climate change without it. Sanders should never have run in the first place. The 2016 election is too crucial for the Democrats to lose, and Sanders will do more harm than good. He won’t win, and even if he could, he would likely be a major disappointment. If you are serious about making sure that the Republicans don’t take the White House in 2016, then drop all support for Bernie Sanders.</w:t>
      </w:r>
    </w:p>
    <w:p w:rsidR="000D6F1D" w:rsidRDefault="000D6F1D" w:rsidP="000D6F1D">
      <w:pPr>
        <w:pStyle w:val="Heading4"/>
      </w:pPr>
      <w:r>
        <w:t>Clinton is showing strong support for CIR, knows that the Latin turnout is key to her chances</w:t>
      </w:r>
    </w:p>
    <w:p w:rsidR="000D6F1D" w:rsidRPr="00D518A6" w:rsidRDefault="000D6F1D" w:rsidP="000D6F1D">
      <w:pPr>
        <w:rPr>
          <w:rStyle w:val="StyleStyleBold12pt"/>
        </w:rPr>
      </w:pPr>
      <w:r>
        <w:rPr>
          <w:rStyle w:val="StyleStyleBold12pt"/>
        </w:rPr>
        <w:t xml:space="preserve">Nowicki 6-19-2015 </w:t>
      </w:r>
      <w:r w:rsidRPr="00D518A6">
        <w:rPr>
          <w:rStyle w:val="StyleStyleBold12pt"/>
          <w:b w:val="0"/>
          <w:sz w:val="16"/>
          <w:szCs w:val="16"/>
        </w:rPr>
        <w:t>“Dan, a reporter for the Arizona Central, “Hillary Clinton stressing support for immigration reform”</w:t>
      </w:r>
      <w:r w:rsidRPr="00D518A6">
        <w:rPr>
          <w:b/>
          <w:sz w:val="16"/>
          <w:szCs w:val="16"/>
        </w:rPr>
        <w:t xml:space="preserve"> </w:t>
      </w:r>
      <w:r w:rsidRPr="00D518A6">
        <w:rPr>
          <w:rStyle w:val="StyleStyleBold12pt"/>
          <w:b w:val="0"/>
          <w:sz w:val="16"/>
          <w:szCs w:val="16"/>
        </w:rPr>
        <w:t>http://www.azcentral.com/story/news/politics/immigration/2015/06/19/hillary-clinton-backing-comprehensive-immigration-reform/28966917/”</w:t>
      </w:r>
      <w:r>
        <w:rPr>
          <w:rStyle w:val="StyleStyleBold12pt"/>
          <w:b w:val="0"/>
          <w:sz w:val="16"/>
          <w:szCs w:val="16"/>
        </w:rPr>
        <w:t>.CC</w:t>
      </w:r>
    </w:p>
    <w:p w:rsidR="000D6F1D" w:rsidRDefault="000D6F1D" w:rsidP="000D6F1D">
      <w:pPr>
        <w:rPr>
          <w:rFonts w:ascii="Arial" w:eastAsia="Times New Roman" w:hAnsi="Arial" w:cs="Arial"/>
          <w:color w:val="333333"/>
          <w:sz w:val="21"/>
          <w:szCs w:val="21"/>
        </w:rPr>
      </w:pPr>
      <w:r>
        <w:rPr>
          <w:rFonts w:ascii="Arial" w:eastAsia="Times New Roman" w:hAnsi="Arial" w:cs="Arial"/>
          <w:color w:val="333333"/>
          <w:sz w:val="21"/>
          <w:szCs w:val="21"/>
        </w:rPr>
        <w:t>L</w:t>
      </w:r>
      <w:r w:rsidRPr="00D518A6">
        <w:rPr>
          <w:rFonts w:ascii="Arial" w:eastAsia="Times New Roman" w:hAnsi="Arial" w:cs="Arial"/>
          <w:color w:val="333333"/>
          <w:sz w:val="21"/>
          <w:szCs w:val="21"/>
        </w:rPr>
        <w:t xml:space="preserve">AS VEGAS — As the 2016 Republican presidential field toughens its tone on border security and enforcement, Democratic front-runner Hillary </w:t>
      </w:r>
      <w:r w:rsidRPr="00D518A6">
        <w:rPr>
          <w:rFonts w:ascii="Arial" w:eastAsia="Times New Roman" w:hAnsi="Arial" w:cs="Arial"/>
          <w:b/>
          <w:color w:val="333333"/>
          <w:sz w:val="21"/>
          <w:szCs w:val="21"/>
          <w:u w:val="single"/>
        </w:rPr>
        <w:t>Clinton has drawn a sharp distinction on immigration by embracing comprehensive reforms such as a pathway to citizenship for undocumented workers already in the United States.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Speaking Thursday before the National Association of Latino Elected and Appointed Officials</w:t>
      </w:r>
      <w:r w:rsidRPr="00D518A6">
        <w:rPr>
          <w:rStyle w:val="StyleBoldUnderline"/>
        </w:rPr>
        <w:t>, Clinton</w:t>
      </w:r>
      <w:r w:rsidRPr="00D518A6">
        <w:rPr>
          <w:rFonts w:ascii="Arial" w:eastAsia="Times New Roman" w:hAnsi="Arial" w:cs="Arial"/>
          <w:b/>
          <w:color w:val="333333"/>
          <w:sz w:val="21"/>
          <w:szCs w:val="21"/>
        </w:rPr>
        <w:t>,</w:t>
      </w:r>
      <w:r w:rsidRPr="00D518A6">
        <w:rPr>
          <w:rFonts w:ascii="Arial" w:eastAsia="Times New Roman" w:hAnsi="Arial" w:cs="Arial"/>
          <w:color w:val="333333"/>
          <w:sz w:val="21"/>
          <w:szCs w:val="21"/>
        </w:rPr>
        <w:t xml:space="preserve"> a former secretary of State, reiterated promises she made during a May 5 roundtable in North Las Vegas.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That she </w:t>
      </w:r>
      <w:r w:rsidRPr="00D518A6">
        <w:rPr>
          <w:rFonts w:ascii="Arial" w:eastAsia="Times New Roman" w:hAnsi="Arial" w:cs="Arial"/>
          <w:b/>
          <w:color w:val="333333"/>
          <w:sz w:val="21"/>
          <w:szCs w:val="21"/>
          <w:u w:val="single"/>
        </w:rPr>
        <w:t>woul</w:t>
      </w:r>
      <w:r w:rsidRPr="00D518A6">
        <w:rPr>
          <w:rStyle w:val="StyleBoldUnderline"/>
        </w:rPr>
        <w:t>d fight</w:t>
      </w:r>
      <w:r w:rsidRPr="00D518A6">
        <w:rPr>
          <w:rFonts w:ascii="Arial" w:eastAsia="Times New Roman" w:hAnsi="Arial" w:cs="Arial"/>
          <w:b/>
          <w:color w:val="333333"/>
          <w:sz w:val="21"/>
          <w:szCs w:val="21"/>
          <w:u w:val="single"/>
        </w:rPr>
        <w:t xml:space="preserve"> for comprehensive immigration reform that includes "a real path to citizenship" for the more than 11 million undocumented immigrants who have settled in the United States.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That she would oppose any move to deport the young immigrants known as "dreamers" or to undo President Barack Obama's executive actions that are shielding millions of immigrants from enforcement action.</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And that </w:t>
      </w:r>
      <w:r w:rsidRPr="00D518A6">
        <w:rPr>
          <w:rFonts w:ascii="Arial" w:eastAsia="Times New Roman" w:hAnsi="Arial" w:cs="Arial"/>
          <w:b/>
          <w:color w:val="333333"/>
          <w:sz w:val="21"/>
          <w:szCs w:val="21"/>
          <w:u w:val="single"/>
        </w:rPr>
        <w:t>if Congress continues to balk at acting on immigration reform, "as president I will do everything possible under the law to go even further than what President Obama has attempted to achieve</w:t>
      </w:r>
      <w:r w:rsidRPr="00D518A6">
        <w:rPr>
          <w:rFonts w:ascii="Arial" w:eastAsia="Times New Roman" w:hAnsi="Arial" w:cs="Arial"/>
          <w:color w:val="333333"/>
          <w:sz w:val="21"/>
          <w:szCs w:val="21"/>
        </w:rPr>
        <w:t>," she said.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"There are so many people with deep ties and contributions to our communities, like many parents of dreamers, who deserve a chance to stay, and I will fight for them, too," Clinton said to applause from a standing-room-only crowd inside the Aria Resort &amp; Casino. "But I don't have to wait to become president to take a stand, right here and right now, against divisive rhetoric that demonizes immigrants and their families. It's wrong and no one should stand for it."</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The contrast between Clinton and the Republican White House prospects grew sharper this week with the entry into the race of celebrity real-estate developer Donald Trump, who announced his candidacy with a speech bashing Mexican immigrants as "rapists" and vowing to build a border wall at Mexico's expense.</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"They're bringing drugs. They're bringing crime. They're rapists. And some, I assume, are good people," Trump said of immigrants from Mexico.</w:t>
      </w:r>
      <w:r>
        <w:rPr>
          <w:rFonts w:ascii="Arial" w:eastAsia="Times New Roman" w:hAnsi="Arial" w:cs="Arial"/>
          <w:color w:val="333333"/>
          <w:sz w:val="21"/>
          <w:szCs w:val="21"/>
        </w:rPr>
        <w:t xml:space="preserve"> </w:t>
      </w:r>
      <w:r w:rsidRPr="00D518A6">
        <w:rPr>
          <w:rFonts w:ascii="Arial" w:eastAsia="Times New Roman" w:hAnsi="Arial" w:cs="Arial"/>
          <w:b/>
          <w:color w:val="333333"/>
          <w:sz w:val="21"/>
          <w:szCs w:val="21"/>
          <w:u w:val="single"/>
        </w:rPr>
        <w:t xml:space="preserve">While Trump is viewed by </w:t>
      </w:r>
      <w:r w:rsidRPr="00D518A6">
        <w:rPr>
          <w:rFonts w:ascii="Arial" w:eastAsia="Times New Roman" w:hAnsi="Arial" w:cs="Arial"/>
          <w:b/>
          <w:color w:val="333333"/>
          <w:sz w:val="21"/>
          <w:szCs w:val="21"/>
          <w:u w:val="single"/>
        </w:rPr>
        <w:lastRenderedPageBreak/>
        <w:t>many political handicappers as a novelty candidate, others said his anti-immigrant rant could tarnish the Republican brand with Latino voters, a fast-growing demographic that is increasingly influential in key swing states such as Nevada, Colorado, Florida, New Mexico and Virginia. Despite warnings</w:t>
      </w:r>
      <w:r w:rsidRPr="00D518A6">
        <w:rPr>
          <w:rFonts w:ascii="Arial" w:eastAsia="Times New Roman" w:hAnsi="Arial" w:cs="Arial"/>
          <w:color w:val="333333"/>
          <w:sz w:val="21"/>
          <w:szCs w:val="21"/>
        </w:rPr>
        <w:t xml:space="preserve"> from national GOP leaders after the loss of 2012 nominee Mitt Romney to Obama, in which Romney was shellacked among Latino voters, </w:t>
      </w:r>
      <w:r w:rsidRPr="00D518A6">
        <w:rPr>
          <w:rFonts w:ascii="Arial" w:eastAsia="Times New Roman" w:hAnsi="Arial" w:cs="Arial"/>
          <w:b/>
          <w:color w:val="333333"/>
          <w:sz w:val="21"/>
          <w:szCs w:val="21"/>
          <w:u w:val="single"/>
        </w:rPr>
        <w:t>most of the Republican presidential contenders continue to stake out hard-line positions on immigration and border security</w:t>
      </w:r>
      <w:r w:rsidRPr="00D518A6">
        <w:rPr>
          <w:rFonts w:ascii="Arial" w:eastAsia="Times New Roman" w:hAnsi="Arial" w:cs="Arial"/>
          <w:color w:val="333333"/>
          <w:sz w:val="21"/>
          <w:szCs w:val="21"/>
        </w:rPr>
        <w:t>.</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Trump's comments were a noisy distraction from the official entry into the race of former Florida Gov. Jeb Bush, a more moderate GOP presidential candidate who supports immigration reform. But even Bush didn't appear inclined to take up the issue during his Monday announcement until he was interrupted by pro-citizenship hecklers.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"By the way, just so that our friends know, the next president of the United States will pass meaningful immigration reform so that that will be solved, not by executive order," Bush said.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Later in the week, Bush called for immigration reform while campaigning in Iowa, which hosts the first presidential caucuses.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U.S. Sen. Marco Rubio, R-Fla., another GOP 2016 candidate, also sparred this week with immigration activists who interrupted a speech he was giving in Washington, D.C.</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Ben Carson, a conservative retired neurosurgeon seeking the Republican nomination, was the only GOP hopeful to make an appearance at the NALEO conference. His remarks on Wednesday largely avoided immigration and instead highlighted the economy and the need for global U.S. leadership. He did say national-security concerns dictate the need to seal the borders.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"What we should do, I believe, is provide them a way that they don't have to hide in the shadows," Carson said of the millions of undocumented immigrants already in the country. "Give them an opportunity to become guest workers. They have to register. They have to enroll in a back-tax program. And if they want to become citizens, they have to get in the line with everybody else and do what's necessary."</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Clinton spent less than five minutes of her 30-minute speech to the NALEO conference focusing explicitly on immigration policy. She also discussed other issues that resonate with Latino voters, including early-childhood development, preschool, jobs, education and voting rights. She also addressed the mass shooting Wednesday in Charleston, S.C., which killed nine people at a historic Black church.</w:t>
      </w:r>
      <w:r>
        <w:rPr>
          <w:rFonts w:ascii="Arial" w:eastAsia="Times New Roman" w:hAnsi="Arial" w:cs="Arial"/>
          <w:color w:val="333333"/>
          <w:sz w:val="21"/>
          <w:szCs w:val="21"/>
        </w:rPr>
        <w:t xml:space="preserve"> </w:t>
      </w:r>
      <w:r w:rsidRPr="00D518A6">
        <w:rPr>
          <w:rFonts w:ascii="Arial" w:eastAsia="Times New Roman" w:hAnsi="Arial" w:cs="Arial"/>
          <w:b/>
          <w:color w:val="333333"/>
          <w:sz w:val="21"/>
          <w:szCs w:val="21"/>
          <w:u w:val="single"/>
        </w:rPr>
        <w:t xml:space="preserve">Clinton's efforts to secure the Latino vote are fueled, in part, by anxiety among some Democrats that Obama's winning coalition might not be as motivated to turn out to the polls if Obama is no longer on the ticket. </w:t>
      </w:r>
      <w:r w:rsidRPr="00D518A6">
        <w:rPr>
          <w:rFonts w:ascii="Arial" w:eastAsia="Times New Roman" w:hAnsi="Arial" w:cs="Arial"/>
          <w:color w:val="333333"/>
          <w:sz w:val="21"/>
          <w:szCs w:val="21"/>
        </w:rPr>
        <w:t>"Because this is what this community wants and needs to hear, it's what it's going to take to energize that community to actually show up in this election," said state Sen. Martin Quezada, D-Phoenix, who attended the NALEO conference. "If we don't, I think she's going to be in trouble. It's going to be a tough race anyway, so she needs this community to turn out next year and this is one way to really motivate them to do that."</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One political scientist said that while the Republicans must finesse immigration-related issues so as not to alienate anti-"amnesty" conservatives who are influential in the GOP primary, </w:t>
      </w:r>
      <w:r w:rsidRPr="00D518A6">
        <w:rPr>
          <w:rFonts w:ascii="Arial" w:eastAsia="Times New Roman" w:hAnsi="Arial" w:cs="Arial"/>
          <w:b/>
          <w:color w:val="333333"/>
          <w:sz w:val="21"/>
          <w:szCs w:val="21"/>
          <w:u w:val="single"/>
        </w:rPr>
        <w:t>Clinton's pro-reform stance appeals not only to Democratic primary voters but also to less partisan general-election voters.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Clinton so far has a few opponents in the Democratic race, including U.S. Sen. Bernie Sanders, I-Vt., who is expected to address the NALEO conference on Friday.</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"A Democrat on an issue like this can run for the broad center from the beginning and doesn't have to worry that she'll pay a big price for that in the primaries, whereas on the Republican side, even nominal immigration moderates like Jeb Bush have to say they're against the executive action," said Louis DeSipio, a professor of political science and Chicano/Latino studies at the University of California-Irvine.</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Meanwhile, the Republican National Committee suggested Clinton's efforts to appeal to Latinos is merely cynical politics.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"Latinos deserve to know that Hillary Clinton is looking out for her own political ambition instead of their interests," Reince Priebus, the RNC chairman, said Thursday in a written statement. "As she has proven time and again, Hillary Clinton will say anything to get elected — making big promises she won't and can't keep, just like President Obama."</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Still, Clinton's all-out endorsement of immigration reform so early in the presidential campaign has immigrant-rights activists applauding.</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"I don't doubt whether she is deeply committed to it, but what I respect is that she understands the power of our movement, the importance of the Latino vote, and therefore she feels like it's in her interest to say what she's saying," said Frank Sharry, the executive director of America's Voice, a liberal national group that advocates for comprehensive immigration reform. "</w:t>
      </w:r>
      <w:r w:rsidRPr="00D518A6">
        <w:rPr>
          <w:rFonts w:ascii="Arial" w:eastAsia="Times New Roman" w:hAnsi="Arial" w:cs="Arial"/>
          <w:b/>
          <w:color w:val="333333"/>
          <w:sz w:val="21"/>
          <w:szCs w:val="21"/>
          <w:u w:val="single"/>
        </w:rPr>
        <w:t xml:space="preserve">To </w:t>
      </w:r>
      <w:r w:rsidRPr="00D518A6">
        <w:rPr>
          <w:rFonts w:ascii="Arial" w:eastAsia="Times New Roman" w:hAnsi="Arial" w:cs="Arial"/>
          <w:b/>
          <w:color w:val="333333"/>
          <w:sz w:val="21"/>
          <w:szCs w:val="21"/>
          <w:u w:val="single"/>
        </w:rPr>
        <w:lastRenderedPageBreak/>
        <w:t>me, it's a movement victory that she's saying what she's saying. And for me, it's slow-motion political suicide for the Republicans to be saying what they're saying</w:t>
      </w:r>
      <w:r w:rsidRPr="00D518A6">
        <w:rPr>
          <w:rFonts w:ascii="Arial" w:eastAsia="Times New Roman" w:hAnsi="Arial" w:cs="Arial"/>
          <w:color w:val="333333"/>
          <w:sz w:val="21"/>
          <w:szCs w:val="21"/>
        </w:rPr>
        <w:t>, with a few notable exceptions."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Even so, Clinton's expansive pro-immigration agenda is a recent development for her and a sharp break from the policies of her husband, former President Bill Clinton, who served two terms in the White House from 1993 to 2001.</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As a U.S. senator from New York, Clinton voted for the border-fence-authorizing Secure Fence Act of 2006, although she distanced herself from it as early as her 2008 presidential race. Also during the 2008 campaign, when she lost the Democratic nomination to Obama, Clinton came out against issuing driver's licenses to undocumented immigrants, a position she reversed this year.</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"Hillary seemed tone-deaf and rusty when she was on her book tour (for her 2014 memoir 'Hard Choices') and she was asked a couple of questions about immigration, and both times she fumbled it," Sharry said. "But now</w:t>
      </w:r>
      <w:r w:rsidRPr="00D518A6">
        <w:rPr>
          <w:rFonts w:ascii="Arial" w:eastAsia="Times New Roman" w:hAnsi="Arial" w:cs="Arial"/>
          <w:b/>
          <w:color w:val="333333"/>
          <w:sz w:val="21"/>
          <w:szCs w:val="21"/>
          <w:u w:val="single"/>
        </w:rPr>
        <w:t>, as a candidate, she has really leaned into it, taken ownership of the issue and made it clear that she's going to draw sharp distinctions with whoever the Republican nominee</w:t>
      </w:r>
      <w:r w:rsidRPr="00D518A6">
        <w:rPr>
          <w:rFonts w:ascii="Arial" w:eastAsia="Times New Roman" w:hAnsi="Arial" w:cs="Arial"/>
          <w:color w:val="333333"/>
          <w:sz w:val="21"/>
          <w:szCs w:val="21"/>
        </w:rPr>
        <w:t xml:space="preserve"> is, including if it's Jeb Bush."</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Her husband's legacy could follow her as the campaign rolls on.</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Bill Hing, a University of San Francisco law professor and immigration-policy expert, said that from the standpoint of immigrant-rights advocates, Bill Clinton "has one of the worst immigration records" of any president in modern history.</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Under his administration, the United States started the "big militarization of the border" through Operation Gatekeeper, which was aimed at stopping illegal immigration along the U.S.-Mexico border south of San Diego by deploying more Border Patrol agents, and installing fencing, ground sensors, lights and other technology, Hing said.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Clinton also signed the Illegal Immigration Reform and Immigrant Responsibility Act of 1996, a sweeping bill passed by the Republican-controlled Congress that was aimed at cracking down on undocumented immigrants through a wide range of punishments. Those included barring undocumented immigrants from returning to the United States for up to 10 years, and expanding the list of crimes for which legal immigrants could be stripped of their status and deported.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However, Hing doubts Bill Clinton's old positions on border security and immigration enforcement will hurt Hillary Clinton with Latinos.</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"Latino voters are giving her a pass because the Republicans have been so intransigent on immigration reform," Hing said, pointing out that in recent years conservative Republicans have consistently foiled attempts by moderate Republicans and Democrats to pass immigration reform.</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Doris Meissner, former commissioner of the Immigration and Naturalization System during the Clinton administration, said it's unfair to tie Bill Clinton's record to Hillary Clinton.</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 xml:space="preserve">The border-security and immigration-enforcement measures launched under Bill Clinton's administration were badly needed, Meissner said. But </w:t>
      </w:r>
      <w:r w:rsidRPr="00D518A6">
        <w:rPr>
          <w:rFonts w:ascii="Arial" w:eastAsia="Times New Roman" w:hAnsi="Arial" w:cs="Arial"/>
          <w:b/>
          <w:color w:val="333333"/>
          <w:sz w:val="21"/>
          <w:szCs w:val="21"/>
          <w:u w:val="single"/>
        </w:rPr>
        <w:t>what distinguishes Hillary Clinton from her Republican rivals is that she believes it is time to move beyond border security and immigration enforcement,</w:t>
      </w:r>
      <w:r w:rsidRPr="00D518A6">
        <w:rPr>
          <w:rFonts w:ascii="Arial" w:eastAsia="Times New Roman" w:hAnsi="Arial" w:cs="Arial"/>
          <w:color w:val="333333"/>
          <w:sz w:val="21"/>
          <w:szCs w:val="21"/>
        </w:rPr>
        <w:t xml:space="preserve"> she said.</w:t>
      </w:r>
      <w:r>
        <w:rPr>
          <w:rFonts w:ascii="Arial" w:eastAsia="Times New Roman" w:hAnsi="Arial" w:cs="Arial"/>
          <w:color w:val="333333"/>
          <w:sz w:val="21"/>
          <w:szCs w:val="21"/>
        </w:rPr>
        <w:t xml:space="preserve"> </w:t>
      </w:r>
      <w:r w:rsidRPr="00D518A6">
        <w:rPr>
          <w:rFonts w:ascii="Arial" w:eastAsia="Times New Roman" w:hAnsi="Arial" w:cs="Arial"/>
          <w:color w:val="333333"/>
          <w:sz w:val="21"/>
          <w:szCs w:val="21"/>
        </w:rPr>
        <w:t>"She's talking about now what needs to be done in addition and that is very different from what all the Republicans are saying," Meissner said. "They are just saying more of the same and they are in a time warp. ... We just don't have the same issues at the border."</w:t>
      </w:r>
      <w:r>
        <w:rPr>
          <w:rFonts w:ascii="Arial" w:eastAsia="Times New Roman" w:hAnsi="Arial" w:cs="Arial"/>
          <w:color w:val="333333"/>
          <w:sz w:val="21"/>
          <w:szCs w:val="21"/>
        </w:rPr>
        <w:t xml:space="preserve"> </w:t>
      </w:r>
    </w:p>
    <w:p w:rsidR="000D6F1D" w:rsidRDefault="000D6F1D" w:rsidP="000D6F1D">
      <w:pPr>
        <w:pStyle w:val="Heading4"/>
      </w:pPr>
      <w:r>
        <w:t xml:space="preserve">The effects of CIR would be huge it can reduce the debt by 2.5 trillion and create millions of new jobs over the coming decade empirically proven by the IRCA of 1986  </w:t>
      </w:r>
    </w:p>
    <w:p w:rsidR="000D6F1D" w:rsidRPr="00C678A4" w:rsidRDefault="000D6F1D" w:rsidP="000D6F1D">
      <w:r w:rsidRPr="00C678A4">
        <w:rPr>
          <w:rStyle w:val="StyleStyleBold12pt"/>
        </w:rPr>
        <w:t>IPC 13’</w:t>
      </w:r>
      <w:r>
        <w:t xml:space="preserve"> “Immigration Policy Center, “an immigration stimulus the economic benefits of a legalization program”,</w:t>
      </w:r>
      <w:r w:rsidRPr="00C678A4">
        <w:t xml:space="preserve"> http://www.immigrationpolicy.org/just-facts/immigration-stimulus-economic-benefits-legalization-program</w:t>
      </w:r>
      <w:r>
        <w:t>”.CC</w:t>
      </w:r>
    </w:p>
    <w:p w:rsidR="000D6F1D" w:rsidRDefault="000D6F1D" w:rsidP="000D6F1D">
      <w:pPr>
        <w:rPr>
          <w:rFonts w:ascii="Arial" w:hAnsi="Arial" w:cs="Arial"/>
          <w:sz w:val="20"/>
          <w:szCs w:val="20"/>
        </w:rPr>
      </w:pPr>
      <w:r w:rsidRPr="00281942">
        <w:rPr>
          <w:rFonts w:ascii="Arial" w:hAnsi="Arial" w:cs="Arial"/>
          <w:sz w:val="20"/>
          <w:szCs w:val="20"/>
        </w:rPr>
        <w:t xml:space="preserve">As the legislative debate over immigration reform heats up, a central point of contention will be whether or not to create a pathway to legal status for all or most of the 11 million unauthorized immigrants now living in the United States. </w:t>
      </w:r>
      <w:r w:rsidRPr="00E559B4">
        <w:rPr>
          <w:rFonts w:ascii="Arial" w:hAnsi="Arial" w:cs="Arial"/>
          <w:b/>
          <w:sz w:val="20"/>
          <w:szCs w:val="20"/>
          <w:u w:val="single"/>
        </w:rPr>
        <w:t>In evaluating the pros and cons of a legalization program, it is important to keep in mind that legalization is not only a humanitarian act; it is also a form of economic stimulus. The example of the 1986 Immigration Reform and Control Act (IRCA) demonstrates that workers with legal status earn more than workers who are unauthorized. And these extra earnings generate more tax revenue for federal, state, and local governments, as well as more consumer spending which sustains more jobs in U.S. businesses.</w:t>
      </w:r>
      <w:r w:rsidRPr="00281942">
        <w:rPr>
          <w:rFonts w:ascii="Arial" w:hAnsi="Arial" w:cs="Arial"/>
          <w:sz w:val="20"/>
          <w:szCs w:val="20"/>
        </w:rPr>
        <w:t xml:space="preserve"> </w:t>
      </w:r>
      <w:r w:rsidRPr="00C678A4">
        <w:rPr>
          <w:rFonts w:ascii="Arial" w:hAnsi="Arial" w:cs="Arial"/>
          <w:b/>
          <w:sz w:val="20"/>
          <w:szCs w:val="20"/>
          <w:u w:val="single"/>
        </w:rPr>
        <w:t xml:space="preserve">Recent studies suggest that the economic value of a new legalization program would be substantial, amounting to tens of billions of dollars in added income, billions of dollars in additional tax revenue, and hundreds of thousands of new </w:t>
      </w:r>
      <w:r w:rsidRPr="00C678A4">
        <w:rPr>
          <w:rFonts w:ascii="Arial" w:hAnsi="Arial" w:cs="Arial"/>
          <w:b/>
          <w:sz w:val="20"/>
          <w:szCs w:val="20"/>
          <w:u w:val="single"/>
        </w:rPr>
        <w:lastRenderedPageBreak/>
        <w:t>jobs for native-born and immigrant workers alike</w:t>
      </w:r>
      <w:r w:rsidRPr="00281942">
        <w:rPr>
          <w:rFonts w:ascii="Arial" w:hAnsi="Arial" w:cs="Arial"/>
          <w:sz w:val="20"/>
          <w:szCs w:val="20"/>
        </w:rPr>
        <w:t>. In short, a new legalization program for unauthorized immigrants would benefit everyone by growing the economy and expanding the labor market.</w:t>
      </w:r>
      <w:r>
        <w:rPr>
          <w:rFonts w:ascii="Arial" w:hAnsi="Arial" w:cs="Arial"/>
          <w:sz w:val="20"/>
          <w:szCs w:val="20"/>
        </w:rPr>
        <w:t xml:space="preserve"> </w:t>
      </w:r>
      <w:r w:rsidRPr="00281942">
        <w:rPr>
          <w:rFonts w:ascii="Arial" w:hAnsi="Arial" w:cs="Arial"/>
          <w:sz w:val="20"/>
          <w:szCs w:val="20"/>
        </w:rPr>
        <w:t>The experience of IRCA demonstrates that legalization allows previously unauthorized workers to earn higher wages and get better jobs.</w:t>
      </w:r>
      <w:r>
        <w:rPr>
          <w:rFonts w:ascii="Arial" w:hAnsi="Arial" w:cs="Arial"/>
          <w:sz w:val="20"/>
          <w:szCs w:val="20"/>
        </w:rPr>
        <w:t xml:space="preserve"> </w:t>
      </w:r>
      <w:r w:rsidRPr="00281942">
        <w:rPr>
          <w:rFonts w:ascii="Arial" w:hAnsi="Arial" w:cs="Arial"/>
          <w:sz w:val="20"/>
          <w:szCs w:val="20"/>
        </w:rPr>
        <w:t>University of Michigan economist Sherrie Kossoudji and Australian National University economist Deborah Cobb-Clark estimate that men who gained legal status under IRCA would have been earning between 14 percent and 24 percent higher wages if they’d been “legal” for all of their working lives in the United States.</w:t>
      </w:r>
      <w:r>
        <w:rPr>
          <w:rFonts w:ascii="Arial" w:hAnsi="Arial" w:cs="Arial"/>
          <w:sz w:val="20"/>
          <w:szCs w:val="20"/>
        </w:rPr>
        <w:t xml:space="preserve"> </w:t>
      </w:r>
      <w:r w:rsidRPr="00281942">
        <w:rPr>
          <w:rFonts w:ascii="Arial" w:hAnsi="Arial" w:cs="Arial"/>
          <w:sz w:val="20"/>
          <w:szCs w:val="20"/>
        </w:rPr>
        <w:t>In addition, Kossoudji reports that “using different methodologies, data sets, and national</w:t>
      </w:r>
      <w:r w:rsidRPr="00281942">
        <w:rPr>
          <w:rFonts w:ascii="Cambria Math" w:hAnsi="Cambria Math" w:cs="Cambria Math"/>
          <w:sz w:val="20"/>
          <w:szCs w:val="20"/>
        </w:rPr>
        <w:t>‐</w:t>
      </w:r>
      <w:r w:rsidRPr="00281942">
        <w:rPr>
          <w:rFonts w:ascii="Arial" w:hAnsi="Arial" w:cs="Arial"/>
          <w:sz w:val="20"/>
          <w:szCs w:val="20"/>
        </w:rPr>
        <w:t>origin groups, nearly all researchers agree: once legalized, men’s wages increased simply because they now had the legal right to work.” As a result, “IRCA provided immediate direct benefits by successfully turning formerly clandestine workers into higher</w:t>
      </w:r>
      <w:r w:rsidRPr="00281942">
        <w:rPr>
          <w:rFonts w:ascii="Cambria Math" w:hAnsi="Cambria Math" w:cs="Cambria Math"/>
          <w:sz w:val="20"/>
          <w:szCs w:val="20"/>
        </w:rPr>
        <w:t>‐</w:t>
      </w:r>
      <w:r w:rsidRPr="00281942">
        <w:rPr>
          <w:rFonts w:ascii="Arial" w:hAnsi="Arial" w:cs="Arial"/>
          <w:sz w:val="20"/>
          <w:szCs w:val="20"/>
        </w:rPr>
        <w:t>paid employees.”</w:t>
      </w:r>
      <w:r>
        <w:rPr>
          <w:rFonts w:ascii="Arial" w:hAnsi="Arial" w:cs="Arial"/>
          <w:sz w:val="20"/>
          <w:szCs w:val="20"/>
        </w:rPr>
        <w:t xml:space="preserve"> </w:t>
      </w:r>
      <w:r w:rsidRPr="00281942">
        <w:rPr>
          <w:rFonts w:ascii="Arial" w:hAnsi="Arial" w:cs="Arial"/>
          <w:sz w:val="20"/>
          <w:szCs w:val="20"/>
        </w:rPr>
        <w:t>More broadly, “legalization for otherwise law</w:t>
      </w:r>
      <w:r w:rsidRPr="00281942">
        <w:rPr>
          <w:rFonts w:ascii="Cambria Math" w:hAnsi="Cambria Math" w:cs="Cambria Math"/>
          <w:sz w:val="20"/>
          <w:szCs w:val="20"/>
        </w:rPr>
        <w:t>‐</w:t>
      </w:r>
      <w:r w:rsidRPr="00281942">
        <w:rPr>
          <w:rFonts w:ascii="Arial" w:hAnsi="Arial" w:cs="Arial"/>
          <w:sz w:val="20"/>
          <w:szCs w:val="20"/>
        </w:rPr>
        <w:t xml:space="preserve">abiding undocumented immigrants is humane for them and their families, develops a better workforce for U.S. companies, and acts as a workforce development program for young people. </w:t>
      </w:r>
      <w:r w:rsidRPr="00C678A4">
        <w:rPr>
          <w:rFonts w:ascii="Arial" w:hAnsi="Arial" w:cs="Arial"/>
          <w:b/>
          <w:sz w:val="20"/>
          <w:szCs w:val="20"/>
          <w:u w:val="single"/>
        </w:rPr>
        <w:t>Legalization would also create a level playing field and fair competition for U.S. workers, improve the earnings of law</w:t>
      </w:r>
      <w:r w:rsidRPr="00C678A4">
        <w:rPr>
          <w:rFonts w:ascii="Cambria Math" w:hAnsi="Cambria Math" w:cs="Cambria Math"/>
          <w:b/>
          <w:sz w:val="20"/>
          <w:szCs w:val="20"/>
          <w:u w:val="single"/>
        </w:rPr>
        <w:t>‐</w:t>
      </w:r>
      <w:r w:rsidRPr="00C678A4">
        <w:rPr>
          <w:rFonts w:ascii="Arial" w:hAnsi="Arial" w:cs="Arial"/>
          <w:b/>
          <w:sz w:val="20"/>
          <w:szCs w:val="20"/>
          <w:u w:val="single"/>
        </w:rPr>
        <w:t>abiding companies</w:t>
      </w:r>
      <w:r w:rsidRPr="00281942">
        <w:rPr>
          <w:rFonts w:ascii="Arial" w:hAnsi="Arial" w:cs="Arial"/>
          <w:sz w:val="20"/>
          <w:szCs w:val="20"/>
        </w:rPr>
        <w:t>, increase the tax revenue of local, state, and federal governments, and free local police to return to crime prevention, crime solving, and building safe communities.”</w:t>
      </w:r>
      <w:r>
        <w:rPr>
          <w:rFonts w:ascii="Arial" w:hAnsi="Arial" w:cs="Arial"/>
          <w:sz w:val="20"/>
          <w:szCs w:val="20"/>
        </w:rPr>
        <w:t xml:space="preserve"> </w:t>
      </w:r>
      <w:r w:rsidRPr="00281942">
        <w:rPr>
          <w:rFonts w:ascii="Arial" w:hAnsi="Arial" w:cs="Arial"/>
          <w:sz w:val="20"/>
          <w:szCs w:val="20"/>
        </w:rPr>
        <w:t>A study by Rob Paral and Associates found that “between 1990 and 2006, the educational attainment of IRCA immigrants increased substantially, their poverty rates fell dramatically, and their home ownership rates improved tremendously. Moreover, their real wages rose, many of them moved into managerial positions, and the vast majority did not depend upon public assistance.”</w:t>
      </w:r>
      <w:r>
        <w:rPr>
          <w:rFonts w:ascii="Arial" w:hAnsi="Arial" w:cs="Arial"/>
          <w:sz w:val="20"/>
          <w:szCs w:val="20"/>
        </w:rPr>
        <w:t xml:space="preserve"> </w:t>
      </w:r>
      <w:r w:rsidRPr="00281942">
        <w:rPr>
          <w:rFonts w:ascii="Arial" w:hAnsi="Arial" w:cs="Arial"/>
          <w:sz w:val="20"/>
          <w:szCs w:val="20"/>
        </w:rPr>
        <w:t>In 1990, 27 percent of IRCA immigrants age 16-24 lived below the federal poverty line. By 2006, the share who lived in poverty had fallen to 15 percent. Similarly, among IRCA immigrants age 25-34 in 1990, the poverty rate declined from 26 percent to 14 percent between 1990 and 2006.</w:t>
      </w:r>
      <w:r>
        <w:rPr>
          <w:rFonts w:ascii="Arial" w:hAnsi="Arial" w:cs="Arial"/>
          <w:sz w:val="20"/>
          <w:szCs w:val="20"/>
        </w:rPr>
        <w:t xml:space="preserve"> </w:t>
      </w:r>
      <w:r w:rsidRPr="00281942">
        <w:rPr>
          <w:rFonts w:ascii="Arial" w:hAnsi="Arial" w:cs="Arial"/>
          <w:sz w:val="20"/>
          <w:szCs w:val="20"/>
        </w:rPr>
        <w:t>Only 26 percent of IRCA immigrants who were 25-34 years old in 1990 owned their own homes. This had risen to 67 percent by 2006. Likewise, among immigrants age 35-44 in 1990, the homeownership rate rose from 34 percent to 68 percent between 1990 and 2006.</w:t>
      </w:r>
      <w:r>
        <w:rPr>
          <w:rFonts w:ascii="Arial" w:hAnsi="Arial" w:cs="Arial"/>
          <w:sz w:val="20"/>
          <w:szCs w:val="20"/>
        </w:rPr>
        <w:t xml:space="preserve"> </w:t>
      </w:r>
      <w:r w:rsidRPr="00281942">
        <w:rPr>
          <w:rFonts w:ascii="Arial" w:hAnsi="Arial" w:cs="Arial"/>
          <w:sz w:val="20"/>
          <w:szCs w:val="20"/>
        </w:rPr>
        <w:t>Recent studies demonstrate that the higher earnings of legalized workers yield more tax revenue, more consumer buying power, and more jobs</w:t>
      </w:r>
      <w:r>
        <w:rPr>
          <w:rFonts w:ascii="Arial" w:hAnsi="Arial" w:cs="Arial"/>
          <w:sz w:val="20"/>
          <w:szCs w:val="20"/>
        </w:rPr>
        <w:t xml:space="preserve"> </w:t>
      </w:r>
      <w:r w:rsidRPr="00281942">
        <w:rPr>
          <w:rFonts w:ascii="Arial" w:hAnsi="Arial" w:cs="Arial"/>
          <w:sz w:val="20"/>
          <w:szCs w:val="20"/>
        </w:rPr>
        <w:t>Raúl Hinojosa-Ojeda, founding director of the North American Integration and Development Center at the University of California, Los Angeles, estimates that in just the first three years following legalization, the “higher earning power of newly legalized workers translates into an increase in net personal income of $30 to $36 billion, which would generate $4.5 to $5.4 billion in additional net tax revenue. Moreover, an increase in personal income of this scale would generate consumer spending sufficient to support 750,000 to 900,000 jobs.”</w:t>
      </w:r>
      <w:r>
        <w:rPr>
          <w:rFonts w:ascii="Arial" w:hAnsi="Arial" w:cs="Arial"/>
          <w:sz w:val="20"/>
          <w:szCs w:val="20"/>
        </w:rPr>
        <w:t xml:space="preserve"> </w:t>
      </w:r>
      <w:r w:rsidRPr="00281942">
        <w:rPr>
          <w:rFonts w:ascii="Arial" w:hAnsi="Arial" w:cs="Arial"/>
          <w:sz w:val="20"/>
          <w:szCs w:val="20"/>
        </w:rPr>
        <w:t>In general, the study found that “removing the uncertainty of unauthorized status allows legalized immigrants to earn higher wages and move into higher-paying occupations, and also encourages them to invest more in their own education, open bank accounts, buy homes, and start businesses.”</w:t>
      </w:r>
      <w:r>
        <w:rPr>
          <w:rFonts w:ascii="Arial" w:hAnsi="Arial" w:cs="Arial"/>
          <w:sz w:val="20"/>
          <w:szCs w:val="20"/>
        </w:rPr>
        <w:t xml:space="preserve"> </w:t>
      </w:r>
      <w:r w:rsidRPr="00281942">
        <w:rPr>
          <w:rFonts w:ascii="Arial" w:hAnsi="Arial" w:cs="Arial"/>
          <w:sz w:val="20"/>
          <w:szCs w:val="20"/>
        </w:rPr>
        <w:t>Raúl Hinojosa-Ojeda also estimates the fiscal benefits of legalization for eight states.</w:t>
      </w:r>
      <w:r>
        <w:rPr>
          <w:rFonts w:ascii="Arial" w:hAnsi="Arial" w:cs="Arial"/>
          <w:sz w:val="20"/>
          <w:szCs w:val="20"/>
        </w:rPr>
        <w:t xml:space="preserve"> </w:t>
      </w:r>
      <w:r w:rsidRPr="00281942">
        <w:rPr>
          <w:rFonts w:ascii="Arial" w:hAnsi="Arial" w:cs="Arial"/>
          <w:sz w:val="20"/>
          <w:szCs w:val="20"/>
        </w:rPr>
        <w:t>Arizona: The wages of unauthorized workers would increase by $1.8 billion, generating an additional $540 million in tax revenue and creating 39,000 new jobs.</w:t>
      </w:r>
      <w:r>
        <w:rPr>
          <w:rFonts w:ascii="Arial" w:hAnsi="Arial" w:cs="Arial"/>
          <w:sz w:val="20"/>
          <w:szCs w:val="20"/>
        </w:rPr>
        <w:t xml:space="preserve"> </w:t>
      </w:r>
      <w:r w:rsidRPr="00281942">
        <w:rPr>
          <w:rFonts w:ascii="Arial" w:hAnsi="Arial" w:cs="Arial"/>
          <w:sz w:val="20"/>
          <w:szCs w:val="20"/>
        </w:rPr>
        <w:t>California: The wages of unauthorized workers would increase by $26.9 billion, generating an additional $5.3 billion in tax revenue and creating 633,000 new jobs.</w:t>
      </w:r>
      <w:r>
        <w:rPr>
          <w:rFonts w:ascii="Arial" w:hAnsi="Arial" w:cs="Arial"/>
          <w:sz w:val="20"/>
          <w:szCs w:val="20"/>
        </w:rPr>
        <w:t xml:space="preserve"> </w:t>
      </w:r>
      <w:r w:rsidRPr="00281942">
        <w:rPr>
          <w:rFonts w:ascii="Arial" w:hAnsi="Arial" w:cs="Arial"/>
          <w:sz w:val="20"/>
          <w:szCs w:val="20"/>
        </w:rPr>
        <w:t>Colorado: The wages of unauthorized workers would increase by $924 million, generating an additional $297 million in tax revenue and creating 20,000 new jobs.</w:t>
      </w:r>
      <w:r>
        <w:rPr>
          <w:rFonts w:ascii="Arial" w:hAnsi="Arial" w:cs="Arial"/>
          <w:sz w:val="20"/>
          <w:szCs w:val="20"/>
        </w:rPr>
        <w:t xml:space="preserve"> </w:t>
      </w:r>
      <w:r w:rsidRPr="00281942">
        <w:rPr>
          <w:rFonts w:ascii="Arial" w:hAnsi="Arial" w:cs="Arial"/>
          <w:sz w:val="20"/>
          <w:szCs w:val="20"/>
        </w:rPr>
        <w:t>Florida: The wages of unauthorized workers would increase by $3.8 billion, generating an additional $1.13 billion in tax revenue and creating 97,000 new jobs.</w:t>
      </w:r>
      <w:r>
        <w:rPr>
          <w:rFonts w:ascii="Arial" w:hAnsi="Arial" w:cs="Arial"/>
          <w:sz w:val="20"/>
          <w:szCs w:val="20"/>
        </w:rPr>
        <w:t xml:space="preserve"> </w:t>
      </w:r>
      <w:r w:rsidRPr="00281942">
        <w:rPr>
          <w:rFonts w:ascii="Arial" w:hAnsi="Arial" w:cs="Arial"/>
          <w:sz w:val="20"/>
          <w:szCs w:val="20"/>
        </w:rPr>
        <w:t>Nevada: The wages of unauthorized workers would increase by $970 million, generating an additional $249 million in tax revenue and creating 23,000 new jobs.</w:t>
      </w:r>
      <w:r>
        <w:rPr>
          <w:rFonts w:ascii="Arial" w:hAnsi="Arial" w:cs="Arial"/>
          <w:sz w:val="20"/>
          <w:szCs w:val="20"/>
        </w:rPr>
        <w:t xml:space="preserve"> </w:t>
      </w:r>
      <w:r w:rsidRPr="00281942">
        <w:rPr>
          <w:rFonts w:ascii="Arial" w:hAnsi="Arial" w:cs="Arial"/>
          <w:sz w:val="20"/>
          <w:szCs w:val="20"/>
        </w:rPr>
        <w:t>New Mexico: The wages of unauthorized workers would increase by $312 million, generating an additional $90 million in tax revenue and creating 8,000 new jobs.</w:t>
      </w:r>
      <w:r>
        <w:rPr>
          <w:rFonts w:ascii="Arial" w:hAnsi="Arial" w:cs="Arial"/>
          <w:sz w:val="20"/>
          <w:szCs w:val="20"/>
        </w:rPr>
        <w:t xml:space="preserve"> </w:t>
      </w:r>
      <w:r w:rsidRPr="00281942">
        <w:rPr>
          <w:rFonts w:ascii="Arial" w:hAnsi="Arial" w:cs="Arial"/>
          <w:sz w:val="20"/>
          <w:szCs w:val="20"/>
        </w:rPr>
        <w:t>Texas: The wages of unauthorized workers would increase by $9.7 billion, generating an additional $4.1 billion in new tax revenue and creating 193,000 new jobs.</w:t>
      </w:r>
      <w:r>
        <w:rPr>
          <w:rFonts w:ascii="Arial" w:hAnsi="Arial" w:cs="Arial"/>
          <w:sz w:val="20"/>
          <w:szCs w:val="20"/>
        </w:rPr>
        <w:t xml:space="preserve"> </w:t>
      </w:r>
      <w:r w:rsidRPr="00281942">
        <w:rPr>
          <w:rFonts w:ascii="Arial" w:hAnsi="Arial" w:cs="Arial"/>
          <w:sz w:val="20"/>
          <w:szCs w:val="20"/>
        </w:rPr>
        <w:t>Virginia: The wages of unauthorized workers would increase by $1.2 billion, generating an additional $371 million in tax revenue and creating 27,000 new jobs.</w:t>
      </w:r>
      <w:r>
        <w:rPr>
          <w:rFonts w:ascii="Arial" w:hAnsi="Arial" w:cs="Arial"/>
          <w:sz w:val="20"/>
          <w:szCs w:val="20"/>
        </w:rPr>
        <w:t xml:space="preserve"> </w:t>
      </w:r>
      <w:r w:rsidRPr="00281942">
        <w:rPr>
          <w:rFonts w:ascii="Arial" w:hAnsi="Arial" w:cs="Arial"/>
          <w:sz w:val="20"/>
          <w:szCs w:val="20"/>
        </w:rPr>
        <w:t>A study by Manuel Pastor and his colleagues at the Center for the Study of Immigrant Integration at the University of Southern California found that California’s unauthorized Latino population lost out on $2.2 billion in wages each year because of their lack of legal status.</w:t>
      </w:r>
      <w:r>
        <w:rPr>
          <w:rFonts w:ascii="Arial" w:hAnsi="Arial" w:cs="Arial"/>
          <w:sz w:val="20"/>
          <w:szCs w:val="20"/>
        </w:rPr>
        <w:t xml:space="preserve"> </w:t>
      </w:r>
      <w:r w:rsidRPr="00281942">
        <w:rPr>
          <w:rFonts w:ascii="Arial" w:hAnsi="Arial" w:cs="Arial"/>
          <w:sz w:val="20"/>
          <w:szCs w:val="20"/>
        </w:rPr>
        <w:t>Were they to earn this additional $2.2 billion, the “rise in income would spur direct consumption spending by about $1.75 billion dollars per year, which would ripple throughout the state economy, generating an additional $1.5 billion in indirect local spending. Such an increase in direct and indirect consumer spending of about $3.25 billion would generate over 25,000 additional jobs in the state.”</w:t>
      </w:r>
      <w:r>
        <w:rPr>
          <w:rFonts w:ascii="Arial" w:hAnsi="Arial" w:cs="Arial"/>
          <w:sz w:val="20"/>
          <w:szCs w:val="20"/>
        </w:rPr>
        <w:t xml:space="preserve"> </w:t>
      </w:r>
      <w:r w:rsidRPr="00281942">
        <w:rPr>
          <w:rFonts w:ascii="Arial" w:hAnsi="Arial" w:cs="Arial"/>
          <w:sz w:val="20"/>
          <w:szCs w:val="20"/>
        </w:rPr>
        <w:t xml:space="preserve">Moreover, “if unauthorized Latino workers were granted legal status, the state government would benefit from a gross increase of $310 million in income taxes and the federal government would gain $1.4 billion </w:t>
      </w:r>
      <w:r w:rsidRPr="00281942">
        <w:rPr>
          <w:rFonts w:ascii="Arial" w:hAnsi="Arial" w:cs="Arial"/>
          <w:sz w:val="20"/>
          <w:szCs w:val="20"/>
        </w:rPr>
        <w:lastRenderedPageBreak/>
        <w:t>in paid income taxes each year.”</w:t>
      </w:r>
      <w:r>
        <w:rPr>
          <w:rFonts w:ascii="Arial" w:hAnsi="Arial" w:cs="Arial"/>
          <w:sz w:val="20"/>
          <w:szCs w:val="20"/>
        </w:rPr>
        <w:t xml:space="preserve"> </w:t>
      </w:r>
      <w:r w:rsidRPr="00281942">
        <w:rPr>
          <w:rFonts w:ascii="Arial" w:hAnsi="Arial" w:cs="Arial"/>
          <w:sz w:val="20"/>
          <w:szCs w:val="20"/>
        </w:rPr>
        <w:t>In another study, Manuel Pastor and Justin Scoggins estimate that, if the 8.5 million Lawful Permanent Residents (LPRs) in the United States who are eligible to naturalize did so, their earnings over the next decade would rise somewhere between $21 billion and $45 billion.</w:t>
      </w:r>
      <w:r>
        <w:rPr>
          <w:rFonts w:ascii="Arial" w:hAnsi="Arial" w:cs="Arial"/>
          <w:sz w:val="20"/>
          <w:szCs w:val="20"/>
        </w:rPr>
        <w:t xml:space="preserve"> </w:t>
      </w:r>
      <w:r w:rsidRPr="00281942">
        <w:rPr>
          <w:rFonts w:ascii="Arial" w:hAnsi="Arial" w:cs="Arial"/>
          <w:sz w:val="20"/>
          <w:szCs w:val="20"/>
        </w:rPr>
        <w:t>These additional earnings and the spending they generate would amount to an increase in Gross Domestic Product of somewhere between $37 billion and $52 billion.</w:t>
      </w:r>
      <w:r>
        <w:rPr>
          <w:rFonts w:ascii="Arial" w:hAnsi="Arial" w:cs="Arial"/>
          <w:sz w:val="20"/>
          <w:szCs w:val="20"/>
        </w:rPr>
        <w:t xml:space="preserve"> </w:t>
      </w:r>
      <w:r w:rsidRPr="00281942">
        <w:rPr>
          <w:rFonts w:ascii="Arial" w:hAnsi="Arial" w:cs="Arial"/>
          <w:sz w:val="20"/>
          <w:szCs w:val="20"/>
        </w:rPr>
        <w:t>A report from the American Action Forum, authored by f</w:t>
      </w:r>
      <w:r w:rsidRPr="00C678A4">
        <w:rPr>
          <w:rFonts w:ascii="Arial" w:hAnsi="Arial" w:cs="Arial"/>
          <w:b/>
          <w:sz w:val="20"/>
          <w:szCs w:val="20"/>
          <w:u w:val="single"/>
        </w:rPr>
        <w:t>ormer CBO director Douglas Holtz-Eakin, estimates that immigration reform would “raise GDP per capita by over $1,500 and reduce the cumulative federal deficit by over $2.5 trillion” over 10 years. These benefits accrue because “immigration reform can raise population growth, labor force growth, and thus growth in Gross Domestic Product (GDP)</w:t>
      </w:r>
      <w:r w:rsidRPr="00281942">
        <w:rPr>
          <w:rFonts w:ascii="Arial" w:hAnsi="Arial" w:cs="Arial"/>
          <w:sz w:val="20"/>
          <w:szCs w:val="20"/>
        </w:rPr>
        <w:t>. In addition, immigrants have displayed entrepreneurial rates above that of the native born population.”</w:t>
      </w:r>
      <w:r>
        <w:rPr>
          <w:rFonts w:ascii="Arial" w:hAnsi="Arial" w:cs="Arial"/>
          <w:sz w:val="20"/>
          <w:szCs w:val="20"/>
        </w:rPr>
        <w:t xml:space="preserve"> </w:t>
      </w:r>
      <w:r w:rsidRPr="00281942">
        <w:rPr>
          <w:rFonts w:ascii="Arial" w:hAnsi="Arial" w:cs="Arial"/>
          <w:sz w:val="20"/>
          <w:szCs w:val="20"/>
        </w:rPr>
        <w:t>A study by the Center for American Progress and Partnership for a New American Economy estimated the economic benefits of passing the Development, Relief, and Education for Alien Minors (DREAM) Act, which would create a pathway to legal status for the estimated 2.1 million eligible unauthorized immigrants who were brought to this country as children.</w:t>
      </w:r>
      <w:r>
        <w:rPr>
          <w:rFonts w:ascii="Arial" w:hAnsi="Arial" w:cs="Arial"/>
          <w:sz w:val="20"/>
          <w:szCs w:val="20"/>
        </w:rPr>
        <w:t xml:space="preserve"> </w:t>
      </w:r>
      <w:r w:rsidRPr="00281942">
        <w:rPr>
          <w:rFonts w:ascii="Arial" w:hAnsi="Arial" w:cs="Arial"/>
          <w:sz w:val="20"/>
          <w:szCs w:val="20"/>
        </w:rPr>
        <w:t>The study found that “through a combination of improved educational attainment and higher paid jobs available to authorized immigrants, the passage of the DREAM Act would result directly in $148 billion in increased earnings for beneficiaries of the passage of the proposed law. This direct effect would result in an induced effect of an additional $181 billion of economic activity. We conservatively estimate the combined economic benefits of the DREAM Act would be approximately $329 billion over the next 20 years, leading to 1.4 million new jobs and at least an additional $10.2 billion in tax revenue.”</w:t>
      </w:r>
    </w:p>
    <w:p w:rsidR="000D6F1D" w:rsidRPr="001875F2" w:rsidRDefault="000D6F1D" w:rsidP="000D6F1D">
      <w:pPr>
        <w:rPr>
          <w:rFonts w:ascii="Arial" w:hAnsi="Arial" w:cs="Arial"/>
          <w:sz w:val="20"/>
          <w:szCs w:val="20"/>
        </w:rPr>
      </w:pPr>
    </w:p>
    <w:p w:rsidR="00D16E89" w:rsidRDefault="00D16E89" w:rsidP="00D16E89">
      <w:pPr>
        <w:pStyle w:val="Heading2"/>
      </w:pPr>
      <w:r>
        <w:lastRenderedPageBreak/>
        <w:t>UQ</w:t>
      </w:r>
    </w:p>
    <w:p w:rsidR="00D16E89" w:rsidRPr="00D16E89" w:rsidRDefault="00382297" w:rsidP="00382297">
      <w:pPr>
        <w:pStyle w:val="Heading3"/>
      </w:pPr>
      <w:r>
        <w:lastRenderedPageBreak/>
        <w:t>Clinton will beat Sanders</w:t>
      </w:r>
    </w:p>
    <w:p w:rsidR="00D16E89" w:rsidRPr="001875F2" w:rsidRDefault="00D16E89" w:rsidP="00382297">
      <w:pPr>
        <w:pStyle w:val="Heading4"/>
      </w:pPr>
      <w:r w:rsidRPr="001875F2">
        <w:t xml:space="preserve">Voters who would support Sander’s will inevitably vote for Clinton, they see her as the only candidate that can win the national election </w:t>
      </w:r>
    </w:p>
    <w:p w:rsidR="00D16E89" w:rsidRPr="001875F2" w:rsidRDefault="00D16E89" w:rsidP="00D16E89">
      <w:r w:rsidRPr="001875F2">
        <w:rPr>
          <w:rStyle w:val="StyleStyleBold12pt"/>
        </w:rPr>
        <w:t>Tani 07-01-2015</w:t>
      </w:r>
      <w:r w:rsidRPr="001875F2">
        <w:t xml:space="preserve"> “Mexwell, “Here's the one number that proves Bernie Sanders isn't a threat to Hillary Clinton”, a writer for business insider, http://www.businessinsider.com/can-bernie-sanders-beat-hillary-clinton-2015-7”</w:t>
      </w:r>
    </w:p>
    <w:p w:rsidR="00D16E89" w:rsidRPr="001875F2" w:rsidRDefault="00D16E89" w:rsidP="00D16E89">
      <w:r w:rsidRPr="001875F2">
        <w:rPr>
          <w:rFonts w:ascii="Arial" w:eastAsia="Times New Roman" w:hAnsi="Arial" w:cs="Arial"/>
          <w:b/>
          <w:sz w:val="20"/>
          <w:szCs w:val="23"/>
          <w:u w:val="single"/>
        </w:rPr>
        <w:t>Here's a theory that has popped up in recent weeks: Democratic presidential candidate Sen. Bernie Sanders (I-Vermont) is a legitimate challenger to Hillary Clinton</w:t>
      </w:r>
      <w:r w:rsidRPr="001875F2">
        <w:rPr>
          <w:rFonts w:ascii="Arial" w:eastAsia="Times New Roman" w:hAnsi="Arial" w:cs="Arial"/>
          <w:sz w:val="20"/>
          <w:szCs w:val="23"/>
        </w:rPr>
        <w:t xml:space="preserve">. Following several recent polls that showed Sanders </w:t>
      </w:r>
      <w:hyperlink r:id="rId38" w:history="1">
        <w:r w:rsidRPr="001875F2">
          <w:rPr>
            <w:rFonts w:ascii="Arial" w:eastAsia="Times New Roman" w:hAnsi="Arial" w:cs="Arial"/>
            <w:sz w:val="20"/>
            <w:szCs w:val="23"/>
          </w:rPr>
          <w:t>in a statistical dead heat with the former Secretary of State</w:t>
        </w:r>
      </w:hyperlink>
      <w:r w:rsidRPr="001875F2">
        <w:rPr>
          <w:rFonts w:ascii="Arial" w:eastAsia="Times New Roman" w:hAnsi="Arial" w:cs="Arial"/>
          <w:sz w:val="20"/>
          <w:szCs w:val="23"/>
        </w:rPr>
        <w:t xml:space="preserve"> in the first-in-the-nation primary state of New Hampshire, some spectators and analysts have begun to </w:t>
      </w:r>
      <w:hyperlink r:id="rId39" w:history="1">
        <w:r w:rsidRPr="001875F2">
          <w:rPr>
            <w:rFonts w:ascii="Arial" w:eastAsia="Times New Roman" w:hAnsi="Arial" w:cs="Arial"/>
            <w:sz w:val="20"/>
            <w:szCs w:val="23"/>
          </w:rPr>
          <w:t>tout Sanders as a threat to Clinton</w:t>
        </w:r>
      </w:hyperlink>
      <w:r w:rsidRPr="001875F2">
        <w:rPr>
          <w:rFonts w:ascii="Arial" w:eastAsia="Times New Roman" w:hAnsi="Arial" w:cs="Arial"/>
          <w:sz w:val="20"/>
          <w:szCs w:val="23"/>
        </w:rPr>
        <w:t>, who has long been the presumptive Democratic nominee. Slate said that Bernie is "</w:t>
      </w:r>
      <w:hyperlink r:id="rId40" w:history="1">
        <w:r w:rsidRPr="001875F2">
          <w:rPr>
            <w:rFonts w:ascii="Arial" w:eastAsia="Times New Roman" w:hAnsi="Arial" w:cs="Arial"/>
            <w:sz w:val="20"/>
            <w:szCs w:val="23"/>
          </w:rPr>
          <w:t>within striking distance</w:t>
        </w:r>
      </w:hyperlink>
      <w:r w:rsidRPr="001875F2">
        <w:rPr>
          <w:rFonts w:ascii="Arial" w:eastAsia="Times New Roman" w:hAnsi="Arial" w:cs="Arial"/>
          <w:sz w:val="20"/>
          <w:szCs w:val="23"/>
        </w:rPr>
        <w:t xml:space="preserve">" of Hillary Clinton in New Hampshire. </w:t>
      </w:r>
      <w:hyperlink r:id="rId41" w:history="1">
        <w:r w:rsidRPr="001875F2">
          <w:rPr>
            <w:rFonts w:ascii="Arial" w:eastAsia="Times New Roman" w:hAnsi="Arial" w:cs="Arial"/>
            <w:sz w:val="20"/>
            <w:szCs w:val="23"/>
          </w:rPr>
          <w:t>So did the Boston Globe</w:t>
        </w:r>
      </w:hyperlink>
      <w:r w:rsidRPr="001875F2">
        <w:rPr>
          <w:rFonts w:ascii="Arial" w:eastAsia="Times New Roman" w:hAnsi="Arial" w:cs="Arial"/>
          <w:sz w:val="20"/>
          <w:szCs w:val="23"/>
        </w:rPr>
        <w:t>. The Hill said that Sanders's surge is "</w:t>
      </w:r>
      <w:hyperlink r:id="rId42" w:history="1">
        <w:r w:rsidRPr="001875F2">
          <w:rPr>
            <w:rFonts w:ascii="Arial" w:eastAsia="Times New Roman" w:hAnsi="Arial" w:cs="Arial"/>
            <w:sz w:val="20"/>
            <w:szCs w:val="23"/>
          </w:rPr>
          <w:t>becoming a bigger problem</w:t>
        </w:r>
      </w:hyperlink>
      <w:r w:rsidRPr="001875F2">
        <w:rPr>
          <w:rFonts w:ascii="Arial" w:eastAsia="Times New Roman" w:hAnsi="Arial" w:cs="Arial"/>
          <w:sz w:val="20"/>
          <w:szCs w:val="23"/>
        </w:rPr>
        <w:t xml:space="preserve">" for Clinton. Prominent GOP pollster Glen Bolger </w:t>
      </w:r>
      <w:hyperlink r:id="rId43" w:history="1">
        <w:r w:rsidRPr="001875F2">
          <w:rPr>
            <w:rFonts w:ascii="Arial" w:eastAsia="Times New Roman" w:hAnsi="Arial" w:cs="Arial"/>
            <w:sz w:val="20"/>
            <w:szCs w:val="23"/>
          </w:rPr>
          <w:t>predicted that Sanders would win Iowa and New Hampshire</w:t>
        </w:r>
      </w:hyperlink>
      <w:r w:rsidRPr="001875F2">
        <w:rPr>
          <w:rFonts w:ascii="Arial" w:eastAsia="Times New Roman" w:hAnsi="Arial" w:cs="Arial"/>
          <w:sz w:val="20"/>
          <w:szCs w:val="23"/>
        </w:rPr>
        <w:t xml:space="preserve">. We've </w:t>
      </w:r>
      <w:hyperlink r:id="rId44" w:tgtFrame="_blank" w:history="1">
        <w:r w:rsidRPr="001875F2">
          <w:rPr>
            <w:rFonts w:ascii="Arial" w:eastAsia="Times New Roman" w:hAnsi="Arial" w:cs="Arial"/>
            <w:sz w:val="20"/>
            <w:szCs w:val="23"/>
          </w:rPr>
          <w:t>noted the Sanders uptick</w:t>
        </w:r>
      </w:hyperlink>
      <w:r w:rsidRPr="001875F2">
        <w:rPr>
          <w:rFonts w:ascii="Arial" w:eastAsia="Times New Roman" w:hAnsi="Arial" w:cs="Arial"/>
          <w:sz w:val="20"/>
          <w:szCs w:val="23"/>
        </w:rPr>
        <w:t xml:space="preserve">, including one poll that showed a "statistical tie" in New Hampshire. But </w:t>
      </w:r>
      <w:r w:rsidRPr="001875F2">
        <w:rPr>
          <w:rFonts w:ascii="Arial" w:eastAsia="Times New Roman" w:hAnsi="Arial" w:cs="Arial"/>
          <w:b/>
          <w:sz w:val="20"/>
          <w:szCs w:val="23"/>
          <w:u w:val="single"/>
        </w:rPr>
        <w:t>one question</w:t>
      </w:r>
      <w:r w:rsidRPr="001875F2">
        <w:rPr>
          <w:rFonts w:ascii="Arial" w:eastAsia="Times New Roman" w:hAnsi="Arial" w:cs="Arial"/>
          <w:sz w:val="20"/>
          <w:szCs w:val="23"/>
        </w:rPr>
        <w:t xml:space="preserve"> in a new CNN poll out Wednesday </w:t>
      </w:r>
      <w:r w:rsidRPr="001875F2">
        <w:rPr>
          <w:rFonts w:ascii="Arial" w:eastAsia="Times New Roman" w:hAnsi="Arial" w:cs="Arial"/>
          <w:b/>
          <w:sz w:val="20"/>
          <w:szCs w:val="23"/>
          <w:u w:val="single"/>
        </w:rPr>
        <w:t xml:space="preserve">takes the air out of Sanders' surge, and shows why his momentum likely won't translate to electoral success. According to </w:t>
      </w:r>
      <w:hyperlink r:id="rId45" w:history="1">
        <w:r w:rsidRPr="001875F2">
          <w:rPr>
            <w:rFonts w:ascii="Arial" w:eastAsia="Times New Roman" w:hAnsi="Arial" w:cs="Arial"/>
            <w:b/>
            <w:sz w:val="20"/>
            <w:szCs w:val="23"/>
            <w:u w:val="single"/>
          </w:rPr>
          <w:t>CNN, only 2% of Democratic voters think</w:t>
        </w:r>
      </w:hyperlink>
      <w:r w:rsidRPr="001875F2">
        <w:rPr>
          <w:rFonts w:ascii="Arial" w:eastAsia="Times New Roman" w:hAnsi="Arial" w:cs="Arial"/>
          <w:b/>
          <w:sz w:val="20"/>
          <w:szCs w:val="23"/>
          <w:u w:val="single"/>
        </w:rPr>
        <w:t xml:space="preserve"> Sanders has the best chance of winning the general election. That number has proven to be a red flag for any candidate</w:t>
      </w:r>
      <w:r w:rsidRPr="001875F2">
        <w:rPr>
          <w:rFonts w:ascii="Arial" w:eastAsia="Times New Roman" w:hAnsi="Arial" w:cs="Arial"/>
          <w:sz w:val="20"/>
          <w:szCs w:val="23"/>
        </w:rPr>
        <w:t xml:space="preserve">. Studies have long shown that most voters desire to cast their vote for a winning candidate, and they'll often vote for their second choice if they perceive the candidate to have a better chance of winning. </w:t>
      </w:r>
      <w:hyperlink r:id="rId46" w:anchor="4.1" w:history="1">
        <w:r w:rsidRPr="001875F2">
          <w:rPr>
            <w:rFonts w:ascii="Arial" w:eastAsia="Times New Roman" w:hAnsi="Arial" w:cs="Arial"/>
            <w:sz w:val="20"/>
            <w:szCs w:val="23"/>
          </w:rPr>
          <w:t>As University of Maryland professor Eric Pacuit points out</w:t>
        </w:r>
      </w:hyperlink>
      <w:r w:rsidRPr="001875F2">
        <w:rPr>
          <w:rFonts w:ascii="Arial" w:eastAsia="Times New Roman" w:hAnsi="Arial" w:cs="Arial"/>
          <w:sz w:val="20"/>
          <w:szCs w:val="23"/>
        </w:rPr>
        <w:t xml:space="preserve">, many voters in 2000 who supported Green Party candidate Ralph Nader ended up voting for Democratic nominee Al Gore. There are a couple of reasons for this. </w:t>
      </w:r>
      <w:hyperlink r:id="rId47" w:history="1">
        <w:r w:rsidRPr="001875F2">
          <w:rPr>
            <w:rFonts w:ascii="Arial" w:eastAsia="Times New Roman" w:hAnsi="Arial" w:cs="Arial"/>
            <w:sz w:val="20"/>
            <w:szCs w:val="23"/>
          </w:rPr>
          <w:t>According to Duke researchers Daniel Kselman and Emerson Noiu</w:t>
        </w:r>
      </w:hyperlink>
      <w:r w:rsidRPr="001875F2">
        <w:rPr>
          <w:rFonts w:ascii="Arial" w:eastAsia="Times New Roman" w:hAnsi="Arial" w:cs="Arial"/>
          <w:sz w:val="20"/>
          <w:szCs w:val="23"/>
        </w:rPr>
        <w:t xml:space="preserve">, </w:t>
      </w:r>
      <w:r w:rsidRPr="001875F2">
        <w:rPr>
          <w:rFonts w:ascii="Arial" w:eastAsia="Times New Roman" w:hAnsi="Arial" w:cs="Arial"/>
          <w:b/>
          <w:sz w:val="20"/>
          <w:szCs w:val="23"/>
          <w:u w:val="single"/>
        </w:rPr>
        <w:t>some voters cast their votes strategically, as some Nader supporters did for Gore. Other simply desire to jump on the bandwagon of the winning team.</w:t>
      </w:r>
      <w:r w:rsidRPr="001875F2">
        <w:rPr>
          <w:rFonts w:ascii="Arial" w:eastAsia="Times New Roman" w:hAnsi="Arial" w:cs="Arial"/>
          <w:sz w:val="20"/>
          <w:szCs w:val="23"/>
        </w:rPr>
        <w:t xml:space="preserve"> Voting behavior aside, Sanders's recent gains in New Hampshire shouldn't be projected elsewhere. As Slate's Josh Voorhes points out, </w:t>
      </w:r>
      <w:r w:rsidRPr="001875F2">
        <w:rPr>
          <w:rFonts w:ascii="Arial" w:eastAsia="Times New Roman" w:hAnsi="Arial" w:cs="Arial"/>
          <w:b/>
          <w:sz w:val="20"/>
          <w:szCs w:val="23"/>
          <w:u w:val="single"/>
        </w:rPr>
        <w:t xml:space="preserve">the Senator's popularity in New Hampshire hasn't necessarily translated to other states. In Iowa, Sanders is barely making a dent, </w:t>
      </w:r>
      <w:hyperlink r:id="rId48" w:history="1">
        <w:r w:rsidRPr="001875F2">
          <w:rPr>
            <w:rFonts w:ascii="Arial" w:eastAsia="Times New Roman" w:hAnsi="Arial" w:cs="Arial"/>
            <w:b/>
            <w:sz w:val="20"/>
            <w:szCs w:val="23"/>
            <w:u w:val="single"/>
          </w:rPr>
          <w:t xml:space="preserve">trailing Clinton by 40 points, </w:t>
        </w:r>
        <w:r w:rsidRPr="001875F2">
          <w:rPr>
            <w:rFonts w:ascii="Arial" w:eastAsia="Times New Roman" w:hAnsi="Arial" w:cs="Arial"/>
            <w:sz w:val="20"/>
            <w:szCs w:val="23"/>
          </w:rPr>
          <w:t>according to a recent Real Clear Politics polling average</w:t>
        </w:r>
      </w:hyperlink>
      <w:r w:rsidRPr="001875F2">
        <w:rPr>
          <w:rFonts w:ascii="Arial" w:eastAsia="Times New Roman" w:hAnsi="Arial" w:cs="Arial"/>
          <w:sz w:val="20"/>
          <w:szCs w:val="23"/>
        </w:rPr>
        <w:t xml:space="preserve">. So, yes: </w:t>
      </w:r>
      <w:r w:rsidRPr="001875F2">
        <w:rPr>
          <w:rFonts w:ascii="Arial" w:eastAsia="Times New Roman" w:hAnsi="Arial" w:cs="Arial"/>
          <w:b/>
          <w:sz w:val="20"/>
          <w:szCs w:val="23"/>
          <w:u w:val="single"/>
        </w:rPr>
        <w:t>Sanders is gaining ground with some Democratic primary voters in New Hampshire. But if more people don't start thinking he can actually win the nomination, it's unlikely that he'll be a continued threat.</w:t>
      </w:r>
    </w:p>
    <w:p w:rsidR="00D16E89" w:rsidRPr="001875F2" w:rsidRDefault="00D16E89" w:rsidP="00382297">
      <w:pPr>
        <w:pStyle w:val="Heading4"/>
      </w:pPr>
      <w:r w:rsidRPr="001875F2">
        <w:rPr>
          <w:rFonts w:ascii="Helvetica" w:eastAsia="Times New Roman" w:hAnsi="Helvetica" w:cs="Times New Roman"/>
          <w:sz w:val="23"/>
          <w:szCs w:val="23"/>
        </w:rPr>
        <w:br/>
      </w:r>
      <w:r w:rsidRPr="001875F2">
        <w:t xml:space="preserve">Clinton still has strong support in the key swing states of New Hampshire and Iowa, Bernie is a threatening but not even close to a viable candidate nationally </w:t>
      </w:r>
    </w:p>
    <w:p w:rsidR="00D16E89" w:rsidRPr="001875F2" w:rsidRDefault="00D16E89" w:rsidP="00D16E89">
      <w:r w:rsidRPr="001875F2">
        <w:rPr>
          <w:rStyle w:val="StyleStyleBold12pt"/>
        </w:rPr>
        <w:t>Cassidy 6-26-2015</w:t>
      </w:r>
      <w:r w:rsidRPr="001875F2">
        <w:t xml:space="preserve"> “John, “Bernie Sanders is enjoying a mini surge”, staff writer for the New Yorker since 1995, </w:t>
      </w:r>
      <w:hyperlink r:id="rId49" w:history="1">
        <w:r w:rsidRPr="001875F2">
          <w:rPr>
            <w:rStyle w:val="Hyperlink"/>
          </w:rPr>
          <w:t>http://www.newyorker.com/news/john-cassidy/bernie-sanders-is-enjoying-a-mini-surge”.CC</w:t>
        </w:r>
      </w:hyperlink>
      <w:r w:rsidRPr="001875F2">
        <w:t xml:space="preserve"> </w:t>
      </w:r>
    </w:p>
    <w:p w:rsidR="00D16E89" w:rsidRDefault="00D16E89" w:rsidP="00D16E89">
      <w:pPr>
        <w:rPr>
          <w:rFonts w:ascii="Arial" w:eastAsia="Times New Roman" w:hAnsi="Arial" w:cs="Arial"/>
          <w:sz w:val="20"/>
          <w:szCs w:val="20"/>
        </w:rPr>
      </w:pPr>
      <w:r w:rsidRPr="001875F2">
        <w:rPr>
          <w:rFonts w:ascii="Arial" w:eastAsia="Times New Roman" w:hAnsi="Arial" w:cs="Arial"/>
          <w:sz w:val="20"/>
          <w:szCs w:val="20"/>
        </w:rPr>
        <w:t xml:space="preserve">On Thursday, while the political world was focussed on the Supreme Court’s Obamacare ruling, </w:t>
      </w:r>
      <w:r w:rsidRPr="001875F2">
        <w:rPr>
          <w:rFonts w:ascii="Arial" w:eastAsia="Times New Roman" w:hAnsi="Arial" w:cs="Arial"/>
          <w:b/>
          <w:sz w:val="20"/>
          <w:szCs w:val="20"/>
          <w:u w:val="single"/>
        </w:rPr>
        <w:t>two polls came out showing Bernie Sanders making up ground on Hillary Clinton in New Hampshire and Iowa.</w:t>
      </w:r>
      <w:r w:rsidRPr="001875F2">
        <w:rPr>
          <w:rFonts w:ascii="Arial" w:eastAsia="Times New Roman" w:hAnsi="Arial" w:cs="Arial"/>
          <w:sz w:val="20"/>
          <w:szCs w:val="20"/>
        </w:rPr>
        <w:t xml:space="preserve"> In a </w:t>
      </w:r>
      <w:hyperlink r:id="rId50" w:history="1">
        <w:r w:rsidRPr="001875F2">
          <w:rPr>
            <w:rFonts w:ascii="Arial" w:eastAsia="Times New Roman" w:hAnsi="Arial" w:cs="Arial"/>
            <w:sz w:val="20"/>
            <w:szCs w:val="20"/>
            <w:u w:val="single"/>
            <w:bdr w:val="none" w:sz="0" w:space="0" w:color="auto" w:frame="1"/>
          </w:rPr>
          <w:t>survey</w:t>
        </w:r>
      </w:hyperlink>
      <w:r w:rsidRPr="001875F2">
        <w:rPr>
          <w:rFonts w:ascii="Arial" w:eastAsia="Times New Roman" w:hAnsi="Arial" w:cs="Arial"/>
          <w:sz w:val="20"/>
          <w:szCs w:val="20"/>
        </w:rPr>
        <w:t xml:space="preserve"> carried out by the University of New Hampshire Survey Center for CNN and the Manchester-based WMUR TV, </w:t>
      </w:r>
      <w:r w:rsidRPr="001875F2">
        <w:rPr>
          <w:rFonts w:ascii="Arial" w:eastAsia="Times New Roman" w:hAnsi="Arial" w:cs="Arial"/>
          <w:b/>
          <w:sz w:val="20"/>
          <w:szCs w:val="20"/>
          <w:u w:val="single"/>
        </w:rPr>
        <w:t xml:space="preserve">Clinton was leading Sanders by just eight percentage points: forty-three per cent to thirty-five per cent. Meanwhile, a </w:t>
      </w:r>
      <w:hyperlink r:id="rId51" w:history="1">
        <w:r w:rsidRPr="001875F2">
          <w:rPr>
            <w:rFonts w:ascii="Arial" w:eastAsia="Times New Roman" w:hAnsi="Arial" w:cs="Arial"/>
            <w:b/>
            <w:sz w:val="20"/>
            <w:szCs w:val="20"/>
            <w:u w:val="single"/>
            <w:bdr w:val="none" w:sz="0" w:space="0" w:color="auto" w:frame="1"/>
          </w:rPr>
          <w:t>poll</w:t>
        </w:r>
      </w:hyperlink>
      <w:r w:rsidRPr="001875F2">
        <w:rPr>
          <w:rFonts w:ascii="Arial" w:eastAsia="Times New Roman" w:hAnsi="Arial" w:cs="Arial"/>
          <w:b/>
          <w:sz w:val="20"/>
          <w:szCs w:val="20"/>
          <w:u w:val="single"/>
        </w:rPr>
        <w:t xml:space="preserve"> carried out in Iowa for Bloomberg found that Sanders now has the support of about a quarter of likely Democratic voters</w:t>
      </w:r>
      <w:r w:rsidRPr="001875F2">
        <w:rPr>
          <w:rFonts w:ascii="Arial" w:eastAsia="Times New Roman" w:hAnsi="Arial" w:cs="Arial"/>
          <w:sz w:val="20"/>
          <w:szCs w:val="20"/>
        </w:rPr>
        <w:t xml:space="preserve">, by far his strongest showing yet in the state that will be the first to vote in the Democratic primary. “It’s tremendous progress that he is making with voters in the first two states,” Tad Devine, Sanders’s chief political strategist, </w:t>
      </w:r>
      <w:hyperlink r:id="rId52" w:history="1">
        <w:r w:rsidRPr="001875F2">
          <w:rPr>
            <w:rFonts w:ascii="Arial" w:eastAsia="Times New Roman" w:hAnsi="Arial" w:cs="Arial"/>
            <w:sz w:val="20"/>
            <w:szCs w:val="20"/>
            <w:u w:val="single"/>
            <w:bdr w:val="none" w:sz="0" w:space="0" w:color="auto" w:frame="1"/>
          </w:rPr>
          <w:t>told Bloomberg’s John McCormick</w:t>
        </w:r>
      </w:hyperlink>
      <w:r w:rsidRPr="001875F2">
        <w:rPr>
          <w:rFonts w:ascii="Arial" w:eastAsia="Times New Roman" w:hAnsi="Arial" w:cs="Arial"/>
          <w:sz w:val="20"/>
          <w:szCs w:val="20"/>
        </w:rPr>
        <w:t xml:space="preserve">. “It’s something we felt on the ground.” </w:t>
      </w:r>
      <w:r w:rsidRPr="001875F2">
        <w:rPr>
          <w:rFonts w:ascii="Arial" w:eastAsia="Times New Roman" w:hAnsi="Arial" w:cs="Arial"/>
          <w:b/>
          <w:sz w:val="20"/>
          <w:szCs w:val="20"/>
          <w:u w:val="single"/>
        </w:rPr>
        <w:t xml:space="preserve">At this stage, it’s necessary to issue a few qualifiers. First, it’s not July 4th yet, and there are still seven months until the 2016 primaries begin. At this early stage, opinion polls bounce around quite a bit, and no single survey should be accorded very much weight. Second, Clinton is </w:t>
      </w:r>
      <w:hyperlink r:id="rId53" w:history="1">
        <w:r w:rsidRPr="001875F2">
          <w:rPr>
            <w:rFonts w:ascii="Arial" w:eastAsia="Times New Roman" w:hAnsi="Arial" w:cs="Arial"/>
            <w:b/>
            <w:sz w:val="20"/>
            <w:szCs w:val="20"/>
            <w:u w:val="single"/>
            <w:bdr w:val="none" w:sz="0" w:space="0" w:color="auto" w:frame="1"/>
          </w:rPr>
          <w:t>trouncing Sanders</w:t>
        </w:r>
      </w:hyperlink>
      <w:r w:rsidRPr="001875F2">
        <w:rPr>
          <w:rFonts w:ascii="Arial" w:eastAsia="Times New Roman" w:hAnsi="Arial" w:cs="Arial"/>
          <w:b/>
          <w:sz w:val="20"/>
          <w:szCs w:val="20"/>
          <w:u w:val="single"/>
        </w:rPr>
        <w:t xml:space="preserve"> in the </w:t>
      </w:r>
      <w:r w:rsidRPr="001875F2">
        <w:rPr>
          <w:rFonts w:ascii="Arial" w:eastAsia="Times New Roman" w:hAnsi="Arial" w:cs="Arial"/>
          <w:b/>
          <w:sz w:val="20"/>
          <w:szCs w:val="20"/>
          <w:u w:val="single"/>
        </w:rPr>
        <w:lastRenderedPageBreak/>
        <w:t xml:space="preserve">national polls. Third, even in the early primary states she still has a big advantage. In Iowa, Sanders has yet to come within twenty-five points of her </w:t>
      </w:r>
      <w:hyperlink r:id="rId54" w:history="1">
        <w:r w:rsidRPr="001875F2">
          <w:rPr>
            <w:rFonts w:ascii="Arial" w:eastAsia="Times New Roman" w:hAnsi="Arial" w:cs="Arial"/>
            <w:b/>
            <w:sz w:val="20"/>
            <w:szCs w:val="20"/>
            <w:u w:val="single"/>
            <w:bdr w:val="none" w:sz="0" w:space="0" w:color="auto" w:frame="1"/>
          </w:rPr>
          <w:t>in any poll</w:t>
        </w:r>
      </w:hyperlink>
      <w:r w:rsidRPr="001875F2">
        <w:rPr>
          <w:rFonts w:ascii="Arial" w:eastAsia="Times New Roman" w:hAnsi="Arial" w:cs="Arial"/>
          <w:sz w:val="20"/>
          <w:szCs w:val="20"/>
        </w:rPr>
        <w:t xml:space="preserve">, and in New Hampshire a separate Bloomberg </w:t>
      </w:r>
      <w:hyperlink r:id="rId55" w:history="1">
        <w:r w:rsidRPr="001875F2">
          <w:rPr>
            <w:rFonts w:ascii="Arial" w:eastAsia="Times New Roman" w:hAnsi="Arial" w:cs="Arial"/>
            <w:sz w:val="20"/>
            <w:szCs w:val="20"/>
            <w:u w:val="single"/>
            <w:bdr w:val="none" w:sz="0" w:space="0" w:color="auto" w:frame="1"/>
          </w:rPr>
          <w:t>survey</w:t>
        </w:r>
      </w:hyperlink>
      <w:r w:rsidRPr="001875F2">
        <w:rPr>
          <w:rFonts w:ascii="Arial" w:eastAsia="Times New Roman" w:hAnsi="Arial" w:cs="Arial"/>
          <w:sz w:val="20"/>
          <w:szCs w:val="20"/>
        </w:rPr>
        <w:t xml:space="preserve"> found that she retains a much bigger lead than the CNN/WMUR survey suggested: twenty-six points. “Clinton remains enormously well-known and well-liked in New Hampshire, a state she won before,” Doug Usher, of Purple Strategies, the research firm that carried out Bloomberg’s New Hampshire poll, said. “</w:t>
      </w:r>
      <w:r w:rsidRPr="001875F2">
        <w:rPr>
          <w:rFonts w:ascii="Arial" w:eastAsia="Times New Roman" w:hAnsi="Arial" w:cs="Arial"/>
          <w:b/>
          <w:sz w:val="20"/>
          <w:szCs w:val="20"/>
          <w:u w:val="single"/>
        </w:rPr>
        <w:t>She benefits from a gender gap in a primary that will be disproportionately female, and even Sanders’s voters admit Clinton is likely the nominee.”</w:t>
      </w:r>
      <w:r w:rsidRPr="001875F2">
        <w:rPr>
          <w:rFonts w:ascii="Arial" w:eastAsia="Times New Roman" w:hAnsi="Arial" w:cs="Arial"/>
          <w:sz w:val="20"/>
          <w:szCs w:val="20"/>
        </w:rPr>
        <w:t xml:space="preserve"> </w:t>
      </w:r>
      <w:r w:rsidRPr="001875F2">
        <w:rPr>
          <w:rFonts w:ascii="Arial" w:eastAsia="Times New Roman" w:hAnsi="Arial" w:cs="Arial"/>
          <w:b/>
          <w:sz w:val="20"/>
          <w:szCs w:val="20"/>
          <w:u w:val="single"/>
        </w:rPr>
        <w:t>So there’s no need for panic in the Clinton camp, which has adopted the public position that it expected a competitive primary all along.</w:t>
      </w:r>
      <w:r w:rsidRPr="001875F2">
        <w:rPr>
          <w:rFonts w:ascii="Arial" w:eastAsia="Times New Roman" w:hAnsi="Arial" w:cs="Arial"/>
          <w:sz w:val="20"/>
          <w:szCs w:val="20"/>
        </w:rPr>
        <w:t xml:space="preserve"> But for Sanders, and for Democrats who would like an alternative to Clinton, the signs are encouraging. The seventy-three-year-old Vermont senator is clearly enjoying himself, hurtling around the country, drawing large crowds, and promoting </w:t>
      </w:r>
      <w:hyperlink r:id="rId56" w:history="1">
        <w:r w:rsidRPr="001875F2">
          <w:rPr>
            <w:rFonts w:ascii="Arial" w:eastAsia="Times New Roman" w:hAnsi="Arial" w:cs="Arial"/>
            <w:sz w:val="20"/>
            <w:szCs w:val="20"/>
            <w:u w:val="single"/>
            <w:bdr w:val="none" w:sz="0" w:space="0" w:color="auto" w:frame="1"/>
          </w:rPr>
          <w:t>his progressive agenda</w:t>
        </w:r>
      </w:hyperlink>
      <w:r w:rsidRPr="001875F2">
        <w:rPr>
          <w:rFonts w:ascii="Arial" w:eastAsia="Times New Roman" w:hAnsi="Arial" w:cs="Arial"/>
          <w:sz w:val="20"/>
          <w:szCs w:val="20"/>
        </w:rPr>
        <w:t xml:space="preserve">. In </w:t>
      </w:r>
      <w:hyperlink r:id="rId57" w:history="1">
        <w:r w:rsidRPr="001875F2">
          <w:rPr>
            <w:rFonts w:ascii="Arial" w:eastAsia="Times New Roman" w:hAnsi="Arial" w:cs="Arial"/>
            <w:sz w:val="20"/>
            <w:szCs w:val="20"/>
            <w:u w:val="single"/>
            <w:bdr w:val="none" w:sz="0" w:space="0" w:color="auto" w:frame="1"/>
          </w:rPr>
          <w:t>the past few days</w:t>
        </w:r>
      </w:hyperlink>
      <w:r w:rsidRPr="001875F2">
        <w:rPr>
          <w:rFonts w:ascii="Arial" w:eastAsia="Times New Roman" w:hAnsi="Arial" w:cs="Arial"/>
          <w:sz w:val="20"/>
          <w:szCs w:val="20"/>
        </w:rPr>
        <w:t xml:space="preserve">, for instance, he has welcomed Pope Francis’s encyclical on climate change, criticized Congress for granting President Obama fast-track authority to complete the Trans-Pacific Partnership, and reiterated his call to expand Medicare into a national health-care system for everyone. As Sanders promised when he started out, he isn’t criticizing Clinton directly. But he is seeking to draw a contrast between his clear positions on such issues as trade with his opponent’s nuanced statements. And he’s insisting he’s in it to win. </w:t>
      </w:r>
      <w:hyperlink r:id="rId58" w:history="1">
        <w:r w:rsidRPr="001875F2">
          <w:rPr>
            <w:rFonts w:ascii="Arial" w:eastAsia="Times New Roman" w:hAnsi="Arial" w:cs="Arial"/>
            <w:sz w:val="20"/>
            <w:szCs w:val="20"/>
            <w:u w:val="single"/>
            <w:bdr w:val="none" w:sz="0" w:space="0" w:color="auto" w:frame="1"/>
          </w:rPr>
          <w:t>Speaking to David Corn</w:t>
        </w:r>
      </w:hyperlink>
      <w:r w:rsidRPr="001875F2">
        <w:rPr>
          <w:rFonts w:ascii="Arial" w:eastAsia="Times New Roman" w:hAnsi="Arial" w:cs="Arial"/>
          <w:sz w:val="20"/>
          <w:szCs w:val="20"/>
        </w:rPr>
        <w:t xml:space="preserve">, of </w:t>
      </w:r>
      <w:r w:rsidRPr="001875F2">
        <w:rPr>
          <w:rFonts w:ascii="Arial" w:eastAsia="Times New Roman" w:hAnsi="Arial" w:cs="Arial"/>
          <w:i/>
          <w:iCs/>
          <w:sz w:val="20"/>
          <w:szCs w:val="20"/>
          <w:bdr w:val="none" w:sz="0" w:space="0" w:color="auto" w:frame="1"/>
        </w:rPr>
        <w:t>Mother Jones</w:t>
      </w:r>
      <w:r w:rsidRPr="001875F2">
        <w:rPr>
          <w:rFonts w:ascii="Arial" w:eastAsia="Times New Roman" w:hAnsi="Arial" w:cs="Arial"/>
          <w:sz w:val="20"/>
          <w:szCs w:val="20"/>
        </w:rPr>
        <w:t xml:space="preserve">, Devine explained that Sanders’s strategy is based on raising enough money—forty or fifty million dollars—to advertise in the early primary states of Iowa, New Hampshire, Nevada, and South Carolina, and he claimed that, thanks to lots of small donations, this strategy is working so far. “I don’t know if we can outright beat her in Iowa and New Hampshire,” Devine said, “but we have a real shot at it in both places.” That may be stretching things. </w:t>
      </w:r>
      <w:r w:rsidRPr="001875F2">
        <w:rPr>
          <w:rFonts w:ascii="Arial" w:eastAsia="Times New Roman" w:hAnsi="Arial" w:cs="Arial"/>
          <w:b/>
          <w:sz w:val="20"/>
          <w:szCs w:val="20"/>
          <w:u w:val="single"/>
        </w:rPr>
        <w:t>Still, if Sanders keeps gaining, he will certainly have the capacity to disrupt some of the Clinton campaign’s carefully laid plans.</w:t>
      </w:r>
      <w:r w:rsidRPr="001875F2">
        <w:rPr>
          <w:rFonts w:ascii="Arial" w:eastAsia="Times New Roman" w:hAnsi="Arial" w:cs="Arial"/>
          <w:sz w:val="20"/>
          <w:szCs w:val="20"/>
        </w:rPr>
        <w:t xml:space="preserve"> Should they go after Bernie? Should they ignore him? Something in the middle? Up until now, the Clintonites have been running a professional and highly scripted operation that has achieved most of its initial goals, but that sometimes resembles painting by numbers. Clinton has the money, the infrastructure, and the support from other prominent Democrats that Sanders lacks, but the Vermont senator has advantages, too: enthusiasm at the grassroots, the flexibility that comes with being a one-man band, and the ability to position himself as a scrappy underdog and outsider. “You can make the case that a certain amount of Bernie Sanders’s support is a protest vote, but there’s more to it than that,” J. Ann Selzer, the president of Selzer &amp; Co, which carried out Bloomberg’s poll in Iowa, said. “People like him. They like what he stands for. They like showing up at his events and hearing him say things they believe in.” In short, Sanders is running a classic insurgency campaign. And as many establishment candidates have discovered in the past, running against such an opponent can be an uncomfortable experience.</w:t>
      </w:r>
    </w:p>
    <w:p w:rsidR="00382297" w:rsidRDefault="00382297" w:rsidP="00382297">
      <w:pPr>
        <w:pStyle w:val="Heading3"/>
      </w:pPr>
      <w:r>
        <w:lastRenderedPageBreak/>
        <w:t>Sanders Popular</w:t>
      </w:r>
    </w:p>
    <w:p w:rsidR="00382297" w:rsidRPr="001875F2" w:rsidRDefault="00382297" w:rsidP="00382297">
      <w:pPr>
        <w:pStyle w:val="Heading4"/>
        <w:rPr>
          <w:rFonts w:eastAsia="Times New Roman"/>
        </w:rPr>
      </w:pPr>
      <w:r w:rsidRPr="001875F2">
        <w:rPr>
          <w:rFonts w:eastAsia="Times New Roman"/>
        </w:rPr>
        <w:t xml:space="preserve">Clinton should be worried by Sanders’s rise, Hillary is weak because of her alignment with the Democratic establishment   </w:t>
      </w:r>
    </w:p>
    <w:p w:rsidR="00382297" w:rsidRPr="001875F2" w:rsidRDefault="00382297" w:rsidP="00382297">
      <w:r w:rsidRPr="001875F2">
        <w:rPr>
          <w:rStyle w:val="StyleStyleBold12pt"/>
        </w:rPr>
        <w:t>Goodwin 05-07-2015</w:t>
      </w:r>
      <w:r w:rsidRPr="001875F2">
        <w:t xml:space="preserve"> “Michael, “How Bernie Sanders threatens to derail Hillary’s coronation”, a writer for the New York post, http://nypost.com/2015/07/05/how-bernie-sanders-threatens-to-derail-hillarys-coronation/”.CC</w:t>
      </w:r>
    </w:p>
    <w:p w:rsidR="00382297" w:rsidRPr="001875F2" w:rsidRDefault="00382297" w:rsidP="00382297">
      <w:pPr>
        <w:rPr>
          <w:rFonts w:ascii="Arial" w:eastAsia="Times New Roman" w:hAnsi="Arial" w:cs="Arial"/>
          <w:sz w:val="20"/>
          <w:szCs w:val="20"/>
        </w:rPr>
      </w:pPr>
      <w:r w:rsidRPr="001875F2">
        <w:rPr>
          <w:rFonts w:ascii="Arial" w:eastAsia="Times New Roman" w:hAnsi="Arial" w:cs="Arial"/>
          <w:sz w:val="20"/>
          <w:szCs w:val="20"/>
        </w:rPr>
        <w:t xml:space="preserve">Trying to create a presidential persona and a rationale for running, Hillary Clinton relaunched her campaign at a memorial to FDR. She used the glorious setting of Four Freedoms Park to summon Roosevelt’s legacy and frame her theme as “Four Fights.” She also invoked her husband and President Obama, as if piggy-backing on presidents would define her. Perhaps it will work, but her predicament recalls a Dem president she didn’t mention: Lyndon Baines Johnson. The similarities must scare her. LBJ looked certain to be re-elected in 1968, until a Minnesota senator with a penchant for poetry named Eugene McCarthy shocked the world by getting 42 percent in the New Hampshire primary, against Johnson’s 49 percent. Less than three weeks later, the president famously declared that “I shall not seek, and I will not accept, the nomination of my party for another term as your president.” </w:t>
      </w:r>
      <w:r w:rsidRPr="001875F2">
        <w:rPr>
          <w:rFonts w:ascii="Arial" w:eastAsia="Times New Roman" w:hAnsi="Arial" w:cs="Arial"/>
          <w:b/>
          <w:sz w:val="20"/>
          <w:szCs w:val="20"/>
          <w:u w:val="single"/>
        </w:rPr>
        <w:t>If there is a McCarthy-like figure on the scene today, it is Bernie Sanders, the scrappy underdog threatening to upset Hillary’s coronation. The news that Sanders is surging in polls in Iowa and New Hampshire must be sending shivers through Clinton’s camp. Even though Hillary still leads in the 2016 first states, the gap has narrowed so much that her surrogates are lowering expectations,</w:t>
      </w:r>
      <w:r w:rsidRPr="001875F2">
        <w:rPr>
          <w:rFonts w:ascii="Arial" w:eastAsia="Times New Roman" w:hAnsi="Arial" w:cs="Arial"/>
          <w:sz w:val="20"/>
          <w:szCs w:val="20"/>
        </w:rPr>
        <w:t xml:space="preserve"> saying Sanders might win some showdowns. That’s amazing enough, but her problem could be even more serious. Echoing the Mark Twain line that “history doesn’t repeat itself, but it does rhyme,” the Clinton-Sanders dynamic is starting to rumble like the political earthquake of ’68. LBJ’s demise is a textbook example of how quickly the bubble can burst. He had the power of incumbency while Hillary wears the mantle of inevitability. That didn’t work for her in 2008, either, when Obama emerged to crash her party. </w:t>
      </w:r>
      <w:r w:rsidRPr="001875F2">
        <w:rPr>
          <w:rFonts w:ascii="Arial" w:eastAsia="Times New Roman" w:hAnsi="Arial" w:cs="Arial"/>
          <w:b/>
          <w:sz w:val="20"/>
          <w:szCs w:val="20"/>
          <w:u w:val="single"/>
        </w:rPr>
        <w:t xml:space="preserve">Sanders, a self-described democratic socialist, doesn’t need to win the nomination — and he probably won’t — to block Clinton. He only need show that she’s not inevitable, and that there is a motivated, significant piece of the party that rejects her. That is exactly what he’s doing, as large, enthusiastic crowds greet him wherever he goes. If she looks beatable, more viable candidates will find the courage to run. </w:t>
      </w:r>
      <w:r w:rsidRPr="001875F2">
        <w:rPr>
          <w:rFonts w:ascii="Arial" w:eastAsia="Times New Roman" w:hAnsi="Arial" w:cs="Arial"/>
          <w:sz w:val="20"/>
          <w:szCs w:val="20"/>
        </w:rPr>
        <w:t>That’s the McCarthy model. He ran as a dissident against the Vietnam War and the New Hampshire results in mid-March of ’68 crystallized unhappiness with Johnson. Nearly 20,000 American soldiers were dead by the end of 1967, and the election year would be the bloodiest of all. It started with a Jan. 1 attack on a US military base and February’s Tet Offensive saw the deadliest single week of the war, when 543 Americans were killed and more than 2,500 wounded. Overall, 16,899 of our soldiers died in 1968, the most in any year. In those dark days, many people, including top Democrats, grew disillusioned with Johnson, and McCarthy’s promise to end the conflict found special resonance among draft-age students. Shaggy anti-war protesters shaved and got haircuts in a “clean for Gene” movement. But the New Hampshire primary was McCarthy’s high-water mark. Bobby Kennedy jumped in and, after Johnson bowed out, so did Hubert Humphrey. Kennedy probably would have won, but was assassinated in June by Palestinian terrorist Sirhan Sirhan. Humphrey got the nod at the Chicago convention, a debacle marked by violent street protests that helped Republican Richard Nixon win the presidency</w:t>
      </w:r>
      <w:r w:rsidRPr="001875F2">
        <w:rPr>
          <w:rFonts w:ascii="Arial" w:eastAsia="Times New Roman" w:hAnsi="Arial" w:cs="Arial"/>
          <w:b/>
          <w:sz w:val="20"/>
          <w:szCs w:val="20"/>
          <w:u w:val="single"/>
        </w:rPr>
        <w:t>. For her part, Clinton already has veered left to head off a challenge from the progressive flank. But her long record as a relative military hawk who is cozy with Wall Street is proving a tough sell in a party increasingly more radical than she is. The anti-Hillary movement is also picking up steam because of her shady dealings with international oligarchs and the rivers of cash flowing to the Clinton Foundation</w:t>
      </w:r>
      <w:r w:rsidRPr="001875F2">
        <w:rPr>
          <w:rFonts w:ascii="Arial" w:eastAsia="Times New Roman" w:hAnsi="Arial" w:cs="Arial"/>
          <w:sz w:val="20"/>
          <w:szCs w:val="20"/>
        </w:rPr>
        <w:t xml:space="preserve">. Never reliably honest, she’s been caught in lies about her e-mails as secretary of state, leading most voters to say she is untrustworthy. That, in turn, is keeping several GOP candidates ahead or close in hypothetical matchups. Although she remains the likely nominee, there are many dents in Clinton’s armor and a long way to go. By the end, 2016 could be the new 1968. Bratton is better than his word Bill Bratton’s bite is worse than his bark. That’s a very good thing for New York. With crime in June falling to its lowest level since at least 1993, the top cop is showing he still has a talent for miracles. Through May, murder was up nearly 20 percent. Bratton’s reaction then was a disappointment, writing in The Post that the “relatively minor increase” did </w:t>
      </w:r>
      <w:r w:rsidRPr="001875F2">
        <w:rPr>
          <w:rFonts w:ascii="Arial" w:eastAsia="Times New Roman" w:hAnsi="Arial" w:cs="Arial"/>
          <w:sz w:val="20"/>
          <w:szCs w:val="20"/>
        </w:rPr>
        <w:lastRenderedPageBreak/>
        <w:t>not mean crime was “raging out of control.” He said he had a plan of action, but his lack of a clear promise sounded like he was preparing the city for a new normal of more violence. Thankfully, that has not happened. June’s numbers were dramatically lower than a year ago, with murders down 38 percent and fewer shootings, rapes, robberies and stolen cars. Beyond the obvious benefits, the stats are comforting because they prove the NYPD still can move quickly and make a life-saving difference despite the handcuffs and insults coming from City Hall. It’s just one month, but let’s hope this is the start of a new, downward trend. Congratulations to the commissioner and all the members of the NYPD. Once again, they showed why they are the Finest. Smith’s old wives tale Former state Senate leader Malcolm Smith had delusions of grandeur, boasting that he, President Obama and Gov. David Paterson all had wives named Michelle. The implication was that he, too, was bound for glory. His sentencing on federal bribery charges brought him back to earth with a thud. A Democrat, he was convicted of a scheme to buy his way onto the Republican mayoral ballot in 2013. Leaving court last week, Smith said only, “I thank God for the opportunity I’ve had to serve.” Presumably, he didn’t mean his time in prison, which was set at seven years. Oh, how the would-be mighty have fallen. Pataki plays his ‘Trump’ card Who’s afraid of Donald Trump? Apparently most of the GOP presidential candidates except George Pataki. Even as Republicans try to attract Latino voters, the former three-term New York governor broke the party’s shocking silence over Trump’s statement that Mexican immigrants are “bringing drugs. They’re bringing crime. They’re rapists.” In an open letter to competitors, Pataki said the comments “left me and a lot of other sensible people wondering what century we are living in,” and urged others to join him in denouncing them. Initially, only former Texas Gov. Rick Perry mumbled disagreement, but late Friday Marco Rubio finally denounced Trump’s comments as “offensive.” And yesterday, Jeb Bush chimed in, labeling Trump’s remarks “extraordinarily ugly.” Better late than never. Pataki is a long shot for the nomination, but his refreshing capacity for decency has not been dimmed by his time out of office.</w:t>
      </w:r>
    </w:p>
    <w:p w:rsidR="000D6F1D" w:rsidRPr="001875F2" w:rsidRDefault="000D6F1D" w:rsidP="000D6F1D">
      <w:pPr>
        <w:pStyle w:val="Heading4"/>
      </w:pPr>
      <w:r w:rsidRPr="001875F2">
        <w:t xml:space="preserve">Sanders is a legitimate threat to Clinton, he can tap into the grassroots movement his only obstacle is in getting his message out to every voter </w:t>
      </w:r>
    </w:p>
    <w:p w:rsidR="000D6F1D" w:rsidRPr="001875F2" w:rsidRDefault="000D6F1D" w:rsidP="000D6F1D">
      <w:r w:rsidRPr="001875F2">
        <w:rPr>
          <w:rStyle w:val="StyleStyleBold12pt"/>
        </w:rPr>
        <w:t>Smith 07-03-2015</w:t>
      </w:r>
      <w:r w:rsidRPr="001875F2">
        <w:t xml:space="preserve"> “Adam, tampa bay times political editor, “Bernie Sanders turns into force on presidential campaign trail”, http://www.tampabay.com/news/politics/national/bernie-sanders-turns-into-force-on-presidential-campaign-trail/2236070”.CC</w:t>
      </w:r>
    </w:p>
    <w:p w:rsidR="000D6F1D" w:rsidRDefault="000D6F1D" w:rsidP="000D6F1D">
      <w:pPr>
        <w:rPr>
          <w:b/>
          <w:u w:val="single"/>
        </w:rPr>
      </w:pPr>
      <w:r w:rsidRPr="001875F2">
        <w:rPr>
          <w:b/>
          <w:u w:val="single"/>
        </w:rPr>
        <w:t>The biggest obstacle to Hillary Rodham Clinton winning the Democratic presidential nomination is a rumpled, white-haired grandfather who doesn't even call himself a member of the Democratic Party.</w:t>
      </w:r>
      <w:r w:rsidRPr="001875F2">
        <w:rPr>
          <w:sz w:val="16"/>
        </w:rPr>
        <w:t xml:space="preserve"> Bernie Sanders has no entourage or bevy of political advisers. He represents a state with half the population of Hillsborough County, and he has long been viewed by the national media as a quaint fringie — a self-described democratic socialist, of all things! — from the People's Republic of Vermont. </w:t>
      </w:r>
      <w:r w:rsidRPr="001875F2">
        <w:rPr>
          <w:b/>
          <w:u w:val="single"/>
        </w:rPr>
        <w:t>But contrary to conventional wisdom about the Democratic presidential contest, people are listening to presidential candidate Sanders. A lot of people</w:t>
      </w:r>
      <w:r w:rsidRPr="001875F2">
        <w:rPr>
          <w:sz w:val="16"/>
        </w:rPr>
        <w:t xml:space="preserve">. "This is a rigged economy and, brothers and sisters, together we are going to change that," Sanders, 73, told a crowd of more than 10,000 people in Madison, Wis., Wednesday night. "This campaign is sending a message loud and clear to the billionaire class. And that is: You can't get tax breaks when children in America go hungry. You cannot continue to send our jobs to China when millions of Americans are desperately looking for work. You can't hide your profits in the Cayman Islands and in other tax havens when we have so many unmet needs in America!" The packed arena roared. "Bernie! Bernie! Bernie!" It was the largest campaign crowd any of the nearly two dozen 2016 presidential candidates has drawn so far, and it followed Sanders pulling 5,500 in Denver the previous week. Three hundred people showed up in late May when he appeared in the farm town of Kensett, Iowa, population 260. Whether you call it old-fashioned class warfare or, as some Sanders fans prefer, a movement for economic justice, </w:t>
      </w:r>
      <w:r w:rsidRPr="001875F2">
        <w:rPr>
          <w:b/>
          <w:u w:val="single"/>
        </w:rPr>
        <w:t xml:space="preserve">Sanders is tapping into something, much as the less-focused Occupy Wall Street movement did. </w:t>
      </w:r>
      <w:r w:rsidRPr="001875F2">
        <w:rPr>
          <w:sz w:val="16"/>
        </w:rPr>
        <w:t xml:space="preserve">How broad that something is remains to be seen, but Vermont's junior senator is no longer a bit player in a Democratic primary where Clinton had long been seen as the most commanding frontrunner in generations. The latest poll of New Hampshire primary voters, by WMUR and CNN, found that Clinton's 21-point lead over Sanders two months ago has dropped to 8 points, 43 percent support to 35 percent. That is within the poll's margin of error. None of the other announced Democratic candidates — former Maryland Gov. Martin O'Malley and former Sens. Lincoln Chafee of Rhode Island and James Webb of Virginia — topped 2 percent. A Quinnipiac University Iowa poll released last week found Clinton with an overwhelming 19-point lead over Sanders. But the Vermonter's support had doubled in less than two months, and Clinton's lead had been cut by more than half. "He is galvanizing support unlike any candidate I have ever seen, and I've been doing this for a while," said Mike Fox, a St. Petersburg resident and national organizer for the political group Progressive Democrats of America, which is independently helping Sanders. The Sanders campaign has no presence in Florida, concentrating instead on the early primary states like Iowa and New Hampshire and generating national attention, buzz and enthusiasm with appearances in liberal bastions like Austin and Madison. Grass roots Sanders supporters are still mobilizing across the Sunshine State. In Tampa Bay, nearly 80 people attended a Sanders event June 22 in Tampa, while former Pinellas Democratic chairman and St. Petersburg mayoral candidate Ed Helm last weekend hosted about 50 people at his home. They saw a Skype presentation from one of Sanders' aides in Vermont. "He's like a breath of fresh air," said Jim Jackson, a Democratic activist in Pinellas. "He's standing up and taking on the issues that so many of us care about: the big banks, the hedge fund people, how nobody went to </w:t>
      </w:r>
      <w:r w:rsidRPr="001875F2">
        <w:rPr>
          <w:sz w:val="16"/>
        </w:rPr>
        <w:lastRenderedPageBreak/>
        <w:t>jail for what they did to the economy, while the middle class keeps getting stepped on." Like Jackson, retired Tampa lawyer Rochelle Reback said she would support Clinton if she wins the nomination, but so far sees little to be excited about with the frontrunner. "Bernie Sanders is the one speaking up for the middle class in America and he's brave enough to take positions that are not favorable to Wall Street. It's about time somebody did that," she said. "Hillary has been overly cautious, and I don't think she's been very clear on a lot of her positions." Helm, who splits his time between St. Petersburg and Vermont, said it's not uncommon to see barns painted with the slogan "Take Back Vermont" — a backlash against liberal Vermonters — and pro-Bernie Sanders signs on the same property. "He connects with people. People respect his honesty, his directness and his commitment," said Helm, who thinks Sanders' populism and independence would pull tea party Republicans and libertarians in a general election. "He cares about things that matter to everyday people." Voters do not register by party in Vermont, but Sanders calls himself a democratic socialist. That's not as radical is it may sound. Sanders, who caucuses with the Democrats in the Senate, essentially argues that the government in a healthy democracy can and should play a big role in promoting and protecting the welfare of citizens. His platform includes: • Committing $1 trillion to rebuild the country's infrastructure and generate jobs. • Creating a Medicare-for-all, single-payer health care system. • Raising the minimum wage to $15 an hour. • Making tuition free for public colleges and universities. • Aggressively moving the country's energy policies away from fossil fuels. • Curbing the power and influence of Wall Street and breaking up the biggest banks. ("If a bank is too big to fail, it is too big to exist.") "The issue of wealth and income inequality, to my mind, is the great moral issue of our time, is the great economic issue of our time, and it is the great political issue of our time," Sanders said in Wisconsin in his Brooklyn baritone. "Let me be as clear as I can be: There is something profoundly wrong when today the top one-tenth of 1 percent own almost as much wealth as the bottom 90 percent. There is something profoundly wrong when today 58 percent of all new income is going to the top 1 percent." Sanders served as mayor of Burlington, Vt., for four terms, in the U.S. House for 16 years, and eight so far in the U.S. Senate. He may be among the most liberal members of Congress, but he also understands governing and compromise. He is the ranking Democrat on the Senate Budget Committee and chaired the Veterans Affairs Committee from 2013 to 2015. "You won't find two members of Congress more at the opposite ends of the ideological spectrum than Bernie and me," said North Florida U.S. Rep. Jeff Miller, the House Veterans Affairs chairman. "But from working with him on VA issues, I can tell you Bernie is a very intelligent man, a skilled negotiator and an astute political tactician</w:t>
      </w:r>
      <w:r w:rsidRPr="001875F2">
        <w:rPr>
          <w:b/>
          <w:u w:val="single"/>
        </w:rPr>
        <w:t xml:space="preserve">. I think he has been underestimated and will surprise a lot of people." </w:t>
      </w:r>
      <w:r w:rsidRPr="001875F2">
        <w:rPr>
          <w:sz w:val="16"/>
        </w:rPr>
        <w:t xml:space="preserve">Consistently drawing monster crowds does not necessarily translate to winning presidential nominations, as Democrat Howard Dean and Republican Ron Paul can attest. He has shown little momentum among minority voters — which would make him a much more serious threat to Clinton — </w:t>
      </w:r>
      <w:r w:rsidRPr="001875F2">
        <w:rPr>
          <w:b/>
          <w:u w:val="single"/>
        </w:rPr>
        <w:t>and he faces the widespread perception that he can't win. But even as Sanders lambastes the role of big money in politics, it appears money will not be his chief obstacle. He reported last week raising $15 million from 250,000 donors since entering the race in April, with an average contribution of $33.51. Clinton's campaign said she raised about $45 million</w:t>
      </w:r>
      <w:r w:rsidRPr="001875F2">
        <w:rPr>
          <w:sz w:val="16"/>
        </w:rPr>
        <w:t xml:space="preserve">. </w:t>
      </w:r>
      <w:r w:rsidRPr="001875F2">
        <w:rPr>
          <w:b/>
          <w:u w:val="single"/>
        </w:rPr>
        <w:t>"Right now the people who favor Bernie, we're not fighting Republicans. We're fighting the media's bias in not taking him seriously as a legitimate challenger,</w:t>
      </w:r>
      <w:r w:rsidRPr="001875F2">
        <w:rPr>
          <w:sz w:val="16"/>
        </w:rPr>
        <w:t>" said Reback of Tampa. "People go, 'Bernie can't win,' but it's just you guys (in the media) talking to each other. You're not talking to the 10,000 people who showed up in Wisconsin." In Miami, 28-year-old Ellen Wall clicked on the New York Times website Thursday morning to read about Sanders' Madison event. She found a report on Jeb Bush's strong opposition to peas in guacamole, but nothing on Sanders. "</w:t>
      </w:r>
      <w:r w:rsidRPr="001875F2">
        <w:rPr>
          <w:b/>
          <w:u w:val="single"/>
        </w:rPr>
        <w:t>Yes, Bernie Sanders is a dark horse," she said. "But if more people are able to hear about his message, absolutely he can win the nomination."</w:t>
      </w:r>
    </w:p>
    <w:p w:rsidR="00382297" w:rsidRDefault="00382297" w:rsidP="00382297">
      <w:pPr>
        <w:pStyle w:val="Heading3"/>
      </w:pPr>
      <w:r>
        <w:lastRenderedPageBreak/>
        <w:t>Sanders Loses General</w:t>
      </w:r>
    </w:p>
    <w:p w:rsidR="00382297" w:rsidRDefault="00382297" w:rsidP="00382297">
      <w:pPr>
        <w:pStyle w:val="Heading4"/>
      </w:pPr>
      <w:r w:rsidRPr="001875F2">
        <w:t>Bernie Sanders cannot the win the general election he does not have the money and the general electorate is polarized</w:t>
      </w:r>
    </w:p>
    <w:p w:rsidR="00382297" w:rsidRPr="00CE51D8" w:rsidRDefault="00382297" w:rsidP="00382297">
      <w:r w:rsidRPr="00CE51D8">
        <w:rPr>
          <w:rStyle w:val="StyleStyleBold12pt"/>
        </w:rPr>
        <w:t>Cesca 05-04-2015</w:t>
      </w:r>
      <w:r>
        <w:t xml:space="preserve"> “Bob, “The five nearly impossible challenges for Bernie Sanders and his supporters”, Bob Cesca is the Managing Editor of The Daily Banter. Cesca has written weekly featured columns in The Huffington Post since August 2005, http://thedailybanter.com/2015/05/the-five-nearly-impossible-challenges-for-bernie-sanders-and-his-supporters/”.CC</w:t>
      </w:r>
    </w:p>
    <w:p w:rsidR="00382297" w:rsidRPr="001875F2" w:rsidRDefault="00382297" w:rsidP="00382297">
      <w:pPr>
        <w:shd w:val="clear" w:color="auto" w:fill="FFFFFF"/>
        <w:spacing w:line="384" w:lineRule="atLeast"/>
        <w:rPr>
          <w:rStyle w:val="StyleStyleBold12pt"/>
          <w:b w:val="0"/>
          <w:sz w:val="16"/>
          <w:szCs w:val="16"/>
        </w:rPr>
      </w:pPr>
      <w:r w:rsidRPr="001875F2">
        <w:rPr>
          <w:rFonts w:ascii="Arial" w:eastAsia="Times New Roman" w:hAnsi="Arial" w:cs="Arial"/>
          <w:sz w:val="16"/>
          <w:szCs w:val="20"/>
        </w:rPr>
        <w:t xml:space="preserve">Based strictly upon his agenda, Sen. Bernie Sanders (I-VT) would be a groundbreaking president, and in a general vote-your-conscience sense, he’s definitely worthy of support from the activist left. Here are just a few of the reasons why: he supports single-payer healthcare; he supports higher tax rates on the wealthiest one percent, especially when it comes to paying for wars; he’d prioritize global warming as the number one crisis of our time; and he’s arguably the most vocal supporter of the middle class since FDR. </w:t>
      </w:r>
      <w:r w:rsidRPr="001875F2">
        <w:rPr>
          <w:rFonts w:ascii="Arial" w:eastAsia="Times New Roman" w:hAnsi="Arial" w:cs="Arial"/>
          <w:b/>
          <w:sz w:val="20"/>
          <w:szCs w:val="20"/>
          <w:u w:val="single"/>
        </w:rPr>
        <w:t>In many ways, Sanders is a dream candidate… …On paper. This is the big “but.”</w:t>
      </w:r>
      <w:r w:rsidRPr="001875F2">
        <w:rPr>
          <w:rFonts w:ascii="Arial" w:eastAsia="Times New Roman" w:hAnsi="Arial" w:cs="Arial"/>
          <w:sz w:val="16"/>
          <w:szCs w:val="20"/>
        </w:rPr>
        <w:t xml:space="preserve"> Supporting Sanders for the Democratic nomination is sort of like ordering a new-fangled As-Seen-On-TV exercise contraption. Making a conscious decision to get into better shape is admirable. However, there are about ten thousand subsequent steps that need to occur after handing over your credit card number. Either you’ll do all of the impossibly necessary work to look like the fitness models in the infomercial, or you’ll have a medieval clothes rack festooning the corner of your bedroom until the big yard sale. Likewise, </w:t>
      </w:r>
      <w:r w:rsidRPr="001875F2">
        <w:rPr>
          <w:rFonts w:ascii="Arial" w:eastAsia="Times New Roman" w:hAnsi="Arial" w:cs="Arial"/>
          <w:b/>
          <w:sz w:val="20"/>
          <w:szCs w:val="20"/>
          <w:u w:val="single"/>
        </w:rPr>
        <w:t>there are five impossible challenges facing Sanders and his people.</w:t>
      </w:r>
      <w:r w:rsidRPr="001875F2">
        <w:rPr>
          <w:rFonts w:ascii="Arial" w:eastAsia="Times New Roman" w:hAnsi="Arial" w:cs="Arial"/>
          <w:sz w:val="16"/>
          <w:szCs w:val="20"/>
        </w:rPr>
        <w:t xml:space="preserve"> </w:t>
      </w:r>
      <w:r w:rsidRPr="001875F2">
        <w:rPr>
          <w:rFonts w:ascii="Arial" w:eastAsia="Times New Roman" w:hAnsi="Arial" w:cs="Arial"/>
          <w:b/>
          <w:bCs/>
          <w:sz w:val="20"/>
          <w:szCs w:val="20"/>
          <w:u w:val="single"/>
        </w:rPr>
        <w:t>1) Raising money.</w:t>
      </w:r>
      <w:r w:rsidRPr="001875F2">
        <w:rPr>
          <w:rFonts w:ascii="Arial" w:eastAsia="Times New Roman" w:hAnsi="Arial" w:cs="Arial"/>
          <w:b/>
          <w:sz w:val="20"/>
          <w:szCs w:val="20"/>
          <w:u w:val="single"/>
        </w:rPr>
        <w:t xml:space="preserve"> Evidently, Sanders raised over a million dollars immediately after his announcement, with the average donation not exceeding $43. That’s significant and respectable. The question is whether he has the continuously generous donors to outspend not just Hillary Clinton, but the other potential contenders including </w:t>
      </w:r>
      <w:r w:rsidRPr="001875F2">
        <w:rPr>
          <w:rFonts w:ascii="Arial" w:eastAsia="Times New Roman" w:hAnsi="Arial" w:cs="Arial"/>
          <w:sz w:val="16"/>
          <w:szCs w:val="20"/>
        </w:rPr>
        <w:t xml:space="preserve">the John Edwards of this election, Martin O’Malley, who’s getting ready to announce soon. In order to do so, will Sanders accept support from big-money donors and various 501(c)3 organizations, along with the accompanying dark money? And how will his supporters take the news? It’ll be impossible for Sanders to make a serious dent in the delegate count without going there. </w:t>
      </w:r>
      <w:r w:rsidRPr="001875F2">
        <w:rPr>
          <w:rFonts w:ascii="Arial" w:eastAsia="Times New Roman" w:hAnsi="Arial" w:cs="Arial"/>
          <w:bCs/>
          <w:sz w:val="16"/>
          <w:szCs w:val="20"/>
        </w:rPr>
        <w:t>2) Calibrating expectations.</w:t>
      </w:r>
      <w:r w:rsidRPr="001875F2">
        <w:rPr>
          <w:rFonts w:ascii="Arial" w:eastAsia="Times New Roman" w:hAnsi="Arial" w:cs="Arial"/>
          <w:sz w:val="16"/>
          <w:szCs w:val="20"/>
        </w:rPr>
        <w:t xml:space="preserve"> On Sunday’s </w:t>
      </w:r>
      <w:r w:rsidRPr="001875F2">
        <w:rPr>
          <w:rFonts w:ascii="Arial" w:eastAsia="Times New Roman" w:hAnsi="Arial" w:cs="Arial"/>
          <w:i/>
          <w:iCs/>
          <w:sz w:val="16"/>
          <w:szCs w:val="20"/>
        </w:rPr>
        <w:t>This Week with George Stephanopoulos</w:t>
      </w:r>
      <w:r w:rsidRPr="001875F2">
        <w:rPr>
          <w:rFonts w:ascii="Arial" w:eastAsia="Times New Roman" w:hAnsi="Arial" w:cs="Arial"/>
          <w:sz w:val="16"/>
          <w:szCs w:val="20"/>
        </w:rPr>
        <w:t xml:space="preserve">, Sanders made it clear that we shouldn’t underestimate his chances, given his track record of victories so far. Frankly, however, I don’t think he seriously, deep down, expects to win. Historically, candidates like Sanders (see also Dennis Kucinich, Ron Paul, Al Sharpton, Mike Gravel and even Ross Perot) never really believe they can win. If that’s the case, what’s the point in activating massive grassroots support and fundraising for a no-win candidate? The obvious answer, and one which I personally like, is the idea of nudging the Overton Window leftward. Sanders has the rhetorical chops to move the debate leftward, making some of his ideas more palatable to voters, and that’s a good thing, given how rightward the Window has been pulled by the tea party and Bush-era, post-9/11 politics. The caveat here, though, is for his supporters to calibrate expectations to match this goal, rather blindly and singularly expecting victory because if too many supporters fail to steel themselves for the inevitable, disillusionment and subsequently more Hillary Derangement Syndrome will ensue and that’s terrible news for the Democratic nominee in the general. </w:t>
      </w:r>
      <w:r w:rsidRPr="001875F2">
        <w:rPr>
          <w:rFonts w:ascii="Arial" w:eastAsia="Times New Roman" w:hAnsi="Arial" w:cs="Arial"/>
          <w:bCs/>
          <w:sz w:val="16"/>
          <w:szCs w:val="20"/>
        </w:rPr>
        <w:t>3) Superdelegates and winning the nomination</w:t>
      </w:r>
      <w:r w:rsidRPr="001875F2">
        <w:rPr>
          <w:rFonts w:ascii="Arial" w:eastAsia="Times New Roman" w:hAnsi="Arial" w:cs="Arial"/>
          <w:b/>
          <w:bCs/>
          <w:sz w:val="16"/>
          <w:szCs w:val="20"/>
        </w:rPr>
        <w:t>.</w:t>
      </w:r>
      <w:r w:rsidRPr="001875F2">
        <w:rPr>
          <w:rFonts w:ascii="Arial" w:eastAsia="Times New Roman" w:hAnsi="Arial" w:cs="Arial"/>
          <w:sz w:val="16"/>
          <w:szCs w:val="20"/>
        </w:rPr>
        <w:t xml:space="preserve"> Remember 2008? In the Democratic nomination fracas between Barack Obama and Hillary Clinton, 20 </w:t>
      </w:r>
      <w:r w:rsidRPr="001875F2">
        <w:rPr>
          <w:rFonts w:ascii="Arial" w:eastAsia="Times New Roman" w:hAnsi="Arial" w:cs="Arial"/>
          <w:sz w:val="16"/>
          <w:szCs w:val="20"/>
        </w:rPr>
        <w:lastRenderedPageBreak/>
        <w:t xml:space="preserve">percent of the necessary delegates required for the nomination came from unpledged “superdelegates” who had enough power to throw a tight nomination battle in either direction, or worse, to a contested convention. Does an Independent-turned-Democrat have the superdelegate support of someone like Clinton or O’Malley, knowing that each candidate’s been shmoozing party apparatchiks for many, many years. 2008 taught us that the Democratic nomination isn’t solely decided by voters. Without superdelegate support, Sanders is entering the race with a 20 percent deficit. Unless Sanders runs a flawless campaign and reassures enough superdelegates that he’s capable of defeating the Republican nominee, he doesn’t have a shot. </w:t>
      </w:r>
      <w:r w:rsidRPr="001875F2">
        <w:rPr>
          <w:rFonts w:ascii="Arial" w:eastAsia="Times New Roman" w:hAnsi="Arial" w:cs="Arial"/>
          <w:b/>
          <w:bCs/>
          <w:sz w:val="20"/>
          <w:szCs w:val="20"/>
          <w:u w:val="single"/>
        </w:rPr>
        <w:t>4) Beating the Republican ticket.</w:t>
      </w:r>
      <w:r w:rsidRPr="001875F2">
        <w:rPr>
          <w:rFonts w:ascii="Arial" w:eastAsia="Times New Roman" w:hAnsi="Arial" w:cs="Arial"/>
          <w:b/>
          <w:sz w:val="20"/>
          <w:szCs w:val="20"/>
          <w:u w:val="single"/>
        </w:rPr>
        <w:t xml:space="preserve"> With an increasingly polarized electorate, Sanders would have to acquire massive support from the center-left and especially the middle in order to come close to beating the GOP nominee. While it’s true the Republicans have mostly abandoned the middle for the tea party and libertarian extremists in the party, it doesn’t necessarily mean a far-left socialist can grab up the centrist votes. There’s no doubt that a Sanders general election campaign could generate plenty of Democratic support, from both the left and center-left, but how would moderate undecided voters swing: toward a crumpled socialist or a familiar GOP name like Bush, or a young newcomer like Scott Walker who feels familiar? Bottom line: Sanders has much farther to go in order to win the middle than the GOP ticket. </w:t>
      </w:r>
      <w:r w:rsidRPr="001875F2">
        <w:rPr>
          <w:rFonts w:ascii="Arial" w:eastAsia="Times New Roman" w:hAnsi="Arial" w:cs="Arial"/>
          <w:b/>
          <w:bCs/>
          <w:sz w:val="16"/>
          <w:szCs w:val="20"/>
        </w:rPr>
        <w:t xml:space="preserve">5) </w:t>
      </w:r>
      <w:r w:rsidRPr="001875F2">
        <w:rPr>
          <w:rStyle w:val="StyleStyleBold12pt"/>
          <w:sz w:val="16"/>
          <w:szCs w:val="16"/>
        </w:rPr>
        <w:t xml:space="preserve">Governing and compromising his agenda. Let’s say Sanders successfully runs the gauntlet and a series of events transpire that impossibly thrusts him into the White House. What then? More than anything else, Sanders’ coattails would have to be longer than Florida in order to carry with him enough congressional seats to support his agenda. And even if perchance the Democrats pull a Godzilla-sized rabbit out of a Jeb Bush-sized hat and win majorities in both chambers, would there be enough votes from moderate Democrats to support colossal tax hikes on the rich or a single-payer health insurance plan to replace Obamacare? Highly, highly, highly doubtful. Remember how long Obamacare was hashed out in Congress in order to win the support of blue-dog Democrats like Ben Nelson and Max Baucus? Nearly a year, as I recall, and a pantload of compromise, including the soul-crushing abandonment of the public option. Now imagine trying to get blue-dog Democratic Senator X to vote for single-payer. Honestly, it wouldn’t even come to that because the Senate Republicans would filibuster the hell out of the entire Sanders agenda, much less single-payer. I think most liberals would agree, at least when compared to Sanders, that Obama has governed as a center-left Democrat and occasionally a centrist Republican. How has the GOP reacted? Like mental patients. Insert, now, an actual socialist agenda into that equation and stir. In order for Sanders to get anything passed he’d absolutely be forced to significantly compromise his agenda and cut deals with the Republicans. How might he compromise? First and foremost, his unwavering support for Israel as well as his votes against closing Guantanamo might indicate two areas that’d be on the table in negotiations with Mitch McConnell and John Boehner. But just imagine the apoplexy from his far-left supporters if he did. And that’s just the tip of the iceberg in a divided government. How would Sanders get his would-be Treasury Secretary Robert Reich (who’s a fantastic choice, by the way) confirmed by a Republican Senate? He’d have to give them something they’d want, of course, and even then it’d be crap-shoot. Would the far-left be comfortable with a trade? Reich for, say, a moderate Supreme Court nominee? Or Reich for Keystone XL? Or Reich for ANWAR? Based on the last six-plus years and the far-left’s ongoing perfectionist freakout over Obama’s compromises, not to mention President Clinton’s compromises in the 1990s, many heads would surely explode. Bottom line: while Sanders’ </w:t>
      </w:r>
      <w:r w:rsidRPr="001875F2">
        <w:rPr>
          <w:rStyle w:val="StyleStyleBold12pt"/>
          <w:sz w:val="16"/>
          <w:szCs w:val="16"/>
        </w:rPr>
        <w:lastRenderedPageBreak/>
        <w:t>agenda is attractive, it’s wise to calculate whether it’s at all practical. Sadly and regrettably, I’d argue that none of it is, given the political climate today — unless Sanders and his supporters are willing to compromise, and I don’t think his supporters in particular have the capacity for compromise. Not even close, given recent history. There’s a definite nobility in voting for candidates who best align with our personal values, even if they have no chance of winning. But our convictions in the voting booth are equally if not less important as having a realistic outlook on the bigger picture, and voters of both parties would do well to seriously consider these factors. If a vote for a longshot candidate with a longshot agenda triggers an explosive and perhaps irreparable blowback against your values, was it really worth it? Meanwhile, the left ought to provide Sanders just enough leverage to inject his message into the mainstream. At the end of the day, isn’t that the point?</w:t>
      </w:r>
    </w:p>
    <w:p w:rsidR="00382297" w:rsidRPr="001875F2" w:rsidRDefault="00382297" w:rsidP="00382297">
      <w:pPr>
        <w:rPr>
          <w:rFonts w:ascii="Arial" w:hAnsi="Arial" w:cs="Arial"/>
          <w:sz w:val="20"/>
          <w:szCs w:val="20"/>
        </w:rPr>
      </w:pPr>
    </w:p>
    <w:p w:rsidR="00382297" w:rsidRPr="001875F2" w:rsidRDefault="00382297" w:rsidP="00382297">
      <w:pPr>
        <w:rPr>
          <w:rFonts w:ascii="Arial" w:hAnsi="Arial" w:cs="Arial"/>
          <w:sz w:val="20"/>
          <w:szCs w:val="20"/>
        </w:rPr>
      </w:pPr>
    </w:p>
    <w:p w:rsidR="00382297" w:rsidRPr="001875F2" w:rsidRDefault="00382297" w:rsidP="00382297">
      <w:pPr>
        <w:rPr>
          <w:rFonts w:ascii="Arial" w:hAnsi="Arial" w:cs="Arial"/>
          <w:sz w:val="20"/>
          <w:szCs w:val="20"/>
        </w:rPr>
      </w:pPr>
    </w:p>
    <w:p w:rsidR="00382297" w:rsidRPr="001875F2" w:rsidRDefault="00382297" w:rsidP="00382297">
      <w:pPr>
        <w:rPr>
          <w:rFonts w:ascii="Arial" w:hAnsi="Arial" w:cs="Arial"/>
          <w:sz w:val="20"/>
          <w:szCs w:val="20"/>
        </w:rPr>
      </w:pPr>
    </w:p>
    <w:p w:rsidR="00382297" w:rsidRPr="001875F2" w:rsidRDefault="00382297" w:rsidP="00382297">
      <w:pPr>
        <w:pStyle w:val="Heading4"/>
      </w:pPr>
      <w:r w:rsidRPr="001875F2">
        <w:t xml:space="preserve">Sanders winning the nomination would give the GOP the win his continued candidacy makes liberals skeptical of Hillary and they will stay home in the general election </w:t>
      </w:r>
    </w:p>
    <w:p w:rsidR="00382297" w:rsidRPr="001875F2" w:rsidRDefault="00382297" w:rsidP="00382297">
      <w:pPr>
        <w:rPr>
          <w:rStyle w:val="StyleStyleBold12pt"/>
        </w:rPr>
      </w:pPr>
      <w:r w:rsidRPr="001875F2">
        <w:rPr>
          <w:rStyle w:val="StyleStyleBold12pt"/>
        </w:rPr>
        <w:t xml:space="preserve">Clifton 05-09-2015 </w:t>
      </w:r>
      <w:r w:rsidRPr="001875F2">
        <w:rPr>
          <w:rStyle w:val="StyleStyleBold12pt"/>
          <w:sz w:val="16"/>
          <w:szCs w:val="16"/>
        </w:rPr>
        <w:t>“Sanders is already making it more likely republicans win the white house in 2016,</w:t>
      </w:r>
      <w:r w:rsidRPr="001875F2">
        <w:rPr>
          <w:b/>
          <w:sz w:val="16"/>
          <w:szCs w:val="16"/>
        </w:rPr>
        <w:t xml:space="preserve"> </w:t>
      </w:r>
      <w:r w:rsidRPr="001875F2">
        <w:rPr>
          <w:rStyle w:val="StyleStyleBold12pt"/>
          <w:sz w:val="16"/>
          <w:szCs w:val="16"/>
        </w:rPr>
        <w:t>Allen Clifton is from the Dallas-Fort Worth area and has a degree in Political Science,</w:t>
      </w:r>
      <w:r w:rsidRPr="001875F2">
        <w:rPr>
          <w:b/>
          <w:sz w:val="16"/>
          <w:szCs w:val="16"/>
        </w:rPr>
        <w:t xml:space="preserve"> </w:t>
      </w:r>
      <w:r w:rsidRPr="001875F2">
        <w:rPr>
          <w:rStyle w:val="StyleStyleBold12pt"/>
          <w:sz w:val="16"/>
          <w:szCs w:val="16"/>
        </w:rPr>
        <w:t>http://www.forwardprogressives.com/bernie-sanders-already-making-likely-republicans-win-white-house-2016/”.CC</w:t>
      </w:r>
    </w:p>
    <w:p w:rsidR="00382297" w:rsidRPr="001875F2" w:rsidRDefault="00382297" w:rsidP="00382297">
      <w:pPr>
        <w:rPr>
          <w:rFonts w:ascii="Arial" w:hAnsi="Arial" w:cs="Arial"/>
          <w:sz w:val="20"/>
          <w:szCs w:val="20"/>
        </w:rPr>
      </w:pPr>
      <w:r w:rsidRPr="001875F2">
        <w:rPr>
          <w:rFonts w:ascii="Arial" w:hAnsi="Arial" w:cs="Arial"/>
          <w:sz w:val="20"/>
          <w:szCs w:val="20"/>
        </w:rPr>
        <w:t xml:space="preserve">I absolutely love Sen. Bernie Sanders (I-VT). He’s one of the few genuine politicians we have in this country and he’s someone I believe “gets it” when it comes to policies that can help the average American. </w:t>
      </w:r>
      <w:r w:rsidRPr="001875F2">
        <w:rPr>
          <w:rFonts w:ascii="Arial" w:hAnsi="Arial" w:cs="Arial"/>
          <w:b/>
          <w:sz w:val="20"/>
          <w:szCs w:val="20"/>
          <w:u w:val="single"/>
        </w:rPr>
        <w:t>But he’s also at an advantage to say and do a lot of the things other progressives/liberals can’t because he represents the very liberal state of Vermont in the Senate.</w:t>
      </w:r>
      <w:r w:rsidRPr="001875F2">
        <w:rPr>
          <w:rFonts w:ascii="Arial" w:hAnsi="Arial" w:cs="Arial"/>
          <w:sz w:val="20"/>
          <w:szCs w:val="20"/>
        </w:rPr>
        <w:t xml:space="preserve"> </w:t>
      </w:r>
      <w:r w:rsidRPr="001875F2">
        <w:rPr>
          <w:rFonts w:ascii="Arial" w:hAnsi="Arial" w:cs="Arial"/>
          <w:b/>
          <w:sz w:val="20"/>
          <w:szCs w:val="20"/>
          <w:u w:val="single"/>
        </w:rPr>
        <w:t>His polar opposite might be Sen. Ted Cruz (R-TX). Cruz can be as asinine, ridiculous and fanatical as he wants because that’s what conservatives in Texas want. But there is one thing both Sanders and Cruz do have in common - neither of them are ever going to become president</w:t>
      </w:r>
      <w:r w:rsidRPr="001875F2">
        <w:rPr>
          <w:rFonts w:ascii="Arial" w:hAnsi="Arial" w:cs="Arial"/>
          <w:sz w:val="20"/>
          <w:szCs w:val="20"/>
        </w:rPr>
        <w:t xml:space="preserve">. As much as I really like Bernie Sanders, I also care a heck of a lot about Republicans not winning the White House in 2016. What’s worrying me now is I’m seeing signs that Sanders’ entrance into the presidential race is already making it more likely that Republicans could do just that. Right now, the </w:t>
      </w:r>
      <w:r w:rsidRPr="001875F2">
        <w:rPr>
          <w:rFonts w:ascii="Arial" w:hAnsi="Arial" w:cs="Arial"/>
          <w:b/>
          <w:sz w:val="20"/>
          <w:szCs w:val="20"/>
          <w:u w:val="single"/>
        </w:rPr>
        <w:t xml:space="preserve">GOP is continuing to try to convince millions </w:t>
      </w:r>
      <w:r w:rsidRPr="001875F2">
        <w:rPr>
          <w:rFonts w:ascii="Arial" w:hAnsi="Arial" w:cs="Arial"/>
          <w:sz w:val="20"/>
          <w:szCs w:val="20"/>
        </w:rPr>
        <w:t xml:space="preserve">of Americans that Hillary </w:t>
      </w:r>
      <w:r w:rsidRPr="001875F2">
        <w:rPr>
          <w:rFonts w:ascii="Arial" w:hAnsi="Arial" w:cs="Arial"/>
          <w:b/>
          <w:sz w:val="20"/>
          <w:szCs w:val="20"/>
          <w:u w:val="single"/>
        </w:rPr>
        <w:t>Clinton</w:t>
      </w:r>
      <w:r w:rsidRPr="001875F2">
        <w:rPr>
          <w:rFonts w:ascii="Arial" w:hAnsi="Arial" w:cs="Arial"/>
          <w:sz w:val="20"/>
          <w:szCs w:val="20"/>
        </w:rPr>
        <w:t xml:space="preserve"> is some shady, underhanded crook </w:t>
      </w:r>
      <w:r w:rsidRPr="001875F2">
        <w:rPr>
          <w:rFonts w:ascii="Arial" w:hAnsi="Arial" w:cs="Arial"/>
          <w:b/>
          <w:sz w:val="20"/>
          <w:szCs w:val="20"/>
          <w:u w:val="single"/>
        </w:rPr>
        <w:t>who shouldn’t be trusted.</w:t>
      </w:r>
      <w:r w:rsidRPr="001875F2">
        <w:rPr>
          <w:rFonts w:ascii="Arial" w:hAnsi="Arial" w:cs="Arial"/>
          <w:sz w:val="20"/>
          <w:szCs w:val="20"/>
        </w:rPr>
        <w:t xml:space="preserve"> </w:t>
      </w:r>
      <w:r w:rsidRPr="001875F2">
        <w:rPr>
          <w:rFonts w:ascii="Arial" w:hAnsi="Arial" w:cs="Arial"/>
          <w:b/>
          <w:sz w:val="20"/>
          <w:szCs w:val="20"/>
          <w:u w:val="single"/>
        </w:rPr>
        <w:t>Meanwhile, many on the far-left are trying to paint her as a neocon who’s actually more “Republican” than somebody like Jeb Bush</w:t>
      </w:r>
      <w:r w:rsidRPr="001875F2">
        <w:rPr>
          <w:rFonts w:ascii="Arial" w:hAnsi="Arial" w:cs="Arial"/>
          <w:sz w:val="20"/>
          <w:szCs w:val="20"/>
        </w:rPr>
        <w:t xml:space="preserve"> because she’s not a far-left progressive like Sanders. In a lot of ways, far-left liberals are actually helping out the Republican party by bashing Clinton. I’ve literally received several messages from people saying they believe that if Hillary Clinton had to nominate Supreme Court Justices, her choices might be more conservative than many of her potential Republican opponents. That statement in and of itself proves just how delusional many people have become about her. But there’s a catch to why Sanders can say and do a lot of what he’s doing now - because he’s not actually trying to win. </w:t>
      </w:r>
      <w:r w:rsidRPr="001875F2">
        <w:rPr>
          <w:rFonts w:ascii="Arial" w:hAnsi="Arial" w:cs="Arial"/>
          <w:b/>
          <w:sz w:val="20"/>
          <w:szCs w:val="20"/>
          <w:u w:val="single"/>
        </w:rPr>
        <w:t>Sure, his rhetoric plays well with far-left liberals, many liberal blogs and people who care more about idealism instead of realism, but none of that is going to win in the general election. Besides, Sanders is best suited for the Senate, not the presidency. And in 2016 we can’t run on unrealistic idealism; far too much is at stake</w:t>
      </w:r>
      <w:r w:rsidRPr="001875F2">
        <w:rPr>
          <w:rFonts w:ascii="Arial" w:hAnsi="Arial" w:cs="Arial"/>
          <w:sz w:val="20"/>
          <w:szCs w:val="20"/>
        </w:rPr>
        <w:t xml:space="preserve">. I don’t deny Sanders is a revolutionary figure. I honestly believe in the not too distant future many of the policies he stands for now will be more mainstream in our government. But most of the country isn’t ready for that drastic of a change, because change often happens very slowly. Right now, Bernie Sanders, if he were the Democratic nominee for president, would get crushed in the general election. I’ll use same-sex marriage as an example of what I mean when I say change happens slowly. It’s 2015 and only now are we finally on the brink of gay marriage becoming legal in all 50 states. Both President Obama and Hillary Clinton have come out in support of same-sex marriage, when even just a few years ago they both opposed it. But could they have done that 20 years ago? For the most part, no. For example, if Bill Clinton runs on legalizing same-sex marriage in 1992, George H.W. Bush wins re-election – because the country wasn’t yet ready for marriage equality. Not only that, but pushing the issue before people were ready might have potentially led to a Constitutional Amendment banning gay marriage, as many Republicans have pushed </w:t>
      </w:r>
      <w:r w:rsidRPr="001875F2">
        <w:rPr>
          <w:rFonts w:ascii="Arial" w:hAnsi="Arial" w:cs="Arial"/>
          <w:sz w:val="20"/>
          <w:szCs w:val="20"/>
        </w:rPr>
        <w:lastRenderedPageBreak/>
        <w:t xml:space="preserve">for now, which would have made legalizing it now much more difficult (if not impossible). My point being, </w:t>
      </w:r>
      <w:r w:rsidRPr="001875F2">
        <w:rPr>
          <w:rFonts w:ascii="Arial" w:hAnsi="Arial" w:cs="Arial"/>
          <w:b/>
          <w:sz w:val="20"/>
          <w:szCs w:val="20"/>
          <w:u w:val="single"/>
        </w:rPr>
        <w:t>you have to know when and where to pick your battles because sometimes you can do more harm than good.</w:t>
      </w:r>
      <w:r w:rsidRPr="001875F2">
        <w:rPr>
          <w:rFonts w:ascii="Arial" w:hAnsi="Arial" w:cs="Arial"/>
          <w:sz w:val="20"/>
          <w:szCs w:val="20"/>
        </w:rPr>
        <w:t xml:space="preserve"> Is that fair? No – it’s just reality. My colleague Manny Schewitz disagrees with me on this. In a recent article, he wrote: Hillary Clinton does not do well when matched against Rand Paul, but </w:t>
      </w:r>
      <w:r w:rsidRPr="001875F2">
        <w:rPr>
          <w:rFonts w:ascii="Arial" w:hAnsi="Arial" w:cs="Arial"/>
          <w:b/>
          <w:sz w:val="20"/>
          <w:szCs w:val="20"/>
          <w:u w:val="single"/>
        </w:rPr>
        <w:t>Bernie Sanders has the ability to win over many libertarians who don’t trust Rand Paul</w:t>
      </w:r>
      <w:r w:rsidRPr="001875F2">
        <w:rPr>
          <w:rFonts w:ascii="Arial" w:hAnsi="Arial" w:cs="Arial"/>
          <w:sz w:val="20"/>
          <w:szCs w:val="20"/>
        </w:rPr>
        <w:t xml:space="preserve"> and would agree with Senator Sanders on issues like ending the War on Drugs, reducing military spending and ending domestic surveillance programs. (Source) First, the libertarian vote is minuscule in the grand scheme of things. If libertarians were a powerful enough entity in politics, we’d see more libertarians elected to public office. Second, the vast majority of libertarians are not going to support someone who describes themselves as a socialist, pushes for socialized health care and opposes many of those “free market ideas” libertarians hold so dear. So </w:t>
      </w:r>
      <w:r w:rsidRPr="001875F2">
        <w:rPr>
          <w:rFonts w:ascii="Arial" w:hAnsi="Arial" w:cs="Arial"/>
          <w:b/>
          <w:sz w:val="20"/>
          <w:szCs w:val="20"/>
          <w:u w:val="single"/>
        </w:rPr>
        <w:t>even if he were to lure some of the libertarian vote, he’s basically grabbing a tiny percentage of an already small pool of voters</w:t>
      </w:r>
      <w:r w:rsidRPr="001875F2">
        <w:rPr>
          <w:rFonts w:ascii="Arial" w:hAnsi="Arial" w:cs="Arial"/>
          <w:sz w:val="20"/>
          <w:szCs w:val="20"/>
        </w:rPr>
        <w:t xml:space="preserve">. Besides, Paul is in no way going to win the GOP nomination, so wondering how a Sanders vs. Paul 2016 campaign would turn out might make for a fun debate, but it’s not going to happen. Also from my colleague’s article: Bernie Sanders has been a progressive for his entire career and has shown that you don’t need massive amounts of money to win an election if you have a message that voters identify with. Hillary Clinton has a much shorter political career and is more of a center-right Democrat who voted to authorize the Iraq War, whereas Bernie Sanders voted against it. Ideally, a candidate should not only have a message that connects with the majority of voters, but they should be able to excite and energize the base as well – and nothing excites me less than being told that a candidate is inevitable and that I need to sit down, shut up, and support her. (Source) Again, while I am a big fan of Sanders, to believe he can become president is falling in love with idealism instead of the reality of politics. </w:t>
      </w:r>
      <w:r w:rsidRPr="001875F2">
        <w:rPr>
          <w:rFonts w:ascii="Arial" w:hAnsi="Arial" w:cs="Arial"/>
          <w:b/>
          <w:sz w:val="20"/>
          <w:szCs w:val="20"/>
          <w:u w:val="single"/>
        </w:rPr>
        <w:t>Sanders wouldn’t win in a national election in 2016 because he’s a self-described socialist in a country where just that word alone terrifies many people.</w:t>
      </w:r>
      <w:r w:rsidRPr="001875F2">
        <w:rPr>
          <w:rFonts w:ascii="Arial" w:hAnsi="Arial" w:cs="Arial"/>
          <w:sz w:val="20"/>
          <w:szCs w:val="20"/>
        </w:rPr>
        <w:t xml:space="preserve"> While I respect the opinions of those like my colleague who believe Sanders would be a viable candidate (and there are quite a few who do), I can tell you with absolute certainty in my mind that there’s no way he would win the general election – period. To put into perspective just how little Sanders’ chances are at winning the nomination (even as much as I like him), let alone becoming president, in most polls he’s getting about as much support as Joe Biden – and who honestly believes our vice president stands any chance at taking that next step? I like Biden, but not for president. </w:t>
      </w:r>
      <w:r w:rsidRPr="001875F2">
        <w:rPr>
          <w:rFonts w:ascii="Arial" w:hAnsi="Arial" w:cs="Arial"/>
          <w:b/>
          <w:sz w:val="20"/>
          <w:szCs w:val="20"/>
          <w:u w:val="single"/>
        </w:rPr>
        <w:t>Though what I ultimately fear Sanders is going to do is get liberals worked up just enough to where when he eventually loses the Democratic primary election to Hillary, it’s going to cause many to become apathetic and refuse to show up in 2016 to vote for the “not liberal enough/basically a Republican” Hillary Clinton</w:t>
      </w:r>
      <w:r w:rsidRPr="001875F2">
        <w:rPr>
          <w:rFonts w:ascii="Arial" w:hAnsi="Arial" w:cs="Arial"/>
          <w:sz w:val="20"/>
          <w:szCs w:val="20"/>
        </w:rPr>
        <w:t xml:space="preserve">. After all, liberal apathy is what happened to President Obama. Prior to moving into the White House, liberals were “energized” and excited about Barack Obama. Then reality set in and they began realizing that he couldn’t wave a magic wand and make all their dreams come true overnight. By 2010, his approval rating had fallen a decent amount, liberals weren’t “motivated” to vote because apathy had set in and Republicans took control of the House of Representatives, ensuring that almost nothing “liberal” would ever get passed. And that apathy, if strong enough in even just a couple of swing states next year, can be more than enough to ensure that a Republican wins the White House in 2016. That cannot happen, because like I said earlier, far too much is at stake. Read more at: </w:t>
      </w:r>
      <w:hyperlink r:id="rId59" w:history="1">
        <w:r w:rsidRPr="001875F2">
          <w:rPr>
            <w:rStyle w:val="Hyperlink"/>
            <w:rFonts w:ascii="Arial" w:hAnsi="Arial" w:cs="Arial"/>
            <w:sz w:val="20"/>
            <w:szCs w:val="20"/>
          </w:rPr>
          <w:t>http://www.forwardprogressives.com/bernie-sanders-already-making-likely-republicans-win-white-house-2016/</w:t>
        </w:r>
      </w:hyperlink>
    </w:p>
    <w:p w:rsidR="00382297" w:rsidRPr="001875F2" w:rsidRDefault="00382297" w:rsidP="00382297">
      <w:pPr>
        <w:pStyle w:val="Heading4"/>
      </w:pPr>
      <w:r w:rsidRPr="001875F2">
        <w:t xml:space="preserve">2016 will be determined by voter turnout the election hangs on if Democrats stay home </w:t>
      </w:r>
    </w:p>
    <w:p w:rsidR="00382297" w:rsidRPr="001875F2" w:rsidRDefault="00382297" w:rsidP="00382297">
      <w:pPr>
        <w:rPr>
          <w:rStyle w:val="StyleStyleBold12pt"/>
          <w:b w:val="0"/>
          <w:sz w:val="16"/>
          <w:szCs w:val="16"/>
        </w:rPr>
      </w:pPr>
      <w:r w:rsidRPr="001875F2">
        <w:rPr>
          <w:rStyle w:val="StyleStyleBold12pt"/>
        </w:rPr>
        <w:t xml:space="preserve">Clifton 3-18-2015 </w:t>
      </w:r>
      <w:r w:rsidRPr="001875F2">
        <w:rPr>
          <w:rStyle w:val="StyleStyleBold12pt"/>
          <w:sz w:val="16"/>
          <w:szCs w:val="16"/>
        </w:rPr>
        <w:t>“Allen,”There’s a reality about Hillary Clinton many liberals need to face,” Clifton is a writer for the publication forward progressives, he has a degree in political science,</w:t>
      </w:r>
      <w:r w:rsidRPr="001875F2">
        <w:rPr>
          <w:b/>
          <w:sz w:val="16"/>
          <w:szCs w:val="16"/>
        </w:rPr>
        <w:t xml:space="preserve"> </w:t>
      </w:r>
      <w:r w:rsidRPr="001875F2">
        <w:rPr>
          <w:rStyle w:val="StyleStyleBold12pt"/>
          <w:sz w:val="16"/>
          <w:szCs w:val="16"/>
        </w:rPr>
        <w:t>http://www.forwardprogressives.com/reality-hillary-clinton-liberals-need-face/”</w:t>
      </w:r>
    </w:p>
    <w:p w:rsidR="00382297" w:rsidRDefault="00382297" w:rsidP="00382297">
      <w:pPr>
        <w:rPr>
          <w:rFonts w:ascii="Arial" w:hAnsi="Arial" w:cs="Arial"/>
          <w:sz w:val="20"/>
          <w:szCs w:val="20"/>
          <w:shd w:val="clear" w:color="auto" w:fill="EAEAEA"/>
        </w:rPr>
      </w:pPr>
      <w:r w:rsidRPr="001875F2">
        <w:rPr>
          <w:rFonts w:ascii="Arial" w:hAnsi="Arial" w:cs="Arial"/>
          <w:sz w:val="20"/>
          <w:szCs w:val="20"/>
          <w:shd w:val="clear" w:color="auto" w:fill="EAEAEA"/>
        </w:rPr>
        <w:t xml:space="preserve">Let me list a few numbers for everyone: 78 80 80 83 Those are the ages that Supreme Court Justices Stephen Breyer, Antonin Scalia, Anthony Kennedy and Ruth Bader Ginsberg will be when the next president is sworn in, respectively. The next president we elect (assuming he or she serves two terms) could very well be the individual who selects four Supreme Court Justices. Now, in a world where we’ve all seen how powerful the Supreme Court can be concerning the laws that impact all of us, who on the left wants a Republican such as Jeb Bush, Ted Cruz or Scott Walker potentially selecting four Supreme Court Justices? Listen, I know quite a few people on the left aren’t huge Hillary Clinton supporters. I personally like her, but I understand that a lot of people don’t. Even </w:t>
      </w:r>
      <w:r w:rsidRPr="001875F2">
        <w:rPr>
          <w:rFonts w:ascii="Arial" w:hAnsi="Arial" w:cs="Arial"/>
          <w:b/>
          <w:sz w:val="20"/>
          <w:szCs w:val="20"/>
          <w:u w:val="single"/>
          <w:shd w:val="clear" w:color="auto" w:fill="EAEAEA"/>
        </w:rPr>
        <w:t xml:space="preserve">as a supporter, I know she’s far from perfect </w:t>
      </w:r>
      <w:r w:rsidRPr="001875F2">
        <w:rPr>
          <w:rFonts w:ascii="Arial" w:hAnsi="Arial" w:cs="Arial"/>
          <w:b/>
          <w:sz w:val="20"/>
          <w:szCs w:val="20"/>
          <w:u w:val="single"/>
          <w:shd w:val="clear" w:color="auto" w:fill="EAEAEA"/>
        </w:rPr>
        <w:lastRenderedPageBreak/>
        <w:t>– but there’s a harsh reality that Hillary haters on the left need to face</w:t>
      </w:r>
      <w:r w:rsidRPr="001875F2">
        <w:rPr>
          <w:rFonts w:ascii="Arial" w:hAnsi="Arial" w:cs="Arial"/>
          <w:sz w:val="20"/>
          <w:szCs w:val="20"/>
          <w:shd w:val="clear" w:color="auto" w:fill="EAEAEA"/>
        </w:rPr>
        <w:t xml:space="preserve">. First, Sen. Elizabeth Warren (D-MA) isn’t going to run for president. I repeat, Elizabeth Warren is not going to run for president. The only way I think she might is if Clinton decided not to run. Considering that isn’t going to happen, I will repeat once again – Elizabeth Warren isn’t going to run for president. And if you don’t believe me, here she is - several different times - stating that she’s not going to run for president. Besides, she’s best suited for the Senate. She’s a warrior who can get much more done fighting Republicans as a senator than she could as president. We need her voice in the Senate. Then there are those people who are excited Sen. Bernie </w:t>
      </w:r>
      <w:r w:rsidRPr="001875F2">
        <w:rPr>
          <w:rFonts w:ascii="Arial" w:hAnsi="Arial" w:cs="Arial"/>
          <w:b/>
          <w:sz w:val="20"/>
          <w:szCs w:val="20"/>
          <w:u w:val="single"/>
          <w:shd w:val="clear" w:color="auto" w:fill="EAEAEA"/>
        </w:rPr>
        <w:t>Sanders</w:t>
      </w:r>
      <w:r w:rsidRPr="001875F2">
        <w:rPr>
          <w:rFonts w:ascii="Arial" w:hAnsi="Arial" w:cs="Arial"/>
          <w:sz w:val="20"/>
          <w:szCs w:val="20"/>
          <w:shd w:val="clear" w:color="auto" w:fill="EAEAEA"/>
        </w:rPr>
        <w:t xml:space="preserve"> (I-VT) is running. Listen, I love Sanders, but </w:t>
      </w:r>
      <w:r w:rsidRPr="001875F2">
        <w:rPr>
          <w:rFonts w:ascii="Arial" w:hAnsi="Arial" w:cs="Arial"/>
          <w:b/>
          <w:sz w:val="20"/>
          <w:szCs w:val="20"/>
          <w:u w:val="single"/>
          <w:shd w:val="clear" w:color="auto" w:fill="EAEAEA"/>
        </w:rPr>
        <w:t>he’s never going to be president - ever. He’ll be 75 in 2016, meaning that if he served eight years he’d be 83-years-old. Even if you get past his age, which many wouldn’t, he’s also a self-described socialist</w:t>
      </w:r>
      <w:r w:rsidRPr="001875F2">
        <w:rPr>
          <w:rFonts w:ascii="Arial" w:hAnsi="Arial" w:cs="Arial"/>
          <w:sz w:val="20"/>
          <w:szCs w:val="20"/>
          <w:shd w:val="clear" w:color="auto" w:fill="EAEAEA"/>
        </w:rPr>
        <w:t xml:space="preserve">. If you really think this country is going to elect a self-described socialist to the White House, you really don’t know much about politics. Furthermore, Sanders is also best suited for the Senate – just like Elizabeth Warren. Outside of those three, it’s too late in the game for anyone to sneak in and make a big name for themselves. If someone worth electing was planning to run, they would already be a big name with a lot of momentum. </w:t>
      </w:r>
      <w:r w:rsidRPr="001875F2">
        <w:rPr>
          <w:rFonts w:ascii="Arial" w:hAnsi="Arial" w:cs="Arial"/>
          <w:b/>
          <w:sz w:val="20"/>
          <w:szCs w:val="20"/>
          <w:u w:val="single"/>
          <w:shd w:val="clear" w:color="auto" w:fill="EAEAEA"/>
        </w:rPr>
        <w:t>Liberals might not like hearing this, but it’s going to be Hillary Clinton or a Republican in 2016. It really breaks down to these two options: Either get on board with Hillary Clinton, even if she’s not everything you’ve dreamed of. - or</w:t>
      </w:r>
      <w:r w:rsidRPr="001875F2">
        <w:rPr>
          <w:rFonts w:ascii="Arial" w:hAnsi="Arial" w:cs="Arial"/>
          <w:sz w:val="20"/>
          <w:szCs w:val="20"/>
          <w:shd w:val="clear" w:color="auto" w:fill="EAEAEA"/>
        </w:rPr>
        <w:t xml:space="preserve"> – Whine and cry because Elizabeth Warren isn’t going to run, become apathetic, </w:t>
      </w:r>
      <w:r w:rsidRPr="001875F2">
        <w:rPr>
          <w:rFonts w:ascii="Arial" w:hAnsi="Arial" w:cs="Arial"/>
          <w:b/>
          <w:sz w:val="20"/>
          <w:szCs w:val="20"/>
          <w:u w:val="single"/>
          <w:shd w:val="clear" w:color="auto" w:fill="EAEAEA"/>
        </w:rPr>
        <w:t xml:space="preserve">then let Republicans win the White House in 2016; likely replace four Supreme Court Justices over the following 8 years; start a war with Iran; ruin the planet; destroy our economy again; and undo all the good that’s been done these last 6 years. </w:t>
      </w:r>
      <w:r w:rsidRPr="001875F2">
        <w:rPr>
          <w:rFonts w:ascii="Arial" w:hAnsi="Arial" w:cs="Arial"/>
          <w:sz w:val="20"/>
          <w:szCs w:val="20"/>
          <w:shd w:val="clear" w:color="auto" w:fill="EAEAEA"/>
        </w:rPr>
        <w:t xml:space="preserve">Yes, it’s really that simple. The question is, would you rather have a candidate who supports 60-70 percent of what you support, or almost none of it? And spare me this, “I’ll vote for an independent because Americans need to move away from the two-party, corrupt system that’s ruining this country” nonsense. </w:t>
      </w:r>
      <w:r w:rsidRPr="001875F2">
        <w:rPr>
          <w:rFonts w:ascii="Arial" w:hAnsi="Arial" w:cs="Arial"/>
          <w:b/>
          <w:sz w:val="20"/>
          <w:szCs w:val="20"/>
          <w:u w:val="single"/>
          <w:shd w:val="clear" w:color="auto" w:fill="EAEAEA"/>
        </w:rPr>
        <w:t>Look, if you want to waste a vote based on principles, that’s your choice. I’m telling all of those people right now, Republicans won‘t. In fact, Republicans are hoping that’s exactly what many liberals and independents will do. The system is what it is and it’s unlikely to ever change. We’ve mostly been a two-party system since the founding of this nation, and definitely have been for the last century and a half. While some liberals will go off and pout in a corner, pointlessly carrying on about how their wasted vote is a “stance against a system they don’t support,” you know what Republicans will be doing</w:t>
      </w:r>
      <w:r w:rsidRPr="001875F2">
        <w:rPr>
          <w:rFonts w:ascii="Arial" w:hAnsi="Arial" w:cs="Arial"/>
          <w:sz w:val="20"/>
          <w:szCs w:val="20"/>
          <w:shd w:val="clear" w:color="auto" w:fill="EAEAEA"/>
        </w:rPr>
        <w:t xml:space="preserve">? Voting for Republicans and destroying this country. Republicans overwhelmingly won this past November, not because they were popular or ran the better candidates, but because liberals let them win. For every liberal who didn’t cast a vote, that was essentially a vote for a Republican. </w:t>
      </w:r>
      <w:r w:rsidRPr="001875F2">
        <w:rPr>
          <w:rFonts w:ascii="Arial" w:hAnsi="Arial" w:cs="Arial"/>
          <w:b/>
          <w:sz w:val="20"/>
          <w:szCs w:val="20"/>
          <w:u w:val="single"/>
          <w:shd w:val="clear" w:color="auto" w:fill="EAEAEA"/>
        </w:rPr>
        <w:t>The GOP thrives on lower voter turnout and a disjointed Democratic party.</w:t>
      </w:r>
      <w:r w:rsidRPr="001875F2">
        <w:rPr>
          <w:rFonts w:ascii="Arial" w:hAnsi="Arial" w:cs="Arial"/>
          <w:sz w:val="20"/>
          <w:szCs w:val="20"/>
          <w:shd w:val="clear" w:color="auto" w:fill="EAEAEA"/>
        </w:rPr>
        <w:t xml:space="preserve"> Hell, they count on it. So, while I understand that Hillary Clinton isn’t everyone’s cup of tea, I can promise you this much – she’s a hell of a lot better than any Republican alternative. So to all of you liberals who loathe her and feel that voting for her would be “selling out,” do you really want a Republican president potentially replacing four Supreme Court Justices? It all goes back to one simple fact: </w:t>
      </w:r>
      <w:r w:rsidRPr="001875F2">
        <w:rPr>
          <w:rFonts w:ascii="Arial" w:hAnsi="Arial" w:cs="Arial"/>
          <w:b/>
          <w:sz w:val="20"/>
          <w:szCs w:val="20"/>
          <w:u w:val="single"/>
          <w:shd w:val="clear" w:color="auto" w:fill="EAEAEA"/>
        </w:rPr>
        <w:t xml:space="preserve">If liberals don’t want to get behind whomever is the Democratic candidate for president in 2016, then a Republican is going to occupy the White House after President Obama. </w:t>
      </w:r>
      <w:r w:rsidRPr="001875F2">
        <w:rPr>
          <w:rFonts w:ascii="Arial" w:hAnsi="Arial" w:cs="Arial"/>
          <w:sz w:val="20"/>
          <w:szCs w:val="20"/>
          <w:shd w:val="clear" w:color="auto" w:fill="EAEAEA"/>
        </w:rPr>
        <w:t>This isn’t me trying to sensationalize anything or using hyperbole, I’m just telling you the truth. Even if we break this down to its simplest form, ignoring any mention of who is or isn’t running for president, then the question really comes down to: Who do you want potentially replacing four Supreme Court Justices in the next 8 to 10 years – a Democrat who supports same-sex marriage, abortion rights, health care and the separation of church and state, or a Republican who opposes all of that and then some?</w:t>
      </w:r>
      <w:r w:rsidRPr="001875F2">
        <w:rPr>
          <w:rFonts w:ascii="Arial" w:hAnsi="Arial" w:cs="Arial"/>
          <w:sz w:val="20"/>
          <w:szCs w:val="20"/>
        </w:rPr>
        <w:t xml:space="preserve"> </w:t>
      </w:r>
      <w:r w:rsidRPr="001875F2">
        <w:rPr>
          <w:rFonts w:ascii="Arial" w:hAnsi="Arial" w:cs="Arial"/>
          <w:sz w:val="20"/>
          <w:szCs w:val="20"/>
          <w:shd w:val="clear" w:color="auto" w:fill="EAEAEA"/>
        </w:rPr>
        <w:t xml:space="preserve">Read more at: </w:t>
      </w:r>
      <w:hyperlink r:id="rId60" w:history="1">
        <w:r w:rsidRPr="001875F2">
          <w:rPr>
            <w:rStyle w:val="Hyperlink"/>
            <w:rFonts w:ascii="Arial" w:hAnsi="Arial" w:cs="Arial"/>
            <w:sz w:val="20"/>
            <w:szCs w:val="20"/>
            <w:shd w:val="clear" w:color="auto" w:fill="EAEAEA"/>
          </w:rPr>
          <w:t>http://www.forwardprogressives.com/reality-hillary-clinton-liberals-need-face/</w:t>
        </w:r>
      </w:hyperlink>
    </w:p>
    <w:p w:rsidR="00216A5D" w:rsidRDefault="00216A5D" w:rsidP="009F2A4A">
      <w:pPr>
        <w:pStyle w:val="Heading3"/>
        <w:rPr>
          <w:rFonts w:eastAsia="Times New Roman"/>
        </w:rPr>
      </w:pPr>
      <w:r>
        <w:rPr>
          <w:rFonts w:eastAsia="Times New Roman"/>
        </w:rPr>
        <w:lastRenderedPageBreak/>
        <w:t>Clinton Loses General</w:t>
      </w:r>
    </w:p>
    <w:p w:rsidR="00216A5D" w:rsidRDefault="00216A5D" w:rsidP="00382297">
      <w:pPr>
        <w:pStyle w:val="Heading4"/>
        <w:numPr>
          <w:ilvl w:val="0"/>
          <w:numId w:val="1"/>
        </w:numPr>
      </w:pPr>
      <w:r>
        <w:t>Empirics prove approval ratings don’t carry over, and models show voters flip flop after consecutive wins for same party.</w:t>
      </w:r>
    </w:p>
    <w:p w:rsidR="00216A5D" w:rsidRDefault="00216A5D" w:rsidP="00216A5D"/>
    <w:p w:rsidR="00216A5D" w:rsidRPr="00A30956" w:rsidRDefault="00216A5D" w:rsidP="00216A5D">
      <w:pPr>
        <w:rPr>
          <w:rStyle w:val="StyleStyleBold12pt"/>
          <w:b w:val="0"/>
        </w:rPr>
      </w:pPr>
      <w:r>
        <w:t xml:space="preserve">Meghan </w:t>
      </w:r>
      <w:r>
        <w:rPr>
          <w:rStyle w:val="StyleStyleBold12pt"/>
        </w:rPr>
        <w:t xml:space="preserve">Mcardle 04/15/15 Bloomberg Columnist, MBA from University of Chicago, English lit BA from University of Penn. “Hilary Clinton isn’t inevitable.” </w:t>
      </w:r>
      <w:r w:rsidRPr="00084760">
        <w:rPr>
          <w:rStyle w:val="StyleStyleBold12pt"/>
        </w:rPr>
        <w:t>http://www.bloombergview.com/articles/2015-04-14/hillary-clinton-isn-t-inevitable</w:t>
      </w:r>
      <w:r>
        <w:rPr>
          <w:rStyle w:val="StyleStyleBold12pt"/>
        </w:rPr>
        <w:t>04/15/15</w:t>
      </w:r>
    </w:p>
    <w:p w:rsidR="00216A5D" w:rsidRDefault="00216A5D" w:rsidP="00216A5D"/>
    <w:p w:rsidR="00216A5D" w:rsidRDefault="00216A5D" w:rsidP="00216A5D">
      <w:pPr>
        <w:rPr>
          <w:u w:val="single"/>
        </w:rPr>
      </w:pPr>
      <w:r w:rsidRPr="00A30956">
        <w:t xml:space="preserve">Unlike fine wine, presidential parties do not age well. </w:t>
      </w:r>
      <w:r w:rsidRPr="00A30956">
        <w:rPr>
          <w:highlight w:val="cyan"/>
          <w:u w:val="single"/>
        </w:rPr>
        <w:t>There's</w:t>
      </w:r>
      <w:r w:rsidRPr="00A30956">
        <w:rPr>
          <w:u w:val="single"/>
        </w:rPr>
        <w:t xml:space="preserve"> </w:t>
      </w:r>
      <w:r w:rsidRPr="00A30956">
        <w:rPr>
          <w:highlight w:val="cyan"/>
          <w:u w:val="single"/>
        </w:rPr>
        <w:t>evidence that voters get sick of the ruling party</w:t>
      </w:r>
      <w:r w:rsidRPr="00A30956">
        <w:rPr>
          <w:u w:val="single"/>
        </w:rPr>
        <w:t xml:space="preserve"> after a while </w:t>
      </w:r>
      <w:r w:rsidRPr="00A30956">
        <w:rPr>
          <w:highlight w:val="cyan"/>
          <w:u w:val="single"/>
        </w:rPr>
        <w:t>and want a change</w:t>
      </w:r>
      <w:r w:rsidRPr="00A30956">
        <w:rPr>
          <w:u w:val="single"/>
        </w:rPr>
        <w:t xml:space="preserve">, </w:t>
      </w:r>
      <w:r w:rsidRPr="00A30956">
        <w:rPr>
          <w:highlight w:val="cyan"/>
          <w:u w:val="single"/>
        </w:rPr>
        <w:t>even if things seem to be doing OK</w:t>
      </w:r>
      <w:r w:rsidRPr="00A30956">
        <w:t xml:space="preserve">. Now, we don't have that many elections to go by, as this just covers the postwar period. The theory could be wrong. But it makes a certain amount of sense: The longer a party has been in office, the staler its ideas seem, and the more time there has been for scandals to accumulate. </w:t>
      </w:r>
      <w:r w:rsidRPr="00A30956">
        <w:rPr>
          <w:highlight w:val="cyan"/>
          <w:u w:val="single"/>
        </w:rPr>
        <w:t>And in Clinton's case, she comes prepackaged with scandals of her own</w:t>
      </w:r>
      <w:r w:rsidRPr="00A30956">
        <w:t>. It's just less motivating to turn out for your party's third presidential term than it was for the first, when your base was fired up and a substantial number of independents were sick of the party in office.</w:t>
      </w:r>
      <w:r w:rsidRPr="00A30956">
        <w:rPr>
          <w:sz w:val="12"/>
        </w:rPr>
        <w:t xml:space="preserve">¶ </w:t>
      </w:r>
      <w:r w:rsidRPr="00A30956">
        <w:t xml:space="preserve">9. </w:t>
      </w:r>
      <w:r w:rsidRPr="00A30956">
        <w:rPr>
          <w:highlight w:val="cyan"/>
          <w:u w:val="single"/>
        </w:rPr>
        <w:t>Obama's approval ratings do not make for long coattail</w:t>
      </w:r>
      <w:r w:rsidRPr="00A30956">
        <w:t xml:space="preserve">s. In the last four years of his presidency, </w:t>
      </w:r>
      <w:r w:rsidRPr="00A30956">
        <w:rPr>
          <w:highlight w:val="cyan"/>
          <w:u w:val="single"/>
        </w:rPr>
        <w:t>Bill Clinton's approval ratings averaged over 60 percent. Nonetheless, his not-particularly-appealing VP barely fought the election to a statistical draw</w:t>
      </w:r>
      <w:r w:rsidRPr="00A30956">
        <w:t xml:space="preserve">. </w:t>
      </w:r>
      <w:r w:rsidRPr="00A30956">
        <w:rPr>
          <w:highlight w:val="cyan"/>
          <w:u w:val="single"/>
        </w:rPr>
        <w:t>Obama</w:t>
      </w:r>
      <w:r w:rsidRPr="00A30956">
        <w:t xml:space="preserve">, meanwhile, has </w:t>
      </w:r>
      <w:r w:rsidRPr="00A30956">
        <w:rPr>
          <w:highlight w:val="cyan"/>
          <w:u w:val="single"/>
        </w:rPr>
        <w:t>struggled to break 50</w:t>
      </w:r>
      <w:r w:rsidRPr="00A30956">
        <w:t xml:space="preserve"> percent. Maybe those ratings are going to shoot up for the last year, but that's </w:t>
      </w:r>
      <w:r w:rsidRPr="00A30956">
        <w:rPr>
          <w:highlight w:val="cyan"/>
          <w:u w:val="single"/>
        </w:rPr>
        <w:t>going to take some shooting to get Hillary Clinton into "inevitable" territory.</w:t>
      </w:r>
    </w:p>
    <w:p w:rsidR="00216A5D" w:rsidRDefault="00216A5D" w:rsidP="00216A5D">
      <w:pPr>
        <w:rPr>
          <w:u w:val="single"/>
        </w:rPr>
      </w:pPr>
    </w:p>
    <w:p w:rsidR="00216A5D" w:rsidRDefault="00216A5D" w:rsidP="00382297">
      <w:pPr>
        <w:pStyle w:val="Heading4"/>
        <w:numPr>
          <w:ilvl w:val="0"/>
          <w:numId w:val="1"/>
        </w:numPr>
      </w:pPr>
      <w:r>
        <w:t>Clinton scandals and stoic attitude kill public appeal.</w:t>
      </w:r>
    </w:p>
    <w:p w:rsidR="00216A5D" w:rsidRPr="00084760" w:rsidRDefault="00216A5D" w:rsidP="00216A5D">
      <w:pPr>
        <w:ind w:left="360"/>
      </w:pPr>
    </w:p>
    <w:p w:rsidR="00216A5D" w:rsidRPr="00A30956" w:rsidRDefault="00216A5D" w:rsidP="00216A5D">
      <w:pPr>
        <w:rPr>
          <w:rStyle w:val="StyleStyleBold12pt"/>
          <w:b w:val="0"/>
        </w:rPr>
      </w:pPr>
      <w:r>
        <w:t xml:space="preserve">Meghan </w:t>
      </w:r>
      <w:r>
        <w:rPr>
          <w:rStyle w:val="StyleStyleBold12pt"/>
        </w:rPr>
        <w:t xml:space="preserve">Mcardle 04/15/15 Bloomberg Columnist, MBA from University of Chicago, English lit BA from University of Penn. “Hilary Clinton isn’t inevitable.” </w:t>
      </w:r>
      <w:r w:rsidRPr="00084760">
        <w:rPr>
          <w:rStyle w:val="StyleStyleBold12pt"/>
        </w:rPr>
        <w:t>http://www.bloombergview.com/articles/2015-04-14/hillary-clinton-isn-t-inevitable</w:t>
      </w:r>
      <w:r>
        <w:rPr>
          <w:rStyle w:val="StyleStyleBold12pt"/>
        </w:rPr>
        <w:t>04/15/15</w:t>
      </w:r>
    </w:p>
    <w:p w:rsidR="00216A5D" w:rsidRDefault="00216A5D" w:rsidP="00216A5D"/>
    <w:p w:rsidR="00216A5D" w:rsidRDefault="00216A5D" w:rsidP="00216A5D">
      <w:r w:rsidRPr="00084760">
        <w:t xml:space="preserve">6. She's not a particularly good candidate. </w:t>
      </w:r>
      <w:r w:rsidRPr="00084760">
        <w:rPr>
          <w:highlight w:val="cyan"/>
          <w:u w:val="single"/>
        </w:rPr>
        <w:t>She has never won a tough election</w:t>
      </w:r>
      <w:r w:rsidRPr="00084760">
        <w:t xml:space="preserve">. In fact, she's only won in deep blue New York, which is not exactly playing against the varsity. On the stump, </w:t>
      </w:r>
      <w:r w:rsidRPr="00084760">
        <w:rPr>
          <w:highlight w:val="cyan"/>
          <w:u w:val="single"/>
        </w:rPr>
        <w:t>she has nowhere near the appeal of her husband,</w:t>
      </w:r>
      <w:r w:rsidRPr="00084760">
        <w:t xml:space="preserve"> </w:t>
      </w:r>
      <w:r w:rsidRPr="00084760">
        <w:rPr>
          <w:highlight w:val="cyan"/>
          <w:u w:val="single"/>
        </w:rPr>
        <w:t>or</w:t>
      </w:r>
      <w:r w:rsidRPr="00084760">
        <w:t xml:space="preserve"> Barack </w:t>
      </w:r>
      <w:r w:rsidRPr="00084760">
        <w:rPr>
          <w:highlight w:val="cyan"/>
          <w:u w:val="single"/>
        </w:rPr>
        <w:t>Obama</w:t>
      </w:r>
      <w:r w:rsidRPr="00084760">
        <w:t xml:space="preserve">. She's a totally fine speaker, but she </w:t>
      </w:r>
      <w:r w:rsidRPr="00084760">
        <w:rPr>
          <w:highlight w:val="cyan"/>
          <w:u w:val="single"/>
        </w:rPr>
        <w:t>is not inspiring, and she does not come off as warm</w:t>
      </w:r>
      <w:r w:rsidRPr="00084760">
        <w:t xml:space="preserve">; her tone ranges from "well coached" to "annoyed." You might call her the Mitt Romney of the Democrats.¶ 7. </w:t>
      </w:r>
      <w:r w:rsidRPr="00084760">
        <w:rPr>
          <w:highlight w:val="cyan"/>
          <w:u w:val="single"/>
        </w:rPr>
        <w:t>All the Clinton baggage is going to come back to haunt h</w:t>
      </w:r>
      <w:r w:rsidRPr="00084760">
        <w:t xml:space="preserve">er.Americans love their presidents ... in retrospect. Even George W. Bush is starting to attract some warm, fuzzy feelings for his foray into painting and his admirable determination not to go around trying to conduct shadow policy debates. </w:t>
      </w:r>
      <w:r w:rsidRPr="00084760">
        <w:rPr>
          <w:highlight w:val="cyan"/>
          <w:u w:val="single"/>
        </w:rPr>
        <w:t>All the things we hated about the Clintons, from the financial scandals to the pardons</w:t>
      </w:r>
      <w:r w:rsidRPr="00084760">
        <w:rPr>
          <w:u w:val="single"/>
        </w:rPr>
        <w:t xml:space="preserve">, </w:t>
      </w:r>
      <w:r w:rsidRPr="00084760">
        <w:rPr>
          <w:highlight w:val="cyan"/>
          <w:u w:val="single"/>
        </w:rPr>
        <w:t>have faded</w:t>
      </w:r>
      <w:r w:rsidRPr="00084760">
        <w:t xml:space="preserve"> into distant memory. </w:t>
      </w:r>
      <w:r w:rsidRPr="00084760">
        <w:rPr>
          <w:highlight w:val="cyan"/>
          <w:u w:val="single"/>
        </w:rPr>
        <w:t>As soon as</w:t>
      </w:r>
      <w:r w:rsidRPr="00084760">
        <w:t xml:space="preserve"> Hillary </w:t>
      </w:r>
      <w:r w:rsidRPr="00084760">
        <w:rPr>
          <w:highlight w:val="cyan"/>
          <w:u w:val="single"/>
        </w:rPr>
        <w:t>Clinton goes on the stump</w:t>
      </w:r>
      <w:r w:rsidRPr="00084760">
        <w:t xml:space="preserve">, however, </w:t>
      </w:r>
      <w:r w:rsidRPr="00084760">
        <w:rPr>
          <w:highlight w:val="cyan"/>
          <w:u w:val="single"/>
        </w:rPr>
        <w:t>we'll start having flashbacks</w:t>
      </w:r>
      <w:r w:rsidRPr="00084760">
        <w:rPr>
          <w:highlight w:val="cyan"/>
        </w:rPr>
        <w:t>. I</w:t>
      </w:r>
      <w:r w:rsidRPr="00084760">
        <w:t>ndeed</w:t>
      </w:r>
      <w:r w:rsidRPr="00084760">
        <w:rPr>
          <w:highlight w:val="cyan"/>
          <w:u w:val="single"/>
        </w:rPr>
        <w:t xml:space="preserve">, </w:t>
      </w:r>
      <w:hyperlink r:id="rId61" w:history="1">
        <w:r w:rsidRPr="00084760">
          <w:rPr>
            <w:highlight w:val="cyan"/>
            <w:u w:val="single"/>
          </w:rPr>
          <w:t>with the e-mail mess,</w:t>
        </w:r>
      </w:hyperlink>
      <w:r w:rsidRPr="00084760">
        <w:rPr>
          <w:highlight w:val="cyan"/>
          <w:u w:val="single"/>
        </w:rPr>
        <w:t>they have already started</w:t>
      </w:r>
      <w:r w:rsidRPr="00084760">
        <w:rPr>
          <w:highlight w:val="cyan"/>
        </w:rPr>
        <w:t>.</w:t>
      </w:r>
    </w:p>
    <w:p w:rsidR="00216A5D" w:rsidRDefault="00216A5D" w:rsidP="00216A5D"/>
    <w:p w:rsidR="00216A5D" w:rsidRPr="00A326A5" w:rsidRDefault="00216A5D" w:rsidP="00216A5D"/>
    <w:p w:rsidR="00216A5D" w:rsidRDefault="00216A5D" w:rsidP="00382297">
      <w:pPr>
        <w:pStyle w:val="Heading4"/>
      </w:pPr>
      <w:r>
        <w:lastRenderedPageBreak/>
        <w:t>3. Chait’s conclusions are false, large voter coalitions are empirically fragile.</w:t>
      </w:r>
    </w:p>
    <w:p w:rsidR="00216A5D" w:rsidRDefault="00216A5D" w:rsidP="00216A5D"/>
    <w:p w:rsidR="00216A5D" w:rsidRPr="00A30956" w:rsidRDefault="00216A5D" w:rsidP="00216A5D">
      <w:pPr>
        <w:rPr>
          <w:rStyle w:val="StyleStyleBold12pt"/>
          <w:b w:val="0"/>
        </w:rPr>
      </w:pPr>
      <w:r>
        <w:t xml:space="preserve">Meghan </w:t>
      </w:r>
      <w:r>
        <w:rPr>
          <w:rStyle w:val="StyleStyleBold12pt"/>
        </w:rPr>
        <w:t xml:space="preserve">Mcardle 04/15/15 Bloomberg Columnist, MBA from University of Chicago, English lit BA from University of Penn. “Hilary Clinton isn’t inevitable.” </w:t>
      </w:r>
      <w:r w:rsidRPr="00084760">
        <w:rPr>
          <w:rStyle w:val="StyleStyleBold12pt"/>
        </w:rPr>
        <w:t>http://www.bloombergview.com/articles/2015-04-14/hillary-clinton-isn-t-inevitable</w:t>
      </w:r>
      <w:r>
        <w:rPr>
          <w:rStyle w:val="StyleStyleBold12pt"/>
        </w:rPr>
        <w:t>04/15/15</w:t>
      </w:r>
    </w:p>
    <w:p w:rsidR="00216A5D" w:rsidRPr="002F281A" w:rsidRDefault="00216A5D" w:rsidP="00216A5D"/>
    <w:p w:rsidR="00216A5D" w:rsidRPr="00A326A5" w:rsidRDefault="00216A5D" w:rsidP="00216A5D">
      <w:pPr>
        <w:rPr>
          <w:u w:val="single"/>
        </w:rPr>
      </w:pPr>
      <w:r w:rsidRPr="00A326A5">
        <w:t xml:space="preserve">Seemingly alone among commentators, I am bearish on Hillary Clinton. Not "she can't win" bearish, but "something less than a 50 percent chance of winning" bearish. Why is everyone else convinced she's a lock?¶ If you believe the "wisdom of crowds" argument, the answer is that I'm wrong and they're right. And fair enough. But this crowd is composed of mostly left-leaning journalists and academics, so there might be a wee bit of sample bias.¶ </w:t>
      </w:r>
      <w:hyperlink r:id="rId62" w:history="1">
        <w:r w:rsidRPr="00A326A5">
          <w:t>Gender Gap</w:t>
        </w:r>
      </w:hyperlink>
      <w:r w:rsidRPr="00A326A5">
        <w:t>¶ Jonathan Chait has a smart piece in New York magazine on</w:t>
      </w:r>
      <w:r>
        <w:t xml:space="preserve"> </w:t>
      </w:r>
      <w:hyperlink r:id="rId63" w:history="1">
        <w:r w:rsidRPr="00A326A5">
          <w:t>why Clinton is probably going to win</w:t>
        </w:r>
      </w:hyperlink>
      <w:r w:rsidRPr="00A326A5">
        <w:t xml:space="preserve">. Here's my bear-side case for why I don't think she will. </w:t>
      </w:r>
      <w:r>
        <w:t xml:space="preserve">The </w:t>
      </w:r>
      <w:r w:rsidRPr="00A326A5">
        <w:rPr>
          <w:highlight w:val="cyan"/>
          <w:u w:val="single"/>
        </w:rPr>
        <w:t>Emerging Democratic Majority is questionable. Chait thinks it still holds</w:t>
      </w:r>
      <w:r>
        <w:t xml:space="preserve">; I'm skeptical, mostly because I don't believe in permanent coalitions. </w:t>
      </w:r>
      <w:r w:rsidRPr="00A326A5">
        <w:rPr>
          <w:highlight w:val="cyan"/>
          <w:u w:val="single"/>
        </w:rPr>
        <w:t>The bigger your coalition, the bigger its internal tensions. Coalitions can collapse suddenly and without warning -- who in 1976 would have predicted 1980?</w:t>
      </w:r>
    </w:p>
    <w:p w:rsidR="00216A5D" w:rsidRPr="00A326A5" w:rsidRDefault="00216A5D" w:rsidP="00216A5D">
      <w:pPr>
        <w:rPr>
          <w:u w:val="single"/>
        </w:rPr>
      </w:pPr>
    </w:p>
    <w:p w:rsidR="00216A5D" w:rsidRDefault="00216A5D" w:rsidP="00216A5D">
      <w:pPr>
        <w:shd w:val="clear" w:color="auto" w:fill="FFFFFF"/>
        <w:spacing w:after="300"/>
        <w:rPr>
          <w:rFonts w:ascii="Helvetica Neue" w:hAnsi="Helvetica Neue"/>
          <w:b/>
          <w:bCs/>
          <w:color w:val="333340"/>
          <w:sz w:val="26"/>
          <w:szCs w:val="26"/>
        </w:rPr>
      </w:pPr>
    </w:p>
    <w:p w:rsidR="00216A5D" w:rsidRDefault="00216A5D" w:rsidP="00382297">
      <w:pPr>
        <w:pStyle w:val="Heading4"/>
      </w:pPr>
      <w:r>
        <w:t xml:space="preserve"> 4. Clinton campaign focus on female audience that already leans towards democrats trades off with low male and minority turnout needed for win.</w:t>
      </w:r>
    </w:p>
    <w:p w:rsidR="00216A5D" w:rsidRDefault="00216A5D" w:rsidP="00216A5D"/>
    <w:p w:rsidR="00216A5D" w:rsidRPr="00A30956" w:rsidRDefault="00216A5D" w:rsidP="00216A5D">
      <w:pPr>
        <w:rPr>
          <w:rStyle w:val="StyleStyleBold12pt"/>
          <w:b w:val="0"/>
        </w:rPr>
      </w:pPr>
      <w:r>
        <w:t xml:space="preserve">Meghan </w:t>
      </w:r>
      <w:r>
        <w:rPr>
          <w:rStyle w:val="StyleStyleBold12pt"/>
        </w:rPr>
        <w:t xml:space="preserve">Mcardle 04/15/15 Bloomberg Columnist, MBA from University of Chicago, English lit BA from University of Penn. “Hilary Clinton isn’t inevitable.” </w:t>
      </w:r>
      <w:r w:rsidRPr="00084760">
        <w:rPr>
          <w:rStyle w:val="StyleStyleBold12pt"/>
        </w:rPr>
        <w:t>http://www.bloombergview.com/articles/2015-04-14/hillary-clinton-isn-t-inevitable</w:t>
      </w:r>
      <w:r>
        <w:rPr>
          <w:rStyle w:val="StyleStyleBold12pt"/>
        </w:rPr>
        <w:t>04/15/15</w:t>
      </w:r>
    </w:p>
    <w:p w:rsidR="00216A5D" w:rsidRPr="00AA360D" w:rsidRDefault="00216A5D" w:rsidP="00216A5D"/>
    <w:p w:rsidR="00216A5D" w:rsidRPr="002F281A" w:rsidRDefault="00216A5D" w:rsidP="00216A5D"/>
    <w:p w:rsidR="00216A5D" w:rsidRDefault="00216A5D" w:rsidP="00216A5D">
      <w:pPr>
        <w:shd w:val="clear" w:color="auto" w:fill="FFFFFF"/>
        <w:spacing w:after="300"/>
        <w:rPr>
          <w:u w:val="single"/>
        </w:rPr>
      </w:pPr>
      <w:r w:rsidRPr="002F281A">
        <w:t xml:space="preserve">It's not clear how far she'll outperform Barack Obama with women. Clinton </w:t>
      </w:r>
      <w:hyperlink r:id="rId64" w:history="1">
        <w:r w:rsidRPr="002F281A">
          <w:t>beat Rick Lazio in 2000</w:t>
        </w:r>
      </w:hyperlink>
      <w:r w:rsidRPr="002F281A">
        <w:t xml:space="preserve"> by a shocking percentage among women -- 20 points. But that's in New York state, where </w:t>
      </w:r>
      <w:hyperlink r:id="rId65" w:history="1">
        <w:r w:rsidRPr="002F281A">
          <w:t>there are a lot of unmarried women</w:t>
        </w:r>
      </w:hyperlink>
      <w:r w:rsidRPr="002F281A">
        <w:t xml:space="preserve"> (married women actually </w:t>
      </w:r>
      <w:hyperlink r:id="rId66" w:history="1">
        <w:r w:rsidRPr="002F281A">
          <w:t>lean Republican</w:t>
        </w:r>
      </w:hyperlink>
      <w:r w:rsidRPr="002F281A">
        <w:t xml:space="preserve">). And </w:t>
      </w:r>
      <w:hyperlink r:id="rId67" w:history="1">
        <w:r w:rsidRPr="002F281A">
          <w:t>Obama already carried women</w:t>
        </w:r>
      </w:hyperlink>
      <w:r w:rsidRPr="002F281A">
        <w:t xml:space="preserve"> 55 to 60 percent in 2012. </w:t>
      </w:r>
      <w:r w:rsidRPr="002F281A">
        <w:rPr>
          <w:u w:val="single"/>
        </w:rPr>
        <w:t>Realistically, how much higher can she drive that percentage, or turnout among women voter</w:t>
      </w:r>
      <w:r w:rsidRPr="002F281A">
        <w:rPr>
          <w:highlight w:val="cyan"/>
          <w:u w:val="single"/>
        </w:rPr>
        <w:t>s</w:t>
      </w:r>
      <w:r w:rsidRPr="002F281A">
        <w:t xml:space="preserve">?¶ Moreover, </w:t>
      </w:r>
      <w:r w:rsidRPr="002F281A">
        <w:rPr>
          <w:highlight w:val="cyan"/>
        </w:rPr>
        <w:t>there are trade-offs</w:t>
      </w:r>
      <w:r w:rsidRPr="002F281A">
        <w:t xml:space="preserve">: </w:t>
      </w:r>
      <w:hyperlink r:id="rId68" w:history="1">
        <w:r w:rsidRPr="002F281A">
          <w:rPr>
            <w:highlight w:val="cyan"/>
            <w:u w:val="single"/>
          </w:rPr>
          <w:t>Democrats</w:t>
        </w:r>
        <w:r w:rsidRPr="002F281A">
          <w:rPr>
            <w:u w:val="single"/>
          </w:rPr>
          <w:t xml:space="preserve"> </w:t>
        </w:r>
        <w:r w:rsidRPr="002F281A">
          <w:t>outperformed among women,</w:t>
        </w:r>
      </w:hyperlink>
      <w:r w:rsidRPr="002F281A">
        <w:t xml:space="preserve"> </w:t>
      </w:r>
      <w:r w:rsidRPr="002F281A">
        <w:rPr>
          <w:highlight w:val="cyan"/>
          <w:u w:val="single"/>
        </w:rPr>
        <w:t>but are underperformed among men. Clinton</w:t>
      </w:r>
      <w:r w:rsidRPr="002F281A">
        <w:t xml:space="preserve"> seems to be </w:t>
      </w:r>
      <w:r w:rsidRPr="002F281A">
        <w:rPr>
          <w:highlight w:val="cyan"/>
          <w:u w:val="single"/>
        </w:rPr>
        <w:t>planning a platform heavy</w:t>
      </w:r>
      <w:r w:rsidRPr="002F281A">
        <w:t xml:space="preserve"> on items </w:t>
      </w:r>
      <w:r w:rsidRPr="002F281A">
        <w:rPr>
          <w:highlight w:val="cyan"/>
          <w:u w:val="single"/>
        </w:rPr>
        <w:t>designed to appeal to female voters</w:t>
      </w:r>
      <w:r w:rsidRPr="002F281A">
        <w:t xml:space="preserve">, such as paid family leave. But </w:t>
      </w:r>
      <w:r w:rsidRPr="002F281A">
        <w:rPr>
          <w:u w:val="single"/>
        </w:rPr>
        <w:t xml:space="preserve">these actually </w:t>
      </w:r>
      <w:r w:rsidRPr="002F281A">
        <w:rPr>
          <w:highlight w:val="cyan"/>
          <w:u w:val="single"/>
        </w:rPr>
        <w:t>appeal to</w:t>
      </w:r>
      <w:r w:rsidRPr="002F281A">
        <w:t xml:space="preserve"> a pretty </w:t>
      </w:r>
      <w:r w:rsidRPr="002F281A">
        <w:rPr>
          <w:highlight w:val="cyan"/>
          <w:u w:val="single"/>
        </w:rPr>
        <w:t>narrow segment of the population</w:t>
      </w:r>
      <w:r w:rsidRPr="002F281A">
        <w:t xml:space="preserve"> -- young single women, and those with small children -- where Democrats already do really well. </w:t>
      </w:r>
      <w:r w:rsidRPr="002F281A">
        <w:rPr>
          <w:highlight w:val="cyan"/>
          <w:u w:val="single"/>
        </w:rPr>
        <w:t>There's the risk that these gain her voters among folks who are already strong Democrats while costing her votes in segments she need</w:t>
      </w:r>
      <w:r w:rsidRPr="002F281A">
        <w:t xml:space="preserve">s to pick up. Especially since any serious promise of these things is going to have to come with a plan for paying its hefty price tag.¶ 3. I </w:t>
      </w:r>
      <w:r w:rsidRPr="00AA360D">
        <w:rPr>
          <w:highlight w:val="cyan"/>
          <w:u w:val="single"/>
        </w:rPr>
        <w:t>doubt she'll replicate Obama's turnout among black voters.</w:t>
      </w:r>
      <w:r w:rsidRPr="00AA360D">
        <w:rPr>
          <w:u w:val="single"/>
        </w:rPr>
        <w:t xml:space="preserve"> </w:t>
      </w:r>
      <w:r w:rsidRPr="002F281A">
        <w:t xml:space="preserve">Obama brought a lot of black voters to the polls, for the same reasons that Catholic voters, especially Irish Catholics, lined up around the block to vote for Al Smith and John F. Kennedy. The </w:t>
      </w:r>
      <w:r w:rsidRPr="00AA360D">
        <w:rPr>
          <w:highlight w:val="cyan"/>
          <w:u w:val="single"/>
        </w:rPr>
        <w:t>first president from a group that has historically faced discrimination is naturally going to drive higher turnout among that group</w:t>
      </w:r>
      <w:r w:rsidRPr="002F281A">
        <w:t xml:space="preserve">, but that </w:t>
      </w:r>
      <w:r w:rsidRPr="00AA360D">
        <w:rPr>
          <w:highlight w:val="cyan"/>
          <w:u w:val="single"/>
        </w:rPr>
        <w:t>doesn't mean they'll keep turning out</w:t>
      </w:r>
      <w:r w:rsidRPr="002F281A">
        <w:t xml:space="preserve"> in the same numbers (or even </w:t>
      </w:r>
      <w:r w:rsidRPr="00AA360D">
        <w:rPr>
          <w:highlight w:val="cyan"/>
          <w:u w:val="single"/>
        </w:rPr>
        <w:t>for the same party</w:t>
      </w:r>
      <w:r w:rsidRPr="002F281A">
        <w:t xml:space="preserve"> -- 20 years after JFK, a lot of Irish Catholics were voting </w:t>
      </w:r>
      <w:r w:rsidRPr="002F281A">
        <w:lastRenderedPageBreak/>
        <w:t xml:space="preserve">Republican). I expect that blacks will continue to be a strong constituency for Democrats in years to come, but I </w:t>
      </w:r>
      <w:r w:rsidRPr="00AA360D">
        <w:rPr>
          <w:highlight w:val="cyan"/>
          <w:u w:val="single"/>
        </w:rPr>
        <w:t>doubt they will come to the polls for Clinton in the same way</w:t>
      </w:r>
      <w:r w:rsidRPr="00AA360D">
        <w:rPr>
          <w:u w:val="single"/>
        </w:rPr>
        <w:t xml:space="preserve"> they did to vote for the first black president. That means she has to make up those votes elsewhere. </w:t>
      </w:r>
    </w:p>
    <w:p w:rsidR="00216A5D" w:rsidRPr="00216A5D" w:rsidRDefault="00216A5D" w:rsidP="00216A5D"/>
    <w:p w:rsidR="00216A5D" w:rsidRPr="00216A5D" w:rsidRDefault="00216A5D" w:rsidP="00216A5D"/>
    <w:p w:rsidR="00F47BD3" w:rsidRDefault="00382297" w:rsidP="009F2A4A">
      <w:pPr>
        <w:pStyle w:val="Heading3"/>
      </w:pPr>
      <w:r>
        <w:lastRenderedPageBreak/>
        <w:t>Dems Lose</w:t>
      </w:r>
      <w:r w:rsidR="00F47BD3">
        <w:t xml:space="preserve"> General</w:t>
      </w:r>
    </w:p>
    <w:p w:rsidR="00F47BD3" w:rsidRPr="00382297" w:rsidRDefault="00F47BD3" w:rsidP="00382297">
      <w:pPr>
        <w:pStyle w:val="Heading4"/>
        <w:rPr>
          <w:rStyle w:val="StyleBoldUnderline"/>
          <w:iCs w:val="0"/>
          <w:sz w:val="26"/>
          <w:u w:val="none"/>
        </w:rPr>
      </w:pPr>
      <w:r w:rsidRPr="00382297">
        <w:rPr>
          <w:rStyle w:val="StyleBoldUnderline"/>
          <w:iCs w:val="0"/>
          <w:sz w:val="26"/>
          <w:u w:val="none"/>
        </w:rPr>
        <w:t>Democrats will lose General but Economic growth could be Black Swan</w:t>
      </w:r>
    </w:p>
    <w:p w:rsidR="00F47BD3" w:rsidRDefault="00F47BD3" w:rsidP="00F47BD3">
      <w:pPr>
        <w:rPr>
          <w:rStyle w:val="StyleStyleBold12pt"/>
          <w:b w:val="0"/>
        </w:rPr>
      </w:pPr>
      <w:r>
        <w:rPr>
          <w:rStyle w:val="StyleStyleBold12pt"/>
        </w:rPr>
        <w:t xml:space="preserve">Fair 5/27 </w:t>
      </w:r>
      <w:r>
        <w:rPr>
          <w:rStyle w:val="StyleStyleBold12pt"/>
          <w:b w:val="0"/>
        </w:rPr>
        <w:t>(Ray Fair, professor of economics at Yale University, has predicted 7 out of 9 elections, author of ‘Predicting Presidential Elections and Other Things’, 5/27/15, ‘In 2016's presidential race, the winner will be ...’, http://www.latimes.com/opinion/op-ed/la-oe-0527-fair-election-prediction-20150527-story.html,  7/1/15, ACC)</w:t>
      </w:r>
    </w:p>
    <w:p w:rsidR="00F47BD3" w:rsidRDefault="00F47BD3" w:rsidP="00F47BD3">
      <w:pPr>
        <w:rPr>
          <w:rStyle w:val="StyleBoldUnderline"/>
        </w:rPr>
      </w:pPr>
      <w:r w:rsidRPr="00F47BD3">
        <w:t>Since 1978</w:t>
      </w:r>
      <w:r>
        <w:rPr>
          <w:rStyle w:val="StyleBoldUnderline"/>
        </w:rPr>
        <w:t xml:space="preserve">, </w:t>
      </w:r>
      <w:r w:rsidRPr="00BA58B9">
        <w:rPr>
          <w:rStyle w:val="Emphasis"/>
        </w:rPr>
        <w:t>based on data going back to 1916,</w:t>
      </w:r>
      <w:r>
        <w:rPr>
          <w:rStyle w:val="StyleBoldUnderline"/>
        </w:rPr>
        <w:t xml:space="preserve"> </w:t>
      </w:r>
      <w:r w:rsidRPr="00F47BD3">
        <w:t>I've documented how four conditions affect voting patterns. The first is whether the president is running again. If so, this has a positive effect on votes for the president. The second is how long a party has controlled the White House</w:t>
      </w:r>
      <w:r w:rsidRPr="00BA58B9">
        <w:rPr>
          <w:rStyle w:val="Emphasis"/>
        </w:rPr>
        <w:t>. Voters like change; when a party has been in power for two or more consecutive terms, this has a negative effect on votes for that party's candidate.</w:t>
      </w:r>
      <w:r>
        <w:rPr>
          <w:rStyle w:val="StyleBoldUnderline"/>
        </w:rPr>
        <w:t xml:space="preserve"> </w:t>
      </w:r>
      <w:r w:rsidRPr="00F47BD3">
        <w:t>The third is the slight but persistent bias in favor of the Republican Party. Finally, the state of the economy</w:t>
      </w:r>
      <w:r w:rsidRPr="00BA58B9">
        <w:rPr>
          <w:rStyle w:val="Emphasis"/>
        </w:rPr>
        <w:t>: A good economy at the time of the election has a positive effect on votes for the incumbent party candidate</w:t>
      </w:r>
      <w:r w:rsidRPr="00F5721E">
        <w:rPr>
          <w:rStyle w:val="StyleBoldUnderline"/>
        </w:rPr>
        <w:t>.</w:t>
      </w:r>
      <w:r>
        <w:rPr>
          <w:rStyle w:val="StyleBoldUnderline"/>
        </w:rPr>
        <w:t xml:space="preserve"> </w:t>
      </w:r>
      <w:r w:rsidRPr="00F47BD3">
        <w:t>Th</w:t>
      </w:r>
      <w:r>
        <w:rPr>
          <w:rStyle w:val="StyleBoldUnderline"/>
        </w:rPr>
        <w:t xml:space="preserve">e </w:t>
      </w:r>
      <w:r w:rsidRPr="00BA58B9">
        <w:rPr>
          <w:rStyle w:val="Emphasis"/>
        </w:rPr>
        <w:t>economic variables that matter are the rate of inflation and output (GDP) growth.</w:t>
      </w:r>
      <w:r>
        <w:rPr>
          <w:rStyle w:val="StyleBoldUnderline"/>
        </w:rPr>
        <w:t xml:space="preserve"> </w:t>
      </w:r>
      <w:r w:rsidRPr="00F47BD3">
        <w:t>Of particular importance is GDP growth in the first three quarters of the election year.</w:t>
      </w:r>
      <w:r w:rsidRPr="00F5721E">
        <w:rPr>
          <w:rStyle w:val="StyleBoldUnderline"/>
        </w:rPr>
        <w:t xml:space="preserve"> </w:t>
      </w:r>
      <w:r w:rsidRPr="00BA58B9">
        <w:rPr>
          <w:rStyle w:val="Emphasis"/>
        </w:rPr>
        <w:t>These</w:t>
      </w:r>
      <w:r>
        <w:rPr>
          <w:rStyle w:val="StyleBoldUnderline"/>
        </w:rPr>
        <w:t xml:space="preserve"> </w:t>
      </w:r>
      <w:r w:rsidRPr="00F47BD3">
        <w:t>first</w:t>
      </w:r>
      <w:r>
        <w:rPr>
          <w:rStyle w:val="StyleBoldUnderline"/>
        </w:rPr>
        <w:t xml:space="preserve"> </w:t>
      </w:r>
      <w:r w:rsidRPr="00BA58B9">
        <w:rPr>
          <w:rStyle w:val="Emphasis"/>
        </w:rPr>
        <w:t>three conditions are working against the Democrats</w:t>
      </w:r>
      <w:r>
        <w:rPr>
          <w:rStyle w:val="StyleBoldUnderline"/>
        </w:rPr>
        <w:t xml:space="preserve"> </w:t>
      </w:r>
      <w:r w:rsidRPr="00F47BD3">
        <w:t>in 2016. The president is not running; the Democrats have been in power for two terms; there is that lingering Republican bias. According to the equation behind my work, then,</w:t>
      </w:r>
      <w:r>
        <w:rPr>
          <w:rStyle w:val="StyleBoldUnderline"/>
        </w:rPr>
        <w:t xml:space="preserve"> </w:t>
      </w:r>
      <w:r w:rsidRPr="00BA58B9">
        <w:rPr>
          <w:rStyle w:val="Emphasis"/>
        </w:rPr>
        <w:t>the economy has to be very strong between now and the election for the Democrats to have a good chance of winning</w:t>
      </w:r>
      <w:r w:rsidRPr="00F5721E">
        <w:rPr>
          <w:rStyle w:val="StyleBoldUnderline"/>
        </w:rPr>
        <w:t>.</w:t>
      </w:r>
      <w:r>
        <w:rPr>
          <w:rStyle w:val="StyleBoldUnderline"/>
        </w:rPr>
        <w:t xml:space="preserve"> </w:t>
      </w:r>
      <w:r w:rsidRPr="00F47BD3">
        <w:t>Most</w:t>
      </w:r>
      <w:r>
        <w:rPr>
          <w:rStyle w:val="StyleBoldUnderline"/>
        </w:rPr>
        <w:t xml:space="preserve"> </w:t>
      </w:r>
      <w:r w:rsidRPr="00BA58B9">
        <w:rPr>
          <w:rStyle w:val="Emphasis"/>
        </w:rPr>
        <w:t>economists believe the economy will grow at about a 3% annual rate between now and November 2016</w:t>
      </w:r>
      <w:r>
        <w:rPr>
          <w:rStyle w:val="StyleBoldUnderline"/>
        </w:rPr>
        <w:t xml:space="preserve">. </w:t>
      </w:r>
      <w:r w:rsidRPr="00F47BD3">
        <w:t>If that happens, my equation predicts the Democrats will win about 46% of the vote in a two-party contest</w:t>
      </w:r>
      <w:r w:rsidRPr="00F5721E">
        <w:rPr>
          <w:rStyle w:val="StyleBoldUnderline"/>
        </w:rPr>
        <w:t xml:space="preserve">. </w:t>
      </w:r>
      <w:r w:rsidRPr="00BA58B9">
        <w:rPr>
          <w:rStyle w:val="Emphasis"/>
        </w:rPr>
        <w:t>In order for them to win more than 50%, the economy would need to grow at about 4%</w:t>
      </w:r>
      <w:r w:rsidRPr="00F5721E">
        <w:rPr>
          <w:rStyle w:val="StyleBoldUnderline"/>
        </w:rPr>
        <w:t>,</w:t>
      </w:r>
      <w:r>
        <w:rPr>
          <w:rStyle w:val="StyleBoldUnderline"/>
        </w:rPr>
        <w:t xml:space="preserve"> </w:t>
      </w:r>
      <w:r w:rsidRPr="00F47BD3">
        <w:t xml:space="preserve">and </w:t>
      </w:r>
      <w:r w:rsidRPr="00BA58B9">
        <w:rPr>
          <w:rStyle w:val="Emphasis"/>
        </w:rPr>
        <w:t>even in that case their predicted vote share would climb only slightly above</w:t>
      </w:r>
      <w:r>
        <w:rPr>
          <w:rStyle w:val="StyleBoldUnderline"/>
        </w:rPr>
        <w:t xml:space="preserve"> </w:t>
      </w:r>
      <w:r w:rsidRPr="00F47BD3">
        <w:t>the</w:t>
      </w:r>
      <w:r>
        <w:rPr>
          <w:rStyle w:val="StyleBoldUnderline"/>
        </w:rPr>
        <w:t xml:space="preserve"> </w:t>
      </w:r>
      <w:r w:rsidRPr="00BA58B9">
        <w:rPr>
          <w:rStyle w:val="Emphasis"/>
        </w:rPr>
        <w:t xml:space="preserve">halfway </w:t>
      </w:r>
      <w:r w:rsidRPr="00F47BD3">
        <w:t>mark. My equation's average prediction error over the 25 elections since 1916 is between 2.5 and 3.5 percentage points</w:t>
      </w:r>
      <w:r>
        <w:rPr>
          <w:rStyle w:val="StyleBoldUnderline"/>
        </w:rPr>
        <w:t xml:space="preserve">. </w:t>
      </w:r>
      <w:r w:rsidRPr="00BA58B9">
        <w:rPr>
          <w:rStyle w:val="Emphasis"/>
        </w:rPr>
        <w:t>Assuming the economy does indeed grow at 3%, the probability that the Democrats will win is low, between about 5% and 13%.</w:t>
      </w:r>
      <w:r>
        <w:rPr>
          <w:rStyle w:val="StyleBoldUnderline"/>
        </w:rPr>
        <w:t xml:space="preserve"> </w:t>
      </w:r>
      <w:r w:rsidRPr="00F47BD3">
        <w:t>Republicans have cause for confidence. My analysis is, of course, based on the assumption that the future will be like the past. What if voters start caring more about income inequality than economic growth, and perceive the Republicans to be poor on that issue? Or what if the GOP nominates someone further from the mainstream than ever before?</w:t>
      </w:r>
      <w:r>
        <w:rPr>
          <w:rStyle w:val="StyleBoldUnderline"/>
        </w:rPr>
        <w:t xml:space="preserve"> </w:t>
      </w:r>
      <w:r w:rsidRPr="00BA58B9">
        <w:rPr>
          <w:rStyle w:val="Emphasis"/>
        </w:rPr>
        <w:t>Shifts in priorities can never be ruled out, but</w:t>
      </w:r>
      <w:r w:rsidRPr="00F5721E">
        <w:rPr>
          <w:rStyle w:val="StyleBoldUnderline"/>
        </w:rPr>
        <w:t xml:space="preserve"> </w:t>
      </w:r>
      <w:r w:rsidRPr="00F47BD3">
        <w:t>the best I can say is that</w:t>
      </w:r>
      <w:r>
        <w:rPr>
          <w:rStyle w:val="StyleBoldUnderline"/>
        </w:rPr>
        <w:t xml:space="preserve"> </w:t>
      </w:r>
      <w:r w:rsidRPr="00BA58B9">
        <w:rPr>
          <w:rStyle w:val="Emphasis"/>
        </w:rPr>
        <w:t xml:space="preserve">the conditions that sway voters appear to have been fairly stable for 100 years </w:t>
      </w:r>
      <w:r w:rsidRPr="00F47BD3">
        <w:t>— and my equation has a fairly good track record.</w:t>
      </w:r>
      <w:r w:rsidRPr="00F5721E">
        <w:rPr>
          <w:rStyle w:val="StyleBoldUnderline"/>
        </w:rPr>
        <w:t xml:space="preserve"> </w:t>
      </w:r>
      <w:r w:rsidRPr="00BA58B9">
        <w:rPr>
          <w:rStyle w:val="Emphasis"/>
        </w:rPr>
        <w:t xml:space="preserve">In seven of the nine </w:t>
      </w:r>
      <w:r w:rsidRPr="00F47BD3">
        <w:rPr>
          <w:rStyle w:val="Emphasis"/>
        </w:rPr>
        <w:t>contests</w:t>
      </w:r>
      <w:r w:rsidRPr="00F47BD3">
        <w:t xml:space="preserve"> between 1980 and 2012, my</w:t>
      </w:r>
      <w:r>
        <w:rPr>
          <w:rStyle w:val="StyleBoldUnderline"/>
        </w:rPr>
        <w:t xml:space="preserve"> </w:t>
      </w:r>
      <w:r w:rsidRPr="00BA58B9">
        <w:rPr>
          <w:rStyle w:val="Emphasis"/>
        </w:rPr>
        <w:t>equation correctly predicted which party would win the popular vote</w:t>
      </w:r>
      <w:r w:rsidRPr="00F47BD3">
        <w:t>. It was wrong in 1992, when it predicted that Clinton would lose. (There was a strong third-party candidate that year, Ross Perot, which may have been a problem.) And it was wrong in 2012, when it predicted President Obama would win only 49% of the vote and he got 52%. All along, however, I said the prediction fell within the margin of error. A prediction of the sort I have just made is different from predictions using polls</w:t>
      </w:r>
      <w:r>
        <w:rPr>
          <w:rStyle w:val="StyleBoldUnderline"/>
        </w:rPr>
        <w:t xml:space="preserve">. </w:t>
      </w:r>
      <w:r w:rsidRPr="00BA58B9">
        <w:rPr>
          <w:rStyle w:val="Emphasis"/>
        </w:rPr>
        <w:t xml:space="preserve">Although polls can at times be fairly accurate, at least near the time of the election, they are not causal. The theory behind my analysis is that the </w:t>
      </w:r>
      <w:r w:rsidRPr="00BA58B9">
        <w:rPr>
          <w:rStyle w:val="Emphasis"/>
        </w:rPr>
        <w:lastRenderedPageBreak/>
        <w:t>economy and the other conditions have a causal effect on voting behavior</w:t>
      </w:r>
      <w:r w:rsidRPr="00222F7D">
        <w:rPr>
          <w:rStyle w:val="StyleBoldUnderline"/>
        </w:rPr>
        <w:t>.</w:t>
      </w:r>
      <w:r>
        <w:rPr>
          <w:rStyle w:val="StyleBoldUnderline"/>
        </w:rPr>
        <w:t xml:space="preserve"> </w:t>
      </w:r>
      <w:r w:rsidRPr="00F47BD3">
        <w:t>Given an economic forecast, I can make a prediction at any time — I don't even need to know who's running. I made my first prediction for the 2016 election in November, at which time I predicted, as now, that the Republicans would win if the economy turned out as currently expected</w:t>
      </w:r>
      <w:r w:rsidRPr="00BA58B9">
        <w:rPr>
          <w:rStyle w:val="Emphasis"/>
        </w:rPr>
        <w:t xml:space="preserve">. If a more robust economy does not materialize, it is likely that after 18 months of essentially nonstop campaigning, the Democratic nominee will lose </w:t>
      </w:r>
      <w:r>
        <w:rPr>
          <w:rStyle w:val="StyleBoldUnderline"/>
        </w:rPr>
        <w:t xml:space="preserve">— </w:t>
      </w:r>
      <w:r w:rsidRPr="00F47BD3">
        <w:t>through no fault of her own</w:t>
      </w:r>
      <w:r>
        <w:rPr>
          <w:rStyle w:val="StyleBoldUnderline"/>
        </w:rPr>
        <w:t>.</w:t>
      </w:r>
    </w:p>
    <w:p w:rsidR="007711D7" w:rsidRDefault="00F47BD3" w:rsidP="009F2A4A">
      <w:pPr>
        <w:pStyle w:val="Heading3"/>
      </w:pPr>
      <w:r>
        <w:lastRenderedPageBreak/>
        <w:t>Bush</w:t>
      </w:r>
      <w:r w:rsidR="007711D7">
        <w:t xml:space="preserve"> Losing N</w:t>
      </w:r>
      <w:r>
        <w:t>ow</w:t>
      </w:r>
    </w:p>
    <w:p w:rsidR="007711D7" w:rsidRPr="008F456F" w:rsidRDefault="007711D7" w:rsidP="00382297">
      <w:pPr>
        <w:pStyle w:val="Heading4"/>
        <w:rPr>
          <w:rFonts w:eastAsia="Times New Roman"/>
        </w:rPr>
      </w:pPr>
      <w:r w:rsidRPr="008F456F">
        <w:rPr>
          <w:rFonts w:eastAsia="Times New Roman"/>
        </w:rPr>
        <w:t>Jeb Bush could not win the Republican primary now due to the conservative vote</w:t>
      </w:r>
    </w:p>
    <w:p w:rsidR="007711D7" w:rsidRPr="008F456F" w:rsidRDefault="007711D7" w:rsidP="007711D7">
      <w:pPr>
        <w:rPr>
          <w:rStyle w:val="StyleStyleBold12pt"/>
          <w:rFonts w:asciiTheme="minorHAnsi" w:hAnsiTheme="minorHAnsi"/>
        </w:rPr>
      </w:pPr>
      <w:r w:rsidRPr="008F456F">
        <w:rPr>
          <w:rStyle w:val="StyleStyleBold12pt"/>
          <w:rFonts w:asciiTheme="minorHAnsi" w:hAnsiTheme="minorHAnsi"/>
        </w:rPr>
        <w:t xml:space="preserve">Collins 3-2-2015 </w:t>
      </w:r>
      <w:r w:rsidRPr="008F456F">
        <w:rPr>
          <w:rStyle w:val="StyleStyleBold12pt"/>
          <w:rFonts w:asciiTheme="minorHAnsi" w:hAnsiTheme="minorHAnsi"/>
          <w:sz w:val="16"/>
          <w:szCs w:val="16"/>
        </w:rPr>
        <w:t>“Kevin, “Here’s Why It Is Simply Not Possible For Jeb Bush To Win 2016 GOP Primary,</w:t>
      </w:r>
      <w:r w:rsidRPr="008F456F">
        <w:rPr>
          <w:rFonts w:asciiTheme="minorHAnsi" w:hAnsiTheme="minorHAnsi"/>
          <w:sz w:val="16"/>
          <w:szCs w:val="16"/>
        </w:rPr>
        <w:t xml:space="preserve"> </w:t>
      </w:r>
      <w:hyperlink r:id="rId69" w:history="1">
        <w:r w:rsidRPr="008F456F">
          <w:rPr>
            <w:rStyle w:val="Hyperlink"/>
            <w:rFonts w:asciiTheme="minorHAnsi" w:hAnsiTheme="minorHAnsi"/>
            <w:sz w:val="16"/>
            <w:szCs w:val="16"/>
          </w:rPr>
          <w:t>http://www.westernjournalism.com/heres-simply-not-possible-jeb-bush-win-2016-gop-primary/,a</w:t>
        </w:r>
      </w:hyperlink>
      <w:r w:rsidRPr="008F456F">
        <w:rPr>
          <w:rStyle w:val="StyleStyleBold12pt"/>
          <w:rFonts w:asciiTheme="minorHAnsi" w:hAnsiTheme="minorHAnsi"/>
          <w:sz w:val="16"/>
          <w:szCs w:val="16"/>
        </w:rPr>
        <w:t xml:space="preserve"> writer for Western Journalism”.CC</w:t>
      </w:r>
    </w:p>
    <w:p w:rsidR="007711D7" w:rsidRPr="008F456F" w:rsidRDefault="007711D7" w:rsidP="007711D7">
      <w:pPr>
        <w:shd w:val="clear" w:color="auto" w:fill="FFFFFF"/>
        <w:spacing w:after="450"/>
        <w:rPr>
          <w:rFonts w:asciiTheme="minorHAnsi" w:eastAsia="Times New Roman" w:hAnsiTheme="minorHAnsi" w:cs="Arial"/>
          <w:color w:val="000000"/>
        </w:rPr>
      </w:pPr>
      <w:r w:rsidRPr="008F456F">
        <w:rPr>
          <w:rFonts w:asciiTheme="minorHAnsi" w:eastAsia="Times New Roman" w:hAnsiTheme="minorHAnsi" w:cs="Arial"/>
          <w:color w:val="000000"/>
        </w:rPr>
        <w:t xml:space="preserve">We didn’t really notice the political ineptness of George H.W. Bush. He ran with the great Ronald Reagan, who could have picked a name from the phone book as his running mate and still would have won both times. Bush the elder brought little to the ticket as he knew little about politics. When he ran on his own and picked Dan Quayle to run with him, he proved that point. George W. Bush was different. He had been Governor of Texas and knew things about politics his father never learned. He presented himself to us as a solid Texas-style conservative at first; but as his two terms progressed, his basic, RINO streak came out. Nevertheless, he won two hard-fought campaigns and demonstrated enough political skill to get by. Now, </w:t>
      </w:r>
      <w:r w:rsidRPr="008F456F">
        <w:rPr>
          <w:rFonts w:asciiTheme="minorHAnsi" w:eastAsia="Times New Roman" w:hAnsiTheme="minorHAnsi" w:cs="Arial"/>
          <w:b/>
          <w:color w:val="000000"/>
          <w:u w:val="single"/>
        </w:rPr>
        <w:t>the younger Bush–brother Jeb–who was twice elected governor of Florida, wants to be the Republican nominee for president in 2016. His political skills are not to be dismissed; yet a case can be made that, like his father, he was merely at the right place at the right time. Jeb Bush seems to think that he is entitled to the nomination</w:t>
      </w:r>
      <w:r w:rsidRPr="008F456F">
        <w:rPr>
          <w:rFonts w:asciiTheme="minorHAnsi" w:eastAsia="Times New Roman" w:hAnsiTheme="minorHAnsi" w:cs="Arial"/>
          <w:color w:val="000000"/>
        </w:rPr>
        <w:t xml:space="preserve"> because….. well, it isn’t clear why; but it is certainly the case. He has openly declared his intention </w:t>
      </w:r>
      <w:r w:rsidRPr="008F456F">
        <w:rPr>
          <w:rFonts w:asciiTheme="minorHAnsi" w:eastAsia="Times New Roman" w:hAnsiTheme="minorHAnsi" w:cs="Arial"/>
          <w:b/>
          <w:color w:val="000000"/>
          <w:u w:val="single"/>
        </w:rPr>
        <w:t>to capture the nomination without the support of the TEA party, which is the conservative core of the Republican Party. This is simply not possible. There are just not enough moderate and liberal Republicans who will actually vote in the Party’s primaries to overcome the number of conservatives who will NOT turn out to vote.</w:t>
      </w:r>
      <w:r w:rsidRPr="008F456F">
        <w:rPr>
          <w:rFonts w:asciiTheme="minorHAnsi" w:eastAsia="Times New Roman" w:hAnsiTheme="minorHAnsi" w:cs="Arial"/>
          <w:color w:val="000000"/>
        </w:rPr>
        <w:t xml:space="preserve"> Jeb winning Republican primaries will be as likely as his drawing the cards to fill an inside royal straight flash. </w:t>
      </w:r>
      <w:r w:rsidRPr="008F456F">
        <w:rPr>
          <w:rFonts w:asciiTheme="minorHAnsi" w:eastAsia="Times New Roman" w:hAnsiTheme="minorHAnsi" w:cs="Arial"/>
          <w:b/>
          <w:color w:val="000000"/>
          <w:u w:val="single"/>
        </w:rPr>
        <w:t>This doesn’t seem to bother Jeb because he feels he is “entitled” to the nomination, somewhat like Bob Dole was in 1996</w:t>
      </w:r>
      <w:r w:rsidRPr="008F456F">
        <w:rPr>
          <w:rFonts w:asciiTheme="minorHAnsi" w:eastAsia="Times New Roman" w:hAnsiTheme="minorHAnsi" w:cs="Arial"/>
          <w:color w:val="000000"/>
        </w:rPr>
        <w:t>.Nevertheless, the differences between them are stark. While Dole was “conservative enough” for his time, Jeb is actively promoting the worst of the Left’s agenda and has been for some time. He has called illegal immigration “an act of love” and continues to support amnesty for illegal aliens, even now after the Democrats have started openly admitting they want to use illegal aliens to gain and keep control of Congress for decades to come. Even knowing conservatives hate Common Core, Jeb wants to taunt us as he smugly talks down to us on the campaign trail. Jeb is undoubtedly being led astray by the likes of Karl Rove, just as his brother was. If they succeed, and Jeb Bush is the Republican nominee in 2016 (or ever, for that matter), he and the Republican Party will be crushed at the polls. Jeb’s BFFs from Mexico won’t vote for him, and neither will we. Jeb Bush’s candidacy is a danger to America and the Republican Party.</w:t>
      </w:r>
    </w:p>
    <w:p w:rsidR="00185FC8" w:rsidRPr="00185FC8" w:rsidRDefault="00185FC8" w:rsidP="00382297">
      <w:pPr>
        <w:pStyle w:val="Heading4"/>
        <w:rPr>
          <w:rStyle w:val="StyleStyleBold12pt"/>
          <w:b/>
        </w:rPr>
      </w:pPr>
      <w:r w:rsidRPr="00185FC8">
        <w:rPr>
          <w:rStyle w:val="StyleStyleBold12pt"/>
          <w:b/>
        </w:rPr>
        <w:t xml:space="preserve">No Republican Frontrunner– GOP loses confidence in Walker and JEB Campaign Mistakes </w:t>
      </w:r>
    </w:p>
    <w:p w:rsidR="00A226AA" w:rsidRPr="00D96820" w:rsidRDefault="00A226AA" w:rsidP="00A226AA">
      <w:pPr>
        <w:rPr>
          <w:rStyle w:val="StyleStyleBold12pt"/>
          <w:b w:val="0"/>
        </w:rPr>
      </w:pPr>
      <w:r>
        <w:rPr>
          <w:rStyle w:val="StyleStyleBold12pt"/>
        </w:rPr>
        <w:t xml:space="preserve">Hunt 5/14 </w:t>
      </w:r>
      <w:r>
        <w:rPr>
          <w:rStyle w:val="StyleStyleBold12pt"/>
          <w:b w:val="0"/>
        </w:rPr>
        <w:t>(Kasie Hunt, Political correspondent for MSNBC, also writes for msnbc.com and NBCNews.com, and reporter in Washington, D.C., for nearly 10 years, 5/14/15, ‘Lack of 2016 front-runner puts the GOP on edge’, http://www.msnbc.com/msnbc/lack-2016-front-runner-puts-the-gop-edge, 6/30/15, ACC)</w:t>
      </w:r>
    </w:p>
    <w:p w:rsidR="00A226AA" w:rsidRPr="00185FC8" w:rsidRDefault="00A226AA" w:rsidP="00DF6295">
      <w:r w:rsidRPr="00DF6295">
        <w:rPr>
          <w:rStyle w:val="StyleBoldUnderline"/>
        </w:rPr>
        <w:t>The Republican Party is without a front-runner in the presidential nomination fight</w:t>
      </w:r>
      <w:r w:rsidRPr="001F533C">
        <w:rPr>
          <w:rStyle w:val="StyleBoldUnderline"/>
        </w:rPr>
        <w:t>.</w:t>
      </w:r>
      <w:r>
        <w:rPr>
          <w:rStyle w:val="StyleBoldUnderline"/>
        </w:rPr>
        <w:t xml:space="preserve"> </w:t>
      </w:r>
      <w:r w:rsidRPr="00185FC8">
        <w:t>It’s a reality that’s been brewing for months, but</w:t>
      </w:r>
      <w:r>
        <w:rPr>
          <w:rStyle w:val="StyleBoldUnderline"/>
        </w:rPr>
        <w:t xml:space="preserve"> </w:t>
      </w:r>
      <w:r w:rsidRPr="00DF6295">
        <w:rPr>
          <w:rStyle w:val="StyleBoldUnderline"/>
        </w:rPr>
        <w:t>has crystallized</w:t>
      </w:r>
      <w:r>
        <w:rPr>
          <w:rStyle w:val="StyleBoldUnderline"/>
        </w:rPr>
        <w:t xml:space="preserve"> </w:t>
      </w:r>
      <w:r w:rsidRPr="00185FC8">
        <w:t xml:space="preserve">this </w:t>
      </w:r>
      <w:r w:rsidRPr="00DF6295">
        <w:rPr>
          <w:rStyle w:val="StyleBoldUnderline"/>
        </w:rPr>
        <w:t>week among the GOP officials gathered here in Arizona for the Republican National Committee’s spring meeting. Jeb</w:t>
      </w:r>
      <w:r w:rsidRPr="005302B7">
        <w:rPr>
          <w:rStyle w:val="Emphasis"/>
        </w:rPr>
        <w:t xml:space="preserve"> </w:t>
      </w:r>
      <w:r w:rsidRPr="00185FC8">
        <w:t>Bush</w:t>
      </w:r>
      <w:r>
        <w:rPr>
          <w:rStyle w:val="StyleBoldUnderline"/>
        </w:rPr>
        <w:t xml:space="preserve"> </w:t>
      </w:r>
      <w:r w:rsidRPr="00DF6295">
        <w:rPr>
          <w:rStyle w:val="StyleBoldUnderline"/>
        </w:rPr>
        <w:t xml:space="preserve">has fallen from the man to beat to the richest member of the pack. </w:t>
      </w:r>
      <w:r w:rsidRPr="00185FC8">
        <w:t>Scott Walker seems to have gone underground. Marco Rubio is exciting but untested. And</w:t>
      </w:r>
      <w:r>
        <w:rPr>
          <w:rStyle w:val="StyleBoldUnderline"/>
        </w:rPr>
        <w:t xml:space="preserve"> </w:t>
      </w:r>
      <w:r w:rsidRPr="00DF6295">
        <w:rPr>
          <w:rStyle w:val="StyleBoldUnderline"/>
        </w:rPr>
        <w:t>the Republican establishment is growing increasingly nervous that the party is facing a long, bloody primary fight that could drag into next summer. “There are a bevy of riches,”</w:t>
      </w:r>
      <w:r>
        <w:rPr>
          <w:rStyle w:val="StyleBoldUnderline"/>
        </w:rPr>
        <w:t xml:space="preserve"> </w:t>
      </w:r>
      <w:r w:rsidRPr="00185FC8">
        <w:lastRenderedPageBreak/>
        <w:t>former presidential candidate Rick Santorum said Thursday, putting the most positive possible spin on the chaotic reality that Republicans now face. “I don’t know how you could look at any metric and not see that</w:t>
      </w:r>
      <w:r>
        <w:rPr>
          <w:rStyle w:val="StyleBoldUnderline"/>
        </w:rPr>
        <w:t xml:space="preserve"> </w:t>
      </w:r>
      <w:r w:rsidRPr="00DF6295">
        <w:rPr>
          <w:rStyle w:val="StyleBoldUnderline"/>
        </w:rPr>
        <w:t>this is a completely wide open race.”</w:t>
      </w:r>
      <w:r w:rsidRPr="00185FC8">
        <w:t xml:space="preserve"> Santorum’s rosy take is different from the slightly nervous, somewhat unsettled mood among the state party chairs, committee members and operatives who have gathered at the luxurious Phoenician resort. But hallway conversations, interviews and casual discussions over two days reveal they’ve largely reached the same conclusion about the state of the race:</w:t>
      </w:r>
      <w:r>
        <w:rPr>
          <w:rStyle w:val="StyleBoldUnderline"/>
        </w:rPr>
        <w:t xml:space="preserve"> “</w:t>
      </w:r>
      <w:r w:rsidRPr="00DF6295">
        <w:rPr>
          <w:rStyle w:val="StyleBoldUnderline"/>
        </w:rPr>
        <w:t>It’s anybody’s ballgame,”</w:t>
      </w:r>
      <w:r>
        <w:rPr>
          <w:rStyle w:val="StyleBoldUnderline"/>
        </w:rPr>
        <w:t xml:space="preserve"> </w:t>
      </w:r>
      <w:r w:rsidRPr="00185FC8">
        <w:t>as one longtime RNC member put it, bluntly. Driving this reality? First, major mistakes.</w:t>
      </w:r>
      <w:r>
        <w:rPr>
          <w:rStyle w:val="StyleBoldUnderline"/>
        </w:rPr>
        <w:t xml:space="preserve"> </w:t>
      </w:r>
      <w:r w:rsidRPr="00DF6295">
        <w:rPr>
          <w:rStyle w:val="StyleBoldUnderline"/>
        </w:rPr>
        <w:t>Earlier this year,</w:t>
      </w:r>
      <w:r>
        <w:rPr>
          <w:rStyle w:val="StyleBoldUnderline"/>
        </w:rPr>
        <w:t xml:space="preserve"> </w:t>
      </w:r>
      <w:r w:rsidRPr="00185FC8">
        <w:t>it was</w:t>
      </w:r>
      <w:r>
        <w:rPr>
          <w:rStyle w:val="StyleBoldUnderline"/>
        </w:rPr>
        <w:t xml:space="preserve"> </w:t>
      </w:r>
      <w:r w:rsidRPr="00DF6295">
        <w:rPr>
          <w:rStyle w:val="StyleBoldUnderline"/>
        </w:rPr>
        <w:t>Walker</w:t>
      </w:r>
      <w:r>
        <w:rPr>
          <w:rStyle w:val="StyleBoldUnderline"/>
        </w:rPr>
        <w:t xml:space="preserve">, </w:t>
      </w:r>
      <w:r w:rsidRPr="00185FC8">
        <w:t>who</w:t>
      </w:r>
      <w:r>
        <w:rPr>
          <w:rStyle w:val="StyleBoldUnderline"/>
        </w:rPr>
        <w:t xml:space="preserve"> </w:t>
      </w:r>
      <w:r w:rsidRPr="00DF6295">
        <w:rPr>
          <w:rStyle w:val="StyleBoldUnderline"/>
        </w:rPr>
        <w:t xml:space="preserve">was leading in polls when he struggled to answer simple questions about </w:t>
      </w:r>
      <w:r w:rsidRPr="00185FC8">
        <w:t>President</w:t>
      </w:r>
      <w:r>
        <w:rPr>
          <w:rStyle w:val="StyleBoldUnderline"/>
        </w:rPr>
        <w:t xml:space="preserve"> </w:t>
      </w:r>
      <w:r w:rsidRPr="00DF6295">
        <w:rPr>
          <w:rStyle w:val="StyleBoldUnderline"/>
        </w:rPr>
        <w:t>Obama’s religion.</w:t>
      </w:r>
      <w:r>
        <w:rPr>
          <w:rStyle w:val="StyleBoldUnderline"/>
        </w:rPr>
        <w:t xml:space="preserve"> </w:t>
      </w:r>
      <w:r w:rsidRPr="00185FC8">
        <w:t xml:space="preserve">He ducked questions from reporters and voters in the weeks that followed — though he has opened up some in recent weeks </w:t>
      </w:r>
      <w:r w:rsidRPr="00DF6295">
        <w:rPr>
          <w:rStyle w:val="StyleBoldUnderline"/>
        </w:rPr>
        <w:t>— and refused press access to his ongoing trip to Israel this week. “Now he’s running the Hillary strategy,”</w:t>
      </w:r>
      <w:r>
        <w:rPr>
          <w:rStyle w:val="StyleBoldUnderline"/>
        </w:rPr>
        <w:t xml:space="preserve"> </w:t>
      </w:r>
      <w:r w:rsidRPr="00185FC8">
        <w:t>said an RNC member who’s supporting a different candidate in the 2016 race</w:t>
      </w:r>
      <w:r>
        <w:rPr>
          <w:rStyle w:val="StyleBoldUnderline"/>
        </w:rPr>
        <w:t xml:space="preserve">. </w:t>
      </w:r>
      <w:r w:rsidRPr="00DF6295">
        <w:rPr>
          <w:rStyle w:val="StyleBoldUnderline"/>
        </w:rPr>
        <w:t>“It’s the right strategy for him, but it’s not a good situation.”</w:t>
      </w:r>
      <w:r>
        <w:rPr>
          <w:rStyle w:val="StyleBoldUnderline"/>
        </w:rPr>
        <w:t xml:space="preserve"> </w:t>
      </w:r>
      <w:r w:rsidRPr="00185FC8">
        <w:t>And then there’s</w:t>
      </w:r>
      <w:r>
        <w:rPr>
          <w:rStyle w:val="StyleBoldUnderline"/>
        </w:rPr>
        <w:t xml:space="preserve"> </w:t>
      </w:r>
      <w:r w:rsidRPr="00DF6295">
        <w:rPr>
          <w:rStyle w:val="StyleBoldUnderline"/>
        </w:rPr>
        <w:t>Bush</w:t>
      </w:r>
      <w:r w:rsidRPr="00185FC8">
        <w:t>, who this week</w:t>
      </w:r>
      <w:r>
        <w:rPr>
          <w:rStyle w:val="StyleBoldUnderline"/>
        </w:rPr>
        <w:t xml:space="preserve"> </w:t>
      </w:r>
      <w:r w:rsidRPr="00DF6295">
        <w:rPr>
          <w:rStyle w:val="StyleBoldUnderline"/>
        </w:rPr>
        <w:t xml:space="preserve">couldn’t seem to find an answer </w:t>
      </w:r>
      <w:r w:rsidRPr="00185FC8">
        <w:t>to the question that has seemed the most obvious from the get-go:</w:t>
      </w:r>
      <w:r w:rsidRPr="005302B7">
        <w:rPr>
          <w:rStyle w:val="Emphasis"/>
        </w:rPr>
        <w:t xml:space="preserve"> </w:t>
      </w:r>
      <w:r w:rsidRPr="00DF6295">
        <w:rPr>
          <w:rStyle w:val="StyleBoldUnderline"/>
        </w:rPr>
        <w:t>Whether he would have authorized the war in Iraq that his brother launched in 2003. He stumbled into it in the very first sit-down TV</w:t>
      </w:r>
      <w:r w:rsidRPr="005302B7">
        <w:rPr>
          <w:rStyle w:val="Emphasis"/>
        </w:rPr>
        <w:t xml:space="preserve"> </w:t>
      </w:r>
      <w:r w:rsidRPr="00185FC8">
        <w:t>interview he’s given since December, when he announced he was interested in pursuing the presidency,</w:t>
      </w:r>
      <w:r w:rsidRPr="005302B7">
        <w:rPr>
          <w:rStyle w:val="Emphasis"/>
        </w:rPr>
        <w:t xml:space="preserve"> </w:t>
      </w:r>
      <w:r w:rsidRPr="00DF6295">
        <w:rPr>
          <w:rStyle w:val="StyleBoldUnderline"/>
        </w:rPr>
        <w:t>telling</w:t>
      </w:r>
      <w:r>
        <w:rPr>
          <w:rStyle w:val="StyleBoldUnderline"/>
        </w:rPr>
        <w:t xml:space="preserve"> </w:t>
      </w:r>
      <w:r w:rsidRPr="00185FC8">
        <w:t>Fox News’ Megyn Kelly that</w:t>
      </w:r>
      <w:r>
        <w:rPr>
          <w:rStyle w:val="StyleBoldUnderline"/>
        </w:rPr>
        <w:t xml:space="preserve"> </w:t>
      </w:r>
      <w:r w:rsidRPr="00DF6295">
        <w:rPr>
          <w:rStyle w:val="StyleBoldUnderline"/>
        </w:rPr>
        <w:t>he would have launched the war. It took him four days to fix it.</w:t>
      </w:r>
      <w:r>
        <w:rPr>
          <w:rStyle w:val="StyleBoldUnderline"/>
        </w:rPr>
        <w:t xml:space="preserve"> </w:t>
      </w:r>
      <w:r w:rsidRPr="00185FC8">
        <w:t>“Knowing what we know now,” Bush finally said on Thursday during a town hall in nearby Tempe, “I would not have engaged. I would not have gone into Iraq.”</w:t>
      </w:r>
      <w:r>
        <w:rPr>
          <w:rStyle w:val="StyleBoldUnderline"/>
        </w:rPr>
        <w:t xml:space="preserve"> </w:t>
      </w:r>
      <w:r w:rsidRPr="00DF6295">
        <w:rPr>
          <w:rStyle w:val="StyleBoldUnderline"/>
        </w:rPr>
        <w:t>The stumbling raised fears among many Bush loyalists and admirers.</w:t>
      </w:r>
      <w:r>
        <w:rPr>
          <w:rStyle w:val="StyleBoldUnderline"/>
        </w:rPr>
        <w:t xml:space="preserve"> </w:t>
      </w:r>
      <w:r w:rsidRPr="00185FC8">
        <w:t>“That’s not a hard answer. The answer is, ‘hell no,’” said one RNC attendee. “I always encourage everybody to run for president, but it’s hard,” said Santorum, when a reporter asked if Bush was no longer an unstoppable force. “You’re [reporters] here to cut to the bone. And, I’ve felt that knife at the bone. And it’s a tough business, and if you’re not prepared for it … you’re not going to do very well.”</w:t>
      </w:r>
      <w:r w:rsidRPr="005302B7">
        <w:rPr>
          <w:rStyle w:val="Emphasis"/>
        </w:rPr>
        <w:t xml:space="preserve"> </w:t>
      </w:r>
      <w:r w:rsidRPr="00DF6295">
        <w:rPr>
          <w:rStyle w:val="StyleBoldUnderline"/>
        </w:rPr>
        <w:t>Bush’s diminished stature is quite a switch from</w:t>
      </w:r>
      <w:r>
        <w:rPr>
          <w:rStyle w:val="StyleBoldUnderline"/>
        </w:rPr>
        <w:t xml:space="preserve"> </w:t>
      </w:r>
      <w:r w:rsidRPr="00185FC8">
        <w:t>just four months ago</w:t>
      </w:r>
      <w:r w:rsidRPr="00DF6295">
        <w:rPr>
          <w:rStyle w:val="StyleBoldUnderline"/>
        </w:rPr>
        <w:t xml:space="preserve">, when the party met in San Diego </w:t>
      </w:r>
      <w:r w:rsidRPr="00185FC8">
        <w:t>and the halls were energized by the prospect of Bush’s impending candidacy. Back then, it had been about a month since Bush had announced he was interested in the race; Mitt Romney was considering a bid and many of the RNC’s members privately wanted Romney to get out of the way so they could jump aboard with Bush</w:t>
      </w:r>
      <w:r>
        <w:rPr>
          <w:rStyle w:val="StyleBoldUnderline"/>
        </w:rPr>
        <w:t xml:space="preserve">. </w:t>
      </w:r>
      <w:r w:rsidRPr="00DF6295">
        <w:rPr>
          <w:rStyle w:val="StyleBoldUnderline"/>
        </w:rPr>
        <w:t xml:space="preserve">Since that time, Bush has raised tens of millions of dollars </w:t>
      </w:r>
      <w:r w:rsidRPr="00185FC8">
        <w:t>— possibly over $100 million, an eye-popping and likely record-breaking sum</w:t>
      </w:r>
      <w:r>
        <w:rPr>
          <w:rStyle w:val="StyleBoldUnderline"/>
        </w:rPr>
        <w:t xml:space="preserve">. </w:t>
      </w:r>
      <w:r w:rsidRPr="00DF6295">
        <w:rPr>
          <w:rStyle w:val="StyleBoldUnderline"/>
        </w:rPr>
        <w:t>He’s mounted an intense behind-the-scenes campaign to win over party chairs, officials and donors,</w:t>
      </w:r>
      <w:r w:rsidRPr="00764F58">
        <w:rPr>
          <w:rStyle w:val="StyleBoldUnderline"/>
        </w:rPr>
        <w:t xml:space="preserve"> </w:t>
      </w:r>
      <w:r w:rsidRPr="003A3FDF">
        <w:t>taking aim at rivals’ longtime supporters (particularly Chris Christie’s).</w:t>
      </w:r>
      <w:r>
        <w:t xml:space="preserve"> </w:t>
      </w:r>
      <w:r w:rsidRPr="00185FC8">
        <w:t>But</w:t>
      </w:r>
      <w:r>
        <w:rPr>
          <w:rStyle w:val="StyleBoldUnderline"/>
        </w:rPr>
        <w:t xml:space="preserve"> </w:t>
      </w:r>
      <w:r w:rsidRPr="00DF6295">
        <w:rPr>
          <w:rStyle w:val="StyleBoldUnderline"/>
        </w:rPr>
        <w:t xml:space="preserve">he’s failed to truly consolidate the party’s support in the early stages of the nomination battle </w:t>
      </w:r>
      <w:r w:rsidRPr="00185FC8">
        <w:t>— and that’s not just because of the recent Iraq stumble. It’s also the overall inaction in the non-finance areas of the campaign —</w:t>
      </w:r>
      <w:r>
        <w:rPr>
          <w:rStyle w:val="StyleBoldUnderline"/>
        </w:rPr>
        <w:t xml:space="preserve"> </w:t>
      </w:r>
      <w:r w:rsidRPr="00DF6295">
        <w:rPr>
          <w:rStyle w:val="StyleBoldUnderline"/>
        </w:rPr>
        <w:t>namely Bush’s waiting to formally announce and his failure to gin up excitement among voters in early states</w:t>
      </w:r>
      <w:r w:rsidRPr="003A3FDF">
        <w:rPr>
          <w:rStyle w:val="StyleBoldUnderline"/>
        </w:rPr>
        <w:t>.</w:t>
      </w:r>
      <w:r>
        <w:rPr>
          <w:rStyle w:val="StyleBoldUnderline"/>
        </w:rPr>
        <w:t xml:space="preserve"> “</w:t>
      </w:r>
      <w:r w:rsidRPr="00185FC8">
        <w:t>It’s not just Iraq. It’s everything about how he’s conducted his campaign so far,” said another member of the committee, who hasn’t yet signed on with a candidate and requested anonymity to discuss private deliberations</w:t>
      </w:r>
      <w:r>
        <w:rPr>
          <w:rStyle w:val="StyleBoldUnderline"/>
        </w:rPr>
        <w:t xml:space="preserve">. </w:t>
      </w:r>
      <w:r w:rsidRPr="00DF6295">
        <w:rPr>
          <w:rStyle w:val="StyleBoldUnderline"/>
        </w:rPr>
        <w:t>Bush’s family legacy and the focus on finding a new face to lead the charge against Hillary Clinton have raised nagging doubts for both Republican elites and the grassroots.</w:t>
      </w:r>
      <w:r>
        <w:rPr>
          <w:rStyle w:val="StyleBoldUnderline"/>
        </w:rPr>
        <w:t xml:space="preserve"> </w:t>
      </w:r>
      <w:r w:rsidRPr="00185FC8">
        <w:t>It helps explain why there seem to be more and more potential Republican presidential candidates by the day — including John Kasich, the Ohio governor with longstanding ties to the Bush family who was widely expected to stay out when Jeb Bush announced he was interested</w:t>
      </w:r>
      <w:r w:rsidRPr="005302B7">
        <w:rPr>
          <w:rStyle w:val="Emphasis"/>
        </w:rPr>
        <w:t xml:space="preserve">. </w:t>
      </w:r>
      <w:r w:rsidRPr="00DF6295">
        <w:rPr>
          <w:rStyle w:val="StyleBoldUnderline"/>
        </w:rPr>
        <w:t>The whole scenario is the exact opposite of what the RNC tried to engineer</w:t>
      </w:r>
      <w:r w:rsidRPr="005302B7">
        <w:rPr>
          <w:rStyle w:val="Emphasis"/>
        </w:rPr>
        <w:t xml:space="preserve"> </w:t>
      </w:r>
      <w:r w:rsidRPr="00185FC8">
        <w:t>as it surveyed the damage in the wake of 2012.</w:t>
      </w:r>
      <w:r>
        <w:rPr>
          <w:rStyle w:val="StyleBoldUnderline"/>
        </w:rPr>
        <w:t xml:space="preserve"> </w:t>
      </w:r>
      <w:r w:rsidRPr="00DF6295">
        <w:rPr>
          <w:rStyle w:val="StyleBoldUnderline"/>
        </w:rPr>
        <w:t>Officials</w:t>
      </w:r>
      <w:r w:rsidRPr="00185FC8">
        <w:t>, led by RNC Chairman Reince Priebus</w:t>
      </w:r>
      <w:r>
        <w:rPr>
          <w:rStyle w:val="StyleBoldUnderline"/>
        </w:rPr>
        <w:t xml:space="preserve">, </w:t>
      </w:r>
      <w:r w:rsidRPr="00DF6295">
        <w:rPr>
          <w:rStyle w:val="StyleBoldUnderline"/>
        </w:rPr>
        <w:t>changed the rules for awarding delegates and altered the calendar to try and make sure the party picked a nominee quickly. It was supposed to eliminate a drawn-out fight like the one between Santorum and Romney that</w:t>
      </w:r>
      <w:r>
        <w:rPr>
          <w:rStyle w:val="StyleBoldUnderline"/>
        </w:rPr>
        <w:t xml:space="preserve"> </w:t>
      </w:r>
      <w:r w:rsidRPr="00185FC8">
        <w:t>continued through April 2012 —and</w:t>
      </w:r>
      <w:r>
        <w:rPr>
          <w:rStyle w:val="StyleBoldUnderline"/>
        </w:rPr>
        <w:t xml:space="preserve"> </w:t>
      </w:r>
      <w:r w:rsidRPr="00DF6295">
        <w:rPr>
          <w:rStyle w:val="StyleBoldUnderline"/>
        </w:rPr>
        <w:t>drained Romney’s campaign of the money it could have used to answer Obama campaign attack ads</w:t>
      </w:r>
      <w:r>
        <w:rPr>
          <w:rStyle w:val="StyleBoldUnderline"/>
        </w:rPr>
        <w:t xml:space="preserve"> </w:t>
      </w:r>
      <w:r w:rsidRPr="00185FC8">
        <w:t xml:space="preserve">that aired all summer long. All the better, the thinking went, to take on Clinton with a strong, consensus </w:t>
      </w:r>
      <w:r w:rsidRPr="00185FC8">
        <w:lastRenderedPageBreak/>
        <w:t>choice nominated at an early convention in July of 2016. Now, party members speculated this week,</w:t>
      </w:r>
      <w:r>
        <w:rPr>
          <w:rStyle w:val="StyleBoldUnderline"/>
        </w:rPr>
        <w:t xml:space="preserve"> </w:t>
      </w:r>
      <w:r w:rsidRPr="00DF6295">
        <w:rPr>
          <w:rStyle w:val="StyleBoldUnderline"/>
        </w:rPr>
        <w:t xml:space="preserve">it’s possible that as many as a half dozen candidates could emerge from the early state primaries. That sends the contest into a handful of bigger states that will award delegates proportionally, </w:t>
      </w:r>
      <w:r w:rsidRPr="00185FC8">
        <w:t>and then into a winner-take-all season after March 15</w:t>
      </w:r>
      <w:r w:rsidRPr="00DF6295">
        <w:rPr>
          <w:rStyle w:val="StyleBoldUnderline"/>
        </w:rPr>
        <w:t>. If there are multiple candidates still in, it could spark an across-the-map slugfest as hopefuls campaigned in different friendly delegate-rich states,</w:t>
      </w:r>
      <w:r>
        <w:rPr>
          <w:rStyle w:val="StyleBoldUnderline"/>
        </w:rPr>
        <w:t xml:space="preserve"> </w:t>
      </w:r>
      <w:r w:rsidRPr="00185FC8">
        <w:t>their</w:t>
      </w:r>
      <w:r>
        <w:rPr>
          <w:rStyle w:val="StyleBoldUnderline"/>
        </w:rPr>
        <w:t xml:space="preserve"> </w:t>
      </w:r>
      <w:r w:rsidRPr="00DF6295">
        <w:rPr>
          <w:rStyle w:val="StyleBoldUnderline"/>
        </w:rPr>
        <w:t>ads paid for by super PACs</w:t>
      </w:r>
      <w:r>
        <w:rPr>
          <w:rStyle w:val="StyleBoldUnderline"/>
        </w:rPr>
        <w:t xml:space="preserve"> </w:t>
      </w:r>
      <w:r w:rsidRPr="00185FC8">
        <w:t>that can raise unlimited funds from a single wealthy backer.</w:t>
      </w:r>
    </w:p>
    <w:p w:rsidR="00A226AA" w:rsidRPr="00D54C4A" w:rsidRDefault="00A226AA" w:rsidP="00382297">
      <w:pPr>
        <w:pStyle w:val="Heading4"/>
        <w:rPr>
          <w:rStyle w:val="StyleBoldUnderline"/>
          <w:sz w:val="26"/>
          <w:u w:val="none"/>
        </w:rPr>
      </w:pPr>
      <w:r w:rsidRPr="00D54C4A">
        <w:rPr>
          <w:rStyle w:val="StyleBoldUnderline"/>
          <w:sz w:val="26"/>
          <w:u w:val="none"/>
        </w:rPr>
        <w:t>No republican front-runner – Smaller contenders can still win</w:t>
      </w:r>
    </w:p>
    <w:p w:rsidR="00A226AA" w:rsidRPr="00D1089E" w:rsidRDefault="00A226AA" w:rsidP="00A226AA">
      <w:pPr>
        <w:rPr>
          <w:rStyle w:val="StyleStyleBold12pt"/>
          <w:b w:val="0"/>
        </w:rPr>
      </w:pPr>
      <w:r>
        <w:rPr>
          <w:rStyle w:val="StyleStyleBold12pt"/>
        </w:rPr>
        <w:t xml:space="preserve">Shribman 6/2 </w:t>
      </w:r>
      <w:r>
        <w:rPr>
          <w:rStyle w:val="StyleStyleBold12pt"/>
          <w:b w:val="0"/>
        </w:rPr>
        <w:t>(David Shribman, PITTSBURGH POST-GAZETTE EXECUTIVE EDITOR, 6/2/15, “For Kasich and other possible GOP hopefuls, low poll numbers not necessarily bad”, The Blade, http://www.toledoblade.com/David-Shribman/2015/06/02/For-Kasich-and-other-possible-GOP-hopefuls-low-poll-numbers-not-necessarily-bad.html, 7/6/15, ACC)</w:t>
      </w:r>
    </w:p>
    <w:p w:rsidR="00A226AA" w:rsidRDefault="00A226AA" w:rsidP="00A226AA">
      <w:pPr>
        <w:rPr>
          <w:rStyle w:val="StyleBoldUnderline"/>
        </w:rPr>
      </w:pPr>
      <w:r w:rsidRPr="005302B7">
        <w:rPr>
          <w:rStyle w:val="Emphasis"/>
        </w:rPr>
        <w:t>Fox News and CNN</w:t>
      </w:r>
      <w:r>
        <w:rPr>
          <w:rStyle w:val="StyleBoldUnderline"/>
        </w:rPr>
        <w:t xml:space="preserve">, </w:t>
      </w:r>
      <w:r w:rsidRPr="00DF6295">
        <w:t>which will hold debates this summer, have established separate criteria to determine who gets to participate in their sessions. But both</w:t>
      </w:r>
      <w:r>
        <w:rPr>
          <w:rStyle w:val="StyleBoldUnderline"/>
        </w:rPr>
        <w:t xml:space="preserve"> </w:t>
      </w:r>
      <w:r w:rsidRPr="005302B7">
        <w:rPr>
          <w:rStyle w:val="Emphasis"/>
        </w:rPr>
        <w:t>will eliminate candidates who don’t have average poll ratings in the top 10.</w:t>
      </w:r>
      <w:r>
        <w:rPr>
          <w:rStyle w:val="StyleBoldUnderline"/>
        </w:rPr>
        <w:t xml:space="preserve"> </w:t>
      </w:r>
      <w:r w:rsidRPr="00DF6295">
        <w:t>That may seem like a reasonable standard, but it is not foolproof. At this time in the political cycle in 1972, Sen. George McGovern of South Dakota averaged 5 percentage points in the polls. He won the Democratic presidential nomination.</w:t>
      </w:r>
      <w:r>
        <w:rPr>
          <w:rStyle w:val="StyleBoldUnderline"/>
        </w:rPr>
        <w:t xml:space="preserve"> </w:t>
      </w:r>
      <w:r w:rsidRPr="005302B7">
        <w:rPr>
          <w:rStyle w:val="Emphasis"/>
        </w:rPr>
        <w:t>At this time in the political cycle in 1976</w:t>
      </w:r>
      <w:r w:rsidRPr="00DF6295">
        <w:t>, former Gov</w:t>
      </w:r>
      <w:r>
        <w:rPr>
          <w:rStyle w:val="StyleBoldUnderline"/>
        </w:rPr>
        <w:t xml:space="preserve">. </w:t>
      </w:r>
      <w:r w:rsidRPr="005302B7">
        <w:rPr>
          <w:rStyle w:val="Emphasis"/>
        </w:rPr>
        <w:t>Jimmy Carter</w:t>
      </w:r>
      <w:r>
        <w:rPr>
          <w:rStyle w:val="StyleBoldUnderline"/>
        </w:rPr>
        <w:t xml:space="preserve"> </w:t>
      </w:r>
      <w:r w:rsidRPr="00DF6295">
        <w:t>of Georgia</w:t>
      </w:r>
      <w:r>
        <w:rPr>
          <w:rStyle w:val="StyleBoldUnderline"/>
        </w:rPr>
        <w:t xml:space="preserve"> </w:t>
      </w:r>
      <w:r w:rsidRPr="005302B7">
        <w:rPr>
          <w:rStyle w:val="Emphasis"/>
        </w:rPr>
        <w:t>polled an average 1 percent in national polls. He won the Democratic nomination — and the presidenc</w:t>
      </w:r>
      <w:r w:rsidRPr="00134F0A">
        <w:rPr>
          <w:rStyle w:val="StyleBoldUnderline"/>
        </w:rPr>
        <w:t>y</w:t>
      </w:r>
      <w:r>
        <w:rPr>
          <w:rStyle w:val="StyleBoldUnderline"/>
        </w:rPr>
        <w:t xml:space="preserve">. </w:t>
      </w:r>
      <w:r w:rsidRPr="00DF6295">
        <w:t>Mr. Carter, who stood below former Mayor John Lindsay of New York, did not rank in the top 10 in 1975. Mr. Carter ranked just below Rep. Morris Udall of Arizona, who checked in with 1.7 percent. Mr. Udall was Mr. Carter’s most ferocious and persistent challenger in that 1976 Democratic campaign. And</w:t>
      </w:r>
      <w:r>
        <w:rPr>
          <w:rStyle w:val="StyleBoldUnderline"/>
        </w:rPr>
        <w:t xml:space="preserve"> </w:t>
      </w:r>
      <w:r w:rsidRPr="005302B7">
        <w:rPr>
          <w:rStyle w:val="Emphasis"/>
        </w:rPr>
        <w:t>though Mr. Kasich and Mr. Pataki may seem like presidential long shots, they have occupied positions that have propelled occupants to the White House.</w:t>
      </w:r>
      <w:r>
        <w:rPr>
          <w:rStyle w:val="StyleBoldUnderline"/>
        </w:rPr>
        <w:t xml:space="preserve"> </w:t>
      </w:r>
      <w:r w:rsidRPr="00DF6295">
        <w:t>Martin Van Buren, Grover Cleveland, Theodore Roosevelt, and Franklin Roosevelt all were former governors of New York. Rutherford B. Hayes and William McKinley both served as governor of Ohio. Mr. Graham can take comfort that a onetime senator from South Carolina, John Calhoun, served as vice president under two chief executives, was both secretary of state and secretary of war, and mounted several presidential campaigns. None of this is likely to help those three, however.</w:t>
      </w:r>
      <w:r>
        <w:rPr>
          <w:rStyle w:val="StyleBoldUnderline"/>
        </w:rPr>
        <w:t xml:space="preserve"> </w:t>
      </w:r>
      <w:r w:rsidRPr="005302B7">
        <w:rPr>
          <w:rStyle w:val="Emphasis"/>
        </w:rPr>
        <w:t>The rules of the road for 2016 require high poll ratings</w:t>
      </w:r>
      <w:r w:rsidRPr="00134F0A">
        <w:rPr>
          <w:rStyle w:val="StyleBoldUnderline"/>
        </w:rPr>
        <w:t xml:space="preserve">. </w:t>
      </w:r>
      <w:r w:rsidRPr="00DF6295">
        <w:t>In a crowded field of declared candidates, that is going to be harder to do in 2015 than it was in 1971 and 1975. Of course, sometimes the front-runner wins the nomination and all the machinations of those at the bottom are rendered meaningless. But</w:t>
      </w:r>
      <w:r>
        <w:rPr>
          <w:rStyle w:val="StyleBoldUnderline"/>
        </w:rPr>
        <w:t xml:space="preserve"> </w:t>
      </w:r>
      <w:r w:rsidRPr="005302B7">
        <w:rPr>
          <w:rStyle w:val="Emphasis"/>
        </w:rPr>
        <w:t>in the 2016 GOP presidential race, there is no discernible front-runner. The distance separating</w:t>
      </w:r>
      <w:r w:rsidRPr="00134F0A">
        <w:rPr>
          <w:rStyle w:val="StyleBoldUnderline"/>
        </w:rPr>
        <w:t xml:space="preserve"> </w:t>
      </w:r>
      <w:r w:rsidRPr="00DF6295">
        <w:t>former Florida Gov.</w:t>
      </w:r>
      <w:r w:rsidRPr="005302B7">
        <w:rPr>
          <w:rStyle w:val="Emphasis"/>
        </w:rPr>
        <w:t xml:space="preserve"> Jeb Bush</w:t>
      </w:r>
      <w:r>
        <w:rPr>
          <w:rStyle w:val="StyleBoldUnderline"/>
        </w:rPr>
        <w:t xml:space="preserve">, </w:t>
      </w:r>
      <w:r w:rsidRPr="00DF6295">
        <w:t>Sen.</w:t>
      </w:r>
      <w:r>
        <w:rPr>
          <w:rStyle w:val="StyleBoldUnderline"/>
        </w:rPr>
        <w:t xml:space="preserve"> </w:t>
      </w:r>
      <w:r w:rsidRPr="005302B7">
        <w:rPr>
          <w:rStyle w:val="Emphasis"/>
        </w:rPr>
        <w:t>Marco Rubio</w:t>
      </w:r>
      <w:r>
        <w:rPr>
          <w:rStyle w:val="StyleBoldUnderline"/>
        </w:rPr>
        <w:t xml:space="preserve"> </w:t>
      </w:r>
      <w:r w:rsidRPr="00DF6295">
        <w:t xml:space="preserve">of Florida, and Wisconsin Gov. </w:t>
      </w:r>
      <w:r w:rsidRPr="005302B7">
        <w:rPr>
          <w:rStyle w:val="Emphasis"/>
        </w:rPr>
        <w:t>Scott Walker is an average 2.6 percentage points</w:t>
      </w:r>
      <w:r w:rsidRPr="00134F0A">
        <w:rPr>
          <w:rStyle w:val="StyleBoldUnderline"/>
        </w:rPr>
        <w:t xml:space="preserve">. </w:t>
      </w:r>
      <w:r w:rsidRPr="00DF6295">
        <w:t>And</w:t>
      </w:r>
      <w:r w:rsidRPr="00134F0A">
        <w:rPr>
          <w:rStyle w:val="StyleBoldUnderline"/>
        </w:rPr>
        <w:t xml:space="preserve"> </w:t>
      </w:r>
      <w:r w:rsidRPr="005302B7">
        <w:rPr>
          <w:rStyle w:val="Emphasis"/>
        </w:rPr>
        <w:t>in one poll, Mr. Rubio leads. In another, Mr. Walker leads.</w:t>
      </w:r>
      <w:r>
        <w:rPr>
          <w:rStyle w:val="StyleBoldUnderline"/>
        </w:rPr>
        <w:t xml:space="preserve"> </w:t>
      </w:r>
      <w:r w:rsidRPr="00DF6295">
        <w:t xml:space="preserve">But </w:t>
      </w:r>
      <w:r w:rsidRPr="00BA58B9">
        <w:rPr>
          <w:rStyle w:val="Emphasis"/>
        </w:rPr>
        <w:t>resolving the nomination is far off. Getting into contention is Job One for the new candidates</w:t>
      </w:r>
      <w:r w:rsidRPr="00DF6295">
        <w:t>. And it will be hard for a candidate to get into contention unless he or she is involved in the debates. Then again, maybe the barrier to entry isn’t quite as formidable as it may seem.</w:t>
      </w:r>
      <w:r>
        <w:rPr>
          <w:rStyle w:val="StyleBoldUnderline"/>
        </w:rPr>
        <w:t xml:space="preserve"> </w:t>
      </w:r>
      <w:r w:rsidRPr="00BA58B9">
        <w:rPr>
          <w:rStyle w:val="Emphasis"/>
        </w:rPr>
        <w:t>The two people tied for the No. 10 position — the contenders these other candidates have to surpass — are Mr. Kasich and Mr. Perry.</w:t>
      </w:r>
      <w:r>
        <w:rPr>
          <w:rStyle w:val="StyleBoldUnderline"/>
        </w:rPr>
        <w:t xml:space="preserve"> </w:t>
      </w:r>
      <w:r w:rsidRPr="00DF6295">
        <w:t>They stand at 2.0 percent in the polls.</w:t>
      </w:r>
    </w:p>
    <w:p w:rsidR="00A226AA" w:rsidRPr="00D54C4A" w:rsidRDefault="00A226AA" w:rsidP="00382297">
      <w:pPr>
        <w:pStyle w:val="Heading4"/>
        <w:rPr>
          <w:rStyle w:val="StyleBoldUnderline"/>
          <w:sz w:val="26"/>
          <w:u w:val="none"/>
        </w:rPr>
      </w:pPr>
      <w:r w:rsidRPr="00D54C4A">
        <w:rPr>
          <w:rStyle w:val="StyleBoldUnderline"/>
          <w:sz w:val="26"/>
          <w:u w:val="none"/>
        </w:rPr>
        <w:lastRenderedPageBreak/>
        <w:t>JEB needs a GOP split to win primary – Walker and Rubio are main rivals</w:t>
      </w:r>
    </w:p>
    <w:p w:rsidR="00A226AA" w:rsidRPr="0047608A" w:rsidRDefault="00A226AA" w:rsidP="00A226AA">
      <w:pPr>
        <w:rPr>
          <w:rStyle w:val="StyleStyleBold12pt"/>
          <w:b w:val="0"/>
        </w:rPr>
      </w:pPr>
      <w:r>
        <w:rPr>
          <w:rStyle w:val="StyleStyleBold12pt"/>
        </w:rPr>
        <w:t xml:space="preserve">Stirewalt 6/15 </w:t>
      </w:r>
      <w:r>
        <w:rPr>
          <w:rStyle w:val="StyleStyleBold12pt"/>
          <w:b w:val="0"/>
        </w:rPr>
        <w:t>(Chris Stirewalt, joined Fox News Channel (FNC) in July of 2010 and serves as digital politics editor based in Washington, D.C.  and he authors the daily "Fox News First” political news note, 6/15/15, “It’s really more like ‘Jeb?’ than ‘Jeb!’”, Fox News, http://www.foxnews.com/politics/2015/06/15/its-really-more-like-jeb-than-jeb/, 7/6/15, ACC)</w:t>
      </w:r>
    </w:p>
    <w:p w:rsidR="00A226AA" w:rsidRPr="00D54C4A" w:rsidRDefault="00A226AA" w:rsidP="00A226AA">
      <w:pPr>
        <w:rPr>
          <w:rStyle w:val="StyleBoldUnderline"/>
        </w:rPr>
      </w:pPr>
      <w:r w:rsidRPr="00D54C4A">
        <w:rPr>
          <w:rStyle w:val="StyleBoldUnderline"/>
        </w:rPr>
        <w:t>The biggest disadvantage that Jeb</w:t>
      </w:r>
      <w:r>
        <w:rPr>
          <w:rStyle w:val="StyleBoldUnderline"/>
        </w:rPr>
        <w:t xml:space="preserve"> </w:t>
      </w:r>
      <w:r w:rsidRPr="00DF6295">
        <w:t xml:space="preserve">Bush </w:t>
      </w:r>
      <w:r w:rsidRPr="00D54C4A">
        <w:rPr>
          <w:rStyle w:val="StyleBoldUnderline"/>
        </w:rPr>
        <w:t>has isn’t his last name, but</w:t>
      </w:r>
      <w:r>
        <w:rPr>
          <w:rStyle w:val="StyleBoldUnderline"/>
        </w:rPr>
        <w:t xml:space="preserve"> </w:t>
      </w:r>
      <w:r w:rsidRPr="00DF6295">
        <w:t>rather</w:t>
      </w:r>
      <w:r>
        <w:rPr>
          <w:rStyle w:val="StyleBoldUnderline"/>
        </w:rPr>
        <w:t xml:space="preserve"> </w:t>
      </w:r>
      <w:r w:rsidRPr="00D54C4A">
        <w:rPr>
          <w:rStyle w:val="StyleBoldUnderline"/>
        </w:rPr>
        <w:t>the relative quality of the Republican field he is facing.</w:t>
      </w:r>
      <w:r>
        <w:rPr>
          <w:rStyle w:val="StyleBoldUnderline"/>
        </w:rPr>
        <w:t xml:space="preserve"> </w:t>
      </w:r>
      <w:r w:rsidRPr="00DF6295">
        <w:t>That’s not to say that being George W. Bush’s little brother is an unalloyed positive for the former Florida governor. But</w:t>
      </w:r>
      <w:r>
        <w:rPr>
          <w:rStyle w:val="StyleBoldUnderline"/>
        </w:rPr>
        <w:t xml:space="preserve"> </w:t>
      </w:r>
      <w:r w:rsidRPr="00D54C4A">
        <w:rPr>
          <w:rStyle w:val="StyleBoldUnderline"/>
        </w:rPr>
        <w:t>as polls have shown, it is</w:t>
      </w:r>
      <w:r>
        <w:rPr>
          <w:rStyle w:val="StyleBoldUnderline"/>
        </w:rPr>
        <w:t xml:space="preserve"> </w:t>
      </w:r>
      <w:r w:rsidRPr="00DF6295">
        <w:t>(no surprise)</w:t>
      </w:r>
      <w:r>
        <w:rPr>
          <w:rStyle w:val="StyleBoldUnderline"/>
        </w:rPr>
        <w:t xml:space="preserve"> </w:t>
      </w:r>
      <w:r w:rsidRPr="00D54C4A">
        <w:rPr>
          <w:rStyle w:val="StyleBoldUnderline"/>
        </w:rPr>
        <w:t>less of a problem for GOP primary voters than with the general electorate.</w:t>
      </w:r>
      <w:r>
        <w:rPr>
          <w:rStyle w:val="StyleBoldUnderline"/>
        </w:rPr>
        <w:t xml:space="preserve"> </w:t>
      </w:r>
      <w:r w:rsidRPr="00DF6295">
        <w:t>Plus, Dubya is mellowing in the cask of public opinion, especially as President Obama flails about over Iraq.</w:t>
      </w:r>
      <w:r>
        <w:rPr>
          <w:rStyle w:val="StyleBoldUnderline"/>
        </w:rPr>
        <w:t xml:space="preserve"> </w:t>
      </w:r>
      <w:r w:rsidRPr="00D54C4A">
        <w:rPr>
          <w:rStyle w:val="StyleBoldUnderline"/>
        </w:rPr>
        <w:t>The younger Bush obviously understands the liabilities involved with his family name and the basic American resistance to dynasties.</w:t>
      </w:r>
      <w:r w:rsidRPr="00DF6295">
        <w:t xml:space="preserve"> Otherwise, he wouldn’t pick a logo that emphasizes a nickname that sounds as if it were ringing across the tennis courts at Andover. But don’t let them kid you. If you wanted to be president and could choose whether to be the son and brother of presidents or be the son of a small-town preacher or a Miami bartender, you know what you’d pick. Bush was born on third base; everybody else had to hit a triple. But still, as he launches his official candidacy</w:t>
      </w:r>
      <w:r w:rsidRPr="00D54C4A">
        <w:rPr>
          <w:rStyle w:val="StyleBoldUnderline"/>
        </w:rPr>
        <w:t>, Bush is struggling to assert his dominance</w:t>
      </w:r>
      <w:r w:rsidRPr="00DF6295">
        <w:t>. Bush is probably a better establishment-backed candidate than either of the two after his brother, and both John McCain and Mitt Romney won by comfortable margins. Yet, this time seems different. Part of it is technique. While Hillary Clinton has lowered the bar dramatically for forthrightness, accountability and probity</w:t>
      </w:r>
      <w:r>
        <w:rPr>
          <w:rStyle w:val="StyleBoldUnderline"/>
        </w:rPr>
        <w:t xml:space="preserve">, </w:t>
      </w:r>
      <w:r w:rsidRPr="00D54C4A">
        <w:rPr>
          <w:rStyle w:val="StyleBoldUnderline"/>
        </w:rPr>
        <w:t>Bush’s decision to invoke his Right to Raise unlimited sums for six months before actually declaring hasn’t exactly set him up to run as the tribune of the people. But the biggest part is that Bush is facing serious competition</w:t>
      </w:r>
      <w:r w:rsidRPr="00BA58B9">
        <w:rPr>
          <w:rStyle w:val="Emphasis"/>
        </w:rPr>
        <w:t>.</w:t>
      </w:r>
      <w:r>
        <w:rPr>
          <w:rStyle w:val="StyleBoldUnderline"/>
        </w:rPr>
        <w:t xml:space="preserve"> </w:t>
      </w:r>
      <w:r w:rsidRPr="00DF6295">
        <w:t xml:space="preserve">In 2008, Romney had to keep other viable establishmentarians out of the field, particularly then-Indiana Gov. Mitch Daniels. Once the field was set, </w:t>
      </w:r>
      <w:r w:rsidRPr="00D54C4A">
        <w:rPr>
          <w:rStyle w:val="StyleBoldUnderline"/>
        </w:rPr>
        <w:t>Romney had only one real threat: then Texas Gov. Rick Perry. But Perry was a bust.</w:t>
      </w:r>
      <w:r>
        <w:rPr>
          <w:rStyle w:val="StyleBoldUnderline"/>
        </w:rPr>
        <w:t xml:space="preserve"> </w:t>
      </w:r>
      <w:r w:rsidRPr="00DF6295">
        <w:t xml:space="preserve">Everything after was just delaying the inevitable. This time, </w:t>
      </w:r>
      <w:r w:rsidRPr="00D54C4A">
        <w:rPr>
          <w:rStyle w:val="StyleBoldUnderline"/>
        </w:rPr>
        <w:t>Bush has at least two rivals in</w:t>
      </w:r>
      <w:r>
        <w:rPr>
          <w:rStyle w:val="StyleBoldUnderline"/>
        </w:rPr>
        <w:t xml:space="preserve"> </w:t>
      </w:r>
      <w:r w:rsidRPr="00DF6295">
        <w:t>Gov. Scott</w:t>
      </w:r>
      <w:r>
        <w:rPr>
          <w:rStyle w:val="StyleBoldUnderline"/>
        </w:rPr>
        <w:t xml:space="preserve"> </w:t>
      </w:r>
      <w:r w:rsidRPr="00D54C4A">
        <w:rPr>
          <w:rStyle w:val="StyleBoldUnderline"/>
        </w:rPr>
        <w:t>Walker,</w:t>
      </w:r>
      <w:r>
        <w:rPr>
          <w:rStyle w:val="StyleBoldUnderline"/>
        </w:rPr>
        <w:t xml:space="preserve"> </w:t>
      </w:r>
      <w:r w:rsidRPr="00DF6295">
        <w:t>R-Wisc.,</w:t>
      </w:r>
      <w:r w:rsidRPr="00BA58B9">
        <w:rPr>
          <w:rStyle w:val="Emphasis"/>
        </w:rPr>
        <w:t xml:space="preserve"> </w:t>
      </w:r>
      <w:r w:rsidRPr="00D54C4A">
        <w:rPr>
          <w:rStyle w:val="StyleBoldUnderline"/>
        </w:rPr>
        <w:t>and</w:t>
      </w:r>
      <w:r>
        <w:rPr>
          <w:rStyle w:val="StyleBoldUnderline"/>
        </w:rPr>
        <w:t xml:space="preserve"> </w:t>
      </w:r>
      <w:r w:rsidRPr="00DF6295">
        <w:t>Sen. Marco</w:t>
      </w:r>
      <w:r>
        <w:rPr>
          <w:rStyle w:val="StyleBoldUnderline"/>
        </w:rPr>
        <w:t xml:space="preserve"> </w:t>
      </w:r>
      <w:r w:rsidRPr="00D54C4A">
        <w:rPr>
          <w:rStyle w:val="StyleBoldUnderline"/>
        </w:rPr>
        <w:t>Rubio</w:t>
      </w:r>
      <w:r>
        <w:rPr>
          <w:rStyle w:val="StyleBoldUnderline"/>
        </w:rPr>
        <w:t xml:space="preserve">, </w:t>
      </w:r>
      <w:r w:rsidRPr="00DF6295">
        <w:t>R-Fla., whose talents and positions make them real alternatives. Remember,</w:t>
      </w:r>
      <w:r w:rsidRPr="002C0C11">
        <w:rPr>
          <w:rStyle w:val="StyleBoldUnderline"/>
        </w:rPr>
        <w:t xml:space="preserve"> </w:t>
      </w:r>
      <w:r w:rsidRPr="00D54C4A">
        <w:rPr>
          <w:rStyle w:val="StyleBoldUnderline"/>
        </w:rPr>
        <w:t>the way the previous two candidates put away the nomination: Mainstream Republicans blanched at the thought of nominating candidates seen</w:t>
      </w:r>
      <w:r>
        <w:rPr>
          <w:rStyle w:val="StyleBoldUnderline"/>
        </w:rPr>
        <w:t xml:space="preserve">, </w:t>
      </w:r>
      <w:r w:rsidRPr="00DF6295">
        <w:t>fairly or</w:t>
      </w:r>
      <w:r>
        <w:rPr>
          <w:rStyle w:val="StyleBoldUnderline"/>
        </w:rPr>
        <w:t xml:space="preserve"> </w:t>
      </w:r>
      <w:r w:rsidRPr="00D54C4A">
        <w:rPr>
          <w:rStyle w:val="StyleBoldUnderline"/>
        </w:rPr>
        <w:t>not, as one-dimensional, social issue grinds. Neither Walker nor Rubio is that kind of candidate</w:t>
      </w:r>
      <w:r w:rsidRPr="002C0C11">
        <w:rPr>
          <w:rStyle w:val="StyleBoldUnderline"/>
        </w:rPr>
        <w:t>.</w:t>
      </w:r>
      <w:r>
        <w:rPr>
          <w:rStyle w:val="StyleBoldUnderline"/>
        </w:rPr>
        <w:t xml:space="preserve"> </w:t>
      </w:r>
      <w:r w:rsidRPr="00DF6295">
        <w:t>If either makes it into the home stretch with Bush,</w:t>
      </w:r>
      <w:r>
        <w:rPr>
          <w:rStyle w:val="StyleBoldUnderline"/>
        </w:rPr>
        <w:t xml:space="preserve"> </w:t>
      </w:r>
      <w:r w:rsidRPr="00D54C4A">
        <w:rPr>
          <w:rStyle w:val="StyleBoldUnderline"/>
        </w:rPr>
        <w:t>the surge is more likely to come for the underdog rather than the current frontrunner.</w:t>
      </w:r>
      <w:r w:rsidRPr="00BA58B9">
        <w:rPr>
          <w:rStyle w:val="Emphasis"/>
        </w:rPr>
        <w:t xml:space="preserve"> </w:t>
      </w:r>
      <w:r w:rsidRPr="00D54C4A">
        <w:rPr>
          <w:rStyle w:val="Emphasis"/>
        </w:rPr>
        <w:t>Unless Walker and Rubio succeed in destroying each other and leaving the way open for a riskier pick,</w:t>
      </w:r>
      <w:r w:rsidRPr="00BA58B9">
        <w:rPr>
          <w:rStyle w:val="Emphasis"/>
        </w:rPr>
        <w:t xml:space="preserve"> </w:t>
      </w:r>
      <w:r w:rsidRPr="00D54C4A">
        <w:rPr>
          <w:rStyle w:val="StyleBoldUnderline"/>
        </w:rPr>
        <w:t>Bush will not have the advantage of declaring his final foe electorally toxic.</w:t>
      </w:r>
    </w:p>
    <w:p w:rsidR="007711D7" w:rsidRPr="008F456F" w:rsidRDefault="007711D7" w:rsidP="007711D7">
      <w:pPr>
        <w:rPr>
          <w:rStyle w:val="StyleBoldUnderline"/>
          <w:u w:val="none"/>
        </w:rPr>
      </w:pPr>
    </w:p>
    <w:p w:rsidR="007711D7" w:rsidRDefault="007711D7" w:rsidP="007711D7">
      <w:pPr>
        <w:rPr>
          <w:rStyle w:val="StyleBoldUnderline"/>
        </w:rPr>
      </w:pPr>
    </w:p>
    <w:p w:rsidR="007711D7" w:rsidRPr="008F456F" w:rsidRDefault="007711D7" w:rsidP="007711D7">
      <w:pPr>
        <w:rPr>
          <w:rStyle w:val="StyleBoldUnderline"/>
          <w:u w:val="none"/>
        </w:rPr>
      </w:pPr>
    </w:p>
    <w:p w:rsidR="007711D7" w:rsidRDefault="007711D7" w:rsidP="007711D7">
      <w:pPr>
        <w:rPr>
          <w:rStyle w:val="StyleBoldUnderline"/>
        </w:rPr>
      </w:pPr>
    </w:p>
    <w:p w:rsidR="007711D7" w:rsidRDefault="007711D7" w:rsidP="007711D7">
      <w:pPr>
        <w:rPr>
          <w:rStyle w:val="StyleBoldUnderline"/>
        </w:rPr>
      </w:pPr>
    </w:p>
    <w:p w:rsidR="007711D7" w:rsidRDefault="007711D7" w:rsidP="007711D7">
      <w:pPr>
        <w:shd w:val="clear" w:color="auto" w:fill="FFFFFF"/>
        <w:spacing w:after="450"/>
        <w:rPr>
          <w:rFonts w:ascii="Arial" w:eastAsia="Times New Roman" w:hAnsi="Arial" w:cs="Arial"/>
          <w:color w:val="000000"/>
        </w:rPr>
      </w:pPr>
    </w:p>
    <w:p w:rsidR="007711D7" w:rsidRDefault="00F47BD3" w:rsidP="009F2A4A">
      <w:pPr>
        <w:pStyle w:val="Heading3"/>
      </w:pPr>
      <w:r>
        <w:lastRenderedPageBreak/>
        <w:t>Bush</w:t>
      </w:r>
      <w:r w:rsidR="00382297">
        <w:t xml:space="preserve"> Wins </w:t>
      </w:r>
      <w:r w:rsidR="007711D7">
        <w:t>General</w:t>
      </w:r>
    </w:p>
    <w:p w:rsidR="007711D7" w:rsidRPr="008F76A7" w:rsidRDefault="007711D7" w:rsidP="00382297">
      <w:pPr>
        <w:pStyle w:val="Heading4"/>
        <w:rPr>
          <w:rStyle w:val="StyleStyleBold12pt"/>
          <w:b/>
          <w:sz w:val="16"/>
          <w:szCs w:val="16"/>
        </w:rPr>
      </w:pPr>
      <w:r>
        <w:rPr>
          <w:rFonts w:eastAsia="Times New Roman"/>
        </w:rPr>
        <w:t xml:space="preserve">Jeb Bush’s moderate stance can capture votes from both sides of the aisle he is the only Republican that can defeat Hillary Clinton, his surveillance stance only hurts him in the primary </w:t>
      </w:r>
      <w:r w:rsidRPr="008F76A7">
        <w:rPr>
          <w:rStyle w:val="StyleStyleBold12pt"/>
          <w:b/>
        </w:rPr>
        <w:t>Rose 15</w:t>
      </w:r>
      <w:r>
        <w:rPr>
          <w:rStyle w:val="StyleStyleBold12pt"/>
        </w:rPr>
        <w:t xml:space="preserve"> </w:t>
      </w:r>
      <w:r w:rsidRPr="008F76A7">
        <w:rPr>
          <w:rStyle w:val="StyleStyleBold12pt"/>
          <w:b/>
          <w:sz w:val="16"/>
          <w:szCs w:val="16"/>
        </w:rPr>
        <w:t>“Steve, writer for the Kansas City Star, “Jeb Bush would be a lock for the GOP in the 2016 presidential campaign”,</w:t>
      </w:r>
      <w:r w:rsidRPr="008F76A7">
        <w:rPr>
          <w:sz w:val="16"/>
          <w:szCs w:val="16"/>
        </w:rPr>
        <w:t xml:space="preserve"> </w:t>
      </w:r>
      <w:r w:rsidRPr="008F76A7">
        <w:rPr>
          <w:rStyle w:val="StyleStyleBold12pt"/>
          <w:b/>
          <w:sz w:val="16"/>
          <w:szCs w:val="16"/>
        </w:rPr>
        <w:t>http://www.kansascity.com/opinion/opn-columns-blogs/steve-rose/article5350368.html”.CC</w:t>
      </w:r>
    </w:p>
    <w:p w:rsidR="007711D7" w:rsidRDefault="007711D7" w:rsidP="007711D7">
      <w:pPr>
        <w:rPr>
          <w:rFonts w:ascii="Arial" w:eastAsia="Times New Roman" w:hAnsi="Arial" w:cs="Arial"/>
          <w:sz w:val="16"/>
          <w:szCs w:val="20"/>
        </w:rPr>
      </w:pPr>
    </w:p>
    <w:p w:rsidR="007711D7" w:rsidRPr="00E7294E" w:rsidRDefault="007711D7" w:rsidP="007711D7">
      <w:pPr>
        <w:rPr>
          <w:rFonts w:ascii="Arial" w:eastAsia="Times New Roman" w:hAnsi="Arial" w:cs="Arial"/>
          <w:color w:val="000000"/>
          <w:sz w:val="20"/>
          <w:szCs w:val="20"/>
        </w:rPr>
      </w:pPr>
      <w:r w:rsidRPr="00E7294E">
        <w:rPr>
          <w:rFonts w:ascii="Arial" w:eastAsia="Times New Roman" w:hAnsi="Arial" w:cs="Arial"/>
          <w:color w:val="000000"/>
          <w:sz w:val="20"/>
          <w:szCs w:val="20"/>
        </w:rPr>
        <w:t xml:space="preserve">No matter what many political pundits say, I believe Jeb Bush will be the Republican nominee for president in 2016. Furthermore, the former governor of Florida is the only Republican candidate in sight who can beat Hillary Clinton (who, I believe, has nearly a 100 percent chance of running). I know the arguments against what I am predicting. Bush is too moderate to make it through the Republican primaries, where conservatives dominate the process. But here is why I believe Bush will prevail in the primaries and possibly become the next president of the United States: Conservatives will want, more than anything, to beat Hillary. They will look around, they will study the polls and they will find they will lose without Bush at the head of their ticket. Furthermore, with what appears will be the most competitive Republican primary for president in recent memory, there is a good possibility that the conservatives will split up their vote, while Bush parades through with his moderate views. Jeb Bush has so many things going for him, to help him in both the primary and the general elections. </w:t>
      </w:r>
      <w:r w:rsidRPr="00E7294E">
        <w:rPr>
          <w:rFonts w:ascii="Arial" w:eastAsia="Times New Roman" w:hAnsi="Arial" w:cs="Arial"/>
          <w:b/>
          <w:color w:val="000000"/>
          <w:sz w:val="20"/>
          <w:szCs w:val="20"/>
          <w:u w:val="single"/>
        </w:rPr>
        <w:t>First of all, he has the name identification. Although his brother, George W. Bush, left the presidency with a highly unpopular rating, the Bush name is still a plus, over so many other Republican candidates, some of whom remain mysteries to most people.</w:t>
      </w:r>
      <w:r w:rsidRPr="008F76A7">
        <w:rPr>
          <w:rFonts w:ascii="Arial" w:eastAsia="Times New Roman" w:hAnsi="Arial" w:cs="Arial"/>
          <w:b/>
          <w:color w:val="000000"/>
          <w:sz w:val="20"/>
          <w:szCs w:val="20"/>
          <w:u w:val="single"/>
        </w:rPr>
        <w:t xml:space="preserve"> </w:t>
      </w:r>
      <w:r w:rsidRPr="00E7294E">
        <w:rPr>
          <w:rFonts w:ascii="Arial" w:eastAsia="Times New Roman" w:hAnsi="Arial" w:cs="Arial"/>
          <w:b/>
          <w:color w:val="000000"/>
          <w:sz w:val="20"/>
          <w:szCs w:val="20"/>
          <w:u w:val="single"/>
        </w:rPr>
        <w:t>Bush has his family’s network to fundraise tens of millions of dollars overnight</w:t>
      </w:r>
      <w:r w:rsidRPr="00E7294E">
        <w:rPr>
          <w:rFonts w:ascii="Arial" w:eastAsia="Times New Roman" w:hAnsi="Arial" w:cs="Arial"/>
          <w:color w:val="000000"/>
          <w:sz w:val="20"/>
          <w:szCs w:val="20"/>
        </w:rPr>
        <w:t xml:space="preserve">. He has the political organization inherited from the Bush family — a state-by-state infrastructure — to immediately place him ahead of any other Republican candidate. Bush stands, by far, the best chance of capturing a good size of the critical Hispanic vote. His wife is Mexican, and </w:t>
      </w:r>
      <w:r w:rsidRPr="00E7294E">
        <w:rPr>
          <w:rFonts w:ascii="Arial" w:eastAsia="Times New Roman" w:hAnsi="Arial" w:cs="Arial"/>
          <w:b/>
          <w:color w:val="000000"/>
          <w:sz w:val="20"/>
          <w:szCs w:val="20"/>
          <w:u w:val="single"/>
        </w:rPr>
        <w:t>Bush speaks fluent Spanish. His open position on immigration reform will draw throngs of Latinos to his side. Although immigration reform is not popular with conservatives, when they do the math and see that the Hispanic vote can make the difference in key states,</w:t>
      </w:r>
      <w:r w:rsidRPr="00E7294E">
        <w:rPr>
          <w:rFonts w:ascii="Arial" w:eastAsia="Times New Roman" w:hAnsi="Arial" w:cs="Arial"/>
          <w:color w:val="000000"/>
          <w:sz w:val="20"/>
          <w:szCs w:val="20"/>
        </w:rPr>
        <w:t xml:space="preserve"> they will come to realize they cannot win without Jeb Bush’s immigration reform. Bush isn’t afraid to speak his mind. He has been critical of many in his own party, who he believes have been irresponsible and abrasive. He is refreshing, because most other candidates — if not all the others — will kowtow to the right and say the same things to get nominated. Bush will stand out as a leader, who has a mind of his own. Bush has been a Catholic since 1995 and is devoutly pro-life. Jeb Bush is a likable candidate. His demeanor is one that voters can embrace. He comes across as affable, reasonable and friendly. </w:t>
      </w:r>
      <w:r w:rsidRPr="00E7294E">
        <w:rPr>
          <w:rFonts w:ascii="Arial" w:eastAsia="Times New Roman" w:hAnsi="Arial" w:cs="Arial"/>
          <w:b/>
          <w:color w:val="000000"/>
          <w:sz w:val="20"/>
          <w:szCs w:val="20"/>
          <w:u w:val="single"/>
        </w:rPr>
        <w:t>He is not a fire-brand Republican, nor would he alienate moderate Republicans and, critically, independents.</w:t>
      </w:r>
      <w:r w:rsidRPr="008F76A7">
        <w:rPr>
          <w:rFonts w:ascii="Arial" w:eastAsia="Times New Roman" w:hAnsi="Arial" w:cs="Arial"/>
          <w:b/>
          <w:color w:val="000000"/>
          <w:sz w:val="20"/>
          <w:szCs w:val="20"/>
          <w:u w:val="single"/>
        </w:rPr>
        <w:t xml:space="preserve"> </w:t>
      </w:r>
      <w:r w:rsidRPr="00E7294E">
        <w:rPr>
          <w:rFonts w:ascii="Arial" w:eastAsia="Times New Roman" w:hAnsi="Arial" w:cs="Arial"/>
          <w:b/>
          <w:color w:val="000000"/>
          <w:sz w:val="20"/>
          <w:szCs w:val="20"/>
          <w:u w:val="single"/>
        </w:rPr>
        <w:t>All of these pluses, for sure, would make Bush the best candidate to field against Hillary Clinton, or any other Democratic candidate</w:t>
      </w:r>
      <w:r w:rsidRPr="00E7294E">
        <w:rPr>
          <w:rFonts w:ascii="Arial" w:eastAsia="Times New Roman" w:hAnsi="Arial" w:cs="Arial"/>
          <w:color w:val="000000"/>
          <w:sz w:val="20"/>
          <w:szCs w:val="20"/>
        </w:rPr>
        <w:t xml:space="preserve">. Conservatives will begrudgingly come to the same conclusion. Rush Limbaugh and others are incorrect when they pose the hypothesis that Republicans lose the presidency so often because its candidates are not conservative enough. Limbaugh holds the mistaken belief that a majority of Americans believe like he and his listeners do. Quite the opposite is true. </w:t>
      </w:r>
      <w:r w:rsidRPr="00E7294E">
        <w:rPr>
          <w:rFonts w:ascii="Arial" w:eastAsia="Times New Roman" w:hAnsi="Arial" w:cs="Arial"/>
          <w:b/>
          <w:color w:val="000000"/>
          <w:sz w:val="20"/>
          <w:szCs w:val="20"/>
          <w:u w:val="single"/>
        </w:rPr>
        <w:t>The majority of voters in a presidential election are not conservatives. They are mainstream voters looking for moderation.</w:t>
      </w:r>
      <w:r w:rsidRPr="008F76A7">
        <w:rPr>
          <w:rFonts w:ascii="Arial" w:eastAsia="Times New Roman" w:hAnsi="Arial" w:cs="Arial"/>
          <w:b/>
          <w:color w:val="000000"/>
          <w:sz w:val="20"/>
          <w:szCs w:val="20"/>
          <w:u w:val="single"/>
        </w:rPr>
        <w:t xml:space="preserve"> </w:t>
      </w:r>
      <w:r w:rsidRPr="00E7294E">
        <w:rPr>
          <w:rFonts w:ascii="Arial" w:eastAsia="Times New Roman" w:hAnsi="Arial" w:cs="Arial"/>
          <w:b/>
          <w:color w:val="000000"/>
          <w:sz w:val="20"/>
          <w:szCs w:val="20"/>
          <w:u w:val="single"/>
        </w:rPr>
        <w:t>If Mitt Romney, for example, had portrayed himself more like the moderate former governor of Massachusetts that he is, and not a conservative caricature of himself, he might have beaten Barack Obama. But, no, he alienated so many middle-of-the-road voters, that he had no chance in a general election.</w:t>
      </w:r>
      <w:r w:rsidRPr="00E7294E">
        <w:rPr>
          <w:rFonts w:ascii="Arial" w:eastAsia="Times New Roman" w:hAnsi="Arial" w:cs="Arial"/>
          <w:color w:val="000000"/>
          <w:sz w:val="20"/>
          <w:szCs w:val="20"/>
        </w:rPr>
        <w:t xml:space="preserve"> I wouldn’t be surprised if Bush skips the Iowa Caucus, where he would end up getting trounced by an ultra-conservative. He could build momentum after that</w:t>
      </w:r>
      <w:r w:rsidRPr="00E7294E">
        <w:rPr>
          <w:rFonts w:ascii="Arial" w:eastAsia="Times New Roman" w:hAnsi="Arial" w:cs="Arial"/>
          <w:b/>
          <w:color w:val="000000"/>
          <w:sz w:val="20"/>
          <w:szCs w:val="20"/>
          <w:u w:val="single"/>
        </w:rPr>
        <w:t>.</w:t>
      </w:r>
      <w:r w:rsidRPr="008F76A7">
        <w:rPr>
          <w:rFonts w:ascii="Arial" w:eastAsia="Times New Roman" w:hAnsi="Arial" w:cs="Arial"/>
          <w:b/>
          <w:color w:val="000000"/>
          <w:sz w:val="20"/>
          <w:szCs w:val="20"/>
          <w:u w:val="single"/>
        </w:rPr>
        <w:t xml:space="preserve"> </w:t>
      </w:r>
      <w:r w:rsidRPr="00E7294E">
        <w:rPr>
          <w:rFonts w:ascii="Arial" w:eastAsia="Times New Roman" w:hAnsi="Arial" w:cs="Arial"/>
          <w:b/>
          <w:color w:val="000000"/>
          <w:sz w:val="20"/>
          <w:szCs w:val="20"/>
          <w:u w:val="single"/>
        </w:rPr>
        <w:t>I just do not think conservatives will commit suicide, assuming Hillary Clinton runs. Only Bush can beat her, and conservatives detest the Clintons so much, they would do anything to keep both of them out of the White House.</w:t>
      </w:r>
      <w:r w:rsidRPr="00E7294E">
        <w:rPr>
          <w:rFonts w:ascii="Arial" w:eastAsia="Times New Roman" w:hAnsi="Arial" w:cs="Arial"/>
          <w:color w:val="000000"/>
          <w:sz w:val="20"/>
          <w:szCs w:val="20"/>
        </w:rPr>
        <w:t xml:space="preserve"> Read more here: http://www.kansascity.com/opinion/opn-columns-blogs/steve-rose/article5350368.html#storylink=cpy</w:t>
      </w:r>
    </w:p>
    <w:p w:rsidR="007711D7" w:rsidRDefault="007E1185" w:rsidP="009F2A4A">
      <w:pPr>
        <w:pStyle w:val="Heading3"/>
      </w:pPr>
      <w:r>
        <w:lastRenderedPageBreak/>
        <w:t xml:space="preserve">Turn Out: </w:t>
      </w:r>
      <w:r w:rsidR="007711D7">
        <w:t>Dynasty</w:t>
      </w:r>
    </w:p>
    <w:p w:rsidR="007711D7" w:rsidRDefault="007711D7" w:rsidP="00382297">
      <w:pPr>
        <w:pStyle w:val="Heading4"/>
        <w:rPr>
          <w:rFonts w:eastAsia="Times New Roman"/>
        </w:rPr>
      </w:pPr>
      <w:r>
        <w:rPr>
          <w:rFonts w:eastAsia="Times New Roman"/>
        </w:rPr>
        <w:t>Bush and Clinton are synonymous with their parties</w:t>
      </w:r>
      <w:r w:rsidR="00D564D8">
        <w:rPr>
          <w:rFonts w:eastAsia="Times New Roman"/>
        </w:rPr>
        <w:t xml:space="preserve"> - </w:t>
      </w:r>
      <w:r>
        <w:rPr>
          <w:rFonts w:eastAsia="Times New Roman"/>
        </w:rPr>
        <w:t>limits the other factors that would change turnout and the course of the election</w:t>
      </w:r>
    </w:p>
    <w:p w:rsidR="007711D7" w:rsidRDefault="007711D7" w:rsidP="007711D7">
      <w:pPr>
        <w:rPr>
          <w:rFonts w:eastAsia="Times New Roman" w:cstheme="majorBidi"/>
          <w:iCs/>
          <w:sz w:val="26"/>
        </w:rPr>
      </w:pPr>
      <w:r>
        <w:rPr>
          <w:rFonts w:eastAsia="Times New Roman" w:cstheme="majorBidi"/>
          <w:b/>
          <w:iCs/>
          <w:sz w:val="26"/>
        </w:rPr>
        <w:t xml:space="preserve">Ladd 5-1 </w:t>
      </w:r>
      <w:r w:rsidRPr="006253CA">
        <w:rPr>
          <w:rFonts w:eastAsia="Times New Roman" w:cstheme="majorBidi"/>
          <w:iCs/>
          <w:sz w:val="26"/>
        </w:rPr>
        <w:t>“Clinton v Bush could be the most political science-y election of all time,  Jonathan Ladd is an associate professor in the McCourt School of Public Policy and the Department of Government at Georgetown and a nonresident senior fellow at the Brookings Institution, http://www.mischiefsoffaction.com/2014/05/clinton-v-bush-in-2016-could-be-most.html”.CC</w:t>
      </w:r>
    </w:p>
    <w:p w:rsidR="007711D7" w:rsidRDefault="007711D7" w:rsidP="007711D7">
      <w:pPr>
        <w:rPr>
          <w:rFonts w:ascii="Arial" w:eastAsia="Times New Roman" w:hAnsi="Arial" w:cs="Arial"/>
          <w:sz w:val="21"/>
          <w:szCs w:val="21"/>
          <w:shd w:val="clear" w:color="auto" w:fill="FFFFFF"/>
        </w:rPr>
      </w:pPr>
      <w:r>
        <w:rPr>
          <w:rFonts w:eastAsia="Times New Roman" w:cstheme="majorBidi"/>
          <w:b/>
          <w:iCs/>
          <w:sz w:val="26"/>
        </w:rPr>
        <w:t xml:space="preserve"> </w:t>
      </w:r>
      <w:r w:rsidRPr="00E7294E">
        <w:rPr>
          <w:rFonts w:ascii="Arial" w:eastAsia="Times New Roman" w:hAnsi="Arial" w:cs="Arial"/>
          <w:sz w:val="21"/>
          <w:szCs w:val="21"/>
          <w:shd w:val="clear" w:color="auto" w:fill="FFFFFF"/>
        </w:rPr>
        <w:t xml:space="preserve">As Jeb Bush </w:t>
      </w:r>
      <w:hyperlink r:id="rId70" w:history="1">
        <w:r w:rsidRPr="00E7294E">
          <w:rPr>
            <w:rFonts w:ascii="Helvetica" w:eastAsia="Times New Roman" w:hAnsi="Helvetica" w:cs="Helvetica"/>
            <w:sz w:val="21"/>
            <w:szCs w:val="21"/>
            <w:shd w:val="clear" w:color="auto" w:fill="FFFFFF"/>
          </w:rPr>
          <w:t>considers</w:t>
        </w:r>
      </w:hyperlink>
      <w:r w:rsidRPr="00E7294E">
        <w:rPr>
          <w:rFonts w:ascii="Arial" w:eastAsia="Times New Roman" w:hAnsi="Arial" w:cs="Arial"/>
          <w:sz w:val="21"/>
          <w:szCs w:val="21"/>
          <w:shd w:val="clear" w:color="auto" w:fill="FFFFFF"/>
        </w:rPr>
        <w:t xml:space="preserve"> whether to run for the 2016 Republican presidential nomination, and Hillary Clinton remains the most likely Democratic nominee, </w:t>
      </w:r>
      <w:r w:rsidRPr="00E7294E">
        <w:rPr>
          <w:rFonts w:ascii="Arial" w:eastAsia="Times New Roman" w:hAnsi="Arial" w:cs="Arial"/>
          <w:b/>
          <w:sz w:val="21"/>
          <w:szCs w:val="21"/>
          <w:u w:val="single"/>
          <w:shd w:val="clear" w:color="auto" w:fill="FFFFFF"/>
        </w:rPr>
        <w:t xml:space="preserve">analysts have already begun speculating about </w:t>
      </w:r>
      <w:hyperlink r:id="rId71" w:history="1">
        <w:r w:rsidRPr="00E7294E">
          <w:rPr>
            <w:rFonts w:ascii="Helvetica" w:eastAsia="Times New Roman" w:hAnsi="Helvetica" w:cs="Helvetica"/>
            <w:b/>
            <w:sz w:val="21"/>
            <w:szCs w:val="21"/>
            <w:u w:val="single"/>
            <w:shd w:val="clear" w:color="auto" w:fill="FFFFFF"/>
          </w:rPr>
          <w:t>what it would mean</w:t>
        </w:r>
      </w:hyperlink>
      <w:r w:rsidRPr="00E7294E">
        <w:rPr>
          <w:rFonts w:ascii="Arial" w:eastAsia="Times New Roman" w:hAnsi="Arial" w:cs="Arial"/>
          <w:b/>
          <w:sz w:val="21"/>
          <w:szCs w:val="21"/>
          <w:u w:val="single"/>
          <w:shd w:val="clear" w:color="auto" w:fill="FFFFFF"/>
        </w:rPr>
        <w:t xml:space="preserve"> to have a Bush v.Clinton election in 2016</w:t>
      </w:r>
      <w:r w:rsidRPr="00E7294E">
        <w:rPr>
          <w:rFonts w:ascii="Arial" w:eastAsia="Times New Roman" w:hAnsi="Arial" w:cs="Arial"/>
          <w:sz w:val="21"/>
          <w:szCs w:val="21"/>
          <w:shd w:val="clear" w:color="auto" w:fill="FFFFFF"/>
        </w:rPr>
        <w:t xml:space="preserve">. Why are political dynasties </w:t>
      </w:r>
      <w:hyperlink r:id="rId72" w:history="1">
        <w:r w:rsidRPr="00E7294E">
          <w:rPr>
            <w:rFonts w:ascii="Helvetica" w:eastAsia="Times New Roman" w:hAnsi="Helvetica" w:cs="Helvetica"/>
            <w:sz w:val="21"/>
            <w:szCs w:val="21"/>
            <w:shd w:val="clear" w:color="auto" w:fill="FFFFFF"/>
          </w:rPr>
          <w:t>so successful</w:t>
        </w:r>
      </w:hyperlink>
      <w:r w:rsidRPr="00E7294E">
        <w:rPr>
          <w:rFonts w:ascii="Arial" w:eastAsia="Times New Roman" w:hAnsi="Arial" w:cs="Arial"/>
          <w:sz w:val="21"/>
          <w:szCs w:val="21"/>
          <w:shd w:val="clear" w:color="auto" w:fill="FFFFFF"/>
        </w:rPr>
        <w:t xml:space="preserve"> in the United States? Is it </w:t>
      </w:r>
      <w:hyperlink r:id="rId73" w:history="1">
        <w:r w:rsidRPr="00E7294E">
          <w:rPr>
            <w:rFonts w:ascii="Helvetica" w:eastAsia="Times New Roman" w:hAnsi="Helvetica" w:cs="Helvetica"/>
            <w:sz w:val="21"/>
            <w:szCs w:val="21"/>
            <w:shd w:val="clear" w:color="auto" w:fill="FFFFFF"/>
          </w:rPr>
          <w:t>further evidence</w:t>
        </w:r>
      </w:hyperlink>
      <w:r w:rsidRPr="00E7294E">
        <w:rPr>
          <w:rFonts w:ascii="Arial" w:eastAsia="Times New Roman" w:hAnsi="Arial" w:cs="Arial"/>
          <w:sz w:val="21"/>
          <w:szCs w:val="21"/>
          <w:shd w:val="clear" w:color="auto" w:fill="FFFFFF"/>
        </w:rPr>
        <w:t xml:space="preserve"> that the United States is </w:t>
      </w:r>
      <w:hyperlink r:id="rId74" w:history="1">
        <w:r w:rsidRPr="00E7294E">
          <w:rPr>
            <w:rFonts w:ascii="Helvetica" w:eastAsia="Times New Roman" w:hAnsi="Helvetica" w:cs="Helvetica"/>
            <w:sz w:val="21"/>
            <w:szCs w:val="21"/>
            <w:shd w:val="clear" w:color="auto" w:fill="FFFFFF"/>
          </w:rPr>
          <w:t>really an</w:t>
        </w:r>
      </w:hyperlink>
      <w:r w:rsidRPr="00E7294E">
        <w:rPr>
          <w:rFonts w:ascii="Arial" w:eastAsia="Times New Roman" w:hAnsi="Arial" w:cs="Arial"/>
          <w:sz w:val="21"/>
          <w:szCs w:val="21"/>
          <w:shd w:val="clear" w:color="auto" w:fill="FFFFFF"/>
        </w:rPr>
        <w:t xml:space="preserve"> </w:t>
      </w:r>
      <w:hyperlink r:id="rId75" w:history="1">
        <w:r w:rsidRPr="00E7294E">
          <w:rPr>
            <w:rFonts w:ascii="Helvetica" w:eastAsia="Times New Roman" w:hAnsi="Helvetica" w:cs="Helvetica"/>
            <w:sz w:val="21"/>
            <w:szCs w:val="21"/>
            <w:shd w:val="clear" w:color="auto" w:fill="FFFFFF"/>
          </w:rPr>
          <w:t>oligarchy</w:t>
        </w:r>
      </w:hyperlink>
      <w:r w:rsidRPr="00E7294E">
        <w:rPr>
          <w:rFonts w:ascii="Arial" w:eastAsia="Times New Roman" w:hAnsi="Arial" w:cs="Arial"/>
          <w:sz w:val="21"/>
          <w:szCs w:val="21"/>
          <w:shd w:val="clear" w:color="auto" w:fill="FFFFFF"/>
        </w:rPr>
        <w:t xml:space="preserve">? While these questions are certainly important, as a political scientist, this sparks another thought in me. </w:t>
      </w:r>
      <w:r w:rsidRPr="00E7294E">
        <w:rPr>
          <w:rFonts w:ascii="Arial" w:eastAsia="Times New Roman" w:hAnsi="Arial" w:cs="Arial"/>
          <w:b/>
          <w:sz w:val="21"/>
          <w:szCs w:val="21"/>
          <w:u w:val="single"/>
          <w:shd w:val="clear" w:color="auto" w:fill="FFFFFF"/>
        </w:rPr>
        <w:t>A Bush v. Clinton 2016 race could be the most political science-y presidential election of all time!</w:t>
      </w:r>
      <w:r w:rsidRPr="00E7294E">
        <w:rPr>
          <w:rFonts w:ascii="Arial" w:eastAsia="Times New Roman" w:hAnsi="Arial" w:cs="Arial"/>
          <w:sz w:val="21"/>
          <w:szCs w:val="21"/>
          <w:shd w:val="clear" w:color="auto" w:fill="FFFFFF"/>
        </w:rPr>
        <w:t xml:space="preserve"> If ever there is ever an election where the fundamentals are vastly more important than details of the candidates and campaigns, this will be it </w:t>
      </w:r>
      <w:r w:rsidRPr="00E7294E">
        <w:rPr>
          <w:rFonts w:ascii="Arial" w:eastAsia="Times New Roman" w:hAnsi="Arial" w:cs="Arial"/>
          <w:b/>
          <w:sz w:val="21"/>
          <w:szCs w:val="21"/>
          <w:u w:val="single"/>
          <w:shd w:val="clear" w:color="auto" w:fill="FFFFFF"/>
        </w:rPr>
        <w:t>There is a stereotype that political scientists think presidential election results are entirely determined by national conditions</w:t>
      </w:r>
      <w:r w:rsidRPr="00E7294E">
        <w:rPr>
          <w:rFonts w:ascii="Arial" w:eastAsia="Times New Roman" w:hAnsi="Arial" w:cs="Arial"/>
          <w:sz w:val="21"/>
          <w:szCs w:val="21"/>
          <w:shd w:val="clear" w:color="auto" w:fill="FFFFFF"/>
        </w:rPr>
        <w:t xml:space="preserve">. These conditions lead the parties to perform similarly regardless of whom they nominate or what happens in the campaign. While few political scientist would go that far, there is some truth to this. The consensus in the field is that structural factors matter much more than is usually depicted in political journalism. The variables political science most often puts forth are </w:t>
      </w:r>
      <w:hyperlink r:id="rId76" w:history="1">
        <w:r w:rsidRPr="00E7294E">
          <w:rPr>
            <w:rFonts w:ascii="Helvetica" w:eastAsia="Times New Roman" w:hAnsi="Helvetica" w:cs="Helvetica"/>
            <w:sz w:val="21"/>
            <w:szCs w:val="21"/>
            <w:shd w:val="clear" w:color="auto" w:fill="FFFFFF"/>
          </w:rPr>
          <w:t>national economic performance in the election year</w:t>
        </w:r>
      </w:hyperlink>
      <w:r w:rsidRPr="00E7294E">
        <w:rPr>
          <w:rFonts w:ascii="Arial" w:eastAsia="Times New Roman" w:hAnsi="Arial" w:cs="Arial"/>
          <w:sz w:val="21"/>
          <w:szCs w:val="21"/>
          <w:shd w:val="clear" w:color="auto" w:fill="FFFFFF"/>
        </w:rPr>
        <w:t xml:space="preserve">, </w:t>
      </w:r>
      <w:hyperlink r:id="rId77" w:history="1">
        <w:r w:rsidRPr="00E7294E">
          <w:rPr>
            <w:rFonts w:ascii="Helvetica" w:eastAsia="Times New Roman" w:hAnsi="Helvetica" w:cs="Helvetica"/>
            <w:sz w:val="21"/>
            <w:szCs w:val="21"/>
            <w:shd w:val="clear" w:color="auto" w:fill="FFFFFF"/>
          </w:rPr>
          <w:t>how long the current party has held the presidency</w:t>
        </w:r>
      </w:hyperlink>
      <w:r w:rsidRPr="00E7294E">
        <w:rPr>
          <w:rFonts w:ascii="Arial" w:eastAsia="Times New Roman" w:hAnsi="Arial" w:cs="Arial"/>
          <w:sz w:val="21"/>
          <w:szCs w:val="21"/>
          <w:shd w:val="clear" w:color="auto" w:fill="FFFFFF"/>
        </w:rPr>
        <w:t xml:space="preserve">, whether the nation is involved in a </w:t>
      </w:r>
      <w:hyperlink r:id="rId78" w:history="1">
        <w:r w:rsidRPr="00E7294E">
          <w:rPr>
            <w:rFonts w:ascii="Helvetica" w:eastAsia="Times New Roman" w:hAnsi="Helvetica" w:cs="Helvetica"/>
            <w:sz w:val="21"/>
            <w:szCs w:val="21"/>
            <w:shd w:val="clear" w:color="auto" w:fill="FFFFFF"/>
          </w:rPr>
          <w:t>costly foreign war</w:t>
        </w:r>
      </w:hyperlink>
      <w:r w:rsidRPr="00E7294E">
        <w:rPr>
          <w:rFonts w:ascii="Arial" w:eastAsia="Times New Roman" w:hAnsi="Arial" w:cs="Arial"/>
          <w:sz w:val="21"/>
          <w:szCs w:val="21"/>
          <w:shd w:val="clear" w:color="auto" w:fill="FFFFFF"/>
        </w:rPr>
        <w:t xml:space="preserve">, and the </w:t>
      </w:r>
      <w:hyperlink r:id="rId79" w:history="1">
        <w:r w:rsidRPr="00E7294E">
          <w:rPr>
            <w:rFonts w:ascii="Helvetica" w:eastAsia="Times New Roman" w:hAnsi="Helvetica" w:cs="Helvetica"/>
            <w:sz w:val="21"/>
            <w:szCs w:val="21"/>
            <w:shd w:val="clear" w:color="auto" w:fill="FFFFFF"/>
          </w:rPr>
          <w:t>division of party identification</w:t>
        </w:r>
      </w:hyperlink>
      <w:r w:rsidRPr="00E7294E">
        <w:rPr>
          <w:rFonts w:ascii="Arial" w:eastAsia="Times New Roman" w:hAnsi="Arial" w:cs="Arial"/>
          <w:sz w:val="21"/>
          <w:szCs w:val="21"/>
          <w:shd w:val="clear" w:color="auto" w:fill="FFFFFF"/>
        </w:rPr>
        <w:t xml:space="preserve"> </w:t>
      </w:r>
      <w:hyperlink r:id="rId80" w:history="1">
        <w:r w:rsidRPr="00E7294E">
          <w:rPr>
            <w:rFonts w:ascii="Helvetica" w:eastAsia="Times New Roman" w:hAnsi="Helvetica" w:cs="Helvetica"/>
            <w:sz w:val="21"/>
            <w:szCs w:val="21"/>
            <w:shd w:val="clear" w:color="auto" w:fill="FFFFFF"/>
          </w:rPr>
          <w:t>in the mass public</w:t>
        </w:r>
      </w:hyperlink>
      <w:r w:rsidRPr="00E7294E">
        <w:rPr>
          <w:rFonts w:ascii="Arial" w:eastAsia="Times New Roman" w:hAnsi="Arial" w:cs="Arial"/>
          <w:sz w:val="21"/>
          <w:szCs w:val="21"/>
          <w:shd w:val="clear" w:color="auto" w:fill="FFFFFF"/>
        </w:rPr>
        <w:t xml:space="preserve">. Beyond these, it is hard to find anything else that is correlated with election results, yet not caused by them. For instance, issue preferences and assessments of candidates personalities are strongly correlated with vote choice, but largely because </w:t>
      </w:r>
      <w:hyperlink r:id="rId81" w:history="1">
        <w:r w:rsidRPr="00E7294E">
          <w:rPr>
            <w:rFonts w:ascii="Helvetica" w:eastAsia="Times New Roman" w:hAnsi="Helvetica" w:cs="Helvetica"/>
            <w:sz w:val="21"/>
            <w:szCs w:val="21"/>
            <w:shd w:val="clear" w:color="auto" w:fill="FFFFFF"/>
          </w:rPr>
          <w:t>they are</w:t>
        </w:r>
      </w:hyperlink>
      <w:r w:rsidRPr="00E7294E">
        <w:rPr>
          <w:rFonts w:ascii="Arial" w:eastAsia="Times New Roman" w:hAnsi="Arial" w:cs="Arial"/>
          <w:sz w:val="21"/>
          <w:szCs w:val="21"/>
          <w:shd w:val="clear" w:color="auto" w:fill="FFFFFF"/>
        </w:rPr>
        <w:t xml:space="preserve"> </w:t>
      </w:r>
      <w:hyperlink r:id="rId82" w:history="1">
        <w:r w:rsidRPr="00E7294E">
          <w:rPr>
            <w:rFonts w:ascii="Helvetica" w:eastAsia="Times New Roman" w:hAnsi="Helvetica" w:cs="Helvetica"/>
            <w:sz w:val="21"/>
            <w:szCs w:val="21"/>
            <w:shd w:val="clear" w:color="auto" w:fill="FFFFFF"/>
          </w:rPr>
          <w:t>rationalizations of</w:t>
        </w:r>
      </w:hyperlink>
      <w:r w:rsidRPr="00E7294E">
        <w:rPr>
          <w:rFonts w:ascii="Arial" w:eastAsia="Times New Roman" w:hAnsi="Arial" w:cs="Arial"/>
          <w:sz w:val="21"/>
          <w:szCs w:val="21"/>
          <w:shd w:val="clear" w:color="auto" w:fill="FFFFFF"/>
        </w:rPr>
        <w:t xml:space="preserve"> </w:t>
      </w:r>
      <w:hyperlink r:id="rId83" w:history="1">
        <w:r w:rsidRPr="00E7294E">
          <w:rPr>
            <w:rFonts w:ascii="Helvetica" w:eastAsia="Times New Roman" w:hAnsi="Helvetica" w:cs="Helvetica"/>
            <w:sz w:val="21"/>
            <w:szCs w:val="21"/>
            <w:shd w:val="clear" w:color="auto" w:fill="FFFFFF"/>
          </w:rPr>
          <w:t>pre-existing political orientations</w:t>
        </w:r>
      </w:hyperlink>
      <w:r w:rsidRPr="00E7294E">
        <w:rPr>
          <w:rFonts w:ascii="Arial" w:eastAsia="Times New Roman" w:hAnsi="Arial" w:cs="Arial"/>
          <w:sz w:val="21"/>
          <w:szCs w:val="21"/>
          <w:shd w:val="clear" w:color="auto" w:fill="FFFFFF"/>
        </w:rPr>
        <w:t>.</w:t>
      </w:r>
      <w:r w:rsidRPr="00E7294E">
        <w:rPr>
          <w:rFonts w:ascii="Arial" w:eastAsia="Times New Roman" w:hAnsi="Arial" w:cs="Arial"/>
          <w:sz w:val="21"/>
          <w:szCs w:val="21"/>
        </w:rPr>
        <w:t xml:space="preserve"> </w:t>
      </w:r>
      <w:r w:rsidRPr="00E7294E">
        <w:rPr>
          <w:rFonts w:ascii="Arial" w:eastAsia="Times New Roman" w:hAnsi="Arial" w:cs="Arial"/>
          <w:sz w:val="21"/>
          <w:szCs w:val="21"/>
          <w:shd w:val="clear" w:color="auto" w:fill="FFFFFF"/>
        </w:rPr>
        <w:t xml:space="preserve">This is not to say that candidate attributes never matter. But we only have good evidence of this in a few instances. One type of circumstance is when the demographics of the candidate is very novel. In 1928, the first Catholic major party nominee Al Smith did better than expected among </w:t>
      </w:r>
      <w:hyperlink r:id="rId84" w:history="1">
        <w:r w:rsidRPr="00E7294E">
          <w:rPr>
            <w:rFonts w:ascii="Helvetica" w:eastAsia="Times New Roman" w:hAnsi="Helvetica" w:cs="Helvetica"/>
            <w:sz w:val="21"/>
            <w:szCs w:val="21"/>
            <w:shd w:val="clear" w:color="auto" w:fill="FFFFFF"/>
          </w:rPr>
          <w:t>Catholic</w:t>
        </w:r>
      </w:hyperlink>
      <w:r w:rsidRPr="00E7294E">
        <w:rPr>
          <w:rFonts w:ascii="Arial" w:eastAsia="Times New Roman" w:hAnsi="Arial" w:cs="Arial"/>
          <w:sz w:val="21"/>
          <w:szCs w:val="21"/>
          <w:shd w:val="clear" w:color="auto" w:fill="FFFFFF"/>
        </w:rPr>
        <w:t xml:space="preserve"> </w:t>
      </w:r>
      <w:hyperlink r:id="rId85" w:history="1">
        <w:r w:rsidRPr="00E7294E">
          <w:rPr>
            <w:rFonts w:ascii="Helvetica" w:eastAsia="Times New Roman" w:hAnsi="Helvetica" w:cs="Helvetica"/>
            <w:sz w:val="21"/>
            <w:szCs w:val="21"/>
            <w:shd w:val="clear" w:color="auto" w:fill="FFFFFF"/>
          </w:rPr>
          <w:t>voters</w:t>
        </w:r>
      </w:hyperlink>
      <w:r w:rsidRPr="00E7294E">
        <w:rPr>
          <w:rFonts w:ascii="Arial" w:eastAsia="Times New Roman" w:hAnsi="Arial" w:cs="Arial"/>
          <w:sz w:val="21"/>
          <w:szCs w:val="21"/>
          <w:shd w:val="clear" w:color="auto" w:fill="FFFFFF"/>
        </w:rPr>
        <w:t xml:space="preserve">. And in 2008, some plausibly argue that the first African American nominee Barack Obama performed </w:t>
      </w:r>
      <w:hyperlink r:id="rId86" w:history="1">
        <w:r w:rsidRPr="00E7294E">
          <w:rPr>
            <w:rFonts w:ascii="Helvetica" w:eastAsia="Times New Roman" w:hAnsi="Helvetica" w:cs="Helvetica"/>
            <w:sz w:val="21"/>
            <w:szCs w:val="21"/>
            <w:shd w:val="clear" w:color="auto" w:fill="FFFFFF"/>
          </w:rPr>
          <w:t>worse because of his race</w:t>
        </w:r>
      </w:hyperlink>
      <w:r w:rsidRPr="00E7294E">
        <w:rPr>
          <w:rFonts w:ascii="Arial" w:eastAsia="Times New Roman" w:hAnsi="Arial" w:cs="Arial"/>
          <w:sz w:val="21"/>
          <w:szCs w:val="21"/>
          <w:shd w:val="clear" w:color="auto" w:fill="FFFFFF"/>
        </w:rPr>
        <w:t xml:space="preserve"> than the disastrous economic conditions would predict. Even the classic 1960 book,</w:t>
      </w:r>
      <w:hyperlink r:id="rId87" w:history="1">
        <w:r w:rsidRPr="00E7294E">
          <w:rPr>
            <w:rFonts w:ascii="Helvetica" w:eastAsia="Times New Roman" w:hAnsi="Helvetica" w:cs="Helvetica"/>
            <w:i/>
            <w:iCs/>
            <w:sz w:val="21"/>
            <w:szCs w:val="21"/>
            <w:shd w:val="clear" w:color="auto" w:fill="FFFFFF"/>
          </w:rPr>
          <w:t>The American Voter</w:t>
        </w:r>
      </w:hyperlink>
      <w:r w:rsidRPr="00E7294E">
        <w:rPr>
          <w:rFonts w:ascii="Arial" w:eastAsia="Times New Roman" w:hAnsi="Arial" w:cs="Arial"/>
          <w:sz w:val="21"/>
          <w:szCs w:val="21"/>
          <w:shd w:val="clear" w:color="auto" w:fill="FFFFFF"/>
        </w:rPr>
        <w:t xml:space="preserve">, which is usually cited for its argument about the importance of long term party identification, admits that candidates can matter. One of the themes of the book is that in 1952 and 1956, Dwight Eisenhower's tremendous personal popularity based on saving western civilization from the Nazis allowed him to overcome the Democrats' advantage in long term party identification. Campaign resources also can matter when the discrepancy between the campaigns is huge. At one point </w:t>
      </w:r>
      <w:hyperlink r:id="rId88" w:history="1">
        <w:r w:rsidRPr="00E7294E">
          <w:rPr>
            <w:rFonts w:ascii="Helvetica" w:eastAsia="Times New Roman" w:hAnsi="Helvetica" w:cs="Helvetica"/>
            <w:sz w:val="21"/>
            <w:szCs w:val="21"/>
            <w:shd w:val="clear" w:color="auto" w:fill="FFFFFF"/>
          </w:rPr>
          <w:t>Larry Bartels estimated</w:t>
        </w:r>
      </w:hyperlink>
      <w:r w:rsidRPr="00E7294E">
        <w:rPr>
          <w:rFonts w:ascii="Arial" w:eastAsia="Times New Roman" w:hAnsi="Arial" w:cs="Arial"/>
          <w:sz w:val="21"/>
          <w:szCs w:val="21"/>
          <w:shd w:val="clear" w:color="auto" w:fill="FFFFFF"/>
        </w:rPr>
        <w:t xml:space="preserve"> that a 2-to-1 advantage in general election spending, which the Republican Party enjoyed from 1964 to 1972, produced a three-percentage-point increase in vote share. But short of a dramatic discrepancy in resources, almost all campaign efforts by the two sides</w:t>
      </w:r>
      <w:hyperlink r:id="rId89" w:history="1">
        <w:r w:rsidRPr="00E7294E">
          <w:rPr>
            <w:rFonts w:ascii="Helvetica" w:eastAsia="Times New Roman" w:hAnsi="Helvetica" w:cs="Helvetica"/>
            <w:sz w:val="21"/>
            <w:szCs w:val="21"/>
            <w:shd w:val="clear" w:color="auto" w:fill="FFFFFF"/>
          </w:rPr>
          <w:t>cancel each other out</w:t>
        </w:r>
      </w:hyperlink>
      <w:r>
        <w:rPr>
          <w:rFonts w:ascii="Times New Roman" w:eastAsia="Times New Roman" w:hAnsi="Times New Roman" w:cs="Times New Roman"/>
          <w:sz w:val="24"/>
          <w:szCs w:val="24"/>
        </w:rPr>
        <w:t xml:space="preserve"> </w:t>
      </w:r>
      <w:r w:rsidRPr="00E7294E">
        <w:rPr>
          <w:rFonts w:ascii="Arial" w:eastAsia="Times New Roman" w:hAnsi="Arial" w:cs="Arial"/>
          <w:b/>
          <w:sz w:val="21"/>
          <w:szCs w:val="21"/>
          <w:u w:val="single"/>
          <w:shd w:val="clear" w:color="auto" w:fill="FFFFFF"/>
        </w:rPr>
        <w:t>If Hillary Clinton is the Democratic nominee and Jeb Bush the Republican nominee, none of these special situations where candidates and campaigns matter will be present. It will be practically the exact opposite. Rather than standing out from their parties' typical nominees, at this point Bushes and Clintons are synonymous with their respective parties. A 2016 Clinton v Bush race would mean that since 1980, 8 of 10 presidential elections had a Bush or Clinton on a major party ticket and 6 of 10 had a Bush or Clinton at the top of a major ticket. This is more prior national campaign exposure linking nominees' names to their parties than in any previous presidential election</w:t>
      </w:r>
      <w:r w:rsidRPr="00E7294E">
        <w:rPr>
          <w:rFonts w:ascii="Arial" w:eastAsia="Times New Roman" w:hAnsi="Arial" w:cs="Arial"/>
          <w:sz w:val="21"/>
          <w:szCs w:val="21"/>
          <w:shd w:val="clear" w:color="auto" w:fill="FFFFFF"/>
        </w:rPr>
        <w:t>.</w:t>
      </w:r>
      <w:r w:rsidRPr="00E7294E">
        <w:rPr>
          <w:rFonts w:ascii="Arial" w:eastAsia="Times New Roman" w:hAnsi="Arial" w:cs="Arial"/>
          <w:sz w:val="21"/>
          <w:szCs w:val="21"/>
        </w:rPr>
        <w:t xml:space="preserve"> </w:t>
      </w:r>
      <w:r w:rsidRPr="00E7294E">
        <w:rPr>
          <w:rFonts w:ascii="Arial" w:eastAsia="Times New Roman" w:hAnsi="Arial" w:cs="Arial"/>
          <w:sz w:val="21"/>
          <w:szCs w:val="21"/>
          <w:shd w:val="clear" w:color="auto" w:fill="FFFFFF"/>
        </w:rPr>
        <w:t>(</w:t>
      </w:r>
      <w:r w:rsidRPr="00E7294E">
        <w:rPr>
          <w:rFonts w:ascii="Arial" w:eastAsia="Times New Roman" w:hAnsi="Arial" w:cs="Arial"/>
          <w:i/>
          <w:iCs/>
          <w:sz w:val="21"/>
          <w:szCs w:val="21"/>
          <w:shd w:val="clear" w:color="auto" w:fill="FFFFFF"/>
        </w:rPr>
        <w:t>Historical Side Note</w:t>
      </w:r>
      <w:r w:rsidRPr="00E7294E">
        <w:rPr>
          <w:rFonts w:ascii="Arial" w:eastAsia="Times New Roman" w:hAnsi="Arial" w:cs="Arial"/>
          <w:sz w:val="21"/>
          <w:szCs w:val="21"/>
          <w:shd w:val="clear" w:color="auto" w:fill="FFFFFF"/>
        </w:rPr>
        <w:t xml:space="preserve">: The closest analogue might be 1968, when Nixon had previously been on a national ticket 3 times and Humphrey once. FDR was elected </w:t>
      </w:r>
      <w:r w:rsidRPr="00E7294E">
        <w:rPr>
          <w:rFonts w:ascii="Arial" w:eastAsia="Times New Roman" w:hAnsi="Arial" w:cs="Arial"/>
          <w:sz w:val="21"/>
          <w:szCs w:val="21"/>
          <w:shd w:val="clear" w:color="auto" w:fill="FFFFFF"/>
        </w:rPr>
        <w:lastRenderedPageBreak/>
        <w:t>4 times, and was vice-presidential nominee in 1920, but none of his opponents' names had been on a national ticket before. Of course his fifth cousin Teddy had been president from 1901 to 1909, but representing the opposite party. Going all the way back to a very different media era, Andrew Jackson and John Quincy Adams ran against each other twice in a row in 1824 and 1828. Adams' father was widely known for his role in the revolutionary era. But when John Adams was president 1797-1801, he represented the Federalist Party, which was defunct by the 1820s, when his son ran essentially without a clear party affiliation.)</w:t>
      </w:r>
      <w:r w:rsidRPr="00E7294E">
        <w:rPr>
          <w:rFonts w:ascii="Arial" w:eastAsia="Times New Roman" w:hAnsi="Arial" w:cs="Arial"/>
          <w:sz w:val="21"/>
          <w:szCs w:val="21"/>
        </w:rPr>
        <w:t xml:space="preserve"> </w:t>
      </w:r>
      <w:r w:rsidRPr="00E7294E">
        <w:rPr>
          <w:rFonts w:ascii="Arial" w:eastAsia="Times New Roman" w:hAnsi="Arial" w:cs="Arial"/>
          <w:sz w:val="21"/>
          <w:szCs w:val="21"/>
          <w:shd w:val="clear" w:color="auto" w:fill="FFFFFF"/>
        </w:rPr>
        <w:t>One of the reasons the structural circumstances of the parties usually matter so much is that those who have weak enough party attachments to be persuadable pay only loose attention to politics. Once a candidate gets a major party nomination, they are mainly known to these voters as someone who holds said nomination. That is by far the most salient thing about them.They are assumed to hold the policy positions and economic management aptitude of their party.</w:t>
      </w:r>
      <w:r w:rsidRPr="00E7294E">
        <w:rPr>
          <w:rFonts w:ascii="Arial" w:eastAsia="Times New Roman" w:hAnsi="Arial" w:cs="Arial"/>
          <w:sz w:val="21"/>
          <w:szCs w:val="21"/>
        </w:rPr>
        <w:t xml:space="preserve"> </w:t>
      </w:r>
      <w:r w:rsidRPr="00E7294E">
        <w:rPr>
          <w:rFonts w:ascii="Arial" w:eastAsia="Times New Roman" w:hAnsi="Arial" w:cs="Arial"/>
          <w:sz w:val="21"/>
          <w:szCs w:val="21"/>
          <w:shd w:val="clear" w:color="auto" w:fill="FFFFFF"/>
        </w:rPr>
        <w:t xml:space="preserve">Yet in this case, it is not a matter of party reputations overwhelming candidate reputations so much as the two already being inseparable. The actions of Clintons and Bushes have helped create the parties' national reputations over the past several decades at the same time as the families' long prominent partisan activities have adhered those parties' reputations to the families. If they are nominated in 2016, they might as well be named Jeb Republican and Hillary Democrat. </w:t>
      </w:r>
      <w:r w:rsidRPr="00E7294E">
        <w:rPr>
          <w:rFonts w:ascii="Arial" w:eastAsia="Times New Roman" w:hAnsi="Arial" w:cs="Arial"/>
          <w:b/>
          <w:sz w:val="21"/>
          <w:szCs w:val="21"/>
          <w:u w:val="single"/>
          <w:shd w:val="clear" w:color="auto" w:fill="FFFFFF"/>
        </w:rPr>
        <w:t>As a result, structural party circumstances that political scientist love to talk about will loom large and it will be harder than ever for some new campaign appeal to distract voters from that.</w:t>
      </w:r>
      <w:r w:rsidRPr="0038232E">
        <w:rPr>
          <w:rFonts w:ascii="Arial" w:eastAsia="Times New Roman" w:hAnsi="Arial" w:cs="Arial"/>
          <w:b/>
          <w:sz w:val="21"/>
          <w:szCs w:val="21"/>
          <w:u w:val="single"/>
        </w:rPr>
        <w:t xml:space="preserve"> </w:t>
      </w:r>
      <w:r w:rsidRPr="00E7294E">
        <w:rPr>
          <w:rFonts w:ascii="Arial" w:eastAsia="Times New Roman" w:hAnsi="Arial" w:cs="Arial"/>
          <w:sz w:val="21"/>
          <w:szCs w:val="21"/>
          <w:shd w:val="clear" w:color="auto" w:fill="FFFFFF"/>
        </w:rPr>
        <w:t xml:space="preserve">The two ways that this could be wrong is if Hillary's gender has an impact, or if one side obtains a huge financial advantage. While possible, I think both are unlikely. The reason I am skeptical that women would support Hillary in greater numbers (or men in smaller numbers) than they would for another Democrat is that women are historically not disproportionately likely to favor so called "women's issues." Women in recent decades have disproportionately supported Democrats, but that is because women have more liberal views than men on social welfare spending, defense policy, crime policy, and racial policy. Women and men have on average the same views on things like women's role in the family and abortion (see </w:t>
      </w:r>
      <w:hyperlink r:id="rId90" w:history="1">
        <w:r w:rsidRPr="00E7294E">
          <w:rPr>
            <w:rFonts w:ascii="Helvetica" w:eastAsia="Times New Roman" w:hAnsi="Helvetica" w:cs="Helvetica"/>
            <w:sz w:val="21"/>
            <w:szCs w:val="21"/>
            <w:shd w:val="clear" w:color="auto" w:fill="FFFFFF"/>
          </w:rPr>
          <w:t xml:space="preserve">here </w:t>
        </w:r>
      </w:hyperlink>
      <w:r w:rsidRPr="00E7294E">
        <w:rPr>
          <w:rFonts w:ascii="Arial" w:eastAsia="Times New Roman" w:hAnsi="Arial" w:cs="Arial"/>
          <w:sz w:val="21"/>
          <w:szCs w:val="21"/>
          <w:shd w:val="clear" w:color="auto" w:fill="FFFFFF"/>
        </w:rPr>
        <w:t xml:space="preserve">and </w:t>
      </w:r>
      <w:hyperlink r:id="rId91" w:history="1">
        <w:r w:rsidRPr="00E7294E">
          <w:rPr>
            <w:rFonts w:ascii="Helvetica" w:eastAsia="Times New Roman" w:hAnsi="Helvetica" w:cs="Helvetica"/>
            <w:sz w:val="21"/>
            <w:szCs w:val="21"/>
            <w:shd w:val="clear" w:color="auto" w:fill="FFFFFF"/>
          </w:rPr>
          <w:t>here</w:t>
        </w:r>
      </w:hyperlink>
      <w:r w:rsidRPr="00E7294E">
        <w:rPr>
          <w:rFonts w:ascii="Arial" w:eastAsia="Times New Roman" w:hAnsi="Arial" w:cs="Arial"/>
          <w:sz w:val="21"/>
          <w:szCs w:val="21"/>
          <w:shd w:val="clear" w:color="auto" w:fill="FFFFFF"/>
        </w:rPr>
        <w:t>). Gender differences in party preference are not the result of gender-specific political appeals. Thus, I expect Hillary to have the same advantage among women (and disadvantage among men) that Democrats typically do, because that is based on the foundational policy commitments of the parties.</w:t>
      </w:r>
      <w:r w:rsidRPr="00E7294E">
        <w:rPr>
          <w:rFonts w:ascii="Arial" w:eastAsia="Times New Roman" w:hAnsi="Arial" w:cs="Arial"/>
          <w:sz w:val="21"/>
          <w:szCs w:val="21"/>
        </w:rPr>
        <w:t xml:space="preserve"> </w:t>
      </w:r>
      <w:r w:rsidRPr="00E7294E">
        <w:rPr>
          <w:rFonts w:ascii="Arial" w:eastAsia="Times New Roman" w:hAnsi="Arial" w:cs="Arial"/>
          <w:sz w:val="21"/>
          <w:szCs w:val="21"/>
          <w:shd w:val="clear" w:color="auto" w:fill="FFFFFF"/>
        </w:rPr>
        <w:t>With recent Supreme Court decisions loosening campaign finance regulations, it is difficult to speculate about how much spending will favor each side in 2016. It is possible that money from the wealthy and corporations will produce a Republican advantage greater than we've seen in recent years. All I will say is that, if there is any nominee who minimizes the chances of that happening, it is Hillary. The Clinton family's long-developed network of donors and fundraisers, along with their reputation as members of the more pro-business wing of the Party, will likely give her as much money as any Democrat could hope for in 2016.</w:t>
      </w:r>
      <w:r w:rsidRPr="00E7294E">
        <w:rPr>
          <w:rFonts w:ascii="Arial" w:eastAsia="Times New Roman" w:hAnsi="Arial" w:cs="Arial"/>
          <w:sz w:val="21"/>
          <w:szCs w:val="21"/>
        </w:rPr>
        <w:t xml:space="preserve"> </w:t>
      </w:r>
      <w:r w:rsidRPr="00E7294E">
        <w:rPr>
          <w:rFonts w:ascii="Arial" w:eastAsia="Times New Roman" w:hAnsi="Arial" w:cs="Arial"/>
          <w:sz w:val="21"/>
          <w:szCs w:val="21"/>
          <w:shd w:val="clear" w:color="auto" w:fill="FFFFFF"/>
        </w:rPr>
        <w:t>If Jeb and Hillary are nominated in 2016, you'll be able to ignore the day-to-day blather of the campaign more than ever, knowing that voters will be deciding based on structural assessments of the two parties. For better or worse, those hoping to get a respite next cycle from political scientists feeling superior to campaign journalists may be disappointed.</w:t>
      </w:r>
    </w:p>
    <w:p w:rsidR="007711D7" w:rsidRPr="00C01181" w:rsidRDefault="007711D7" w:rsidP="00C01181"/>
    <w:p w:rsidR="00D16E89" w:rsidRPr="003A460E" w:rsidRDefault="00D16E89" w:rsidP="00D16E89">
      <w:pPr>
        <w:keepNext/>
        <w:keepLines/>
        <w:pageBreakBefore/>
        <w:spacing w:before="40"/>
        <w:jc w:val="center"/>
        <w:outlineLvl w:val="2"/>
        <w:rPr>
          <w:rFonts w:eastAsia="Times New Roman" w:cs="Times New Roman"/>
          <w:b/>
          <w:sz w:val="32"/>
          <w:szCs w:val="24"/>
          <w:u w:val="single"/>
        </w:rPr>
      </w:pPr>
      <w:r w:rsidRPr="003A460E">
        <w:rPr>
          <w:rFonts w:eastAsia="Times New Roman" w:cs="Times New Roman"/>
          <w:b/>
          <w:sz w:val="32"/>
          <w:szCs w:val="24"/>
          <w:u w:val="single"/>
        </w:rPr>
        <w:lastRenderedPageBreak/>
        <w:t>Predictions/Polls Good</w:t>
      </w:r>
    </w:p>
    <w:p w:rsidR="00D16E89" w:rsidRPr="003A460E" w:rsidRDefault="00D16E89" w:rsidP="00D16E89">
      <w:pPr>
        <w:keepNext/>
        <w:keepLines/>
        <w:spacing w:before="40"/>
        <w:outlineLvl w:val="3"/>
        <w:rPr>
          <w:rFonts w:eastAsia="Times New Roman" w:cs="Times New Roman"/>
          <w:b/>
          <w:iCs/>
          <w:sz w:val="26"/>
        </w:rPr>
      </w:pPr>
      <w:r w:rsidRPr="003A460E">
        <w:rPr>
          <w:rFonts w:eastAsia="Times New Roman" w:cs="Times New Roman"/>
          <w:b/>
          <w:iCs/>
          <w:sz w:val="26"/>
        </w:rPr>
        <w:t>Polls only way for updated political opinion – gives people a voice</w:t>
      </w:r>
    </w:p>
    <w:p w:rsidR="00D16E89" w:rsidRPr="003A460E" w:rsidRDefault="00D16E89" w:rsidP="00D16E89">
      <w:pPr>
        <w:rPr>
          <w:rFonts w:eastAsia="Calibri" w:cs="Times New Roman"/>
          <w:bCs/>
          <w:sz w:val="26"/>
        </w:rPr>
      </w:pPr>
      <w:r w:rsidRPr="003A460E">
        <w:rPr>
          <w:rFonts w:eastAsia="Calibri" w:cs="Times New Roman"/>
          <w:b/>
          <w:bCs/>
          <w:sz w:val="26"/>
        </w:rPr>
        <w:t xml:space="preserve">Gallup  7 </w:t>
      </w:r>
      <w:r w:rsidRPr="003A460E">
        <w:rPr>
          <w:rFonts w:eastAsia="Calibri" w:cs="Times New Roman"/>
          <w:b/>
          <w:bCs/>
          <w:sz w:val="16"/>
          <w:szCs w:val="16"/>
        </w:rPr>
        <w:t>(Gallup Organization, American research-based, global performance-management consulting company, known for its public opinion polls conducted in several countries, ‘What Is Public Opinion Polling and Why Is It Important?’, Gallup.com, http://media.gallup.com/muslimwestfacts/PDF/PollingAndHowToUseItR1drevENG.pdf, 7/2/15, ACC)</w:t>
      </w:r>
    </w:p>
    <w:p w:rsidR="00D16E89" w:rsidRPr="003A460E" w:rsidRDefault="00D16E89" w:rsidP="00D16E89">
      <w:pPr>
        <w:rPr>
          <w:rFonts w:eastAsia="Calibri" w:cs="Times New Roman"/>
        </w:rPr>
      </w:pPr>
      <w:r w:rsidRPr="003A460E">
        <w:rPr>
          <w:rFonts w:eastAsia="Calibri" w:cs="Times New Roman"/>
        </w:rPr>
        <w:t xml:space="preserve">A scientific, nonbiased </w:t>
      </w:r>
      <w:r w:rsidRPr="003A460E">
        <w:rPr>
          <w:rFonts w:eastAsia="Calibri" w:cs="Times New Roman"/>
          <w:u w:val="single"/>
        </w:rPr>
        <w:t>public opinion poll is</w:t>
      </w:r>
      <w:r w:rsidRPr="003A460E">
        <w:rPr>
          <w:rFonts w:eastAsia="Calibri" w:cs="Times New Roman"/>
        </w:rPr>
        <w:t xml:space="preserve"> a type of survey or inquiry </w:t>
      </w:r>
      <w:r w:rsidRPr="003A460E">
        <w:rPr>
          <w:rFonts w:eastAsia="Calibri" w:cs="Times New Roman"/>
          <w:u w:val="single"/>
        </w:rPr>
        <w:t>designed to measure the public's views regarding a particular topic or series of topics.</w:t>
      </w:r>
      <w:r w:rsidRPr="003A460E">
        <w:rPr>
          <w:rFonts w:eastAsia="Calibri" w:cs="Times New Roman"/>
        </w:rPr>
        <w:t xml:space="preserve"> </w:t>
      </w:r>
      <w:r w:rsidRPr="003A460E">
        <w:rPr>
          <w:rFonts w:eastAsia="Calibri" w:cs="Times New Roman"/>
          <w:u w:val="single"/>
        </w:rPr>
        <w:t>Trained interviewers ask questions of people chosen at random from the population being measured</w:t>
      </w:r>
      <w:r w:rsidRPr="003A460E">
        <w:rPr>
          <w:rFonts w:eastAsia="Calibri" w:cs="Times New Roman"/>
        </w:rPr>
        <w:t xml:space="preserve">. Responses are given, and </w:t>
      </w:r>
      <w:r w:rsidRPr="003A460E">
        <w:rPr>
          <w:rFonts w:eastAsia="Calibri" w:cs="Times New Roman"/>
          <w:u w:val="single"/>
        </w:rPr>
        <w:t>interpretations are made based on the results</w:t>
      </w:r>
      <w:r w:rsidRPr="003A460E">
        <w:rPr>
          <w:rFonts w:eastAsia="Calibri" w:cs="Times New Roman"/>
        </w:rPr>
        <w:t xml:space="preserve">. It is important </w:t>
      </w:r>
      <w:r w:rsidRPr="003A460E">
        <w:rPr>
          <w:rFonts w:eastAsia="Calibri" w:cs="Times New Roman"/>
          <w:u w:val="single"/>
        </w:rPr>
        <w:t>in a random sample</w:t>
      </w:r>
      <w:r w:rsidRPr="003A460E">
        <w:rPr>
          <w:rFonts w:eastAsia="Calibri" w:cs="Times New Roman"/>
        </w:rPr>
        <w:t xml:space="preserve"> that </w:t>
      </w:r>
      <w:r w:rsidRPr="003A460E">
        <w:rPr>
          <w:rFonts w:eastAsia="Calibri" w:cs="Times New Roman"/>
          <w:u w:val="single"/>
        </w:rPr>
        <w:t>everyone</w:t>
      </w:r>
      <w:r w:rsidRPr="003A460E">
        <w:rPr>
          <w:rFonts w:eastAsia="Calibri" w:cs="Times New Roman"/>
        </w:rPr>
        <w:t xml:space="preserve"> in the population </w:t>
      </w:r>
      <w:r w:rsidRPr="003A460E">
        <w:rPr>
          <w:rFonts w:eastAsia="Calibri" w:cs="Times New Roman"/>
          <w:u w:val="single"/>
        </w:rPr>
        <w:t>being studied has an equal chance of participating</w:t>
      </w:r>
      <w:r w:rsidRPr="003A460E">
        <w:rPr>
          <w:rFonts w:eastAsia="Calibri" w:cs="Times New Roman"/>
        </w:rPr>
        <w:t xml:space="preserve">. </w:t>
      </w:r>
      <w:r w:rsidRPr="003A460E">
        <w:rPr>
          <w:rFonts w:eastAsia="Calibri" w:cs="Times New Roman"/>
          <w:u w:val="single"/>
        </w:rPr>
        <w:t>Otherwise, the results could be biased</w:t>
      </w:r>
      <w:r w:rsidRPr="003A460E">
        <w:rPr>
          <w:rFonts w:eastAsia="Calibri" w:cs="Times New Roman"/>
        </w:rPr>
        <w:t xml:space="preserve"> and, therefore, not representative of the population. Representative samples are chosen in order to make generalizations about a particular population being studied. Why are opinion polls important? Helping regular people be heard </w:t>
      </w:r>
      <w:r w:rsidRPr="003A460E">
        <w:rPr>
          <w:rFonts w:eastAsia="Calibri" w:cs="Times New Roman"/>
          <w:u w:val="single"/>
        </w:rPr>
        <w:t>Polls tell us what proportion of a population has a specific viewpoint</w:t>
      </w:r>
      <w:r w:rsidRPr="003A460E">
        <w:rPr>
          <w:rFonts w:eastAsia="Calibri" w:cs="Times New Roman"/>
        </w:rPr>
        <w:t xml:space="preserve">. They do not explain why respondents believe as they do or how to change their minds. This is the work of social scientists and scholars. </w:t>
      </w:r>
      <w:r w:rsidRPr="003A460E">
        <w:rPr>
          <w:rFonts w:eastAsia="Calibri" w:cs="Times New Roman"/>
          <w:u w:val="single"/>
        </w:rPr>
        <w:t>Polls are simply a measurement tool that tells us how a population thinks and feels about any given topic</w:t>
      </w:r>
      <w:r w:rsidRPr="003A460E">
        <w:rPr>
          <w:rFonts w:eastAsia="Calibri" w:cs="Times New Roman"/>
        </w:rPr>
        <w:t xml:space="preserve">. This can be useful in helping different cultures understand one another because </w:t>
      </w:r>
      <w:r w:rsidRPr="003A460E">
        <w:rPr>
          <w:rFonts w:eastAsia="Calibri" w:cs="Times New Roman"/>
          <w:u w:val="single"/>
        </w:rPr>
        <w:t>it gives the people a chance to speak for themselves instead of letting only vocal media stars speak on behalf of all.</w:t>
      </w:r>
      <w:r w:rsidRPr="003A460E">
        <w:rPr>
          <w:rFonts w:eastAsia="Calibri" w:cs="Times New Roman"/>
        </w:rPr>
        <w:t xml:space="preserve"> </w:t>
      </w:r>
      <w:r w:rsidRPr="003A460E">
        <w:rPr>
          <w:rFonts w:eastAsia="Calibri" w:cs="Times New Roman"/>
          <w:u w:val="single"/>
        </w:rPr>
        <w:t>Opinion polling gives people who do not usually have access to the media an opportunity to be heard</w:t>
      </w:r>
      <w:r w:rsidRPr="003A460E">
        <w:rPr>
          <w:rFonts w:eastAsia="Calibri" w:cs="Times New Roman"/>
        </w:rPr>
        <w:t>.</w:t>
      </w:r>
    </w:p>
    <w:p w:rsidR="00D16E89" w:rsidRPr="003A460E" w:rsidRDefault="00D16E89" w:rsidP="00D16E89">
      <w:pPr>
        <w:rPr>
          <w:rFonts w:eastAsia="Calibri" w:cs="Times New Roman"/>
        </w:rPr>
      </w:pPr>
    </w:p>
    <w:p w:rsidR="00D16E89" w:rsidRPr="003A460E" w:rsidRDefault="00D16E89" w:rsidP="00D16E89">
      <w:pPr>
        <w:keepNext/>
        <w:keepLines/>
        <w:spacing w:before="40"/>
        <w:outlineLvl w:val="3"/>
        <w:rPr>
          <w:rFonts w:eastAsia="Times New Roman" w:cs="Times New Roman"/>
          <w:b/>
          <w:iCs/>
          <w:sz w:val="26"/>
        </w:rPr>
      </w:pPr>
      <w:r w:rsidRPr="003A460E">
        <w:rPr>
          <w:rFonts w:eastAsia="Times New Roman" w:cs="Times New Roman"/>
          <w:b/>
          <w:iCs/>
          <w:sz w:val="26"/>
        </w:rPr>
        <w:t xml:space="preserve">Election forecasts growing more accurate – pollsters switch to online surveys </w:t>
      </w:r>
    </w:p>
    <w:p w:rsidR="00D16E89" w:rsidRPr="003A460E" w:rsidRDefault="00D16E89" w:rsidP="00D16E89">
      <w:pPr>
        <w:rPr>
          <w:rFonts w:eastAsia="Calibri" w:cs="Times New Roman"/>
          <w:bCs/>
          <w:sz w:val="16"/>
          <w:szCs w:val="16"/>
        </w:rPr>
      </w:pPr>
      <w:r w:rsidRPr="003A460E">
        <w:rPr>
          <w:rFonts w:eastAsia="Calibri" w:cs="Times New Roman"/>
          <w:b/>
          <w:bCs/>
          <w:sz w:val="26"/>
        </w:rPr>
        <w:t>Ball 13 (</w:t>
      </w:r>
      <w:r w:rsidRPr="003A460E">
        <w:rPr>
          <w:rFonts w:eastAsia="Calibri" w:cs="Times New Roman"/>
          <w:b/>
          <w:bCs/>
          <w:sz w:val="16"/>
          <w:szCs w:val="16"/>
        </w:rPr>
        <w:t>Molly Ball, staff writer covering U.S. politics at The Atlantic, March 2013, ‘A More Perfect Poll’, The Atlantic, http://www.theatlantic.com/magazine/archive/2013/03/a-more-perfect-poll/309219/, 7/2/15, ACC)</w:t>
      </w:r>
    </w:p>
    <w:p w:rsidR="00D16E89" w:rsidRDefault="00D16E89" w:rsidP="00D16E89">
      <w:pPr>
        <w:rPr>
          <w:rFonts w:eastAsia="Calibri" w:cs="Times New Roman"/>
        </w:rPr>
      </w:pPr>
      <w:r w:rsidRPr="003A460E">
        <w:rPr>
          <w:rFonts w:eastAsia="Calibri" w:cs="Times New Roman"/>
        </w:rPr>
        <w:t xml:space="preserve">But a funny thing happened </w:t>
      </w:r>
      <w:r w:rsidRPr="003A460E">
        <w:rPr>
          <w:rFonts w:eastAsia="Calibri" w:cs="Times New Roman"/>
          <w:u w:val="single"/>
        </w:rPr>
        <w:t>last fall</w:t>
      </w:r>
      <w:r w:rsidRPr="003A460E">
        <w:rPr>
          <w:rFonts w:eastAsia="Calibri" w:cs="Times New Roman"/>
        </w:rPr>
        <w:t xml:space="preserve">, even as polling paranoia was raging: </w:t>
      </w:r>
      <w:r w:rsidRPr="003A460E">
        <w:rPr>
          <w:rFonts w:eastAsia="Calibri" w:cs="Times New Roman"/>
          <w:u w:val="single"/>
        </w:rPr>
        <w:t>the polls got smarter, thanks in part to Internet-based polling</w:t>
      </w:r>
      <w:r w:rsidRPr="003A460E">
        <w:rPr>
          <w:rFonts w:eastAsia="Calibri" w:cs="Times New Roman"/>
        </w:rPr>
        <w:t xml:space="preserve">, a method that had previously been seen as the industry’s redheaded stepchild. </w:t>
      </w:r>
      <w:r w:rsidRPr="003A460E">
        <w:rPr>
          <w:rFonts w:eastAsia="Calibri" w:cs="Times New Roman"/>
          <w:u w:val="single"/>
        </w:rPr>
        <w:t>After the election</w:t>
      </w:r>
      <w:r w:rsidRPr="003A460E">
        <w:rPr>
          <w:rFonts w:eastAsia="Calibri" w:cs="Times New Roman"/>
        </w:rPr>
        <w:t xml:space="preserve">, when </w:t>
      </w:r>
      <w:r w:rsidRPr="003A460E">
        <w:rPr>
          <w:rFonts w:eastAsia="Calibri" w:cs="Times New Roman"/>
          <w:u w:val="single"/>
        </w:rPr>
        <w:t>Silver ranked 23 pollsters by how closely they approximated the presidential-election result, firms that had conducted their polls online took four of the top seven spots</w:t>
      </w:r>
      <w:r w:rsidRPr="003A460E">
        <w:rPr>
          <w:rFonts w:eastAsia="Calibri" w:cs="Times New Roman"/>
        </w:rPr>
        <w:t xml:space="preserve">; </w:t>
      </w:r>
      <w:r w:rsidRPr="003A460E">
        <w:rPr>
          <w:rFonts w:eastAsia="Calibri" w:cs="Times New Roman"/>
          <w:u w:val="single"/>
        </w:rPr>
        <w:t>in a separate ranking by a Fordham University</w:t>
      </w:r>
      <w:r w:rsidRPr="003A460E">
        <w:rPr>
          <w:rFonts w:eastAsia="Calibri" w:cs="Times New Roman"/>
        </w:rPr>
        <w:t xml:space="preserve"> professor, </w:t>
      </w:r>
      <w:r w:rsidRPr="003A460E">
        <w:rPr>
          <w:rFonts w:eastAsia="Calibri" w:cs="Times New Roman"/>
          <w:u w:val="single"/>
        </w:rPr>
        <w:t>they took three of</w:t>
      </w:r>
      <w:r w:rsidRPr="003A460E">
        <w:rPr>
          <w:rFonts w:eastAsia="Calibri" w:cs="Times New Roman"/>
        </w:rPr>
        <w:t xml:space="preserve"> the top </w:t>
      </w:r>
      <w:r w:rsidRPr="003A460E">
        <w:rPr>
          <w:rFonts w:eastAsia="Calibri" w:cs="Times New Roman"/>
          <w:u w:val="single"/>
        </w:rPr>
        <w:t>seven</w:t>
      </w:r>
      <w:r w:rsidRPr="003A460E">
        <w:rPr>
          <w:rFonts w:eastAsia="Calibri" w:cs="Times New Roman"/>
        </w:rPr>
        <w:t xml:space="preserve">. Meanwhile, traditional, </w:t>
      </w:r>
      <w:r w:rsidRPr="003A460E">
        <w:rPr>
          <w:rFonts w:eastAsia="Calibri" w:cs="Times New Roman"/>
          <w:u w:val="single"/>
        </w:rPr>
        <w:t>telephone-based survey groups like Gallup and the Associated Press scored near the bottom of both lists</w:t>
      </w:r>
      <w:r w:rsidRPr="003A460E">
        <w:rPr>
          <w:rFonts w:eastAsia="Calibri" w:cs="Times New Roman"/>
        </w:rPr>
        <w:t xml:space="preserve">. That’s right: in 2012, </w:t>
      </w:r>
      <w:r w:rsidRPr="003A460E">
        <w:rPr>
          <w:rFonts w:eastAsia="Calibri" w:cs="Times New Roman"/>
          <w:u w:val="single"/>
        </w:rPr>
        <w:t>polls that relied on people clicking on the equivalent of those “Your Opinion Counts!” pop-up ads proved a more effective gauge of the American electorate</w:t>
      </w:r>
      <w:r w:rsidRPr="003A460E">
        <w:rPr>
          <w:rFonts w:eastAsia="Calibri" w:cs="Times New Roman"/>
        </w:rPr>
        <w:t xml:space="preserve"> than the venerable Gallup Poll. There’s reason to believe the Internet-based survey may be the future of political polling</w:t>
      </w:r>
      <w:r w:rsidRPr="003A460E">
        <w:rPr>
          <w:rFonts w:eastAsia="Calibri" w:cs="Times New Roman"/>
          <w:u w:val="single"/>
        </w:rPr>
        <w:t>. If people are increasingly inaccessible by phone, they’re increasingly accessible online.</w:t>
      </w:r>
      <w:r w:rsidRPr="003A460E">
        <w:rPr>
          <w:rFonts w:eastAsia="Calibri" w:cs="Times New Roman"/>
        </w:rPr>
        <w:t xml:space="preserve"> Market research by big corporations, which have economic incentives to pursue fast, cheap, accurate data, has largely migrated to the Internet already. Darrell Bricker, the CEO of Ipsos Public Affairs, whose online polls for Reuters placed a respectable sixth out of 28 in the Fordham professor’s rankings, told me that </w:t>
      </w:r>
      <w:r w:rsidRPr="003A460E">
        <w:rPr>
          <w:rFonts w:eastAsia="Calibri" w:cs="Times New Roman"/>
          <w:u w:val="single"/>
        </w:rPr>
        <w:t xml:space="preserve">about 70 percent of corporate opinion studies are now Internet-based. </w:t>
      </w:r>
      <w:r w:rsidRPr="003A460E">
        <w:rPr>
          <w:rFonts w:eastAsia="Calibri" w:cs="Times New Roman"/>
        </w:rPr>
        <w:t xml:space="preserve">Political polling is another matter, however. Bricker says he’s heard online researchers mocked on more Washington, D.C., political panels than he can count. Political consultants and the media have been cautious, even hidebound, about changing their polling standards in recent years. “I’m all for experimentation,” Jon Cohen, the polling director for The Washington Post, told me. “But until it’s been justified methodologically the way random polling with telephones has been, I’m skeptical.” Some of this skepticism is understandable. Whereas most phone surveys follow a well-established protocol, online polling’s sheer newness means practitioners are still refining techniques and working out methodological kinks. The chief issue is how to get people to participate. </w:t>
      </w:r>
      <w:r w:rsidRPr="003A460E">
        <w:rPr>
          <w:rFonts w:eastAsia="Calibri" w:cs="Times New Roman"/>
          <w:u w:val="single"/>
        </w:rPr>
        <w:t>Most online-survey participants have opted in, sometimes in exchange for cash or other rewards.</w:t>
      </w:r>
      <w:r w:rsidRPr="003A460E">
        <w:rPr>
          <w:rFonts w:eastAsia="Calibri" w:cs="Times New Roman"/>
        </w:rPr>
        <w:t xml:space="preserve"> </w:t>
      </w:r>
      <w:r w:rsidRPr="003A460E">
        <w:rPr>
          <w:rFonts w:eastAsia="Calibri" w:cs="Times New Roman"/>
          <w:u w:val="single"/>
        </w:rPr>
        <w:t>Some companies, like Ipsos, bring in additional respondents through social media and ads on Web sites</w:t>
      </w:r>
      <w:r w:rsidRPr="003A460E">
        <w:rPr>
          <w:rFonts w:eastAsia="Calibri" w:cs="Times New Roman"/>
        </w:rPr>
        <w:t xml:space="preserve"> (for example, a poll that needs more 18-to-34-year-old men might advertise on a gaming site). Nonetheless, the traditionalists charge that online polls don’t achieve a truly “probabilistic” </w:t>
      </w:r>
      <w:r w:rsidRPr="003A460E">
        <w:rPr>
          <w:rFonts w:eastAsia="Calibri" w:cs="Times New Roman"/>
        </w:rPr>
        <w:lastRenderedPageBreak/>
        <w:t xml:space="preserve">sample, in which each member of the electorate has a theoretically equal chance of being contacted. Just about everyone who votes has a phone, but only 80 percent of American adults have Internet access, and those who don’t are predominantly older and lower-income. For </w:t>
      </w:r>
      <w:r w:rsidRPr="003A460E">
        <w:rPr>
          <w:rFonts w:eastAsia="Calibri" w:cs="Times New Roman"/>
          <w:u w:val="single"/>
        </w:rPr>
        <w:t>Ipsos, a French opinion-research conglomerate</w:t>
      </w:r>
      <w:r w:rsidRPr="003A460E">
        <w:rPr>
          <w:rFonts w:eastAsia="Calibri" w:cs="Times New Roman"/>
        </w:rPr>
        <w:t xml:space="preserve"> that takes in more than $1.5 billion annually, early success in online market research for clients like Coca-Cola opened minds to the Internet’s possibilities. The company </w:t>
      </w:r>
      <w:r w:rsidRPr="003A460E">
        <w:rPr>
          <w:rFonts w:eastAsia="Calibri" w:cs="Times New Roman"/>
          <w:u w:val="single"/>
        </w:rPr>
        <w:t>began experimenting with online political polling in 2004</w:t>
      </w:r>
      <w:r w:rsidRPr="003A460E">
        <w:rPr>
          <w:rFonts w:eastAsia="Calibri" w:cs="Times New Roman"/>
        </w:rPr>
        <w:t>, in Canada. The country proved to be an ideal laboratory, as a series of unstable minority governments led to four national elections in seven years. Conducting surveys online and by telephone simultaneously</w:t>
      </w:r>
      <w:r w:rsidRPr="003A460E">
        <w:rPr>
          <w:rFonts w:eastAsia="Calibri" w:cs="Times New Roman"/>
          <w:u w:val="single"/>
        </w:rPr>
        <w:t>, Ipsos refined its techniques until</w:t>
      </w:r>
      <w:r w:rsidRPr="003A460E">
        <w:rPr>
          <w:rFonts w:eastAsia="Calibri" w:cs="Times New Roman"/>
        </w:rPr>
        <w:t xml:space="preserve">, by the fourth election, </w:t>
      </w:r>
      <w:r w:rsidRPr="003A460E">
        <w:rPr>
          <w:rFonts w:eastAsia="Calibri" w:cs="Times New Roman"/>
          <w:u w:val="single"/>
        </w:rPr>
        <w:t>its Internet surveys were consistently more reliable than its phone polling</w:t>
      </w:r>
      <w:r w:rsidRPr="003A460E">
        <w:rPr>
          <w:rFonts w:eastAsia="Calibri" w:cs="Times New Roman"/>
        </w:rPr>
        <w:t xml:space="preserve">. The company later persuaded Reuters to go online for the 2012 election, a decision that was vindicated almost immediately, in Florida’s January 2012 Republican primary. </w:t>
      </w:r>
      <w:r w:rsidRPr="003A460E">
        <w:rPr>
          <w:rFonts w:eastAsia="Calibri" w:cs="Times New Roman"/>
          <w:u w:val="single"/>
        </w:rPr>
        <w:t>Primaries are notoriously difficult to forecast, because they involve relatively small—and fickle—blocs of voters. But</w:t>
      </w:r>
      <w:r w:rsidRPr="003A460E">
        <w:rPr>
          <w:rFonts w:eastAsia="Calibri" w:cs="Times New Roman"/>
        </w:rPr>
        <w:t xml:space="preserve"> </w:t>
      </w:r>
      <w:r w:rsidRPr="003A460E">
        <w:rPr>
          <w:rFonts w:eastAsia="Calibri" w:cs="Times New Roman"/>
          <w:u w:val="single"/>
        </w:rPr>
        <w:t>while other pollsters were off by</w:t>
      </w:r>
      <w:r w:rsidRPr="003A460E">
        <w:rPr>
          <w:rFonts w:eastAsia="Calibri" w:cs="Times New Roman"/>
        </w:rPr>
        <w:t xml:space="preserve"> an average of </w:t>
      </w:r>
      <w:r w:rsidRPr="003A460E">
        <w:rPr>
          <w:rFonts w:eastAsia="Calibri" w:cs="Times New Roman"/>
          <w:u w:val="single"/>
        </w:rPr>
        <w:t>nearly 6 percentage points, Ipsos came within half a point of the</w:t>
      </w:r>
      <w:r w:rsidRPr="003A460E">
        <w:rPr>
          <w:rFonts w:eastAsia="Calibri" w:cs="Times New Roman"/>
        </w:rPr>
        <w:t xml:space="preserve"> Florida </w:t>
      </w:r>
      <w:r w:rsidRPr="003A460E">
        <w:rPr>
          <w:rFonts w:eastAsia="Calibri" w:cs="Times New Roman"/>
          <w:u w:val="single"/>
        </w:rPr>
        <w:t>result.</w:t>
      </w:r>
      <w:r w:rsidRPr="003A460E">
        <w:rPr>
          <w:rFonts w:eastAsia="Calibri" w:cs="Times New Roman"/>
        </w:rPr>
        <w:t xml:space="preserve"> When it came to the general election, </w:t>
      </w:r>
      <w:r w:rsidRPr="003A460E">
        <w:rPr>
          <w:rFonts w:eastAsia="Calibri" w:cs="Times New Roman"/>
          <w:u w:val="single"/>
        </w:rPr>
        <w:t>online-poll results were quite a bit more accurate, on average, than their offline competitors</w:t>
      </w:r>
      <w:r w:rsidRPr="003A460E">
        <w:rPr>
          <w:rFonts w:eastAsia="Calibri" w:cs="Times New Roman"/>
        </w:rPr>
        <w:t xml:space="preserve">. When Silver compared polls in the final weeks of the presidential campaign with the outcome, </w:t>
      </w:r>
      <w:r w:rsidRPr="003A460E">
        <w:rPr>
          <w:rFonts w:eastAsia="Calibri" w:cs="Times New Roman"/>
          <w:u w:val="single"/>
        </w:rPr>
        <w:t>Internet polls had an average error of 2.1 points, while telephone polls by live interviewers had an average error of 3.5 points.</w:t>
      </w:r>
      <w:r w:rsidRPr="003A460E">
        <w:rPr>
          <w:rFonts w:eastAsia="Calibri" w:cs="Times New Roman"/>
        </w:rPr>
        <w:t xml:space="preserve"> Might the polling traditionalists finally come around? You might think so, and yet The New York Times—the very paper that hosts FiveThirtyEight, Silver’s blog—still refuses to cite Internet-based polls in its news reporting.</w:t>
      </w:r>
    </w:p>
    <w:p w:rsidR="00D16E89" w:rsidRDefault="00D16E89" w:rsidP="00D16E89">
      <w:pPr>
        <w:pStyle w:val="Heading2"/>
        <w:rPr>
          <w:rFonts w:eastAsia="Calibri"/>
        </w:rPr>
      </w:pPr>
      <w:r>
        <w:rPr>
          <w:rFonts w:eastAsia="Calibri"/>
        </w:rPr>
        <w:lastRenderedPageBreak/>
        <w:t>L</w:t>
      </w:r>
      <w:r w:rsidR="00C01181">
        <w:rPr>
          <w:rFonts w:eastAsia="Calibri"/>
        </w:rPr>
        <w:t>inks</w:t>
      </w:r>
    </w:p>
    <w:p w:rsidR="00D16E89" w:rsidRDefault="00216A5D" w:rsidP="009F2A4A">
      <w:pPr>
        <w:pStyle w:val="Heading3"/>
      </w:pPr>
      <w:r>
        <w:lastRenderedPageBreak/>
        <w:t xml:space="preserve">Generic: </w:t>
      </w:r>
      <w:r w:rsidR="00C01181">
        <w:t>Sanders</w:t>
      </w:r>
    </w:p>
    <w:p w:rsidR="00C01181" w:rsidRPr="001875F2" w:rsidRDefault="000D6F1D" w:rsidP="00382297">
      <w:pPr>
        <w:pStyle w:val="Heading4"/>
      </w:pPr>
      <w:r>
        <w:t xml:space="preserve">Plan brings up </w:t>
      </w:r>
      <w:r w:rsidR="00C01181" w:rsidRPr="001875F2">
        <w:t xml:space="preserve">Clinton’s voting history on surveillance </w:t>
      </w:r>
      <w:r>
        <w:t>– paints her</w:t>
      </w:r>
      <w:r w:rsidR="00C01181" w:rsidRPr="001875F2">
        <w:t xml:space="preserve"> as hypocritical and Bernie will press the issue  </w:t>
      </w:r>
    </w:p>
    <w:p w:rsidR="00C01181" w:rsidRPr="001875F2" w:rsidRDefault="00C01181" w:rsidP="00C01181">
      <w:pPr>
        <w:rPr>
          <w:sz w:val="16"/>
          <w:szCs w:val="16"/>
        </w:rPr>
      </w:pPr>
      <w:r w:rsidRPr="001875F2">
        <w:rPr>
          <w:rStyle w:val="StyleStyleBold12pt"/>
        </w:rPr>
        <w:t>Friedersdorf 2-25-2015</w:t>
      </w:r>
      <w:r w:rsidRPr="001875F2">
        <w:t xml:space="preserve"> </w:t>
      </w:r>
      <w:r w:rsidRPr="001875F2">
        <w:rPr>
          <w:sz w:val="16"/>
          <w:szCs w:val="16"/>
        </w:rPr>
        <w:t>“Conor, Conor Friedersdorf is a staff writer at The Atlantic, where he focuses on politics and national affairs, “Hillary’s evasive views on the NSA”, http://www.theatlantic.com/politics/archive/2015/02/hillary-clintons-evasive-position-on-nsa-spying/386024/”.CC</w:t>
      </w:r>
    </w:p>
    <w:p w:rsidR="00C01181" w:rsidRPr="001875F2" w:rsidRDefault="00C01181" w:rsidP="00C01181">
      <w:pPr>
        <w:shd w:val="clear" w:color="auto" w:fill="FFFFFF"/>
        <w:spacing w:before="100" w:beforeAutospacing="1" w:after="100" w:afterAutospacing="1"/>
        <w:rPr>
          <w:rFonts w:ascii="Arial" w:eastAsia="Times New Roman" w:hAnsi="Arial" w:cs="Arial"/>
          <w:b/>
          <w:sz w:val="20"/>
          <w:szCs w:val="20"/>
          <w:u w:val="single"/>
        </w:rPr>
      </w:pPr>
      <w:r w:rsidRPr="001875F2">
        <w:rPr>
          <w:rFonts w:ascii="Arial" w:eastAsia="Times New Roman" w:hAnsi="Arial" w:cs="Arial"/>
          <w:sz w:val="20"/>
          <w:szCs w:val="20"/>
        </w:rPr>
        <w:t xml:space="preserve">Hillary Clinton is almost certain to launch a bid for the presidency. But </w:t>
      </w:r>
      <w:r w:rsidRPr="001875F2">
        <w:rPr>
          <w:rFonts w:ascii="Arial" w:eastAsia="Times New Roman" w:hAnsi="Arial" w:cs="Arial"/>
          <w:b/>
          <w:sz w:val="20"/>
          <w:szCs w:val="20"/>
          <w:u w:val="single"/>
        </w:rPr>
        <w:t xml:space="preserve">at least for now, she's determined to keep the public guessing about her stance on NSA spying. As Edward Snowden's revelations forced the issue to the fore of national debate, </w:t>
      </w:r>
      <w:hyperlink r:id="rId92" w:history="1">
        <w:r w:rsidRPr="001875F2">
          <w:rPr>
            <w:rFonts w:ascii="Arial" w:eastAsia="Times New Roman" w:hAnsi="Arial" w:cs="Arial"/>
            <w:b/>
            <w:sz w:val="20"/>
            <w:szCs w:val="20"/>
            <w:u w:val="single"/>
          </w:rPr>
          <w:t>she kept mum</w:t>
        </w:r>
      </w:hyperlink>
      <w:r w:rsidRPr="001875F2">
        <w:rPr>
          <w:rFonts w:ascii="Arial" w:eastAsia="Times New Roman" w:hAnsi="Arial" w:cs="Arial"/>
          <w:b/>
          <w:sz w:val="20"/>
          <w:szCs w:val="20"/>
          <w:u w:val="single"/>
        </w:rPr>
        <w:t>, even as other prospective candidates staked out positions.</w:t>
      </w:r>
      <w:r w:rsidRPr="001875F2">
        <w:rPr>
          <w:rFonts w:ascii="Arial" w:eastAsia="Times New Roman" w:hAnsi="Arial" w:cs="Arial"/>
          <w:sz w:val="20"/>
          <w:szCs w:val="20"/>
        </w:rPr>
        <w:t xml:space="preserve"> On Tuesday, the technology journalist Kara Swisher raised the subject of surveillance while questioning the former Secretary of State. "Would you throttle back the NSA in the ways that President Obama has promised but that haven't come to pass?" she asked. Clinton's </w:t>
      </w:r>
      <w:hyperlink r:id="rId93" w:anchor="t=1931" w:history="1">
        <w:r w:rsidRPr="001875F2">
          <w:rPr>
            <w:rFonts w:ascii="Arial" w:eastAsia="Times New Roman" w:hAnsi="Arial" w:cs="Arial"/>
            <w:sz w:val="20"/>
            <w:szCs w:val="20"/>
          </w:rPr>
          <w:t>successfully evasive answer</w:t>
        </w:r>
      </w:hyperlink>
      <w:r w:rsidRPr="001875F2">
        <w:rPr>
          <w:rFonts w:ascii="Arial" w:eastAsia="Times New Roman" w:hAnsi="Arial" w:cs="Arial"/>
          <w:sz w:val="20"/>
          <w:szCs w:val="20"/>
        </w:rPr>
        <w:t xml:space="preserve"> unfolded as follows: Clinton: Well, I think the NSA needs to be more transparent about what it is doing, sharing with the American people, which it wasn't. And I think a lot of the reaction about the NSA, people felt betrayed. They felt, wait, you didn't tell us you were doing this. And all of a sudden now, we're reading about it on the front page... So when you say, "Would you throttle it back?" Well, the NSA has to act lawfully. And we as a country have to decide what the rules are. And then we have to make it absolutely clear that we're going to hold them accountable. What we had because of post-9/11 legislation was a lot more flexibility than I think people really understood, and was not explained to them. I voted against the FISA Amendments in 2008 because I didn't think they went far enough to kind of hold us accountable in the Congress for what was going on. Swisher: By flexibility you mean too much spying power, really. Clinton: Well yeah but how much is too much? And how much is not enough? That's the hard part. I think if Americans felt like, number one, you're not going after my personal information, the content of my personal information. But I do want you to get the bad guys, because I don't want them to use social media, to use communications devices invented right here to plot against us. So let's draw the line. And I think it's hard if everybody's in their corner. So I resist saying it has to be this or that. I want us to come to a better balance. This will not do. </w:t>
      </w:r>
      <w:r w:rsidRPr="001875F2">
        <w:rPr>
          <w:rFonts w:ascii="Arial" w:eastAsia="Times New Roman" w:hAnsi="Arial" w:cs="Arial"/>
          <w:b/>
          <w:sz w:val="20"/>
          <w:szCs w:val="20"/>
          <w:u w:val="single"/>
        </w:rPr>
        <w:t xml:space="preserve">The answer elides the fact that Clinton has </w:t>
      </w:r>
      <w:r w:rsidRPr="001875F2">
        <w:rPr>
          <w:rFonts w:ascii="Arial" w:eastAsia="Times New Roman" w:hAnsi="Arial" w:cs="Arial"/>
          <w:b/>
          <w:i/>
          <w:iCs/>
          <w:sz w:val="20"/>
          <w:szCs w:val="20"/>
          <w:u w:val="single"/>
        </w:rPr>
        <w:t>not</w:t>
      </w:r>
      <w:r w:rsidRPr="001875F2">
        <w:rPr>
          <w:rFonts w:ascii="Arial" w:eastAsia="Times New Roman" w:hAnsi="Arial" w:cs="Arial"/>
          <w:b/>
          <w:sz w:val="20"/>
          <w:szCs w:val="20"/>
          <w:u w:val="single"/>
        </w:rPr>
        <w:t xml:space="preserve"> been a passive actor in surveillance policy. "What the rules are" is something that she was responsible for helping to decide. She served in the United States Senate from 2001 to 2009. She cast votes that enabled the very NSA spying that many now regard as a betrayal. And she knew all about what the NSA wasn't telling the public. To say now that the NSA should've been more transparent raises this question: Why wasn't Clinton among the Democrats working for more transparency?</w:t>
      </w:r>
      <w:r w:rsidRPr="001875F2">
        <w:rPr>
          <w:rFonts w:ascii="Arial" w:eastAsia="Times New Roman" w:hAnsi="Arial" w:cs="Arial"/>
          <w:sz w:val="20"/>
          <w:szCs w:val="20"/>
        </w:rPr>
        <w:t xml:space="preserve"> Clinton may resist "saying" that surveillance policy "has to be this or that," but it must be </w:t>
      </w:r>
      <w:r w:rsidRPr="001875F2">
        <w:rPr>
          <w:rFonts w:ascii="Arial" w:eastAsia="Times New Roman" w:hAnsi="Arial" w:cs="Arial"/>
          <w:i/>
          <w:iCs/>
          <w:sz w:val="20"/>
          <w:szCs w:val="20"/>
        </w:rPr>
        <w:t>something</w:t>
      </w:r>
      <w:r w:rsidRPr="001875F2">
        <w:rPr>
          <w:rFonts w:ascii="Arial" w:eastAsia="Times New Roman" w:hAnsi="Arial" w:cs="Arial"/>
          <w:sz w:val="20"/>
          <w:szCs w:val="20"/>
        </w:rPr>
        <w:t xml:space="preserve"> specific. "Let's draw the line" and "I want us to come to a better balance" are shameless weasel phrases when you're vying to call the shots. What is being balanced in her view? What should the NSA have revealed earlier? How much transparency should it provide going forward? What does the law require of the NSA? </w:t>
      </w:r>
      <w:r w:rsidRPr="001875F2">
        <w:rPr>
          <w:rFonts w:ascii="Arial" w:eastAsia="Times New Roman" w:hAnsi="Arial" w:cs="Arial"/>
          <w:b/>
          <w:sz w:val="20"/>
          <w:szCs w:val="20"/>
          <w:u w:val="single"/>
        </w:rPr>
        <w:t>Since 9/11, when has the NSA transgressed against the law as Clinton sees it? Those questions hint at the many ways that her position is evasive. So long as no one else contests her party's nomination, she can get away with it.</w:t>
      </w:r>
    </w:p>
    <w:p w:rsidR="00C01181" w:rsidRDefault="00216A5D" w:rsidP="009F2A4A">
      <w:pPr>
        <w:pStyle w:val="Heading3"/>
      </w:pPr>
      <w:r>
        <w:lastRenderedPageBreak/>
        <w:t>Generic: Rand Paul</w:t>
      </w:r>
    </w:p>
    <w:p w:rsidR="00216A5D" w:rsidRDefault="00216A5D" w:rsidP="00382297">
      <w:pPr>
        <w:pStyle w:val="Heading4"/>
      </w:pPr>
      <w:r>
        <w:t>Federal curtailment of Surveillance gets tied back to Paul – Freedom Act proves.</w:t>
      </w:r>
    </w:p>
    <w:p w:rsidR="00216A5D" w:rsidRPr="00C030B5" w:rsidRDefault="00216A5D" w:rsidP="00216A5D">
      <w:r w:rsidRPr="00C030B5">
        <w:rPr>
          <w:rStyle w:val="StyleStyleBold12pt"/>
        </w:rPr>
        <w:t>Rogers 6-1-2015</w:t>
      </w:r>
      <w:r>
        <w:t xml:space="preserve"> “Alex, a correspondent for the National Journal, “Rand Paul takes credit for NSA reform bill he opposes, </w:t>
      </w:r>
      <w:r w:rsidRPr="00C030B5">
        <w:t>http://www.nationaljournal.com/defense/rand-paul-takes-credit-for-advancing-nsa-reform-bill-he-opposes-20150601</w:t>
      </w:r>
      <w:r>
        <w:t>”.CC</w:t>
      </w:r>
    </w:p>
    <w:p w:rsidR="00216A5D" w:rsidRPr="00C030B5" w:rsidRDefault="00216A5D" w:rsidP="00216A5D">
      <w:pPr>
        <w:pStyle w:val="NormalWeb"/>
        <w:spacing w:before="225" w:beforeAutospacing="0" w:after="225" w:afterAutospacing="0" w:line="330" w:lineRule="atLeast"/>
        <w:textAlignment w:val="baseline"/>
        <w:rPr>
          <w:rFonts w:ascii="Arial" w:hAnsi="Arial" w:cs="Arial"/>
          <w:color w:val="000000"/>
          <w:sz w:val="16"/>
          <w:szCs w:val="21"/>
        </w:rPr>
      </w:pPr>
      <w:r w:rsidRPr="00C030B5">
        <w:rPr>
          <w:rFonts w:ascii="Arial" w:hAnsi="Arial" w:cs="Arial"/>
          <w:b/>
          <w:color w:val="000000"/>
          <w:sz w:val="21"/>
          <w:szCs w:val="21"/>
          <w:u w:val="single"/>
        </w:rPr>
        <w:t>Sen. Rand Paul is taking credit for advancing a bill he opposes. A day after forcing a temporary shutdown of the National Security Agency's bulk collection of America's metadata, the Kentucky Republican said Monday night that his actions actually boosted the surveillance-reform bill known as the USA Freedom Act,</w:t>
      </w:r>
      <w:r w:rsidRPr="00C030B5">
        <w:rPr>
          <w:rFonts w:ascii="Arial" w:hAnsi="Arial" w:cs="Arial"/>
          <w:color w:val="000000"/>
          <w:sz w:val="16"/>
          <w:szCs w:val="21"/>
        </w:rPr>
        <w:t xml:space="preserve"> which will likely pass the Senate in the coming days despite his repeated—and vociferous—objections that it doesn't go far enough protecting the privacy rights of Americans. Noting that the Senate failed to get the requisite 60 votes before Memorial Day recess and subsequently voted overwhelming Sunday to move the bill forward, Paul told reporters as he left the Capitol that his blockade of the bill helped Freedom Act advocates. "The government will no longer be collecting in bulk all Americans' records under a generalized warrant," he said. "So I think that's a big step forward." "I like to look at the bright side of things," Paul added. "</w:t>
      </w:r>
      <w:r w:rsidRPr="00C030B5">
        <w:rPr>
          <w:rFonts w:ascii="Arial" w:hAnsi="Arial" w:cs="Arial"/>
          <w:b/>
          <w:color w:val="000000"/>
          <w:sz w:val="21"/>
          <w:szCs w:val="21"/>
          <w:u w:val="single"/>
        </w:rPr>
        <w:t>Before I got involved there were 57 votes. Even though I object to the final vote, there's now 77 votes for ending bulk collection. So you could say that I—in an unusual way—persuaded 20 people to switch their vote and to vote to end bulk collection. It's kind of a different way of persuading people, but it seemed to work."</w:t>
      </w:r>
      <w:r w:rsidRPr="00C030B5">
        <w:rPr>
          <w:rFonts w:ascii="Arial" w:hAnsi="Arial" w:cs="Arial"/>
          <w:color w:val="000000"/>
          <w:sz w:val="16"/>
          <w:szCs w:val="21"/>
        </w:rPr>
        <w:t xml:space="preserve"> Paul held up consideration of the Freedom Act during a rare Sunday session called to try to stave off the lapse of the Patriot Act's spy authorities—which expired the moment the calendar turned over to June. The presidential candidate has repeatedly said he would relent in gumming up the process if he were allowed simple-majority votes on two amendments to the Freedom Act he is seeking, but the Republican leadership has refused. On Monday, Paul again objected to allowing the Senate to move more quickly on voting on the Freedom Act when Majority Leader Mitch McConnell sought unanimous consent to proceed, continuing his delay tactics even though the expiration has already come and gone. Though Paul is taking credit for the jump in support for the Freedom Act, something else likely played a more significant role: McConnell released his caucus to vote for the measure. The defense hawk had been unusually aggressive in whipping against the House-passed bill until it became clear that there was no support for his push of a "clean" short-term extension. When the measure came up for another vote to proceed Sunday</w:t>
      </w:r>
      <w:r w:rsidRPr="00C030B5">
        <w:rPr>
          <w:rFonts w:ascii="Arial" w:hAnsi="Arial" w:cs="Arial"/>
          <w:b/>
          <w:color w:val="000000"/>
          <w:sz w:val="21"/>
          <w:szCs w:val="21"/>
          <w:u w:val="single"/>
        </w:rPr>
        <w:t>, it jumped from 47 to 77 "ayes," and both McConnell and Majority Whip John Cornyn joined in the switch. Sens. Mike Lee, R-Utah, and Joe Manchin, D-W.Va., and others took to the floor to press for the bill during Paul's 10-plus hour-talk-a-thon on the chamber floor last month</w:t>
      </w:r>
      <w:r w:rsidRPr="00C030B5">
        <w:rPr>
          <w:rFonts w:ascii="Arial" w:hAnsi="Arial" w:cs="Arial"/>
          <w:color w:val="000000"/>
          <w:sz w:val="16"/>
          <w:szCs w:val="21"/>
        </w:rPr>
        <w:t>. Paul's "fear," as he said Monday, is that the bill would still keep Americans' metadata—the numbers, time stamps, and duration of a call but not its contents—by asking phone companies to hold that data. "If you think bulk collection is wrong, why do they need new authorities," asked Paul during his "filibuster." "Why are we giving them some new authorities?" Paul said Monday that his position is still misconstrued. "I think there's still some misunderstanding about what I want, because I'm for researching the records of terrorists," he added. "I'm just not for having a generalized search of everybody in the American public."</w:t>
      </w:r>
    </w:p>
    <w:p w:rsidR="00216A5D" w:rsidRDefault="00216A5D" w:rsidP="009F2A4A">
      <w:pPr>
        <w:pStyle w:val="Heading3"/>
      </w:pPr>
      <w:r>
        <w:lastRenderedPageBreak/>
        <w:t>SSRA: Rand Paul</w:t>
      </w:r>
    </w:p>
    <w:p w:rsidR="00216A5D" w:rsidRDefault="00216A5D" w:rsidP="00382297">
      <w:pPr>
        <w:pStyle w:val="Heading4"/>
      </w:pPr>
      <w:r>
        <w:t>SSRA passage will be spun as huge Paul victory – sponsors of bill are staunch allies.</w:t>
      </w:r>
    </w:p>
    <w:p w:rsidR="00216A5D" w:rsidRDefault="00216A5D" w:rsidP="00216A5D"/>
    <w:p w:rsidR="00216A5D" w:rsidRPr="009129EB" w:rsidRDefault="00216A5D" w:rsidP="00216A5D">
      <w:pPr>
        <w:rPr>
          <w:rStyle w:val="StyleStyleBold12pt"/>
          <w:b w:val="0"/>
        </w:rPr>
      </w:pPr>
      <w:r>
        <w:t xml:space="preserve">Spencer </w:t>
      </w:r>
      <w:r>
        <w:rPr>
          <w:rStyle w:val="StyleStyleBold12pt"/>
        </w:rPr>
        <w:t xml:space="preserve">Ackerman 06/02/15 Guardian National Security Editor, Former Wired Senior Writer, Recipient of 2012 national magazine award for Digital Reporting, “Rand Paul Allies plan new Surveillance reforms to follow USA freedom act,” </w:t>
      </w:r>
      <w:r w:rsidRPr="009129EB">
        <w:rPr>
          <w:rStyle w:val="StyleStyleBold12pt"/>
        </w:rPr>
        <w:t>http://www.theguardian.com/us-news/2015/jun/02/rand-paul-house-allies-surveillance-usa-freedom-act</w:t>
      </w:r>
    </w:p>
    <w:p w:rsidR="00216A5D" w:rsidRDefault="00216A5D" w:rsidP="00216A5D">
      <w:pPr>
        <w:rPr>
          <w:u w:val="single"/>
        </w:rPr>
      </w:pPr>
    </w:p>
    <w:p w:rsidR="00216A5D" w:rsidRDefault="00216A5D" w:rsidP="00216A5D">
      <w:r w:rsidRPr="00787612">
        <w:rPr>
          <w:u w:val="single"/>
        </w:rPr>
        <w:t>Several of Rand Paul’s allies in the US House of Representatives are seeking to capitalize on the momentum of surveillance reform as the USA Freedom Act continues through the Senate by attempting to stop the National Security Agency from undermining encryption and banning other law enforcement agencies from collecting US data in bulk.¶ Thomas Massie, a libertarian-minded Kentucky Republican, has authored an amendment to a forthcoming appropriations bill</w:t>
      </w:r>
      <w:r w:rsidRPr="00787612">
        <w:t xml:space="preserve"> that blocks any funding for the National Institute of Science and Technology to “coordinate or consult” with the NSA or the Central Intelligence Agency “for the purpose of establishing cryptographic or computer standards that permit the warrantless electronic surveillance” by the spy agencies. He is joined in the effort by Democrat Zoe Lofgren of California.¶ Massie and Lofgren will place the amendment on the bill funding the Justice Department as early as Tuesday. Their move is part of the first wave of follow-up measures by privacy advocates to supplement the USA Freedom Act, a bill already passed by the House which, although it would limit some NSA powers, many civil libertarians consider insufficient. ¶ “The USA Freedom Act is definitely not the last word. Whenever a program expires or whenever funding is required, those are must-pass pieces of legislation that present opportunities for refinement,” Massie told the Guardian on Tuesday.¶ Lofgren and another civil libertarian, Republican Ted Poe of Texas, will propose an amendment to the same appropriations bill that would block the Federal Bureau of Investigation from inserting vulnerabilities into encryption on mobile devices.¶ Advertisement¶ The FBI director, James Comey, is currently campaigning against tech companies that are expanding encryption for their commercial products.¶ “Privacy is a constitutional right, whether the FBI likes it or not,” Poe told the Guardian on Tuesday. ¶ Another congressional privacy advocate, Democrat Jared Polis of Colorado, will push a further amendment to the appropriations bill that would in effect block the Drug Enforcement Agency from collecting Americans’ phone data in bulk – a recently exposed surveillance program that preceded the NSA’s now-shuttered bulk collection. The Guardian has acquired the text of all these amendments.¶ Polis told the Guardian he wanted to “rein in” the DEA’s “unwarranted and unconstitutional program”, calling the Freedom Act “the beginning of a reform process, not the conclusion of one”.¶ The Senate is slated on Tuesday to debate the USA Freedom Act, a bill to ban bulk collection of US phone records by the NSA that would have the effect of restoring provisions of the Patriot Act that expired at midnight on Sunday.¶ Passage is expected, but the GOP majority leader, Mitch McConnell, is pushing amendments that civil libertarians in the House reject and which would require a new House vote on the overall bill.¶ “We still don’t know what the Senate’s going to do. If they start changing what we sent them, we’re going to be looking to do further improvements in the bill,” Lofgren told the Guardian before the Senate vote. “We’re not giving up.”¶ </w:t>
      </w:r>
      <w:r w:rsidRPr="00787612">
        <w:rPr>
          <w:u w:val="single"/>
        </w:rPr>
        <w:t xml:space="preserve">Extensive compromise with the NSA and the White House, as well as clever legislative strategy, ensured House passage of the Freedom Act last month. But it also siphoned enthusiasm and even support from the chamber’s most fervent privacy advocates. Massie championed a different bill, </w:t>
      </w:r>
      <w:r w:rsidRPr="00787612">
        <w:rPr>
          <w:rStyle w:val="Emphasis"/>
        </w:rPr>
        <w:t>the Surveillance State Repeal Act</w:t>
      </w:r>
      <w:r w:rsidRPr="00787612">
        <w:rPr>
          <w:u w:val="single"/>
        </w:rPr>
        <w:t>, that would have rolled back many more NSA and FBI spy powers</w:t>
      </w:r>
      <w:r w:rsidRPr="00787612">
        <w:t xml:space="preserve">.¶ The more technologically sophisticated </w:t>
      </w:r>
      <w:r w:rsidRPr="00787612">
        <w:lastRenderedPageBreak/>
        <w:t xml:space="preserve">privacy campaigners have warned that neither the White House nor the US Congress has addressed government efforts to secretly undermine encryption standards.¶ The Guardian, thanks to whistleblower Edward Snowden, revealed in September 2013 that the NSA and its British partner GCHQ routinely insert vulnerabilities into commercial encryption software that permit the agencies to access protected data. But the vulnerabilities, commonly called “backdoors”, also leave software that banks, businesses, internet service providers and others rely upon as prey for hackers.¶ The National Institute of Science and Technology issues encryption standards. But a document leaked by Snowden showed that in 2006, the NSA secretly worked with the institute to become the “sole editor” of a draft security standard that the institute issued.¶ “It’s bad for business. It’s bad for privacy and bad for civil rights,” Massie recently told a business conference in Louisville.¶ Last year, Lofgren unsuccessfully attempted to place a ban on undermining encryption in the USA Freedom Act. But this time, she and her allies will attempt to hang their amendments on to as many must-pass bills as necessary. Should their efforts fail this week, Poe confirmed that their next step will be to add the amendments to the must-pass Defense Department appropriations bill that the House will debate soon.¶ If that doesn’t work, they intend to move on to the next available bill and employ the same strategy. Massie indicated the coalition is already looking towards the June 2017 expiration of another broad surveillance power, Section 702 of the Foreign Intelligence Surveillance Act, to force additional rollbacks, much as the USA Freedom Act authors used the expiration of parts of the Patriot Act as leverage to pass their bill.¶ “We’re going to have multiple opportunities going forward. In fact, the 702 provisions expire in 2017, so those will have to be renewed, and there’ll be a great debate then about the even more invasive spying on American citizens that’s going on,” Massie said.¶ Lofgren added: “We will continue to make efforts to attach those improvements to every vehicle that moves through the body.” ¶ Massie, Poe and Lofgren’s efforts come as the FBI and NSA have launched a public campaign against commercial encryption. While advocating in favor of backdoors and denouncing new mobile-device encryption – which companies describe as a market-driven response to Snowden’s disclosures – they insist they can create vulnerabilities they alone can exploit. Engineers consider the effort to be technologically illiterate.¶ “House members are sending two clear messages with these amendments to the Department of Justice funding bill. The first is to Senators Mitch McConnell and Richard Burr, and the message is: ‘Surveillance law reform is continuing; deal with it,’” said Patrick Eddington of the Cato Institute.¶ “The second is to Attorney General Loretta Lynch and FBI director Jim Comey, and the message is: ‘We’re not going to let you make every American vulnerable to hackers and foreign spies by subverting public key encryption.’”¶ </w:t>
      </w:r>
      <w:r w:rsidRPr="00787612">
        <w:rPr>
          <w:rStyle w:val="Emphasis"/>
        </w:rPr>
        <w:t>Massie is among the leading House allies of Senator Rand Paul, the Kentucky Republican and presidential candidate who is making opposition to mass surveillance a cornerstone of his campaign</w:t>
      </w:r>
      <w:r w:rsidRPr="00787612">
        <w:t>. He and their comrade Justin Amash, a Michigan Republican, stood guard in the House last week to ensure surveillance advocates did not exploit a parliamentary maneuver to drive a weaker version of the USA Freedom Act through a recessed House.</w:t>
      </w:r>
    </w:p>
    <w:p w:rsidR="00216A5D" w:rsidRDefault="00216A5D" w:rsidP="00216A5D"/>
    <w:p w:rsidR="00A226AA" w:rsidRDefault="007842AA" w:rsidP="009F2A4A">
      <w:pPr>
        <w:pStyle w:val="Heading3"/>
      </w:pPr>
      <w:r>
        <w:lastRenderedPageBreak/>
        <w:t>Plan -&gt; GOP Split</w:t>
      </w:r>
    </w:p>
    <w:p w:rsidR="007842AA" w:rsidRDefault="007842AA" w:rsidP="00382297">
      <w:pPr>
        <w:pStyle w:val="Heading4"/>
      </w:pPr>
      <w:r>
        <w:t>Surveillance is key for primary – GOP divisions on security</w:t>
      </w:r>
    </w:p>
    <w:p w:rsidR="007842AA" w:rsidRPr="00F43679" w:rsidRDefault="007842AA" w:rsidP="007842AA">
      <w:pPr>
        <w:rPr>
          <w:rStyle w:val="StyleStyleBold12pt"/>
          <w:b w:val="0"/>
        </w:rPr>
      </w:pPr>
      <w:r>
        <w:rPr>
          <w:rStyle w:val="StyleStyleBold12pt"/>
        </w:rPr>
        <w:t xml:space="preserve">Shribman 6/9 </w:t>
      </w:r>
      <w:r>
        <w:rPr>
          <w:rStyle w:val="StyleStyleBold12pt"/>
          <w:b w:val="0"/>
        </w:rPr>
        <w:t>(David Shribman, PITTSBURGH POST-GAZETTE EXECUTIVE EDITOR, 6/9/15, “Surprises in 2016 campaign: National security, GOP attacking income gap”, The Blade, http://www.toledoblade.com/David-Shribman/2015/06/09/Surprises-in-2016-campaign-National-security-GOP-attacking-income-gap.html, 7/6/15, ACC)</w:t>
      </w:r>
    </w:p>
    <w:p w:rsidR="007842AA" w:rsidRPr="00F43679" w:rsidRDefault="007842AA" w:rsidP="007842AA">
      <w:pPr>
        <w:rPr>
          <w:rStyle w:val="StyleBoldUnderline"/>
        </w:rPr>
      </w:pPr>
      <w:r>
        <w:t xml:space="preserve">So it should be no surprise that the </w:t>
      </w:r>
      <w:r w:rsidRPr="00F43679">
        <w:rPr>
          <w:rStyle w:val="StyleBoldUnderline"/>
        </w:rPr>
        <w:t>2016 presidential campaign</w:t>
      </w:r>
      <w:r>
        <w:t xml:space="preserve"> already has provided several surprises. But these </w:t>
      </w:r>
      <w:r w:rsidRPr="00F43679">
        <w:rPr>
          <w:rStyle w:val="StyleBoldUnderline"/>
        </w:rPr>
        <w:t>surprises</w:t>
      </w:r>
      <w:r>
        <w:t xml:space="preserve"> are worth noting, because they </w:t>
      </w:r>
      <w:r w:rsidRPr="00F43679">
        <w:rPr>
          <w:rStyle w:val="StyleBoldUnderline"/>
        </w:rPr>
        <w:t>help explain the road ahead and prepare us for the sorts of surprises that may be around the next bend</w:t>
      </w:r>
      <w:r>
        <w:t>. The prominence of national security</w:t>
      </w:r>
      <w:r w:rsidRPr="00F43679">
        <w:rPr>
          <w:rStyle w:val="StyleBoldUnderline"/>
        </w:rPr>
        <w:t>. Few American elections have been about foreign policy</w:t>
      </w:r>
      <w:r>
        <w:t xml:space="preserve">. Usually our candidates emphasize domestic issues, especially the economy. There was every expectation when this campaign began months ago that 2016 would be no different. </w:t>
      </w:r>
      <w:r w:rsidRPr="00F43679">
        <w:rPr>
          <w:rStyle w:val="StyleBoldUnderline"/>
        </w:rPr>
        <w:t>But two events</w:t>
      </w:r>
      <w:r>
        <w:t xml:space="preserve"> last week </w:t>
      </w:r>
      <w:r w:rsidRPr="00F43679">
        <w:rPr>
          <w:rStyle w:val="StyleBoldUnderline"/>
        </w:rPr>
        <w:t>suggest the opposite may be true. One was the entrance into the Republican presidential race of Sen.</w:t>
      </w:r>
      <w:r>
        <w:t xml:space="preserve"> Lindsey </w:t>
      </w:r>
      <w:r w:rsidRPr="00F43679">
        <w:rPr>
          <w:rStyle w:val="StyleBoldUnderline"/>
        </w:rPr>
        <w:t xml:space="preserve">Graham </w:t>
      </w:r>
      <w:r>
        <w:t xml:space="preserve">of South Carolina, </w:t>
      </w:r>
      <w:r w:rsidRPr="00F43679">
        <w:rPr>
          <w:rStyle w:val="StyleBoldUnderline"/>
        </w:rPr>
        <w:t>a defense hawk who emphasized foreign policy in his announcement. “I have more experience with our national security than any other candidate</w:t>
      </w:r>
      <w:r>
        <w:t xml:space="preserve">,” he said. About Democrat and former secretary of State Hillary Clinton, Mr. Graham added: “That includes you, Hillary.” Also last week, </w:t>
      </w:r>
      <w:r w:rsidRPr="00F43679">
        <w:rPr>
          <w:rStyle w:val="StyleBoldUnderline"/>
        </w:rPr>
        <w:t>Sen. Rand Paul of Kentucky transformed the Capitol debate on the Patriot Act into a campaign event, bringing attention to his drive to curtail electronic surveillance</w:t>
      </w:r>
      <w:r>
        <w:t xml:space="preserve">. The Republican also set out his broader foreign-policy views, which his critics argue verge on isolationism. Republicans of a bygone age, but only a few who’ve been recently active, such as Mr. Paul’s father, were confirmed isolationists. During the Vietnam era and the years that followed, though, it was Democrats who shied away from international involvement. </w:t>
      </w:r>
      <w:r w:rsidRPr="00F43679">
        <w:rPr>
          <w:rStyle w:val="StyleBoldUnderline"/>
        </w:rPr>
        <w:t>Now the presence of Mrs. Clinton in the presidential race assures that foreign policy will have unusual attention.</w:t>
      </w:r>
    </w:p>
    <w:p w:rsidR="007842AA" w:rsidRPr="007842AA" w:rsidRDefault="007842AA" w:rsidP="007842AA"/>
    <w:p w:rsidR="007842AA" w:rsidRPr="00382297" w:rsidRDefault="007842AA" w:rsidP="00382297">
      <w:pPr>
        <w:pStyle w:val="Heading4"/>
        <w:rPr>
          <w:rStyle w:val="StyleBoldUnderline"/>
          <w:sz w:val="26"/>
          <w:u w:val="none"/>
        </w:rPr>
      </w:pPr>
      <w:r w:rsidRPr="00382297">
        <w:rPr>
          <w:rStyle w:val="StyleBoldUnderline"/>
          <w:sz w:val="26"/>
          <w:u w:val="none"/>
        </w:rPr>
        <w:t xml:space="preserve">JEB supports surveillance – Applauded Obama for continuation </w:t>
      </w:r>
    </w:p>
    <w:p w:rsidR="007842AA" w:rsidRPr="00FD66B7" w:rsidRDefault="007842AA" w:rsidP="007842AA">
      <w:pPr>
        <w:rPr>
          <w:rStyle w:val="StyleStyleBold12pt"/>
          <w:b w:val="0"/>
          <w:sz w:val="24"/>
          <w:szCs w:val="24"/>
        </w:rPr>
      </w:pPr>
      <w:r>
        <w:rPr>
          <w:rStyle w:val="StyleStyleBold12pt"/>
        </w:rPr>
        <w:t xml:space="preserve">Shiner and Stableford 5/19 </w:t>
      </w:r>
      <w:r>
        <w:rPr>
          <w:rStyle w:val="StyleStyleBold12pt"/>
          <w:b w:val="0"/>
          <w:sz w:val="24"/>
          <w:szCs w:val="24"/>
        </w:rPr>
        <w:t>(Meredith Shiner, Reporter for Roll Call, Politico and a Yahoo Political Correspondant; Dylan Stableford, Reporter for The Wrap and Yahoo News 5/19/15, ‘Bulk domestic surveillance: Where the 2016 candidates stand’, Yahoo Politics, https://www.yahoo.com/politics/bulk-domestic-surveillance-where-the-2016-119309240446.html, 6/30/15, ACC)</w:t>
      </w:r>
    </w:p>
    <w:p w:rsidR="007842AA" w:rsidRDefault="007842AA" w:rsidP="007842AA">
      <w:r w:rsidRPr="00724D0D">
        <w:rPr>
          <w:rStyle w:val="StyleBoldUnderline"/>
        </w:rPr>
        <w:t>Jeb Bush is a</w:t>
      </w:r>
      <w:r>
        <w:t xml:space="preserve"> big </w:t>
      </w:r>
      <w:r w:rsidRPr="00724D0D">
        <w:rPr>
          <w:rStyle w:val="StyleBoldUnderline"/>
        </w:rPr>
        <w:t>supporter of surveillance</w:t>
      </w:r>
      <w:r>
        <w:t xml:space="preserve"> — so much so, </w:t>
      </w:r>
      <w:r w:rsidRPr="00724D0D">
        <w:rPr>
          <w:rStyle w:val="StyleBoldUnderline"/>
        </w:rPr>
        <w:t>he</w:t>
      </w:r>
      <w:r>
        <w:t xml:space="preserve"> has </w:t>
      </w:r>
      <w:r w:rsidRPr="00724D0D">
        <w:rPr>
          <w:rStyle w:val="StyleBoldUnderline"/>
        </w:rPr>
        <w:t xml:space="preserve">applauded </w:t>
      </w:r>
      <w:r>
        <w:t xml:space="preserve">the </w:t>
      </w:r>
      <w:r w:rsidRPr="00724D0D">
        <w:rPr>
          <w:rStyle w:val="StyleBoldUnderline"/>
        </w:rPr>
        <w:t>Obama</w:t>
      </w:r>
      <w:r>
        <w:t xml:space="preserve"> administration</w:t>
      </w:r>
      <w:r w:rsidRPr="00724D0D">
        <w:rPr>
          <w:rStyle w:val="StyleBoldUnderline"/>
        </w:rPr>
        <w:t>’s</w:t>
      </w:r>
      <w:r>
        <w:t xml:space="preserve"> </w:t>
      </w:r>
      <w:r w:rsidRPr="00724D0D">
        <w:rPr>
          <w:rStyle w:val="StyleBoldUnderline"/>
        </w:rPr>
        <w:t>continuation of the program</w:t>
      </w:r>
      <w:r>
        <w:t xml:space="preserve">, which began under his brother’s presidency. “I would say </w:t>
      </w:r>
      <w:r w:rsidRPr="00724D0D">
        <w:rPr>
          <w:rStyle w:val="StyleBoldUnderline"/>
        </w:rPr>
        <w:t>the best part of the Obama administration would be his continuance of the protections</w:t>
      </w:r>
      <w:r>
        <w:t xml:space="preserve"> of the homeland using, you know, </w:t>
      </w:r>
      <w:r w:rsidRPr="00724D0D">
        <w:rPr>
          <w:rStyle w:val="StyleBoldUnderline"/>
        </w:rPr>
        <w:t>the big metadata programs, the NSA being enhanced</w:t>
      </w:r>
      <w:r>
        <w:t xml:space="preserve">,” Bush said on a radio show in April. “Even though he never defends it, even though he never openly admits it, there has been a continuation of a very important service, which is the first obligation I think of our national government is to keep us safe.” “For the life of me, I don’t understand [how] the debate has gotten off track,” the former Florida governor said in February , “where we’re not understanding and protecting — </w:t>
      </w:r>
      <w:r w:rsidRPr="00724D0D">
        <w:rPr>
          <w:rStyle w:val="StyleBoldUnderline"/>
        </w:rPr>
        <w:t>we do protect our civil liberties, but this is a hugely important program.</w:t>
      </w:r>
      <w:r>
        <w:t>”</w:t>
      </w:r>
    </w:p>
    <w:p w:rsidR="004E1ED3" w:rsidRDefault="004E1ED3" w:rsidP="004E1ED3">
      <w:pPr>
        <w:pStyle w:val="Heading2"/>
      </w:pPr>
      <w:r>
        <w:lastRenderedPageBreak/>
        <w:t xml:space="preserve">I/L </w:t>
      </w:r>
      <w:r w:rsidR="00185FC8">
        <w:t>Theory</w:t>
      </w:r>
    </w:p>
    <w:p w:rsidR="004E1ED3" w:rsidRDefault="004E1ED3" w:rsidP="004E1ED3">
      <w:pPr>
        <w:pStyle w:val="Heading3"/>
      </w:pPr>
      <w:r>
        <w:lastRenderedPageBreak/>
        <w:t>Swing States Key</w:t>
      </w:r>
    </w:p>
    <w:p w:rsidR="004E1ED3" w:rsidRDefault="004E1ED3" w:rsidP="00382297">
      <w:pPr>
        <w:pStyle w:val="Heading4"/>
      </w:pPr>
      <w:r>
        <w:t>Voter majority from all stances in key swing states strongly support curtailment.</w:t>
      </w:r>
    </w:p>
    <w:p w:rsidR="004E1ED3" w:rsidRDefault="004E1ED3" w:rsidP="004E1ED3"/>
    <w:p w:rsidR="004E1ED3" w:rsidRPr="00611559" w:rsidRDefault="004E1ED3" w:rsidP="004E1ED3">
      <w:pPr>
        <w:rPr>
          <w:rStyle w:val="StyleStyleBold12pt"/>
          <w:b w:val="0"/>
        </w:rPr>
      </w:pPr>
      <w:r>
        <w:t xml:space="preserve">Julian </w:t>
      </w:r>
      <w:r>
        <w:rPr>
          <w:rStyle w:val="StyleStyleBold12pt"/>
        </w:rPr>
        <w:t>Hattem 05/19/15 Contributing columnist for the Hill, “</w:t>
      </w:r>
      <w:r w:rsidRPr="00611559">
        <w:rPr>
          <w:rStyle w:val="StyleStyleBold12pt"/>
        </w:rPr>
        <w:t>ACLU, Tea Party take on federal spying: 'They've gone too far'</w:t>
      </w:r>
      <w:r>
        <w:rPr>
          <w:rStyle w:val="StyleStyleBold12pt"/>
        </w:rPr>
        <w:t xml:space="preserve">,” </w:t>
      </w:r>
      <w:r w:rsidRPr="00611559">
        <w:rPr>
          <w:rStyle w:val="StyleStyleBold12pt"/>
        </w:rPr>
        <w:t>http://thehill.com/policy/national-security/242502-aclu-tea-party-run-anti-nsa-ads-in-dc-iowa-new-hampshire</w:t>
      </w:r>
    </w:p>
    <w:p w:rsidR="004E1ED3" w:rsidRPr="00611559" w:rsidRDefault="004E1ED3" w:rsidP="004E1ED3"/>
    <w:p w:rsidR="004E1ED3" w:rsidRPr="000E5518" w:rsidRDefault="004E1ED3" w:rsidP="004E1ED3">
      <w:r w:rsidRPr="000E5518">
        <w:t xml:space="preserve">The American Civil Liberties Union </w:t>
      </w:r>
      <w:r w:rsidRPr="007A1080">
        <w:rPr>
          <w:u w:val="single"/>
        </w:rPr>
        <w:t>(</w:t>
      </w:r>
      <w:r w:rsidRPr="007A1080">
        <w:rPr>
          <w:highlight w:val="cyan"/>
          <w:u w:val="single"/>
        </w:rPr>
        <w:t>ACLU) and a top Tea Party organization</w:t>
      </w:r>
      <w:r w:rsidRPr="000E5518">
        <w:t xml:space="preserve"> are teaming up to pressure lawmakers to oppose renewing controversial parts of the Patriot Act that undergird National Security Agency (NSA) operations.¶ The strange bedfellows of the ACLU and Tea Party Patriots </w:t>
      </w:r>
      <w:r w:rsidRPr="00611559">
        <w:rPr>
          <w:highlight w:val="cyan"/>
          <w:u w:val="single"/>
        </w:rPr>
        <w:t xml:space="preserve">will be running joint </w:t>
      </w:r>
      <w:hyperlink r:id="rId94" w:history="1">
        <w:r w:rsidRPr="00611559">
          <w:rPr>
            <w:highlight w:val="cyan"/>
            <w:u w:val="single"/>
          </w:rPr>
          <w:t>TV advertisements</w:t>
        </w:r>
      </w:hyperlink>
      <w:r w:rsidRPr="000E5518">
        <w:t xml:space="preserve"> </w:t>
      </w:r>
      <w:r w:rsidRPr="00611559">
        <w:rPr>
          <w:highlight w:val="cyan"/>
          <w:u w:val="single"/>
        </w:rPr>
        <w:t>in</w:t>
      </w:r>
      <w:r w:rsidRPr="000E5518">
        <w:t xml:space="preserve"> Washington, D.C., as well as the early presidential </w:t>
      </w:r>
      <w:r w:rsidRPr="00611559">
        <w:rPr>
          <w:highlight w:val="cyan"/>
          <w:u w:val="single"/>
        </w:rPr>
        <w:t>primary states of New Hampshire and Iowa</w:t>
      </w:r>
      <w:r w:rsidRPr="000E5518">
        <w:t xml:space="preserve">.¶ The ads increase the political pressure </w:t>
      </w:r>
      <w:r w:rsidRPr="00611559">
        <w:rPr>
          <w:sz w:val="6"/>
          <w:szCs w:val="6"/>
        </w:rPr>
        <w:t xml:space="preserve">on the Senate to rein in the NSA, and reflect the growing coalition that has risen up to oppose the agency's spying practices.¶ “The federal government surveillance program has collected records on nearly every Americans’ phone calls, emails — your most private moments — without a warrant, without cause and without your permission,” a narrator says in the 30-second ad.¶ Among those communications, the ad implies, are those between a doctor and their patient as well as a troop stationed abroad chatting with his daughter over the Internet.¶ “When Washington invades your privacy, they’ve gone too far,” the narrator concludes.¶ The commercials come amid a standoff in the Senate over whether or not to reform parts of the Patriot Act </w:t>
      </w:r>
      <w:hyperlink r:id="rId95" w:history="1">
        <w:r w:rsidRPr="00611559">
          <w:rPr>
            <w:sz w:val="6"/>
            <w:szCs w:val="6"/>
          </w:rPr>
          <w:t>before they expir</w:t>
        </w:r>
      </w:hyperlink>
      <w:hyperlink r:id="rId96" w:history="1">
        <w:r w:rsidRPr="00611559">
          <w:rPr>
            <w:sz w:val="6"/>
            <w:szCs w:val="6"/>
          </w:rPr>
          <w:t>e</w:t>
        </w:r>
      </w:hyperlink>
      <w:r w:rsidRPr="00611559">
        <w:rPr>
          <w:sz w:val="6"/>
          <w:szCs w:val="6"/>
        </w:rPr>
        <w:t xml:space="preserve"> at the end of the month. Lawmakers are at odds over how to proceed, which has </w:t>
      </w:r>
      <w:hyperlink r:id="rId97" w:history="1">
        <w:r w:rsidRPr="00611559">
          <w:rPr>
            <w:sz w:val="6"/>
            <w:szCs w:val="6"/>
          </w:rPr>
          <w:t>increased the chances</w:t>
        </w:r>
      </w:hyperlink>
      <w:r w:rsidRPr="00611559">
        <w:rPr>
          <w:sz w:val="6"/>
          <w:szCs w:val="6"/>
        </w:rPr>
        <w:t xml:space="preserve"> that the law expires in just a few days. ¶ Versions of the new commercial running in </w:t>
      </w:r>
      <w:hyperlink r:id="rId98" w:history="1">
        <w:r w:rsidRPr="00611559">
          <w:rPr>
            <w:sz w:val="6"/>
            <w:szCs w:val="6"/>
          </w:rPr>
          <w:t>Iowa</w:t>
        </w:r>
      </w:hyperlink>
      <w:r w:rsidRPr="00611559">
        <w:rPr>
          <w:sz w:val="6"/>
          <w:szCs w:val="6"/>
        </w:rPr>
        <w:t xml:space="preserve"> and </w:t>
      </w:r>
      <w:hyperlink r:id="rId99" w:history="1">
        <w:r w:rsidRPr="00611559">
          <w:rPr>
            <w:sz w:val="6"/>
            <w:szCs w:val="6"/>
          </w:rPr>
          <w:t>New Hampshire</w:t>
        </w:r>
      </w:hyperlink>
      <w:r w:rsidRPr="00611559">
        <w:rPr>
          <w:sz w:val="6"/>
          <w:szCs w:val="6"/>
        </w:rPr>
        <w:t xml:space="preserve"> urge people to contact Sens. Chuck Grassley (R-Iowa) and Kelly Ayotte (R-N.H.), who have appeared to resist reforms to the NSA. Both lawmakers are up for reelection in 2016, and Ayotte is seen as </w:t>
      </w:r>
      <w:hyperlink r:id="rId100" w:history="1">
        <w:r w:rsidRPr="00611559">
          <w:rPr>
            <w:sz w:val="6"/>
            <w:szCs w:val="6"/>
          </w:rPr>
          <w:t>vulnerable</w:t>
        </w:r>
      </w:hyperlink>
      <w:r w:rsidRPr="00611559">
        <w:rPr>
          <w:sz w:val="6"/>
          <w:szCs w:val="6"/>
        </w:rPr>
        <w:t xml:space="preserve">. ¶ At the same time, however, the </w:t>
      </w:r>
      <w:r w:rsidRPr="00611559">
        <w:rPr>
          <w:highlight w:val="cyan"/>
          <w:u w:val="single"/>
        </w:rPr>
        <w:t>ads also serve to prepare Democratic and Republican voters</w:t>
      </w:r>
      <w:r w:rsidRPr="000E5518">
        <w:t xml:space="preserve"> in the nation’s first two primary states </w:t>
      </w:r>
      <w:r w:rsidRPr="00611559">
        <w:rPr>
          <w:highlight w:val="cyan"/>
          <w:u w:val="single"/>
        </w:rPr>
        <w:t>to oppose the NSA</w:t>
      </w:r>
      <w:r w:rsidRPr="000E5518">
        <w:t xml:space="preserve">.¶ </w:t>
      </w:r>
      <w:r w:rsidRPr="00611559">
        <w:rPr>
          <w:highlight w:val="cyan"/>
          <w:u w:val="single"/>
        </w:rPr>
        <w:t xml:space="preserve">Polling </w:t>
      </w:r>
      <w:hyperlink r:id="rId101" w:history="1">
        <w:r w:rsidRPr="00611559">
          <w:rPr>
            <w:highlight w:val="cyan"/>
            <w:u w:val="single"/>
          </w:rPr>
          <w:t>released by the ACLU</w:t>
        </w:r>
      </w:hyperlink>
      <w:r w:rsidRPr="000E5518">
        <w:t xml:space="preserve"> this week showed that </w:t>
      </w:r>
      <w:r w:rsidRPr="00611559">
        <w:rPr>
          <w:rStyle w:val="Emphasis"/>
          <w:highlight w:val="cyan"/>
        </w:rPr>
        <w:t>voters in both parties overwhelmingly support reforming the NSA</w:t>
      </w:r>
      <w:r w:rsidRPr="000E5518">
        <w:t xml:space="preserve">. In </w:t>
      </w:r>
      <w:r w:rsidRPr="00611559">
        <w:rPr>
          <w:highlight w:val="cyan"/>
          <w:u w:val="single"/>
        </w:rPr>
        <w:t>both Iowa and New Hampshire, 61 percent of voters believe Congress should</w:t>
      </w:r>
      <w:r w:rsidRPr="000E5518">
        <w:t xml:space="preserve"> </w:t>
      </w:r>
      <w:r w:rsidRPr="00611559">
        <w:rPr>
          <w:sz w:val="6"/>
          <w:szCs w:val="6"/>
        </w:rPr>
        <w:t>“modify the Patriot Act to</w:t>
      </w:r>
      <w:r w:rsidRPr="000E5518">
        <w:t xml:space="preserve"> </w:t>
      </w:r>
      <w:r w:rsidRPr="00611559">
        <w:rPr>
          <w:highlight w:val="cyan"/>
          <w:u w:val="single"/>
        </w:rPr>
        <w:t>limit government surveillance and protect Americans’ privacy</w:t>
      </w:r>
      <w:r w:rsidRPr="00611559">
        <w:rPr>
          <w:sz w:val="6"/>
          <w:szCs w:val="6"/>
        </w:rPr>
        <w:t xml:space="preserve">,” the poll found. Twenty-eight percent of likely Iowan voters and 33 percent of likely voters in New Hampshire disagreed, and said that Congress could renew the law unchanged. ¶ Former Secretary of State Hillary Clinton and other top Democratic White House hopefuls have supported reforming </w:t>
      </w:r>
      <w:hyperlink r:id="rId102" w:history="1">
        <w:r w:rsidRPr="00611559">
          <w:rPr>
            <w:sz w:val="6"/>
            <w:szCs w:val="6"/>
          </w:rPr>
          <w:t>the NSA.</w:t>
        </w:r>
      </w:hyperlink>
      <w:r w:rsidRPr="00611559">
        <w:rPr>
          <w:sz w:val="6"/>
          <w:szCs w:val="6"/>
        </w:rPr>
        <w:t xml:space="preserve"> ¶ On the Republican side, Sens. Ted Cruz (R-Texas) has co-sponsored legislation to change the agency's surveillance practices, while Sen. Rand Paul (R-Ky.) has </w:t>
      </w:r>
      <w:hyperlink r:id="rId103" w:history="1">
        <w:r w:rsidRPr="00611559">
          <w:rPr>
            <w:sz w:val="6"/>
            <w:szCs w:val="6"/>
          </w:rPr>
          <w:t>pledged to filibuster</w:t>
        </w:r>
      </w:hyperlink>
      <w:r w:rsidRPr="00611559">
        <w:rPr>
          <w:sz w:val="6"/>
          <w:szCs w:val="6"/>
        </w:rPr>
        <w:t xml:space="preserve"> any "clean" extension of the law.¶ Other White House hopefuls, however — including Sen. Marco Rubio (R-Fla.), New Jersey Gov. Chris Christie (R) and former Florida Gov. Jeb Bush (R) — </w:t>
      </w:r>
      <w:hyperlink r:id="rId104" w:history="1">
        <w:r w:rsidRPr="00611559">
          <w:rPr>
            <w:sz w:val="6"/>
            <w:szCs w:val="6"/>
          </w:rPr>
          <w:t>have warned</w:t>
        </w:r>
      </w:hyperlink>
      <w:r w:rsidRPr="00611559">
        <w:rPr>
          <w:sz w:val="6"/>
          <w:szCs w:val="6"/>
        </w:rPr>
        <w:t xml:space="preserve"> that reforming the law would risk jeopardizing American national security</w:t>
      </w:r>
      <w:r w:rsidRPr="000E5518">
        <w:t>.</w:t>
      </w:r>
    </w:p>
    <w:p w:rsidR="004E1ED3" w:rsidRPr="00216A5D" w:rsidRDefault="004E1ED3" w:rsidP="004E1ED3"/>
    <w:p w:rsidR="004E1ED3" w:rsidRDefault="004E1ED3" w:rsidP="004E1ED3">
      <w:pPr>
        <w:pStyle w:val="Heading3"/>
      </w:pPr>
      <w:r>
        <w:lastRenderedPageBreak/>
        <w:t>President Promises</w:t>
      </w:r>
    </w:p>
    <w:p w:rsidR="004E1ED3" w:rsidRDefault="004E1ED3" w:rsidP="00382297">
      <w:pPr>
        <w:pStyle w:val="Heading4"/>
      </w:pPr>
      <w:r>
        <w:t>Empirically Presidents enact their campaign promises – party and cabinet pressure face off against congressional opposition</w:t>
      </w:r>
    </w:p>
    <w:p w:rsidR="004E1ED3" w:rsidRPr="00867808" w:rsidRDefault="004E1ED3" w:rsidP="004E1ED3">
      <w:pPr>
        <w:rPr>
          <w:rStyle w:val="StyleStyleBold12pt"/>
          <w:b w:val="0"/>
        </w:rPr>
      </w:pPr>
      <w:r>
        <w:rPr>
          <w:rStyle w:val="StyleStyleBold12pt"/>
        </w:rPr>
        <w:t xml:space="preserve">Bernstein 12 </w:t>
      </w:r>
      <w:r>
        <w:rPr>
          <w:rStyle w:val="StyleStyleBold12pt"/>
          <w:b w:val="0"/>
        </w:rPr>
        <w:t>(Jonathan Bernstein, political scientist who writes about American politics, especially the presidency, Congress, parties, and elections, January/February 2012, “Campaign Promises”, Washington Monthly, http://www.washingtonmonthly.com/magazine/january_february_2012/features/campaign_promises034471.php?page=all#, 7/6/15, ACC)</w:t>
      </w:r>
    </w:p>
    <w:p w:rsidR="004E1ED3" w:rsidRDefault="004E1ED3" w:rsidP="004E1ED3">
      <w:r>
        <w:t xml:space="preserve">The solution was obvious, and for the U.S. budget, fateful: </w:t>
      </w:r>
      <w:r w:rsidRPr="008E3DE5">
        <w:rPr>
          <w:rStyle w:val="StyleBoldUnderline"/>
        </w:rPr>
        <w:t>Bush ran on a radical regressive tax cut</w:t>
      </w:r>
      <w:r>
        <w:t xml:space="preserve">, thereby </w:t>
      </w:r>
      <w:r w:rsidRPr="008E3DE5">
        <w:rPr>
          <w:rStyle w:val="StyleBoldUnderline"/>
        </w:rPr>
        <w:t>destroying the rationale for the Forbes campaign and leaving the Texas governor a clear path to the nomination.</w:t>
      </w:r>
      <w:r>
        <w:t xml:space="preserve"> And, as everyone knows, </w:t>
      </w:r>
      <w:r w:rsidRPr="008E3DE5">
        <w:rPr>
          <w:rStyle w:val="StyleBoldUnderline"/>
        </w:rPr>
        <w:t>that tax cut also became part of Bush’s general election campaign platform, and was eventually enacted into law</w:t>
      </w:r>
      <w:r>
        <w:t xml:space="preserve"> in the massive 2001 and 2003 tax cuts—tax cuts that have set the terms of budget politics for the last decade. The lesson: </w:t>
      </w:r>
      <w:r w:rsidRPr="008E3DE5">
        <w:rPr>
          <w:rStyle w:val="StyleBoldUnderline"/>
        </w:rPr>
        <w:t>we can be governed now by measures that were adopted years ago</w:t>
      </w:r>
      <w:r>
        <w:t xml:space="preserve">, in some cases decades ago, </w:t>
      </w:r>
      <w:r w:rsidRPr="008E3DE5">
        <w:rPr>
          <w:rStyle w:val="StyleBoldUnderline"/>
        </w:rPr>
        <w:t>based on what some candidate said in reaction to the particular dynamics of some now-obscure nomination battle.</w:t>
      </w:r>
      <w:r>
        <w:rPr>
          <w:rStyle w:val="StyleBoldUnderline"/>
        </w:rPr>
        <w:t xml:space="preserve"> </w:t>
      </w:r>
      <w:r>
        <w:t xml:space="preserve">Or, to be more blunt: </w:t>
      </w:r>
      <w:r w:rsidRPr="008E3DE5">
        <w:rPr>
          <w:rStyle w:val="StyleBoldUnderline"/>
        </w:rPr>
        <w:t>presidents usually try to enact the policies they advocate during the campaign</w:t>
      </w:r>
      <w:r>
        <w:t xml:space="preserve">. So if you want to know what Mitt Romney or the rest of the Republican crowd would do in 2013 if elected, the best way to find out is to listen to what they are saying right now. I suspect that many Americans would be quite skeptical of the idea that elected officials, presidents included, try to keep the promises they made on the campaign trail. </w:t>
      </w:r>
      <w:r w:rsidRPr="008E3DE5">
        <w:rPr>
          <w:rStyle w:val="StyleBoldUnderline"/>
        </w:rPr>
        <w:t>The presumption is that politicians are liars who say what voters want to hear to get elected and then behave very differently once in office</w:t>
      </w:r>
      <w:r>
        <w:t xml:space="preserve">. </w:t>
      </w:r>
      <w:r w:rsidRPr="008E3DE5">
        <w:rPr>
          <w:rStyle w:val="StyleBoldUnderline"/>
        </w:rPr>
        <w:t xml:space="preserve">The press is especially prone to discount the more extreme positions candidates take in primaries on the expectation that they will “move to the center” in the general </w:t>
      </w:r>
      <w:r>
        <w:t xml:space="preserve">election. Certainly everyone can recall specific examples of broken promises, </w:t>
      </w:r>
      <w:r w:rsidRPr="008E3DE5">
        <w:rPr>
          <w:rStyle w:val="StyleBoldUnderline"/>
        </w:rPr>
        <w:t>from Barack Obama not closing Gitmo to George W. Bush and “nation building” to</w:t>
      </w:r>
      <w:r>
        <w:t xml:space="preserve">, well, you may remember this from the Republican National Convention in 1988: And I’m the one who will not raise taxes. My opponent, my opponent now says, my opponent now says, he’ll raise them as a last resort, or a third resort. But when a politician talks like that, you know that’s one resort he’ll be checking into. My opponent won’t rule out raising taxes. But I will. And the Congress will push me to raise taxes, and I’ll say no, and they’ll push, and I’ll say no, and they’ll push again, and I’ll say, to them, </w:t>
      </w:r>
      <w:r w:rsidRPr="008E3DE5">
        <w:rPr>
          <w:rStyle w:val="StyleBoldUnderline"/>
        </w:rPr>
        <w:t>“Read my lips: no new taxes</w:t>
      </w:r>
      <w:r>
        <w:t xml:space="preserve">.” </w:t>
      </w:r>
      <w:r w:rsidRPr="008E3DE5">
        <w:rPr>
          <w:rStyle w:val="StyleBoldUnderline"/>
        </w:rPr>
        <w:t>Political scientists</w:t>
      </w:r>
      <w:r>
        <w:t xml:space="preserve">, however, </w:t>
      </w:r>
      <w:r w:rsidRPr="008E3DE5">
        <w:rPr>
          <w:rStyle w:val="StyleBoldUnderline"/>
        </w:rPr>
        <w:t>have</w:t>
      </w:r>
      <w:r>
        <w:t xml:space="preserve"> been studying this question for some time, and what they’ve </w:t>
      </w:r>
      <w:r w:rsidRPr="008E3DE5">
        <w:rPr>
          <w:rStyle w:val="StyleBoldUnderline"/>
        </w:rPr>
        <w:t>found</w:t>
      </w:r>
      <w:r>
        <w:t xml:space="preserve"> is </w:t>
      </w:r>
      <w:r w:rsidRPr="008E3DE5">
        <w:rPr>
          <w:rStyle w:val="StyleBoldUnderline"/>
        </w:rPr>
        <w:t>that out-and-out high-profile broken pledges</w:t>
      </w:r>
      <w:r>
        <w:t xml:space="preserve"> like George H. W. Bush’s </w:t>
      </w:r>
      <w:r w:rsidRPr="008E3DE5">
        <w:rPr>
          <w:rStyle w:val="StyleBoldUnderline"/>
        </w:rPr>
        <w:t>are the exception</w:t>
      </w:r>
      <w:r>
        <w:t xml:space="preserve">, not the rule. That’s what two book-length studies from the 1980s found. Michael Krukones in Promises and Performance: Presidential Campaigns as Policy Predictors (1984) established that about </w:t>
      </w:r>
      <w:r w:rsidRPr="008E3DE5">
        <w:rPr>
          <w:rStyle w:val="StyleBoldUnderline"/>
        </w:rPr>
        <w:t>75 percent of the promises made by presidents from Woodrow Wilson through Jimmy Carter were kept</w:t>
      </w:r>
      <w:r>
        <w:t xml:space="preserve">. In Presidents and Promises: From Campaign Pledge to Presidential Performance (1985), Jeff Fishel looked at campaigns from John F. Kennedy through Ronald Reagan. What he found was that </w:t>
      </w:r>
      <w:r w:rsidRPr="008E3DE5">
        <w:rPr>
          <w:rStyle w:val="StyleBoldUnderline"/>
        </w:rPr>
        <w:t>presidents invariably attempt to carry out their promises; the main reason some pledges are not redeemed is congressional opposition, not presidential flip-flopping</w:t>
      </w:r>
      <w:r>
        <w:t xml:space="preserve">. Similarly, Gerald Pomper studied party platforms, and discovered that the </w:t>
      </w:r>
      <w:r w:rsidRPr="008E3DE5">
        <w:rPr>
          <w:rStyle w:val="StyleBoldUnderline"/>
        </w:rPr>
        <w:t>promises parties made were consistent with their postelection agendas.</w:t>
      </w:r>
      <w:r>
        <w:t xml:space="preserve"> More recent and smaller-scale papers have confirmed the main point: </w:t>
      </w:r>
      <w:r w:rsidRPr="008E3DE5">
        <w:rPr>
          <w:rStyle w:val="StyleBoldUnderline"/>
        </w:rPr>
        <w:t>presidents’ agendas are clearly telegraphed in their campaigns.</w:t>
      </w:r>
      <w:r>
        <w:rPr>
          <w:rStyle w:val="StyleBoldUnderline"/>
        </w:rPr>
        <w:t xml:space="preserve"> </w:t>
      </w:r>
      <w:r>
        <w:t xml:space="preserve">Richard Fenno’s studies of how members of Congress think about representation are relevant here, even though his research is based on the other side of Pennsylvania Avenue. </w:t>
      </w:r>
      <w:r w:rsidRPr="008E3DE5">
        <w:rPr>
          <w:rStyle w:val="StyleBoldUnderline"/>
        </w:rPr>
        <w:t>Fenno,</w:t>
      </w:r>
      <w:r>
        <w:t xml:space="preserve"> in a series of books beginning with Home Style in 1978, has followed members as they work their districts, and has transcribed what the world looks like through politicians’ eyes. What he </w:t>
      </w:r>
      <w:r w:rsidRPr="008E3DE5">
        <w:rPr>
          <w:rStyle w:val="StyleBoldUnderline"/>
        </w:rPr>
        <w:t>has found</w:t>
      </w:r>
      <w:r>
        <w:t xml:space="preserve"> is </w:t>
      </w:r>
      <w:r w:rsidRPr="008E3DE5">
        <w:rPr>
          <w:rStyle w:val="StyleBoldUnderline"/>
        </w:rPr>
        <w:t xml:space="preserve">that representatives and senators see every election as a cycle that begins </w:t>
      </w:r>
      <w:r w:rsidRPr="008E3DE5">
        <w:rPr>
          <w:rStyle w:val="StyleBoldUnderline"/>
        </w:rPr>
        <w:lastRenderedPageBreak/>
        <w:t>in the campaign, when they make promises to their constituents. Then, if they win, they interpret how those promises will constrain them once they’re in office</w:t>
      </w:r>
      <w:r>
        <w:t>. Once in Washington, Fenno’s</w:t>
      </w:r>
      <w:r w:rsidRPr="008E3DE5">
        <w:t xml:space="preserve"> politicians act with two things in mind: how their actions match the promises they’ve made in the previous campaign; and how they will be able to explain those actions when they return to their district</w:t>
      </w:r>
      <w:r>
        <w:t xml:space="preserve">. </w:t>
      </w:r>
      <w:r w:rsidRPr="008E3DE5">
        <w:rPr>
          <w:rStyle w:val="StyleBoldUnderline"/>
        </w:rPr>
        <w:t>Representation “works,”</w:t>
      </w:r>
      <w:r>
        <w:t xml:space="preserve"> then, </w:t>
      </w:r>
      <w:r w:rsidRPr="008E3DE5">
        <w:rPr>
          <w:rStyle w:val="StyleBoldUnderline"/>
        </w:rPr>
        <w:t>because politicians are constantly aware that what they do in Washington will have to be explained to their constituents, and that it will have to be explained in terms of their original promises</w:t>
      </w:r>
      <w:r>
        <w:t>. Of course, there’s more to it than that</w:t>
      </w:r>
      <w:r w:rsidRPr="008E3DE5">
        <w:rPr>
          <w:rStyle w:val="StyleBoldUnderline"/>
        </w:rPr>
        <w:t>; at the presidential level, one of the key ways that campaigns constrain presidents is that the same people who draft the candidate’s proposals usually wind up working on those same issue areas in the White House</w:t>
      </w:r>
      <w:r>
        <w:t xml:space="preserve"> or the relevant departments and agencies, and </w:t>
      </w:r>
      <w:r w:rsidRPr="008E3DE5">
        <w:rPr>
          <w:rStyle w:val="StyleBoldUnderline"/>
        </w:rPr>
        <w:t>they tend to be highly committed to the ideas they authored</w:t>
      </w:r>
      <w:r>
        <w:t xml:space="preserve">. And </w:t>
      </w:r>
      <w:r w:rsidRPr="00867808">
        <w:rPr>
          <w:rStyle w:val="StyleBoldUnderline"/>
        </w:rPr>
        <w:t>don’t sell short the possibility that candidates themselves are personally committed to the programs they advocate</w:t>
      </w:r>
      <w:r>
        <w:t xml:space="preserve">—either because those issues sparked their interest in politics to begin with (and that’s why they were advocating them on the campaign trail), or because it’s just a natural human inclination to start believing your own rhetoric. So why are </w:t>
      </w:r>
      <w:r w:rsidRPr="00867808">
        <w:rPr>
          <w:rStyle w:val="StyleBoldUnderline"/>
        </w:rPr>
        <w:t>most Americans</w:t>
      </w:r>
      <w:r>
        <w:t xml:space="preserve"> (and many members of the working press) so skeptical of campaign promises? One reason is that we </w:t>
      </w:r>
      <w:r w:rsidRPr="00867808">
        <w:rPr>
          <w:rStyle w:val="StyleBoldUnderline"/>
        </w:rPr>
        <w:t>tend to care a lot when promises are broken, and so those examples get a lot more attention than do the ones that are redeemed</w:t>
      </w:r>
      <w:r>
        <w:t xml:space="preserve">, </w:t>
      </w:r>
      <w:r w:rsidRPr="00867808">
        <w:rPr>
          <w:rStyle w:val="StyleBoldUnderline"/>
        </w:rPr>
        <w:t>which often can seem by the time they are finally acted on as foregone conclusions</w:t>
      </w:r>
      <w:r>
        <w:t xml:space="preserve">, not news. That’s especially true for the president’s strongest supporters, who are the most likely to be upset about a broken presidential promise, and </w:t>
      </w:r>
      <w:r w:rsidRPr="00867808">
        <w:rPr>
          <w:rStyle w:val="StyleBoldUnderline"/>
        </w:rPr>
        <w:t>“Democrats upset with Obama” or “Republicans upset with Bush” is more unexpected and therefore more newsy than when the other party attacks the president</w:t>
      </w:r>
      <w:r>
        <w:t xml:space="preserve">. Another reason is that the Madisonian system of checks and balances, especially in eras of frequent divided government, often yields situations in which </w:t>
      </w:r>
      <w:r w:rsidRPr="00867808">
        <w:rPr>
          <w:rStyle w:val="StyleBoldUnderline"/>
        </w:rPr>
        <w:t xml:space="preserve">a president may try hard to achieve a goal he campaigned for, only to be stymied by Congress. (And not just Congress: the bureaucracy doesn’t automatically implement even those initiatives that can be accomplished without legislation.) </w:t>
      </w:r>
      <w:r>
        <w:t>But given the media’s intense focus on the president at the expense of the rest of the system, ac</w:t>
      </w:r>
      <w:r w:rsidRPr="00867808">
        <w:rPr>
          <w:rStyle w:val="StyleBoldUnderline"/>
        </w:rPr>
        <w:t>tivists often blame the president for falling short, rather than holding Congress or others responsible for blocking presidential initiatives</w:t>
      </w:r>
      <w:r>
        <w:t xml:space="preserve">. The result is that people systematically underestimate the importance of positions taken on the presidential campaign trail. For illustrations of this, it’s useful to look back on the last few elections, including at least one—the close 2000 election between George W. Bush and Al Gore—in which many pundits and voters (not to mention Ralph Nader) believed that it didn’t matter what happened. As it turned out, of course, some of the things that Bush did that Gore might not have done were only dimly predictable from the campaign. But in fact </w:t>
      </w:r>
      <w:r w:rsidRPr="00867808">
        <w:rPr>
          <w:rStyle w:val="StyleBoldUnderline"/>
        </w:rPr>
        <w:t>the 2000 campaign was a good guide to many of Bush’s initiatives as president, from No Child Left Behind to his faith-based initiative to, most notably, his tax and budget preferences.</w:t>
      </w:r>
      <w:r>
        <w:rPr>
          <w:rStyle w:val="StyleBoldUnderline"/>
        </w:rPr>
        <w:t xml:space="preserve"> </w:t>
      </w:r>
      <w:r>
        <w:t xml:space="preserve">A look back at the Republican debates leading into the primaries makes that very clear. Republicans held a debate in Iowa in December 1999, just before the caucuses (this was the debate in which Bush was asked about his favorite philosopher, and he answered, “Christ”). Other than pandering to social conservatives, what did Bush promise to do if he was elected? If we look at public policy issues mentioned in the debate, </w:t>
      </w:r>
      <w:r w:rsidRPr="00867808">
        <w:rPr>
          <w:rStyle w:val="StyleBoldUnderline"/>
        </w:rPr>
        <w:t>Bush supported the following: ethanol; trade agreements as a key way of boosting the economy, including easier trade with China; missile defense, and withdrawing from the ABM treaty; more military spending; and the status quo (but tougher) on drugs. These are all ideas he went on to support as president.</w:t>
      </w:r>
      <w:r>
        <w:t xml:space="preserve"> His proposed tax cuts were mentioned in that debate a few times, as well.</w:t>
      </w:r>
    </w:p>
    <w:p w:rsidR="004E1ED3" w:rsidRDefault="004E1ED3" w:rsidP="004E1ED3"/>
    <w:p w:rsidR="004E1ED3" w:rsidRDefault="004E1ED3" w:rsidP="004E1ED3">
      <w:pPr>
        <w:pStyle w:val="Heading3"/>
      </w:pPr>
      <w:r>
        <w:lastRenderedPageBreak/>
        <w:t xml:space="preserve">Millennials </w:t>
      </w:r>
    </w:p>
    <w:p w:rsidR="004E1ED3" w:rsidRDefault="004E1ED3" w:rsidP="00382297">
      <w:pPr>
        <w:pStyle w:val="Heading4"/>
      </w:pPr>
      <w:r>
        <w:t>Millennials like the NSA</w:t>
      </w:r>
    </w:p>
    <w:p w:rsidR="004E1ED3" w:rsidRPr="008D2560" w:rsidRDefault="004E1ED3" w:rsidP="004E1ED3">
      <w:pPr>
        <w:rPr>
          <w:b/>
          <w:sz w:val="24"/>
        </w:rPr>
      </w:pPr>
      <w:r w:rsidRPr="008D2560">
        <w:rPr>
          <w:b/>
          <w:sz w:val="24"/>
        </w:rPr>
        <w:t>Santos, Red Alert Politics staff writer, 2015</w:t>
      </w:r>
    </w:p>
    <w:p w:rsidR="004E1ED3" w:rsidRDefault="004E1ED3" w:rsidP="004E1ED3">
      <w:r>
        <w:t xml:space="preserve">(Maria, “Poll: The NSA is more popular among millennials than any other generation”, 3-4, </w:t>
      </w:r>
      <w:hyperlink r:id="rId105" w:history="1">
        <w:r w:rsidRPr="00050DC9">
          <w:rPr>
            <w:rStyle w:val="Hyperlink"/>
          </w:rPr>
          <w:t>http://redalertpolitics.com/2015/03/04/poll-nsa-popular-among-millennials-generation/</w:t>
        </w:r>
      </w:hyperlink>
      <w:r>
        <w:t>)</w:t>
      </w:r>
    </w:p>
    <w:p w:rsidR="004E1ED3" w:rsidRDefault="004E1ED3" w:rsidP="004E1ED3"/>
    <w:p w:rsidR="004E1ED3" w:rsidRPr="003937E7" w:rsidRDefault="004E1ED3" w:rsidP="004E1ED3">
      <w:pPr>
        <w:rPr>
          <w:rStyle w:val="Emphasis"/>
        </w:rPr>
      </w:pPr>
      <w:r w:rsidRPr="003937E7">
        <w:rPr>
          <w:rStyle w:val="StyleBoldUnderline"/>
        </w:rPr>
        <w:t>Pew’s new poll on public views of various government agencies finds that a lot of agencies are viewed favorably by the majority of Americans—including the NSA, CDC, CIA, and VA.</w:t>
      </w:r>
      <w:r>
        <w:rPr>
          <w:rStyle w:val="StyleBoldUnderline"/>
        </w:rPr>
        <w:t xml:space="preserve"> </w:t>
      </w:r>
      <w:r w:rsidRPr="003937E7">
        <w:rPr>
          <w:sz w:val="14"/>
        </w:rPr>
        <w:t xml:space="preserve">The IRS, however, is the one agency with a favorable-view percentage below 50 percent—no surprise here. </w:t>
      </w:r>
      <w:r w:rsidRPr="003937E7">
        <w:rPr>
          <w:rStyle w:val="StyleBoldUnderline"/>
        </w:rPr>
        <w:t>Some of the most interesting numbers come from views of the NSA. Overall, 51 percent view the agency favorably, and 37 percent unfavorably. Democrats are bigger fans than Republicans—58 to 47 percent. (The CIA is the only agency that Republicans favor more than Democrats—64 to 46 percent.)</w:t>
      </w:r>
      <w:r>
        <w:rPr>
          <w:rStyle w:val="StyleBoldUnderline"/>
        </w:rPr>
        <w:t xml:space="preserve"> </w:t>
      </w:r>
      <w:r w:rsidRPr="003937E7">
        <w:rPr>
          <w:rStyle w:val="Emphasis"/>
        </w:rPr>
        <w:t>And millennials—generally thought to distrust institutions—have more favorable views of the NSA than any other generation. 61 percent of 18-29 years view the NSA favorably. That number dwindles down to 55 percent within the 30-49 age group, and down further, to 40 percent, among those 65 and older.</w:t>
      </w:r>
    </w:p>
    <w:p w:rsidR="004E1ED3" w:rsidRDefault="004E1ED3" w:rsidP="004E1ED3"/>
    <w:p w:rsidR="00EF357C" w:rsidRPr="00EF357C" w:rsidRDefault="00EF357C" w:rsidP="00EF357C">
      <w:pPr>
        <w:pStyle w:val="Heading2"/>
      </w:pPr>
      <w:r>
        <w:lastRenderedPageBreak/>
        <w:t>Clinton</w:t>
      </w:r>
      <w:r w:rsidR="009F2A4A">
        <w:t xml:space="preserve"> Key Scenario</w:t>
      </w:r>
      <w:r w:rsidR="00185FC8">
        <w:t>(s)</w:t>
      </w:r>
    </w:p>
    <w:p w:rsidR="00EF357C" w:rsidRDefault="009F2A4A" w:rsidP="009F2A4A">
      <w:pPr>
        <w:pStyle w:val="Heading3"/>
      </w:pPr>
      <w:r>
        <w:lastRenderedPageBreak/>
        <w:t xml:space="preserve">Key To </w:t>
      </w:r>
      <w:r w:rsidR="00EF357C">
        <w:t>CIR</w:t>
      </w:r>
    </w:p>
    <w:p w:rsidR="00EF357C" w:rsidRDefault="00EF357C" w:rsidP="00382297">
      <w:pPr>
        <w:pStyle w:val="Heading4"/>
        <w:rPr>
          <w:rFonts w:eastAsia="Times New Roman"/>
        </w:rPr>
      </w:pPr>
      <w:r>
        <w:rPr>
          <w:rFonts w:eastAsia="Times New Roman"/>
        </w:rPr>
        <w:t>Clinton is dedicated to passing CIR through Congress or by executive order she knows this consistency and commitment is what the important Latin vote desires</w:t>
      </w:r>
    </w:p>
    <w:p w:rsidR="00EF357C" w:rsidRPr="00107E04" w:rsidRDefault="00EF357C" w:rsidP="00EF357C">
      <w:pPr>
        <w:rPr>
          <w:rStyle w:val="StyleStyleBold12pt"/>
        </w:rPr>
      </w:pPr>
      <w:r w:rsidRPr="00107E04">
        <w:rPr>
          <w:rStyle w:val="StyleStyleBold12pt"/>
        </w:rPr>
        <w:t>Avila et al</w:t>
      </w:r>
      <w:r>
        <w:rPr>
          <w:rStyle w:val="StyleStyleBold12pt"/>
        </w:rPr>
        <w:t xml:space="preserve"> 5-5-2015 </w:t>
      </w:r>
      <w:r w:rsidRPr="00107E04">
        <w:rPr>
          <w:rStyle w:val="StyleStyleBold12pt"/>
          <w:b w:val="0"/>
          <w:sz w:val="16"/>
          <w:szCs w:val="16"/>
        </w:rPr>
        <w:t>“Jim, A reporter for abc news, “Clinton vows to push past Obama on immigration,</w:t>
      </w:r>
      <w:r w:rsidRPr="00107E04">
        <w:rPr>
          <w:b/>
          <w:sz w:val="16"/>
          <w:szCs w:val="16"/>
        </w:rPr>
        <w:t xml:space="preserve"> </w:t>
      </w:r>
      <w:r w:rsidRPr="00107E04">
        <w:rPr>
          <w:rStyle w:val="StyleStyleBold12pt"/>
          <w:b w:val="0"/>
          <w:sz w:val="16"/>
          <w:szCs w:val="16"/>
        </w:rPr>
        <w:t>http://abcnews.go.com/Politics/hillary-clinton-reveals-plans-immigration-reform/story?id=30812123”</w:t>
      </w:r>
      <w:r>
        <w:rPr>
          <w:rStyle w:val="StyleStyleBold12pt"/>
          <w:b w:val="0"/>
          <w:sz w:val="16"/>
          <w:szCs w:val="16"/>
        </w:rPr>
        <w:t>.CC</w:t>
      </w:r>
    </w:p>
    <w:p w:rsidR="00EF357C" w:rsidRDefault="00EF357C" w:rsidP="00EF357C">
      <w:pPr>
        <w:shd w:val="clear" w:color="auto" w:fill="FAFAFA"/>
        <w:spacing w:after="315" w:line="316" w:lineRule="atLeast"/>
        <w:rPr>
          <w:rFonts w:ascii="Arial" w:eastAsia="Times New Roman" w:hAnsi="Arial" w:cs="Arial"/>
          <w:sz w:val="23"/>
          <w:szCs w:val="23"/>
        </w:rPr>
      </w:pPr>
      <w:r w:rsidRPr="00107E04">
        <w:rPr>
          <w:rFonts w:ascii="Arial" w:eastAsia="Times New Roman" w:hAnsi="Arial" w:cs="Arial"/>
          <w:sz w:val="23"/>
          <w:szCs w:val="23"/>
        </w:rPr>
        <w:t xml:space="preserve">She is the presumed favorite of Latino voters and, today in Las Vegas, </w:t>
      </w:r>
      <w:hyperlink r:id="rId106" w:tgtFrame="_blank" w:history="1">
        <w:r w:rsidRPr="00107E04">
          <w:rPr>
            <w:rFonts w:ascii="Arial" w:eastAsia="Times New Roman" w:hAnsi="Arial" w:cs="Arial"/>
            <w:b/>
            <w:bCs/>
            <w:sz w:val="23"/>
            <w:szCs w:val="23"/>
            <w:u w:val="single"/>
          </w:rPr>
          <w:t>Hillary Clinton</w:t>
        </w:r>
      </w:hyperlink>
      <w:r w:rsidRPr="00107E04">
        <w:rPr>
          <w:rFonts w:ascii="Arial" w:eastAsia="Times New Roman" w:hAnsi="Arial" w:cs="Arial"/>
          <w:b/>
          <w:sz w:val="23"/>
          <w:szCs w:val="23"/>
          <w:u w:val="single"/>
        </w:rPr>
        <w:t xml:space="preserve"> doubled down on what is seen as a gateway issue for that voting bloc. She laid out her plan for comprehensive </w:t>
      </w:r>
      <w:hyperlink r:id="rId107" w:tgtFrame="_blank" w:history="1">
        <w:r w:rsidRPr="00107E04">
          <w:rPr>
            <w:rFonts w:ascii="Arial" w:eastAsia="Times New Roman" w:hAnsi="Arial" w:cs="Arial"/>
            <w:b/>
            <w:bCs/>
            <w:sz w:val="23"/>
            <w:szCs w:val="23"/>
            <w:u w:val="single"/>
          </w:rPr>
          <w:t>immigration reform</w:t>
        </w:r>
      </w:hyperlink>
      <w:r w:rsidRPr="00107E04">
        <w:rPr>
          <w:rFonts w:ascii="Arial" w:eastAsia="Times New Roman" w:hAnsi="Arial" w:cs="Arial"/>
          <w:b/>
          <w:sz w:val="23"/>
          <w:szCs w:val="23"/>
          <w:u w:val="single"/>
        </w:rPr>
        <w:t xml:space="preserve"> at a campaign event—including a</w:t>
      </w:r>
      <w:hyperlink r:id="rId108" w:tgtFrame="_blank" w:history="1">
        <w:r w:rsidRPr="00107E04">
          <w:rPr>
            <w:rFonts w:ascii="Arial" w:eastAsia="Times New Roman" w:hAnsi="Arial" w:cs="Arial"/>
            <w:b/>
            <w:bCs/>
            <w:sz w:val="23"/>
            <w:szCs w:val="23"/>
            <w:u w:val="single"/>
          </w:rPr>
          <w:t>pathway to citizenship</w:t>
        </w:r>
      </w:hyperlink>
      <w:r w:rsidRPr="00107E04">
        <w:rPr>
          <w:rFonts w:ascii="Arial" w:eastAsia="Times New Roman" w:hAnsi="Arial" w:cs="Arial"/>
          <w:b/>
          <w:sz w:val="23"/>
          <w:szCs w:val="23"/>
          <w:u w:val="single"/>
        </w:rPr>
        <w:t>, willingness to take executive action, and reforming detention programs</w:t>
      </w:r>
      <w:r w:rsidRPr="00107E04">
        <w:rPr>
          <w:rFonts w:ascii="Arial" w:eastAsia="Times New Roman" w:hAnsi="Arial" w:cs="Arial"/>
          <w:sz w:val="23"/>
          <w:szCs w:val="23"/>
        </w:rPr>
        <w:t xml:space="preserve">. At a campaign event today, her third since announcing she's running for president, Clinton made immigration reform a defining issue, and on </w:t>
      </w:r>
      <w:hyperlink r:id="rId109" w:tgtFrame="_blank" w:history="1">
        <w:r w:rsidRPr="00107E04">
          <w:rPr>
            <w:rFonts w:ascii="Arial" w:eastAsia="Times New Roman" w:hAnsi="Arial" w:cs="Arial"/>
            <w:sz w:val="23"/>
            <w:szCs w:val="23"/>
          </w:rPr>
          <w:t>Cinco de Mayo</w:t>
        </w:r>
      </w:hyperlink>
      <w:r w:rsidRPr="00107E04">
        <w:rPr>
          <w:rFonts w:ascii="Arial" w:eastAsia="Times New Roman" w:hAnsi="Arial" w:cs="Arial"/>
          <w:sz w:val="23"/>
          <w:szCs w:val="23"/>
        </w:rPr>
        <w:t xml:space="preserve">, no less. </w:t>
      </w:r>
      <w:hyperlink r:id="rId110" w:tgtFrame="_blank" w:history="1">
        <w:r w:rsidRPr="00107E04">
          <w:rPr>
            <w:rFonts w:ascii="Arial" w:eastAsia="Times New Roman" w:hAnsi="Arial" w:cs="Arial"/>
            <w:bCs/>
            <w:sz w:val="23"/>
            <w:szCs w:val="23"/>
          </w:rPr>
          <w:t>State Department Says No Undue Influence After Foreign Gifts to Clinton Foundation</w:t>
        </w:r>
      </w:hyperlink>
      <w:r w:rsidRPr="00107E04">
        <w:rPr>
          <w:rFonts w:ascii="Arial" w:eastAsia="Times New Roman" w:hAnsi="Arial" w:cs="Arial"/>
          <w:sz w:val="23"/>
          <w:szCs w:val="23"/>
        </w:rPr>
        <w:t xml:space="preserve"> </w:t>
      </w:r>
      <w:hyperlink r:id="rId111" w:tgtFrame="_blank" w:history="1">
        <w:r w:rsidRPr="00107E04">
          <w:rPr>
            <w:rFonts w:ascii="Arial" w:eastAsia="Times New Roman" w:hAnsi="Arial" w:cs="Arial"/>
            <w:bCs/>
            <w:sz w:val="23"/>
            <w:szCs w:val="23"/>
          </w:rPr>
          <w:t>Meet Hillary Clinton: Everything You Need to Know (And Probably Didn't Know) About The Prospective 2016 Presidential Candidate</w:t>
        </w:r>
      </w:hyperlink>
      <w:r w:rsidRPr="00107E04">
        <w:rPr>
          <w:rFonts w:ascii="Arial" w:eastAsia="Times New Roman" w:hAnsi="Arial" w:cs="Arial"/>
          <w:sz w:val="23"/>
          <w:szCs w:val="23"/>
        </w:rPr>
        <w:t xml:space="preserve"> Latino leaders consulting her campaign have told ABC News that </w:t>
      </w:r>
      <w:r w:rsidRPr="00107E04">
        <w:rPr>
          <w:rFonts w:ascii="Arial" w:eastAsia="Times New Roman" w:hAnsi="Arial" w:cs="Arial"/>
          <w:b/>
          <w:sz w:val="23"/>
          <w:szCs w:val="23"/>
          <w:u w:val="single"/>
        </w:rPr>
        <w:t xml:space="preserve">Clinton is looking for a way to clearly contrast herself with </w:t>
      </w:r>
      <w:hyperlink r:id="rId112" w:tgtFrame="_blank" w:history="1">
        <w:r w:rsidRPr="00107E04">
          <w:rPr>
            <w:rFonts w:ascii="Arial" w:eastAsia="Times New Roman" w:hAnsi="Arial" w:cs="Arial"/>
            <w:b/>
            <w:bCs/>
            <w:sz w:val="23"/>
            <w:szCs w:val="23"/>
            <w:u w:val="single"/>
          </w:rPr>
          <w:t>Republican presidential candidates</w:t>
        </w:r>
      </w:hyperlink>
      <w:r w:rsidRPr="00107E04">
        <w:rPr>
          <w:rFonts w:ascii="Arial" w:eastAsia="Times New Roman" w:hAnsi="Arial" w:cs="Arial"/>
          <w:sz w:val="23"/>
          <w:szCs w:val="23"/>
        </w:rPr>
        <w:t xml:space="preserve"> by embracing the full path to citizenship rather than proposing a second class of Americans who can work in the United States but not enjoy the protection of citizenship. Clinton made the argument that comprehensive immigration reform “strengthens families, strengthens our economy, and strengthens our country.” “That's why we can't wait any longer. We can't wait any longer for a path to full and equal citizenship.” Clinton also took an aggressive stance against Republicans. “Now this is where I differ with everybody on the Republican side,” she said. “</w:t>
      </w:r>
      <w:r w:rsidRPr="00107E04">
        <w:rPr>
          <w:rFonts w:ascii="Arial" w:eastAsia="Times New Roman" w:hAnsi="Arial" w:cs="Arial"/>
          <w:b/>
          <w:sz w:val="23"/>
          <w:szCs w:val="23"/>
          <w:u w:val="single"/>
        </w:rPr>
        <w:t>Make no mistakes. Today not a single Republican candidate - announced or potential - is clearly and consistently supporting a path to citizenship</w:t>
      </w:r>
      <w:r w:rsidRPr="00107E04">
        <w:rPr>
          <w:rFonts w:ascii="Arial" w:eastAsia="Times New Roman" w:hAnsi="Arial" w:cs="Arial"/>
          <w:sz w:val="23"/>
          <w:szCs w:val="23"/>
        </w:rPr>
        <w:t xml:space="preserve">. Not one.” “When they talk about ‘legal status’ that is code for second-class status,” she added. She added that her time as Secretary of State showed her the difference of countries that include “second-class status.” “They never feel they belong or have allegiance…that is a recipe for divisiveness and even disintegration… we are a nation of immigrants,” she said. “Those who say, we can do reform but not a path to citizenship, would be fundamentally undermining what has made American unique… not just in my view the right thing to do for America, if you compare us to other countries.” And while she said she was unsure if it would be among her first moves if elected president, </w:t>
      </w:r>
      <w:r w:rsidRPr="00107E04">
        <w:rPr>
          <w:rFonts w:ascii="Arial" w:eastAsia="Times New Roman" w:hAnsi="Arial" w:cs="Arial"/>
          <w:b/>
          <w:sz w:val="23"/>
          <w:szCs w:val="23"/>
          <w:u w:val="single"/>
        </w:rPr>
        <w:t>she did say it would be a priority</w:t>
      </w:r>
      <w:r w:rsidRPr="00107E04">
        <w:rPr>
          <w:rFonts w:ascii="Arial" w:eastAsia="Times New Roman" w:hAnsi="Arial" w:cs="Arial"/>
          <w:sz w:val="23"/>
          <w:szCs w:val="23"/>
        </w:rPr>
        <w:t xml:space="preserve">. </w:t>
      </w:r>
      <w:r w:rsidRPr="00107E04">
        <w:rPr>
          <w:rFonts w:ascii="Arial" w:eastAsia="Times New Roman" w:hAnsi="Arial" w:cs="Arial"/>
          <w:b/>
          <w:sz w:val="23"/>
          <w:szCs w:val="23"/>
          <w:u w:val="single"/>
        </w:rPr>
        <w:t>Clinton,</w:t>
      </w:r>
      <w:r w:rsidRPr="00107E04">
        <w:rPr>
          <w:rFonts w:ascii="Arial" w:eastAsia="Times New Roman" w:hAnsi="Arial" w:cs="Arial"/>
          <w:sz w:val="23"/>
          <w:szCs w:val="23"/>
        </w:rPr>
        <w:t xml:space="preserve"> speaking at Rancho High School in Las Vegas, where 70 percent of students are Hispanic </w:t>
      </w:r>
      <w:r w:rsidRPr="00107E04">
        <w:rPr>
          <w:rFonts w:ascii="Arial" w:eastAsia="Times New Roman" w:hAnsi="Arial" w:cs="Arial"/>
          <w:b/>
          <w:sz w:val="23"/>
          <w:szCs w:val="23"/>
          <w:u w:val="single"/>
        </w:rPr>
        <w:t>added that if no action taken, she wouldn’t be adverse to executive authority.</w:t>
      </w:r>
      <w:r w:rsidRPr="00107E04">
        <w:rPr>
          <w:rFonts w:ascii="Arial" w:eastAsia="Times New Roman" w:hAnsi="Arial" w:cs="Arial"/>
          <w:sz w:val="23"/>
          <w:szCs w:val="23"/>
        </w:rPr>
        <w:t xml:space="preserve"> “I will fight for comprehensive immigration reform and a path to citizenship,” she said. “I will fight to stop partisan attacks on the executive action that would put dreamers with us today at risk of deportation. </w:t>
      </w:r>
      <w:r w:rsidRPr="00107E04">
        <w:rPr>
          <w:rFonts w:ascii="Arial" w:eastAsia="Times New Roman" w:hAnsi="Arial" w:cs="Arial"/>
          <w:b/>
          <w:sz w:val="23"/>
          <w:szCs w:val="23"/>
          <w:u w:val="single"/>
        </w:rPr>
        <w:t>If congress refuses to act, as president I would do everything under the law to go even further.”</w:t>
      </w:r>
      <w:r w:rsidRPr="00107E04">
        <w:rPr>
          <w:rFonts w:ascii="Arial" w:eastAsia="Times New Roman" w:hAnsi="Arial" w:cs="Arial"/>
          <w:sz w:val="23"/>
          <w:szCs w:val="23"/>
        </w:rPr>
        <w:t xml:space="preserve"> Last November, President Obama chose a Las Vegas high school to lay out his plans for immigration reform. Clinton also promised to extend the DREAMer program to undocumented parents of </w:t>
      </w:r>
      <w:r w:rsidRPr="00107E04">
        <w:rPr>
          <w:rFonts w:ascii="Arial" w:eastAsia="Times New Roman" w:hAnsi="Arial" w:cs="Arial"/>
          <w:sz w:val="23"/>
          <w:szCs w:val="23"/>
        </w:rPr>
        <w:lastRenderedPageBreak/>
        <w:t>children born in the United States (as President Obama's proposed DAPA program would do) and responded to pushes by immigrant groups to expand protections to parents of DREAMers. “We have a lot of these blended families,” she said. “I want to do more to make sure that DACA and DAPA and all of the changes that have occurred continue and would like to try to do more on behalf of the parents of dreamers who are not necessarily included.” She also outlined support for reforms to the detention process currently in place. “I don’t think we should put children and vulnerable people into the detention facilities bc I think they are at risk—their physical and mental health are at risk,” she said.</w:t>
      </w:r>
      <w:r>
        <w:rPr>
          <w:rFonts w:ascii="Arial" w:eastAsia="Times New Roman" w:hAnsi="Arial" w:cs="Arial"/>
          <w:sz w:val="23"/>
          <w:szCs w:val="23"/>
        </w:rPr>
        <w:t xml:space="preserve"> </w:t>
      </w:r>
    </w:p>
    <w:p w:rsidR="00EF357C" w:rsidRDefault="00EF357C" w:rsidP="00382297">
      <w:pPr>
        <w:pStyle w:val="Heading4"/>
      </w:pPr>
      <w:r>
        <w:t>Clinton has professed her deep concern for immigrants and her unwavering support for CIR</w:t>
      </w:r>
    </w:p>
    <w:p w:rsidR="00EF357C" w:rsidRPr="00F358BD" w:rsidRDefault="00EF357C" w:rsidP="00EF357C">
      <w:r>
        <w:rPr>
          <w:rStyle w:val="StyleStyleBold12pt"/>
        </w:rPr>
        <w:t xml:space="preserve">AFP 5-20-2015 </w:t>
      </w:r>
      <w:r>
        <w:t>“AFP, is one of the central French press agencies,</w:t>
      </w:r>
      <w:r w:rsidRPr="00F358BD">
        <w:t>http://www.rawstory.com/2015/05/hillary-clinton-singles-out-immigration-as-a-key-2016-campaign-issue/</w:t>
      </w:r>
      <w:r>
        <w:t>, “Hillary Clinton signals out Immigration as a key 2016 campaign issue”.CC</w:t>
      </w:r>
    </w:p>
    <w:p w:rsidR="00EF357C" w:rsidRDefault="00EF357C" w:rsidP="00EF357C">
      <w:pPr>
        <w:rPr>
          <w:rFonts w:ascii="Arial" w:hAnsi="Arial" w:cs="Arial"/>
        </w:rPr>
      </w:pPr>
      <w:r w:rsidRPr="00FF39AF">
        <w:rPr>
          <w:rFonts w:ascii="Arial" w:hAnsi="Arial" w:cs="Arial"/>
          <w:b/>
          <w:u w:val="single"/>
        </w:rPr>
        <w:t>The 11 million undocumented immigrants in the United States don’t vote, but they have children, siblings or cousins who do, and Hillary Clinton is courting their support.</w:t>
      </w:r>
      <w:r w:rsidRPr="00FF39AF">
        <w:rPr>
          <w:rFonts w:ascii="Arial" w:hAnsi="Arial" w:cs="Arial"/>
          <w:b/>
        </w:rPr>
        <w:t xml:space="preserve"> </w:t>
      </w:r>
      <w:r w:rsidRPr="00FF39AF">
        <w:rPr>
          <w:rFonts w:ascii="Arial" w:hAnsi="Arial" w:cs="Arial"/>
        </w:rPr>
        <w:t xml:space="preserve">The Democratic presidential candidate has singled out immigration as a key campaign issue in her bid for the White House in 2016. </w:t>
      </w:r>
      <w:r w:rsidRPr="00FF39AF">
        <w:rPr>
          <w:rFonts w:ascii="Arial" w:hAnsi="Arial" w:cs="Arial"/>
          <w:b/>
          <w:u w:val="single"/>
        </w:rPr>
        <w:t>She is looking to set herself apart from her Republican rivals on the matter, and has even said she wants to go further than President Barack Obama to secure legal status</w:t>
      </w:r>
      <w:r w:rsidRPr="00FF39AF">
        <w:rPr>
          <w:rFonts w:ascii="Arial" w:hAnsi="Arial" w:cs="Arial"/>
        </w:rPr>
        <w:t>, and citizenship, for millions of undocumented immigrants, most of whom are Hispanic. The move is a strategic one</w:t>
      </w:r>
      <w:r w:rsidRPr="00FF39AF">
        <w:rPr>
          <w:rFonts w:ascii="Arial" w:hAnsi="Arial" w:cs="Arial"/>
          <w:b/>
          <w:u w:val="single"/>
        </w:rPr>
        <w:t>: securing the Hispanic vote could be what Clinton — or any candidate — needs to become president in the next election. In 2012, the Hispanics made up 10 percent of the vote, compared to only two percent in 1976.</w:t>
      </w:r>
      <w:r w:rsidRPr="00FF39AF">
        <w:rPr>
          <w:rFonts w:ascii="Arial" w:hAnsi="Arial" w:cs="Arial"/>
        </w:rPr>
        <w:t xml:space="preserve"> In recent elections, they have shown an increasing preference for the Democratic Party. Obama won the 2012 race with 82 percent of the minority vote, including 71 percent of the Hispanic vote. Sitting with a group of undocumented students this week in Nevada, Clinton made her stance clear, calling on Congress to adopt comprehensive immigration reform and create a path to citizenship for the youths and millions of others like them. </w:t>
      </w:r>
      <w:r w:rsidRPr="00FF39AF">
        <w:rPr>
          <w:rFonts w:ascii="Arial" w:hAnsi="Arial" w:cs="Arial"/>
          <w:b/>
          <w:u w:val="single"/>
        </w:rPr>
        <w:t>She promised to do more than Obama, who used executive action last November to bypass Congress and approve measures to protect about four million undocumented foreigners from deportation. Clinton said she was ready to use executive action to shield many more.</w:t>
      </w:r>
      <w:r w:rsidRPr="00FF39AF">
        <w:rPr>
          <w:rFonts w:ascii="Arial" w:hAnsi="Arial" w:cs="Arial"/>
        </w:rPr>
        <w:t xml:space="preserve"> Republicans immediately zeroed in on this to attack Clinton as a hyper-partisan Democrat. “She is running even further to the left than Barack Obama,” Whit Ayres, Republican pollster and adviser to conservative presidential hopeful Marco Rubio, told AFP. “Executive actions on immigration are exactly the wrong way to solve a broken immigration system. If anything we need more bipartisan approaches to addressing a broken system, not declarations of unilateral action,” said Ayres. – ‘Howling for impeachment’ – </w:t>
      </w:r>
      <w:r w:rsidRPr="00FF39AF">
        <w:rPr>
          <w:rFonts w:ascii="Arial" w:hAnsi="Arial" w:cs="Arial"/>
          <w:b/>
          <w:u w:val="single"/>
        </w:rPr>
        <w:t>Clinton’s stance will matter even more in states with a large Hispanic population, such as Nevada and Florida</w:t>
      </w:r>
      <w:r w:rsidRPr="00FF39AF">
        <w:rPr>
          <w:rFonts w:ascii="Arial" w:hAnsi="Arial" w:cs="Arial"/>
        </w:rPr>
        <w:t xml:space="preserve">. But Republican rivals hope the move will come back to bite her. “This is just one more issue that she’s going to have to answer for in the general election,” Glen Bolger, Republican pollster and co-founder of Public Opinion Strategies, told AFP. “If Republicans started to do major policymaking by executive action, the Democrats would be howling for impeachment,” Bolger said. However, Republican presidential candidates are aware they cannot ignore the immigration question, a key issue for Hispanic voters. </w:t>
      </w:r>
      <w:r w:rsidRPr="00FF39AF">
        <w:rPr>
          <w:rFonts w:ascii="Arial" w:hAnsi="Arial" w:cs="Arial"/>
          <w:b/>
          <w:u w:val="single"/>
        </w:rPr>
        <w:t xml:space="preserve">Ayres predicts that Republicans will need much more than 40 percent of the Hispanic vote in next year’s election to win, a substantial hike from the 27 percent that Republican candidate Mitt Romney clinched in 2012. </w:t>
      </w:r>
      <w:r w:rsidRPr="00FF39AF">
        <w:rPr>
          <w:rFonts w:ascii="Arial" w:hAnsi="Arial" w:cs="Arial"/>
        </w:rPr>
        <w:t xml:space="preserve">Republicans focus on a precondition for reform, that the long border with Mexico should be better secured. Texas Senator Ted Cruz, the first to join the 2016 White House race, once proposed to triple the </w:t>
      </w:r>
      <w:r w:rsidRPr="00FF39AF">
        <w:rPr>
          <w:rFonts w:ascii="Arial" w:hAnsi="Arial" w:cs="Arial"/>
        </w:rPr>
        <w:lastRenderedPageBreak/>
        <w:t xml:space="preserve">number of police along the border. But none has offered any kind of substantive plan on immigration reform. Rubio, the Florida Senator whose parents immigrated from Cuba, has previously supported comprehensive immigration reform but has since backpedaled. He acknowledges that 11 million people cannot simply be deported, but now insists on securing the border first, indefinitely delaying any action on legal status. Jeb Bush, who is expected to announce his White House bid, remains somewhat ambiguous. He prefers to talk about legal immigration, and has proposed reducing family-based immigration, removing the sibling category preference, to increase the number of permanent visas for skilled immigrants. But Bush, whose wife was born in Mexico, has adopted a more compassionate tone to discuss the lives of immigrants who take risks to cross the border. “We’re going to turn people into Republicans if we’re much more aspirational in our message, and our tone has to be more inclusive as well,” he said last month. But Hispanic hopes, at least for the moment, seem to remain in the Democrats’ camp. Asked by Pew in 2014 “which party do you think has more concern for Hispanics/Latinos?”, half of the Hispanic respondents said Democrats. Only 10 percent thought Republicans cared more, and 35 percent said there was no difference between the parties. </w:t>
      </w:r>
    </w:p>
    <w:p w:rsidR="009F2A4A" w:rsidRDefault="009F2A4A" w:rsidP="009F2A4A">
      <w:pPr>
        <w:pStyle w:val="Heading3"/>
      </w:pPr>
      <w:r>
        <w:lastRenderedPageBreak/>
        <w:t>CIR: Economy</w:t>
      </w:r>
    </w:p>
    <w:p w:rsidR="009F2A4A" w:rsidRDefault="009F2A4A" w:rsidP="00382297">
      <w:pPr>
        <w:pStyle w:val="Heading4"/>
      </w:pPr>
      <w:r>
        <w:t>CIR will help the economy - Obama’s recent executive order proves that when legal rights are given to aliens, productivity and GDP increase</w:t>
      </w:r>
    </w:p>
    <w:p w:rsidR="009F2A4A" w:rsidRPr="008B553A" w:rsidRDefault="009F2A4A" w:rsidP="009F2A4A">
      <w:r>
        <w:t xml:space="preserve">Gittleson “Kim, BBC business reporter stationed in New York , us economy will immigration reform help the recovery”, </w:t>
      </w:r>
      <w:r w:rsidRPr="008B553A">
        <w:t>http://www.bbc.com/news/business-30182934</w:t>
      </w:r>
      <w:r>
        <w:t>”.CC</w:t>
      </w:r>
    </w:p>
    <w:p w:rsidR="009F2A4A" w:rsidRPr="00750D7B" w:rsidRDefault="009F2A4A" w:rsidP="009F2A4A">
      <w:pPr>
        <w:rPr>
          <w:rFonts w:ascii="Arial" w:hAnsi="Arial" w:cs="Arial"/>
          <w:sz w:val="16"/>
          <w:szCs w:val="20"/>
        </w:rPr>
      </w:pPr>
      <w:r w:rsidRPr="001D7B35">
        <w:rPr>
          <w:rFonts w:ascii="Arial" w:hAnsi="Arial" w:cs="Arial"/>
          <w:b/>
          <w:sz w:val="20"/>
          <w:szCs w:val="20"/>
          <w:u w:val="single"/>
        </w:rPr>
        <w:t>US President Barack Obama angered many - and pleased few - when he announced plans</w:t>
      </w:r>
      <w:r w:rsidRPr="00750D7B">
        <w:rPr>
          <w:rFonts w:ascii="Arial" w:hAnsi="Arial" w:cs="Arial"/>
          <w:sz w:val="16"/>
          <w:szCs w:val="20"/>
        </w:rPr>
        <w:t xml:space="preserve"> last week </w:t>
      </w:r>
      <w:r w:rsidRPr="001D7B35">
        <w:rPr>
          <w:rFonts w:ascii="Arial" w:hAnsi="Arial" w:cs="Arial"/>
          <w:b/>
          <w:sz w:val="20"/>
          <w:szCs w:val="20"/>
          <w:u w:val="single"/>
        </w:rPr>
        <w:t>to reform parts of the US immigration system</w:t>
      </w:r>
      <w:r w:rsidRPr="00750D7B">
        <w:rPr>
          <w:rFonts w:ascii="Arial" w:hAnsi="Arial" w:cs="Arial"/>
          <w:sz w:val="16"/>
          <w:szCs w:val="20"/>
        </w:rPr>
        <w:t xml:space="preserve"> without Congressional approval. </w:t>
      </w:r>
      <w:r w:rsidRPr="001D7B35">
        <w:rPr>
          <w:rFonts w:ascii="Arial" w:hAnsi="Arial" w:cs="Arial"/>
          <w:b/>
          <w:sz w:val="20"/>
          <w:szCs w:val="20"/>
          <w:u w:val="single"/>
        </w:rPr>
        <w:t>But one potential impact of his plan - the boost it will provide to the US economy - could help sway many Americans who are still primarily concerned with the sluggish pace of the recovery.</w:t>
      </w:r>
      <w:r w:rsidRPr="00750D7B">
        <w:rPr>
          <w:rFonts w:ascii="Arial" w:hAnsi="Arial" w:cs="Arial"/>
          <w:sz w:val="16"/>
          <w:szCs w:val="20"/>
        </w:rPr>
        <w:t xml:space="preserve"> The question, of course, is just how much the US economy could benefit from President Obama's proposal, which would give an estimated four million immigrants who are here illegally a path towards legal status, as well as reforming part of the visa process that allows high-skilled workers primarily in technology fields to work in the USA study by economists at UCLA estimates that this proposal will generate, in the short term, $6.8bn in labour income, create around 160,000 jobs and create $2.5bn in tax revenue. </w:t>
      </w:r>
      <w:r w:rsidRPr="001D7B35">
        <w:rPr>
          <w:rFonts w:ascii="Arial" w:hAnsi="Arial" w:cs="Arial"/>
          <w:b/>
          <w:sz w:val="20"/>
          <w:szCs w:val="20"/>
          <w:u w:val="single"/>
        </w:rPr>
        <w:t>A different study by the White House has estimated that in the long term, the plan would increase gross domestic product (GDP) - what the US economy produces - by about 0.4% to 0.9% - or about $90bn to $210bn - over the next ten years.</w:t>
      </w:r>
      <w:r w:rsidRPr="00750D7B">
        <w:rPr>
          <w:rFonts w:ascii="Arial" w:hAnsi="Arial" w:cs="Arial"/>
          <w:sz w:val="16"/>
          <w:szCs w:val="20"/>
        </w:rPr>
        <w:t xml:space="preserve"> Alex Nowrasteh, an immigration policy analyst with the right-leaning Cato Institute, says: "</w:t>
      </w:r>
      <w:r w:rsidRPr="008B553A">
        <w:rPr>
          <w:rFonts w:ascii="Arial" w:hAnsi="Arial" w:cs="Arial"/>
          <w:b/>
          <w:sz w:val="20"/>
          <w:szCs w:val="20"/>
          <w:u w:val="single"/>
        </w:rPr>
        <w:t>What seems to be the case is that everyone agrees that the economic benefits will be positive from legalisation.</w:t>
      </w:r>
      <w:r w:rsidRPr="00750D7B">
        <w:rPr>
          <w:rFonts w:ascii="Arial" w:hAnsi="Arial" w:cs="Arial"/>
          <w:sz w:val="16"/>
          <w:szCs w:val="20"/>
        </w:rPr>
        <w:t xml:space="preserve"> "The dispute is over to what degree." The eighties are back Most economists agree that there are two main ways that President </w:t>
      </w:r>
      <w:r w:rsidRPr="008B553A">
        <w:rPr>
          <w:rFonts w:ascii="Arial" w:hAnsi="Arial" w:cs="Arial"/>
          <w:b/>
          <w:sz w:val="20"/>
          <w:szCs w:val="20"/>
          <w:u w:val="single"/>
        </w:rPr>
        <w:t>Obama's immigration plan will affect the US economy: via the wages paid to low-skilled workers, and via the productivity boost that comes from allowing more high-skilled workers to enter the US labour force</w:t>
      </w:r>
      <w:r w:rsidRPr="00750D7B">
        <w:rPr>
          <w:rFonts w:ascii="Arial" w:hAnsi="Arial" w:cs="Arial"/>
          <w:sz w:val="16"/>
          <w:szCs w:val="20"/>
        </w:rPr>
        <w:t xml:space="preserve">. In the case of the former, the best data comes </w:t>
      </w:r>
      <w:r w:rsidRPr="008B553A">
        <w:rPr>
          <w:rFonts w:ascii="Arial" w:hAnsi="Arial" w:cs="Arial"/>
          <w:b/>
          <w:sz w:val="20"/>
          <w:szCs w:val="20"/>
          <w:u w:val="single"/>
        </w:rPr>
        <w:t>from 1986.</w:t>
      </w:r>
      <w:r w:rsidRPr="00750D7B">
        <w:rPr>
          <w:rFonts w:ascii="Arial" w:hAnsi="Arial" w:cs="Arial"/>
          <w:sz w:val="16"/>
          <w:szCs w:val="20"/>
        </w:rPr>
        <w:t xml:space="preserve"> That's when then-US President Ronald Reagan announced a sweeping amnesty programme for immigrants who were in the country illegally, where any unauthorised immigrants who had already been living in the US continuously since 1982 were eligible for temporary legal status. </w:t>
      </w:r>
      <w:r w:rsidRPr="008B553A">
        <w:rPr>
          <w:rFonts w:ascii="Arial" w:hAnsi="Arial" w:cs="Arial"/>
          <w:b/>
          <w:sz w:val="20"/>
          <w:szCs w:val="20"/>
          <w:u w:val="single"/>
        </w:rPr>
        <w:t>Academics who have studied the impact of that programme on those immigrants found that their wages rose anywhere from five to 10%, according to several studies.</w:t>
      </w:r>
      <w:r w:rsidRPr="00750D7B">
        <w:rPr>
          <w:sz w:val="16"/>
          <w:szCs w:val="20"/>
        </w:rPr>
        <w:t xml:space="preserve"> </w:t>
      </w:r>
      <w:r w:rsidRPr="00750D7B">
        <w:rPr>
          <w:rFonts w:ascii="Arial" w:hAnsi="Arial" w:cs="Arial"/>
          <w:sz w:val="16"/>
          <w:szCs w:val="20"/>
        </w:rPr>
        <w:t>The wage boost was a result of several factors, according to Giovanni Peri, a professor of economics at University of California, Davis. Illegal immigrant workers who previously could not switch jobs, out of fear of being reported to authorities, could now search for work better suited to their skills. Furthermore, immigrants granted amnesty "invest more in their abilities and their training because they know they'll be here for a long time," says Prof Peri, leading to wage increases down the line. Participation problems The question for those looking to study how this increase in wages might impact the overall US economy is not whether or not wages will rise - but how many workers will choose to participate in President Obama's initiative.</w:t>
      </w:r>
      <w:r w:rsidRPr="00750D7B">
        <w:rPr>
          <w:sz w:val="16"/>
          <w:szCs w:val="20"/>
        </w:rPr>
        <w:t xml:space="preserve"> </w:t>
      </w:r>
      <w:r w:rsidRPr="00750D7B">
        <w:rPr>
          <w:rFonts w:ascii="Arial" w:hAnsi="Arial" w:cs="Arial"/>
          <w:sz w:val="16"/>
          <w:szCs w:val="20"/>
        </w:rPr>
        <w:t>Under Reagan's plan, only around 50% to 75% of those who were eligible took advantage of the law - and most observers expect a similar or even lesser level of participation this time around, because President Obama's order will not grant illegal immigrants full legal status. The life of the American worker will probably not change very much Giovanni Peri, Professor, UC Davis "We only expect about two million people will come forward which is not huge in a labour force of 150 million," says Randy Capps, the director of research for US programmes at the Migration Policy Institute. Furthermore, Mr Capps said the benefit in terms of tax revenues would almost certainly be negligible. That is because anywhere from one third to two thirds of illegal immigrants are working under false Social Security numbers or other papers, meaning they already contribute income taxes. Halo effect Another aspect of President Obama's immigration overhaul involves changing the restrictions involved on the visas for high-skilled immigrants, known as H1B - something Silicon Valley firms have long been lobbying for. Although the provisions offered by President Obama fell far short of the long list of tech firm demands, there will nonetheless be some economic benefits, according to Mr Capps</w:t>
      </w:r>
    </w:p>
    <w:p w:rsidR="009F2A4A" w:rsidRPr="001D7B35" w:rsidRDefault="009F2A4A" w:rsidP="009F2A4A">
      <w:pPr>
        <w:rPr>
          <w:rFonts w:ascii="Arial" w:hAnsi="Arial" w:cs="Arial"/>
          <w:sz w:val="20"/>
          <w:szCs w:val="20"/>
        </w:rPr>
      </w:pPr>
    </w:p>
    <w:p w:rsidR="009F2A4A" w:rsidRDefault="009F2A4A" w:rsidP="00382297">
      <w:pPr>
        <w:pStyle w:val="Heading4"/>
      </w:pPr>
      <w:r>
        <w:t>Labor Secretary Perez claims CIR can increase GDP by 5.4% and help build US infrastructure</w:t>
      </w:r>
    </w:p>
    <w:p w:rsidR="009F2A4A" w:rsidRPr="000C03A6" w:rsidRDefault="009F2A4A" w:rsidP="009F2A4A">
      <w:r w:rsidRPr="000C03A6">
        <w:rPr>
          <w:rStyle w:val="StyleStyleBold12pt"/>
        </w:rPr>
        <w:t>Oleaga 14’</w:t>
      </w:r>
      <w:r>
        <w:t xml:space="preserve"> </w:t>
      </w:r>
      <w:r w:rsidRPr="000C03A6">
        <w:rPr>
          <w:sz w:val="16"/>
          <w:szCs w:val="16"/>
        </w:rPr>
        <w:t>“Michael, a reporter for the latin post “Immigration Reform Economy Benefits: Comprehensive Reform Is 'Economic Imperative' for US, Says Labor Secretary Thomas Perez”, http://www.latinpost.com/articles/24132/20141021/immigration-reform-economy-benefits-comprehensive-economic-imperative-labor-secretary-thomas.htm”.CC</w:t>
      </w:r>
    </w:p>
    <w:p w:rsidR="009F2A4A" w:rsidRDefault="009F2A4A" w:rsidP="009F2A4A">
      <w:pPr>
        <w:rPr>
          <w:rFonts w:ascii="Arial" w:hAnsi="Arial" w:cs="Arial"/>
          <w:sz w:val="20"/>
          <w:szCs w:val="20"/>
        </w:rPr>
      </w:pPr>
      <w:r w:rsidRPr="00750D7B">
        <w:rPr>
          <w:rFonts w:ascii="Arial" w:hAnsi="Arial" w:cs="Arial"/>
          <w:b/>
          <w:sz w:val="20"/>
          <w:szCs w:val="20"/>
          <w:u w:val="single"/>
        </w:rPr>
        <w:t>U.S. Department of Labor Secretary Thomas Perez identified immigration as one step to "shared prosperity" for the U.S. economy.</w:t>
      </w:r>
      <w:r w:rsidRPr="001D7B35">
        <w:rPr>
          <w:rFonts w:ascii="Arial" w:hAnsi="Arial" w:cs="Arial"/>
          <w:sz w:val="20"/>
          <w:szCs w:val="20"/>
        </w:rPr>
        <w:t xml:space="preserve"> During a speech at the National Press Club, </w:t>
      </w:r>
      <w:r w:rsidRPr="00750D7B">
        <w:rPr>
          <w:rFonts w:ascii="Arial" w:hAnsi="Arial" w:cs="Arial"/>
          <w:b/>
          <w:sz w:val="20"/>
          <w:szCs w:val="20"/>
          <w:u w:val="single"/>
        </w:rPr>
        <w:t>Perez said immigration reform would increase economic benefits, including trillions of dollars in economic activity for the U.S. "It's not just a moral, humanitarian and national security imperative; it's an economic imperative,"</w:t>
      </w:r>
      <w:r w:rsidRPr="001D7B35">
        <w:rPr>
          <w:rFonts w:ascii="Arial" w:hAnsi="Arial" w:cs="Arial"/>
          <w:sz w:val="20"/>
          <w:szCs w:val="20"/>
        </w:rPr>
        <w:t xml:space="preserve"> said Perez regarding why the immigration system needs to be fixed. "The Congressional Budget Office estimates </w:t>
      </w:r>
      <w:r w:rsidRPr="00750D7B">
        <w:rPr>
          <w:rFonts w:ascii="Arial" w:hAnsi="Arial" w:cs="Arial"/>
          <w:b/>
          <w:sz w:val="20"/>
          <w:szCs w:val="20"/>
          <w:u w:val="single"/>
        </w:rPr>
        <w:t>that immigration reform would increase real GDP relative to current projections by 5.4 percent over the next two decades.</w:t>
      </w:r>
      <w:r w:rsidRPr="001D7B35">
        <w:rPr>
          <w:rFonts w:ascii="Arial" w:hAnsi="Arial" w:cs="Arial"/>
          <w:sz w:val="20"/>
          <w:szCs w:val="20"/>
        </w:rPr>
        <w:t xml:space="preserve"> That translates into an additional $1.4 trillion in economic activity -- adding jobs, putting upward pressure on wages and helping stabilize the </w:t>
      </w:r>
      <w:r w:rsidRPr="001D7B35">
        <w:rPr>
          <w:rFonts w:ascii="Arial" w:hAnsi="Arial" w:cs="Arial"/>
          <w:sz w:val="20"/>
          <w:szCs w:val="20"/>
        </w:rPr>
        <w:lastRenderedPageBreak/>
        <w:t>Social Security Trust Fund." SHARE THIS STORY RELATED NEWS Immigration Reform Update: Senate Democrats to Homeland Security Secretary: Refugee Mothers and Children 'Should Not Be Treated Like Criminals' Immigration News Update: Undocumented Immigrants Given Bail Rights in Arizona, Court Rules Prop 100 Unconstitutional "Congress shouldn't stop there," added Perez. He said comprehensive immigration reform is "big and bold" and is one of many policy initiatives that are "long overdue</w:t>
      </w:r>
      <w:r w:rsidRPr="00750D7B">
        <w:rPr>
          <w:rFonts w:ascii="Arial" w:hAnsi="Arial" w:cs="Arial"/>
          <w:b/>
          <w:sz w:val="20"/>
          <w:szCs w:val="20"/>
          <w:u w:val="single"/>
        </w:rPr>
        <w:t>." With immigration reform, Perez also noted an increase of the minimum wage and infrastructure improvements can also build the economy.</w:t>
      </w:r>
      <w:r w:rsidRPr="001D7B35">
        <w:rPr>
          <w:rFonts w:ascii="Arial" w:hAnsi="Arial" w:cs="Arial"/>
          <w:sz w:val="20"/>
          <w:szCs w:val="20"/>
        </w:rPr>
        <w:t xml:space="preserve"> Perez acknowledged that the three aforementioned ideas have worked in the past and should be supported in the future. Regarding the minimum wage, Perez said a wage increase is not a "radical idea" despite comments from "certain folks" in Washington, D.C. The Labor secretary recalled the minimum wage increase passed during the Republican-controlled Congress led by Newt Gingrich and has been signed into law by every president, except two, since Franklin D. Roosevelt's presidency. "The purchasing power of the minimum wage is 20 percent less today than it was 30 years ago, and the United States has the third lowest minimum wage - as a percentage of median wage -- among OECD (Organization for Economic Co-operation and Development) countries," said Perez, who highlighted the conservative British government recently increasing its minimum wage to $11.05 per hour. </w:t>
      </w:r>
      <w:r w:rsidRPr="000C03A6">
        <w:rPr>
          <w:rFonts w:ascii="Arial" w:hAnsi="Arial" w:cs="Arial"/>
          <w:b/>
          <w:sz w:val="20"/>
          <w:szCs w:val="20"/>
          <w:u w:val="single"/>
        </w:rPr>
        <w:t>Infrastructure improvements, which range from rebuilding bridges, ports, roads and transit systems, can grow the economy and added jobs.</w:t>
      </w:r>
      <w:r w:rsidRPr="001D7B35">
        <w:rPr>
          <w:rFonts w:ascii="Arial" w:hAnsi="Arial" w:cs="Arial"/>
          <w:sz w:val="20"/>
          <w:szCs w:val="20"/>
        </w:rPr>
        <w:t xml:space="preserve"> "Yes, it involves some federal spending, but no, it's not an exotic left-wing idea ... As someone who worked on transportation issues as a local elected official, I know firsthand that we can't build a 21st century transportation infrastructure with the current approach -- lurching from one short-term bill to the next and making long-term planning nearly impossible," said Perez.</w:t>
      </w:r>
    </w:p>
    <w:p w:rsidR="009F2A4A" w:rsidRDefault="009F2A4A" w:rsidP="009F2A4A">
      <w:pPr>
        <w:rPr>
          <w:rFonts w:ascii="Arial" w:hAnsi="Arial" w:cs="Arial"/>
          <w:sz w:val="20"/>
          <w:szCs w:val="20"/>
        </w:rPr>
      </w:pPr>
    </w:p>
    <w:p w:rsidR="00EF357C" w:rsidRPr="009F2A4A" w:rsidRDefault="009F2A4A" w:rsidP="009F2A4A">
      <w:pPr>
        <w:pStyle w:val="Heading3"/>
      </w:pPr>
      <w:r>
        <w:lastRenderedPageBreak/>
        <w:t xml:space="preserve">Key To </w:t>
      </w:r>
      <w:r w:rsidR="00EF357C" w:rsidRPr="009F2A4A">
        <w:t>GW: Generic</w:t>
      </w:r>
    </w:p>
    <w:p w:rsidR="00EF357C" w:rsidRDefault="00EF357C" w:rsidP="00382297">
      <w:pPr>
        <w:pStyle w:val="Heading4"/>
      </w:pPr>
      <w:r>
        <w:t>Hilary best hope for climate leadership – Senate years prove energy advocacy</w:t>
      </w:r>
    </w:p>
    <w:p w:rsidR="00EF357C" w:rsidRPr="006F0782" w:rsidRDefault="00EF357C" w:rsidP="00EF357C">
      <w:pPr>
        <w:rPr>
          <w:rStyle w:val="StyleStyleBold12pt"/>
          <w:b w:val="0"/>
        </w:rPr>
      </w:pPr>
      <w:r>
        <w:rPr>
          <w:rStyle w:val="StyleStyleBold12pt"/>
        </w:rPr>
        <w:t xml:space="preserve">Drury 5/16 </w:t>
      </w:r>
      <w:r>
        <w:rPr>
          <w:rStyle w:val="StyleStyleBold12pt"/>
          <w:b w:val="0"/>
        </w:rPr>
        <w:t>(Shawn Drury, senior editor of Blue Nation Review and Senior Editor MOKO Social Media, 5/16/15, ‘On Environmental Issues, Hillary Clinton is a No-Brainer Over Rivals’, BNR.com, http://bluenationreview.com/environmental-issues-hillary-clinton-brainer-rivals/, 7/5/15, ACC)</w:t>
      </w:r>
    </w:p>
    <w:p w:rsidR="00EF357C" w:rsidRDefault="00EF357C" w:rsidP="00EF357C">
      <w:r>
        <w:t>Conversely</w:t>
      </w:r>
      <w:r w:rsidRPr="006F0782">
        <w:rPr>
          <w:rStyle w:val="StyleBoldUnderline"/>
        </w:rPr>
        <w:t>, Hillary</w:t>
      </w:r>
      <w:r>
        <w:t xml:space="preserve"> Clinton</w:t>
      </w:r>
      <w:r w:rsidRPr="006F0782">
        <w:rPr>
          <w:rStyle w:val="StyleBoldUnderline"/>
        </w:rPr>
        <w:t xml:space="preserve">’s record during her </w:t>
      </w:r>
      <w:r>
        <w:t xml:space="preserve">eight </w:t>
      </w:r>
      <w:r w:rsidRPr="006F0782">
        <w:rPr>
          <w:rStyle w:val="StyleBoldUnderline"/>
        </w:rPr>
        <w:t>years in the Senate should be encouraging to environmentalists</w:t>
      </w:r>
      <w:r>
        <w:t>. T</w:t>
      </w:r>
      <w:r w:rsidRPr="006F0782">
        <w:rPr>
          <w:rStyle w:val="StyleBoldUnderline"/>
        </w:rPr>
        <w:t>he League of Conservation Voters issues a report card every year on members of Congress.</w:t>
      </w:r>
      <w:r>
        <w:t xml:space="preserve"> During then-Sen. Clinton’s time in office, </w:t>
      </w:r>
      <w:r w:rsidRPr="006F0782">
        <w:rPr>
          <w:rStyle w:val="StyleBoldUnderline"/>
        </w:rPr>
        <w:t>she amassed a lifetime score of 82 out of 100</w:t>
      </w:r>
      <w:r>
        <w:t xml:space="preserve">. As a means of comparison, current Republican Senators </w:t>
      </w:r>
      <w:r w:rsidRPr="006F0782">
        <w:rPr>
          <w:rStyle w:val="StyleBoldUnderline"/>
        </w:rPr>
        <w:t xml:space="preserve">Ted Cruz, Lindsey Graham, Rand Paul, and Marco Rubio have lifetime scores of 11, 11, 9, and 9, </w:t>
      </w:r>
      <w:r>
        <w:t xml:space="preserve">respectively. There is no comparison. </w:t>
      </w:r>
      <w:r w:rsidRPr="006F0782">
        <w:rPr>
          <w:rStyle w:val="StyleBoldUnderline"/>
        </w:rPr>
        <w:t>While in the senate, Clinton voted to:</w:t>
      </w:r>
      <w:r>
        <w:rPr>
          <w:rStyle w:val="StyleBoldUnderline"/>
        </w:rPr>
        <w:t xml:space="preserve"> </w:t>
      </w:r>
      <w:r w:rsidRPr="006F0782">
        <w:rPr>
          <w:rStyle w:val="StyleBoldUnderline"/>
        </w:rPr>
        <w:t>Keep drillers out of public lands, including Alaska</w:t>
      </w:r>
      <w:r>
        <w:t xml:space="preserve">’s Arctic National Wildlife Refuge. </w:t>
      </w:r>
      <w:r w:rsidRPr="006F0782">
        <w:rPr>
          <w:rStyle w:val="StyleBoldUnderline"/>
        </w:rPr>
        <w:t>Support clean, safe, renewable energy</w:t>
      </w:r>
      <w:r>
        <w:t xml:space="preserve">. </w:t>
      </w:r>
      <w:r w:rsidRPr="006F0782">
        <w:rPr>
          <w:rStyle w:val="StyleBoldUnderline"/>
        </w:rPr>
        <w:t>Protect</w:t>
      </w:r>
      <w:r>
        <w:t xml:space="preserve"> families by ensuring </w:t>
      </w:r>
      <w:r w:rsidRPr="006F0782">
        <w:rPr>
          <w:rStyle w:val="StyleBoldUnderline"/>
        </w:rPr>
        <w:t>water and air</w:t>
      </w:r>
      <w:r>
        <w:t xml:space="preserve"> are clean. </w:t>
      </w:r>
      <w:r w:rsidRPr="006F0782">
        <w:rPr>
          <w:rStyle w:val="StyleBoldUnderline"/>
        </w:rPr>
        <w:t>Seek alternatives to coal</w:t>
      </w:r>
      <w:r>
        <w:t xml:space="preserve">. </w:t>
      </w:r>
      <w:r w:rsidRPr="006F0782">
        <w:rPr>
          <w:rStyle w:val="StyleBoldUnderline"/>
        </w:rPr>
        <w:t>Provide assistance for low income families</w:t>
      </w:r>
      <w:r>
        <w:t xml:space="preserve"> for help with energy bills. The challenge for environmentalists is to push their issues up the priority list so they make it into the discussion of a general election campaign. That would benefit Clinton, given her record, and </w:t>
      </w:r>
      <w:r w:rsidRPr="006F0782">
        <w:rPr>
          <w:rStyle w:val="StyleBoldUnderline"/>
        </w:rPr>
        <w:t>it would help her with younger, undecided voters for whom the environment is a priority</w:t>
      </w:r>
      <w:r>
        <w:t>.</w:t>
      </w:r>
    </w:p>
    <w:p w:rsidR="00EF357C" w:rsidRDefault="00EF357C" w:rsidP="00EF357C"/>
    <w:p w:rsidR="00EF357C" w:rsidRDefault="00EF357C" w:rsidP="00382297">
      <w:pPr>
        <w:pStyle w:val="Heading4"/>
      </w:pPr>
      <w:r>
        <w:t>Hilary prioritizes climate change – supported cap and trade and UN’s climate plan</w:t>
      </w:r>
    </w:p>
    <w:p w:rsidR="00EF357C" w:rsidRPr="006F0782" w:rsidRDefault="00EF357C" w:rsidP="00EF357C">
      <w:pPr>
        <w:rPr>
          <w:rStyle w:val="StyleStyleBold12pt"/>
          <w:b w:val="0"/>
        </w:rPr>
      </w:pPr>
      <w:r>
        <w:rPr>
          <w:rStyle w:val="StyleStyleBold12pt"/>
        </w:rPr>
        <w:t xml:space="preserve">Friedman et al 4/13 </w:t>
      </w:r>
      <w:r>
        <w:rPr>
          <w:rStyle w:val="StyleStyleBold12pt"/>
          <w:b w:val="0"/>
        </w:rPr>
        <w:t>(Lisa Friedman, writer for Scientific American, Evan Lehmann, writer for Scientific American, ClimateWire, led by veteran Wall Street Journal reporter John Fialka, and the reporting crew includes additions to our team from award-winning writers who worked at the Houston Chronicle, Denver Post and LA Daily News, “Hillary Clinton May Take a Strong Stance on Global Warming’, Scientific American, http://www.scientificamerican.com/article/hillary-clinton-may-take-a-strong-stance-on-global-warming/, 7/5/15, ACC)</w:t>
      </w:r>
    </w:p>
    <w:p w:rsidR="00EF357C" w:rsidRDefault="00EF357C" w:rsidP="00EF357C">
      <w:r w:rsidRPr="006F0782">
        <w:rPr>
          <w:rStyle w:val="StyleBoldUnderline"/>
        </w:rPr>
        <w:t>Clinton signaled</w:t>
      </w:r>
      <w:r>
        <w:t xml:space="preserve"> in September that </w:t>
      </w:r>
      <w:r w:rsidRPr="006F0782">
        <w:rPr>
          <w:rStyle w:val="StyleBoldUnderline"/>
        </w:rPr>
        <w:t>she will stay apace of Obama's soaring oratory on the impacts of climbing temperatures</w:t>
      </w:r>
      <w:r>
        <w:t xml:space="preserve"> (ClimateWire, Sept. 5, 2014). The president has described it as an ever-growing threat with deeper risks to the economy and the environment than perhaps even from disparate terrorist groups. </w:t>
      </w:r>
      <w:r w:rsidRPr="006F0782">
        <w:rPr>
          <w:rStyle w:val="StyleBoldUnderline"/>
        </w:rPr>
        <w:t>Clinton also puts it near the top of her priority list</w:t>
      </w:r>
      <w:r>
        <w:t>. She described global warming as "the most consequential, urgent, sweeping collection of challenges we face as a nation and a world" at the National Clean Energy Summit held by Sen. Harry Reid (D-Nev.). Then, in December, s</w:t>
      </w:r>
      <w:r w:rsidRPr="006F0782">
        <w:rPr>
          <w:rStyle w:val="StyleBoldUnderline"/>
        </w:rPr>
        <w:t xml:space="preserve">he locked arms with Obama's climate legacy by vowing to defend U.S. EPA's Clean Power Plan "at all cost" </w:t>
      </w:r>
      <w:r>
        <w:t xml:space="preserve">(Greenwire, July 1, 2014). </w:t>
      </w:r>
      <w:r w:rsidRPr="006F0782">
        <w:rPr>
          <w:rStyle w:val="StyleBoldUnderline"/>
        </w:rPr>
        <w:t>Some see that as a sign that she'll wage war against Republican climate change deniers in her campaign for the White House</w:t>
      </w:r>
      <w:r>
        <w:t xml:space="preserve">, potentially giving climate a higher profile in 2016 than in previous elections. "The science of climate change is unforgiving," Clinton said then. "No matter what deniers may say, sea levels are rising; ice caps are melting; storms, droughts and wildfires are wreaking havoc." Clinton isn't a recent convert. </w:t>
      </w:r>
      <w:r w:rsidRPr="006F0782">
        <w:rPr>
          <w:rStyle w:val="StyleBoldUnderline"/>
        </w:rPr>
        <w:t>She proposed a cap-and-trade program in 2007</w:t>
      </w:r>
      <w:r>
        <w:t xml:space="preserve"> when she and Obama were dueling to be their party's presidential nominee -- and to be the leader on climate solutions. </w:t>
      </w:r>
      <w:r w:rsidRPr="006F0782">
        <w:rPr>
          <w:rStyle w:val="StyleBoldUnderline"/>
        </w:rPr>
        <w:t>Her goal was to cut emissions 80 percent below 1990 levels by 2050.</w:t>
      </w:r>
      <w:r>
        <w:rPr>
          <w:rStyle w:val="StyleBoldUnderline"/>
        </w:rPr>
        <w:t xml:space="preserve"> </w:t>
      </w:r>
      <w:r>
        <w:t xml:space="preserve">That year, in a speech in Cedar Rapids, Iowa, she reminisced about a trip she had taken to the Alaskan wilderness, where she heard about warming winters from dogsledders, rising seas from villagers and drying lakebeds. "There are no climate change skeptics inside the Arctic Circle," Clinton said then, adding later, "This is the </w:t>
      </w:r>
      <w:r>
        <w:lastRenderedPageBreak/>
        <w:t xml:space="preserve">biggest challenge we have faced in a generation." Podesta choice sends a strong signal Purvis noted that her tenure as secretary of State was more punctuated by work on womens' empowerment than on energy. But, he argued, she also found a way to weave those concerns into new climate policies. </w:t>
      </w:r>
      <w:r w:rsidRPr="006F0782">
        <w:rPr>
          <w:rStyle w:val="StyleBoldUnderline"/>
        </w:rPr>
        <w:t xml:space="preserve">She put $50 million into a new initiative to encourage families to use cleaner-burning stoves instead of kerosene, wood, dung and other solid fuels as a way to both improve health and cut emissions, </w:t>
      </w:r>
      <w:r>
        <w:t xml:space="preserve">focused on helping those hardest hit by climate change. </w:t>
      </w:r>
      <w:r w:rsidRPr="006F0782">
        <w:rPr>
          <w:rStyle w:val="StyleBoldUnderline"/>
        </w:rPr>
        <w:t>She</w:t>
      </w:r>
      <w:r>
        <w:t xml:space="preserve"> also </w:t>
      </w:r>
      <w:r w:rsidRPr="006F0782">
        <w:rPr>
          <w:rStyle w:val="StyleBoldUnderline"/>
        </w:rPr>
        <w:t>spearheaded the Climate and Clean Air Coalition, dedicated to curbing non-carbon-dioxide pollutants that cause global warming.</w:t>
      </w:r>
      <w:r>
        <w:rPr>
          <w:rStyle w:val="StyleBoldUnderline"/>
        </w:rPr>
        <w:t xml:space="preserve"> </w:t>
      </w:r>
      <w:r>
        <w:t xml:space="preserve">"One has to acknowledge that the issues that probably animate her the most are the rights of women, community empowerment, children and democracy. But </w:t>
      </w:r>
      <w:r w:rsidRPr="006F0782">
        <w:rPr>
          <w:rStyle w:val="StyleBoldUnderline"/>
        </w:rPr>
        <w:t>I can't think of a time when she didn't make the right environmental decision,</w:t>
      </w:r>
      <w:r>
        <w:t xml:space="preserve">" Purvis said. Since leaving office, Clinton has toughened her language. Skeptical Republicans are now described as deniers by Clinton and her party. Paul Bledsoe, a former Clinton White House climate adviser and now a fellow at the German Marshall Fund, noted that </w:t>
      </w:r>
      <w:r w:rsidRPr="006F0782">
        <w:rPr>
          <w:rStyle w:val="StyleBoldUnderline"/>
        </w:rPr>
        <w:t>the fact Clinton tapped Podesta to run her campaign signals that she considers climate change a winning campaign issue and a top priority.</w:t>
      </w:r>
      <w:r>
        <w:rPr>
          <w:rStyle w:val="StyleBoldUnderline"/>
        </w:rPr>
        <w:t xml:space="preserve"> </w:t>
      </w:r>
      <w:r>
        <w:t>"I think she's going to run as an economic populist and a defender of the middle class against the depredations of extreme economic inequality," Bledsoe said. "</w:t>
      </w:r>
      <w:r w:rsidRPr="006F0782">
        <w:rPr>
          <w:rStyle w:val="StyleBoldUnderline"/>
        </w:rPr>
        <w:t>Climate fits in because I think she's going to portray the Republicans as willing to put the average American in clear and present danger from climate change, because the solutions don't fit with the ideological litmus test of the party.</w:t>
      </w:r>
      <w:r>
        <w:t xml:space="preserve"> "I think </w:t>
      </w:r>
      <w:r w:rsidRPr="006F0782">
        <w:rPr>
          <w:rStyle w:val="StyleBoldUnderline"/>
        </w:rPr>
        <w:t xml:space="preserve">she's going to be very aggressive in </w:t>
      </w:r>
      <w:r>
        <w:t xml:space="preserve">the campaign as </w:t>
      </w:r>
      <w:r w:rsidRPr="006F0782">
        <w:rPr>
          <w:rStyle w:val="StyleBoldUnderline"/>
        </w:rPr>
        <w:t>pushing climate change as a part of the 'defender of the little guy' message</w:t>
      </w:r>
      <w:r>
        <w:t>," Bledsoe said.</w:t>
      </w:r>
    </w:p>
    <w:p w:rsidR="00EF357C" w:rsidRDefault="009F2A4A" w:rsidP="009F2A4A">
      <w:pPr>
        <w:pStyle w:val="Heading3"/>
      </w:pPr>
      <w:r>
        <w:lastRenderedPageBreak/>
        <w:t xml:space="preserve">Key To </w:t>
      </w:r>
      <w:r w:rsidR="00EF357C">
        <w:t>GW: EPA</w:t>
      </w:r>
    </w:p>
    <w:p w:rsidR="00EF357C" w:rsidRDefault="00EF357C" w:rsidP="00382297">
      <w:pPr>
        <w:pStyle w:val="Heading4"/>
      </w:pPr>
      <w:r>
        <w:t>Next President can make or break climate policy – Ex can change fuel-economy standards, Clean Power Plan, and EPA strength</w:t>
      </w:r>
    </w:p>
    <w:p w:rsidR="00EF357C" w:rsidRPr="008A0461" w:rsidRDefault="00EF357C" w:rsidP="00EF357C">
      <w:pPr>
        <w:rPr>
          <w:rStyle w:val="StyleStyleBold12pt"/>
          <w:b w:val="0"/>
        </w:rPr>
      </w:pPr>
      <w:r>
        <w:rPr>
          <w:rStyle w:val="StyleStyleBold12pt"/>
        </w:rPr>
        <w:t xml:space="preserve">Plumer 5/5 </w:t>
      </w:r>
      <w:r>
        <w:rPr>
          <w:rStyle w:val="StyleStyleBold12pt"/>
          <w:b w:val="0"/>
        </w:rPr>
        <w:t>(Brad Plumer, senior editor at Vox.com, where he oversees the site's science, energy, and environmental coverage and he was previously a reporter at the Washington Post covering climate and energy policy, 5/5/15, “The next president can have a big impact on climate policy — even without Congress”, http://www.vox.com/2015/5/5/8542787/climate-change-2016-election, 7/7/15, ACC)</w:t>
      </w:r>
    </w:p>
    <w:p w:rsidR="00EF357C" w:rsidRDefault="00EF357C" w:rsidP="00EF357C">
      <w:r>
        <w:t xml:space="preserve">Okay, now let's </w:t>
      </w:r>
      <w:r w:rsidRPr="00662DC6">
        <w:rPr>
          <w:rStyle w:val="StyleBoldUnderline"/>
        </w:rPr>
        <w:t>assume it's 2017</w:t>
      </w:r>
      <w:r>
        <w:t xml:space="preserve">. There's a new president, and </w:t>
      </w:r>
      <w:r w:rsidRPr="00662DC6">
        <w:rPr>
          <w:rStyle w:val="StyleBoldUnderline"/>
        </w:rPr>
        <w:t>Congress is still</w:t>
      </w:r>
      <w:r>
        <w:t xml:space="preserve"> totally </w:t>
      </w:r>
      <w:r w:rsidRPr="00662DC6">
        <w:rPr>
          <w:rStyle w:val="StyleBoldUnderline"/>
        </w:rPr>
        <w:t>gridlocked on climate change.</w:t>
      </w:r>
      <w:r>
        <w:t xml:space="preserve"> What happens next? The next president likely won't be able to dismantle Obama's climate policies entirely — not on his or her own. After all, </w:t>
      </w:r>
      <w:r w:rsidRPr="00BF2AB1">
        <w:rPr>
          <w:rStyle w:val="StyleBoldUnderline"/>
        </w:rPr>
        <w:t>the Supreme Court has effectively ordered the EPA to regulate greenhouse gases so long as there's evidence that they cause harm, and that evidence is quite solid</w:t>
      </w:r>
      <w:r>
        <w:t xml:space="preserve">. Only Congress could undo everything Obama's done, by revising the Clean Air Act. Still, </w:t>
      </w:r>
      <w:r w:rsidRPr="00BF2AB1">
        <w:rPr>
          <w:rStyle w:val="StyleBoldUnderline"/>
        </w:rPr>
        <w:t>whoever occupies the White House and EPA will have a lot of say in how to implement Obama's climate rules.</w:t>
      </w:r>
      <w:r>
        <w:t xml:space="preserve"> That sounds boring, but it's actually a key step. There's tons of leeway to strengthen or weaken these rules. Here are a few ways this could play out: 1) </w:t>
      </w:r>
      <w:r w:rsidRPr="00BF2AB1">
        <w:rPr>
          <w:rStyle w:val="StyleBoldUnderline"/>
        </w:rPr>
        <w:t>Fuel-economy standards could be tightened (or weakened)</w:t>
      </w:r>
      <w:r>
        <w:t xml:space="preserve"> in 2017. Remember, </w:t>
      </w:r>
      <w:r w:rsidRPr="00BF2AB1">
        <w:rPr>
          <w:rStyle w:val="StyleBoldUnderline"/>
        </w:rPr>
        <w:t>the EPA's fuel-economy standards for</w:t>
      </w:r>
      <w:r>
        <w:t xml:space="preserve"> new </w:t>
      </w:r>
      <w:r w:rsidRPr="00BF2AB1">
        <w:rPr>
          <w:rStyle w:val="StyleBoldUnderline"/>
        </w:rPr>
        <w:t>cars and</w:t>
      </w:r>
      <w:r>
        <w:t xml:space="preserve"> light </w:t>
      </w:r>
      <w:r w:rsidRPr="00BF2AB1">
        <w:rPr>
          <w:rStyle w:val="StyleBoldUnderline"/>
        </w:rPr>
        <w:t>trucks are on pace to rise from their current 35 miles per gallon to 54.5 miles per gallon by 2025.</w:t>
      </w:r>
      <w:r>
        <w:rPr>
          <w:rStyle w:val="StyleBoldUnderline"/>
        </w:rPr>
        <w:t xml:space="preserve"> </w:t>
      </w:r>
      <w:r>
        <w:t>Yet those numbers aren't set in stone</w:t>
      </w:r>
      <w:r w:rsidRPr="00BF2AB1">
        <w:rPr>
          <w:rStyle w:val="StyleBoldUnderline"/>
        </w:rPr>
        <w:t>. These</w:t>
      </w:r>
      <w:r>
        <w:t xml:space="preserve"> CAFE (corporate average fuel economy) </w:t>
      </w:r>
      <w:r w:rsidRPr="00BF2AB1">
        <w:rPr>
          <w:rStyle w:val="StyleBoldUnderline"/>
        </w:rPr>
        <w:t>rules are scheduled to come up for a midterm review in 2017</w:t>
      </w:r>
      <w:r>
        <w:t xml:space="preserve">. At that point, </w:t>
      </w:r>
      <w:r w:rsidRPr="00BF2AB1">
        <w:rPr>
          <w:rStyle w:val="StyleBoldUnderline"/>
        </w:rPr>
        <w:t>automakers may lobby to allow the standards to rise more slowly — particularly if sales of fuel-efficient vehicles have been sluggish due to low oil prices. Green groups</w:t>
      </w:r>
      <w:r>
        <w:t xml:space="preserve">, meanwhile, </w:t>
      </w:r>
      <w:r w:rsidRPr="00BF2AB1">
        <w:rPr>
          <w:rStyle w:val="StyleBoldUnderline"/>
        </w:rPr>
        <w:t>could push to make the standards stricter</w:t>
      </w:r>
      <w:r>
        <w:t xml:space="preserve">, or to have them keep increasing past 2025, to push vehicle emissions down even further. </w:t>
      </w:r>
      <w:r w:rsidRPr="00BF2AB1">
        <w:rPr>
          <w:rStyle w:val="StyleBoldUnderline"/>
        </w:rPr>
        <w:t>So the next administration will have to decide.</w:t>
      </w:r>
      <w:r>
        <w:t xml:space="preserve"> </w:t>
      </w:r>
      <w:r w:rsidRPr="00BF2AB1">
        <w:t>Leave the vehicle standards alone? Make them stricter? Weaker?</w:t>
      </w:r>
      <w:r>
        <w:t xml:space="preserve"> The one twist here is that </w:t>
      </w:r>
      <w:r w:rsidRPr="00BF2AB1">
        <w:rPr>
          <w:rStyle w:val="StyleBoldUnderline"/>
        </w:rPr>
        <w:t>due to a longstanding quirk of the Clean Air Act, California can threaten to create its own stricter standards if it's not happy with what the federal government is doing</w:t>
      </w:r>
      <w:r>
        <w:t xml:space="preserve"> </w:t>
      </w:r>
      <w:r w:rsidRPr="00BF2AB1">
        <w:rPr>
          <w:rStyle w:val="StyleBoldUnderline"/>
        </w:rPr>
        <w:t>(and other states can join)</w:t>
      </w:r>
      <w:r>
        <w:t xml:space="preserve">. Automakers really hate the idea of multiple sets of vehicle standards around the country, so they may prefer not to weaken the federal rules too much and risk having California go it alone. 2) </w:t>
      </w:r>
      <w:r w:rsidRPr="00BF2AB1">
        <w:rPr>
          <w:rStyle w:val="StyleBoldUnderline"/>
        </w:rPr>
        <w:t>The Clean Power Plan will live or die based on implementation</w:t>
      </w:r>
      <w:r>
        <w:t xml:space="preserve">. </w:t>
      </w:r>
      <w:r w:rsidRPr="00BF2AB1">
        <w:rPr>
          <w:rStyle w:val="StyleBoldUnderline"/>
        </w:rPr>
        <w:t>The EPA will finalize its rules for reducing carbon dioxide from existing power plant</w:t>
      </w:r>
      <w:r>
        <w:t xml:space="preserve">s in the summer of 2015. It's a core component of Obama's climate policy — </w:t>
      </w:r>
      <w:r w:rsidRPr="00BF2AB1">
        <w:rPr>
          <w:rStyle w:val="StyleBoldUnderline"/>
        </w:rPr>
        <w:t>power plants are responsible for 40 percent of the nation's greenhouse gas emissions. But the next president will have enormous influence over how this plan actually works.</w:t>
      </w:r>
      <w:r>
        <w:t xml:space="preserve"> Assuming the rule holds up in court, it could prove difficult for the next president to simply hit the kill switch on the plan and start all over. But </w:t>
      </w:r>
      <w:r w:rsidRPr="00BF2AB1">
        <w:rPr>
          <w:rStyle w:val="StyleBoldUnderline"/>
        </w:rPr>
        <w:t>he or she will get to decide how to implement it</w:t>
      </w:r>
      <w:r>
        <w:t xml:space="preserve"> — and that's arguably just as significant</w:t>
      </w:r>
      <w:r w:rsidRPr="00BF2AB1">
        <w:rPr>
          <w:rStyle w:val="StyleBoldUnderline"/>
        </w:rPr>
        <w:t xml:space="preserve">. After the rule is finalized, states will have another 14 months to submit plans for cutting emissions, </w:t>
      </w:r>
      <w:r w:rsidRPr="00BF2AB1">
        <w:t>though some will request extensions. That process could drag on until 2017 or 2018.</w:t>
      </w:r>
      <w:r>
        <w:rPr>
          <w:rStyle w:val="StyleBoldUnderline"/>
        </w:rPr>
        <w:t xml:space="preserve"> </w:t>
      </w:r>
      <w:r>
        <w:t xml:space="preserve">At that point, </w:t>
      </w:r>
      <w:r w:rsidRPr="00BF2AB1">
        <w:rPr>
          <w:rStyle w:val="StyleBoldUnderline"/>
        </w:rPr>
        <w:t>the EPA will review each state's plans for reducing emissions from its power plants and decide whether the plans are acceptable. An administration that really wants to tackle climate change can make sure states are doing as much as is feasible.</w:t>
      </w:r>
      <w:r>
        <w:t xml:space="preserve"> By contrast, </w:t>
      </w:r>
      <w:r w:rsidRPr="00BF2AB1">
        <w:t>a president who was less concerned about global warming could allow states that wanted to, like Texas, to submit less-aggressive plans.</w:t>
      </w:r>
      <w:r>
        <w:rPr>
          <w:rStyle w:val="StyleBoldUnderline"/>
        </w:rPr>
        <w:t xml:space="preserve"> </w:t>
      </w:r>
      <w:r>
        <w:t>"</w:t>
      </w:r>
      <w:r w:rsidRPr="00BF2AB1">
        <w:rPr>
          <w:rStyle w:val="StyleBoldUnderline"/>
        </w:rPr>
        <w:t>There’s a lot of latitude in the review process</w:t>
      </w:r>
      <w:r>
        <w:t xml:space="preserve">," says Stanford's Michael Wara. "The history of the Clean Air Act shows this. </w:t>
      </w:r>
      <w:r w:rsidRPr="00BF2AB1">
        <w:rPr>
          <w:rStyle w:val="StyleBoldUnderline"/>
        </w:rPr>
        <w:t xml:space="preserve">If you have a president who doesn’t like climate policy, they could basically signal to the states that they’re going to give a lot of compliance flexibility </w:t>
      </w:r>
      <w:r>
        <w:t xml:space="preserve">and allow states to make assumptions in their plan that reduce their costs." </w:t>
      </w:r>
      <w:r w:rsidRPr="005B70A7">
        <w:rPr>
          <w:rStyle w:val="StyleBoldUnderline"/>
        </w:rPr>
        <w:t>This would</w:t>
      </w:r>
      <w:r>
        <w:t xml:space="preserve"> likely </w:t>
      </w:r>
      <w:r w:rsidRPr="005B70A7">
        <w:rPr>
          <w:rStyle w:val="StyleBoldUnderline"/>
        </w:rPr>
        <w:t xml:space="preserve">involve </w:t>
      </w:r>
      <w:r>
        <w:t xml:space="preserve">seemingly arcane </w:t>
      </w:r>
      <w:r w:rsidRPr="005B70A7">
        <w:rPr>
          <w:rStyle w:val="StyleBoldUnderline"/>
        </w:rPr>
        <w:t>tweaks to models and baselines that would be harder for green groups to challenge in court.</w:t>
      </w:r>
      <w:r>
        <w:rPr>
          <w:rStyle w:val="StyleBoldUnderline"/>
        </w:rPr>
        <w:t xml:space="preserve"> </w:t>
      </w:r>
      <w:r>
        <w:t xml:space="preserve">Meanwhile, </w:t>
      </w:r>
      <w:r w:rsidRPr="005B70A7">
        <w:rPr>
          <w:rStyle w:val="StyleBoldUnderline"/>
        </w:rPr>
        <w:t xml:space="preserve">some </w:t>
      </w:r>
      <w:r w:rsidRPr="005B70A7">
        <w:rPr>
          <w:rStyle w:val="StyleBoldUnderline"/>
        </w:rPr>
        <w:lastRenderedPageBreak/>
        <w:t>states may outright refuse to submit any plans for reducing emissions</w:t>
      </w:r>
      <w:r>
        <w:t xml:space="preserve">. (Sen. Mitch McConnell, R-KY, is already urging states to do exactly this.) </w:t>
      </w:r>
      <w:r w:rsidRPr="005B70A7">
        <w:rPr>
          <w:rStyle w:val="StyleBoldUnderline"/>
        </w:rPr>
        <w:t>If that happens, the EPA has the authority to impose its own federal plan on the states.</w:t>
      </w:r>
      <w:r>
        <w:t xml:space="preserve"> The agency will unveil the details of this federal plan in 2015, though, again, </w:t>
      </w:r>
      <w:r w:rsidRPr="005B70A7">
        <w:rPr>
          <w:rStyle w:val="StyleBoldUnderline"/>
        </w:rPr>
        <w:t>implementation would be left to the next president</w:t>
      </w:r>
      <w:r>
        <w:t xml:space="preserve">. Meanwhile, industry groups are almost certain to challenge aspects of the rule in court. Adele Morris, the policy director for the Climate and Energy Economics Project at the Brookings Institution, points out that </w:t>
      </w:r>
      <w:r w:rsidRPr="005B70A7">
        <w:rPr>
          <w:rStyle w:val="StyleBoldUnderline"/>
        </w:rPr>
        <w:t>an administration hostile to Obama's EPA rule could defend it weakly in court</w:t>
      </w:r>
      <w:r>
        <w:t xml:space="preserve">. And </w:t>
      </w:r>
      <w:r w:rsidRPr="005B70A7">
        <w:rPr>
          <w:rStyle w:val="StyleBoldUnderline"/>
        </w:rPr>
        <w:t>if any parts of the rule get struck down, the next administration will get to decide how to redo it</w:t>
      </w:r>
      <w:r>
        <w:t xml:space="preserve">. It all comes down to preference. "If you have an administration that's friendly to [Obama's] policy, then you'd have continuity in implementation," says David Doniger, director of the Natural Resources Defense Council's climate and clear air program. "But if you had an administration that wasn't as friendly, they could try to drag their feet or change the rules." 3) </w:t>
      </w:r>
      <w:r w:rsidRPr="005B70A7">
        <w:rPr>
          <w:rStyle w:val="StyleBoldUnderline"/>
        </w:rPr>
        <w:t>The next president will decide whether to regulate other sectors — like refineries</w:t>
      </w:r>
      <w:r>
        <w:t xml:space="preserve">. The Clean Air Act doesn't just cover vehicles and power plants. Technically </w:t>
      </w:r>
      <w:r w:rsidRPr="005B70A7">
        <w:rPr>
          <w:rStyle w:val="StyleBoldUnderline"/>
        </w:rPr>
        <w:t>the EPA has the authority to regulate carbon dioxide from</w:t>
      </w:r>
      <w:r>
        <w:t xml:space="preserve"> other sources, as well. </w:t>
      </w:r>
      <w:r w:rsidRPr="005B70A7">
        <w:rPr>
          <w:rStyle w:val="StyleBoldUnderline"/>
        </w:rPr>
        <w:t>Oil refineries. Cement plants. Trucks. Airplanes. The agency is regulating methane leaks from new oil and gas wells</w:t>
      </w:r>
      <w:r>
        <w:t xml:space="preserve">, but it hasn't touched existing wells. And so on. </w:t>
      </w:r>
      <w:r w:rsidRPr="005B70A7">
        <w:rPr>
          <w:rStyle w:val="StyleBoldUnderline"/>
        </w:rPr>
        <w:t>These sources all add up.</w:t>
      </w:r>
      <w:r>
        <w:t xml:space="preserve"> The </w:t>
      </w:r>
      <w:r w:rsidRPr="005B70A7">
        <w:rPr>
          <w:rStyle w:val="StyleBoldUnderline"/>
        </w:rPr>
        <w:t>Obama</w:t>
      </w:r>
      <w:r>
        <w:t xml:space="preserve"> administration </w:t>
      </w:r>
      <w:r w:rsidRPr="005B70A7">
        <w:rPr>
          <w:rStyle w:val="StyleBoldUnderline"/>
        </w:rPr>
        <w:t>is leaving most of the decisions about what to do</w:t>
      </w:r>
      <w:r>
        <w:t xml:space="preserve"> with these sectors </w:t>
      </w:r>
      <w:r w:rsidRPr="005B70A7">
        <w:rPr>
          <w:rStyle w:val="StyleBoldUnderline"/>
        </w:rPr>
        <w:t>to the next president</w:t>
      </w:r>
      <w:r>
        <w:t xml:space="preserve">. </w:t>
      </w:r>
      <w:r w:rsidRPr="005B70A7">
        <w:rPr>
          <w:rStyle w:val="StyleBoldUnderline"/>
        </w:rPr>
        <w:t>If Hillary</w:t>
      </w:r>
      <w:r>
        <w:t xml:space="preserve"> Clinton comes in and </w:t>
      </w:r>
      <w:r w:rsidRPr="005B70A7">
        <w:rPr>
          <w:rStyle w:val="StyleBoldUnderline"/>
        </w:rPr>
        <w:t>wants to expand the EPA's authority here, she can</w:t>
      </w:r>
      <w:r>
        <w:t>. If Marco Rubio comes in and doesn't, he may have to fend off lawsuits, but he can likely hold off on doing this for a long time.</w:t>
      </w:r>
    </w:p>
    <w:p w:rsidR="00EF357C" w:rsidRDefault="00EF357C" w:rsidP="00382297">
      <w:pPr>
        <w:pStyle w:val="Heading4"/>
      </w:pPr>
      <w:r>
        <w:t>EPA key to international climate negotiations – next president determines success</w:t>
      </w:r>
    </w:p>
    <w:p w:rsidR="00EF357C" w:rsidRPr="008A0461" w:rsidRDefault="00EF357C" w:rsidP="00EF357C">
      <w:pPr>
        <w:rPr>
          <w:rStyle w:val="StyleStyleBold12pt"/>
          <w:b w:val="0"/>
        </w:rPr>
      </w:pPr>
      <w:r>
        <w:rPr>
          <w:rStyle w:val="StyleStyleBold12pt"/>
        </w:rPr>
        <w:t xml:space="preserve">Plumer 5/5 </w:t>
      </w:r>
      <w:r>
        <w:rPr>
          <w:rStyle w:val="StyleStyleBold12pt"/>
          <w:b w:val="0"/>
        </w:rPr>
        <w:t>(Brad Plumer, senior editor at Vox.com, where he oversees the site's science, energy, and environmental coverage and he was previously a reporter at the Washington Post covering climate and energy policy, 5/5/15, “The next president can have a big impact on climate policy — even without Congress”, http://www.vox.com/2015/5/5/8542787/climate-change-2016-election, 7/7/15, ACC)</w:t>
      </w:r>
    </w:p>
    <w:p w:rsidR="00EF357C" w:rsidRPr="00A26510" w:rsidRDefault="00EF357C" w:rsidP="00EF357C">
      <w:pPr>
        <w:rPr>
          <w:rStyle w:val="StyleBoldUnderline"/>
        </w:rPr>
      </w:pPr>
      <w:r>
        <w:t xml:space="preserve">Where </w:t>
      </w:r>
      <w:r w:rsidRPr="008A0461">
        <w:rPr>
          <w:rStyle w:val="StyleBoldUnderline"/>
        </w:rPr>
        <w:t>the EPA rules could have a</w:t>
      </w:r>
      <w:r>
        <w:t xml:space="preserve"> more </w:t>
      </w:r>
      <w:r w:rsidRPr="008A0461">
        <w:rPr>
          <w:rStyle w:val="StyleBoldUnderline"/>
        </w:rPr>
        <w:t>important effect</w:t>
      </w:r>
      <w:r>
        <w:t xml:space="preserve"> is </w:t>
      </w:r>
      <w:r w:rsidRPr="008A0461">
        <w:rPr>
          <w:rStyle w:val="StyleBoldUnderline"/>
        </w:rPr>
        <w:t>on the international stage</w:t>
      </w:r>
      <w:r>
        <w:t xml:space="preserve"> — at least in the near term. Remember, </w:t>
      </w:r>
      <w:r w:rsidRPr="008A0461">
        <w:rPr>
          <w:rStyle w:val="StyleBoldUnderline"/>
        </w:rPr>
        <w:t>the United States only accounts for about 17 percent of worldwide greenhouse gas emissions. There's also China, India, Brazil, Europe, Russia</w:t>
      </w:r>
      <w:r>
        <w:t xml:space="preserve">, and so on. That's why </w:t>
      </w:r>
      <w:r w:rsidRPr="008A0461">
        <w:rPr>
          <w:rStyle w:val="StyleBoldUnderline"/>
        </w:rPr>
        <w:t>international cooperation on climate change is</w:t>
      </w:r>
      <w:r>
        <w:t xml:space="preserve"> so </w:t>
      </w:r>
      <w:r w:rsidRPr="008A0461">
        <w:rPr>
          <w:rStyle w:val="StyleBoldUnderline"/>
        </w:rPr>
        <w:t>crucial.</w:t>
      </w:r>
      <w:r>
        <w:t xml:space="preserve"> Right now, the world is groping toward a very, very weak international agreement. </w:t>
      </w:r>
      <w:r w:rsidRPr="008A0461">
        <w:rPr>
          <w:rStyle w:val="StyleBoldUnderline"/>
        </w:rPr>
        <w:t>The US put forward its pledge to cut emissions at least 26 percent between 2005 and 2025. That spurred China to</w:t>
      </w:r>
      <w:r>
        <w:t xml:space="preserve"> respond by </w:t>
      </w:r>
      <w:r w:rsidRPr="008A0461">
        <w:rPr>
          <w:rStyle w:val="StyleBoldUnderline"/>
        </w:rPr>
        <w:t>vow</w:t>
      </w:r>
      <w:r>
        <w:t xml:space="preserve">ing </w:t>
      </w:r>
      <w:r w:rsidRPr="008A0461">
        <w:rPr>
          <w:rStyle w:val="StyleBoldUnderline"/>
        </w:rPr>
        <w:t>to get its emissions to peak around 2030</w:t>
      </w:r>
      <w:r>
        <w:t xml:space="preserve">. Other countries have started to pitch in, too. Add all these pledges up, and we're still not close to tackling global warming. </w:t>
      </w:r>
      <w:r w:rsidRPr="008A0461">
        <w:rPr>
          <w:rStyle w:val="StyleBoldUnderline"/>
        </w:rPr>
        <w:t>The Climate Action Tracker estimates that we're on pace for global average temperatures to rise 3.1°C (or 5.6°F) above pre-industrial levels</w:t>
      </w:r>
      <w:r>
        <w:t>, give or take — a seriously disruptive change. Even so</w:t>
      </w:r>
      <w:r w:rsidRPr="008A0461">
        <w:rPr>
          <w:rStyle w:val="StyleBoldUnderline"/>
        </w:rPr>
        <w:t>, some experts think even these weak promises could lead</w:t>
      </w:r>
      <w:r>
        <w:t>, iteratively</w:t>
      </w:r>
      <w:r w:rsidRPr="008A0461">
        <w:rPr>
          <w:rStyle w:val="StyleBoldUnderline"/>
        </w:rPr>
        <w:t>, to stronger action over time. "You can see how those plans could start to connect together and create a positive negotiating dynamic</w:t>
      </w:r>
      <w:r>
        <w:t xml:space="preserve">," David Victor, a political scientist at UC San Diego's School of International Relations and Pacific Studies, told me. "The encouraging precedent here is in trade ... You build credibility and trust over time and then move to bigger issues." </w:t>
      </w:r>
      <w:r w:rsidRPr="008A0461">
        <w:rPr>
          <w:rStyle w:val="StyleBoldUnderline"/>
        </w:rPr>
        <w:t>The next US president can help decide how this agreement continues</w:t>
      </w:r>
      <w:r>
        <w:t xml:space="preserve"> to evolve in the years to come. </w:t>
      </w:r>
      <w:r w:rsidRPr="00A26510">
        <w:rPr>
          <w:rStyle w:val="StyleBoldUnderline"/>
        </w:rPr>
        <w:t>The US can keep pushing its own emissions down and try to persuade countries like China and India to respond in kind. Or it could abandon this</w:t>
      </w:r>
      <w:r>
        <w:t xml:space="preserve"> budding </w:t>
      </w:r>
      <w:r w:rsidRPr="00A26510">
        <w:rPr>
          <w:rStyle w:val="StyleBoldUnderline"/>
        </w:rPr>
        <w:t>framework entirely</w:t>
      </w:r>
      <w:r>
        <w:t xml:space="preserve">. </w:t>
      </w:r>
      <w:r w:rsidRPr="00A26510">
        <w:rPr>
          <w:rStyle w:val="StyleBoldUnderline"/>
        </w:rPr>
        <w:t>Abandoning</w:t>
      </w:r>
      <w:r>
        <w:t xml:space="preserve"> the US </w:t>
      </w:r>
      <w:r w:rsidRPr="00A26510">
        <w:rPr>
          <w:rStyle w:val="StyleBoldUnderline"/>
        </w:rPr>
        <w:t>climate targets</w:t>
      </w:r>
      <w:r>
        <w:t>, says Wara</w:t>
      </w:r>
      <w:r w:rsidRPr="00A26510">
        <w:rPr>
          <w:rStyle w:val="StyleBoldUnderline"/>
        </w:rPr>
        <w:t>, "would do real damage to whatever credibility the US has left on the international stage</w:t>
      </w:r>
      <w:r>
        <w:t xml:space="preserve">. What Obama has done with China is a big step in changing the dynamics in a very positive way. And </w:t>
      </w:r>
      <w:r w:rsidRPr="00A26510">
        <w:rPr>
          <w:rStyle w:val="StyleBoldUnderline"/>
        </w:rPr>
        <w:t>if the US were to walk away</w:t>
      </w:r>
      <w:r>
        <w:t xml:space="preserve"> from that</w:t>
      </w:r>
      <w:r w:rsidRPr="00A26510">
        <w:rPr>
          <w:rStyle w:val="StyleBoldUnderline"/>
        </w:rPr>
        <w:t>, that would be very damaging for future climate negotiations and commitments."</w:t>
      </w:r>
    </w:p>
    <w:p w:rsidR="00EF357C" w:rsidRDefault="009F2A4A" w:rsidP="009F2A4A">
      <w:pPr>
        <w:pStyle w:val="Heading3"/>
      </w:pPr>
      <w:r>
        <w:lastRenderedPageBreak/>
        <w:t>GW: Bush Fails</w:t>
      </w:r>
    </w:p>
    <w:p w:rsidR="00EF357C" w:rsidRDefault="00EF357C" w:rsidP="00382297">
      <w:pPr>
        <w:pStyle w:val="Heading4"/>
      </w:pPr>
      <w:r>
        <w:t>Jeb</w:t>
      </w:r>
      <w:r w:rsidR="009F2A4A">
        <w:t xml:space="preserve"> will restrict EPA</w:t>
      </w:r>
      <w:r>
        <w:t xml:space="preserve"> – needs conservative vote, supports Keystone XL and fracking</w:t>
      </w:r>
    </w:p>
    <w:p w:rsidR="00EF357C" w:rsidRPr="004F58FA" w:rsidRDefault="00EF357C" w:rsidP="00EF357C">
      <w:pPr>
        <w:rPr>
          <w:rStyle w:val="StyleStyleBold12pt"/>
          <w:b w:val="0"/>
          <w:sz w:val="22"/>
        </w:rPr>
      </w:pPr>
      <w:r>
        <w:rPr>
          <w:rStyle w:val="StyleStyleBold12pt"/>
        </w:rPr>
        <w:t xml:space="preserve">Foran and Geman 4/10 </w:t>
      </w:r>
      <w:r>
        <w:rPr>
          <w:rStyle w:val="StyleStyleBold12pt"/>
          <w:b w:val="0"/>
        </w:rPr>
        <w:t>(Clare Foran, energy reporter at National Journal. Her writing has appeared in The Atlantic Cities, Philadelphia City Paper and NPR's science and technology blog, All Tech Considered,  Ben Geman  National Journal Energy and Environment Correspondent, and has nearly a decade of experience on the beat and spent four years as an energy correspondent for The Hill, where he helped launch the paper's energy blog., “How Jeb Bush’s Environmental Record Could Hurt Him In 2016”, National Journal, http://www.nationaljournal.com/energy/how-jeb-bush-s-environmental-record-could-hurt-him-in-2016-20150310,  4/10/15, ACC)</w:t>
      </w:r>
    </w:p>
    <w:p w:rsidR="00EF357C" w:rsidRPr="00E92987" w:rsidRDefault="00EF357C" w:rsidP="00EF357C">
      <w:r>
        <w:t xml:space="preserve">Overall, </w:t>
      </w:r>
      <w:r w:rsidRPr="00E92987">
        <w:rPr>
          <w:rStyle w:val="StyleBoldUnderline"/>
        </w:rPr>
        <w:t>Bush is firmly in line with the GOP on most high-profile energy priorities. He has repeatedly endorsed the Keystone XL oil pipeline and lauded the onshore hydraulic-fracturing boom</w:t>
      </w:r>
      <w:r>
        <w:t xml:space="preserve"> that has boosted natural-gas production to record levels and crude-oil production to near-record levels. In a speech to the National Automobile Dealers Association in San Francisco early this year, Bush quipped that "it is not cool in San Francisco" to talk about the boom. "It's cool in places like North Dakota and West Texas. It's cool because it creates significant economic activity," Bush said, according to a transcript. </w:t>
      </w:r>
      <w:r w:rsidRPr="004F58FA">
        <w:rPr>
          <w:rStyle w:val="StyleBoldUnderline"/>
        </w:rPr>
        <w:t>He lauded jobs and argued that the boom is saving consumers billions of dollars at the pump and on power bills</w:t>
      </w:r>
      <w:r>
        <w:t xml:space="preserve">. In the same speech, </w:t>
      </w:r>
      <w:r w:rsidRPr="004F58FA">
        <w:rPr>
          <w:rStyle w:val="StyleBoldUnderline"/>
        </w:rPr>
        <w:t>Bush said Washington "shouldn't try to regulate hydraulic fracturing</w:t>
      </w:r>
      <w:r>
        <w:t xml:space="preserve">," but that it should be done "reasonably and thoughtfully to protect the environment." The comments put Bush at odds with Democratic efforts to boost federal oversight. </w:t>
      </w:r>
      <w:r w:rsidRPr="004F58FA">
        <w:rPr>
          <w:rStyle w:val="StyleBoldUnderline"/>
        </w:rPr>
        <w:t>The Interior Department is preparing to release final regulations to govern fracking on public lands, while EPA is planning new methane emissions standards for new oil and gas development nationwide.</w:t>
      </w:r>
      <w:r>
        <w:rPr>
          <w:rStyle w:val="StyleBoldUnderline"/>
        </w:rPr>
        <w:t xml:space="preserve"> </w:t>
      </w:r>
      <w:r w:rsidRPr="004F58FA">
        <w:rPr>
          <w:rStyle w:val="StyleBoldUnderline"/>
        </w:rPr>
        <w:t>Bush</w:t>
      </w:r>
      <w:r>
        <w:t xml:space="preserve"> has also lobbed attacks at the Obama administration's environmental regulations, a common refrain among likely Republican presidential contenders. He </w:t>
      </w:r>
      <w:r w:rsidRPr="004F58FA">
        <w:rPr>
          <w:rStyle w:val="StyleBoldUnderline"/>
        </w:rPr>
        <w:t>called EPA "a pig in slop"</w:t>
      </w:r>
      <w:r>
        <w:t xml:space="preserve"> at the Iowa Agriculture Summit earlier this month </w:t>
      </w:r>
      <w:r w:rsidRPr="004F58FA">
        <w:rPr>
          <w:rStyle w:val="StyleBoldUnderline"/>
        </w:rPr>
        <w:t>and called for action to "rein in this top-down regulatory system."</w:t>
      </w:r>
      <w:r>
        <w:rPr>
          <w:rStyle w:val="StyleBoldUnderline"/>
        </w:rPr>
        <w:t xml:space="preserve"> </w:t>
      </w:r>
      <w:r w:rsidRPr="004F58FA">
        <w:rPr>
          <w:rStyle w:val="StyleBoldUnderline"/>
        </w:rPr>
        <w:t>That stance is likely to play well with conservatives. "Going after the EPA and connecting its actions to harming jobs and economic growth goes a long way with Republican primary voters</w:t>
      </w:r>
      <w:r>
        <w:t xml:space="preserve"> across the board," veteran Republican strategist Ron Bonjean said. </w:t>
      </w:r>
    </w:p>
    <w:p w:rsidR="00EF357C" w:rsidRPr="007E1185" w:rsidRDefault="00EF357C" w:rsidP="00EF357C"/>
    <w:p w:rsidR="00EF357C" w:rsidRPr="00643B33" w:rsidRDefault="00EF357C" w:rsidP="00EF357C"/>
    <w:p w:rsidR="009F2A4A" w:rsidRDefault="009F2A4A" w:rsidP="00382297">
      <w:pPr>
        <w:pStyle w:val="Heading4"/>
      </w:pPr>
      <w:r>
        <w:t>JEB denies anthro caused warming – appealing to GOP voters</w:t>
      </w:r>
    </w:p>
    <w:p w:rsidR="009F2A4A" w:rsidRPr="005F055E" w:rsidRDefault="009F2A4A" w:rsidP="009F2A4A">
      <w:pPr>
        <w:rPr>
          <w:rStyle w:val="StyleStyleBold12pt"/>
          <w:b w:val="0"/>
        </w:rPr>
      </w:pPr>
      <w:r>
        <w:rPr>
          <w:rStyle w:val="StyleStyleBold12pt"/>
        </w:rPr>
        <w:t xml:space="preserve">Nuccitelli 5/27 </w:t>
      </w:r>
      <w:r>
        <w:rPr>
          <w:rStyle w:val="StyleStyleBold12pt"/>
          <w:b w:val="0"/>
        </w:rPr>
        <w:t>(Dana Nuccitelli, blogger on environmentguardian.co.uk and an environmental scientist and risk assessor, 5/27/16, “Memo to Jeb Bush: denying human-caused global warming is ignorant”, The Guardian, http://www.theguardian.com/environment/climate-consensus-97-per-cent/2015/may/27/memo-to-jeb-bush-denying-human-caused-global-warming-is-ignorant, 7/6/15, ACC)</w:t>
      </w:r>
    </w:p>
    <w:p w:rsidR="009F2A4A" w:rsidRDefault="009F2A4A" w:rsidP="009F2A4A">
      <w:r>
        <w:t xml:space="preserve">In a campaign event last week, </w:t>
      </w:r>
      <w:r w:rsidRPr="005F055E">
        <w:rPr>
          <w:rStyle w:val="StyleBoldUnderline"/>
        </w:rPr>
        <w:t>Republican presidential frontrunner Jeb Bush exhibited Stage 2 climate denial, saying</w:t>
      </w:r>
      <w:r>
        <w:t xml:space="preserve"> (video available here), “Look, first of all</w:t>
      </w:r>
      <w:r w:rsidRPr="005F055E">
        <w:rPr>
          <w:rStyle w:val="StyleBoldUnderline"/>
        </w:rPr>
        <w:t>, the climate is changing.</w:t>
      </w:r>
      <w:r>
        <w:t xml:space="preserve"> </w:t>
      </w:r>
      <w:r w:rsidRPr="005F055E">
        <w:rPr>
          <w:rStyle w:val="StyleBoldUnderline"/>
        </w:rPr>
        <w:t>I don’t think the science is clear what percentage is man-made and what percentage is natural. It’s convoluted. And for the people to say the science is decided on, this is just really arrogant,</w:t>
      </w:r>
      <w:r>
        <w:t xml:space="preserve"> to be honest with you. It’s this intellectual arrogance that now you can’t even have a conversation about it.” The Politics Unfortunately, </w:t>
      </w:r>
      <w:r w:rsidRPr="005F055E">
        <w:rPr>
          <w:rStyle w:val="StyleBoldUnderline"/>
        </w:rPr>
        <w:lastRenderedPageBreak/>
        <w:t>denial of human-caused global warming may be a prerequisite for any viable Republican presidential candidate.</w:t>
      </w:r>
      <w:r>
        <w:t xml:space="preserve"> </w:t>
      </w:r>
      <w:r w:rsidRPr="005F055E">
        <w:rPr>
          <w:rStyle w:val="StyleBoldUnderline"/>
        </w:rPr>
        <w:t>Conservative and Tea Party Republicans are the one group of American voters among whom Stage 2 climate denial is the majority position</w:t>
      </w:r>
      <w:r>
        <w:t xml:space="preserve">, but </w:t>
      </w:r>
      <w:r w:rsidRPr="005F055E">
        <w:rPr>
          <w:rStyle w:val="StyleBoldUnderline"/>
        </w:rPr>
        <w:t>they’re also the group that most reliably votes in GOP primary elections.</w:t>
      </w:r>
      <w:r>
        <w:rPr>
          <w:rStyle w:val="StyleBoldUnderline"/>
        </w:rPr>
        <w:t xml:space="preserve"> </w:t>
      </w:r>
      <w:r>
        <w:t xml:space="preserve">In American politics, </w:t>
      </w:r>
      <w:r w:rsidRPr="005F055E">
        <w:rPr>
          <w:rStyle w:val="StyleBoldUnderline"/>
        </w:rPr>
        <w:t>a candidate first has to win a primary election before reaching the national ballot. For Republicans, that means appealing to conservatives</w:t>
      </w:r>
      <w:r>
        <w:t xml:space="preserve">. </w:t>
      </w:r>
      <w:r w:rsidRPr="005F055E">
        <w:rPr>
          <w:rStyle w:val="StyleBoldUnderline"/>
        </w:rPr>
        <w:t>It’s not clear that a Republican</w:t>
      </w:r>
      <w:r>
        <w:t xml:space="preserve"> presidential candidate </w:t>
      </w:r>
      <w:r w:rsidRPr="005F055E">
        <w:rPr>
          <w:rStyle w:val="StyleBoldUnderline"/>
        </w:rPr>
        <w:t>can accept climate science and run a viable primary campaign</w:t>
      </w:r>
      <w:r>
        <w:t>.</w:t>
      </w:r>
    </w:p>
    <w:p w:rsidR="009F2A4A" w:rsidRDefault="009F2A4A" w:rsidP="009F2A4A">
      <w:pPr>
        <w:pStyle w:val="Heading3"/>
        <w:rPr>
          <w:rStyle w:val="Emphasis"/>
          <w:b/>
          <w:sz w:val="36"/>
        </w:rPr>
      </w:pPr>
      <w:r>
        <w:rPr>
          <w:rStyle w:val="Emphasis"/>
          <w:b/>
          <w:sz w:val="36"/>
        </w:rPr>
        <w:lastRenderedPageBreak/>
        <w:t>GW: Extinction</w:t>
      </w:r>
    </w:p>
    <w:p w:rsidR="009F2A4A" w:rsidRDefault="009F2A4A" w:rsidP="00382297">
      <w:pPr>
        <w:pStyle w:val="Heading4"/>
      </w:pPr>
      <w:r>
        <w:t>Global Warming greatest threat to survival – reduced food yields, heatwaves, natural disasters and disease</w:t>
      </w:r>
    </w:p>
    <w:p w:rsidR="009F2A4A" w:rsidRPr="00F0133C" w:rsidRDefault="009F2A4A" w:rsidP="009F2A4A">
      <w:pPr>
        <w:rPr>
          <w:rStyle w:val="StyleStyleBold12pt"/>
          <w:b w:val="0"/>
          <w:sz w:val="22"/>
        </w:rPr>
      </w:pPr>
      <w:r>
        <w:rPr>
          <w:rStyle w:val="StyleStyleBold12pt"/>
        </w:rPr>
        <w:t xml:space="preserve">Snow and Hannam 14 </w:t>
      </w:r>
      <w:r>
        <w:rPr>
          <w:rStyle w:val="StyleStyleBold12pt"/>
          <w:b w:val="0"/>
          <w:sz w:val="22"/>
        </w:rPr>
        <w:t>(Deborah Snow, Senior Writer for the Sydney Morning Herald, Peter Hannam, Sydney Morning Herald writer who covers broad environmental issues,, “Climate change could make humans extinct, warns health expert”, 3/31/14,  http://www.smh.com.au/environment/climate-change/climate-change-could-make-humans-extinct-warns-health-expert-20140330-35rus.html, 7/7/15, ACC)</w:t>
      </w:r>
    </w:p>
    <w:p w:rsidR="009F2A4A" w:rsidRDefault="009F2A4A" w:rsidP="009F2A4A">
      <w:r w:rsidRPr="004A4D84">
        <w:rPr>
          <w:rStyle w:val="StyleBoldUnderline"/>
        </w:rPr>
        <w:t>The Earth is warming so rapidly that unless humans can arrest the trend, we risk becoming ''extinct''</w:t>
      </w:r>
      <w:r>
        <w:t xml:space="preserve"> as a species, a leading Australian health academic has warned. Helen Berry, associate dean in the faculty of health at the University of Canberra, said </w:t>
      </w:r>
      <w:r w:rsidRPr="004A4D84">
        <w:rPr>
          <w:rStyle w:val="StyleBoldUnderline"/>
        </w:rPr>
        <w:t>while the Earth has been warmer and colder at different points in the planet's history, the rate of change has never been as fast as it is today.</w:t>
      </w:r>
      <w:r>
        <w:rPr>
          <w:rStyle w:val="StyleBoldUnderline"/>
        </w:rPr>
        <w:t xml:space="preserve"> </w:t>
      </w:r>
      <w:r w:rsidRPr="004A4D84">
        <w:rPr>
          <w:rStyle w:val="StyleBoldUnderline"/>
        </w:rPr>
        <w:t>''What is remarkable, and alarming, is the speed of the change since the 1970s, when we started burning a lot of fossil fuels</w:t>
      </w:r>
      <w:r>
        <w:t xml:space="preserve"> in a massive way,'' she said. </w:t>
      </w:r>
      <w:r w:rsidRPr="004A4D84">
        <w:rPr>
          <w:rStyle w:val="StyleBoldUnderline"/>
        </w:rPr>
        <w:t>''We can't possibly evolve to match this rate</w:t>
      </w:r>
      <w:r>
        <w:t xml:space="preserve"> [of warming] and, unless we get control of it, it will mean our extinction eventually.'' 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4A4D84">
        <w:rPr>
          <w:rStyle w:val="StyleBoldUnderline"/>
        </w:rPr>
        <w:t>Human-driven climate change poses a great threat, unprecedented in type and scale, to wellbeing, health and perhaps even to human survival,'</w:t>
      </w:r>
      <w:r>
        <w:t xml:space="preserve">' they write. They predict that </w:t>
      </w:r>
      <w:r w:rsidRPr="004A4D84">
        <w:rPr>
          <w:rStyle w:val="StyleBoldUnderline"/>
        </w:rPr>
        <w:t>the greatest challenges will come from undernutrition and impaired child development from reduced food yields; hospitalisations and deaths due to intense heatwaves, fires and other weather-related disasters; and the spread of infectious diseases.</w:t>
      </w:r>
      <w:r>
        <w:t xml:space="preserve"> They warn </w:t>
      </w:r>
      <w:r w:rsidRPr="004A4D84">
        <w:rPr>
          <w:rStyle w:val="StyleBoldUnderline"/>
        </w:rPr>
        <w:t>the ''largest impacts'' will be on poorer and vulnerable populations, winding back recent hard-won gains of social development programs.</w:t>
      </w:r>
      <w:r>
        <w:rPr>
          <w:rStyle w:val="StyleBoldUnderline"/>
        </w:rPr>
        <w:t xml:space="preserve"> </w:t>
      </w:r>
      <w:r>
        <w:t xml:space="preserve">Projecting to an average global warming of 4 degrees by 2100, they say </w:t>
      </w:r>
      <w:r w:rsidRPr="004A4D84">
        <w:rPr>
          <w:rStyle w:val="StyleBoldUnderline"/>
        </w:rPr>
        <w:t>''people won't be able to cope, let alone work productively, in the hottest parts of the year''.</w:t>
      </w:r>
      <w:r>
        <w:t xml:space="preserve"> They say </w:t>
      </w:r>
      <w:r w:rsidRPr="004A4D84">
        <w:rPr>
          <w:rStyle w:val="StyleBoldUnderline"/>
        </w:rPr>
        <w:t>that action on climate change would produce ''extremely large health benefits''</w:t>
      </w:r>
      <w:r>
        <w:t xml:space="preserve">, which would greatly outweigh the costs of curbing emission growth. A leaked draft of </w:t>
      </w:r>
      <w:r w:rsidRPr="004A4D84">
        <w:rPr>
          <w:rStyle w:val="StyleBoldUnderline"/>
        </w:rPr>
        <w:t xml:space="preserve">the IPCC report notes that </w:t>
      </w:r>
      <w:r w:rsidRPr="004A4D84">
        <w:t>a</w:t>
      </w:r>
      <w:r w:rsidRPr="004A4D84">
        <w:rPr>
          <w:rStyle w:val="StyleBoldUnderline"/>
        </w:rPr>
        <w:t xml:space="preserve"> warming climate </w:t>
      </w:r>
      <w:r w:rsidRPr="004A4D84">
        <w:t>would</w:t>
      </w:r>
      <w:r>
        <w:t xml:space="preserve"> lead to fewer cold weather-related deaths but the </w:t>
      </w:r>
      <w:r w:rsidRPr="004A4D84">
        <w:rPr>
          <w:rStyle w:val="StyleBoldUnderline"/>
        </w:rPr>
        <w:t>benefits would be ''greatly'' outweighed by the impacts of more frequent heat extremes.</w:t>
      </w:r>
      <w:r>
        <w:t xml:space="preserve"> Under a high emissions scenario, </w:t>
      </w:r>
      <w:r w:rsidRPr="004A4D84">
        <w:rPr>
          <w:rStyle w:val="StyleBoldUnderline"/>
        </w:rPr>
        <w:t>some land regions will experience temperatures four to seven degrees higher than pre-industrial times</w:t>
      </w:r>
      <w:r>
        <w:t>, the report said.</w:t>
      </w:r>
    </w:p>
    <w:p w:rsidR="009F2A4A" w:rsidRDefault="009F2A4A" w:rsidP="00382297">
      <w:pPr>
        <w:pStyle w:val="Heading4"/>
      </w:pPr>
      <w:r>
        <w:t xml:space="preserve">Climate change increases disease outbreak – transmission cycles shaped by heat patterns </w:t>
      </w:r>
    </w:p>
    <w:p w:rsidR="009F2A4A" w:rsidRPr="00007EDA" w:rsidRDefault="009F2A4A" w:rsidP="009F2A4A">
      <w:pPr>
        <w:rPr>
          <w:rStyle w:val="StyleStyleBold12pt"/>
          <w:b w:val="0"/>
          <w:sz w:val="22"/>
        </w:rPr>
      </w:pPr>
      <w:r>
        <w:rPr>
          <w:rStyle w:val="StyleStyleBold12pt"/>
        </w:rPr>
        <w:t xml:space="preserve">Harris 14 </w:t>
      </w:r>
      <w:r>
        <w:rPr>
          <w:rStyle w:val="StyleStyleBold12pt"/>
          <w:b w:val="0"/>
          <w:sz w:val="22"/>
        </w:rPr>
        <w:t xml:space="preserve">(Chris Harris, </w:t>
      </w:r>
    </w:p>
    <w:p w:rsidR="009F2A4A" w:rsidRDefault="009F2A4A" w:rsidP="009F2A4A">
      <w:pPr>
        <w:rPr>
          <w:rStyle w:val="StyleBoldUnderline"/>
        </w:rPr>
      </w:pPr>
      <w:r w:rsidRPr="00F0133C">
        <w:rPr>
          <w:rStyle w:val="StyleBoldUnderline"/>
        </w:rPr>
        <w:t>Climate change will lead to 250,000 extra deaths a year from 2030</w:t>
      </w:r>
      <w:r>
        <w:t xml:space="preserve">, a report quantifying the health impacts of global warming has claimed. The study, published by the </w:t>
      </w:r>
      <w:r w:rsidRPr="00F0133C">
        <w:rPr>
          <w:rStyle w:val="StyleBoldUnderline"/>
        </w:rPr>
        <w:t>World Health Organisation (WHO), estimates around 48,000 will die from diarrhoea, 60,000 due to malaria, 95,000 from childhood undernutrition, as well as 38,000 elderly people because of heat exposure.</w:t>
      </w:r>
      <w:r>
        <w:rPr>
          <w:rStyle w:val="StyleBoldUnderline"/>
        </w:rPr>
        <w:t xml:space="preserve"> </w:t>
      </w:r>
      <w:r>
        <w:t>“</w:t>
      </w:r>
      <w:r w:rsidRPr="00F0133C">
        <w:rPr>
          <w:rStyle w:val="StyleBoldUnderline"/>
        </w:rPr>
        <w:t>Our planet is losing its capacity to sustain human life in good health</w:t>
      </w:r>
      <w:r>
        <w:t xml:space="preserve">,” said Dr Margaret Chan, director general of WHO. “Earlier this year, the Intergovernmental Panel on Climate Change (IPCC) issued its most disturbing report to date, with a strong focus on the consequences for health.” The report said the </w:t>
      </w:r>
      <w:r w:rsidRPr="00F0133C">
        <w:rPr>
          <w:rStyle w:val="StyleBoldUnderline"/>
        </w:rPr>
        <w:t xml:space="preserve">health impacts </w:t>
      </w:r>
      <w:r w:rsidRPr="00F0133C">
        <w:rPr>
          <w:rStyle w:val="StyleBoldUnderline"/>
        </w:rPr>
        <w:lastRenderedPageBreak/>
        <w:t>of climate change would be "overwhelmingly negative" with the biggest changes expected by 2050.</w:t>
      </w:r>
      <w:r>
        <w:rPr>
          <w:rStyle w:val="StyleBoldUnderline"/>
        </w:rPr>
        <w:t xml:space="preserve"> </w:t>
      </w:r>
      <w:r>
        <w:t>Dr Chan said: “Debates about climate change are still not giving sufficient attention to the profound effects that climate variables have on health. “</w:t>
      </w:r>
      <w:r w:rsidRPr="00F0133C">
        <w:rPr>
          <w:rStyle w:val="StyleBoldUnderline"/>
        </w:rPr>
        <w:t>Many of the world’s most worrisome diseases have transmission cycles that are profoundly shaped by conditions of heat and humidity and patterns of rainfall</w:t>
      </w:r>
      <w:r>
        <w:t xml:space="preserve">. As one important example, </w:t>
      </w:r>
      <w:r w:rsidRPr="00F0133C">
        <w:rPr>
          <w:rStyle w:val="StyleBoldUnderline"/>
        </w:rPr>
        <w:t>malaria parasites and the mosquitoes that transmit them are highly sensitive to climate variability, which has been repeatedly linked to epidemics.</w:t>
      </w:r>
      <w:r>
        <w:rPr>
          <w:rStyle w:val="StyleBoldUnderline"/>
        </w:rPr>
        <w:t xml:space="preserve"> </w:t>
      </w:r>
      <w:r>
        <w:rPr>
          <w:rStyle w:val="StyleBoldUnderline"/>
          <w:u w:val="none"/>
        </w:rPr>
        <w:t>“</w:t>
      </w:r>
      <w:r w:rsidRPr="00007EDA">
        <w:rPr>
          <w:rStyle w:val="StyleBoldUnderline"/>
        </w:rPr>
        <w:t>Other epidemic-prone diseases, like cholera, dengue, and bacterial meningitis, are likewise highly sensitive to climate variability</w:t>
      </w:r>
      <w:r>
        <w:rPr>
          <w:rStyle w:val="StyleBoldUnderline"/>
          <w:u w:val="none"/>
        </w:rPr>
        <w:t xml:space="preserve">. </w:t>
      </w:r>
      <w:r w:rsidRPr="00007EDA">
        <w:rPr>
          <w:rStyle w:val="StyleBoldUnderline"/>
        </w:rPr>
        <w:t>All of these diseases have a huge potential for social disruption</w:t>
      </w:r>
      <w:r>
        <w:rPr>
          <w:rStyle w:val="StyleBoldUnderline"/>
          <w:u w:val="none"/>
        </w:rPr>
        <w:t xml:space="preserve"> and make huge logistical demands on response teams.” Dr Chan also highlighted speculation that </w:t>
      </w:r>
      <w:r w:rsidRPr="00007EDA">
        <w:rPr>
          <w:rStyle w:val="StyleBoldUnderline"/>
        </w:rPr>
        <w:t>climate may affect the frequency of Ebola outbreaks. She said 75% of new human diseases begin in animals</w:t>
      </w:r>
      <w:r>
        <w:rPr>
          <w:rStyle w:val="StyleBoldUnderline"/>
          <w:u w:val="none"/>
        </w:rPr>
        <w:t>, adding climate influences “</w:t>
      </w:r>
      <w:r w:rsidRPr="00007EDA">
        <w:rPr>
          <w:rStyle w:val="StyleBoldUnderline"/>
        </w:rPr>
        <w:t>animal populations and their incursion into areas inhabited by humans”.</w:t>
      </w:r>
    </w:p>
    <w:p w:rsidR="009F2A4A" w:rsidRPr="00007EDA" w:rsidRDefault="009F2A4A" w:rsidP="009F2A4A">
      <w:pPr>
        <w:rPr>
          <w:rStyle w:val="StyleBoldUnderline"/>
        </w:rPr>
      </w:pPr>
    </w:p>
    <w:p w:rsidR="009F2A4A" w:rsidRDefault="009F2A4A" w:rsidP="009F2A4A">
      <w:pPr>
        <w:pStyle w:val="Heading3"/>
      </w:pPr>
      <w:r>
        <w:lastRenderedPageBreak/>
        <w:t>Key to Prisons</w:t>
      </w:r>
    </w:p>
    <w:p w:rsidR="009F2A4A" w:rsidRDefault="009F2A4A" w:rsidP="00382297">
      <w:pPr>
        <w:pStyle w:val="Heading4"/>
      </w:pPr>
      <w:r>
        <w:t>Clinton will end mass incarceration – criminal justice reforms and body cameras</w:t>
      </w:r>
    </w:p>
    <w:p w:rsidR="009F2A4A" w:rsidRPr="006F0782" w:rsidRDefault="009F2A4A" w:rsidP="009F2A4A">
      <w:pPr>
        <w:rPr>
          <w:rStyle w:val="StyleStyleBold12pt"/>
          <w:b w:val="0"/>
        </w:rPr>
      </w:pPr>
      <w:r>
        <w:rPr>
          <w:rStyle w:val="StyleStyleBold12pt"/>
        </w:rPr>
        <w:t xml:space="preserve">Terkel 4/29 </w:t>
      </w:r>
      <w:r>
        <w:rPr>
          <w:rStyle w:val="StyleStyleBold12pt"/>
          <w:b w:val="0"/>
        </w:rPr>
        <w:t>(Amanda Terkel, Senior Political Reporter and Politics Managing Editor at The Huffington Post and previously served as Deputy Research Director at the Center for American Progress, 4/29/15, “Hillary Clinton: 'There Is Something Profoundly Wrong' In Our Criminal Justice System”, Huffington Post, http://www.huffingtonpost.com/2015/04/29/hillary-clinton-baltimore_n_7170668.html, 7/5/15, ACC)</w:t>
      </w:r>
    </w:p>
    <w:p w:rsidR="009F2A4A" w:rsidRDefault="009F2A4A" w:rsidP="009F2A4A">
      <w:pPr>
        <w:rPr>
          <w:rStyle w:val="StyleBoldUnderline"/>
        </w:rPr>
      </w:pPr>
      <w:r w:rsidRPr="006F0782">
        <w:rPr>
          <w:rStyle w:val="StyleBoldUnderline"/>
        </w:rPr>
        <w:t>Clinton laid out her vision for</w:t>
      </w:r>
      <w:r>
        <w:t xml:space="preserve"> fundamentally </w:t>
      </w:r>
      <w:r w:rsidRPr="006F0782">
        <w:rPr>
          <w:rStyle w:val="StyleBoldUnderline"/>
        </w:rPr>
        <w:t>reforming the criminal justice system, centering around an "end to the era of mass incarceration</w:t>
      </w:r>
      <w:r>
        <w:t xml:space="preserve">." Those </w:t>
      </w:r>
      <w:r w:rsidRPr="006F0782">
        <w:rPr>
          <w:rStyle w:val="StyleBoldUnderline"/>
        </w:rPr>
        <w:t>changes include addressing probation and drug diversion programs, increasing support for mental health and drug treatment and pursuing alternative punishments for low-level offenders.</w:t>
      </w:r>
      <w:r>
        <w:t xml:space="preserve"> She </w:t>
      </w:r>
      <w:r w:rsidRPr="006F0782">
        <w:rPr>
          <w:rStyle w:val="StyleBoldUnderline"/>
        </w:rPr>
        <w:t>also</w:t>
      </w:r>
      <w:r>
        <w:t xml:space="preserve"> wants to see </w:t>
      </w:r>
      <w:r w:rsidRPr="006F0782">
        <w:rPr>
          <w:rStyle w:val="StyleBoldUnderline"/>
        </w:rPr>
        <w:t>body cameras given to every police department to increase transparency and accountabilit</w:t>
      </w:r>
      <w:r>
        <w:t xml:space="preserve">y in a way </w:t>
      </w:r>
      <w:r w:rsidRPr="006F0782">
        <w:rPr>
          <w:rStyle w:val="StyleBoldUnderline"/>
        </w:rPr>
        <w:t>that benefits both officers and</w:t>
      </w:r>
      <w:r>
        <w:t xml:space="preserve"> members of </w:t>
      </w:r>
      <w:r w:rsidRPr="006F0782">
        <w:rPr>
          <w:rStyle w:val="StyleBoldUnderline"/>
        </w:rPr>
        <w:t>the public</w:t>
      </w:r>
      <w:r>
        <w:t xml:space="preserve">. "We have allowed our criminal justice system to get out of balance, and </w:t>
      </w:r>
      <w:r w:rsidRPr="006F0782">
        <w:rPr>
          <w:rStyle w:val="StyleBoldUnderline"/>
        </w:rPr>
        <w:t>these recent tragedies should galvanize us to come together as a nation to find our balance again</w:t>
      </w:r>
      <w:r>
        <w:t>," said Clinton. Wednesday's speech was Clinton's most significant comment on the situation in Baltimore thus far. During a fundraiser in New York City last week, she also said, "</w:t>
      </w:r>
      <w:r w:rsidRPr="006F0782">
        <w:rPr>
          <w:rStyle w:val="StyleBoldUnderline"/>
        </w:rPr>
        <w:t>We have to restore order and security. But then we have to take a hard look as to what we need to do to reform our system.”</w:t>
      </w:r>
    </w:p>
    <w:p w:rsidR="009F2A4A" w:rsidRDefault="009F2A4A" w:rsidP="00382297">
      <w:pPr>
        <w:pStyle w:val="Heading4"/>
        <w:rPr>
          <w:rStyle w:val="StyleBoldUnderline"/>
        </w:rPr>
      </w:pPr>
      <w:r>
        <w:rPr>
          <w:rStyle w:val="StyleBoldUnderline"/>
        </w:rPr>
        <w:t>Hilary commits to reducing mass incarceration and faster probation programs – Dems will hold her to it</w:t>
      </w:r>
    </w:p>
    <w:p w:rsidR="009F2A4A" w:rsidRPr="00FC4488" w:rsidRDefault="009F2A4A" w:rsidP="009F2A4A">
      <w:pPr>
        <w:rPr>
          <w:rStyle w:val="StyleStyleBold12pt"/>
          <w:b w:val="0"/>
        </w:rPr>
      </w:pPr>
      <w:r>
        <w:rPr>
          <w:rStyle w:val="StyleStyleBold12pt"/>
        </w:rPr>
        <w:t xml:space="preserve">Bouie 4/30 </w:t>
      </w:r>
      <w:r>
        <w:rPr>
          <w:rStyle w:val="StyleStyleBold12pt"/>
          <w:b w:val="0"/>
        </w:rPr>
        <w:t>(Jamelle Bouie, Slate staff writer covering politics, policy, and race, 4/30/15, “Hillary Clinton’s Impressive Criminal Justice Speech”, Slate, http://www.slate.com/articles/news_and_politics/politics/2015/04/hillary_clinton_s_impressive_criminal_justice_speech_the_democratic_front.html, 7/6/15, ACC)</w:t>
      </w:r>
    </w:p>
    <w:p w:rsidR="009F2A4A" w:rsidRDefault="009F2A4A" w:rsidP="009F2A4A">
      <w:r>
        <w:t>Two days after riots in Baltimore—at a time when most of the presidential field is either silent or contemptuous—</w:t>
      </w:r>
      <w:r w:rsidRPr="004C73AF">
        <w:rPr>
          <w:rStyle w:val="StyleBoldUnderline"/>
        </w:rPr>
        <w:t>Clinton has stepped out front with a forward-looking agenda on bringing people out of prison, a definitive rebuke to the “law and order” politics used by her husband throughout his career</w:t>
      </w:r>
      <w:r>
        <w:t xml:space="preserve">. Not only did Clinton call for an end to “the era of mass incarceration,” but </w:t>
      </w:r>
      <w:r w:rsidRPr="004C73AF">
        <w:rPr>
          <w:rStyle w:val="StyleBoldUnderline"/>
        </w:rPr>
        <w:t>she</w:t>
      </w:r>
      <w:r>
        <w:t xml:space="preserve"> also </w:t>
      </w:r>
      <w:r w:rsidRPr="004C73AF">
        <w:rPr>
          <w:rStyle w:val="StyleBoldUnderline"/>
        </w:rPr>
        <w:t>connected our prison population to broader patterns of inequality. “Without the mass incarceration that we currently practice, millions fewer people would be living in poverty</w:t>
      </w:r>
      <w:r>
        <w:t>,” she said. “And it’s not just families trying to stay afloat with one parent behind bars</w:t>
      </w:r>
      <w:r w:rsidRPr="004C73AF">
        <w:rPr>
          <w:rStyle w:val="StyleBoldUnderline"/>
        </w:rPr>
        <w:t>. Of the 600,000 prisoners who re-enter society each year, roughly 60 percent face long-term unemployment</w:t>
      </w:r>
      <w:r>
        <w:t xml:space="preserve">.” We have to do more than release nonviolent offenders to solve mass incarceration, but </w:t>
      </w:r>
      <w:r w:rsidRPr="00FC4488">
        <w:rPr>
          <w:rStyle w:val="StyleBoldUnderline"/>
        </w:rPr>
        <w:t>this</w:t>
      </w:r>
      <w:r>
        <w:t xml:space="preserve"> at least </w:t>
      </w:r>
      <w:r w:rsidRPr="00FC4488">
        <w:rPr>
          <w:rStyle w:val="StyleBoldUnderline"/>
        </w:rPr>
        <w:t>shows that Clinton is thinking in broad terms. Reducing the prison population is the beginning of the project.</w:t>
      </w:r>
      <w:r>
        <w:t xml:space="preserve"> </w:t>
      </w:r>
      <w:r w:rsidRPr="00FC4488">
        <w:t>What comes next—</w:t>
      </w:r>
      <w:r w:rsidRPr="00FC4488">
        <w:rPr>
          <w:rStyle w:val="StyleBoldUnderline"/>
        </w:rPr>
        <w:t>reintroducing former inmates into mainstream society and giving them a chance to succeed—is just as important</w:t>
      </w:r>
      <w:r>
        <w:t xml:space="preserve">. Clinton’s speech is a political gamble as much as it is a policy commitment. Likewise, Clinton is clearly giving thought to how we restructure policing and punishment. In the speech, </w:t>
      </w:r>
      <w:r w:rsidRPr="00FC4488">
        <w:rPr>
          <w:rStyle w:val="StyleBoldUnderline"/>
        </w:rPr>
        <w:t>she promises to make sure that “federal funds for state and local law enforcement are used to bolster best practices, rather than to buy weapons of war that have no place on our streets.” She calls for body cameras on all police</w:t>
      </w:r>
      <w:r>
        <w:t>—a major goal of the “Black Lives Matter” movement—</w:t>
      </w:r>
      <w:r w:rsidRPr="00FC4488">
        <w:rPr>
          <w:rStyle w:val="StyleBoldUnderline"/>
        </w:rPr>
        <w:t xml:space="preserve">supports better, “swifter” probation programs, and stresses help for mental health patients. </w:t>
      </w:r>
      <w:r>
        <w:t xml:space="preserve">“You and I know that </w:t>
      </w:r>
      <w:r w:rsidRPr="00FC4488">
        <w:rPr>
          <w:rStyle w:val="StyleBoldUnderline"/>
        </w:rPr>
        <w:t>the promise of de-institutionalizing those in mental health facilities was supposed to be followed by the creation of community-based treatment centers.</w:t>
      </w:r>
      <w:r>
        <w:t xml:space="preserve"> Well, we got half of that equation—but not the other half.” On a more prosaic note, </w:t>
      </w:r>
      <w:r w:rsidRPr="00FC4488">
        <w:rPr>
          <w:rStyle w:val="StyleBoldUnderline"/>
        </w:rPr>
        <w:t>Clinton alludes to high-profile cases of police abuse and racial violence</w:t>
      </w:r>
      <w:r>
        <w:t xml:space="preserve">, directly </w:t>
      </w:r>
      <w:r>
        <w:lastRenderedPageBreak/>
        <w:t>identifying with black and Latino families on an issue that is polarizing with white Americans. “</w:t>
      </w:r>
      <w:r w:rsidRPr="00FC4488">
        <w:rPr>
          <w:rStyle w:val="StyleBoldUnderline"/>
        </w:rPr>
        <w:t>You don’t have to look too far from this magnificent hall to find children still living in poverty or trapped in failing schools</w:t>
      </w:r>
      <w:r>
        <w:t xml:space="preserve">,” she says, “Mothers and fathers who fear for their sons’ safety when they go off to school—or just to go buy a pack of Skittles.” What’s important about this, beyond public policy, is that </w:t>
      </w:r>
      <w:r w:rsidRPr="00FC4488">
        <w:rPr>
          <w:rStyle w:val="StyleBoldUnderline"/>
        </w:rPr>
        <w:t>it’s a sign of where Clinton sees the electorate</w:t>
      </w:r>
      <w:r>
        <w:t xml:space="preserve">. A Hillary Clinton who believed she needed working class whites to win is not a Hillary Clinton who would embrace this agenda for police reform, or use this rhetoric. No, </w:t>
      </w:r>
      <w:r w:rsidRPr="00FC4488">
        <w:rPr>
          <w:rStyle w:val="StyleBoldUnderline"/>
        </w:rPr>
        <w:t>this Clinton clearly believes that she needs to reconstitute the Obama coalition to win, and to do that, she’ll push forward on key issues for black Americans, Latinos, young women, and other members of the Obama electorate.</w:t>
      </w:r>
      <w:r>
        <w:t xml:space="preserve"> Put differently, this speech is a political gamble as much as it is a policy commitment. To some, that sounds cynical. And maybe it is. But it also doesn’t matter. Political science is clear: </w:t>
      </w:r>
      <w:r w:rsidRPr="00FC4488">
        <w:rPr>
          <w:rStyle w:val="StyleBoldUnderline"/>
        </w:rPr>
        <w:t>Presidential candidates don’t make idle promises. When they make a commitment or signal a priority, they try to follow through, and when they don’t, the party tries to hold them accountable</w:t>
      </w:r>
      <w:r>
        <w:t xml:space="preserve">. Now, Clinton is on the record, and if elected, she’ll face the kind of pressure that makes policy happen. On that, it’s worth a final point. </w:t>
      </w:r>
      <w:r w:rsidRPr="00FC4488">
        <w:rPr>
          <w:rStyle w:val="StyleBoldUnderline"/>
        </w:rPr>
        <w:t>Four years ago, body cameras weren’t a priority for national politicians. Now, the Democrats’ presumptive nominee for president</w:t>
      </w:r>
      <w:r>
        <w:t>—who may win next year—</w:t>
      </w:r>
      <w:r w:rsidRPr="00FC4488">
        <w:rPr>
          <w:rStyle w:val="StyleBoldUnderline"/>
        </w:rPr>
        <w:t>has endorsed them for all police officers</w:t>
      </w:r>
      <w:r>
        <w:t xml:space="preserve">. Even if its not a panacea for broad problems of police violence, it’s still a victory. Not just because </w:t>
      </w:r>
      <w:r w:rsidRPr="00FC4488">
        <w:rPr>
          <w:rStyle w:val="StyleBoldUnderline"/>
        </w:rPr>
        <w:t>Clinton</w:t>
      </w:r>
      <w:r>
        <w:t xml:space="preserve"> has made the commitment, but because she’s </w:t>
      </w:r>
      <w:r w:rsidRPr="00FC4488">
        <w:rPr>
          <w:rStyle w:val="StyleBoldUnderline"/>
        </w:rPr>
        <w:t>sent a powerful signal to other Democrats (and even some Republicans) to treat police reform as a mainstream issue</w:t>
      </w:r>
      <w:r>
        <w:t xml:space="preserve">. Competitors like Sen. Bernie Sanders and former Maryland Gov. Martin O’Malley may try to outflank her, but </w:t>
      </w:r>
      <w:r w:rsidRPr="00FC4488">
        <w:rPr>
          <w:rStyle w:val="StyleBoldUnderline"/>
        </w:rPr>
        <w:t>potential allies, either in Congress or elsewhere, will support her message and her leadership</w:t>
      </w:r>
      <w:r>
        <w:t>. Suddenly, police reform is a Democratic agenda item, something a Democratic Congress and a Democratic White House may act on.</w:t>
      </w:r>
    </w:p>
    <w:p w:rsidR="009F2A4A" w:rsidRDefault="009F2A4A" w:rsidP="009F2A4A">
      <w:pPr>
        <w:pStyle w:val="Heading3"/>
      </w:pPr>
      <w:r>
        <w:lastRenderedPageBreak/>
        <w:t xml:space="preserve">Prisons: Econ </w:t>
      </w:r>
    </w:p>
    <w:p w:rsidR="009F2A4A" w:rsidRDefault="009F2A4A" w:rsidP="00382297">
      <w:pPr>
        <w:pStyle w:val="Heading4"/>
      </w:pPr>
      <w:r>
        <w:t>Better job security for prisoners saves $57-65 billion – accounts for 1.5% of unemployment rate</w:t>
      </w:r>
    </w:p>
    <w:p w:rsidR="009F2A4A" w:rsidRPr="00693711" w:rsidRDefault="009F2A4A" w:rsidP="009F2A4A">
      <w:pPr>
        <w:rPr>
          <w:rStyle w:val="StyleStyleBold12pt"/>
          <w:b w:val="0"/>
        </w:rPr>
      </w:pPr>
      <w:r>
        <w:rPr>
          <w:rStyle w:val="StyleStyleBold12pt"/>
        </w:rPr>
        <w:t xml:space="preserve">Wang 14 </w:t>
      </w:r>
      <w:r>
        <w:rPr>
          <w:rStyle w:val="StyleStyleBold12pt"/>
          <w:b w:val="0"/>
        </w:rPr>
        <w:t>(Emily Wang, 4/7/14, “Ban the Box: Employing Former Felons Will Improve the Economy and Public Safety”, Pacific Standard, http://www.psmag.com/politics-and-law/ban-box-employing-former-felons-will-improve-economy-public-safety-78407, 7/6/15, ACC)</w:t>
      </w:r>
    </w:p>
    <w:p w:rsidR="009F2A4A" w:rsidRPr="00693711" w:rsidRDefault="009F2A4A" w:rsidP="009F2A4A">
      <w:pPr>
        <w:rPr>
          <w:rStyle w:val="StyleBoldUnderline"/>
        </w:rPr>
      </w:pPr>
      <w:r>
        <w:t xml:space="preserve">An overwhelming </w:t>
      </w:r>
      <w:r w:rsidRPr="00693711">
        <w:rPr>
          <w:rStyle w:val="StyleBoldUnderline"/>
        </w:rPr>
        <w:t>65 million Americans with criminal records face significant barriers to employment each day</w:t>
      </w:r>
      <w:r>
        <w:t xml:space="preserve">. </w:t>
      </w:r>
      <w:r w:rsidRPr="00693711">
        <w:rPr>
          <w:rStyle w:val="StyleBoldUnderline"/>
        </w:rPr>
        <w:t>Most applications for employment include a box that asks, "Have you ever been convicted of a crime?"</w:t>
      </w:r>
      <w:r>
        <w:t xml:space="preserve"> Check the box, and </w:t>
      </w:r>
      <w:r w:rsidRPr="00693711">
        <w:rPr>
          <w:rStyle w:val="StyleBoldUnderline"/>
        </w:rPr>
        <w:t>nowadays, the application most likely goes to the trash</w:t>
      </w:r>
      <w:r>
        <w:t xml:space="preserve">. In 2009, a team of Princeton and Harvard researchers found that </w:t>
      </w:r>
      <w:r w:rsidRPr="00693711">
        <w:rPr>
          <w:rStyle w:val="StyleBoldUnderline"/>
        </w:rPr>
        <w:t>having a criminal record in New York city reduced the likelihood of a callback or job offer by nearly 50 percent</w:t>
      </w:r>
      <w:r>
        <w:t xml:space="preserve">. It doesn’t matter if you finished serving your time, committed a crime decades ago, or whether the crime would impact the quality of your work. In the aftermath of 9/11, the background check industry skyrocketed. In 2007, </w:t>
      </w:r>
      <w:r w:rsidRPr="00693711">
        <w:rPr>
          <w:rStyle w:val="StyleBoldUnderline"/>
        </w:rPr>
        <w:t>private intelligence companies, like ChoicePoint, reported $253 million in employee-screening revenue and, last year alone, the FBI preformed a record 16.9 million criminal background checks</w:t>
      </w:r>
      <w:r>
        <w:t xml:space="preserve">, a six-fold increase from over a decade ago. Economists at the Center for Economic and Policy Research estimate that the </w:t>
      </w:r>
      <w:r w:rsidRPr="00693711">
        <w:rPr>
          <w:rStyle w:val="StyleBoldUnderline"/>
        </w:rPr>
        <w:t>United States has at least 12 million individuals with criminal records of working age, who account for about 1.5 percent of our unemployment rate, costing the economy between $57 and $65 billion in lost output.</w:t>
      </w:r>
    </w:p>
    <w:p w:rsidR="009F2A4A" w:rsidRPr="00C01181" w:rsidRDefault="009F2A4A" w:rsidP="009F2A4A">
      <w:r>
        <w:t xml:space="preserve"> </w:t>
      </w:r>
    </w:p>
    <w:p w:rsidR="009F2A4A" w:rsidRDefault="009F2A4A" w:rsidP="009F2A4A">
      <w:pPr>
        <w:pStyle w:val="Heading3"/>
      </w:pPr>
      <w:r>
        <w:lastRenderedPageBreak/>
        <w:t>Jeb</w:t>
      </w:r>
      <w:r w:rsidR="002E72D9">
        <w:t xml:space="preserve"> -&gt;</w:t>
      </w:r>
      <w:r>
        <w:t xml:space="preserve"> Iran War</w:t>
      </w:r>
    </w:p>
    <w:p w:rsidR="009F2A4A" w:rsidRPr="001875F2" w:rsidRDefault="009F2A4A" w:rsidP="00382297">
      <w:pPr>
        <w:pStyle w:val="Heading4"/>
      </w:pPr>
      <w:r w:rsidRPr="001875F2">
        <w:t xml:space="preserve">Jeb Bush’s foreign policy advisors are the same that were in his brother’s, father’s, and the Reagan administration </w:t>
      </w:r>
      <w:r>
        <w:t xml:space="preserve">- </w:t>
      </w:r>
      <w:r w:rsidRPr="001875F2">
        <w:t>they will increase tensions</w:t>
      </w:r>
    </w:p>
    <w:p w:rsidR="009F2A4A" w:rsidRPr="001875F2" w:rsidRDefault="009F2A4A" w:rsidP="009F2A4A">
      <w:r w:rsidRPr="001875F2">
        <w:t xml:space="preserve">Bump 2-18-2015 “Philip, “Jeb Bush’s foreign policy team is eerily familiar, in one Venn diagram, </w:t>
      </w:r>
      <w:hyperlink r:id="rId113" w:history="1">
        <w:r w:rsidRPr="001875F2">
          <w:rPr>
            <w:rStyle w:val="Hyperlink"/>
          </w:rPr>
          <w:t>http://www.washingtonpost.com/blogs/the-fix/wp/2015/02/18/jeb-bushs-foreign-policy-team-is-eerily-familiar-in-1-venn-diagram/,a</w:t>
        </w:r>
      </w:hyperlink>
      <w:r w:rsidRPr="001875F2">
        <w:t xml:space="preserve"> reporter for the Washington Post”.CC</w:t>
      </w:r>
    </w:p>
    <w:p w:rsidR="009F2A4A" w:rsidRPr="001875F2" w:rsidRDefault="009F2A4A" w:rsidP="009F2A4A">
      <w:pPr>
        <w:spacing w:after="360"/>
        <w:rPr>
          <w:rFonts w:ascii="Georgia" w:eastAsia="Times New Roman" w:hAnsi="Georgia" w:cs="Times New Roman"/>
        </w:rPr>
      </w:pPr>
      <w:r w:rsidRPr="001875F2">
        <w:rPr>
          <w:rFonts w:ascii="Georgia" w:eastAsia="Times New Roman" w:hAnsi="Georgia" w:cs="Times New Roman"/>
        </w:rPr>
        <w:t xml:space="preserve">Former Florida governor Jeb Bush will announce his foreign policy vision in a speech Wednesday in Chicago. Accompanying that speech is </w:t>
      </w:r>
      <w:r w:rsidRPr="001875F2">
        <w:rPr>
          <w:rFonts w:ascii="Georgia" w:eastAsia="Times New Roman" w:hAnsi="Georgia" w:cs="Times New Roman"/>
          <w:b/>
          <w:u w:val="single"/>
        </w:rPr>
        <w:t xml:space="preserve">a rollout of a slate of experts who will help guide the candidate on foreign policy issues. If Bush's goal is to present himself </w:t>
      </w:r>
      <w:hyperlink r:id="rId114" w:history="1">
        <w:r w:rsidRPr="001875F2">
          <w:rPr>
            <w:rFonts w:ascii="Georgia" w:eastAsia="Times New Roman" w:hAnsi="Georgia" w:cs="Times New Roman"/>
            <w:b/>
            <w:u w:val="single"/>
          </w:rPr>
          <w:t>as his "own man,"</w:t>
        </w:r>
      </w:hyperlink>
      <w:r w:rsidRPr="001875F2">
        <w:rPr>
          <w:rFonts w:ascii="Georgia" w:eastAsia="Times New Roman" w:hAnsi="Georgia" w:cs="Times New Roman"/>
          <w:b/>
          <w:u w:val="single"/>
        </w:rPr>
        <w:t xml:space="preserve"> that list of advisers undermines the point somewhat: 19 of the 21 people on it worked in the administrations of his father or brother.</w:t>
      </w:r>
      <w:r w:rsidRPr="001875F2">
        <w:rPr>
          <w:rFonts w:ascii="Georgia" w:eastAsia="Times New Roman" w:hAnsi="Georgia" w:cs="Times New Roman"/>
        </w:rPr>
        <w:t xml:space="preserve"> We've identified the roles each played in the past three Republican administrations, divvying them up as needed in the following Venn diagram. </w:t>
      </w:r>
      <w:r w:rsidRPr="001875F2">
        <w:rPr>
          <w:rFonts w:ascii="Georgia" w:eastAsia="Times New Roman" w:hAnsi="Georgia" w:cs="Times New Roman"/>
          <w:b/>
          <w:u w:val="single"/>
        </w:rPr>
        <w:t>It's easy to suggest</w:t>
      </w:r>
      <w:r w:rsidRPr="001875F2">
        <w:rPr>
          <w:rFonts w:ascii="Georgia" w:eastAsia="Times New Roman" w:hAnsi="Georgia" w:cs="Times New Roman"/>
        </w:rPr>
        <w:t xml:space="preserve"> that the above diagram indicates that </w:t>
      </w:r>
      <w:r w:rsidRPr="001875F2">
        <w:rPr>
          <w:rFonts w:ascii="Georgia" w:eastAsia="Times New Roman" w:hAnsi="Georgia" w:cs="Times New Roman"/>
          <w:b/>
          <w:u w:val="single"/>
        </w:rPr>
        <w:t>Jeb Bush is hopelessly linked to his brother and father. But it's important to remember that the foreign policy team of any Republican president probably would draw heavily from the experience of the past three Republican administrations</w:t>
      </w:r>
      <w:r w:rsidRPr="001875F2">
        <w:rPr>
          <w:rFonts w:ascii="Georgia" w:eastAsia="Times New Roman" w:hAnsi="Georgia" w:cs="Times New Roman"/>
        </w:rPr>
        <w:t xml:space="preserve"> — each of which had a Bush at or near the top. Many of the foreign policy names on the alternate-universe Mitt </w:t>
      </w:r>
      <w:r w:rsidRPr="001875F2">
        <w:rPr>
          <w:rFonts w:ascii="Georgia" w:eastAsia="Times New Roman" w:hAnsi="Georgia" w:cs="Times New Roman"/>
          <w:b/>
          <w:u w:val="single"/>
        </w:rPr>
        <w:t>Romney</w:t>
      </w:r>
      <w:r w:rsidRPr="001875F2">
        <w:rPr>
          <w:rFonts w:ascii="Georgia" w:eastAsia="Times New Roman" w:hAnsi="Georgia" w:cs="Times New Roman"/>
        </w:rPr>
        <w:t xml:space="preserve"> transition team </w:t>
      </w:r>
      <w:hyperlink r:id="rId115" w:history="1">
        <w:r w:rsidRPr="001875F2">
          <w:rPr>
            <w:rFonts w:ascii="Georgia" w:eastAsia="Times New Roman" w:hAnsi="Georgia" w:cs="Times New Roman"/>
          </w:rPr>
          <w:t>appear above</w:t>
        </w:r>
      </w:hyperlink>
      <w:r w:rsidRPr="001875F2">
        <w:rPr>
          <w:rFonts w:ascii="Georgia" w:eastAsia="Times New Roman" w:hAnsi="Georgia" w:cs="Times New Roman"/>
        </w:rPr>
        <w:t xml:space="preserve"> — although Romney branched out a bit more. That may be because </w:t>
      </w:r>
      <w:r w:rsidRPr="001875F2">
        <w:rPr>
          <w:rFonts w:ascii="Georgia" w:eastAsia="Times New Roman" w:hAnsi="Georgia" w:cs="Times New Roman"/>
          <w:b/>
          <w:u w:val="single"/>
        </w:rPr>
        <w:t>he was four years closer to the low point of the Iraq war and some of the Bush-era advisers on foreign policy were still too damaged. Bush has access to a lot of people by virtue of his family's long history in Washington</w:t>
      </w:r>
      <w:r w:rsidRPr="001875F2">
        <w:rPr>
          <w:rFonts w:ascii="Georgia" w:eastAsia="Times New Roman" w:hAnsi="Georgia" w:cs="Times New Roman"/>
        </w:rPr>
        <w:t>. That can be a mixed blessing. "Each president learns from those who came before — their principles . . . their adjustments," Bush plans to say in Chicago. "One thing we know is this: Every president inherits a changing world . . . and changing circumstances." And, on occasion, they inherit the same advisory team.</w:t>
      </w:r>
    </w:p>
    <w:p w:rsidR="009F2A4A" w:rsidRPr="001875F2" w:rsidRDefault="009F2A4A" w:rsidP="009F2A4A"/>
    <w:p w:rsidR="009F2A4A" w:rsidRPr="001875F2" w:rsidRDefault="009F2A4A" w:rsidP="009F2A4A"/>
    <w:p w:rsidR="009F2A4A" w:rsidRPr="001875F2" w:rsidRDefault="009F2A4A" w:rsidP="00382297">
      <w:pPr>
        <w:pStyle w:val="Heading4"/>
      </w:pPr>
      <w:r w:rsidRPr="001875F2">
        <w:t>Bush has said he will press for new sanctions on Iran replacing the deals currently in place and</w:t>
      </w:r>
      <w:r>
        <w:t xml:space="preserve"> defend Israel at all costs -</w:t>
      </w:r>
      <w:r w:rsidRPr="001875F2">
        <w:t xml:space="preserve"> puts the US on a path to nuclear war</w:t>
      </w:r>
    </w:p>
    <w:p w:rsidR="009F2A4A" w:rsidRPr="001875F2" w:rsidRDefault="009F2A4A" w:rsidP="009F2A4A">
      <w:r w:rsidRPr="001875F2">
        <w:t>McCarthy 2-18-2015 “Tom, Jeb Bush’s attacks Obama’s foreign policy and insists I am my own man, national affairs correspondent for the Guardian US, http://www.theguardian.com/profile/tommccarthy"</w:t>
      </w:r>
    </w:p>
    <w:p w:rsidR="009F2A4A" w:rsidRPr="001875F2" w:rsidRDefault="009F2A4A" w:rsidP="009F2A4A">
      <w:pPr>
        <w:rPr>
          <w:rFonts w:ascii="Georgia" w:eastAsia="Times New Roman" w:hAnsi="Georgia" w:cs="Times New Roman"/>
          <w:b/>
          <w:u w:val="single"/>
        </w:rPr>
      </w:pPr>
      <w:r w:rsidRPr="001875F2">
        <w:rPr>
          <w:rFonts w:ascii="Georgia" w:eastAsia="Times New Roman" w:hAnsi="Georgia" w:cs="Times New Roman"/>
          <w:b/>
          <w:u w:val="single"/>
        </w:rPr>
        <w:t>Warning that “everywhere you look, you see the world slipping out of control,”</w:t>
      </w:r>
      <w:hyperlink r:id="rId116" w:history="1">
        <w:r w:rsidRPr="001875F2">
          <w:rPr>
            <w:rFonts w:ascii="Georgia" w:eastAsia="Times New Roman" w:hAnsi="Georgia" w:cs="Times New Roman"/>
            <w:b/>
            <w:u w:val="single"/>
          </w:rPr>
          <w:t>Jeb Bush</w:t>
        </w:r>
      </w:hyperlink>
      <w:r w:rsidRPr="001875F2">
        <w:rPr>
          <w:rFonts w:ascii="Georgia" w:eastAsia="Times New Roman" w:hAnsi="Georgia" w:cs="Times New Roman"/>
          <w:b/>
          <w:u w:val="single"/>
        </w:rPr>
        <w:t xml:space="preserve"> mounted a harsh attack on the foreign policy of President Obama</w:t>
      </w:r>
      <w:r w:rsidRPr="001875F2">
        <w:rPr>
          <w:rFonts w:ascii="Georgia" w:eastAsia="Times New Roman" w:hAnsi="Georgia" w:cs="Times New Roman"/>
        </w:rPr>
        <w:t xml:space="preserve"> Wednesday, in a speech that appeared to be a next step in a carefully choreographed rollout of a 2016 presidential bid. Addressing a crowd of about 800 at the Chicago Council on Global Affairs, Bush described a foreign policy vision that was sharply at odds with Obama’s, and more subtly divergent from that of his brother, President George W Bush.</w:t>
      </w:r>
      <w:r w:rsidRPr="001875F2">
        <w:rPr>
          <w:rFonts w:ascii="Georgia" w:eastAsia="Times New Roman" w:hAnsi="Georgia" w:cs="Times New Roman"/>
          <w:b/>
          <w:u w:val="single"/>
        </w:rPr>
        <w:t>In a speech that was sharply skeptical of Iran, demonstratively supportive of Israel and disdainful of a White House foreign policy that he characterized as lackadaisical and foolish,</w:t>
      </w:r>
      <w:r w:rsidRPr="001875F2">
        <w:rPr>
          <w:rFonts w:ascii="Georgia" w:eastAsia="Times New Roman" w:hAnsi="Georgia" w:cs="Times New Roman"/>
        </w:rPr>
        <w:t xml:space="preserve"> Bush covered everything from the legacy in </w:t>
      </w:r>
      <w:hyperlink r:id="rId117" w:history="1">
        <w:r w:rsidRPr="001875F2">
          <w:rPr>
            <w:rFonts w:ascii="Georgia" w:eastAsia="Times New Roman" w:hAnsi="Georgia" w:cs="Times New Roman"/>
            <w:u w:val="single"/>
          </w:rPr>
          <w:t>Iraq</w:t>
        </w:r>
      </w:hyperlink>
      <w:r w:rsidRPr="001875F2">
        <w:rPr>
          <w:rFonts w:ascii="Georgia" w:eastAsia="Times New Roman" w:hAnsi="Georgia" w:cs="Times New Roman"/>
        </w:rPr>
        <w:t xml:space="preserve"> and Israeli prime minister Binyamin Netanyahu’s controversial visit to Washington to surveillance reform and relations with Cuba. </w:t>
      </w:r>
      <w:r w:rsidRPr="001875F2">
        <w:rPr>
          <w:rFonts w:ascii="Georgia" w:eastAsia="Times New Roman" w:hAnsi="Georgia" w:cs="Times New Roman"/>
          <w:b/>
          <w:u w:val="single"/>
        </w:rPr>
        <w:t>Perhaps Bush’s most pointed remarks were in faulting the Obama administration for entering nuclear negotiations that would leave Iran with civilian nuclear power. “Iran’s intent is clear,”</w:t>
      </w:r>
      <w:r w:rsidRPr="001875F2">
        <w:rPr>
          <w:rFonts w:ascii="Georgia" w:eastAsia="Times New Roman" w:hAnsi="Georgia" w:cs="Times New Roman"/>
        </w:rPr>
        <w:t xml:space="preserve"> Bush said at the Chicago Council of Global Affairs, a non-partisan thinktank. “Its leaders have openly called for an attempt to annihilate the state of Israel. This is </w:t>
      </w:r>
      <w:r w:rsidRPr="001875F2">
        <w:rPr>
          <w:rFonts w:ascii="Georgia" w:eastAsia="Times New Roman" w:hAnsi="Georgia" w:cs="Times New Roman"/>
        </w:rPr>
        <w:lastRenderedPageBreak/>
        <w:t xml:space="preserve">an existential threat to Israel” and America’s friends in the region. </w:t>
      </w:r>
      <w:r w:rsidRPr="001875F2">
        <w:rPr>
          <w:rFonts w:ascii="Georgia" w:eastAsia="Times New Roman" w:hAnsi="Georgia" w:cs="Times New Roman"/>
          <w:b/>
          <w:u w:val="single"/>
        </w:rPr>
        <w:t>Bush called on Congress to pass sanctions in advance of the close of nuclear negotiations, to go into effect if the negotiations fail. The Obama administration and others have warned that such new legislation would derail the negotiations.</w:t>
      </w:r>
      <w:r w:rsidRPr="001875F2">
        <w:rPr>
          <w:rFonts w:ascii="Georgia" w:eastAsia="Times New Roman" w:hAnsi="Georgia" w:cs="Times New Roman"/>
        </w:rPr>
        <w:t xml:space="preserve"> “Iran’s ambitions are clear, and its capabilities are growing … yet the Obama administration has launched negotiations in which the goal has shifted,” Bush said. “The Obama administration no longer seeks to ‘prevent’ nuclear enrichment, but only to ‘manage’ it.” Bush emphasized his close ties with Israel, and jumped into the debate over a planned address to Congress by Netanyahu about Iran’s nuclear program. The White House has said it was not informed in advance of the planned speech, which was scheduled at the invitation of House Speaker John Boehner, and that Vice President Joe Biden would not attend. “I for one am very eager to hear what he has to say,” Bush said of Netanyahu. “I don’t blame him for wanting to share his views… I’m surprised that the US administration is upset about hearing from such a close and valuable ally.” Bush said the Obama “administration has lobbed personal leaks and insults” at Netanyahu “with incredible regularity”. </w:t>
      </w:r>
      <w:r w:rsidRPr="001875F2">
        <w:rPr>
          <w:rFonts w:ascii="Georgia" w:eastAsia="Times New Roman" w:hAnsi="Georgia" w:cs="Times New Roman"/>
          <w:b/>
          <w:u w:val="single"/>
        </w:rPr>
        <w:t>Bush said government surveillance programs, including dragnet metadata collection by the National Security Agency, were important to preserve in the interests of national security.</w:t>
      </w:r>
      <w:r w:rsidRPr="001875F2">
        <w:rPr>
          <w:rFonts w:ascii="Georgia" w:eastAsia="Times New Roman" w:hAnsi="Georgia" w:cs="Times New Roman"/>
        </w:rPr>
        <w:t xml:space="preserve"> “</w:t>
      </w:r>
      <w:r w:rsidRPr="001875F2">
        <w:rPr>
          <w:rFonts w:ascii="Georgia" w:eastAsia="Times New Roman" w:hAnsi="Georgia" w:cs="Times New Roman"/>
          <w:b/>
          <w:u w:val="single"/>
        </w:rPr>
        <w:t>For the life of me, I don’t understand – the debate has gotten off track,” Bush said of the NSA collections. “We do protect our civil liberties, but this is a hugely important program to keep us safe.”</w:t>
      </w:r>
      <w:r w:rsidRPr="001875F2">
        <w:rPr>
          <w:rFonts w:ascii="Georgia" w:eastAsia="Times New Roman" w:hAnsi="Georgia" w:cs="Times New Roman"/>
        </w:rPr>
        <w:t xml:space="preserve"> But Bush also grappled on Wednesday with perhaps the thorniest topic he will have to face in the 2016 presidential campaign</w:t>
      </w:r>
      <w:r w:rsidRPr="001875F2">
        <w:rPr>
          <w:rFonts w:ascii="Georgia" w:eastAsia="Times New Roman" w:hAnsi="Georgia" w:cs="Times New Roman"/>
          <w:b/>
          <w:u w:val="single"/>
        </w:rPr>
        <w:t xml:space="preserve">: </w:t>
      </w:r>
      <w:r w:rsidRPr="001875F2">
        <w:rPr>
          <w:rFonts w:ascii="Georgia" w:eastAsia="Times New Roman" w:hAnsi="Georgia" w:cs="Times New Roman"/>
        </w:rPr>
        <w:t xml:space="preserve">his brother George W Bush’s Iraq war. “I love my brother, I love my dad – I actually love my mother, too,” Jeb Bush said in Chicago. “I admire their service to the nation and the difficult decisions they had to make. But I am my own man – and my views are shaped by my own thinking and own experiences.” </w:t>
      </w:r>
      <w:r w:rsidRPr="001875F2">
        <w:rPr>
          <w:rFonts w:ascii="Georgia" w:eastAsia="Times New Roman" w:hAnsi="Georgia" w:cs="Times New Roman"/>
          <w:b/>
          <w:u w:val="single"/>
        </w:rPr>
        <w:t xml:space="preserve">A list of foreign policy advisers </w:t>
      </w:r>
      <w:r w:rsidRPr="001875F2">
        <w:rPr>
          <w:rFonts w:ascii="Georgia" w:eastAsia="Times New Roman" w:hAnsi="Georgia" w:cs="Times New Roman"/>
        </w:rPr>
        <w:t xml:space="preserve">announced in advance of the speech by the Bush team threatened to complicate the message, however. The list, first </w:t>
      </w:r>
      <w:hyperlink r:id="rId118" w:history="1">
        <w:r w:rsidRPr="001875F2">
          <w:rPr>
            <w:rFonts w:ascii="Georgia" w:eastAsia="Times New Roman" w:hAnsi="Georgia" w:cs="Times New Roman"/>
            <w:b/>
            <w:u w:val="single"/>
          </w:rPr>
          <w:t>obtained</w:t>
        </w:r>
      </w:hyperlink>
      <w:r w:rsidRPr="001875F2">
        <w:rPr>
          <w:rFonts w:ascii="Georgia" w:eastAsia="Times New Roman" w:hAnsi="Georgia" w:cs="Times New Roman"/>
          <w:b/>
          <w:u w:val="single"/>
        </w:rPr>
        <w:t xml:space="preserve"> by the Washington Post, includes several prominent advocates of the 2003 invasion of Iraq. Among them are Paul Wolfowitz, deputy defense secretary under George W Bush; Stephen Hadley, national security adviser under Bush; and John Negroponte, ambassador to the UN under Bush. </w:t>
      </w:r>
      <w:r w:rsidRPr="001875F2">
        <w:rPr>
          <w:rFonts w:ascii="Georgia" w:eastAsia="Times New Roman" w:hAnsi="Georgia" w:cs="Times New Roman"/>
        </w:rPr>
        <w:t xml:space="preserve">“In 2003, at the beginning of the liberation of Iraq, neither Twitter nor Isis existed,” he said. “New circumstances require new approaches.” Bush laid out principles he said would ensure American leadership, beginning with the importance of growing the US economy. He said Congress should give the president trade authority to complete new deals in the Pacific and in Europe. Bush said the “normalization” of US-Cuba relations announced by the White House last December was “the wrong thing to do” and resulted from poorly conducted negotiations with the Cuban government. He said falling oil prices would have brought Cuba to the negotiating table in a weaker position, comparing the effect to the weakening of Iran through sanctions. “A little more patience would have yielded a better result,” Bush said. “The notion that somehow you’re just going to have freedom outbreak in Cuba, I think it’s false,” he said. “I think it’s incorrect.” While Bush has not officially declared his candidacy for president, he has assembled teams of aides and donors and begun to lay out a policy platform. The foreign policy plank Bush laid out on Wednesday featured sharp criticism of Obama, whom Bush accused of “withdrawing from the world”. Bush’s brother left the White House as an historically unpopular president in part for the failure of his project to shape events in the Middle East. On the 10th anniversary of the March 2003 invasion of Iraq, 53% of Americans said the US “made a mistake sending troops to fight in Iraq” and 42% said it was not a mistake, according to a Gallup </w:t>
      </w:r>
      <w:hyperlink r:id="rId119" w:history="1">
        <w:r w:rsidRPr="001875F2">
          <w:rPr>
            <w:rFonts w:ascii="Georgia" w:eastAsia="Times New Roman" w:hAnsi="Georgia" w:cs="Times New Roman"/>
            <w:u w:val="single"/>
          </w:rPr>
          <w:t>poll</w:t>
        </w:r>
      </w:hyperlink>
      <w:r w:rsidRPr="001875F2">
        <w:rPr>
          <w:rFonts w:ascii="Georgia" w:eastAsia="Times New Roman" w:hAnsi="Georgia" w:cs="Times New Roman"/>
        </w:rPr>
        <w:t xml:space="preserve">. </w:t>
      </w:r>
      <w:r w:rsidRPr="001875F2">
        <w:rPr>
          <w:rFonts w:ascii="Georgia" w:eastAsia="Times New Roman" w:hAnsi="Georgia" w:cs="Times New Roman"/>
          <w:b/>
          <w:u w:val="single"/>
        </w:rPr>
        <w:t xml:space="preserve">For the distance he sought to create from his brother’s foreign policy, Bush fell back on speech that was sometimes reminiscent of the clipped cadence and cowboy imagery of George W Bush. Asked about “diplomacy on Isis,” Jeb Bush said: “No diplomacy. “With them directly? No. We have to develop a strategy that’s global, that takes them out. Restrain them, tightening the noose and then taking them out is the strategy. No talking about </w:t>
      </w:r>
      <w:r w:rsidRPr="001875F2">
        <w:rPr>
          <w:rFonts w:ascii="Georgia" w:eastAsia="Times New Roman" w:hAnsi="Georgia" w:cs="Times New Roman"/>
          <w:b/>
          <w:u w:val="single"/>
        </w:rPr>
        <w:lastRenderedPageBreak/>
        <w:t>this. That just doesn’t work, for terrorism.</w:t>
      </w:r>
      <w:r w:rsidRPr="001875F2">
        <w:rPr>
          <w:rFonts w:ascii="Georgia" w:eastAsia="Times New Roman" w:hAnsi="Georgia" w:cs="Times New Roman"/>
        </w:rPr>
        <w:t xml:space="preserve">” Veterans of the second Bush presidency who are now advising Jeb Bush have admitted mistakes in Iraq. “We also did not anticipate that al-Qaida would move into the security vacuum created by [Saddam] Hussein’s fall and seek to defeat the United States in Iraq,” Hadley </w:t>
      </w:r>
      <w:hyperlink r:id="rId120" w:history="1">
        <w:r w:rsidRPr="001875F2">
          <w:rPr>
            <w:rFonts w:ascii="Georgia" w:eastAsia="Times New Roman" w:hAnsi="Georgia" w:cs="Times New Roman"/>
            <w:u w:val="single"/>
          </w:rPr>
          <w:t>wrote</w:t>
        </w:r>
      </w:hyperlink>
      <w:r w:rsidRPr="001875F2">
        <w:rPr>
          <w:rFonts w:ascii="Georgia" w:eastAsia="Times New Roman" w:hAnsi="Georgia" w:cs="Times New Roman"/>
        </w:rPr>
        <w:t xml:space="preserve"> on the war’s 10-year anniversary. Hadley has also warned, however, about the dangers of inaction abroad. “Syria today shows what happens when a bloody dictator goes unchecked,” Hadley </w:t>
      </w:r>
      <w:hyperlink r:id="rId121" w:history="1">
        <w:r w:rsidRPr="001875F2">
          <w:rPr>
            <w:rFonts w:ascii="Georgia" w:eastAsia="Times New Roman" w:hAnsi="Georgia" w:cs="Times New Roman"/>
            <w:u w:val="single"/>
          </w:rPr>
          <w:t>wrote</w:t>
        </w:r>
      </w:hyperlink>
      <w:r w:rsidRPr="001875F2">
        <w:rPr>
          <w:rFonts w:ascii="Georgia" w:eastAsia="Times New Roman" w:hAnsi="Georgia" w:cs="Times New Roman"/>
        </w:rPr>
        <w:t xml:space="preserve"> in a 2014 op-ed. </w:t>
      </w:r>
      <w:r w:rsidRPr="001875F2">
        <w:rPr>
          <w:rFonts w:ascii="Georgia" w:eastAsia="Times New Roman" w:hAnsi="Georgia" w:cs="Times New Roman"/>
          <w:b/>
          <w:u w:val="single"/>
        </w:rPr>
        <w:t xml:space="preserve">Other former George W Bush cabinet members or advisers who are working on the Jeb Bush presidential project, according to the Washington Post list, include former homeland security secretaries Tom Ridge and Michael Chertoff, former CIA directors Porter Goss and Michael Hayden, and former attorney general Michael Mukasey. Jeb Bush’s list also includes James Baker and George Schultz, both secretaries of state who served under his father, President George HW Bush. Bush described a need for American interventionism, saying that if the United States did not pursue terrorists “in their own dark corner of the globe,” “they will eventually strike at America, and they often do.” “If we withdraw from the defense of liberty elsewhere, the battle will come to us anyway,” Bush said. </w:t>
      </w:r>
    </w:p>
    <w:p w:rsidR="009F2A4A" w:rsidRPr="002E0E6A" w:rsidRDefault="009F2A4A" w:rsidP="009F2A4A"/>
    <w:p w:rsidR="00D16E89" w:rsidRDefault="00EF357C" w:rsidP="00C01181">
      <w:pPr>
        <w:pStyle w:val="Heading2"/>
      </w:pPr>
      <w:r>
        <w:lastRenderedPageBreak/>
        <w:t>Ron Paul</w:t>
      </w:r>
      <w:r w:rsidR="009F2A4A">
        <w:t xml:space="preserve"> Scenario</w:t>
      </w:r>
    </w:p>
    <w:p w:rsidR="00C01181" w:rsidRDefault="002E72D9" w:rsidP="009F2A4A">
      <w:pPr>
        <w:pStyle w:val="Heading3"/>
      </w:pPr>
      <w:r>
        <w:lastRenderedPageBreak/>
        <w:t>Key to Keystone/Flat Tax</w:t>
      </w:r>
    </w:p>
    <w:p w:rsidR="00C01181" w:rsidRPr="001875F2" w:rsidRDefault="00C01181" w:rsidP="00382297">
      <w:pPr>
        <w:pStyle w:val="Heading4"/>
      </w:pPr>
      <w:r w:rsidRPr="001875F2">
        <w:t xml:space="preserve">Rand Paul is key to the passage of the keystone xl pipeline and he is key to a flat tax </w:t>
      </w:r>
    </w:p>
    <w:p w:rsidR="00C01181" w:rsidRPr="001875F2" w:rsidRDefault="00C01181" w:rsidP="00C01181">
      <w:r w:rsidRPr="001875F2">
        <w:rPr>
          <w:rStyle w:val="StyleStyleBold12pt"/>
        </w:rPr>
        <w:t>Gillespie 4-7-2015</w:t>
      </w:r>
      <w:r w:rsidRPr="001875F2">
        <w:t xml:space="preserve"> “Patrick, “Rand Paul 2016, breaking down his economic policy”, reporter at CNN money, http://money.cnn.com/2015/04/07/news/economy/rand-paul-2016-economics/”.CC</w:t>
      </w:r>
    </w:p>
    <w:p w:rsidR="00C01181" w:rsidRDefault="00C01181" w:rsidP="00C01181">
      <w:pPr>
        <w:rPr>
          <w:rFonts w:ascii="Arial" w:hAnsi="Arial" w:cs="Arial"/>
          <w:sz w:val="20"/>
          <w:szCs w:val="20"/>
        </w:rPr>
      </w:pPr>
      <w:r w:rsidRPr="001875F2">
        <w:rPr>
          <w:rFonts w:ascii="Arial" w:hAnsi="Arial" w:cs="Arial"/>
          <w:b/>
          <w:sz w:val="20"/>
          <w:szCs w:val="20"/>
          <w:u w:val="single"/>
        </w:rPr>
        <w:t>Republican Senator Rand Paul hopes to drill, slash and "simplify" if he becomes president. If he reaches the Oval Office, Paul, who announced his presidential candidacy Tuesday, wants to reel in government spending, taxes and regulation. He would like to increase America's energy production and put more oversight on the Federal Reserve. While many details of the Kentucky senator's plans need to be fleshed out, here are four key points of "Paulonomics" that we know so far: 1. An energy-focused economy: Drill baby drill. Paul wants the U.S. economy to run on American gas, oil and coal. His budget plan -- arguably a presidential manifesto -- calls for more government-owned land to be open for drilling. Perhaps not surprising for a senator from a coal-heavy state, Paul says America should return its focus to coal energy. Paul is a big advocate for the Keystone XL Pipeline, which he says will create jobs and enhance America's energy independence.</w:t>
      </w:r>
      <w:r w:rsidRPr="001875F2">
        <w:rPr>
          <w:rFonts w:ascii="Arial" w:hAnsi="Arial" w:cs="Arial"/>
          <w:sz w:val="20"/>
          <w:szCs w:val="20"/>
        </w:rPr>
        <w:t xml:space="preserve"> Paul's energy economy will face major questions during the election. Oil prices have tumbled from $100 a barrel to about $50. There's an oil oversupply in the world, and U.S. energy companies have laid off 30,000 workers this year, according to the Labor Department. It's uncertain how Paul's energy economy would stack up against the industry's tough reality right now. Related: The Ted Cruz economy: Reality-checking his talking points 2. </w:t>
      </w:r>
      <w:r w:rsidRPr="001875F2">
        <w:rPr>
          <w:rFonts w:ascii="Arial" w:hAnsi="Arial" w:cs="Arial"/>
          <w:b/>
          <w:sz w:val="20"/>
          <w:szCs w:val="20"/>
          <w:u w:val="single"/>
        </w:rPr>
        <w:t>Federal spending slide: Paul wants to eliminate the U.S. departments of education, commerce, housing and energy</w:t>
      </w:r>
      <w:r w:rsidRPr="001875F2">
        <w:rPr>
          <w:rFonts w:ascii="Arial" w:hAnsi="Arial" w:cs="Arial"/>
          <w:sz w:val="20"/>
          <w:szCs w:val="20"/>
        </w:rPr>
        <w:t xml:space="preserve"> (that would cut a quarter of the president's cabinet secretaries). He would reduce government payments on food stamps, Medicaid and child nutrition programs too. Paul argues that many welfare programs waste money. These cuts are meant to eliminate the U.S. government's deficit and return power to state governments. It's unclear how easily Paul could shave off four departments and decrease America's welfare programs. The four departments he wants to get rid of are also small spenders compared to defense, Social Security and Medicare Related: Senator Rand Paul goes after Fed...again 3. Audit the Fed (and more?): One of Paul's big campaign promises is to audit the Federal Reserve ... even though it's already audited twice. Paul is the author of an "Audit the Fed" bill that would allow a Congressional oversight office to go a step further than just looking at the numbers and actually comment on the Fed's monetary policy decisions. Many at the Fed, and even some of Paul's Republican peers, say the bill is an attempt to influence the Fed's policy, especially on interest rates. Fed Chair Yellen staunchly opposes Paul's bill and says she's prepared to fight it. America's central bank wants to remain independent of politics as much as possible. But Paul is not backing down. He is even raising money off his Fed attacks. He raised $88,000 in grassroots donations for his "Stand with Rand Audit the Fed Money Bomb" campaign in February (though he hoped to get $150,000). Paul actually grew up in an anti-Fed household: his father, former Congressman Ron Paul, published a book entitled "End the Fed" in 2009. Republican presidential hopeful Ted Cruz is also in favor of auditing the Fed. Related: Rand Paul on Hillary Clinton's email 4. Bye-bye (many) taxes: </w:t>
      </w:r>
      <w:r w:rsidRPr="001875F2">
        <w:rPr>
          <w:rFonts w:ascii="Arial" w:hAnsi="Arial" w:cs="Arial"/>
          <w:b/>
          <w:sz w:val="20"/>
          <w:szCs w:val="20"/>
          <w:u w:val="single"/>
        </w:rPr>
        <w:t>Flat tax is the buzz word of the 2016 race so far. Like many GOP presidential candidates before him</w:t>
      </w:r>
      <w:r w:rsidRPr="001875F2">
        <w:rPr>
          <w:rFonts w:ascii="Arial" w:hAnsi="Arial" w:cs="Arial"/>
          <w:sz w:val="20"/>
          <w:szCs w:val="20"/>
        </w:rPr>
        <w:t xml:space="preserve"> (including Ted Cruz and Rick Perry, Herman Cain and Newt Gingrich in the last election cycle), </w:t>
      </w:r>
      <w:r w:rsidRPr="001875F2">
        <w:rPr>
          <w:rFonts w:ascii="Arial" w:hAnsi="Arial" w:cs="Arial"/>
          <w:b/>
          <w:sz w:val="20"/>
          <w:szCs w:val="20"/>
          <w:u w:val="single"/>
        </w:rPr>
        <w:t>Paul wants to enact a flat tax if elected president. He also plans to cut taxes on stock profits, corporations and estates.</w:t>
      </w:r>
      <w:r w:rsidRPr="001875F2">
        <w:rPr>
          <w:rFonts w:ascii="Arial" w:hAnsi="Arial" w:cs="Arial"/>
          <w:sz w:val="20"/>
          <w:szCs w:val="20"/>
        </w:rPr>
        <w:t xml:space="preserve"> Paul opines that a low-tax economy will give Americans more spending power, boosting economic activity. The United States has had two flat-tax laws passed -- in the 19th century. One was later ruled unconstitutional and the government never enforced the other. Paul points out that America's tax code is too complicated today and needs to be simpler, but the idea of a flat tax is often criticized for being unfair to lower income households who pay little to no federal income taxes now. So far, Paul and Cruz -- the only two to announce their presidential bids -- appear to agree on a lot when it comes to economic policy.</w:t>
      </w:r>
    </w:p>
    <w:p w:rsidR="007E287B" w:rsidRDefault="007E287B" w:rsidP="00382297">
      <w:pPr>
        <w:pStyle w:val="Heading4"/>
      </w:pPr>
      <w:r>
        <w:lastRenderedPageBreak/>
        <w:t xml:space="preserve">Paul presidency would spur efforts for keystone XL construction, and strip EPA regulation authority. </w:t>
      </w:r>
    </w:p>
    <w:p w:rsidR="007E287B" w:rsidRPr="00F83866" w:rsidRDefault="007E287B" w:rsidP="007E287B">
      <w:pPr>
        <w:rPr>
          <w:rStyle w:val="StyleStyleBold12pt"/>
          <w:b w:val="0"/>
        </w:rPr>
      </w:pPr>
      <w:r>
        <w:t xml:space="preserve">Ben </w:t>
      </w:r>
      <w:r>
        <w:rPr>
          <w:rStyle w:val="StyleStyleBold12pt"/>
        </w:rPr>
        <w:t xml:space="preserve">Adler 04/06/15 Contributing editor for Columbia journal, Grist columnist,  “Rand Paul is no moderate on climate change,” </w:t>
      </w:r>
      <w:r w:rsidRPr="00F83866">
        <w:rPr>
          <w:rStyle w:val="StyleStyleBold12pt"/>
        </w:rPr>
        <w:t>http://grist.org/politics/rand-paul-is-no-moderate-on-climate-change/</w:t>
      </w:r>
      <w:r>
        <w:rPr>
          <w:rStyle w:val="StyleStyleBold12pt"/>
        </w:rPr>
        <w:t>04/06/15</w:t>
      </w:r>
    </w:p>
    <w:p w:rsidR="007E287B" w:rsidRPr="00C000C4" w:rsidRDefault="007E287B" w:rsidP="007E287B">
      <w:r w:rsidRPr="00C000C4">
        <w:t xml:space="preserve">Journalists love a counterintuitive story, like when a Democrat criticizes unions or a Republican endorses gay marriage. Sen. </w:t>
      </w:r>
      <w:r w:rsidRPr="00C000C4">
        <w:rPr>
          <w:highlight w:val="cyan"/>
        </w:rPr>
        <w:t>Rand Paul</w:t>
      </w:r>
      <w:r w:rsidRPr="00C000C4">
        <w:t xml:space="preserve"> (R-Ky.), with his idiosyncratic libertarianism, provides them with a lot of good stories, like his opposition to mass incarceration. In that vein, a couple of recent media reports assert, on the thinnest reeds of evidence, that Paul has accepted climate science or endorsed regulating carbon pollution. He hasn’t. Sorry, reporters: There is no counterintuitive story about Paul and climate change.¶ Paul, who is announcing a presidential run on Tuesday, is an anti-government extremist and a climate change denier. Just last April, he </w:t>
      </w:r>
      <w:hyperlink r:id="rId122" w:history="1">
        <w:r w:rsidRPr="00C000C4">
          <w:t>said</w:t>
        </w:r>
      </w:hyperlink>
      <w:r w:rsidRPr="00C000C4">
        <w:t xml:space="preserve"> he is “not sure anybody exactly knows why” the climate is changing. He went on to call the science “not conclusive” and complain about “alarmist stuff.” If you’re wondering what he means by “alarmist stuff,” in 2011, while </w:t>
      </w:r>
      <w:r w:rsidRPr="00C000C4">
        <w:rPr>
          <w:highlight w:val="cyan"/>
          <w:u w:val="single"/>
        </w:rPr>
        <w:t>arguing for a bill that would prevent the EPA from regulating carbon emissions</w:t>
      </w:r>
      <w:r w:rsidRPr="00C000C4">
        <w:t xml:space="preserve">, Paul </w:t>
      </w:r>
      <w:hyperlink r:id="rId123" w:history="1">
        <w:r w:rsidRPr="00C000C4">
          <w:t>said</w:t>
        </w:r>
      </w:hyperlink>
      <w:r w:rsidRPr="00C000C4">
        <w:t xml:space="preserve">, “If you listen to the hysterics, … you would think that the Statue of Liberty will shortly be under water and the polar bears are all drowning, and that we’re dying from pollution. It’s absolutely and utterly untrue.” Paul went on to assert that children are being misled into believing that “pollution” has gotten “a lot worse,” when “It’s actually much better now.” Paul, of course, was conflating conventional air pollution — like sulfur dioxide, which has </w:t>
      </w:r>
      <w:hyperlink r:id="rId124" w:history="1">
        <w:r w:rsidRPr="00C000C4">
          <w:t>declined</w:t>
        </w:r>
      </w:hyperlink>
      <w:r w:rsidRPr="00C000C4">
        <w:t xml:space="preserve"> in the U.S. — and climate pollution, which is cumulative and global, and therefore gets worse every year, even if America’s annual emissions drop.¶ Indeed, Paul is prone to making ignorant, conspiracist statements about science in general. In October, he </w:t>
      </w:r>
      <w:hyperlink r:id="rId125" w:history="1">
        <w:r w:rsidRPr="00C000C4">
          <w:t>suggested</w:t>
        </w:r>
      </w:hyperlink>
      <w:r w:rsidRPr="00C000C4">
        <w:t xml:space="preserve"> to Breitbart News that Ebola may be more easily spread than scientists </w:t>
      </w:r>
      <w:hyperlink r:id="rId126" w:history="1">
        <w:r w:rsidRPr="00C000C4">
          <w:t>say</w:t>
        </w:r>
      </w:hyperlink>
      <w:r w:rsidRPr="00C000C4">
        <w:t xml:space="preserve"> and that the White House had been misleading the country on the issue. And in February, Paul </w:t>
      </w:r>
      <w:hyperlink r:id="rId127" w:history="1">
        <w:r w:rsidRPr="00C000C4">
          <w:t>told</w:t>
        </w:r>
      </w:hyperlink>
      <w:r w:rsidRPr="00C000C4">
        <w:t xml:space="preserve"> CNBC, “I’ve heard of many tragic cases of walking, talking normal children who wound up with profound mental disorders after vaccines.” This despite the fact that the supposed connection between autism and vaccination has been thoroughly </w:t>
      </w:r>
      <w:hyperlink r:id="rId128" w:history="1">
        <w:r w:rsidRPr="00C000C4">
          <w:t>debunked</w:t>
        </w:r>
      </w:hyperlink>
      <w:r w:rsidRPr="00C000C4">
        <w:t xml:space="preserve">.¶ Like almost every other Senate Republican, </w:t>
      </w:r>
      <w:r w:rsidRPr="00C000C4">
        <w:rPr>
          <w:highlight w:val="cyan"/>
          <w:u w:val="single"/>
        </w:rPr>
        <w:t>Paul has voted to strip the EPA of its legal authority to regulate greenhouse gas emissions, to force approval of the Keystone XL oil pipeline, and to prevent Congress from placing any tax or fee on carbon pollution.</w:t>
      </w:r>
      <w:r w:rsidRPr="00C000C4">
        <w:rPr>
          <w:u w:val="single"/>
        </w:rPr>
        <w:t xml:space="preserve"> </w:t>
      </w:r>
      <w:r w:rsidRPr="00C000C4">
        <w:t xml:space="preserve">Paul’s lifetime voting </w:t>
      </w:r>
      <w:hyperlink r:id="rId129" w:history="1">
        <w:r w:rsidRPr="00C000C4">
          <w:t>score</w:t>
        </w:r>
      </w:hyperlink>
      <w:r w:rsidRPr="00C000C4">
        <w:t xml:space="preserve"> from the League of Conservation Voters is 9 percent</w:t>
      </w:r>
    </w:p>
    <w:p w:rsidR="007E287B" w:rsidRDefault="007E287B" w:rsidP="007E287B">
      <w:pPr>
        <w:pStyle w:val="Heading3"/>
      </w:pPr>
      <w:r>
        <w:lastRenderedPageBreak/>
        <w:t>Keystone: War and GW</w:t>
      </w:r>
    </w:p>
    <w:p w:rsidR="007E287B" w:rsidRDefault="007E287B" w:rsidP="007E287B">
      <w:r>
        <w:t>(highlight this next card down if needed – has several very good warrants however).</w:t>
      </w:r>
    </w:p>
    <w:p w:rsidR="007E287B" w:rsidRDefault="007E287B" w:rsidP="00382297">
      <w:pPr>
        <w:pStyle w:val="Heading4"/>
      </w:pPr>
      <w:r>
        <w:t>Causes great power war, water depletion, and massive environmental collapse.</w:t>
      </w:r>
    </w:p>
    <w:p w:rsidR="007E287B" w:rsidRDefault="007E287B" w:rsidP="007E287B">
      <w:pPr>
        <w:tabs>
          <w:tab w:val="left" w:pos="1575"/>
        </w:tabs>
        <w:rPr>
          <w:sz w:val="16"/>
        </w:rPr>
      </w:pPr>
      <w:r>
        <w:rPr>
          <w:rStyle w:val="StyleStyleBold12pt"/>
        </w:rPr>
        <w:t>Michael Klare</w:t>
      </w:r>
      <w:r w:rsidRPr="009002B6">
        <w:rPr>
          <w:rStyle w:val="StyleStyleBold12pt"/>
        </w:rPr>
        <w:t xml:space="preserve"> 2/13/2015</w:t>
      </w:r>
      <w:r w:rsidRPr="009002B6">
        <w:rPr>
          <w:sz w:val="16"/>
        </w:rPr>
        <w:t xml:space="preserve"> </w:t>
      </w:r>
      <w:r w:rsidRPr="00056FB0">
        <w:rPr>
          <w:sz w:val="16"/>
        </w:rPr>
        <w:t>Five Colleges Prof of Peace and World Security Studies @ Hampshire College</w:t>
      </w:r>
      <w:r w:rsidRPr="009002B6">
        <w:rPr>
          <w:sz w:val="16"/>
        </w:rPr>
        <w:t>, “A Republican Neo-Imperial Vision for 2016</w:t>
      </w:r>
      <w:r>
        <w:rPr>
          <w:sz w:val="16"/>
        </w:rPr>
        <w:t xml:space="preserve">” </w:t>
      </w:r>
      <w:r w:rsidRPr="00056FB0">
        <w:rPr>
          <w:sz w:val="16"/>
        </w:rPr>
        <w:t>http://www.truthdig.com/report/item/keystone_xl_cold_war_20_and_the_gop_vision_for_2016_20150213</w:t>
      </w:r>
    </w:p>
    <w:p w:rsidR="007E287B" w:rsidRPr="009002B6" w:rsidRDefault="007E287B" w:rsidP="007E287B">
      <w:pPr>
        <w:tabs>
          <w:tab w:val="left" w:pos="1575"/>
        </w:tabs>
        <w:rPr>
          <w:sz w:val="16"/>
        </w:rPr>
      </w:pPr>
    </w:p>
    <w:p w:rsidR="007E287B" w:rsidRDefault="007E287B" w:rsidP="007E287B">
      <w:pPr>
        <w:rPr>
          <w:rStyle w:val="Emphasis"/>
        </w:rPr>
      </w:pPr>
      <w:r w:rsidRPr="00056FB0">
        <w:t xml:space="preserve">This approach has been </w:t>
      </w:r>
      <w:r w:rsidRPr="00056FB0">
        <w:rPr>
          <w:highlight w:val="cyan"/>
          <w:u w:val="single"/>
        </w:rPr>
        <w:t>embraced by</w:t>
      </w:r>
      <w:r w:rsidRPr="00056FB0">
        <w:t xml:space="preserve"> other </w:t>
      </w:r>
      <w:r w:rsidRPr="00056FB0">
        <w:rPr>
          <w:highlight w:val="cyan"/>
          <w:u w:val="single"/>
        </w:rPr>
        <w:t>senior Republican figures who see increased</w:t>
      </w:r>
      <w:r w:rsidRPr="00056FB0">
        <w:t xml:space="preserve"> North American </w:t>
      </w:r>
      <w:r w:rsidRPr="00056FB0">
        <w:rPr>
          <w:highlight w:val="cyan"/>
          <w:u w:val="single"/>
        </w:rPr>
        <w:t>hydrocarbon output as the ideal response to Russian assertiveness</w:t>
      </w:r>
      <w:r w:rsidRPr="00056FB0">
        <w:t>. In other words, the two pillars of a new energy North Americanism—</w:t>
      </w:r>
      <w:r w:rsidRPr="00056FB0">
        <w:rPr>
          <w:highlight w:val="cyan"/>
          <w:u w:val="single"/>
        </w:rPr>
        <w:t>enhanced collaboration with the big oil</w:t>
      </w:r>
      <w:r w:rsidRPr="00056FB0">
        <w:t xml:space="preserve"> companies across the continent </w:t>
      </w:r>
      <w:r w:rsidRPr="00056FB0">
        <w:rPr>
          <w:highlight w:val="cyan"/>
          <w:u w:val="single"/>
        </w:rPr>
        <w:t>and reinvigorated Cold Warism</w:t>
      </w:r>
      <w:r w:rsidRPr="00056FB0">
        <w:t xml:space="preserve">—are now being folded into a single Republican grand strategy. Nothing will prepare the West better to fight Russia or just about any other hostile power on the planet than the conversion of North America into a bastion of fossil fuel abundance. This strange, </w:t>
      </w:r>
      <w:r w:rsidRPr="00056FB0">
        <w:rPr>
          <w:highlight w:val="cyan"/>
        </w:rPr>
        <w:t>chilling vision</w:t>
      </w:r>
      <w:r w:rsidRPr="00056FB0">
        <w:t xml:space="preserve"> of an American (and global) future was succinctly </w:t>
      </w:r>
      <w:r w:rsidRPr="00056FB0">
        <w:rPr>
          <w:highlight w:val="cyan"/>
          <w:u w:val="single"/>
        </w:rPr>
        <w:t>described by former Secretary of State</w:t>
      </w:r>
      <w:r w:rsidRPr="00056FB0">
        <w:t xml:space="preserve"> Condoleezza Rice in a remarkable Washington Post op-ed in March 2014. She essentially </w:t>
      </w:r>
      <w:r w:rsidRPr="00056FB0">
        <w:rPr>
          <w:highlight w:val="cyan"/>
          <w:u w:val="single"/>
        </w:rPr>
        <w:t>called for North America to flood the global energy market</w:t>
      </w:r>
      <w:r w:rsidRPr="00056FB0">
        <w:t xml:space="preserve">, </w:t>
      </w:r>
      <w:r w:rsidRPr="00056FB0">
        <w:rPr>
          <w:highlight w:val="cyan"/>
          <w:u w:val="single"/>
        </w:rPr>
        <w:t>causing a plunge in oil prices and bankrupting the Russians</w:t>
      </w:r>
      <w:r w:rsidRPr="00056FB0">
        <w:t>. “Putin is playing for the long haul, cleverly exploiting every opening he sees,” she wrote, but “Moscow is not immune from pressure.” Putin and Co. require high oil and gas prices to finance their aggressive activities, “and soon, North America’s bounty of oil and gas will swamp Moscow’s capacity.” By “</w:t>
      </w:r>
      <w:r w:rsidRPr="00056FB0">
        <w:rPr>
          <w:highlight w:val="cyan"/>
          <w:u w:val="single"/>
        </w:rPr>
        <w:t>authorizing the Keystone</w:t>
      </w:r>
      <w:r w:rsidRPr="00056FB0">
        <w:t xml:space="preserve"> XL pipeline and championing natural gas exports,” she asserted, Washington would signal “that we intend to do exactly that.” So now you know: approval of the Keystone XL pipeline </w:t>
      </w:r>
      <w:r w:rsidRPr="00056FB0">
        <w:rPr>
          <w:highlight w:val="cyan"/>
          <w:u w:val="single"/>
        </w:rPr>
        <w:t>isn’t actually about jobs and the economy</w:t>
      </w:r>
      <w:r w:rsidRPr="00056FB0">
        <w:t xml:space="preserve">; it’s </w:t>
      </w:r>
      <w:r w:rsidRPr="00056FB0">
        <w:rPr>
          <w:highlight w:val="cyan"/>
          <w:u w:val="single"/>
        </w:rPr>
        <w:t>about battling</w:t>
      </w:r>
      <w:r w:rsidRPr="00056FB0">
        <w:rPr>
          <w:u w:val="single"/>
        </w:rPr>
        <w:t xml:space="preserve"> </w:t>
      </w:r>
      <w:r w:rsidRPr="00056FB0">
        <w:t xml:space="preserve">Vladimir </w:t>
      </w:r>
      <w:r w:rsidRPr="00056FB0">
        <w:rPr>
          <w:highlight w:val="cyan"/>
          <w:u w:val="single"/>
        </w:rPr>
        <w:t>Putin</w:t>
      </w:r>
      <w:r w:rsidRPr="00056FB0">
        <w:t xml:space="preserve">, </w:t>
      </w:r>
      <w:r w:rsidRPr="00056FB0">
        <w:rPr>
          <w:highlight w:val="cyan"/>
          <w:u w:val="single"/>
        </w:rPr>
        <w:t>the Iranian mullahs, and America’s other adversaries</w:t>
      </w:r>
      <w:r w:rsidRPr="00056FB0">
        <w:t xml:space="preserve">. “One of the ways we fight back, one of the ways we push back is we take control of our own energy destiny,” said Senator Hoeven on January 7th, when introducing legislation to authorize construction of that pipeline. And that, it turns out, is just the beginning of the “benefits” that North Americanism will supposedly bring. Ultimately, the </w:t>
      </w:r>
      <w:r w:rsidRPr="00056FB0">
        <w:rPr>
          <w:highlight w:val="cyan"/>
          <w:u w:val="single"/>
        </w:rPr>
        <w:t>goals of this strategy</w:t>
      </w:r>
      <w:r w:rsidRPr="00056FB0">
        <w:t xml:space="preserve"> are to perpetuate the dominance of fossil fuels in North America’s energy mix and to enlist Canada and Mexico in a U.S.-led drive to </w:t>
      </w:r>
      <w:r w:rsidRPr="00056FB0">
        <w:rPr>
          <w:highlight w:val="cyan"/>
          <w:u w:val="single"/>
        </w:rPr>
        <w:t>ensure the continued dominance of the West in key regions of the world</w:t>
      </w:r>
      <w:r w:rsidRPr="00056FB0">
        <w:t xml:space="preserve">. Stay tuned: you’ll be hearing a lot more about this ambitious strategy as the Republican presidential hopefuls begin making their campaign rounds. Keep in mind, though, that </w:t>
      </w:r>
      <w:r w:rsidRPr="00056FB0">
        <w:rPr>
          <w:highlight w:val="cyan"/>
          <w:u w:val="single"/>
        </w:rPr>
        <w:t>this is</w:t>
      </w:r>
      <w:r w:rsidRPr="00056FB0">
        <w:t xml:space="preserve"> potentially </w:t>
      </w:r>
      <w:r w:rsidRPr="00056FB0">
        <w:rPr>
          <w:highlight w:val="cyan"/>
          <w:u w:val="single"/>
        </w:rPr>
        <w:t>dangerou</w:t>
      </w:r>
      <w:r w:rsidRPr="00056FB0">
        <w:t xml:space="preserve">s stuff at every level—from the </w:t>
      </w:r>
      <w:r w:rsidRPr="00056FB0">
        <w:rPr>
          <w:highlight w:val="cyan"/>
          <w:u w:val="single"/>
        </w:rPr>
        <w:t>urge to ratchet up a conflict with Russia</w:t>
      </w:r>
      <w:r w:rsidRPr="00056FB0">
        <w:t xml:space="preserve"> to the desire to produce and consume ever more North American fossil fuels (not exactly a surprising impulse given the Republicans’ heavy reliance on campaign contributions from Big Energy). In the coming months, the Obama administration and Hillary Clinton’s camp will, of course, attempt to counter this drive. Their efforts will, however, be undermined by their sympathy for many of its components. Obama, for instance, has boasted more than once of his success in increasing U.S. oil and gas production, while Clinton has repeatedly called for a more combative foreign policy. Nor has either of them yet come up with a grand strategy as seemingly broad and attractive as Republican North Americanism. If that plan is to be taken on seriously as the dangerous contrivance it is, it evidently will fall to others to do so. </w:t>
      </w:r>
      <w:r w:rsidRPr="00056FB0">
        <w:rPr>
          <w:highlight w:val="cyan"/>
          <w:u w:val="single"/>
        </w:rPr>
        <w:t>This Republican vision</w:t>
      </w:r>
      <w:r w:rsidRPr="00056FB0">
        <w:t xml:space="preserve">, after all, rests on the desire of giant oil companies to eliminate government regulation and bring the energy industries of Canada and Mexico under their corporate sway. </w:t>
      </w:r>
      <w:r w:rsidRPr="00056FB0">
        <w:rPr>
          <w:highlight w:val="cyan"/>
          <w:u w:val="single"/>
        </w:rPr>
        <w:t>Were this to happen</w:t>
      </w:r>
      <w:r w:rsidRPr="00056FB0">
        <w:t xml:space="preserve">, it would </w:t>
      </w:r>
      <w:r w:rsidRPr="00056FB0">
        <w:rPr>
          <w:highlight w:val="cyan"/>
          <w:u w:val="single"/>
        </w:rPr>
        <w:t>sabotage efforts to curb</w:t>
      </w:r>
      <w:r w:rsidRPr="00056FB0">
        <w:t xml:space="preserve"> carbon </w:t>
      </w:r>
      <w:r w:rsidRPr="00056FB0">
        <w:rPr>
          <w:highlight w:val="cyan"/>
          <w:u w:val="single"/>
        </w:rPr>
        <w:t>emissions</w:t>
      </w:r>
      <w:r w:rsidRPr="00056FB0">
        <w:t xml:space="preserve"> from fossil fuels </w:t>
      </w:r>
      <w:r w:rsidRPr="00056FB0">
        <w:rPr>
          <w:highlight w:val="cyan"/>
          <w:u w:val="single"/>
        </w:rPr>
        <w:t>in a major way</w:t>
      </w:r>
      <w:r w:rsidRPr="00056FB0">
        <w:t xml:space="preserve">, while undermining the sovereignty of Canada and Mexico. In the process, the </w:t>
      </w:r>
      <w:r w:rsidRPr="00056FB0">
        <w:rPr>
          <w:highlight w:val="cyan"/>
          <w:u w:val="single"/>
        </w:rPr>
        <w:t>natural environment would suffer horribly</w:t>
      </w:r>
      <w:r w:rsidRPr="00056FB0">
        <w:t xml:space="preserve"> </w:t>
      </w:r>
      <w:r w:rsidRPr="00056FB0">
        <w:rPr>
          <w:u w:val="single"/>
        </w:rPr>
        <w:t>as regulatory constraints against hazardous drilling practices would be eroded in all three countries</w:t>
      </w:r>
      <w:r w:rsidRPr="00056FB0">
        <w:t xml:space="preserve">. Stepped-up </w:t>
      </w:r>
      <w:r w:rsidRPr="00056FB0">
        <w:rPr>
          <w:highlight w:val="cyan"/>
          <w:u w:val="single"/>
        </w:rPr>
        <w:t>drilling, hydrofracking, and tar sands production</w:t>
      </w:r>
      <w:r w:rsidRPr="00056FB0">
        <w:t xml:space="preserve"> would also </w:t>
      </w:r>
      <w:r w:rsidRPr="00056FB0">
        <w:rPr>
          <w:highlight w:val="cyan"/>
          <w:u w:val="single"/>
        </w:rPr>
        <w:t>result</w:t>
      </w:r>
      <w:r w:rsidRPr="00056FB0">
        <w:rPr>
          <w:u w:val="single"/>
        </w:rPr>
        <w:t xml:space="preserve"> </w:t>
      </w:r>
      <w:r w:rsidRPr="00056FB0">
        <w:t xml:space="preserve">in the increased diversion of water to energy production, </w:t>
      </w:r>
      <w:r w:rsidRPr="00056FB0">
        <w:rPr>
          <w:highlight w:val="cyan"/>
          <w:u w:val="single"/>
        </w:rPr>
        <w:t>reducing supplies for farming</w:t>
      </w:r>
      <w:r w:rsidRPr="00056FB0">
        <w:t xml:space="preserve"> while increasing the risk that leaking drilling fluids will contaminate drinking water and aquifers. </w:t>
      </w:r>
      <w:r w:rsidRPr="00056FB0">
        <w:rPr>
          <w:highlight w:val="cyan"/>
          <w:u w:val="single"/>
        </w:rPr>
        <w:t>No less worrisome, the Republican strategy</w:t>
      </w:r>
      <w:r w:rsidRPr="00056FB0">
        <w:t xml:space="preserve"> would </w:t>
      </w:r>
      <w:r w:rsidRPr="00056FB0">
        <w:rPr>
          <w:highlight w:val="cyan"/>
          <w:u w:val="single"/>
        </w:rPr>
        <w:t>result in</w:t>
      </w:r>
      <w:r w:rsidRPr="00056FB0">
        <w:t xml:space="preserve"> a far more </w:t>
      </w:r>
      <w:r w:rsidRPr="00056FB0">
        <w:rPr>
          <w:highlight w:val="cyan"/>
          <w:u w:val="single"/>
        </w:rPr>
        <w:lastRenderedPageBreak/>
        <w:t>polarized and dangerous international environment</w:t>
      </w:r>
      <w:r w:rsidRPr="00056FB0">
        <w:t xml:space="preserve">, in which hopes for achieving any kind of peace in Ukraine, Syria, or elsewhere would disappear. </w:t>
      </w:r>
      <w:r w:rsidRPr="002769EE">
        <w:rPr>
          <w:highlight w:val="cyan"/>
          <w:u w:val="single"/>
        </w:rPr>
        <w:t>The urge to convert North America into a unified garrison state</w:t>
      </w:r>
      <w:r w:rsidRPr="00056FB0">
        <w:t xml:space="preserve"> under U.S. (energy) command </w:t>
      </w:r>
      <w:r w:rsidRPr="002769EE">
        <w:rPr>
          <w:highlight w:val="cyan"/>
          <w:u w:val="single"/>
        </w:rPr>
        <w:t>would undoubtedly prompt similar initiatives abroad</w:t>
      </w:r>
      <w:r w:rsidRPr="00056FB0">
        <w:t xml:space="preserve">, </w:t>
      </w:r>
      <w:r w:rsidRPr="002769EE">
        <w:rPr>
          <w:highlight w:val="cyan"/>
          <w:u w:val="single"/>
        </w:rPr>
        <w:t>with China</w:t>
      </w:r>
      <w:r w:rsidRPr="00056FB0">
        <w:t xml:space="preserve"> moving ever </w:t>
      </w:r>
      <w:r w:rsidRPr="002769EE">
        <w:rPr>
          <w:highlight w:val="cyan"/>
          <w:u w:val="single"/>
        </w:rPr>
        <w:t>closer to Russia and other blocs forming elsewhere</w:t>
      </w:r>
      <w:r w:rsidRPr="00056FB0">
        <w:t xml:space="preserve">. In addition, those who seek </w:t>
      </w:r>
      <w:r w:rsidRPr="002769EE">
        <w:rPr>
          <w:highlight w:val="cyan"/>
          <w:u w:val="single"/>
        </w:rPr>
        <w:t>to use energy as a tool of coercion should not be surprised</w:t>
      </w:r>
      <w:r w:rsidRPr="00056FB0">
        <w:t xml:space="preserve"> to discover that they are </w:t>
      </w:r>
      <w:r w:rsidRPr="002769EE">
        <w:rPr>
          <w:highlight w:val="cyan"/>
          <w:u w:val="single"/>
        </w:rPr>
        <w:t>inviting its use by hostile parties—and in such conflicts the U.S. and its allies would not emerge unscathed</w:t>
      </w:r>
      <w:r w:rsidRPr="00056FB0">
        <w:t xml:space="preserve">. In other words, the shining </w:t>
      </w:r>
      <w:r w:rsidRPr="002769EE">
        <w:rPr>
          <w:highlight w:val="cyan"/>
          <w:u w:val="single"/>
        </w:rPr>
        <w:t>Republican vision</w:t>
      </w:r>
      <w:r w:rsidRPr="00056FB0">
        <w:t xml:space="preserve"> </w:t>
      </w:r>
      <w:r w:rsidRPr="002769EE">
        <w:rPr>
          <w:highlight w:val="cyan"/>
          <w:u w:val="single"/>
        </w:rPr>
        <w:t>of a North American energy fortress</w:t>
      </w:r>
      <w:r w:rsidRPr="00056FB0">
        <w:t xml:space="preserve"> will, in reality, </w:t>
      </w:r>
      <w:r w:rsidRPr="002769EE">
        <w:rPr>
          <w:highlight w:val="cyan"/>
          <w:u w:val="single"/>
        </w:rPr>
        <w:t>prove to be a nightmare of environmental degradation and global conflict</w:t>
      </w:r>
      <w:r w:rsidRPr="00056FB0">
        <w:t xml:space="preserve">. </w:t>
      </w:r>
      <w:r w:rsidRPr="002769EE">
        <w:rPr>
          <w:rStyle w:val="Emphasis"/>
          <w:highlight w:val="cyan"/>
        </w:rPr>
        <w:t>Unfortunately, this may not be obvious by election season 2016, so watch out.</w:t>
      </w:r>
      <w:r>
        <w:rPr>
          <w:rStyle w:val="Emphasis"/>
        </w:rPr>
        <w:t xml:space="preserve"> </w:t>
      </w:r>
    </w:p>
    <w:p w:rsidR="00A9242F" w:rsidRDefault="00A9242F" w:rsidP="007E287B">
      <w:pPr>
        <w:rPr>
          <w:rStyle w:val="Emphasis"/>
        </w:rPr>
      </w:pPr>
    </w:p>
    <w:p w:rsidR="00A9242F" w:rsidRDefault="00A9242F" w:rsidP="009F2A4A">
      <w:pPr>
        <w:pStyle w:val="Heading3"/>
      </w:pPr>
      <w:r>
        <w:lastRenderedPageBreak/>
        <w:t xml:space="preserve">Keystone: GW=Extinction </w:t>
      </w:r>
    </w:p>
    <w:p w:rsidR="00A9242F" w:rsidRDefault="00A9242F" w:rsidP="00A9242F">
      <w:pPr>
        <w:pStyle w:val="Heading4"/>
      </w:pPr>
      <w:r>
        <w:t xml:space="preserve">Absent cuts in emissions, warming causes extinction </w:t>
      </w:r>
    </w:p>
    <w:p w:rsidR="00A9242F" w:rsidRDefault="00A9242F" w:rsidP="00A9242F">
      <w:pPr>
        <w:rPr>
          <w:rFonts w:asciiTheme="minorHAnsi" w:hAnsiTheme="minorHAnsi"/>
          <w:sz w:val="16"/>
        </w:rPr>
      </w:pPr>
      <w:r>
        <w:rPr>
          <w:rStyle w:val="StyleStyleBold12pt"/>
          <w:rFonts w:asciiTheme="minorHAnsi" w:hAnsiTheme="minorHAnsi"/>
        </w:rPr>
        <w:t>Mazo 10</w:t>
      </w:r>
      <w:r>
        <w:rPr>
          <w:rFonts w:asciiTheme="minorHAnsi" w:hAnsiTheme="minorHAnsi"/>
          <w:sz w:val="16"/>
        </w:rPr>
        <w:t xml:space="preserve"> (Jeffrey Mazo –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rsidR="00A9242F" w:rsidRDefault="00A9242F" w:rsidP="00A9242F">
      <w:pPr>
        <w:rPr>
          <w:rFonts w:asciiTheme="minorHAnsi" w:hAnsiTheme="minorHAnsi"/>
        </w:rPr>
      </w:pPr>
      <w:r w:rsidRPr="0079128B">
        <w:rPr>
          <w:rStyle w:val="StyleBoldUnderline"/>
          <w:rFonts w:asciiTheme="minorHAnsi" w:hAnsiTheme="minorHAnsi"/>
          <w:highlight w:val="yellow"/>
        </w:rPr>
        <w:t>The best estimates for</w:t>
      </w:r>
      <w:r>
        <w:rPr>
          <w:rStyle w:val="StyleBoldUnderline"/>
          <w:rFonts w:asciiTheme="minorHAnsi" w:hAnsiTheme="minorHAnsi"/>
        </w:rPr>
        <w:t xml:space="preserve"> global </w:t>
      </w:r>
      <w:r w:rsidRPr="0079128B">
        <w:rPr>
          <w:rStyle w:val="StyleBoldUnderline"/>
          <w:rFonts w:asciiTheme="minorHAnsi" w:hAnsiTheme="minorHAnsi"/>
          <w:highlight w:val="yellow"/>
        </w:rPr>
        <w:t>warming</w:t>
      </w:r>
      <w:r>
        <w:rPr>
          <w:rFonts w:asciiTheme="minorHAnsi" w:hAnsiTheme="minorHAnsi"/>
          <w:sz w:val="16"/>
        </w:rPr>
        <w:t xml:space="preserve"> </w:t>
      </w:r>
      <w:r>
        <w:rPr>
          <w:rStyle w:val="StyleBoldUnderline"/>
          <w:rFonts w:asciiTheme="minorHAnsi" w:hAnsiTheme="minorHAnsi"/>
        </w:rPr>
        <w:t xml:space="preserve">to the end of the century </w:t>
      </w:r>
      <w:r w:rsidRPr="0079128B">
        <w:rPr>
          <w:rStyle w:val="StyleBoldUnderline"/>
          <w:rFonts w:asciiTheme="minorHAnsi" w:hAnsiTheme="minorHAnsi"/>
          <w:highlight w:val="yellow"/>
        </w:rPr>
        <w:t>range from 2</w:t>
      </w:r>
      <w:r>
        <w:rPr>
          <w:rStyle w:val="StyleBoldUnderline"/>
          <w:rFonts w:asciiTheme="minorHAnsi" w:hAnsiTheme="minorHAnsi"/>
        </w:rPr>
        <w:t>.5-</w:t>
      </w:r>
      <w:r w:rsidRPr="0079128B">
        <w:rPr>
          <w:rStyle w:val="StyleBoldUnderline"/>
          <w:rFonts w:asciiTheme="minorHAnsi" w:hAnsiTheme="minorHAnsi"/>
          <w:highlight w:val="yellow"/>
        </w:rPr>
        <w:t>4.~C</w:t>
      </w:r>
      <w:r>
        <w:rPr>
          <w:rFonts w:asciiTheme="minorHAnsi" w:hAnsiTheme="minorHAnsi"/>
          <w:sz w:val="16"/>
        </w:rPr>
        <w:t xml:space="preserve"> above pre-industrial levels, depending on the scenario. </w:t>
      </w:r>
      <w:r w:rsidRPr="0079128B">
        <w:rPr>
          <w:rStyle w:val="StyleBoldUnderline"/>
          <w:rFonts w:asciiTheme="minorHAnsi" w:hAnsiTheme="minorHAnsi"/>
          <w:highlight w:val="yellow"/>
        </w:rPr>
        <w:t>Even in the best-case scenario,</w:t>
      </w:r>
      <w:r>
        <w:rPr>
          <w:rStyle w:val="StyleBoldUnderline"/>
          <w:rFonts w:asciiTheme="minorHAnsi" w:hAnsiTheme="minorHAnsi"/>
        </w:rPr>
        <w:t xml:space="preserve"> the low end of the likely range is 1</w:t>
      </w:r>
      <w:r>
        <w:rPr>
          <w:rFonts w:asciiTheme="minorHAnsi" w:hAnsiTheme="minorHAnsi"/>
          <w:sz w:val="16"/>
        </w:rPr>
        <w:t xml:space="preserve">.goC, and in the worst 'business as usual' projections, which actual emissions have been matching, the range of likely warming runs from 3.1--7.1°C. </w:t>
      </w:r>
      <w:r>
        <w:rPr>
          <w:rStyle w:val="StyleBoldUnderline"/>
          <w:rFonts w:asciiTheme="minorHAnsi" w:hAnsiTheme="minorHAnsi"/>
        </w:rPr>
        <w:t>Even keeping emissions at constant</w:t>
      </w:r>
      <w:r>
        <w:rPr>
          <w:rFonts w:asciiTheme="minorHAnsi" w:hAnsiTheme="minorHAnsi"/>
          <w:sz w:val="16"/>
        </w:rPr>
        <w:t xml:space="preserve"> 2000 levels (which have already been exceeded), global temperature would still be expected to reach 1.2°C (O'9""1.5°C)above pre-industrial levels by the end of the century." </w:t>
      </w:r>
      <w:r w:rsidRPr="0079128B">
        <w:rPr>
          <w:rStyle w:val="Emphasis"/>
          <w:rFonts w:asciiTheme="minorHAnsi" w:hAnsiTheme="minorHAnsi"/>
          <w:highlight w:val="yellow"/>
        </w:rPr>
        <w:t>Without early and severe reductions in emissions</w:t>
      </w:r>
      <w:r w:rsidRPr="0079128B">
        <w:rPr>
          <w:rFonts w:asciiTheme="minorHAnsi" w:hAnsiTheme="minorHAnsi"/>
          <w:sz w:val="16"/>
          <w:highlight w:val="yellow"/>
        </w:rPr>
        <w:t xml:space="preserve">, </w:t>
      </w:r>
      <w:r w:rsidRPr="0079128B">
        <w:rPr>
          <w:rStyle w:val="StyleBoldUnderline"/>
          <w:rFonts w:asciiTheme="minorHAnsi" w:hAnsiTheme="minorHAnsi"/>
          <w:highlight w:val="yellow"/>
        </w:rPr>
        <w:t>the effects of climate change</w:t>
      </w:r>
      <w:r>
        <w:rPr>
          <w:rStyle w:val="StyleBoldUnderline"/>
          <w:rFonts w:asciiTheme="minorHAnsi" w:hAnsiTheme="minorHAnsi"/>
        </w:rPr>
        <w:t xml:space="preserve"> in the second half of the twenty-first century </w:t>
      </w:r>
      <w:r w:rsidRPr="0079128B">
        <w:rPr>
          <w:rStyle w:val="StyleBoldUnderline"/>
          <w:rFonts w:asciiTheme="minorHAnsi" w:hAnsiTheme="minorHAnsi"/>
          <w:highlight w:val="yellow"/>
        </w:rPr>
        <w:t>are likely to be catastrophic</w:t>
      </w:r>
      <w:r>
        <w:rPr>
          <w:rStyle w:val="StyleBoldUnderline"/>
          <w:rFonts w:asciiTheme="minorHAnsi" w:hAnsiTheme="minorHAnsi"/>
        </w:rPr>
        <w:t xml:space="preserve"> for the stability and security of countries</w:t>
      </w:r>
      <w:r>
        <w:rPr>
          <w:rFonts w:asciiTheme="minorHAnsi" w:hAnsiTheme="minorHAnsi"/>
          <w:sz w:val="16"/>
        </w:rPr>
        <w:t xml:space="preserve"> in the developing world - not to mention the associated human tragedy</w:t>
      </w:r>
      <w:r>
        <w:rPr>
          <w:rStyle w:val="StyleBoldUnderline"/>
          <w:rFonts w:asciiTheme="minorHAnsi" w:hAnsiTheme="minorHAnsi"/>
        </w:rPr>
        <w:t>. Climate change could even undermine the strength and stability of emerging and advanced economies, beyond the knock-on effects on security of widespread state failure and collapse in developing countries.'</w:t>
      </w:r>
      <w:r>
        <w:rPr>
          <w:rFonts w:asciiTheme="minorHAnsi" w:hAnsiTheme="minorHAnsi"/>
          <w:sz w:val="16"/>
        </w:rPr>
        <w:t xml:space="preserve"> And although they have been condemned as melodramatic and alarmist, many </w:t>
      </w:r>
      <w:r w:rsidRPr="0079128B">
        <w:rPr>
          <w:rStyle w:val="StyleBoldUnderline"/>
          <w:rFonts w:asciiTheme="minorHAnsi" w:hAnsiTheme="minorHAnsi"/>
          <w:highlight w:val="yellow"/>
        </w:rPr>
        <w:t>informed observers believe that unmitigated climate change</w:t>
      </w:r>
      <w:r>
        <w:rPr>
          <w:rStyle w:val="StyleBoldUnderline"/>
          <w:rFonts w:asciiTheme="minorHAnsi" w:hAnsiTheme="minorHAnsi"/>
        </w:rPr>
        <w:t xml:space="preserve"> beyond the end of the century </w:t>
      </w:r>
      <w:r w:rsidRPr="0079128B">
        <w:rPr>
          <w:rStyle w:val="StyleBoldUnderline"/>
          <w:rFonts w:asciiTheme="minorHAnsi" w:hAnsiTheme="minorHAnsi"/>
          <w:highlight w:val="yellow"/>
        </w:rPr>
        <w:t xml:space="preserve">could pose </w:t>
      </w:r>
      <w:r w:rsidRPr="0079128B">
        <w:rPr>
          <w:rStyle w:val="Emphasis"/>
          <w:rFonts w:asciiTheme="minorHAnsi" w:hAnsiTheme="minorHAnsi"/>
          <w:highlight w:val="yellow"/>
        </w:rPr>
        <w:t>an existential threat to civilisation</w:t>
      </w:r>
      <w:r>
        <w:rPr>
          <w:rStyle w:val="StyleBoldUnderline"/>
          <w:rFonts w:asciiTheme="minorHAnsi" w:hAnsiTheme="minorHAnsi"/>
        </w:rPr>
        <w:t>."</w:t>
      </w:r>
      <w:r>
        <w:rPr>
          <w:rFonts w:asciiTheme="minorHAnsi" w:hAnsiTheme="minorHAnsi"/>
          <w:sz w:val="16"/>
        </w:rPr>
        <w:t xml:space="preserve"> What is certain is that there is no precedent in human experience for such rapid change or such climatic conditions, and even in the best case adaptation to these extremes would mean profound social, cultural and political changes</w:t>
      </w:r>
    </w:p>
    <w:p w:rsidR="00A9242F" w:rsidRDefault="00A9242F" w:rsidP="00A9242F">
      <w:pPr>
        <w:pStyle w:val="Heading4"/>
      </w:pPr>
      <w:r>
        <w:t xml:space="preserve">No adaptation – 4 degree temperature increase will </w:t>
      </w:r>
      <w:r>
        <w:rPr>
          <w:u w:val="single"/>
        </w:rPr>
        <w:t>breakdown civilization</w:t>
      </w:r>
      <w:r>
        <w:t xml:space="preserve"> and cause every impact</w:t>
      </w:r>
    </w:p>
    <w:p w:rsidR="00A9242F" w:rsidRDefault="00A9242F" w:rsidP="00A9242F">
      <w:pPr>
        <w:rPr>
          <w:rFonts w:asciiTheme="minorHAnsi" w:hAnsiTheme="minorHAnsi"/>
          <w:sz w:val="16"/>
        </w:rPr>
      </w:pPr>
      <w:r>
        <w:rPr>
          <w:rStyle w:val="StyleStyleBold12pt"/>
          <w:rFonts w:asciiTheme="minorHAnsi" w:hAnsiTheme="minorHAnsi"/>
        </w:rPr>
        <w:t>Roberts 13</w:t>
      </w:r>
      <w:r>
        <w:rPr>
          <w:rFonts w:asciiTheme="minorHAnsi" w:hAnsiTheme="minorHAnsi"/>
          <w:sz w:val="16"/>
        </w:rPr>
        <w:t xml:space="preserve">  (David, citing the World Bank Review’s compilation of climate studies, “If you aren’t alarmed about climate, you aren’t paying attention” http://grist.org/climate-energy/climate-alarmism-the-idea-is-surreal/)</w:t>
      </w:r>
    </w:p>
    <w:p w:rsidR="00A9242F" w:rsidRDefault="00A9242F" w:rsidP="00A9242F">
      <w:pPr>
        <w:pStyle w:val="card"/>
        <w:rPr>
          <w:rStyle w:val="StyleBoldUnderline"/>
        </w:rPr>
      </w:pPr>
      <w:r>
        <w:rPr>
          <w:rFonts w:asciiTheme="minorHAnsi" w:hAnsiTheme="minorHAnsi"/>
          <w:sz w:val="14"/>
        </w:rPr>
        <w:t xml:space="preserve">We know we’ve raised global average temperatures around 0.8 degrees C so far. We know that </w:t>
      </w:r>
      <w:r>
        <w:rPr>
          <w:rStyle w:val="StyleBoldUnderline"/>
          <w:rFonts w:asciiTheme="minorHAnsi" w:hAnsiTheme="minorHAnsi"/>
        </w:rPr>
        <w:t>2 degrees C is where most scientists predict catastrophic and irreversible impacts</w:t>
      </w:r>
      <w:r>
        <w:rPr>
          <w:rFonts w:asciiTheme="minorHAnsi" w:hAnsiTheme="minorHAnsi"/>
          <w:sz w:val="14"/>
        </w:rPr>
        <w:t xml:space="preserve">. And </w:t>
      </w:r>
      <w:r>
        <w:rPr>
          <w:rStyle w:val="StyleBoldUnderline"/>
          <w:rFonts w:asciiTheme="minorHAnsi" w:hAnsiTheme="minorHAnsi"/>
        </w:rPr>
        <w:t xml:space="preserve">we know that </w:t>
      </w:r>
      <w:r w:rsidRPr="0079128B">
        <w:rPr>
          <w:rStyle w:val="StyleBoldUnderline"/>
          <w:rFonts w:asciiTheme="minorHAnsi" w:hAnsiTheme="minorHAnsi"/>
          <w:highlight w:val="yellow"/>
        </w:rPr>
        <w:t>we are</w:t>
      </w:r>
      <w:r>
        <w:rPr>
          <w:rStyle w:val="StyleBoldUnderline"/>
          <w:rFonts w:asciiTheme="minorHAnsi" w:hAnsiTheme="minorHAnsi"/>
        </w:rPr>
        <w:t xml:space="preserve"> currently </w:t>
      </w:r>
      <w:r w:rsidRPr="0079128B">
        <w:rPr>
          <w:rStyle w:val="StyleBoldUnderline"/>
          <w:rFonts w:asciiTheme="minorHAnsi" w:hAnsiTheme="minorHAnsi"/>
          <w:highlight w:val="yellow"/>
        </w:rPr>
        <w:t>on a</w:t>
      </w:r>
      <w:r>
        <w:rPr>
          <w:rStyle w:val="StyleBoldUnderline"/>
          <w:rFonts w:asciiTheme="minorHAnsi" w:hAnsiTheme="minorHAnsi"/>
        </w:rPr>
        <w:t xml:space="preserve"> </w:t>
      </w:r>
      <w:r w:rsidRPr="0079128B">
        <w:rPr>
          <w:rStyle w:val="StyleBoldUnderline"/>
          <w:rFonts w:asciiTheme="minorHAnsi" w:hAnsiTheme="minorHAnsi"/>
          <w:highlight w:val="yellow"/>
        </w:rPr>
        <w:t xml:space="preserve">trajectory that will push temperatures up </w:t>
      </w:r>
      <w:r w:rsidRPr="0079128B">
        <w:rPr>
          <w:rStyle w:val="Emphasis"/>
          <w:rFonts w:asciiTheme="minorHAnsi" w:eastAsiaTheme="majorEastAsia" w:hAnsiTheme="minorHAnsi"/>
          <w:highlight w:val="yellow"/>
        </w:rPr>
        <w:t>4 degrees</w:t>
      </w:r>
      <w:r>
        <w:rPr>
          <w:rStyle w:val="StyleBoldUnderline"/>
          <w:rFonts w:asciiTheme="minorHAnsi" w:hAnsiTheme="minorHAnsi"/>
        </w:rPr>
        <w:t xml:space="preserve"> or more by the end of the century</w:t>
      </w:r>
      <w:r>
        <w:rPr>
          <w:rFonts w:asciiTheme="minorHAnsi" w:hAnsiTheme="minorHAnsi"/>
          <w:sz w:val="14"/>
        </w:rPr>
        <w:t xml:space="preserve">. What would 4 degrees look like? A recent World Bank review of the science reminds us. First, it’ll get hot: </w:t>
      </w:r>
      <w:r>
        <w:rPr>
          <w:rStyle w:val="StyleBoldUnderline"/>
          <w:rFonts w:asciiTheme="minorHAnsi" w:hAnsiTheme="minorHAnsi"/>
        </w:rPr>
        <w:t>Projections</w:t>
      </w:r>
      <w:r>
        <w:rPr>
          <w:rFonts w:asciiTheme="minorHAnsi" w:hAnsiTheme="minorHAnsi"/>
          <w:sz w:val="14"/>
        </w:rPr>
        <w:t xml:space="preserve"> for a 4°C world </w:t>
      </w:r>
      <w:r>
        <w:rPr>
          <w:rStyle w:val="StyleBoldUnderline"/>
          <w:rFonts w:asciiTheme="minorHAnsi" w:hAnsiTheme="minorHAnsi"/>
        </w:rPr>
        <w:t>show a dramatic increase in the intensity and frequency of high-temperature extremes</w:t>
      </w:r>
      <w:r>
        <w:rPr>
          <w:rFonts w:asciiTheme="minorHAnsi" w:hAnsiTheme="minorHAnsi"/>
          <w:sz w:val="14"/>
        </w:rPr>
        <w:t xml:space="preserve">. Recent extreme heat waves such as in Russia in 2010 are likely to become the new normal summer in a 4°C world. </w:t>
      </w:r>
      <w:r>
        <w:rPr>
          <w:rStyle w:val="StyleBoldUnderline"/>
          <w:rFonts w:asciiTheme="minorHAnsi" w:hAnsiTheme="minorHAnsi"/>
        </w:rPr>
        <w:t>Tropical South America, central Africa, and all tropical islands in the Pacific are likely to regularly experience heat waves of unprecedented magnitude and duration</w:t>
      </w:r>
      <w:r>
        <w:rPr>
          <w:rFonts w:asciiTheme="minorHAnsi" w:hAnsiTheme="minorHAnsi"/>
          <w:sz w:val="14"/>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Pr>
          <w:rStyle w:val="StyleBoldUnderline"/>
          <w:rFonts w:asciiTheme="minorHAnsi" w:hAnsiTheme="minorHAnsi"/>
        </w:rPr>
        <w:t xml:space="preserve">Extreme heat waves in recent years have had severe impacts, </w:t>
      </w:r>
      <w:r w:rsidRPr="0079128B">
        <w:rPr>
          <w:rStyle w:val="StyleBoldUnderline"/>
          <w:rFonts w:asciiTheme="minorHAnsi" w:hAnsiTheme="minorHAnsi"/>
          <w:highlight w:val="yellow"/>
        </w:rPr>
        <w:t>causing</w:t>
      </w:r>
      <w:r>
        <w:rPr>
          <w:rStyle w:val="StyleBoldUnderline"/>
          <w:rFonts w:asciiTheme="minorHAnsi" w:hAnsiTheme="minorHAnsi"/>
        </w:rPr>
        <w:t xml:space="preserve"> heat-related </w:t>
      </w:r>
      <w:r w:rsidRPr="0079128B">
        <w:rPr>
          <w:rStyle w:val="StyleBoldUnderline"/>
          <w:rFonts w:asciiTheme="minorHAnsi" w:hAnsiTheme="minorHAnsi"/>
          <w:highlight w:val="yellow"/>
        </w:rPr>
        <w:t>deaths</w:t>
      </w:r>
      <w:r>
        <w:rPr>
          <w:rStyle w:val="StyleBoldUnderline"/>
          <w:rFonts w:asciiTheme="minorHAnsi" w:hAnsiTheme="minorHAnsi"/>
        </w:rPr>
        <w:t xml:space="preserve">, </w:t>
      </w:r>
      <w:r w:rsidRPr="0079128B">
        <w:rPr>
          <w:rStyle w:val="StyleBoldUnderline"/>
          <w:rFonts w:asciiTheme="minorHAnsi" w:hAnsiTheme="minorHAnsi"/>
          <w:highlight w:val="yellow"/>
        </w:rPr>
        <w:t>forest fires, and harvest losses</w:t>
      </w:r>
      <w:r w:rsidRPr="0079128B">
        <w:rPr>
          <w:rFonts w:asciiTheme="minorHAnsi" w:hAnsiTheme="minorHAnsi"/>
          <w:sz w:val="14"/>
          <w:highlight w:val="yellow"/>
        </w:rPr>
        <w:t>.</w:t>
      </w:r>
      <w:r>
        <w:rPr>
          <w:rFonts w:asciiTheme="minorHAnsi" w:hAnsiTheme="minorHAnsi"/>
          <w:sz w:val="14"/>
        </w:rPr>
        <w:t xml:space="preserve"> The impacts of the extreme heat waves projected for a 4°C world have not been evaluated, but </w:t>
      </w:r>
      <w:r w:rsidRPr="0079128B">
        <w:rPr>
          <w:rStyle w:val="StyleBoldUnderline"/>
          <w:rFonts w:asciiTheme="minorHAnsi" w:hAnsiTheme="minorHAnsi"/>
          <w:highlight w:val="yellow"/>
        </w:rPr>
        <w:t xml:space="preserve">they </w:t>
      </w:r>
      <w:r>
        <w:rPr>
          <w:rStyle w:val="StyleBoldUnderline"/>
          <w:rFonts w:asciiTheme="minorHAnsi" w:hAnsiTheme="minorHAnsi"/>
        </w:rPr>
        <w:t xml:space="preserve">could be expected to vastly </w:t>
      </w:r>
      <w:r w:rsidRPr="0079128B">
        <w:rPr>
          <w:rStyle w:val="StyleBoldUnderline"/>
          <w:rFonts w:asciiTheme="minorHAnsi" w:hAnsiTheme="minorHAnsi"/>
          <w:highlight w:val="yellow"/>
        </w:rPr>
        <w:t>exceed</w:t>
      </w:r>
      <w:r>
        <w:rPr>
          <w:rStyle w:val="StyleBoldUnderline"/>
          <w:rFonts w:asciiTheme="minorHAnsi" w:hAnsiTheme="minorHAnsi"/>
        </w:rPr>
        <w:t xml:space="preserve"> the consequences experienced to date and </w:t>
      </w:r>
      <w:r>
        <w:rPr>
          <w:rFonts w:asciiTheme="minorHAnsi" w:hAnsiTheme="minorHAnsi"/>
          <w:sz w:val="14"/>
        </w:rPr>
        <w:t xml:space="preserve">potentially </w:t>
      </w:r>
      <w:r>
        <w:rPr>
          <w:rStyle w:val="StyleBoldUnderline"/>
          <w:rFonts w:asciiTheme="minorHAnsi" w:hAnsiTheme="minorHAnsi"/>
        </w:rPr>
        <w:t xml:space="preserve">exceed the </w:t>
      </w:r>
      <w:r w:rsidRPr="0079128B">
        <w:rPr>
          <w:rStyle w:val="StyleBoldUnderline"/>
          <w:rFonts w:asciiTheme="minorHAnsi" w:hAnsiTheme="minorHAnsi"/>
          <w:highlight w:val="yellow"/>
        </w:rPr>
        <w:t>adaptive capacities of</w:t>
      </w:r>
      <w:r>
        <w:rPr>
          <w:rStyle w:val="StyleBoldUnderline"/>
          <w:rFonts w:asciiTheme="minorHAnsi" w:hAnsiTheme="minorHAnsi"/>
        </w:rPr>
        <w:t xml:space="preserve"> </w:t>
      </w:r>
      <w:r>
        <w:rPr>
          <w:rFonts w:asciiTheme="minorHAnsi" w:hAnsiTheme="minorHAnsi"/>
          <w:sz w:val="14"/>
        </w:rPr>
        <w:t xml:space="preserve">many </w:t>
      </w:r>
      <w:r>
        <w:rPr>
          <w:rStyle w:val="StyleBoldUnderline"/>
          <w:rFonts w:asciiTheme="minorHAnsi" w:hAnsiTheme="minorHAnsi"/>
        </w:rPr>
        <w:t xml:space="preserve">societies and natural </w:t>
      </w:r>
      <w:r w:rsidRPr="0079128B">
        <w:rPr>
          <w:rStyle w:val="StyleBoldUnderline"/>
          <w:rFonts w:asciiTheme="minorHAnsi" w:hAnsiTheme="minorHAnsi"/>
          <w:highlight w:val="yellow"/>
        </w:rPr>
        <w:t>systems</w:t>
      </w:r>
      <w:r w:rsidRPr="0079128B">
        <w:rPr>
          <w:rFonts w:asciiTheme="minorHAnsi" w:hAnsiTheme="minorHAnsi"/>
          <w:sz w:val="14"/>
          <w:highlight w:val="yellow"/>
        </w:rPr>
        <w:t>.</w:t>
      </w:r>
      <w:r>
        <w:rPr>
          <w:rFonts w:asciiTheme="minorHAnsi" w:hAnsiTheme="minorHAnsi"/>
          <w:sz w:val="14"/>
        </w:rPr>
        <w:t xml:space="preserve"> [my emphasis] </w:t>
      </w:r>
      <w:r>
        <w:rPr>
          <w:rStyle w:val="StyleBoldUnderline"/>
          <w:rFonts w:asciiTheme="minorHAnsi" w:hAnsiTheme="minorHAnsi"/>
        </w:rPr>
        <w:t xml:space="preserve">Warming to </w:t>
      </w:r>
      <w:r w:rsidRPr="0079128B">
        <w:rPr>
          <w:rStyle w:val="StyleBoldUnderline"/>
          <w:rFonts w:asciiTheme="minorHAnsi" w:hAnsiTheme="minorHAnsi"/>
          <w:highlight w:val="yellow"/>
        </w:rPr>
        <w:t>4 degrees would</w:t>
      </w:r>
      <w:r>
        <w:rPr>
          <w:rStyle w:val="StyleBoldUnderline"/>
          <w:rFonts w:asciiTheme="minorHAnsi" w:hAnsiTheme="minorHAnsi"/>
        </w:rPr>
        <w:t xml:space="preserve"> </w:t>
      </w:r>
      <w:r>
        <w:rPr>
          <w:rFonts w:asciiTheme="minorHAnsi" w:hAnsiTheme="minorHAnsi"/>
          <w:sz w:val="14"/>
        </w:rPr>
        <w:t xml:space="preserve">also </w:t>
      </w:r>
      <w:r w:rsidRPr="0079128B">
        <w:rPr>
          <w:rStyle w:val="StyleBoldUnderline"/>
          <w:rFonts w:asciiTheme="minorHAnsi" w:hAnsiTheme="minorHAnsi"/>
          <w:highlight w:val="yellow"/>
        </w:rPr>
        <w:t xml:space="preserve">lead to </w:t>
      </w:r>
      <w:r>
        <w:rPr>
          <w:rStyle w:val="StyleBoldUnderline"/>
          <w:rFonts w:asciiTheme="minorHAnsi" w:hAnsiTheme="minorHAnsi"/>
        </w:rPr>
        <w:t xml:space="preserve">“an increase of about </w:t>
      </w:r>
      <w:r w:rsidRPr="0079128B">
        <w:rPr>
          <w:rStyle w:val="StyleBoldUnderline"/>
          <w:rFonts w:asciiTheme="minorHAnsi" w:hAnsiTheme="minorHAnsi"/>
          <w:highlight w:val="yellow"/>
        </w:rPr>
        <w:t>150 percent in acidity of the ocean</w:t>
      </w:r>
      <w:r>
        <w:rPr>
          <w:rFonts w:asciiTheme="minorHAnsi" w:hAnsiTheme="minorHAnsi"/>
          <w:sz w:val="14"/>
        </w:rPr>
        <w:t xml:space="preserve">,” </w:t>
      </w:r>
      <w:r>
        <w:rPr>
          <w:rStyle w:val="StyleBoldUnderline"/>
          <w:rFonts w:asciiTheme="minorHAnsi" w:hAnsiTheme="minorHAnsi"/>
        </w:rPr>
        <w:t xml:space="preserve">leading to </w:t>
      </w:r>
      <w:r w:rsidRPr="0079128B">
        <w:rPr>
          <w:rStyle w:val="StyleBoldUnderline"/>
          <w:rFonts w:asciiTheme="minorHAnsi" w:hAnsiTheme="minorHAnsi"/>
          <w:highlight w:val="yellow"/>
        </w:rPr>
        <w:t>levels</w:t>
      </w:r>
      <w:r>
        <w:rPr>
          <w:rStyle w:val="StyleBoldUnderline"/>
          <w:rFonts w:asciiTheme="minorHAnsi" w:hAnsiTheme="minorHAnsi"/>
        </w:rPr>
        <w:t xml:space="preserve"> of acidity “</w:t>
      </w:r>
      <w:r w:rsidRPr="0079128B">
        <w:rPr>
          <w:rStyle w:val="StyleBoldUnderline"/>
          <w:rFonts w:asciiTheme="minorHAnsi" w:hAnsiTheme="minorHAnsi"/>
          <w:highlight w:val="yellow"/>
        </w:rPr>
        <w:t xml:space="preserve">unparalleled </w:t>
      </w:r>
      <w:r>
        <w:rPr>
          <w:rStyle w:val="StyleBoldUnderline"/>
          <w:rFonts w:asciiTheme="minorHAnsi" w:hAnsiTheme="minorHAnsi"/>
        </w:rPr>
        <w:t>in Earth’s history</w:t>
      </w:r>
      <w:r>
        <w:rPr>
          <w:rFonts w:asciiTheme="minorHAnsi" w:hAnsiTheme="minorHAnsi"/>
          <w:sz w:val="14"/>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79128B">
        <w:rPr>
          <w:rStyle w:val="StyleBoldUnderline"/>
          <w:rFonts w:asciiTheme="minorHAnsi" w:hAnsiTheme="minorHAnsi"/>
          <w:highlight w:val="yellow"/>
        </w:rPr>
        <w:t xml:space="preserve">It will </w:t>
      </w:r>
      <w:r>
        <w:rPr>
          <w:rStyle w:val="StyleBoldUnderline"/>
          <w:rFonts w:asciiTheme="minorHAnsi" w:hAnsiTheme="minorHAnsi"/>
        </w:rPr>
        <w:t xml:space="preserve">also “likely </w:t>
      </w:r>
      <w:r w:rsidRPr="0079128B">
        <w:rPr>
          <w:rStyle w:val="StyleBoldUnderline"/>
          <w:rFonts w:asciiTheme="minorHAnsi" w:hAnsiTheme="minorHAnsi"/>
          <w:highlight w:val="yellow"/>
        </w:rPr>
        <w:t xml:space="preserve">lead to </w:t>
      </w:r>
      <w:r>
        <w:rPr>
          <w:rStyle w:val="StyleBoldUnderline"/>
          <w:rFonts w:asciiTheme="minorHAnsi" w:hAnsiTheme="minorHAnsi"/>
        </w:rPr>
        <w:t xml:space="preserve">a </w:t>
      </w:r>
      <w:r w:rsidRPr="0079128B">
        <w:rPr>
          <w:rStyle w:val="StyleBoldUnderline"/>
          <w:rFonts w:asciiTheme="minorHAnsi" w:hAnsiTheme="minorHAnsi"/>
          <w:highlight w:val="yellow"/>
        </w:rPr>
        <w:t>sea-level rise</w:t>
      </w:r>
      <w:r>
        <w:rPr>
          <w:rFonts w:asciiTheme="minorHAnsi" w:hAnsiTheme="minorHAnsi"/>
          <w:sz w:val="14"/>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Pr>
          <w:rStyle w:val="StyleBoldUnderline"/>
          <w:rFonts w:asciiTheme="minorHAnsi" w:hAnsiTheme="minorHAnsi"/>
        </w:rPr>
        <w:t xml:space="preserve">it would </w:t>
      </w:r>
      <w:r w:rsidRPr="0079128B">
        <w:rPr>
          <w:rStyle w:val="StyleBoldUnderline"/>
          <w:rFonts w:asciiTheme="minorHAnsi" w:hAnsiTheme="minorHAnsi"/>
          <w:highlight w:val="yellow"/>
        </w:rPr>
        <w:t>“</w:t>
      </w:r>
      <w:r>
        <w:rPr>
          <w:rStyle w:val="StyleBoldUnderline"/>
          <w:rFonts w:asciiTheme="minorHAnsi" w:hAnsiTheme="minorHAnsi"/>
        </w:rPr>
        <w:t xml:space="preserve">significantly </w:t>
      </w:r>
      <w:r w:rsidRPr="0079128B">
        <w:rPr>
          <w:rStyle w:val="StyleBoldUnderline"/>
          <w:rFonts w:asciiTheme="minorHAnsi" w:hAnsiTheme="minorHAnsi"/>
          <w:highlight w:val="yellow"/>
        </w:rPr>
        <w:t>exacerbate</w:t>
      </w:r>
      <w:r>
        <w:rPr>
          <w:rStyle w:val="StyleBoldUnderline"/>
          <w:rFonts w:asciiTheme="minorHAnsi" w:hAnsiTheme="minorHAnsi"/>
        </w:rPr>
        <w:t xml:space="preserve"> existing water </w:t>
      </w:r>
      <w:r w:rsidRPr="0079128B">
        <w:rPr>
          <w:rStyle w:val="StyleBoldUnderline"/>
          <w:rFonts w:asciiTheme="minorHAnsi" w:hAnsiTheme="minorHAnsi"/>
          <w:highlight w:val="yellow"/>
        </w:rPr>
        <w:t>scarcity in</w:t>
      </w:r>
      <w:r>
        <w:rPr>
          <w:rStyle w:val="StyleBoldUnderline"/>
          <w:rFonts w:asciiTheme="minorHAnsi" w:hAnsiTheme="minorHAnsi"/>
        </w:rPr>
        <w:t xml:space="preserve"> many regions</w:t>
      </w:r>
      <w:r>
        <w:rPr>
          <w:rFonts w:asciiTheme="minorHAnsi" w:hAnsiTheme="minorHAnsi"/>
          <w:sz w:val="14"/>
        </w:rPr>
        <w:t xml:space="preserve">, </w:t>
      </w:r>
      <w:r>
        <w:rPr>
          <w:rStyle w:val="StyleBoldUnderline"/>
          <w:rFonts w:asciiTheme="minorHAnsi" w:hAnsiTheme="minorHAnsi"/>
        </w:rPr>
        <w:t>particularly</w:t>
      </w:r>
      <w:r>
        <w:rPr>
          <w:rFonts w:asciiTheme="minorHAnsi" w:hAnsiTheme="minorHAnsi"/>
          <w:sz w:val="14"/>
        </w:rPr>
        <w:t xml:space="preserve"> northern and eastern </w:t>
      </w:r>
      <w:r w:rsidRPr="0079128B">
        <w:rPr>
          <w:rStyle w:val="StyleBoldUnderline"/>
          <w:rFonts w:asciiTheme="minorHAnsi" w:hAnsiTheme="minorHAnsi"/>
          <w:highlight w:val="yellow"/>
        </w:rPr>
        <w:t>Africa, the Middle East, and South Asia</w:t>
      </w:r>
      <w:r>
        <w:rPr>
          <w:rFonts w:asciiTheme="minorHAnsi" w:hAnsiTheme="minorHAnsi"/>
          <w:sz w:val="14"/>
        </w:rPr>
        <w:t xml:space="preserve">, while additional countries in Africa would be newly confronted with water scarcity on a national scale due to population growth.” </w:t>
      </w:r>
      <w:r>
        <w:rPr>
          <w:rStyle w:val="StyleBoldUnderline"/>
          <w:rFonts w:asciiTheme="minorHAnsi" w:hAnsiTheme="minorHAnsi"/>
        </w:rPr>
        <w:t>Also, more extreme weather events:</w:t>
      </w:r>
      <w:r>
        <w:rPr>
          <w:rFonts w:asciiTheme="minorHAnsi" w:hAnsiTheme="minorHAnsi"/>
          <w:sz w:val="14"/>
        </w:rPr>
        <w:t xml:space="preserve"> </w:t>
      </w:r>
      <w:r>
        <w:rPr>
          <w:rStyle w:val="StyleBoldUnderline"/>
          <w:rFonts w:asciiTheme="minorHAnsi" w:hAnsiTheme="minorHAnsi"/>
        </w:rPr>
        <w:t xml:space="preserve">Ecosystems will be affected by more frequent extreme weather events, such as forest loss due to droughts and </w:t>
      </w:r>
      <w:r>
        <w:rPr>
          <w:rStyle w:val="StyleBoldUnderline"/>
          <w:rFonts w:asciiTheme="minorHAnsi" w:hAnsiTheme="minorHAnsi"/>
        </w:rPr>
        <w:lastRenderedPageBreak/>
        <w:t>wildfire</w:t>
      </w:r>
      <w:r>
        <w:rPr>
          <w:rFonts w:asciiTheme="minorHAnsi" w:hAnsiTheme="minorHAnsi"/>
          <w:sz w:val="14"/>
        </w:rPr>
        <w:t xml:space="preserve"> exacerbated by land use and agricultural expansion. In Amazonia, forest fires could as much as double by 2050 with warming of approximately 1.5°C to 2°C above preindustrial levels. Changes would be expected to be even more severe in a 4°C world. </w:t>
      </w:r>
      <w:r>
        <w:rPr>
          <w:rStyle w:val="StyleBoldUnderline"/>
          <w:rFonts w:asciiTheme="minorHAnsi" w:hAnsiTheme="minorHAnsi"/>
        </w:rPr>
        <w:t>Also loss of biodiversity and ecosystem services:</w:t>
      </w:r>
      <w:r>
        <w:rPr>
          <w:rFonts w:asciiTheme="minorHAnsi" w:hAnsiTheme="minorHAnsi"/>
          <w:sz w:val="14"/>
        </w:rPr>
        <w:t xml:space="preserve"> In a </w:t>
      </w:r>
      <w:r>
        <w:rPr>
          <w:rStyle w:val="StyleBoldUnderline"/>
          <w:rFonts w:asciiTheme="minorHAnsi" w:hAnsiTheme="minorHAnsi"/>
        </w:rPr>
        <w:t>4°C</w:t>
      </w:r>
      <w:r>
        <w:rPr>
          <w:rFonts w:asciiTheme="minorHAnsi" w:hAnsiTheme="minorHAnsi"/>
          <w:sz w:val="14"/>
        </w:rPr>
        <w:t xml:space="preserve"> world, climate change </w:t>
      </w:r>
      <w:r>
        <w:rPr>
          <w:rStyle w:val="StyleBoldUnderline"/>
          <w:rFonts w:asciiTheme="minorHAnsi" w:hAnsiTheme="minorHAnsi"/>
        </w:rPr>
        <w:t>seems likely to become the dominant driver of ecosystem shifts, surpassing habitat destruction as the greatest threat to biodiversity.</w:t>
      </w:r>
      <w:r>
        <w:rPr>
          <w:rFonts w:asciiTheme="minorHAnsi" w:hAnsiTheme="minorHAnsi"/>
          <w:sz w:val="14"/>
        </w:rPr>
        <w:t xml:space="preserve"> Recent </w:t>
      </w:r>
      <w:r>
        <w:rPr>
          <w:rStyle w:val="StyleBoldUnderline"/>
          <w:rFonts w:asciiTheme="minorHAnsi" w:hAnsiTheme="minorHAnsi"/>
        </w:rPr>
        <w:t xml:space="preserve">research suggests that </w:t>
      </w:r>
      <w:r w:rsidRPr="0079128B">
        <w:rPr>
          <w:rStyle w:val="StyleBoldUnderline"/>
          <w:rFonts w:asciiTheme="minorHAnsi" w:hAnsiTheme="minorHAnsi"/>
          <w:highlight w:val="yellow"/>
        </w:rPr>
        <w:t>large-scale loss of biodiversity is likely</w:t>
      </w:r>
      <w:r>
        <w:rPr>
          <w:rStyle w:val="StyleBoldUnderline"/>
          <w:rFonts w:asciiTheme="minorHAnsi" w:hAnsiTheme="minorHAnsi"/>
        </w:rPr>
        <w:t xml:space="preserve"> to occur in a 4°C world, with climate change and high CO2 concentration driving a transition of the Earth’s ecosystems into a state unknown in human experience. </w:t>
      </w:r>
      <w:r>
        <w:rPr>
          <w:rFonts w:asciiTheme="minorHAnsi" w:hAnsiTheme="minorHAnsi"/>
          <w:sz w:val="14"/>
        </w:rPr>
        <w:t xml:space="preserve">Ecosystem damage would be expected to dramatically reduce the provision of ecosystem services on which society depends (for example, fisheries and protection of coastline afforded by coral reefs and mangroves.) New </w:t>
      </w:r>
      <w:r w:rsidRPr="0079128B">
        <w:rPr>
          <w:rStyle w:val="StyleBoldUnderline"/>
          <w:rFonts w:asciiTheme="minorHAnsi" w:hAnsiTheme="minorHAnsi"/>
          <w:highlight w:val="yellow"/>
        </w:rPr>
        <w:t xml:space="preserve">research </w:t>
      </w:r>
      <w:r>
        <w:rPr>
          <w:rStyle w:val="StyleBoldUnderline"/>
          <w:rFonts w:asciiTheme="minorHAnsi" w:hAnsiTheme="minorHAnsi"/>
        </w:rPr>
        <w:t xml:space="preserve">also </w:t>
      </w:r>
      <w:r w:rsidRPr="0079128B">
        <w:rPr>
          <w:rStyle w:val="StyleBoldUnderline"/>
          <w:rFonts w:asciiTheme="minorHAnsi" w:hAnsiTheme="minorHAnsi"/>
          <w:highlight w:val="yellow"/>
        </w:rPr>
        <w:t>indicates</w:t>
      </w:r>
      <w:r>
        <w:rPr>
          <w:rStyle w:val="StyleBoldUnderline"/>
          <w:rFonts w:asciiTheme="minorHAnsi" w:hAnsiTheme="minorHAnsi"/>
        </w:rPr>
        <w:t xml:space="preserve"> a “rapidly rising risk of </w:t>
      </w:r>
      <w:r w:rsidRPr="0079128B">
        <w:rPr>
          <w:rStyle w:val="StyleBoldUnderline"/>
          <w:rFonts w:asciiTheme="minorHAnsi" w:hAnsiTheme="minorHAnsi"/>
          <w:highlight w:val="yellow"/>
        </w:rPr>
        <w:t>crop yield reductions</w:t>
      </w:r>
      <w:r>
        <w:rPr>
          <w:rStyle w:val="StyleBoldUnderline"/>
          <w:rFonts w:asciiTheme="minorHAnsi" w:hAnsiTheme="minorHAnsi"/>
        </w:rPr>
        <w:t xml:space="preserve"> as the world warms</w:t>
      </w:r>
      <w:r>
        <w:rPr>
          <w:rFonts w:asciiTheme="minorHAnsi" w:hAnsiTheme="minorHAnsi"/>
          <w:sz w:val="14"/>
        </w:rPr>
        <w:t xml:space="preserve">.” So food will be tough. </w:t>
      </w:r>
      <w:r w:rsidRPr="0079128B">
        <w:rPr>
          <w:rStyle w:val="StyleBoldUnderline"/>
          <w:rFonts w:asciiTheme="minorHAnsi" w:hAnsiTheme="minorHAnsi"/>
          <w:highlight w:val="yellow"/>
        </w:rPr>
        <w:t>All this will add</w:t>
      </w:r>
      <w:r>
        <w:rPr>
          <w:rStyle w:val="StyleBoldUnderline"/>
          <w:rFonts w:asciiTheme="minorHAnsi" w:hAnsiTheme="minorHAnsi"/>
        </w:rPr>
        <w:t xml:space="preserve"> up to “large-scale displacement of populations and </w:t>
      </w:r>
      <w:r w:rsidRPr="0079128B">
        <w:rPr>
          <w:rStyle w:val="StyleBoldUnderline"/>
          <w:rFonts w:asciiTheme="minorHAnsi" w:hAnsiTheme="minorHAnsi"/>
          <w:highlight w:val="yellow"/>
        </w:rPr>
        <w:t>have</w:t>
      </w:r>
      <w:r>
        <w:rPr>
          <w:rStyle w:val="StyleBoldUnderline"/>
          <w:rFonts w:asciiTheme="minorHAnsi" w:hAnsiTheme="minorHAnsi"/>
        </w:rPr>
        <w:t xml:space="preserve"> </w:t>
      </w:r>
      <w:r w:rsidRPr="0079128B">
        <w:rPr>
          <w:rStyle w:val="StyleBoldUnderline"/>
          <w:rFonts w:asciiTheme="minorHAnsi" w:hAnsiTheme="minorHAnsi"/>
          <w:highlight w:val="yellow"/>
        </w:rPr>
        <w:t xml:space="preserve">adverse consequences for </w:t>
      </w:r>
      <w:r>
        <w:rPr>
          <w:rStyle w:val="StyleBoldUnderline"/>
          <w:rFonts w:asciiTheme="minorHAnsi" w:hAnsiTheme="minorHAnsi"/>
        </w:rPr>
        <w:t>human security and ec</w:t>
      </w:r>
      <w:r w:rsidRPr="0079128B">
        <w:rPr>
          <w:rStyle w:val="StyleBoldUnderline"/>
          <w:rFonts w:asciiTheme="minorHAnsi" w:hAnsiTheme="minorHAnsi"/>
          <w:highlight w:val="yellow"/>
        </w:rPr>
        <w:t>onomic and trade systems.</w:t>
      </w:r>
      <w:r>
        <w:rPr>
          <w:rStyle w:val="StyleBoldUnderline"/>
          <w:rFonts w:asciiTheme="minorHAnsi" w:hAnsiTheme="minorHAnsi"/>
        </w:rPr>
        <w:t>”</w:t>
      </w:r>
      <w:r>
        <w:rPr>
          <w:rFonts w:asciiTheme="minorHAnsi" w:hAnsiTheme="minorHAnsi"/>
          <w:sz w:val="14"/>
        </w:rPr>
        <w:t xml:space="preserve"> Given the uncertainties and long-tail risks involved, “</w:t>
      </w:r>
      <w:r w:rsidRPr="0079128B">
        <w:rPr>
          <w:rStyle w:val="Emphasis"/>
          <w:rFonts w:asciiTheme="minorHAnsi" w:eastAsiaTheme="majorEastAsia" w:hAnsiTheme="minorHAnsi"/>
          <w:highlight w:val="yellow"/>
        </w:rPr>
        <w:t>there is no certainty</w:t>
      </w:r>
      <w:r>
        <w:rPr>
          <w:rStyle w:val="Emphasis"/>
          <w:rFonts w:asciiTheme="minorHAnsi" w:eastAsiaTheme="majorEastAsia" w:hAnsiTheme="minorHAnsi"/>
        </w:rPr>
        <w:t xml:space="preserve"> that </w:t>
      </w:r>
      <w:r w:rsidRPr="0079128B">
        <w:rPr>
          <w:rStyle w:val="Emphasis"/>
          <w:rFonts w:asciiTheme="minorHAnsi" w:eastAsiaTheme="majorEastAsia" w:hAnsiTheme="minorHAnsi"/>
          <w:highlight w:val="yellow"/>
        </w:rPr>
        <w:t>adaptation</w:t>
      </w:r>
      <w:r>
        <w:rPr>
          <w:rStyle w:val="Emphasis"/>
          <w:rFonts w:asciiTheme="minorHAnsi" w:eastAsiaTheme="majorEastAsia" w:hAnsiTheme="minorHAnsi"/>
        </w:rPr>
        <w:t xml:space="preserve"> to a 4°C world </w:t>
      </w:r>
      <w:r w:rsidRPr="0079128B">
        <w:rPr>
          <w:rStyle w:val="Emphasis"/>
          <w:rFonts w:asciiTheme="minorHAnsi" w:eastAsiaTheme="majorEastAsia" w:hAnsiTheme="minorHAnsi"/>
          <w:highlight w:val="yellow"/>
        </w:rPr>
        <w:t>is possible</w:t>
      </w:r>
      <w:r>
        <w:rPr>
          <w:rStyle w:val="StyleBoldUnderline"/>
          <w:rFonts w:asciiTheme="minorHAnsi" w:hAnsiTheme="minorHAnsi"/>
        </w:rPr>
        <w:t>.</w:t>
      </w:r>
      <w:r>
        <w:rPr>
          <w:rFonts w:asciiTheme="minorHAnsi" w:hAnsiTheme="minorHAnsi"/>
          <w:sz w:val="14"/>
        </w:rPr>
        <w:t xml:space="preserve">” </w:t>
      </w:r>
      <w:r w:rsidRPr="0079128B">
        <w:rPr>
          <w:rStyle w:val="Emphasis"/>
          <w:rFonts w:asciiTheme="minorHAnsi" w:eastAsiaTheme="majorEastAsia" w:hAnsiTheme="minorHAnsi"/>
          <w:highlight w:val="yellow"/>
        </w:rPr>
        <w:t>There’s a</w:t>
      </w:r>
      <w:r>
        <w:rPr>
          <w:rFonts w:asciiTheme="minorHAnsi" w:hAnsiTheme="minorHAnsi"/>
          <w:sz w:val="14"/>
        </w:rPr>
        <w:t xml:space="preserve"> small but </w:t>
      </w:r>
      <w:r>
        <w:rPr>
          <w:rStyle w:val="Emphasis"/>
          <w:rFonts w:asciiTheme="minorHAnsi" w:eastAsiaTheme="majorEastAsia" w:hAnsiTheme="minorHAnsi"/>
        </w:rPr>
        <w:t xml:space="preserve">non-trivial </w:t>
      </w:r>
      <w:r w:rsidRPr="0079128B">
        <w:rPr>
          <w:rStyle w:val="Emphasis"/>
          <w:rFonts w:asciiTheme="minorHAnsi" w:eastAsiaTheme="majorEastAsia" w:hAnsiTheme="minorHAnsi"/>
          <w:highlight w:val="yellow"/>
        </w:rPr>
        <w:t>chance of</w:t>
      </w:r>
      <w:r>
        <w:rPr>
          <w:rStyle w:val="Emphasis"/>
          <w:rFonts w:asciiTheme="minorHAnsi" w:eastAsiaTheme="majorEastAsia" w:hAnsiTheme="minorHAnsi"/>
        </w:rPr>
        <w:t xml:space="preserve"> advanced </w:t>
      </w:r>
      <w:r w:rsidRPr="0079128B">
        <w:rPr>
          <w:rStyle w:val="Emphasis"/>
          <w:rFonts w:asciiTheme="minorHAnsi" w:eastAsiaTheme="majorEastAsia" w:hAnsiTheme="minorHAnsi"/>
          <w:highlight w:val="yellow"/>
        </w:rPr>
        <w:t>civilization breaking down entirely.</w:t>
      </w:r>
      <w:r>
        <w:rPr>
          <w:rFonts w:asciiTheme="minorHAnsi" w:hAnsiTheme="minorHAnsi"/>
          <w:sz w:val="14"/>
        </w:rPr>
        <w:t xml:space="preserve"> Now ponder the fact that some scenarios show us going up to 6 degrees by the end of the century, a level of devastation we have not studied and barely know how to conceive. Ponder the fact that </w:t>
      </w:r>
      <w:r>
        <w:rPr>
          <w:rStyle w:val="StyleBoldUnderline"/>
          <w:rFonts w:asciiTheme="minorHAnsi" w:hAnsiTheme="minorHAnsi"/>
        </w:rPr>
        <w:t>somewhere along the line</w:t>
      </w:r>
      <w:r>
        <w:rPr>
          <w:rFonts w:asciiTheme="minorHAnsi" w:hAnsiTheme="minorHAnsi"/>
          <w:sz w:val="14"/>
        </w:rPr>
        <w:t xml:space="preserve">, though we don’t know exactly where, </w:t>
      </w:r>
      <w:r>
        <w:rPr>
          <w:rStyle w:val="StyleBoldUnderline"/>
          <w:rFonts w:asciiTheme="minorHAnsi" w:hAnsiTheme="minorHAnsi"/>
        </w:rPr>
        <w:t>enough</w:t>
      </w:r>
      <w:r w:rsidRPr="0079128B">
        <w:rPr>
          <w:rStyle w:val="StyleBoldUnderline"/>
          <w:rFonts w:asciiTheme="minorHAnsi" w:hAnsiTheme="minorHAnsi"/>
          <w:highlight w:val="yellow"/>
        </w:rPr>
        <w:t xml:space="preserve"> self-reinforcing feedback loops will</w:t>
      </w:r>
      <w:r>
        <w:rPr>
          <w:rStyle w:val="StyleBoldUnderline"/>
          <w:rFonts w:asciiTheme="minorHAnsi" w:hAnsiTheme="minorHAnsi"/>
        </w:rPr>
        <w:t xml:space="preserve"> be running to </w:t>
      </w:r>
      <w:r w:rsidRPr="0079128B">
        <w:rPr>
          <w:rStyle w:val="StyleBoldUnderline"/>
          <w:rFonts w:asciiTheme="minorHAnsi" w:hAnsiTheme="minorHAnsi"/>
          <w:highlight w:val="yellow"/>
        </w:rPr>
        <w:t>make climate change unstoppable and irreversible</w:t>
      </w:r>
      <w:r>
        <w:rPr>
          <w:rStyle w:val="StyleBoldUnderline"/>
          <w:rFonts w:asciiTheme="minorHAnsi" w:hAnsiTheme="minorHAnsi"/>
        </w:rPr>
        <w:t xml:space="preserve"> for centuries to come. That would mean handing our grandchildren</w:t>
      </w:r>
      <w:r>
        <w:rPr>
          <w:rFonts w:asciiTheme="minorHAnsi" w:hAnsiTheme="minorHAnsi"/>
          <w:sz w:val="14"/>
        </w:rPr>
        <w:t xml:space="preserve"> and their grandchildren not only a burned, chaotic, denuded world, but </w:t>
      </w:r>
      <w:r>
        <w:rPr>
          <w:rStyle w:val="StyleBoldUnderline"/>
          <w:rFonts w:asciiTheme="minorHAnsi" w:hAnsiTheme="minorHAnsi"/>
        </w:rPr>
        <w:t>a world that is inexorably more inhospitable with every passing decade.</w:t>
      </w:r>
    </w:p>
    <w:p w:rsidR="00A9242F" w:rsidRDefault="00D22F61" w:rsidP="00A9242F">
      <w:pPr>
        <w:pStyle w:val="Heading3"/>
      </w:pPr>
      <w:r>
        <w:lastRenderedPageBreak/>
        <w:t>Keystone:Food Shortages</w:t>
      </w:r>
    </w:p>
    <w:p w:rsidR="00A9242F" w:rsidRDefault="00A9242F" w:rsidP="00A9242F"/>
    <w:p w:rsidR="00A9242F" w:rsidRPr="00EC1AC2" w:rsidRDefault="00A9242F" w:rsidP="00A9242F">
      <w:pPr>
        <w:pStyle w:val="Heading4"/>
      </w:pPr>
      <w:r>
        <w:t>Food shortages cause nuclear world war 3</w:t>
      </w:r>
    </w:p>
    <w:p w:rsidR="00A9242F" w:rsidRPr="00357A8D" w:rsidRDefault="00A9242F" w:rsidP="00A9242F">
      <w:r w:rsidRPr="00EC1AC2">
        <w:rPr>
          <w:rStyle w:val="StyleStyleBold12pt"/>
        </w:rPr>
        <w:t>FDI 12</w:t>
      </w:r>
      <w: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A9242F" w:rsidRDefault="00A9242F" w:rsidP="00A9242F">
      <w:pPr>
        <w:rPr>
          <w:sz w:val="14"/>
        </w:rPr>
      </w:pPr>
      <w:r w:rsidRPr="00357A8D">
        <w:rPr>
          <w:rStyle w:val="StyleBoldUnderline"/>
        </w:rPr>
        <w:t xml:space="preserve">There is a </w:t>
      </w:r>
      <w:r w:rsidRPr="00357A8D">
        <w:rPr>
          <w:rStyle w:val="Emphasis"/>
        </w:rPr>
        <w:t>growing appreciation</w:t>
      </w:r>
      <w:r w:rsidRPr="00357A8D">
        <w:rPr>
          <w:sz w:val="14"/>
        </w:rPr>
        <w:t xml:space="preserve"> </w:t>
      </w:r>
      <w:r w:rsidRPr="00357A8D">
        <w:rPr>
          <w:rStyle w:val="StyleBoldUnderline"/>
        </w:rPr>
        <w:t>that</w:t>
      </w:r>
      <w:r w:rsidRPr="00357A8D">
        <w:rPr>
          <w:sz w:val="14"/>
        </w:rPr>
        <w:t xml:space="preserve"> the </w:t>
      </w:r>
      <w:r w:rsidRPr="0079128B">
        <w:rPr>
          <w:rStyle w:val="StyleBoldUnderline"/>
          <w:highlight w:val="yellow"/>
        </w:rPr>
        <w:t xml:space="preserve">conflicts in the next century will </w:t>
      </w:r>
      <w:r w:rsidRPr="0079128B">
        <w:rPr>
          <w:rStyle w:val="Emphasis"/>
          <w:highlight w:val="yellow"/>
        </w:rPr>
        <w:t>most likely</w:t>
      </w:r>
      <w:r w:rsidRPr="0079128B">
        <w:rPr>
          <w:rStyle w:val="StyleBoldUnderline"/>
          <w:highlight w:val="yellow"/>
        </w:rPr>
        <w:t xml:space="preserve"> be fought over</w:t>
      </w:r>
      <w:r w:rsidRPr="00357A8D">
        <w:rPr>
          <w:rStyle w:val="StyleBoldUnderline"/>
        </w:rPr>
        <w:t xml:space="preserve"> a </w:t>
      </w:r>
      <w:r w:rsidRPr="0079128B">
        <w:rPr>
          <w:rStyle w:val="StyleBoldUnderline"/>
          <w:highlight w:val="yellow"/>
        </w:rPr>
        <w:t>lack of resources</w:t>
      </w:r>
      <w:r w:rsidRPr="00357A8D">
        <w:rPr>
          <w:rStyle w:val="StyleBoldUnderline"/>
        </w:rPr>
        <w:t>.</w:t>
      </w:r>
      <w:r w:rsidRPr="00357A8D">
        <w:rPr>
          <w:rStyle w:val="StyleBoldUnderline"/>
          <w:sz w:val="12"/>
        </w:rPr>
        <w:t xml:space="preserve">¶ </w:t>
      </w:r>
      <w:r w:rsidRPr="00357A8D">
        <w:rPr>
          <w:sz w:val="14"/>
        </w:rPr>
        <w:t xml:space="preserve">Yet, in a sense, </w:t>
      </w:r>
      <w:r w:rsidRPr="00357A8D">
        <w:rPr>
          <w:rStyle w:val="StyleBoldUnderline"/>
        </w:rPr>
        <w:t xml:space="preserve">this is not new. </w:t>
      </w:r>
      <w:r w:rsidRPr="0079128B">
        <w:rPr>
          <w:rStyle w:val="StyleBoldUnderline"/>
          <w:highlight w:val="yellow"/>
        </w:rPr>
        <w:t>Researchers point to the French and Russian revolutions as</w:t>
      </w:r>
      <w:r w:rsidRPr="00357A8D">
        <w:rPr>
          <w:sz w:val="14"/>
        </w:rPr>
        <w:t xml:space="preserve"> conflicts </w:t>
      </w:r>
      <w:r w:rsidRPr="0079128B">
        <w:rPr>
          <w:rStyle w:val="StyleBoldUnderline"/>
          <w:highlight w:val="yellow"/>
        </w:rPr>
        <w:t>induced by</w:t>
      </w:r>
      <w:r w:rsidRPr="00357A8D">
        <w:rPr>
          <w:rStyle w:val="StyleBoldUnderline"/>
        </w:rPr>
        <w:t xml:space="preserve"> a </w:t>
      </w:r>
      <w:r w:rsidRPr="0079128B">
        <w:rPr>
          <w:rStyle w:val="StyleBoldUnderline"/>
          <w:highlight w:val="yellow"/>
        </w:rPr>
        <w:t>lack of food</w:t>
      </w:r>
      <w:r w:rsidRPr="00357A8D">
        <w:rPr>
          <w:rStyle w:val="StyleBoldUnderline"/>
        </w:rPr>
        <w:t>.</w:t>
      </w:r>
      <w:r w:rsidRPr="00357A8D">
        <w:rPr>
          <w:sz w:val="14"/>
        </w:rPr>
        <w:t xml:space="preserve"> More recently, </w:t>
      </w:r>
      <w:r w:rsidRPr="0079128B">
        <w:rPr>
          <w:rStyle w:val="Emphasis"/>
          <w:highlight w:val="yellow"/>
        </w:rPr>
        <w:t>Germany’s World War Two</w:t>
      </w:r>
      <w:r w:rsidRPr="0079128B">
        <w:rPr>
          <w:rStyle w:val="StyleBoldUnderline"/>
          <w:highlight w:val="yellow"/>
        </w:rPr>
        <w:t xml:space="preserve"> efforts are</w:t>
      </w:r>
      <w:r w:rsidRPr="00357A8D">
        <w:rPr>
          <w:rStyle w:val="StyleBoldUnderline"/>
        </w:rPr>
        <w:t xml:space="preserve"> said to have been </w:t>
      </w:r>
      <w:r w:rsidRPr="0079128B">
        <w:rPr>
          <w:rStyle w:val="StyleBoldUnderline"/>
          <w:highlight w:val="yellow"/>
        </w:rPr>
        <w:t>inspired</w:t>
      </w:r>
      <w:r w:rsidRPr="00357A8D">
        <w:rPr>
          <w:sz w:val="14"/>
        </w:rPr>
        <w:t xml:space="preserve">, at least in part, </w:t>
      </w:r>
      <w:r w:rsidRPr="0079128B">
        <w:rPr>
          <w:rStyle w:val="StyleBoldUnderline"/>
          <w:highlight w:val="yellow"/>
        </w:rPr>
        <w:t>by</w:t>
      </w:r>
      <w:r w:rsidRPr="00357A8D">
        <w:rPr>
          <w:rStyle w:val="StyleBoldUnderline"/>
        </w:rPr>
        <w:t xml:space="preserve"> its perceived </w:t>
      </w:r>
      <w:r w:rsidRPr="0079128B">
        <w:rPr>
          <w:rStyle w:val="StyleBoldUnderline"/>
          <w:highlight w:val="yellow"/>
        </w:rPr>
        <w:t>need to gain</w:t>
      </w:r>
      <w:r w:rsidRPr="00357A8D">
        <w:rPr>
          <w:rStyle w:val="StyleBoldUnderline"/>
        </w:rPr>
        <w:t xml:space="preserve"> access to more </w:t>
      </w:r>
      <w:r w:rsidRPr="0079128B">
        <w:rPr>
          <w:rStyle w:val="StyleBoldUnderline"/>
          <w:highlight w:val="yellow"/>
        </w:rPr>
        <w:t>food</w:t>
      </w:r>
      <w:r w:rsidRPr="00357A8D">
        <w:rPr>
          <w:sz w:val="14"/>
        </w:rPr>
        <w:t xml:space="preserve">. Yet the general sense among those that attended FDI’s recent workshops, was that </w:t>
      </w:r>
      <w:r w:rsidRPr="0079128B">
        <w:rPr>
          <w:rStyle w:val="StyleBoldUnderline"/>
          <w:highlight w:val="yellow"/>
        </w:rPr>
        <w:t>the scale</w:t>
      </w:r>
      <w:r w:rsidRPr="00357A8D">
        <w:rPr>
          <w:rStyle w:val="StyleBoldUnderline"/>
        </w:rPr>
        <w:t xml:space="preserve"> of the problem </w:t>
      </w:r>
      <w:r w:rsidRPr="0079128B">
        <w:rPr>
          <w:rStyle w:val="StyleBoldUnderline"/>
          <w:highlight w:val="yellow"/>
        </w:rPr>
        <w:t xml:space="preserve">in the future could be </w:t>
      </w:r>
      <w:r w:rsidRPr="0079128B">
        <w:rPr>
          <w:rStyle w:val="Emphasis"/>
          <w:highlight w:val="yellow"/>
        </w:rPr>
        <w:t>significantly greater</w:t>
      </w:r>
      <w:r w:rsidRPr="00357A8D">
        <w:rPr>
          <w:sz w:val="14"/>
        </w:rPr>
        <w:t xml:space="preserve"> as a result of population pressures, changing weather, urbanisation, migration, loss of arable land and other farm inputs, and increased affluence in the developing world.</w:t>
      </w:r>
      <w:r w:rsidRPr="00357A8D">
        <w:rPr>
          <w:sz w:val="12"/>
        </w:rPr>
        <w:t>¶</w:t>
      </w:r>
      <w:r w:rsidRPr="00357A8D">
        <w:rPr>
          <w:sz w:val="14"/>
        </w:rPr>
        <w:t xml:space="preserve"> In his book, Small Farmers Secure Food, </w:t>
      </w:r>
      <w:r w:rsidRPr="00357A8D">
        <w:rPr>
          <w:rStyle w:val="StyleBoldUnderline"/>
        </w:rPr>
        <w:t>Lindsay Falvey</w:t>
      </w:r>
      <w:r w:rsidRPr="00357A8D">
        <w:rPr>
          <w:sz w:val="14"/>
        </w:rPr>
        <w:t xml:space="preserve">, a participant in FDI’s March 2012 workshop on the issue of food and conflict, clearly </w:t>
      </w:r>
      <w:r w:rsidRPr="00357A8D">
        <w:rPr>
          <w:rStyle w:val="StyleBoldUnderline"/>
        </w:rPr>
        <w:t>expresses the problem</w:t>
      </w:r>
      <w:r w:rsidRPr="00357A8D">
        <w:rPr>
          <w:sz w:val="14"/>
        </w:rPr>
        <w:t xml:space="preserve"> and why countries across the globe are starting to take note. .</w:t>
      </w:r>
      <w:r w:rsidRPr="00357A8D">
        <w:rPr>
          <w:sz w:val="12"/>
        </w:rPr>
        <w:t>¶</w:t>
      </w:r>
      <w:r w:rsidRPr="00357A8D">
        <w:rPr>
          <w:sz w:val="14"/>
        </w:rPr>
        <w:t xml:space="preserve"> He writes (p.36), “…</w:t>
      </w:r>
      <w:r w:rsidRPr="0079128B">
        <w:rPr>
          <w:rStyle w:val="StyleBoldUnderline"/>
          <w:highlight w:val="yellow"/>
        </w:rPr>
        <w:t>if people are hungry</w:t>
      </w:r>
      <w:r w:rsidRPr="00357A8D">
        <w:rPr>
          <w:sz w:val="14"/>
        </w:rPr>
        <w:t xml:space="preserve">, especially in cities, </w:t>
      </w:r>
      <w:r w:rsidRPr="0079128B">
        <w:rPr>
          <w:rStyle w:val="Emphasis"/>
          <w:highlight w:val="yellow"/>
        </w:rPr>
        <w:t>the state is not stable</w:t>
      </w:r>
      <w:r w:rsidRPr="00357A8D">
        <w:rPr>
          <w:sz w:val="14"/>
        </w:rPr>
        <w:t xml:space="preserve"> – riots, violence, breakdown of law and order and migration result.”</w:t>
      </w:r>
      <w:r w:rsidRPr="00357A8D">
        <w:rPr>
          <w:sz w:val="12"/>
        </w:rPr>
        <w:t>¶</w:t>
      </w:r>
      <w:r w:rsidRPr="00357A8D">
        <w:rPr>
          <w:sz w:val="14"/>
        </w:rPr>
        <w:t xml:space="preserve"> “Hunger feeds anarchy.”</w:t>
      </w:r>
      <w:r w:rsidRPr="00357A8D">
        <w:rPr>
          <w:sz w:val="12"/>
        </w:rPr>
        <w:t>¶</w:t>
      </w:r>
      <w:r w:rsidRPr="00357A8D">
        <w:rPr>
          <w:sz w:val="14"/>
        </w:rPr>
        <w:t xml:space="preserve"> This view is also shared by </w:t>
      </w:r>
      <w:r w:rsidRPr="00357A8D">
        <w:rPr>
          <w:rStyle w:val="StyleBoldUnderline"/>
        </w:rPr>
        <w:t>Julian Cribb</w:t>
      </w:r>
      <w:r w:rsidRPr="00357A8D">
        <w:rPr>
          <w:sz w:val="14"/>
        </w:rPr>
        <w:t xml:space="preserve">, who in his book, The Coming Famine, </w:t>
      </w:r>
      <w:r w:rsidRPr="00357A8D">
        <w:rPr>
          <w:rStyle w:val="StyleBoldUnderline"/>
        </w:rPr>
        <w:t xml:space="preserve">writes that </w:t>
      </w:r>
      <w:r w:rsidRPr="0079128B">
        <w:rPr>
          <w:rStyle w:val="StyleBoldUnderline"/>
          <w:highlight w:val="yellow"/>
        </w:rPr>
        <w:t>if “large regions of the world run short of food</w:t>
      </w:r>
      <w:r w:rsidRPr="00357A8D">
        <w:rPr>
          <w:sz w:val="14"/>
        </w:rPr>
        <w:t xml:space="preserve">, land or water in the decades that lie ahead, then </w:t>
      </w:r>
      <w:r w:rsidRPr="0079128B">
        <w:rPr>
          <w:rStyle w:val="Emphasis"/>
          <w:highlight w:val="yellow"/>
        </w:rPr>
        <w:t>wholesale, bloody wars are liable to follow.”</w:t>
      </w:r>
      <w:r>
        <w:rPr>
          <w:rStyle w:val="Emphasis"/>
        </w:rPr>
        <w:t xml:space="preserve"> </w:t>
      </w:r>
      <w:r w:rsidRPr="00357A8D">
        <w:rPr>
          <w:rStyle w:val="Emphasis"/>
          <w:sz w:val="12"/>
        </w:rPr>
        <w:t xml:space="preserve">¶ </w:t>
      </w:r>
      <w:r w:rsidRPr="00357A8D">
        <w:rPr>
          <w:sz w:val="14"/>
        </w:rPr>
        <w:t>He continues: “</w:t>
      </w:r>
      <w:r w:rsidRPr="0079128B">
        <w:rPr>
          <w:rStyle w:val="StyleBoldUnderline"/>
          <w:highlight w:val="yellow"/>
        </w:rPr>
        <w:t>An increasingly credible scenario for World War 3 is</w:t>
      </w:r>
      <w:r w:rsidRPr="00357A8D">
        <w:rPr>
          <w:sz w:val="14"/>
        </w:rPr>
        <w:t xml:space="preserve"> not so much a confrontation of super powers and their allies, as </w:t>
      </w:r>
      <w:r w:rsidRPr="0079128B">
        <w:rPr>
          <w:rStyle w:val="StyleBoldUnderline"/>
          <w:highlight w:val="yellow"/>
        </w:rPr>
        <w:t xml:space="preserve">a </w:t>
      </w:r>
      <w:r w:rsidRPr="0079128B">
        <w:rPr>
          <w:rStyle w:val="Emphasis"/>
          <w:highlight w:val="yellow"/>
        </w:rPr>
        <w:t>festering</w:t>
      </w:r>
      <w:r w:rsidRPr="00357A8D">
        <w:rPr>
          <w:rStyle w:val="StyleBoldUnderline"/>
        </w:rPr>
        <w:t xml:space="preserve">, self-perpetuating </w:t>
      </w:r>
      <w:r w:rsidRPr="0079128B">
        <w:rPr>
          <w:rStyle w:val="Emphasis"/>
          <w:highlight w:val="yellow"/>
        </w:rPr>
        <w:t>chain</w:t>
      </w:r>
      <w:r w:rsidRPr="0079128B">
        <w:rPr>
          <w:rStyle w:val="StyleBoldUnderline"/>
          <w:highlight w:val="yellow"/>
        </w:rPr>
        <w:t xml:space="preserve"> of resource conflicts</w:t>
      </w:r>
      <w:r w:rsidRPr="00357A8D">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357A8D">
        <w:rPr>
          <w:sz w:val="12"/>
        </w:rPr>
        <w:t>¶</w:t>
      </w:r>
      <w:r w:rsidRPr="00357A8D">
        <w:rPr>
          <w:sz w:val="14"/>
        </w:rPr>
        <w:t xml:space="preserve"> As another workshop participant put it, people do not go to war to kill; they go to war over resources, either to protect or to gain the resources for themselves.</w:t>
      </w:r>
      <w:r w:rsidRPr="00357A8D">
        <w:rPr>
          <w:sz w:val="12"/>
        </w:rPr>
        <w:t>¶</w:t>
      </w:r>
      <w:r w:rsidRPr="00357A8D">
        <w:rPr>
          <w:sz w:val="14"/>
        </w:rPr>
        <w:t xml:space="preserve"> Another observed that hunger results in passivity not conflict. Conflict is over resources, not because people are going hungry.</w:t>
      </w:r>
      <w:r w:rsidRPr="00357A8D">
        <w:rPr>
          <w:sz w:val="12"/>
        </w:rPr>
        <w:t>¶</w:t>
      </w:r>
      <w:r w:rsidRPr="00357A8D">
        <w:rPr>
          <w:sz w:val="14"/>
        </w:rPr>
        <w:t xml:space="preserve"> </w:t>
      </w:r>
      <w:r w:rsidRPr="00357A8D">
        <w:rPr>
          <w:rStyle w:val="StyleBoldUnderline"/>
        </w:rPr>
        <w:t xml:space="preserve">A </w:t>
      </w:r>
      <w:r w:rsidRPr="0079128B">
        <w:rPr>
          <w:rStyle w:val="StyleBoldUnderline"/>
          <w:highlight w:val="yellow"/>
        </w:rPr>
        <w:t xml:space="preserve">study by </w:t>
      </w:r>
      <w:r w:rsidRPr="0079128B">
        <w:rPr>
          <w:rStyle w:val="Emphasis"/>
          <w:highlight w:val="yellow"/>
        </w:rPr>
        <w:t xml:space="preserve">the </w:t>
      </w:r>
      <w:r w:rsidRPr="00DD42CB">
        <w:rPr>
          <w:rStyle w:val="Emphasis"/>
        </w:rPr>
        <w:t>I</w:t>
      </w:r>
      <w:r w:rsidRPr="00DD42CB">
        <w:rPr>
          <w:rStyle w:val="StyleBoldUnderline"/>
        </w:rPr>
        <w:t xml:space="preserve">nternational </w:t>
      </w:r>
      <w:r w:rsidRPr="0079128B">
        <w:rPr>
          <w:rStyle w:val="Emphasis"/>
          <w:highlight w:val="yellow"/>
        </w:rPr>
        <w:t>P</w:t>
      </w:r>
      <w:r w:rsidRPr="00DD42CB">
        <w:rPr>
          <w:rStyle w:val="StyleBoldUnderline"/>
        </w:rPr>
        <w:t xml:space="preserve">eace </w:t>
      </w:r>
      <w:r w:rsidRPr="0079128B">
        <w:rPr>
          <w:rStyle w:val="Emphasis"/>
          <w:highlight w:val="yellow"/>
        </w:rPr>
        <w:t>R</w:t>
      </w:r>
      <w:r w:rsidRPr="00DD42CB">
        <w:rPr>
          <w:rStyle w:val="StyleBoldUnderline"/>
        </w:rPr>
        <w:t xml:space="preserve">esearch </w:t>
      </w:r>
      <w:r w:rsidRPr="0079128B">
        <w:rPr>
          <w:rStyle w:val="Emphasis"/>
          <w:highlight w:val="yellow"/>
        </w:rPr>
        <w:t>I</w:t>
      </w:r>
      <w:r w:rsidRPr="00DD42CB">
        <w:rPr>
          <w:rStyle w:val="StyleBoldUnderline"/>
        </w:rPr>
        <w:t xml:space="preserve">nstitute </w:t>
      </w:r>
      <w:r w:rsidRPr="0079128B">
        <w:rPr>
          <w:rStyle w:val="StyleBoldUnderline"/>
          <w:highlight w:val="yellow"/>
        </w:rPr>
        <w:t>indicates</w:t>
      </w:r>
      <w:r w:rsidRPr="00357A8D">
        <w:rPr>
          <w:rStyle w:val="StyleBoldUnderline"/>
        </w:rPr>
        <w:t xml:space="preserve"> that </w:t>
      </w:r>
      <w:r w:rsidRPr="0079128B">
        <w:rPr>
          <w:rStyle w:val="StyleBoldUnderline"/>
          <w:highlight w:val="yellow"/>
        </w:rPr>
        <w:t xml:space="preserve">where food security is an issue, it is </w:t>
      </w:r>
      <w:r w:rsidRPr="000F171C">
        <w:rPr>
          <w:rStyle w:val="StyleBoldUnderline"/>
        </w:rPr>
        <w:t xml:space="preserve">more </w:t>
      </w:r>
      <w:r w:rsidRPr="0079128B">
        <w:rPr>
          <w:rStyle w:val="StyleBoldUnderline"/>
          <w:highlight w:val="yellow"/>
        </w:rPr>
        <w:t>likely to result in</w:t>
      </w:r>
      <w:r w:rsidRPr="00357A8D">
        <w:rPr>
          <w:rStyle w:val="StyleBoldUnderline"/>
        </w:rPr>
        <w:t xml:space="preserve"> some form of </w:t>
      </w:r>
      <w:r w:rsidRPr="0079128B">
        <w:rPr>
          <w:rStyle w:val="StyleBoldUnderline"/>
          <w:highlight w:val="yellow"/>
        </w:rPr>
        <w:t>conflict</w:t>
      </w:r>
      <w:r w:rsidRPr="00357A8D">
        <w:rPr>
          <w:sz w:val="14"/>
        </w:rPr>
        <w:t xml:space="preserve">. </w:t>
      </w:r>
      <w:r w:rsidRPr="0079128B">
        <w:rPr>
          <w:rStyle w:val="Emphasis"/>
          <w:highlight w:val="yellow"/>
        </w:rPr>
        <w:t>Darfur, Rwanda, Eritrea and the Balkans</w:t>
      </w:r>
      <w:r w:rsidRPr="0079128B">
        <w:rPr>
          <w:rStyle w:val="StyleBoldUnderline"/>
          <w:highlight w:val="yellow"/>
        </w:rPr>
        <w:t xml:space="preserve"> experienced</w:t>
      </w:r>
      <w:r w:rsidRPr="000F171C">
        <w:rPr>
          <w:rStyle w:val="StyleBoldUnderline"/>
        </w:rPr>
        <w:t xml:space="preserve"> such </w:t>
      </w:r>
      <w:r w:rsidRPr="0079128B">
        <w:rPr>
          <w:rStyle w:val="StyleBoldUnderline"/>
          <w:highlight w:val="yellow"/>
        </w:rPr>
        <w:t>wars</w:t>
      </w:r>
      <w:r w:rsidRPr="00357A8D">
        <w:rPr>
          <w:sz w:val="14"/>
        </w:rPr>
        <w:t>. Governments, especially in developed countries, are increasingly aware of this phenomenon.</w:t>
      </w:r>
      <w:r w:rsidRPr="00357A8D">
        <w:rPr>
          <w:sz w:val="12"/>
        </w:rPr>
        <w:t>¶</w:t>
      </w:r>
      <w:r w:rsidRPr="00357A8D">
        <w:rPr>
          <w:sz w:val="14"/>
        </w:rPr>
        <w:t xml:space="preserve"> </w:t>
      </w:r>
      <w:r w:rsidRPr="00357A8D">
        <w:rPr>
          <w:rStyle w:val="StyleBoldUnderline"/>
        </w:rPr>
        <w:t xml:space="preserve">The </w:t>
      </w:r>
      <w:r w:rsidRPr="0079128B">
        <w:rPr>
          <w:rStyle w:val="StyleBoldUnderline"/>
          <w:highlight w:val="yellow"/>
        </w:rPr>
        <w:t>UK Ministry of Defence, the CIA, the</w:t>
      </w:r>
      <w:r w:rsidRPr="00357A8D">
        <w:rPr>
          <w:sz w:val="14"/>
        </w:rPr>
        <w:t xml:space="preserve"> US </w:t>
      </w:r>
      <w:r w:rsidRPr="0079128B">
        <w:rPr>
          <w:rStyle w:val="Emphasis"/>
          <w:highlight w:val="yellow"/>
        </w:rPr>
        <w:t>C</w:t>
      </w:r>
      <w:r w:rsidRPr="00357A8D">
        <w:rPr>
          <w:sz w:val="14"/>
        </w:rPr>
        <w:t xml:space="preserve">enter for </w:t>
      </w:r>
      <w:r w:rsidRPr="0079128B">
        <w:rPr>
          <w:rStyle w:val="Emphasis"/>
          <w:highlight w:val="yellow"/>
        </w:rPr>
        <w:t>S</w:t>
      </w:r>
      <w:r w:rsidRPr="00357A8D">
        <w:rPr>
          <w:sz w:val="14"/>
        </w:rPr>
        <w:t xml:space="preserve">trategic and </w:t>
      </w:r>
      <w:r w:rsidRPr="0079128B">
        <w:rPr>
          <w:rStyle w:val="Emphasis"/>
          <w:highlight w:val="yellow"/>
        </w:rPr>
        <w:t>I</w:t>
      </w:r>
      <w:r w:rsidRPr="00357A8D">
        <w:rPr>
          <w:sz w:val="14"/>
        </w:rPr>
        <w:t xml:space="preserve">nternational </w:t>
      </w:r>
      <w:r w:rsidRPr="0079128B">
        <w:rPr>
          <w:rStyle w:val="Emphasis"/>
          <w:highlight w:val="yellow"/>
        </w:rPr>
        <w:t>S</w:t>
      </w:r>
      <w:r w:rsidRPr="00357A8D">
        <w:rPr>
          <w:sz w:val="14"/>
        </w:rPr>
        <w:t xml:space="preserve">tudies </w:t>
      </w:r>
      <w:r w:rsidRPr="0079128B">
        <w:rPr>
          <w:rStyle w:val="StyleBoldUnderline"/>
          <w:highlight w:val="yellow"/>
        </w:rPr>
        <w:t>and</w:t>
      </w:r>
      <w:r w:rsidRPr="00357A8D">
        <w:rPr>
          <w:rStyle w:val="StyleBoldUnderline"/>
        </w:rPr>
        <w:t xml:space="preserve"> the </w:t>
      </w:r>
      <w:r w:rsidRPr="0079128B">
        <w:rPr>
          <w:rStyle w:val="StyleBoldUnderline"/>
          <w:highlight w:val="yellow"/>
        </w:rPr>
        <w:t xml:space="preserve">Oslo Peace Research Institute, </w:t>
      </w:r>
      <w:r w:rsidRPr="0079128B">
        <w:rPr>
          <w:rStyle w:val="Emphasis"/>
          <w:highlight w:val="yellow"/>
        </w:rPr>
        <w:t>all identify</w:t>
      </w:r>
      <w:r w:rsidRPr="0079128B">
        <w:rPr>
          <w:rStyle w:val="StyleBoldUnderline"/>
          <w:highlight w:val="yellow"/>
        </w:rPr>
        <w:t xml:space="preserve"> famine as a</w:t>
      </w:r>
      <w:r w:rsidRPr="00357A8D">
        <w:rPr>
          <w:rStyle w:val="StyleBoldUnderline"/>
        </w:rPr>
        <w:t xml:space="preserve"> potential </w:t>
      </w:r>
      <w:r w:rsidRPr="0079128B">
        <w:rPr>
          <w:rStyle w:val="StyleBoldUnderline"/>
          <w:highlight w:val="yellow"/>
        </w:rPr>
        <w:t>trigger for</w:t>
      </w:r>
      <w:r w:rsidRPr="00357A8D">
        <w:rPr>
          <w:sz w:val="14"/>
        </w:rPr>
        <w:t xml:space="preserve"> conflicts and possibly even </w:t>
      </w:r>
      <w:r w:rsidRPr="0079128B">
        <w:rPr>
          <w:rStyle w:val="Emphasis"/>
          <w:highlight w:val="yellow"/>
        </w:rPr>
        <w:t>nuclear war</w:t>
      </w:r>
      <w:r w:rsidRPr="00357A8D">
        <w:rPr>
          <w:sz w:val="14"/>
        </w:rPr>
        <w:t>.</w:t>
      </w:r>
    </w:p>
    <w:p w:rsidR="00A9242F" w:rsidRPr="00A2207D" w:rsidRDefault="00A9242F" w:rsidP="00A9242F"/>
    <w:p w:rsidR="00A9242F" w:rsidRDefault="00D22F61" w:rsidP="00A9242F">
      <w:pPr>
        <w:pStyle w:val="Heading3"/>
      </w:pPr>
      <w:r>
        <w:lastRenderedPageBreak/>
        <w:t>Keystone:Ag = Ext.</w:t>
      </w:r>
    </w:p>
    <w:p w:rsidR="00A9242F" w:rsidRPr="00AF1390" w:rsidRDefault="00A9242F" w:rsidP="00A9242F">
      <w:pPr>
        <w:pStyle w:val="Heading4"/>
      </w:pPr>
      <w:r>
        <w:t>Agricultural collapse causes extinction.</w:t>
      </w:r>
    </w:p>
    <w:p w:rsidR="00A9242F" w:rsidRDefault="00A9242F" w:rsidP="00A9242F">
      <w:r>
        <w:t xml:space="preserve">Richard </w:t>
      </w:r>
      <w:r w:rsidRPr="00BE1218">
        <w:rPr>
          <w:rStyle w:val="StyleStyleBold12pt"/>
        </w:rPr>
        <w:t>Lugar 2k</w:t>
      </w:r>
      <w:r>
        <w:t>, Chairman of the Senator Foreign Relations Committee and Member/Former Chair of the Senate Agriculture Committee “calls for a new green revolution to combat global warming and reduce world instability,” http://www.unep.org/OurPlanet/imgversn/143/lugar.html</w:t>
      </w:r>
    </w:p>
    <w:p w:rsidR="00A9242F" w:rsidRPr="00AF1390" w:rsidRDefault="00A9242F" w:rsidP="00A9242F">
      <w:pPr>
        <w:rPr>
          <w:bCs/>
          <w:u w:val="single"/>
        </w:rPr>
      </w:pPr>
      <w:r w:rsidRPr="00BE1218">
        <w:rPr>
          <w:sz w:val="14"/>
        </w:rPr>
        <w:t xml:space="preserve">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At stake is not only preventing starvation and saving the environment, but also world peace and security. History tells us that </w:t>
      </w:r>
      <w:r w:rsidRPr="00BE1218">
        <w:rPr>
          <w:rStyle w:val="StyleBoldUnderline"/>
        </w:rPr>
        <w:t>states</w:t>
      </w:r>
      <w:r w:rsidRPr="00BE1218">
        <w:rPr>
          <w:sz w:val="14"/>
        </w:rPr>
        <w:t xml:space="preserve"> may </w:t>
      </w:r>
      <w:r w:rsidRPr="00BE1218">
        <w:rPr>
          <w:rStyle w:val="StyleBoldUnderline"/>
        </w:rPr>
        <w:t>go to war over access to resources</w:t>
      </w:r>
      <w:r w:rsidRPr="00BE1218">
        <w:rPr>
          <w:sz w:val="14"/>
        </w:rPr>
        <w:t xml:space="preserve">, and that poverty and </w:t>
      </w:r>
      <w:r w:rsidRPr="00BE1218">
        <w:rPr>
          <w:rStyle w:val="StyleBoldUnderline"/>
        </w:rPr>
        <w:t>famine</w:t>
      </w:r>
      <w:r w:rsidRPr="00BE1218">
        <w:rPr>
          <w:sz w:val="14"/>
        </w:rPr>
        <w:t xml:space="preserve"> have </w:t>
      </w:r>
      <w:r w:rsidRPr="00BE1218">
        <w:rPr>
          <w:rStyle w:val="StyleBoldUnderline"/>
        </w:rPr>
        <w:t xml:space="preserve">often bred </w:t>
      </w:r>
      <w:r w:rsidRPr="0079128B">
        <w:rPr>
          <w:rStyle w:val="Emphasis"/>
          <w:highlight w:val="yellow"/>
        </w:rPr>
        <w:t>fanaticism</w:t>
      </w:r>
      <w:r w:rsidRPr="0079128B">
        <w:rPr>
          <w:rStyle w:val="StyleBoldUnderline"/>
          <w:highlight w:val="yellow"/>
        </w:rPr>
        <w:t xml:space="preserve"> and terrorism. Working to feed the world will minimize</w:t>
      </w:r>
      <w:r w:rsidRPr="00BE1218">
        <w:rPr>
          <w:rStyle w:val="StyleBoldUnderline"/>
        </w:rPr>
        <w:t xml:space="preserve"> factors that contribute to </w:t>
      </w:r>
      <w:r w:rsidRPr="0079128B">
        <w:rPr>
          <w:rStyle w:val="Emphasis"/>
          <w:highlight w:val="yellow"/>
        </w:rPr>
        <w:t>global instability</w:t>
      </w:r>
      <w:r w:rsidRPr="00BE1218">
        <w:rPr>
          <w:rStyle w:val="StyleBoldUnderline"/>
        </w:rPr>
        <w:t xml:space="preserve"> and the proliferation of </w:t>
      </w:r>
      <w:r w:rsidRPr="0079128B">
        <w:rPr>
          <w:rStyle w:val="Emphasis"/>
          <w:highlight w:val="yellow"/>
        </w:rPr>
        <w:t>weapons of mass destruction</w:t>
      </w:r>
      <w:r w:rsidRPr="00BE1218">
        <w:rPr>
          <w:rStyle w:val="StyleBoldUnderline"/>
        </w:rPr>
        <w:t xml:space="preserve">. </w:t>
      </w:r>
      <w:r w:rsidRPr="0079128B">
        <w:rPr>
          <w:rStyle w:val="StyleBoldUnderline"/>
          <w:highlight w:val="yellow"/>
        </w:rPr>
        <w:t>With</w:t>
      </w:r>
      <w:r w:rsidRPr="00BE1218">
        <w:rPr>
          <w:rStyle w:val="StyleBoldUnderline"/>
        </w:rPr>
        <w:t xml:space="preserve"> the world </w:t>
      </w:r>
      <w:r w:rsidRPr="0079128B">
        <w:rPr>
          <w:rStyle w:val="StyleBoldUnderline"/>
          <w:highlight w:val="yellow"/>
        </w:rPr>
        <w:t>population expected to grow</w:t>
      </w:r>
      <w:r w:rsidRPr="00BE1218">
        <w:rPr>
          <w:sz w:val="14"/>
        </w:rPr>
        <w:t xml:space="preserve"> from 6 billion people today to 9 billion by mid-century, the </w:t>
      </w:r>
      <w:r w:rsidRPr="0079128B">
        <w:rPr>
          <w:rStyle w:val="StyleBoldUnderline"/>
          <w:highlight w:val="yellow"/>
        </w:rPr>
        <w:t>demand for</w:t>
      </w:r>
      <w:r w:rsidRPr="00BE1218">
        <w:rPr>
          <w:rStyle w:val="StyleBoldUnderline"/>
        </w:rPr>
        <w:t xml:space="preserve"> affordable </w:t>
      </w:r>
      <w:r w:rsidRPr="0079128B">
        <w:rPr>
          <w:rStyle w:val="StyleBoldUnderline"/>
          <w:highlight w:val="yellow"/>
        </w:rPr>
        <w:t>food will increase</w:t>
      </w:r>
      <w:r w:rsidRPr="00BE1218">
        <w:rPr>
          <w:rStyle w:val="StyleBoldUnderline"/>
        </w:rPr>
        <w:t xml:space="preserve"> well </w:t>
      </w:r>
      <w:r w:rsidRPr="0079128B">
        <w:rPr>
          <w:rStyle w:val="StyleBoldUnderline"/>
          <w:highlight w:val="yellow"/>
        </w:rPr>
        <w:t>beyond current</w:t>
      </w:r>
      <w:r w:rsidRPr="00BE1218">
        <w:rPr>
          <w:rStyle w:val="StyleBoldUnderline"/>
        </w:rPr>
        <w:t xml:space="preserve"> international </w:t>
      </w:r>
      <w:r w:rsidRPr="0079128B">
        <w:rPr>
          <w:rStyle w:val="StyleBoldUnderline"/>
          <w:highlight w:val="yellow"/>
        </w:rPr>
        <w:t>production</w:t>
      </w:r>
      <w:r w:rsidRPr="00BE1218">
        <w:rPr>
          <w:sz w:val="14"/>
        </w:rPr>
        <w:t xml:space="preserve">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79128B">
        <w:rPr>
          <w:rStyle w:val="StyleBoldUnderline"/>
          <w:highlight w:val="yellow"/>
        </w:rPr>
        <w:t>developing countries</w:t>
      </w:r>
      <w:r w:rsidRPr="00BE1218">
        <w:rPr>
          <w:rStyle w:val="StyleBoldUnderline"/>
        </w:rPr>
        <w:t xml:space="preserve"> often </w:t>
      </w:r>
      <w:r w:rsidRPr="0079128B">
        <w:rPr>
          <w:rStyle w:val="StyleBoldUnderline"/>
          <w:highlight w:val="yellow"/>
        </w:rPr>
        <w:t>use</w:t>
      </w:r>
      <w:r w:rsidRPr="00BE1218">
        <w:rPr>
          <w:rStyle w:val="StyleBoldUnderline"/>
        </w:rPr>
        <w:t xml:space="preserve"> limited </w:t>
      </w:r>
      <w:r w:rsidRPr="0079128B">
        <w:rPr>
          <w:rStyle w:val="StyleBoldUnderline"/>
          <w:highlight w:val="yellow"/>
        </w:rPr>
        <w:t>arable land to expand cities</w:t>
      </w:r>
      <w:r w:rsidRPr="00BE1218">
        <w:rPr>
          <w:sz w:val="14"/>
        </w:rPr>
        <w:t xml:space="preserve"> to house their growing populations. </w:t>
      </w:r>
      <w:r w:rsidRPr="00BE1218">
        <w:rPr>
          <w:rStyle w:val="StyleBoldUnderline"/>
        </w:rPr>
        <w:t xml:space="preserve">As good land disappears, </w:t>
      </w:r>
      <w:r w:rsidRPr="0079128B">
        <w:rPr>
          <w:rStyle w:val="StyleBoldUnderline"/>
          <w:highlight w:val="yellow"/>
        </w:rPr>
        <w:t>people destroy</w:t>
      </w:r>
      <w:r w:rsidRPr="00BE1218">
        <w:rPr>
          <w:rStyle w:val="StyleBoldUnderline"/>
        </w:rPr>
        <w:t xml:space="preserve"> timber resources and even </w:t>
      </w:r>
      <w:r w:rsidRPr="0079128B">
        <w:rPr>
          <w:rStyle w:val="StyleBoldUnderline"/>
          <w:highlight w:val="yellow"/>
        </w:rPr>
        <w:t>rainforests</w:t>
      </w:r>
      <w:r w:rsidRPr="00BE1218">
        <w:rPr>
          <w:sz w:val="14"/>
        </w:rPr>
        <w:t xml:space="preserve"> as they try to create more arable land </w:t>
      </w:r>
      <w:r w:rsidRPr="0079128B">
        <w:rPr>
          <w:rStyle w:val="StyleBoldUnderline"/>
          <w:highlight w:val="yellow"/>
        </w:rPr>
        <w:t>to feed themselves</w:t>
      </w:r>
      <w:r w:rsidRPr="00BE1218">
        <w:rPr>
          <w:sz w:val="14"/>
        </w:rPr>
        <w:t xml:space="preserve">. The long-term </w:t>
      </w:r>
      <w:r w:rsidRPr="0079128B">
        <w:rPr>
          <w:rStyle w:val="Emphasis"/>
          <w:highlight w:val="yellow"/>
        </w:rPr>
        <w:t>environmental consequences could be disastrous</w:t>
      </w:r>
      <w:r w:rsidRPr="0079128B">
        <w:rPr>
          <w:rStyle w:val="StyleBoldUnderline"/>
          <w:highlight w:val="yellow"/>
        </w:rPr>
        <w:t xml:space="preserve"> for the</w:t>
      </w:r>
      <w:r w:rsidRPr="00BE1218">
        <w:rPr>
          <w:rStyle w:val="StyleBoldUnderline"/>
        </w:rPr>
        <w:t xml:space="preserve"> entire </w:t>
      </w:r>
      <w:r w:rsidRPr="0079128B">
        <w:rPr>
          <w:rStyle w:val="StyleBoldUnderline"/>
          <w:highlight w:val="yellow"/>
        </w:rPr>
        <w:t>globe</w:t>
      </w:r>
      <w:r w:rsidRPr="00BE1218">
        <w:rPr>
          <w:sz w:val="14"/>
        </w:rPr>
        <w:t xml:space="preserve">. </w:t>
      </w:r>
      <w:r w:rsidRPr="00BE1218">
        <w:rPr>
          <w:sz w:val="12"/>
        </w:rPr>
        <w:t>¶</w:t>
      </w:r>
      <w:r w:rsidRPr="00BE1218">
        <w:rPr>
          <w:sz w:val="14"/>
        </w:rPr>
        <w:t xml:space="preserve"> Productivity revolution </w:t>
      </w:r>
      <w:r w:rsidRPr="00BE1218">
        <w:rPr>
          <w:sz w:val="12"/>
        </w:rPr>
        <w:t>¶</w:t>
      </w:r>
      <w:r w:rsidRPr="00BE1218">
        <w:rPr>
          <w:sz w:val="14"/>
        </w:rPr>
        <w:t xml:space="preserve"> </w:t>
      </w:r>
      <w:r w:rsidRPr="0079128B">
        <w:rPr>
          <w:rStyle w:val="StyleBoldUnderline"/>
          <w:highlight w:val="yellow"/>
        </w:rPr>
        <w:t>To meet the expected demand</w:t>
      </w:r>
      <w:r w:rsidRPr="00BE1218">
        <w:rPr>
          <w:sz w:val="14"/>
        </w:rPr>
        <w:t xml:space="preserve"> for food over the next 50 years, we in </w:t>
      </w:r>
      <w:r w:rsidRPr="0079128B">
        <w:rPr>
          <w:rStyle w:val="StyleBoldUnderline"/>
          <w:highlight w:val="yellow"/>
        </w:rPr>
        <w:t>the United States will have to grow</w:t>
      </w:r>
      <w:r w:rsidRPr="00BE1218">
        <w:rPr>
          <w:sz w:val="14"/>
        </w:rPr>
        <w:t xml:space="preserve"> roughly </w:t>
      </w:r>
      <w:r w:rsidRPr="0079128B">
        <w:rPr>
          <w:rStyle w:val="Emphasis"/>
          <w:highlight w:val="yellow"/>
        </w:rPr>
        <w:t>three times more food</w:t>
      </w:r>
      <w:r w:rsidRPr="00BE1218">
        <w:rPr>
          <w:sz w:val="14"/>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w:t>
      </w:r>
      <w:r w:rsidRPr="0079128B">
        <w:rPr>
          <w:rStyle w:val="Emphasis"/>
          <w:highlight w:val="yellow"/>
        </w:rPr>
        <w:t>United States</w:t>
      </w:r>
      <w:r w:rsidRPr="00BE1218">
        <w:rPr>
          <w:sz w:val="14"/>
        </w:rPr>
        <w:t xml:space="preserve"> can take a leading position in a productivity revolution. And our success at </w:t>
      </w:r>
      <w:r w:rsidRPr="0079128B">
        <w:rPr>
          <w:rStyle w:val="StyleBoldUnderline"/>
          <w:highlight w:val="yellow"/>
        </w:rPr>
        <w:t xml:space="preserve">increasing food production may play a </w:t>
      </w:r>
      <w:r w:rsidRPr="0079128B">
        <w:rPr>
          <w:rStyle w:val="Emphasis"/>
          <w:highlight w:val="yellow"/>
        </w:rPr>
        <w:t>decisive</w:t>
      </w:r>
      <w:r w:rsidRPr="00BE1218">
        <w:rPr>
          <w:rStyle w:val="StyleBoldUnderline"/>
        </w:rPr>
        <w:t xml:space="preserve"> humanitarian </w:t>
      </w:r>
      <w:r w:rsidRPr="0079128B">
        <w:rPr>
          <w:rStyle w:val="StyleBoldUnderline"/>
          <w:highlight w:val="yellow"/>
        </w:rPr>
        <w:t xml:space="preserve">role in the survival of </w:t>
      </w:r>
      <w:r w:rsidRPr="0079128B">
        <w:rPr>
          <w:rStyle w:val="Emphasis"/>
          <w:highlight w:val="yellow"/>
        </w:rPr>
        <w:t>billions</w:t>
      </w:r>
      <w:r w:rsidRPr="00BE1218">
        <w:rPr>
          <w:rStyle w:val="StyleBoldUnderline"/>
        </w:rPr>
        <w:t xml:space="preserve"> of people </w:t>
      </w:r>
      <w:r w:rsidRPr="0079128B">
        <w:rPr>
          <w:rStyle w:val="StyleBoldUnderline"/>
          <w:highlight w:val="yellow"/>
        </w:rPr>
        <w:t>and</w:t>
      </w:r>
      <w:r w:rsidRPr="00BE1218">
        <w:rPr>
          <w:rStyle w:val="StyleBoldUnderline"/>
        </w:rPr>
        <w:t xml:space="preserve"> the health of </w:t>
      </w:r>
      <w:r w:rsidRPr="0079128B">
        <w:rPr>
          <w:rStyle w:val="StyleBoldUnderline"/>
          <w:highlight w:val="yellow"/>
        </w:rPr>
        <w:t>our planet</w:t>
      </w:r>
      <w:r w:rsidRPr="00BE1218">
        <w:rPr>
          <w:rStyle w:val="StyleBoldUnderline"/>
        </w:rPr>
        <w:t xml:space="preserve">. </w:t>
      </w:r>
    </w:p>
    <w:p w:rsidR="00A9242F" w:rsidRPr="00A9242F" w:rsidRDefault="00A9242F" w:rsidP="00A9242F"/>
    <w:p w:rsidR="00EF357C" w:rsidRPr="002E0E6A" w:rsidRDefault="007E287B" w:rsidP="009F2A4A">
      <w:pPr>
        <w:pStyle w:val="Heading3"/>
      </w:pPr>
      <w:r>
        <w:lastRenderedPageBreak/>
        <w:t>Flat Tax: Ruins Economy</w:t>
      </w:r>
    </w:p>
    <w:p w:rsidR="00EF357C" w:rsidRPr="001875F2" w:rsidRDefault="00EF357C" w:rsidP="00EF357C">
      <w:pPr>
        <w:rPr>
          <w:rFonts w:ascii="Arial" w:hAnsi="Arial" w:cs="Arial"/>
          <w:sz w:val="20"/>
          <w:szCs w:val="20"/>
        </w:rPr>
      </w:pPr>
    </w:p>
    <w:p w:rsidR="00EF357C" w:rsidRPr="001875F2" w:rsidRDefault="00EF357C" w:rsidP="00382297">
      <w:pPr>
        <w:pStyle w:val="Heading4"/>
        <w:rPr>
          <w:rFonts w:ascii="Arial" w:hAnsi="Arial" w:cs="Arial"/>
          <w:sz w:val="18"/>
        </w:rPr>
      </w:pPr>
      <w:r w:rsidRPr="001875F2">
        <w:t xml:space="preserve">Rand Paul’s economic policies would destroy American manufacturing jobs and competitiveness </w:t>
      </w:r>
      <w:r w:rsidRPr="001875F2">
        <w:rPr>
          <w:rStyle w:val="StyleStyleBold12pt"/>
        </w:rPr>
        <w:t>Richman 4-9-2015</w:t>
      </w:r>
      <w:r w:rsidRPr="001875F2">
        <w:rPr>
          <w:rFonts w:ascii="Times New Roman" w:eastAsia="Times New Roman" w:hAnsi="Times New Roman" w:cs="Times New Roman"/>
          <w:sz w:val="21"/>
          <w:szCs w:val="21"/>
        </w:rPr>
        <w:t xml:space="preserve"> </w:t>
      </w:r>
      <w:r w:rsidRPr="001875F2">
        <w:rPr>
          <w:rFonts w:ascii="Arial" w:eastAsia="Times New Roman" w:hAnsi="Arial" w:cs="Arial"/>
          <w:sz w:val="14"/>
          <w:szCs w:val="21"/>
        </w:rPr>
        <w:t xml:space="preserve">“Howard, writes for the blog American thinker “Rand Paul would give Libertarian economics a bad name” </w:t>
      </w:r>
      <w:hyperlink r:id="rId130" w:history="1">
        <w:r w:rsidRPr="001875F2">
          <w:rPr>
            <w:rStyle w:val="Hyperlink"/>
            <w:rFonts w:ascii="Arial" w:eastAsia="Times New Roman" w:hAnsi="Arial" w:cs="Arial"/>
            <w:b w:val="0"/>
            <w:sz w:val="14"/>
            <w:szCs w:val="21"/>
          </w:rPr>
          <w:t>http://www.americanthinker.com/blog/2015/04/president_rand_paul_would_give_libertarian_economics_a_bad_name.html”.CC</w:t>
        </w:r>
      </w:hyperlink>
      <w:r w:rsidRPr="001875F2">
        <w:rPr>
          <w:rFonts w:ascii="Arial" w:eastAsia="Times New Roman" w:hAnsi="Arial" w:cs="Arial"/>
          <w:sz w:val="14"/>
          <w:szCs w:val="21"/>
        </w:rPr>
        <w:t xml:space="preserve">   </w:t>
      </w:r>
    </w:p>
    <w:p w:rsidR="00EF357C" w:rsidRDefault="00EF357C" w:rsidP="00EF357C">
      <w:pPr>
        <w:spacing w:before="100" w:beforeAutospacing="1" w:after="100" w:afterAutospacing="1"/>
        <w:rPr>
          <w:rFonts w:ascii="Times New Roman" w:eastAsia="Times New Roman" w:hAnsi="Times New Roman" w:cs="Times New Roman"/>
          <w:sz w:val="16"/>
          <w:szCs w:val="21"/>
        </w:rPr>
      </w:pPr>
      <w:r w:rsidRPr="001875F2">
        <w:rPr>
          <w:rFonts w:ascii="Times New Roman" w:eastAsia="Times New Roman" w:hAnsi="Times New Roman" w:cs="Times New Roman"/>
          <w:b/>
          <w:sz w:val="21"/>
          <w:szCs w:val="21"/>
          <w:u w:val="single"/>
        </w:rPr>
        <w:t>I watched Senator Rand Paul's announcement that he was running for president. He had good goals, but his economic ignorance was dismaying. For example, he argued that allowing American corporations to bring back profits from overseas at a low tax rate would encourage investment in American manufacturing. Exactly the opposite. Doing so would not only make outsourcing more profitable, but it would also bid up the exchange rate of the dollar (American corporations would convert foreign profits to dollars), which would put even more American manufacturing workers out of work.</w:t>
      </w:r>
      <w:r w:rsidRPr="001875F2">
        <w:rPr>
          <w:rFonts w:ascii="Trebuchet MS" w:eastAsia="Times New Roman" w:hAnsi="Trebuchet MS" w:cs="Times New Roman"/>
          <w:sz w:val="16"/>
          <w:szCs w:val="24"/>
        </w:rPr>
        <w:t xml:space="preserve"> </w:t>
      </w:r>
      <w:r w:rsidRPr="001875F2">
        <w:rPr>
          <w:rFonts w:ascii="Times New Roman" w:eastAsia="Times New Roman" w:hAnsi="Times New Roman" w:cs="Times New Roman"/>
          <w:sz w:val="16"/>
          <w:szCs w:val="21"/>
        </w:rPr>
        <w:t>Several of his goals were excellent:</w:t>
      </w:r>
      <w:r w:rsidRPr="001875F2">
        <w:rPr>
          <w:rFonts w:ascii="Trebuchet MS" w:eastAsia="Times New Roman" w:hAnsi="Trebuchet MS" w:cs="Times New Roman"/>
          <w:sz w:val="16"/>
          <w:szCs w:val="24"/>
        </w:rPr>
        <w:t xml:space="preserve"> </w:t>
      </w:r>
      <w:r w:rsidRPr="001875F2">
        <w:rPr>
          <w:rFonts w:ascii="Times New Roman" w:eastAsia="Times New Roman" w:hAnsi="Times New Roman" w:cs="Times New Roman"/>
          <w:sz w:val="16"/>
          <w:szCs w:val="21"/>
        </w:rPr>
        <w:t xml:space="preserve">Balanced Budget. He called for a balanced budget, one of the requirements for stable economic growth. Unfortunately, balancing budgets can cause recession unless monetary growth and trade are also balanced. Bringing Back American Manufacturing. He called for increasing U.S. manufacturing jobs. Unfortunately, his program for doing so would reduce U.S. manufacturing jobs. U.S. manufacturing jobs could be increased simply by requiring balanced trade through a </w:t>
      </w:r>
      <w:hyperlink r:id="rId131" w:history="1">
        <w:r w:rsidRPr="001875F2">
          <w:rPr>
            <w:rFonts w:ascii="Times New Roman" w:eastAsia="Times New Roman" w:hAnsi="Times New Roman" w:cs="Times New Roman"/>
            <w:sz w:val="21"/>
            <w:szCs w:val="21"/>
            <w:u w:val="single"/>
          </w:rPr>
          <w:t>Scaled Tariff</w:t>
        </w:r>
      </w:hyperlink>
      <w:r w:rsidRPr="001875F2">
        <w:rPr>
          <w:rFonts w:ascii="Times New Roman" w:eastAsia="Times New Roman" w:hAnsi="Times New Roman" w:cs="Times New Roman"/>
          <w:sz w:val="16"/>
          <w:szCs w:val="21"/>
        </w:rPr>
        <w:t>.</w:t>
      </w:r>
      <w:r w:rsidRPr="001875F2">
        <w:rPr>
          <w:rFonts w:ascii="Trebuchet MS" w:eastAsia="Times New Roman" w:hAnsi="Trebuchet MS" w:cs="Times New Roman"/>
          <w:sz w:val="16"/>
          <w:szCs w:val="24"/>
        </w:rPr>
        <w:t xml:space="preserve"> </w:t>
      </w:r>
      <w:r w:rsidRPr="001875F2">
        <w:rPr>
          <w:rFonts w:ascii="Times New Roman" w:eastAsia="Times New Roman" w:hAnsi="Times New Roman" w:cs="Times New Roman"/>
          <w:sz w:val="16"/>
          <w:szCs w:val="21"/>
        </w:rPr>
        <w:t>Auditing the Federal Reserve. The Federal Reserve under Bernanke supported financial losers by buying their bad loans, which awarded those with political power and contributed to crony capitalism. The Federal Reserve should be put on a much tighter leash. Recent Federal Reserve chairs Bernanke and Yellen caused asset price bubbles by purchasing long-term bonds, not just the short-term bonds that their predecessors purchased. In contrast, their predecessors Volcker and Greenspan maintained balanced monetary growth during the 1980s and 1990s, producing stable economic growth that would have continued if not for the growing U.S. trade deficits.</w:t>
      </w:r>
      <w:r w:rsidRPr="001875F2">
        <w:rPr>
          <w:rFonts w:ascii="Trebuchet MS" w:eastAsia="Times New Roman" w:hAnsi="Trebuchet MS" w:cs="Times New Roman"/>
          <w:sz w:val="16"/>
          <w:szCs w:val="24"/>
        </w:rPr>
        <w:t xml:space="preserve"> </w:t>
      </w:r>
      <w:r w:rsidRPr="001875F2">
        <w:rPr>
          <w:rFonts w:ascii="Times New Roman" w:eastAsia="Times New Roman" w:hAnsi="Times New Roman" w:cs="Times New Roman"/>
          <w:sz w:val="16"/>
          <w:szCs w:val="21"/>
        </w:rPr>
        <w:t>Senator Paul may be the candidate for president who is least tied to the crony-capitalist system that is becoming entrenched in U.S. economic policies. If he only understood economics, he could be a great president. Unfortunately, his economic policies would backfire. They would produce recession and increased loss of American manufacturing jobs, giving economic libertarianism a bad name.</w:t>
      </w:r>
      <w:r w:rsidRPr="001875F2">
        <w:rPr>
          <w:rFonts w:ascii="Trebuchet MS" w:eastAsia="Times New Roman" w:hAnsi="Trebuchet MS" w:cs="Times New Roman"/>
          <w:sz w:val="16"/>
          <w:szCs w:val="24"/>
        </w:rPr>
        <w:t xml:space="preserve"> </w:t>
      </w:r>
      <w:r w:rsidRPr="001875F2">
        <w:rPr>
          <w:rFonts w:ascii="Times New Roman" w:eastAsia="Times New Roman" w:hAnsi="Times New Roman" w:cs="Times New Roman"/>
          <w:sz w:val="16"/>
          <w:szCs w:val="21"/>
        </w:rPr>
        <w:t xml:space="preserve">We need a president who not only understands the need for smaller government and balanced budgets, but also understands the need for balanced monetary growth and balanced trade. The combination of balanced budgets, balanced monetary growth, and balanced trade would restore American prosperity. </w:t>
      </w:r>
    </w:p>
    <w:p w:rsidR="00345850" w:rsidRDefault="00345850" w:rsidP="00345850">
      <w:pPr>
        <w:pStyle w:val="Heading3"/>
      </w:pPr>
      <w:r>
        <w:lastRenderedPageBreak/>
        <w:t>Keystone Ext.</w:t>
      </w:r>
    </w:p>
    <w:p w:rsidR="00345850" w:rsidRDefault="00345850" w:rsidP="00345850">
      <w:pPr>
        <w:pStyle w:val="Heading4"/>
      </w:pPr>
      <w:r w:rsidRPr="00D42D56">
        <w:t xml:space="preserve">KXL fails – jobs temporary, </w:t>
      </w:r>
      <w:r>
        <w:t>refineries foreign owned</w:t>
      </w:r>
      <w:r w:rsidRPr="00D42D56">
        <w:t xml:space="preserve">, and </w:t>
      </w:r>
      <w:r>
        <w:t>greater costs than benefit because of spills, fuel prices, and other factors.</w:t>
      </w:r>
    </w:p>
    <w:p w:rsidR="00345850" w:rsidRPr="001E2182" w:rsidRDefault="00345850" w:rsidP="00345850"/>
    <w:p w:rsidR="00345850" w:rsidRPr="001E2182" w:rsidRDefault="00345850" w:rsidP="00345850">
      <w:pPr>
        <w:rPr>
          <w:rStyle w:val="StyleStyleBold12pt"/>
          <w:b w:val="0"/>
        </w:rPr>
      </w:pPr>
      <w:r>
        <w:t xml:space="preserve">Jack </w:t>
      </w:r>
      <w:r>
        <w:rPr>
          <w:rStyle w:val="StyleStyleBold12pt"/>
        </w:rPr>
        <w:t xml:space="preserve">Holmes 11/15/14 Editor and columnist for the Daily beast, Previously contributing editor and columnist for New York Times, “The pipeline from Hell: There’s no Good Reason to Build Keystone XL,” </w:t>
      </w:r>
      <w:r w:rsidRPr="001E2182">
        <w:rPr>
          <w:rStyle w:val="StyleStyleBold12pt"/>
        </w:rPr>
        <w:t>http://www.thedailybeast.com/articles/2014/11/15/the-pipeline-from-hell-there-s-no-good-reason-to-build-keystone-xl.html</w:t>
      </w:r>
    </w:p>
    <w:p w:rsidR="00345850" w:rsidRDefault="00345850" w:rsidP="00345850">
      <w:pPr>
        <w:rPr>
          <w:highlight w:val="cyan"/>
          <w:u w:val="single"/>
        </w:rPr>
      </w:pPr>
    </w:p>
    <w:p w:rsidR="00345850" w:rsidRDefault="00345850" w:rsidP="00345850">
      <w:r w:rsidRPr="00D42D56">
        <w:rPr>
          <w:highlight w:val="cyan"/>
          <w:u w:val="single"/>
        </w:rPr>
        <w:t>No lasting jobs, no cheaper gas, and a chance to kill off one-fourth of U.S. farmland and maybe the planet</w:t>
      </w:r>
      <w:r>
        <w:t>.</w:t>
      </w:r>
      <w:r w:rsidRPr="00D42D56">
        <w:rPr>
          <w:sz w:val="12"/>
        </w:rPr>
        <w:t xml:space="preserve">¶ </w:t>
      </w:r>
      <w:r>
        <w:t>So why, you might ask, are many of our leaders so eager to build it? The answer is straightforward: money and political gain.</w:t>
      </w:r>
      <w:r w:rsidRPr="00D42D56">
        <w:rPr>
          <w:sz w:val="12"/>
        </w:rPr>
        <w:t xml:space="preserve">¶ </w:t>
      </w:r>
      <w:r>
        <w:t xml:space="preserve">Why, if the project will create a lot of jobs and have little environmental impact, does it continue to be met with opposition? To begin with, </w:t>
      </w:r>
      <w:r w:rsidRPr="00D42D56">
        <w:rPr>
          <w:highlight w:val="cyan"/>
          <w:u w:val="single"/>
        </w:rPr>
        <w:t>it won’t actually create many jobs</w:t>
      </w:r>
      <w:r>
        <w:t xml:space="preserve">. </w:t>
      </w:r>
      <w:r w:rsidRPr="00D42D56">
        <w:rPr>
          <w:highlight w:val="cyan"/>
          <w:u w:val="single"/>
        </w:rPr>
        <w:t>According to a George Mason University study</w:t>
      </w:r>
      <w:r>
        <w:t xml:space="preserve">, via Bloomberg, the pipeline’s construction </w:t>
      </w:r>
      <w:r w:rsidRPr="00D42D56">
        <w:rPr>
          <w:highlight w:val="cyan"/>
          <w:u w:val="single"/>
        </w:rPr>
        <w:t>could create between</w:t>
      </w:r>
      <w:r>
        <w:t xml:space="preserve"> 2,500 and 20,000 jobs. More likely (PDF), it’ll be between </w:t>
      </w:r>
      <w:r w:rsidRPr="00D42D56">
        <w:rPr>
          <w:highlight w:val="cyan"/>
          <w:u w:val="single"/>
        </w:rPr>
        <w:t>2,500 and 4,650</w:t>
      </w:r>
      <w:r>
        <w:t>, assuming that a huge chunk (as much as 50 percent) of steel production will be outsourced to China, Canada, and India. Moreover</w:t>
      </w:r>
      <w:r w:rsidRPr="00D42D56">
        <w:rPr>
          <w:highlight w:val="cyan"/>
          <w:u w:val="single"/>
        </w:rPr>
        <w:t xml:space="preserve">, when construction ends, </w:t>
      </w:r>
      <w:r w:rsidRPr="00D42D56">
        <w:rPr>
          <w:u w:val="single"/>
        </w:rPr>
        <w:t xml:space="preserve">the </w:t>
      </w:r>
      <w:r w:rsidRPr="00D42D56">
        <w:rPr>
          <w:highlight w:val="cyan"/>
          <w:u w:val="single"/>
        </w:rPr>
        <w:t>number of permanent jobs</w:t>
      </w:r>
      <w:r w:rsidRPr="00D42D56">
        <w:rPr>
          <w:u w:val="single"/>
        </w:rPr>
        <w:t xml:space="preserve"> could fall to 20</w:t>
      </w:r>
      <w:r>
        <w:t>. Yes, 20.</w:t>
      </w:r>
      <w:r w:rsidRPr="00D42D56">
        <w:rPr>
          <w:sz w:val="12"/>
        </w:rPr>
        <w:t xml:space="preserve">¶ </w:t>
      </w:r>
      <w:r>
        <w:t xml:space="preserve">A rosier </w:t>
      </w:r>
      <w:r w:rsidRPr="00D42D56">
        <w:rPr>
          <w:highlight w:val="cyan"/>
          <w:u w:val="single"/>
        </w:rPr>
        <w:t>estimate, from the State Department’s report</w:t>
      </w:r>
      <w:r>
        <w:t xml:space="preserve"> and Newsweek, </w:t>
      </w:r>
      <w:r w:rsidRPr="00D42D56">
        <w:rPr>
          <w:u w:val="single"/>
        </w:rPr>
        <w:t xml:space="preserve">puts the </w:t>
      </w:r>
      <w:r w:rsidRPr="00D42D56">
        <w:rPr>
          <w:highlight w:val="cyan"/>
          <w:u w:val="single"/>
        </w:rPr>
        <w:t>number of permanent jobs at 35</w:t>
      </w:r>
      <w:r>
        <w:t xml:space="preserve">. A </w:t>
      </w:r>
      <w:r w:rsidRPr="00D42D56">
        <w:rPr>
          <w:highlight w:val="cyan"/>
          <w:u w:val="single"/>
        </w:rPr>
        <w:t>study by Cornell’s Global Labor Institute claims</w:t>
      </w:r>
      <w:r>
        <w:t xml:space="preserve"> that the </w:t>
      </w:r>
      <w:r w:rsidRPr="00D42D56">
        <w:rPr>
          <w:highlight w:val="cyan"/>
          <w:u w:val="single"/>
        </w:rPr>
        <w:t>project</w:t>
      </w:r>
      <w:r>
        <w:t xml:space="preserve"> may actually </w:t>
      </w:r>
      <w:r w:rsidRPr="00D42D56">
        <w:rPr>
          <w:highlight w:val="cyan"/>
          <w:u w:val="single"/>
        </w:rPr>
        <w:t>kill more American jobs than it creates due to pipeline spills, additional fuel costs</w:t>
      </w:r>
      <w:r>
        <w:t xml:space="preserve"> in the Midwest, </w:t>
      </w:r>
      <w:r w:rsidRPr="00D42D56">
        <w:rPr>
          <w:highlight w:val="cyan"/>
          <w:u w:val="single"/>
        </w:rPr>
        <w:t>and other factors</w:t>
      </w:r>
      <w:r>
        <w:t>. It also claims that 85-90 percent of people hired for the line’s construction will not be from the areas through which the pipeline is running.</w:t>
      </w:r>
      <w:r w:rsidRPr="00D42D56">
        <w:rPr>
          <w:sz w:val="12"/>
        </w:rPr>
        <w:t xml:space="preserve">¶ </w:t>
      </w:r>
      <w:r>
        <w:t>So, it won’t create that many jobs. After all, it’s merely taking oil drilled in Canada to pre-existing refineries on the Gulf Coast. But it’s a $7 billion project, and the State Department has said it will have a minimal negative effect on the environment. Plus, it could increase America’s energy independence and strengthen our position in the Middle East and beyond. These are all good reasons to move ahead with the plan, but unfortunately, none of them are actually true.</w:t>
      </w:r>
      <w:r w:rsidRPr="00D42D56">
        <w:rPr>
          <w:sz w:val="12"/>
        </w:rPr>
        <w:t xml:space="preserve">¶ </w:t>
      </w:r>
      <w:r>
        <w:t xml:space="preserve">The pipeline is a $7 billion project, but </w:t>
      </w:r>
      <w:r w:rsidRPr="00D42D56">
        <w:rPr>
          <w:highlight w:val="cyan"/>
          <w:u w:val="single"/>
        </w:rPr>
        <w:t>only $3 billion-$4 billion</w:t>
      </w:r>
      <w:r>
        <w:t xml:space="preserve"> of that would </w:t>
      </w:r>
      <w:r w:rsidRPr="00D42D56">
        <w:rPr>
          <w:highlight w:val="cyan"/>
          <w:u w:val="single"/>
        </w:rPr>
        <w:t>be headed to the U.S.</w:t>
      </w:r>
      <w:r>
        <w:t xml:space="preserve"> The rest is going to wherever that steel is getting outsourced. </w:t>
      </w:r>
      <w:r w:rsidRPr="00D42D56">
        <w:rPr>
          <w:highlight w:val="cyan"/>
          <w:u w:val="single"/>
        </w:rPr>
        <w:t>The claim of reduced dependence on foreign oil</w:t>
      </w:r>
      <w:r>
        <w:t xml:space="preserve"> suppliers </w:t>
      </w:r>
      <w:r w:rsidRPr="00D42D56">
        <w:rPr>
          <w:highlight w:val="cyan"/>
          <w:u w:val="single"/>
        </w:rPr>
        <w:t>is</w:t>
      </w:r>
      <w:r>
        <w:t xml:space="preserve"> also suspect. </w:t>
      </w:r>
      <w:r w:rsidRPr="00D42D56">
        <w:rPr>
          <w:highlight w:val="cyan"/>
          <w:u w:val="single"/>
        </w:rPr>
        <w:t>China has already invested billions in Canada’s oil sands</w:t>
      </w:r>
      <w:r>
        <w:t xml:space="preserve">, and Chinese corporations are upping their stakes all the time. Much of the oil transported by the pipeline will be refined in Port Arthur, Texas, where the main refinery is half-owned by the state-owned oil company of Saudi Arabia (PDF). The </w:t>
      </w:r>
      <w:r w:rsidRPr="00D42D56">
        <w:rPr>
          <w:highlight w:val="cyan"/>
          <w:u w:val="single"/>
        </w:rPr>
        <w:t>Keystone project is not an American one, but a global one</w:t>
      </w:r>
      <w:r>
        <w:t xml:space="preserve">, financed and favored by major multinational oil interests. </w:t>
      </w:r>
      <w:r w:rsidRPr="00D42D56">
        <w:rPr>
          <w:highlight w:val="cyan"/>
          <w:u w:val="single"/>
        </w:rPr>
        <w:t>Besides</w:t>
      </w:r>
      <w:r>
        <w:t xml:space="preserve">, real </w:t>
      </w:r>
      <w:r w:rsidRPr="00D42D56">
        <w:rPr>
          <w:highlight w:val="cyan"/>
          <w:u w:val="single"/>
        </w:rPr>
        <w:t>domestic oil production</w:t>
      </w:r>
      <w:r>
        <w:t xml:space="preserve">—oil drilled and refined in the U.S. by nominally American companies—has already </w:t>
      </w:r>
      <w:r w:rsidRPr="00D42D56">
        <w:rPr>
          <w:highlight w:val="cyan"/>
          <w:u w:val="single"/>
        </w:rPr>
        <w:t>increased 70 percent</w:t>
      </w:r>
      <w:r>
        <w:t xml:space="preserve"> under the Obama administration.</w:t>
      </w:r>
    </w:p>
    <w:p w:rsidR="00345850" w:rsidRDefault="00345850" w:rsidP="00345850"/>
    <w:p w:rsidR="00345850" w:rsidRDefault="00345850" w:rsidP="00345850">
      <w:pPr>
        <w:pStyle w:val="Heading4"/>
      </w:pPr>
      <w:r>
        <w:t xml:space="preserve">Their State department studies are bogus – conducted by ERM – a long time TransCanada business partner. </w:t>
      </w:r>
    </w:p>
    <w:p w:rsidR="00345850" w:rsidRDefault="00345850" w:rsidP="00345850"/>
    <w:p w:rsidR="00345850" w:rsidRPr="001E2182" w:rsidRDefault="00345850" w:rsidP="00345850">
      <w:pPr>
        <w:rPr>
          <w:rStyle w:val="StyleStyleBold12pt"/>
          <w:b w:val="0"/>
        </w:rPr>
      </w:pPr>
      <w:r>
        <w:t xml:space="preserve">Jack </w:t>
      </w:r>
      <w:r>
        <w:rPr>
          <w:rStyle w:val="StyleStyleBold12pt"/>
        </w:rPr>
        <w:t xml:space="preserve">Holmes 11/15/14 Editor and columnist for the Daily beast, Previously contributing editor and columnist for New York Times, “The pipeline from Hell: There’s no Good Reason to Build Keystone XL,” </w:t>
      </w:r>
      <w:r w:rsidRPr="001E2182">
        <w:rPr>
          <w:rStyle w:val="StyleStyleBold12pt"/>
        </w:rPr>
        <w:lastRenderedPageBreak/>
        <w:t>http://www.thedailybeast.com/articles/2014/11/15/the-pipeline-from-hell-there-s-no-good-reason-to-build-keystone-xl.html</w:t>
      </w:r>
    </w:p>
    <w:p w:rsidR="00345850" w:rsidRDefault="00345850" w:rsidP="00345850"/>
    <w:p w:rsidR="00345850" w:rsidRDefault="00345850" w:rsidP="00345850">
      <w:pPr>
        <w:rPr>
          <w:u w:val="single"/>
        </w:rPr>
      </w:pPr>
      <w:r w:rsidRPr="00D42D56">
        <w:rPr>
          <w:sz w:val="12"/>
        </w:rPr>
        <w:t xml:space="preserve">¶ </w:t>
      </w:r>
      <w:r>
        <w:t>All of this means that the pipeline’s approval would essentially be a continuation of the status quo, with a few billion dollars kicked the U.S. economy’s way. Except that the project would</w:t>
      </w:r>
      <w:r w:rsidRPr="00D42D56">
        <w:rPr>
          <w:highlight w:val="cyan"/>
          <w:u w:val="single"/>
        </w:rPr>
        <w:t>, in spite of the State Department’s claim</w:t>
      </w:r>
      <w:r>
        <w:t xml:space="preserve">s, </w:t>
      </w:r>
      <w:r w:rsidRPr="00D42D56">
        <w:rPr>
          <w:highlight w:val="cyan"/>
          <w:u w:val="single"/>
        </w:rPr>
        <w:t>have drastic effects on the environment on both local and global levels</w:t>
      </w:r>
      <w:r>
        <w:t xml:space="preserve">. That </w:t>
      </w:r>
      <w:r w:rsidRPr="00D42D56">
        <w:rPr>
          <w:highlight w:val="cyan"/>
          <w:u w:val="single"/>
        </w:rPr>
        <w:t>study published by the State Department was conducted by</w:t>
      </w:r>
      <w:r>
        <w:t xml:space="preserve"> Environmental Resources Management (</w:t>
      </w:r>
      <w:r w:rsidRPr="00D42D56">
        <w:rPr>
          <w:highlight w:val="cyan"/>
          <w:u w:val="single"/>
        </w:rPr>
        <w:t>ERM</w:t>
      </w:r>
      <w:r>
        <w:t xml:space="preserve">), a </w:t>
      </w:r>
      <w:r w:rsidRPr="00D42D56">
        <w:rPr>
          <w:highlight w:val="cyan"/>
          <w:u w:val="single"/>
        </w:rPr>
        <w:t>firm that listed TransCanada, the would-be pipeline builder, as a client in its marketing materials a year before</w:t>
      </w:r>
      <w:r>
        <w:t xml:space="preserve"> it began the Keystone contract.</w:t>
      </w:r>
      <w:r w:rsidRPr="00D42D56">
        <w:rPr>
          <w:sz w:val="12"/>
        </w:rPr>
        <w:t xml:space="preserve">¶ </w:t>
      </w:r>
      <w:r>
        <w:t xml:space="preserve">Both ERM and TransCanada told the State Department at the time that they had not worked together for at least five years, a term of the contract meant to limit conflict of interest. Of course, any doubts about a conflict of interest evaporated when it emerged that up until the summer of 2013, a division of ERM had been “working alongside TransCanada on the Alaska Pipeline Project.” These are two in a </w:t>
      </w:r>
      <w:r w:rsidRPr="00D42D56">
        <w:rPr>
          <w:highlight w:val="cyan"/>
          <w:u w:val="single"/>
        </w:rPr>
        <w:t>laundry list of troubling connections between the two companies</w:t>
      </w:r>
      <w:r>
        <w:rPr>
          <w:u w:val="single"/>
        </w:rPr>
        <w:t>.</w:t>
      </w:r>
    </w:p>
    <w:p w:rsidR="00345850" w:rsidRDefault="00345850" w:rsidP="00345850">
      <w:pPr>
        <w:rPr>
          <w:u w:val="single"/>
        </w:rPr>
      </w:pPr>
    </w:p>
    <w:p w:rsidR="00345850" w:rsidRDefault="00345850" w:rsidP="00345850">
      <w:pPr>
        <w:pStyle w:val="Heading4"/>
      </w:pPr>
      <w:r>
        <w:t xml:space="preserve">KXL leak destroys ¼ of U.S. farm land, and tar sands burned from pipeline would create irreversible warming nightmare. </w:t>
      </w:r>
    </w:p>
    <w:p w:rsidR="00345850" w:rsidRDefault="00345850" w:rsidP="00345850"/>
    <w:p w:rsidR="00345850" w:rsidRPr="001E2182" w:rsidRDefault="00345850" w:rsidP="00345850">
      <w:pPr>
        <w:rPr>
          <w:rStyle w:val="StyleStyleBold12pt"/>
          <w:b w:val="0"/>
        </w:rPr>
      </w:pPr>
      <w:r>
        <w:t xml:space="preserve">Jack </w:t>
      </w:r>
      <w:r>
        <w:rPr>
          <w:rStyle w:val="StyleStyleBold12pt"/>
        </w:rPr>
        <w:t xml:space="preserve">Holmes 11/15/14 Editor and columnist for the Daily beast, Previously contributing editor and columnist for New York Times, “The pipeline from Hell: There’s no Good Reason to Build Keystone XL,” </w:t>
      </w:r>
      <w:r w:rsidRPr="001E2182">
        <w:rPr>
          <w:rStyle w:val="StyleStyleBold12pt"/>
        </w:rPr>
        <w:t>http://www.thedailybeast.com/articles/2014/11/15/the-pipeline-from-hell-there-s-no-good-reason-to-build-keystone-xl.html</w:t>
      </w:r>
    </w:p>
    <w:p w:rsidR="00345850" w:rsidRDefault="00345850" w:rsidP="00345850"/>
    <w:p w:rsidR="00345850" w:rsidRPr="00AF5046" w:rsidRDefault="00345850" w:rsidP="00345850">
      <w:r w:rsidRPr="00D42D56">
        <w:rPr>
          <w:sz w:val="12"/>
        </w:rPr>
        <w:t xml:space="preserve">¶ </w:t>
      </w:r>
      <w:r>
        <w:t xml:space="preserve">Considering, then, that the State Department study was conducted by TransCanada’s business partner, it’s little surprise that it failed to find any environmental consequences for the project. The reality is far different. On a </w:t>
      </w:r>
      <w:r w:rsidRPr="00D42D56">
        <w:rPr>
          <w:highlight w:val="cyan"/>
          <w:u w:val="single"/>
        </w:rPr>
        <w:t>local level,</w:t>
      </w:r>
      <w:r w:rsidRPr="00D42D56">
        <w:rPr>
          <w:u w:val="single"/>
        </w:rPr>
        <w:t xml:space="preserve"> </w:t>
      </w:r>
      <w:r w:rsidRPr="00D42D56">
        <w:rPr>
          <w:highlight w:val="cyan"/>
          <w:u w:val="single"/>
        </w:rPr>
        <w:t>pipeline leaks and spills could have a number of drastic effects</w:t>
      </w:r>
      <w:r>
        <w:t xml:space="preserve">. </w:t>
      </w:r>
      <w:r w:rsidRPr="00D42D56">
        <w:rPr>
          <w:highlight w:val="cyan"/>
          <w:u w:val="single"/>
        </w:rPr>
        <w:t>Recent leaks</w:t>
      </w:r>
      <w:r>
        <w:t xml:space="preserve"> from similar lines have been bad. Really bad. A New York Times article cites a 2010 leak of 840,000 gallons of bitumen into Michigan’s Kalamazoo River. The </w:t>
      </w:r>
      <w:r w:rsidRPr="00D42D56">
        <w:rPr>
          <w:highlight w:val="cyan"/>
          <w:u w:val="single"/>
        </w:rPr>
        <w:t>cleanup has cost $1 billion</w:t>
      </w:r>
      <w:r>
        <w:t xml:space="preserve"> so far, </w:t>
      </w:r>
      <w:r w:rsidRPr="00D42D56">
        <w:rPr>
          <w:highlight w:val="cyan"/>
          <w:u w:val="single"/>
        </w:rPr>
        <w:t>and continues today</w:t>
      </w:r>
      <w:r>
        <w:t>.</w:t>
      </w:r>
      <w:r w:rsidRPr="00D42D56">
        <w:rPr>
          <w:sz w:val="12"/>
        </w:rPr>
        <w:t xml:space="preserve">¶ </w:t>
      </w:r>
      <w:r>
        <w:t xml:space="preserve">It also mentions an Arkansas leak that sent 210,000 gallons of bitumen running through the streets of small-town Mayflower and left local residents with respiratory problems, nausea, and headaches. The proposed </w:t>
      </w:r>
      <w:r w:rsidRPr="00D42D56">
        <w:rPr>
          <w:highlight w:val="cyan"/>
          <w:u w:val="single"/>
        </w:rPr>
        <w:t>Keystone route would see it “pass over the Ogallala Aquifer</w:t>
      </w:r>
      <w:r>
        <w:t xml:space="preserve">, the </w:t>
      </w:r>
      <w:r w:rsidRPr="00D42D56">
        <w:rPr>
          <w:highlight w:val="cyan"/>
          <w:u w:val="single"/>
        </w:rPr>
        <w:t>lifeblood of Great Plains agricultur</w:t>
      </w:r>
      <w:r>
        <w:t>e,” where the water table is close to the surface. A major l</w:t>
      </w:r>
      <w:r w:rsidRPr="00D42D56">
        <w:rPr>
          <w:highlight w:val="cyan"/>
          <w:u w:val="single"/>
        </w:rPr>
        <w:t>eak</w:t>
      </w:r>
      <w:r>
        <w:t xml:space="preserve"> could </w:t>
      </w:r>
      <w:r w:rsidRPr="00D42D56">
        <w:rPr>
          <w:highlight w:val="cyan"/>
          <w:u w:val="single"/>
        </w:rPr>
        <w:t>poison</w:t>
      </w:r>
      <w:r>
        <w:t xml:space="preserve"> the water supply of large swaths of the Midwest that add up to </w:t>
      </w:r>
      <w:r w:rsidRPr="00D42D56">
        <w:rPr>
          <w:highlight w:val="cyan"/>
          <w:u w:val="single"/>
        </w:rPr>
        <w:t>one quarter of the nation’s farmland</w:t>
      </w:r>
      <w:r>
        <w:t>.</w:t>
      </w:r>
      <w:r w:rsidRPr="00D42D56">
        <w:rPr>
          <w:sz w:val="12"/>
        </w:rPr>
        <w:t xml:space="preserve">¶ </w:t>
      </w:r>
      <w:r>
        <w:t xml:space="preserve">The pipeline also has environmental consequences on a larger scale. The </w:t>
      </w:r>
      <w:r w:rsidRPr="00D42D56">
        <w:rPr>
          <w:highlight w:val="cyan"/>
          <w:u w:val="single"/>
        </w:rPr>
        <w:t>pipeline would encourage accelerated extraction of Canada’s tar sands</w:t>
      </w:r>
      <w:r>
        <w:t xml:space="preserve">, which </w:t>
      </w:r>
      <w:r w:rsidRPr="00D42D56">
        <w:rPr>
          <w:highlight w:val="cyan"/>
          <w:u w:val="single"/>
        </w:rPr>
        <w:t>have greenhouse gas emissions 81 percent greater than</w:t>
      </w:r>
      <w:r>
        <w:t xml:space="preserve"> those of conventional </w:t>
      </w:r>
      <w:r w:rsidRPr="00D42D56">
        <w:rPr>
          <w:highlight w:val="cyan"/>
        </w:rPr>
        <w:t>oil</w:t>
      </w:r>
      <w:r>
        <w:t xml:space="preserve">. By most measures, it is the </w:t>
      </w:r>
      <w:r w:rsidRPr="00D42D56">
        <w:rPr>
          <w:highlight w:val="cyan"/>
          <w:u w:val="single"/>
        </w:rPr>
        <w:t>dirtiest fossil fuel on the planet</w:t>
      </w:r>
      <w:r w:rsidRPr="00D42D56">
        <w:rPr>
          <w:u w:val="single"/>
        </w:rPr>
        <w:t xml:space="preserve">. James Hansen, formerly of NASA, claimed in a 2012 op-ed that the </w:t>
      </w:r>
      <w:r w:rsidRPr="00D42D56">
        <w:rPr>
          <w:highlight w:val="cyan"/>
          <w:u w:val="single"/>
        </w:rPr>
        <w:t>tar sands contain twice the amount of carbon dioxide emitted by global oil use in our entire history</w:t>
      </w:r>
      <w:r w:rsidRPr="00D42D56">
        <w:rPr>
          <w:u w:val="single"/>
        </w:rPr>
        <w:t>.</w:t>
      </w:r>
      <w:r>
        <w:t xml:space="preserve"> If true</w:t>
      </w:r>
      <w:r w:rsidRPr="00D42D56">
        <w:rPr>
          <w:highlight w:val="cyan"/>
          <w:u w:val="single"/>
        </w:rPr>
        <w:t>, its exploitation</w:t>
      </w:r>
      <w:r>
        <w:t xml:space="preserve"> along with our continued use of fossil fuels at present levels </w:t>
      </w:r>
      <w:r w:rsidRPr="00D42D56">
        <w:rPr>
          <w:highlight w:val="cyan"/>
        </w:rPr>
        <w:t xml:space="preserve">would bring </w:t>
      </w:r>
      <w:r w:rsidRPr="00D42D56">
        <w:rPr>
          <w:highlight w:val="cyan"/>
          <w:u w:val="single"/>
        </w:rPr>
        <w:t>carbon concentration</w:t>
      </w:r>
      <w:r>
        <w:t xml:space="preserve"> in the atmosphere above the 500 parts per million threshold often discussed by climatologists as the </w:t>
      </w:r>
      <w:r w:rsidRPr="00D42D56">
        <w:rPr>
          <w:highlight w:val="cyan"/>
          <w:u w:val="single"/>
        </w:rPr>
        <w:t>point of no return</w:t>
      </w:r>
      <w:r>
        <w:t>. That would create an irreversible cycle wherein the climate is beyond our control. Hansen describes it as “game over for the environment.”</w:t>
      </w:r>
      <w:r w:rsidRPr="00D42D56">
        <w:rPr>
          <w:sz w:val="12"/>
        </w:rPr>
        <w:t xml:space="preserve">¶ </w:t>
      </w:r>
      <w:r>
        <w:t xml:space="preserve">Even if that’s an alarmist prediction, and Canada will exploit their tar sands with or without the Keystone XL Pipeline, there is no question that its construction will not help with controlling emissions, boosting energy independence, or creating jobs. The only people it will </w:t>
      </w:r>
      <w:r>
        <w:lastRenderedPageBreak/>
        <w:t>benefit are TransCanada, the Canadian oil companies (many part-owned by Chinese and Mideast interests) working in the tar sands, the multinational oil companies who will refine what it brings to the Gulf Coast, and a few thousand workers. Temporarily.</w:t>
      </w:r>
    </w:p>
    <w:p w:rsidR="00345850" w:rsidRDefault="00345850" w:rsidP="00345850"/>
    <w:p w:rsidR="00345850" w:rsidRPr="001875F2" w:rsidRDefault="00345850" w:rsidP="00EF357C">
      <w:pPr>
        <w:spacing w:before="100" w:beforeAutospacing="1" w:after="100" w:afterAutospacing="1"/>
        <w:rPr>
          <w:rFonts w:ascii="Trebuchet MS" w:eastAsia="Times New Roman" w:hAnsi="Trebuchet MS" w:cs="Times New Roman"/>
          <w:sz w:val="16"/>
          <w:szCs w:val="24"/>
        </w:rPr>
      </w:pPr>
    </w:p>
    <w:p w:rsidR="004E1ED3" w:rsidRDefault="004E1ED3" w:rsidP="004E1ED3">
      <w:pPr>
        <w:pStyle w:val="Heading3"/>
      </w:pPr>
      <w:r>
        <w:lastRenderedPageBreak/>
        <w:t>Flat Tax: Econ KT Heg</w:t>
      </w:r>
    </w:p>
    <w:p w:rsidR="004E1ED3" w:rsidRDefault="004E1ED3" w:rsidP="004E1ED3">
      <w:pPr>
        <w:rPr>
          <w:u w:val="single"/>
        </w:rPr>
      </w:pPr>
    </w:p>
    <w:p w:rsidR="004E1ED3" w:rsidRPr="000C1005" w:rsidRDefault="004E1ED3" w:rsidP="00382297">
      <w:pPr>
        <w:pStyle w:val="Heading4"/>
      </w:pPr>
      <w:r>
        <w:t xml:space="preserve">Economic strength is vital to hegemony and conflict suppression  </w:t>
      </w:r>
    </w:p>
    <w:p w:rsidR="004E1ED3" w:rsidRPr="003C277B" w:rsidRDefault="004E1ED3" w:rsidP="004E1ED3">
      <w:pPr>
        <w:rPr>
          <w:b/>
          <w:sz w:val="24"/>
        </w:rPr>
      </w:pPr>
      <w:r w:rsidRPr="003C277B">
        <w:rPr>
          <w:b/>
          <w:sz w:val="24"/>
        </w:rPr>
        <w:t>Hubbard, Open Society Foundations program assistant, 2010</w:t>
      </w:r>
    </w:p>
    <w:p w:rsidR="004E1ED3" w:rsidRDefault="004E1ED3" w:rsidP="004E1ED3">
      <w:r>
        <w:t xml:space="preserve">(Jesse, “Hegemonic Stability Theory: An Empirical Analysis”, 5-28, </w:t>
      </w:r>
      <w:hyperlink r:id="rId132" w:history="1">
        <w:r w:rsidRPr="00402962">
          <w:rPr>
            <w:rStyle w:val="Hyperlink"/>
          </w:rPr>
          <w:t>http://isrj.wordpress.com/2010/05/28/hegemonic-stability-theory/</w:t>
        </w:r>
      </w:hyperlink>
      <w:r>
        <w:t>)</w:t>
      </w:r>
    </w:p>
    <w:p w:rsidR="004E1ED3" w:rsidRDefault="004E1ED3" w:rsidP="004E1ED3">
      <w:pPr>
        <w:rPr>
          <w:rFonts w:eastAsia="PMingLiU"/>
          <w:szCs w:val="20"/>
          <w:u w:val="single"/>
          <w:lang w:eastAsia="zh-TW"/>
        </w:rPr>
      </w:pPr>
      <w:r w:rsidRPr="00974AEA">
        <w:rPr>
          <w:rStyle w:val="StyleBoldUnderline"/>
          <w:szCs w:val="20"/>
          <w:highlight w:val="yellow"/>
        </w:rPr>
        <w:t xml:space="preserve">Regression analysis </w:t>
      </w:r>
      <w:r w:rsidRPr="00EB57E6">
        <w:rPr>
          <w:rStyle w:val="StyleBoldUnderline"/>
          <w:szCs w:val="20"/>
        </w:rPr>
        <w:t xml:space="preserve">of this data </w:t>
      </w:r>
      <w:r w:rsidRPr="00974AEA">
        <w:rPr>
          <w:rStyle w:val="StyleBoldUnderline"/>
          <w:szCs w:val="20"/>
          <w:highlight w:val="yellow"/>
        </w:rPr>
        <w:t>shows</w:t>
      </w:r>
      <w:r w:rsidRPr="00EB57E6">
        <w:rPr>
          <w:rFonts w:eastAsia="PMingLiU"/>
          <w:szCs w:val="20"/>
          <w:u w:val="single"/>
          <w:lang w:eastAsia="zh-TW"/>
        </w:rPr>
        <w:t xml:space="preserve"> that Pearson’s r-value is -.836. </w:t>
      </w:r>
      <w:r w:rsidRPr="00974AEA">
        <w:rPr>
          <w:rStyle w:val="StyleBoldUnderline"/>
          <w:szCs w:val="20"/>
          <w:highlight w:val="yellow"/>
        </w:rPr>
        <w:t xml:space="preserve">In the case of </w:t>
      </w:r>
      <w:r w:rsidRPr="00EB57E6">
        <w:rPr>
          <w:rStyle w:val="StyleBoldUnderline"/>
          <w:szCs w:val="20"/>
        </w:rPr>
        <w:t xml:space="preserve">American </w:t>
      </w:r>
      <w:r w:rsidRPr="00974AEA">
        <w:rPr>
          <w:rStyle w:val="StyleBoldUnderline"/>
          <w:szCs w:val="20"/>
          <w:highlight w:val="yellow"/>
        </w:rPr>
        <w:t xml:space="preserve">hegemony, </w:t>
      </w:r>
      <w:r w:rsidRPr="00974AEA">
        <w:rPr>
          <w:rStyle w:val="BoldUnderlineChar"/>
          <w:rFonts w:eastAsia="PMingLiU"/>
          <w:szCs w:val="20"/>
          <w:highlight w:val="yellow"/>
        </w:rPr>
        <w:t>economic strength is a better predictor of</w:t>
      </w:r>
      <w:r w:rsidRPr="00974AEA">
        <w:rPr>
          <w:rStyle w:val="StyleBoldUnderline"/>
          <w:szCs w:val="20"/>
          <w:highlight w:val="yellow"/>
        </w:rPr>
        <w:t xml:space="preserve"> </w:t>
      </w:r>
      <w:r w:rsidRPr="00EB57E6">
        <w:rPr>
          <w:rStyle w:val="StyleBoldUnderline"/>
          <w:szCs w:val="20"/>
        </w:rPr>
        <w:t xml:space="preserve">violent </w:t>
      </w:r>
      <w:r w:rsidRPr="00974AEA">
        <w:rPr>
          <w:rStyle w:val="BoldUnderlineChar"/>
          <w:rFonts w:eastAsia="PMingLiU"/>
          <w:szCs w:val="20"/>
          <w:highlight w:val="yellow"/>
        </w:rPr>
        <w:t>conflict than even overall</w:t>
      </w:r>
      <w:r w:rsidRPr="00EB57E6">
        <w:rPr>
          <w:rStyle w:val="StyleBoldUnderline"/>
          <w:szCs w:val="20"/>
        </w:rPr>
        <w:t xml:space="preserve"> national </w:t>
      </w:r>
      <w:r w:rsidRPr="00974AEA">
        <w:rPr>
          <w:rStyle w:val="StyleBoldUnderline"/>
          <w:szCs w:val="20"/>
          <w:highlight w:val="yellow"/>
        </w:rPr>
        <w:t>power</w:t>
      </w:r>
      <w:r w:rsidRPr="00EB57E6">
        <w:rPr>
          <w:rFonts w:eastAsia="PMingLiU"/>
          <w:szCs w:val="20"/>
          <w:u w:val="single"/>
          <w:lang w:eastAsia="zh-TW"/>
        </w:rPr>
        <w:t xml:space="preserve">, </w:t>
      </w:r>
      <w:r w:rsidRPr="00EB57E6">
        <w:rPr>
          <w:sz w:val="14"/>
          <w:szCs w:val="20"/>
        </w:rPr>
        <w:t>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EB57E6">
        <w:rPr>
          <w:rFonts w:eastAsia="PMingLiU"/>
          <w:sz w:val="14"/>
          <w:szCs w:val="20"/>
          <w:lang w:eastAsia="zh-TW"/>
        </w:rPr>
        <w:t xml:space="preserve">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EB57E6">
        <w:rPr>
          <w:rFonts w:eastAsia="PMingLiU"/>
          <w:szCs w:val="20"/>
          <w:u w:val="single"/>
          <w:lang w:eastAsia="zh-TW"/>
        </w:rPr>
        <w:t>economic</w:t>
      </w:r>
      <w:r w:rsidRPr="00EB57E6">
        <w:rPr>
          <w:rFonts w:eastAsia="PMingLiU"/>
          <w:b/>
          <w:szCs w:val="20"/>
          <w:u w:val="single"/>
          <w:lang w:eastAsia="zh-TW"/>
        </w:rPr>
        <w:t xml:space="preserve"> </w:t>
      </w:r>
      <w:r w:rsidRPr="00974AEA">
        <w:rPr>
          <w:rStyle w:val="StyleBoldUnderline"/>
          <w:szCs w:val="20"/>
          <w:highlight w:val="yellow"/>
        </w:rPr>
        <w:t xml:space="preserve">instability </w:t>
      </w:r>
      <w:r w:rsidRPr="00EB57E6">
        <w:rPr>
          <w:rStyle w:val="StyleBoldUnderline"/>
          <w:szCs w:val="20"/>
        </w:rPr>
        <w:t>between the First and Second World Wars</w:t>
      </w:r>
      <w:r w:rsidRPr="00EB57E6">
        <w:rPr>
          <w:rFonts w:eastAsia="PMingLiU"/>
          <w:b/>
          <w:szCs w:val="20"/>
          <w:u w:val="single"/>
          <w:lang w:eastAsia="zh-TW"/>
        </w:rPr>
        <w:t xml:space="preserve"> </w:t>
      </w:r>
      <w:r w:rsidRPr="00974AEA">
        <w:rPr>
          <w:rStyle w:val="StyleBoldUnderline"/>
          <w:szCs w:val="20"/>
          <w:highlight w:val="yellow"/>
        </w:rPr>
        <w:t>could be attributed to the lack of an economic hegemon</w:t>
      </w:r>
      <w:r w:rsidRPr="00EB57E6">
        <w:rPr>
          <w:rFonts w:eastAsia="PMingLiU"/>
          <w:sz w:val="14"/>
          <w:szCs w:val="20"/>
          <w:lang w:eastAsia="zh-TW"/>
        </w:rPr>
        <w:t xml:space="preserve"> </w:t>
      </w:r>
      <w:r w:rsidRPr="00EB57E6">
        <w:rPr>
          <w:sz w:val="14"/>
        </w:rPr>
        <w:t xml:space="preserve">(Kindleberger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 </w:t>
      </w:r>
      <w:r w:rsidRPr="00EB57E6">
        <w:rPr>
          <w:rFonts w:eastAsia="PMingLiU"/>
          <w:szCs w:val="20"/>
          <w:u w:val="single"/>
          <w:lang w:eastAsia="zh-TW"/>
        </w:rPr>
        <w:t xml:space="preserve">Another theory that could provide insight into the patterns observed in this research is that of preponderance of power. Gilpin theorized that </w:t>
      </w:r>
      <w:r w:rsidRPr="00974AEA">
        <w:rPr>
          <w:rFonts w:eastAsia="PMingLiU"/>
          <w:b/>
          <w:szCs w:val="20"/>
          <w:highlight w:val="yellow"/>
          <w:u w:val="single"/>
          <w:lang w:eastAsia="zh-TW"/>
        </w:rPr>
        <w:t xml:space="preserve">when a state has the preponderance of power </w:t>
      </w:r>
      <w:r w:rsidRPr="00EB57E6">
        <w:rPr>
          <w:rFonts w:eastAsia="PMingLiU"/>
          <w:b/>
          <w:szCs w:val="20"/>
          <w:u w:val="single"/>
          <w:lang w:eastAsia="zh-TW"/>
        </w:rPr>
        <w:t xml:space="preserve">in the international system, </w:t>
      </w:r>
      <w:r w:rsidRPr="00974AEA">
        <w:rPr>
          <w:rFonts w:eastAsia="PMingLiU"/>
          <w:b/>
          <w:szCs w:val="20"/>
          <w:highlight w:val="yellow"/>
          <w:u w:val="single"/>
          <w:lang w:eastAsia="zh-TW"/>
        </w:rPr>
        <w:t>rivals are more likely to resolve their disagreements without resorting to armed conflict</w:t>
      </w:r>
      <w:r w:rsidRPr="00EB57E6">
        <w:rPr>
          <w:rFonts w:eastAsia="PMingLiU"/>
          <w:szCs w:val="20"/>
          <w:u w:val="single"/>
          <w:lang w:eastAsia="zh-TW"/>
        </w:rPr>
        <w:t xml:space="preserve"> (Gilpin 1983). </w:t>
      </w:r>
      <w:r w:rsidRPr="00EB57E6">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EB57E6">
        <w:rPr>
          <w:rFonts w:eastAsia="PMingLiU"/>
          <w:szCs w:val="20"/>
          <w:u w:val="single"/>
          <w:lang w:eastAsia="zh-TW"/>
        </w:rPr>
        <w:t xml:space="preserve">. Additionally, it is important to note that </w:t>
      </w:r>
      <w:r w:rsidRPr="00974AEA">
        <w:rPr>
          <w:rFonts w:eastAsia="PMingLiU"/>
          <w:b/>
          <w:szCs w:val="20"/>
          <w:highlight w:val="yellow"/>
          <w:u w:val="single"/>
          <w:lang w:eastAsia="zh-TW"/>
        </w:rPr>
        <w:t>military power is,</w:t>
      </w:r>
      <w:r w:rsidRPr="00EB57E6">
        <w:rPr>
          <w:rFonts w:eastAsia="PMingLiU"/>
          <w:szCs w:val="20"/>
          <w:u w:val="single"/>
          <w:lang w:eastAsia="zh-TW"/>
        </w:rPr>
        <w:t xml:space="preserve"> in the long run, </w:t>
      </w:r>
      <w:r w:rsidRPr="00974AEA">
        <w:rPr>
          <w:rStyle w:val="BoldUnderlineChar"/>
          <w:rFonts w:eastAsia="PMingLiU"/>
          <w:highlight w:val="yellow"/>
        </w:rPr>
        <w:t>dependent on economic strength</w:t>
      </w:r>
      <w:r w:rsidRPr="00EB57E6">
        <w:rPr>
          <w:rFonts w:eastAsia="PMingLiU"/>
          <w:szCs w:val="20"/>
          <w:u w:val="single"/>
          <w:lang w:eastAsia="zh-TW"/>
        </w:rPr>
        <w:t xml:space="preserve">. Thus, it is possible that </w:t>
      </w:r>
      <w:r w:rsidRPr="00974AEA">
        <w:rPr>
          <w:rFonts w:eastAsia="PMingLiU"/>
          <w:b/>
          <w:szCs w:val="20"/>
          <w:highlight w:val="yellow"/>
          <w:u w:val="single"/>
          <w:lang w:eastAsia="zh-TW"/>
        </w:rPr>
        <w:t xml:space="preserve">as hegemons lose </w:t>
      </w:r>
      <w:r w:rsidRPr="00EB57E6">
        <w:rPr>
          <w:rFonts w:eastAsia="PMingLiU"/>
          <w:b/>
          <w:szCs w:val="20"/>
          <w:u w:val="single"/>
          <w:lang w:eastAsia="zh-TW"/>
        </w:rPr>
        <w:t xml:space="preserve">relative </w:t>
      </w:r>
      <w:r w:rsidRPr="00974AEA">
        <w:rPr>
          <w:rFonts w:eastAsia="PMingLiU"/>
          <w:b/>
          <w:szCs w:val="20"/>
          <w:highlight w:val="yellow"/>
          <w:u w:val="single"/>
          <w:lang w:eastAsia="zh-TW"/>
        </w:rPr>
        <w:t xml:space="preserve">economic power, other nations </w:t>
      </w:r>
      <w:r w:rsidRPr="00EB57E6">
        <w:rPr>
          <w:rFonts w:eastAsia="PMingLiU"/>
          <w:b/>
          <w:szCs w:val="20"/>
          <w:u w:val="single"/>
          <w:lang w:eastAsia="zh-TW"/>
        </w:rPr>
        <w:t xml:space="preserve">are tempted to </w:t>
      </w:r>
      <w:r w:rsidRPr="00974AEA">
        <w:rPr>
          <w:rStyle w:val="BoldUnderlineChar"/>
          <w:rFonts w:eastAsia="PMingLiU"/>
          <w:highlight w:val="yellow"/>
        </w:rPr>
        <w:t>challenge them even if their short-term military capabilities are still strong.</w:t>
      </w:r>
      <w:r w:rsidRPr="00EB57E6">
        <w:rPr>
          <w:rStyle w:val="BoldUnderlineChar"/>
          <w:rFonts w:eastAsia="PMingLiU"/>
        </w:rPr>
        <w:t xml:space="preserve"> </w:t>
      </w:r>
      <w:r w:rsidRPr="00EB57E6">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EB57E6">
        <w:rPr>
          <w:rFonts w:eastAsia="PMingLiU"/>
          <w:szCs w:val="20"/>
          <w:u w:val="single"/>
          <w:lang w:eastAsia="zh-TW"/>
        </w:rPr>
        <w:t xml:space="preserve"> If anything, </w:t>
      </w:r>
      <w:r w:rsidRPr="00974AEA">
        <w:rPr>
          <w:rStyle w:val="StyleBoldUnderline"/>
          <w:highlight w:val="yellow"/>
        </w:rPr>
        <w:t>this research points to the central importance of economic influence in fostering international stability.</w:t>
      </w:r>
      <w:r w:rsidRPr="00EB57E6">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974AEA">
        <w:rPr>
          <w:rStyle w:val="BoldUnderlineChar"/>
          <w:rFonts w:eastAsia="PMingLiU"/>
          <w:highlight w:val="yellow"/>
        </w:rPr>
        <w:t>It is economic strength, not military dominance that is the true test of hegemony. A weak state with a strong military is a paper tiger</w:t>
      </w:r>
      <w:r w:rsidRPr="00EB57E6">
        <w:rPr>
          <w:rFonts w:eastAsia="PMingLiU"/>
          <w:szCs w:val="20"/>
          <w:u w:val="single"/>
          <w:lang w:eastAsia="zh-TW"/>
        </w:rPr>
        <w:t xml:space="preserve"> – it may appear fearsome, but it is vulnerable to even a short blast of wind.</w:t>
      </w:r>
    </w:p>
    <w:p w:rsidR="004E1ED3" w:rsidRDefault="004E1ED3" w:rsidP="004E1ED3">
      <w:pPr>
        <w:rPr>
          <w:rFonts w:eastAsia="PMingLiU"/>
          <w:szCs w:val="20"/>
          <w:u w:val="single"/>
          <w:lang w:eastAsia="zh-TW"/>
        </w:rPr>
      </w:pPr>
    </w:p>
    <w:p w:rsidR="004E1ED3" w:rsidRPr="00695F5C" w:rsidRDefault="004E1ED3" w:rsidP="00382297">
      <w:pPr>
        <w:pStyle w:val="Heading4"/>
      </w:pPr>
      <w:r>
        <w:t xml:space="preserve">Econ collapse causes global conflict - </w:t>
      </w:r>
      <w:r w:rsidRPr="00695F5C">
        <w:t>Current geo-political cli</w:t>
      </w:r>
      <w:r>
        <w:t xml:space="preserve">mate creates multiple scenarios </w:t>
      </w:r>
    </w:p>
    <w:p w:rsidR="004E1ED3" w:rsidRPr="00695F5C" w:rsidRDefault="004E1ED3" w:rsidP="004E1ED3">
      <w:pPr>
        <w:rPr>
          <w:rStyle w:val="StyleStyleBold12pt"/>
        </w:rPr>
      </w:pPr>
      <w:r w:rsidRPr="00695F5C">
        <w:rPr>
          <w:rStyle w:val="StyleStyleBold12pt"/>
        </w:rPr>
        <w:t>Duncan 12</w:t>
      </w:r>
    </w:p>
    <w:p w:rsidR="004E1ED3" w:rsidRPr="00695F5C" w:rsidRDefault="004E1ED3" w:rsidP="004E1ED3">
      <w:r w:rsidRPr="00695F5C">
        <w:lastRenderedPageBreak/>
        <w:t xml:space="preserve">Richard Duncan, former World Bank specialist and chief economist in Blackhorse Asset Management, in 2012 (Richard,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“The New Depression: The Breakdown of the Paper Money Economy”, http://www.amazon.com/The-New-Depression-Breakdown-ebook/dp/B007GZOYI6, 2/24/12) </w:t>
      </w:r>
    </w:p>
    <w:p w:rsidR="004E1ED3" w:rsidRPr="00695F5C" w:rsidRDefault="004E1ED3" w:rsidP="004E1ED3">
      <w:pPr>
        <w:rPr>
          <w:sz w:val="14"/>
        </w:rPr>
      </w:pPr>
      <w:r w:rsidRPr="00695F5C">
        <w:rPr>
          <w:sz w:val="14"/>
        </w:rPr>
        <w:t xml:space="preserve">The consequences of </w:t>
      </w:r>
      <w:r w:rsidRPr="00695F5C">
        <w:rPr>
          <w:rStyle w:val="StyleBoldUnderline"/>
        </w:rPr>
        <w:t>a New</w:t>
      </w:r>
      <w:r w:rsidRPr="00695F5C">
        <w:rPr>
          <w:sz w:val="14"/>
        </w:rPr>
        <w:t xml:space="preserve"> Great </w:t>
      </w:r>
      <w:r w:rsidRPr="00695F5C">
        <w:rPr>
          <w:rStyle w:val="StyleBoldUnderline"/>
        </w:rPr>
        <w:t>Depression would extend far beyond</w:t>
      </w:r>
      <w:r w:rsidRPr="00695F5C">
        <w:rPr>
          <w:sz w:val="14"/>
        </w:rPr>
        <w:t xml:space="preserve"> the realm of </w:t>
      </w:r>
      <w:r w:rsidRPr="00695F5C">
        <w:rPr>
          <w:rStyle w:val="StyleBoldUnderline"/>
        </w:rPr>
        <w:t>economics</w:t>
      </w:r>
      <w:r w:rsidRPr="00695F5C">
        <w:rPr>
          <w:sz w:val="14"/>
        </w:rPr>
        <w:t xml:space="preserve">. </w:t>
      </w:r>
      <w:r w:rsidRPr="00695F5C">
        <w:rPr>
          <w:rStyle w:val="StyleBoldUnderline"/>
        </w:rPr>
        <w:t>Hungry</w:t>
      </w:r>
      <w:r w:rsidRPr="00695F5C">
        <w:rPr>
          <w:sz w:val="14"/>
        </w:rPr>
        <w:t xml:space="preserve"> people </w:t>
      </w:r>
      <w:r w:rsidRPr="00695F5C">
        <w:rPr>
          <w:rStyle w:val="StyleBoldUnderline"/>
        </w:rPr>
        <w:t xml:space="preserve">will </w:t>
      </w:r>
      <w:r w:rsidRPr="00695F5C">
        <w:rPr>
          <w:rStyle w:val="Emphasis"/>
        </w:rPr>
        <w:t>fight to survive</w:t>
      </w:r>
      <w:r w:rsidRPr="00695F5C">
        <w:rPr>
          <w:rStyle w:val="StyleBoldUnderline"/>
        </w:rPr>
        <w:t>.</w:t>
      </w:r>
      <w:r w:rsidRPr="00695F5C">
        <w:rPr>
          <w:sz w:val="14"/>
        </w:rPr>
        <w:t xml:space="preserve"> Governments will use force to maintain internal order at home. This section considers the geopolitical repercussion of economic collapse, beginning with the United States. First, </w:t>
      </w:r>
      <w:r w:rsidRPr="00C83EDD">
        <w:rPr>
          <w:rStyle w:val="StyleBoldUnderline"/>
          <w:highlight w:val="cyan"/>
        </w:rPr>
        <w:t xml:space="preserve">the U.S. government’s tax revenues would </w:t>
      </w:r>
      <w:r w:rsidRPr="00C83EDD">
        <w:rPr>
          <w:rStyle w:val="Emphasis"/>
          <w:highlight w:val="cyan"/>
        </w:rPr>
        <w:t>collapse</w:t>
      </w:r>
      <w:r w:rsidRPr="00695F5C">
        <w:rPr>
          <w:sz w:val="14"/>
        </w:rPr>
        <w:t xml:space="preserve"> with the depression. Second, </w:t>
      </w:r>
      <w:r w:rsidRPr="00C83EDD">
        <w:rPr>
          <w:rStyle w:val="StyleBoldUnderline"/>
          <w:highlight w:val="cyan"/>
        </w:rPr>
        <w:t>because</w:t>
      </w:r>
      <w:r w:rsidRPr="00695F5C">
        <w:rPr>
          <w:sz w:val="14"/>
        </w:rPr>
        <w:t xml:space="preserve"> </w:t>
      </w:r>
      <w:r w:rsidRPr="00695F5C">
        <w:rPr>
          <w:rStyle w:val="StyleBoldUnderline"/>
        </w:rPr>
        <w:t xml:space="preserve">global trade would </w:t>
      </w:r>
      <w:r w:rsidRPr="00695F5C">
        <w:rPr>
          <w:rStyle w:val="Emphasis"/>
        </w:rPr>
        <w:t>shrivel up</w:t>
      </w:r>
      <w:r w:rsidRPr="00695F5C">
        <w:rPr>
          <w:sz w:val="14"/>
        </w:rPr>
        <w:t xml:space="preserve">, </w:t>
      </w:r>
      <w:r w:rsidRPr="00C83EDD">
        <w:rPr>
          <w:rStyle w:val="StyleBoldUnderline"/>
          <w:highlight w:val="cyan"/>
        </w:rPr>
        <w:t>other countries would no longer</w:t>
      </w:r>
      <w:r w:rsidRPr="00695F5C">
        <w:rPr>
          <w:sz w:val="14"/>
        </w:rPr>
        <w:t xml:space="preserve"> help </w:t>
      </w:r>
      <w:r w:rsidRPr="00C83EDD">
        <w:rPr>
          <w:rStyle w:val="StyleBoldUnderline"/>
          <w:highlight w:val="cyan"/>
        </w:rPr>
        <w:t>finance the</w:t>
      </w:r>
      <w:r w:rsidRPr="00695F5C">
        <w:rPr>
          <w:sz w:val="14"/>
        </w:rPr>
        <w:t xml:space="preserve"> U.S. budget </w:t>
      </w:r>
      <w:r w:rsidRPr="00C83EDD">
        <w:rPr>
          <w:rStyle w:val="StyleBoldUnderline"/>
          <w:highlight w:val="cyan"/>
        </w:rPr>
        <w:t xml:space="preserve">deficit </w:t>
      </w:r>
      <w:r w:rsidRPr="00695F5C">
        <w:rPr>
          <w:rStyle w:val="StyleBoldUnderline"/>
        </w:rPr>
        <w:t>by buying</w:t>
      </w:r>
      <w:r w:rsidRPr="00695F5C">
        <w:rPr>
          <w:sz w:val="14"/>
        </w:rPr>
        <w:t xml:space="preserve"> government </w:t>
      </w:r>
      <w:r w:rsidRPr="00695F5C">
        <w:rPr>
          <w:rStyle w:val="StyleBoldUnderline"/>
        </w:rPr>
        <w:t>bonds</w:t>
      </w:r>
      <w:r w:rsidRPr="00695F5C">
        <w:rPr>
          <w:sz w:val="14"/>
        </w:rPr>
        <w:t xml:space="preserve"> </w:t>
      </w:r>
      <w:r w:rsidRPr="00695F5C">
        <w:rPr>
          <w:rStyle w:val="StyleBoldUnderline"/>
        </w:rPr>
        <w:t>because they would no longer have</w:t>
      </w:r>
      <w:r w:rsidRPr="00695F5C">
        <w:rPr>
          <w:sz w:val="14"/>
        </w:rPr>
        <w:t xml:space="preserve"> the </w:t>
      </w:r>
      <w:r w:rsidRPr="00695F5C">
        <w:rPr>
          <w:rStyle w:val="StyleBoldUnderline"/>
        </w:rPr>
        <w:t>money</w:t>
      </w:r>
      <w:r w:rsidRPr="00695F5C">
        <w:rPr>
          <w:sz w:val="14"/>
        </w:rPr>
        <w:t xml:space="preserve">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695F5C">
        <w:rPr>
          <w:rStyle w:val="StyleBoldUnderline"/>
        </w:rPr>
        <w:t xml:space="preserve">An economic collapse would </w:t>
      </w:r>
      <w:r w:rsidRPr="00695F5C">
        <w:rPr>
          <w:sz w:val="14"/>
        </w:rPr>
        <w:t xml:space="preserve">cause global trade to plummet and </w:t>
      </w:r>
      <w:r w:rsidRPr="00695F5C">
        <w:rPr>
          <w:rStyle w:val="StyleBoldUnderline"/>
        </w:rPr>
        <w:t>drastically reduce</w:t>
      </w:r>
      <w:r w:rsidRPr="00695F5C">
        <w:rPr>
          <w:sz w:val="14"/>
        </w:rPr>
        <w:t xml:space="preserve"> (if not eliminate altogether) </w:t>
      </w:r>
      <w:r w:rsidRPr="00695F5C">
        <w:rPr>
          <w:rStyle w:val="StyleBoldUnderline"/>
        </w:rPr>
        <w:t>the U.S. trade deficit</w:t>
      </w:r>
      <w:r w:rsidRPr="00695F5C">
        <w:rPr>
          <w:sz w:val="14"/>
        </w:rPr>
        <w:t xml:space="preserve">. Therefore, </w:t>
      </w:r>
      <w:r w:rsidRPr="00695F5C">
        <w:rPr>
          <w:rStyle w:val="StyleBoldUnderline"/>
        </w:rPr>
        <w:t>this source of foreign funding for the</w:t>
      </w:r>
      <w:r w:rsidRPr="00695F5C">
        <w:rPr>
          <w:sz w:val="14"/>
        </w:rPr>
        <w:t xml:space="preserve"> U.S. </w:t>
      </w:r>
      <w:r w:rsidRPr="00695F5C">
        <w:rPr>
          <w:rStyle w:val="StyleBoldUnderline"/>
        </w:rPr>
        <w:t>budget</w:t>
      </w:r>
      <w:r w:rsidRPr="00695F5C">
        <w:rPr>
          <w:sz w:val="14"/>
        </w:rPr>
        <w:t xml:space="preserve"> deficit </w:t>
      </w:r>
      <w:r w:rsidRPr="00695F5C">
        <w:rPr>
          <w:rStyle w:val="StyleBoldUnderline"/>
        </w:rPr>
        <w:t>would dry up</w:t>
      </w:r>
      <w:r w:rsidRPr="00695F5C">
        <w:rPr>
          <w:sz w:val="14"/>
        </w:rPr>
        <w:t xml:space="preserve">. Consequently, </w:t>
      </w:r>
      <w:r w:rsidRPr="00C83EDD">
        <w:rPr>
          <w:rStyle w:val="StyleBoldUnderline"/>
          <w:highlight w:val="cyan"/>
        </w:rPr>
        <w:t>the government would</w:t>
      </w:r>
      <w:r w:rsidRPr="00695F5C">
        <w:rPr>
          <w:sz w:val="14"/>
        </w:rPr>
        <w:t xml:space="preserve"> have to sharply </w:t>
      </w:r>
      <w:r w:rsidRPr="00C83EDD">
        <w:rPr>
          <w:rStyle w:val="StyleBoldUnderline"/>
          <w:highlight w:val="cyan"/>
        </w:rPr>
        <w:t>curtail its</w:t>
      </w:r>
      <w:r w:rsidRPr="00695F5C">
        <w:rPr>
          <w:sz w:val="14"/>
        </w:rPr>
        <w:t xml:space="preserve"> </w:t>
      </w:r>
      <w:r w:rsidRPr="00C83EDD">
        <w:rPr>
          <w:rStyle w:val="StyleBoldUnderline"/>
          <w:highlight w:val="cyan"/>
        </w:rPr>
        <w:t>spending</w:t>
      </w:r>
      <w:r w:rsidRPr="00695F5C">
        <w:rPr>
          <w:sz w:val="14"/>
        </w:rPr>
        <w:t xml:space="preserve">, both </w:t>
      </w:r>
      <w:r w:rsidRPr="00C83EDD">
        <w:rPr>
          <w:rStyle w:val="StyleBoldUnderline"/>
          <w:highlight w:val="cyan"/>
        </w:rPr>
        <w:t>at home and abroad</w:t>
      </w:r>
      <w:r w:rsidRPr="00695F5C">
        <w:rPr>
          <w:sz w:val="14"/>
        </w:rPr>
        <w:t xml:space="preserve">. Domestically, social programs for the old, the sick, and the unemployed would have to be slashed. Government spending on education and infrastructure would also have to be curtailed. </w:t>
      </w:r>
      <w:r w:rsidRPr="00C83EDD">
        <w:rPr>
          <w:rStyle w:val="StyleBoldUnderline"/>
          <w:highlight w:val="cyan"/>
        </w:rPr>
        <w:t>Much less</w:t>
      </w:r>
      <w:r w:rsidRPr="00695F5C">
        <w:rPr>
          <w:sz w:val="14"/>
        </w:rPr>
        <w:t xml:space="preserve"> government </w:t>
      </w:r>
      <w:r w:rsidRPr="00C83EDD">
        <w:rPr>
          <w:rStyle w:val="StyleBoldUnderline"/>
          <w:highlight w:val="cyan"/>
        </w:rPr>
        <w:t>spending would result in a dramatic increase in</w:t>
      </w:r>
      <w:r w:rsidRPr="00695F5C">
        <w:rPr>
          <w:sz w:val="14"/>
        </w:rPr>
        <w:t xml:space="preserve"> poverty and, consequently, in </w:t>
      </w:r>
      <w:r w:rsidRPr="00C83EDD">
        <w:rPr>
          <w:rStyle w:val="StyleBoldUnderline"/>
          <w:highlight w:val="cyan"/>
        </w:rPr>
        <w:t>crime</w:t>
      </w:r>
      <w:r w:rsidRPr="00695F5C">
        <w:rPr>
          <w:sz w:val="14"/>
        </w:rPr>
        <w:t xml:space="preserve">. </w:t>
      </w:r>
      <w:r w:rsidRPr="00C83EDD">
        <w:rPr>
          <w:rStyle w:val="StyleBoldUnderline"/>
          <w:highlight w:val="cyan"/>
        </w:rPr>
        <w:t>This would</w:t>
      </w:r>
      <w:r w:rsidRPr="00695F5C">
        <w:rPr>
          <w:sz w:val="14"/>
        </w:rPr>
        <w:t xml:space="preserve"> combine to produce a crisis of the current two-party political system. Astonishment, frustration, and anger at the economic breakdown </w:t>
      </w:r>
      <w:r w:rsidRPr="00695F5C">
        <w:rPr>
          <w:rStyle w:val="StyleBoldUnderline"/>
        </w:rPr>
        <w:t xml:space="preserve">would </w:t>
      </w:r>
      <w:r w:rsidRPr="00C83EDD">
        <w:rPr>
          <w:rStyle w:val="Emphasis"/>
          <w:highlight w:val="cyan"/>
        </w:rPr>
        <w:t>radicalize politics</w:t>
      </w:r>
      <w:r w:rsidRPr="00695F5C">
        <w:rPr>
          <w:sz w:val="14"/>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the possibility of a right-wing putsch could not be ruled out. During the Great Depression, the U.S. military was tiny in comparison with what it became during World War II and during the decades of hot, cold, and terrorist wars that followed. </w:t>
      </w:r>
      <w:r w:rsidRPr="00C83EDD">
        <w:rPr>
          <w:rStyle w:val="StyleBoldUnderline"/>
          <w:highlight w:val="cyan"/>
        </w:rPr>
        <w:t>In this New</w:t>
      </w:r>
      <w:r w:rsidRPr="00695F5C">
        <w:rPr>
          <w:sz w:val="14"/>
        </w:rPr>
        <w:t xml:space="preserve"> Great </w:t>
      </w:r>
      <w:r w:rsidRPr="00C83EDD">
        <w:rPr>
          <w:rStyle w:val="StyleBoldUnderline"/>
          <w:highlight w:val="cyan"/>
        </w:rPr>
        <w:t xml:space="preserve">Depression, it might be the </w:t>
      </w:r>
      <w:r w:rsidRPr="00C83EDD">
        <w:rPr>
          <w:rStyle w:val="Emphasis"/>
          <w:highlight w:val="cyan"/>
        </w:rPr>
        <w:t>military</w:t>
      </w:r>
      <w:r w:rsidRPr="00C83EDD">
        <w:rPr>
          <w:rStyle w:val="StyleBoldUnderline"/>
          <w:highlight w:val="cyan"/>
        </w:rPr>
        <w:t xml:space="preserve"> that ultimately determines how the country would be governed</w:t>
      </w:r>
      <w:r w:rsidRPr="00695F5C">
        <w:rPr>
          <w:sz w:val="14"/>
        </w:rPr>
        <w:t xml:space="preserve">. The political battle over America’s future would be bitter, and quite possibly bloody. </w:t>
      </w:r>
      <w:r w:rsidRPr="00C83EDD">
        <w:rPr>
          <w:rStyle w:val="Emphasis"/>
          <w:highlight w:val="cyan"/>
        </w:rPr>
        <w:t>It cannot be guaranteed that the U.S. Constitution would survive</w:t>
      </w:r>
      <w:r w:rsidRPr="00695F5C">
        <w:rPr>
          <w:sz w:val="14"/>
        </w:rPr>
        <w:t xml:space="preserve">. Foreign affairs would also confront the United States with enormous challenges. During the Great Depression, the United States did not have a global empire. Now it does. </w:t>
      </w:r>
      <w:r w:rsidRPr="00695F5C">
        <w:rPr>
          <w:rStyle w:val="StyleBoldUnderline"/>
        </w:rPr>
        <w:t>The United States maintains hundreds of military bases</w:t>
      </w:r>
      <w:r w:rsidRPr="00695F5C">
        <w:rPr>
          <w:sz w:val="14"/>
        </w:rPr>
        <w:t xml:space="preserve"> across dozens of countries around the world. Added to this is a fleet of 11 aircraft carriers and 18 nuclear-armed submarines. The country spends </w:t>
      </w:r>
      <w:r w:rsidRPr="00695F5C">
        <w:rPr>
          <w:rStyle w:val="StyleBoldUnderline"/>
        </w:rPr>
        <w:t>more than $650 billion a year on its military</w:t>
      </w:r>
      <w:r w:rsidRPr="00695F5C">
        <w:rPr>
          <w:sz w:val="14"/>
        </w:rPr>
        <w:t xml:space="preserve">. </w:t>
      </w:r>
      <w:r w:rsidRPr="00695F5C">
        <w:rPr>
          <w:b/>
          <w:u w:val="single"/>
        </w:rPr>
        <w:t>If the U.S. economy collapses</w:t>
      </w:r>
      <w:r w:rsidRPr="00695F5C">
        <w:rPr>
          <w:sz w:val="14"/>
        </w:rPr>
        <w:t xml:space="preserve"> into a New Great Depression, </w:t>
      </w:r>
      <w:r w:rsidRPr="00695F5C">
        <w:rPr>
          <w:rStyle w:val="StyleBoldUnderline"/>
        </w:rPr>
        <w:t>the United States could not afford to maintain its worldwide military presence</w:t>
      </w:r>
      <w:r w:rsidRPr="00695F5C">
        <w:rPr>
          <w:sz w:val="14"/>
        </w:rPr>
        <w:t xml:space="preserve"> or to continue in its role as global peacekeeper. Or, at least, it </w:t>
      </w:r>
      <w:r w:rsidRPr="00695F5C">
        <w:rPr>
          <w:b/>
          <w:u w:val="single"/>
        </w:rPr>
        <w:t>could not finance its military in the same way it does at present</w:t>
      </w:r>
      <w:r w:rsidRPr="00695F5C">
        <w:rPr>
          <w:sz w:val="14"/>
          <w:szCs w:val="14"/>
        </w:rPr>
        <w:t>. Therefore, either the United States would have to find an alternative funding method for its global military presence or else it would have to radically scale it back. Historically</w:t>
      </w:r>
      <w:r w:rsidRPr="00695F5C">
        <w:rPr>
          <w:sz w:val="14"/>
        </w:rPr>
        <w:t xml:space="preserve">, empires were financed with plunder and territorial expropriation. The estates of the vanquished ruling classes were given to the conquering generals, while the rest of the population was forced to pay imperial taxes. </w:t>
      </w:r>
      <w:r w:rsidRPr="00695F5C">
        <w:rPr>
          <w:rStyle w:val="StyleBoldUnderline"/>
        </w:rPr>
        <w:t>The U.S. model of empire has been unique</w:t>
      </w:r>
      <w:r w:rsidRPr="00695F5C">
        <w:rPr>
          <w:sz w:val="14"/>
        </w:rPr>
        <w:t xml:space="preserve">. </w:t>
      </w:r>
      <w:r w:rsidRPr="00695F5C">
        <w:rPr>
          <w:rStyle w:val="StyleBoldUnderline"/>
        </w:rPr>
        <w:t>It has financed</w:t>
      </w:r>
      <w:r w:rsidRPr="00695F5C">
        <w:rPr>
          <w:sz w:val="14"/>
        </w:rPr>
        <w:t xml:space="preserve"> its global </w:t>
      </w:r>
      <w:r w:rsidRPr="00695F5C">
        <w:rPr>
          <w:rStyle w:val="StyleBoldUnderline"/>
        </w:rPr>
        <w:t>military</w:t>
      </w:r>
      <w:r w:rsidRPr="00695F5C">
        <w:rPr>
          <w:sz w:val="14"/>
        </w:rPr>
        <w:t xml:space="preserve"> presence </w:t>
      </w:r>
      <w:r w:rsidRPr="00695F5C">
        <w:rPr>
          <w:rStyle w:val="StyleBoldUnderline"/>
        </w:rPr>
        <w:t>by</w:t>
      </w:r>
      <w:r w:rsidRPr="00695F5C">
        <w:rPr>
          <w:sz w:val="14"/>
        </w:rPr>
        <w:t xml:space="preserve"> </w:t>
      </w:r>
      <w:r w:rsidRPr="00C83EDD">
        <w:rPr>
          <w:rStyle w:val="StyleBoldUnderline"/>
          <w:highlight w:val="cyan"/>
        </w:rPr>
        <w:t>issuing</w:t>
      </w:r>
      <w:r w:rsidRPr="00695F5C">
        <w:rPr>
          <w:rStyle w:val="StyleBoldUnderline"/>
        </w:rPr>
        <w:t xml:space="preserve"> </w:t>
      </w:r>
      <w:r w:rsidRPr="00C83EDD">
        <w:rPr>
          <w:rStyle w:val="StyleBoldUnderline"/>
          <w:highlight w:val="cyan"/>
        </w:rPr>
        <w:t>government debt</w:t>
      </w:r>
      <w:r w:rsidRPr="00695F5C">
        <w:rPr>
          <w:sz w:val="14"/>
        </w:rPr>
        <w:t xml:space="preserve">, thereby taxing future generations of Americans to pay for this generation’s global supremacy. </w:t>
      </w:r>
      <w:r w:rsidRPr="00695F5C">
        <w:rPr>
          <w:rStyle w:val="Emphasis"/>
        </w:rPr>
        <w:t xml:space="preserve">That </w:t>
      </w:r>
      <w:r w:rsidRPr="00C83EDD">
        <w:rPr>
          <w:rStyle w:val="Emphasis"/>
          <w:highlight w:val="cyan"/>
        </w:rPr>
        <w:t>would no longer be possible if the economy collapsed.</w:t>
      </w:r>
      <w:r w:rsidRPr="00695F5C">
        <w:rPr>
          <w:sz w:val="14"/>
        </w:rPr>
        <w:t xml:space="preserve"> Cost–benefit analysis would quickly reveal that much of America’s global presence was simply no longer affordable. </w:t>
      </w:r>
      <w:r w:rsidRPr="00695F5C">
        <w:rPr>
          <w:rStyle w:val="StyleBoldUnderline"/>
        </w:rPr>
        <w:t>Many</w:t>
      </w:r>
      <w:r w:rsidRPr="00695F5C">
        <w:rPr>
          <w:sz w:val="14"/>
        </w:rPr>
        <w:t xml:space="preserve">—or even most—of the </w:t>
      </w:r>
      <w:r w:rsidRPr="00695F5C">
        <w:rPr>
          <w:rStyle w:val="StyleBoldUnderline"/>
        </w:rPr>
        <w:t>outposts</w:t>
      </w:r>
      <w:r w:rsidRPr="00695F5C">
        <w:rPr>
          <w:sz w:val="14"/>
        </w:rPr>
        <w:t xml:space="preserve"> that did not pay for themselves </w:t>
      </w:r>
      <w:r w:rsidRPr="00695F5C">
        <w:rPr>
          <w:rStyle w:val="StyleBoldUnderline"/>
        </w:rPr>
        <w:t xml:space="preserve">would have to be </w:t>
      </w:r>
      <w:r w:rsidRPr="00695F5C">
        <w:rPr>
          <w:rStyle w:val="Emphasis"/>
        </w:rPr>
        <w:t>abandoned</w:t>
      </w:r>
      <w:r w:rsidRPr="00695F5C">
        <w:rPr>
          <w:sz w:val="14"/>
        </w:rPr>
        <w:t xml:space="preserve">. Priority would be given to those places that were of vital economic interests to the United States. The Middle East oil fields would be at the top of that list. The United States would have to maintain control over them whatever the price. In this global depression scenario, </w:t>
      </w:r>
      <w:r w:rsidRPr="00C83EDD">
        <w:rPr>
          <w:rStyle w:val="StyleBoldUnderline"/>
          <w:highlight w:val="cyan"/>
        </w:rPr>
        <w:t xml:space="preserve">the price of oil could collapse to </w:t>
      </w:r>
      <w:r w:rsidRPr="00C83EDD">
        <w:rPr>
          <w:rStyle w:val="Emphasis"/>
          <w:highlight w:val="cyan"/>
        </w:rPr>
        <w:t>$3 per barrel</w:t>
      </w:r>
      <w:r w:rsidRPr="00695F5C">
        <w:rPr>
          <w:sz w:val="14"/>
        </w:rPr>
        <w:t xml:space="preserve">. </w:t>
      </w:r>
      <w:r w:rsidRPr="00695F5C">
        <w:rPr>
          <w:rStyle w:val="StyleBoldUnderline"/>
        </w:rPr>
        <w:t>Oil consumption would fall</w:t>
      </w:r>
      <w:r w:rsidRPr="00695F5C">
        <w:rPr>
          <w:sz w:val="14"/>
        </w:rPr>
        <w:t xml:space="preserve"> by half and there would be no speculators left to manipulate prices higher. </w:t>
      </w:r>
      <w:r w:rsidRPr="00C83EDD">
        <w:rPr>
          <w:rStyle w:val="StyleBoldUnderline"/>
          <w:highlight w:val="cyan"/>
        </w:rPr>
        <w:t>Oil at that level would impoverish</w:t>
      </w:r>
      <w:r w:rsidRPr="00695F5C">
        <w:rPr>
          <w:sz w:val="14"/>
        </w:rPr>
        <w:t xml:space="preserve"> the </w:t>
      </w:r>
      <w:r w:rsidRPr="00C83EDD">
        <w:rPr>
          <w:rStyle w:val="StyleBoldUnderline"/>
          <w:highlight w:val="cyan"/>
        </w:rPr>
        <w:t>oil-producing nations</w:t>
      </w:r>
      <w:r w:rsidRPr="00695F5C">
        <w:rPr>
          <w:sz w:val="14"/>
        </w:rPr>
        <w:t xml:space="preserve">, </w:t>
      </w:r>
      <w:r w:rsidRPr="00C83EDD">
        <w:rPr>
          <w:rStyle w:val="Emphasis"/>
          <w:highlight w:val="cyan"/>
        </w:rPr>
        <w:t>with extremely destabilizing political consequences.</w:t>
      </w:r>
      <w:r w:rsidRPr="00695F5C">
        <w:rPr>
          <w:sz w:val="14"/>
        </w:rPr>
        <w:t xml:space="preserve"> </w:t>
      </w:r>
      <w:r w:rsidRPr="00695F5C">
        <w:rPr>
          <w:rStyle w:val="StyleBoldUnderline"/>
        </w:rPr>
        <w:t>Maintaining control over</w:t>
      </w:r>
      <w:r w:rsidRPr="00695F5C">
        <w:rPr>
          <w:sz w:val="14"/>
        </w:rPr>
        <w:t xml:space="preserve"> the Middle East </w:t>
      </w:r>
      <w:r w:rsidRPr="00695F5C">
        <w:rPr>
          <w:rStyle w:val="StyleBoldUnderline"/>
        </w:rPr>
        <w:t>oil fields would become much more difficult</w:t>
      </w:r>
      <w:r w:rsidRPr="00695F5C">
        <w:rPr>
          <w:sz w:val="14"/>
        </w:rPr>
        <w:t xml:space="preserve"> for the United States. It would require a much larger military presence than it does now. On the one hand, </w:t>
      </w:r>
      <w:r w:rsidRPr="00695F5C">
        <w:rPr>
          <w:rStyle w:val="StyleBoldUnderline"/>
        </w:rPr>
        <w:t xml:space="preserve">it might become necessary for the United States to </w:t>
      </w:r>
      <w:r w:rsidRPr="00695F5C">
        <w:rPr>
          <w:rStyle w:val="Emphasis"/>
        </w:rPr>
        <w:t>reinstate the draft</w:t>
      </w:r>
      <w:r w:rsidRPr="00695F5C">
        <w:rPr>
          <w:sz w:val="14"/>
        </w:rPr>
        <w:t xml:space="preserve"> (which would possibly meet with violent resistance from draftees, as it did during the Vietnam War). On the other hand, America’s all-volunteer army might find it had more than enough volunteers with the national unemployment rate in excess of 20 percent. </w:t>
      </w:r>
      <w:r w:rsidRPr="00695F5C">
        <w:rPr>
          <w:rStyle w:val="StyleBoldUnderline"/>
        </w:rPr>
        <w:t>The army might have to be employed to keep order</w:t>
      </w:r>
      <w:r w:rsidRPr="00695F5C">
        <w:rPr>
          <w:sz w:val="14"/>
        </w:rPr>
        <w:t xml:space="preserve"> at home, given that mass unemployment would inevitably lead to a sharp spike in crime. Only after the Middle East oil was </w:t>
      </w:r>
      <w:r w:rsidRPr="00695F5C">
        <w:rPr>
          <w:sz w:val="14"/>
        </w:rPr>
        <w:lastRenderedPageBreak/>
        <w:t xml:space="preserve">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w:t>
      </w:r>
      <w:r w:rsidRPr="00695F5C">
        <w:rPr>
          <w:rStyle w:val="StyleBoldUnderline"/>
        </w:rPr>
        <w:t>In a global depression, the United States’ allies in Asia would most likely be unwilling or unable to finance America’s military bases</w:t>
      </w:r>
      <w:r w:rsidRPr="00695F5C">
        <w:rPr>
          <w:sz w:val="14"/>
        </w:rPr>
        <w:t xml:space="preserve"> there or to pay for the upkeep of the U.S. Pacific fleet. </w:t>
      </w:r>
      <w:r w:rsidRPr="00695F5C">
        <w:rPr>
          <w:rStyle w:val="StyleBoldUnderline"/>
        </w:rPr>
        <w:t>Nor would the United States have the strength to force them</w:t>
      </w:r>
      <w:r w:rsidRPr="00695F5C">
        <w:rPr>
          <w:sz w:val="14"/>
        </w:rPr>
        <w:t xml:space="preserve"> to pay for U.S. protection. Retreat from Asia might become unavoidable. And Europe? What would a cost–benefit analysis conclude about the wisdom of the United States maintaining military bases there? What valued added does Europe provide to the United States? Necessity may mean </w:t>
      </w:r>
      <w:r w:rsidRPr="00695F5C">
        <w:rPr>
          <w:rStyle w:val="StyleBoldUnderline"/>
        </w:rPr>
        <w:t>Europe will have to defend itself</w:t>
      </w:r>
      <w:r w:rsidRPr="00695F5C">
        <w:rPr>
          <w:sz w:val="14"/>
        </w:rPr>
        <w:t xml:space="preserve">. </w:t>
      </w:r>
      <w:r w:rsidRPr="00695F5C">
        <w:rPr>
          <w:rStyle w:val="StyleBoldUnderline"/>
        </w:rPr>
        <w:t>Should a New</w:t>
      </w:r>
      <w:r w:rsidRPr="00695F5C">
        <w:rPr>
          <w:sz w:val="14"/>
        </w:rPr>
        <w:t xml:space="preserve"> Great </w:t>
      </w:r>
      <w:r w:rsidRPr="00695F5C">
        <w:rPr>
          <w:rStyle w:val="StyleBoldUnderline"/>
        </w:rPr>
        <w:t>Depression put an end to the Pax Americana</w:t>
      </w:r>
      <w:r w:rsidRPr="00695F5C">
        <w:rPr>
          <w:sz w:val="14"/>
        </w:rPr>
        <w:t xml:space="preserve">, </w:t>
      </w:r>
      <w:r w:rsidRPr="00C83EDD">
        <w:rPr>
          <w:rStyle w:val="Emphasis"/>
          <w:highlight w:val="cyan"/>
        </w:rPr>
        <w:t>the world would become a much more dangerous place</w:t>
      </w:r>
      <w:r w:rsidRPr="00695F5C">
        <w:rPr>
          <w:sz w:val="14"/>
        </w:rPr>
        <w:t>.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 in this disaster scenario</w:t>
      </w:r>
      <w:r w:rsidRPr="00C83EDD">
        <w:rPr>
          <w:rStyle w:val="StyleBoldUnderline"/>
          <w:highlight w:val="cyan"/>
        </w:rPr>
        <w:t>, it is not certain that China would survive</w:t>
      </w:r>
      <w:r w:rsidRPr="00695F5C">
        <w:rPr>
          <w:sz w:val="14"/>
        </w:rPr>
        <w:t xml:space="preserve"> in its current configuration. </w:t>
      </w:r>
      <w:r w:rsidRPr="00695F5C">
        <w:rPr>
          <w:rStyle w:val="StyleBoldUnderline"/>
        </w:rPr>
        <w:t xml:space="preserve">Its economy would be in </w:t>
      </w:r>
      <w:r w:rsidRPr="00695F5C">
        <w:rPr>
          <w:rStyle w:val="Emphasis"/>
        </w:rPr>
        <w:t>ruins</w:t>
      </w:r>
      <w:r w:rsidRPr="00695F5C">
        <w:rPr>
          <w:sz w:val="14"/>
        </w:rPr>
        <w:t xml:space="preserve">. Most of its factories and banks would be closed. Unemployment could exceed 30 percent. There would most likely be starvation both in the cities and in the countryside. </w:t>
      </w:r>
      <w:r w:rsidRPr="00695F5C">
        <w:rPr>
          <w:rStyle w:val="StyleBoldUnderline"/>
        </w:rPr>
        <w:t>The Communist Party could lose its grip on power</w:t>
      </w:r>
      <w:r w:rsidRPr="00695F5C">
        <w:rPr>
          <w:sz w:val="14"/>
        </w:rPr>
        <w:t xml:space="preserve">, in which case </w:t>
      </w:r>
      <w:r w:rsidRPr="00695F5C">
        <w:rPr>
          <w:rStyle w:val="StyleBoldUnderline"/>
        </w:rPr>
        <w:t xml:space="preserve">the country could </w:t>
      </w:r>
      <w:r w:rsidRPr="00695F5C">
        <w:rPr>
          <w:rStyle w:val="Emphasis"/>
        </w:rPr>
        <w:t>break apart</w:t>
      </w:r>
      <w:r w:rsidRPr="00695F5C">
        <w:rPr>
          <w:sz w:val="14"/>
        </w:rPr>
        <w:t xml:space="preserve">,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Asia would be at China’s mercy. And </w:t>
      </w:r>
      <w:r w:rsidRPr="00C83EDD">
        <w:rPr>
          <w:rStyle w:val="StyleBoldUnderline"/>
          <w:highlight w:val="cyan"/>
        </w:rPr>
        <w:t>hunger among China’s population</w:t>
      </w:r>
      <w:r w:rsidRPr="00695F5C">
        <w:rPr>
          <w:sz w:val="14"/>
        </w:rPr>
        <w:t xml:space="preserve"> of 1.3 billion people </w:t>
      </w:r>
      <w:r w:rsidRPr="00C83EDD">
        <w:rPr>
          <w:rStyle w:val="StyleBoldUnderline"/>
          <w:highlight w:val="cyan"/>
        </w:rPr>
        <w:t>could necessitate territorial expansion</w:t>
      </w:r>
      <w:r w:rsidRPr="00695F5C">
        <w:rPr>
          <w:sz w:val="14"/>
        </w:rPr>
        <w:t xml:space="preserve"> 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w:t>
      </w:r>
      <w:r w:rsidRPr="00695F5C">
        <w:rPr>
          <w:rStyle w:val="StyleBoldUnderline"/>
        </w:rPr>
        <w:t xml:space="preserve">It is difficult to judge whether Europe’s democratic institutions would hold up better this time </w:t>
      </w:r>
      <w:r w:rsidRPr="00695F5C">
        <w:rPr>
          <w:sz w:val="14"/>
        </w:rPr>
        <w:t xml:space="preserve">that they did last time. England had an empire during the Great Depression. Now it only has banks. In a severe worldwide depression, the country— or, at least London—could become ungovernable. </w:t>
      </w:r>
      <w:r w:rsidRPr="00695F5C">
        <w:rPr>
          <w:rStyle w:val="StyleBoldUnderline"/>
        </w:rPr>
        <w:t>Frustration over poverty and a lack of jobs would erupt into anti-immigration riots</w:t>
      </w:r>
      <w:r w:rsidRPr="00695F5C">
        <w:rPr>
          <w:sz w:val="14"/>
        </w:rPr>
        <w:t xml:space="preserve"> not only in the United Kingdom but also across most of Europe. The extent to which Russia would menace its European neighbors is unclear. On the one hand, </w:t>
      </w:r>
      <w:r w:rsidRPr="00C83EDD">
        <w:rPr>
          <w:rStyle w:val="StyleBoldUnderline"/>
          <w:highlight w:val="cyan"/>
        </w:rPr>
        <w:t>Russia would be impoverished by the collapse in oil</w:t>
      </w:r>
      <w:r w:rsidRPr="00695F5C">
        <w:rPr>
          <w:sz w:val="14"/>
        </w:rPr>
        <w:t xml:space="preserve"> </w:t>
      </w:r>
      <w:r w:rsidRPr="00C83EDD">
        <w:rPr>
          <w:rStyle w:val="StyleBoldUnderline"/>
          <w:highlight w:val="cyan"/>
        </w:rPr>
        <w:t>prices</w:t>
      </w:r>
      <w:r w:rsidRPr="00695F5C">
        <w:rPr>
          <w:sz w:val="14"/>
        </w:rPr>
        <w:t xml:space="preserve"> and might be too preoccupied with internal unrest to threaten anyone. On the other hand, </w:t>
      </w:r>
      <w:r w:rsidRPr="00C83EDD">
        <w:rPr>
          <w:rStyle w:val="StyleBoldUnderline"/>
          <w:highlight w:val="cyan"/>
        </w:rPr>
        <w:t xml:space="preserve">it could provoke a </w:t>
      </w:r>
      <w:r w:rsidRPr="00C83EDD">
        <w:rPr>
          <w:rStyle w:val="Emphasis"/>
          <w:highlight w:val="cyan"/>
        </w:rPr>
        <w:t>war</w:t>
      </w:r>
      <w:r w:rsidRPr="00695F5C">
        <w:rPr>
          <w:rStyle w:val="StyleBoldUnderline"/>
        </w:rPr>
        <w:t xml:space="preserve"> </w:t>
      </w:r>
      <w:r w:rsidRPr="00C83EDD">
        <w:rPr>
          <w:rStyle w:val="StyleBoldUnderline"/>
          <w:highlight w:val="cyan"/>
        </w:rPr>
        <w:t>with the goal of maintaining internal order through emergency wartime powers.</w:t>
      </w:r>
      <w:r w:rsidRPr="000A040F">
        <w:rPr>
          <w:rStyle w:val="StyleBoldUnderline"/>
        </w:rPr>
        <w:t xml:space="preserve"> </w:t>
      </w:r>
      <w:r w:rsidRPr="00695F5C">
        <w:rPr>
          <w:sz w:val="14"/>
        </w:rPr>
        <w:t xml:space="preserve">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Not all of the world’s seven billion people would survive in a $30 trillion global economy. Starvation would be widespread. </w:t>
      </w:r>
      <w:r w:rsidRPr="00C83EDD">
        <w:rPr>
          <w:rStyle w:val="StyleBoldUnderline"/>
          <w:highlight w:val="cyan"/>
        </w:rPr>
        <w:t>Food riots would provoke</w:t>
      </w:r>
      <w:r w:rsidRPr="00695F5C">
        <w:rPr>
          <w:sz w:val="14"/>
        </w:rPr>
        <w:t xml:space="preserve"> political upheaval and myriad big and small </w:t>
      </w:r>
      <w:r w:rsidRPr="00C83EDD">
        <w:rPr>
          <w:rStyle w:val="StyleBoldUnderline"/>
          <w:highlight w:val="cyan"/>
        </w:rPr>
        <w:t>conflicts around the world</w:t>
      </w:r>
      <w:r w:rsidRPr="00695F5C">
        <w:rPr>
          <w:sz w:val="14"/>
        </w:rPr>
        <w:t>. It would be a humanitarian catastrophe so extreme as to be unimaginable for the current generation, who, at least in the industrialized world, has known only prosperity. Nor would there be reason to hope that the New Great Depression would end quickly. The Great Depression was only ended by an even more calamitous global war that killed approximately 60 million people.</w:t>
      </w:r>
    </w:p>
    <w:p w:rsidR="004E1ED3" w:rsidRPr="00BC5C94" w:rsidRDefault="004E1ED3" w:rsidP="004E1ED3"/>
    <w:p w:rsidR="004E1ED3" w:rsidRPr="00D30B72" w:rsidRDefault="004E1ED3" w:rsidP="004E1ED3"/>
    <w:p w:rsidR="004E1ED3" w:rsidRDefault="004E1ED3" w:rsidP="004E1ED3">
      <w:pPr>
        <w:pStyle w:val="Heading3"/>
      </w:pPr>
      <w:r>
        <w:lastRenderedPageBreak/>
        <w:t>Flat Tax: Heg Stops War</w:t>
      </w:r>
    </w:p>
    <w:p w:rsidR="004E1ED3" w:rsidRPr="000C1005" w:rsidRDefault="004E1ED3" w:rsidP="00382297">
      <w:pPr>
        <w:pStyle w:val="Heading4"/>
      </w:pPr>
      <w:r>
        <w:t>Losing hegemony causes g</w:t>
      </w:r>
      <w:r w:rsidRPr="000C1005">
        <w:t xml:space="preserve">reat power war </w:t>
      </w:r>
    </w:p>
    <w:p w:rsidR="004E1ED3" w:rsidRPr="000769E8" w:rsidRDefault="004E1ED3" w:rsidP="004E1ED3">
      <w:pPr>
        <w:rPr>
          <w:b/>
          <w:sz w:val="24"/>
        </w:rPr>
      </w:pPr>
      <w:r w:rsidRPr="000769E8">
        <w:rPr>
          <w:b/>
          <w:sz w:val="24"/>
        </w:rPr>
        <w:t>Zhang et al., Carnegie Endowment researcher, 2011</w:t>
      </w:r>
    </w:p>
    <w:p w:rsidR="004E1ED3" w:rsidRDefault="004E1ED3" w:rsidP="004E1ED3">
      <w:r>
        <w:t xml:space="preserve">(Yuhan, “America’s decline: A harbinger of conflict and rivalry”, 1-22, </w:t>
      </w:r>
      <w:hyperlink r:id="rId133" w:history="1">
        <w:r w:rsidRPr="00776CDF">
          <w:rPr>
            <w:rStyle w:val="Hyperlink"/>
          </w:rPr>
          <w:t>http://www.eastasiaforum.org/2011/01/22/americas-decline-a-harbinger-of-conflict-and-rivalry/</w:t>
        </w:r>
      </w:hyperlink>
      <w:r>
        <w:t>, ldg)</w:t>
      </w:r>
    </w:p>
    <w:p w:rsidR="004E1ED3" w:rsidRDefault="004E1ED3" w:rsidP="004E1ED3">
      <w:pPr>
        <w:rPr>
          <w:sz w:val="14"/>
        </w:rPr>
      </w:pPr>
      <w:r w:rsidRPr="007A7CA5">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769E8">
        <w:rPr>
          <w:rStyle w:val="StyleBoldUnderline"/>
        </w:rPr>
        <w:t>the global distribution of power is shifting, and the inevitable result will be a world that is less peaceful, liberal and prosperous, burdened by a dearth of effective conflict regulation.</w:t>
      </w:r>
      <w:r w:rsidRPr="007A7CA5">
        <w:rPr>
          <w:rStyle w:val="StyleBoldUnderline"/>
          <w:sz w:val="14"/>
        </w:rPr>
        <w:t xml:space="preserve"> </w:t>
      </w:r>
      <w:r w:rsidRPr="000769E8">
        <w:rPr>
          <w:rStyle w:val="StyleBoldUnderline"/>
        </w:rPr>
        <w:t xml:space="preserve">Over the past two decades, </w:t>
      </w:r>
      <w:r w:rsidRPr="00974AEA">
        <w:rPr>
          <w:rStyle w:val="StyleBoldUnderline"/>
          <w:highlight w:val="yellow"/>
        </w:rPr>
        <w:t>no other state has had the ability to</w:t>
      </w:r>
      <w:r w:rsidRPr="000769E8">
        <w:rPr>
          <w:rStyle w:val="StyleBoldUnderline"/>
        </w:rPr>
        <w:t xml:space="preserve"> seriously </w:t>
      </w:r>
      <w:r w:rsidRPr="00974AEA">
        <w:rPr>
          <w:rStyle w:val="StyleBoldUnderline"/>
          <w:highlight w:val="yellow"/>
        </w:rPr>
        <w:t>challenge the US military</w:t>
      </w:r>
      <w:r w:rsidRPr="00974AEA">
        <w:rPr>
          <w:sz w:val="14"/>
          <w:highlight w:val="yellow"/>
        </w:rPr>
        <w:t xml:space="preserve">. </w:t>
      </w:r>
      <w:r w:rsidRPr="00974AEA">
        <w:rPr>
          <w:rStyle w:val="StyleBoldUnderline"/>
          <w:highlight w:val="yellow"/>
        </w:rPr>
        <w:t>Un</w:t>
      </w:r>
      <w:r w:rsidRPr="000769E8">
        <w:rPr>
          <w:rStyle w:val="StyleBoldUnderline"/>
        </w:rPr>
        <w:t xml:space="preserve">der these circumstances, motivated by both opportunity and fear, </w:t>
      </w:r>
      <w:r w:rsidRPr="00974AEA">
        <w:rPr>
          <w:rStyle w:val="StyleBoldUnderline"/>
          <w:highlight w:val="yellow"/>
        </w:rPr>
        <w:t>many</w:t>
      </w:r>
      <w:r w:rsidRPr="000769E8">
        <w:rPr>
          <w:rStyle w:val="StyleBoldUnderline"/>
        </w:rPr>
        <w:t xml:space="preserve"> actors have </w:t>
      </w:r>
      <w:r w:rsidRPr="00974AEA">
        <w:rPr>
          <w:rStyle w:val="StyleBoldUnderline"/>
          <w:highlight w:val="yellow"/>
        </w:rPr>
        <w:t>bandwagoned with US hegemony</w:t>
      </w:r>
      <w:r w:rsidRPr="000769E8">
        <w:rPr>
          <w:rStyle w:val="StyleBoldUnderline"/>
        </w:rPr>
        <w:t xml:space="preserve"> and accepted a subordinate role</w:t>
      </w:r>
      <w:r w:rsidRPr="007A7CA5">
        <w:rPr>
          <w:sz w:val="14"/>
        </w:rPr>
        <w:t xml:space="preserve">. Canada, most of Western Europe, India, Japan, South Korea, Australia, Singapore and the Philippines have all joined the US, creating a status quo that has tended to mute great power conflicts. </w:t>
      </w:r>
      <w:r w:rsidRPr="000769E8">
        <w:rPr>
          <w:rStyle w:val="StyleBoldUnderline"/>
        </w:rPr>
        <w:t xml:space="preserve">However, </w:t>
      </w:r>
      <w:r w:rsidRPr="00974AEA">
        <w:rPr>
          <w:rStyle w:val="StyleBoldUnderline"/>
          <w:highlight w:val="yellow"/>
        </w:rPr>
        <w:t>as</w:t>
      </w:r>
      <w:r w:rsidRPr="000769E8">
        <w:rPr>
          <w:rStyle w:val="StyleBoldUnderline"/>
        </w:rPr>
        <w:t xml:space="preserve"> the </w:t>
      </w:r>
      <w:r w:rsidRPr="00974AEA">
        <w:rPr>
          <w:rStyle w:val="StyleBoldUnderline"/>
          <w:highlight w:val="yellow"/>
        </w:rPr>
        <w:t>hegemony</w:t>
      </w:r>
      <w:r w:rsidRPr="000769E8">
        <w:rPr>
          <w:rStyle w:val="StyleBoldUnderline"/>
        </w:rPr>
        <w:t xml:space="preserve"> that drew these powers together </w:t>
      </w:r>
      <w:r w:rsidRPr="00974AEA">
        <w:rPr>
          <w:rStyle w:val="StyleBoldUnderline"/>
          <w:highlight w:val="yellow"/>
        </w:rPr>
        <w:t>withers</w:t>
      </w:r>
      <w:r w:rsidRPr="000769E8">
        <w:rPr>
          <w:rStyle w:val="StyleBoldUnderline"/>
        </w:rPr>
        <w:t xml:space="preserve">, so will the pulling power behind the US alliance. </w:t>
      </w:r>
      <w:r w:rsidRPr="00974AEA">
        <w:rPr>
          <w:rStyle w:val="StyleBoldUnderline"/>
          <w:highlight w:val="yellow"/>
        </w:rPr>
        <w:t>The</w:t>
      </w:r>
      <w:r w:rsidRPr="000769E8">
        <w:rPr>
          <w:rStyle w:val="StyleBoldUnderline"/>
        </w:rPr>
        <w:t xml:space="preserve"> </w:t>
      </w:r>
      <w:r w:rsidRPr="00974AEA">
        <w:rPr>
          <w:rStyle w:val="StyleBoldUnderline"/>
          <w:highlight w:val="yellow"/>
        </w:rPr>
        <w:t>result will be an</w:t>
      </w:r>
      <w:r w:rsidRPr="000769E8">
        <w:rPr>
          <w:rStyle w:val="StyleBoldUnderline"/>
        </w:rPr>
        <w:t xml:space="preserve"> international </w:t>
      </w:r>
      <w:r w:rsidRPr="00974AEA">
        <w:rPr>
          <w:rStyle w:val="StyleBoldUnderline"/>
          <w:highlight w:val="yellow"/>
        </w:rPr>
        <w:t>order</w:t>
      </w:r>
      <w:r w:rsidRPr="000769E8">
        <w:rPr>
          <w:rStyle w:val="StyleBoldUnderline"/>
        </w:rPr>
        <w:t xml:space="preserve"> </w:t>
      </w:r>
      <w:r w:rsidRPr="00974AEA">
        <w:rPr>
          <w:rStyle w:val="StyleBoldUnderline"/>
          <w:highlight w:val="yellow"/>
        </w:rPr>
        <w:t>where power is more diffuse</w:t>
      </w:r>
      <w:r w:rsidRPr="007A7CA5">
        <w:rPr>
          <w:sz w:val="14"/>
        </w:rPr>
        <w:t xml:space="preserve">, American interests and influence can be more readily challenged, </w:t>
      </w:r>
      <w:r w:rsidRPr="00974AEA">
        <w:rPr>
          <w:rStyle w:val="StyleBoldUnderline"/>
          <w:highlight w:val="yellow"/>
        </w:rPr>
        <w:t>and</w:t>
      </w:r>
      <w:r w:rsidRPr="000769E8">
        <w:rPr>
          <w:rStyle w:val="StyleBoldUnderline"/>
        </w:rPr>
        <w:t xml:space="preserve"> conflicts or </w:t>
      </w:r>
      <w:r w:rsidRPr="00974AEA">
        <w:rPr>
          <w:rStyle w:val="StyleBoldUnderline"/>
          <w:highlight w:val="yellow"/>
        </w:rPr>
        <w:t>wars</w:t>
      </w:r>
      <w:r w:rsidRPr="000769E8">
        <w:rPr>
          <w:rStyle w:val="StyleBoldUnderline"/>
        </w:rPr>
        <w:t xml:space="preserve"> may be </w:t>
      </w:r>
      <w:r w:rsidRPr="00974AEA">
        <w:rPr>
          <w:rStyle w:val="StyleBoldUnderline"/>
          <w:highlight w:val="yellow"/>
        </w:rPr>
        <w:t>harder to avoid</w:t>
      </w:r>
      <w:r w:rsidRPr="000769E8">
        <w:rPr>
          <w:rStyle w:val="StyleBoldUnderline"/>
        </w:rPr>
        <w:t>.</w:t>
      </w:r>
      <w:r w:rsidRPr="007A7CA5">
        <w:rPr>
          <w:rStyle w:val="StyleBoldUnderline"/>
          <w:sz w:val="14"/>
        </w:rPr>
        <w:t xml:space="preserve"> </w:t>
      </w:r>
      <w:r w:rsidRPr="007A7CA5">
        <w:rPr>
          <w:rStyle w:val="StyleBoldUnderline"/>
        </w:rPr>
        <w:t xml:space="preserve">As history attests, </w:t>
      </w:r>
      <w:r w:rsidRPr="00974AEA">
        <w:rPr>
          <w:rStyle w:val="StyleBoldUnderline"/>
          <w:highlight w:val="yellow"/>
        </w:rPr>
        <w:t>power decline and redistribution result in military confrontation</w:t>
      </w:r>
      <w:r w:rsidRPr="007A7CA5">
        <w:rPr>
          <w:sz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7A7CA5">
        <w:rPr>
          <w:rStyle w:val="StyleBoldUnderline"/>
        </w:rPr>
        <w:t>As a result of such political stability, free markets, liberal trade and flexible financial mechanisms have appeared. And, with this, many countries have sought opportunities to enter this system, proliferating stable and cooperative relations.</w:t>
      </w:r>
      <w:r w:rsidRPr="007A7CA5">
        <w:rPr>
          <w:rStyle w:val="StyleBoldUnderline"/>
          <w:sz w:val="14"/>
        </w:rPr>
        <w:t xml:space="preserve"> </w:t>
      </w:r>
      <w:r w:rsidRPr="007A7CA5">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A7CA5">
        <w:rPr>
          <w:rStyle w:val="StyleBoldUnderline"/>
        </w:rPr>
        <w:t xml:space="preserve">Public imagination and academia have anticipated that </w:t>
      </w:r>
      <w:r w:rsidRPr="00974AEA">
        <w:rPr>
          <w:rStyle w:val="StyleBoldUnderline"/>
          <w:highlight w:val="yellow"/>
        </w:rPr>
        <w:t>a post-hegemonic world would return</w:t>
      </w:r>
      <w:r w:rsidRPr="007A7CA5">
        <w:rPr>
          <w:rStyle w:val="StyleBoldUnderline"/>
        </w:rPr>
        <w:t xml:space="preserve"> </w:t>
      </w:r>
      <w:r w:rsidRPr="00974AEA">
        <w:rPr>
          <w:rStyle w:val="StyleBoldUnderline"/>
          <w:highlight w:val="yellow"/>
        </w:rPr>
        <w:t>to</w:t>
      </w:r>
      <w:r w:rsidRPr="007A7CA5">
        <w:rPr>
          <w:rStyle w:val="StyleBoldUnderline"/>
        </w:rPr>
        <w:t xml:space="preserve"> the problems of the 1930s: </w:t>
      </w:r>
      <w:r w:rsidRPr="00974AEA">
        <w:rPr>
          <w:rStyle w:val="StyleBoldUnderline"/>
          <w:highlight w:val="yellow"/>
        </w:rPr>
        <w:t>regional blocs, trade conflicts and strategic rivalry.</w:t>
      </w:r>
      <w:r w:rsidRPr="007A7CA5">
        <w:rPr>
          <w:rStyle w:val="StyleBoldUnderline"/>
        </w:rPr>
        <w:t xml:space="preserve"> Furthermore, multilateral institutions such as the IMF, the World Bank or the WTO might give way to regional organisations.</w:t>
      </w:r>
      <w:r w:rsidRPr="007A7CA5">
        <w:rPr>
          <w:rStyle w:val="StyleBoldUnderline"/>
          <w:sz w:val="14"/>
        </w:rPr>
        <w:t xml:space="preserve"> </w:t>
      </w:r>
      <w:r w:rsidRPr="007A7CA5">
        <w:rPr>
          <w:rStyle w:val="StyleBoldUnderline"/>
        </w:rPr>
        <w:t xml:space="preserve">For example, </w:t>
      </w:r>
      <w:r w:rsidRPr="00DB67EC">
        <w:rPr>
          <w:rStyle w:val="StyleBoldUnderline"/>
        </w:rPr>
        <w:t>Europe and East Asia would</w:t>
      </w:r>
      <w:r w:rsidRPr="007A7CA5">
        <w:rPr>
          <w:rStyle w:val="StyleBoldUnderline"/>
        </w:rPr>
        <w:t xml:space="preserve"> each step forward to fill the vacuum</w:t>
      </w:r>
      <w:r w:rsidRPr="007A7CA5">
        <w:rPr>
          <w:sz w:val="14"/>
        </w:rPr>
        <w:t xml:space="preserve"> left by Washington’s withering leadership to pursue their own visions of regional political and economic orders. Free </w:t>
      </w:r>
      <w:r w:rsidRPr="00974AEA">
        <w:rPr>
          <w:rStyle w:val="StyleBoldUnderline"/>
          <w:highlight w:val="yellow"/>
        </w:rPr>
        <w:t>markets would</w:t>
      </w:r>
      <w:r w:rsidRPr="007A7CA5">
        <w:rPr>
          <w:rStyle w:val="StyleBoldUnderline"/>
        </w:rPr>
        <w:t xml:space="preserve"> </w:t>
      </w:r>
      <w:r w:rsidRPr="00974AEA">
        <w:rPr>
          <w:rStyle w:val="StyleBoldUnderline"/>
          <w:highlight w:val="yellow"/>
        </w:rPr>
        <w:t>become</w:t>
      </w:r>
      <w:r w:rsidRPr="007A7CA5">
        <w:rPr>
          <w:rStyle w:val="StyleBoldUnderline"/>
        </w:rPr>
        <w:t xml:space="preserve"> more </w:t>
      </w:r>
      <w:r w:rsidRPr="00974AEA">
        <w:rPr>
          <w:rStyle w:val="StyleBoldUnderline"/>
          <w:highlight w:val="yellow"/>
        </w:rPr>
        <w:t>politicised</w:t>
      </w:r>
      <w:r w:rsidRPr="007A7CA5">
        <w:rPr>
          <w:rStyle w:val="StyleBoldUnderline"/>
        </w:rPr>
        <w:t xml:space="preserve"> — and, well, less free — </w:t>
      </w:r>
      <w:r w:rsidRPr="00974AEA">
        <w:rPr>
          <w:rStyle w:val="StyleBoldUnderline"/>
          <w:highlight w:val="yellow"/>
        </w:rPr>
        <w:t>and major powers would compete for supremacy</w:t>
      </w:r>
      <w:r w:rsidRPr="007A7CA5">
        <w:rPr>
          <w:rStyle w:val="StyleBoldUnderline"/>
        </w:rPr>
        <w:t>.</w:t>
      </w:r>
      <w:r w:rsidRPr="007A7CA5">
        <w:rPr>
          <w:rStyle w:val="StyleBoldUnderline"/>
          <w:sz w:val="14"/>
        </w:rPr>
        <w:t xml:space="preserve"> </w:t>
      </w:r>
      <w:r w:rsidRPr="007A7CA5">
        <w:rPr>
          <w:rStyle w:val="StyleBoldUnderline"/>
        </w:rPr>
        <w:t>Additionally, such power plays have historically possessed a zero-sum element</w:t>
      </w:r>
      <w:r w:rsidRPr="007A7CA5">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974AEA">
        <w:rPr>
          <w:rStyle w:val="BoldUnderlineChar"/>
          <w:rFonts w:eastAsia="Calibri"/>
          <w:highlight w:val="yellow"/>
        </w:rPr>
        <w:t>A world without American hegemony is one where great power wars re-emerge</w:t>
      </w:r>
      <w:r w:rsidRPr="007A7CA5">
        <w:rPr>
          <w:sz w:val="14"/>
        </w:rPr>
        <w:t xml:space="preserve">, </w:t>
      </w:r>
      <w:r w:rsidRPr="007A7CA5">
        <w:rPr>
          <w:rStyle w:val="StyleBoldUnderline"/>
        </w:rPr>
        <w:t>the liberal international system is supplanted by an authoritarian one, and trade protectionism devolves into restrictive, anti-globalisation barriers</w:t>
      </w:r>
      <w:r w:rsidRPr="007A7CA5">
        <w:rPr>
          <w:sz w:val="14"/>
        </w:rPr>
        <w:t>. This, at least, is one possibility we can forecast in a future that will inevitably be devoid of unrivalled US primacy.</w:t>
      </w:r>
    </w:p>
    <w:p w:rsidR="004E1ED3" w:rsidRDefault="004E1ED3" w:rsidP="004E1ED3"/>
    <w:p w:rsidR="004E1ED3" w:rsidRDefault="004E1ED3" w:rsidP="004E1ED3"/>
    <w:p w:rsidR="004E1ED3" w:rsidRDefault="004E1ED3" w:rsidP="004E1ED3">
      <w:pPr>
        <w:rPr>
          <w:sz w:val="14"/>
        </w:rPr>
      </w:pPr>
    </w:p>
    <w:p w:rsidR="004E1ED3" w:rsidRDefault="004E1ED3" w:rsidP="00382297">
      <w:pPr>
        <w:pStyle w:val="Heading4"/>
      </w:pPr>
      <w:r>
        <w:t>Heg d</w:t>
      </w:r>
      <w:r w:rsidRPr="00555398">
        <w:t xml:space="preserve">ecline causes every scenario for extinction </w:t>
      </w:r>
    </w:p>
    <w:p w:rsidR="004E1ED3" w:rsidRPr="00591723" w:rsidRDefault="004E1ED3" w:rsidP="004E1ED3">
      <w:pPr>
        <w:rPr>
          <w:b/>
          <w:sz w:val="24"/>
        </w:rPr>
      </w:pPr>
      <w:r w:rsidRPr="00591723">
        <w:rPr>
          <w:b/>
          <w:sz w:val="24"/>
        </w:rPr>
        <w:t>Brzezinski, John Hopkins American Foreign Policy professor, 2012</w:t>
      </w:r>
    </w:p>
    <w:p w:rsidR="004E1ED3" w:rsidRPr="004E1ED3" w:rsidRDefault="004E1ED3" w:rsidP="004E1ED3">
      <w:r>
        <w:t>(Zbigniew, Strategic Vision: America and the Crisis of Global Power, google books, ldg)</w:t>
      </w:r>
    </w:p>
    <w:p w:rsidR="004E1ED3" w:rsidRDefault="004E1ED3" w:rsidP="004E1ED3">
      <w:pPr>
        <w:rPr>
          <w:sz w:val="14"/>
        </w:rPr>
      </w:pPr>
      <w:r w:rsidRPr="00907490">
        <w:rPr>
          <w:highlight w:val="cyan"/>
          <w:u w:val="single"/>
        </w:rPr>
        <w:t>A</w:t>
      </w:r>
      <w:r w:rsidRPr="00591723">
        <w:rPr>
          <w:sz w:val="14"/>
        </w:rPr>
        <w:t>n</w:t>
      </w:r>
      <w:r w:rsidRPr="00591723">
        <w:rPr>
          <w:u w:val="single"/>
        </w:rPr>
        <w:t xml:space="preserve"> </w:t>
      </w:r>
      <w:r w:rsidRPr="00591723">
        <w:rPr>
          <w:sz w:val="14"/>
        </w:rPr>
        <w:t>American</w:t>
      </w:r>
      <w:r w:rsidRPr="00591723">
        <w:rPr>
          <w:u w:val="single"/>
        </w:rPr>
        <w:t xml:space="preserve"> </w:t>
      </w:r>
      <w:r w:rsidRPr="00907490">
        <w:rPr>
          <w:highlight w:val="cyan"/>
          <w:u w:val="single"/>
        </w:rPr>
        <w:t>decline would impact the nuclear domain</w:t>
      </w:r>
      <w:r w:rsidRPr="00591723">
        <w:rPr>
          <w:sz w:val="14"/>
        </w:rPr>
        <w:t xml:space="preserve"> most profoundly </w:t>
      </w:r>
      <w:r w:rsidRPr="00907490">
        <w:rPr>
          <w:highlight w:val="cyan"/>
          <w:u w:val="single"/>
        </w:rPr>
        <w:t>by</w:t>
      </w:r>
      <w:r w:rsidRPr="00591723">
        <w:rPr>
          <w:u w:val="single"/>
        </w:rPr>
        <w:t xml:space="preserve"> </w:t>
      </w:r>
      <w:r w:rsidRPr="00907490">
        <w:rPr>
          <w:highlight w:val="cyan"/>
          <w:u w:val="single"/>
        </w:rPr>
        <w:t xml:space="preserve">inciting a </w:t>
      </w:r>
      <w:r w:rsidRPr="00907490">
        <w:rPr>
          <w:rStyle w:val="BoldUnderlineChar"/>
          <w:rFonts w:eastAsia="Calibri"/>
          <w:highlight w:val="cyan"/>
        </w:rPr>
        <w:t>crisis of confidence</w:t>
      </w:r>
      <w:r w:rsidRPr="00591723">
        <w:rPr>
          <w:sz w:val="14"/>
        </w:rPr>
        <w:t xml:space="preserve"> in the credibility of the American nuclear umbrella. Countries like South Korea, Taiwan, Japan, Turkey, and even Israel, among others, rely on the United States’ extended nuclear deterrence for security</w:t>
      </w:r>
      <w:r w:rsidRPr="00591723">
        <w:rPr>
          <w:u w:val="single"/>
        </w:rPr>
        <w:t xml:space="preserve">. </w:t>
      </w:r>
      <w:r w:rsidRPr="00907490">
        <w:rPr>
          <w:highlight w:val="cyan"/>
          <w:u w:val="single"/>
        </w:rPr>
        <w:t>If they</w:t>
      </w:r>
      <w:r w:rsidRPr="00907490">
        <w:rPr>
          <w:sz w:val="14"/>
          <w:highlight w:val="cyan"/>
        </w:rPr>
        <w:t xml:space="preserve"> </w:t>
      </w:r>
      <w:r w:rsidRPr="00907490">
        <w:rPr>
          <w:highlight w:val="cyan"/>
          <w:u w:val="single"/>
        </w:rPr>
        <w:t>were to see the U</w:t>
      </w:r>
      <w:r w:rsidRPr="00591723">
        <w:rPr>
          <w:sz w:val="14"/>
        </w:rPr>
        <w:t>nited</w:t>
      </w:r>
      <w:r w:rsidRPr="00591723">
        <w:rPr>
          <w:u w:val="single"/>
        </w:rPr>
        <w:t xml:space="preserve"> </w:t>
      </w:r>
      <w:r w:rsidRPr="00907490">
        <w:rPr>
          <w:highlight w:val="cyan"/>
          <w:u w:val="single"/>
        </w:rPr>
        <w:t>S</w:t>
      </w:r>
      <w:r w:rsidRPr="00591723">
        <w:rPr>
          <w:sz w:val="14"/>
        </w:rPr>
        <w:t xml:space="preserve">tates slowly </w:t>
      </w:r>
      <w:r w:rsidRPr="00907490">
        <w:rPr>
          <w:highlight w:val="cyan"/>
          <w:u w:val="single"/>
        </w:rPr>
        <w:t>retreat</w:t>
      </w:r>
      <w:r w:rsidRPr="00591723">
        <w:rPr>
          <w:u w:val="single"/>
        </w:rPr>
        <w:t xml:space="preserve"> from certain regions</w:t>
      </w:r>
      <w:r w:rsidRPr="00591723">
        <w:rPr>
          <w:sz w:val="14"/>
        </w:rPr>
        <w:t xml:space="preserve">, </w:t>
      </w:r>
      <w:r w:rsidRPr="00591723">
        <w:rPr>
          <w:u w:val="single"/>
        </w:rPr>
        <w:t xml:space="preserve">forced by circumstances to pull back its guarantees, </w:t>
      </w:r>
      <w:r w:rsidRPr="00907490">
        <w:rPr>
          <w:highlight w:val="cyan"/>
          <w:u w:val="single"/>
        </w:rPr>
        <w:t>or</w:t>
      </w:r>
      <w:r w:rsidRPr="00591723">
        <w:rPr>
          <w:u w:val="single"/>
        </w:rPr>
        <w:t xml:space="preserve"> even if they were to </w:t>
      </w:r>
      <w:r w:rsidRPr="00907490">
        <w:rPr>
          <w:highlight w:val="cyan"/>
          <w:u w:val="single"/>
        </w:rPr>
        <w:t>lose confidence in</w:t>
      </w:r>
      <w:r w:rsidRPr="00591723">
        <w:rPr>
          <w:u w:val="single"/>
        </w:rPr>
        <w:t xml:space="preserve"> standing US </w:t>
      </w:r>
      <w:r w:rsidRPr="00907490">
        <w:rPr>
          <w:highlight w:val="cyan"/>
          <w:u w:val="single"/>
        </w:rPr>
        <w:t>guarantees</w:t>
      </w:r>
      <w:r w:rsidRPr="00591723">
        <w:rPr>
          <w:sz w:val="14"/>
        </w:rPr>
        <w:t xml:space="preserve">, because of the financial, political, military, and diplomatic consequences of an American decline, then </w:t>
      </w:r>
      <w:r w:rsidRPr="00907490">
        <w:rPr>
          <w:highlight w:val="cyan"/>
          <w:u w:val="single"/>
        </w:rPr>
        <w:t>they will</w:t>
      </w:r>
      <w:r w:rsidRPr="00591723">
        <w:rPr>
          <w:u w:val="single"/>
        </w:rPr>
        <w:t xml:space="preserve"> </w:t>
      </w:r>
      <w:r w:rsidRPr="00591723">
        <w:rPr>
          <w:sz w:val="14"/>
        </w:rPr>
        <w:t>have to</w:t>
      </w:r>
      <w:r w:rsidRPr="00591723">
        <w:rPr>
          <w:u w:val="single"/>
        </w:rPr>
        <w:t xml:space="preserve"> </w:t>
      </w:r>
      <w:r w:rsidRPr="00907490">
        <w:rPr>
          <w:highlight w:val="cyan"/>
          <w:u w:val="single"/>
        </w:rPr>
        <w:t>seek</w:t>
      </w:r>
      <w:r w:rsidRPr="00591723">
        <w:rPr>
          <w:u w:val="single"/>
        </w:rPr>
        <w:t xml:space="preserve"> </w:t>
      </w:r>
      <w:r w:rsidRPr="00591723">
        <w:rPr>
          <w:sz w:val="14"/>
        </w:rPr>
        <w:t xml:space="preserve">security </w:t>
      </w:r>
      <w:r w:rsidRPr="00591723">
        <w:rPr>
          <w:sz w:val="14"/>
        </w:rPr>
        <w:lastRenderedPageBreak/>
        <w:t xml:space="preserve">elsewhere. That “elsewhere” security could originate from only two sources: from </w:t>
      </w:r>
      <w:r w:rsidRPr="00907490">
        <w:rPr>
          <w:highlight w:val="cyan"/>
          <w:u w:val="single"/>
        </w:rPr>
        <w:t>nuclear weapons</w:t>
      </w:r>
      <w:r w:rsidRPr="00591723">
        <w:rPr>
          <w:u w:val="single"/>
        </w:rPr>
        <w:t xml:space="preserve"> </w:t>
      </w:r>
      <w:r w:rsidRPr="00591723">
        <w:rPr>
          <w:sz w:val="14"/>
        </w:rPr>
        <w:t xml:space="preserve">of one’s own or from the extended deterrence of another power—most likely Russia, China, or India. It is possible that countries that feel threatened by the ambition of existing nuclear weapon states, the addition of new nuclear weapon states, or the decline in the reliability of American power would develop their own nuclear capabilities. For crypto-nuclear powers like Germany and Japan, the path to nuclear weapons would be easy and fairly quick, given their extensive civilian nuclear industry, their financial success, and their technological acumen. Furthermore, the continued existence of nuclear weapons in North Korea and the potentiality of a nuclear-capable Iran could prompt American allies in the Persian Gulf or East Asia to build their own nuclear deterrents. Given North Korea’s increasingly aggressive and erratic behavior, the failure of the six-party talks, and the widely held distrust of Iran’s megalomaniacal leadership, the guarantees offered by a declining America’s nuclear umbrella might not stave off a regional nuclear arms race among smaller powers. Last but not least, even though </w:t>
      </w:r>
      <w:r w:rsidRPr="00907490">
        <w:rPr>
          <w:highlight w:val="cyan"/>
          <w:u w:val="single"/>
        </w:rPr>
        <w:t>China and India</w:t>
      </w:r>
      <w:r w:rsidRPr="00591723">
        <w:rPr>
          <w:sz w:val="14"/>
        </w:rPr>
        <w:t xml:space="preserve"> today maintain a responsible nuclear posture of minimal deterrence and “no first use,” the</w:t>
      </w:r>
      <w:r w:rsidRPr="00591723">
        <w:rPr>
          <w:u w:val="single"/>
        </w:rPr>
        <w:t xml:space="preserve"> </w:t>
      </w:r>
      <w:r w:rsidRPr="00907490">
        <w:rPr>
          <w:highlight w:val="cyan"/>
          <w:u w:val="single"/>
        </w:rPr>
        <w:t>uncertainty</w:t>
      </w:r>
      <w:r w:rsidRPr="00591723">
        <w:rPr>
          <w:u w:val="single"/>
        </w:rPr>
        <w:t xml:space="preserve"> </w:t>
      </w:r>
      <w:r w:rsidRPr="00591723">
        <w:rPr>
          <w:sz w:val="14"/>
        </w:rPr>
        <w:t xml:space="preserve">of an increasingly nuclear world </w:t>
      </w:r>
      <w:r w:rsidRPr="00907490">
        <w:rPr>
          <w:highlight w:val="cyan"/>
          <w:u w:val="single"/>
        </w:rPr>
        <w:t>could force both</w:t>
      </w:r>
      <w:r w:rsidRPr="00591723">
        <w:rPr>
          <w:u w:val="single"/>
        </w:rPr>
        <w:t xml:space="preserve"> </w:t>
      </w:r>
      <w:r w:rsidRPr="00591723">
        <w:rPr>
          <w:sz w:val="14"/>
        </w:rPr>
        <w:t>states</w:t>
      </w:r>
      <w:r w:rsidRPr="00591723">
        <w:rPr>
          <w:u w:val="single"/>
        </w:rPr>
        <w:t xml:space="preserve"> </w:t>
      </w:r>
      <w:r w:rsidRPr="00907490">
        <w:rPr>
          <w:highlight w:val="cyan"/>
          <w:u w:val="single"/>
        </w:rPr>
        <w:t>to</w:t>
      </w:r>
      <w:r w:rsidRPr="00591723">
        <w:rPr>
          <w:u w:val="single"/>
        </w:rPr>
        <w:t xml:space="preserve"> </w:t>
      </w:r>
      <w:r w:rsidRPr="00591723">
        <w:rPr>
          <w:sz w:val="14"/>
        </w:rPr>
        <w:t>reevaluate and</w:t>
      </w:r>
      <w:r w:rsidRPr="00591723">
        <w:rPr>
          <w:u w:val="single"/>
        </w:rPr>
        <w:t xml:space="preserve"> </w:t>
      </w:r>
      <w:r w:rsidRPr="00907490">
        <w:rPr>
          <w:highlight w:val="cyan"/>
          <w:u w:val="single"/>
        </w:rPr>
        <w:t>escalate their</w:t>
      </w:r>
      <w:r w:rsidRPr="00591723">
        <w:rPr>
          <w:u w:val="single"/>
        </w:rPr>
        <w:t xml:space="preserve"> </w:t>
      </w:r>
      <w:r w:rsidRPr="00591723">
        <w:rPr>
          <w:sz w:val="14"/>
        </w:rPr>
        <w:t>nuclear</w:t>
      </w:r>
      <w:r w:rsidRPr="00591723">
        <w:rPr>
          <w:u w:val="single"/>
        </w:rPr>
        <w:t xml:space="preserve"> </w:t>
      </w:r>
      <w:r w:rsidRPr="00907490">
        <w:rPr>
          <w:highlight w:val="cyan"/>
          <w:u w:val="single"/>
        </w:rPr>
        <w:t>posture</w:t>
      </w:r>
      <w:r w:rsidRPr="00591723">
        <w:rPr>
          <w:u w:val="single"/>
        </w:rPr>
        <w:t>.</w:t>
      </w:r>
      <w:r w:rsidRPr="00591723">
        <w:rPr>
          <w:sz w:val="14"/>
        </w:rPr>
        <w:t xml:space="preserve"> Indeed, they as well as Russia might even become inclined to extend nuclear assurances to their respective client states. Not only could this signal a renewed regional nuclear arms race between these three aspiring powers but </w:t>
      </w:r>
      <w:r w:rsidRPr="00907490">
        <w:rPr>
          <w:highlight w:val="cyan"/>
          <w:u w:val="single"/>
        </w:rPr>
        <w:t>it could</w:t>
      </w:r>
      <w:r w:rsidRPr="00591723">
        <w:rPr>
          <w:u w:val="single"/>
        </w:rPr>
        <w:t xml:space="preserve"> also </w:t>
      </w:r>
      <w:r w:rsidRPr="00907490">
        <w:rPr>
          <w:highlight w:val="cyan"/>
          <w:u w:val="single"/>
        </w:rPr>
        <w:t xml:space="preserve">create new and antagonistic </w:t>
      </w:r>
      <w:r w:rsidRPr="00907490">
        <w:rPr>
          <w:rStyle w:val="BoldUnderlineChar"/>
          <w:rFonts w:eastAsia="Calibri"/>
          <w:highlight w:val="cyan"/>
        </w:rPr>
        <w:t>spheres of influence</w:t>
      </w:r>
      <w:r w:rsidRPr="00591723">
        <w:rPr>
          <w:u w:val="single"/>
        </w:rPr>
        <w:t xml:space="preserve"> </w:t>
      </w:r>
      <w:r w:rsidRPr="00591723">
        <w:rPr>
          <w:sz w:val="14"/>
        </w:rPr>
        <w:t xml:space="preserve">in Eurasia driven by competitive nuclear deterrence. The decline of the United States would thus precipitate drastic changes to the nuclear domain. </w:t>
      </w:r>
      <w:r w:rsidRPr="00591723">
        <w:rPr>
          <w:u w:val="single"/>
        </w:rPr>
        <w:t>An increase in proliferation</w:t>
      </w:r>
      <w:r w:rsidRPr="00591723">
        <w:rPr>
          <w:sz w:val="14"/>
        </w:rPr>
        <w:t xml:space="preserve"> among insecure American allies and/or an arms race between the emerging Asian powers </w:t>
      </w:r>
      <w:r w:rsidRPr="00591723">
        <w:rPr>
          <w:u w:val="single"/>
        </w:rPr>
        <w:t xml:space="preserve">are among the more likely outcomes. </w:t>
      </w:r>
      <w:r w:rsidRPr="00907490">
        <w:rPr>
          <w:highlight w:val="cyan"/>
          <w:u w:val="single"/>
        </w:rPr>
        <w:t>This</w:t>
      </w:r>
      <w:r w:rsidRPr="00591723">
        <w:rPr>
          <w:u w:val="single"/>
        </w:rPr>
        <w:t xml:space="preserve"> ripple </w:t>
      </w:r>
      <w:r w:rsidRPr="00907490">
        <w:rPr>
          <w:highlight w:val="cyan"/>
          <w:u w:val="single"/>
        </w:rPr>
        <w:t>effect</w:t>
      </w:r>
      <w:r w:rsidRPr="00591723">
        <w:rPr>
          <w:u w:val="single"/>
        </w:rPr>
        <w:t xml:space="preserve"> </w:t>
      </w:r>
      <w:r w:rsidRPr="00591723">
        <w:rPr>
          <w:sz w:val="14"/>
        </w:rPr>
        <w:t xml:space="preserve">of proliferation </w:t>
      </w:r>
      <w:r w:rsidRPr="00907490">
        <w:rPr>
          <w:highlight w:val="cyan"/>
          <w:u w:val="single"/>
        </w:rPr>
        <w:t>would</w:t>
      </w:r>
      <w:r w:rsidRPr="00591723">
        <w:rPr>
          <w:sz w:val="14"/>
        </w:rPr>
        <w:t xml:space="preserve"> undermine the transparent management of the nuclear domain and</w:t>
      </w:r>
      <w:r w:rsidRPr="00591723">
        <w:rPr>
          <w:u w:val="single"/>
        </w:rPr>
        <w:t xml:space="preserve"> </w:t>
      </w:r>
      <w:r w:rsidRPr="00907490">
        <w:rPr>
          <w:highlight w:val="cyan"/>
          <w:u w:val="single"/>
        </w:rPr>
        <w:t>increase</w:t>
      </w:r>
      <w:r w:rsidRPr="00591723">
        <w:rPr>
          <w:u w:val="single"/>
        </w:rPr>
        <w:t xml:space="preserve"> the </w:t>
      </w:r>
      <w:r w:rsidRPr="00907490">
        <w:rPr>
          <w:highlight w:val="cyan"/>
          <w:u w:val="single"/>
        </w:rPr>
        <w:t>likelihood</w:t>
      </w:r>
      <w:r w:rsidRPr="00591723">
        <w:rPr>
          <w:u w:val="single"/>
        </w:rPr>
        <w:t xml:space="preserve"> </w:t>
      </w:r>
      <w:r w:rsidRPr="00907490">
        <w:rPr>
          <w:highlight w:val="cyan"/>
          <w:u w:val="single"/>
        </w:rPr>
        <w:t>of</w:t>
      </w:r>
      <w:r w:rsidRPr="00591723">
        <w:rPr>
          <w:u w:val="single"/>
        </w:rPr>
        <w:t xml:space="preserve"> </w:t>
      </w:r>
      <w:r w:rsidRPr="00591723">
        <w:rPr>
          <w:rStyle w:val="BoldUnderlineChar"/>
          <w:rFonts w:eastAsia="Calibri"/>
        </w:rPr>
        <w:t xml:space="preserve">interstate rivalry, </w:t>
      </w:r>
      <w:r w:rsidRPr="00907490">
        <w:rPr>
          <w:rStyle w:val="BoldUnderlineChar"/>
          <w:rFonts w:eastAsia="Calibri"/>
          <w:highlight w:val="cyan"/>
        </w:rPr>
        <w:t>miscalculation</w:t>
      </w:r>
      <w:r w:rsidRPr="00907490">
        <w:rPr>
          <w:highlight w:val="cyan"/>
          <w:u w:val="single"/>
        </w:rPr>
        <w:t>, and</w:t>
      </w:r>
      <w:r w:rsidRPr="00591723">
        <w:rPr>
          <w:u w:val="single"/>
        </w:rPr>
        <w:t xml:space="preserve"> </w:t>
      </w:r>
      <w:r w:rsidRPr="00591723">
        <w:rPr>
          <w:sz w:val="14"/>
        </w:rPr>
        <w:t>eventually even perhaps of international</w:t>
      </w:r>
      <w:r w:rsidRPr="00591723">
        <w:rPr>
          <w:u w:val="single"/>
        </w:rPr>
        <w:t xml:space="preserve"> </w:t>
      </w:r>
      <w:r w:rsidRPr="00907490">
        <w:rPr>
          <w:rStyle w:val="BoldUnderlineChar"/>
          <w:rFonts w:eastAsia="Calibri"/>
          <w:highlight w:val="cyan"/>
        </w:rPr>
        <w:t>nuclear terror</w:t>
      </w:r>
      <w:r w:rsidRPr="00591723">
        <w:rPr>
          <w:u w:val="single"/>
        </w:rPr>
        <w:t>.</w:t>
      </w:r>
      <w:r w:rsidRPr="00591723">
        <w:rPr>
          <w:sz w:val="14"/>
        </w:rPr>
        <w:t xml:space="preserve"> In addition to the foregoing, in the course of this century the world will face a series of novel geopolitical challenges brought about by significant changes in the physical environment. The management of those changing environmental commons—the growing scarcity of fresh water, the opening of the Arctic, and global warming—will require global consensus and mutual sacrifice. American leadership alone is not enough to secure cooperation on all these issues, but </w:t>
      </w:r>
      <w:r w:rsidRPr="00907490">
        <w:rPr>
          <w:highlight w:val="cyan"/>
          <w:u w:val="single"/>
        </w:rPr>
        <w:t>a decline</w:t>
      </w:r>
      <w:r w:rsidRPr="00591723">
        <w:rPr>
          <w:sz w:val="14"/>
        </w:rPr>
        <w:t xml:space="preserve"> in American influence</w:t>
      </w:r>
      <w:r w:rsidRPr="00591723">
        <w:rPr>
          <w:u w:val="single"/>
        </w:rPr>
        <w:t xml:space="preserve"> </w:t>
      </w:r>
      <w:r w:rsidRPr="00907490">
        <w:rPr>
          <w:highlight w:val="cyan"/>
          <w:u w:val="single"/>
        </w:rPr>
        <w:t>would reduce the likelihood of achieving cooperative agreements on environmental and</w:t>
      </w:r>
      <w:r w:rsidRPr="00591723">
        <w:rPr>
          <w:u w:val="single"/>
        </w:rPr>
        <w:t xml:space="preserve"> </w:t>
      </w:r>
      <w:r w:rsidRPr="00907490">
        <w:rPr>
          <w:highlight w:val="cyan"/>
          <w:u w:val="single"/>
        </w:rPr>
        <w:t>resource management</w:t>
      </w:r>
      <w:r w:rsidRPr="00591723">
        <w:rPr>
          <w:u w:val="single"/>
        </w:rPr>
        <w:t xml:space="preserve">. </w:t>
      </w:r>
      <w:r w:rsidRPr="00907490">
        <w:rPr>
          <w:highlight w:val="cyan"/>
          <w:u w:val="single"/>
        </w:rPr>
        <w:t>America’s retirement</w:t>
      </w:r>
      <w:r w:rsidRPr="00591723">
        <w:rPr>
          <w:u w:val="single"/>
        </w:rPr>
        <w:t xml:space="preserve"> from its role of global policeman </w:t>
      </w:r>
      <w:r w:rsidRPr="00907490">
        <w:rPr>
          <w:highlight w:val="cyan"/>
          <w:u w:val="single"/>
        </w:rPr>
        <w:t>could create greater</w:t>
      </w:r>
      <w:r w:rsidRPr="00591723">
        <w:rPr>
          <w:u w:val="single"/>
        </w:rPr>
        <w:t xml:space="preserve"> </w:t>
      </w:r>
      <w:r w:rsidRPr="00907490">
        <w:rPr>
          <w:highlight w:val="cyan"/>
          <w:u w:val="single"/>
        </w:rPr>
        <w:t>opportunities for emerging powers to</w:t>
      </w:r>
      <w:r w:rsidRPr="00591723">
        <w:rPr>
          <w:u w:val="single"/>
        </w:rPr>
        <w:t xml:space="preserve"> further </w:t>
      </w:r>
      <w:r w:rsidRPr="00907490">
        <w:rPr>
          <w:highlight w:val="cyan"/>
          <w:u w:val="single"/>
        </w:rPr>
        <w:t>exploit the environment</w:t>
      </w:r>
      <w:r w:rsidRPr="00591723">
        <w:rPr>
          <w:u w:val="single"/>
        </w:rPr>
        <w:t xml:space="preserve">al commons for their own economic gain, </w:t>
      </w:r>
      <w:r w:rsidRPr="00907490">
        <w:rPr>
          <w:rStyle w:val="BoldUnderlineChar"/>
          <w:rFonts w:eastAsia="Calibri"/>
          <w:highlight w:val="cyan"/>
        </w:rPr>
        <w:t>increasing the chances of resource</w:t>
      </w:r>
      <w:r w:rsidRPr="00591723">
        <w:rPr>
          <w:rStyle w:val="BoldUnderlineChar"/>
          <w:rFonts w:eastAsia="Calibri"/>
        </w:rPr>
        <w:t xml:space="preserve">-driven </w:t>
      </w:r>
      <w:r w:rsidRPr="00907490">
        <w:rPr>
          <w:rStyle w:val="BoldUnderlineChar"/>
          <w:rFonts w:eastAsia="Calibri"/>
          <w:highlight w:val="cyan"/>
        </w:rPr>
        <w:t>conflict</w:t>
      </w:r>
      <w:r w:rsidRPr="00591723">
        <w:rPr>
          <w:sz w:val="14"/>
        </w:rPr>
        <w:t>, particularly in Asia. The latter is likely to be the case especially in regard to the increasingly scarce water resources in many countries. According to the United States Agency for International Development (USAID), by 2025 more than 2.8 billion people will be living in either water-scarce or water-stressed regions, as global demand for water will double every twenty years.9 While much of the Southern Hemisphere is threatened by potential water scarcity, interstate conflicts—the geopolitical consequences of cross-border water scarcity—are most likely to occur in Central and South Asia, the Middle East, and northeastern Africa, regions where limited water resources are shared across borders and political stability is transient</w:t>
      </w:r>
      <w:r w:rsidRPr="00591723">
        <w:rPr>
          <w:u w:val="single"/>
        </w:rPr>
        <w:t xml:space="preserve">. </w:t>
      </w:r>
      <w:r w:rsidRPr="00591723">
        <w:rPr>
          <w:sz w:val="14"/>
        </w:rPr>
        <w:t>The combination of political insecurity and resource scarcity is a menacing geopolitical combination. The threat of water conflicts is likely to intensify as the economic growth and increasing demand for water in emerging powers like Turkey and India collides with instability and resource scarcity in rival countries like Iraq and Pakistan. Water scarcity will also test China’s internal stability as its burgeoning population and growing industrial complex combine to increase demand for and decrease supply of usable water</w:t>
      </w:r>
      <w:r w:rsidRPr="00591723">
        <w:rPr>
          <w:u w:val="single"/>
        </w:rPr>
        <w:t xml:space="preserve">. In South Asia, the never-ending political tension between India and Pakistan </w:t>
      </w:r>
      <w:r w:rsidRPr="00591723">
        <w:rPr>
          <w:sz w:val="14"/>
        </w:rPr>
        <w:t xml:space="preserve">combined with overcrowding and Pakistan’s heightening internal crises may put the Indus Water Treaty at risk, especially because the river basin originates in the long-disputed territory of Jammu and Kashmir, an area of ever-increasing political and military volatility. The lingering </w:t>
      </w:r>
      <w:r w:rsidRPr="00907490">
        <w:rPr>
          <w:highlight w:val="cyan"/>
          <w:u w:val="single"/>
        </w:rPr>
        <w:t>dispute between India and China</w:t>
      </w:r>
      <w:r w:rsidRPr="00591723">
        <w:rPr>
          <w:sz w:val="14"/>
        </w:rPr>
        <w:t xml:space="preserve"> over the status of Northeast India, an area through which the vital Brahmaputra River flows, also </w:t>
      </w:r>
      <w:r w:rsidRPr="00907490">
        <w:rPr>
          <w:highlight w:val="cyan"/>
          <w:u w:val="single"/>
        </w:rPr>
        <w:t>remains</w:t>
      </w:r>
      <w:r w:rsidRPr="00591723">
        <w:rPr>
          <w:u w:val="single"/>
        </w:rPr>
        <w:t xml:space="preserve"> a </w:t>
      </w:r>
      <w:r w:rsidRPr="00907490">
        <w:rPr>
          <w:highlight w:val="cyan"/>
          <w:u w:val="single"/>
        </w:rPr>
        <w:t>serious</w:t>
      </w:r>
      <w:r w:rsidRPr="00591723">
        <w:rPr>
          <w:u w:val="single"/>
        </w:rPr>
        <w:t xml:space="preserve"> concern. </w:t>
      </w:r>
      <w:r w:rsidRPr="00907490">
        <w:rPr>
          <w:highlight w:val="cyan"/>
          <w:u w:val="single"/>
        </w:rPr>
        <w:t>As</w:t>
      </w:r>
      <w:r w:rsidRPr="00591723">
        <w:rPr>
          <w:sz w:val="14"/>
        </w:rPr>
        <w:t xml:space="preserve"> American </w:t>
      </w:r>
      <w:r w:rsidRPr="00907490">
        <w:rPr>
          <w:highlight w:val="cyan"/>
          <w:u w:val="single"/>
        </w:rPr>
        <w:t>hege</w:t>
      </w:r>
      <w:r w:rsidRPr="00591723">
        <w:rPr>
          <w:u w:val="single"/>
        </w:rPr>
        <w:t xml:space="preserve">mony </w:t>
      </w:r>
      <w:r w:rsidRPr="00907490">
        <w:rPr>
          <w:highlight w:val="cyan"/>
          <w:u w:val="single"/>
        </w:rPr>
        <w:t>disappears</w:t>
      </w:r>
      <w:r w:rsidRPr="00591723">
        <w:rPr>
          <w:u w:val="single"/>
        </w:rPr>
        <w:t xml:space="preserve"> and </w:t>
      </w:r>
      <w:r w:rsidRPr="00591723">
        <w:rPr>
          <w:b/>
          <w:u w:val="single"/>
        </w:rPr>
        <w:t>regional competition intensifies</w:t>
      </w:r>
      <w:r w:rsidRPr="00591723">
        <w:rPr>
          <w:u w:val="single"/>
        </w:rPr>
        <w:t xml:space="preserve">, </w:t>
      </w:r>
      <w:r w:rsidRPr="00907490">
        <w:rPr>
          <w:highlight w:val="cyan"/>
          <w:u w:val="single"/>
        </w:rPr>
        <w:t>disputes</w:t>
      </w:r>
      <w:r w:rsidRPr="00591723">
        <w:rPr>
          <w:u w:val="single"/>
        </w:rPr>
        <w:t xml:space="preserve"> over natural resources </w:t>
      </w:r>
      <w:r w:rsidRPr="00591723">
        <w:rPr>
          <w:sz w:val="14"/>
        </w:rPr>
        <w:t>like water have the potential to</w:t>
      </w:r>
      <w:r w:rsidRPr="00591723">
        <w:rPr>
          <w:u w:val="single"/>
        </w:rPr>
        <w:t xml:space="preserve"> </w:t>
      </w:r>
      <w:r w:rsidRPr="00907490">
        <w:rPr>
          <w:highlight w:val="cyan"/>
          <w:u w:val="single"/>
        </w:rPr>
        <w:t xml:space="preserve">develop into </w:t>
      </w:r>
      <w:r w:rsidRPr="00907490">
        <w:rPr>
          <w:rStyle w:val="BoldUnderlineChar"/>
          <w:rFonts w:eastAsia="Calibri"/>
          <w:highlight w:val="cyan"/>
        </w:rPr>
        <w:t>full-scale conflicts</w:t>
      </w:r>
      <w:r w:rsidRPr="00591723">
        <w:rPr>
          <w:rStyle w:val="BoldUnderlineChar"/>
          <w:rFonts w:eastAsia="Calibri"/>
        </w:rPr>
        <w:t>.</w:t>
      </w:r>
      <w:r w:rsidRPr="00591723">
        <w:rPr>
          <w:sz w:val="14"/>
        </w:rPr>
        <w:t xml:space="preserve"> The slow thawing of the Arctic will also change the face of the international competition for important resources. With the Arctic becoming increasingly accessible to human endeavor, the five Arctic littoral states—the United States, Canada, Russia, Denmark, and Norway—may rush to lay claim to its bounty of oil, gas, and metals. This run on the Arctic has the potential to cause severe shifts in the geopolitical landscape, particularly to Russia’s advantage. As Vladimir Radyuhin points out in his article entitled “The Arctic’s Strategic Value for Russia,” Russia has the most to gain from access to the Arctic while simultaneously being the target of far north containment by the other four Arctic states, all of which are members of NATO. In many respects this new great game will be determined by who moves first with the most legitimacy, since very few agreements on the Arctic exist. The first Russian supertanker sailed from Europe to Asia via the North Sea in the summer of 2010.10 Russia has an immense amount of land and resource potential in the Arctic. Its territory within the Arctic Circle is 3.1 million square kilometers—around the size of India—and the Arctic accounts for 91% of Russia’s natural gas production, 80% of its explored natural gas reserves, 90% of its offshore hydrocarbon reserves, and a large store of metals.11 Russia is also attempting to increase its claim on the territory by asserting that its continental shelf continues deeper into the Arctic, which could qualify Russia for a 150-mile extension of its Exclusive Economic Zone and add another 1.2 million square kilometers of resource-rich territory. Its first attempt at this extension was denied by the UN Commission on the Continental Shelf, but it is planning to reapply in 2013. Russia considers the Arctic a true extension of its northern border and in a 2008 strategy paper President Medvedev stated that the Arctic would become Russia’s “main strategic resource base” by 2020.12 Despite recent conciliatory summits between Europe and Russia over European security architecture, a large amount of uncertainty and distrust stains the West’s relationship with Russia. The United States itself has always maintained a strong claim on the Arctic and has continued patrolling the area since the end of the Cold War. This was reinforced during the last month of President Bush’s second term when he released a national security directive stipulating that America should “preserve the global mobility of the United States military and civilian vessels and aircraft throughout the Arctic region.” The potentiality of an American decline could embolden Russia to more forcefully assert its control of the Arctic and over Europe via energy politics; though much depends on Russia’s political orientation after the 2012 presidential elections. All five Arctic littoral states will benefit from a peaceful and cooperative agreement on the Arctic—similar to Norway’s and Russia’s 2010 agreement over the Barents Strait—and the geopolitical stability it would provide. Nevertheless, political circumstances could rapidly change in an environment where control over energy remains Russia’s single greatest priority. </w:t>
      </w:r>
      <w:r w:rsidRPr="00591723">
        <w:rPr>
          <w:u w:val="single"/>
        </w:rPr>
        <w:t xml:space="preserve">Global </w:t>
      </w:r>
      <w:r w:rsidRPr="00907490">
        <w:rPr>
          <w:highlight w:val="cyan"/>
          <w:u w:val="single"/>
        </w:rPr>
        <w:t>climate change</w:t>
      </w:r>
      <w:r w:rsidRPr="00591723">
        <w:rPr>
          <w:u w:val="single"/>
        </w:rPr>
        <w:t xml:space="preserve"> </w:t>
      </w:r>
      <w:r w:rsidRPr="00591723">
        <w:rPr>
          <w:sz w:val="14"/>
        </w:rPr>
        <w:t xml:space="preserve">is the final component of the environmental commons and the one with the greatest potential geopolitical impact. </w:t>
      </w:r>
      <w:r w:rsidRPr="00907490">
        <w:rPr>
          <w:highlight w:val="cyan"/>
          <w:u w:val="single"/>
        </w:rPr>
        <w:t>Scientists</w:t>
      </w:r>
      <w:r w:rsidRPr="00591723">
        <w:rPr>
          <w:u w:val="single"/>
        </w:rPr>
        <w:t xml:space="preserve"> </w:t>
      </w:r>
      <w:r w:rsidRPr="00591723">
        <w:rPr>
          <w:sz w:val="14"/>
        </w:rPr>
        <w:t>and policy makers alike</w:t>
      </w:r>
      <w:r w:rsidRPr="00591723">
        <w:rPr>
          <w:u w:val="single"/>
        </w:rPr>
        <w:t xml:space="preserve"> </w:t>
      </w:r>
      <w:r w:rsidRPr="00907490">
        <w:rPr>
          <w:highlight w:val="cyan"/>
          <w:u w:val="single"/>
        </w:rPr>
        <w:t>have projected</w:t>
      </w:r>
      <w:r w:rsidRPr="00591723">
        <w:rPr>
          <w:u w:val="single"/>
        </w:rPr>
        <w:t xml:space="preserve"> </w:t>
      </w:r>
      <w:r w:rsidRPr="00907490">
        <w:rPr>
          <w:highlight w:val="cyan"/>
          <w:u w:val="single"/>
        </w:rPr>
        <w:t>catastrophic consequences for</w:t>
      </w:r>
      <w:r w:rsidRPr="00591723">
        <w:rPr>
          <w:u w:val="single"/>
        </w:rPr>
        <w:t xml:space="preserve"> </w:t>
      </w:r>
      <w:r w:rsidRPr="00591723">
        <w:rPr>
          <w:sz w:val="14"/>
        </w:rPr>
        <w:t xml:space="preserve">mankind and </w:t>
      </w:r>
      <w:r w:rsidRPr="00907490">
        <w:rPr>
          <w:rStyle w:val="StyleBoldUnderline"/>
          <w:highlight w:val="cyan"/>
        </w:rPr>
        <w:t>the planet</w:t>
      </w:r>
      <w:r w:rsidRPr="00591723">
        <w:rPr>
          <w:sz w:val="14"/>
        </w:rPr>
        <w:t xml:space="preserve"> if the world average temperature rises by more than two degrees over the next century. Plant and animal</w:t>
      </w:r>
      <w:r w:rsidRPr="00591723">
        <w:rPr>
          <w:u w:val="single"/>
        </w:rPr>
        <w:t xml:space="preserve"> </w:t>
      </w:r>
      <w:r w:rsidRPr="00591723">
        <w:rPr>
          <w:rStyle w:val="BoldUnderlineChar"/>
          <w:rFonts w:eastAsia="Calibri"/>
        </w:rPr>
        <w:t>species could grow extinct</w:t>
      </w:r>
      <w:r w:rsidRPr="00591723">
        <w:rPr>
          <w:u w:val="single"/>
        </w:rPr>
        <w:t xml:space="preserve"> </w:t>
      </w:r>
      <w:r w:rsidRPr="00591723">
        <w:rPr>
          <w:sz w:val="14"/>
        </w:rPr>
        <w:t>at a rapid pace, large-scale</w:t>
      </w:r>
      <w:r w:rsidRPr="00591723">
        <w:rPr>
          <w:u w:val="single"/>
        </w:rPr>
        <w:t xml:space="preserve"> </w:t>
      </w:r>
      <w:r w:rsidRPr="00907490">
        <w:rPr>
          <w:rStyle w:val="BoldUnderlineChar"/>
          <w:rFonts w:eastAsia="Calibri"/>
          <w:highlight w:val="cyan"/>
        </w:rPr>
        <w:t>ecosystems could</w:t>
      </w:r>
      <w:r w:rsidRPr="00591723">
        <w:rPr>
          <w:rStyle w:val="BoldUnderlineChar"/>
          <w:rFonts w:eastAsia="Calibri"/>
        </w:rPr>
        <w:t xml:space="preserve"> </w:t>
      </w:r>
      <w:r w:rsidRPr="00907490">
        <w:rPr>
          <w:rStyle w:val="BoldUnderlineChar"/>
          <w:rFonts w:eastAsia="Calibri"/>
          <w:highlight w:val="cyan"/>
        </w:rPr>
        <w:t>collapse</w:t>
      </w:r>
      <w:r w:rsidRPr="00591723">
        <w:rPr>
          <w:u w:val="single"/>
        </w:rPr>
        <w:t xml:space="preserve">, </w:t>
      </w:r>
      <w:r w:rsidRPr="00591723">
        <w:rPr>
          <w:sz w:val="14"/>
        </w:rPr>
        <w:t>human</w:t>
      </w:r>
      <w:r w:rsidRPr="00591723">
        <w:rPr>
          <w:u w:val="single"/>
        </w:rPr>
        <w:t xml:space="preserve"> </w:t>
      </w:r>
      <w:r w:rsidRPr="00591723">
        <w:rPr>
          <w:rStyle w:val="BoldUnderlineChar"/>
          <w:rFonts w:eastAsia="Calibri"/>
        </w:rPr>
        <w:t>migration</w:t>
      </w:r>
      <w:r w:rsidRPr="00591723">
        <w:rPr>
          <w:u w:val="single"/>
        </w:rPr>
        <w:t xml:space="preserve"> could increase </w:t>
      </w:r>
      <w:r w:rsidRPr="00591723">
        <w:rPr>
          <w:sz w:val="14"/>
        </w:rPr>
        <w:t>to untenable levels, and global</w:t>
      </w:r>
      <w:r w:rsidRPr="00591723">
        <w:rPr>
          <w:u w:val="single"/>
        </w:rPr>
        <w:t xml:space="preserve"> </w:t>
      </w:r>
      <w:r w:rsidRPr="00907490">
        <w:rPr>
          <w:rStyle w:val="BoldUnderlineChar"/>
          <w:rFonts w:eastAsia="Calibri"/>
          <w:highlight w:val="cyan"/>
        </w:rPr>
        <w:t>economic development could</w:t>
      </w:r>
      <w:r w:rsidRPr="00591723">
        <w:rPr>
          <w:rStyle w:val="BoldUnderlineChar"/>
          <w:rFonts w:eastAsia="Calibri"/>
        </w:rPr>
        <w:t xml:space="preserve"> </w:t>
      </w:r>
      <w:r w:rsidRPr="00907490">
        <w:rPr>
          <w:rStyle w:val="BoldUnderlineChar"/>
          <w:rFonts w:eastAsia="Calibri"/>
          <w:highlight w:val="cyan"/>
        </w:rPr>
        <w:t>be</w:t>
      </w:r>
      <w:r w:rsidRPr="00591723">
        <w:rPr>
          <w:u w:val="single"/>
        </w:rPr>
        <w:t xml:space="preserve"> </w:t>
      </w:r>
      <w:r w:rsidRPr="00591723">
        <w:rPr>
          <w:sz w:val="14"/>
        </w:rPr>
        <w:t>categorically</w:t>
      </w:r>
      <w:r w:rsidRPr="00591723">
        <w:rPr>
          <w:u w:val="single"/>
        </w:rPr>
        <w:t xml:space="preserve"> </w:t>
      </w:r>
      <w:r w:rsidRPr="00907490">
        <w:rPr>
          <w:rStyle w:val="BoldUnderlineChar"/>
          <w:rFonts w:eastAsia="Calibri"/>
          <w:highlight w:val="cyan"/>
        </w:rPr>
        <w:t>reversed</w:t>
      </w:r>
      <w:r w:rsidRPr="00591723">
        <w:rPr>
          <w:sz w:val="14"/>
        </w:rPr>
        <w:t xml:space="preserve">. </w:t>
      </w:r>
      <w:r w:rsidRPr="00591723">
        <w:rPr>
          <w:u w:val="single"/>
        </w:rPr>
        <w:t xml:space="preserve">Changes </w:t>
      </w:r>
      <w:r w:rsidRPr="00591723">
        <w:rPr>
          <w:sz w:val="14"/>
        </w:rPr>
        <w:t xml:space="preserve">in geography, forced migration, and global economic contraction layered on top of the perennial regional security challenges </w:t>
      </w:r>
      <w:r w:rsidRPr="00591723">
        <w:rPr>
          <w:u w:val="single"/>
        </w:rPr>
        <w:t xml:space="preserve">could create a </w:t>
      </w:r>
      <w:r w:rsidRPr="00591723">
        <w:rPr>
          <w:sz w:val="14"/>
        </w:rPr>
        <w:t>geopolitical reality of</w:t>
      </w:r>
      <w:r w:rsidRPr="00591723">
        <w:rPr>
          <w:u w:val="single"/>
        </w:rPr>
        <w:t xml:space="preserve"> </w:t>
      </w:r>
      <w:r w:rsidRPr="00591723">
        <w:rPr>
          <w:rStyle w:val="BoldUnderlineChar"/>
          <w:rFonts w:eastAsia="Calibri"/>
        </w:rPr>
        <w:lastRenderedPageBreak/>
        <w:t>unmanageable</w:t>
      </w:r>
      <w:r w:rsidRPr="00591723">
        <w:rPr>
          <w:u w:val="single"/>
        </w:rPr>
        <w:t xml:space="preserve"> </w:t>
      </w:r>
      <w:r w:rsidRPr="00591723">
        <w:rPr>
          <w:sz w:val="14"/>
        </w:rPr>
        <w:t>complexity and</w:t>
      </w:r>
      <w:r w:rsidRPr="00591723">
        <w:rPr>
          <w:u w:val="single"/>
        </w:rPr>
        <w:t xml:space="preserve"> </w:t>
      </w:r>
      <w:r w:rsidRPr="00591723">
        <w:rPr>
          <w:rStyle w:val="BoldUnderlineChar"/>
          <w:rFonts w:eastAsia="Calibri"/>
        </w:rPr>
        <w:t>conflict</w:t>
      </w:r>
      <w:r w:rsidRPr="00591723">
        <w:rPr>
          <w:u w:val="single"/>
        </w:rPr>
        <w:t xml:space="preserve">, </w:t>
      </w:r>
      <w:r w:rsidRPr="00591723">
        <w:rPr>
          <w:sz w:val="14"/>
        </w:rPr>
        <w:t xml:space="preserve">especially in the densely populated and politically unstable areas of Asia such as the Northeast and South. Furthermore, any legitimate action inhibiting global climate change will require unprecedented levels of self-sacrifice and international cooperation. The United States does consider climate change a serious concern, but its lack of both long-term strategy and political commitment, evidenced in its refusal to ratify the Kyoto Protocol of 1997 and the repeated defeat of climate-change legislation in Congress, deters other countries from participating in a global agreement. The United States is the second-largest global emitter of carbon dioxide, after China, with 20% of the world’s share. The United States is the number one per capita emitter of carbon dioxide and the global leader in per capita energy demand. Therefore, </w:t>
      </w:r>
      <w:r w:rsidRPr="00907490">
        <w:rPr>
          <w:highlight w:val="cyan"/>
          <w:u w:val="single"/>
        </w:rPr>
        <w:t xml:space="preserve">US leadership is essential in </w:t>
      </w:r>
      <w:r w:rsidRPr="00907490">
        <w:rPr>
          <w:u w:val="single"/>
        </w:rPr>
        <w:t xml:space="preserve">not only </w:t>
      </w:r>
      <w:r w:rsidRPr="00907490">
        <w:rPr>
          <w:highlight w:val="cyan"/>
          <w:u w:val="single"/>
        </w:rPr>
        <w:t>getting other</w:t>
      </w:r>
      <w:r w:rsidRPr="00591723">
        <w:rPr>
          <w:u w:val="single"/>
        </w:rPr>
        <w:t xml:space="preserve"> </w:t>
      </w:r>
      <w:r w:rsidRPr="00907490">
        <w:rPr>
          <w:sz w:val="14"/>
        </w:rPr>
        <w:t>countrie</w:t>
      </w:r>
      <w:r w:rsidRPr="00907490">
        <w:rPr>
          <w:highlight w:val="cyan"/>
          <w:u w:val="single"/>
        </w:rPr>
        <w:t>s to cooperate</w:t>
      </w:r>
      <w:r w:rsidRPr="00591723">
        <w:rPr>
          <w:u w:val="single"/>
        </w:rPr>
        <w:t xml:space="preserve">, </w:t>
      </w:r>
      <w:r w:rsidRPr="00591723">
        <w:rPr>
          <w:sz w:val="14"/>
        </w:rPr>
        <w:t xml:space="preserve">but also in actually inhibiting climate change. Others around the world, including the European Union and Brazil, have attempted their own domestic reforms on carbon emissions and energy use, and committed themselves to pursuing renewable energy. Even China has made reducing emissions a goal, a fact it refuses to let the United States ignore. But none of those nations currently has the ability to lead a global initiative. President Obama committed the United States to energy and carbon reform at the Copenhagen Summit in 2009, but the increasingly polarized domestic political environment and the truculent American economic recovery are unlikely to inspire progress on costly energy issues. China is also critically important to any discussion of the management of climate change as it produces 21% of the world’s total carbon emissions, a percentage that will only increase as China develops the western regions of its territory and as its citizens experience a growth in their standard of living. China, however, has refused to take on a leadership role in climate change, as it has also done in the maritime, space, and cyberspace domains. China uses its designation as a developing country to shield itself from the demands of global stewardship. China’s tough stance at the 2009 Copenhagen Summit underscores the potential dangers of an American decline: no other country has the capacity and the desire to accept global stewardship over the environmental commons. Only a vigorous Unites States could lead on climate change, given Russia’s dependence on carbon-based energies for economic growth, India’s relatively low emissions rate, and China’s current reluctance to assume global responsibility. </w:t>
      </w:r>
      <w:r w:rsidRPr="00907490">
        <w:rPr>
          <w:highlight w:val="cyan"/>
          <w:u w:val="single"/>
        </w:rPr>
        <w:t>The protection</w:t>
      </w:r>
      <w:r w:rsidRPr="00591723">
        <w:rPr>
          <w:u w:val="single"/>
        </w:rPr>
        <w:t xml:space="preserve"> and good faith management </w:t>
      </w:r>
      <w:r w:rsidRPr="00907490">
        <w:rPr>
          <w:highlight w:val="cyan"/>
          <w:u w:val="single"/>
        </w:rPr>
        <w:t>of</w:t>
      </w:r>
      <w:r w:rsidRPr="00591723">
        <w:rPr>
          <w:u w:val="single"/>
        </w:rPr>
        <w:t xml:space="preserve"> </w:t>
      </w:r>
      <w:r w:rsidRPr="00907490">
        <w:rPr>
          <w:highlight w:val="cyan"/>
          <w:u w:val="single"/>
        </w:rPr>
        <w:t>the</w:t>
      </w:r>
      <w:r w:rsidRPr="00591723">
        <w:rPr>
          <w:u w:val="single"/>
        </w:rPr>
        <w:t xml:space="preserve"> global </w:t>
      </w:r>
      <w:r w:rsidRPr="00907490">
        <w:rPr>
          <w:highlight w:val="cyan"/>
          <w:u w:val="single"/>
        </w:rPr>
        <w:t>commons</w:t>
      </w:r>
      <w:r w:rsidRPr="00591723">
        <w:rPr>
          <w:u w:val="single"/>
        </w:rPr>
        <w:t>—</w:t>
      </w:r>
      <w:r w:rsidRPr="00907490">
        <w:rPr>
          <w:rStyle w:val="BoldUnderlineChar"/>
          <w:rFonts w:eastAsia="Calibri"/>
          <w:highlight w:val="cyan"/>
        </w:rPr>
        <w:t>sea, space, cyberspace</w:t>
      </w:r>
      <w:r w:rsidRPr="00591723">
        <w:rPr>
          <w:u w:val="single"/>
        </w:rPr>
        <w:t xml:space="preserve">, </w:t>
      </w:r>
      <w:r w:rsidRPr="00907490">
        <w:rPr>
          <w:highlight w:val="cyan"/>
          <w:u w:val="single"/>
        </w:rPr>
        <w:t xml:space="preserve">nuclear </w:t>
      </w:r>
      <w:r w:rsidRPr="00907490">
        <w:rPr>
          <w:rStyle w:val="BoldUnderlineChar"/>
          <w:rFonts w:eastAsia="Calibri"/>
          <w:highlight w:val="cyan"/>
        </w:rPr>
        <w:t>prolif</w:t>
      </w:r>
      <w:r w:rsidRPr="00591723">
        <w:rPr>
          <w:rStyle w:val="BoldUnderlineChar"/>
          <w:rFonts w:eastAsia="Calibri"/>
        </w:rPr>
        <w:t>eration</w:t>
      </w:r>
      <w:r w:rsidRPr="00591723">
        <w:rPr>
          <w:u w:val="single"/>
        </w:rPr>
        <w:t xml:space="preserve">, </w:t>
      </w:r>
      <w:r w:rsidRPr="00907490">
        <w:rPr>
          <w:rStyle w:val="BoldUnderlineChar"/>
          <w:rFonts w:eastAsia="Calibri"/>
          <w:highlight w:val="cyan"/>
        </w:rPr>
        <w:t>water</w:t>
      </w:r>
      <w:r w:rsidRPr="00591723">
        <w:rPr>
          <w:u w:val="single"/>
        </w:rPr>
        <w:t xml:space="preserve"> security, </w:t>
      </w:r>
      <w:r w:rsidRPr="00907490">
        <w:rPr>
          <w:rStyle w:val="BoldUnderlineChar"/>
          <w:rFonts w:eastAsia="Calibri"/>
          <w:highlight w:val="cyan"/>
        </w:rPr>
        <w:t>the Arctic</w:t>
      </w:r>
      <w:r w:rsidRPr="00591723">
        <w:rPr>
          <w:rStyle w:val="BoldUnderlineChar"/>
          <w:rFonts w:eastAsia="Calibri"/>
        </w:rPr>
        <w:t>, and the environment</w:t>
      </w:r>
      <w:r w:rsidRPr="00591723">
        <w:rPr>
          <w:u w:val="single"/>
        </w:rPr>
        <w:t xml:space="preserve"> itself—</w:t>
      </w:r>
      <w:r w:rsidRPr="00907490">
        <w:rPr>
          <w:b/>
          <w:highlight w:val="cyan"/>
          <w:u w:val="single"/>
        </w:rPr>
        <w:t>are imperative</w:t>
      </w:r>
      <w:r w:rsidRPr="00591723">
        <w:rPr>
          <w:b/>
          <w:u w:val="single"/>
        </w:rPr>
        <w:t xml:space="preserve"> </w:t>
      </w:r>
      <w:r w:rsidRPr="00907490">
        <w:rPr>
          <w:b/>
          <w:highlight w:val="cyan"/>
          <w:u w:val="single"/>
        </w:rPr>
        <w:t>to</w:t>
      </w:r>
      <w:r w:rsidRPr="00591723">
        <w:rPr>
          <w:u w:val="single"/>
        </w:rPr>
        <w:t xml:space="preserve"> the long-term growth of the global economy and </w:t>
      </w:r>
      <w:r w:rsidRPr="00591723">
        <w:rPr>
          <w:b/>
          <w:u w:val="single"/>
        </w:rPr>
        <w:t>the continuation of</w:t>
      </w:r>
      <w:r w:rsidRPr="00591723">
        <w:rPr>
          <w:u w:val="single"/>
        </w:rPr>
        <w:t xml:space="preserve"> basic </w:t>
      </w:r>
      <w:r w:rsidRPr="00907490">
        <w:rPr>
          <w:highlight w:val="cyan"/>
          <w:u w:val="single"/>
        </w:rPr>
        <w:t xml:space="preserve">geopolitical </w:t>
      </w:r>
      <w:r w:rsidRPr="00907490">
        <w:rPr>
          <w:b/>
          <w:highlight w:val="cyan"/>
          <w:u w:val="single"/>
        </w:rPr>
        <w:t>stability</w:t>
      </w:r>
      <w:r w:rsidRPr="00591723">
        <w:rPr>
          <w:sz w:val="14"/>
        </w:rPr>
        <w:t xml:space="preserve">. But in almost every case, </w:t>
      </w:r>
      <w:r w:rsidRPr="00907490">
        <w:rPr>
          <w:highlight w:val="cyan"/>
          <w:u w:val="single"/>
        </w:rPr>
        <w:t>the</w:t>
      </w:r>
      <w:r w:rsidRPr="00591723">
        <w:rPr>
          <w:u w:val="single"/>
        </w:rPr>
        <w:t xml:space="preserve"> potential </w:t>
      </w:r>
      <w:r w:rsidRPr="00907490">
        <w:rPr>
          <w:highlight w:val="cyan"/>
          <w:u w:val="single"/>
        </w:rPr>
        <w:t>absence of</w:t>
      </w:r>
      <w:r w:rsidRPr="00591723">
        <w:rPr>
          <w:u w:val="single"/>
        </w:rPr>
        <w:t xml:space="preserve"> constructive and </w:t>
      </w:r>
      <w:r w:rsidRPr="00907490">
        <w:rPr>
          <w:highlight w:val="cyan"/>
          <w:u w:val="single"/>
        </w:rPr>
        <w:t>influential</w:t>
      </w:r>
      <w:r w:rsidRPr="00591723">
        <w:rPr>
          <w:u w:val="single"/>
        </w:rPr>
        <w:t xml:space="preserve"> US leadership </w:t>
      </w:r>
      <w:r w:rsidRPr="00907490">
        <w:rPr>
          <w:highlight w:val="cyan"/>
          <w:u w:val="single"/>
        </w:rPr>
        <w:t>would</w:t>
      </w:r>
      <w:r w:rsidRPr="00591723">
        <w:rPr>
          <w:u w:val="single"/>
        </w:rPr>
        <w:t xml:space="preserve"> fatally </w:t>
      </w:r>
      <w:r w:rsidRPr="00907490">
        <w:rPr>
          <w:highlight w:val="cyan"/>
          <w:u w:val="single"/>
        </w:rPr>
        <w:t>undermine</w:t>
      </w:r>
      <w:r w:rsidRPr="00591723">
        <w:rPr>
          <w:u w:val="single"/>
        </w:rPr>
        <w:t xml:space="preserve"> </w:t>
      </w:r>
      <w:r w:rsidRPr="00907490">
        <w:rPr>
          <w:highlight w:val="cyan"/>
          <w:u w:val="single"/>
        </w:rPr>
        <w:t>the</w:t>
      </w:r>
      <w:r w:rsidRPr="00591723">
        <w:rPr>
          <w:u w:val="single"/>
        </w:rPr>
        <w:t xml:space="preserve"> essential </w:t>
      </w:r>
      <w:r w:rsidRPr="00907490">
        <w:rPr>
          <w:highlight w:val="cyan"/>
          <w:u w:val="single"/>
        </w:rPr>
        <w:t>communality</w:t>
      </w:r>
      <w:r w:rsidRPr="00591723">
        <w:rPr>
          <w:u w:val="single"/>
        </w:rPr>
        <w:t xml:space="preserve"> of the global commons</w:t>
      </w:r>
      <w:r w:rsidRPr="00591723">
        <w:rPr>
          <w:sz w:val="14"/>
        </w:rPr>
        <w:t>.     The argument that America’s decline would generate global insecurity, endanger some vulnerable states, produce a more troubled North American neighborhood, and make cooperative management of the global commons more difficult is not an argument for US global supremacy. In fact, the strategic complexities of the world in the twenty-first century—resulting from the rise of a politically self-assertive global population and from the dispersal of global power—make such supremacy unattainable. But in this increasingly complicated geopolitical environment, an America in pursuit of a new, timely strategic vision is crucial to helping the world avoid a dangerous slide into international turmoil.</w:t>
      </w:r>
    </w:p>
    <w:p w:rsidR="004E1ED3" w:rsidRPr="00D30B72" w:rsidRDefault="004E1ED3" w:rsidP="004E1ED3"/>
    <w:p w:rsidR="004E1ED3" w:rsidRDefault="004E1ED3" w:rsidP="004E1ED3">
      <w:pPr>
        <w:pStyle w:val="Heading3"/>
      </w:pPr>
      <w:r>
        <w:lastRenderedPageBreak/>
        <w:t>Ends Diplomacy: War</w:t>
      </w:r>
    </w:p>
    <w:p w:rsidR="004E1ED3" w:rsidRDefault="004E1ED3" w:rsidP="00382297">
      <w:pPr>
        <w:pStyle w:val="Heading4"/>
      </w:pPr>
      <w:r w:rsidRPr="001875F2">
        <w:t xml:space="preserve">Rand Paul would virtually end all US diplomacy this causes our allies to be alienated and encourages aggression </w:t>
      </w:r>
    </w:p>
    <w:p w:rsidR="004E1ED3" w:rsidRPr="00CE51D8" w:rsidRDefault="004E1ED3" w:rsidP="004E1ED3">
      <w:r w:rsidRPr="00CE51D8">
        <w:rPr>
          <w:rStyle w:val="StyleStyleBold12pt"/>
        </w:rPr>
        <w:t>Solmimi 4-10-2015</w:t>
      </w:r>
      <w:r>
        <w:t xml:space="preserve"> “Dave, writer for talking points memo “Rand Paul’s deeply misguided national security policy”, http://talkingpointsmemo.com/cafe/rand-paul-misguided-national-security-policy”.CC </w:t>
      </w:r>
    </w:p>
    <w:p w:rsidR="004E1ED3" w:rsidRDefault="004E1ED3" w:rsidP="004E1ED3">
      <w:pPr>
        <w:rPr>
          <w:rFonts w:ascii="Arial" w:hAnsi="Arial" w:cs="Arial"/>
          <w:b/>
          <w:sz w:val="20"/>
          <w:szCs w:val="20"/>
          <w:u w:val="single"/>
        </w:rPr>
      </w:pPr>
      <w:r w:rsidRPr="001875F2">
        <w:rPr>
          <w:rFonts w:ascii="Arial" w:hAnsi="Arial" w:cs="Arial"/>
          <w:b/>
          <w:sz w:val="20"/>
          <w:szCs w:val="20"/>
          <w:u w:val="single"/>
        </w:rPr>
        <w:t>Senator Rand Paul came out of the gates swinging this week, and one of his biggest swipes was at foreign aid, development and diplomacy funding</w:t>
      </w:r>
      <w:r w:rsidRPr="001875F2">
        <w:rPr>
          <w:rFonts w:ascii="Arial" w:hAnsi="Arial" w:cs="Arial"/>
          <w:sz w:val="20"/>
          <w:szCs w:val="20"/>
        </w:rPr>
        <w:t xml:space="preserve">. While his stated reason of cost doesn’t pass the sniff test—foreign aid costs about what Americans spent on $1 smartphone apps last year—that isn’t the worst thing about Paul’s plan. </w:t>
      </w:r>
      <w:r w:rsidRPr="001875F2">
        <w:rPr>
          <w:rFonts w:ascii="Arial" w:hAnsi="Arial" w:cs="Arial"/>
          <w:b/>
          <w:sz w:val="20"/>
          <w:szCs w:val="20"/>
          <w:u w:val="single"/>
        </w:rPr>
        <w:t>The real problem is that Rand Paul’s national security policy is a mismatch both for the world we live in and public opinion about what America’s role should be. A basic premise of security spending is that we should buy the tools we need to meet the threats we face. The 21st century is full of challenges that don’t respond well to bombs and bullets.</w:t>
      </w:r>
      <w:r w:rsidRPr="001875F2">
        <w:rPr>
          <w:rFonts w:ascii="Arial" w:hAnsi="Arial" w:cs="Arial"/>
          <w:sz w:val="20"/>
          <w:szCs w:val="20"/>
        </w:rPr>
        <w:t xml:space="preserve"> We can’t bomb nuclear knowledge out of Iran. We can’t send in a tank to deal with Ebola. And the F-22 is little use against a terror cell plotting in the heart of London. </w:t>
      </w:r>
      <w:r w:rsidRPr="001875F2">
        <w:rPr>
          <w:rFonts w:ascii="Arial" w:hAnsi="Arial" w:cs="Arial"/>
          <w:b/>
          <w:sz w:val="20"/>
          <w:szCs w:val="20"/>
          <w:u w:val="single"/>
        </w:rPr>
        <w:t>Paul’s approach would cut the very tools we need to address those threats: diplomacy with Iran, public health in Africa and public diplomacy in Pakistan</w:t>
      </w:r>
      <w:r w:rsidRPr="001875F2">
        <w:rPr>
          <w:rFonts w:ascii="Arial" w:hAnsi="Arial" w:cs="Arial"/>
          <w:sz w:val="20"/>
          <w:szCs w:val="20"/>
        </w:rPr>
        <w:t xml:space="preserve">. This shouldn’t be too much of a surprise; Paul’s neo-libertarian worldview is a bit odd. What with its survivalists and preppers and tri-corner hats, it’s all a bit fetishistic for a real-world version of The Walking Dead where you hole up with your rifle, live behind a big wall and wait for the grid to go down. Applying that view to the international sphere becomes an exercise in overly simplistic analogy: the libertarian supplants the man in his castle with the nation surrounded by oceans and becomes an isolationist. </w:t>
      </w:r>
      <w:r w:rsidRPr="001875F2">
        <w:rPr>
          <w:rFonts w:ascii="Arial" w:hAnsi="Arial" w:cs="Arial"/>
          <w:b/>
          <w:sz w:val="20"/>
          <w:szCs w:val="20"/>
          <w:u w:val="single"/>
        </w:rPr>
        <w:t>These roots lie in corrupted nostalgia for the 1700s—an era of kings and mercantilism, when transatlantic trade took a month and transpacific trade didn’t exist.</w:t>
      </w:r>
      <w:r w:rsidRPr="001875F2">
        <w:rPr>
          <w:rFonts w:ascii="Arial" w:hAnsi="Arial" w:cs="Arial"/>
          <w:sz w:val="20"/>
          <w:szCs w:val="20"/>
        </w:rPr>
        <w:t xml:space="preserve"> In those days, the vast geography of our continent offered opportunities for growth that today can only be met by trade beyond our shores. Paul’s views can’t adapt to a hyperconnected world of Internet communication and global economy. P</w:t>
      </w:r>
      <w:r w:rsidRPr="001875F2">
        <w:rPr>
          <w:rFonts w:ascii="Arial" w:hAnsi="Arial" w:cs="Arial"/>
          <w:b/>
          <w:sz w:val="20"/>
          <w:szCs w:val="20"/>
          <w:u w:val="single"/>
        </w:rPr>
        <w:t>resident Paul would have at his disposal a big military, but no real diplomatic corps, no foreign aid and few tools of economic statecraft—</w:t>
      </w:r>
      <w:r w:rsidRPr="001875F2">
        <w:rPr>
          <w:rFonts w:ascii="Arial" w:hAnsi="Arial" w:cs="Arial"/>
          <w:sz w:val="20"/>
          <w:szCs w:val="20"/>
        </w:rPr>
        <w:t xml:space="preserve">the sanctions, summits, prods and pressures that grease international relations. Yet the problems of the world would not go away. </w:t>
      </w:r>
      <w:r w:rsidRPr="001875F2">
        <w:rPr>
          <w:rFonts w:ascii="Arial" w:hAnsi="Arial" w:cs="Arial"/>
          <w:b/>
          <w:sz w:val="20"/>
          <w:szCs w:val="20"/>
          <w:u w:val="single"/>
        </w:rPr>
        <w:t>And here lies an even bigger rub: With only force to use, Paul is more, not less, likely to become involved in military adventures overseas. Without trade leverage, how does President Paul protect significant trading partners like Japan and South Korea from Chinese aggression in the South China Sea?</w:t>
      </w:r>
      <w:r w:rsidRPr="001875F2">
        <w:rPr>
          <w:rFonts w:ascii="Arial" w:hAnsi="Arial" w:cs="Arial"/>
          <w:sz w:val="20"/>
          <w:szCs w:val="20"/>
        </w:rPr>
        <w:t xml:space="preserve"> Without sanctions available to him, Paul has few choices to confront Russian aggression on the border of the EU, our fourth largest trade partner. Without UN resolutions and the alliances to enforce them, how does Paul prevent a nuclear-armed Iran? Much of international relations is about creating more options when the set available to you looks bad. But when all you have is a bomber, everything starts looking like a target. By refusing the modern tools of statecraft and power, Rand Paul would tie one hand behind our back and then force us to fight with the other. American feelings of weariness towards the world have had an impact on our policy preferences. From opposition to intervention in Syria and Ukraine to worries about military moves against Iran, hawkish choices today seem more off the table than on it, at least for voters. The assumption of neo-isolationists like Senator Paul is that voters who want less government at home also want less America in the world. It turns out that this a simplified caricature. Rather than becoming truly isolationist, Americans have instead become skeptical of military intervention alone. Since 2001, American global engagement has been defined by the use of force, and we have learned costly lessons about the limits of American military power. It should be no surprise that when Americans are asked about “global engagement,” they actually hear “war.” Yet dig into the particulars of the data and there is strong support for civilian tools of power. With Iran, Americans prefer negotiations to attack. In Syria, they prefer humanitarian support to air strikes. </w:t>
      </w:r>
      <w:r w:rsidRPr="001875F2">
        <w:rPr>
          <w:rFonts w:ascii="Arial" w:hAnsi="Arial" w:cs="Arial"/>
          <w:b/>
          <w:sz w:val="20"/>
          <w:szCs w:val="20"/>
          <w:u w:val="single"/>
        </w:rPr>
        <w:t>Americans give more private donations to international development projects than any other people in the world. These aren’t the views of a country that wants to withdraw; they are the views of people grasping for alternative ways to engage with the world. Successful leaders will embrace the lessons of American leadership earned during the 20th century through clarity of values, diplomatic engagement, international development, and capable defense when necessary. That approach fits our world and our people much better than Senator Paul’s.</w:t>
      </w:r>
    </w:p>
    <w:p w:rsidR="004E1ED3" w:rsidRPr="00C01181" w:rsidRDefault="004E1ED3" w:rsidP="004E1ED3"/>
    <w:p w:rsidR="007E287B" w:rsidRDefault="007E287B" w:rsidP="007E287B">
      <w:pPr>
        <w:pStyle w:val="Heading3"/>
      </w:pPr>
      <w:r>
        <w:lastRenderedPageBreak/>
        <w:t>Violates Civil Rights</w:t>
      </w:r>
    </w:p>
    <w:p w:rsidR="007E287B" w:rsidRDefault="007E287B" w:rsidP="00382297">
      <w:pPr>
        <w:pStyle w:val="Heading4"/>
      </w:pPr>
      <w:r>
        <w:t xml:space="preserve">Rand Paul would have the worst on civil rights of an president, he values the freedom to discriminate over protecting the discriminated </w:t>
      </w:r>
    </w:p>
    <w:p w:rsidR="007E287B" w:rsidRDefault="007E287B" w:rsidP="007E287B">
      <w:r w:rsidRPr="00BA6918">
        <w:rPr>
          <w:rStyle w:val="StyleStyleBold12pt"/>
        </w:rPr>
        <w:t>Millhiser 4-7-15</w:t>
      </w:r>
      <w:r>
        <w:t xml:space="preserve"> </w:t>
      </w:r>
      <w:r w:rsidRPr="00BA6918">
        <w:rPr>
          <w:sz w:val="16"/>
          <w:szCs w:val="16"/>
        </w:rPr>
        <w:t>“Ian, “Rand Paul would be the worst President on civil rights since the 1800s”,  Ian Millhiser is a Senior Fellow at the Center for American Progress Action Fund and the Editor of ThinkProgress Justice. He received a B.A. in Philosophy from Kenyon College and a J.D., magna cum laude, from Duke University, http://thinkprogress.org/justice/2015/04/07/3643434/rand-paul-worst-president-civil-rights-since-reconstruction/”.CC</w:t>
      </w:r>
    </w:p>
    <w:p w:rsidR="007E287B" w:rsidRPr="00B62092" w:rsidRDefault="007E287B" w:rsidP="007E287B">
      <w:pPr>
        <w:rPr>
          <w:sz w:val="16"/>
        </w:rPr>
      </w:pPr>
      <w:r w:rsidRPr="00BA6918">
        <w:rPr>
          <w:b/>
          <w:u w:val="single"/>
        </w:rPr>
        <w:t>Every piece of anti-discrimination legislation passed over the past few decades,” a young campus activist wrote in a 1982 editorial in Baylor University’s college paper, “ignores one of the basic, inalienable rights of man — the right to discriminate.” Though “eliminating racial and sexual prejudice” had “noble aspiration,” the editorial claimed, anti-discrimination laws “necessarily utilize the ignoble means of coercive force.” More than three decades later, the author of that editorial is a United States senator who hopes to be president. On Monday, Sen. Rand Paul (R-KY) revealed his presidential campaign slogan:</w:t>
      </w:r>
      <w:r w:rsidRPr="00B62092">
        <w:rPr>
          <w:sz w:val="16"/>
        </w:rPr>
        <w:t xml:space="preserve"> “Defeat the Washington machine. Unleash the American dream.” On Tuesday, he is expected to formally announce his bid for the White House. Yet, while Paul’s ambitions have no doubt grown since his days as a college prankster and member of the Baylor swim team, his politics have changed little. </w:t>
      </w:r>
      <w:r w:rsidRPr="00BA6918">
        <w:rPr>
          <w:b/>
          <w:u w:val="single"/>
        </w:rPr>
        <w:t>Paul continued to espouse the same opposition to civil rights laws that he expressed as an undergraduate until months before his election to the Senate.</w:t>
      </w:r>
      <w:r w:rsidRPr="00B62092">
        <w:rPr>
          <w:sz w:val="16"/>
        </w:rPr>
        <w:t xml:space="preserve"> And, while Paul has since learned to be more careful in his rhetoric, his public statements on the Constitution are entirely inconsistent with a legal regime that protects women and minorities from businesses that engage in discrimination. Indeed, if a President Paul succeeds in implementing the younger Paul’s concept of the “basic, inalienable rights of man,” he would destroy decades of legislation won by men and women who literally bled for the cause of freedom</w:t>
      </w:r>
      <w:r w:rsidRPr="00BA6918">
        <w:rPr>
          <w:b/>
          <w:u w:val="single"/>
        </w:rPr>
        <w:t>. No president since Rutherford B. Hayes, who ended Reconstruction as part of a deal to secure his own election, could make a similar claim. ‘A Free Society Will Abide’</w:t>
      </w:r>
      <w:r w:rsidRPr="00B62092">
        <w:rPr>
          <w:sz w:val="16"/>
        </w:rPr>
        <w:t xml:space="preserve"> It is unlikely that many national figures would fare well if they were judged according to the views they held while in college, so the editorial Paul penned at Baylor could easily be dismissed as the naive rantings of a young man born into privilege with little understanding of the outside world. Twenty years later, however, Paul was a medical doctor practicing ophthalmology in Bowling Green, Kentucky — and his views on discrimination had not changed one bit. </w:t>
      </w:r>
      <w:r w:rsidRPr="00BA6918">
        <w:rPr>
          <w:b/>
          <w:u w:val="single"/>
        </w:rPr>
        <w:t>“Decisions concerning private property and associations should in a free society be unhindered,” Paul wrote in a 2002 letter to his local newspaper.</w:t>
      </w:r>
      <w:r w:rsidRPr="00B62092">
        <w:rPr>
          <w:sz w:val="16"/>
        </w:rPr>
        <w:t xml:space="preserve"> He added that these decisions should remain unhindered even though “some associations will discriminate.” “</w:t>
      </w:r>
      <w:r w:rsidRPr="00BA6918">
        <w:rPr>
          <w:b/>
          <w:u w:val="single"/>
        </w:rPr>
        <w:t>A free society will abide unofficial, private discrimination,” Paul claimed, “even when that means allowing hate-filled groups to exclude people based on the color of their skin.”</w:t>
      </w:r>
      <w:r w:rsidRPr="00B62092">
        <w:rPr>
          <w:sz w:val="16"/>
        </w:rPr>
        <w:t xml:space="preserve"> This notion that “freedom” requires permitting business owners to engage in odious behavior animates many of Paul’s statements on discrimination. Though “[i]t is unenlightened and ill-informed to promote discrimination against individuals based on the color of their skin,” Paul wrote in his 2002 letter, “It is likewise unwise to forget the distinction between public (taxpayer-financed) and private entities. A society that forgets this distinction will ultimately lose the freedoms that have evolved and historically been attached to private ownership.” Eight years later, during his successful bid for the U.S. Senate, Paul laid out this philosophy more succinctly. After a member of the Louisville Courier-Journal’s editorial board asked Paul if “it would be okay for Dr. [Martin Luther] King not to be served at the counter at Woolworths,” the soon-to-be-senator replied that permitting racists to discriminate is “the hard part about believing in freedom.” And then there was his interview with MSNBC’s Rachel Maddow, where he admitted that he has a problem with much of the Civil Rights Act of 1964. As originally enacted, the Civil Rights Act is divided into 11 titles, most of which prevent discrimination by government actors. Shortly after winning the GOP nomination for the Senate seat he now holds, </w:t>
      </w:r>
      <w:r w:rsidRPr="00BA6918">
        <w:rPr>
          <w:b/>
          <w:u w:val="single"/>
        </w:rPr>
        <w:t>Paul told Maddow that he has no problem with these bans on state-sanctioned action because “the government should not be involved with institutional racism or discrimination.”</w:t>
      </w:r>
      <w:r w:rsidRPr="00B62092">
        <w:rPr>
          <w:sz w:val="16"/>
        </w:rPr>
        <w:t xml:space="preserve"> Paul did express doubts, however, about the provisions of the Civil Rights Act that “harbor in on private businesses and their policies.” When pushed on whether businesses should be able to turn patrons away because they are black, Paul suggested that doing so would violate the free speech rights of racists — “I don’t want to be associated with those people, but I also don’t want to limit their speech in any way in the sense that we tolerate boorish and uncivilized behavior because that’s one of the things freedom requires is that we allow people to be boorish and uncivilized.” The Right to Contract Since this interview, Paul’s been somewhat more cautious in his rhetoric, possibly because he learned an important lesson about politics after his encounter with Maddow dominated early coverage of his Senate campaign. As the New Yorker’s Ryan Lizza explained in a lengthy profile of Paul, once Paul won his Senate primary, “the appearances on Alex Jones’s show stopped and the wooing of the establishment that he abhorred began.” Paul wasn’t going to let his willingness to tolerate racism stand between him and victory at the polls. Yet, while Paul’s been much less direct in laying out the implications of these views for civil rights laws, he still clings to an understanding of the Constitution that is incompatible with bans on private discrimination. Just last January, for example, Paul praised the Supreme Court’s notorious 1905 decision in Lochner v. New York during a speech at the conservative Heritage Foundation. Lochner, which is widely taught in law schools as an example of how judges should not behave, helped fabricate a “right to contract” that employers could wield to challenge laws protecting their workers. </w:t>
      </w:r>
      <w:r w:rsidRPr="00B62092">
        <w:rPr>
          <w:b/>
          <w:sz w:val="16"/>
        </w:rPr>
        <w:t>L</w:t>
      </w:r>
      <w:r w:rsidRPr="00BA6918">
        <w:rPr>
          <w:b/>
          <w:u w:val="single"/>
        </w:rPr>
        <w:t xml:space="preserve">ochner later formed the basis </w:t>
      </w:r>
      <w:r w:rsidRPr="00BA6918">
        <w:rPr>
          <w:b/>
          <w:u w:val="single"/>
        </w:rPr>
        <w:lastRenderedPageBreak/>
        <w:t xml:space="preserve">for decisions stripping workers of a right to unionize and striking down a minimum wage. </w:t>
      </w:r>
      <w:r w:rsidRPr="00B62092">
        <w:rPr>
          <w:sz w:val="16"/>
        </w:rPr>
        <w:t xml:space="preserve">As I explain in my book, Injustices: The Supreme Court’s History of Comforting the Comfortable and Afflicting the Afflicted, </w:t>
      </w:r>
      <w:r w:rsidRPr="00BA6918">
        <w:rPr>
          <w:b/>
          <w:u w:val="single"/>
        </w:rPr>
        <w:t>Lochner‘s right to contract is wholly incompatible with modern civil rights laws.</w:t>
      </w:r>
      <w:r w:rsidRPr="00B62092">
        <w:rPr>
          <w:sz w:val="16"/>
        </w:rPr>
        <w:t xml:space="preserve"> As the Court explained shortly after Lochner, this fabricated right does not permit the government “to compel any person in the course of his business and against his will to accept or retain the personal services of another, or to compel any person, against his will, to perform personal services for another.” So the law can neither require racists to hire racial minorities nor can it require racist business owners to serve people of color — at least under the Supreme Court decision that Paul recently praised. What’s striking about Paul’s statements on civil rights, however, is that, despite his lifelong opposition to bans on private discrimination, Paul sounds less like George Wallace than he does like Commander Data when he discusses anti-discrimination laws. That is, rather then coming off as an unrepentant racist seeking to carve out a space for bigotry, Paul almost always goes to great pains to emphasize that he views racism as “unenlightened,” “ill-informed,” “boorish,” and “uncivilized.” Yet he also seems unable to grasp fundamental concepts that most lawmakers — indeed, most humans — simply take for granted. Paul lives in a world of theory untouched by the lessons of history and evidence. In 2013, for example, Paul gave another speech praising the Lochner decision in which he made the surprising claim that Lochner helped “end Jim Crow.” His evidence for this claim was a 1917 Supreme Court decision named Buchanan v. Warley, which did, indeed, rely on Lochner-like reasoning to strike down an ordinance prohibiting a homeowner from selling his home to “colored people.” Yet there is a reason why Buchanan is an obscure Supreme Court decision that few people have heard of: Jim Crow didn’t exactly end in 1917. To the contrary, it continued to thrive for nearly half a century. Lochner‘s rule, which placed obedience to contracts above other virtues, could work in white supremacists’ favor just as easily as it could be turned against them. Racially restrictive covenants, for example, which prohibited homeowners from selling their property to African Americans, were a common Jim Crow tactic. Moreover, the Supreme Court’s decisions that actually helped tear down Jim Crow, cases like Shelley v. Kraemer (which blocked enforcement of racist covenants) and Brown v. Board of Education, were rooted in the Constitution’s guarantee that no one may be denied “the equal protection of the laws.” They had nothing whatsoever to do with Lochner. Criminal Justice and Civil Rights Like the proverbial man with a hammer, who must treat every problem as if it is a nail, Paul behaves as if tearing down government programs is the solution to every problem. This explains his idiosyncratic view that Lochner helped dissolve Jim Crow. It also explains an unusual op-ed Paul published last November, as much of America watched the heavy-handed tactics used by police in Ferguson, Missouri with horror. Ferguson, with its images of tear gas-filled streets and peaceful protesters confronted by tanks, offered a genuine window into the dangers of government overreach, and </w:t>
      </w:r>
      <w:r w:rsidRPr="00BA6918">
        <w:rPr>
          <w:b/>
          <w:u w:val="single"/>
        </w:rPr>
        <w:t>Paul rightfully described Ferguson as a symptom of a criminal justice system run amok. In offering solutions to Ferguson, however, Paul quickly slipped into hammer-and-nailism, claiming that police overreach could somehow be linked back to America’s welfare policy.</w:t>
      </w:r>
      <w:r w:rsidRPr="00B62092">
        <w:rPr>
          <w:sz w:val="16"/>
        </w:rPr>
        <w:t xml:space="preserve"> “The failure of the War on Poverty has created a culture of violence and put police in a nearly impossible situation,” Paul claimed, without citing any evidence other than the fact that poverty still exists. The strongest argument against the image of Paul as the scourge of civil rights is his admirable willingness to seek criminal justice reform. As Bloomberg’s Dave Weigel wrote on Monday, Paul could potentially “cement the GOP’s role in the reform push–a role that still benefits from the Nixon-to-China, fish-out-of-water coverage conservatives get for leading on reform.” Paul teamed with Senate Minority Leader Harry Reid (D-NV) to introduce legislation restoring voting rights to many people convicted of non-violent offenses. And he joined with Sen. Cory Booker (D-NJ) to introduce the REDEEM Act, a set of reforms that primarily focus on juvenile offenders, but which also include sealing some adult offenders’ criminal records and restoring government benefits to some minor drug offenders. These proposed reforms are welcome, but they are also far from adequate to the task of reforming a criminal justice system in which 1 in 3 African American men can expect to go to prison at some point in their lifetime. Paul’s relatively modest criminal justice proposals also do very little to counterbalance a philosophy of governance that is hostile to bans on private discrimination. Paul’s anti-government views, moreover, cut much deeper than the two areas of criminal justice reform and civil rights. Last month, in a speech at the historically black Bowie State University, Paul correctly linked high crime rates to poverty — “Criminal justice, or the lack of criminal justice, it’s not a black or white problem,” Paul explained, “It’s a poverty problem.” But Paul has also called for deep cuts to programs like Medicaid and food stamps, including a massive 30 percent cut to the later. If poverty begets “the lack of criminal justice,” Paul’s fiscal policies seem designed to make our criminal justice system even worse. The Leverage Point As Barack Obama has discovered repeatedly since moving into the White House, a president’s power is limited if Congress is not on board with their agenda. So a President Paul is unlikely to repeal many civil rights laws legislatively, even if he sets out to do so, if Congress balks at such an agenda. Whoever the next president is, however, they are likely to have an unusual opportunity to work around Congress by shaping the institution at the top of the one remaining branch of government: the Supreme Court. Assuming that no one leaves the Court before Inauguration Day 2017, three justices will be over the age of 80 when the next president is sworn in, and a fourth, Justice Stephen Breyer, will be 78 years-old. If Paul is that president, he could replace nearly half of the Supreme Court in just one term. Meanwhile, Justice Clarence Thomas, who will be a relatively young man at the age of 68 during the next inaugural, has already embraced a narrow reading of the federal government’s power under the Constitution that is complementary to Paul’s — Thomas’s reading of our founding document would forbid a nationwide ban on child labor, federal minimum wage laws, and the ban on whites-only lunch counters, among other things. If Thomas were joined by four Paul appointees, that constitutes a majority of the Court. Paul, in other words, would not need to push repeal legislation through Congress in order to gut our civil rights laws. He would not even need to openly express his desire to do so. He would simply need to place men and women who share his views on the Supreme Court, and then sit back while they implement his vision. And even if the American people soundly reject this agenda when Paul seeks reelection, those four new justices would serve for life.</w:t>
      </w:r>
    </w:p>
    <w:p w:rsidR="007E287B" w:rsidRDefault="007E287B" w:rsidP="007E287B"/>
    <w:p w:rsidR="00D16E89" w:rsidRDefault="00D16E89" w:rsidP="00D16E89">
      <w:pPr>
        <w:pStyle w:val="Heading1"/>
      </w:pPr>
      <w:r>
        <w:lastRenderedPageBreak/>
        <w:t>AFF</w:t>
      </w:r>
    </w:p>
    <w:p w:rsidR="002E0E6A" w:rsidRDefault="002E0E6A" w:rsidP="002E0E6A">
      <w:pPr>
        <w:pStyle w:val="Heading2"/>
      </w:pPr>
      <w:r>
        <w:lastRenderedPageBreak/>
        <w:t>UQ</w:t>
      </w:r>
    </w:p>
    <w:p w:rsidR="002E0E6A" w:rsidRPr="002E0E6A" w:rsidRDefault="002E0E6A" w:rsidP="002E0E6A"/>
    <w:p w:rsidR="00D16E89" w:rsidRDefault="002E0E6A" w:rsidP="009F2A4A">
      <w:pPr>
        <w:pStyle w:val="Heading3"/>
      </w:pPr>
      <w:r>
        <w:lastRenderedPageBreak/>
        <w:t>Sanders Will Win</w:t>
      </w:r>
    </w:p>
    <w:p w:rsidR="002E0E6A" w:rsidRPr="004904E6" w:rsidRDefault="002E0E6A" w:rsidP="002E0E6A">
      <w:pPr>
        <w:keepNext/>
        <w:keepLines/>
        <w:spacing w:before="40"/>
        <w:outlineLvl w:val="3"/>
        <w:rPr>
          <w:rFonts w:eastAsiaTheme="majorEastAsia" w:cstheme="majorBidi"/>
          <w:b/>
          <w:iCs/>
          <w:sz w:val="26"/>
        </w:rPr>
      </w:pPr>
      <w:r w:rsidRPr="004904E6">
        <w:rPr>
          <w:rFonts w:eastAsiaTheme="majorEastAsia" w:cstheme="majorBidi"/>
          <w:b/>
          <w:iCs/>
          <w:sz w:val="26"/>
        </w:rPr>
        <w:t xml:space="preserve">Bernie Sanders is gaining ground his support in key states like Iowa and in New Hampshire where he has gotten an important endorsement we could win the nomination </w:t>
      </w:r>
    </w:p>
    <w:p w:rsidR="002E0E6A" w:rsidRPr="004904E6" w:rsidRDefault="002E0E6A" w:rsidP="002E0E6A">
      <w:pPr>
        <w:rPr>
          <w:sz w:val="16"/>
          <w:szCs w:val="16"/>
        </w:rPr>
      </w:pPr>
      <w:r w:rsidRPr="001875F2">
        <w:rPr>
          <w:b/>
          <w:bCs/>
          <w:sz w:val="26"/>
        </w:rPr>
        <w:t>Groppe 07-04-2015</w:t>
      </w:r>
      <w:r w:rsidRPr="004904E6">
        <w:t xml:space="preserve"> </w:t>
      </w:r>
      <w:r w:rsidRPr="004904E6">
        <w:rPr>
          <w:sz w:val="16"/>
          <w:szCs w:val="16"/>
        </w:rPr>
        <w:t>“Maureen, “Bernie Sanders wins big endorsement in NH”, Washington correspondent for Gannett, http://www.usatoday.com/story/news/politics/elections/2015/07/04/sanders-clinton-new-hampshire-2016-democrats/29712653/”.CC</w:t>
      </w:r>
    </w:p>
    <w:p w:rsidR="002E0E6A" w:rsidRPr="004904E6" w:rsidRDefault="002E0E6A" w:rsidP="002E0E6A">
      <w:r w:rsidRPr="004904E6">
        <w:rPr>
          <w:b/>
          <w:u w:val="single"/>
        </w:rPr>
        <w:t>Democratic presidential candidate Bernie Sanders, who drew a large crowd in Iowa this weekend, also had a newsworthy Fourth of July in New Hampshire. Sanders won the endorsement of New Hampshire Democratic activist Dudley Dudley, CNN reported Saturday. ONPOLITICS Candidates do holiday march through New Hampshire Dudley, who supported Barack Obama in 2008, told CNN that Sanders is "compelling and trustworthy.</w:t>
      </w:r>
      <w:r w:rsidRPr="004904E6">
        <w:t xml:space="preserve">" She also likes his views on campaign finance reform and income inequality. The endorsement came less than two months after she held a party at her home for former Maryland Gov. Martin O'Malley. O'Malley's campaign declined to comment to CNN. Sanders was in Iowa where more than 2,000 people attended a rally for him in Council Bluffs Friday. Sanders' campaign said the crowd was his largest yet. ONPOLITICS Poll: Sanders cuts into Clinton's lead in Iowa </w:t>
      </w:r>
      <w:r w:rsidRPr="004904E6">
        <w:rPr>
          <w:b/>
          <w:u w:val="single"/>
        </w:rPr>
        <w:t>The rally was held a day after a Quinnipiac poll showed Sanders gaining ground on former Secretary of State Hillary Clinton in the Iowa Democratic Caucus. Clinton led Sanders 52% to 33%, compared with the 60% to 15% lead she held in a May 7</w:t>
      </w:r>
      <w:r w:rsidRPr="004904E6">
        <w:t xml:space="preserve"> survey of likely Democratic caucus-goers. In the July survey, Vice President Joe Biden was the top choice of 7% of those polled and O'Malley had 3%. Former U.S. Sen. James Webb of Virginia, who entered the race Thursday, had 1 percent. Webb's announcement generated 81,000 interactions on Facebook, the least of the Democratic hopefuls. In the 24 hours of O'Malley's announcement, there were about 120,000 likes, posts, comments and other interactions related to his campaign. Sanders, however, had 1.2 million and Clinton and 10.1 million, according to Facebook.</w:t>
      </w:r>
    </w:p>
    <w:p w:rsidR="002E0E6A" w:rsidRPr="001875F2" w:rsidRDefault="002E0E6A" w:rsidP="002E0E6A"/>
    <w:p w:rsidR="002E0E6A" w:rsidRPr="001875F2" w:rsidRDefault="002E0E6A" w:rsidP="002E0E6A">
      <w:pPr>
        <w:keepNext/>
        <w:keepLines/>
        <w:spacing w:before="40"/>
        <w:outlineLvl w:val="3"/>
        <w:rPr>
          <w:rFonts w:eastAsiaTheme="majorEastAsia" w:cstheme="majorBidi"/>
          <w:b/>
          <w:iCs/>
          <w:sz w:val="26"/>
        </w:rPr>
      </w:pPr>
      <w:r w:rsidRPr="001875F2">
        <w:rPr>
          <w:rFonts w:eastAsiaTheme="majorEastAsia" w:cstheme="majorBidi"/>
          <w:b/>
          <w:iCs/>
          <w:sz w:val="26"/>
        </w:rPr>
        <w:t xml:space="preserve">Bernie Sanders can win the nomination his civil rights record will give him the edge win minorities </w:t>
      </w:r>
    </w:p>
    <w:p w:rsidR="002E0E6A" w:rsidRPr="001875F2" w:rsidRDefault="002E0E6A" w:rsidP="002E0E6A">
      <w:r w:rsidRPr="001875F2">
        <w:rPr>
          <w:rStyle w:val="StyleStyleBold12pt"/>
        </w:rPr>
        <w:t>Thompson 6-29-2015</w:t>
      </w:r>
      <w:r w:rsidRPr="001875F2">
        <w:t xml:space="preserve"> “Desire, “Bernie Sanders Has A Plan To Win African-American Votes In 2016 Presidential Election”, a contributing writer to news one, http://newsone.com/3137129/bernie-sanders-plan-to-win-african-american-votes-2016-presidential-election/”.CC</w:t>
      </w:r>
    </w:p>
    <w:p w:rsidR="002E0E6A" w:rsidRDefault="008F3D70" w:rsidP="002E0E6A">
      <w:pPr>
        <w:shd w:val="clear" w:color="auto" w:fill="FFFFFF"/>
        <w:textAlignment w:val="baseline"/>
        <w:rPr>
          <w:rFonts w:ascii="Arial" w:eastAsia="Times New Roman" w:hAnsi="Arial" w:cs="Arial"/>
          <w:color w:val="333333"/>
          <w:sz w:val="16"/>
          <w:szCs w:val="20"/>
        </w:rPr>
      </w:pPr>
      <w:hyperlink r:id="rId134" w:history="1">
        <w:r w:rsidR="002E0E6A" w:rsidRPr="001875F2">
          <w:rPr>
            <w:rFonts w:ascii="Arial" w:eastAsia="Times New Roman" w:hAnsi="Arial" w:cs="Arial"/>
            <w:b/>
            <w:bCs/>
            <w:color w:val="4B0202"/>
            <w:sz w:val="20"/>
            <w:szCs w:val="20"/>
            <w:u w:val="single"/>
            <w:bdr w:val="none" w:sz="0" w:space="0" w:color="auto" w:frame="1"/>
          </w:rPr>
          <w:t xml:space="preserve"> Sen. Bernie Sanders</w:t>
        </w:r>
      </w:hyperlink>
      <w:r w:rsidR="002E0E6A" w:rsidRPr="001875F2">
        <w:rPr>
          <w:rFonts w:ascii="Arial" w:eastAsia="Times New Roman" w:hAnsi="Arial" w:cs="Arial"/>
          <w:b/>
          <w:color w:val="333333"/>
          <w:sz w:val="20"/>
          <w:szCs w:val="20"/>
          <w:u w:val="single"/>
        </w:rPr>
        <w:t xml:space="preserve"> is hoping that his past services in the Civil Rights Movement and support of Obamacare will gain him the minority vote and overall,</w:t>
      </w:r>
      <w:r w:rsidR="002E0E6A" w:rsidRPr="001875F2">
        <w:rPr>
          <w:rFonts w:ascii="Arial" w:eastAsia="Times New Roman" w:hAnsi="Arial" w:cs="Arial"/>
          <w:color w:val="333333"/>
          <w:sz w:val="16"/>
          <w:szCs w:val="20"/>
        </w:rPr>
        <w:t xml:space="preserve"> the presidential title. In an interview with </w:t>
      </w:r>
      <w:hyperlink r:id="rId135" w:tgtFrame="_blank" w:history="1">
        <w:r w:rsidR="002E0E6A" w:rsidRPr="001875F2">
          <w:rPr>
            <w:rFonts w:ascii="Arial" w:eastAsia="Times New Roman" w:hAnsi="Arial" w:cs="Arial"/>
            <w:bCs/>
            <w:color w:val="4B0202"/>
            <w:sz w:val="16"/>
            <w:szCs w:val="20"/>
            <w:bdr w:val="none" w:sz="0" w:space="0" w:color="auto" w:frame="1"/>
          </w:rPr>
          <w:t>ABC News’</w:t>
        </w:r>
      </w:hyperlink>
      <w:r w:rsidR="002E0E6A" w:rsidRPr="001875F2">
        <w:rPr>
          <w:rFonts w:ascii="Arial" w:eastAsia="Times New Roman" w:hAnsi="Arial" w:cs="Arial"/>
          <w:color w:val="333333"/>
          <w:sz w:val="16"/>
          <w:szCs w:val="20"/>
        </w:rPr>
        <w:t xml:space="preserve"> George Stephanopoulos on </w:t>
      </w:r>
      <w:r w:rsidR="002E0E6A" w:rsidRPr="001875F2">
        <w:rPr>
          <w:rFonts w:ascii="Arial" w:eastAsia="Times New Roman" w:hAnsi="Arial" w:cs="Arial"/>
          <w:iCs/>
          <w:color w:val="333333"/>
          <w:sz w:val="16"/>
          <w:szCs w:val="20"/>
          <w:bdr w:val="none" w:sz="0" w:space="0" w:color="auto" w:frame="1"/>
        </w:rPr>
        <w:t>This Week</w:t>
      </w:r>
      <w:r w:rsidR="002E0E6A" w:rsidRPr="001875F2">
        <w:rPr>
          <w:rFonts w:ascii="Arial" w:eastAsia="Times New Roman" w:hAnsi="Arial" w:cs="Arial"/>
          <w:color w:val="333333"/>
          <w:sz w:val="16"/>
          <w:szCs w:val="20"/>
        </w:rPr>
        <w:t xml:space="preserve">, the Independent candidate spoke about his chances at the White House seat, his overall approval of SCOTUS’ decision on legal marriage for the LGBT community, and his plans to revive the middle class. </w:t>
      </w:r>
      <w:r w:rsidR="002E0E6A" w:rsidRPr="001875F2">
        <w:rPr>
          <w:rFonts w:ascii="Arial" w:eastAsia="Times New Roman" w:hAnsi="Arial" w:cs="Arial"/>
          <w:iCs/>
          <w:color w:val="333333"/>
          <w:sz w:val="16"/>
          <w:szCs w:val="20"/>
        </w:rPr>
        <w:t xml:space="preserve">“The American people are sick and tired of seeing the disappearance of the great middle class of this country,” he said. “They’re sick and tired of working longer hours for low wages while at the same time 99 percent of all new income generated is going to the top one percent.” </w:t>
      </w:r>
      <w:r w:rsidR="002E0E6A" w:rsidRPr="001875F2">
        <w:rPr>
          <w:rFonts w:ascii="Arial" w:eastAsia="Times New Roman" w:hAnsi="Arial" w:cs="Arial"/>
          <w:color w:val="333333"/>
          <w:sz w:val="16"/>
          <w:szCs w:val="20"/>
        </w:rPr>
        <w:t xml:space="preserve">In May, Sanders, 73, announced his campaign for president. </w:t>
      </w:r>
      <w:r w:rsidR="002E0E6A" w:rsidRPr="001875F2">
        <w:rPr>
          <w:rFonts w:ascii="Arial" w:eastAsia="Times New Roman" w:hAnsi="Arial" w:cs="Arial"/>
          <w:b/>
          <w:color w:val="333333"/>
          <w:sz w:val="20"/>
          <w:szCs w:val="20"/>
          <w:u w:val="single"/>
        </w:rPr>
        <w:t xml:space="preserve">Sanders plans to focus on job increases, fair healthcare for Americans, and winning the minority vote. With his days fighting segregation laws in his youth, the politician believes he can connect with Hispanics, Latinos, and African-American voters. He also added his plans for job growth will help African-Americans the most. </w:t>
      </w:r>
      <w:r w:rsidR="002E0E6A" w:rsidRPr="001875F2">
        <w:rPr>
          <w:rFonts w:ascii="Arial" w:eastAsia="Times New Roman" w:hAnsi="Arial" w:cs="Arial"/>
          <w:b/>
          <w:iCs/>
          <w:color w:val="333333"/>
          <w:sz w:val="20"/>
          <w:szCs w:val="20"/>
          <w:u w:val="single"/>
        </w:rPr>
        <w:t>“I have a long history in fighting for civil rights. I understand that many people in the African-American community may not understand that,” he said.</w:t>
      </w:r>
      <w:r w:rsidR="002E0E6A" w:rsidRPr="001875F2">
        <w:rPr>
          <w:rFonts w:ascii="Arial" w:eastAsia="Times New Roman" w:hAnsi="Arial" w:cs="Arial"/>
          <w:iCs/>
          <w:color w:val="333333"/>
          <w:sz w:val="16"/>
          <w:szCs w:val="20"/>
        </w:rPr>
        <w:t xml:space="preserve"> “Given the disparity that we’re seeing in income and wealth in this country, it applies even more to the African-American community and to the Hispanic community. And what we are going to do is make a major outreach effort to those communities, let people know my background, let people know my record.” </w:t>
      </w:r>
      <w:r w:rsidR="002E0E6A" w:rsidRPr="001875F2">
        <w:rPr>
          <w:rFonts w:ascii="Arial" w:eastAsia="Times New Roman" w:hAnsi="Arial" w:cs="Arial"/>
          <w:color w:val="333333"/>
          <w:sz w:val="16"/>
          <w:szCs w:val="20"/>
        </w:rPr>
        <w:t>S</w:t>
      </w:r>
      <w:r w:rsidR="002E0E6A" w:rsidRPr="001875F2">
        <w:rPr>
          <w:rFonts w:ascii="Arial" w:eastAsia="Times New Roman" w:hAnsi="Arial" w:cs="Arial"/>
          <w:b/>
          <w:color w:val="333333"/>
          <w:sz w:val="20"/>
          <w:szCs w:val="20"/>
          <w:u w:val="single"/>
        </w:rPr>
        <w:t xml:space="preserve">o far, Sanders has gotten support from </w:t>
      </w:r>
      <w:hyperlink r:id="rId136" w:tgtFrame="_blank" w:history="1">
        <w:r w:rsidR="002E0E6A" w:rsidRPr="001875F2">
          <w:rPr>
            <w:rFonts w:ascii="Arial" w:eastAsia="Times New Roman" w:hAnsi="Arial" w:cs="Arial"/>
            <w:b/>
            <w:color w:val="4B0202"/>
            <w:sz w:val="20"/>
            <w:szCs w:val="20"/>
            <w:u w:val="single"/>
          </w:rPr>
          <w:t>Iowa and New Hampshire</w:t>
        </w:r>
      </w:hyperlink>
      <w:r w:rsidR="002E0E6A" w:rsidRPr="001875F2">
        <w:rPr>
          <w:rFonts w:ascii="Arial" w:eastAsia="Times New Roman" w:hAnsi="Arial" w:cs="Arial"/>
          <w:b/>
          <w:color w:val="333333"/>
          <w:sz w:val="20"/>
          <w:szCs w:val="20"/>
          <w:u w:val="single"/>
        </w:rPr>
        <w:t xml:space="preserve"> as the first choice pick between himself and Democratic nominee </w:t>
      </w:r>
      <w:r w:rsidR="002E0E6A" w:rsidRPr="001875F2">
        <w:rPr>
          <w:rFonts w:ascii="Arial" w:eastAsia="Times New Roman" w:hAnsi="Arial" w:cs="Arial"/>
          <w:color w:val="333333"/>
          <w:sz w:val="16"/>
          <w:szCs w:val="20"/>
        </w:rPr>
        <w:t>Hillary Clinton. Iowans voted 83 percent in favor of Sanders, while 89 percent of New Hampshire residents agreed. But overall, Hillary seems to have stronger support from the non-White community, with a separate poll showing 91 percent of voter preference in her favor. Sanders stood on top with only 3 percent of non-White supporters.</w:t>
      </w:r>
    </w:p>
    <w:p w:rsidR="007711D7" w:rsidRPr="00084760" w:rsidRDefault="007E1185" w:rsidP="009F2A4A">
      <w:pPr>
        <w:pStyle w:val="Heading3"/>
      </w:pPr>
      <w:r>
        <w:lastRenderedPageBreak/>
        <w:t>Clinton</w:t>
      </w:r>
      <w:r w:rsidR="007711D7">
        <w:t xml:space="preserve"> will win</w:t>
      </w:r>
    </w:p>
    <w:p w:rsidR="007711D7" w:rsidRDefault="007711D7" w:rsidP="00382297">
      <w:pPr>
        <w:pStyle w:val="Heading4"/>
      </w:pPr>
      <w:r>
        <w:t>National polls show slight Clinton lead in both democratic nomination and general election.</w:t>
      </w:r>
    </w:p>
    <w:p w:rsidR="007711D7" w:rsidRDefault="007711D7" w:rsidP="007711D7"/>
    <w:p w:rsidR="007711D7" w:rsidRPr="00A03105" w:rsidRDefault="007711D7" w:rsidP="007711D7">
      <w:r>
        <w:t xml:space="preserve">Jennifer </w:t>
      </w:r>
      <w:r w:rsidRPr="00A03105">
        <w:rPr>
          <w:rStyle w:val="StyleStyleBold12pt"/>
        </w:rPr>
        <w:t>Agiesta</w:t>
      </w:r>
      <w:r>
        <w:rPr>
          <w:rStyle w:val="StyleStyleBold12pt"/>
        </w:rPr>
        <w:t xml:space="preserve"> 07/01 </w:t>
      </w:r>
      <w:r>
        <w:rPr>
          <w:rStyle w:val="StyleStyleBold12pt"/>
          <w:sz w:val="2"/>
          <w:szCs w:val="2"/>
        </w:rPr>
        <w:t>1</w:t>
      </w:r>
      <w:r>
        <w:rPr>
          <w:rStyle w:val="StyleStyleBold12pt"/>
        </w:rPr>
        <w:t>CNN Director of polling and Election analytics, previously AP polling and election director, “Poll: Bush, Trump rising nationally for GOP, but both trail Clinton”</w:t>
      </w:r>
      <w:r w:rsidRPr="00A03105">
        <w:t xml:space="preserve"> </w:t>
      </w:r>
      <w:r w:rsidRPr="00A03105">
        <w:rPr>
          <w:rStyle w:val="StyleStyleBold12pt"/>
        </w:rPr>
        <w:t>http://www.cnn.com/2015/07/01/politics/donald-trump-poll-hillary-clinton-jeb-bush/index.html</w:t>
      </w:r>
      <w:r>
        <w:rPr>
          <w:rStyle w:val="StyleStyleBold12pt"/>
        </w:rPr>
        <w:t xml:space="preserve"> 07/01/15</w:t>
      </w:r>
    </w:p>
    <w:p w:rsidR="007711D7" w:rsidRPr="00A03105" w:rsidRDefault="007711D7" w:rsidP="007711D7"/>
    <w:p w:rsidR="007711D7" w:rsidRPr="00A03105" w:rsidRDefault="007711D7" w:rsidP="007711D7">
      <w:pPr>
        <w:rPr>
          <w:rStyle w:val="Emphasis"/>
        </w:rPr>
      </w:pPr>
      <w:r w:rsidRPr="00A03105">
        <w:t xml:space="preserve">With nearly all of the expected 2016 presidential candidates formally in the race, </w:t>
      </w:r>
      <w:r w:rsidRPr="00A03105">
        <w:rPr>
          <w:u w:val="single"/>
        </w:rPr>
        <w:t xml:space="preserve">a </w:t>
      </w:r>
      <w:hyperlink r:id="rId137" w:tgtFrame="_blank" w:history="1">
        <w:r w:rsidRPr="00A03105">
          <w:rPr>
            <w:highlight w:val="cyan"/>
            <w:u w:val="single"/>
          </w:rPr>
          <w:t>new CNN/ORC national poll</w:t>
        </w:r>
      </w:hyperlink>
      <w:r w:rsidRPr="00A03105">
        <w:rPr>
          <w:highlight w:val="cyan"/>
          <w:u w:val="single"/>
        </w:rPr>
        <w:t xml:space="preserve"> finds</w:t>
      </w:r>
      <w:r w:rsidRPr="00A03105">
        <w:t xml:space="preserve"> two recent entrants to the GOP field on the rise, while </w:t>
      </w:r>
      <w:hyperlink r:id="rId138" w:history="1">
        <w:r w:rsidRPr="00A03105">
          <w:rPr>
            <w:highlight w:val="cyan"/>
            <w:u w:val="single"/>
          </w:rPr>
          <w:t>Hillary Clinton</w:t>
        </w:r>
      </w:hyperlink>
      <w:r w:rsidRPr="00A03105">
        <w:rPr>
          <w:highlight w:val="cyan"/>
          <w:u w:val="single"/>
        </w:rPr>
        <w:t xml:space="preserve"> maintains her position atop the Democratic field</w:t>
      </w:r>
      <w:r w:rsidRPr="00A03105">
        <w:t xml:space="preserve">, though holding a slightly slimmer lead.¶ Former Florida Gov. </w:t>
      </w:r>
      <w:hyperlink r:id="rId139" w:history="1">
        <w:r w:rsidRPr="00A03105">
          <w:t>Jeb Bush</w:t>
        </w:r>
      </w:hyperlink>
      <w:r w:rsidRPr="00A03105">
        <w:t xml:space="preserve"> and businessman</w:t>
      </w:r>
      <w:hyperlink r:id="rId140" w:history="1">
        <w:r w:rsidRPr="00A03105">
          <w:t>Donald Trump</w:t>
        </w:r>
      </w:hyperlink>
      <w:r w:rsidRPr="00A03105">
        <w:t xml:space="preserve"> top the list of GOP presidential contenders following their back-to-back campaign launches in mid-June, and are the only two Republican candidates holding double-digit support among Republicans and Republican-leaning independents.¶ For his part, Trump specifically responded to the poll results Wednesday afternoon saying the numbers are "representative of the response we are receiving from all over the country."¶ "I am committed to addressing the issues our country is facing and am confident my business mindset and common sense solutions are resonating with the American people," Trump said in a statement Wednesday afternoon. "Politicians are all talk and no action and the American public is ready for a leader with a proven track record of success."¶ </w:t>
      </w:r>
      <w:hyperlink r:id="rId141" w:tgtFrame="_blank" w:history="1">
        <w:r w:rsidRPr="00A03105">
          <w:t>READ: The complete CNN/ORC poll here</w:t>
        </w:r>
      </w:hyperlink>
      <w:r w:rsidRPr="00A03105">
        <w:rPr>
          <w:highlight w:val="cyan"/>
          <w:u w:val="single"/>
        </w:rPr>
        <w:t>¶ Clinton,</w:t>
      </w:r>
      <w:r w:rsidRPr="00A03105">
        <w:t xml:space="preserve"> though, </w:t>
      </w:r>
      <w:r w:rsidRPr="00A03105">
        <w:rPr>
          <w:rStyle w:val="Emphasis"/>
          <w:highlight w:val="cyan"/>
        </w:rPr>
        <w:t>continues to lead all GOP candidates in head-to-head general election match-ups.</w:t>
      </w:r>
    </w:p>
    <w:p w:rsidR="007711D7" w:rsidRPr="00A03105" w:rsidRDefault="007711D7" w:rsidP="007711D7"/>
    <w:p w:rsidR="007711D7" w:rsidRPr="00C77166" w:rsidRDefault="007711D7" w:rsidP="007711D7"/>
    <w:p w:rsidR="007711D7" w:rsidRDefault="007711D7" w:rsidP="00382297">
      <w:pPr>
        <w:pStyle w:val="Heading4"/>
        <w:numPr>
          <w:ilvl w:val="0"/>
          <w:numId w:val="2"/>
        </w:numPr>
      </w:pPr>
      <w:r>
        <w:t>Democratic majority in general population.</w:t>
      </w:r>
    </w:p>
    <w:p w:rsidR="007711D7" w:rsidRDefault="007711D7" w:rsidP="007711D7"/>
    <w:p w:rsidR="007711D7" w:rsidRPr="00A11D99" w:rsidRDefault="007711D7" w:rsidP="007711D7">
      <w:pPr>
        <w:rPr>
          <w:rStyle w:val="StyleStyleBold12pt"/>
          <w:b w:val="0"/>
        </w:rPr>
      </w:pPr>
      <w:r>
        <w:t xml:space="preserve">Jonathan </w:t>
      </w:r>
      <w:r>
        <w:rPr>
          <w:rStyle w:val="StyleStyleBold12pt"/>
        </w:rPr>
        <w:t>Chait (04/27) New republic senior editor,  New American Fellow, New york magazine columnist “</w:t>
      </w:r>
      <w:r w:rsidRPr="00A11D99">
        <w:rPr>
          <w:rStyle w:val="StyleStyleBold12pt"/>
        </w:rPr>
        <w:t>Why Hillary Clinton Is Probably Going to Win the 2016 Election</w:t>
      </w:r>
      <w:r>
        <w:rPr>
          <w:rStyle w:val="StyleStyleBold12pt"/>
        </w:rPr>
        <w:t>,”</w:t>
      </w:r>
      <w:r w:rsidRPr="00A11D99">
        <w:t xml:space="preserve"> </w:t>
      </w:r>
      <w:r w:rsidRPr="00A11D99">
        <w:rPr>
          <w:rStyle w:val="StyleStyleBold12pt"/>
        </w:rPr>
        <w:t>http://nymag.com/daily/intelligencer/2015/04/why-hillary-clinton-is-probably-going-to-win.html</w:t>
      </w:r>
      <w:r>
        <w:rPr>
          <w:rStyle w:val="StyleStyleBold12pt"/>
        </w:rPr>
        <w:t>04/27/15</w:t>
      </w:r>
    </w:p>
    <w:p w:rsidR="007711D7" w:rsidRPr="00A11D99" w:rsidRDefault="007711D7" w:rsidP="007711D7">
      <w:pPr>
        <w:rPr>
          <w:rStyle w:val="StyleStyleBold12pt"/>
          <w:b w:val="0"/>
        </w:rPr>
      </w:pPr>
    </w:p>
    <w:p w:rsidR="007711D7" w:rsidRPr="00C77166" w:rsidRDefault="007711D7" w:rsidP="007711D7"/>
    <w:p w:rsidR="007711D7" w:rsidRPr="00C77166" w:rsidRDefault="007711D7" w:rsidP="007711D7">
      <w:r w:rsidRPr="00C77166">
        <w:t xml:space="preserve">Unless the economy goes into a recession over the next year and a half, </w:t>
      </w:r>
      <w:r w:rsidRPr="00C77166">
        <w:rPr>
          <w:highlight w:val="cyan"/>
          <w:u w:val="single"/>
        </w:rPr>
        <w:t>Hillary Clinton is probably going to win the presidential election</w:t>
      </w:r>
      <w:r w:rsidRPr="00C77166">
        <w:t xml:space="preserve">. The </w:t>
      </w:r>
      <w:r w:rsidRPr="00C77166">
        <w:rPr>
          <w:highlight w:val="cyan"/>
        </w:rPr>
        <w:t>U</w:t>
      </w:r>
      <w:r w:rsidRPr="00C77166">
        <w:t xml:space="preserve">nited </w:t>
      </w:r>
      <w:r w:rsidRPr="00C77166">
        <w:rPr>
          <w:highlight w:val="cyan"/>
        </w:rPr>
        <w:t>St</w:t>
      </w:r>
      <w:r w:rsidRPr="00C77166">
        <w:t xml:space="preserve">ates has </w:t>
      </w:r>
      <w:r w:rsidRPr="00C77166">
        <w:rPr>
          <w:highlight w:val="cyan"/>
          <w:u w:val="single"/>
        </w:rPr>
        <w:t>polarized into stable voting blocs, and the Democratic bloc is a bit larger and growing at a faster rate</w:t>
      </w:r>
      <w:r w:rsidRPr="00C77166">
        <w:t xml:space="preserve">.¶ Of course, not everybody who follows politics professionally believes this. Many pundits feel the Democrats’ advantage in presidential elections has disappeared, or never existed. “The 2016 campaign is starting on level ground,” argues </w:t>
      </w:r>
      <w:hyperlink r:id="rId142" w:history="1">
        <w:r w:rsidRPr="00C77166">
          <w:t>David Brooks</w:t>
        </w:r>
      </w:hyperlink>
      <w:r w:rsidRPr="00C77166">
        <w:t xml:space="preserve">, echoing a similar analysis by </w:t>
      </w:r>
      <w:hyperlink r:id="rId143" w:history="1">
        <w:r w:rsidRPr="00C77166">
          <w:t>John Judis</w:t>
        </w:r>
      </w:hyperlink>
      <w:r w:rsidRPr="00C77166">
        <w:t xml:space="preserve">. But the evidence for this is quite slim, and a closer look suggests instead that something serious would have to change in order to prevent a Clinton victory. Here are the basic reasons why Clinton should be considered a presumptive favorite:¶ Related Stories¶ </w:t>
      </w:r>
      <w:hyperlink r:id="rId144" w:history="1">
        <w:r w:rsidRPr="00C77166">
          <w:t>The Obamacare Doomsday Cult Struggles to Adapt to World That Did Not End</w:t>
        </w:r>
      </w:hyperlink>
      <w:hyperlink r:id="rId145" w:history="1">
        <w:r w:rsidRPr="00C77166">
          <w:t>Is the Emerging Democratic Majority Already Dead?</w:t>
        </w:r>
      </w:hyperlink>
      <w:hyperlink r:id="rId146" w:history="1">
        <w:r w:rsidRPr="00C77166">
          <w:t xml:space="preserve">Inhofe’s Insane Climate Denial Speech Tells You Everything You Need </w:t>
        </w:r>
        <w:r w:rsidRPr="00C77166">
          <w:lastRenderedPageBreak/>
          <w:t>to Know About the Republican Party Right Now</w:t>
        </w:r>
      </w:hyperlink>
      <w:r w:rsidRPr="00C77166">
        <w:t xml:space="preserve">¶ 1. The Emerging Democratic Majority is real. The major disagreement over whether there is an “Emerging Democratic Majority” — the thesis that argues that </w:t>
      </w:r>
      <w:r w:rsidRPr="00C77166">
        <w:rPr>
          <w:highlight w:val="cyan"/>
        </w:rPr>
        <w:t>Democrats have built a presidential majority that could only be defeated under unfavorable conditions</w:t>
      </w:r>
      <w:r w:rsidRPr="00C77166">
        <w:t xml:space="preserve"> — centers on an interpretive disagreement over the 2014 elections. Proponents of this theory dismiss the midterm elections as a problem of districting and turnout; Democrats have trouble rousing their disproportionately young, poor supporters to the polls in a non-presidential year, and the tilted House and Senate map further compounded the GOP advantage.¶ Skeptics of the theory instead believe that the 2014 midterms were, as Judis put it, “not an isolated event but rather the latest manifestation of a resurgent Republican coalition.” Voters, they argue, are moving toward the Republican Party, and may continue to do so even during the next presidential election.¶ It has been difficult to mediate between the two theories, since the </w:t>
      </w:r>
      <w:r w:rsidRPr="00C77166">
        <w:rPr>
          <w:highlight w:val="cyan"/>
          <w:u w:val="single"/>
        </w:rPr>
        <w:t>outcome at the polls supports</w:t>
      </w:r>
      <w:r w:rsidRPr="00C77166">
        <w:t xml:space="preserve"> </w:t>
      </w:r>
      <w:r w:rsidRPr="00C77166">
        <w:rPr>
          <w:highlight w:val="cyan"/>
          <w:u w:val="single"/>
        </w:rPr>
        <w:t>the theory of</w:t>
      </w:r>
      <w:r w:rsidRPr="00C77166">
        <w:rPr>
          <w:u w:val="single"/>
        </w:rPr>
        <w:t xml:space="preserve"> </w:t>
      </w:r>
      <w:r w:rsidRPr="00C77166">
        <w:t xml:space="preserve">both the </w:t>
      </w:r>
      <w:r w:rsidRPr="00C77166">
        <w:rPr>
          <w:highlight w:val="cyan"/>
          <w:u w:val="single"/>
        </w:rPr>
        <w:t>proponents</w:t>
      </w:r>
      <w:r w:rsidRPr="00C77166">
        <w:rPr>
          <w:u w:val="single"/>
        </w:rPr>
        <w:t xml:space="preserve"> </w:t>
      </w:r>
      <w:r w:rsidRPr="00C77166">
        <w:t xml:space="preserve">and the skeptics </w:t>
      </w:r>
      <w:r w:rsidRPr="00C77166">
        <w:rPr>
          <w:highlight w:val="cyan"/>
          <w:u w:val="single"/>
        </w:rPr>
        <w:t>of the Emerging Democratic Majority theory</w:t>
      </w:r>
      <w:r w:rsidRPr="00C77166">
        <w:t xml:space="preserve"> equally </w:t>
      </w:r>
      <w:r w:rsidRPr="00C77166">
        <w:rPr>
          <w:highlight w:val="cyan"/>
          <w:u w:val="single"/>
        </w:rPr>
        <w:t>well</w:t>
      </w:r>
      <w:r w:rsidRPr="00C77166">
        <w:t xml:space="preserve">.¶ A </w:t>
      </w:r>
      <w:hyperlink r:id="rId147" w:history="1">
        <w:r w:rsidRPr="00C77166">
          <w:rPr>
            <w:highlight w:val="cyan"/>
            <w:u w:val="single"/>
          </w:rPr>
          <w:t>Pew survey</w:t>
        </w:r>
      </w:hyperlink>
      <w:r w:rsidRPr="00C77166">
        <w:rPr>
          <w:u w:val="single"/>
        </w:rPr>
        <w:t xml:space="preserve"> </w:t>
      </w:r>
      <w:r w:rsidRPr="00C77166">
        <w:t xml:space="preserve">released this week </w:t>
      </w:r>
      <w:r w:rsidRPr="00C77166">
        <w:rPr>
          <w:highlight w:val="cyan"/>
          <w:u w:val="single"/>
        </w:rPr>
        <w:t>gives us the best answer</w:t>
      </w:r>
      <w:r w:rsidRPr="00C77166">
        <w:t xml:space="preserve">. Pew is the gold standard of political polling, using massive surveys, with high numbers of respondents and very low margins of error. </w:t>
      </w:r>
      <w:r w:rsidRPr="00A11D99">
        <w:rPr>
          <w:highlight w:val="cyan"/>
          <w:u w:val="single"/>
        </w:rPr>
        <w:t>Pew’s survey shows pretty clearly that there was not a major change in public opinion from the time of Obama’s reelection through the 2014 midterms</w:t>
      </w:r>
      <w:r>
        <w:t xml:space="preserve"> </w:t>
      </w:r>
      <w:r w:rsidRPr="00C77166">
        <w:t>Of course, Pew is not surveying actual voters. It’s surveying all adults. But that is the point. What changed between 2012 and 2014 was not public opinion, but who showed up to vot</w:t>
      </w:r>
    </w:p>
    <w:p w:rsidR="007711D7" w:rsidRDefault="007711D7" w:rsidP="00382297">
      <w:pPr>
        <w:pStyle w:val="Heading4"/>
        <w:numPr>
          <w:ilvl w:val="0"/>
          <w:numId w:val="2"/>
        </w:numPr>
      </w:pPr>
      <w:r>
        <w:t>New millennials strongly lean democrat.</w:t>
      </w:r>
    </w:p>
    <w:p w:rsidR="007711D7" w:rsidRPr="004A3C0E" w:rsidRDefault="007711D7" w:rsidP="007711D7">
      <w:pPr>
        <w:pStyle w:val="ListParagraph"/>
      </w:pPr>
    </w:p>
    <w:p w:rsidR="007711D7" w:rsidRPr="00A11D99" w:rsidRDefault="007711D7" w:rsidP="007711D7">
      <w:pPr>
        <w:rPr>
          <w:rStyle w:val="StyleStyleBold12pt"/>
          <w:b w:val="0"/>
        </w:rPr>
      </w:pPr>
      <w:r>
        <w:t xml:space="preserve">Jonathan </w:t>
      </w:r>
      <w:r>
        <w:rPr>
          <w:rStyle w:val="StyleStyleBold12pt"/>
        </w:rPr>
        <w:t>Chait (04/27) New republic senior editor,  New American Fellow, New york magazine columnist “</w:t>
      </w:r>
      <w:r w:rsidRPr="00A11D99">
        <w:rPr>
          <w:rStyle w:val="StyleStyleBold12pt"/>
        </w:rPr>
        <w:t>Why Hillary Clinton Is Probably Going to Win the 2016 Election</w:t>
      </w:r>
      <w:r>
        <w:rPr>
          <w:rStyle w:val="StyleStyleBold12pt"/>
        </w:rPr>
        <w:t>,”</w:t>
      </w:r>
      <w:r w:rsidRPr="00A11D99">
        <w:t xml:space="preserve"> </w:t>
      </w:r>
      <w:r w:rsidRPr="00A11D99">
        <w:rPr>
          <w:rStyle w:val="StyleStyleBold12pt"/>
        </w:rPr>
        <w:t>http://nymag.com/daily/intelligencer/2015/04/why-hillary-clinton-is-probably-going-to-win.html</w:t>
      </w:r>
      <w:r>
        <w:rPr>
          <w:rStyle w:val="StyleStyleBold12pt"/>
        </w:rPr>
        <w:t>04/27/15</w:t>
      </w:r>
    </w:p>
    <w:p w:rsidR="007711D7" w:rsidRPr="00421826" w:rsidRDefault="007711D7" w:rsidP="007711D7">
      <w:r w:rsidRPr="00A11D99">
        <w:t xml:space="preserve">No, youngsters are not turning Republican. </w:t>
      </w:r>
      <w:r w:rsidRPr="004A3C0E">
        <w:rPr>
          <w:u w:val="single"/>
        </w:rPr>
        <w:t>The Emerging Democratic Majority thesis places a lot of weight on cohort replacement:</w:t>
      </w:r>
      <w:r w:rsidRPr="004A3C0E">
        <w:rPr>
          <w:highlight w:val="cyan"/>
          <w:u w:val="single"/>
        </w:rPr>
        <w:t xml:space="preserve"> Republicans fare best with the oldest voters, and Democrats with the youngest,</w:t>
      </w:r>
      <w:r w:rsidRPr="00A11D99">
        <w:t xml:space="preserve"> so </w:t>
      </w:r>
      <w:r w:rsidRPr="004A3C0E">
        <w:rPr>
          <w:highlight w:val="cyan"/>
          <w:u w:val="single"/>
        </w:rPr>
        <w:t>every new election</w:t>
      </w:r>
      <w:r w:rsidRPr="00A11D99">
        <w:t xml:space="preserve"> cycle incrementally </w:t>
      </w:r>
      <w:r w:rsidRPr="004A3C0E">
        <w:rPr>
          <w:highlight w:val="cyan"/>
          <w:u w:val="single"/>
        </w:rPr>
        <w:t>tilts the electoral playing field toward the Democrats.</w:t>
      </w:r>
      <w:r w:rsidRPr="00A11D99">
        <w:t xml:space="preserve">¶ </w:t>
      </w:r>
      <w:r w:rsidRPr="004A3C0E">
        <w:rPr>
          <w:highlight w:val="cyan"/>
          <w:u w:val="single"/>
        </w:rPr>
        <w:t>Skeptics have pushed back</w:t>
      </w:r>
      <w:r w:rsidRPr="00A11D99">
        <w:t xml:space="preserve"> by claiming that the youngest voters — the ones entering their voting years since 2008 — are turning back toward the Republican Party. Their main evidence has been pollings of millennial voters by the Harvard Institute of Politics. Conservatives have given these results a </w:t>
      </w:r>
      <w:hyperlink r:id="rId148" w:history="1">
        <w:r w:rsidRPr="00A11D99">
          <w:t>great</w:t>
        </w:r>
      </w:hyperlink>
      <w:r w:rsidRPr="00A11D99">
        <w:t xml:space="preserve"> </w:t>
      </w:r>
      <w:hyperlink r:id="rId149" w:history="1">
        <w:r w:rsidRPr="00A11D99">
          <w:t>deal</w:t>
        </w:r>
      </w:hyperlink>
      <w:r w:rsidRPr="00A11D99">
        <w:t xml:space="preserve"> of attention — it suggests that the youngest voters, disillusioned by the Obama administration, have abandoned the liberal tendencies of their older brothers and sisters. </w:t>
      </w:r>
      <w:r w:rsidRPr="004A3C0E">
        <w:rPr>
          <w:highlight w:val="cyan"/>
          <w:u w:val="single"/>
        </w:rPr>
        <w:t xml:space="preserve">But Harvard’s polling has not held up well; it </w:t>
      </w:r>
      <w:hyperlink r:id="rId150" w:history="1">
        <w:r w:rsidRPr="004A3C0E">
          <w:rPr>
            <w:highlight w:val="cyan"/>
            <w:u w:val="single"/>
          </w:rPr>
          <w:t>predicted</w:t>
        </w:r>
      </w:hyperlink>
      <w:r w:rsidRPr="004A3C0E">
        <w:rPr>
          <w:highlight w:val="cyan"/>
          <w:u w:val="single"/>
        </w:rPr>
        <w:t xml:space="preserve"> millennial voters would support a Republican Congress in 2014, which turned out to be </w:t>
      </w:r>
      <w:hyperlink r:id="rId151" w:history="1">
        <w:r w:rsidRPr="004A3C0E">
          <w:rPr>
            <w:highlight w:val="cyan"/>
            <w:u w:val="single"/>
          </w:rPr>
          <w:t>extremely inaccurate</w:t>
        </w:r>
      </w:hyperlink>
      <w:r w:rsidRPr="004A3C0E">
        <w:rPr>
          <w:highlight w:val="cyan"/>
          <w:u w:val="single"/>
        </w:rPr>
        <w:t>.</w:t>
      </w:r>
      <w:r w:rsidRPr="00A11D99">
        <w:t xml:space="preserve">¶ </w:t>
      </w:r>
      <w:r w:rsidRPr="004A3C0E">
        <w:rPr>
          <w:highlight w:val="cyan"/>
          <w:u w:val="single"/>
        </w:rPr>
        <w:t>Pew’s more recent survey</w:t>
      </w:r>
      <w:r w:rsidRPr="00A11D99">
        <w:t xml:space="preserve"> combs through the data and throws more cold water on the “younger millennials” thesis. As </w:t>
      </w:r>
      <w:hyperlink r:id="rId152" w:history="1">
        <w:r w:rsidRPr="00A11D99">
          <w:t>Nate Cohn</w:t>
        </w:r>
      </w:hyperlink>
      <w:r w:rsidRPr="00A11D99">
        <w:t xml:space="preserve"> </w:t>
      </w:r>
      <w:r w:rsidRPr="004A3C0E">
        <w:rPr>
          <w:highlight w:val="cyan"/>
          <w:u w:val="single"/>
        </w:rPr>
        <w:t>notices, younger millennials lean Democratic at nearly the same rate as older one</w:t>
      </w:r>
      <w:r w:rsidRPr="00A11D99">
        <w:t>s:¶ ¶ (Cohn does note that younger nonwhite millennials seem less Democratic than older nonwhite millennials, but young whites are far more Democratic than older ones, making the trade somewhat of a wash.)</w:t>
      </w:r>
    </w:p>
    <w:p w:rsidR="007711D7" w:rsidRDefault="007711D7" w:rsidP="00382297">
      <w:pPr>
        <w:pStyle w:val="Heading4"/>
      </w:pPr>
      <w:r>
        <w:t>3. Clinton comparatively more popular than any GOP candidate - assumes scandals.</w:t>
      </w:r>
    </w:p>
    <w:p w:rsidR="007711D7" w:rsidRDefault="007711D7" w:rsidP="007711D7"/>
    <w:p w:rsidR="007711D7" w:rsidRPr="00A11D99" w:rsidRDefault="007711D7" w:rsidP="007711D7">
      <w:pPr>
        <w:rPr>
          <w:rStyle w:val="StyleStyleBold12pt"/>
          <w:b w:val="0"/>
        </w:rPr>
      </w:pPr>
      <w:r>
        <w:t xml:space="preserve">Jonathan </w:t>
      </w:r>
      <w:r>
        <w:rPr>
          <w:rStyle w:val="StyleStyleBold12pt"/>
        </w:rPr>
        <w:t>Chait (04/27) New republic senior editor,  New American Fellow, New york magazine columnist “</w:t>
      </w:r>
      <w:r w:rsidRPr="00A11D99">
        <w:rPr>
          <w:rStyle w:val="StyleStyleBold12pt"/>
        </w:rPr>
        <w:t>Why Hillary Clinton Is Probably Going to Win the 2016 Election</w:t>
      </w:r>
      <w:r>
        <w:rPr>
          <w:rStyle w:val="StyleStyleBold12pt"/>
        </w:rPr>
        <w:t>,”</w:t>
      </w:r>
      <w:r w:rsidRPr="00A11D99">
        <w:t xml:space="preserve"> </w:t>
      </w:r>
      <w:r w:rsidRPr="00A11D99">
        <w:rPr>
          <w:rStyle w:val="StyleStyleBold12pt"/>
        </w:rPr>
        <w:t>http://nymag.com/daily/intelligencer/2015/04/why-hillary-clinton-is-probably-going-to-win.html</w:t>
      </w:r>
      <w:r>
        <w:rPr>
          <w:rStyle w:val="StyleStyleBold12pt"/>
        </w:rPr>
        <w:t>04/27/15</w:t>
      </w:r>
    </w:p>
    <w:p w:rsidR="007711D7" w:rsidRPr="00BB1052" w:rsidRDefault="007711D7" w:rsidP="007711D7">
      <w:pPr>
        <w:rPr>
          <w:u w:val="single"/>
        </w:rPr>
      </w:pPr>
      <w:r w:rsidRPr="00BB1052">
        <w:rPr>
          <w:highlight w:val="cyan"/>
          <w:u w:val="single"/>
        </w:rPr>
        <w:lastRenderedPageBreak/>
        <w:t>Clinton isn't that unpopular</w:t>
      </w:r>
      <w:r w:rsidRPr="00BB1052">
        <w:t xml:space="preserve">. A more recent line of thought has settled on Clinton’s limits as a candidate. It is </w:t>
      </w:r>
      <w:hyperlink r:id="rId153" w:history="1">
        <w:r w:rsidRPr="00BB1052">
          <w:t>probably true</w:t>
        </w:r>
      </w:hyperlink>
      <w:r w:rsidRPr="00BB1052">
        <w:t xml:space="preserve"> that she lacks Obama’s talents as a communicator and a campaign organizer. A recent</w:t>
      </w:r>
      <w:r>
        <w:t xml:space="preserve"> </w:t>
      </w:r>
      <w:hyperlink r:id="rId154" w:history="1">
        <w:r w:rsidRPr="00BB1052">
          <w:t>Quinnipiac poll</w:t>
        </w:r>
      </w:hyperlink>
      <w:r w:rsidRPr="00BB1052">
        <w:t xml:space="preserve"> showing her struggling in Iowa and Colorado attracted wide media attention and seemed to confirm that the email scandal has tarnished Clinton’s national image</w:t>
      </w:r>
      <w:r w:rsidRPr="00BB1052">
        <w:rPr>
          <w:highlight w:val="cyan"/>
          <w:u w:val="single"/>
        </w:rPr>
        <w:t>.¶ It is true that Clinton</w:t>
      </w:r>
      <w:r w:rsidRPr="00BB1052">
        <w:rPr>
          <w:u w:val="single"/>
        </w:rPr>
        <w:t xml:space="preserve"> </w:t>
      </w:r>
      <w:r w:rsidRPr="00BB1052">
        <w:rPr>
          <w:highlight w:val="cyan"/>
          <w:u w:val="single"/>
        </w:rPr>
        <w:t>has</w:t>
      </w:r>
      <w:r w:rsidRPr="00BB1052">
        <w:t xml:space="preserve">, inevitably, </w:t>
      </w:r>
      <w:r w:rsidRPr="00BB1052">
        <w:rPr>
          <w:highlight w:val="cyan"/>
          <w:u w:val="single"/>
        </w:rPr>
        <w:t>lost much of the popularity she won when she was serving as secretary of State</w:t>
      </w:r>
      <w:r w:rsidRPr="00BB1052">
        <w:t xml:space="preserve"> and </w:t>
      </w:r>
      <w:r w:rsidRPr="00BB1052">
        <w:rPr>
          <w:highlight w:val="cyan"/>
          <w:u w:val="single"/>
        </w:rPr>
        <w:t>largely removed from partisan politics</w:t>
      </w:r>
      <w:r w:rsidRPr="00BB1052">
        <w:t xml:space="preserve">. </w:t>
      </w:r>
      <w:r w:rsidRPr="00BB1052">
        <w:rPr>
          <w:highlight w:val="cyan"/>
          <w:u w:val="single"/>
        </w:rPr>
        <w:t>Nonpartisan figures</w:t>
      </w:r>
      <w:r w:rsidRPr="00BB1052">
        <w:t xml:space="preserve"> can </w:t>
      </w:r>
      <w:r w:rsidRPr="00BB1052">
        <w:rPr>
          <w:highlight w:val="cyan"/>
          <w:u w:val="single"/>
        </w:rPr>
        <w:t>attract broad support, while people engaged in political fights tend to revert</w:t>
      </w:r>
      <w:r w:rsidRPr="00BB1052">
        <w:t xml:space="preserve"> toward the mean. Clinton’s support is, as it has been through most of her career, </w:t>
      </w:r>
      <w:hyperlink r:id="rId155" w:history="1">
        <w:r w:rsidRPr="00BB1052">
          <w:t>closely divided</w:t>
        </w:r>
      </w:hyperlink>
      <w:r w:rsidRPr="00BB1052">
        <w:t xml:space="preserve">:¶ On the other hand, </w:t>
      </w:r>
      <w:r w:rsidRPr="00BB1052">
        <w:rPr>
          <w:highlight w:val="cyan"/>
          <w:u w:val="single"/>
        </w:rPr>
        <w:t>Republicans are much less popular</w:t>
      </w:r>
      <w:r w:rsidRPr="00BB1052">
        <w:t xml:space="preserve">. Jeb </w:t>
      </w:r>
      <w:r w:rsidRPr="00BB1052">
        <w:rPr>
          <w:highlight w:val="cyan"/>
        </w:rPr>
        <w:t>Bush</w:t>
      </w:r>
      <w:r w:rsidRPr="00BB1052">
        <w:t xml:space="preserve">, who </w:t>
      </w:r>
      <w:r w:rsidRPr="00BB1052">
        <w:rPr>
          <w:highlight w:val="cyan"/>
        </w:rPr>
        <w:t>is</w:t>
      </w:r>
      <w:r w:rsidRPr="00BB1052">
        <w:t xml:space="preserve"> probably the </w:t>
      </w:r>
      <w:r w:rsidRPr="00BB1052">
        <w:rPr>
          <w:highlight w:val="cyan"/>
          <w:u w:val="single"/>
        </w:rPr>
        <w:t xml:space="preserve">best known of the Republican contenders, has </w:t>
      </w:r>
      <w:hyperlink r:id="rId156" w:history="1">
        <w:r w:rsidRPr="00BB1052">
          <w:rPr>
            <w:highlight w:val="cyan"/>
            <w:u w:val="single"/>
          </w:rPr>
          <w:t>much worse favorable</w:t>
        </w:r>
      </w:hyperlink>
      <w:r w:rsidRPr="00BB1052">
        <w:rPr>
          <w:highlight w:val="cyan"/>
          <w:u w:val="single"/>
        </w:rPr>
        <w:t xml:space="preserve"> ratings</w:t>
      </w:r>
      <w:r w:rsidRPr="00BB1052">
        <w:t>:¶So there is l</w:t>
      </w:r>
      <w:r w:rsidRPr="00BB1052">
        <w:rPr>
          <w:u w:val="single"/>
        </w:rPr>
        <w:t>ittle reason to think Clinton’s personal unpopularity will hold her back in a race against a Republican who is likely to have no more personal appeal, and possibly a lot less.</w:t>
      </w:r>
    </w:p>
    <w:p w:rsidR="007711D7" w:rsidRPr="00BB1052" w:rsidRDefault="007711D7" w:rsidP="007711D7"/>
    <w:p w:rsidR="007711D7" w:rsidRDefault="007711D7" w:rsidP="007711D7"/>
    <w:p w:rsidR="007711D7" w:rsidRDefault="007711D7" w:rsidP="00382297">
      <w:pPr>
        <w:pStyle w:val="Heading4"/>
      </w:pPr>
      <w:r>
        <w:t>4. High Obama approval ratings give Dems advantage.</w:t>
      </w:r>
    </w:p>
    <w:p w:rsidR="007711D7" w:rsidRDefault="007711D7" w:rsidP="007711D7"/>
    <w:p w:rsidR="007711D7" w:rsidRPr="00A11D99" w:rsidRDefault="007711D7" w:rsidP="007711D7">
      <w:pPr>
        <w:rPr>
          <w:rStyle w:val="StyleStyleBold12pt"/>
          <w:b w:val="0"/>
        </w:rPr>
      </w:pPr>
      <w:r>
        <w:t xml:space="preserve">Jonathan </w:t>
      </w:r>
      <w:r>
        <w:rPr>
          <w:rStyle w:val="StyleStyleBold12pt"/>
        </w:rPr>
        <w:t>Chait (04/27) New republic senior editor,  New American Fellow, New york magazine columnist “</w:t>
      </w:r>
      <w:r w:rsidRPr="00A11D99">
        <w:rPr>
          <w:rStyle w:val="StyleStyleBold12pt"/>
        </w:rPr>
        <w:t>Why Hillary Clinton Is Probably Going to Win the 2016 Election</w:t>
      </w:r>
      <w:r>
        <w:rPr>
          <w:rStyle w:val="StyleStyleBold12pt"/>
        </w:rPr>
        <w:t>,”</w:t>
      </w:r>
      <w:r w:rsidRPr="00A11D99">
        <w:t xml:space="preserve"> </w:t>
      </w:r>
      <w:r w:rsidRPr="00A11D99">
        <w:rPr>
          <w:rStyle w:val="StyleStyleBold12pt"/>
        </w:rPr>
        <w:t>http://nymag.com/daily/intelligencer/2015/04/why-hillary-clinton-is-probably-going-to-win.html</w:t>
      </w:r>
      <w:r>
        <w:rPr>
          <w:rStyle w:val="StyleStyleBold12pt"/>
        </w:rPr>
        <w:t>04/27/15</w:t>
      </w:r>
    </w:p>
    <w:p w:rsidR="007711D7" w:rsidRPr="00BB1052" w:rsidRDefault="007711D7" w:rsidP="007711D7">
      <w:r w:rsidRPr="00BB1052">
        <w:rPr>
          <w:rStyle w:val="apple-converted-space"/>
          <w:rFonts w:ascii="Georgia" w:hAnsi="Georgia"/>
          <w:bCs/>
          <w:color w:val="111111"/>
          <w:u w:val="single"/>
        </w:rPr>
        <w:t> </w:t>
      </w:r>
      <w:r w:rsidRPr="00BB1052">
        <w:rPr>
          <w:highlight w:val="cyan"/>
          <w:u w:val="single"/>
        </w:rPr>
        <w:t>Obama is trending up</w:t>
      </w:r>
      <w:r w:rsidRPr="00BB1052">
        <w:t xml:space="preserve">. One </w:t>
      </w:r>
      <w:r w:rsidRPr="00BB1052">
        <w:rPr>
          <w:highlight w:val="cyan"/>
          <w:u w:val="single"/>
        </w:rPr>
        <w:t>major question</w:t>
      </w:r>
      <w:r w:rsidRPr="00BB1052">
        <w:t xml:space="preserve"> looming over the </w:t>
      </w:r>
      <w:r w:rsidRPr="00BB1052">
        <w:rPr>
          <w:highlight w:val="cyan"/>
          <w:u w:val="single"/>
        </w:rPr>
        <w:t>next election is whether the public feels satisfied with the Democrats’ policy direction or wants to give Republicans a chance.</w:t>
      </w:r>
      <w:r w:rsidRPr="00BB1052">
        <w:t xml:space="preserve"> Importantly, President </w:t>
      </w:r>
      <w:r w:rsidRPr="00421826">
        <w:rPr>
          <w:highlight w:val="cyan"/>
          <w:u w:val="single"/>
        </w:rPr>
        <w:t xml:space="preserve">Obama’s job approval ratings have </w:t>
      </w:r>
      <w:hyperlink r:id="rId157" w:history="1">
        <w:r w:rsidRPr="00421826">
          <w:rPr>
            <w:highlight w:val="cyan"/>
            <w:u w:val="single"/>
          </w:rPr>
          <w:t>recovered</w:t>
        </w:r>
      </w:hyperlink>
      <w:r w:rsidRPr="00BB1052">
        <w:t xml:space="preserve"> since the midterm elections, when his net approval stood at minus ten, to about minus three. </w:t>
      </w:r>
      <w:r w:rsidRPr="00421826">
        <w:rPr>
          <w:highlight w:val="cyan"/>
          <w:u w:val="single"/>
        </w:rPr>
        <w:t>His approval ratings on handling the economy have risen even more sharply</w:t>
      </w:r>
      <w:r w:rsidRPr="00BB1052">
        <w:t xml:space="preserve">. Approval of Obama’s economic job performance </w:t>
      </w:r>
      <w:r w:rsidRPr="00421826">
        <w:rPr>
          <w:highlight w:val="cyan"/>
          <w:u w:val="single"/>
        </w:rPr>
        <w:t>has actually</w:t>
      </w:r>
      <w:r w:rsidRPr="00BB1052">
        <w:t xml:space="preserve"> </w:t>
      </w:r>
      <w:hyperlink r:id="rId158" w:history="1">
        <w:r w:rsidRPr="00421826">
          <w:rPr>
            <w:highlight w:val="cyan"/>
            <w:u w:val="single"/>
          </w:rPr>
          <w:t>reached parity</w:t>
        </w:r>
      </w:hyperlink>
      <w:r w:rsidRPr="00421826">
        <w:rPr>
          <w:highlight w:val="cyan"/>
          <w:u w:val="single"/>
        </w:rPr>
        <w:t xml:space="preserve"> with disapproval for the first time since 2009</w:t>
      </w:r>
      <w:r w:rsidRPr="00BB1052">
        <w:t xml:space="preserve">:¶  If the economy continues to expand between now and the 2016 election, Obama’s approval rating will probably rise a little higher. In the modern political world, strong popularity is not necessary to win; Obama won reelection with approval ratings below 50 percent. Voters make comparative choices, and all a candidate needs is to be superior to the alternative. But the </w:t>
      </w:r>
      <w:r w:rsidRPr="00421826">
        <w:rPr>
          <w:highlight w:val="cyan"/>
          <w:u w:val="single"/>
        </w:rPr>
        <w:t>economy is currently on a course</w:t>
      </w:r>
      <w:r w:rsidRPr="00BB1052">
        <w:t xml:space="preserve">, barring a slowdown, </w:t>
      </w:r>
      <w:r w:rsidRPr="00421826">
        <w:rPr>
          <w:highlight w:val="cyan"/>
          <w:u w:val="single"/>
        </w:rPr>
        <w:t>to leave the incumbent party in a stronger position</w:t>
      </w:r>
      <w:r w:rsidRPr="00BB1052">
        <w:t xml:space="preserve">.¶ </w:t>
      </w:r>
    </w:p>
    <w:p w:rsidR="007711D7" w:rsidRDefault="007711D7" w:rsidP="002E0E6A">
      <w:pPr>
        <w:shd w:val="clear" w:color="auto" w:fill="FFFFFF"/>
        <w:textAlignment w:val="baseline"/>
        <w:rPr>
          <w:rFonts w:ascii="Arial" w:eastAsia="Times New Roman" w:hAnsi="Arial" w:cs="Arial"/>
          <w:color w:val="333333"/>
          <w:sz w:val="16"/>
          <w:szCs w:val="20"/>
        </w:rPr>
      </w:pPr>
    </w:p>
    <w:p w:rsidR="00BD1FF5" w:rsidRPr="001875F2" w:rsidRDefault="00BD1FF5" w:rsidP="002E0E6A">
      <w:pPr>
        <w:shd w:val="clear" w:color="auto" w:fill="FFFFFF"/>
        <w:textAlignment w:val="baseline"/>
        <w:rPr>
          <w:rFonts w:ascii="Arial" w:eastAsia="Times New Roman" w:hAnsi="Arial" w:cs="Arial"/>
          <w:color w:val="333333"/>
          <w:sz w:val="16"/>
          <w:szCs w:val="20"/>
        </w:rPr>
      </w:pPr>
    </w:p>
    <w:p w:rsidR="00382297" w:rsidRDefault="00382297" w:rsidP="00382297">
      <w:pPr>
        <w:pStyle w:val="Heading3"/>
      </w:pPr>
      <w:r>
        <w:lastRenderedPageBreak/>
        <w:t>Polls/Predictions Bad</w:t>
      </w:r>
    </w:p>
    <w:p w:rsidR="00382297" w:rsidRDefault="00382297" w:rsidP="00382297">
      <w:pPr>
        <w:pStyle w:val="Heading4"/>
      </w:pPr>
      <w:r>
        <w:t>High threshold for factor methodology – Don’t take predictions at face value</w:t>
      </w:r>
    </w:p>
    <w:p w:rsidR="00382297" w:rsidRDefault="00382297" w:rsidP="00382297">
      <w:r w:rsidRPr="00BD1FF5">
        <w:rPr>
          <w:rStyle w:val="StyleStyleBold12pt"/>
        </w:rPr>
        <w:t>Ali 14</w:t>
      </w:r>
      <w:r>
        <w:t xml:space="preserve"> (Tanveer Ali, Chicago-based journalist who is DNAinfo.com Chicago's data reporter and social media producer and received a master's in journalism from the Medill School of Journalism, 9/19/14, ‘The good and bad of election prediction data’, CJR.com, http://www.cjr.org/data_points/election_prediction_data.php,  6/30/15, ACC)</w:t>
      </w:r>
    </w:p>
    <w:p w:rsidR="00382297" w:rsidRDefault="00382297" w:rsidP="00382297">
      <w:r>
        <w:t xml:space="preserve">While not entirely divulging the proportions in their secret sauce, </w:t>
      </w:r>
      <w:r w:rsidRPr="002E0E6A">
        <w:rPr>
          <w:rStyle w:val="StyleBoldUnderline"/>
        </w:rPr>
        <w:t>HuffPo, FiveThirtyEight, and the Times do a good job of explaining the interplay of the different polls used to make the election models.</w:t>
      </w:r>
      <w:r>
        <w:t xml:space="preserve"> The Washington Post has an explanation for its model too, </w:t>
      </w:r>
      <w:r w:rsidRPr="002E0E6A">
        <w:rPr>
          <w:rStyle w:val="StyleBoldUnderline"/>
        </w:rPr>
        <w:t>which includes qualitative factors such as “national landscape,” partisanship, and “key features of the race” alongside polling. The qualitative factors are all important features</w:t>
      </w:r>
      <w:r>
        <w:t xml:space="preserve"> to consider</w:t>
      </w:r>
      <w:r w:rsidRPr="002E0E6A">
        <w:rPr>
          <w:rStyle w:val="StyleBoldUnderline"/>
        </w:rPr>
        <w:t xml:space="preserve">, but given that the newspaper’s forecast is expressed in percentages and probabilities </w:t>
      </w:r>
      <w:r>
        <w:t xml:space="preserve">— rather than a simple Democrat versus Republican prediction — </w:t>
      </w:r>
      <w:r w:rsidRPr="002E0E6A">
        <w:rPr>
          <w:rStyle w:val="StyleBoldUnderline"/>
        </w:rPr>
        <w:t xml:space="preserve">we do wish there were better explanation of how the factors are considered. All of the sites examined in this story get DARTS for failing to chart the probabilities over time alongside context </w:t>
      </w:r>
      <w:r>
        <w:t xml:space="preserve">from the individual races and the nation as a whole. This may seem inconsistent with our criticism of The Washington Post for considering “key features of the race” while failing to explain how it considers those features. </w:t>
      </w:r>
      <w:r w:rsidRPr="002E0E6A">
        <w:rPr>
          <w:rStyle w:val="StyleBoldUnderline"/>
        </w:rPr>
        <w:t>Context can’t be given a quantitative value equivalent to polling numbers</w:t>
      </w:r>
      <w:r>
        <w:t xml:space="preserve">, at least </w:t>
      </w:r>
      <w:r w:rsidRPr="002E0E6A">
        <w:rPr>
          <w:rStyle w:val="StyleBoldUnderline"/>
        </w:rPr>
        <w:t>not without articulating a methodology, but it can be used to analyze the polling data.</w:t>
      </w:r>
      <w:r>
        <w:t xml:space="preserve"> The Times does the best job of charting the swings in the overall Senate race since the beginning of the year, but </w:t>
      </w:r>
      <w:r w:rsidRPr="002E0E6A">
        <w:rPr>
          <w:rStyle w:val="StyleBoldUnderline"/>
        </w:rPr>
        <w:t>it doesn’t explain why swings happen</w:t>
      </w:r>
      <w:r>
        <w:t xml:space="preserve">, including a recent one that nearly brought the Democrats even with Republicans. (The recent swing was caused by changes in Kansas’ Senate race.) </w:t>
      </w:r>
      <w:r w:rsidRPr="00BD1FF5">
        <w:rPr>
          <w:rStyle w:val="StyleBoldUnderline"/>
        </w:rPr>
        <w:t>The main journalistic value in these features should not necessarily be to be 100 percent correct</w:t>
      </w:r>
      <w:r>
        <w:t xml:space="preserve"> come Election Day, </w:t>
      </w:r>
      <w:r w:rsidRPr="00BD1FF5">
        <w:rPr>
          <w:rStyle w:val="StyleBoldUnderline"/>
        </w:rPr>
        <w:t>but rather to help explain how the nation arrived to its collective stance</w:t>
      </w:r>
      <w:r>
        <w:t>. By combining forecasting with context, news organizations can add value to these features, not only as the races grind to completion, but well after, when we have a chance to step back and examine the 2014 midterms as a historic moment</w:t>
      </w:r>
    </w:p>
    <w:p w:rsidR="00382297" w:rsidRDefault="00382297" w:rsidP="00382297">
      <w:pPr>
        <w:pStyle w:val="Heading4"/>
      </w:pPr>
      <w:r>
        <w:t xml:space="preserve">Accurate predictions impossible– statistical models rely on empirical examples that are few in number and all uniquely distinct.  </w:t>
      </w:r>
    </w:p>
    <w:p w:rsidR="00382297" w:rsidRDefault="00382297" w:rsidP="00382297">
      <w:pPr>
        <w:rPr>
          <w:rStyle w:val="StyleStyleBold12pt"/>
        </w:rPr>
      </w:pPr>
    </w:p>
    <w:p w:rsidR="00382297" w:rsidRPr="00ED5C7D" w:rsidRDefault="00382297" w:rsidP="00382297">
      <w:pPr>
        <w:rPr>
          <w:rStyle w:val="StyleStyleBold12pt"/>
          <w:b w:val="0"/>
        </w:rPr>
      </w:pPr>
      <w:r>
        <w:rPr>
          <w:rStyle w:val="StyleStyleBold12pt"/>
        </w:rPr>
        <w:t xml:space="preserve">Natalie Jackson 04/20, Senior Data scientist Huff Post, PhD U of O in poly sci with statistical focus, Public Opinion Senior Analyst at Marist College, </w:t>
      </w:r>
      <w:r w:rsidRPr="00ED5C7D">
        <w:rPr>
          <w:rStyle w:val="StyleStyleBold12pt"/>
        </w:rPr>
        <w:t>“Here's Why We Can't Predict 2016 Based On Past Presidential Elections</w:t>
      </w:r>
      <w:r>
        <w:rPr>
          <w:rStyle w:val="StyleStyleBold12pt"/>
        </w:rPr>
        <w:t xml:space="preserve">” </w:t>
      </w:r>
      <w:r w:rsidRPr="00ED5C7D">
        <w:rPr>
          <w:rStyle w:val="StyleStyleBold12pt"/>
        </w:rPr>
        <w:t>http://www.huffingtonpost.com/natalie-jackson/</w:t>
      </w:r>
      <w:r>
        <w:rPr>
          <w:rStyle w:val="StyleStyleBold12pt"/>
        </w:rPr>
        <w:t>04/20/15</w:t>
      </w:r>
    </w:p>
    <w:p w:rsidR="00382297" w:rsidRPr="00BF1074" w:rsidRDefault="00382297" w:rsidP="00382297"/>
    <w:p w:rsidR="00382297" w:rsidRDefault="00382297" w:rsidP="00382297">
      <w:pPr>
        <w:rPr>
          <w:u w:val="single"/>
        </w:rPr>
      </w:pPr>
      <w:r>
        <w:t>Many news and blog articles from journalists and academics will try to tell you that what’s happened in the past informs us about what will happen in 2016. Their anecdotes, data and charts assume the predictive power of a relationship between past presidential elections and some other piece of information. We’ve had presidents for over 200 years, so history is convincing, right?</w:t>
      </w:r>
      <w:r w:rsidRPr="00BF1074">
        <w:rPr>
          <w:sz w:val="12"/>
        </w:rPr>
        <w:t xml:space="preserve">¶ </w:t>
      </w:r>
      <w:r>
        <w:t xml:space="preserve">Not always. Some skepticism is actually warranted. </w:t>
      </w:r>
      <w:r w:rsidRPr="00BF1074">
        <w:rPr>
          <w:highlight w:val="cyan"/>
          <w:u w:val="single"/>
        </w:rPr>
        <w:t>Presidential elections are not frequent</w:t>
      </w:r>
      <w:r>
        <w:t xml:space="preserve"> enough, </w:t>
      </w:r>
      <w:r w:rsidRPr="00BF1074">
        <w:rPr>
          <w:highlight w:val="cyan"/>
          <w:u w:val="single"/>
        </w:rPr>
        <w:t>or similar enough, to make</w:t>
      </w:r>
      <w:r>
        <w:t xml:space="preserve"> very many </w:t>
      </w:r>
      <w:r w:rsidRPr="00BF1074">
        <w:rPr>
          <w:highlight w:val="cyan"/>
          <w:u w:val="single"/>
        </w:rPr>
        <w:t>conclusions based on prior contest</w:t>
      </w:r>
      <w:r w:rsidRPr="00BF1074">
        <w:rPr>
          <w:highlight w:val="cyan"/>
        </w:rPr>
        <w:t>s</w:t>
      </w:r>
      <w:r>
        <w:t>.</w:t>
      </w:r>
      <w:r w:rsidRPr="00BF1074">
        <w:rPr>
          <w:sz w:val="12"/>
        </w:rPr>
        <w:t xml:space="preserve">¶ </w:t>
      </w:r>
      <w:r>
        <w:t xml:space="preserve">There have been </w:t>
      </w:r>
      <w:r w:rsidRPr="00BF1074">
        <w:rPr>
          <w:highlight w:val="cyan"/>
        </w:rPr>
        <w:t>57 presidential elections</w:t>
      </w:r>
      <w:r>
        <w:t xml:space="preserve"> since 1788, but they </w:t>
      </w:r>
      <w:r w:rsidRPr="00BF1074">
        <w:rPr>
          <w:u w:val="single"/>
        </w:rPr>
        <w:t xml:space="preserve">are </w:t>
      </w:r>
      <w:r w:rsidRPr="00BF1074">
        <w:rPr>
          <w:highlight w:val="cyan"/>
          <w:u w:val="single"/>
        </w:rPr>
        <w:t>not all relevant today</w:t>
      </w:r>
      <w:r>
        <w:t xml:space="preserve">. Presidential elections have really only been dominated by the combination of global and domestic issues familiar to us and the Republican and Democratic parties we know since 1945. That leaves us to analyze </w:t>
      </w:r>
      <w:r w:rsidRPr="00BF1074">
        <w:rPr>
          <w:highlight w:val="cyan"/>
          <w:u w:val="single"/>
        </w:rPr>
        <w:t>just 17 presidential elections</w:t>
      </w:r>
      <w:r>
        <w:t xml:space="preserve"> since World War II, </w:t>
      </w:r>
      <w:r w:rsidRPr="00BF1074">
        <w:rPr>
          <w:highlight w:val="cyan"/>
          <w:u w:val="single"/>
        </w:rPr>
        <w:t xml:space="preserve">each of </w:t>
      </w:r>
      <w:r w:rsidRPr="00BF1074">
        <w:rPr>
          <w:highlight w:val="cyan"/>
          <w:u w:val="single"/>
        </w:rPr>
        <w:lastRenderedPageBreak/>
        <w:t>which has been unique in many ways</w:t>
      </w:r>
      <w:r>
        <w:t xml:space="preserve"> and similar to others in additional ways.</w:t>
      </w:r>
      <w:r w:rsidRPr="00BF1074">
        <w:rPr>
          <w:sz w:val="12"/>
        </w:rPr>
        <w:t xml:space="preserve">¶ </w:t>
      </w:r>
      <w:r>
        <w:t>This cartoon from xkcd shows how easily you can find something unique about each election. Every president won in some singular way, but that unique factor may have had nothing to do with his victory. The same premise holds about similarities -- maybe there are similarities among the last 17 elections, but we can’t say with any certainty whether they mattered.</w:t>
      </w:r>
      <w:r w:rsidRPr="00BF1074">
        <w:rPr>
          <w:sz w:val="12"/>
        </w:rPr>
        <w:t xml:space="preserve">¶ </w:t>
      </w:r>
      <w:r>
        <w:t xml:space="preserve">Data are not necessarily helpful under these circumstances. In </w:t>
      </w:r>
      <w:r w:rsidRPr="00ED5C7D">
        <w:rPr>
          <w:highlight w:val="cyan"/>
          <w:u w:val="single"/>
        </w:rPr>
        <w:t>statistical practice</w:t>
      </w:r>
      <w:r>
        <w:t xml:space="preserve">, a set of </w:t>
      </w:r>
      <w:r w:rsidRPr="00ED5C7D">
        <w:rPr>
          <w:rStyle w:val="Emphasis"/>
          <w:highlight w:val="cyan"/>
        </w:rPr>
        <w:t>data with fewer than 30 observations is considered very small</w:t>
      </w:r>
      <w:r>
        <w:t xml:space="preserve">. Each presidential election is a single observation, so </w:t>
      </w:r>
      <w:r w:rsidRPr="00ED5C7D">
        <w:rPr>
          <w:highlight w:val="cyan"/>
          <w:u w:val="single"/>
        </w:rPr>
        <w:t>17 elections</w:t>
      </w:r>
      <w:r>
        <w:t xml:space="preserve"> equal ... a </w:t>
      </w:r>
      <w:r w:rsidRPr="00ED5C7D">
        <w:rPr>
          <w:highlight w:val="cyan"/>
          <w:u w:val="single"/>
        </w:rPr>
        <w:t>very small set of data</w:t>
      </w:r>
      <w:r>
        <w:t>.</w:t>
      </w:r>
      <w:r w:rsidRPr="00BF1074">
        <w:rPr>
          <w:sz w:val="12"/>
        </w:rPr>
        <w:t xml:space="preserve">¶ </w:t>
      </w:r>
      <w:r>
        <w:t>The number of observations matters because traditional statistics focuses on finding “significant” relationships between variables -- meaning that the relationship between two things is not accidental and didn’t happen by chance. It’s much more difficult to confirm that something didn’t happen by chance when you have only 17 observations.</w:t>
      </w:r>
      <w:r w:rsidRPr="00BF1074">
        <w:rPr>
          <w:sz w:val="12"/>
        </w:rPr>
        <w:t xml:space="preserve">¶ </w:t>
      </w:r>
      <w:r>
        <w:t>An argument from 2011 over whether the unemployment rate would have any effect on the president's re-election offers a nice illustration of the problem. Over the last 17 elections, the relationship between the incumbent presidential party's margin of victory and the unemployment rate looks like this:</w:t>
      </w:r>
      <w:r w:rsidRPr="00BF1074">
        <w:rPr>
          <w:sz w:val="12"/>
        </w:rPr>
        <w:t xml:space="preserve">¶ </w:t>
      </w:r>
      <w:r>
        <w:t>njchart1</w:t>
      </w:r>
      <w:r w:rsidRPr="00BF1074">
        <w:rPr>
          <w:sz w:val="12"/>
        </w:rPr>
        <w:t xml:space="preserve">¶ </w:t>
      </w:r>
      <w:r>
        <w:t>To use those data to predict what an incumbent party’s margin of victory might be in a future election, the analyst needs to draw a single line that basically expresses how the margin of victory has responded to the unemployment rate. But there are so few points, and they are so spread out, that it’s almost impossible to do that.</w:t>
      </w:r>
      <w:r w:rsidRPr="00BF1074">
        <w:rPr>
          <w:sz w:val="12"/>
        </w:rPr>
        <w:t xml:space="preserve">¶ </w:t>
      </w:r>
      <w:r>
        <w:t>In the second chart, the red line shows the most likely statistical relationship between the unemployment rate and the incumbent party's margin of victory, but the dotted lines show the range of statistical uncertainty about that red line -- which is, in the context of presidential margins of victory, enormous. Statistically speaking, any one of the blue lines might represent the "true" relationship between unemployment and margin of victory, and they're all over the place.</w:t>
      </w:r>
      <w:r w:rsidRPr="00BF1074">
        <w:rPr>
          <w:sz w:val="12"/>
        </w:rPr>
        <w:t xml:space="preserve">¶ </w:t>
      </w:r>
      <w:r>
        <w:t>njchart2</w:t>
      </w:r>
      <w:r w:rsidRPr="00BF1074">
        <w:rPr>
          <w:sz w:val="12"/>
        </w:rPr>
        <w:t xml:space="preserve">¶ </w:t>
      </w:r>
      <w:r>
        <w:t xml:space="preserve">The lines trending downward would indicate that the incumbent party’s margin of victory decreases with higher unemployment rates. But the lines trending upward indicate the opposite -- that higher unemployment increases the incumbent party's chances of getting re-elected. The latter doesn't seem likely, but it can't be ruled out based on the available data. </w:t>
      </w:r>
      <w:r w:rsidRPr="00ED5C7D">
        <w:rPr>
          <w:highlight w:val="cyan"/>
          <w:u w:val="single"/>
        </w:rPr>
        <w:t>More data would reduce the range of uncertainty</w:t>
      </w:r>
      <w:r>
        <w:t xml:space="preserve"> (i.e., bring those dotted lines closer together) and make us more certain of the relationship, </w:t>
      </w:r>
      <w:r w:rsidRPr="00ED5C7D">
        <w:rPr>
          <w:highlight w:val="cyan"/>
          <w:u w:val="single"/>
        </w:rPr>
        <w:t>but we don’t have more data</w:t>
      </w:r>
      <w:r>
        <w:t>.</w:t>
      </w:r>
      <w:r w:rsidRPr="00BF1074">
        <w:rPr>
          <w:sz w:val="12"/>
        </w:rPr>
        <w:t xml:space="preserve">¶ </w:t>
      </w:r>
      <w:r w:rsidRPr="009F5AD0">
        <w:rPr>
          <w:highlight w:val="cyan"/>
          <w:u w:val="single"/>
        </w:rPr>
        <w:t>One thing we can be sure of is that over the next year or so, political observers will be declaring how the unemployment situation affects the chances</w:t>
      </w:r>
      <w:r w:rsidRPr="009F5AD0">
        <w:rPr>
          <w:u w:val="single"/>
        </w:rPr>
        <w:t xml:space="preserve"> </w:t>
      </w:r>
      <w:r>
        <w:t>of a Democrat or a Republican winning in November 2016. They'll be trotting out many other factors that they say relate to victory and basing predictions on them, too.</w:t>
      </w:r>
      <w:r w:rsidRPr="00BF1074">
        <w:rPr>
          <w:sz w:val="12"/>
        </w:rPr>
        <w:t xml:space="preserve">¶ </w:t>
      </w:r>
      <w:r>
        <w:t xml:space="preserve">Just </w:t>
      </w:r>
      <w:r w:rsidRPr="009F5AD0">
        <w:rPr>
          <w:highlight w:val="cyan"/>
          <w:u w:val="single"/>
        </w:rPr>
        <w:t>remember that there’s usually a whole lot of uncertainty when there are only 17 data points.</w:t>
      </w:r>
    </w:p>
    <w:p w:rsidR="00382297" w:rsidRDefault="00382297" w:rsidP="00382297"/>
    <w:p w:rsidR="00382297" w:rsidRPr="00BD1FF5" w:rsidRDefault="00382297" w:rsidP="00382297">
      <w:pPr>
        <w:pStyle w:val="Heading4"/>
        <w:rPr>
          <w:rStyle w:val="StyleBoldUnderline"/>
          <w:b/>
          <w:bCs/>
          <w:iCs w:val="0"/>
          <w:u w:val="none"/>
        </w:rPr>
      </w:pPr>
      <w:r w:rsidRPr="00BD1FF5">
        <w:rPr>
          <w:rStyle w:val="StyleBoldUnderline"/>
          <w:bCs/>
          <w:iCs w:val="0"/>
          <w:u w:val="none"/>
        </w:rPr>
        <w:t>Political predictions aren’t accurate – don’t take into account Black Swans, Sampling or Model Errors – Includes Nate Silver</w:t>
      </w:r>
    </w:p>
    <w:p w:rsidR="00382297" w:rsidRPr="00BD1FF5" w:rsidRDefault="00382297" w:rsidP="00382297">
      <w:pPr>
        <w:rPr>
          <w:rStyle w:val="StyleStyleBold12pt"/>
          <w:b w:val="0"/>
          <w:sz w:val="22"/>
        </w:rPr>
      </w:pPr>
      <w:r w:rsidRPr="00BD1FF5">
        <w:rPr>
          <w:rStyle w:val="StyleStyleBold12pt"/>
        </w:rPr>
        <w:t>Cassidy 12</w:t>
      </w:r>
      <w:r w:rsidRPr="00BD1FF5">
        <w:rPr>
          <w:rStyle w:val="StyleStyleBold12pt"/>
          <w:b w:val="0"/>
          <w:sz w:val="22"/>
        </w:rPr>
        <w:t xml:space="preserve"> (John Cassidy, staff writer at The New Yorker since 1995, a financial commentator for the BBC, joined the Sunday Times, in London, in 1986, and served as the paper’s Washington bureau chief for three years, and then as its business editor, from 1991 to 1993. 10/24/12, ‘Brooks vs. Silver: The Limits of Forecasting Elections’, The New Yorker, http://www.newyorker.com/news/john-cassidy/brooks-vs-silver-the-limits-of-forecasting-elections, 7/1/15, ACC)</w:t>
      </w:r>
    </w:p>
    <w:p w:rsidR="00382297" w:rsidRPr="00BD1FF5" w:rsidRDefault="00382297" w:rsidP="00382297">
      <w:r w:rsidRPr="00BD1FF5">
        <w:t>According to Brooks, all of these figures are basically meaningless.</w:t>
      </w:r>
      <w:r>
        <w:rPr>
          <w:rStyle w:val="StyleBoldUnderline"/>
        </w:rPr>
        <w:t xml:space="preserve"> “</w:t>
      </w:r>
      <w:r w:rsidRPr="00222F7D">
        <w:rPr>
          <w:rStyle w:val="StyleBoldUnderline"/>
        </w:rPr>
        <w:t>If it’s hard to predict stocks or the economy, politics is a field perfectly designed to foil precise projections</w:t>
      </w:r>
      <w:r>
        <w:rPr>
          <w:rStyle w:val="StyleBoldUnderline"/>
        </w:rPr>
        <w:t>,”</w:t>
      </w:r>
      <w:r w:rsidRPr="00BD1FF5">
        <w:t xml:space="preserve"> he wrote. And he continued:</w:t>
      </w:r>
      <w:r>
        <w:rPr>
          <w:rStyle w:val="StyleBoldUnderline"/>
        </w:rPr>
        <w:t xml:space="preserve"> </w:t>
      </w:r>
      <w:r w:rsidRPr="000444C6">
        <w:rPr>
          <w:rStyle w:val="StyleBoldUnderline"/>
        </w:rPr>
        <w:t>Stuff happens</w:t>
      </w:r>
      <w:r>
        <w:rPr>
          <w:rStyle w:val="StyleBoldUnderline"/>
        </w:rPr>
        <w:t xml:space="preserve">. </w:t>
      </w:r>
      <w:r w:rsidRPr="00BD1FF5">
        <w:t>Obama turns in a bad debate performance. Romney makes offensive comments at a fund-raiser. These</w:t>
      </w:r>
      <w:r>
        <w:rPr>
          <w:rStyle w:val="StyleBoldUnderline"/>
        </w:rPr>
        <w:t xml:space="preserve"> </w:t>
      </w:r>
      <w:r w:rsidRPr="000444C6">
        <w:rPr>
          <w:rStyle w:val="StyleBoldUnderline"/>
        </w:rPr>
        <w:t>unquantifiable events change the trajectories of tight campaigns. You can’t tell what’s about to happen.</w:t>
      </w:r>
      <w:r>
        <w:rPr>
          <w:rStyle w:val="StyleBoldUnderline"/>
        </w:rPr>
        <w:t xml:space="preserve"> </w:t>
      </w:r>
      <w:r w:rsidRPr="00BD1FF5">
        <w:t>You certainly can’t tell how 100 million people are going to process what’s about to happen.</w:t>
      </w:r>
      <w:r>
        <w:rPr>
          <w:rStyle w:val="StyleBoldUnderline"/>
        </w:rPr>
        <w:t xml:space="preserve"> </w:t>
      </w:r>
      <w:r w:rsidRPr="000444C6">
        <w:rPr>
          <w:rStyle w:val="StyleBoldUnderline"/>
        </w:rPr>
        <w:t>You can’t calculate odds that capture unknown reactions to unknown events</w:t>
      </w:r>
      <w:r w:rsidRPr="00BD1FF5">
        <w:t>. As op-ed columnists often do, Brooks overstates his case</w:t>
      </w:r>
      <w:r>
        <w:rPr>
          <w:rStyle w:val="StyleBoldUnderline"/>
        </w:rPr>
        <w:t xml:space="preserve">. </w:t>
      </w:r>
      <w:r w:rsidRPr="000444C6">
        <w:rPr>
          <w:rStyle w:val="StyleBoldUnderline"/>
        </w:rPr>
        <w:t>Up to a point, political outcomes are predictable</w:t>
      </w:r>
      <w:r w:rsidRPr="00BD1FF5">
        <w:t xml:space="preserve">. </w:t>
      </w:r>
      <w:r w:rsidRPr="00BD1FF5">
        <w:lastRenderedPageBreak/>
        <w:t>Sitting here today, I can forecast with certainty that</w:t>
      </w:r>
      <w:r>
        <w:rPr>
          <w:rStyle w:val="StyleBoldUnderline"/>
        </w:rPr>
        <w:t xml:space="preserve"> </w:t>
      </w:r>
      <w:r w:rsidRPr="000444C6">
        <w:rPr>
          <w:rStyle w:val="StyleBoldUnderline"/>
        </w:rPr>
        <w:t>neither candidate will win the popular vote by more than ten percentage points. History and common sense tells us this</w:t>
      </w:r>
      <w:r>
        <w:rPr>
          <w:rStyle w:val="StyleBoldUnderline"/>
        </w:rPr>
        <w:t xml:space="preserve">. </w:t>
      </w:r>
      <w:r w:rsidRPr="00BD1FF5">
        <w:t>Indeed, based on the opinion polls, I can predict with a good deal of confidence that neither candidate will win by more than five points</w:t>
      </w:r>
      <w:r>
        <w:rPr>
          <w:rStyle w:val="StyleBoldUnderline"/>
        </w:rPr>
        <w:t xml:space="preserve">. </w:t>
      </w:r>
      <w:r w:rsidRPr="000444C6">
        <w:rPr>
          <w:rStyle w:val="StyleBoldUnderline"/>
        </w:rPr>
        <w:t>Voting patterns aren’t completely random. They reflect history, demography, sociology, economics—fundamental relationships exist that statisticians can</w:t>
      </w:r>
      <w:r>
        <w:rPr>
          <w:rStyle w:val="StyleBoldUnderline"/>
        </w:rPr>
        <w:t xml:space="preserve">, in principle, </w:t>
      </w:r>
      <w:r w:rsidRPr="000444C6">
        <w:rPr>
          <w:rStyle w:val="StyleBoldUnderline"/>
        </w:rPr>
        <w:t>attempt to</w:t>
      </w:r>
      <w:r>
        <w:rPr>
          <w:rStyle w:val="StyleBoldUnderline"/>
        </w:rPr>
        <w:t xml:space="preserve"> capture and </w:t>
      </w:r>
      <w:r w:rsidRPr="000444C6">
        <w:rPr>
          <w:rStyle w:val="StyleBoldUnderline"/>
        </w:rPr>
        <w:t>turn into mathematical equations</w:t>
      </w:r>
      <w:r>
        <w:rPr>
          <w:rStyle w:val="StyleBoldUnderline"/>
        </w:rPr>
        <w:t xml:space="preserve">. </w:t>
      </w:r>
      <w:r w:rsidRPr="00BD1FF5">
        <w:t>Unfortunately for forecasters, people aren’t interested in rough predictions, such as “it’s going to be close.” Especially in a tight contest, such as this year’s, they want to know who is going to win. And when it comes to answering this question</w:t>
      </w:r>
      <w:r>
        <w:rPr>
          <w:rStyle w:val="StyleBoldUnderline"/>
        </w:rPr>
        <w:t xml:space="preserve">, </w:t>
      </w:r>
      <w:r w:rsidRPr="000444C6">
        <w:rPr>
          <w:rStyle w:val="StyleBoldUnderline"/>
        </w:rPr>
        <w:t>voting models based on fundamental factors don’t work very well</w:t>
      </w:r>
      <w:r>
        <w:rPr>
          <w:rStyle w:val="StyleBoldUnderline"/>
        </w:rPr>
        <w:t xml:space="preserve">. </w:t>
      </w:r>
      <w:r w:rsidRPr="00BD1FF5">
        <w:t>Years ago, I got interested in the work of</w:t>
      </w:r>
      <w:r>
        <w:rPr>
          <w:rStyle w:val="StyleBoldUnderline"/>
        </w:rPr>
        <w:t xml:space="preserve"> </w:t>
      </w:r>
      <w:r w:rsidRPr="000444C6">
        <w:rPr>
          <w:rStyle w:val="StyleBoldUnderline"/>
        </w:rPr>
        <w:t>Ray Fair</w:t>
      </w:r>
      <w:r>
        <w:rPr>
          <w:rStyle w:val="StyleBoldUnderline"/>
        </w:rPr>
        <w:t xml:space="preserve">, </w:t>
      </w:r>
      <w:r w:rsidRPr="00BD1FF5">
        <w:t xml:space="preserve">a Yale economist who </w:t>
      </w:r>
      <w:r w:rsidRPr="000444C6">
        <w:rPr>
          <w:rStyle w:val="StyleBoldUnderline"/>
        </w:rPr>
        <w:t>pioneered the development of forecasting elections based upon a few simple economic statistics</w:t>
      </w:r>
      <w:r>
        <w:rPr>
          <w:rStyle w:val="StyleBoldUnderline"/>
        </w:rPr>
        <w:t xml:space="preserve">, </w:t>
      </w:r>
      <w:r w:rsidRPr="00BD1FF5">
        <w:t>such as G.D.P. growth, inflation, and unemployment.</w:t>
      </w:r>
      <w:r>
        <w:rPr>
          <w:rStyle w:val="StyleBoldUnderline"/>
        </w:rPr>
        <w:t xml:space="preserve"> </w:t>
      </w:r>
      <w:r w:rsidRPr="000444C6">
        <w:rPr>
          <w:rStyle w:val="StyleBoldUnderline"/>
        </w:rPr>
        <w:t>Fair’s record is mixed. He’s called most elections correctly, but he’s also got some wrong, notably 1992,</w:t>
      </w:r>
      <w:r>
        <w:rPr>
          <w:rStyle w:val="StyleBoldUnderline"/>
        </w:rPr>
        <w:t xml:space="preserve"> when he predicted a Republican victory, and 2000, </w:t>
      </w:r>
      <w:r w:rsidRPr="00BD1FF5">
        <w:t>when he said that the Democrats would win. (In 2000, to give Fair his due, he correctly predicted that the Democrats would win the popular vote, which they did. But Al Gore lost the election in the electoral college.) According to one expert who has looked closely at the record,</w:t>
      </w:r>
      <w:r>
        <w:rPr>
          <w:rStyle w:val="StyleBoldUnderline"/>
        </w:rPr>
        <w:t xml:space="preserve"> “</w:t>
      </w:r>
      <w:r w:rsidRPr="000444C6">
        <w:rPr>
          <w:rStyle w:val="StyleBoldUnderline"/>
        </w:rPr>
        <w:t>The ‘fundamentals’ models, in fact, have had almost no predictive power at all.</w:t>
      </w:r>
      <w:r>
        <w:rPr>
          <w:rStyle w:val="StyleBoldUnderline"/>
        </w:rPr>
        <w:t xml:space="preserve"> </w:t>
      </w:r>
      <w:r w:rsidRPr="00BD1FF5">
        <w:t>Over this 16-year period,</w:t>
      </w:r>
      <w:r w:rsidRPr="000444C6">
        <w:rPr>
          <w:rStyle w:val="StyleBoldUnderline"/>
        </w:rPr>
        <w:t xml:space="preserve"> there has been no relationship between the vote they forecast for the incumbent candidate and how well he actually did</w:t>
      </w:r>
      <w:r w:rsidRPr="00BD1FF5">
        <w:t>—even though some of them claimed to explain as much as 90 percent of voting results.”</w:t>
      </w:r>
      <w:r>
        <w:rPr>
          <w:rStyle w:val="StyleBoldUnderline"/>
        </w:rPr>
        <w:t xml:space="preserve"> </w:t>
      </w:r>
      <w:r w:rsidRPr="000444C6">
        <w:rPr>
          <w:rStyle w:val="StyleBoldUnderline"/>
        </w:rPr>
        <w:t xml:space="preserve">The expert who wrote these words was Silver. </w:t>
      </w:r>
      <w:r w:rsidRPr="00BD1FF5">
        <w:t>If you want to learn about why most political predictions turn out to be wrong, I thoroughly recommend some of the posts he has written on the subject. And if you’ve got time, you should also consider reading his new book—“The Signal and the Noise: Why So Many Predictions Fail But Some Don’t,” which is largely devoted to the limits of forecasting in areas such as sports, finance, and business—as well as politics. What I do question—and here I sympathize with Brooks—is the gravity with which some people treat the figures generated by the FiveThirtyEight voting model. Somehow, we are asked to believe that Silver has managed to avoid the pitfalls that affect other forecasters—to the extent that he can generate accurate voting projections down to one decimal point. That is silly.</w:t>
      </w:r>
      <w:r>
        <w:rPr>
          <w:rStyle w:val="StyleBoldUnderline"/>
        </w:rPr>
        <w:t xml:space="preserve"> </w:t>
      </w:r>
      <w:r w:rsidRPr="000444C6">
        <w:rPr>
          <w:rStyle w:val="StyleBoldUnderline"/>
        </w:rPr>
        <w:t>Election forecasts are great fun, but nobody should take the individual predictions they generate too seriously, wherever they come from, or however they are constructed.</w:t>
      </w:r>
      <w:r>
        <w:rPr>
          <w:rStyle w:val="StyleBoldUnderline"/>
        </w:rPr>
        <w:t xml:space="preserve"> </w:t>
      </w:r>
      <w:r w:rsidRPr="000444C6">
        <w:rPr>
          <w:rStyle w:val="StyleBoldUnderline"/>
        </w:rPr>
        <w:t>FiveThirtyEight’s forecasting model</w:t>
      </w:r>
      <w:r w:rsidRPr="00BD1FF5">
        <w:t>, like any other forecasting model</w:t>
      </w:r>
      <w:r>
        <w:rPr>
          <w:rStyle w:val="StyleBoldUnderline"/>
        </w:rPr>
        <w:t xml:space="preserve">, </w:t>
      </w:r>
      <w:r w:rsidRPr="000444C6">
        <w:rPr>
          <w:rStyle w:val="StyleBoldUnderline"/>
        </w:rPr>
        <w:t>is subject to at least two sources of error: sampling error and model error</w:t>
      </w:r>
      <w:r>
        <w:rPr>
          <w:rStyle w:val="StyleBoldUnderline"/>
        </w:rPr>
        <w:t xml:space="preserve">. </w:t>
      </w:r>
      <w:r w:rsidRPr="00BD1FF5">
        <w:t>Let’s first take</w:t>
      </w:r>
      <w:r>
        <w:rPr>
          <w:rStyle w:val="StyleBoldUnderline"/>
        </w:rPr>
        <w:t xml:space="preserve"> </w:t>
      </w:r>
      <w:r w:rsidRPr="000444C6">
        <w:rPr>
          <w:rStyle w:val="StyleBoldUnderline"/>
        </w:rPr>
        <w:t>sampling error, which reflects the unavoidable fact that the opinions elicited by pollsters might not be truly representative of the electorate as a whole.</w:t>
      </w:r>
      <w:r>
        <w:rPr>
          <w:rStyle w:val="StyleBoldUnderline"/>
        </w:rPr>
        <w:t xml:space="preserve"> </w:t>
      </w:r>
      <w:r w:rsidRPr="00BD1FF5">
        <w:t xml:space="preserve">When FiveThirtyEight projects, as it does today, that Obama will get 50.0 per cent of the vote and Romney will get 48.9 per cent, what it is really saying—assuming a margin of error of 2.5 per cent (for some reason, Silver doesn’t publish the actual figure)—is that Obama’s vote will fall somewhere between 47.5 per cent and 52.5 per cent, and Romney’s will fall somewhere between 46.4 per cent and 51.4 per cent. In short, it’s too close to call. </w:t>
      </w:r>
      <w:r w:rsidRPr="000444C6">
        <w:rPr>
          <w:rStyle w:val="StyleBoldUnderline"/>
        </w:rPr>
        <w:t>Then there’s model error,</w:t>
      </w:r>
      <w:r>
        <w:rPr>
          <w:rStyle w:val="StyleBoldUnderline"/>
        </w:rPr>
        <w:t xml:space="preserve"> </w:t>
      </w:r>
      <w:r w:rsidRPr="000444C6">
        <w:rPr>
          <w:rStyle w:val="StyleBoldUnderline"/>
        </w:rPr>
        <w:t>which,</w:t>
      </w:r>
      <w:r>
        <w:rPr>
          <w:rStyle w:val="StyleBoldUnderline"/>
        </w:rPr>
        <w:t xml:space="preserve"> </w:t>
      </w:r>
      <w:r w:rsidRPr="00BD1FF5">
        <w:t>roughly speaking</w:t>
      </w:r>
      <w:r>
        <w:rPr>
          <w:rStyle w:val="StyleBoldUnderline"/>
        </w:rPr>
        <w:t xml:space="preserve">, </w:t>
      </w:r>
      <w:r w:rsidRPr="000444C6">
        <w:rPr>
          <w:rStyle w:val="StyleBoldUnderline"/>
        </w:rPr>
        <w:t>means that nobody is God</w:t>
      </w:r>
      <w:r w:rsidRPr="00BD1FF5">
        <w:t>. Since</w:t>
      </w:r>
      <w:r>
        <w:rPr>
          <w:rStyle w:val="StyleBoldUnderline"/>
        </w:rPr>
        <w:t xml:space="preserve"> </w:t>
      </w:r>
      <w:r w:rsidRPr="000444C6">
        <w:rPr>
          <w:rStyle w:val="StyleBoldUnderline"/>
        </w:rPr>
        <w:t>statistical modellers</w:t>
      </w:r>
      <w:r>
        <w:rPr>
          <w:rStyle w:val="StyleBoldUnderline"/>
        </w:rPr>
        <w:t xml:space="preserve"> </w:t>
      </w:r>
      <w:r w:rsidRPr="00BD1FF5">
        <w:t>don’t know precisely how the world works—if they did, they wouldn’t need a model—they</w:t>
      </w:r>
      <w:r>
        <w:rPr>
          <w:rStyle w:val="StyleBoldUnderline"/>
        </w:rPr>
        <w:t xml:space="preserve"> </w:t>
      </w:r>
      <w:r w:rsidRPr="000444C6">
        <w:rPr>
          <w:rStyle w:val="StyleBoldUnderline"/>
        </w:rPr>
        <w:t>have to rely on something that is necessarily inaccurate</w:t>
      </w:r>
      <w:r>
        <w:rPr>
          <w:rStyle w:val="StyleBoldUnderline"/>
        </w:rPr>
        <w:t>—</w:t>
      </w:r>
      <w:r w:rsidRPr="00BD1FF5">
        <w:t xml:space="preserve">the question is how inaccurate. </w:t>
      </w:r>
      <w:r w:rsidRPr="000444C6">
        <w:rPr>
          <w:rStyle w:val="StyleBoldUnderline"/>
        </w:rPr>
        <w:t>Silver</w:t>
      </w:r>
      <w:r w:rsidRPr="00BD1FF5">
        <w:t>, having dismissed the fundamental factors in explaining voting patterns, doesn’t put forward any alternative theory of voting behavior. Instead, he</w:t>
      </w:r>
      <w:r>
        <w:rPr>
          <w:rStyle w:val="StyleBoldUnderline"/>
        </w:rPr>
        <w:t xml:space="preserve"> </w:t>
      </w:r>
      <w:r w:rsidRPr="000444C6">
        <w:rPr>
          <w:rStyle w:val="StyleBoldUnderline"/>
        </w:rPr>
        <w:t>relies heavily on opinion polls and attempts to extrapolate from them.</w:t>
      </w:r>
      <w:r>
        <w:rPr>
          <w:rStyle w:val="StyleBoldUnderline"/>
        </w:rPr>
        <w:t xml:space="preserve"> </w:t>
      </w:r>
      <w:r w:rsidRPr="00BD1FF5">
        <w:t>(His model also incorporates some economic factors, but, as the election nears, the polling data is what overwhelmingly drives it.) In fact, one way to think about</w:t>
      </w:r>
      <w:r>
        <w:rPr>
          <w:rStyle w:val="StyleBoldUnderline"/>
        </w:rPr>
        <w:t xml:space="preserve"> </w:t>
      </w:r>
      <w:r w:rsidRPr="000444C6">
        <w:rPr>
          <w:rStyle w:val="StyleBoldUnderline"/>
        </w:rPr>
        <w:t>the FiveThirtyEight model is</w:t>
      </w:r>
      <w:r w:rsidRPr="00BD1FF5">
        <w:t xml:space="preserve"> as</w:t>
      </w:r>
      <w:r>
        <w:rPr>
          <w:rStyle w:val="StyleBoldUnderline"/>
        </w:rPr>
        <w:t xml:space="preserve"> </w:t>
      </w:r>
      <w:r w:rsidRPr="000444C6">
        <w:rPr>
          <w:rStyle w:val="StyleBoldUnderline"/>
        </w:rPr>
        <w:t>a</w:t>
      </w:r>
      <w:r>
        <w:rPr>
          <w:rStyle w:val="StyleBoldUnderline"/>
        </w:rPr>
        <w:t xml:space="preserve"> </w:t>
      </w:r>
      <w:r w:rsidRPr="000444C6">
        <w:rPr>
          <w:rStyle w:val="StyleBoldUnderline"/>
        </w:rPr>
        <w:t>proprietary poll of polls, supplemented by some complicated but relatively routine statistical simulations</w:t>
      </w:r>
      <w:r>
        <w:rPr>
          <w:rStyle w:val="StyleBoldUnderline"/>
        </w:rPr>
        <w:t xml:space="preserve">. If, in any given campaign, the polls remain stable through election day, Silver’s early projections are likely to be pretty accurate. </w:t>
      </w:r>
      <w:r w:rsidRPr="00BD1FF5">
        <w:t>If the polls swing dramatically, as they have this year, his early predictions could turn out to be way off. (Even then, though, his projections from nearer to the day of the election, which reflect the latest poll figures, could be considerably closer to the mark.)</w:t>
      </w:r>
    </w:p>
    <w:p w:rsidR="00382297" w:rsidRPr="00D34EED" w:rsidRDefault="00382297" w:rsidP="00382297">
      <w:pPr>
        <w:keepNext/>
        <w:keepLines/>
        <w:spacing w:before="40"/>
        <w:outlineLvl w:val="3"/>
        <w:rPr>
          <w:rFonts w:eastAsia="Times New Roman" w:cs="Times New Roman"/>
          <w:b/>
          <w:iCs/>
          <w:sz w:val="26"/>
          <w:u w:val="single"/>
        </w:rPr>
      </w:pPr>
      <w:r w:rsidRPr="00D34EED">
        <w:rPr>
          <w:rFonts w:eastAsia="Times New Roman" w:cs="Times New Roman"/>
          <w:b/>
          <w:iCs/>
          <w:sz w:val="26"/>
          <w:u w:val="single"/>
        </w:rPr>
        <w:lastRenderedPageBreak/>
        <w:t xml:space="preserve">Polls are becoming inaccurate– phone contact difficulty, eschewed online sampling and vote herding </w:t>
      </w:r>
    </w:p>
    <w:p w:rsidR="00382297" w:rsidRPr="00D34EED" w:rsidRDefault="00382297" w:rsidP="00382297">
      <w:pPr>
        <w:rPr>
          <w:rFonts w:eastAsia="Calibri" w:cs="Times New Roman"/>
          <w:bCs/>
          <w:sz w:val="16"/>
          <w:szCs w:val="16"/>
        </w:rPr>
      </w:pPr>
      <w:r w:rsidRPr="00D34EED">
        <w:rPr>
          <w:rFonts w:eastAsia="Calibri" w:cs="Times New Roman"/>
          <w:b/>
          <w:bCs/>
          <w:sz w:val="26"/>
        </w:rPr>
        <w:t xml:space="preserve">Silver 5/7 </w:t>
      </w:r>
      <w:r w:rsidRPr="00D34EED">
        <w:rPr>
          <w:rFonts w:eastAsia="Calibri" w:cs="Times New Roman"/>
          <w:bCs/>
          <w:sz w:val="16"/>
          <w:szCs w:val="16"/>
        </w:rPr>
        <w:t>(Nate Silver, editor-in-chief of ESPN's FiveThirtyEight blog and a Special Correspondent for ABC News, named one of The World's 100 Most Influential People by Time, FiveThirtyEight won Webby Awards as the "Best Political Blog" from the International Academy of Digital Arts and Sciences,  wrote ‘The Signal and the Noise’ which reached The New York Times best seller list for nonfiction, and won the 2013 Phi Beta Kappa Award in Science, 5/7/15, ‘The World May Have A Polling Problem’, fivethirtyeight.com, http://fivethirtyeight.com/liveblogs/uk-general-election-2015/?#livepress-update-12918846, 7/1/15, ACC)</w:t>
      </w:r>
    </w:p>
    <w:p w:rsidR="00382297" w:rsidRPr="00D34EED" w:rsidRDefault="00382297" w:rsidP="00382297">
      <w:pPr>
        <w:rPr>
          <w:rFonts w:eastAsia="Calibri" w:cs="Times New Roman"/>
        </w:rPr>
      </w:pPr>
      <w:r w:rsidRPr="00D34EED">
        <w:rPr>
          <w:rFonts w:eastAsia="Calibri" w:cs="Times New Roman"/>
          <w:u w:val="single"/>
        </w:rPr>
        <w:t xml:space="preserve">7/1 </w:t>
      </w:r>
      <w:r w:rsidRPr="00D34EED">
        <w:rPr>
          <w:rFonts w:eastAsia="Calibri" w:cs="Times New Roman"/>
        </w:rPr>
        <w:t xml:space="preserve">But if the polls have a poor election, it won’t be the first time. In fact, </w:t>
      </w:r>
      <w:r w:rsidRPr="00D34EED">
        <w:rPr>
          <w:rFonts w:eastAsia="Calibri" w:cs="Times New Roman"/>
          <w:u w:val="single"/>
        </w:rPr>
        <w:t xml:space="preserve">it’s become harder to find an election in which the polls did all that well. </w:t>
      </w:r>
      <w:r w:rsidRPr="00D34EED">
        <w:rPr>
          <w:rFonts w:eastAsia="Calibri" w:cs="Times New Roman"/>
        </w:rPr>
        <w:t xml:space="preserve">Consider what are probably the four highest-profile elections of the past year, at least from the standpoint of the U.S. and U.K. media: The final polls showed a close result in the Scottish independence referendum, with the “no” side projected to win by just 2 to 3 percentage points. In fact, “no” won by almost 11 percentage points. </w:t>
      </w:r>
      <w:r w:rsidRPr="00D34EED">
        <w:rPr>
          <w:rFonts w:eastAsia="Calibri" w:cs="Times New Roman"/>
          <w:u w:val="single"/>
        </w:rPr>
        <w:t>Although polls correctly implied that Republicans were favored to win the Senate in the 2014</w:t>
      </w:r>
      <w:r w:rsidRPr="00D34EED">
        <w:rPr>
          <w:rFonts w:eastAsia="Calibri" w:cs="Times New Roman"/>
        </w:rPr>
        <w:t xml:space="preserve"> U.S. </w:t>
      </w:r>
      <w:r w:rsidRPr="00D34EED">
        <w:rPr>
          <w:rFonts w:eastAsia="Calibri" w:cs="Times New Roman"/>
          <w:u w:val="single"/>
        </w:rPr>
        <w:t>midterms, they</w:t>
      </w:r>
      <w:r w:rsidRPr="00D34EED">
        <w:rPr>
          <w:rFonts w:eastAsia="Calibri" w:cs="Times New Roman"/>
        </w:rPr>
        <w:t xml:space="preserve"> nevertheless </w:t>
      </w:r>
      <w:r w:rsidRPr="00D34EED">
        <w:rPr>
          <w:rFonts w:eastAsia="Calibri" w:cs="Times New Roman"/>
          <w:u w:val="single"/>
        </w:rPr>
        <w:t>significantly underestimated the GOP’s performance</w:t>
      </w:r>
      <w:r w:rsidRPr="00D34EED">
        <w:rPr>
          <w:rFonts w:eastAsia="Calibri" w:cs="Times New Roman"/>
        </w:rPr>
        <w:t xml:space="preserve">. </w:t>
      </w:r>
      <w:r w:rsidRPr="00D34EED">
        <w:rPr>
          <w:rFonts w:eastAsia="Calibri" w:cs="Times New Roman"/>
          <w:u w:val="single"/>
        </w:rPr>
        <w:t>Republicans’ margins over Democrats were about 4 points better than the polls</w:t>
      </w:r>
      <w:r w:rsidRPr="00D34EED">
        <w:rPr>
          <w:rFonts w:eastAsia="Calibri" w:cs="Times New Roman"/>
        </w:rPr>
        <w:t xml:space="preserve"> in the average Senate race. Pre-election polls badly underestimated Likud’s performance in the Israeli legislative elections earlier this year, projecting the party to about 22 seats in the Knesset when it in fact won 30. (Exit polls on election night weren’t very good either.) At least the polls got the 2012 U.S. presidential election right? Well, sort of. </w:t>
      </w:r>
      <w:r w:rsidRPr="00D34EED">
        <w:rPr>
          <w:rFonts w:eastAsia="Calibri" w:cs="Times New Roman"/>
          <w:u w:val="single"/>
        </w:rPr>
        <w:t>They correctly predicted</w:t>
      </w:r>
      <w:r w:rsidRPr="00D34EED">
        <w:rPr>
          <w:rFonts w:eastAsia="Calibri" w:cs="Times New Roman"/>
        </w:rPr>
        <w:t xml:space="preserve"> President </w:t>
      </w:r>
      <w:r w:rsidRPr="00D34EED">
        <w:rPr>
          <w:rFonts w:eastAsia="Calibri" w:cs="Times New Roman"/>
          <w:u w:val="single"/>
        </w:rPr>
        <w:t>Obama to be re-elected. But Obama beat the final polling averages by about 3 points nationwide</w:t>
      </w:r>
      <w:r w:rsidRPr="00D34EED">
        <w:rPr>
          <w:rFonts w:eastAsia="Calibri" w:cs="Times New Roman"/>
        </w:rPr>
        <w:t xml:space="preserve">. </w:t>
      </w:r>
      <w:r w:rsidRPr="00D34EED">
        <w:rPr>
          <w:rFonts w:eastAsia="Calibri" w:cs="Times New Roman"/>
          <w:u w:val="single"/>
        </w:rPr>
        <w:t xml:space="preserve">Had the error run in the other direction, Mitt Romney would have won the popular vote and perhaps the Electoral College. </w:t>
      </w:r>
      <w:r w:rsidRPr="00D34EED">
        <w:rPr>
          <w:rFonts w:eastAsia="Calibri" w:cs="Times New Roman"/>
        </w:rPr>
        <w:t xml:space="preserve">Perhaps it’s just been a run of bad luck. But </w:t>
      </w:r>
      <w:r w:rsidRPr="00D34EED">
        <w:rPr>
          <w:rFonts w:eastAsia="Calibri" w:cs="Times New Roman"/>
          <w:u w:val="single"/>
        </w:rPr>
        <w:t>there are lots of reasons to worry about the state of the polling industry.</w:t>
      </w:r>
      <w:r w:rsidRPr="00D34EED">
        <w:rPr>
          <w:rFonts w:eastAsia="Calibri" w:cs="Times New Roman"/>
        </w:rPr>
        <w:t xml:space="preserve"> </w:t>
      </w:r>
      <w:r w:rsidRPr="00D34EED">
        <w:rPr>
          <w:rFonts w:eastAsia="Calibri" w:cs="Times New Roman"/>
          <w:u w:val="single"/>
        </w:rPr>
        <w:t>Voters are becoming harder to contact, especially on landline telephones</w:t>
      </w:r>
      <w:r w:rsidRPr="00D34EED">
        <w:rPr>
          <w:rFonts w:eastAsia="Calibri" w:cs="Times New Roman"/>
        </w:rPr>
        <w:t xml:space="preserve">. </w:t>
      </w:r>
      <w:r w:rsidRPr="00D34EED">
        <w:rPr>
          <w:rFonts w:eastAsia="Calibri" w:cs="Times New Roman"/>
          <w:u w:val="single"/>
        </w:rPr>
        <w:t xml:space="preserve">Online polls </w:t>
      </w:r>
      <w:r w:rsidRPr="00D34EED">
        <w:rPr>
          <w:rFonts w:eastAsia="Calibri" w:cs="Times New Roman"/>
        </w:rPr>
        <w:t>have become commonplace, but some</w:t>
      </w:r>
      <w:r w:rsidRPr="00D34EED">
        <w:rPr>
          <w:rFonts w:eastAsia="Calibri" w:cs="Times New Roman"/>
          <w:u w:val="single"/>
        </w:rPr>
        <w:t xml:space="preserve"> eschew probability sampling</w:t>
      </w:r>
      <w:r w:rsidRPr="00D34EED">
        <w:rPr>
          <w:rFonts w:eastAsia="Calibri" w:cs="Times New Roman"/>
        </w:rPr>
        <w:t xml:space="preserve">, historically the bedrock of polling methodology. And </w:t>
      </w:r>
      <w:r w:rsidRPr="00D34EED">
        <w:rPr>
          <w:rFonts w:eastAsia="Calibri" w:cs="Times New Roman"/>
          <w:u w:val="single"/>
        </w:rPr>
        <w:t>in the U.S., some pollsters have been caught withholding results when they differ from other surveys, “herding” toward a false consensus about a race instead of behaving independently</w:t>
      </w:r>
      <w:r w:rsidRPr="00D34EED">
        <w:rPr>
          <w:rFonts w:eastAsia="Calibri" w:cs="Times New Roman"/>
        </w:rPr>
        <w:t>. There may be more difficult times ahead for the polling industry.</w:t>
      </w:r>
    </w:p>
    <w:p w:rsidR="00382297" w:rsidRPr="00D34EED" w:rsidRDefault="00382297" w:rsidP="00382297">
      <w:pPr>
        <w:keepNext/>
        <w:keepLines/>
        <w:spacing w:before="40"/>
        <w:outlineLvl w:val="3"/>
        <w:rPr>
          <w:rFonts w:eastAsia="Times New Roman" w:cs="Times New Roman"/>
          <w:b/>
          <w:iCs/>
          <w:sz w:val="26"/>
        </w:rPr>
      </w:pPr>
      <w:r w:rsidRPr="00D34EED">
        <w:rPr>
          <w:rFonts w:eastAsia="Times New Roman" w:cs="Times New Roman"/>
          <w:b/>
          <w:iCs/>
          <w:sz w:val="26"/>
        </w:rPr>
        <w:t>Recent polls suggest herding – Increasing number of polls means higher error percentage</w:t>
      </w:r>
    </w:p>
    <w:p w:rsidR="00382297" w:rsidRPr="00D34EED" w:rsidRDefault="00382297" w:rsidP="00382297">
      <w:pPr>
        <w:rPr>
          <w:rFonts w:eastAsia="Calibri" w:cs="Times New Roman"/>
          <w:bCs/>
          <w:sz w:val="16"/>
          <w:szCs w:val="16"/>
        </w:rPr>
      </w:pPr>
      <w:r w:rsidRPr="00D34EED">
        <w:rPr>
          <w:rFonts w:eastAsia="Calibri" w:cs="Times New Roman"/>
          <w:b/>
          <w:bCs/>
          <w:sz w:val="26"/>
        </w:rPr>
        <w:t xml:space="preserve">Silver 14 </w:t>
      </w:r>
      <w:r w:rsidRPr="00D34EED">
        <w:rPr>
          <w:rFonts w:eastAsia="Calibri" w:cs="Times New Roman"/>
          <w:b/>
          <w:bCs/>
          <w:sz w:val="16"/>
          <w:szCs w:val="16"/>
        </w:rPr>
        <w:t>(Nate Silver, editor-in-chief of ESPN's FiveThirtyEight blog and a Special Correspondent for ABC News, named one of The World's 100 Most Influential People by Time, FiveThirtyEight won Webby Awards as the "Best Political Blog" from the International Academy of Digital Arts and Sciences,  wrote ‘The Signal and the Noise’ which reached The New York Times best seller list for nonfiction, and won the 2013 Phi Beta Kappa Award in Science, 11/14/14, ‘Here’s Proof Some Pollsters Are Putting A Thumb On The Scale’, FiveThirtyEight.com, http://fivethirtyeight.com/features/heres-proof-some-pollsters-are-putting-a-thumb-on-the-scale/, 7/1/15, ACC)</w:t>
      </w:r>
    </w:p>
    <w:p w:rsidR="00382297" w:rsidRPr="00D34EED" w:rsidRDefault="00382297" w:rsidP="00382297">
      <w:pPr>
        <w:rPr>
          <w:rFonts w:eastAsia="Calibri" w:cs="Times New Roman"/>
        </w:rPr>
      </w:pPr>
      <w:r w:rsidRPr="00D34EED">
        <w:rPr>
          <w:rFonts w:eastAsia="Calibri" w:cs="Times New Roman"/>
          <w:u w:val="single"/>
        </w:rPr>
        <w:t>As the election season wore on, new polls hewed somewhat more closely to the polling averages</w:t>
      </w:r>
      <w:r w:rsidRPr="00D34EED">
        <w:rPr>
          <w:rFonts w:eastAsia="Calibri" w:cs="Times New Roman"/>
        </w:rPr>
        <w:t xml:space="preserve">. But the change was marginal until the final week or two of the campaign, when they started to track it much more closely. </w:t>
      </w:r>
      <w:r w:rsidRPr="00D34EED">
        <w:rPr>
          <w:rFonts w:eastAsia="Calibri" w:cs="Times New Roman"/>
          <w:u w:val="single"/>
        </w:rPr>
        <w:t xml:space="preserve">By the eve of the election, new polls came within about 1.7 percentage points of the polling average. </w:t>
      </w:r>
      <w:r w:rsidRPr="00D34EED">
        <w:rPr>
          <w:rFonts w:eastAsia="Calibri" w:cs="Times New Roman"/>
        </w:rPr>
        <w:t xml:space="preserve">Perhaps you could construct some rationale, apart from herding, for why the polls behaved this way. Maybe it became easier to predict who was going to vote and that made methodological differences between polling firms matter less. As a more technical matter, </w:t>
      </w:r>
      <w:r w:rsidRPr="00D34EED">
        <w:rPr>
          <w:rFonts w:eastAsia="Calibri" w:cs="Times New Roman"/>
          <w:u w:val="single"/>
        </w:rPr>
        <w:t>the volume of polling increased as the election approached; this presents some complications</w:t>
      </w:r>
      <w:r w:rsidRPr="00D34EED">
        <w:rPr>
          <w:rFonts w:eastAsia="Calibri" w:cs="Times New Roman"/>
        </w:rPr>
        <w:t xml:space="preserve">, which I address in the footnotes.10 But </w:t>
      </w:r>
      <w:r w:rsidRPr="00D34EED">
        <w:rPr>
          <w:rFonts w:eastAsia="Calibri" w:cs="Times New Roman"/>
          <w:u w:val="single"/>
        </w:rPr>
        <w:t>there are two dead giveaways that herding happened</w:t>
      </w:r>
      <w:r w:rsidRPr="00D34EED">
        <w:rPr>
          <w:rFonts w:eastAsia="Calibri" w:cs="Times New Roman"/>
        </w:rPr>
        <w:t xml:space="preserve">. One is the unusual shape of </w:t>
      </w:r>
      <w:r w:rsidRPr="00D34EED">
        <w:rPr>
          <w:rFonts w:eastAsia="Calibri" w:cs="Times New Roman"/>
          <w:u w:val="single"/>
        </w:rPr>
        <w:t>the curve</w:t>
      </w:r>
      <w:r w:rsidRPr="00D34EED">
        <w:rPr>
          <w:rFonts w:eastAsia="Calibri" w:cs="Times New Roman"/>
        </w:rPr>
        <w:t xml:space="preserve">. Rather than abiding by a linear progression, it </w:t>
      </w:r>
      <w:r w:rsidRPr="00D34EED">
        <w:rPr>
          <w:rFonts w:eastAsia="Calibri" w:cs="Times New Roman"/>
          <w:u w:val="single"/>
        </w:rPr>
        <w:t xml:space="preserve">suddenly veers toward zero in the final week or so of the campaign. </w:t>
      </w:r>
      <w:r w:rsidRPr="00D34EED">
        <w:rPr>
          <w:rFonts w:eastAsia="Calibri" w:cs="Times New Roman"/>
        </w:rPr>
        <w:t xml:space="preserve">What happened during this period? </w:t>
      </w:r>
      <w:r w:rsidRPr="00D34EED">
        <w:rPr>
          <w:rFonts w:eastAsia="Calibri" w:cs="Times New Roman"/>
          <w:u w:val="single"/>
        </w:rPr>
        <w:t>It’s when pollsters were releasing their final polls of the campaign — the ones they think posterity will judge them by.</w:t>
      </w:r>
      <w:r w:rsidRPr="00D34EED">
        <w:rPr>
          <w:rFonts w:eastAsia="Calibri" w:cs="Times New Roman"/>
        </w:rPr>
        <w:t xml:space="preserve"> These polls were included in the final Real Clear Politics averages and received a heavy weight in the final FiveThirtyEight forecast. The impolite way to put it is that </w:t>
      </w:r>
      <w:r w:rsidRPr="00D34EED">
        <w:rPr>
          <w:rFonts w:eastAsia="Calibri" w:cs="Times New Roman"/>
          <w:u w:val="single"/>
        </w:rPr>
        <w:t xml:space="preserve">this was CYA (cover-your-ass) time for pollsters. Some that had produced “outlier” results before suddenly fell in line with the consensus. </w:t>
      </w:r>
      <w:r w:rsidRPr="00D34EED">
        <w:rPr>
          <w:rFonts w:eastAsia="Calibri" w:cs="Times New Roman"/>
        </w:rPr>
        <w:t xml:space="preserve">The other giveaway is the one we discovered before in Iowa. </w:t>
      </w:r>
      <w:r w:rsidRPr="00D34EED">
        <w:rPr>
          <w:rFonts w:eastAsia="Calibri" w:cs="Times New Roman"/>
          <w:u w:val="single"/>
        </w:rPr>
        <w:t xml:space="preserve">By the end of the campaign, new polls diverged from the polling averages by </w:t>
      </w:r>
      <w:r w:rsidRPr="00D34EED">
        <w:rPr>
          <w:rFonts w:eastAsia="Calibri" w:cs="Times New Roman"/>
          <w:u w:val="single"/>
        </w:rPr>
        <w:lastRenderedPageBreak/>
        <w:t xml:space="preserve">less than they plausibly could if they were taking random samples and not tinkering with them. </w:t>
      </w:r>
      <w:r w:rsidRPr="00D34EED">
        <w:rPr>
          <w:rFonts w:eastAsia="Calibri" w:cs="Times New Roman"/>
        </w:rPr>
        <w:t xml:space="preserve">As I mentioned before, </w:t>
      </w:r>
      <w:r w:rsidRPr="00D34EED">
        <w:rPr>
          <w:rFonts w:eastAsia="Calibri" w:cs="Times New Roman"/>
          <w:u w:val="single"/>
        </w:rPr>
        <w:t>an 800-person poll has a standard error of 3.5 percentage points because of sampling error alone</w:t>
      </w:r>
      <w:r w:rsidRPr="00D34EED">
        <w:rPr>
          <w:rFonts w:eastAsia="Calibri" w:cs="Times New Roman"/>
        </w:rPr>
        <w:t xml:space="preserve">. A related calculation is the average error introduced by sampling. As a rule of thumb, </w:t>
      </w:r>
      <w:r w:rsidRPr="00D34EED">
        <w:rPr>
          <w:rFonts w:eastAsia="Calibri" w:cs="Times New Roman"/>
          <w:u w:val="single"/>
        </w:rPr>
        <w:t>the average error is equal to about 80 percent of the standard error</w:t>
      </w:r>
      <w:r w:rsidRPr="00D34EED">
        <w:rPr>
          <w:rFonts w:eastAsia="Calibri" w:cs="Times New Roman"/>
        </w:rPr>
        <w:t xml:space="preserve"> — or in this case, </w:t>
      </w:r>
      <w:r w:rsidRPr="00D34EED">
        <w:rPr>
          <w:rFonts w:eastAsia="Calibri" w:cs="Times New Roman"/>
          <w:u w:val="single"/>
        </w:rPr>
        <w:t xml:space="preserve">about 2.8 percentage points. </w:t>
      </w:r>
      <w:r w:rsidRPr="00D34EED">
        <w:rPr>
          <w:rFonts w:eastAsia="Calibri" w:cs="Times New Roman"/>
        </w:rPr>
        <w:t>This is the theoretical limit on how accurate polls can be</w:t>
      </w:r>
      <w:r w:rsidRPr="00D34EED">
        <w:rPr>
          <w:rFonts w:eastAsia="Calibri" w:cs="Times New Roman"/>
          <w:u w:val="single"/>
        </w:rPr>
        <w:t>. Even if pollsters knew, for instance, that David Perdue would win by exactly 7.9 percentage points in Georgia</w:t>
      </w:r>
      <w:r w:rsidRPr="00D34EED">
        <w:rPr>
          <w:rFonts w:eastAsia="Calibri" w:cs="Times New Roman"/>
        </w:rPr>
        <w:t xml:space="preserve"> (as he did), </w:t>
      </w:r>
      <w:r w:rsidRPr="00D34EED">
        <w:rPr>
          <w:rFonts w:eastAsia="Calibri" w:cs="Times New Roman"/>
          <w:u w:val="single"/>
        </w:rPr>
        <w:t>they’d still miss this result by 2.8 points on average</w:t>
      </w:r>
      <w:r w:rsidRPr="00D34EED">
        <w:rPr>
          <w:rFonts w:eastAsia="Calibri" w:cs="Times New Roman"/>
        </w:rPr>
        <w:t xml:space="preserve"> when collecting 800-person samples. In fact, </w:t>
      </w:r>
      <w:r w:rsidRPr="00D34EED">
        <w:rPr>
          <w:rFonts w:eastAsia="Calibri" w:cs="Times New Roman"/>
          <w:u w:val="single"/>
        </w:rPr>
        <w:t>however, the new polls deviated from the polling average by less than 2 points by the end of the campaign.</w:t>
      </w:r>
      <w:r w:rsidRPr="00D34EED">
        <w:rPr>
          <w:rFonts w:eastAsia="Calibri" w:cs="Times New Roman"/>
        </w:rPr>
        <w:t xml:space="preserve"> How did that happen? To be clear, I’m not accusing any </w:t>
      </w:r>
      <w:r w:rsidRPr="00D34EED">
        <w:rPr>
          <w:rFonts w:eastAsia="Calibri" w:cs="Times New Roman"/>
          <w:u w:val="single"/>
        </w:rPr>
        <w:t>pollsters</w:t>
      </w:r>
      <w:r w:rsidRPr="00D34EED">
        <w:rPr>
          <w:rFonts w:eastAsia="Calibri" w:cs="Times New Roman"/>
        </w:rPr>
        <w:t xml:space="preserve"> of faking results. But some of them </w:t>
      </w:r>
      <w:r w:rsidRPr="00D34EED">
        <w:rPr>
          <w:rFonts w:eastAsia="Calibri" w:cs="Times New Roman"/>
          <w:u w:val="single"/>
        </w:rPr>
        <w:t>were probably “putting their thumbs on the scale,” manipulating assumptions in their polls such that they more closely matched the consensus</w:t>
      </w:r>
      <w:r w:rsidRPr="00D34EED">
        <w:rPr>
          <w:rFonts w:eastAsia="Calibri" w:cs="Times New Roman"/>
        </w:rPr>
        <w:t xml:space="preserve">.11 In some cases, the pollsters’ intentions may have been earnest enough. Perhaps they ran a poll in Iowa and it came back Ernst +7. That can’t be right, they’d say to themselves. No one else has the race like that. So they’d dig into their crosstabs and find something “wrong.” Ahh — that’s the problem, not enough responses from Ames and Iowa City.12 Let’s apply some geographic weights. That comes out to … Ernst +3? We can live with that. </w:t>
      </w:r>
      <w:r w:rsidRPr="00D34EED">
        <w:rPr>
          <w:rFonts w:eastAsia="Calibri" w:cs="Times New Roman"/>
          <w:u w:val="single"/>
        </w:rPr>
        <w:t xml:space="preserve">Even when the pollsters mean well, </w:t>
      </w:r>
      <w:r w:rsidRPr="00D34EED">
        <w:rPr>
          <w:rFonts w:eastAsia="Calibri" w:cs="Times New Roman"/>
        </w:rPr>
        <w:t xml:space="preserve">this attitude runs counter to the objective, scientific nature of polling. As a general principle, </w:t>
      </w:r>
      <w:r w:rsidRPr="00D34EED">
        <w:rPr>
          <w:rFonts w:eastAsia="Calibri" w:cs="Times New Roman"/>
          <w:u w:val="single"/>
        </w:rPr>
        <w:t>you should not change the methodology in the middle of an experiment</w:t>
      </w:r>
      <w:r w:rsidRPr="00D34EED">
        <w:rPr>
          <w:rFonts w:eastAsia="Calibri" w:cs="Times New Roman"/>
        </w:rPr>
        <w:t xml:space="preserve">. </w:t>
      </w:r>
      <w:r w:rsidRPr="00D34EED">
        <w:rPr>
          <w:rFonts w:eastAsia="Calibri" w:cs="Times New Roman"/>
          <w:u w:val="single"/>
        </w:rPr>
        <w:t>A few pollsters are shameless about their herding</w:t>
      </w:r>
      <w:r w:rsidRPr="00D34EED">
        <w:rPr>
          <w:rFonts w:eastAsia="Calibri" w:cs="Times New Roman"/>
        </w:rPr>
        <w:t xml:space="preserve">. </w:t>
      </w:r>
      <w:r w:rsidRPr="00D34EED">
        <w:rPr>
          <w:rFonts w:eastAsia="Calibri" w:cs="Times New Roman"/>
          <w:sz w:val="19"/>
          <w:szCs w:val="19"/>
        </w:rPr>
        <w:t>One of them is Public Policy Polling (PPP), a polling firm that conducts automated polls for both public consumption and for liberal and Democratic clients. Take a look at this exchange, for example, between The New York Times’ Nate Cohn13 and PPP’s Tom Jensen. Cohn discovered that in 2012, the racial composition of PPP’s polls was correlated in an unusual way with President Obama’s performance among white voters in their surveys. If Obama was performing especially poorly among whites in one PPP poll, it tended to have a higher share of nonwhite voters, which boosted Obama’s result. And if Obama was doing relatively well among whites, PPP projected less nonwhite turnout, keeping his lead in check. As a result, PPP’s polls tended to show an unusually steady race between Obama and Mitt Romney. I’m picking on PPP for a reason: They’re the biggest herders in the business. Here’s the chart I showed you before, but with only PPP’s polls highlighted</w:t>
      </w:r>
      <w:r w:rsidRPr="00D34EED">
        <w:rPr>
          <w:rFonts w:eastAsia="Calibri" w:cs="Times New Roman"/>
        </w:rPr>
        <w:t>. On average</w:t>
      </w:r>
      <w:r w:rsidRPr="00D34EED">
        <w:rPr>
          <w:rFonts w:eastAsia="Calibri" w:cs="Times New Roman"/>
          <w:u w:val="single"/>
        </w:rPr>
        <w:t xml:space="preserve">, in states with at least three other recent polls, their polls deviated from the polling average by only 1.6 percentage points. The evidence for herding is extremely clear visually and statistically. </w:t>
      </w:r>
      <w:r w:rsidRPr="00D34EED">
        <w:rPr>
          <w:rFonts w:eastAsia="Calibri" w:cs="Times New Roman"/>
        </w:rPr>
        <w:t xml:space="preserve">So perhaps Public Policy Polling sits at the opposite end of the spectrum from J. Ann Selzer. But </w:t>
      </w:r>
      <w:r w:rsidRPr="00D34EED">
        <w:rPr>
          <w:rFonts w:eastAsia="Calibri" w:cs="Times New Roman"/>
          <w:u w:val="single"/>
        </w:rPr>
        <w:t>herding may be hard to eradicate. The paradoxical-seeming reason is that herding can make the average poll more accurate even as it makes the polling average worse.</w:t>
      </w:r>
      <w:r w:rsidRPr="00D34EED">
        <w:rPr>
          <w:rFonts w:eastAsia="Calibri" w:cs="Times New Roman"/>
        </w:rPr>
        <w:t xml:space="preserve"> </w:t>
      </w:r>
      <w:r w:rsidRPr="00D34EED">
        <w:rPr>
          <w:rFonts w:eastAsia="Calibri" w:cs="Times New Roman"/>
          <w:sz w:val="19"/>
          <w:szCs w:val="19"/>
        </w:rPr>
        <w:t>(For economics nerds — this is sort of a tragedy of the commons problem.) To demonstrate this, I created another simulation in which pollsters engaged in herding and compared it to one where they didn’t. The rules of the simulation are as follows: A series of 10 polls are conducted in sequence (rather than simultaneously) in a state where the Democrat and Republican are tied in the race.15 However, the pollsters don’t know the correct result ahead of time. Furthermore, their polls are subject to error. Specifically, their polls miss the correct result by an average of 5 percentage points. This figure corresponds to the historical average error among Senate polls conducted late in the campaign. In one version of the simulation, the pollsters behave independently, publishing their number “as is” regardless of what previous polls have said. In the other version, the pollsters herd. They do this by truncating the results they publish such that they never deviate by more than 3 percentage points from the average of previous polls. For instance, if after the first five polls are conducted the Democrat is ahead by 4 points in the polling average, the sixth pollster will never publish a result showing the Democrat ahead by more than 7 points or less than 1 point.16 The next chart shows the accuracy of individual polls in the simulation</w:t>
      </w:r>
      <w:r w:rsidRPr="00D34EED">
        <w:rPr>
          <w:rFonts w:eastAsia="Calibri" w:cs="Times New Roman"/>
        </w:rPr>
        <w:t xml:space="preserve">. </w:t>
      </w:r>
      <w:r w:rsidRPr="00D34EED">
        <w:rPr>
          <w:rFonts w:eastAsia="Calibri" w:cs="Times New Roman"/>
          <w:u w:val="single"/>
        </w:rPr>
        <w:t>If the polls act independently, the error stays constant at an average of 5 percentage points for each survey. If they herd instead, the first poll still has a 5-point error</w:t>
      </w:r>
      <w:r w:rsidRPr="00D34EED">
        <w:rPr>
          <w:rFonts w:eastAsia="Calibri" w:cs="Times New Roman"/>
        </w:rPr>
        <w:t xml:space="preserve"> (it derives no benefit from herding since there are not yet any other polls to herd toward) </w:t>
      </w:r>
      <w:r w:rsidRPr="00D34EED">
        <w:rPr>
          <w:rFonts w:eastAsia="Calibri" w:cs="Times New Roman"/>
          <w:u w:val="single"/>
        </w:rPr>
        <w:t>but every subsequent poll does a little better. By the time we get to the 10th poll, it misses the actual result by an average of about 3 points rather than 5.</w:t>
      </w:r>
      <w:r w:rsidRPr="00D34EED">
        <w:rPr>
          <w:rFonts w:eastAsia="Calibri" w:cs="Times New Roman"/>
        </w:rPr>
        <w:t xml:space="preserve"> However, as I mentioned, what helps the polls individually hurts them collectively. The next chart shows the accuracy of the polling average as opposed to the average poll. In both versions of the simulation, the polling average becomes more accurate as more polls are added to it. But </w:t>
      </w:r>
      <w:r w:rsidRPr="00D34EED">
        <w:rPr>
          <w:rFonts w:eastAsia="Calibri" w:cs="Times New Roman"/>
          <w:u w:val="single"/>
        </w:rPr>
        <w:t>the benefit is much greater when the polls are acting independently</w:t>
      </w:r>
      <w:r w:rsidRPr="00D34EED">
        <w:rPr>
          <w:rFonts w:eastAsia="Calibri" w:cs="Times New Roman"/>
        </w:rPr>
        <w:t xml:space="preserve">. In the independent case, the polling average has an error of just 1.6 percentage points by the time all 10 polls are included in it. </w:t>
      </w:r>
      <w:r w:rsidRPr="00D34EED">
        <w:rPr>
          <w:rFonts w:eastAsia="Calibri" w:cs="Times New Roman"/>
          <w:u w:val="single"/>
        </w:rPr>
        <w:t xml:space="preserve">If the </w:t>
      </w:r>
      <w:r w:rsidRPr="00D34EED">
        <w:rPr>
          <w:rFonts w:eastAsia="Calibri" w:cs="Times New Roman"/>
          <w:u w:val="single"/>
        </w:rPr>
        <w:lastRenderedPageBreak/>
        <w:t>polls herd</w:t>
      </w:r>
      <w:r w:rsidRPr="00D34EED">
        <w:rPr>
          <w:rFonts w:eastAsia="Calibri" w:cs="Times New Roman"/>
        </w:rPr>
        <w:t xml:space="preserve">, however, </w:t>
      </w:r>
      <w:r w:rsidRPr="00D34EED">
        <w:rPr>
          <w:rFonts w:eastAsia="Calibri" w:cs="Times New Roman"/>
          <w:u w:val="single"/>
        </w:rPr>
        <w:t xml:space="preserve">the polling average still misses by about 3 points even if all polls are included. </w:t>
      </w:r>
      <w:r w:rsidRPr="00D34EED">
        <w:rPr>
          <w:rFonts w:eastAsia="Calibri" w:cs="Times New Roman"/>
        </w:rPr>
        <w:t>The problem is simple enough to diagnose:</w:t>
      </w:r>
      <w:r w:rsidRPr="00D34EED">
        <w:rPr>
          <w:rFonts w:eastAsia="Calibri" w:cs="Times New Roman"/>
          <w:u w:val="single"/>
        </w:rPr>
        <w:t xml:space="preserve"> When pollsters herd, if the first couple of polls happen to get the outcome wrong, subsequent ones will replicate the mistake</w:t>
      </w:r>
      <w:r w:rsidRPr="00D34EED">
        <w:rPr>
          <w:rFonts w:eastAsia="Calibri" w:cs="Times New Roman"/>
        </w:rPr>
        <w:t xml:space="preserve">. I wonder if these dynamics explain the poor performance of the polls in some states this year. </w:t>
      </w:r>
      <w:r w:rsidRPr="00D34EED">
        <w:rPr>
          <w:rFonts w:eastAsia="Calibri" w:cs="Times New Roman"/>
          <w:u w:val="single"/>
        </w:rPr>
        <w:t>In Kansas, the final polls showed the independent candidate, Greg Orman, ahead in the Senate race by an average of 1</w:t>
      </w:r>
      <w:r w:rsidRPr="00D34EED">
        <w:rPr>
          <w:rFonts w:eastAsia="Calibri" w:cs="Times New Roman"/>
        </w:rPr>
        <w:t xml:space="preserve"> percentage point </w:t>
      </w:r>
      <w:r w:rsidRPr="00D34EED">
        <w:rPr>
          <w:rFonts w:eastAsia="Calibri" w:cs="Times New Roman"/>
          <w:u w:val="single"/>
        </w:rPr>
        <w:t>to 2 percentage points, but</w:t>
      </w:r>
      <w:r w:rsidRPr="00D34EED">
        <w:rPr>
          <w:rFonts w:eastAsia="Calibri" w:cs="Times New Roman"/>
        </w:rPr>
        <w:t xml:space="preserve"> the Republican, </w:t>
      </w:r>
      <w:r w:rsidRPr="00D34EED">
        <w:rPr>
          <w:rFonts w:eastAsia="Calibri" w:cs="Times New Roman"/>
          <w:u w:val="single"/>
        </w:rPr>
        <w:t>Pat Roberts, won by 11 percentage points instead</w:t>
      </w:r>
      <w:r w:rsidRPr="00D34EED">
        <w:rPr>
          <w:rFonts w:eastAsia="Calibri" w:cs="Times New Roman"/>
        </w:rPr>
        <w:t xml:space="preserve">. </w:t>
      </w:r>
      <w:r w:rsidRPr="00D34EED">
        <w:rPr>
          <w:rFonts w:eastAsia="Calibri" w:cs="Times New Roman"/>
          <w:u w:val="single"/>
        </w:rPr>
        <w:t>The first polls</w:t>
      </w:r>
      <w:r w:rsidRPr="00D34EED">
        <w:rPr>
          <w:rFonts w:eastAsia="Calibri" w:cs="Times New Roman"/>
        </w:rPr>
        <w:t xml:space="preserve"> conducted of Kansas after the Democratic candidate dropped out of the race </w:t>
      </w:r>
      <w:r w:rsidRPr="00D34EED">
        <w:rPr>
          <w:rFonts w:eastAsia="Calibri" w:cs="Times New Roman"/>
          <w:u w:val="single"/>
        </w:rPr>
        <w:t>were from Public Policy Polling and showed Orman ahead by 10 points</w:t>
      </w:r>
      <w:r w:rsidRPr="00D34EED">
        <w:rPr>
          <w:rFonts w:eastAsia="Calibri" w:cs="Times New Roman"/>
        </w:rPr>
        <w:t xml:space="preserve">. PPP’s polls can be highly inaccurate when they don’t have other polls to herd toward. In this case, however, </w:t>
      </w:r>
      <w:r w:rsidRPr="00D34EED">
        <w:rPr>
          <w:rFonts w:eastAsia="Calibri" w:cs="Times New Roman"/>
          <w:u w:val="single"/>
        </w:rPr>
        <w:t>other pollsters may have herded toward PPP, producing an incorrect consensus</w:t>
      </w:r>
      <w:r w:rsidRPr="00D34EED">
        <w:rPr>
          <w:rFonts w:eastAsia="Calibri" w:cs="Times New Roman"/>
        </w:rPr>
        <w:t xml:space="preserve"> about the race.17 </w:t>
      </w:r>
      <w:r w:rsidRPr="00D34EED">
        <w:rPr>
          <w:rFonts w:eastAsia="Calibri" w:cs="Times New Roman"/>
          <w:u w:val="single"/>
        </w:rPr>
        <w:t>This may also be part of why the polls have frequently proved to be “skewed” toward either Democrats or Republicans</w:t>
      </w:r>
      <w:r w:rsidRPr="00D34EED">
        <w:rPr>
          <w:rFonts w:eastAsia="Calibri" w:cs="Times New Roman"/>
        </w:rPr>
        <w:t xml:space="preserve">. In 2012, there was a significant bias toward Republicans and in 2014 a significant one toward Democrats. </w:t>
      </w:r>
    </w:p>
    <w:p w:rsidR="00382297" w:rsidRPr="00D34EED" w:rsidRDefault="00382297" w:rsidP="00382297">
      <w:pPr>
        <w:keepNext/>
        <w:keepLines/>
        <w:spacing w:before="40"/>
        <w:outlineLvl w:val="3"/>
        <w:rPr>
          <w:rFonts w:eastAsia="Times New Roman" w:cs="Times New Roman"/>
          <w:b/>
          <w:iCs/>
          <w:sz w:val="26"/>
        </w:rPr>
      </w:pPr>
      <w:r w:rsidRPr="00D34EED">
        <w:rPr>
          <w:rFonts w:eastAsia="Times New Roman" w:cs="Times New Roman"/>
          <w:b/>
          <w:iCs/>
          <w:sz w:val="26"/>
        </w:rPr>
        <w:t>Be skeptical for polls of 2016 elections – Convenience sampling, volunteer bias, and timing affect accuracy</w:t>
      </w:r>
    </w:p>
    <w:p w:rsidR="00382297" w:rsidRPr="00D34EED" w:rsidRDefault="00382297" w:rsidP="00382297">
      <w:pPr>
        <w:rPr>
          <w:rFonts w:eastAsia="Calibri" w:cs="Times New Roman"/>
          <w:bCs/>
          <w:sz w:val="26"/>
        </w:rPr>
      </w:pPr>
      <w:r w:rsidRPr="00D34EED">
        <w:rPr>
          <w:rFonts w:eastAsia="Calibri" w:cs="Times New Roman"/>
          <w:b/>
          <w:bCs/>
          <w:sz w:val="26"/>
        </w:rPr>
        <w:t xml:space="preserve">Ranganathan </w:t>
      </w:r>
      <w:r w:rsidRPr="00D34EED">
        <w:rPr>
          <w:rFonts w:eastAsia="Calibri" w:cs="Times New Roman"/>
          <w:b/>
          <w:bCs/>
          <w:sz w:val="16"/>
          <w:szCs w:val="16"/>
        </w:rPr>
        <w:t>14 (Meghana Ranganathan, Invited Writer for Scientific American, Mathematics and Statistics Editor for Swarthmore Journal of Science, Research Assistant for the Mathematics Department at Columbia University, 11/4/14, ‘Where Are the Real Errors in Political Polls?’, Scientific American, http://blogs.scientificamerican.com/guest-blog/where-are-the-real-errors-in-political-polls/, 7/2/15, ACC)</w:t>
      </w:r>
    </w:p>
    <w:p w:rsidR="00382297" w:rsidRPr="00D34EED" w:rsidRDefault="00382297" w:rsidP="00382297">
      <w:pPr>
        <w:rPr>
          <w:rFonts w:eastAsia="Calibri" w:cs="Times New Roman"/>
        </w:rPr>
      </w:pPr>
      <w:r w:rsidRPr="00D34EED">
        <w:rPr>
          <w:rFonts w:eastAsia="Calibri" w:cs="Times New Roman"/>
          <w:u w:val="single"/>
        </w:rPr>
        <w:t>The concept of polling rests on the assumption that the opinions of the people sampled in the poll accurately represent the distribution of opinions across the entire population</w:t>
      </w:r>
      <w:r w:rsidRPr="00D34EED">
        <w:rPr>
          <w:rFonts w:eastAsia="Calibri" w:cs="Times New Roman"/>
        </w:rPr>
        <w:t xml:space="preserve">, which can never be completely true. </w:t>
      </w:r>
      <w:r w:rsidRPr="00D34EED">
        <w:rPr>
          <w:rFonts w:eastAsia="Calibri" w:cs="Times New Roman"/>
          <w:u w:val="single"/>
        </w:rPr>
        <w:t>The “margin of error” describes the uncertainty that comes from having such a small sample size relative to the size of the population</w:t>
      </w:r>
      <w:r w:rsidRPr="00D34EED">
        <w:rPr>
          <w:rFonts w:eastAsia="Calibri" w:cs="Times New Roman"/>
        </w:rPr>
        <w:t xml:space="preserve">. In general, </w:t>
      </w:r>
      <w:r w:rsidRPr="00D34EED">
        <w:rPr>
          <w:rFonts w:eastAsia="Calibri" w:cs="Times New Roman"/>
          <w:u w:val="single"/>
        </w:rPr>
        <w:t>the more people are surveyed, the smaller the margin of error</w:t>
      </w:r>
      <w:r w:rsidRPr="00D34EED">
        <w:rPr>
          <w:rFonts w:eastAsia="Calibri" w:cs="Times New Roman"/>
        </w:rPr>
        <w:t xml:space="preserve">. But </w:t>
      </w:r>
      <w:r w:rsidRPr="00D34EED">
        <w:rPr>
          <w:rFonts w:eastAsia="Calibri" w:cs="Times New Roman"/>
          <w:u w:val="single"/>
        </w:rPr>
        <w:t>this doesn’t take into account</w:t>
      </w:r>
      <w:r w:rsidRPr="00D34EED">
        <w:rPr>
          <w:rFonts w:eastAsia="Calibri" w:cs="Times New Roman"/>
        </w:rPr>
        <w:t xml:space="preserve"> another key source of error called </w:t>
      </w:r>
      <w:r w:rsidRPr="00D34EED">
        <w:rPr>
          <w:rFonts w:eastAsia="Calibri" w:cs="Times New Roman"/>
          <w:u w:val="single"/>
        </w:rPr>
        <w:t>“biased sampling”</w:t>
      </w:r>
      <w:r w:rsidRPr="00D34EED">
        <w:rPr>
          <w:rFonts w:eastAsia="Calibri" w:cs="Times New Roman"/>
        </w:rPr>
        <w:t xml:space="preserve">. The fact that a poll samples a lot of people does not mean that it does so in the truly random fashion that would be needed to extrapolate results to the larger population. Unfortunately, </w:t>
      </w:r>
      <w:r w:rsidRPr="00D34EED">
        <w:rPr>
          <w:rFonts w:eastAsia="Calibri" w:cs="Times New Roman"/>
          <w:u w:val="single"/>
        </w:rPr>
        <w:t>many polls fall victim to a number of biases that significantly skew their results despite their small margin of erro</w:t>
      </w:r>
      <w:r w:rsidRPr="00D34EED">
        <w:rPr>
          <w:rFonts w:eastAsia="Calibri" w:cs="Times New Roman"/>
        </w:rPr>
        <w:t xml:space="preserve">r. The most common bias, known as </w:t>
      </w:r>
      <w:r w:rsidRPr="00D34EED">
        <w:rPr>
          <w:rFonts w:eastAsia="Calibri" w:cs="Times New Roman"/>
          <w:u w:val="single"/>
        </w:rPr>
        <w:t xml:space="preserve">convenience sampling, occurs when pollsters select people to survey using a convenient, but not </w:t>
      </w:r>
      <w:r w:rsidRPr="00D34EED">
        <w:rPr>
          <w:rFonts w:eastAsia="Calibri" w:cs="Times New Roman"/>
        </w:rPr>
        <w:t xml:space="preserve">entirely </w:t>
      </w:r>
      <w:r w:rsidRPr="00D34EED">
        <w:rPr>
          <w:rFonts w:eastAsia="Calibri" w:cs="Times New Roman"/>
          <w:u w:val="single"/>
        </w:rPr>
        <w:t>random, strategy. A</w:t>
      </w:r>
      <w:r w:rsidRPr="00D34EED">
        <w:rPr>
          <w:rFonts w:eastAsia="Calibri" w:cs="Times New Roman"/>
        </w:rPr>
        <w:t xml:space="preserve"> well-known </w:t>
      </w:r>
      <w:r w:rsidRPr="00D34EED">
        <w:rPr>
          <w:rFonts w:eastAsia="Calibri" w:cs="Times New Roman"/>
          <w:u w:val="single"/>
        </w:rPr>
        <w:t>historical example is the</w:t>
      </w:r>
      <w:r w:rsidRPr="00D34EED">
        <w:rPr>
          <w:rFonts w:eastAsia="Calibri" w:cs="Times New Roman"/>
        </w:rPr>
        <w:t xml:space="preserve"> 1936 </w:t>
      </w:r>
      <w:r w:rsidRPr="00D34EED">
        <w:rPr>
          <w:rFonts w:eastAsia="Calibri" w:cs="Times New Roman"/>
          <w:u w:val="single"/>
        </w:rPr>
        <w:t>Roosevelt-Landon presidential election</w:t>
      </w:r>
      <w:r w:rsidRPr="00D34EED">
        <w:rPr>
          <w:rFonts w:eastAsia="Calibri" w:cs="Times New Roman"/>
        </w:rPr>
        <w:t xml:space="preserve">. </w:t>
      </w:r>
      <w:r w:rsidRPr="00D34EED">
        <w:rPr>
          <w:rFonts w:eastAsia="Calibri" w:cs="Times New Roman"/>
          <w:u w:val="single"/>
        </w:rPr>
        <w:t>The Literary Digest</w:t>
      </w:r>
      <w:r w:rsidRPr="00D34EED">
        <w:rPr>
          <w:rFonts w:eastAsia="Calibri" w:cs="Times New Roman"/>
        </w:rPr>
        <w:t xml:space="preserve"> touted its polls as the most accurate because they sampled a large number of people and the margin of error was less than 1 percent. Their </w:t>
      </w:r>
      <w:r w:rsidRPr="00D34EED">
        <w:rPr>
          <w:rFonts w:eastAsia="Calibri" w:cs="Times New Roman"/>
          <w:u w:val="single"/>
        </w:rPr>
        <w:t>polls all concluded that Landon was sure to win, which didn’t happe</w:t>
      </w:r>
      <w:r w:rsidRPr="00D34EED">
        <w:rPr>
          <w:rFonts w:eastAsia="Calibri" w:cs="Times New Roman"/>
        </w:rPr>
        <w:t xml:space="preserve">n. According to Wayne Journell and P. Holt Wilson, in their article Lies, Damn Lies, and Statistics: Uncovering the Truth Behind Polling Data, it turns out that </w:t>
      </w:r>
      <w:r w:rsidRPr="00D34EED">
        <w:rPr>
          <w:rFonts w:eastAsia="Calibri" w:cs="Times New Roman"/>
          <w:u w:val="single"/>
        </w:rPr>
        <w:t>the magazine found people to poll using car registration and phone numbers at a time where only the wealthier people had phones and cars</w:t>
      </w:r>
      <w:r w:rsidRPr="00D34EED">
        <w:rPr>
          <w:rFonts w:eastAsia="Calibri" w:cs="Times New Roman"/>
        </w:rPr>
        <w:t xml:space="preserve">. Because these </w:t>
      </w:r>
      <w:r w:rsidRPr="00D34EED">
        <w:rPr>
          <w:rFonts w:eastAsia="Calibri" w:cs="Times New Roman"/>
          <w:u w:val="single"/>
        </w:rPr>
        <w:t>wealthier people tended to vote Republican, this drastically altered the results of its polls</w:t>
      </w:r>
      <w:r w:rsidRPr="00D34EED">
        <w:rPr>
          <w:rFonts w:eastAsia="Calibri" w:cs="Times New Roman"/>
        </w:rPr>
        <w:t xml:space="preserve">. The </w:t>
      </w:r>
      <w:r w:rsidRPr="00D34EED">
        <w:rPr>
          <w:rFonts w:eastAsia="Calibri" w:cs="Times New Roman"/>
          <w:u w:val="single"/>
        </w:rPr>
        <w:t>2012 race between</w:t>
      </w:r>
      <w:r w:rsidRPr="00D34EED">
        <w:rPr>
          <w:rFonts w:eastAsia="Calibri" w:cs="Times New Roman"/>
        </w:rPr>
        <w:t xml:space="preserve"> Barack </w:t>
      </w:r>
      <w:r w:rsidRPr="00D34EED">
        <w:rPr>
          <w:rFonts w:eastAsia="Calibri" w:cs="Times New Roman"/>
          <w:u w:val="single"/>
        </w:rPr>
        <w:t>Obama and</w:t>
      </w:r>
      <w:r w:rsidRPr="00D34EED">
        <w:rPr>
          <w:rFonts w:eastAsia="Calibri" w:cs="Times New Roman"/>
        </w:rPr>
        <w:t xml:space="preserve"> Mitt </w:t>
      </w:r>
      <w:r w:rsidRPr="00D34EED">
        <w:rPr>
          <w:rFonts w:eastAsia="Calibri" w:cs="Times New Roman"/>
          <w:u w:val="single"/>
        </w:rPr>
        <w:t>Romney provide</w:t>
      </w:r>
      <w:r w:rsidRPr="00D34EED">
        <w:rPr>
          <w:rFonts w:eastAsia="Calibri" w:cs="Times New Roman"/>
        </w:rPr>
        <w:t xml:space="preserve">d </w:t>
      </w:r>
      <w:r w:rsidRPr="00D34EED">
        <w:rPr>
          <w:rFonts w:eastAsia="Calibri" w:cs="Times New Roman"/>
          <w:u w:val="single"/>
        </w:rPr>
        <w:t>a</w:t>
      </w:r>
      <w:r w:rsidRPr="00D34EED">
        <w:rPr>
          <w:rFonts w:eastAsia="Calibri" w:cs="Times New Roman"/>
        </w:rPr>
        <w:t xml:space="preserve"> more </w:t>
      </w:r>
      <w:r w:rsidRPr="00D34EED">
        <w:rPr>
          <w:rFonts w:eastAsia="Calibri" w:cs="Times New Roman"/>
          <w:u w:val="single"/>
        </w:rPr>
        <w:t>recent example of convenience-sampling bias</w:t>
      </w:r>
      <w:r w:rsidRPr="00D34EED">
        <w:rPr>
          <w:rFonts w:eastAsia="Calibri" w:cs="Times New Roman"/>
        </w:rPr>
        <w:t xml:space="preserve">. Obama eventually won 51.1 percent of the popular vote. However, </w:t>
      </w:r>
      <w:r w:rsidRPr="00D34EED">
        <w:rPr>
          <w:rFonts w:eastAsia="Calibri" w:cs="Times New Roman"/>
          <w:u w:val="single"/>
        </w:rPr>
        <w:t>the final polls from Rasmussen Reports had Romney favored to win in most states.</w:t>
      </w:r>
      <w:r w:rsidRPr="00D34EED">
        <w:rPr>
          <w:rFonts w:eastAsia="Calibri" w:cs="Times New Roman"/>
        </w:rPr>
        <w:t xml:space="preserve"> Why did it predict the wrong candidate to win? There could be lots of different reasons, but one hypothesis is convenience-sampling bias</w:t>
      </w:r>
      <w:r w:rsidRPr="00D34EED">
        <w:rPr>
          <w:rFonts w:eastAsia="Calibri" w:cs="Times New Roman"/>
          <w:u w:val="single"/>
        </w:rPr>
        <w:t>. Rasmussen Reports mostly finds its sample group through landline phones, which many people no longer use</w:t>
      </w:r>
      <w:r w:rsidRPr="00D34EED">
        <w:rPr>
          <w:rFonts w:eastAsia="Calibri" w:cs="Times New Roman"/>
        </w:rPr>
        <w:t xml:space="preserve">. </w:t>
      </w:r>
      <w:r w:rsidRPr="00D34EED">
        <w:rPr>
          <w:rFonts w:eastAsia="Calibri" w:cs="Times New Roman"/>
          <w:u w:val="single"/>
        </w:rPr>
        <w:t>For those who do not have landline phones, Rasmussen uses an online survey.</w:t>
      </w:r>
      <w:r w:rsidRPr="00D34EED">
        <w:rPr>
          <w:rFonts w:eastAsia="Calibri" w:cs="Times New Roman"/>
        </w:rPr>
        <w:t xml:space="preserve"> There are a couple of problems with this methodology. First, this means </w:t>
      </w:r>
      <w:r w:rsidRPr="00D34EED">
        <w:rPr>
          <w:rFonts w:eastAsia="Calibri" w:cs="Times New Roman"/>
          <w:u w:val="single"/>
        </w:rPr>
        <w:t>the company can only reach people who have landline phones or Internet access</w:t>
      </w:r>
      <w:r w:rsidRPr="00D34EED">
        <w:rPr>
          <w:rFonts w:eastAsia="Calibri" w:cs="Times New Roman"/>
        </w:rPr>
        <w:t xml:space="preserve">. Yet, </w:t>
      </w:r>
      <w:r w:rsidRPr="00D34EED">
        <w:rPr>
          <w:rFonts w:eastAsia="Calibri" w:cs="Times New Roman"/>
          <w:u w:val="single"/>
        </w:rPr>
        <w:t>according to Nate Silver</w:t>
      </w:r>
      <w:r w:rsidRPr="00D34EED">
        <w:rPr>
          <w:rFonts w:eastAsia="Calibri" w:cs="Times New Roman"/>
        </w:rPr>
        <w:t xml:space="preserve">, the founder and editor of FiveThirtyEight, </w:t>
      </w:r>
      <w:r w:rsidRPr="00D34EED">
        <w:rPr>
          <w:rFonts w:eastAsia="Calibri" w:cs="Times New Roman"/>
          <w:u w:val="single"/>
        </w:rPr>
        <w:t>23 percent of adults do not have a landline, 4 percent don’t answer their landline and 2 percent don’t have a phone at all. So Rasmussen’s method could definitely bias the poll towards the wealthier and older</w:t>
      </w:r>
      <w:r w:rsidRPr="00D34EED">
        <w:rPr>
          <w:rFonts w:eastAsia="Calibri" w:cs="Times New Roman"/>
        </w:rPr>
        <w:t xml:space="preserve"> segments of the </w:t>
      </w:r>
      <w:r w:rsidRPr="00D34EED">
        <w:rPr>
          <w:rFonts w:eastAsia="Calibri" w:cs="Times New Roman"/>
          <w:u w:val="single"/>
        </w:rPr>
        <w:t>population</w:t>
      </w:r>
      <w:r w:rsidRPr="00D34EED">
        <w:rPr>
          <w:rFonts w:eastAsia="Calibri" w:cs="Times New Roman"/>
        </w:rPr>
        <w:t xml:space="preserve"> that still uses landlines, both of </w:t>
      </w:r>
      <w:r w:rsidRPr="00D34EED">
        <w:rPr>
          <w:rFonts w:eastAsia="Calibri" w:cs="Times New Roman"/>
          <w:u w:val="single"/>
        </w:rPr>
        <w:t>which tend to vote Republican</w:t>
      </w:r>
      <w:r w:rsidRPr="00D34EED">
        <w:rPr>
          <w:rFonts w:eastAsia="Calibri" w:cs="Times New Roman"/>
        </w:rPr>
        <w:t xml:space="preserve">. </w:t>
      </w:r>
      <w:r w:rsidRPr="00D34EED">
        <w:rPr>
          <w:rFonts w:eastAsia="Calibri" w:cs="Times New Roman"/>
          <w:u w:val="single"/>
        </w:rPr>
        <w:t>Another</w:t>
      </w:r>
      <w:r w:rsidRPr="00D34EED">
        <w:rPr>
          <w:rFonts w:eastAsia="Calibri" w:cs="Times New Roman"/>
        </w:rPr>
        <w:t xml:space="preserve"> possible </w:t>
      </w:r>
      <w:r w:rsidRPr="00D34EED">
        <w:rPr>
          <w:rFonts w:eastAsia="Calibri" w:cs="Times New Roman"/>
          <w:u w:val="single"/>
        </w:rPr>
        <w:t>source of polling error is</w:t>
      </w:r>
      <w:r w:rsidRPr="00D34EED">
        <w:rPr>
          <w:rFonts w:eastAsia="Calibri" w:cs="Times New Roman"/>
        </w:rPr>
        <w:t xml:space="preserve"> known as </w:t>
      </w:r>
      <w:r w:rsidRPr="00D34EED">
        <w:rPr>
          <w:rFonts w:eastAsia="Calibri" w:cs="Times New Roman"/>
          <w:u w:val="single"/>
        </w:rPr>
        <w:t>volunteer bias</w:t>
      </w:r>
      <w:r w:rsidRPr="00D34EED">
        <w:rPr>
          <w:rFonts w:eastAsia="Calibri" w:cs="Times New Roman"/>
        </w:rPr>
        <w:t xml:space="preserve">, wherein </w:t>
      </w:r>
      <w:r w:rsidRPr="00D34EED">
        <w:rPr>
          <w:rFonts w:eastAsia="Calibri" w:cs="Times New Roman"/>
          <w:u w:val="single"/>
        </w:rPr>
        <w:t>the people who volunteer their opinions to a poll do not represent the distribution of the entire population</w:t>
      </w:r>
      <w:r w:rsidRPr="00D34EED">
        <w:rPr>
          <w:rFonts w:eastAsia="Calibri" w:cs="Times New Roman"/>
        </w:rPr>
        <w:t xml:space="preserve">. For example, among the group that has landline phones, some </w:t>
      </w:r>
      <w:r w:rsidRPr="00D34EED">
        <w:rPr>
          <w:rFonts w:eastAsia="Calibri" w:cs="Times New Roman"/>
        </w:rPr>
        <w:lastRenderedPageBreak/>
        <w:t xml:space="preserve">percentage respond to a polling call by simply hanging up, an outcome made socially easier by the practice of polling through an automated message, as Rasmussen does. </w:t>
      </w:r>
      <w:r w:rsidRPr="00D34EED">
        <w:rPr>
          <w:rFonts w:eastAsia="Calibri" w:cs="Times New Roman"/>
          <w:u w:val="single"/>
        </w:rPr>
        <w:t>The people who take the time to listen to the automated message and respond accordingly are those who strongly feel that their opinion must be heard</w:t>
      </w:r>
      <w:r w:rsidRPr="00D34EED">
        <w:rPr>
          <w:rFonts w:eastAsia="Calibri" w:cs="Times New Roman"/>
        </w:rPr>
        <w:t xml:space="preserve">. According to Charles Seife, in his book Proofiness: How You’re Being Fooled by the Numbers, for presidential elections with an incumbent, the people who are very vocal about their opinions are typically those who would vote against the incumbent, because they are generally unhappy with the status quo and feel that there needs to be a change. Those who would vote for the incumbent tend to be happier with the state of the country and therefore do not feel as strongly that their opinions need to be heard. Rasmussen’s use of an online survey further exacerbates volunteer bias. </w:t>
      </w:r>
      <w:r w:rsidRPr="00D34EED">
        <w:rPr>
          <w:rFonts w:eastAsia="Calibri" w:cs="Times New Roman"/>
          <w:u w:val="single"/>
        </w:rPr>
        <w:t>It takes time and energy to fill out an online survey, instead of just giving answers to someone on the phone, decreasing the chance that people who are undecided or only leaning slightly one way will respond</w:t>
      </w:r>
      <w:r w:rsidRPr="00D34EED">
        <w:rPr>
          <w:rFonts w:eastAsia="Calibri" w:cs="Times New Roman"/>
        </w:rPr>
        <w:t xml:space="preserve">. It is also less personal, making it easier for people to ignore it. These reservations about the online survey can produce large amounts of error in the poll. The time at which polls are conducted also affects their margin of error. Nate Silver, in his book The Signal and the Noise, reported that </w:t>
      </w:r>
      <w:r w:rsidRPr="00D34EED">
        <w:rPr>
          <w:rFonts w:eastAsia="Calibri" w:cs="Times New Roman"/>
          <w:u w:val="single"/>
        </w:rPr>
        <w:t>the accuracy of polls drastically increases the election gets closer. A poll a year before the election was only 59 percent accurate for a candidate with a 5-point lead, but 95 percent accurate the day before the election</w:t>
      </w:r>
      <w:r w:rsidRPr="00D34EED">
        <w:rPr>
          <w:rFonts w:eastAsia="Calibri" w:cs="Times New Roman"/>
        </w:rPr>
        <w:t xml:space="preserve">. This timing bias, if you will, was clearly on the display in the 2012 presidential election, so </w:t>
      </w:r>
      <w:r w:rsidRPr="00D34EED">
        <w:rPr>
          <w:rFonts w:eastAsia="Calibri" w:cs="Times New Roman"/>
          <w:u w:val="single"/>
        </w:rPr>
        <w:t xml:space="preserve">it pays to be skeptical about the polls that are coming out now making predictions for 2016. </w:t>
      </w:r>
      <w:r w:rsidRPr="00D34EED">
        <w:rPr>
          <w:rFonts w:eastAsia="Calibri" w:cs="Times New Roman"/>
        </w:rPr>
        <w:t xml:space="preserve">After the midterm elections today, more polls will be conducted and more data will be spewed onto national news networks. </w:t>
      </w:r>
      <w:r w:rsidRPr="00D34EED">
        <w:rPr>
          <w:rFonts w:eastAsia="Calibri" w:cs="Times New Roman"/>
          <w:u w:val="single"/>
        </w:rPr>
        <w:t>To successfully sift through the massive amounts of data, we must keep in mind the error inherent in all polls due to sample size and methodology</w:t>
      </w:r>
      <w:r w:rsidRPr="00D34EED">
        <w:rPr>
          <w:rFonts w:eastAsia="Calibri" w:cs="Times New Roman"/>
        </w:rPr>
        <w:t>. Polling data is rarely perfect and often inconclusive or misleading, so its pays to pay attention to the details.</w:t>
      </w:r>
    </w:p>
    <w:p w:rsidR="00382297" w:rsidRDefault="00382297" w:rsidP="00382297">
      <w:pPr>
        <w:pStyle w:val="Heading3"/>
      </w:pPr>
      <w:r>
        <w:lastRenderedPageBreak/>
        <w:t>AT: Dynasty Turn Out</w:t>
      </w:r>
    </w:p>
    <w:p w:rsidR="00382297" w:rsidRDefault="00382297" w:rsidP="00382297">
      <w:pPr>
        <w:pStyle w:val="Heading4"/>
      </w:pPr>
      <w:r>
        <w:t>Dynasties are harmless – reoccurring throughout history, current political climate affect presidencies more than family</w:t>
      </w:r>
    </w:p>
    <w:p w:rsidR="00382297" w:rsidRPr="00E25B3F" w:rsidRDefault="00382297" w:rsidP="00382297">
      <w:pPr>
        <w:rPr>
          <w:rStyle w:val="StyleStyleBold12pt"/>
          <w:b w:val="0"/>
          <w:sz w:val="22"/>
        </w:rPr>
      </w:pPr>
      <w:r>
        <w:rPr>
          <w:rStyle w:val="StyleStyleBold12pt"/>
        </w:rPr>
        <w:t xml:space="preserve">Bouie 6/22 </w:t>
      </w:r>
      <w:r>
        <w:rPr>
          <w:rStyle w:val="StyleStyleBold12pt"/>
          <w:b w:val="0"/>
        </w:rPr>
        <w:t>(Jamelle Bouie, Slate staff writer covering politics, policy, and race,  6/22/17, “Jeb Bush and Hillary Clinton: Neither would be 'more of the same’”, La Times, http://www.latimes.com/opinion/op-ed/la-oe-0622-bouie-bush-clinton-dynasties-20150622-story.html, 7/7/15, ACC)</w:t>
      </w:r>
    </w:p>
    <w:p w:rsidR="00382297" w:rsidRPr="00E25B3F" w:rsidRDefault="00382297" w:rsidP="00382297">
      <w:pPr>
        <w:rPr>
          <w:rStyle w:val="StyleBoldUnderline"/>
        </w:rPr>
      </w:pPr>
      <w:r>
        <w:t>"</w:t>
      </w:r>
      <w:r w:rsidRPr="00E25B3F">
        <w:rPr>
          <w:rStyle w:val="StyleBoldUnderline"/>
        </w:rPr>
        <w:t>Dynasty" might apply to the Bush family</w:t>
      </w:r>
      <w:r>
        <w:t xml:space="preserve">. Indeed, </w:t>
      </w:r>
      <w:r w:rsidRPr="00E25B3F">
        <w:rPr>
          <w:rStyle w:val="StyleBoldUnderline"/>
        </w:rPr>
        <w:t>Jeb</w:t>
      </w:r>
      <w:r>
        <w:t xml:space="preserve"> Bush, in his announcement speech last Monday, </w:t>
      </w:r>
      <w:r w:rsidRPr="00E25B3F">
        <w:rPr>
          <w:rStyle w:val="StyleBoldUnderline"/>
        </w:rPr>
        <w:t>described himself as "a guy who met his first president on the day he was born</w:t>
      </w:r>
      <w:r>
        <w:t xml:space="preserve"> and his second on the day he was brought home from the hospital," </w:t>
      </w:r>
      <w:r w:rsidRPr="00E25B3F">
        <w:rPr>
          <w:rStyle w:val="StyleBoldUnderline"/>
        </w:rPr>
        <w:t xml:space="preserve">before declaring that "not a one of us [presidential candidates] deserves the job by </w:t>
      </w:r>
      <w:r>
        <w:t xml:space="preserve">right of </w:t>
      </w:r>
      <w:r w:rsidRPr="00E25B3F">
        <w:rPr>
          <w:rStyle w:val="StyleBoldUnderline"/>
        </w:rPr>
        <w:t>resume, party, seniority, family or family narrative</w:t>
      </w:r>
      <w:r>
        <w:t xml:space="preserve">. </w:t>
      </w:r>
      <w:r w:rsidRPr="00E25B3F">
        <w:rPr>
          <w:rStyle w:val="StyleBoldUnderline"/>
        </w:rPr>
        <w:t>It's nobody's turn."</w:t>
      </w:r>
      <w:r>
        <w:rPr>
          <w:rStyle w:val="StyleBoldUnderline"/>
        </w:rPr>
        <w:t xml:space="preserve"> </w:t>
      </w:r>
      <w:r>
        <w:t xml:space="preserve">But </w:t>
      </w:r>
      <w:r w:rsidRPr="00E25B3F">
        <w:rPr>
          <w:rStyle w:val="StyleBoldUnderline"/>
        </w:rPr>
        <w:t>that term doesn't apply to the Clintons</w:t>
      </w:r>
      <w:r>
        <w:t xml:space="preserve">. </w:t>
      </w:r>
      <w:r w:rsidRPr="00E25B3F">
        <w:rPr>
          <w:rStyle w:val="StyleBoldUnderline"/>
        </w:rPr>
        <w:t>Hillary</w:t>
      </w:r>
      <w:r>
        <w:t xml:space="preserve"> Clinton neither came from a political family nor joined one. Instead, she </w:t>
      </w:r>
      <w:r w:rsidRPr="00E25B3F">
        <w:rPr>
          <w:rStyle w:val="StyleBoldUnderline"/>
        </w:rPr>
        <w:t>entered politics as a partner to Bill, and after two decades as a political spouse, set out on her own career, first as a senator, then as a presidential candidate</w:t>
      </w:r>
      <w:r>
        <w:t xml:space="preserve">, then as </w:t>
      </w:r>
      <w:r w:rsidRPr="00E25B3F">
        <w:rPr>
          <w:rStyle w:val="StyleBoldUnderline"/>
        </w:rPr>
        <w:t>a top diplomat, and now — again — as a presidential candidate</w:t>
      </w:r>
      <w:r>
        <w:t xml:space="preserve">. Given the degree to which she's built her career in tandem with her husband's, </w:t>
      </w:r>
      <w:r w:rsidRPr="00E25B3F">
        <w:rPr>
          <w:rStyle w:val="StyleBoldUnderline"/>
        </w:rPr>
        <w:t>Clinton isn't a dynastic candidate as much as she's a tightly connected one.</w:t>
      </w:r>
      <w:r>
        <w:rPr>
          <w:rStyle w:val="StyleBoldUnderline"/>
        </w:rPr>
        <w:t xml:space="preserve"> </w:t>
      </w:r>
      <w:r>
        <w:t xml:space="preserve">For some, of course, this is a distinction without a difference, which is why </w:t>
      </w:r>
      <w:r w:rsidRPr="00E25B3F">
        <w:rPr>
          <w:rStyle w:val="StyleBoldUnderline"/>
        </w:rPr>
        <w:t>it's important to note that national political dynasties are a recurring part of American life.</w:t>
      </w:r>
      <w:r>
        <w:rPr>
          <w:rStyle w:val="StyleBoldUnderline"/>
        </w:rPr>
        <w:t xml:space="preserve"> </w:t>
      </w:r>
      <w:r w:rsidRPr="00E25B3F">
        <w:rPr>
          <w:rStyle w:val="StyleBoldUnderline"/>
        </w:rPr>
        <w:t>The first father-son presidential duo</w:t>
      </w:r>
      <w:r>
        <w:t xml:space="preserve">, in the 19th century, </w:t>
      </w:r>
      <w:r w:rsidRPr="00E25B3F">
        <w:rPr>
          <w:rStyle w:val="StyleBoldUnderline"/>
        </w:rPr>
        <w:t xml:space="preserve">was John Adams and his son, John Quincy Adams, </w:t>
      </w:r>
      <w:r>
        <w:t xml:space="preserve">the second and sixth presidents of the United States. </w:t>
      </w:r>
      <w:r w:rsidRPr="00E25B3F">
        <w:rPr>
          <w:rStyle w:val="StyleBoldUnderline"/>
        </w:rPr>
        <w:t>The Harrison family</w:t>
      </w:r>
      <w:r>
        <w:t xml:space="preserve"> also </w:t>
      </w:r>
      <w:r w:rsidRPr="00E25B3F">
        <w:rPr>
          <w:rStyle w:val="StyleBoldUnderline"/>
        </w:rPr>
        <w:t>produced two presidents,</w:t>
      </w:r>
      <w:r>
        <w:t xml:space="preserve"> William Henry and Benjamin. </w:t>
      </w:r>
      <w:r w:rsidRPr="00E25B3F">
        <w:rPr>
          <w:rStyle w:val="StyleBoldUnderline"/>
        </w:rPr>
        <w:t>The Breckinridges</w:t>
      </w:r>
      <w:r>
        <w:t xml:space="preserve"> dominated Kentucky politics and sent senators, House members, and a vice president to Washington. Two other antebellum presidents — John Tyler and Franklin Pierce — came from distinctly political families. The 20th century brings more familiar names: </w:t>
      </w:r>
      <w:r w:rsidRPr="00E25B3F">
        <w:rPr>
          <w:rStyle w:val="StyleBoldUnderline"/>
        </w:rPr>
        <w:t>Theodore Roosevelt and his cousin Franklin Roosevelt; William Howard Taft, his son</w:t>
      </w:r>
      <w:r>
        <w:t xml:space="preserve"> Sen. Robert A. Taft, </w:t>
      </w:r>
      <w:r w:rsidRPr="00E25B3F">
        <w:rPr>
          <w:rStyle w:val="StyleBoldUnderline"/>
        </w:rPr>
        <w:t>his grandson</w:t>
      </w:r>
      <w:r>
        <w:t xml:space="preserve"> Sen. Robert Taft Jr., </w:t>
      </w:r>
      <w:r w:rsidRPr="00E25B3F">
        <w:rPr>
          <w:rStyle w:val="StyleBoldUnderline"/>
        </w:rPr>
        <w:t>and his great-grandson</w:t>
      </w:r>
      <w:r>
        <w:t xml:space="preserve">, former Ohio Gov. Robert Taft III. Most famously, </w:t>
      </w:r>
      <w:r w:rsidRPr="00E25B3F">
        <w:rPr>
          <w:rStyle w:val="StyleBoldUnderline"/>
        </w:rPr>
        <w:t>there's the Kennedy clan.</w:t>
      </w:r>
      <w:r>
        <w:t xml:space="preserve"> </w:t>
      </w:r>
      <w:r w:rsidRPr="00E25B3F">
        <w:rPr>
          <w:rStyle w:val="StyleBoldUnderline"/>
        </w:rPr>
        <w:t>The fact that dynasties are normal</w:t>
      </w:r>
      <w:r>
        <w:t xml:space="preserve"> — that Senate seats and governorships and presidencies have moved between and within families with ease — </w:t>
      </w:r>
      <w:r w:rsidRPr="00E25B3F">
        <w:rPr>
          <w:rStyle w:val="StyleBoldUnderline"/>
        </w:rPr>
        <w:t>may be alarming</w:t>
      </w:r>
      <w:r>
        <w:t xml:space="preserve"> (America isn't especially meritocratic</w:t>
      </w:r>
      <w:r w:rsidRPr="00E25B3F">
        <w:rPr>
          <w:rStyle w:val="StyleBoldUnderline"/>
        </w:rPr>
        <w:t>) but it's also mostly harmless</w:t>
      </w:r>
      <w:r>
        <w:t xml:space="preserve">. American democracy wasn't stronger after two Adams presidencies in quick succession, but it wasn't weaker, either. Besides, </w:t>
      </w:r>
      <w:r w:rsidRPr="00E25B3F">
        <w:rPr>
          <w:rStyle w:val="StyleBoldUnderline"/>
        </w:rPr>
        <w:t>despite the frequency of dynasties, the vast majority of powerful positions in national politics go to people who aren't connected to political families.</w:t>
      </w:r>
      <w:r>
        <w:rPr>
          <w:rStyle w:val="StyleBoldUnderline"/>
        </w:rPr>
        <w:t xml:space="preserve"> </w:t>
      </w:r>
      <w:r>
        <w:t xml:space="preserve">One last point. George </w:t>
      </w:r>
      <w:r w:rsidRPr="00E25B3F">
        <w:rPr>
          <w:rStyle w:val="StyleBoldUnderline"/>
        </w:rPr>
        <w:t>W. Bush was a very different president than his father, and if elected, Hillary Clinton will be a different president than her husband.</w:t>
      </w:r>
      <w:r>
        <w:t xml:space="preserve"> </w:t>
      </w:r>
      <w:r w:rsidRPr="00E25B3F">
        <w:rPr>
          <w:rStyle w:val="StyleBoldUnderline"/>
        </w:rPr>
        <w:t>Hillary faces a different Democratic Party than Bill did, and has to make different choices for different ends</w:t>
      </w:r>
      <w:r>
        <w:t xml:space="preserve">. The same is true for Jeb and the Republican Party. Their surnames aside, </w:t>
      </w:r>
      <w:r w:rsidRPr="00E25B3F">
        <w:rPr>
          <w:rStyle w:val="StyleBoldUnderline"/>
        </w:rPr>
        <w:t>neither is "more of the same."</w:t>
      </w:r>
      <w:r>
        <w:rPr>
          <w:rStyle w:val="StyleBoldUnderline"/>
        </w:rPr>
        <w:t xml:space="preserve"> </w:t>
      </w:r>
      <w:r w:rsidRPr="00E25B3F">
        <w:rPr>
          <w:rStyle w:val="StyleBoldUnderline"/>
        </w:rPr>
        <w:t xml:space="preserve">When you vote for president, you're voting for an administration of bureaucrats and assistants </w:t>
      </w:r>
      <w:r>
        <w:t xml:space="preserve">and a whole host of appointees. </w:t>
      </w:r>
      <w:r w:rsidRPr="00E25B3F">
        <w:rPr>
          <w:rStyle w:val="StyleBoldUnderline"/>
        </w:rPr>
        <w:t>What matters most is the party and its network of operatives, activists, and policymakers, not the individual at the head of that party</w:t>
      </w:r>
      <w:r>
        <w:t xml:space="preserve">. </w:t>
      </w:r>
      <w:r w:rsidRPr="00E25B3F">
        <w:rPr>
          <w:rStyle w:val="StyleBoldUnderline"/>
        </w:rPr>
        <w:t>If Clinton had won in 2008, her administration would have looked a lot like the one Obama put together</w:t>
      </w:r>
      <w:r>
        <w:t xml:space="preserve">. And on the same score, a Jeb Bush White House probably wouldn't look too different than a Scott Walker White House or a Marco Rubio White House. The aesthetics of another Clinton or Bush presidency don't look great. But </w:t>
      </w:r>
      <w:r w:rsidRPr="00E25B3F">
        <w:rPr>
          <w:rStyle w:val="StyleBoldUnderline"/>
        </w:rPr>
        <w:t>optics have little bearing on what either candidate would do in office.</w:t>
      </w:r>
    </w:p>
    <w:p w:rsidR="002E0E6A" w:rsidRDefault="00185FC8" w:rsidP="00BD1FF5">
      <w:pPr>
        <w:pStyle w:val="Heading2"/>
      </w:pPr>
      <w:r>
        <w:lastRenderedPageBreak/>
        <w:t>Clinton Key Scenario(s)</w:t>
      </w:r>
    </w:p>
    <w:p w:rsidR="00185FC8" w:rsidRDefault="00185FC8" w:rsidP="00185FC8">
      <w:pPr>
        <w:pStyle w:val="Heading3"/>
      </w:pPr>
      <w:r>
        <w:lastRenderedPageBreak/>
        <w:t>AT: CIR = Econ</w:t>
      </w:r>
    </w:p>
    <w:p w:rsidR="00185FC8" w:rsidRDefault="00185FC8" w:rsidP="00382297">
      <w:pPr>
        <w:pStyle w:val="Heading4"/>
      </w:pPr>
      <w:r>
        <w:t xml:space="preserve">The effects of CIR would be huge it can reduce the debt by 2.5 trillion and create millions of new jobs over the coming decade empirically proven by the IRCA of 1986  </w:t>
      </w:r>
    </w:p>
    <w:p w:rsidR="00185FC8" w:rsidRPr="00C678A4" w:rsidRDefault="00185FC8" w:rsidP="00185FC8">
      <w:r w:rsidRPr="00C678A4">
        <w:rPr>
          <w:rStyle w:val="StyleStyleBold12pt"/>
        </w:rPr>
        <w:t>IPC 13’</w:t>
      </w:r>
      <w:r>
        <w:t xml:space="preserve"> “Immigration Policy Center, “an immigration stimulus the economic benefits of a legalization program”,</w:t>
      </w:r>
      <w:r w:rsidRPr="00C678A4">
        <w:t xml:space="preserve"> http://www.immigrationpolicy.org/just-facts/immigration-stimulus-economic-benefits-legalization-program</w:t>
      </w:r>
      <w:r>
        <w:t>”.CC</w:t>
      </w:r>
    </w:p>
    <w:p w:rsidR="00185FC8" w:rsidRDefault="00185FC8" w:rsidP="00185FC8">
      <w:pPr>
        <w:rPr>
          <w:rFonts w:ascii="Arial" w:hAnsi="Arial" w:cs="Arial"/>
          <w:sz w:val="20"/>
          <w:szCs w:val="20"/>
        </w:rPr>
      </w:pPr>
      <w:r w:rsidRPr="00281942">
        <w:rPr>
          <w:rFonts w:ascii="Arial" w:hAnsi="Arial" w:cs="Arial"/>
          <w:sz w:val="20"/>
          <w:szCs w:val="20"/>
        </w:rPr>
        <w:t xml:space="preserve">As the legislative debate over immigration reform heats up, a central point of contention will be whether or not to create a pathway to legal status for all or most of the 11 million unauthorized immigrants now living in the United States. </w:t>
      </w:r>
      <w:r w:rsidRPr="00E559B4">
        <w:rPr>
          <w:rFonts w:ascii="Arial" w:hAnsi="Arial" w:cs="Arial"/>
          <w:b/>
          <w:sz w:val="20"/>
          <w:szCs w:val="20"/>
          <w:u w:val="single"/>
        </w:rPr>
        <w:t>In evaluating the pros and cons of a legalization program, it is important to keep in mind that legalization is not only a humanitarian act; it is also a form of economic stimulus. The example of the 1986 Immigration Reform and Control Act (IRCA) demonstrates that workers with legal status earn more than workers who are unauthorized. And these extra earnings generate more tax revenue for federal, state, and local governments, as well as more consumer spending which sustains more jobs in U.S. businesses.</w:t>
      </w:r>
      <w:r w:rsidRPr="00281942">
        <w:rPr>
          <w:rFonts w:ascii="Arial" w:hAnsi="Arial" w:cs="Arial"/>
          <w:sz w:val="20"/>
          <w:szCs w:val="20"/>
        </w:rPr>
        <w:t xml:space="preserve"> </w:t>
      </w:r>
      <w:r w:rsidRPr="00C678A4">
        <w:rPr>
          <w:rFonts w:ascii="Arial" w:hAnsi="Arial" w:cs="Arial"/>
          <w:b/>
          <w:sz w:val="20"/>
          <w:szCs w:val="20"/>
          <w:u w:val="single"/>
        </w:rPr>
        <w:t>Recent studies suggest that the economic value of a new legalization program would be substantial, amounting to tens of billions of dollars in added income, billions of dollars in additional tax revenue, and hundreds of thousands of new jobs for native-born and immigrant workers alike</w:t>
      </w:r>
      <w:r w:rsidRPr="00281942">
        <w:rPr>
          <w:rFonts w:ascii="Arial" w:hAnsi="Arial" w:cs="Arial"/>
          <w:sz w:val="20"/>
          <w:szCs w:val="20"/>
        </w:rPr>
        <w:t>. In short, a new legalization program for unauthorized immigrants would benefit everyone by growing the economy and expanding the labor market.</w:t>
      </w:r>
      <w:r>
        <w:rPr>
          <w:rFonts w:ascii="Arial" w:hAnsi="Arial" w:cs="Arial"/>
          <w:sz w:val="20"/>
          <w:szCs w:val="20"/>
        </w:rPr>
        <w:t xml:space="preserve"> </w:t>
      </w:r>
      <w:r w:rsidRPr="00281942">
        <w:rPr>
          <w:rFonts w:ascii="Arial" w:hAnsi="Arial" w:cs="Arial"/>
          <w:sz w:val="20"/>
          <w:szCs w:val="20"/>
        </w:rPr>
        <w:t>The experience of IRCA demonstrates that legalization allows previously unauthorized workers to earn higher wages and get better jobs.</w:t>
      </w:r>
      <w:r>
        <w:rPr>
          <w:rFonts w:ascii="Arial" w:hAnsi="Arial" w:cs="Arial"/>
          <w:sz w:val="20"/>
          <w:szCs w:val="20"/>
        </w:rPr>
        <w:t xml:space="preserve"> </w:t>
      </w:r>
      <w:r w:rsidRPr="00281942">
        <w:rPr>
          <w:rFonts w:ascii="Arial" w:hAnsi="Arial" w:cs="Arial"/>
          <w:sz w:val="20"/>
          <w:szCs w:val="20"/>
        </w:rPr>
        <w:t>University of Michigan economist Sherrie Kossoudji and Australian National University economist Deborah Cobb-Clark estimate that men who gained legal status under IRCA would have been earning between 14 percent and 24 percent higher wages if they’d been “legal” for all of their working lives in the United States.</w:t>
      </w:r>
      <w:r>
        <w:rPr>
          <w:rFonts w:ascii="Arial" w:hAnsi="Arial" w:cs="Arial"/>
          <w:sz w:val="20"/>
          <w:szCs w:val="20"/>
        </w:rPr>
        <w:t xml:space="preserve"> </w:t>
      </w:r>
      <w:r w:rsidRPr="00281942">
        <w:rPr>
          <w:rFonts w:ascii="Arial" w:hAnsi="Arial" w:cs="Arial"/>
          <w:sz w:val="20"/>
          <w:szCs w:val="20"/>
        </w:rPr>
        <w:t>In addition, Kossoudji reports that “using different methodologies, data sets, and national</w:t>
      </w:r>
      <w:r w:rsidRPr="00281942">
        <w:rPr>
          <w:rFonts w:ascii="Cambria Math" w:hAnsi="Cambria Math" w:cs="Cambria Math"/>
          <w:sz w:val="20"/>
          <w:szCs w:val="20"/>
        </w:rPr>
        <w:t>‐</w:t>
      </w:r>
      <w:r w:rsidRPr="00281942">
        <w:rPr>
          <w:rFonts w:ascii="Arial" w:hAnsi="Arial" w:cs="Arial"/>
          <w:sz w:val="20"/>
          <w:szCs w:val="20"/>
        </w:rPr>
        <w:t>origin groups, nearly all researchers agree: once legalized, men’s wages increased simply because they now had the legal right to work.” As a result, “IRCA provided immediate direct benefits by successfully turning formerly clandestine workers into higher</w:t>
      </w:r>
      <w:r w:rsidRPr="00281942">
        <w:rPr>
          <w:rFonts w:ascii="Cambria Math" w:hAnsi="Cambria Math" w:cs="Cambria Math"/>
          <w:sz w:val="20"/>
          <w:szCs w:val="20"/>
        </w:rPr>
        <w:t>‐</w:t>
      </w:r>
      <w:r w:rsidRPr="00281942">
        <w:rPr>
          <w:rFonts w:ascii="Arial" w:hAnsi="Arial" w:cs="Arial"/>
          <w:sz w:val="20"/>
          <w:szCs w:val="20"/>
        </w:rPr>
        <w:t>paid employees.”</w:t>
      </w:r>
      <w:r>
        <w:rPr>
          <w:rFonts w:ascii="Arial" w:hAnsi="Arial" w:cs="Arial"/>
          <w:sz w:val="20"/>
          <w:szCs w:val="20"/>
        </w:rPr>
        <w:t xml:space="preserve"> </w:t>
      </w:r>
      <w:r w:rsidRPr="00281942">
        <w:rPr>
          <w:rFonts w:ascii="Arial" w:hAnsi="Arial" w:cs="Arial"/>
          <w:sz w:val="20"/>
          <w:szCs w:val="20"/>
        </w:rPr>
        <w:t>More broadly, “legalization for otherwise law</w:t>
      </w:r>
      <w:r w:rsidRPr="00281942">
        <w:rPr>
          <w:rFonts w:ascii="Cambria Math" w:hAnsi="Cambria Math" w:cs="Cambria Math"/>
          <w:sz w:val="20"/>
          <w:szCs w:val="20"/>
        </w:rPr>
        <w:t>‐</w:t>
      </w:r>
      <w:r w:rsidRPr="00281942">
        <w:rPr>
          <w:rFonts w:ascii="Arial" w:hAnsi="Arial" w:cs="Arial"/>
          <w:sz w:val="20"/>
          <w:szCs w:val="20"/>
        </w:rPr>
        <w:t xml:space="preserve">abiding undocumented immigrants is humane for them and their families, develops a better workforce for U.S. companies, and acts as a workforce development program for young people. </w:t>
      </w:r>
      <w:r w:rsidRPr="00C678A4">
        <w:rPr>
          <w:rFonts w:ascii="Arial" w:hAnsi="Arial" w:cs="Arial"/>
          <w:b/>
          <w:sz w:val="20"/>
          <w:szCs w:val="20"/>
          <w:u w:val="single"/>
        </w:rPr>
        <w:t>Legalization would also create a level playing field and fair competition for U.S. workers, improve the earnings of law</w:t>
      </w:r>
      <w:r w:rsidRPr="00C678A4">
        <w:rPr>
          <w:rFonts w:ascii="Cambria Math" w:hAnsi="Cambria Math" w:cs="Cambria Math"/>
          <w:b/>
          <w:sz w:val="20"/>
          <w:szCs w:val="20"/>
          <w:u w:val="single"/>
        </w:rPr>
        <w:t>‐</w:t>
      </w:r>
      <w:r w:rsidRPr="00C678A4">
        <w:rPr>
          <w:rFonts w:ascii="Arial" w:hAnsi="Arial" w:cs="Arial"/>
          <w:b/>
          <w:sz w:val="20"/>
          <w:szCs w:val="20"/>
          <w:u w:val="single"/>
        </w:rPr>
        <w:t>abiding companies</w:t>
      </w:r>
      <w:r w:rsidRPr="00281942">
        <w:rPr>
          <w:rFonts w:ascii="Arial" w:hAnsi="Arial" w:cs="Arial"/>
          <w:sz w:val="20"/>
          <w:szCs w:val="20"/>
        </w:rPr>
        <w:t>, increase the tax revenue of local, state, and federal governments, and free local police to return to crime prevention, crime solving, and building safe communities.”</w:t>
      </w:r>
      <w:r>
        <w:rPr>
          <w:rFonts w:ascii="Arial" w:hAnsi="Arial" w:cs="Arial"/>
          <w:sz w:val="20"/>
          <w:szCs w:val="20"/>
        </w:rPr>
        <w:t xml:space="preserve"> </w:t>
      </w:r>
      <w:r w:rsidRPr="00281942">
        <w:rPr>
          <w:rFonts w:ascii="Arial" w:hAnsi="Arial" w:cs="Arial"/>
          <w:sz w:val="20"/>
          <w:szCs w:val="20"/>
        </w:rPr>
        <w:t>A study by Rob Paral and Associates found that “between 1990 and 2006, the educational attainment of IRCA immigrants increased substantially, their poverty rates fell dramatically, and their home ownership rates improved tremendously. Moreover, their real wages rose, many of them moved into managerial positions, and the vast majority did not depend upon public assistance.”</w:t>
      </w:r>
      <w:r>
        <w:rPr>
          <w:rFonts w:ascii="Arial" w:hAnsi="Arial" w:cs="Arial"/>
          <w:sz w:val="20"/>
          <w:szCs w:val="20"/>
        </w:rPr>
        <w:t xml:space="preserve"> </w:t>
      </w:r>
      <w:r w:rsidRPr="00281942">
        <w:rPr>
          <w:rFonts w:ascii="Arial" w:hAnsi="Arial" w:cs="Arial"/>
          <w:sz w:val="20"/>
          <w:szCs w:val="20"/>
        </w:rPr>
        <w:t>In 1990, 27 percent of IRCA immigrants age 16-24 lived below the federal poverty line. By 2006, the share who lived in poverty had fallen to 15 percent. Similarly, among IRCA immigrants age 25-34 in 1990, the poverty rate declined from 26 percent to 14 percent between 1990 and 2006.</w:t>
      </w:r>
      <w:r>
        <w:rPr>
          <w:rFonts w:ascii="Arial" w:hAnsi="Arial" w:cs="Arial"/>
          <w:sz w:val="20"/>
          <w:szCs w:val="20"/>
        </w:rPr>
        <w:t xml:space="preserve"> </w:t>
      </w:r>
      <w:r w:rsidRPr="00281942">
        <w:rPr>
          <w:rFonts w:ascii="Arial" w:hAnsi="Arial" w:cs="Arial"/>
          <w:sz w:val="20"/>
          <w:szCs w:val="20"/>
        </w:rPr>
        <w:t>Only 26 percent of IRCA immigrants who were 25-34 years old in 1990 owned their own homes. This had risen to 67 percent by 2006. Likewise, among immigrants age 35-44 in 1990, the homeownership rate rose from 34 percent to 68 percent between 1990 and 2006.</w:t>
      </w:r>
      <w:r>
        <w:rPr>
          <w:rFonts w:ascii="Arial" w:hAnsi="Arial" w:cs="Arial"/>
          <w:sz w:val="20"/>
          <w:szCs w:val="20"/>
        </w:rPr>
        <w:t xml:space="preserve"> </w:t>
      </w:r>
      <w:r w:rsidRPr="00281942">
        <w:rPr>
          <w:rFonts w:ascii="Arial" w:hAnsi="Arial" w:cs="Arial"/>
          <w:sz w:val="20"/>
          <w:szCs w:val="20"/>
        </w:rPr>
        <w:t>Recent studies demonstrate that the higher earnings of legalized workers yield more tax revenue, more consumer buying power, and more jobs</w:t>
      </w:r>
      <w:r>
        <w:rPr>
          <w:rFonts w:ascii="Arial" w:hAnsi="Arial" w:cs="Arial"/>
          <w:sz w:val="20"/>
          <w:szCs w:val="20"/>
        </w:rPr>
        <w:t xml:space="preserve"> </w:t>
      </w:r>
      <w:r w:rsidRPr="00281942">
        <w:rPr>
          <w:rFonts w:ascii="Arial" w:hAnsi="Arial" w:cs="Arial"/>
          <w:sz w:val="20"/>
          <w:szCs w:val="20"/>
        </w:rPr>
        <w:t>Raúl Hinojosa-Ojeda, founding director of the North American Integration and Development Center at the University of California, Los Angeles, estimates that in just the first three years following legalization, the “higher earning power of newly legalized workers translates into an increase in net personal income of $30 to $36 billion, which would generate $4.5 to $5.4 billion in additional net tax revenue. Moreover, an increase in personal income of this scale would generate consumer spending sufficient to support 750,000 to 900,000 jobs.”</w:t>
      </w:r>
      <w:r>
        <w:rPr>
          <w:rFonts w:ascii="Arial" w:hAnsi="Arial" w:cs="Arial"/>
          <w:sz w:val="20"/>
          <w:szCs w:val="20"/>
        </w:rPr>
        <w:t xml:space="preserve"> </w:t>
      </w:r>
      <w:r w:rsidRPr="00281942">
        <w:rPr>
          <w:rFonts w:ascii="Arial" w:hAnsi="Arial" w:cs="Arial"/>
          <w:sz w:val="20"/>
          <w:szCs w:val="20"/>
        </w:rPr>
        <w:t>In general, the study found that “removing the uncertainty of unauthorized status allows legalized immigrants to earn higher wages and move into higher-paying occupations, and also encourages them to invest more in their own education, open bank accounts, buy homes, and start businesses.”</w:t>
      </w:r>
      <w:r>
        <w:rPr>
          <w:rFonts w:ascii="Arial" w:hAnsi="Arial" w:cs="Arial"/>
          <w:sz w:val="20"/>
          <w:szCs w:val="20"/>
        </w:rPr>
        <w:t xml:space="preserve"> </w:t>
      </w:r>
      <w:r w:rsidRPr="00281942">
        <w:rPr>
          <w:rFonts w:ascii="Arial" w:hAnsi="Arial" w:cs="Arial"/>
          <w:sz w:val="20"/>
          <w:szCs w:val="20"/>
        </w:rPr>
        <w:t>Raúl Hinojosa-Ojeda also estimates the fiscal benefits of legalization for eight states.</w:t>
      </w:r>
      <w:r>
        <w:rPr>
          <w:rFonts w:ascii="Arial" w:hAnsi="Arial" w:cs="Arial"/>
          <w:sz w:val="20"/>
          <w:szCs w:val="20"/>
        </w:rPr>
        <w:t xml:space="preserve"> </w:t>
      </w:r>
      <w:r w:rsidRPr="00281942">
        <w:rPr>
          <w:rFonts w:ascii="Arial" w:hAnsi="Arial" w:cs="Arial"/>
          <w:sz w:val="20"/>
          <w:szCs w:val="20"/>
        </w:rPr>
        <w:t xml:space="preserve">Arizona: The wages of unauthorized workers would increase by $1.8 billion, generating an additional </w:t>
      </w:r>
      <w:r w:rsidRPr="00281942">
        <w:rPr>
          <w:rFonts w:ascii="Arial" w:hAnsi="Arial" w:cs="Arial"/>
          <w:sz w:val="20"/>
          <w:szCs w:val="20"/>
        </w:rPr>
        <w:lastRenderedPageBreak/>
        <w:t>$540 million in tax revenue and creating 39,000 new jobs.</w:t>
      </w:r>
      <w:r>
        <w:rPr>
          <w:rFonts w:ascii="Arial" w:hAnsi="Arial" w:cs="Arial"/>
          <w:sz w:val="20"/>
          <w:szCs w:val="20"/>
        </w:rPr>
        <w:t xml:space="preserve"> </w:t>
      </w:r>
      <w:r w:rsidRPr="00281942">
        <w:rPr>
          <w:rFonts w:ascii="Arial" w:hAnsi="Arial" w:cs="Arial"/>
          <w:sz w:val="20"/>
          <w:szCs w:val="20"/>
        </w:rPr>
        <w:t>California: The wages of unauthorized workers would increase by $26.9 billion, generating an additional $5.3 billion in tax revenue and creating 633,000 new jobs.</w:t>
      </w:r>
      <w:r>
        <w:rPr>
          <w:rFonts w:ascii="Arial" w:hAnsi="Arial" w:cs="Arial"/>
          <w:sz w:val="20"/>
          <w:szCs w:val="20"/>
        </w:rPr>
        <w:t xml:space="preserve"> </w:t>
      </w:r>
      <w:r w:rsidRPr="00281942">
        <w:rPr>
          <w:rFonts w:ascii="Arial" w:hAnsi="Arial" w:cs="Arial"/>
          <w:sz w:val="20"/>
          <w:szCs w:val="20"/>
        </w:rPr>
        <w:t>Colorado: The wages of unauthorized workers would increase by $924 million, generating an additional $297 million in tax revenue and creating 20,000 new jobs.</w:t>
      </w:r>
      <w:r>
        <w:rPr>
          <w:rFonts w:ascii="Arial" w:hAnsi="Arial" w:cs="Arial"/>
          <w:sz w:val="20"/>
          <w:szCs w:val="20"/>
        </w:rPr>
        <w:t xml:space="preserve"> </w:t>
      </w:r>
      <w:r w:rsidRPr="00281942">
        <w:rPr>
          <w:rFonts w:ascii="Arial" w:hAnsi="Arial" w:cs="Arial"/>
          <w:sz w:val="20"/>
          <w:szCs w:val="20"/>
        </w:rPr>
        <w:t>Florida: The wages of unauthorized workers would increase by $3.8 billion, generating an additional $1.13 billion in tax revenue and creating 97,000 new jobs.</w:t>
      </w:r>
      <w:r>
        <w:rPr>
          <w:rFonts w:ascii="Arial" w:hAnsi="Arial" w:cs="Arial"/>
          <w:sz w:val="20"/>
          <w:szCs w:val="20"/>
        </w:rPr>
        <w:t xml:space="preserve"> </w:t>
      </w:r>
      <w:r w:rsidRPr="00281942">
        <w:rPr>
          <w:rFonts w:ascii="Arial" w:hAnsi="Arial" w:cs="Arial"/>
          <w:sz w:val="20"/>
          <w:szCs w:val="20"/>
        </w:rPr>
        <w:t>Nevada: The wages of unauthorized workers would increase by $970 million, generating an additional $249 million in tax revenue and creating 23,000 new jobs.</w:t>
      </w:r>
      <w:r>
        <w:rPr>
          <w:rFonts w:ascii="Arial" w:hAnsi="Arial" w:cs="Arial"/>
          <w:sz w:val="20"/>
          <w:szCs w:val="20"/>
        </w:rPr>
        <w:t xml:space="preserve"> </w:t>
      </w:r>
      <w:r w:rsidRPr="00281942">
        <w:rPr>
          <w:rFonts w:ascii="Arial" w:hAnsi="Arial" w:cs="Arial"/>
          <w:sz w:val="20"/>
          <w:szCs w:val="20"/>
        </w:rPr>
        <w:t>New Mexico: The wages of unauthorized workers would increase by $312 million, generating an additional $90 million in tax revenue and creating 8,000 new jobs.</w:t>
      </w:r>
      <w:r>
        <w:rPr>
          <w:rFonts w:ascii="Arial" w:hAnsi="Arial" w:cs="Arial"/>
          <w:sz w:val="20"/>
          <w:szCs w:val="20"/>
        </w:rPr>
        <w:t xml:space="preserve"> </w:t>
      </w:r>
      <w:r w:rsidRPr="00281942">
        <w:rPr>
          <w:rFonts w:ascii="Arial" w:hAnsi="Arial" w:cs="Arial"/>
          <w:sz w:val="20"/>
          <w:szCs w:val="20"/>
        </w:rPr>
        <w:t>Texas: The wages of unauthorized workers would increase by $9.7 billion, generating an additional $4.1 billion in new tax revenue and creating 193,000 new jobs.</w:t>
      </w:r>
      <w:r>
        <w:rPr>
          <w:rFonts w:ascii="Arial" w:hAnsi="Arial" w:cs="Arial"/>
          <w:sz w:val="20"/>
          <w:szCs w:val="20"/>
        </w:rPr>
        <w:t xml:space="preserve"> </w:t>
      </w:r>
      <w:r w:rsidRPr="00281942">
        <w:rPr>
          <w:rFonts w:ascii="Arial" w:hAnsi="Arial" w:cs="Arial"/>
          <w:sz w:val="20"/>
          <w:szCs w:val="20"/>
        </w:rPr>
        <w:t>Virginia: The wages of unauthorized workers would increase by $1.2 billion, generating an additional $371 million in tax revenue and creating 27,000 new jobs.</w:t>
      </w:r>
      <w:r>
        <w:rPr>
          <w:rFonts w:ascii="Arial" w:hAnsi="Arial" w:cs="Arial"/>
          <w:sz w:val="20"/>
          <w:szCs w:val="20"/>
        </w:rPr>
        <w:t xml:space="preserve"> </w:t>
      </w:r>
      <w:r w:rsidRPr="00281942">
        <w:rPr>
          <w:rFonts w:ascii="Arial" w:hAnsi="Arial" w:cs="Arial"/>
          <w:sz w:val="20"/>
          <w:szCs w:val="20"/>
        </w:rPr>
        <w:t>A study by Manuel Pastor and his colleagues at the Center for the Study of Immigrant Integration at the University of Southern California found that California’s unauthorized Latino population lost out on $2.2 billion in wages each year because of their lack of legal status.</w:t>
      </w:r>
      <w:r>
        <w:rPr>
          <w:rFonts w:ascii="Arial" w:hAnsi="Arial" w:cs="Arial"/>
          <w:sz w:val="20"/>
          <w:szCs w:val="20"/>
        </w:rPr>
        <w:t xml:space="preserve"> </w:t>
      </w:r>
      <w:r w:rsidRPr="00281942">
        <w:rPr>
          <w:rFonts w:ascii="Arial" w:hAnsi="Arial" w:cs="Arial"/>
          <w:sz w:val="20"/>
          <w:szCs w:val="20"/>
        </w:rPr>
        <w:t>Were they to earn this additional $2.2 billion, the “rise in income would spur direct consumption spending by about $1.75 billion dollars per year, which would ripple throughout the state economy, generating an additional $1.5 billion in indirect local spending. Such an increase in direct and indirect consumer spending of about $3.25 billion would generate over 25,000 additional jobs in the state.”</w:t>
      </w:r>
      <w:r>
        <w:rPr>
          <w:rFonts w:ascii="Arial" w:hAnsi="Arial" w:cs="Arial"/>
          <w:sz w:val="20"/>
          <w:szCs w:val="20"/>
        </w:rPr>
        <w:t xml:space="preserve"> </w:t>
      </w:r>
      <w:r w:rsidRPr="00281942">
        <w:rPr>
          <w:rFonts w:ascii="Arial" w:hAnsi="Arial" w:cs="Arial"/>
          <w:sz w:val="20"/>
          <w:szCs w:val="20"/>
        </w:rPr>
        <w:t>Moreover, “if unauthorized Latino workers were granted legal status, the state government would benefit from a gross increase of $310 million in income taxes and the federal government would gain $1.4 billion in paid income taxes each year.”</w:t>
      </w:r>
      <w:r>
        <w:rPr>
          <w:rFonts w:ascii="Arial" w:hAnsi="Arial" w:cs="Arial"/>
          <w:sz w:val="20"/>
          <w:szCs w:val="20"/>
        </w:rPr>
        <w:t xml:space="preserve"> </w:t>
      </w:r>
      <w:r w:rsidRPr="00281942">
        <w:rPr>
          <w:rFonts w:ascii="Arial" w:hAnsi="Arial" w:cs="Arial"/>
          <w:sz w:val="20"/>
          <w:szCs w:val="20"/>
        </w:rPr>
        <w:t>In another study, Manuel Pastor and Justin Scoggins estimate that, if the 8.5 million Lawful Permanent Residents (LPRs) in the United States who are eligible to naturalize did so, their earnings over the next decade would rise somewhere between $21 billion and $45 billion.</w:t>
      </w:r>
      <w:r>
        <w:rPr>
          <w:rFonts w:ascii="Arial" w:hAnsi="Arial" w:cs="Arial"/>
          <w:sz w:val="20"/>
          <w:szCs w:val="20"/>
        </w:rPr>
        <w:t xml:space="preserve"> </w:t>
      </w:r>
      <w:r w:rsidRPr="00281942">
        <w:rPr>
          <w:rFonts w:ascii="Arial" w:hAnsi="Arial" w:cs="Arial"/>
          <w:sz w:val="20"/>
          <w:szCs w:val="20"/>
        </w:rPr>
        <w:t>These additional earnings and the spending they generate would amount to an increase in Gross Domestic Product of somewhere between $37 billion and $52 billion.</w:t>
      </w:r>
      <w:r>
        <w:rPr>
          <w:rFonts w:ascii="Arial" w:hAnsi="Arial" w:cs="Arial"/>
          <w:sz w:val="20"/>
          <w:szCs w:val="20"/>
        </w:rPr>
        <w:t xml:space="preserve"> </w:t>
      </w:r>
      <w:r w:rsidRPr="00281942">
        <w:rPr>
          <w:rFonts w:ascii="Arial" w:hAnsi="Arial" w:cs="Arial"/>
          <w:sz w:val="20"/>
          <w:szCs w:val="20"/>
        </w:rPr>
        <w:t>A report from the American Action Forum, authored by f</w:t>
      </w:r>
      <w:r w:rsidRPr="00C678A4">
        <w:rPr>
          <w:rFonts w:ascii="Arial" w:hAnsi="Arial" w:cs="Arial"/>
          <w:b/>
          <w:sz w:val="20"/>
          <w:szCs w:val="20"/>
          <w:u w:val="single"/>
        </w:rPr>
        <w:t>ormer CBO director Douglas Holtz-Eakin, estimates that immigration reform would “raise GDP per capita by over $1,500 and reduce the cumulative federal deficit by over $2.5 trillion” over 10 years. These benefits accrue because “immigration reform can raise population growth, labor force growth, and thus growth in Gross Domestic Product (GDP)</w:t>
      </w:r>
      <w:r w:rsidRPr="00281942">
        <w:rPr>
          <w:rFonts w:ascii="Arial" w:hAnsi="Arial" w:cs="Arial"/>
          <w:sz w:val="20"/>
          <w:szCs w:val="20"/>
        </w:rPr>
        <w:t>. In addition, immigrants have displayed entrepreneurial rates above that of the native born population.”</w:t>
      </w:r>
      <w:r>
        <w:rPr>
          <w:rFonts w:ascii="Arial" w:hAnsi="Arial" w:cs="Arial"/>
          <w:sz w:val="20"/>
          <w:szCs w:val="20"/>
        </w:rPr>
        <w:t xml:space="preserve"> </w:t>
      </w:r>
      <w:r w:rsidRPr="00281942">
        <w:rPr>
          <w:rFonts w:ascii="Arial" w:hAnsi="Arial" w:cs="Arial"/>
          <w:sz w:val="20"/>
          <w:szCs w:val="20"/>
        </w:rPr>
        <w:t>A study by the Center for American Progress and Partnership for a New American Economy estimated the economic benefits of passing the Development, Relief, and Education for Alien Minors (DREAM) Act, which would create a pathway to legal status for the estimated 2.1 million eligible unauthorized immigrants who were brought to this country as children.</w:t>
      </w:r>
      <w:r>
        <w:rPr>
          <w:rFonts w:ascii="Arial" w:hAnsi="Arial" w:cs="Arial"/>
          <w:sz w:val="20"/>
          <w:szCs w:val="20"/>
        </w:rPr>
        <w:t xml:space="preserve"> </w:t>
      </w:r>
      <w:r w:rsidRPr="00281942">
        <w:rPr>
          <w:rFonts w:ascii="Arial" w:hAnsi="Arial" w:cs="Arial"/>
          <w:sz w:val="20"/>
          <w:szCs w:val="20"/>
        </w:rPr>
        <w:t>The study found that “through a combination of improved educational attainment and higher paid jobs available to authorized immigrants, the passage of the DREAM Act would result directly in $148 billion in increased earnings for beneficiaries of the passage of the proposed law. This direct effect would result in an induced effect of an additional $181 billion of economic activity. We conservatively estimate the combined economic benefits of the DREAM Act would be approximately $329 billion over the next 20 years, leading to 1.4 million new jobs and at least an additional $10.2 billion in tax revenue.”</w:t>
      </w:r>
    </w:p>
    <w:p w:rsidR="00185FC8" w:rsidRDefault="00185FC8" w:rsidP="00382297">
      <w:pPr>
        <w:pStyle w:val="Heading4"/>
      </w:pPr>
      <w:r>
        <w:t>Cir would devastate the economy, as more immigrants have come in unemployment will rise, wages will fall, and personal wealth would fall for the next 25 years</w:t>
      </w:r>
    </w:p>
    <w:p w:rsidR="00185FC8" w:rsidRPr="001E4F5C" w:rsidRDefault="00185FC8" w:rsidP="00185FC8">
      <w:r w:rsidRPr="001E4F5C">
        <w:rPr>
          <w:rStyle w:val="StyleStyleBold12pt"/>
        </w:rPr>
        <w:t xml:space="preserve">Sessions 13 </w:t>
      </w:r>
      <w:r>
        <w:t xml:space="preserve">“Jeff, a senator from the state of Alabama, “immigration plan bad for US workers”, </w:t>
      </w:r>
      <w:r w:rsidRPr="001E4F5C">
        <w:t>http://www.usatoday.com/story/opinion/2013/09/04/jeff-session-immigration-reform/2759519/</w:t>
      </w:r>
      <w:r>
        <w:t>”.CC</w:t>
      </w:r>
    </w:p>
    <w:p w:rsidR="00185FC8" w:rsidRDefault="00185FC8" w:rsidP="00185FC8">
      <w:pPr>
        <w:rPr>
          <w:rFonts w:ascii="Arial" w:hAnsi="Arial" w:cs="Arial"/>
          <w:sz w:val="20"/>
          <w:szCs w:val="20"/>
        </w:rPr>
      </w:pPr>
      <w:r w:rsidRPr="001E4F5C">
        <w:rPr>
          <w:rFonts w:ascii="Arial" w:hAnsi="Arial" w:cs="Arial"/>
          <w:sz w:val="20"/>
          <w:szCs w:val="20"/>
        </w:rPr>
        <w:t>There is an unspoken question at the heart of the immigration debate: What is the loyalty a nation owes to its own citizens?</w:t>
      </w:r>
      <w:r>
        <w:rPr>
          <w:rFonts w:ascii="Arial" w:hAnsi="Arial" w:cs="Arial"/>
          <w:sz w:val="20"/>
          <w:szCs w:val="20"/>
        </w:rPr>
        <w:t xml:space="preserve"> </w:t>
      </w:r>
      <w:r w:rsidRPr="001E4F5C">
        <w:rPr>
          <w:rFonts w:ascii="Arial" w:hAnsi="Arial" w:cs="Arial"/>
          <w:sz w:val="20"/>
          <w:szCs w:val="20"/>
        </w:rPr>
        <w:t>Business groups financing the push for comprehensive immigration reform believe they have the right to demand from Congress as many workers as they want from abroad at the wages they prefer. How this affects the struggling U.S. citizen is not their concern.</w:t>
      </w:r>
      <w:r>
        <w:rPr>
          <w:rFonts w:ascii="Arial" w:hAnsi="Arial" w:cs="Arial"/>
          <w:sz w:val="20"/>
          <w:szCs w:val="20"/>
        </w:rPr>
        <w:t xml:space="preserve"> </w:t>
      </w:r>
      <w:r w:rsidRPr="001E4F5C">
        <w:rPr>
          <w:rFonts w:ascii="Arial" w:hAnsi="Arial" w:cs="Arial"/>
          <w:sz w:val="20"/>
          <w:szCs w:val="20"/>
        </w:rPr>
        <w:t>But the costs -- human and financial -- would be enormous.</w:t>
      </w:r>
      <w:r>
        <w:rPr>
          <w:rFonts w:ascii="Arial" w:hAnsi="Arial" w:cs="Arial"/>
          <w:sz w:val="20"/>
          <w:szCs w:val="20"/>
        </w:rPr>
        <w:t xml:space="preserve"> </w:t>
      </w:r>
      <w:r w:rsidRPr="001E4F5C">
        <w:rPr>
          <w:rFonts w:ascii="Arial" w:hAnsi="Arial" w:cs="Arial"/>
          <w:sz w:val="20"/>
          <w:szCs w:val="20"/>
        </w:rPr>
        <w:t xml:space="preserve">Drafters of the Senate immigration plan delivered spectacularly for these business groups' priorities: </w:t>
      </w:r>
      <w:r w:rsidRPr="001E4F5C">
        <w:rPr>
          <w:rFonts w:ascii="Arial" w:hAnsi="Arial" w:cs="Arial"/>
          <w:b/>
          <w:sz w:val="20"/>
          <w:szCs w:val="20"/>
          <w:u w:val="single"/>
        </w:rPr>
        <w:t>the Senate bill adds four times more guest workers than the rejected 2007 immigration proposal and, based on Congressional Budget Office data, adds 46 million mostly lower-skill legal immigrants and their relatives to the country by 2033. The result? CBO says average wages would fall for a dozen years, unemployment would rise, and the nation's per-person wealth would sink for the next quarter century.</w:t>
      </w:r>
      <w:r>
        <w:rPr>
          <w:rFonts w:ascii="Arial" w:hAnsi="Arial" w:cs="Arial"/>
          <w:sz w:val="20"/>
          <w:szCs w:val="20"/>
        </w:rPr>
        <w:t xml:space="preserve"> </w:t>
      </w:r>
      <w:r w:rsidRPr="001E4F5C">
        <w:rPr>
          <w:rFonts w:ascii="Arial" w:hAnsi="Arial" w:cs="Arial"/>
          <w:sz w:val="20"/>
          <w:szCs w:val="20"/>
        </w:rPr>
        <w:t xml:space="preserve">Cheering its Senate passage, the White </w:t>
      </w:r>
      <w:r w:rsidRPr="001E4F5C">
        <w:rPr>
          <w:rFonts w:ascii="Arial" w:hAnsi="Arial" w:cs="Arial"/>
          <w:sz w:val="20"/>
          <w:szCs w:val="20"/>
        </w:rPr>
        <w:lastRenderedPageBreak/>
        <w:t>House released a new report declaring that the Senate bill's large proposed expansion of our already very generous immigration programs -- including a further surge in "low-skill visa programs" -- is exactly what our country needs.</w:t>
      </w:r>
      <w:r>
        <w:rPr>
          <w:rFonts w:ascii="Arial" w:hAnsi="Arial" w:cs="Arial"/>
          <w:sz w:val="20"/>
          <w:szCs w:val="20"/>
        </w:rPr>
        <w:t xml:space="preserve"> </w:t>
      </w:r>
      <w:r w:rsidRPr="001E4F5C">
        <w:rPr>
          <w:rFonts w:ascii="Arial" w:hAnsi="Arial" w:cs="Arial"/>
          <w:sz w:val="20"/>
          <w:szCs w:val="20"/>
        </w:rPr>
        <w:t>Here is one gem from the White house paper: "The broader leisure and hospitality industry -- one of the fastest-growing sectors of the United States economy -- also stands to benefit significantly from commonsense immigration reform … like agriculture, a portion of their current workforce is undocumented. Leaders of these industries have been longtime proponents of legislation that would legalize workers in the U.S. and facilitate the lawful employment of future foreign-born workers. The head of the American Hotel and Lodging Association this year applauded the Senate on behalf of the lodging industry for its bipartisan commitment to immigration reform."</w:t>
      </w:r>
      <w:r>
        <w:rPr>
          <w:rFonts w:ascii="Arial" w:hAnsi="Arial" w:cs="Arial"/>
          <w:sz w:val="20"/>
          <w:szCs w:val="20"/>
        </w:rPr>
        <w:t xml:space="preserve"> </w:t>
      </w:r>
      <w:r w:rsidRPr="001E4F5C">
        <w:rPr>
          <w:rFonts w:ascii="Arial" w:hAnsi="Arial" w:cs="Arial"/>
          <w:sz w:val="20"/>
          <w:szCs w:val="20"/>
        </w:rPr>
        <w:t>Are we really to believe that the leisure and hospitality industry cannot get by unless (as the Senate bill does) we both pardon them for the large-scale hiring of illegal workers and then provide them with a substantially expanded flow of low-skill workers from other countries?</w:t>
      </w:r>
      <w:r>
        <w:rPr>
          <w:rFonts w:ascii="Arial" w:hAnsi="Arial" w:cs="Arial"/>
          <w:sz w:val="20"/>
          <w:szCs w:val="20"/>
        </w:rPr>
        <w:t xml:space="preserve"> </w:t>
      </w:r>
      <w:r w:rsidRPr="001E4F5C">
        <w:rPr>
          <w:rFonts w:ascii="Arial" w:hAnsi="Arial" w:cs="Arial"/>
          <w:sz w:val="20"/>
          <w:szCs w:val="20"/>
        </w:rPr>
        <w:t>In a free-market society, wages for workers are set by supply and demand. If a business is unable to attract the number of workers it needs, it must raise wages. Businesses no more have the right to demand central planners in Washington provide them with workers from around the world at desired wages than they have the right to demand a taxpayer bailout.</w:t>
      </w:r>
      <w:r>
        <w:rPr>
          <w:rFonts w:ascii="Arial" w:hAnsi="Arial" w:cs="Arial"/>
          <w:sz w:val="20"/>
          <w:szCs w:val="20"/>
        </w:rPr>
        <w:t xml:space="preserve"> </w:t>
      </w:r>
      <w:r w:rsidRPr="001E4F5C">
        <w:rPr>
          <w:rFonts w:ascii="Arial" w:hAnsi="Arial" w:cs="Arial"/>
          <w:sz w:val="20"/>
          <w:szCs w:val="20"/>
        </w:rPr>
        <w:t xml:space="preserve">Would it not better serve the national interest to get our citizens off of welfare and into good jobs with rising pay? </w:t>
      </w:r>
      <w:r w:rsidRPr="001E4F5C">
        <w:rPr>
          <w:rFonts w:ascii="Arial" w:hAnsi="Arial" w:cs="Arial"/>
          <w:b/>
          <w:sz w:val="20"/>
          <w:szCs w:val="20"/>
          <w:u w:val="single"/>
        </w:rPr>
        <w:t>Labor force participation is at a 30-year low, welfare spending has eclipsed $1 trillion annually, and wages are now lower than they were in 1999. Research from Harvard's George Borjas demonstrated that high levels of low-skill immigration from 1980–2000 resulted in a 7.4% wage drop for U.S. workers without a high school diploma. Today, one in three such Americans can't find a job.</w:t>
      </w:r>
      <w:r>
        <w:rPr>
          <w:rFonts w:ascii="Arial" w:hAnsi="Arial" w:cs="Arial"/>
          <w:sz w:val="20"/>
          <w:szCs w:val="20"/>
        </w:rPr>
        <w:t xml:space="preserve"> </w:t>
      </w:r>
      <w:r w:rsidRPr="001E4F5C">
        <w:rPr>
          <w:rFonts w:ascii="Arial" w:hAnsi="Arial" w:cs="Arial"/>
          <w:sz w:val="20"/>
          <w:szCs w:val="20"/>
        </w:rPr>
        <w:t>But rather than face the reality that more than 40% of U.S. adults are not working, the president and many congressional lawmakers are determined to provide businesses with an easy avenue to avoid hiring these citizens -- especially those who have been chronically unemployed.</w:t>
      </w:r>
      <w:r>
        <w:rPr>
          <w:rFonts w:ascii="Arial" w:hAnsi="Arial" w:cs="Arial"/>
          <w:sz w:val="20"/>
          <w:szCs w:val="20"/>
        </w:rPr>
        <w:t xml:space="preserve"> </w:t>
      </w:r>
      <w:r w:rsidRPr="001E4F5C">
        <w:rPr>
          <w:rFonts w:ascii="Arial" w:hAnsi="Arial" w:cs="Arial"/>
          <w:sz w:val="20"/>
          <w:szCs w:val="20"/>
        </w:rPr>
        <w:t>The costs are not only economic -- including lower wages and higher unemployment -- but social. Consider a city such as Detroit. One in three Detroit households is on food stamps. The education system is failing, families are breaking apart and millions have been trapped in poverty for generations.</w:t>
      </w:r>
      <w:r>
        <w:rPr>
          <w:rFonts w:ascii="Arial" w:hAnsi="Arial" w:cs="Arial"/>
          <w:sz w:val="20"/>
          <w:szCs w:val="20"/>
        </w:rPr>
        <w:t xml:space="preserve"> </w:t>
      </w:r>
      <w:r w:rsidRPr="001E4F5C">
        <w:rPr>
          <w:rFonts w:ascii="Arial" w:hAnsi="Arial" w:cs="Arial"/>
          <w:sz w:val="20"/>
          <w:szCs w:val="20"/>
        </w:rPr>
        <w:t>Unemployment has crushing human consequences. Yet this is happening is cities and towns all across America. We have a national obligation to help struggling Americans get back to work, earning incomes that can support a family, and ultimately rescue them from reliance on welfare.</w:t>
      </w:r>
      <w:r>
        <w:rPr>
          <w:rFonts w:ascii="Arial" w:hAnsi="Arial" w:cs="Arial"/>
          <w:sz w:val="20"/>
          <w:szCs w:val="20"/>
        </w:rPr>
        <w:t xml:space="preserve"> </w:t>
      </w:r>
      <w:r w:rsidRPr="001E4F5C">
        <w:rPr>
          <w:rFonts w:ascii="Arial" w:hAnsi="Arial" w:cs="Arial"/>
          <w:sz w:val="20"/>
          <w:szCs w:val="20"/>
        </w:rPr>
        <w:t>Currently, our federal government spends 100 times more on welfare than job training. Those job training programs we do have are duplicative and inefficient. If businesses think there are no available workers to fill job openings, shouldn't we be more focused on helping our own citizens get the skills they need to re-enter the workforce? Would that not help to improve community conditions and social stability?</w:t>
      </w:r>
      <w:r>
        <w:rPr>
          <w:rFonts w:ascii="Arial" w:hAnsi="Arial" w:cs="Arial"/>
          <w:sz w:val="20"/>
          <w:szCs w:val="20"/>
        </w:rPr>
        <w:t xml:space="preserve"> </w:t>
      </w:r>
      <w:r w:rsidRPr="001E4F5C">
        <w:rPr>
          <w:rFonts w:ascii="Arial" w:hAnsi="Arial" w:cs="Arial"/>
          <w:sz w:val="20"/>
          <w:szCs w:val="20"/>
        </w:rPr>
        <w:t>Yet, on the heels of the disastrous Senate bill, two key House Republicans are now floating an immigration proposal that would double the already huge increase in low-skill guest workers offered by the Senate. The House needs to repudiate the Senate's destructive proposal, not make it even worse.</w:t>
      </w:r>
      <w:r>
        <w:rPr>
          <w:rFonts w:ascii="Arial" w:hAnsi="Arial" w:cs="Arial"/>
          <w:sz w:val="20"/>
          <w:szCs w:val="20"/>
        </w:rPr>
        <w:t xml:space="preserve"> </w:t>
      </w:r>
      <w:r w:rsidRPr="001E4F5C">
        <w:rPr>
          <w:rFonts w:ascii="Arial" w:hAnsi="Arial" w:cs="Arial"/>
          <w:sz w:val="20"/>
          <w:szCs w:val="20"/>
        </w:rPr>
        <w:t xml:space="preserve">Congress must address the large and growing share of the U.S. population that struggles with long-term welfare reliance and unemployment. </w:t>
      </w:r>
      <w:r w:rsidRPr="001E4F5C">
        <w:rPr>
          <w:rFonts w:ascii="Arial" w:hAnsi="Arial" w:cs="Arial"/>
          <w:b/>
          <w:sz w:val="20"/>
          <w:szCs w:val="20"/>
          <w:u w:val="single"/>
        </w:rPr>
        <w:t>Rushing in more workers from abroad to fill limited job openings is not the answer. A nation does owe its fundamental loyalty to its own citizens, and that should be the guiding force in crafting a generous but responsible immigration plan</w:t>
      </w:r>
      <w:r w:rsidRPr="001E4F5C">
        <w:rPr>
          <w:rFonts w:ascii="Arial" w:hAnsi="Arial" w:cs="Arial"/>
          <w:sz w:val="20"/>
          <w:szCs w:val="20"/>
        </w:rPr>
        <w:t>. Businesses are free to ask for special treatment. But elected officials have an obligation to say no.</w:t>
      </w:r>
    </w:p>
    <w:p w:rsidR="00185FC8" w:rsidRDefault="00185FC8" w:rsidP="00185FC8">
      <w:pPr>
        <w:rPr>
          <w:rFonts w:ascii="Arial" w:hAnsi="Arial" w:cs="Arial"/>
          <w:sz w:val="20"/>
          <w:szCs w:val="20"/>
        </w:rPr>
      </w:pPr>
    </w:p>
    <w:p w:rsidR="00185FC8" w:rsidRDefault="00185FC8" w:rsidP="00382297">
      <w:pPr>
        <w:pStyle w:val="Heading4"/>
      </w:pPr>
      <w:r>
        <w:t xml:space="preserve">Unrestricted immigration and the amnesty of CIR sends a clear signal that encourages more immigrants who in a high unemployment climate depress wages and challenge our national sovereignty </w:t>
      </w:r>
    </w:p>
    <w:p w:rsidR="00185FC8" w:rsidRPr="00287580" w:rsidRDefault="00185FC8" w:rsidP="00185FC8">
      <w:r w:rsidRPr="00A4118E">
        <w:rPr>
          <w:rStyle w:val="StyleStyleBold12pt"/>
        </w:rPr>
        <w:t>Foster 14</w:t>
      </w:r>
      <w:r>
        <w:t xml:space="preserve">  “Howard, “Why more immigration is bad for America”, he is a immigration layer based in Chicago,</w:t>
      </w:r>
      <w:r w:rsidRPr="00287580">
        <w:t xml:space="preserve"> http://nationalinterest.org/blog/the-buzz/why-more-immigration-bad-america-11210</w:t>
      </w:r>
      <w:r>
        <w:t>”.CC</w:t>
      </w:r>
    </w:p>
    <w:p w:rsidR="00185FC8" w:rsidRDefault="00185FC8" w:rsidP="00185FC8">
      <w:pPr>
        <w:rPr>
          <w:rFonts w:ascii="Arial" w:hAnsi="Arial" w:cs="Arial"/>
          <w:b/>
          <w:sz w:val="20"/>
          <w:szCs w:val="20"/>
          <w:u w:val="single"/>
        </w:rPr>
      </w:pPr>
      <w:r w:rsidRPr="00287580">
        <w:rPr>
          <w:rFonts w:ascii="Arial" w:hAnsi="Arial" w:cs="Arial"/>
          <w:sz w:val="16"/>
          <w:szCs w:val="20"/>
        </w:rPr>
        <w:t xml:space="preserve">Why do we have immigration when unemployment is high? Nobody in Washington will give the honest answer. </w:t>
      </w:r>
      <w:r w:rsidRPr="00287580">
        <w:rPr>
          <w:rFonts w:ascii="Arial" w:hAnsi="Arial" w:cs="Arial"/>
          <w:b/>
          <w:sz w:val="20"/>
          <w:szCs w:val="20"/>
          <w:u w:val="single"/>
        </w:rPr>
        <w:t>Employers want cheap labor. They benefit tremendously from legal and illegal immigration in the current slow-growth economy. We have a million legal immigrants per year, and the vast majority of them enter the labor market competing with Americans for scarce job opportunities. The result is wage depression</w:t>
      </w:r>
      <w:r w:rsidRPr="00287580">
        <w:rPr>
          <w:rFonts w:ascii="Arial" w:hAnsi="Arial" w:cs="Arial"/>
          <w:sz w:val="16"/>
          <w:szCs w:val="20"/>
        </w:rPr>
        <w:t xml:space="preserve">, though there are other factors that restrict wage growth, and persistently high unemployment above the 5 percent level that most economists believe is unhealthy. Rather than have a million legal immigrants plus more than three hundred thousand more job seekers coming over on temporary work visas year in and year out without a pause, </w:t>
      </w:r>
      <w:r w:rsidRPr="00287580">
        <w:rPr>
          <w:rFonts w:ascii="Arial" w:hAnsi="Arial" w:cs="Arial"/>
          <w:b/>
          <w:sz w:val="20"/>
          <w:szCs w:val="20"/>
          <w:u w:val="single"/>
        </w:rPr>
        <w:t xml:space="preserve">we should ask the simple </w:t>
      </w:r>
      <w:r w:rsidRPr="00287580">
        <w:rPr>
          <w:rFonts w:ascii="Arial" w:hAnsi="Arial" w:cs="Arial"/>
          <w:b/>
          <w:sz w:val="20"/>
          <w:szCs w:val="20"/>
          <w:u w:val="single"/>
        </w:rPr>
        <w:lastRenderedPageBreak/>
        <w:t>question, do we need any immigrants?</w:t>
      </w:r>
      <w:r w:rsidRPr="00287580">
        <w:rPr>
          <w:rFonts w:ascii="Arial" w:hAnsi="Arial" w:cs="Arial"/>
          <w:sz w:val="16"/>
          <w:szCs w:val="20"/>
        </w:rPr>
        <w:t xml:space="preserve"> The only constituency that claims there is such a need is employers. And they have essentially written U.S. immigration law for a very long time. The primary type of immigration is for “family reunification.” That means a U.S. citizen can sponsor their immediate relatives for permanent residency and then citizenship. This sounds like a perfectly reasonable basis on which to base an immigration policy. But </w:t>
      </w:r>
      <w:r w:rsidRPr="00287580">
        <w:rPr>
          <w:rFonts w:ascii="Arial" w:hAnsi="Arial" w:cs="Arial"/>
          <w:b/>
          <w:sz w:val="20"/>
          <w:szCs w:val="20"/>
          <w:u w:val="single"/>
        </w:rPr>
        <w:t>it makes no economic sense and has disastrous consequences. Spouses, children and parents of citizens may be unskilled, uneducated, and thus likely to become “public charges,” the bane of immigration. Economists agree that the U.S. has ample unskilled labor.</w:t>
      </w:r>
      <w:r w:rsidRPr="00287580">
        <w:rPr>
          <w:rFonts w:ascii="Arial" w:hAnsi="Arial" w:cs="Arial"/>
          <w:sz w:val="16"/>
          <w:szCs w:val="20"/>
        </w:rPr>
        <w:t xml:space="preserve"> (The Department of Labor, which is supposed to protect the interests of U.S. workers, has said this for more than twenty years.) But the exception is companies that rely on this labor, particularly food processors, cleaning companies and agriculture. They always want more because more means less pay. These companies could care less about public benefits, unemployment rates and rest of the pathologies that an excess of immigrants can bring. And they turn very nasty when criticized. Anyone who brings up the unemployment is a racist. Or they roll their eyes and tell you American won’t do nasty jobs. Tell that to the nation’s sewer workers who are mostly unionized, well-paid and American. There is currently no numerical cap in the number of spouses and children that immigrants can bring over. There needs to be, and that cap must reflect economic reality, the skill level of the immigrants, the unemployment rate in the labor market where they will live, and the likelihood they will become a public charge. If it’s likely, then the sponsors should be required to sign surety bonds to reimburse the government for any welfare benefits the immigrants incur. It might seem callous to policy makers to restrict family reunification, but the current system is callous to Americans at the bottom of the labor market. </w:t>
      </w:r>
      <w:r w:rsidRPr="00287580">
        <w:rPr>
          <w:rFonts w:ascii="Arial" w:hAnsi="Arial" w:cs="Arial"/>
          <w:b/>
          <w:sz w:val="20"/>
          <w:szCs w:val="20"/>
          <w:u w:val="single"/>
        </w:rPr>
        <w:t xml:space="preserve">The only beneficiaries are employers. </w:t>
      </w:r>
      <w:r w:rsidRPr="00287580">
        <w:rPr>
          <w:rFonts w:ascii="Arial" w:hAnsi="Arial" w:cs="Arial"/>
          <w:sz w:val="16"/>
          <w:szCs w:val="20"/>
        </w:rPr>
        <w:t xml:space="preserve">Noncitizens should not be permitted to sponsor anyone. The idea that green card holders, people in this country on a probationary basis, should be allowed to bring over their children and parents is nonsensical as an initial proposition (if they want to be with their relatives, then why are they here?), but in a tight labor market, without any justification except to employers. We currently allow this. Our experience with Mexican immigration highlights the domination of immigration policy by employers of cheap labor. In 1907, the country was reeling from three decades of mass immigration, and Congress appointed a blue-ribbon commission to make recommendations for reform of the nearly open-border policy (only Chinese were excluded). The Dillingham Commission recommended quotas limiting immigration by country of origin—but not from Mexico. It found that they were “indolent” and “nonassimilable” but also “a source of labor to substitute for the Asiatics in the most undesirable seasonal occupations.” The demand for cheap labor carried the day. Mexicans have been used to lower wages ever since. The government encouraged this for twenty years with the Bracero program. It only ended when Mexico complained that too many of its citizens were leaving the country, thereby raising the price of labor on that side of the border. That legitimate complaint, not the poor treatment of the Mexican braceros, ended the program in the 1960s. But there have been other guest-worker programs since then, and all are justified by the simple fact that growers don’t want to pay Americans market wages to work in the fields. Are fields worse than sewers? Last week I spoke to an aide to </w:t>
      </w:r>
      <w:r w:rsidRPr="00287580">
        <w:rPr>
          <w:rFonts w:ascii="Arial" w:hAnsi="Arial" w:cs="Arial"/>
          <w:b/>
          <w:sz w:val="20"/>
          <w:szCs w:val="20"/>
          <w:u w:val="single"/>
        </w:rPr>
        <w:t>a Republican Congressman</w:t>
      </w:r>
      <w:r w:rsidRPr="00287580">
        <w:rPr>
          <w:rFonts w:ascii="Arial" w:hAnsi="Arial" w:cs="Arial"/>
          <w:sz w:val="16"/>
          <w:szCs w:val="20"/>
        </w:rPr>
        <w:t xml:space="preserve"> who was a member of the “Gang of Eight” that tried to negotiate an immigration bill, which could pass the Republican House. This never materialized, and this particular Congressman dropped out of the group. I asked him why we need immigration when we have high unemployment. He told me it would be un-American not to allow citizens to bring their foreign spouses and children to this country. </w:t>
      </w:r>
      <w:r w:rsidRPr="00287580">
        <w:rPr>
          <w:rFonts w:ascii="Arial" w:hAnsi="Arial" w:cs="Arial"/>
          <w:b/>
          <w:sz w:val="20"/>
          <w:szCs w:val="20"/>
          <w:u w:val="single"/>
        </w:rPr>
        <w:t>I asked if there should be any numerical limits on this type of immigration when unemployment is high. He said no</w:t>
      </w:r>
      <w:r w:rsidRPr="00287580">
        <w:rPr>
          <w:rFonts w:ascii="Arial" w:hAnsi="Arial" w:cs="Arial"/>
          <w:sz w:val="16"/>
          <w:szCs w:val="20"/>
        </w:rPr>
        <w:t xml:space="preserve">. I asked if there should be any numerical limits on immigration at all, including by employers. </w:t>
      </w:r>
      <w:r w:rsidRPr="00287580">
        <w:rPr>
          <w:rFonts w:ascii="Arial" w:hAnsi="Arial" w:cs="Arial"/>
          <w:b/>
          <w:sz w:val="20"/>
          <w:szCs w:val="20"/>
          <w:u w:val="single"/>
        </w:rPr>
        <w:t>He said labor market conditions should be considered, but the Congressman does not believe in limits.</w:t>
      </w:r>
      <w:r w:rsidRPr="00287580">
        <w:rPr>
          <w:rFonts w:ascii="Arial" w:hAnsi="Arial" w:cs="Arial"/>
          <w:sz w:val="16"/>
          <w:szCs w:val="20"/>
        </w:rPr>
        <w:t xml:space="preserve"> I asked how immigration helps anyone except employers. He gave me this example. Suppose someone wants to open an Indian restaurant in a rural area and needs a chef. (The example is farfetched. How much demand is there for Indian cuisine in rural areas.) The owner should be allowed to sponsor an Indian chef as an immigrant. And if he does, it creates employment, for others, waiters and busboys. I asked why the owner could not find an Indian chef in the U.S. He responded that there might be some looking for work in cities, but would they relocate to this rural community? I wondered why someone from India would relocate to that community. And then he gave me a candid response, perhaps unplanned. He said the restaurant owner might not be able to pay for an American citizen chef to take the job in the small town. So it comes down to cheap labor. There might be a few jobs that cannot be filled by three hundred million Americans, but one has to strain to think of such a job. A labor economist I spoke to gave the example of a university in North Dakota needing a professor to teach Farsi. That sounds just like the Indian chef example, and is just as silly. Are there any Farsi-language professors in the United States? If so, how about making one of them an attractive employment package to relocate to North Dakota? Or will they be unable to find a local Persian restaurant to serve them? Then, do we need to bring over a Persian chef, and more Persians so the professor won’t be lonely? Perhaps the North Dakota University just won’t be able to entice any qualified Farsi professor to move there. That suggests there may actually be very little demand for studying Farsi in North Dakota. And there are perfectly good reasons for that, given the ethnic mix of the state. </w:t>
      </w:r>
      <w:r w:rsidRPr="00287580">
        <w:rPr>
          <w:rFonts w:ascii="Arial" w:hAnsi="Arial" w:cs="Arial"/>
          <w:b/>
          <w:sz w:val="20"/>
          <w:szCs w:val="20"/>
          <w:u w:val="single"/>
        </w:rPr>
        <w:t>The case for an immigrant worker makes no sense. We are the only major country in the world to confer citizenship on everyone born here even if the parents are here illegally</w:t>
      </w:r>
      <w:r w:rsidRPr="00287580">
        <w:rPr>
          <w:rFonts w:ascii="Arial" w:hAnsi="Arial" w:cs="Arial"/>
          <w:sz w:val="16"/>
          <w:szCs w:val="20"/>
        </w:rPr>
        <w:t xml:space="preserve"> (“birthright citizenship”). At least that is the current interpretation of the Fourteenth Amendment, enacted after the Civil War to prevent the southern states from denying citizenship to freed slaves. Why this should apply to the children of illegal aliens is bizarre, and, in a sense, suicidal. </w:t>
      </w:r>
      <w:r w:rsidRPr="00287580">
        <w:rPr>
          <w:rFonts w:ascii="Arial" w:hAnsi="Arial" w:cs="Arial"/>
          <w:b/>
          <w:sz w:val="20"/>
          <w:szCs w:val="20"/>
          <w:u w:val="single"/>
        </w:rPr>
        <w:t>A nation that encourages foreigners to enter its territory illegally can hardly be considered a sovereign nation</w:t>
      </w:r>
      <w:r w:rsidRPr="00287580">
        <w:rPr>
          <w:rFonts w:ascii="Arial" w:hAnsi="Arial" w:cs="Arial"/>
          <w:sz w:val="16"/>
          <w:szCs w:val="20"/>
        </w:rPr>
        <w:t xml:space="preserve">. In 1898 the Supreme Court decided that a Chinese son of legal aliens was an American citizen by birth. Does this decision apply to people in the country illegally? The Supreme Court has never faced the question. Surely, if there is to be immigration reform, we want to close this loophole. It draws thousands of illegal immigrants to the country, and has spawned the “birth tourism” industry. But the “reform” bill passed by the Senate last year did not address it at all. The congressional aide said his boss would not support any change. I asked why not. He said tinkering with the Fourteenth Amendment was a bad idea. In 1986, Congress passed the Immigration Reform and Control Act, which for the first time made it illegal to hire an illegal immigrant. But the law was to be carried out by employers. They, the beneficiaries of cheap immigrant labor, were supposed to inspect the documents tendered by job applicants and refuse to hire those whose documents looked fake. But the law also contained an “antidiscrimination” provision that made it illegal to refuse to hire on the basis of foreign appearance or accent. Many illegal immigrants look or sound foreign, just as we do when we’re abroad. That plus the natural inclination of employers to want to hire illegals gutted the law, which was not a surprise. A different provision of the </w:t>
      </w:r>
      <w:r w:rsidRPr="00287580">
        <w:rPr>
          <w:rFonts w:ascii="Arial" w:hAnsi="Arial" w:cs="Arial"/>
          <w:sz w:val="16"/>
          <w:szCs w:val="20"/>
        </w:rPr>
        <w:lastRenderedPageBreak/>
        <w:t xml:space="preserve">same law established a new guest-worker program for agriculture. All of this brings us back to where I started. Why do we have immigration? The single principle underlying every category in the very complex web of statutes and regulations comprising modern immigration law is that it’s good for employers. </w:t>
      </w:r>
      <w:r w:rsidRPr="00287580">
        <w:rPr>
          <w:rFonts w:ascii="Arial" w:hAnsi="Arial" w:cs="Arial"/>
          <w:b/>
          <w:sz w:val="20"/>
          <w:szCs w:val="20"/>
          <w:u w:val="single"/>
        </w:rPr>
        <w:t>It might be nice to unite families. But that benefits only the immigrants themselves. It’s not a national policy. Cheap labor is, and every employer understands it well. They all support more immigration.</w:t>
      </w:r>
    </w:p>
    <w:p w:rsidR="00185FC8" w:rsidRDefault="00185FC8" w:rsidP="00382297">
      <w:pPr>
        <w:pStyle w:val="Heading4"/>
      </w:pPr>
      <w:r>
        <w:t>CIR will take money from the poorest Americans the competition it incentives stacks the deck for the more highly educated workers and weakens the labor power of people at the bottom</w:t>
      </w:r>
    </w:p>
    <w:p w:rsidR="00185FC8" w:rsidRDefault="00185FC8" w:rsidP="00185FC8">
      <w:r w:rsidRPr="009860EB">
        <w:rPr>
          <w:rStyle w:val="StyleStyleBold12pt"/>
        </w:rPr>
        <w:t>Biggs 13</w:t>
      </w:r>
      <w:r>
        <w:t xml:space="preserve"> “Andrew, Andrew G. Biggs is a resident scholar at the American Enterprise Institute and former principal deputy commissioner of Social Security, “How immigration reform takes from the poor”, </w:t>
      </w:r>
      <w:r w:rsidRPr="009860EB">
        <w:t>http://www.nationalreview.com/article/354450/how-immigration-reform-takes-poor-andrew-biggs</w:t>
      </w:r>
      <w:r>
        <w:t>”.CC</w:t>
      </w:r>
    </w:p>
    <w:p w:rsidR="00185FC8" w:rsidRPr="00A4118E" w:rsidRDefault="00185FC8" w:rsidP="00185FC8">
      <w:pPr>
        <w:rPr>
          <w:rFonts w:ascii="Arial" w:hAnsi="Arial" w:cs="Arial"/>
          <w:sz w:val="20"/>
          <w:szCs w:val="20"/>
        </w:rPr>
      </w:pPr>
      <w:r w:rsidRPr="00A4118E">
        <w:rPr>
          <w:rFonts w:ascii="Arial" w:hAnsi="Arial" w:cs="Arial"/>
          <w:sz w:val="20"/>
          <w:szCs w:val="20"/>
        </w:rPr>
        <w:t>I</w:t>
      </w:r>
      <w:r w:rsidRPr="00A4118E">
        <w:rPr>
          <w:rFonts w:ascii="Arial" w:hAnsi="Arial" w:cs="Arial"/>
          <w:b/>
          <w:sz w:val="20"/>
          <w:szCs w:val="20"/>
          <w:u w:val="single"/>
        </w:rPr>
        <w:t xml:space="preserve">mmigration reform will likely hurt the incomes of the poor, who, economics tells us, can least afford it. </w:t>
      </w:r>
      <w:r w:rsidRPr="00A4118E">
        <w:rPr>
          <w:rFonts w:ascii="Arial" w:hAnsi="Arial" w:cs="Arial"/>
          <w:sz w:val="20"/>
          <w:szCs w:val="20"/>
        </w:rPr>
        <w:t xml:space="preserve">One of the selling points of immigration reform is that it will boost the economy and raise the U.S.’s GDP. But opponents counter that </w:t>
      </w:r>
      <w:r w:rsidRPr="009860EB">
        <w:rPr>
          <w:rFonts w:ascii="Arial" w:hAnsi="Arial" w:cs="Arial"/>
          <w:b/>
          <w:sz w:val="20"/>
          <w:szCs w:val="20"/>
          <w:u w:val="single"/>
        </w:rPr>
        <w:t>there will be economic losers in this process, and those hurt by higher immigration may be low-skilled workers who already are having a hard time economically</w:t>
      </w:r>
      <w:r w:rsidRPr="00A4118E">
        <w:rPr>
          <w:rFonts w:ascii="Arial" w:hAnsi="Arial" w:cs="Arial"/>
          <w:sz w:val="20"/>
          <w:szCs w:val="20"/>
        </w:rPr>
        <w:t xml:space="preserve">. This points to a tricky aspect of thinking about immigration: </w:t>
      </w:r>
      <w:r w:rsidRPr="009860EB">
        <w:rPr>
          <w:rFonts w:ascii="Arial" w:hAnsi="Arial" w:cs="Arial"/>
          <w:b/>
          <w:sz w:val="20"/>
          <w:szCs w:val="20"/>
          <w:u w:val="single"/>
        </w:rPr>
        <w:t>While the total economic gains are important, it also matters to whom those dollars go, because an income gain to one person doesn’t necessarily offset an equal dollar loss to another</w:t>
      </w:r>
      <w:r w:rsidRPr="00A4118E">
        <w:rPr>
          <w:rFonts w:ascii="Arial" w:hAnsi="Arial" w:cs="Arial"/>
          <w:sz w:val="20"/>
          <w:szCs w:val="20"/>
        </w:rPr>
        <w:t xml:space="preserve">. Simply put, it hurts more to lose a dollar if you’re poor than it helps to gain a dollar if you’re rich, an effect of what economists call the “declining marginal utility” of money. The figures below come from a recent paper by Harvard’s George Borjas estimating the long-run effects of immigration on earnings, broken down by educational attainment. </w:t>
      </w:r>
      <w:r w:rsidRPr="009860EB">
        <w:rPr>
          <w:rFonts w:ascii="Arial" w:hAnsi="Arial" w:cs="Arial"/>
          <w:b/>
          <w:sz w:val="20"/>
          <w:szCs w:val="20"/>
          <w:u w:val="single"/>
        </w:rPr>
        <w:t>High-school dropouts lose over 3 percent of earnings, because immigrants, their new competitors, are on average not well educated.</w:t>
      </w:r>
      <w:r w:rsidRPr="00A4118E">
        <w:rPr>
          <w:rFonts w:ascii="Arial" w:hAnsi="Arial" w:cs="Arial"/>
          <w:sz w:val="20"/>
          <w:szCs w:val="20"/>
        </w:rPr>
        <w:t xml:space="preserve"> </w:t>
      </w:r>
      <w:r w:rsidRPr="009860EB">
        <w:rPr>
          <w:rFonts w:ascii="Arial" w:hAnsi="Arial" w:cs="Arial"/>
          <w:b/>
          <w:sz w:val="20"/>
          <w:szCs w:val="20"/>
          <w:u w:val="single"/>
        </w:rPr>
        <w:t>Those with high-school diplomas and some college education receive small gains, while college grads and post-grads experience small losses, because of competition with higher-skilled immigrants. This makes the analysis tougher: The poor take the biggest loss, while the middle class benefits a bit, and higher earners take a small loss.</w:t>
      </w:r>
      <w:r w:rsidRPr="00A4118E">
        <w:rPr>
          <w:rFonts w:ascii="Arial" w:hAnsi="Arial" w:cs="Arial"/>
          <w:sz w:val="20"/>
          <w:szCs w:val="20"/>
        </w:rPr>
        <w:t xml:space="preserve"> The income changes aren’t similar and each group isn’t the same size. So while we understand the qualitative point that not every dollar is the same, one needs to quantify things to make the conclusions more solid. To measure the welfare effects of income changes, economists often turn to utility functions. Practically all utility functions assume that the marginal utility of income declines as income rises, but they differ in terms of the rate at which it falls. One common utility function expresses that rate of decline using a parameter known as the CRRA; while it doesn’t have any obvious intuitive meaning, in practice the number used for the CRRA usually ranges from 1 to around 4, with a higher number indicating that one assumes utility of income declines more steeply. If you assume a low CRRA value, 1, then the overall welfare loss, for the entire economy, from immigration is very small — but it is a loss, not a gain. If you think that the marginal utility of income declines more quickly — which I suspect many liberals do, given their worries about inequality and support for progressive taxation and redistribution — then </w:t>
      </w:r>
      <w:r w:rsidRPr="009860EB">
        <w:rPr>
          <w:rFonts w:ascii="Arial" w:hAnsi="Arial" w:cs="Arial"/>
          <w:b/>
          <w:sz w:val="20"/>
          <w:szCs w:val="20"/>
          <w:u w:val="single"/>
        </w:rPr>
        <w:t>the welfare losses to less-skilled workers get pretty large. At a CRRA of 4, utility for high-school dropouts falls by over 9 percent. Other Americans still gain, but the net welfare loss is over 5 percent.</w:t>
      </w:r>
      <w:r w:rsidRPr="00A4118E">
        <w:rPr>
          <w:rFonts w:ascii="Arial" w:hAnsi="Arial" w:cs="Arial"/>
          <w:sz w:val="20"/>
          <w:szCs w:val="20"/>
        </w:rPr>
        <w:t xml:space="preserve"> That’s a pretty big deal. And if you assume that lower-income individuals are more risk averse than high earners, overall welfare losses would be larger. Now, the winners from immigration reform could transfer their gains to the losers; in practice, though, this almost never happens. Alternatively, we could consider the welfare of new immigrants in these calculations; their incomes and welfare would increase a lot if they moved to the U.S. But that raises the question of how policymaking should weigh the interests of citizens versus non-residents. Or maybe things will be different going forward. Maybe, as the CBO has assumed, higher immigration will spur additional productivity gains, erasing the income losses for low earners. Some studies support this claim; others disagree; still other papers find that even high-skilled immigration has little effect. There’s a lot of uncertainty here, and the downside risk is falling on people who may not easily be able to bear it. I could be convinced to support immigration reform — Ramesh Ponnuru’s version of it, at least — but I still don’t know exactly what to say to the people who may lose out. Read more at: http://www.nationalreview.com/article/354450/how-immigration-reform-takes-poor-andrew-biggs</w:t>
      </w:r>
    </w:p>
    <w:p w:rsidR="00185FC8" w:rsidRPr="00F47BD3" w:rsidRDefault="00185FC8" w:rsidP="00185FC8"/>
    <w:p w:rsidR="00BD1FF5" w:rsidRDefault="00BD1FF5" w:rsidP="009F2A4A">
      <w:pPr>
        <w:pStyle w:val="Heading3"/>
      </w:pPr>
      <w:r>
        <w:lastRenderedPageBreak/>
        <w:t>Jeb Supports CIR</w:t>
      </w:r>
    </w:p>
    <w:p w:rsidR="00BD1FF5" w:rsidRPr="001875F2" w:rsidRDefault="00BD1FF5" w:rsidP="00382297">
      <w:pPr>
        <w:pStyle w:val="Heading4"/>
      </w:pPr>
      <w:r w:rsidRPr="001875F2">
        <w:t xml:space="preserve">Jeb Bush </w:t>
      </w:r>
      <w:r>
        <w:t>would be a successful at CIR -</w:t>
      </w:r>
      <w:r w:rsidRPr="001875F2">
        <w:t xml:space="preserve"> proven track record and can compromise</w:t>
      </w:r>
      <w:r>
        <w:t xml:space="preserve"> </w:t>
      </w:r>
    </w:p>
    <w:p w:rsidR="008E5313" w:rsidRPr="008E5313" w:rsidRDefault="008E5313" w:rsidP="00BD1FF5">
      <w:pPr>
        <w:rPr>
          <w:rFonts w:eastAsiaTheme="majorEastAsia" w:cstheme="majorBidi"/>
          <w:bCs/>
          <w:iCs/>
        </w:rPr>
      </w:pPr>
      <w:r w:rsidRPr="008E5313">
        <w:rPr>
          <w:rStyle w:val="StyleStyleBold12pt"/>
        </w:rPr>
        <w:t xml:space="preserve"> Piccoli 12-23-14</w:t>
      </w:r>
      <w:r w:rsidRPr="008E5313">
        <w:rPr>
          <w:rFonts w:eastAsiaTheme="majorEastAsia" w:cstheme="majorBidi"/>
          <w:bCs/>
          <w:iCs/>
        </w:rPr>
        <w:t xml:space="preserve"> “Sean, “6 reasons jeb bush will make a great president”, a staff writer for the ny post, https://www.google.com/webhp?sourceid=chrome-instant&amp;ion=1&amp;espv=2&amp;ie=UTF-8#q=sean%20piccoli”.CC</w:t>
      </w:r>
    </w:p>
    <w:p w:rsidR="00BD1FF5" w:rsidRPr="001875F2" w:rsidRDefault="00BD1FF5" w:rsidP="00BD1FF5">
      <w:pPr>
        <w:rPr>
          <w:sz w:val="16"/>
        </w:rPr>
      </w:pPr>
      <w:r w:rsidRPr="001875F2">
        <w:rPr>
          <w:sz w:val="16"/>
        </w:rPr>
        <w:t xml:space="preserve">When former Florida Gov. Jeb Bush took to Facebook last week to say he will "actively explore" a White House run in 2016, pundits immediately declared him a contender, pointing to his solid résumé, good temperament, and an unmatched ability to mount a national fundraising and campaign apparatus. So we know he has the makings of a candidate. But what kind of 45th president would the son of 41 and the brother of 43 actually be? Here are six points in favor of putting another southern governor named Bush in the Oval Office. 1. </w:t>
      </w:r>
      <w:r w:rsidRPr="001875F2">
        <w:rPr>
          <w:b/>
          <w:u w:val="single"/>
        </w:rPr>
        <w:t>He was a popular governor: After letting a former half-term U.S. senator run the country for eight years, Americans may again be ready for someone who actually governed.</w:t>
      </w:r>
      <w:r w:rsidRPr="001875F2">
        <w:rPr>
          <w:sz w:val="16"/>
        </w:rPr>
        <w:t xml:space="preserve"> Bush qualifies. As governor from 1999 to 2007 of one of America’s largest and diverse states, Florida, he presided over the nation's fourth largest economy. 2. He's electable: Bush won, and was returned to office, in a politically dynamic state that has trended Republican in recent cycles but remains competitive for Democrats. Crossover appeal helps in Florida, a key swing state in Presidential elections, so Bush’s draw in the Sunshine State could be critical for GOP hopes to win in 2016. Obama won Florida in 2012, but Jeb most assuredly keeps Florida red. Bush already leads other likely 2016 GOP contenders in polls of Florida voters. 3. He's a conservative: However divided the GOP base looks during presidential primaries, Republican voters tend to ultimately close ranks around a candidate with a conservative record who can also appeal to independents and even some Democrats. </w:t>
      </w:r>
      <w:r w:rsidRPr="001875F2">
        <w:rPr>
          <w:b/>
          <w:u w:val="single"/>
        </w:rPr>
        <w:t>Though Bush championed a pro-growth agenda of limited government and reducing taxes, he also led several environmental and education initiatives. He is pro-Second Amendment and pro-life. 4. He appeals to Latinos: Bush speaks fluent Spanish and will have the ear of a country with a growing Hispanic electorate. Connections to Hispanic culture run through Bush's personal and professional lives. Bush's wife, Columba, was born in Mexico and is of Mexican descent. The couple lives in Miama i — so he's not a Beltway insider</w:t>
      </w:r>
      <w:r w:rsidRPr="001875F2">
        <w:rPr>
          <w:sz w:val="16"/>
        </w:rPr>
        <w:t xml:space="preserve"> — and anyone who has served as Florida governor has addressed the concerns of Hispanics while also recognizing that he speaks for all residents. 5. He's done well out of office: Since returning to private life in 2007, Bush has maintained what the Tampa Bay Times once called a "high-impact low profile" through legal work, banking, fundraising for other GOP candidates, and public advocacy on key issues including education and immigration reform. He doesn't need the presidency, and by not projecting an air of clawing ambition or entitlement to the office, Bush looks more fit than some to occupy it. 6. He's a Bush, but not his brother: What some consider a tarnished political brand after the presidency of George W. Bush is arguably an asset in an era where name recognition matters. Though George W.’s star is rising again as Obama’s foreign policy leads America into new quagmires, Jeb Bush is unique, is focused on policy, and is a consensus builder.</w:t>
      </w:r>
    </w:p>
    <w:p w:rsidR="00BD1FF5" w:rsidRPr="001875F2" w:rsidRDefault="00BD1FF5" w:rsidP="00BD1FF5"/>
    <w:p w:rsidR="00BD1FF5" w:rsidRPr="001875F2" w:rsidRDefault="00BD1FF5" w:rsidP="00382297">
      <w:pPr>
        <w:pStyle w:val="Heading4"/>
      </w:pPr>
      <w:r w:rsidRPr="001875F2">
        <w:t xml:space="preserve">Jeb bush has verbally committed to passing immigration reform, his status as a Republican is the only way the opposition would vote in favor </w:t>
      </w:r>
    </w:p>
    <w:p w:rsidR="00BD1FF5" w:rsidRPr="001875F2" w:rsidRDefault="00BD1FF5" w:rsidP="00BD1FF5">
      <w:r w:rsidRPr="001875F2">
        <w:rPr>
          <w:rStyle w:val="StyleStyleBold12pt"/>
        </w:rPr>
        <w:t>Foley 06-15-2015</w:t>
      </w:r>
      <w:r w:rsidRPr="001875F2">
        <w:t xml:space="preserve"> </w:t>
      </w:r>
      <w:r w:rsidRPr="001875F2">
        <w:rPr>
          <w:sz w:val="16"/>
          <w:szCs w:val="16"/>
        </w:rPr>
        <w:t>“Elise, an immigration and politics reporter for the Huffington Post. Previously, she worked as a reporter at The Washington Independent and attended Northwestern University's Medill School of Journalism, “Jeb Bush goes off script to promise immigration reform”, http://www.huffingtonpost.com/2015/06/15/jeb-bush-immigration_n_7589310.html”.CC</w:t>
      </w:r>
    </w:p>
    <w:p w:rsidR="00BD1FF5" w:rsidRPr="0085151E" w:rsidRDefault="00BD1FF5" w:rsidP="00BD1FF5">
      <w:pPr>
        <w:shd w:val="clear" w:color="auto" w:fill="FFFFFF"/>
        <w:spacing w:line="315" w:lineRule="atLeast"/>
        <w:textAlignment w:val="baseline"/>
        <w:rPr>
          <w:rFonts w:ascii="Arial" w:eastAsia="Times New Roman" w:hAnsi="Arial" w:cs="Arial"/>
          <w:sz w:val="16"/>
          <w:szCs w:val="20"/>
        </w:rPr>
      </w:pPr>
      <w:r w:rsidRPr="0085151E">
        <w:rPr>
          <w:rFonts w:ascii="Arial" w:eastAsia="Times New Roman" w:hAnsi="Arial" w:cs="Arial"/>
          <w:b/>
          <w:sz w:val="20"/>
          <w:szCs w:val="20"/>
          <w:u w:val="single"/>
        </w:rPr>
        <w:t>Newly announced GOP presidential candidate Jeb Bush went off script on Monday to pledge to pass immigration reform, in one of the most surprising moments of his announcement speech.</w:t>
      </w:r>
      <w:r w:rsidRPr="001875F2">
        <w:rPr>
          <w:rFonts w:ascii="Arial" w:eastAsia="Times New Roman" w:hAnsi="Arial" w:cs="Arial"/>
          <w:sz w:val="16"/>
          <w:szCs w:val="20"/>
        </w:rPr>
        <w:t xml:space="preserve"> </w:t>
      </w:r>
      <w:r w:rsidRPr="0085151E">
        <w:rPr>
          <w:rFonts w:ascii="Arial" w:eastAsia="Times New Roman" w:hAnsi="Arial" w:cs="Arial"/>
          <w:sz w:val="16"/>
          <w:szCs w:val="20"/>
        </w:rPr>
        <w:t>He wasn't initially planning to mention immigration, which underscores how difficult an issue it is for him in the primary, as he tries to avoid charges of supporting "amnesty" without backing away from his record and being seen as a flip-flopper. The 2,000-word</w:t>
      </w:r>
      <w:r w:rsidRPr="001875F2">
        <w:rPr>
          <w:rFonts w:ascii="Arial" w:eastAsia="Times New Roman" w:hAnsi="Arial" w:cs="Arial"/>
          <w:sz w:val="16"/>
          <w:szCs w:val="20"/>
        </w:rPr>
        <w:t xml:space="preserve"> </w:t>
      </w:r>
      <w:hyperlink r:id="rId159" w:tgtFrame="_hplink" w:history="1">
        <w:r w:rsidRPr="001875F2">
          <w:rPr>
            <w:rFonts w:ascii="Arial" w:eastAsia="Times New Roman" w:hAnsi="Arial" w:cs="Arial"/>
            <w:sz w:val="16"/>
            <w:szCs w:val="20"/>
            <w:bdr w:val="none" w:sz="0" w:space="0" w:color="auto" w:frame="1"/>
          </w:rPr>
          <w:t>prepared remarks</w:t>
        </w:r>
      </w:hyperlink>
      <w:r w:rsidRPr="001875F2">
        <w:rPr>
          <w:rFonts w:ascii="Arial" w:eastAsia="Times New Roman" w:hAnsi="Arial" w:cs="Arial"/>
          <w:sz w:val="16"/>
          <w:szCs w:val="20"/>
        </w:rPr>
        <w:t xml:space="preserve"> </w:t>
      </w:r>
      <w:r w:rsidRPr="0085151E">
        <w:rPr>
          <w:rFonts w:ascii="Arial" w:eastAsia="Times New Roman" w:hAnsi="Arial" w:cs="Arial"/>
          <w:sz w:val="16"/>
          <w:szCs w:val="20"/>
        </w:rPr>
        <w:t>don't include "immigration" at all.</w:t>
      </w:r>
      <w:r w:rsidRPr="001875F2">
        <w:rPr>
          <w:rFonts w:ascii="Arial" w:eastAsia="Times New Roman" w:hAnsi="Arial" w:cs="Arial"/>
          <w:sz w:val="16"/>
          <w:szCs w:val="20"/>
        </w:rPr>
        <w:t xml:space="preserve"> </w:t>
      </w:r>
      <w:r w:rsidRPr="0085151E">
        <w:rPr>
          <w:rFonts w:ascii="Arial" w:eastAsia="Times New Roman" w:hAnsi="Arial" w:cs="Arial"/>
          <w:sz w:val="16"/>
          <w:szCs w:val="20"/>
        </w:rPr>
        <w:t>A group of immigration advocates attended the speech in Miami wearing yellow shirts that spelled out "legal status is not enough."</w:t>
      </w:r>
      <w:r w:rsidRPr="001875F2">
        <w:rPr>
          <w:rFonts w:ascii="Arial" w:eastAsia="Times New Roman" w:hAnsi="Arial" w:cs="Arial"/>
          <w:sz w:val="16"/>
          <w:szCs w:val="20"/>
        </w:rPr>
        <w:t xml:space="preserve"> </w:t>
      </w:r>
      <w:r w:rsidRPr="0085151E">
        <w:rPr>
          <w:rFonts w:ascii="Arial" w:eastAsia="Times New Roman" w:hAnsi="Arial" w:cs="Arial"/>
          <w:b/>
          <w:sz w:val="20"/>
          <w:szCs w:val="20"/>
          <w:u w:val="single"/>
        </w:rPr>
        <w:t>As Bush was talking about his family, he broke away from his prepared speech to address them.</w:t>
      </w:r>
      <w:r w:rsidRPr="001875F2">
        <w:rPr>
          <w:rFonts w:ascii="Arial" w:eastAsia="Times New Roman" w:hAnsi="Arial" w:cs="Arial"/>
          <w:b/>
          <w:sz w:val="20"/>
          <w:szCs w:val="20"/>
          <w:u w:val="single"/>
        </w:rPr>
        <w:t xml:space="preserve"> </w:t>
      </w:r>
      <w:r w:rsidRPr="0085151E">
        <w:rPr>
          <w:rFonts w:ascii="Arial" w:eastAsia="Times New Roman" w:hAnsi="Arial" w:cs="Arial"/>
          <w:b/>
          <w:sz w:val="20"/>
          <w:szCs w:val="20"/>
          <w:u w:val="single"/>
        </w:rPr>
        <w:t>"By the way, just so that our friends know, the next president of the United States will pass meaningful immigration reform so that that will be solved -- not by executive order,"</w:t>
      </w:r>
      <w:r w:rsidRPr="0085151E">
        <w:rPr>
          <w:rFonts w:ascii="Arial" w:eastAsia="Times New Roman" w:hAnsi="Arial" w:cs="Arial"/>
          <w:sz w:val="16"/>
          <w:szCs w:val="20"/>
        </w:rPr>
        <w:t xml:space="preserve"> Bush said, to applause.</w:t>
      </w:r>
      <w:r w:rsidRPr="001875F2">
        <w:rPr>
          <w:rFonts w:ascii="Arial" w:eastAsia="Times New Roman" w:hAnsi="Arial" w:cs="Arial"/>
          <w:sz w:val="16"/>
          <w:szCs w:val="20"/>
        </w:rPr>
        <w:t xml:space="preserve"> </w:t>
      </w:r>
      <w:r w:rsidRPr="0085151E">
        <w:rPr>
          <w:rFonts w:ascii="Arial" w:eastAsia="Times New Roman" w:hAnsi="Arial" w:cs="Arial"/>
          <w:sz w:val="16"/>
          <w:szCs w:val="20"/>
        </w:rPr>
        <w:t xml:space="preserve">Bush's statement was a reference to President Barack Obama's deportation relief policies that came in lieu of action from Congress. The president's first deportation relief program, the Deferred Action for Childhood Arrivals program, or DACA, was announced exactly three years ago. The program has allowed more than </w:t>
      </w:r>
      <w:r w:rsidRPr="0085151E">
        <w:rPr>
          <w:rFonts w:ascii="Arial" w:eastAsia="Times New Roman" w:hAnsi="Arial" w:cs="Arial"/>
          <w:sz w:val="16"/>
          <w:szCs w:val="20"/>
        </w:rPr>
        <w:lastRenderedPageBreak/>
        <w:t>660,000 undocumented young people who came to the U.S. as children to stay and work legally on a temporary basis.</w:t>
      </w:r>
      <w:r w:rsidRPr="001875F2">
        <w:rPr>
          <w:rFonts w:ascii="Arial" w:eastAsia="Times New Roman" w:hAnsi="Arial" w:cs="Arial"/>
          <w:sz w:val="16"/>
          <w:szCs w:val="20"/>
        </w:rPr>
        <w:t xml:space="preserve"> </w:t>
      </w:r>
      <w:r w:rsidRPr="0085151E">
        <w:rPr>
          <w:rFonts w:ascii="Arial" w:eastAsia="Times New Roman" w:hAnsi="Arial" w:cs="Arial"/>
          <w:sz w:val="16"/>
          <w:szCs w:val="20"/>
        </w:rPr>
        <w:t>Obama announced plans last November to expand DACA to some older undocumented immigrants who came to the U.S. as children, and to create a new program to grant similar benefits to parents of U.S. citizens and legal permanent residents. Both the expanded DACA and the new deferred action program have been temporarily blocked in the courts.</w:t>
      </w:r>
      <w:r w:rsidRPr="001875F2">
        <w:rPr>
          <w:rFonts w:ascii="Arial" w:eastAsia="Times New Roman" w:hAnsi="Arial" w:cs="Arial"/>
          <w:sz w:val="16"/>
          <w:szCs w:val="20"/>
        </w:rPr>
        <w:t xml:space="preserve"> </w:t>
      </w:r>
      <w:r w:rsidRPr="0085151E">
        <w:rPr>
          <w:rFonts w:ascii="Arial" w:eastAsia="Times New Roman" w:hAnsi="Arial" w:cs="Arial"/>
          <w:b/>
          <w:sz w:val="20"/>
          <w:szCs w:val="20"/>
          <w:u w:val="single"/>
        </w:rPr>
        <w:t>Bush has said he opposes Obama's actions, but said he wanted to replace them with immigration reform legislation</w:t>
      </w:r>
      <w:r w:rsidRPr="0085151E">
        <w:rPr>
          <w:rFonts w:ascii="Arial" w:eastAsia="Times New Roman" w:hAnsi="Arial" w:cs="Arial"/>
          <w:sz w:val="16"/>
          <w:szCs w:val="20"/>
        </w:rPr>
        <w:t>. He has also backed away somewhat from his past support for a path to citizenship for undocumented immigrants, instead</w:t>
      </w:r>
      <w:r w:rsidRPr="001875F2">
        <w:rPr>
          <w:rFonts w:ascii="Arial" w:eastAsia="Times New Roman" w:hAnsi="Arial" w:cs="Arial"/>
          <w:sz w:val="16"/>
          <w:szCs w:val="20"/>
        </w:rPr>
        <w:t xml:space="preserve"> </w:t>
      </w:r>
      <w:hyperlink r:id="rId160" w:tgtFrame="_hplink" w:history="1">
        <w:r w:rsidRPr="001875F2">
          <w:rPr>
            <w:rFonts w:ascii="Arial" w:eastAsia="Times New Roman" w:hAnsi="Arial" w:cs="Arial"/>
            <w:sz w:val="16"/>
            <w:szCs w:val="20"/>
            <w:bdr w:val="none" w:sz="0" w:space="0" w:color="auto" w:frame="1"/>
          </w:rPr>
          <w:t>saying he supports</w:t>
        </w:r>
      </w:hyperlink>
      <w:r w:rsidRPr="001875F2">
        <w:rPr>
          <w:rFonts w:ascii="Arial" w:eastAsia="Times New Roman" w:hAnsi="Arial" w:cs="Arial"/>
          <w:sz w:val="16"/>
          <w:szCs w:val="20"/>
        </w:rPr>
        <w:t xml:space="preserve"> </w:t>
      </w:r>
      <w:r w:rsidRPr="0085151E">
        <w:rPr>
          <w:rFonts w:ascii="Arial" w:eastAsia="Times New Roman" w:hAnsi="Arial" w:cs="Arial"/>
          <w:sz w:val="16"/>
          <w:szCs w:val="20"/>
        </w:rPr>
        <w:t>"a path to legalized status," which could allow them to eventually obtain citizenship.</w:t>
      </w:r>
      <w:r w:rsidRPr="001875F2">
        <w:rPr>
          <w:rFonts w:ascii="Arial" w:eastAsia="Times New Roman" w:hAnsi="Arial" w:cs="Arial"/>
          <w:sz w:val="16"/>
          <w:szCs w:val="20"/>
        </w:rPr>
        <w:t xml:space="preserve"> </w:t>
      </w:r>
      <w:r w:rsidRPr="0085151E">
        <w:rPr>
          <w:rFonts w:ascii="Arial" w:eastAsia="Times New Roman" w:hAnsi="Arial" w:cs="Arial"/>
          <w:sz w:val="16"/>
          <w:szCs w:val="20"/>
        </w:rPr>
        <w:t>According to a</w:t>
      </w:r>
      <w:r w:rsidRPr="001875F2">
        <w:rPr>
          <w:rFonts w:ascii="Arial" w:eastAsia="Times New Roman" w:hAnsi="Arial" w:cs="Arial"/>
          <w:sz w:val="16"/>
          <w:szCs w:val="20"/>
        </w:rPr>
        <w:t xml:space="preserve"> </w:t>
      </w:r>
      <w:hyperlink r:id="rId161" w:tgtFrame="_hplink" w:history="1">
        <w:r w:rsidRPr="001875F2">
          <w:rPr>
            <w:rFonts w:ascii="Arial" w:eastAsia="Times New Roman" w:hAnsi="Arial" w:cs="Arial"/>
            <w:sz w:val="16"/>
            <w:szCs w:val="20"/>
            <w:bdr w:val="none" w:sz="0" w:space="0" w:color="auto" w:frame="1"/>
          </w:rPr>
          <w:t>statement</w:t>
        </w:r>
      </w:hyperlink>
      <w:r w:rsidRPr="0085151E">
        <w:rPr>
          <w:rFonts w:ascii="Arial" w:eastAsia="Times New Roman" w:hAnsi="Arial" w:cs="Arial"/>
          <w:sz w:val="16"/>
          <w:szCs w:val="20"/>
        </w:rPr>
        <w:t>, the immigration advocates who interrupted Bush's speech were from the groups Homestead ERA, United We Dream, GetEQUAL Florida, Dreamers Mom’s, Alliance for Citizenship, United Families, Farm-Workers Association, the American Friends Service Committee and WeCount.</w:t>
      </w:r>
      <w:r w:rsidRPr="001875F2">
        <w:rPr>
          <w:rFonts w:ascii="Arial" w:eastAsia="Times New Roman" w:hAnsi="Arial" w:cs="Arial"/>
          <w:sz w:val="16"/>
          <w:szCs w:val="20"/>
        </w:rPr>
        <w:t xml:space="preserve"> </w:t>
      </w:r>
      <w:r w:rsidRPr="0085151E">
        <w:rPr>
          <w:rFonts w:ascii="Arial" w:eastAsia="Times New Roman" w:hAnsi="Arial" w:cs="Arial"/>
          <w:sz w:val="16"/>
          <w:szCs w:val="20"/>
        </w:rPr>
        <w:t>Mariana Martinez, a member of the group Homestead ERA, said they protested because Bush "has been all over the map on immigration."</w:t>
      </w:r>
      <w:r w:rsidRPr="001875F2">
        <w:rPr>
          <w:rFonts w:ascii="Arial" w:eastAsia="Times New Roman" w:hAnsi="Arial" w:cs="Arial"/>
          <w:sz w:val="16"/>
          <w:szCs w:val="20"/>
        </w:rPr>
        <w:t xml:space="preserve"> </w:t>
      </w:r>
      <w:r w:rsidRPr="0085151E">
        <w:rPr>
          <w:rFonts w:ascii="Arial" w:eastAsia="Times New Roman" w:hAnsi="Arial" w:cs="Arial"/>
          <w:sz w:val="16"/>
          <w:szCs w:val="20"/>
        </w:rPr>
        <w:t>“</w:t>
      </w:r>
      <w:r w:rsidRPr="0085151E">
        <w:rPr>
          <w:rFonts w:ascii="Arial" w:eastAsia="Times New Roman" w:hAnsi="Arial" w:cs="Arial"/>
          <w:b/>
          <w:sz w:val="20"/>
          <w:szCs w:val="20"/>
          <w:u w:val="single"/>
        </w:rPr>
        <w:t>He’s also stated his support of reform with legalization for the undocumented community, but of any immigration reform we demand full and equal citizenship</w:t>
      </w:r>
      <w:r w:rsidRPr="0085151E">
        <w:rPr>
          <w:rFonts w:ascii="Arial" w:eastAsia="Times New Roman" w:hAnsi="Arial" w:cs="Arial"/>
          <w:sz w:val="16"/>
          <w:szCs w:val="20"/>
        </w:rPr>
        <w:t xml:space="preserve"> that doesn’t leave millions of our loved ones in a permanent second class status," she said.</w:t>
      </w:r>
      <w:r w:rsidRPr="001875F2">
        <w:rPr>
          <w:rFonts w:ascii="Arial" w:eastAsia="Times New Roman" w:hAnsi="Arial" w:cs="Arial"/>
          <w:sz w:val="16"/>
          <w:szCs w:val="20"/>
        </w:rPr>
        <w:t xml:space="preserve"> </w:t>
      </w:r>
      <w:r w:rsidRPr="0085151E">
        <w:rPr>
          <w:rFonts w:ascii="Arial" w:eastAsia="Times New Roman" w:hAnsi="Arial" w:cs="Arial"/>
          <w:sz w:val="16"/>
          <w:szCs w:val="20"/>
        </w:rPr>
        <w:t>Other GOP presidential candidates have not devoted much time to immigration in their early speeches. Sen. Lindsey Graham (R-S.C.), who helped draft a comprehensive immigration reform bill that passed the Senate in 2013,</w:t>
      </w:r>
      <w:r w:rsidRPr="001875F2">
        <w:rPr>
          <w:rFonts w:ascii="Arial" w:eastAsia="Times New Roman" w:hAnsi="Arial" w:cs="Arial"/>
          <w:sz w:val="16"/>
          <w:szCs w:val="20"/>
        </w:rPr>
        <w:t xml:space="preserve"> </w:t>
      </w:r>
      <w:hyperlink r:id="rId162" w:tgtFrame="_hplink" w:history="1">
        <w:r w:rsidRPr="001875F2">
          <w:rPr>
            <w:rFonts w:ascii="Arial" w:eastAsia="Times New Roman" w:hAnsi="Arial" w:cs="Arial"/>
            <w:sz w:val="16"/>
            <w:szCs w:val="20"/>
            <w:bdr w:val="none" w:sz="0" w:space="0" w:color="auto" w:frame="1"/>
          </w:rPr>
          <w:t>didn't discuss it</w:t>
        </w:r>
      </w:hyperlink>
      <w:r w:rsidRPr="0085151E">
        <w:rPr>
          <w:rFonts w:ascii="Arial" w:eastAsia="Times New Roman" w:hAnsi="Arial" w:cs="Arial"/>
          <w:sz w:val="16"/>
          <w:szCs w:val="20"/>
        </w:rPr>
        <w:t>. Sen. Marco Rubio (R-Fla.)</w:t>
      </w:r>
      <w:r w:rsidRPr="001875F2">
        <w:rPr>
          <w:rFonts w:ascii="Arial" w:eastAsia="Times New Roman" w:hAnsi="Arial" w:cs="Arial"/>
          <w:sz w:val="16"/>
          <w:szCs w:val="20"/>
        </w:rPr>
        <w:t xml:space="preserve"> </w:t>
      </w:r>
      <w:hyperlink r:id="rId163" w:tgtFrame="_hplink" w:history="1">
        <w:r w:rsidRPr="001875F2">
          <w:rPr>
            <w:rFonts w:ascii="Arial" w:eastAsia="Times New Roman" w:hAnsi="Arial" w:cs="Arial"/>
            <w:sz w:val="16"/>
            <w:szCs w:val="20"/>
            <w:bdr w:val="none" w:sz="0" w:space="0" w:color="auto" w:frame="1"/>
          </w:rPr>
          <w:t>gave it only a cursory mention</w:t>
        </w:r>
      </w:hyperlink>
      <w:r w:rsidRPr="0085151E">
        <w:rPr>
          <w:rFonts w:ascii="Arial" w:eastAsia="Times New Roman" w:hAnsi="Arial" w:cs="Arial"/>
          <w:sz w:val="16"/>
          <w:szCs w:val="20"/>
        </w:rPr>
        <w:t>.</w:t>
      </w:r>
      <w:r w:rsidRPr="001875F2">
        <w:rPr>
          <w:rFonts w:ascii="Arial" w:eastAsia="Times New Roman" w:hAnsi="Arial" w:cs="Arial"/>
          <w:sz w:val="16"/>
          <w:szCs w:val="20"/>
        </w:rPr>
        <w:t xml:space="preserve"> </w:t>
      </w:r>
      <w:r w:rsidRPr="0085151E">
        <w:rPr>
          <w:rFonts w:ascii="Arial" w:eastAsia="Times New Roman" w:hAnsi="Arial" w:cs="Arial"/>
          <w:sz w:val="16"/>
          <w:szCs w:val="20"/>
        </w:rPr>
        <w:t>Sen. Ted Cruz (R-Texas)</w:t>
      </w:r>
      <w:r w:rsidRPr="001875F2">
        <w:rPr>
          <w:rFonts w:ascii="Arial" w:eastAsia="Times New Roman" w:hAnsi="Arial" w:cs="Arial"/>
          <w:sz w:val="16"/>
          <w:szCs w:val="20"/>
        </w:rPr>
        <w:t xml:space="preserve"> </w:t>
      </w:r>
      <w:hyperlink r:id="rId164" w:tgtFrame="_hplink" w:history="1">
        <w:r w:rsidRPr="001875F2">
          <w:rPr>
            <w:rFonts w:ascii="Arial" w:eastAsia="Times New Roman" w:hAnsi="Arial" w:cs="Arial"/>
            <w:sz w:val="16"/>
            <w:szCs w:val="20"/>
            <w:bdr w:val="none" w:sz="0" w:space="0" w:color="auto" w:frame="1"/>
          </w:rPr>
          <w:t>asked his supporters</w:t>
        </w:r>
      </w:hyperlink>
      <w:r w:rsidRPr="001875F2">
        <w:rPr>
          <w:rFonts w:ascii="Arial" w:eastAsia="Times New Roman" w:hAnsi="Arial" w:cs="Arial"/>
          <w:sz w:val="16"/>
          <w:szCs w:val="20"/>
        </w:rPr>
        <w:t xml:space="preserve"> </w:t>
      </w:r>
      <w:r w:rsidRPr="0085151E">
        <w:rPr>
          <w:rFonts w:ascii="Arial" w:eastAsia="Times New Roman" w:hAnsi="Arial" w:cs="Arial"/>
          <w:sz w:val="16"/>
          <w:szCs w:val="20"/>
        </w:rPr>
        <w:t>to "imagine a president that finally, finally, finally secures the borders," criticizing Obama's "lawlessness and the president’s unconstitutional executive amnesty."</w:t>
      </w:r>
    </w:p>
    <w:p w:rsidR="00BD1FF5" w:rsidRPr="001875F2" w:rsidRDefault="00BD1FF5" w:rsidP="00BD1FF5"/>
    <w:p w:rsidR="00BD1FF5" w:rsidRPr="00E75C48" w:rsidRDefault="00BD1FF5" w:rsidP="00BD1FF5">
      <w:pPr>
        <w:keepNext/>
        <w:keepLines/>
        <w:spacing w:before="40"/>
        <w:outlineLvl w:val="3"/>
        <w:rPr>
          <w:rFonts w:eastAsiaTheme="majorEastAsia" w:cstheme="majorBidi"/>
          <w:b/>
          <w:iCs/>
          <w:sz w:val="26"/>
        </w:rPr>
      </w:pPr>
      <w:r w:rsidRPr="00E75C48">
        <w:rPr>
          <w:rFonts w:eastAsiaTheme="majorEastAsia" w:cstheme="majorBidi"/>
          <w:b/>
          <w:iCs/>
          <w:sz w:val="26"/>
        </w:rPr>
        <w:t>Jeb Bush will support immigration reform regardless of the political responsibility he feels true empathy toward immigrants</w:t>
      </w:r>
    </w:p>
    <w:p w:rsidR="00BD1FF5" w:rsidRPr="00E75C48" w:rsidRDefault="00BD1FF5" w:rsidP="00BD1FF5">
      <w:r w:rsidRPr="001875F2">
        <w:rPr>
          <w:b/>
          <w:bCs/>
          <w:sz w:val="26"/>
        </w:rPr>
        <w:t>Fox 4-15-15</w:t>
      </w:r>
      <w:r w:rsidRPr="00E75C48">
        <w:t xml:space="preserve"> “Lauren, “Jeb Bush won’t be an outlier on immigration in 2016”, Lauren Fox is a political reporter for U.S. News &amp; World Report, http://www.usnews.com/news/articles/2014/04/15/jeb-bush-wont-be-an-outlier-on-immigration-by-2016”.CC</w:t>
      </w:r>
    </w:p>
    <w:p w:rsidR="00BD1FF5" w:rsidRPr="00E75C48" w:rsidRDefault="00BD1FF5" w:rsidP="00BD1FF5">
      <w:pPr>
        <w:rPr>
          <w:rFonts w:ascii="Arial" w:hAnsi="Arial" w:cs="Arial"/>
          <w:sz w:val="16"/>
          <w:szCs w:val="20"/>
        </w:rPr>
      </w:pPr>
      <w:r w:rsidRPr="00E75C48">
        <w:rPr>
          <w:rFonts w:ascii="Arial" w:hAnsi="Arial" w:cs="Arial"/>
          <w:b/>
          <w:sz w:val="20"/>
          <w:szCs w:val="20"/>
          <w:u w:val="single"/>
        </w:rPr>
        <w:t>Former Florida Gov. Jeb Bush incensed some in the Republican Party earlier this month after speaking candidly about what he believes motivates immigrants to risk their lives to cross the border illegally. “It’s not a felony,” he said. “It’s an act of love.”</w:t>
      </w:r>
      <w:r w:rsidRPr="00E75C48">
        <w:rPr>
          <w:rFonts w:ascii="Arial" w:hAnsi="Arial" w:cs="Arial"/>
          <w:sz w:val="16"/>
          <w:szCs w:val="20"/>
        </w:rPr>
        <w:t xml:space="preserve"> His statement has ripped open an old wound within the Republican Party, a schism that puts the GOP at a crossroads. Will Republican candidates adopt a softer stance on immigration reform in 2016 in order to court Latino voters and win the general election, or will Bush be left out on a limb all alone? [READ: How Jeb Bush Became a Contender Again] “</w:t>
      </w:r>
      <w:r w:rsidRPr="00E75C48">
        <w:rPr>
          <w:rFonts w:ascii="Arial" w:hAnsi="Arial" w:cs="Arial"/>
          <w:b/>
          <w:sz w:val="20"/>
          <w:szCs w:val="20"/>
          <w:u w:val="single"/>
        </w:rPr>
        <w:t>They should be taking Jeb’s lead if they want to win in 2016,” says Lionel Sosa, a Republican strategist who has worked on Latino outreach for a series of presidential campaigns.</w:t>
      </w:r>
      <w:r w:rsidRPr="00E75C48">
        <w:rPr>
          <w:rFonts w:ascii="Arial" w:hAnsi="Arial" w:cs="Arial"/>
          <w:sz w:val="16"/>
          <w:szCs w:val="20"/>
        </w:rPr>
        <w:t xml:space="preserve"> “I just don’t know if we will see the Republican environment changing in the immediate future. We may need to lose another election to get it.” Bush has faced fallout from the law-conscious Republican base, voters who would rather hear a potential primary candidate acknowledge the country is a nation of immigrants, but also a nation of laws. Yet, Bush has not backed down. Part of his gamble is the assumption that the Republican primary of 2016 is not going to look like 2012. </w:t>
      </w:r>
      <w:r w:rsidRPr="00E75C48">
        <w:rPr>
          <w:rFonts w:ascii="Arial" w:hAnsi="Arial" w:cs="Arial"/>
          <w:b/>
          <w:sz w:val="20"/>
          <w:szCs w:val="20"/>
          <w:u w:val="single"/>
        </w:rPr>
        <w:t>Bush might face a backlash early on, but he is hardly sunk if he decides to dive into the race.</w:t>
      </w:r>
      <w:r w:rsidRPr="00E75C48">
        <w:rPr>
          <w:rFonts w:ascii="Arial" w:hAnsi="Arial" w:cs="Arial"/>
          <w:sz w:val="16"/>
          <w:szCs w:val="20"/>
        </w:rPr>
        <w:t xml:space="preserve"> Most Republicans won’t make their decision about 2016 until later this year or in early 2015, but those who are often cited as potential candidates have been much more careful about the way they discuss immigration and Latino voters than the crew of candidates from 2012. “</w:t>
      </w:r>
      <w:r w:rsidRPr="00E75C48">
        <w:rPr>
          <w:rFonts w:ascii="Arial" w:hAnsi="Arial" w:cs="Arial"/>
          <w:b/>
          <w:sz w:val="20"/>
          <w:szCs w:val="20"/>
          <w:u w:val="single"/>
        </w:rPr>
        <w:t>Not only is the primary going to have a different tone in 2015, [but] if Republicans win the Senate, you might even see conservative members leading the charge on immigration reform,”</w:t>
      </w:r>
      <w:r w:rsidRPr="00E75C48">
        <w:rPr>
          <w:rFonts w:ascii="Arial" w:hAnsi="Arial" w:cs="Arial"/>
          <w:sz w:val="16"/>
          <w:szCs w:val="20"/>
        </w:rPr>
        <w:t xml:space="preserve"> says Alfonso Aguilar, a GOP strategist. “This idea that you have to move to the extreme right on immigration to win the primary in 2016 is bunk and nobody buys it.” Take Sen. Rand Paul, R-Ky., who voted against the Senate’s comprehensive immigration reform bill last June. Paul might not have agreed with giving immigrants a path to citizenship. Yet, he has been among the most vocal advocates for Latino outreach in the Republican Party. He said last year immigrants who came to the country illegally, but who are also law-abiding workers, should have the opportunity to obtain legal status – a far cry from the “self deportation” language articulated from the podiums of GOP candidates in 2011 and 2012. Even over the weekend, Paul was careful not to decry Bush’s stance on immigration, saying instead that perhaps he “might have been more artful” in his articulation. Perhaps the greatest hard-liner on immigration in 2016 will be tea party firebrand Sen. Ted Cruz, R-Texas, the son of an immigrant. On a Republican debate stage, Bush could also go head-to-head with fellow Floridian Sen. Marco Rubio, who was part of the bipartisan "gang" of senators who helped usher a comprehensive immigration bill through the Senate that included a path to citizenship for immigrants who entered the country illegally. “Bush’s comment is not a game changer. It doesn’t eliminate him because there is a chunk of the Republican Party who is not going nuts over this. There is a chunk looking for the solution here,” says Steffen Schmidt, a Latino voter expert at Iowa State University. [OPINION: Jeb Bush Makes the Compassionate Conservative Case for Immigration Reform] </w:t>
      </w:r>
      <w:r w:rsidRPr="00E75C48">
        <w:rPr>
          <w:rFonts w:ascii="Arial" w:hAnsi="Arial" w:cs="Arial"/>
          <w:b/>
          <w:sz w:val="20"/>
          <w:szCs w:val="20"/>
          <w:u w:val="single"/>
        </w:rPr>
        <w:lastRenderedPageBreak/>
        <w:t>The structure of the Republican primary season in 2016 also lends itself to more moderation. Unlike the GOP circus of 2012 when Republicans held more than 20 debates, the Republicans running in 2016 will have fewer opportunities to jockey to the right</w:t>
      </w:r>
      <w:r w:rsidRPr="00E75C48">
        <w:rPr>
          <w:rFonts w:ascii="Arial" w:hAnsi="Arial" w:cs="Arial"/>
          <w:sz w:val="16"/>
          <w:szCs w:val="20"/>
        </w:rPr>
        <w:t>. The long primary season leading up to 2012 gave candidates running for the White House a long leash to hang themselves as they tripped over who could look the most conservative on a laundry list of issues including immigration reform. No wall was long or tall enough, no number of border patrol agents was too many. As for the 11 million immigrants who had entered into the country illegally and were living in the shadows, candidates on stage encouraged them to self deport. In 2012, Republicans running for the White House piled on Texas Gov. Rick Perry for his support of a state program that gave some of the children who came here illegally in-state tuition at Texas colleges. Candidates on the debate stage from tea party darling Rep. Michele Bachmann of Minnesota to moderate former Massachusetts Gov. Mitt Romney accused Perry of creating a “magnet” that encouraged more and more immigrants to break the law and cross the border. An exasperated Perry, governor of the state with a 1,200-mile border, and a man who knew about the border fences and the people who crawl over them, dug in his spurs. “If you say that we should not educate children who have come into our state for no other reason than they have been brought there by no fault of their own, I don’t think you have a heart,” Perry said, staring dead pan into an audience of boos. That’s no longer the party line for Republicans. Even in the House of Representatives where immigration reform hangs in the balance, the leadership recognizes the time has come to not only soften the party’s tough-enforcement rhetoric, but also to develop a blueprint for how to fix the country's broken system. House Speaker John Boehner, R-Ohio, released his principles for reform earlier this year. Nowhere on that plan is self deportation prescribed. [OPINION: The 2016 Presidential Race Needs Jeb Bush's Immigration Stance] His framework for immigration reform included a path to legal status for the 11 million immigrants who had entered the country illegally and broke the law to be here. The plan was not quite as generous as the one passed by the Senate, which put those immigrants on a path to citizenship, but it was a far more aggressive start then what Republicans clamoring for the White House in 2012 put forward. In an election year, Boehner has stopped pushing for immigration reform, but it is still part of the consciousness for Republicans on Capitol Hill. There is growing support for a version of the DREAM Act, which would give young immigrants who were brought to the U.S. illegally as children, a visa to stay in the U.S. There are certainly still immigration hard-liners in the Republican Party. Rep. Steve King, R-Iowa, and Sen. Jeff Sessions, R-Ala., are not going to soften their stance. This past weekend, Donald Trump appeared to be the most critical of Bush and he found many who agree with him during a tea party event. He got a big laugh for suggesting immigrants come for sex, but not for love. But the Republican Party might not be laughing in 2016 if it fails to field a candidate that can make up what’s been lost between the Republican Party and the Latino community. If the Republican Party wants to do better than the 27 percent of the Latino vote it got with Romney in 2012, it will need to take seriously the words of a candidate who won 56 percent of the Hispanic vote in his 2002 re-election bid to be the governor of Florida – a major swing state to boot. “Republicans are tired of losing the White House and they are looking harder for a winning candidate,” says Schmidt. “Jeb Bush could bring the Hispanic and Latino voters back to the Republican Party.”</w:t>
      </w:r>
    </w:p>
    <w:p w:rsidR="00BD1FF5" w:rsidRPr="00E75C48" w:rsidRDefault="00BD1FF5" w:rsidP="00BD1FF5">
      <w:pPr>
        <w:rPr>
          <w:rFonts w:ascii="Arial" w:hAnsi="Arial" w:cs="Arial"/>
          <w:sz w:val="20"/>
          <w:szCs w:val="20"/>
        </w:rPr>
      </w:pPr>
    </w:p>
    <w:p w:rsidR="00BD1FF5" w:rsidRPr="00E75C48" w:rsidRDefault="00BD1FF5" w:rsidP="00BD1FF5">
      <w:pPr>
        <w:keepNext/>
        <w:keepLines/>
        <w:spacing w:before="40"/>
        <w:outlineLvl w:val="3"/>
        <w:rPr>
          <w:rFonts w:eastAsiaTheme="majorEastAsia" w:cstheme="majorBidi"/>
          <w:b/>
          <w:iCs/>
          <w:sz w:val="26"/>
        </w:rPr>
      </w:pPr>
      <w:r w:rsidRPr="00E75C48">
        <w:rPr>
          <w:rFonts w:eastAsiaTheme="majorEastAsia" w:cstheme="majorBidi"/>
          <w:b/>
          <w:iCs/>
          <w:sz w:val="26"/>
        </w:rPr>
        <w:t xml:space="preserve">Jeb Bush has made immigration reform a priority, and has come out as a strong supporter despite the GOP establishment’s disagreement </w:t>
      </w:r>
    </w:p>
    <w:p w:rsidR="00BD1FF5" w:rsidRPr="00E75C48" w:rsidRDefault="00BD1FF5" w:rsidP="00BD1FF5">
      <w:pPr>
        <w:rPr>
          <w:sz w:val="16"/>
          <w:szCs w:val="16"/>
        </w:rPr>
      </w:pPr>
      <w:r w:rsidRPr="001875F2">
        <w:rPr>
          <w:b/>
          <w:bCs/>
          <w:sz w:val="26"/>
        </w:rPr>
        <w:t>York 02-26-2015</w:t>
      </w:r>
      <w:r w:rsidRPr="00E75C48">
        <w:t xml:space="preserve"> </w:t>
      </w:r>
      <w:r w:rsidRPr="00E75C48">
        <w:rPr>
          <w:sz w:val="16"/>
          <w:szCs w:val="16"/>
        </w:rPr>
        <w:t>“Byron, “Jeb Bush I’m not backing down from immigration stance”, a political correspondent for the Washington examiner, http://www.washingtonexaminer.com/jeb-bush-im-not-backing-down-from-immigration-stance/article/2560810”.CC</w:t>
      </w:r>
    </w:p>
    <w:p w:rsidR="00BD1FF5" w:rsidRPr="00E75C48" w:rsidRDefault="00BD1FF5" w:rsidP="00BD1FF5">
      <w:pPr>
        <w:rPr>
          <w:rFonts w:ascii="Arial" w:hAnsi="Arial" w:cs="Arial"/>
          <w:sz w:val="16"/>
          <w:szCs w:val="20"/>
        </w:rPr>
      </w:pPr>
      <w:r w:rsidRPr="00E75C48">
        <w:rPr>
          <w:rFonts w:ascii="Arial" w:hAnsi="Arial" w:cs="Arial"/>
          <w:sz w:val="16"/>
          <w:szCs w:val="20"/>
        </w:rPr>
        <w:t xml:space="preserve">PALM BEACH, Fla. — </w:t>
      </w:r>
      <w:r w:rsidRPr="00E75C48">
        <w:rPr>
          <w:rFonts w:ascii="Arial" w:hAnsi="Arial" w:cs="Arial"/>
          <w:b/>
          <w:sz w:val="20"/>
          <w:szCs w:val="20"/>
          <w:u w:val="single"/>
        </w:rPr>
        <w:t>In perhaps his most campaign-style speech so far, not-yet-official GOP presidential candidate Jeb Bush vowed Thursday not to alter his views on immigration despite intense opposition among some parts of the Republican base.</w:t>
      </w:r>
      <w:r w:rsidRPr="00E75C48">
        <w:rPr>
          <w:rFonts w:ascii="Arial" w:hAnsi="Arial" w:cs="Arial"/>
          <w:sz w:val="16"/>
          <w:szCs w:val="20"/>
        </w:rPr>
        <w:t xml:space="preserve"> "If I go beyond the consideration of running, I'm not backing down from something that is a core belief," Bush told a gathering of the conservative Club for Growth in Florida. "Are we supposed to just cower because at the moment people are all upset about something? No way, no how." RELATED: Jeb Bush is his own man --- except when it comes to his advisers </w:t>
      </w:r>
      <w:r w:rsidRPr="00E75C48">
        <w:rPr>
          <w:rFonts w:ascii="Arial" w:hAnsi="Arial" w:cs="Arial"/>
          <w:b/>
          <w:sz w:val="20"/>
          <w:szCs w:val="20"/>
          <w:u w:val="single"/>
        </w:rPr>
        <w:t>It was an issue Bush clearly wanted to talk about. As his 45-minute appearance neared its end, after about 25 minutes of speech and 20 minutes of question-and-answer,</w:t>
      </w:r>
      <w:r w:rsidRPr="00E75C48">
        <w:rPr>
          <w:rFonts w:ascii="Arial" w:hAnsi="Arial" w:cs="Arial"/>
          <w:sz w:val="16"/>
          <w:szCs w:val="20"/>
        </w:rPr>
        <w:t xml:space="preserve"> the moderator, Club for Growth President David McIntosh, was about to ask the last question when Bush interjected, "Can we do one about immigration?" Without a specific question to answer, Bush, a strong supporter of comprehensive immigration reform, began an extended discussion of his priorities on the issue. Seen by a significant number of Republicans as weak on immigration, Bush stressed the toughness of his views. The current immigration system is broken, he said, "because we don't enforce the law. It's broken because we have a president that uses authority he doesn't have to pick and choose who gets to stay and who doesn't. It's broken because 40 percent of the illegal immigrants in our country came here legally and overstayed their time. It's broken because businesses sometimes hire illegal immigrants and they shouldn't do that and there should be true enforcement so that people know that that's the wrong thing." RELATED:Jeb Bush should pressure Republicans on immigration, Obama says Bush went on to explain that he would rework the system to decrease family-based chain migration in favor of more economic immigration</w:t>
      </w:r>
      <w:r w:rsidRPr="00E75C48">
        <w:rPr>
          <w:rFonts w:ascii="Arial" w:hAnsi="Arial" w:cs="Arial"/>
          <w:b/>
          <w:sz w:val="20"/>
          <w:szCs w:val="20"/>
          <w:u w:val="single"/>
        </w:rPr>
        <w:t>. And for those already here illegally, Bush outlined a position roughly consistent with other Republican immigration reformers</w:t>
      </w:r>
      <w:r w:rsidRPr="00E75C48">
        <w:rPr>
          <w:rFonts w:ascii="Arial" w:hAnsi="Arial" w:cs="Arial"/>
          <w:sz w:val="16"/>
          <w:szCs w:val="20"/>
        </w:rPr>
        <w:t>. "</w:t>
      </w:r>
      <w:r w:rsidRPr="00E75C48">
        <w:rPr>
          <w:rFonts w:ascii="Arial" w:hAnsi="Arial" w:cs="Arial"/>
          <w:b/>
          <w:sz w:val="20"/>
          <w:szCs w:val="20"/>
          <w:u w:val="single"/>
        </w:rPr>
        <w:t xml:space="preserve">My belief is we need to give people a path to legal status," Bush explained. </w:t>
      </w:r>
      <w:r w:rsidRPr="00E75C48">
        <w:rPr>
          <w:rFonts w:ascii="Arial" w:hAnsi="Arial" w:cs="Arial"/>
          <w:sz w:val="16"/>
          <w:szCs w:val="20"/>
        </w:rPr>
        <w:t xml:space="preserve">"You pay your fines, you get provisional work permits, where you come out of the shadows, you pay taxes, you pay fines, you don't receive government assistance, you learn English, you don't commit crimes. Any of those things that you do would be a deportable offense." Bush's presentation was more political in nature than other recent high-profile addresses, including his foreign policy speech in Chicago and appearance at the National Auto Dealers Association in San Francisco. In the first part of his remarks, Bush laid out his four top priorities for economic growth: 1) cut regulation, 2) simplify the tax code, 3) reform education, and 4) embrace the energy revolution. After that, Bush went through an extensive tour of his accomplishments during eight years as governor of Florida. Together, the two parts of his speech amounted to a far-reaching case for his presidential candidacy; Bush was working hard to sell himself to the crowd of influential conservative donors and activists. Throughout, Bush managed to throw in the occasional bit of red meat in the midst of a positive-ideas agenda. For example, at one </w:t>
      </w:r>
      <w:r w:rsidRPr="00E75C48">
        <w:rPr>
          <w:rFonts w:ascii="Arial" w:hAnsi="Arial" w:cs="Arial"/>
          <w:sz w:val="16"/>
          <w:szCs w:val="20"/>
        </w:rPr>
        <w:lastRenderedPageBreak/>
        <w:t>point, Bush said of President Obama, "This president has trampled over the Constitution on a regular basis" — a line sure to resonate with the most conservative Republicans. And yet in the next sentence, Bush added, "We can get upset about that, but that shouldn't stop us from also advancing positive ideas to help people move forward." All in all, it was a carefully balanced mix of conservative crowd pleasers and policy pitches on the eve of Bush's highly-anticipated appearance at the Conservative Political Action Conference in Washington. RELATED: Jeb and Hillary's problem --- experience is overrated The former Florida governor was careful to include a few references to the fact that he is still officially considering whether to run for president, rather than actually running for president. But Bush's speech Thursday night was that of a man who seems ready to begin the next stage of his campaign.</w:t>
      </w:r>
    </w:p>
    <w:p w:rsidR="00185FC8" w:rsidRDefault="00185FC8" w:rsidP="00185FC8">
      <w:pPr>
        <w:pStyle w:val="Heading3"/>
      </w:pPr>
      <w:r>
        <w:lastRenderedPageBreak/>
        <w:t>AT: GW</w:t>
      </w:r>
    </w:p>
    <w:p w:rsidR="00185FC8" w:rsidRDefault="00185FC8" w:rsidP="00382297">
      <w:pPr>
        <w:pStyle w:val="Heading4"/>
      </w:pPr>
      <w:r>
        <w:t>Clinton won’t promise anything on climate – Avoids backlash and Sanders makes her look more moderate</w:t>
      </w:r>
    </w:p>
    <w:p w:rsidR="00185FC8" w:rsidRPr="00EE06F1" w:rsidRDefault="00185FC8" w:rsidP="00185FC8">
      <w:pPr>
        <w:rPr>
          <w:rStyle w:val="StyleStyleBold12pt"/>
          <w:b w:val="0"/>
        </w:rPr>
      </w:pPr>
      <w:r>
        <w:rPr>
          <w:rStyle w:val="StyleStyleBold12pt"/>
        </w:rPr>
        <w:t xml:space="preserve">Roberts 5/5 </w:t>
      </w:r>
      <w:r>
        <w:rPr>
          <w:rStyle w:val="StyleStyleBold12pt"/>
          <w:b w:val="0"/>
        </w:rPr>
        <w:t>(David Roberts, Vox environment and climate blogger 5/5/15, “Can Bernie Sanders push Clinton left on climate?”, Vox, http://www.vox.com/2015/5/5/8555001/sanders-clinton-climate, 7/7/15, ACC)</w:t>
      </w:r>
    </w:p>
    <w:p w:rsidR="00185FC8" w:rsidRDefault="00185FC8" w:rsidP="00185FC8">
      <w:r w:rsidRPr="00EE06F1">
        <w:rPr>
          <w:rStyle w:val="StyleBoldUnderline"/>
        </w:rPr>
        <w:t>The items on Sanders's list reflect the desires of climate activists and wonks</w:t>
      </w:r>
      <w:r>
        <w:t xml:space="preserve">, the folks who devote themselves to the issue. The paradigm example is moving freight out of big trucks and onto rail, while electrifying rail travel — that's a longtime obsession of climate hawks, but as far as I know it has never even broken the surface of mainstream politics. Then </w:t>
      </w:r>
      <w:r w:rsidRPr="00EE06F1">
        <w:rPr>
          <w:rStyle w:val="StyleBoldUnderline"/>
        </w:rPr>
        <w:t>there's</w:t>
      </w:r>
      <w:r>
        <w:t xml:space="preserve"> the out-of-fashion idea of </w:t>
      </w:r>
      <w:r w:rsidRPr="00EE06F1">
        <w:rPr>
          <w:rStyle w:val="StyleBoldUnderline"/>
        </w:rPr>
        <w:t>massive direct investments in clean energy, which Obama accomplished through the stimulus bill but no president is likely to support outside the context of a massive recession</w:t>
      </w:r>
      <w:r>
        <w:t xml:space="preserve">. There's a reason the advocacy group Climate Hawks Vote has ranked Sanders No. 1 on its list of climate champions in the Senate. The one exception on Sanders's list is a carbon tax, which has at least a glimmer of bipartisan support, though support on the right is mainly confined to intellectuals and ex-policymakers (if there is a Republican in office who has endorsed a carbon tax, I'd like to hear about it). </w:t>
      </w:r>
      <w:r w:rsidRPr="00EE06F1">
        <w:rPr>
          <w:rStyle w:val="StyleBoldUnderline"/>
        </w:rPr>
        <w:t>The strategic decision facing Clinton is whether adopting some of these ideas — as opposed to simply expressing</w:t>
      </w:r>
      <w:r>
        <w:t xml:space="preserve"> anodyne </w:t>
      </w:r>
      <w:r w:rsidRPr="00EE06F1">
        <w:rPr>
          <w:rStyle w:val="StyleBoldUnderline"/>
        </w:rPr>
        <w:t>support of Obama's climate efforts</w:t>
      </w:r>
      <w:r>
        <w:t xml:space="preserve"> and international climate talks — </w:t>
      </w:r>
      <w:r w:rsidRPr="00EE06F1">
        <w:rPr>
          <w:rStyle w:val="StyleBoldUnderline"/>
        </w:rPr>
        <w:t>offers any political advantage.</w:t>
      </w:r>
      <w:r>
        <w:rPr>
          <w:rStyle w:val="StyleBoldUnderline"/>
        </w:rPr>
        <w:t xml:space="preserve"> </w:t>
      </w:r>
      <w:r>
        <w:t xml:space="preserve">Unfortunately, the analogy to Sanders's other obsessions doesn't really work. Breaking up banks, raising taxes on the rich, increasing Social Security benefits — all those things, invisible as they are in DC, are incredibly popular among voters. There's arguably a political advantage in capturing that populist terrain. </w:t>
      </w:r>
      <w:r w:rsidRPr="00EE06F1">
        <w:rPr>
          <w:rStyle w:val="StyleBoldUnderline"/>
        </w:rPr>
        <w:t>Public support for climate action, even on the left, remains fairly shallow</w:t>
      </w:r>
      <w:r>
        <w:t xml:space="preserve">. It's difficult to imagine more than a tiny faction of voters who will be excited by the prospect of moving freight to rail. At this point, </w:t>
      </w:r>
      <w:r w:rsidRPr="00EE06F1">
        <w:rPr>
          <w:rStyle w:val="StyleBoldUnderline"/>
        </w:rPr>
        <w:t>Democratic voters expect their representatives to have climate on their agenda, but it's far from clear that getting into specifics</w:t>
      </w:r>
      <w:r>
        <w:t xml:space="preserve">, as opposed to mouthing generic warnings about The Legacy We Are Leaving Our Children, </w:t>
      </w:r>
      <w:r w:rsidRPr="00EE06F1">
        <w:rPr>
          <w:rStyle w:val="StyleBoldUnderline"/>
        </w:rPr>
        <w:t>proffers any political advantage</w:t>
      </w:r>
      <w:r>
        <w:t xml:space="preserve">. It is the nature of climate policy that everyone supports it in general, </w:t>
      </w:r>
      <w:r w:rsidRPr="00EE06F1">
        <w:rPr>
          <w:rStyle w:val="StyleBoldUnderline"/>
        </w:rPr>
        <w:t>but the minute it becomes specific, a particular constituency finds it objectionable and mobilizes against it.</w:t>
      </w:r>
      <w:r>
        <w:t xml:space="preserve"> </w:t>
      </w:r>
      <w:r w:rsidRPr="00EE06F1">
        <w:rPr>
          <w:rStyle w:val="StyleBoldUnderline"/>
        </w:rPr>
        <w:t>The safest route for a Democratic candidate</w:t>
      </w:r>
      <w:r>
        <w:t xml:space="preserve">, facing a Republican who is likely to be an unreconstructed climate denialist, </w:t>
      </w:r>
      <w:r w:rsidRPr="00EE06F1">
        <w:rPr>
          <w:rStyle w:val="StyleBoldUnderline"/>
        </w:rPr>
        <w:t>is simply to intone bromides about climate and leave it at that</w:t>
      </w:r>
      <w:r>
        <w:t>.</w:t>
      </w:r>
      <w:r w:rsidRPr="00EE06F1">
        <w:rPr>
          <w:rStyle w:val="StyleBoldUnderline"/>
        </w:rPr>
        <w:t xml:space="preserve"> If anything, Sanders' positions on climate are likely to help Clinton, by making whatever she supports look like centrism.</w:t>
      </w:r>
      <w:r>
        <w:t xml:space="preserve"> So yeah. It's nice that Sanders is going hard on climate. Great for him. But </w:t>
      </w:r>
      <w:r w:rsidRPr="00EE06F1">
        <w:rPr>
          <w:rStyle w:val="StyleBoldUnderline"/>
        </w:rPr>
        <w:t>it is unlikely that Clinton will feel any particular pressure to match his ambition</w:t>
      </w:r>
      <w:r>
        <w:t>. There's danger down that road, and little political payoff.</w:t>
      </w:r>
    </w:p>
    <w:p w:rsidR="00185FC8" w:rsidRDefault="00185FC8" w:rsidP="00382297">
      <w:pPr>
        <w:pStyle w:val="Heading4"/>
      </w:pPr>
      <w:r>
        <w:t>Clinton isn’t strong on warming – supports fracking, offshore drilling and takes money from Big Oil</w:t>
      </w:r>
    </w:p>
    <w:p w:rsidR="00185FC8" w:rsidRPr="00115D26" w:rsidRDefault="00185FC8" w:rsidP="00185FC8">
      <w:pPr>
        <w:rPr>
          <w:rStyle w:val="StyleStyleBold12pt"/>
          <w:b w:val="0"/>
        </w:rPr>
      </w:pPr>
      <w:r>
        <w:rPr>
          <w:rStyle w:val="StyleStyleBold12pt"/>
        </w:rPr>
        <w:t xml:space="preserve">Garver 4/22 </w:t>
      </w:r>
      <w:r>
        <w:rPr>
          <w:rStyle w:val="StyleStyleBold12pt"/>
          <w:b w:val="0"/>
        </w:rPr>
        <w:t>(Rob Garver, A longtime reporter on the intersection of the federal government and the private sector, Rob Garver is National Correspondent, based in Washington, D.C. He has written for ProPublica, The New York Times and other publications. 4/22/15, “Where’s Clinton on the Environment? That Depends”, The Fiscal Times, http://www.thefiscaltimes.com/2015/04/22/Where-s-Clinton-Environment-Depends, 7/7/15, ACC)</w:t>
      </w:r>
    </w:p>
    <w:p w:rsidR="00185FC8" w:rsidRDefault="00185FC8" w:rsidP="00185FC8">
      <w:r>
        <w:t xml:space="preserve">Yet </w:t>
      </w:r>
      <w:r w:rsidRPr="00115D26">
        <w:rPr>
          <w:rStyle w:val="StyleBoldUnderline"/>
        </w:rPr>
        <w:t>during her time in the Senate and as Secretary of State, Clinton made</w:t>
      </w:r>
      <w:r>
        <w:t xml:space="preserve"> some </w:t>
      </w:r>
      <w:r w:rsidRPr="00115D26">
        <w:rPr>
          <w:rStyle w:val="StyleBoldUnderline"/>
        </w:rPr>
        <w:t>compromises. A look at her record</w:t>
      </w:r>
      <w:r>
        <w:t xml:space="preserve"> – particularly while at State – </w:t>
      </w:r>
      <w:r w:rsidRPr="00115D26">
        <w:rPr>
          <w:rStyle w:val="StyleBoldUnderline"/>
        </w:rPr>
        <w:t>reveals a candidate far from a doctrinaire environmentalist.</w:t>
      </w:r>
      <w:r>
        <w:rPr>
          <w:rStyle w:val="StyleBoldUnderline"/>
        </w:rPr>
        <w:t xml:space="preserve"> </w:t>
      </w:r>
      <w:r>
        <w:lastRenderedPageBreak/>
        <w:t xml:space="preserve">For example, </w:t>
      </w:r>
      <w:r w:rsidRPr="00115D26">
        <w:rPr>
          <w:rStyle w:val="StyleBoldUnderline"/>
        </w:rPr>
        <w:t>environmentalists almost uniformly oppose</w:t>
      </w:r>
      <w:r>
        <w:t xml:space="preserve"> hydraulic fracturing, known </w:t>
      </w:r>
      <w:r w:rsidRPr="00115D26">
        <w:rPr>
          <w:rStyle w:val="StyleBoldUnderline"/>
        </w:rPr>
        <w:t>as fracking, which uses the high-pressure injection of water and chemicals into the earth to free natural gas from shale</w:t>
      </w:r>
      <w:r>
        <w:t xml:space="preserve"> rock deposits. </w:t>
      </w:r>
      <w:r w:rsidRPr="00115D26">
        <w:rPr>
          <w:rStyle w:val="StyleBoldUnderline"/>
        </w:rPr>
        <w:t>Clinton,</w:t>
      </w:r>
      <w:r>
        <w:t xml:space="preserve"> however, </w:t>
      </w:r>
      <w:r w:rsidRPr="00115D26">
        <w:rPr>
          <w:rStyle w:val="StyleBoldUnderline"/>
        </w:rPr>
        <w:t>was an advocate for U.S. energy firms specializing in fracking</w:t>
      </w:r>
      <w:r>
        <w:t xml:space="preserve"> while Secretary of State. </w:t>
      </w:r>
      <w:r w:rsidRPr="00115D26">
        <w:rPr>
          <w:rStyle w:val="StyleBoldUnderline"/>
        </w:rPr>
        <w:t>In 2012, she traveled to Bulgaria to lobby the government against a law preventing</w:t>
      </w:r>
      <w:r>
        <w:t xml:space="preserve"> U.S. extraction firm </w:t>
      </w:r>
      <w:r w:rsidRPr="00115D26">
        <w:rPr>
          <w:rStyle w:val="StyleBoldUnderline"/>
        </w:rPr>
        <w:t>Chevron from using hydraulic</w:t>
      </w:r>
      <w:r>
        <w:t xml:space="preserve"> fracturing to exploit shale gas reserves there. Another issue that might raise environmentalists’ eyebrows is that </w:t>
      </w:r>
      <w:r w:rsidRPr="00115D26">
        <w:rPr>
          <w:rStyle w:val="StyleBoldUnderline"/>
        </w:rPr>
        <w:t>the Clinton Foundation</w:t>
      </w:r>
      <w:r>
        <w:t xml:space="preserve">, an umbrella organization that includes the Clinton Global Initiative and other charitable ventures run by the Clintons, </w:t>
      </w:r>
      <w:r w:rsidRPr="00115D26">
        <w:rPr>
          <w:rStyle w:val="StyleBoldUnderline"/>
        </w:rPr>
        <w:t>takes a lot of money from the energy sector. ConocoPhillips and ExxonMobil have donated huge sums, as have</w:t>
      </w:r>
      <w:r>
        <w:t xml:space="preserve"> the governments of such oil-producing nations as </w:t>
      </w:r>
      <w:r w:rsidRPr="00115D26">
        <w:rPr>
          <w:rStyle w:val="StyleBoldUnderline"/>
        </w:rPr>
        <w:t>Saudi Arabia and Canada</w:t>
      </w:r>
      <w:r>
        <w:t xml:space="preserve">. </w:t>
      </w:r>
      <w:r w:rsidRPr="00115D26">
        <w:rPr>
          <w:rStyle w:val="StyleBoldUnderline"/>
        </w:rPr>
        <w:t>Clinton has been notably silent on the Keystone Pipeline</w:t>
      </w:r>
      <w:r>
        <w:t xml:space="preserve">. When she was Secretary of State, her department began a review that will ultimately play a role in deciding if the controversial project should be built. In public remarks since returning to private life, she has still consistently refused to take a position on whether or not the project should be approved. </w:t>
      </w:r>
      <w:r w:rsidRPr="00115D26">
        <w:rPr>
          <w:rStyle w:val="StyleBoldUnderline"/>
        </w:rPr>
        <w:t>She also supported offshore oil drilling</w:t>
      </w:r>
      <w:r>
        <w:t xml:space="preserve"> – another bugbear of environmentalists – and campaigned for former Democratic Sen. Mary Landrieu of Louisiana, who made </w:t>
      </w:r>
      <w:r w:rsidRPr="00115D26">
        <w:rPr>
          <w:rStyle w:val="StyleBoldUnderline"/>
        </w:rPr>
        <w:t>defying her party on fossil fuels</w:t>
      </w:r>
      <w:r>
        <w:t xml:space="preserve"> a signature (and unsuccessful, of course) position last year. </w:t>
      </w:r>
    </w:p>
    <w:p w:rsidR="00185FC8" w:rsidRDefault="00185FC8" w:rsidP="00185FC8">
      <w:pPr>
        <w:pStyle w:val="Heading3"/>
      </w:pPr>
      <w:r>
        <w:lastRenderedPageBreak/>
        <w:t>AT: GW – Bush Fails</w:t>
      </w:r>
    </w:p>
    <w:p w:rsidR="00185FC8" w:rsidRDefault="00185FC8" w:rsidP="00382297">
      <w:pPr>
        <w:pStyle w:val="Heading4"/>
      </w:pPr>
      <w:r>
        <w:t>Jeb won’t make climate policies worse – recognizes the threat</w:t>
      </w:r>
    </w:p>
    <w:p w:rsidR="00185FC8" w:rsidRPr="004C048A" w:rsidRDefault="00185FC8" w:rsidP="00185FC8">
      <w:pPr>
        <w:rPr>
          <w:rStyle w:val="StyleStyleBold12pt"/>
          <w:b w:val="0"/>
          <w:sz w:val="22"/>
        </w:rPr>
      </w:pPr>
      <w:r>
        <w:rPr>
          <w:rStyle w:val="StyleStyleBold12pt"/>
        </w:rPr>
        <w:t xml:space="preserve">Gabriel 6/17 </w:t>
      </w:r>
      <w:r>
        <w:rPr>
          <w:rStyle w:val="StyleStyleBold12pt"/>
          <w:b w:val="0"/>
        </w:rPr>
        <w:t>(Trip Gabriel, a national correspondent for the Mid-Atlantic region, is returning to the political team ahead of the 2016 presidential race. He previously covered the 2012 presidential race and, earlier in his career, launched the Times Styles section,  6/17/15, “Jeb Bush Avoids Criticizing Pope While Acknowledging Threat of Global Warming”, New York Times http://www.nytimes.com/politics/first-draft/2015/06/17/jeb-bush-avoids-criticizing-pope-while-acknowledging-threat-of-global-warming/, 7/7/15, ACC)</w:t>
      </w:r>
    </w:p>
    <w:p w:rsidR="00185FC8" w:rsidRDefault="00185FC8" w:rsidP="00185FC8">
      <w:r w:rsidRPr="004C048A">
        <w:rPr>
          <w:rStyle w:val="StyleBoldUnderline"/>
        </w:rPr>
        <w:t>Jeb Bush</w:t>
      </w:r>
      <w:r>
        <w:t xml:space="preserve"> backed away from criticizing Pope Francis on climate change on Wednesday, but he did </w:t>
      </w:r>
      <w:r w:rsidRPr="004C048A">
        <w:rPr>
          <w:rStyle w:val="StyleBoldUnderline"/>
        </w:rPr>
        <w:t>offer a stronger assertion than many of his Republican presidential rivals that global warming is a threat and that the federal government should address it.</w:t>
      </w:r>
      <w:r>
        <w:rPr>
          <w:rStyle w:val="StyleBoldUnderline"/>
        </w:rPr>
        <w:t xml:space="preserve"> </w:t>
      </w:r>
      <w:r>
        <w:t xml:space="preserve">“I’m a Catholic and try to follow the teachings of the church,’’ Mr. Bush said when asked about a leaked draft of a papal encyclical calling for governments to act forcefully on global warming. </w:t>
      </w:r>
      <w:r w:rsidRPr="004C048A">
        <w:rPr>
          <w:rStyle w:val="StyleBoldUnderline"/>
        </w:rPr>
        <w:t>He did not</w:t>
      </w:r>
      <w:r>
        <w:t xml:space="preserve"> dismiss the pope’s authority on the subject or </w:t>
      </w:r>
      <w:r w:rsidRPr="004C048A">
        <w:rPr>
          <w:rStyle w:val="StyleBoldUnderline"/>
        </w:rPr>
        <w:t>question the established science of human-caused climate change</w:t>
      </w:r>
      <w:r>
        <w:t xml:space="preserve">, as he had seemed to do Tuesday in New Hampshire, when he said that the science on climate change was “not complete.” He also said Tuesday, “I don’t get economic policy from my bishops or my cardinals or my pope.’’ The draft of the encyclical – a document laying out the teachings of the Roman Catholic Church — follows scientific consensus that global warming is a threat, especially to the world’s poor, and it calls on governments to reduce carbon emissions. In recent months, </w:t>
      </w:r>
      <w:r w:rsidRPr="004C048A">
        <w:rPr>
          <w:rStyle w:val="StyleBoldUnderline"/>
        </w:rPr>
        <w:t>Mr. Bush has framed a more centrist position on climate change than most of the Republican presidential field, or than earlier in his career</w:t>
      </w:r>
      <w:r>
        <w:t xml:space="preserve">. While not embracing President Obama’s efforts to limit carbon emissions from power plants, Mr. </w:t>
      </w:r>
      <w:r w:rsidRPr="004C048A">
        <w:rPr>
          <w:rStyle w:val="StyleBoldUnderline"/>
        </w:rPr>
        <w:t>Bush said the federal government should “create incentives for adapting to this.’’</w:t>
      </w:r>
      <w:r>
        <w:rPr>
          <w:rStyle w:val="StyleBoldUnderline"/>
        </w:rPr>
        <w:t xml:space="preserve"> </w:t>
      </w:r>
      <w:r>
        <w:t xml:space="preserve">“I live in Miami, a place where this will have an impact over the long haul,’’ he told reporters on Wednesday after a campaign appearance in eastern Iowa. “And </w:t>
      </w:r>
      <w:r w:rsidRPr="004C048A">
        <w:rPr>
          <w:rStyle w:val="StyleBoldUnderline"/>
        </w:rPr>
        <w:t>I think we need to develop a consensus about how to approach this without hollowing out our industrial core</w:t>
      </w:r>
      <w:r>
        <w:t xml:space="preserve">, without taking jobs away from people, without creating more hardship for the middle class of this country.’’ </w:t>
      </w:r>
      <w:r w:rsidRPr="004C048A">
        <w:rPr>
          <w:rStyle w:val="StyleBoldUnderline"/>
        </w:rPr>
        <w:t>He expressed optimism about</w:t>
      </w:r>
      <w:r>
        <w:t xml:space="preserve"> addressing global warming. “I believe there are </w:t>
      </w:r>
      <w:r w:rsidRPr="004C048A">
        <w:rPr>
          <w:rStyle w:val="StyleBoldUnderline"/>
        </w:rPr>
        <w:t xml:space="preserve">technological solutions for just about everything, </w:t>
      </w:r>
      <w:r>
        <w:t>and I’m sure there’s one for this as well,” Mr. Bush said.</w:t>
      </w:r>
    </w:p>
    <w:p w:rsidR="00185FC8" w:rsidRDefault="00185FC8" w:rsidP="00382297">
      <w:pPr>
        <w:pStyle w:val="Heading4"/>
      </w:pPr>
      <w:r>
        <w:t>Jeb could have a “Nixon to China” moment for climate change – promoted eco-restoration and believes in Global Warming</w:t>
      </w:r>
    </w:p>
    <w:p w:rsidR="00185FC8" w:rsidRPr="00CD530F" w:rsidRDefault="00185FC8" w:rsidP="00185FC8">
      <w:pPr>
        <w:rPr>
          <w:rStyle w:val="StyleStyleBold12pt"/>
          <w:b w:val="0"/>
          <w:sz w:val="22"/>
        </w:rPr>
      </w:pPr>
      <w:r>
        <w:rPr>
          <w:rStyle w:val="StyleStyleBold12pt"/>
        </w:rPr>
        <w:t xml:space="preserve">Samuelsohn 13 </w:t>
      </w:r>
      <w:r>
        <w:rPr>
          <w:rStyle w:val="StyleStyleBold12pt"/>
          <w:b w:val="0"/>
        </w:rPr>
        <w:t>(Darren Samuelsohn, senior policy reporter for POLITICO Pro and previously covered the White House for POLITICO and is known for 12-plus years dominating the energy and environment beat.4/23/13, “Climate's best hope: Another Bush?”, Politico, http://www.politico.com/story/2013/04/climates-best-hope-another-bush-90546.html, 7/7/15, ACC)</w:t>
      </w:r>
    </w:p>
    <w:p w:rsidR="00185FC8" w:rsidRDefault="00185FC8" w:rsidP="00185FC8">
      <w:pPr>
        <w:rPr>
          <w:rStyle w:val="StyleBoldUnderline"/>
        </w:rPr>
      </w:pPr>
      <w:r>
        <w:t xml:space="preserve">Environmentalists won’t want to hear this, but </w:t>
      </w:r>
      <w:r w:rsidRPr="00F25171">
        <w:rPr>
          <w:rStyle w:val="StyleBoldUnderline"/>
        </w:rPr>
        <w:t>the best hope for saving the planet may be another president named Bush</w:t>
      </w:r>
      <w:r>
        <w:t xml:space="preserve">. Jeb </w:t>
      </w:r>
      <w:r w:rsidRPr="00F25171">
        <w:rPr>
          <w:rStyle w:val="StyleBoldUnderline"/>
        </w:rPr>
        <w:t>Bush built solid green credentials during two terms as Florida's governor, spearheading a $1 billion public land acquisition program, Everglades restoration and water quality</w:t>
      </w:r>
      <w:r>
        <w:t xml:space="preserve">. Of late, he’s using his credentials as a fiscal conservative to challenge his party’s “anti-science” wing. He’s no Al Gore, but </w:t>
      </w:r>
      <w:r w:rsidRPr="00F25171">
        <w:rPr>
          <w:rStyle w:val="StyleBoldUnderline"/>
        </w:rPr>
        <w:t>Bush’s</w:t>
      </w:r>
      <w:r>
        <w:t xml:space="preserve"> recent </w:t>
      </w:r>
      <w:r w:rsidRPr="00F25171">
        <w:rPr>
          <w:rStyle w:val="StyleBoldUnderline"/>
        </w:rPr>
        <w:t>book</w:t>
      </w:r>
      <w:r>
        <w:t xml:space="preserve"> tour — which continues Wednesday with a speech to the World Affairs Council in Dallas — has </w:t>
      </w:r>
      <w:r w:rsidRPr="00F25171">
        <w:rPr>
          <w:rStyle w:val="StyleBoldUnderline"/>
        </w:rPr>
        <w:t>included an emphasis on energy</w:t>
      </w:r>
      <w:r>
        <w:t xml:space="preserve"> that goes where few other Republican </w:t>
      </w:r>
      <w:r>
        <w:lastRenderedPageBreak/>
        <w:t xml:space="preserve">leaders have been willing to go: </w:t>
      </w:r>
      <w:r w:rsidRPr="00F25171">
        <w:rPr>
          <w:rStyle w:val="StyleBoldUnderline"/>
        </w:rPr>
        <w:t>arguing the country’s natural gas boom can curb greenhouse gas emissions.</w:t>
      </w:r>
      <w:r>
        <w:rPr>
          <w:rStyle w:val="StyleBoldUnderline"/>
        </w:rPr>
        <w:t xml:space="preserve"> </w:t>
      </w:r>
      <w:r>
        <w:t xml:space="preserve">As Bush begins to position himself for a presidential run in 2016, former aides and even some greens admit </w:t>
      </w:r>
      <w:r w:rsidRPr="00F25171">
        <w:rPr>
          <w:rStyle w:val="StyleBoldUnderline"/>
        </w:rPr>
        <w:t>he could be positioned to achieve global warming’s equivalent of a "Nixon to China" moment</w:t>
      </w:r>
      <w:r>
        <w:t>, especially if he had to work with a Democrat-led Congress. “</w:t>
      </w:r>
      <w:r w:rsidRPr="00F25171">
        <w:rPr>
          <w:rStyle w:val="StyleBoldUnderline"/>
        </w:rPr>
        <w:t>I can see him coming around to some combination of a cap-and-trade program as the best alternative to regulate</w:t>
      </w:r>
      <w:r>
        <w:t xml:space="preserve"> and at the same time not completely abandoning his principles on something by going to a place where we’re scientifically uncertain,” said David Struhs, who served six years as the Bush-appointed head of the Florida Department of Environmental Protection. “</w:t>
      </w:r>
      <w:r w:rsidRPr="00F25171">
        <w:rPr>
          <w:rStyle w:val="StyleBoldUnderline"/>
        </w:rPr>
        <w:t>Those are the kinds of conversations that he can engage in in a way that a less familiar politician, particular in the Republican Party, can’t do, even if they’re intellectually capable of it</w:t>
      </w:r>
      <w:r>
        <w:t>,” Struhs added. “</w:t>
      </w:r>
      <w:r w:rsidRPr="00F25171">
        <w:rPr>
          <w:rStyle w:val="StyleBoldUnderline"/>
        </w:rPr>
        <w:t>They have to go hard right to prove they’re conservative. Jeb Bush is given a pass</w:t>
      </w:r>
      <w:r>
        <w:t xml:space="preserve"> there </w:t>
      </w:r>
      <w:r w:rsidRPr="00F25171">
        <w:rPr>
          <w:rStyle w:val="StyleBoldUnderline"/>
        </w:rPr>
        <w:t>because he’s already been there.</w:t>
      </w:r>
      <w:r>
        <w:t xml:space="preserve"> He’s already done it.” Greens of course won’t be jumping to volunteer for another Bush campaign, especially after eight tumultuous years battling Jeb’s brother on air and water pollution policies and complaints that the last White House muzzled climate scientists. Hillary Clinton, Joe Biden or another prominent Democrat will surely be most environmentalists’ first choice to replace President Barack Obama. But there are also plenty of reasons why Jeb Bush could be the man to bring climate change legislation to the promise land, helping on an issue that’s dodged consensus for more than two decades and which lately has taken on an air of partisanship relegating it to Washington’s back-burner. Consider how </w:t>
      </w:r>
      <w:r w:rsidRPr="00F25171">
        <w:rPr>
          <w:rStyle w:val="StyleBoldUnderline"/>
        </w:rPr>
        <w:t>Republicans are connected to the country’s major environmental laws and policies</w:t>
      </w:r>
      <w:r>
        <w:t xml:space="preserve">. President Richard </w:t>
      </w:r>
      <w:r w:rsidRPr="00F25171">
        <w:rPr>
          <w:rStyle w:val="StyleBoldUnderline"/>
        </w:rPr>
        <w:t>Nixon created the EPA and signed into law the Clean Air Act, National Environmental Policy Act, Safe Drinking Water Act, Marine Mammal Protection Act and Endangered Species Act</w:t>
      </w:r>
      <w:r>
        <w:t xml:space="preserve">. </w:t>
      </w:r>
      <w:r w:rsidRPr="00F25171">
        <w:rPr>
          <w:rStyle w:val="StyleBoldUnderline"/>
        </w:rPr>
        <w:t>Aides to</w:t>
      </w:r>
      <w:r>
        <w:t xml:space="preserve"> President George </w:t>
      </w:r>
      <w:r w:rsidRPr="00F25171">
        <w:rPr>
          <w:rStyle w:val="StyleBoldUnderline"/>
        </w:rPr>
        <w:t>H.W. Bush helped construct the cap-and-trade concept and</w:t>
      </w:r>
      <w:r>
        <w:t xml:space="preserve"> then crafted the last </w:t>
      </w:r>
      <w:r w:rsidRPr="00F25171">
        <w:rPr>
          <w:rStyle w:val="StyleBoldUnderline"/>
        </w:rPr>
        <w:t>major</w:t>
      </w:r>
      <w:r>
        <w:t xml:space="preserve"> set of </w:t>
      </w:r>
      <w:r w:rsidRPr="00F25171">
        <w:rPr>
          <w:rStyle w:val="StyleBoldUnderline"/>
        </w:rPr>
        <w:t>amendments to the Clean Air Act in 1990.</w:t>
      </w:r>
      <w:r>
        <w:rPr>
          <w:rStyle w:val="StyleBoldUnderline"/>
        </w:rPr>
        <w:t xml:space="preserve"> </w:t>
      </w:r>
      <w:r>
        <w:t xml:space="preserve">And while George W. Bush was all over the place on climate change — he abandoned a 2000 campaign pledge to cap emissions from power plants and fought all the way to the Supreme Court against the premise that EPA even had the authority to regulate greenhouse gases — by the end of his second term, he’d come around in support of a cap-and-trade bill. Under Obama, climate legislation has been trapped in a partisan logjam ever since the first-term passage of a House cap-and-trade bill and then the unsuccessful attempt to find 60 Senate votes on a companion measure. </w:t>
      </w:r>
      <w:r w:rsidRPr="00F25171">
        <w:rPr>
          <w:rStyle w:val="StyleBoldUnderline"/>
        </w:rPr>
        <w:t xml:space="preserve">Some backers of tough climate policy say Jeb </w:t>
      </w:r>
      <w:r>
        <w:t xml:space="preserve">Bush </w:t>
      </w:r>
      <w:r w:rsidRPr="00F25171">
        <w:rPr>
          <w:rStyle w:val="StyleBoldUnderline"/>
        </w:rPr>
        <w:t>could help bring Republicans back to a debate the party has not wanted to engage in because of Obama.</w:t>
      </w:r>
      <w:r>
        <w:t xml:space="preserve"> “</w:t>
      </w:r>
      <w:r w:rsidRPr="00F25171">
        <w:rPr>
          <w:rStyle w:val="StyleBoldUnderline"/>
        </w:rPr>
        <w:t>When we have a Republican in the White House, it forces the Republicans representing moderate states or districts to show that they’re not captured by every plank of the Republican platform</w:t>
      </w:r>
      <w:r>
        <w:t xml:space="preserve">,” said one long-time climate policy advocate. “On this issue </w:t>
      </w:r>
      <w:r w:rsidRPr="00F25171">
        <w:rPr>
          <w:rStyle w:val="StyleBoldUnderline"/>
        </w:rPr>
        <w:t>that probably means showing they’re more open to dealing with climate change than one might assume.”</w:t>
      </w:r>
    </w:p>
    <w:p w:rsidR="00291159" w:rsidRDefault="00291159" w:rsidP="00185FC8">
      <w:pPr>
        <w:rPr>
          <w:rStyle w:val="StyleBoldUnderline"/>
        </w:rPr>
      </w:pPr>
    </w:p>
    <w:p w:rsidR="00291159" w:rsidRDefault="00291159" w:rsidP="00291159">
      <w:pPr>
        <w:pStyle w:val="Heading3"/>
      </w:pPr>
      <w:r>
        <w:lastRenderedPageBreak/>
        <w:t>Warming Impact D</w:t>
      </w:r>
    </w:p>
    <w:p w:rsidR="00291159" w:rsidRPr="000A4FAB" w:rsidRDefault="00291159" w:rsidP="00291159">
      <w:pPr>
        <w:pStyle w:val="Heading4"/>
        <w:rPr>
          <w:rFonts w:asciiTheme="minorHAnsi" w:hAnsiTheme="minorHAnsi"/>
        </w:rPr>
      </w:pPr>
      <w:r w:rsidRPr="000A4FAB">
        <w:rPr>
          <w:rFonts w:asciiTheme="minorHAnsi" w:hAnsiTheme="minorHAnsi"/>
        </w:rPr>
        <w:t xml:space="preserve">No impact to warming </w:t>
      </w:r>
    </w:p>
    <w:p w:rsidR="00291159" w:rsidRPr="000A4FAB" w:rsidRDefault="00291159" w:rsidP="00291159">
      <w:pPr>
        <w:rPr>
          <w:rFonts w:asciiTheme="minorHAnsi" w:hAnsiTheme="minorHAnsi"/>
        </w:rPr>
      </w:pPr>
      <w:r w:rsidRPr="000A4FAB">
        <w:rPr>
          <w:rStyle w:val="StyleStyleBold12pt"/>
          <w:rFonts w:asciiTheme="minorHAnsi" w:hAnsiTheme="minorHAnsi"/>
        </w:rPr>
        <w:t>Stafford 3/11/2013</w:t>
      </w:r>
      <w:r w:rsidRPr="000A4FAB">
        <w:rPr>
          <w:rFonts w:asciiTheme="minorHAnsi" w:hAnsiTheme="minorHAnsi"/>
          <w:sz w:val="16"/>
        </w:rPr>
        <w:t xml:space="preserve"> (James, 2013, interviewing Anthony Watts, 25-year broadcast meteorology veteran "Climate Change without Catastrophe: Interview with Anthony Watts," http://oilprice.com/Interviews/Climate-Change-without-Catastrophe-Interview-with-Anthony-Watts.html)</w:t>
      </w:r>
    </w:p>
    <w:p w:rsidR="00291159" w:rsidRPr="000A4FAB" w:rsidRDefault="00291159" w:rsidP="00291159">
      <w:pPr>
        <w:rPr>
          <w:rFonts w:asciiTheme="minorHAnsi" w:hAnsiTheme="minorHAnsi"/>
          <w:sz w:val="14"/>
        </w:rPr>
      </w:pPr>
      <w:r w:rsidRPr="000A4FAB">
        <w:rPr>
          <w:rFonts w:asciiTheme="minorHAnsi" w:hAnsiTheme="minorHAnsi"/>
          <w:sz w:val="14"/>
        </w:rPr>
        <w:t xml:space="preserve">Anthony Watts: The premise of the issue for proponents can be summed up very simply: You put CO2 in the atmosphere and it makes it warmer, that’s bad. The reality is that the </w:t>
      </w:r>
      <w:r w:rsidRPr="000A4FAB">
        <w:rPr>
          <w:rStyle w:val="StyleBoldUnderline"/>
          <w:rFonts w:asciiTheme="minorHAnsi" w:hAnsiTheme="minorHAnsi"/>
          <w:highlight w:val="cyan"/>
        </w:rPr>
        <w:t>Earth’s climate system is</w:t>
      </w:r>
      <w:r w:rsidRPr="000A4FAB">
        <w:rPr>
          <w:rFonts w:asciiTheme="minorHAnsi" w:hAnsiTheme="minorHAnsi"/>
          <w:sz w:val="14"/>
        </w:rPr>
        <w:t xml:space="preserve"> far more </w:t>
      </w:r>
      <w:r w:rsidRPr="000A4FAB">
        <w:rPr>
          <w:rStyle w:val="StyleBoldUnderline"/>
          <w:rFonts w:asciiTheme="minorHAnsi" w:hAnsiTheme="minorHAnsi"/>
          <w:highlight w:val="cyan"/>
        </w:rPr>
        <w:t>complex</w:t>
      </w:r>
      <w:r w:rsidRPr="000A4FAB">
        <w:rPr>
          <w:rFonts w:asciiTheme="minorHAnsi" w:hAnsiTheme="minorHAnsi"/>
          <w:sz w:val="14"/>
        </w:rPr>
        <w:t xml:space="preserve"> than that: It isn’t just a linear relationship between CO2 and temperature, </w:t>
      </w:r>
      <w:r w:rsidRPr="000A4FAB">
        <w:rPr>
          <w:rStyle w:val="StyleBoldUnderline"/>
          <w:rFonts w:asciiTheme="minorHAnsi" w:hAnsiTheme="minorHAnsi"/>
        </w:rPr>
        <w:t>it is a dynamic ever-changing one</w:t>
      </w:r>
      <w:r w:rsidRPr="000A4FAB">
        <w:rPr>
          <w:rFonts w:asciiTheme="minorHAnsi" w:hAnsiTheme="minorHAnsi"/>
          <w:sz w:val="14"/>
        </w:rPr>
        <w:t xml:space="preserve">, and climate is tremendously complex with hundreds of interactive variables and feedbacks. </w:t>
      </w:r>
      <w:r w:rsidRPr="000A4FAB">
        <w:rPr>
          <w:rStyle w:val="StyleBoldUnderline"/>
          <w:rFonts w:asciiTheme="minorHAnsi" w:hAnsiTheme="minorHAnsi"/>
          <w:highlight w:val="cyan"/>
        </w:rPr>
        <w:t>Predicting an outcome of a chaotic system</w:t>
      </w:r>
      <w:r w:rsidRPr="000A4FAB">
        <w:rPr>
          <w:rStyle w:val="StyleBoldUnderline"/>
          <w:rFonts w:asciiTheme="minorHAnsi" w:hAnsiTheme="minorHAnsi"/>
        </w:rPr>
        <w:t xml:space="preserve"> over the long term </w:t>
      </w:r>
      <w:r w:rsidRPr="000A4FAB">
        <w:rPr>
          <w:rStyle w:val="StyleBoldUnderline"/>
          <w:rFonts w:asciiTheme="minorHAnsi" w:hAnsiTheme="minorHAnsi"/>
          <w:highlight w:val="cyan"/>
        </w:rPr>
        <w:t>is a very</w:t>
      </w:r>
      <w:r w:rsidRPr="000A4FAB">
        <w:rPr>
          <w:rStyle w:val="StyleBoldUnderline"/>
          <w:rFonts w:asciiTheme="minorHAnsi" w:hAnsiTheme="minorHAnsi"/>
        </w:rPr>
        <w:t xml:space="preserve">, very </w:t>
      </w:r>
      <w:r w:rsidRPr="000A4FAB">
        <w:rPr>
          <w:rStyle w:val="StyleBoldUnderline"/>
          <w:rFonts w:asciiTheme="minorHAnsi" w:hAnsiTheme="minorHAnsi"/>
          <w:highlight w:val="cyan"/>
        </w:rPr>
        <w:t>big task</w:t>
      </w:r>
      <w:r w:rsidRPr="000A4FAB">
        <w:rPr>
          <w:rStyle w:val="StyleBoldUnderline"/>
          <w:rFonts w:asciiTheme="minorHAnsi" w:hAnsiTheme="minorHAnsi"/>
        </w:rPr>
        <w:t>,</w:t>
      </w:r>
      <w:r w:rsidRPr="000A4FAB">
        <w:rPr>
          <w:rFonts w:asciiTheme="minorHAnsi" w:hAnsiTheme="minorHAnsi"/>
          <w:sz w:val="14"/>
        </w:rPr>
        <w:t xml:space="preserve"> </w:t>
      </w:r>
      <w:r w:rsidRPr="000A4FAB">
        <w:rPr>
          <w:rStyle w:val="StyleBoldUnderline"/>
          <w:rFonts w:asciiTheme="minorHAnsi" w:hAnsiTheme="minorHAnsi"/>
        </w:rPr>
        <w:t xml:space="preserve">one that </w:t>
      </w:r>
      <w:r w:rsidRPr="000A4FAB">
        <w:rPr>
          <w:rStyle w:val="StyleBoldUnderline"/>
          <w:rFonts w:asciiTheme="minorHAnsi" w:hAnsiTheme="minorHAnsi"/>
          <w:highlight w:val="cyan"/>
        </w:rPr>
        <w:t xml:space="preserve">we’ve </w:t>
      </w:r>
      <w:r w:rsidRPr="000A4FAB">
        <w:rPr>
          <w:rStyle w:val="StyleBoldUnderline"/>
          <w:rFonts w:asciiTheme="minorHAnsi" w:hAnsiTheme="minorHAnsi"/>
        </w:rPr>
        <w:t xml:space="preserve">really </w:t>
      </w:r>
      <w:r w:rsidRPr="000A4FAB">
        <w:rPr>
          <w:rStyle w:val="Emphasis"/>
          <w:rFonts w:asciiTheme="minorHAnsi" w:hAnsiTheme="minorHAnsi"/>
          <w:highlight w:val="cyan"/>
        </w:rPr>
        <w:t>only scratched the surface</w:t>
      </w:r>
      <w:r w:rsidRPr="000A4FAB">
        <w:rPr>
          <w:rFonts w:asciiTheme="minorHAnsi" w:hAnsiTheme="minorHAnsi"/>
          <w:sz w:val="14"/>
        </w:rPr>
        <w:t xml:space="preserve"> of. </w:t>
      </w:r>
      <w:r w:rsidRPr="000A4FAB">
        <w:rPr>
          <w:rStyle w:val="StyleBoldUnderline"/>
          <w:rFonts w:asciiTheme="minorHAnsi" w:hAnsiTheme="minorHAnsi"/>
          <w:highlight w:val="cyan"/>
        </w:rPr>
        <w:t>Dr</w:t>
      </w:r>
      <w:r w:rsidRPr="000A4FAB">
        <w:rPr>
          <w:rStyle w:val="StyleBoldUnderline"/>
          <w:rFonts w:asciiTheme="minorHAnsi" w:hAnsiTheme="minorHAnsi"/>
        </w:rPr>
        <w:t>.</w:t>
      </w:r>
      <w:r w:rsidRPr="000A4FAB">
        <w:rPr>
          <w:rFonts w:asciiTheme="minorHAnsi" w:hAnsiTheme="minorHAnsi"/>
          <w:sz w:val="14"/>
        </w:rPr>
        <w:t xml:space="preserve"> Judith </w:t>
      </w:r>
      <w:r w:rsidRPr="000A4FAB">
        <w:rPr>
          <w:rStyle w:val="StyleBoldUnderline"/>
          <w:rFonts w:asciiTheme="minorHAnsi" w:hAnsiTheme="minorHAnsi"/>
          <w:highlight w:val="cyan"/>
        </w:rPr>
        <w:t>Curry of Georgia Tech</w:t>
      </w:r>
      <w:r w:rsidRPr="000A4FAB">
        <w:rPr>
          <w:rStyle w:val="StyleBoldUnderline"/>
          <w:rFonts w:asciiTheme="minorHAnsi" w:hAnsiTheme="minorHAnsi"/>
        </w:rPr>
        <w:t xml:space="preserve"> describes it as a “wicked problem”.</w:t>
      </w:r>
      <w:r w:rsidRPr="000A4FAB">
        <w:rPr>
          <w:rFonts w:asciiTheme="minorHAnsi" w:hAnsiTheme="minorHAnsi"/>
          <w:sz w:val="14"/>
        </w:rPr>
        <w:t xml:space="preserve"> But it is being popularly portrayed as a simple black-and-white problem and few really delve much beyond the headlines and the calls for action to understand that it is really many shades of grey. Oilprice.com: As a former TV meteorologist and a developer of weather data dissemination technology, can you tell us more about how your background lends to your “pragmatic scepticism” on climate change? Anthony Watts: In TV, if I was wrong on the forecast, or the temperature reported was inaccurate, I’d hear about it immediately. Viewers would complain. That immediate feedback translates very quickly to making sure you get it right. With climate, the forecast is open-ended, and we have to wait years for feedback, and so the skill level in forecasting often doesn’t improve very much with time. Also, </w:t>
      </w:r>
      <w:r w:rsidRPr="000A4FAB">
        <w:rPr>
          <w:rStyle w:val="StyleBoldUnderline"/>
          <w:rFonts w:asciiTheme="minorHAnsi" w:hAnsiTheme="minorHAnsi"/>
          <w:highlight w:val="cyan"/>
        </w:rPr>
        <w:t>I’ve had a lifetime of experience</w:t>
      </w:r>
      <w:r w:rsidRPr="000A4FAB">
        <w:rPr>
          <w:rStyle w:val="StyleBoldUnderline"/>
          <w:rFonts w:asciiTheme="minorHAnsi" w:hAnsiTheme="minorHAnsi"/>
        </w:rPr>
        <w:t xml:space="preserve"> in designing and deploying weather instrumentation</w:t>
      </w:r>
      <w:r w:rsidRPr="000A4FAB">
        <w:rPr>
          <w:rFonts w:asciiTheme="minorHAnsi" w:hAnsiTheme="minorHAnsi"/>
          <w:sz w:val="14"/>
        </w:rPr>
        <w:t xml:space="preserve">, and like with forecasting, </w:t>
      </w:r>
      <w:r w:rsidRPr="000A4FAB">
        <w:rPr>
          <w:rStyle w:val="StyleBoldUnderline"/>
          <w:rFonts w:asciiTheme="minorHAnsi" w:hAnsiTheme="minorHAnsi"/>
        </w:rPr>
        <w:t xml:space="preserve">if we don’t get it right, we hear about it immediately. </w:t>
      </w:r>
      <w:r w:rsidRPr="000A4FAB">
        <w:rPr>
          <w:rFonts w:asciiTheme="minorHAnsi" w:hAnsiTheme="minorHAnsi"/>
          <w:sz w:val="14"/>
        </w:rPr>
        <w:t xml:space="preserve">What I learned is that the government weather service (NOAA) had it right at one time, but they’d dropped their guard, and my recent study (preliminary) shows that not only is the deployment of weather stations faulty in siting them, but that the adjustments designed to solve those issues actually make the problem worse. Oilprice.com: Is there any way to remove the “camp” element from the issue of climate change? How far do disastrous weather events—like Hurricane Sandy—go towards reshaping the climate change debate? Anthony Watts: The idea that Hurricane Sandy, a minor class 1 storm, was somehow connected to CO2 driven “climate change” is ludicrous, especially when far worse storms existed in the same area in the past when CO2 was much lower. Hurricane Hazel in October 1954 is a case in point. In my view, the only way to null out the “camp” element is via education. </w:t>
      </w:r>
      <w:r w:rsidRPr="000A4FAB">
        <w:rPr>
          <w:rStyle w:val="StyleBoldUnderline"/>
          <w:rFonts w:asciiTheme="minorHAnsi" w:hAnsiTheme="minorHAnsi"/>
        </w:rPr>
        <w:t xml:space="preserve">Looking at the history of severe weather, </w:t>
      </w:r>
      <w:r w:rsidRPr="000A4FAB">
        <w:rPr>
          <w:rStyle w:val="StyleBoldUnderline"/>
          <w:rFonts w:asciiTheme="minorHAnsi" w:hAnsiTheme="minorHAnsi"/>
          <w:highlight w:val="cyan"/>
        </w:rPr>
        <w:t>there really aren’t any trends</w:t>
      </w:r>
      <w:r w:rsidRPr="000A4FAB">
        <w:rPr>
          <w:rStyle w:val="StyleBoldUnderline"/>
          <w:rFonts w:asciiTheme="minorHAnsi" w:hAnsiTheme="minorHAnsi"/>
        </w:rPr>
        <w:t xml:space="preserve"> at all</w:t>
      </w:r>
      <w:r w:rsidRPr="000A4FAB">
        <w:rPr>
          <w:rFonts w:asciiTheme="minorHAnsi" w:hAnsiTheme="minorHAnsi"/>
          <w:sz w:val="14"/>
        </w:rPr>
        <w:t xml:space="preserve">. Both </w:t>
      </w:r>
      <w:r w:rsidRPr="000A4FAB">
        <w:rPr>
          <w:rStyle w:val="StyleBoldUnderline"/>
          <w:rFonts w:asciiTheme="minorHAnsi" w:hAnsiTheme="minorHAnsi"/>
        </w:rPr>
        <w:t>the IPCC and The Journal Nature say this clearly</w:t>
      </w:r>
      <w:r w:rsidRPr="000A4FAB">
        <w:rPr>
          <w:rFonts w:asciiTheme="minorHAnsi" w:hAnsiTheme="minorHAnsi"/>
          <w:sz w:val="14"/>
        </w:rPr>
        <w:t xml:space="preserve">, </w:t>
      </w:r>
      <w:r w:rsidRPr="000A4FAB">
        <w:rPr>
          <w:rStyle w:val="StyleBoldUnderline"/>
          <w:rFonts w:asciiTheme="minorHAnsi" w:hAnsiTheme="minorHAnsi"/>
          <w:highlight w:val="cyan"/>
        </w:rPr>
        <w:t>but activists persist</w:t>
      </w:r>
      <w:r w:rsidRPr="000A4FAB">
        <w:rPr>
          <w:rFonts w:asciiTheme="minorHAnsi" w:hAnsiTheme="minorHAnsi"/>
          <w:sz w:val="14"/>
        </w:rPr>
        <w:t xml:space="preserve"> in trying to link severe weather and CO2 driven “climate change” because since temperature increases have paused for about 15 years, it is all they have left. But even that doesn’t hold up when you study the data history: There is also some peer-reviewed analysis which goes into some depth on this subject. This analysis concludes that "</w:t>
      </w:r>
      <w:r w:rsidRPr="000A4FAB">
        <w:rPr>
          <w:rStyle w:val="StyleBoldUnderline"/>
          <w:rFonts w:asciiTheme="minorHAnsi" w:hAnsiTheme="minorHAnsi"/>
          <w:highlight w:val="cyan"/>
        </w:rPr>
        <w:t>there is no evidence</w:t>
      </w:r>
      <w:r w:rsidRPr="000A4FAB">
        <w:rPr>
          <w:rStyle w:val="StyleBoldUnderline"/>
          <w:rFonts w:asciiTheme="minorHAnsi" w:hAnsiTheme="minorHAnsi"/>
        </w:rPr>
        <w:t xml:space="preserve"> so far </w:t>
      </w:r>
      <w:r w:rsidRPr="000A4FAB">
        <w:rPr>
          <w:rStyle w:val="StyleBoldUnderline"/>
          <w:rFonts w:asciiTheme="minorHAnsi" w:hAnsiTheme="minorHAnsi"/>
          <w:highlight w:val="cyan"/>
        </w:rPr>
        <w:t>that climate change has increased</w:t>
      </w:r>
      <w:r w:rsidRPr="000A4FAB">
        <w:rPr>
          <w:rFonts w:asciiTheme="minorHAnsi" w:hAnsiTheme="minorHAnsi"/>
          <w:sz w:val="14"/>
        </w:rPr>
        <w:t xml:space="preserve"> the </w:t>
      </w:r>
      <w:r w:rsidRPr="000A4FAB">
        <w:rPr>
          <w:rStyle w:val="StyleBoldUnderline"/>
          <w:rFonts w:asciiTheme="minorHAnsi" w:hAnsiTheme="minorHAnsi"/>
        </w:rPr>
        <w:t xml:space="preserve">normalized economic </w:t>
      </w:r>
      <w:r w:rsidRPr="000A4FAB">
        <w:rPr>
          <w:rStyle w:val="StyleBoldUnderline"/>
          <w:rFonts w:asciiTheme="minorHAnsi" w:hAnsiTheme="minorHAnsi"/>
          <w:highlight w:val="cyan"/>
        </w:rPr>
        <w:t>loss</w:t>
      </w:r>
      <w:r w:rsidRPr="000A4FAB">
        <w:rPr>
          <w:rFonts w:asciiTheme="minorHAnsi" w:hAnsiTheme="minorHAnsi"/>
          <w:sz w:val="14"/>
        </w:rPr>
        <w:t xml:space="preserve"> from natural disasters." Oilprice.com: Your message on climate change has been controversial among those who believe this issue is the gravest one facing us today. In what way do you think your message is misunderstood? Anthony Watts: They think and promote that I’m categorically a “denier” in the pay of “big oil” (for the record, </w:t>
      </w:r>
      <w:r w:rsidRPr="000A4FAB">
        <w:rPr>
          <w:rStyle w:val="StyleBoldUnderline"/>
          <w:rFonts w:asciiTheme="minorHAnsi" w:hAnsiTheme="minorHAnsi"/>
          <w:highlight w:val="cyan"/>
        </w:rPr>
        <w:t xml:space="preserve">I’m paid nothing for this </w:t>
      </w:r>
      <w:r w:rsidRPr="000A4FAB">
        <w:rPr>
          <w:rStyle w:val="StyleBoldUnderline"/>
          <w:rFonts w:asciiTheme="minorHAnsi" w:hAnsiTheme="minorHAnsi"/>
        </w:rPr>
        <w:t>interview</w:t>
      </w:r>
      <w:r w:rsidRPr="000A4FAB">
        <w:rPr>
          <w:rFonts w:asciiTheme="minorHAnsi" w:hAnsiTheme="minorHAnsi"/>
          <w:sz w:val="14"/>
        </w:rPr>
        <w:t xml:space="preserve">) in an effort to minimize my views, while ignoring the fact that </w:t>
      </w:r>
      <w:r w:rsidRPr="000A4FAB">
        <w:rPr>
          <w:rStyle w:val="StyleBoldUnderline"/>
          <w:rFonts w:asciiTheme="minorHAnsi" w:hAnsiTheme="minorHAnsi"/>
          <w:highlight w:val="cyan"/>
        </w:rPr>
        <w:t>I was</w:t>
      </w:r>
      <w:r w:rsidRPr="000A4FAB">
        <w:rPr>
          <w:rStyle w:val="StyleBoldUnderline"/>
          <w:rFonts w:asciiTheme="minorHAnsi" w:hAnsiTheme="minorHAnsi"/>
        </w:rPr>
        <w:t xml:space="preserve"> actually </w:t>
      </w:r>
      <w:r w:rsidRPr="000A4FAB">
        <w:rPr>
          <w:rStyle w:val="StyleBoldUnderline"/>
          <w:rFonts w:asciiTheme="minorHAnsi" w:hAnsiTheme="minorHAnsi"/>
          <w:highlight w:val="cyan"/>
        </w:rPr>
        <w:t>on the proponent side</w:t>
      </w:r>
      <w:r w:rsidRPr="000A4FAB">
        <w:rPr>
          <w:rStyle w:val="StyleBoldUnderline"/>
          <w:rFonts w:asciiTheme="minorHAnsi" w:hAnsiTheme="minorHAnsi"/>
        </w:rPr>
        <w:t xml:space="preserve"> of warming</w:t>
      </w:r>
      <w:r w:rsidRPr="000A4FAB">
        <w:rPr>
          <w:rFonts w:asciiTheme="minorHAnsi" w:hAnsiTheme="minorHAnsi"/>
          <w:sz w:val="14"/>
        </w:rPr>
        <w:t xml:space="preserve"> at one time. Now, I’d describe myself as a lukewarmer. Yes, it has gotten warmer, CO2 is partially a factor, but </w:t>
      </w:r>
      <w:r w:rsidRPr="000A4FAB">
        <w:rPr>
          <w:rStyle w:val="Emphasis"/>
          <w:rFonts w:asciiTheme="minorHAnsi" w:hAnsiTheme="minorHAnsi"/>
          <w:highlight w:val="cyan"/>
        </w:rPr>
        <w:t xml:space="preserve">catastrophic predictions </w:t>
      </w:r>
      <w:r w:rsidRPr="000A4FAB">
        <w:rPr>
          <w:rStyle w:val="Emphasis"/>
          <w:rFonts w:asciiTheme="minorHAnsi" w:hAnsiTheme="minorHAnsi"/>
        </w:rPr>
        <w:t xml:space="preserve">of the future </w:t>
      </w:r>
      <w:r w:rsidRPr="000A4FAB">
        <w:rPr>
          <w:rStyle w:val="Emphasis"/>
          <w:rFonts w:asciiTheme="minorHAnsi" w:hAnsiTheme="minorHAnsi"/>
          <w:highlight w:val="cyan"/>
        </w:rPr>
        <w:t>just haven’t held up when you look at the observed data compared to</w:t>
      </w:r>
      <w:r w:rsidRPr="000A4FAB">
        <w:rPr>
          <w:rStyle w:val="Emphasis"/>
          <w:rFonts w:asciiTheme="minorHAnsi" w:hAnsiTheme="minorHAnsi"/>
        </w:rPr>
        <w:t xml:space="preserve"> the early </w:t>
      </w:r>
      <w:r w:rsidRPr="000A4FAB">
        <w:rPr>
          <w:rStyle w:val="Emphasis"/>
          <w:rFonts w:asciiTheme="minorHAnsi" w:hAnsiTheme="minorHAnsi"/>
          <w:highlight w:val="cyan"/>
        </w:rPr>
        <w:t>predictions</w:t>
      </w:r>
      <w:r w:rsidRPr="000A4FAB">
        <w:rPr>
          <w:rStyle w:val="Emphasis"/>
          <w:rFonts w:asciiTheme="minorHAnsi" w:hAnsiTheme="minorHAnsi"/>
        </w:rPr>
        <w:t>.</w:t>
      </w:r>
    </w:p>
    <w:p w:rsidR="00291159" w:rsidRPr="000A4FAB" w:rsidRDefault="00291159" w:rsidP="00291159">
      <w:pPr>
        <w:pStyle w:val="Heading4"/>
        <w:rPr>
          <w:rFonts w:asciiTheme="minorHAnsi" w:hAnsiTheme="minorHAnsi"/>
        </w:rPr>
      </w:pPr>
      <w:r w:rsidRPr="000A4FAB">
        <w:rPr>
          <w:rFonts w:asciiTheme="minorHAnsi" w:hAnsiTheme="minorHAnsi"/>
        </w:rPr>
        <w:t>No warming and not anthropogenic</w:t>
      </w:r>
    </w:p>
    <w:p w:rsidR="00291159" w:rsidRPr="000A4FAB" w:rsidRDefault="00291159" w:rsidP="00291159">
      <w:pPr>
        <w:rPr>
          <w:rFonts w:asciiTheme="minorHAnsi" w:hAnsiTheme="minorHAnsi"/>
        </w:rPr>
      </w:pPr>
      <w:r w:rsidRPr="000A4FAB">
        <w:rPr>
          <w:rStyle w:val="StyleStyleBold12pt"/>
          <w:rFonts w:asciiTheme="minorHAnsi" w:hAnsiTheme="minorHAnsi"/>
        </w:rPr>
        <w:t>Ferrara, 2012</w:t>
      </w:r>
      <w:r w:rsidRPr="000A4FAB">
        <w:rPr>
          <w:rFonts w:asciiTheme="minorHAnsi" w:hAnsiTheme="minorHAnsi"/>
          <w:sz w:val="16"/>
        </w:rPr>
        <w:t xml:space="preserve"> (Peter, Director of Entitlement and Budget Policy for the Heartland Institute, Senior Advisor for Entitlement Reform and Budget Policy at the National Tax Limitation Foundation, General Counsel for the American Civil Rights Union, and Senior Fellow at the National Center for Policy Analysis, served in the White House Office of Policy Development, graduate of Harvard College and Harvard Law School , 5/31/2012, "Sorry Global Warming Alarmists, The Earth Is Cooling," http://www.forbes.com/sites/peterferrara/2012/05/31/sorry-global-warming-alarmists-the-earth-is-cooling/)</w:t>
      </w:r>
    </w:p>
    <w:p w:rsidR="00291159" w:rsidRPr="000A4FAB" w:rsidRDefault="00291159" w:rsidP="00291159">
      <w:pPr>
        <w:rPr>
          <w:rFonts w:asciiTheme="minorHAnsi" w:hAnsiTheme="minorHAnsi"/>
          <w:sz w:val="12"/>
        </w:rPr>
      </w:pPr>
      <w:r w:rsidRPr="000A4FAB">
        <w:rPr>
          <w:rFonts w:asciiTheme="minorHAnsi" w:hAnsiTheme="minorHAnsi"/>
          <w:sz w:val="12"/>
        </w:rPr>
        <w:t xml:space="preserve">Climate change itself is already in the process of definitively rebutting climate alarmists who think human use of fossil fuels is causing ultimately catastrophic global warming. That is because </w:t>
      </w:r>
      <w:r w:rsidRPr="000A4FAB">
        <w:rPr>
          <w:rStyle w:val="StyleBoldUnderline"/>
          <w:rFonts w:asciiTheme="minorHAnsi" w:hAnsiTheme="minorHAnsi"/>
          <w:highlight w:val="cyan"/>
        </w:rPr>
        <w:t>natural climate cycles have</w:t>
      </w:r>
      <w:r w:rsidRPr="000A4FAB">
        <w:rPr>
          <w:rStyle w:val="StyleBoldUnderline"/>
          <w:rFonts w:asciiTheme="minorHAnsi" w:hAnsiTheme="minorHAnsi"/>
        </w:rPr>
        <w:t xml:space="preserve"> already </w:t>
      </w:r>
      <w:r w:rsidRPr="000A4FAB">
        <w:rPr>
          <w:rStyle w:val="StyleBoldUnderline"/>
          <w:rFonts w:asciiTheme="minorHAnsi" w:hAnsiTheme="minorHAnsi"/>
          <w:highlight w:val="cyan"/>
        </w:rPr>
        <w:t>turned from warming to cooling</w:t>
      </w:r>
      <w:r w:rsidRPr="000A4FAB">
        <w:rPr>
          <w:rFonts w:asciiTheme="minorHAnsi" w:hAnsiTheme="minorHAnsi"/>
          <w:sz w:val="12"/>
          <w:highlight w:val="cyan"/>
        </w:rPr>
        <w:t xml:space="preserve">, </w:t>
      </w:r>
      <w:r w:rsidRPr="000A4FAB">
        <w:rPr>
          <w:rStyle w:val="StyleBoldUnderline"/>
          <w:rFonts w:asciiTheme="minorHAnsi" w:hAnsiTheme="minorHAnsi"/>
          <w:highlight w:val="cyan"/>
        </w:rPr>
        <w:t>global temperatures have</w:t>
      </w:r>
      <w:r w:rsidRPr="000A4FAB">
        <w:rPr>
          <w:rStyle w:val="StyleBoldUnderline"/>
          <w:rFonts w:asciiTheme="minorHAnsi" w:hAnsiTheme="minorHAnsi"/>
        </w:rPr>
        <w:t xml:space="preserve"> already </w:t>
      </w:r>
      <w:r w:rsidRPr="000A4FAB">
        <w:rPr>
          <w:rStyle w:val="StyleBoldUnderline"/>
          <w:rFonts w:asciiTheme="minorHAnsi" w:hAnsiTheme="minorHAnsi"/>
          <w:highlight w:val="cyan"/>
        </w:rPr>
        <w:t xml:space="preserve">been declining for </w:t>
      </w:r>
      <w:r w:rsidRPr="000A4FAB">
        <w:rPr>
          <w:rStyle w:val="Emphasis"/>
          <w:rFonts w:asciiTheme="minorHAnsi" w:hAnsiTheme="minorHAnsi"/>
          <w:highlight w:val="cyan"/>
        </w:rPr>
        <w:t>more than 10 years</w:t>
      </w:r>
      <w:r w:rsidRPr="000A4FAB">
        <w:rPr>
          <w:rStyle w:val="StyleBoldUnderline"/>
          <w:rFonts w:asciiTheme="minorHAnsi" w:hAnsiTheme="minorHAnsi"/>
          <w:highlight w:val="cyan"/>
        </w:rPr>
        <w:t>, and</w:t>
      </w:r>
      <w:r w:rsidRPr="000A4FAB">
        <w:rPr>
          <w:rFonts w:asciiTheme="minorHAnsi" w:hAnsiTheme="minorHAnsi"/>
          <w:sz w:val="12"/>
        </w:rPr>
        <w:t xml:space="preserve"> global temperatures </w:t>
      </w:r>
      <w:r w:rsidRPr="000A4FAB">
        <w:rPr>
          <w:rStyle w:val="StyleBoldUnderline"/>
          <w:rFonts w:asciiTheme="minorHAnsi" w:hAnsiTheme="minorHAnsi"/>
          <w:highlight w:val="cyan"/>
        </w:rPr>
        <w:t>will continue</w:t>
      </w:r>
      <w:r w:rsidRPr="000A4FAB">
        <w:rPr>
          <w:rStyle w:val="StyleBoldUnderline"/>
          <w:rFonts w:asciiTheme="minorHAnsi" w:hAnsiTheme="minorHAnsi"/>
        </w:rPr>
        <w:t xml:space="preserve"> to decline for</w:t>
      </w:r>
      <w:r w:rsidRPr="000A4FAB">
        <w:rPr>
          <w:rFonts w:asciiTheme="minorHAnsi" w:hAnsiTheme="minorHAnsi"/>
          <w:sz w:val="12"/>
        </w:rPr>
        <w:t xml:space="preserve"> another </w:t>
      </w:r>
      <w:r w:rsidRPr="000A4FAB">
        <w:rPr>
          <w:rStyle w:val="StyleBoldUnderline"/>
          <w:rFonts w:asciiTheme="minorHAnsi" w:hAnsiTheme="minorHAnsi"/>
        </w:rPr>
        <w:t>two decades</w:t>
      </w:r>
      <w:r w:rsidRPr="000A4FAB">
        <w:rPr>
          <w:rFonts w:asciiTheme="minorHAnsi" w:hAnsiTheme="minorHAnsi"/>
          <w:sz w:val="12"/>
        </w:rPr>
        <w:t xml:space="preserve"> or more. That is one of the most interesting conclusions to come out of the seventh International Climate Change Conference sponsored by the Heartland Institute, held last week in Chicago. I attended, and served as one of the speakers, talking about The Economic Implications of High Cost Energy. The conference featured </w:t>
      </w:r>
      <w:r w:rsidRPr="000A4FAB">
        <w:rPr>
          <w:rStyle w:val="StyleBoldUnderline"/>
          <w:rFonts w:asciiTheme="minorHAnsi" w:hAnsiTheme="minorHAnsi"/>
          <w:highlight w:val="cyan"/>
        </w:rPr>
        <w:t>serious natural science, contrary to</w:t>
      </w:r>
      <w:r w:rsidRPr="000A4FAB">
        <w:rPr>
          <w:rFonts w:asciiTheme="minorHAnsi" w:hAnsiTheme="minorHAnsi"/>
          <w:sz w:val="12"/>
        </w:rPr>
        <w:t xml:space="preserve"> the self-interested </w:t>
      </w:r>
      <w:r w:rsidRPr="000A4FAB">
        <w:rPr>
          <w:rStyle w:val="StyleBoldUnderline"/>
          <w:rFonts w:asciiTheme="minorHAnsi" w:hAnsiTheme="minorHAnsi"/>
          <w:highlight w:val="cyan"/>
        </w:rPr>
        <w:t>political science</w:t>
      </w:r>
      <w:r w:rsidRPr="000A4FAB">
        <w:rPr>
          <w:rStyle w:val="StyleBoldUnderline"/>
          <w:rFonts w:asciiTheme="minorHAnsi" w:hAnsiTheme="minorHAnsi"/>
        </w:rPr>
        <w:t xml:space="preserve"> you hear </w:t>
      </w:r>
      <w:r w:rsidRPr="000A4FAB">
        <w:rPr>
          <w:rStyle w:val="StyleBoldUnderline"/>
          <w:rFonts w:asciiTheme="minorHAnsi" w:hAnsiTheme="minorHAnsi"/>
          <w:highlight w:val="cyan"/>
        </w:rPr>
        <w:t>from</w:t>
      </w:r>
      <w:r w:rsidRPr="000A4FAB">
        <w:rPr>
          <w:rStyle w:val="StyleBoldUnderline"/>
          <w:rFonts w:asciiTheme="minorHAnsi" w:hAnsiTheme="minorHAnsi"/>
        </w:rPr>
        <w:t xml:space="preserve"> government</w:t>
      </w:r>
      <w:r w:rsidRPr="000A4FAB">
        <w:rPr>
          <w:rFonts w:asciiTheme="minorHAnsi" w:hAnsiTheme="minorHAnsi"/>
          <w:sz w:val="12"/>
        </w:rPr>
        <w:t xml:space="preserve"> financed </w:t>
      </w:r>
      <w:r w:rsidRPr="000A4FAB">
        <w:rPr>
          <w:rStyle w:val="StyleBoldUnderline"/>
          <w:rFonts w:asciiTheme="minorHAnsi" w:hAnsiTheme="minorHAnsi"/>
        </w:rPr>
        <w:t xml:space="preserve">global warming </w:t>
      </w:r>
      <w:r w:rsidRPr="000A4FAB">
        <w:rPr>
          <w:rStyle w:val="StyleBoldUnderline"/>
          <w:rFonts w:asciiTheme="minorHAnsi" w:hAnsiTheme="minorHAnsi"/>
          <w:highlight w:val="cyan"/>
        </w:rPr>
        <w:t>alarmists</w:t>
      </w:r>
      <w:r w:rsidRPr="000A4FAB">
        <w:rPr>
          <w:rFonts w:asciiTheme="minorHAnsi" w:hAnsiTheme="minorHAnsi"/>
          <w:sz w:val="12"/>
        </w:rPr>
        <w:t xml:space="preserve"> seeking to justify widely expanded regulatory and taxation powers for government bodies, or government body wannabees, such as the United Nations. See for yourself, as the conference speeches are online. What </w:t>
      </w:r>
      <w:r w:rsidRPr="000A4FAB">
        <w:rPr>
          <w:rStyle w:val="StyleBoldUnderline"/>
          <w:rFonts w:asciiTheme="minorHAnsi" w:hAnsiTheme="minorHAnsi"/>
        </w:rPr>
        <w:t>you will see</w:t>
      </w:r>
      <w:r w:rsidRPr="000A4FAB">
        <w:rPr>
          <w:rFonts w:asciiTheme="minorHAnsi" w:hAnsiTheme="minorHAnsi"/>
          <w:sz w:val="12"/>
        </w:rPr>
        <w:t xml:space="preserve"> are </w:t>
      </w:r>
      <w:r w:rsidRPr="000A4FAB">
        <w:rPr>
          <w:rStyle w:val="StyleBoldUnderline"/>
          <w:rFonts w:asciiTheme="minorHAnsi" w:hAnsiTheme="minorHAnsi"/>
        </w:rPr>
        <w:t>calm, dispassionate presentations by serious, pedigreed scientists discussing</w:t>
      </w:r>
      <w:r w:rsidRPr="000A4FAB">
        <w:rPr>
          <w:rFonts w:asciiTheme="minorHAnsi" w:hAnsiTheme="minorHAnsi"/>
          <w:sz w:val="12"/>
        </w:rPr>
        <w:t xml:space="preserve"> and explaining reams of </w:t>
      </w:r>
      <w:r w:rsidRPr="000A4FAB">
        <w:rPr>
          <w:rStyle w:val="StyleBoldUnderline"/>
          <w:rFonts w:asciiTheme="minorHAnsi" w:hAnsiTheme="minorHAnsi"/>
        </w:rPr>
        <w:t>data</w:t>
      </w:r>
      <w:r w:rsidRPr="000A4FAB">
        <w:rPr>
          <w:rFonts w:asciiTheme="minorHAnsi" w:hAnsiTheme="minorHAnsi"/>
          <w:sz w:val="12"/>
        </w:rPr>
        <w:t xml:space="preserve">. In sharp contrast to these climate realists, the </w:t>
      </w:r>
      <w:r w:rsidRPr="000A4FAB">
        <w:rPr>
          <w:rStyle w:val="StyleBoldUnderline"/>
          <w:rFonts w:asciiTheme="minorHAnsi" w:hAnsiTheme="minorHAnsi"/>
        </w:rPr>
        <w:t>climate alarmists have</w:t>
      </w:r>
      <w:r w:rsidRPr="000A4FAB">
        <w:rPr>
          <w:rFonts w:asciiTheme="minorHAnsi" w:hAnsiTheme="minorHAnsi"/>
          <w:sz w:val="12"/>
        </w:rPr>
        <w:t xml:space="preserve"> long </w:t>
      </w:r>
      <w:r w:rsidRPr="000A4FAB">
        <w:rPr>
          <w:rStyle w:val="StyleBoldUnderline"/>
          <w:rFonts w:asciiTheme="minorHAnsi" w:hAnsiTheme="minorHAnsi"/>
        </w:rPr>
        <w:t>admitted that they cannot defend their theory that humans are causing catastrophic global warming</w:t>
      </w:r>
      <w:r w:rsidRPr="000A4FAB">
        <w:rPr>
          <w:rFonts w:asciiTheme="minorHAnsi" w:hAnsiTheme="minorHAnsi"/>
          <w:sz w:val="12"/>
        </w:rPr>
        <w:t xml:space="preserve"> in public debate. With the conference presentations online, let’s see if the alarmists really do have any response. The Heartland Institute has effectively become the international headquarters of the climate realists, an analog to the UN’s Intergovernmental Panel on Climate Change (IPCC). It has achieved that status through these international climate conferences, and the publication of its Climate Change Reconsidered volumes, produced in conjunction with the Nongovernmental International Panel on Climate Change (NIPCC). Those Climate Change Reconsidered volumes are an equivalently thorough scientific rebuttal to the irregular Assessment Reports of the UN’s IPCC. You can ask any advocate of human caused catastrophic global warming what their response is to Climate Change Reconsidered. If they have </w:t>
      </w:r>
      <w:r w:rsidRPr="000A4FAB">
        <w:rPr>
          <w:rFonts w:asciiTheme="minorHAnsi" w:hAnsiTheme="minorHAnsi"/>
          <w:sz w:val="12"/>
        </w:rPr>
        <w:lastRenderedPageBreak/>
        <w:t xml:space="preserve">none, they are not qualified to discuss the issue intelligently. Check out the </w:t>
      </w:r>
      <w:r w:rsidRPr="000A4FAB">
        <w:rPr>
          <w:rStyle w:val="StyleBoldUnderline"/>
          <w:rFonts w:asciiTheme="minorHAnsi" w:hAnsiTheme="minorHAnsi"/>
          <w:highlight w:val="cyan"/>
        </w:rPr>
        <w:t>20th century temperature record</w:t>
      </w:r>
      <w:r w:rsidRPr="000A4FAB">
        <w:rPr>
          <w:rFonts w:asciiTheme="minorHAnsi" w:hAnsiTheme="minorHAnsi"/>
          <w:sz w:val="12"/>
        </w:rPr>
        <w:t xml:space="preserve">, and you will find that its </w:t>
      </w:r>
      <w:r w:rsidRPr="000A4FAB">
        <w:rPr>
          <w:rStyle w:val="StyleBoldUnderline"/>
          <w:rFonts w:asciiTheme="minorHAnsi" w:hAnsiTheme="minorHAnsi"/>
        </w:rPr>
        <w:t xml:space="preserve">up and down pattern </w:t>
      </w:r>
      <w:r w:rsidRPr="000A4FAB">
        <w:rPr>
          <w:rStyle w:val="StyleBoldUnderline"/>
          <w:rFonts w:asciiTheme="minorHAnsi" w:hAnsiTheme="minorHAnsi"/>
          <w:highlight w:val="cyan"/>
        </w:rPr>
        <w:t>does not follow the industrial revolution’s</w:t>
      </w:r>
      <w:r w:rsidRPr="000A4FAB">
        <w:rPr>
          <w:rStyle w:val="StyleBoldUnderline"/>
          <w:rFonts w:asciiTheme="minorHAnsi" w:hAnsiTheme="minorHAnsi"/>
        </w:rPr>
        <w:t xml:space="preserve"> upward march of</w:t>
      </w:r>
      <w:r w:rsidRPr="000A4FAB">
        <w:rPr>
          <w:rFonts w:asciiTheme="minorHAnsi" w:hAnsiTheme="minorHAnsi"/>
          <w:sz w:val="12"/>
        </w:rPr>
        <w:t xml:space="preserve"> atmospheric carbon dioxide (</w:t>
      </w:r>
      <w:r w:rsidRPr="000A4FAB">
        <w:rPr>
          <w:rStyle w:val="StyleBoldUnderline"/>
          <w:rFonts w:asciiTheme="minorHAnsi" w:hAnsiTheme="minorHAnsi"/>
          <w:highlight w:val="cyan"/>
        </w:rPr>
        <w:t>CO2</w:t>
      </w:r>
      <w:r w:rsidRPr="000A4FAB">
        <w:rPr>
          <w:rFonts w:asciiTheme="minorHAnsi" w:hAnsiTheme="minorHAnsi"/>
          <w:sz w:val="12"/>
        </w:rPr>
        <w:t xml:space="preserve">), which is the supposed central culprit for man caused global warming (and has been much, much higher in the past). </w:t>
      </w:r>
      <w:r w:rsidRPr="000A4FAB">
        <w:rPr>
          <w:rStyle w:val="Emphasis"/>
          <w:rFonts w:asciiTheme="minorHAnsi" w:hAnsiTheme="minorHAnsi"/>
          <w:highlight w:val="cyan"/>
        </w:rPr>
        <w:t>It follows</w:t>
      </w:r>
      <w:r w:rsidRPr="000A4FAB">
        <w:rPr>
          <w:rStyle w:val="Emphasis"/>
          <w:rFonts w:asciiTheme="minorHAnsi" w:hAnsiTheme="minorHAnsi"/>
        </w:rPr>
        <w:t xml:space="preserve"> instead </w:t>
      </w:r>
      <w:r w:rsidRPr="000A4FAB">
        <w:rPr>
          <w:rStyle w:val="Emphasis"/>
          <w:rFonts w:asciiTheme="minorHAnsi" w:hAnsiTheme="minorHAnsi"/>
          <w:highlight w:val="cyan"/>
        </w:rPr>
        <w:t>the up and down pattern of naturally caused</w:t>
      </w:r>
      <w:r w:rsidRPr="000A4FAB">
        <w:rPr>
          <w:rStyle w:val="Emphasis"/>
          <w:rFonts w:asciiTheme="minorHAnsi" w:hAnsiTheme="minorHAnsi"/>
        </w:rPr>
        <w:t xml:space="preserve"> climate </w:t>
      </w:r>
      <w:r w:rsidRPr="000A4FAB">
        <w:rPr>
          <w:rStyle w:val="Emphasis"/>
          <w:rFonts w:asciiTheme="minorHAnsi" w:hAnsiTheme="minorHAnsi"/>
          <w:highlight w:val="cyan"/>
        </w:rPr>
        <w:t>cycles</w:t>
      </w:r>
      <w:r w:rsidRPr="000A4FAB">
        <w:rPr>
          <w:rStyle w:val="Emphasis"/>
          <w:rFonts w:asciiTheme="minorHAnsi" w:hAnsiTheme="minorHAnsi"/>
        </w:rPr>
        <w:t xml:space="preserve">. </w:t>
      </w:r>
      <w:r w:rsidRPr="000A4FAB">
        <w:rPr>
          <w:rFonts w:asciiTheme="minorHAnsi" w:hAnsiTheme="minorHAnsi"/>
          <w:sz w:val="12"/>
        </w:rPr>
        <w:t xml:space="preserve">For example, </w:t>
      </w:r>
      <w:r w:rsidRPr="000A4FAB">
        <w:rPr>
          <w:rStyle w:val="StyleBoldUnderline"/>
          <w:rFonts w:asciiTheme="minorHAnsi" w:hAnsiTheme="minorHAnsi"/>
          <w:highlight w:val="cyan"/>
        </w:rPr>
        <w:t>temperatures dropped</w:t>
      </w:r>
      <w:r w:rsidRPr="000A4FAB">
        <w:rPr>
          <w:rStyle w:val="StyleBoldUnderline"/>
          <w:rFonts w:asciiTheme="minorHAnsi" w:hAnsiTheme="minorHAnsi"/>
        </w:rPr>
        <w:t xml:space="preserve"> steadily </w:t>
      </w:r>
      <w:r w:rsidRPr="000A4FAB">
        <w:rPr>
          <w:rStyle w:val="StyleBoldUnderline"/>
          <w:rFonts w:asciiTheme="minorHAnsi" w:hAnsiTheme="minorHAnsi"/>
          <w:highlight w:val="cyan"/>
        </w:rPr>
        <w:t>from the</w:t>
      </w:r>
      <w:r w:rsidRPr="000A4FAB">
        <w:rPr>
          <w:rFonts w:asciiTheme="minorHAnsi" w:hAnsiTheme="minorHAnsi"/>
          <w:sz w:val="12"/>
        </w:rPr>
        <w:t xml:space="preserve"> late </w:t>
      </w:r>
      <w:r w:rsidRPr="000A4FAB">
        <w:rPr>
          <w:rStyle w:val="StyleBoldUnderline"/>
          <w:rFonts w:asciiTheme="minorHAnsi" w:hAnsiTheme="minorHAnsi"/>
        </w:rPr>
        <w:t>19</w:t>
      </w:r>
      <w:r w:rsidRPr="000A4FAB">
        <w:rPr>
          <w:rStyle w:val="StyleBoldUnderline"/>
          <w:rFonts w:asciiTheme="minorHAnsi" w:hAnsiTheme="minorHAnsi"/>
          <w:highlight w:val="cyan"/>
        </w:rPr>
        <w:t>40s to the</w:t>
      </w:r>
      <w:r w:rsidRPr="000A4FAB">
        <w:rPr>
          <w:rFonts w:asciiTheme="minorHAnsi" w:hAnsiTheme="minorHAnsi"/>
          <w:sz w:val="12"/>
        </w:rPr>
        <w:t xml:space="preserve"> late </w:t>
      </w:r>
      <w:r w:rsidRPr="000A4FAB">
        <w:rPr>
          <w:rStyle w:val="StyleBoldUnderline"/>
          <w:rFonts w:asciiTheme="minorHAnsi" w:hAnsiTheme="minorHAnsi"/>
        </w:rPr>
        <w:t>19</w:t>
      </w:r>
      <w:r w:rsidRPr="000A4FAB">
        <w:rPr>
          <w:rStyle w:val="StyleBoldUnderline"/>
          <w:rFonts w:asciiTheme="minorHAnsi" w:hAnsiTheme="minorHAnsi"/>
          <w:highlight w:val="cyan"/>
        </w:rPr>
        <w:t>70s</w:t>
      </w:r>
      <w:r w:rsidRPr="000A4FAB">
        <w:rPr>
          <w:rFonts w:asciiTheme="minorHAnsi" w:hAnsiTheme="minorHAnsi"/>
          <w:sz w:val="12"/>
        </w:rPr>
        <w:t xml:space="preserve">. The popular press was even talking about a coming ice age. Ice ages have cyclically occurred roughly every 10,000 years, with a new one actually due around now. In the late 1970s, the </w:t>
      </w:r>
      <w:r w:rsidRPr="000A4FAB">
        <w:rPr>
          <w:rStyle w:val="StyleBoldUnderline"/>
          <w:rFonts w:asciiTheme="minorHAnsi" w:hAnsiTheme="minorHAnsi"/>
        </w:rPr>
        <w:t>natural cycles turned warm and temperatures rose until the</w:t>
      </w:r>
      <w:r w:rsidRPr="000A4FAB">
        <w:rPr>
          <w:rFonts w:asciiTheme="minorHAnsi" w:hAnsiTheme="minorHAnsi"/>
          <w:sz w:val="12"/>
        </w:rPr>
        <w:t xml:space="preserve"> late </w:t>
      </w:r>
      <w:r w:rsidRPr="000A4FAB">
        <w:rPr>
          <w:rStyle w:val="StyleBoldUnderline"/>
          <w:rFonts w:asciiTheme="minorHAnsi" w:hAnsiTheme="minorHAnsi"/>
        </w:rPr>
        <w:t>1990s</w:t>
      </w:r>
      <w:r w:rsidRPr="000A4FAB">
        <w:rPr>
          <w:rFonts w:asciiTheme="minorHAnsi" w:hAnsiTheme="minorHAnsi"/>
          <w:sz w:val="12"/>
        </w:rPr>
        <w:t xml:space="preserve">, a trend that political and economic interests have tried to milk mercilessly to their advantage. The incorruptible satellite measured global atmospheric temperatures show less warming during this period than the heavily manipulated land surface temperatures. Central to these natural cycles is the Pacific Decadal Oscillation (PDO). </w:t>
      </w:r>
      <w:r w:rsidRPr="000A4FAB">
        <w:rPr>
          <w:rStyle w:val="StyleBoldUnderline"/>
          <w:rFonts w:asciiTheme="minorHAnsi" w:hAnsiTheme="minorHAnsi"/>
          <w:highlight w:val="cyan"/>
        </w:rPr>
        <w:t>Every</w:t>
      </w:r>
      <w:r w:rsidRPr="000A4FAB">
        <w:rPr>
          <w:rFonts w:asciiTheme="minorHAnsi" w:hAnsiTheme="minorHAnsi"/>
          <w:sz w:val="12"/>
        </w:rPr>
        <w:t xml:space="preserve"> 25 to </w:t>
      </w:r>
      <w:r w:rsidRPr="000A4FAB">
        <w:rPr>
          <w:rStyle w:val="StyleBoldUnderline"/>
          <w:rFonts w:asciiTheme="minorHAnsi" w:hAnsiTheme="minorHAnsi"/>
          <w:highlight w:val="cyan"/>
        </w:rPr>
        <w:t>30 years the oceans undergo a natural cycle where</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colder water</w:t>
      </w:r>
      <w:r w:rsidRPr="000A4FAB">
        <w:rPr>
          <w:rFonts w:asciiTheme="minorHAnsi" w:hAnsiTheme="minorHAnsi"/>
          <w:sz w:val="12"/>
        </w:rPr>
        <w:t xml:space="preserve"> below </w:t>
      </w:r>
      <w:r w:rsidRPr="000A4FAB">
        <w:rPr>
          <w:rStyle w:val="StyleBoldUnderline"/>
          <w:rFonts w:asciiTheme="minorHAnsi" w:hAnsiTheme="minorHAnsi"/>
        </w:rPr>
        <w:t xml:space="preserve">churns to </w:t>
      </w:r>
      <w:r w:rsidRPr="000A4FAB">
        <w:rPr>
          <w:rStyle w:val="StyleBoldUnderline"/>
          <w:rFonts w:asciiTheme="minorHAnsi" w:hAnsiTheme="minorHAnsi"/>
          <w:highlight w:val="cyan"/>
        </w:rPr>
        <w:t>replace</w:t>
      </w:r>
      <w:r w:rsidRPr="000A4FAB">
        <w:rPr>
          <w:rStyle w:val="StyleBoldUnderline"/>
          <w:rFonts w:asciiTheme="minorHAnsi" w:hAnsiTheme="minorHAnsi"/>
        </w:rPr>
        <w:t xml:space="preserve"> the </w:t>
      </w:r>
      <w:r w:rsidRPr="000A4FAB">
        <w:rPr>
          <w:rStyle w:val="StyleBoldUnderline"/>
          <w:rFonts w:asciiTheme="minorHAnsi" w:hAnsiTheme="minorHAnsi"/>
          <w:highlight w:val="cyan"/>
        </w:rPr>
        <w:t>warmer water</w:t>
      </w:r>
      <w:r w:rsidRPr="000A4FAB">
        <w:rPr>
          <w:rFonts w:asciiTheme="minorHAnsi" w:hAnsiTheme="minorHAnsi"/>
          <w:sz w:val="12"/>
        </w:rPr>
        <w:t xml:space="preserve"> at the surface, </w:t>
      </w:r>
      <w:r w:rsidRPr="000A4FAB">
        <w:rPr>
          <w:rStyle w:val="StyleBoldUnderline"/>
          <w:rFonts w:asciiTheme="minorHAnsi" w:hAnsiTheme="minorHAnsi"/>
        </w:rPr>
        <w:t xml:space="preserve">and </w:t>
      </w:r>
      <w:r w:rsidRPr="000A4FAB">
        <w:rPr>
          <w:rStyle w:val="StyleBoldUnderline"/>
          <w:rFonts w:asciiTheme="minorHAnsi" w:hAnsiTheme="minorHAnsi"/>
          <w:highlight w:val="cyan"/>
        </w:rPr>
        <w:t>that affects global temperatures by the fractions</w:t>
      </w:r>
      <w:r w:rsidRPr="000A4FAB">
        <w:rPr>
          <w:rFonts w:asciiTheme="minorHAnsi" w:hAnsiTheme="minorHAnsi"/>
          <w:sz w:val="12"/>
        </w:rPr>
        <w:t xml:space="preserve"> of a degree </w:t>
      </w:r>
      <w:r w:rsidRPr="000A4FAB">
        <w:rPr>
          <w:rStyle w:val="StyleBoldUnderline"/>
          <w:rFonts w:asciiTheme="minorHAnsi" w:hAnsiTheme="minorHAnsi"/>
          <w:highlight w:val="cyan"/>
        </w:rPr>
        <w:t>we have seen</w:t>
      </w:r>
      <w:r w:rsidRPr="000A4FAB">
        <w:rPr>
          <w:rFonts w:asciiTheme="minorHAnsi" w:hAnsiTheme="minorHAnsi"/>
          <w:sz w:val="12"/>
        </w:rPr>
        <w:t xml:space="preserve">. The PDO was cold from the late 1940s to the late 1970s, and it was warm from the late 1970s to the late 1990s, similar to the Atlantic Multidecadal Oscillation (AMO). In 2000, the UN’s IPCC predicted that global temperatures would rise by 1 degree Celsius by 2010. Was that based on climate science, or political science to scare the public into accepting costly anti-industrial regulations and taxes? Don </w:t>
      </w:r>
      <w:r w:rsidRPr="000A4FAB">
        <w:rPr>
          <w:rStyle w:val="StyleBoldUnderline"/>
          <w:rFonts w:asciiTheme="minorHAnsi" w:hAnsiTheme="minorHAnsi"/>
          <w:highlight w:val="cyan"/>
        </w:rPr>
        <w:t xml:space="preserve">Easterbrook, Professor </w:t>
      </w:r>
      <w:r w:rsidRPr="000A4FAB">
        <w:rPr>
          <w:rStyle w:val="StyleBoldUnderline"/>
          <w:rFonts w:asciiTheme="minorHAnsi" w:hAnsiTheme="minorHAnsi"/>
        </w:rPr>
        <w:t xml:space="preserve">Emeritus </w:t>
      </w:r>
      <w:r w:rsidRPr="000A4FAB">
        <w:rPr>
          <w:rStyle w:val="StyleBoldUnderline"/>
          <w:rFonts w:asciiTheme="minorHAnsi" w:hAnsiTheme="minorHAnsi"/>
          <w:highlight w:val="cyan"/>
        </w:rPr>
        <w:t>of Geology</w:t>
      </w:r>
      <w:r w:rsidRPr="000A4FAB">
        <w:rPr>
          <w:rStyle w:val="StyleBoldUnderline"/>
          <w:rFonts w:asciiTheme="minorHAnsi" w:hAnsiTheme="minorHAnsi"/>
        </w:rPr>
        <w:t xml:space="preserve"> at Western Washington University</w:t>
      </w:r>
      <w:r w:rsidRPr="000A4FAB">
        <w:rPr>
          <w:rFonts w:asciiTheme="minorHAnsi" w:hAnsiTheme="minorHAnsi"/>
          <w:sz w:val="12"/>
        </w:rPr>
        <w:t xml:space="preserve">, knew the answer. He publicly </w:t>
      </w:r>
      <w:r w:rsidRPr="000A4FAB">
        <w:rPr>
          <w:rStyle w:val="StyleBoldUnderline"/>
          <w:rFonts w:asciiTheme="minorHAnsi" w:hAnsiTheme="minorHAnsi"/>
          <w:highlight w:val="cyan"/>
        </w:rPr>
        <w:t>predicted</w:t>
      </w:r>
      <w:r w:rsidRPr="000A4FAB">
        <w:rPr>
          <w:rFonts w:asciiTheme="minorHAnsi" w:hAnsiTheme="minorHAnsi"/>
          <w:sz w:val="12"/>
        </w:rPr>
        <w:t xml:space="preserve"> in 2000 that </w:t>
      </w:r>
      <w:r w:rsidRPr="000A4FAB">
        <w:rPr>
          <w:rStyle w:val="StyleBoldUnderline"/>
          <w:rFonts w:asciiTheme="minorHAnsi" w:hAnsiTheme="minorHAnsi"/>
        </w:rPr>
        <w:t xml:space="preserve">global </w:t>
      </w:r>
      <w:r w:rsidRPr="000A4FAB">
        <w:rPr>
          <w:rStyle w:val="StyleBoldUnderline"/>
          <w:rFonts w:asciiTheme="minorHAnsi" w:hAnsiTheme="minorHAnsi"/>
          <w:highlight w:val="cyan"/>
        </w:rPr>
        <w:t>temperatures would decline by 2010</w:t>
      </w:r>
      <w:r w:rsidRPr="000A4FAB">
        <w:rPr>
          <w:rFonts w:asciiTheme="minorHAnsi" w:hAnsiTheme="minorHAnsi"/>
          <w:sz w:val="12"/>
        </w:rPr>
        <w:t xml:space="preserve">. He made that prediction because he knew the PDO had turned cold in 1999, something the political scientists at the UN’s IPCC did not know or did not think significant. Well, the </w:t>
      </w:r>
      <w:r w:rsidRPr="000A4FAB">
        <w:rPr>
          <w:rStyle w:val="StyleBoldUnderline"/>
          <w:rFonts w:asciiTheme="minorHAnsi" w:hAnsiTheme="minorHAnsi"/>
        </w:rPr>
        <w:t>results are in, and the winner is</w:t>
      </w:r>
      <w:r w:rsidRPr="000A4FAB">
        <w:rPr>
          <w:rFonts w:asciiTheme="minorHAnsi" w:hAnsiTheme="minorHAnsi"/>
          <w:sz w:val="12"/>
        </w:rPr>
        <w:t xml:space="preserve">….Don </w:t>
      </w:r>
      <w:r w:rsidRPr="000A4FAB">
        <w:rPr>
          <w:rStyle w:val="StyleBoldUnderline"/>
          <w:rFonts w:asciiTheme="minorHAnsi" w:hAnsiTheme="minorHAnsi"/>
        </w:rPr>
        <w:t>Easterbrook</w:t>
      </w:r>
      <w:r w:rsidRPr="000A4FAB">
        <w:rPr>
          <w:rFonts w:asciiTheme="minorHAnsi" w:hAnsiTheme="minorHAnsi"/>
          <w:sz w:val="12"/>
        </w:rPr>
        <w:t xml:space="preserve">. Easterbrook also spoke at the Heartland conference, with a presentation entitled “Are Forecasts of a 20-Year Cooling Trend Credible?” Watch that online and you will see how scientists are supposed to talk: cool, rational, logical analysis of the data, and full explanation of it. </w:t>
      </w:r>
      <w:r w:rsidRPr="000A4FAB">
        <w:rPr>
          <w:rStyle w:val="StyleBoldUnderline"/>
          <w:rFonts w:asciiTheme="minorHAnsi" w:hAnsiTheme="minorHAnsi"/>
        </w:rPr>
        <w:t>All I ever see from the global warming alarmists</w:t>
      </w:r>
      <w:r w:rsidRPr="000A4FAB">
        <w:rPr>
          <w:rFonts w:asciiTheme="minorHAnsi" w:hAnsiTheme="minorHAnsi"/>
          <w:sz w:val="12"/>
        </w:rPr>
        <w:t xml:space="preserve">, by contrast, </w:t>
      </w:r>
      <w:r w:rsidRPr="000A4FAB">
        <w:rPr>
          <w:rStyle w:val="StyleBoldUnderline"/>
          <w:rFonts w:asciiTheme="minorHAnsi" w:hAnsiTheme="minorHAnsi"/>
        </w:rPr>
        <w:t>is political public relations, personal attacks, ad hominem</w:t>
      </w:r>
      <w:r w:rsidRPr="000A4FAB">
        <w:rPr>
          <w:rFonts w:asciiTheme="minorHAnsi" w:hAnsiTheme="minorHAnsi"/>
          <w:sz w:val="12"/>
        </w:rPr>
        <w:t xml:space="preserve"> arguments, </w:t>
      </w:r>
      <w:r w:rsidRPr="000A4FAB">
        <w:rPr>
          <w:rStyle w:val="StyleBoldUnderline"/>
          <w:rFonts w:asciiTheme="minorHAnsi" w:hAnsiTheme="minorHAnsi"/>
        </w:rPr>
        <w:t>and name calling, combined with admissions that they can’t defend their views</w:t>
      </w:r>
      <w:r w:rsidRPr="000A4FAB">
        <w:rPr>
          <w:rFonts w:asciiTheme="minorHAnsi" w:hAnsiTheme="minorHAnsi"/>
          <w:sz w:val="12"/>
        </w:rPr>
        <w:t xml:space="preserve"> in public debate. Easterbrook shows that </w:t>
      </w:r>
      <w:r w:rsidRPr="000A4FAB">
        <w:rPr>
          <w:rStyle w:val="StyleBoldUnderline"/>
          <w:rFonts w:asciiTheme="minorHAnsi" w:hAnsiTheme="minorHAnsi"/>
          <w:highlight w:val="cyan"/>
        </w:rPr>
        <w:t xml:space="preserve">by 2010 the 2000 prediction </w:t>
      </w:r>
      <w:r w:rsidRPr="000A4FAB">
        <w:rPr>
          <w:rStyle w:val="StyleBoldUnderline"/>
          <w:rFonts w:asciiTheme="minorHAnsi" w:hAnsiTheme="minorHAnsi"/>
        </w:rPr>
        <w:t xml:space="preserve">of the IPCC </w:t>
      </w:r>
      <w:r w:rsidRPr="000A4FAB">
        <w:rPr>
          <w:rStyle w:val="StyleBoldUnderline"/>
          <w:rFonts w:asciiTheme="minorHAnsi" w:hAnsiTheme="minorHAnsi"/>
          <w:highlight w:val="cyan"/>
        </w:rPr>
        <w:t xml:space="preserve">was </w:t>
      </w:r>
      <w:r w:rsidRPr="000A4FAB">
        <w:rPr>
          <w:rStyle w:val="Emphasis"/>
          <w:rFonts w:asciiTheme="minorHAnsi" w:hAnsiTheme="minorHAnsi"/>
          <w:highlight w:val="cyan"/>
        </w:rPr>
        <w:t>wrong by</w:t>
      </w:r>
      <w:r w:rsidRPr="000A4FAB">
        <w:rPr>
          <w:rStyle w:val="Emphasis"/>
          <w:rFonts w:asciiTheme="minorHAnsi" w:hAnsiTheme="minorHAnsi"/>
        </w:rPr>
        <w:t xml:space="preserve"> well </w:t>
      </w:r>
      <w:r w:rsidRPr="000A4FAB">
        <w:rPr>
          <w:rStyle w:val="Emphasis"/>
          <w:rFonts w:asciiTheme="minorHAnsi" w:hAnsiTheme="minorHAnsi"/>
          <w:highlight w:val="cyan"/>
        </w:rPr>
        <w:t>over a degree</w:t>
      </w:r>
      <w:r w:rsidRPr="000A4FAB">
        <w:rPr>
          <w:rFonts w:asciiTheme="minorHAnsi" w:hAnsiTheme="minorHAnsi"/>
          <w:sz w:val="12"/>
          <w:highlight w:val="cyan"/>
        </w:rPr>
        <w:t xml:space="preserve">, </w:t>
      </w:r>
      <w:r w:rsidRPr="000A4FAB">
        <w:rPr>
          <w:rStyle w:val="StyleBoldUnderline"/>
          <w:rFonts w:asciiTheme="minorHAnsi" w:hAnsiTheme="minorHAnsi"/>
          <w:highlight w:val="cyan"/>
        </w:rPr>
        <w:t xml:space="preserve">and the </w:t>
      </w:r>
      <w:r w:rsidRPr="000A4FAB">
        <w:rPr>
          <w:rStyle w:val="Emphasis"/>
          <w:rFonts w:asciiTheme="minorHAnsi" w:hAnsiTheme="minorHAnsi"/>
          <w:highlight w:val="cyan"/>
        </w:rPr>
        <w:t>gap was widening</w:t>
      </w:r>
      <w:r w:rsidRPr="000A4FAB">
        <w:rPr>
          <w:rFonts w:asciiTheme="minorHAnsi" w:hAnsiTheme="minorHAnsi"/>
          <w:sz w:val="12"/>
        </w:rPr>
        <w:t xml:space="preserve">. That’s a big miss for a forecast just 10 years away, when the same folks expect us to take seriously their predictions for 100 years in the future. Howard Hayden, Professor of Physics Emeritus at the University of Connecticut showed in his presentation at the conference that based on the historical record a doubling of CO2 could be expected to produce a 2 degree C temperature increase. Such a doubling would take most of this century, and the temperature impact of increased concentrations of CO2 declines logarithmically. You can see Hayden’s presentation online as well. Because PDO cycles last 25 to 30 years, </w:t>
      </w:r>
      <w:r w:rsidRPr="000A4FAB">
        <w:rPr>
          <w:rStyle w:val="StyleBoldUnderline"/>
          <w:rFonts w:asciiTheme="minorHAnsi" w:hAnsiTheme="minorHAnsi"/>
          <w:highlight w:val="cyan"/>
        </w:rPr>
        <w:t>Easterbrook expects the cooling trend to continue for</w:t>
      </w:r>
      <w:r w:rsidRPr="000A4FAB">
        <w:rPr>
          <w:rFonts w:asciiTheme="minorHAnsi" w:hAnsiTheme="minorHAnsi"/>
          <w:sz w:val="12"/>
        </w:rPr>
        <w:t xml:space="preserve"> another </w:t>
      </w:r>
      <w:r w:rsidRPr="000A4FAB">
        <w:rPr>
          <w:rStyle w:val="StyleBoldUnderline"/>
          <w:rFonts w:asciiTheme="minorHAnsi" w:hAnsiTheme="minorHAnsi"/>
        </w:rPr>
        <w:t xml:space="preserve">2 </w:t>
      </w:r>
      <w:r w:rsidRPr="000A4FAB">
        <w:rPr>
          <w:rStyle w:val="StyleBoldUnderline"/>
          <w:rFonts w:asciiTheme="minorHAnsi" w:hAnsiTheme="minorHAnsi"/>
          <w:highlight w:val="cyan"/>
        </w:rPr>
        <w:t>decades</w:t>
      </w:r>
      <w:r w:rsidRPr="000A4FAB">
        <w:rPr>
          <w:rFonts w:asciiTheme="minorHAnsi" w:hAnsiTheme="minorHAnsi"/>
          <w:sz w:val="12"/>
        </w:rPr>
        <w:t xml:space="preserve"> or so. </w:t>
      </w:r>
      <w:r w:rsidRPr="000A4FAB">
        <w:rPr>
          <w:rStyle w:val="StyleBoldUnderline"/>
          <w:rFonts w:asciiTheme="minorHAnsi" w:hAnsiTheme="minorHAnsi"/>
        </w:rPr>
        <w:t>Easterbrook</w:t>
      </w:r>
      <w:r w:rsidRPr="000A4FAB">
        <w:rPr>
          <w:rFonts w:asciiTheme="minorHAnsi" w:hAnsiTheme="minorHAnsi"/>
          <w:sz w:val="12"/>
        </w:rPr>
        <w:t xml:space="preserve">, in fact, </w:t>
      </w:r>
      <w:r w:rsidRPr="000A4FAB">
        <w:rPr>
          <w:rStyle w:val="StyleBoldUnderline"/>
          <w:rFonts w:asciiTheme="minorHAnsi" w:hAnsiTheme="minorHAnsi"/>
        </w:rPr>
        <w:t>documents 40</w:t>
      </w:r>
      <w:r w:rsidRPr="000A4FAB">
        <w:rPr>
          <w:rFonts w:asciiTheme="minorHAnsi" w:hAnsiTheme="minorHAnsi"/>
          <w:sz w:val="12"/>
        </w:rPr>
        <w:t xml:space="preserve"> such </w:t>
      </w:r>
      <w:r w:rsidRPr="000A4FAB">
        <w:rPr>
          <w:rStyle w:val="StyleBoldUnderline"/>
          <w:rFonts w:asciiTheme="minorHAnsi" w:hAnsiTheme="minorHAnsi"/>
        </w:rPr>
        <w:t>alternating periods of warming and cooling over the past 500 years</w:t>
      </w:r>
      <w:r w:rsidRPr="000A4FAB">
        <w:rPr>
          <w:rFonts w:asciiTheme="minorHAnsi" w:hAnsiTheme="minorHAnsi"/>
          <w:sz w:val="12"/>
        </w:rPr>
        <w:t xml:space="preserve">, with similar data going back 15,000 years. He further expects the flipping of the ADO to add to the current downward trend. But that is not all. </w:t>
      </w:r>
      <w:r w:rsidRPr="000A4FAB">
        <w:rPr>
          <w:rStyle w:val="StyleBoldUnderline"/>
          <w:rFonts w:asciiTheme="minorHAnsi" w:hAnsiTheme="minorHAnsi"/>
        </w:rPr>
        <w:t>We are</w:t>
      </w:r>
      <w:r w:rsidRPr="000A4FAB">
        <w:rPr>
          <w:rFonts w:asciiTheme="minorHAnsi" w:hAnsiTheme="minorHAnsi"/>
          <w:sz w:val="12"/>
        </w:rPr>
        <w:t xml:space="preserve"> also currently </w:t>
      </w:r>
      <w:r w:rsidRPr="000A4FAB">
        <w:rPr>
          <w:rStyle w:val="StyleBoldUnderline"/>
          <w:rFonts w:asciiTheme="minorHAnsi" w:hAnsiTheme="minorHAnsi"/>
        </w:rPr>
        <w:t>experiencing a</w:t>
      </w:r>
      <w:r w:rsidRPr="000A4FAB">
        <w:rPr>
          <w:rFonts w:asciiTheme="minorHAnsi" w:hAnsiTheme="minorHAnsi"/>
          <w:sz w:val="12"/>
        </w:rPr>
        <w:t xml:space="preserve"> surprisingly </w:t>
      </w:r>
      <w:r w:rsidRPr="000A4FAB">
        <w:rPr>
          <w:rStyle w:val="StyleBoldUnderline"/>
          <w:rFonts w:asciiTheme="minorHAnsi" w:hAnsiTheme="minorHAnsi"/>
        </w:rPr>
        <w:t xml:space="preserve">long period with very </w:t>
      </w:r>
      <w:r w:rsidRPr="000A4FAB">
        <w:rPr>
          <w:rStyle w:val="StyleBoldUnderline"/>
          <w:rFonts w:asciiTheme="minorHAnsi" w:hAnsiTheme="minorHAnsi"/>
          <w:highlight w:val="cyan"/>
        </w:rPr>
        <w:t>low sunspot activity</w:t>
      </w:r>
      <w:r w:rsidRPr="000A4FAB">
        <w:rPr>
          <w:rFonts w:asciiTheme="minorHAnsi" w:hAnsiTheme="minorHAnsi"/>
          <w:sz w:val="12"/>
        </w:rPr>
        <w:t xml:space="preserve">. </w:t>
      </w:r>
      <w:r w:rsidRPr="000A4FAB">
        <w:rPr>
          <w:rStyle w:val="StyleBoldUnderline"/>
          <w:rFonts w:asciiTheme="minorHAnsi" w:hAnsiTheme="minorHAnsi"/>
        </w:rPr>
        <w:t xml:space="preserve">That </w:t>
      </w:r>
      <w:r w:rsidRPr="000A4FAB">
        <w:rPr>
          <w:rStyle w:val="StyleBoldUnderline"/>
          <w:rFonts w:asciiTheme="minorHAnsi" w:hAnsiTheme="minorHAnsi"/>
          <w:highlight w:val="cyan"/>
        </w:rPr>
        <w:t>is associated</w:t>
      </w:r>
      <w:r w:rsidRPr="000A4FAB">
        <w:rPr>
          <w:rFonts w:asciiTheme="minorHAnsi" w:hAnsiTheme="minorHAnsi"/>
          <w:sz w:val="12"/>
        </w:rPr>
        <w:t xml:space="preserve"> in the earth’s history </w:t>
      </w:r>
      <w:r w:rsidRPr="000A4FAB">
        <w:rPr>
          <w:rStyle w:val="StyleBoldUnderline"/>
          <w:rFonts w:asciiTheme="minorHAnsi" w:hAnsiTheme="minorHAnsi"/>
          <w:highlight w:val="cyan"/>
        </w:rPr>
        <w:t>with</w:t>
      </w:r>
      <w:r w:rsidRPr="000A4FAB">
        <w:rPr>
          <w:rFonts w:asciiTheme="minorHAnsi" w:hAnsiTheme="minorHAnsi"/>
          <w:sz w:val="12"/>
        </w:rPr>
        <w:t xml:space="preserve"> even </w:t>
      </w:r>
      <w:r w:rsidRPr="000A4FAB">
        <w:rPr>
          <w:rStyle w:val="StyleBoldUnderline"/>
          <w:rFonts w:asciiTheme="minorHAnsi" w:hAnsiTheme="minorHAnsi"/>
          <w:highlight w:val="cyan"/>
        </w:rPr>
        <w:t>lower</w:t>
      </w:r>
      <w:r w:rsidRPr="000A4FAB">
        <w:rPr>
          <w:rStyle w:val="StyleBoldUnderline"/>
          <w:rFonts w:asciiTheme="minorHAnsi" w:hAnsiTheme="minorHAnsi"/>
        </w:rPr>
        <w:t xml:space="preserve">, colder </w:t>
      </w:r>
      <w:r w:rsidRPr="000A4FAB">
        <w:rPr>
          <w:rStyle w:val="StyleBoldUnderline"/>
          <w:rFonts w:asciiTheme="minorHAnsi" w:hAnsiTheme="minorHAnsi"/>
          <w:highlight w:val="cyan"/>
        </w:rPr>
        <w:t>temperatures</w:t>
      </w:r>
      <w:r w:rsidRPr="000A4FAB">
        <w:rPr>
          <w:rFonts w:asciiTheme="minorHAnsi" w:hAnsiTheme="minorHAnsi"/>
          <w:sz w:val="12"/>
        </w:rPr>
        <w:t xml:space="preserve">. The pattern was seen during a period known as the Dalton Minimum from 1790 to 1830, which saw temperature readings decline by 2 degrees in a 20 year period, and the noted Year Without A Summer in 1816 (which may have had other contributing short term causes). Even worse was the period known as the Maunder Minimum from 1645 to 1715, which saw only about 50 sunspots during one 30 year period within the cycle, compared to a typical 40,000 to 50,000 sunspots during such periods in modern times. The Maunder Minimum coincided with the coldest part of the Little Ice Age, which the earth suffered from about 1350 to 1850. The Maunder Minimum saw sharply reduced agricultural output, and widespread human suffering, disease and premature death. Such </w:t>
      </w:r>
      <w:r w:rsidRPr="000A4FAB">
        <w:rPr>
          <w:rStyle w:val="StyleBoldUnderline"/>
          <w:rFonts w:asciiTheme="minorHAnsi" w:hAnsiTheme="minorHAnsi"/>
        </w:rPr>
        <w:t>impacts of the sun on the earth’s climate were discussed</w:t>
      </w:r>
      <w:r w:rsidRPr="000A4FAB">
        <w:rPr>
          <w:rFonts w:asciiTheme="minorHAnsi" w:hAnsiTheme="minorHAnsi"/>
          <w:sz w:val="12"/>
        </w:rPr>
        <w:t xml:space="preserve"> at the conference </w:t>
      </w:r>
      <w:r w:rsidRPr="000A4FAB">
        <w:rPr>
          <w:rStyle w:val="StyleBoldUnderline"/>
          <w:rFonts w:asciiTheme="minorHAnsi" w:hAnsiTheme="minorHAnsi"/>
        </w:rPr>
        <w:t>by astrophysicist and geoscientist</w:t>
      </w:r>
      <w:r w:rsidRPr="000A4FAB">
        <w:rPr>
          <w:rFonts w:asciiTheme="minorHAnsi" w:hAnsiTheme="minorHAnsi"/>
          <w:sz w:val="12"/>
        </w:rPr>
        <w:t xml:space="preserve"> Willie </w:t>
      </w:r>
      <w:r w:rsidRPr="000A4FAB">
        <w:rPr>
          <w:rStyle w:val="StyleBoldUnderline"/>
          <w:rFonts w:asciiTheme="minorHAnsi" w:hAnsiTheme="minorHAnsi"/>
        </w:rPr>
        <w:t>Soon</w:t>
      </w:r>
      <w:r w:rsidRPr="000A4FAB">
        <w:rPr>
          <w:rFonts w:asciiTheme="minorHAnsi" w:hAnsiTheme="minorHAnsi"/>
          <w:sz w:val="12"/>
        </w:rPr>
        <w:t xml:space="preserve">, Nir J. Shaviv, </w:t>
      </w:r>
      <w:r w:rsidRPr="000A4FAB">
        <w:rPr>
          <w:rStyle w:val="StyleBoldUnderline"/>
          <w:rFonts w:asciiTheme="minorHAnsi" w:hAnsiTheme="minorHAnsi"/>
        </w:rPr>
        <w:t>of the Racah Institute of Physics</w:t>
      </w:r>
      <w:r w:rsidRPr="000A4FAB">
        <w:rPr>
          <w:rFonts w:asciiTheme="minorHAnsi" w:hAnsiTheme="minorHAnsi"/>
          <w:sz w:val="12"/>
        </w:rPr>
        <w:t xml:space="preserve"> in the Hebrew University of Jerusalem, </w:t>
      </w:r>
      <w:r w:rsidRPr="000A4FAB">
        <w:rPr>
          <w:rStyle w:val="StyleBoldUnderline"/>
          <w:rFonts w:asciiTheme="minorHAnsi" w:hAnsiTheme="minorHAnsi"/>
        </w:rPr>
        <w:t>and</w:t>
      </w:r>
      <w:r w:rsidRPr="000A4FAB">
        <w:rPr>
          <w:rFonts w:asciiTheme="minorHAnsi" w:hAnsiTheme="minorHAnsi"/>
          <w:sz w:val="12"/>
        </w:rPr>
        <w:t xml:space="preserve"> Sebastian </w:t>
      </w:r>
      <w:r w:rsidRPr="000A4FAB">
        <w:rPr>
          <w:rStyle w:val="StyleBoldUnderline"/>
          <w:rFonts w:asciiTheme="minorHAnsi" w:hAnsiTheme="minorHAnsi"/>
        </w:rPr>
        <w:t>Luning</w:t>
      </w:r>
      <w:r w:rsidRPr="000A4FAB">
        <w:rPr>
          <w:rFonts w:asciiTheme="minorHAnsi" w:hAnsiTheme="minorHAnsi"/>
          <w:sz w:val="12"/>
        </w:rPr>
        <w:t xml:space="preserve">, co-author </w:t>
      </w:r>
      <w:r w:rsidRPr="000A4FAB">
        <w:rPr>
          <w:rStyle w:val="StyleBoldUnderline"/>
          <w:rFonts w:asciiTheme="minorHAnsi" w:hAnsiTheme="minorHAnsi"/>
        </w:rPr>
        <w:t>with</w:t>
      </w:r>
      <w:r w:rsidRPr="000A4FAB">
        <w:rPr>
          <w:rFonts w:asciiTheme="minorHAnsi" w:hAnsiTheme="minorHAnsi"/>
          <w:sz w:val="12"/>
        </w:rPr>
        <w:t xml:space="preserve"> leading German environmentalist Fritz </w:t>
      </w:r>
      <w:r w:rsidRPr="000A4FAB">
        <w:rPr>
          <w:rStyle w:val="StyleBoldUnderline"/>
          <w:rFonts w:asciiTheme="minorHAnsi" w:hAnsiTheme="minorHAnsi"/>
        </w:rPr>
        <w:t>Vahrenholt</w:t>
      </w:r>
      <w:r w:rsidRPr="000A4FAB">
        <w:rPr>
          <w:rFonts w:asciiTheme="minorHAnsi" w:hAnsiTheme="minorHAnsi"/>
          <w:sz w:val="12"/>
        </w:rPr>
        <w:t xml:space="preserve"> of The Cold Sun. Easterbrook suggests that </w:t>
      </w:r>
      <w:r w:rsidRPr="000A4FAB">
        <w:rPr>
          <w:rStyle w:val="StyleBoldUnderline"/>
          <w:rFonts w:asciiTheme="minorHAnsi" w:hAnsiTheme="minorHAnsi"/>
        </w:rPr>
        <w:t>the outstanding question is only how cold this present cold cycle will get</w:t>
      </w:r>
      <w:r w:rsidRPr="000A4FAB">
        <w:rPr>
          <w:rFonts w:asciiTheme="minorHAnsi" w:hAnsiTheme="minorHAnsi"/>
          <w:sz w:val="12"/>
        </w:rPr>
        <w:t>. Will it be modest like the cooling from the late 1940s to late 1970s? Or will the paucity of sunspots drive us all the way down to the Dalton Minimum, or even the Maunder Minimum? He says it is impossible to know now. But based on experience, he will probably know before the UN and its politicized IPCC.</w:t>
      </w:r>
    </w:p>
    <w:p w:rsidR="00291159" w:rsidRPr="000A4FAB" w:rsidRDefault="00291159" w:rsidP="00291159">
      <w:pPr>
        <w:pStyle w:val="Heading4"/>
        <w:rPr>
          <w:rFonts w:asciiTheme="minorHAnsi" w:hAnsiTheme="minorHAnsi"/>
        </w:rPr>
      </w:pPr>
      <w:r w:rsidRPr="000A4FAB">
        <w:rPr>
          <w:rFonts w:asciiTheme="minorHAnsi" w:hAnsiTheme="minorHAnsi"/>
        </w:rPr>
        <w:t xml:space="preserve">Tech and adaptive advances prevent all climate impacts---warming won’t cause war  </w:t>
      </w:r>
    </w:p>
    <w:p w:rsidR="00291159" w:rsidRPr="000A4FAB" w:rsidRDefault="00291159" w:rsidP="00291159">
      <w:pPr>
        <w:rPr>
          <w:rFonts w:asciiTheme="minorHAnsi" w:hAnsiTheme="minorHAnsi"/>
          <w:sz w:val="16"/>
          <w:szCs w:val="16"/>
        </w:rPr>
      </w:pPr>
      <w:r w:rsidRPr="000A4FAB">
        <w:rPr>
          <w:rStyle w:val="StyleStyleBold12pt"/>
          <w:rFonts w:asciiTheme="minorHAnsi" w:hAnsiTheme="minorHAnsi"/>
        </w:rPr>
        <w:t>Singer et al 2011</w:t>
      </w:r>
      <w:r w:rsidRPr="000A4FAB">
        <w:rPr>
          <w:rFonts w:asciiTheme="minorHAnsi" w:hAnsiTheme="minorHAnsi"/>
          <w:sz w:val="16"/>
          <w:szCs w:val="14"/>
        </w:rPr>
        <w:t xml:space="preserve"> </w:t>
      </w:r>
      <w:r w:rsidRPr="000A4FAB">
        <w:rPr>
          <w:rFonts w:asciiTheme="minorHAnsi" w:hAnsiTheme="minorHAnsi"/>
          <w:sz w:val="16"/>
          <w:szCs w:val="16"/>
        </w:rPr>
        <w:t xml:space="preserve">Dr. S. Fred Research Fellow at The Independent Institute, Professor Emeritus of Environmental Sciences at the University of Virginia, President of the Science and Environmental Policy Project, a Fellow of the American Association for the Advancement of Science, and a Member of the International Academy of Astronautics; Robert M. Carter, Research Professor at James Cook University (Queensland) and the University of Adelaide (South Australia), palaeontologist, stratigrapher, marine geologist and environmental scientist with more than thirty years professional experience; and Craig D. Idso,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et al, 2011, “Climate Change Reconsidered: 2011 Interim Report,” online: </w:t>
      </w:r>
      <w:hyperlink r:id="rId165" w:history="1">
        <w:r w:rsidRPr="000A4FAB">
          <w:rPr>
            <w:rStyle w:val="Hyperlink"/>
            <w:rFonts w:asciiTheme="minorHAnsi" w:hAnsiTheme="minorHAnsi"/>
            <w:sz w:val="16"/>
            <w:szCs w:val="16"/>
          </w:rPr>
          <w:t>http://www.nipccreport.org/reports/2011/pdf/FrontMatter.pdf</w:t>
        </w:r>
      </w:hyperlink>
      <w:r w:rsidRPr="000A4FAB">
        <w:rPr>
          <w:rStyle w:val="Hyperlink"/>
          <w:rFonts w:asciiTheme="minorHAnsi" w:hAnsiTheme="minorHAnsi"/>
          <w:sz w:val="16"/>
          <w:szCs w:val="16"/>
        </w:rPr>
        <w:t>)</w:t>
      </w:r>
    </w:p>
    <w:p w:rsidR="00291159" w:rsidRPr="000A4FAB" w:rsidRDefault="00291159" w:rsidP="00291159">
      <w:pPr>
        <w:rPr>
          <w:rFonts w:asciiTheme="minorHAnsi" w:hAnsiTheme="minorHAnsi"/>
          <w:sz w:val="16"/>
        </w:rPr>
      </w:pPr>
      <w:r w:rsidRPr="000A4FAB">
        <w:rPr>
          <w:rStyle w:val="StyleBoldUnderline"/>
          <w:rFonts w:asciiTheme="minorHAnsi" w:hAnsiTheme="minorHAnsi"/>
          <w:highlight w:val="cyan"/>
        </w:rPr>
        <w:t>Decades-long empirical trends of climate</w:t>
      </w:r>
      <w:r w:rsidRPr="000A4FAB">
        <w:rPr>
          <w:rStyle w:val="StyleBoldUnderline"/>
          <w:rFonts w:asciiTheme="minorHAnsi" w:hAnsiTheme="minorHAnsi"/>
        </w:rPr>
        <w:t xml:space="preserve">-sensitive </w:t>
      </w:r>
      <w:r w:rsidRPr="000A4FAB">
        <w:rPr>
          <w:rStyle w:val="StyleBoldUnderline"/>
          <w:rFonts w:asciiTheme="minorHAnsi" w:hAnsiTheme="minorHAnsi"/>
          <w:highlight w:val="cyan"/>
        </w:rPr>
        <w:t>measures of human well-being</w:t>
      </w:r>
      <w:r w:rsidRPr="000A4FAB">
        <w:rPr>
          <w:rFonts w:asciiTheme="minorHAnsi" w:hAnsiTheme="minorHAnsi"/>
          <w:sz w:val="16"/>
        </w:rPr>
        <w:t xml:space="preserve">, including the percent of developing world population suffering from chronic hunger, poverty rates, and deaths due to extreme weather events, </w:t>
      </w:r>
      <w:r w:rsidRPr="000A4FAB">
        <w:rPr>
          <w:rStyle w:val="StyleBoldUnderline"/>
          <w:rFonts w:asciiTheme="minorHAnsi" w:hAnsiTheme="minorHAnsi"/>
          <w:highlight w:val="cyan"/>
        </w:rPr>
        <w:t>reveal</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dramatic improvement</w:t>
      </w:r>
      <w:r w:rsidRPr="000A4FAB">
        <w:rPr>
          <w:rFonts w:asciiTheme="minorHAnsi" w:hAnsiTheme="minorHAnsi"/>
          <w:sz w:val="16"/>
        </w:rPr>
        <w:t xml:space="preserve"> during the twentieth century, </w:t>
      </w:r>
      <w:r w:rsidRPr="000A4FAB">
        <w:rPr>
          <w:rStyle w:val="StyleBoldUnderline"/>
          <w:rFonts w:asciiTheme="minorHAnsi" w:hAnsiTheme="minorHAnsi"/>
          <w:highlight w:val="cyan"/>
        </w:rPr>
        <w:t>notwithstanding</w:t>
      </w:r>
      <w:r w:rsidRPr="000A4FAB">
        <w:rPr>
          <w:rFonts w:asciiTheme="minorHAnsi" w:hAnsiTheme="minorHAnsi"/>
          <w:sz w:val="16"/>
        </w:rPr>
        <w:t xml:space="preserve"> the </w:t>
      </w:r>
      <w:r w:rsidRPr="000A4FAB">
        <w:rPr>
          <w:rStyle w:val="StyleBoldUnderline"/>
          <w:rFonts w:asciiTheme="minorHAnsi" w:hAnsiTheme="minorHAnsi"/>
        </w:rPr>
        <w:t xml:space="preserve">historic </w:t>
      </w:r>
      <w:r w:rsidRPr="000A4FAB">
        <w:rPr>
          <w:rStyle w:val="StyleBoldUnderline"/>
          <w:rFonts w:asciiTheme="minorHAnsi" w:hAnsiTheme="minorHAnsi"/>
          <w:highlight w:val="cyan"/>
        </w:rPr>
        <w:t>increase in</w:t>
      </w:r>
      <w:r w:rsidRPr="000A4FAB">
        <w:rPr>
          <w:rFonts w:asciiTheme="minorHAnsi" w:hAnsiTheme="minorHAnsi"/>
          <w:sz w:val="16"/>
        </w:rPr>
        <w:t xml:space="preserve"> atmospheric </w:t>
      </w:r>
      <w:r w:rsidRPr="000A4FAB">
        <w:rPr>
          <w:rStyle w:val="StyleBoldUnderline"/>
          <w:rFonts w:asciiTheme="minorHAnsi" w:hAnsiTheme="minorHAnsi"/>
          <w:highlight w:val="cyan"/>
        </w:rPr>
        <w:t>CO2</w:t>
      </w:r>
      <w:r w:rsidRPr="000A4FAB">
        <w:rPr>
          <w:rFonts w:asciiTheme="minorHAnsi" w:hAnsiTheme="minorHAnsi"/>
          <w:sz w:val="16"/>
        </w:rPr>
        <w:t xml:space="preserve"> concentrations. The magnitude of the </w:t>
      </w:r>
      <w:r w:rsidRPr="000A4FAB">
        <w:rPr>
          <w:rStyle w:val="StyleBoldUnderline"/>
          <w:rFonts w:asciiTheme="minorHAnsi" w:hAnsiTheme="minorHAnsi"/>
          <w:highlight w:val="cyan"/>
        </w:rPr>
        <w:t>impacts</w:t>
      </w:r>
      <w:r w:rsidRPr="000A4FAB">
        <w:rPr>
          <w:rStyle w:val="StyleBoldUnderline"/>
          <w:rFonts w:asciiTheme="minorHAnsi" w:hAnsiTheme="minorHAnsi"/>
        </w:rPr>
        <w:t xml:space="preserve"> of climate change</w:t>
      </w:r>
      <w:r w:rsidRPr="000A4FAB">
        <w:rPr>
          <w:rFonts w:asciiTheme="minorHAnsi" w:hAnsiTheme="minorHAnsi"/>
          <w:sz w:val="16"/>
        </w:rPr>
        <w:t xml:space="preserve"> on human well-being </w:t>
      </w:r>
      <w:r w:rsidRPr="000A4FAB">
        <w:rPr>
          <w:rStyle w:val="StyleBoldUnderline"/>
          <w:rFonts w:asciiTheme="minorHAnsi" w:hAnsiTheme="minorHAnsi"/>
          <w:highlight w:val="cyan"/>
        </w:rPr>
        <w:t>depends on society's adaptability</w:t>
      </w:r>
      <w:r w:rsidRPr="000A4FAB">
        <w:rPr>
          <w:rFonts w:asciiTheme="minorHAnsi" w:hAnsiTheme="minorHAnsi"/>
          <w:sz w:val="16"/>
        </w:rPr>
        <w:t xml:space="preserve"> (adaptive capacity), </w:t>
      </w:r>
      <w:r w:rsidRPr="000A4FAB">
        <w:rPr>
          <w:rStyle w:val="StyleBoldUnderline"/>
          <w:rFonts w:asciiTheme="minorHAnsi" w:hAnsiTheme="minorHAnsi"/>
        </w:rPr>
        <w:t>which is determined by</w:t>
      </w:r>
      <w:r w:rsidRPr="000A4FAB">
        <w:rPr>
          <w:rFonts w:asciiTheme="minorHAnsi" w:hAnsiTheme="minorHAnsi"/>
          <w:sz w:val="16"/>
        </w:rPr>
        <w:t xml:space="preserve">, among other things, </w:t>
      </w:r>
      <w:r w:rsidRPr="000A4FAB">
        <w:rPr>
          <w:rStyle w:val="StyleBoldUnderline"/>
          <w:rFonts w:asciiTheme="minorHAnsi" w:hAnsiTheme="minorHAnsi"/>
        </w:rPr>
        <w:t>the wealth and human resources society can access</w:t>
      </w:r>
      <w:r w:rsidRPr="000A4FAB">
        <w:rPr>
          <w:rFonts w:asciiTheme="minorHAnsi" w:hAnsiTheme="minorHAnsi"/>
          <w:sz w:val="16"/>
        </w:rPr>
        <w:t xml:space="preserve"> in order to obtain, install, operate, and maintain technologies necessary </w:t>
      </w:r>
      <w:r w:rsidRPr="000A4FAB">
        <w:rPr>
          <w:rStyle w:val="StyleBoldUnderline"/>
          <w:rFonts w:asciiTheme="minorHAnsi" w:hAnsiTheme="minorHAnsi"/>
        </w:rPr>
        <w:t>to cope with or take advantage of climate change</w:t>
      </w:r>
      <w:r w:rsidRPr="000A4FAB">
        <w:rPr>
          <w:rFonts w:asciiTheme="minorHAnsi" w:hAnsiTheme="minorHAnsi"/>
          <w:sz w:val="16"/>
        </w:rPr>
        <w:t xml:space="preserve"> impacts. </w:t>
      </w:r>
      <w:r w:rsidRPr="000A4FAB">
        <w:rPr>
          <w:rStyle w:val="StyleBoldUnderline"/>
          <w:rFonts w:asciiTheme="minorHAnsi" w:hAnsiTheme="minorHAnsi"/>
          <w:highlight w:val="cyan"/>
        </w:rPr>
        <w:lastRenderedPageBreak/>
        <w:t>The IPCC</w:t>
      </w:r>
      <w:r w:rsidRPr="000A4FAB">
        <w:rPr>
          <w:rFonts w:asciiTheme="minorHAnsi" w:hAnsiTheme="minorHAnsi"/>
          <w:sz w:val="16"/>
          <w:highlight w:val="cyan"/>
        </w:rPr>
        <w:t xml:space="preserve"> </w:t>
      </w:r>
      <w:r w:rsidRPr="000A4FAB">
        <w:rPr>
          <w:rStyle w:val="Emphasis"/>
          <w:rFonts w:asciiTheme="minorHAnsi" w:hAnsiTheme="minorHAnsi"/>
          <w:highlight w:val="cyan"/>
        </w:rPr>
        <w:t>systematically underestimates adaptive capacity</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by failing to take into account</w:t>
      </w:r>
      <w:r w:rsidRPr="000A4FAB">
        <w:rPr>
          <w:rStyle w:val="StyleBoldUnderline"/>
          <w:rFonts w:asciiTheme="minorHAnsi" w:hAnsiTheme="minorHAnsi"/>
        </w:rPr>
        <w:t xml:space="preserve"> the</w:t>
      </w:r>
      <w:r w:rsidRPr="000A4FAB">
        <w:rPr>
          <w:rFonts w:asciiTheme="minorHAnsi" w:hAnsiTheme="minorHAnsi"/>
          <w:sz w:val="16"/>
        </w:rPr>
        <w:t xml:space="preserve"> </w:t>
      </w:r>
      <w:r w:rsidRPr="000A4FAB">
        <w:rPr>
          <w:rStyle w:val="Emphasis"/>
          <w:rFonts w:asciiTheme="minorHAnsi" w:hAnsiTheme="minorHAnsi"/>
          <w:highlight w:val="cyan"/>
        </w:rPr>
        <w:t>greater wealth and tech</w:t>
      </w:r>
      <w:r w:rsidRPr="000A4FAB">
        <w:rPr>
          <w:rStyle w:val="Emphasis"/>
          <w:rFonts w:asciiTheme="minorHAnsi" w:hAnsiTheme="minorHAnsi"/>
        </w:rPr>
        <w:t xml:space="preserve">nological </w:t>
      </w:r>
      <w:r w:rsidRPr="000A4FAB">
        <w:rPr>
          <w:rStyle w:val="Emphasis"/>
          <w:rFonts w:asciiTheme="minorHAnsi" w:hAnsiTheme="minorHAnsi"/>
          <w:highlight w:val="cyan"/>
        </w:rPr>
        <w:t>advances</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that will be present</w:t>
      </w:r>
      <w:r w:rsidRPr="000A4FAB">
        <w:rPr>
          <w:rStyle w:val="StyleBoldUnderline"/>
          <w:rFonts w:asciiTheme="minorHAnsi" w:hAnsiTheme="minorHAnsi"/>
        </w:rPr>
        <w:t xml:space="preserve"> at the time for which impacts are to be estimated</w:t>
      </w:r>
      <w:r w:rsidRPr="000A4FAB">
        <w:rPr>
          <w:rFonts w:asciiTheme="minorHAnsi" w:hAnsiTheme="minorHAnsi"/>
          <w:sz w:val="16"/>
        </w:rPr>
        <w:t xml:space="preserve">. </w:t>
      </w:r>
      <w:r w:rsidRPr="000A4FAB">
        <w:rPr>
          <w:rStyle w:val="StyleBoldUnderline"/>
          <w:rFonts w:asciiTheme="minorHAnsi" w:hAnsiTheme="minorHAnsi"/>
        </w:rPr>
        <w:t>Even accepting</w:t>
      </w:r>
      <w:r w:rsidRPr="000A4FAB">
        <w:rPr>
          <w:rFonts w:asciiTheme="minorHAnsi" w:hAnsiTheme="minorHAnsi"/>
          <w:sz w:val="16"/>
        </w:rPr>
        <w:t xml:space="preserve"> the IPCC's and Stern Review's </w:t>
      </w:r>
      <w:r w:rsidRPr="000A4FAB">
        <w:rPr>
          <w:rStyle w:val="StyleBoldUnderline"/>
          <w:rFonts w:asciiTheme="minorHAnsi" w:hAnsiTheme="minorHAnsi"/>
        </w:rPr>
        <w:t>worst-case scenarios</w:t>
      </w:r>
      <w:r w:rsidRPr="000A4FAB">
        <w:rPr>
          <w:rFonts w:asciiTheme="minorHAnsi" w:hAnsiTheme="minorHAnsi"/>
          <w:sz w:val="16"/>
        </w:rPr>
        <w:t xml:space="preserve">, and assuming a compounded annual growth rate of per-capita GDP of only 0.7 percent, reveals that </w:t>
      </w:r>
      <w:r w:rsidRPr="000A4FAB">
        <w:rPr>
          <w:rStyle w:val="StyleBoldUnderline"/>
          <w:rFonts w:asciiTheme="minorHAnsi" w:hAnsiTheme="minorHAnsi"/>
          <w:highlight w:val="cyan"/>
        </w:rPr>
        <w:t>net GDP</w:t>
      </w:r>
      <w:r w:rsidRPr="000A4FAB">
        <w:rPr>
          <w:rStyle w:val="StyleBoldUnderline"/>
          <w:rFonts w:asciiTheme="minorHAnsi" w:hAnsiTheme="minorHAnsi"/>
        </w:rPr>
        <w:t xml:space="preserve"> per capita </w:t>
      </w:r>
      <w:r w:rsidRPr="000A4FAB">
        <w:rPr>
          <w:rStyle w:val="StyleBoldUnderline"/>
          <w:rFonts w:asciiTheme="minorHAnsi" w:hAnsiTheme="minorHAnsi"/>
          <w:highlight w:val="cyan"/>
        </w:rPr>
        <w:t>in</w:t>
      </w:r>
      <w:r w:rsidRPr="000A4FAB">
        <w:rPr>
          <w:rStyle w:val="StyleBoldUnderline"/>
          <w:rFonts w:asciiTheme="minorHAnsi" w:hAnsiTheme="minorHAnsi"/>
        </w:rPr>
        <w:t xml:space="preserve"> developing countries in </w:t>
      </w:r>
      <w:r w:rsidRPr="000A4FAB">
        <w:rPr>
          <w:rStyle w:val="StyleBoldUnderline"/>
          <w:rFonts w:asciiTheme="minorHAnsi" w:hAnsiTheme="minorHAnsi"/>
          <w:highlight w:val="cyan"/>
        </w:rPr>
        <w:t>2100 would be</w:t>
      </w:r>
      <w:r w:rsidRPr="000A4FAB">
        <w:rPr>
          <w:rFonts w:asciiTheme="minorHAnsi" w:hAnsiTheme="minorHAnsi"/>
          <w:sz w:val="16"/>
          <w:highlight w:val="cyan"/>
        </w:rPr>
        <w:t xml:space="preserve"> </w:t>
      </w:r>
      <w:r w:rsidRPr="000A4FAB">
        <w:rPr>
          <w:rStyle w:val="Emphasis"/>
          <w:rFonts w:asciiTheme="minorHAnsi" w:hAnsiTheme="minorHAnsi"/>
          <w:highlight w:val="cyan"/>
        </w:rPr>
        <w:t>double the</w:t>
      </w:r>
      <w:r w:rsidRPr="000A4FAB">
        <w:rPr>
          <w:rStyle w:val="Emphasis"/>
          <w:rFonts w:asciiTheme="minorHAnsi" w:hAnsiTheme="minorHAnsi"/>
        </w:rPr>
        <w:t xml:space="preserve"> 20</w:t>
      </w:r>
      <w:r w:rsidRPr="000A4FAB">
        <w:rPr>
          <w:rStyle w:val="Emphasis"/>
          <w:rFonts w:asciiTheme="minorHAnsi" w:hAnsiTheme="minorHAnsi"/>
          <w:highlight w:val="cyan"/>
        </w:rPr>
        <w:t>06</w:t>
      </w:r>
      <w:r w:rsidRPr="000A4FAB">
        <w:rPr>
          <w:rStyle w:val="Emphasis"/>
          <w:rFonts w:asciiTheme="minorHAnsi" w:hAnsiTheme="minorHAnsi"/>
        </w:rPr>
        <w:t xml:space="preserve"> </w:t>
      </w:r>
      <w:r w:rsidRPr="000A4FAB">
        <w:rPr>
          <w:rStyle w:val="Emphasis"/>
          <w:rFonts w:asciiTheme="minorHAnsi" w:hAnsiTheme="minorHAnsi"/>
          <w:highlight w:val="cyan"/>
        </w:rPr>
        <w:t>level of the U.S.</w:t>
      </w:r>
      <w:r w:rsidRPr="000A4FAB">
        <w:rPr>
          <w:rFonts w:asciiTheme="minorHAnsi" w:hAnsiTheme="minorHAnsi"/>
          <w:sz w:val="16"/>
        </w:rPr>
        <w:t xml:space="preserve"> </w:t>
      </w:r>
      <w:r w:rsidRPr="000A4FAB">
        <w:rPr>
          <w:rStyle w:val="StyleBoldUnderline"/>
          <w:rFonts w:asciiTheme="minorHAnsi" w:hAnsiTheme="minorHAnsi"/>
        </w:rPr>
        <w:t>and triple that level in 2200</w:t>
      </w:r>
      <w:r w:rsidRPr="000A4FAB">
        <w:rPr>
          <w:rFonts w:asciiTheme="minorHAnsi" w:hAnsiTheme="minorHAnsi"/>
          <w:sz w:val="16"/>
        </w:rPr>
        <w:t xml:space="preserve">. Thus, </w:t>
      </w:r>
      <w:r w:rsidRPr="000A4FAB">
        <w:rPr>
          <w:rStyle w:val="StyleBoldUnderline"/>
          <w:rFonts w:asciiTheme="minorHAnsi" w:hAnsiTheme="minorHAnsi"/>
          <w:highlight w:val="cyan"/>
        </w:rPr>
        <w:t>even</w:t>
      </w:r>
      <w:r w:rsidRPr="000A4FAB">
        <w:rPr>
          <w:rFonts w:asciiTheme="minorHAnsi" w:hAnsiTheme="minorHAnsi"/>
          <w:sz w:val="16"/>
          <w:highlight w:val="cyan"/>
        </w:rPr>
        <w:t xml:space="preserve"> </w:t>
      </w:r>
      <w:r w:rsidRPr="000A4FAB">
        <w:rPr>
          <w:rStyle w:val="Emphasis"/>
          <w:rFonts w:asciiTheme="minorHAnsi" w:hAnsiTheme="minorHAnsi"/>
          <w:highlight w:val="cyan"/>
        </w:rPr>
        <w:t>developing countries' future ability</w:t>
      </w:r>
      <w:r w:rsidRPr="000A4FAB">
        <w:rPr>
          <w:rFonts w:asciiTheme="minorHAnsi" w:hAnsiTheme="minorHAnsi"/>
          <w:sz w:val="16"/>
          <w:highlight w:val="cyan"/>
        </w:rPr>
        <w:t xml:space="preserve"> </w:t>
      </w:r>
      <w:r w:rsidRPr="000A4FAB">
        <w:rPr>
          <w:rStyle w:val="StyleBoldUnderline"/>
          <w:rFonts w:asciiTheme="minorHAnsi" w:hAnsiTheme="minorHAnsi"/>
          <w:highlight w:val="cyan"/>
        </w:rPr>
        <w:t>to cope</w:t>
      </w:r>
      <w:r w:rsidRPr="000A4FAB">
        <w:rPr>
          <w:rStyle w:val="StyleBoldUnderline"/>
          <w:rFonts w:asciiTheme="minorHAnsi" w:hAnsiTheme="minorHAnsi"/>
        </w:rPr>
        <w:t xml:space="preserve"> with climate change </w:t>
      </w:r>
      <w:r w:rsidRPr="000A4FAB">
        <w:rPr>
          <w:rStyle w:val="StyleBoldUnderline"/>
          <w:rFonts w:asciiTheme="minorHAnsi" w:hAnsiTheme="minorHAnsi"/>
          <w:highlight w:val="cyan"/>
        </w:rPr>
        <w:t>would be</w:t>
      </w:r>
      <w:r w:rsidRPr="000A4FAB">
        <w:rPr>
          <w:rFonts w:asciiTheme="minorHAnsi" w:hAnsiTheme="minorHAnsi"/>
          <w:sz w:val="16"/>
          <w:highlight w:val="cyan"/>
        </w:rPr>
        <w:t xml:space="preserve"> </w:t>
      </w:r>
      <w:r w:rsidRPr="000A4FAB">
        <w:rPr>
          <w:rStyle w:val="Emphasis"/>
          <w:rFonts w:asciiTheme="minorHAnsi" w:hAnsiTheme="minorHAnsi"/>
          <w:highlight w:val="cyan"/>
        </w:rPr>
        <w:t>much better than</w:t>
      </w:r>
      <w:r w:rsidRPr="000A4FAB">
        <w:rPr>
          <w:rStyle w:val="Emphasis"/>
          <w:rFonts w:asciiTheme="minorHAnsi" w:hAnsiTheme="minorHAnsi"/>
        </w:rPr>
        <w:t xml:space="preserve"> that of the U.S. </w:t>
      </w:r>
      <w:r w:rsidRPr="000A4FAB">
        <w:rPr>
          <w:rStyle w:val="Emphasis"/>
          <w:rFonts w:asciiTheme="minorHAnsi" w:hAnsiTheme="minorHAnsi"/>
          <w:highlight w:val="cyan"/>
        </w:rPr>
        <w:t>today</w:t>
      </w:r>
      <w:r w:rsidRPr="000A4FAB">
        <w:rPr>
          <w:rFonts w:asciiTheme="minorHAnsi" w:hAnsiTheme="minorHAnsi"/>
          <w:sz w:val="16"/>
        </w:rPr>
        <w:t xml:space="preserve">. The IPCC's embrace of biofuels as a way to reduce greenhouse gas emissions was premature, as many researchers have found "even the best biofuels have the potential to damage the poor, the climate, and biodiversity" (Delucchi, 2010). Biofuel production consumes nearly as much energy as it generates, competes with food crops and wildlife for land, and is unlikely to ever meet more than a small fraction of the world's demand for fuels. </w:t>
      </w:r>
      <w:r w:rsidRPr="000A4FAB">
        <w:rPr>
          <w:rStyle w:val="StyleBoldUnderline"/>
          <w:rFonts w:asciiTheme="minorHAnsi" w:hAnsiTheme="minorHAnsi"/>
          <w:highlight w:val="cyan"/>
        </w:rPr>
        <w:t>The notion that</w:t>
      </w:r>
      <w:r w:rsidRPr="000A4FAB">
        <w:rPr>
          <w:rFonts w:asciiTheme="minorHAnsi" w:hAnsiTheme="minorHAnsi"/>
          <w:sz w:val="16"/>
        </w:rPr>
        <w:t xml:space="preserve"> global </w:t>
      </w:r>
      <w:r w:rsidRPr="000A4FAB">
        <w:rPr>
          <w:rStyle w:val="Emphasis"/>
          <w:rFonts w:asciiTheme="minorHAnsi" w:hAnsiTheme="minorHAnsi"/>
          <w:highlight w:val="cyan"/>
        </w:rPr>
        <w:t>warming might cause war</w:t>
      </w:r>
      <w:r w:rsidRPr="000A4FAB">
        <w:rPr>
          <w:rFonts w:asciiTheme="minorHAnsi" w:hAnsiTheme="minorHAnsi"/>
          <w:sz w:val="16"/>
        </w:rPr>
        <w:t xml:space="preserve"> and social unrest </w:t>
      </w:r>
      <w:r w:rsidRPr="000A4FAB">
        <w:rPr>
          <w:rStyle w:val="StyleBoldUnderline"/>
          <w:rFonts w:asciiTheme="minorHAnsi" w:hAnsiTheme="minorHAnsi"/>
          <w:highlight w:val="cyan"/>
        </w:rPr>
        <w:t>is</w:t>
      </w:r>
      <w:r w:rsidRPr="000A4FAB">
        <w:rPr>
          <w:rStyle w:val="StyleBoldUnderline"/>
          <w:rFonts w:asciiTheme="minorHAnsi" w:hAnsiTheme="minorHAnsi"/>
        </w:rPr>
        <w:t xml:space="preserve"> not only wrong, but</w:t>
      </w:r>
      <w:r w:rsidRPr="000A4FAB">
        <w:rPr>
          <w:rFonts w:asciiTheme="minorHAnsi" w:hAnsiTheme="minorHAnsi"/>
          <w:sz w:val="16"/>
        </w:rPr>
        <w:t xml:space="preserve"> even </w:t>
      </w:r>
      <w:r w:rsidRPr="000A4FAB">
        <w:rPr>
          <w:rStyle w:val="Emphasis"/>
          <w:rFonts w:asciiTheme="minorHAnsi" w:hAnsiTheme="minorHAnsi"/>
          <w:highlight w:val="cyan"/>
        </w:rPr>
        <w:t>backwards</w:t>
      </w:r>
      <w:r w:rsidRPr="000A4FAB">
        <w:rPr>
          <w:rFonts w:asciiTheme="minorHAnsi" w:hAnsiTheme="minorHAnsi"/>
          <w:sz w:val="16"/>
        </w:rPr>
        <w:t xml:space="preserve"> - that is, </w:t>
      </w:r>
      <w:r w:rsidRPr="000A4FAB">
        <w:rPr>
          <w:rStyle w:val="Emphasis"/>
          <w:rFonts w:asciiTheme="minorHAnsi" w:hAnsiTheme="minorHAnsi"/>
          <w:highlight w:val="cyan"/>
        </w:rPr>
        <w:t>global cooling has led to wars</w:t>
      </w:r>
      <w:r w:rsidRPr="000A4FAB">
        <w:rPr>
          <w:rFonts w:asciiTheme="minorHAnsi" w:hAnsiTheme="minorHAnsi"/>
          <w:sz w:val="16"/>
        </w:rPr>
        <w:t xml:space="preserve"> </w:t>
      </w:r>
      <w:r w:rsidRPr="000A4FAB">
        <w:rPr>
          <w:rStyle w:val="StyleBoldUnderline"/>
          <w:rFonts w:asciiTheme="minorHAnsi" w:hAnsiTheme="minorHAnsi"/>
        </w:rPr>
        <w:t>and social unrest in the past</w:t>
      </w:r>
      <w:r w:rsidRPr="000A4FAB">
        <w:rPr>
          <w:rFonts w:asciiTheme="minorHAnsi" w:hAnsiTheme="minorHAnsi"/>
          <w:sz w:val="16"/>
        </w:rPr>
        <w:t xml:space="preserve">, whereas global </w:t>
      </w:r>
      <w:r w:rsidRPr="000A4FAB">
        <w:rPr>
          <w:rStyle w:val="StyleBoldUnderline"/>
          <w:rFonts w:asciiTheme="minorHAnsi" w:hAnsiTheme="minorHAnsi"/>
          <w:highlight w:val="cyan"/>
        </w:rPr>
        <w:t>warming has coincided with</w:t>
      </w:r>
      <w:r w:rsidRPr="000A4FAB">
        <w:rPr>
          <w:rFonts w:asciiTheme="minorHAnsi" w:hAnsiTheme="minorHAnsi"/>
          <w:sz w:val="16"/>
        </w:rPr>
        <w:t xml:space="preserve"> periods of </w:t>
      </w:r>
      <w:r w:rsidRPr="000A4FAB">
        <w:rPr>
          <w:rStyle w:val="Emphasis"/>
          <w:rFonts w:asciiTheme="minorHAnsi" w:hAnsiTheme="minorHAnsi"/>
          <w:highlight w:val="cyan"/>
        </w:rPr>
        <w:t>peace, prosperity, and</w:t>
      </w:r>
      <w:r w:rsidRPr="000A4FAB">
        <w:rPr>
          <w:rFonts w:asciiTheme="minorHAnsi" w:hAnsiTheme="minorHAnsi"/>
          <w:sz w:val="16"/>
        </w:rPr>
        <w:t xml:space="preserve"> social </w:t>
      </w:r>
      <w:r w:rsidRPr="000A4FAB">
        <w:rPr>
          <w:rStyle w:val="Emphasis"/>
          <w:rFonts w:asciiTheme="minorHAnsi" w:hAnsiTheme="minorHAnsi"/>
          <w:highlight w:val="cyan"/>
        </w:rPr>
        <w:t>stability</w:t>
      </w:r>
      <w:r w:rsidRPr="000A4FAB">
        <w:rPr>
          <w:rFonts w:asciiTheme="minorHAnsi" w:hAnsiTheme="minorHAnsi"/>
          <w:sz w:val="16"/>
        </w:rPr>
        <w:t>.</w:t>
      </w:r>
    </w:p>
    <w:p w:rsidR="00291159" w:rsidRPr="00291159" w:rsidRDefault="00291159" w:rsidP="00291159"/>
    <w:p w:rsidR="00185FC8" w:rsidRDefault="00185FC8" w:rsidP="00185FC8">
      <w:pPr>
        <w:pStyle w:val="Heading2"/>
      </w:pPr>
      <w:r>
        <w:lastRenderedPageBreak/>
        <w:t>Ron Raul Scenario</w:t>
      </w:r>
    </w:p>
    <w:p w:rsidR="00D22F61" w:rsidRDefault="00D22F61" w:rsidP="00D22F61">
      <w:pPr>
        <w:pStyle w:val="Heading3"/>
      </w:pPr>
      <w:r>
        <w:lastRenderedPageBreak/>
        <w:t>Keystone Good</w:t>
      </w:r>
    </w:p>
    <w:p w:rsidR="009B2B35" w:rsidRDefault="009B2B35" w:rsidP="009B2B35">
      <w:pPr>
        <w:pStyle w:val="Heading4"/>
      </w:pPr>
      <w:r>
        <w:t>Pipeline development would create thousands of jobs and billions in revenue.</w:t>
      </w:r>
    </w:p>
    <w:p w:rsidR="009B2B35" w:rsidRPr="00021D25" w:rsidRDefault="009B2B35" w:rsidP="009B2B35">
      <w:pPr>
        <w:rPr>
          <w:rStyle w:val="StyleStyleBold12pt"/>
          <w:b w:val="0"/>
        </w:rPr>
      </w:pPr>
      <w:r>
        <w:t xml:space="preserve">Nicolas </w:t>
      </w:r>
      <w:r>
        <w:rPr>
          <w:rStyle w:val="StyleStyleBold12pt"/>
        </w:rPr>
        <w:t>Loris 01/08/15 Herbet and Joyce Morgan Fellow, Economist at Thomas A. Roe institute for Economics, Senior policy analyst at Heritage’s Roe Institute for Economic Policy Studies, “</w:t>
      </w:r>
      <w:r w:rsidRPr="00021D25">
        <w:rPr>
          <w:rStyle w:val="StyleStyleBold12pt"/>
        </w:rPr>
        <w:t>More than Six Years Later, Keystone XL Is Still a Good Idea</w:t>
      </w:r>
      <w:r>
        <w:rPr>
          <w:rStyle w:val="StyleStyleBold12pt"/>
        </w:rPr>
        <w:t xml:space="preserve">,” </w:t>
      </w:r>
      <w:r w:rsidRPr="00021D25">
        <w:rPr>
          <w:rStyle w:val="StyleStyleBold12pt"/>
        </w:rPr>
        <w:t>http://www.heritage.org/research/reports/2015/01/more-than-six-years-later-keystone-xl-is-still-a-good-idea</w:t>
      </w:r>
    </w:p>
    <w:p w:rsidR="009B2B35" w:rsidRPr="00B320D3" w:rsidRDefault="009B2B35" w:rsidP="009B2B35"/>
    <w:p w:rsidR="009B2B35" w:rsidRDefault="009B2B35" w:rsidP="009B2B35">
      <w:r w:rsidRPr="00021D25">
        <w:rPr>
          <w:highlight w:val="cyan"/>
          <w:u w:val="single"/>
        </w:rPr>
        <w:t>Keystone XL:</w:t>
      </w:r>
      <w:r w:rsidRPr="00B320D3">
        <w:t xml:space="preserve"> Jobs and Economic Value¶ Opponents will minimize the job numbers, saying that the pipeline will </w:t>
      </w:r>
      <w:r w:rsidRPr="00021D25">
        <w:rPr>
          <w:highlight w:val="cyan"/>
          <w:u w:val="single"/>
        </w:rPr>
        <w:t>create</w:t>
      </w:r>
      <w:r w:rsidRPr="00B320D3">
        <w:t xml:space="preserve"> only “a handful” of permanent jobs. While the permanent job tally will be small, that half-truth dismisses the </w:t>
      </w:r>
      <w:r w:rsidRPr="00B320D3">
        <w:rPr>
          <w:highlight w:val="cyan"/>
          <w:u w:val="single"/>
        </w:rPr>
        <w:t>tens of thousands of construction jobs that the pipeline project would create</w:t>
      </w:r>
      <w:r w:rsidRPr="00B320D3">
        <w:t>. In fact, the southern portion, which did not require President Obama’s approval and has been built, has already created nearly 5,000 construction jobs.</w:t>
      </w:r>
      <w:bookmarkStart w:id="1" w:name="_ftnref1"/>
      <w:r w:rsidRPr="00B320D3">
        <w:fldChar w:fldCharType="begin"/>
      </w:r>
      <w:r w:rsidRPr="00B320D3">
        <w:instrText xml:space="preserve"> HYPERLINK "http://www.heritage.org/research/reports/2015/01/more-than-six-years-later-keystone-xl-is-still-a-good-idea" \l "_ftn1" </w:instrText>
      </w:r>
      <w:r w:rsidRPr="00B320D3">
        <w:fldChar w:fldCharType="separate"/>
      </w:r>
      <w:r w:rsidRPr="00B320D3">
        <w:t>[1]</w:t>
      </w:r>
      <w:r w:rsidRPr="00B320D3">
        <w:fldChar w:fldCharType="end"/>
      </w:r>
      <w:bookmarkEnd w:id="1"/>
      <w:r w:rsidRPr="00B320D3">
        <w:t xml:space="preserve">Furthermore, the fact that Keystone XL will only employ 35 to 50 permanent workers indicates how remarkably efficient the pipeline is. The high output of labor generates value and wealth and frees up Americans to be more productive elsewhere in the economy, in the same way that one man on a backhoe loader increases efficiency and frees up a group of men with shovels to do other work.¶ The </w:t>
      </w:r>
      <w:r w:rsidRPr="00B320D3">
        <w:rPr>
          <w:highlight w:val="cyan"/>
          <w:u w:val="single"/>
        </w:rPr>
        <w:t>construction of the southern leg created a boon</w:t>
      </w:r>
      <w:r w:rsidRPr="00B320D3">
        <w:t xml:space="preserve"> for the Oklahoma and Texas economies, </w:t>
      </w:r>
      <w:r w:rsidRPr="00B320D3">
        <w:rPr>
          <w:highlight w:val="cyan"/>
          <w:u w:val="single"/>
        </w:rPr>
        <w:t>injecting $2.1 billion and $3.6 billion</w:t>
      </w:r>
      <w:r w:rsidRPr="00B320D3">
        <w:t>, respectively.</w:t>
      </w:r>
      <w:bookmarkStart w:id="2" w:name="_ftnref2"/>
      <w:r w:rsidRPr="00B320D3">
        <w:fldChar w:fldCharType="begin"/>
      </w:r>
      <w:r w:rsidRPr="00B320D3">
        <w:instrText xml:space="preserve"> HYPERLINK "http://www.heritage.org/research/reports/2015/01/more-than-six-years-later-keystone-xl-is-still-a-good-idea" \l "_ftn2" </w:instrText>
      </w:r>
      <w:r w:rsidRPr="00B320D3">
        <w:fldChar w:fldCharType="separate"/>
      </w:r>
      <w:r w:rsidRPr="00B320D3">
        <w:t>[2]</w:t>
      </w:r>
      <w:r w:rsidRPr="00B320D3">
        <w:fldChar w:fldCharType="end"/>
      </w:r>
      <w:bookmarkEnd w:id="2"/>
      <w:r w:rsidRPr="00B320D3">
        <w:t xml:space="preserve"> The states through which the northern leg runs will reap similar economic benefits. Building Keystone XL can be accomplished without the crutch of taxpayer dollars and will result in billions of dollars of tax revenue for the states through which it runs.¶ ¶ Furthermore, </w:t>
      </w:r>
      <w:r w:rsidRPr="00B320D3">
        <w:rPr>
          <w:highlight w:val="cyan"/>
          <w:u w:val="single"/>
        </w:rPr>
        <w:t>Keystone XL remains viable even with</w:t>
      </w:r>
      <w:r w:rsidRPr="00B320D3">
        <w:t xml:space="preserve"> (temporarily) </w:t>
      </w:r>
      <w:r w:rsidRPr="00B320D3">
        <w:rPr>
          <w:highlight w:val="cyan"/>
          <w:u w:val="single"/>
        </w:rPr>
        <w:t>cheap oil</w:t>
      </w:r>
      <w:r w:rsidRPr="00B320D3">
        <w:t xml:space="preserve">. </w:t>
      </w:r>
      <w:r w:rsidRPr="00B320D3">
        <w:rPr>
          <w:highlight w:val="cyan"/>
          <w:u w:val="single"/>
        </w:rPr>
        <w:t>America</w:t>
      </w:r>
      <w:r w:rsidRPr="00B320D3">
        <w:t xml:space="preserve"> still </w:t>
      </w:r>
      <w:r w:rsidRPr="00B320D3">
        <w:rPr>
          <w:highlight w:val="cyan"/>
          <w:u w:val="single"/>
        </w:rPr>
        <w:t>needs pipeline infrastructure</w:t>
      </w:r>
      <w:r w:rsidRPr="00B320D3">
        <w:t xml:space="preserve"> to </w:t>
      </w:r>
      <w:r w:rsidRPr="00B320D3">
        <w:rPr>
          <w:highlight w:val="cyan"/>
          <w:u w:val="single"/>
        </w:rPr>
        <w:t>keep up with</w:t>
      </w:r>
      <w:r w:rsidRPr="00B320D3">
        <w:t xml:space="preserve"> the rapidly </w:t>
      </w:r>
      <w:r w:rsidRPr="00B320D3">
        <w:rPr>
          <w:highlight w:val="cyan"/>
          <w:u w:val="single"/>
        </w:rPr>
        <w:t>expanding supply</w:t>
      </w:r>
      <w:r w:rsidRPr="00B320D3">
        <w:t xml:space="preserve">. Moreover, industry makes investment decisions looking decades into the future, not simply based on short-term projections. While it is certainly possible that low oil prices could postpone Canadian tar sands production and prohibit Keystone XL from reaching its peak volume in the near future, </w:t>
      </w:r>
      <w:r w:rsidRPr="00B320D3">
        <w:rPr>
          <w:highlight w:val="cyan"/>
          <w:u w:val="single"/>
        </w:rPr>
        <w:t>oil prices could rise as quickly as they</w:t>
      </w:r>
      <w:r w:rsidRPr="00B320D3">
        <w:t xml:space="preserve"> fell. Businesses are much better equipped and flexible to deal with changing economic circumstances than short-sighted politicians in Washington.¶ Keystone XL and Free Trade¶ With a vote on Keystone XL likely coming in the near future, several Senators have floated amendment ideas to prohibit the exportation of refined petroleum products coming from crude oil that moves through Keystone XL. Another amendment that some Senators have proposed is to force TransCanada to use only American-made steel, iron, and other manufactured goods when constructing Keystone XL.</w:t>
      </w:r>
      <w:bookmarkStart w:id="3" w:name="_ftnref8"/>
      <w:r w:rsidRPr="00B320D3">
        <w:fldChar w:fldCharType="begin"/>
      </w:r>
      <w:r w:rsidRPr="00B320D3">
        <w:instrText xml:space="preserve"> HYPERLINK "http://www.heritage.org/research/reports/2015/01/more-than-six-years-later-keystone-xl-is-still-a-good-idea" \l "_ftn8" </w:instrText>
      </w:r>
      <w:r w:rsidRPr="00B320D3">
        <w:fldChar w:fldCharType="separate"/>
      </w:r>
      <w:r w:rsidRPr="00B320D3">
        <w:t>[8]</w:t>
      </w:r>
      <w:r w:rsidRPr="00B320D3">
        <w:fldChar w:fldCharType="end"/>
      </w:r>
      <w:bookmarkEnd w:id="3"/>
      <w:r w:rsidRPr="00B320D3">
        <w:t xml:space="preserve">¶ Preventing the flow of resources into and out of the United States only serves to protect the connected few at the expense of the many who stand to benefit from freely traded materials and refined petroleum products. When </w:t>
      </w:r>
      <w:r w:rsidRPr="00B320D3">
        <w:rPr>
          <w:highlight w:val="cyan"/>
          <w:u w:val="single"/>
        </w:rPr>
        <w:t>markets are open</w:t>
      </w:r>
      <w:r w:rsidRPr="00B320D3">
        <w:t xml:space="preserve">, </w:t>
      </w:r>
      <w:r w:rsidRPr="00B320D3">
        <w:rPr>
          <w:highlight w:val="cyan"/>
          <w:u w:val="single"/>
        </w:rPr>
        <w:t>competition provides people with more choices</w:t>
      </w:r>
      <w:r w:rsidRPr="00B320D3">
        <w:t xml:space="preserve"> and better products at lower prices. </w:t>
      </w:r>
      <w:r w:rsidRPr="00B320D3">
        <w:rPr>
          <w:highlight w:val="cyan"/>
        </w:rPr>
        <w:t>Protectionism is also detrimental to the long-term growth</w:t>
      </w:r>
      <w:r w:rsidRPr="00B320D3">
        <w:t xml:space="preserve"> of the protected company because the government shields protected industries from lowering costs in order to remain competitive with other market participants. The end result is stagnant industries with little incentive to innovate and higher prices for consumers and businesses.¶ If opportunities exist for companies to export their goods to a foreign buyer, they should be permitted to do so. Politicians did not seem to mind when exports of finished petroleum products increased from 513,000 barrels per day (bpd) in 1985 to 1.6 million bpd in 2008 to 2.7 million bpd in 2013.</w:t>
      </w:r>
      <w:bookmarkStart w:id="4" w:name="_ftnref9"/>
      <w:r w:rsidRPr="00B320D3">
        <w:fldChar w:fldCharType="begin"/>
      </w:r>
      <w:r w:rsidRPr="00B320D3">
        <w:instrText xml:space="preserve"> HYPERLINK "http://www.heritage.org/research/reports/2015/01/more-than-six-years-later-keystone-xl-is-still-a-good-idea" \l "_ftn9" </w:instrText>
      </w:r>
      <w:r w:rsidRPr="00B320D3">
        <w:fldChar w:fldCharType="separate"/>
      </w:r>
      <w:r w:rsidRPr="00B320D3">
        <w:t>[9]</w:t>
      </w:r>
      <w:r w:rsidRPr="00B320D3">
        <w:fldChar w:fldCharType="end"/>
      </w:r>
      <w:bookmarkEnd w:id="4"/>
      <w:r w:rsidRPr="00B320D3">
        <w:t xml:space="preserve"> Products refined in Gulf Coast refineries with crude flowing from Keystone XL should be no different.</w:t>
      </w:r>
    </w:p>
    <w:p w:rsidR="00D22F61" w:rsidRDefault="00D22F61" w:rsidP="00D22F61">
      <w:pPr>
        <w:pStyle w:val="Heading4"/>
      </w:pPr>
      <w:r>
        <w:lastRenderedPageBreak/>
        <w:t>The Keystone pipeline is environmentally safe there are no leaks and it trades of with the processing of oil at deregulated Chinese refineries and it will create many American manufacturing jobs</w:t>
      </w:r>
    </w:p>
    <w:p w:rsidR="00D22F61" w:rsidRPr="004F6AFA" w:rsidRDefault="00D22F61" w:rsidP="00D22F61">
      <w:r w:rsidRPr="004F6AFA">
        <w:rPr>
          <w:rStyle w:val="StyleStyleBold12pt"/>
        </w:rPr>
        <w:t>Hoeven 12’</w:t>
      </w:r>
      <w:r>
        <w:t xml:space="preserve"> </w:t>
      </w:r>
      <w:r w:rsidRPr="004F6AFA">
        <w:rPr>
          <w:sz w:val="16"/>
          <w:szCs w:val="16"/>
        </w:rPr>
        <w:t>“John, “Why we need the Keystone pipeline”, a us senator form North Dakota, http://www.cnn.com/2012/02/23/opinion/hoeven-keystone-pipeline-defense/.CC”</w:t>
      </w:r>
    </w:p>
    <w:p w:rsidR="00D22F61" w:rsidRDefault="00D22F61" w:rsidP="00D22F61">
      <w:pPr>
        <w:rPr>
          <w:rFonts w:ascii="Arial" w:hAnsi="Arial" w:cs="Arial"/>
          <w:sz w:val="16"/>
          <w:szCs w:val="20"/>
        </w:rPr>
      </w:pPr>
      <w:r w:rsidRPr="004F6AFA">
        <w:rPr>
          <w:rFonts w:ascii="Arial" w:hAnsi="Arial" w:cs="Arial"/>
          <w:b/>
          <w:sz w:val="20"/>
          <w:szCs w:val="20"/>
          <w:u w:val="single"/>
        </w:rPr>
        <w:t>The Keystone XL pipeline represents a big step toward true North American energy independence, reducing our reliance on Middle Eastern oil and increasing our access to energy from our own nation and our closest ally, Canada, along with some oil from Mexico -- to 75% of our daily consumption, compared with 70% now</w:t>
      </w:r>
      <w:r w:rsidRPr="004F6AFA">
        <w:rPr>
          <w:rFonts w:ascii="Arial" w:hAnsi="Arial" w:cs="Arial"/>
          <w:sz w:val="16"/>
          <w:szCs w:val="20"/>
        </w:rPr>
        <w:t xml:space="preserve">. That decades-long goal for our country is finally within reach, but we need to stay focused on the big picture, and we need to act. </w:t>
      </w:r>
      <w:r w:rsidRPr="004F6AFA">
        <w:rPr>
          <w:rFonts w:ascii="Arial" w:hAnsi="Arial" w:cs="Arial"/>
          <w:b/>
          <w:sz w:val="20"/>
          <w:szCs w:val="20"/>
          <w:u w:val="single"/>
        </w:rPr>
        <w:t>This $7 billion, 1,700-mile, high-tech transcontinental pipeline is a big-time, private-sector job creator, and it will also hold down the gas prices for consumers and reduce our energy dependence on an unstable part of the world.</w:t>
      </w:r>
      <w:r w:rsidRPr="004F6AFA">
        <w:rPr>
          <w:rFonts w:ascii="Arial" w:hAnsi="Arial" w:cs="Arial"/>
          <w:sz w:val="16"/>
          <w:szCs w:val="20"/>
        </w:rPr>
        <w:t xml:space="preserve"> Finally, it will do so with good environmental stewardship. That's why I, along with 44 of my colleagues from across the nation, introduced new legislation to move the project toward approval and construction after President Barack Obama's rejection of the project last month. Another view: Ted Turner on the case against the Keystone XL pipeline The Hoeven-Lugar-Vitter amendment to the highway funding bill, which we are now working to pass, authorizes TransCanada to construct and operate the Keystone XL pipeline from Alberta, Canada, to the Midwest and Gulf Coast, transporting an additional 830,000 barrels of oil per day to U.S. refineries. This includes 100,000 barrels of crude oil a day from the Bakken region of North Dakota and Montana. Sen. John Hoeven Sen. John Hoeven That's key to my state, because providing pipeline capacity and gathering systems for that much North Dakota crude will take as many as 500 trucks a day off of roads in the oil patch. That's a win-win for producers, state revenues and most importantly, public safety on our Western highways. The Keystone XL project is good for North Dakota, but it is vital for the nation. Some 75% of the pipe for the Keystone XL pipeline will be made here in North America, 50% of it in Arkansas. </w:t>
      </w:r>
      <w:r w:rsidRPr="004F6AFA">
        <w:rPr>
          <w:rFonts w:ascii="Arial" w:hAnsi="Arial" w:cs="Arial"/>
          <w:b/>
          <w:sz w:val="20"/>
          <w:szCs w:val="20"/>
          <w:u w:val="single"/>
        </w:rPr>
        <w:t>Some 90% of all other construction materials will come from companies in the United States and Canada</w:t>
      </w:r>
      <w:r w:rsidRPr="004F6AFA">
        <w:rPr>
          <w:rFonts w:ascii="Arial" w:hAnsi="Arial" w:cs="Arial"/>
          <w:sz w:val="16"/>
          <w:szCs w:val="20"/>
        </w:rPr>
        <w:t xml:space="preserve">. Cutting through the Keystone XL hysteria Cutting through the Keystone XL hysteria 05:23 PLAY VIDEO From an environmental perspective, the project has been under review since September 2008, more than three years, and the State Department's environmental review, completed in August 2011, found "no significant impacts on most resources" providing environmental restrictions are met. Further, our new legislation includes all federal and state safeguards and sets no time limit on Nebraska's ability to further review the pipeline's route through the state, the only portion of the route in contention. Additionally, 80% of the new Canadian oil sands development is being developed "in situ," meaning, it has a similar carbon footprint and emissions as conventional oil wells. If the Keystone XL pipeline isn't built, Canadian oil will still be produced -- 700,000 barrels a day of it -- </w:t>
      </w:r>
      <w:r w:rsidRPr="004F6AFA">
        <w:rPr>
          <w:rFonts w:ascii="Arial" w:hAnsi="Arial" w:cs="Arial"/>
          <w:b/>
          <w:sz w:val="20"/>
          <w:szCs w:val="20"/>
          <w:u w:val="single"/>
        </w:rPr>
        <w:t>but instead of coming down to our refineries in the United States, instead of creating jobs for American workers, instead of reducing our dependence on a turbulent part of the world, that oil will be shipped to China. It will have to be carried there on large oil tankers, creating more carbon emissions, and it will be processed at facilities with weaker environmental safeguards. Finally, it's important to point out that the Keystone XL pipeline is nothing new. Thousands of pipelines crisscross our nation, delivering refined products to fuel our cars, heat our homes and power our industries. In fact, the original Keystone pipeline, which became operational in 2010, runs from Alberta through my state of North Dakota. Contrary to claims by critics, the pipeline itself has never leaked. The leaks happened at fittings and seals at above-ground pumping stations, which were properly and promptly fixed</w:t>
      </w:r>
      <w:r w:rsidRPr="004F6AFA">
        <w:rPr>
          <w:rFonts w:ascii="Arial" w:hAnsi="Arial" w:cs="Arial"/>
          <w:sz w:val="16"/>
          <w:szCs w:val="20"/>
        </w:rPr>
        <w:t>. I have worked toward approval of the Keystone XL pipeline, first as governor of North Dakota and now as a U.S. senator, because I believe it helps our nation on so many levels. It is just the kind of project that will grow our economy and create jobs in the right way -- through private-sector investment. The Keystone XL pipeline will also help to wean us from our dependency on oil from volatile regions of the world and help us move toward a true energy independent future. It will make our nation safer and stronger for the American people.</w:t>
      </w:r>
    </w:p>
    <w:p w:rsidR="00BD1FF5" w:rsidRDefault="007E1185" w:rsidP="009F2A4A">
      <w:pPr>
        <w:pStyle w:val="Heading3"/>
      </w:pPr>
      <w:r>
        <w:lastRenderedPageBreak/>
        <w:t>Flat Tax</w:t>
      </w:r>
      <w:r w:rsidR="00185FC8">
        <w:t xml:space="preserve"> Good: Econ</w:t>
      </w:r>
    </w:p>
    <w:p w:rsidR="008E5313" w:rsidRDefault="008E5313" w:rsidP="00382297">
      <w:pPr>
        <w:pStyle w:val="Heading4"/>
        <w:rPr>
          <w:rFonts w:eastAsia="Times New Roman"/>
        </w:rPr>
      </w:pPr>
      <w:r>
        <w:rPr>
          <w:rFonts w:eastAsia="Times New Roman"/>
        </w:rPr>
        <w:t>Rand Pauls’ tax plan will revitalize the economy and increase GDP by almost 10%</w:t>
      </w:r>
      <w:r w:rsidR="007E1185">
        <w:rPr>
          <w:rFonts w:eastAsia="Times New Roman"/>
        </w:rPr>
        <w:t xml:space="preserve"> -</w:t>
      </w:r>
      <w:r>
        <w:rPr>
          <w:rFonts w:eastAsia="Times New Roman"/>
        </w:rPr>
        <w:t xml:space="preserve"> over 10 years saving the economy and increasing competitiveness</w:t>
      </w:r>
    </w:p>
    <w:p w:rsidR="008E5313" w:rsidRDefault="008E5313" w:rsidP="008E5313">
      <w:pPr>
        <w:rPr>
          <w:rFonts w:ascii="Arial" w:hAnsi="Arial" w:cs="Arial"/>
          <w:sz w:val="16"/>
          <w:szCs w:val="20"/>
        </w:rPr>
      </w:pPr>
      <w:r w:rsidRPr="00DA789F">
        <w:rPr>
          <w:rStyle w:val="StyleStyleBold12pt"/>
          <w:sz w:val="24"/>
          <w:szCs w:val="24"/>
        </w:rPr>
        <w:t>Lundeen 6-18-2015</w:t>
      </w:r>
      <w:r w:rsidRPr="00FB296B">
        <w:rPr>
          <w:sz w:val="16"/>
        </w:rPr>
        <w:t xml:space="preserve"> </w:t>
      </w:r>
      <w:r w:rsidRPr="00FB296B">
        <w:rPr>
          <w:sz w:val="16"/>
          <w:szCs w:val="16"/>
        </w:rPr>
        <w:t xml:space="preserve">“Andrew, “The economic effects of Rand Paul’s tax reform plan”, Andrew is the Director of Federal Projects for the Tax Foundation. In that role, he supervises the Tax Foundation's federal policy research team and guides the foundation’s federal research and education projects, </w:t>
      </w:r>
      <w:hyperlink r:id="rId166" w:history="1">
        <w:r w:rsidRPr="00FB296B">
          <w:rPr>
            <w:rStyle w:val="Hyperlink"/>
            <w:sz w:val="16"/>
            <w:szCs w:val="16"/>
          </w:rPr>
          <w:t>http://taxfoundation.org/blog/economic-effects-rand-paul-s-tax-reform-plan”.CC</w:t>
        </w:r>
      </w:hyperlink>
      <w:r w:rsidRPr="00FB296B">
        <w:rPr>
          <w:sz w:val="16"/>
        </w:rPr>
        <w:t xml:space="preserve"> </w:t>
      </w:r>
      <w:r w:rsidRPr="00FB296B">
        <w:rPr>
          <w:rFonts w:ascii="Arial" w:eastAsia="Times New Roman" w:hAnsi="Arial" w:cs="Arial"/>
          <w:b/>
          <w:sz w:val="20"/>
          <w:szCs w:val="20"/>
          <w:u w:val="single"/>
        </w:rPr>
        <w:t xml:space="preserve">Senator Rand Paul (R-KY), a candidate for president, </w:t>
      </w:r>
      <w:hyperlink r:id="rId167" w:history="1">
        <w:r w:rsidRPr="00FB296B">
          <w:rPr>
            <w:rFonts w:ascii="Arial" w:eastAsia="Times New Roman" w:hAnsi="Arial" w:cs="Arial"/>
            <w:b/>
            <w:sz w:val="20"/>
            <w:szCs w:val="20"/>
            <w:u w:val="single"/>
            <w:bdr w:val="none" w:sz="0" w:space="0" w:color="auto" w:frame="1"/>
          </w:rPr>
          <w:t>recently announced</w:t>
        </w:r>
      </w:hyperlink>
      <w:r w:rsidRPr="00FB296B">
        <w:rPr>
          <w:rFonts w:ascii="Arial" w:eastAsia="Times New Roman" w:hAnsi="Arial" w:cs="Arial"/>
          <w:b/>
          <w:sz w:val="20"/>
          <w:szCs w:val="20"/>
          <w:u w:val="single"/>
        </w:rPr>
        <w:t xml:space="preserve"> his plan to reform the U.S. tax code. His proposal, the “Flat and Fair Tax,” would move to a 14.5 percent tax rate on all types of income</w:t>
      </w:r>
      <w:r w:rsidRPr="00FB296B">
        <w:rPr>
          <w:rFonts w:ascii="Arial" w:eastAsia="Times New Roman" w:hAnsi="Arial" w:cs="Arial"/>
          <w:sz w:val="16"/>
          <w:szCs w:val="20"/>
        </w:rPr>
        <w:t xml:space="preserve"> with a sizable deduction and exemption, </w:t>
      </w:r>
      <w:r w:rsidRPr="00FB296B">
        <w:rPr>
          <w:rFonts w:ascii="Arial" w:eastAsia="Times New Roman" w:hAnsi="Arial" w:cs="Arial"/>
          <w:b/>
          <w:sz w:val="20"/>
          <w:szCs w:val="20"/>
          <w:u w:val="single"/>
        </w:rPr>
        <w:t>eliminate the corporate tax to create a 14.5 percent business transfer tax paid by businesses on profits and wages</w:t>
      </w:r>
      <w:r w:rsidRPr="00FB296B">
        <w:rPr>
          <w:rFonts w:ascii="Arial" w:eastAsia="Times New Roman" w:hAnsi="Arial" w:cs="Arial"/>
          <w:sz w:val="16"/>
          <w:szCs w:val="20"/>
        </w:rPr>
        <w:t xml:space="preserve">, introduce full expensing for investments in capital, and eliminate the payroll tax on both the employer and employee. </w:t>
      </w:r>
      <w:r w:rsidRPr="00FB296B">
        <w:rPr>
          <w:rFonts w:ascii="Arial" w:eastAsia="Times New Roman" w:hAnsi="Arial" w:cs="Arial"/>
          <w:b/>
          <w:sz w:val="20"/>
          <w:szCs w:val="20"/>
          <w:u w:val="single"/>
        </w:rPr>
        <w:t xml:space="preserve">Our analysis finds that Senator Paul’s plan would grow the economy by 9.4 percent in the long run, create 1.4 million jobs, and cost $2.97 trillion over ten years on a static basis and $960 billion when accounting for economic growth. </w:t>
      </w:r>
      <w:r w:rsidRPr="00FB296B">
        <w:rPr>
          <w:rFonts w:ascii="Arial" w:eastAsia="Times New Roman" w:hAnsi="Arial" w:cs="Arial"/>
          <w:bCs/>
          <w:sz w:val="16"/>
          <w:szCs w:val="20"/>
          <w:bdr w:val="none" w:sz="0" w:space="0" w:color="auto" w:frame="1"/>
        </w:rPr>
        <w:t>Structure of the Tax Reform Plan</w:t>
      </w:r>
      <w:r w:rsidRPr="00FB296B">
        <w:rPr>
          <w:rFonts w:ascii="Arial" w:eastAsia="Times New Roman" w:hAnsi="Arial" w:cs="Arial"/>
          <w:sz w:val="16"/>
          <w:szCs w:val="20"/>
        </w:rPr>
        <w:t xml:space="preserve"> Sen. Paul would make a number of changes to the tax code for individuals. He would replace the current seven tax bracket structure with a flat rate of 14.5 percent and apply that tax rate to all income – wages and salaries, capital gains, dividends, interest, and rents. The plan would include a $15,000 standard deduction (per filer) and a $5,000 per person personal exemption. This means that a family of four would pay no income tax on their first $50,000 of income ($55,000 for a family of five, etc.). Retirement accounts remain as they currently are and in our modeling we assumed that the exclusion for employer-provided health care remains. The plan retains home mortgage and charitable deductions, the earned income tax credits, and the child tax credit and eliminates all other tax credits and deductions. The plan would eliminate the payroll tax, the estate tax, and all customs duties and tariffs. On the business side, the plan would eliminate the corporate tax, create a territorial type system, and introduce a 14.5 percent business transfer tax. This tax would be levied on a business’s factors of production and tax all capital income (profits, rents, royalties) and all labor payments (wages and salaries). All capital expenses (machines, equipment, buildings, etc.) are fully expensed in the first year, which would do away with current depreciation schedules. This tax would also apply to wages paid by governments and nonprofits. </w:t>
      </w:r>
      <w:r w:rsidRPr="00FB296B">
        <w:rPr>
          <w:rFonts w:ascii="Arial" w:eastAsia="Times New Roman" w:hAnsi="Arial" w:cs="Arial"/>
          <w:bCs/>
          <w:sz w:val="16"/>
          <w:szCs w:val="20"/>
          <w:bdr w:val="none" w:sz="0" w:space="0" w:color="auto" w:frame="1"/>
        </w:rPr>
        <w:t>The Economic and Revenue Estimates of the Plan</w:t>
      </w:r>
      <w:r w:rsidRPr="00FB296B">
        <w:rPr>
          <w:rFonts w:ascii="Arial" w:eastAsia="Times New Roman" w:hAnsi="Arial" w:cs="Arial"/>
          <w:sz w:val="16"/>
          <w:szCs w:val="20"/>
        </w:rPr>
        <w:t xml:space="preserve"> According to our Taxes and Growth Model, Senator Paul’s tax reform proposal would increase GDP by 9.4 percent by the end of roughly 10 years (it may be shorter or longer depending on how long it takes business to pull permits for new buildings, supply chains to adjust, etc.). This is equivalent to average additional growth of a little under 1 percentage point per year. This growth is largely due to a cut in the service price of capital, which is a result of lower taxes on businesses and investment, specifically the tax cut to 14.5 percent on business profits, the 14.5 percent rate on capital gains and dividends, and the shift to full expensing. </w:t>
      </w:r>
      <w:r w:rsidRPr="00FB296B">
        <w:rPr>
          <w:rFonts w:ascii="Arial" w:eastAsia="Times New Roman" w:hAnsi="Arial" w:cs="Arial"/>
          <w:b/>
          <w:sz w:val="20"/>
          <w:szCs w:val="20"/>
          <w:u w:val="single"/>
        </w:rPr>
        <w:t>These tax changes result in an increase of the capital stock of 35.9 percent by the end of the adjustment period and results in higher after tax wages of 5.5 percent.</w:t>
      </w:r>
      <w:r w:rsidRPr="00FB296B">
        <w:rPr>
          <w:rFonts w:ascii="Arial" w:eastAsia="Times New Roman" w:hAnsi="Arial" w:cs="Arial"/>
          <w:sz w:val="16"/>
          <w:szCs w:val="20"/>
        </w:rPr>
        <w:t xml:space="preserve"> Additionally, </w:t>
      </w:r>
      <w:r w:rsidRPr="00FB296B">
        <w:rPr>
          <w:rFonts w:ascii="Arial" w:eastAsia="Times New Roman" w:hAnsi="Arial" w:cs="Arial"/>
          <w:b/>
          <w:sz w:val="20"/>
          <w:szCs w:val="20"/>
          <w:u w:val="single"/>
        </w:rPr>
        <w:t xml:space="preserve">the tax cut on wage income to 14.5 percent also increases the incentive to work and results in 1.5 percent additional private business hours of work. This is equivalent to 1.4 million full-time jobs. </w:t>
      </w:r>
      <w:r w:rsidRPr="00FB296B">
        <w:rPr>
          <w:rFonts w:ascii="Arial" w:eastAsia="Times New Roman" w:hAnsi="Arial" w:cs="Arial"/>
          <w:sz w:val="16"/>
          <w:szCs w:val="20"/>
        </w:rPr>
        <w:t xml:space="preserve">On a static basis, Senator Paul tax reform plan would lose nearly $3 trillion over a ten-year period, with an average annual cost of about $300 billion. If we account for the growth of the economy, over time this would lead to a smaller tax costs. We estimate the revenue loss at about $1 trillion on a dynamic basis. </w:t>
      </w:r>
      <w:r w:rsidRPr="00FB296B">
        <w:rPr>
          <w:rFonts w:ascii="Arial" w:hAnsi="Arial" w:cs="Arial"/>
          <w:sz w:val="16"/>
          <w:szCs w:val="20"/>
        </w:rPr>
        <w:t xml:space="preserve">On a static basis, Senator </w:t>
      </w:r>
      <w:r w:rsidRPr="00FB296B">
        <w:rPr>
          <w:rFonts w:ascii="Arial" w:hAnsi="Arial" w:cs="Arial"/>
          <w:b/>
          <w:sz w:val="20"/>
          <w:szCs w:val="20"/>
          <w:u w:val="single"/>
        </w:rPr>
        <w:t>Paul’s plan would increase after tax income a total of 4 percent across all taxpayers.</w:t>
      </w:r>
      <w:r w:rsidRPr="00FB296B">
        <w:rPr>
          <w:rFonts w:ascii="Arial" w:hAnsi="Arial" w:cs="Arial"/>
          <w:sz w:val="16"/>
          <w:szCs w:val="20"/>
        </w:rPr>
        <w:t xml:space="preserve"> When not considering growth, it would have little to no effect on after tax income for those making under $10,000 of income and increase after tax income to varying degrees for all other income groups. The little to no change in after tax income for filers with AGI under $10,000 is due to the elimination of the payroll tax and how that would interact with the change in labor compensation due to the business transfer tax, which has a secondary effect related to the phase-ins of the child tax credit and the earned income tax credit. On the whole, many people in this income group would likely receive a tax cut. On a dynamic basis, the plan would increase after tax incomes by a total 16 percent for all income groups. Filers with income below $10,000 would see their income increase by over 10 percent. Taxpayers in income groups between $20,000 and $75,000 would see their incomes go up by about 14. Those with incomes above $500,000 would see their incomes go up over 20 percent.</w:t>
      </w:r>
    </w:p>
    <w:p w:rsidR="007E1185" w:rsidRDefault="007E1185" w:rsidP="00382297">
      <w:pPr>
        <w:pStyle w:val="Heading4"/>
      </w:pPr>
      <w:r>
        <w:t xml:space="preserve">A flat tax would be beneficial, it would solve corruption and would increase economic competitiveness and close loopholes that dissuade businesses from hiring </w:t>
      </w:r>
    </w:p>
    <w:p w:rsidR="007E1185" w:rsidRPr="00430B94" w:rsidRDefault="007E1185" w:rsidP="007E1185">
      <w:r w:rsidRPr="00FA433F">
        <w:rPr>
          <w:rStyle w:val="StyleStyleBold12pt"/>
        </w:rPr>
        <w:t>Mitchell 07</w:t>
      </w:r>
      <w:r>
        <w:t xml:space="preserve"> “Daniel, “the global flat tax revolution”, senior fellow at the Cato institute, </w:t>
      </w:r>
      <w:r w:rsidRPr="00FA433F">
        <w:t>http://www.cato.org/policy-report/julyaugust-2007/global-flat-tax-revolution</w:t>
      </w:r>
      <w:r>
        <w:t>”.CC</w:t>
      </w:r>
    </w:p>
    <w:p w:rsidR="007E1185" w:rsidRDefault="007E1185" w:rsidP="007E1185">
      <w:pPr>
        <w:rPr>
          <w:rFonts w:ascii="Arial" w:hAnsi="Arial" w:cs="Arial"/>
          <w:sz w:val="16"/>
          <w:szCs w:val="20"/>
        </w:rPr>
      </w:pPr>
      <w:r w:rsidRPr="00D03B5D">
        <w:rPr>
          <w:rFonts w:ascii="Arial" w:hAnsi="Arial" w:cs="Arial"/>
          <w:sz w:val="16"/>
          <w:szCs w:val="20"/>
        </w:rPr>
        <w:t xml:space="preserve">In the early 1990s, </w:t>
      </w:r>
      <w:r w:rsidRPr="00D03B5D">
        <w:rPr>
          <w:rFonts w:ascii="Arial" w:hAnsi="Arial" w:cs="Arial"/>
          <w:b/>
          <w:sz w:val="20"/>
          <w:szCs w:val="20"/>
          <w:u w:val="single"/>
        </w:rPr>
        <w:t>Rep. Dick Armey (RTX) proposed a flat tax.</w:t>
      </w:r>
      <w:r w:rsidRPr="00D03B5D">
        <w:rPr>
          <w:rFonts w:ascii="Arial" w:hAnsi="Arial" w:cs="Arial"/>
          <w:sz w:val="16"/>
          <w:szCs w:val="20"/>
        </w:rPr>
        <w:t xml:space="preserve"> He would have junked the Internal Revenue Code and replaced it with a system designed to raise revenue in a much less destructive fashion. </w:t>
      </w:r>
      <w:r w:rsidRPr="00D03B5D">
        <w:rPr>
          <w:rFonts w:ascii="Arial" w:hAnsi="Arial" w:cs="Arial"/>
          <w:b/>
          <w:sz w:val="20"/>
          <w:szCs w:val="20"/>
          <w:u w:val="single"/>
        </w:rPr>
        <w:t>The core principles were to tax income at one low rate, to eliminate double taxation of saving and investment, and to wipe out the special preferences, credits, exemptions, deductions, and other loopholes that caused complexity, distortions, and corruption. The flat tax never made it through Congress, but it's been adopted by more than a dozen other countries since 1994</w:t>
      </w:r>
      <w:r w:rsidRPr="00D03B5D">
        <w:rPr>
          <w:rFonts w:ascii="Arial" w:hAnsi="Arial" w:cs="Arial"/>
          <w:sz w:val="16"/>
          <w:szCs w:val="20"/>
        </w:rPr>
        <w:t xml:space="preserve">. It's unfortunate that the United States is missing out on the tax reform revolution. Instead of the hundreds of forms demanded by the current tax system, the Armey flat tax would have </w:t>
      </w:r>
      <w:r w:rsidRPr="00D03B5D">
        <w:rPr>
          <w:rFonts w:ascii="Arial" w:hAnsi="Arial" w:cs="Arial"/>
          <w:sz w:val="16"/>
          <w:szCs w:val="20"/>
        </w:rPr>
        <w:lastRenderedPageBreak/>
        <w:t xml:space="preserve">required just two postcards. Households would have used the individual postcard to pay a 17 percent tax on wages, salary, and pensions, though a generous family-based allowance (more than $30,000 for a family of four) meant that there was no tax on the income needed to cover basic expenses. Taxes on other types of income would have been calculated using the second postcard, which would have been filed by every business regardless of its size or structure. Simply stated, there would have been a 17 percent tax on net income, which would have been calculated by subtracting wages, input costs, and investment expenditures from total receipts. </w:t>
      </w:r>
      <w:r w:rsidRPr="00D03B5D">
        <w:rPr>
          <w:rFonts w:ascii="Arial" w:hAnsi="Arial" w:cs="Arial"/>
          <w:b/>
          <w:sz w:val="20"/>
          <w:szCs w:val="20"/>
          <w:u w:val="single"/>
        </w:rPr>
        <w:t>While the simplicity and low tax rate were obvious selling points, the flat tax also eliminated various forms of double taxation, ending the bias against income that was saved and invested</w:t>
      </w:r>
      <w:r w:rsidRPr="00D03B5D">
        <w:rPr>
          <w:rFonts w:ascii="Arial" w:hAnsi="Arial" w:cs="Arial"/>
          <w:sz w:val="16"/>
          <w:szCs w:val="20"/>
        </w:rPr>
        <w:t>. In other words, the IRS got to tax income only one time. The double tax on dividends would have been completely eliminated. The death tax also was to be wiped out, as was the capital gains tax, and all saving would have received "Roth IRA" treatment. Another key feature of the flat tax was the repeal of special tax breaks. With the exception of a family-based allowance, there would have been no tax preferences. Lawmakers no longer would have been able to swap loopholes for campaign cash. I</w:t>
      </w:r>
      <w:r w:rsidRPr="00D03B5D">
        <w:rPr>
          <w:rFonts w:ascii="Arial" w:hAnsi="Arial" w:cs="Arial"/>
          <w:b/>
          <w:sz w:val="20"/>
          <w:szCs w:val="20"/>
          <w:u w:val="single"/>
        </w:rPr>
        <w:t xml:space="preserve">t also would have encouraged businesses to focus on creating value for shareholders and consumers instead of trying to manipulate the tax code. </w:t>
      </w:r>
      <w:r w:rsidRPr="00D03B5D">
        <w:rPr>
          <w:rFonts w:ascii="Arial" w:hAnsi="Arial" w:cs="Arial"/>
          <w:sz w:val="16"/>
          <w:szCs w:val="20"/>
        </w:rPr>
        <w:t>Last but not least, the flat tax would have created a "territorial" system, meaning that the IRS no longer would have been charged with taxing Americans on income earned—and subject to tax—in other jurisdictions</w:t>
      </w:r>
      <w:r w:rsidRPr="00D03B5D">
        <w:rPr>
          <w:rFonts w:ascii="Arial" w:hAnsi="Arial" w:cs="Arial"/>
          <w:b/>
          <w:sz w:val="20"/>
          <w:szCs w:val="20"/>
          <w:u w:val="single"/>
        </w:rPr>
        <w:t>. Proponents correctly argued that a flat tax would improve America's economic performance and boost competitiveness</w:t>
      </w:r>
      <w:r w:rsidRPr="00D03B5D">
        <w:rPr>
          <w:rFonts w:ascii="Arial" w:hAnsi="Arial" w:cs="Arial"/>
          <w:sz w:val="16"/>
          <w:szCs w:val="20"/>
        </w:rPr>
        <w:t xml:space="preserve">. And after Republicans first took control of Congress, it appeared that real tax reform was possible. At one point, the debate was about, not whether there should be tax reform, but whether the Internal Revenue Code should be replaced by a flat tax or a national sales tax (which shared the flat tax's key principles of taxing economic activity only one time and at one low rate). Notwithstanding this momentum in the mid-1990s, there ultimately was no serious legislative effort to reform the tax system. In part, that was because of White House opposition. The Clinton administration rejected reform, largely relying on class-warfare arguments that a flat tax would benefit the so-called rich. But President Clinton wasn't the only obstacle. Congressional Democrats were almost universally hostile to tax reform, and a significant number of Republicans were reluctant to support a proposal that was opposed by well-connected interest groups. The Flat Tax around the World One of the stumbling blocks to tax reform was the absence of "real-world" examples. When Armey first proposed his flat tax, the only recognized jurisdiction with a flat tax was Hong Kong. And even though Hong Kong enjoyed rapid economic growth, lawmakers seemed to think that the then--British colony was a special case and that it would be inappropriate to draw any conclusions from it about the desirability of a flat tax in the United States. Today, much of the world seems to have learned the lessons that members of Congress didn't. Beginning with Estonia in 1994, a growing number of nations have joined the flat tax club. There are now 17 jurisdictions that have some form of flat tax, and two more nations are about to join the club. As seen in Table 1, most of the new flat tax nations are former Soviet republics or former Soviet bloc nations, perhaps because people who suffered under communism are less susceptible to class-warfare rhetoric about "taxing the rich." The Flat Tax around the World Flat Tax Lessons The flat tax revolution raises three important questions: Why is it happening? What does the future hold? Should American policymakers learn any lessons? The answer to the first question is a combination of principled leadership, tax competition, and learning by example. Flat tax pioneers such as Mart Laar (prime minister of Estonia), Andrei Illarionov (chief economic adviser to the president in Russia), and Ivan Miklos (finance minister in Slovakia) were motivated at least in part by their understanding of good tax policy and their desire to implement pro-growth reforms. But tax competition also has been an important factor, particularly in the recent wave of flat tax reforms. </w:t>
      </w:r>
      <w:r w:rsidRPr="00D03B5D">
        <w:rPr>
          <w:rFonts w:ascii="Arial" w:hAnsi="Arial" w:cs="Arial"/>
          <w:b/>
          <w:sz w:val="20"/>
          <w:szCs w:val="20"/>
          <w:u w:val="single"/>
        </w:rPr>
        <w:t>In a global economy, lawmakers increasingly realize that it is important to lower tax rates and reduce discriminatory burdens on saving and investment. A better fiscal climate plays a key role both in luring jobs and capital from other nations and in reducing the incentive for domestic taxpayers to shift economic activity to other nations. Moreover, politicians are influenced by real-world evidence. Nations that have adopted flat tax systems generally have experienced very positive outcomes. Economic growth increases, unemployment drops, and tax compliance improves. Nations such as Estonia and Slovakia are widely viewed as role models since both have engaged in dramatic reform and are reaping enormous economic benefits.</w:t>
      </w:r>
      <w:r w:rsidRPr="00D03B5D">
        <w:rPr>
          <w:rFonts w:ascii="Arial" w:hAnsi="Arial" w:cs="Arial"/>
          <w:sz w:val="16"/>
          <w:szCs w:val="20"/>
        </w:rPr>
        <w:t xml:space="preserve"> Policymakers in other nations see those results and conclude that tax reform is a relatively risk-free proposition. That is especially important since international bureaucracies such as the International Monetary Fund usually try to discourage governments from lowering tax rates and adopting pro-growth reforms. The answer to the second question is that </w:t>
      </w:r>
      <w:r w:rsidRPr="00D03B5D">
        <w:rPr>
          <w:rFonts w:ascii="Arial" w:hAnsi="Arial" w:cs="Arial"/>
          <w:b/>
          <w:sz w:val="20"/>
          <w:szCs w:val="20"/>
          <w:u w:val="single"/>
        </w:rPr>
        <w:t>more nations will probably join the flat tax club. Three nations currently are pursuing tax reform.</w:t>
      </w:r>
      <w:r w:rsidRPr="00D03B5D">
        <w:rPr>
          <w:rFonts w:ascii="Arial" w:hAnsi="Arial" w:cs="Arial"/>
          <w:sz w:val="16"/>
          <w:szCs w:val="20"/>
        </w:rPr>
        <w:t xml:space="preserve"> Albania is on the verge of adopting a low-rate flat tax, as is East Timor (though the IMF predictably is pushing for a needlessly high tax rate). A 15 percent flat tax has been proposed in the Czech Republic, though the political outlook is unclear because the government does not have an absolute majority in parliament. It is also worth noting that </w:t>
      </w:r>
      <w:r w:rsidRPr="00D03B5D">
        <w:rPr>
          <w:rFonts w:ascii="Arial" w:hAnsi="Arial" w:cs="Arial"/>
          <w:b/>
          <w:sz w:val="20"/>
          <w:szCs w:val="20"/>
          <w:u w:val="single"/>
        </w:rPr>
        <w:t>countries with flat taxes are now competing to lower their tax rates.</w:t>
      </w:r>
      <w:r w:rsidRPr="00D03B5D">
        <w:rPr>
          <w:rFonts w:ascii="Arial" w:hAnsi="Arial" w:cs="Arial"/>
          <w:sz w:val="16"/>
          <w:szCs w:val="20"/>
        </w:rPr>
        <w:t xml:space="preserve"> Estonia's rate already is down from 26 percent to 22 percent, and it will drop to 18 percent by 2011. The new prime minister's party, meanwhile, wants the rate eventually to settle at 12 percent. Lithuania's flat rate also has been reduced, falling from 33 percent to 27 percent, and is scheduled to fall to 24 percent next year. Macedonia's rate is scheduled to drop to 10 percent next year, and Montenegro's flat tax rate will fall to 9 percent in 2010—giving it the lowest flat tax rate in the world (though one could argue that places like the Cayman Islands and the Bahamas have flat taxes with rates of zero). The continuing shift to flat tax systems and lower rates is rather amusing since an IMF study from last year claimed: "Looking forward, the question is not so much whether more countries will adopt a flat tax as whether those that have will move away from it." In reality, there is every reason to think that more nations will adopt flat tax systems and that tax competition will play a key role in pushing tax rates even lower. Could It Happen Here? For American taxpayers, the key question is whether politicians in Washington are paying attention to the global flat tax revolution and learning the appropriate lessons. There is no clear answer to this question. Policymakers certainly are aware that the flat tax is spreading around the world. Mart Laar, Andrei Illarionov, Ivan Miklos, and other international reformers have spoken several times to American audiences. President Bush has specifically praised the tax reforms in Estonia, Russia, and Slovakia. And groups like the Cato Institute are engaged in ongoing efforts to educate policymakers about the positive benefits of global tax reform. But it is important also to be realistic about the lessons that can be learned. The United States already is a </w:t>
      </w:r>
      <w:r w:rsidRPr="00D03B5D">
        <w:rPr>
          <w:rFonts w:ascii="Arial" w:hAnsi="Arial" w:cs="Arial"/>
          <w:sz w:val="16"/>
          <w:szCs w:val="20"/>
        </w:rPr>
        <w:lastRenderedPageBreak/>
        <w:t xml:space="preserve">wealthy economy, so it is very unlikely that a flat tax would generate the stupendous annual growth rates enjoyed by nations such as Estonia and Slovakia. The United States also has a very high rate of tax compliance, so it would be unwise to expect a huge "Laffer Curve" effect of additional tax revenue similar to what nations like Russia experienced. It is also important to explain to policymakers that not all flat tax systems are created equal. Indeed, none of the world's flat tax systems is completely consistent with the pure model proposed by Professors Robert Hall and Alvin Rabushka in their book, The Flat Tax. Nations such as Russia and Lithuania, for instance, have substantial differences between the tax rates on personal and corporate income (even Hong Kong has a small gap). Serbia's flat tax applies only to labor income, making it a very tenuous member of the flat tax club. Although information for some nations is incomplete, it appears that all flat tax nations have at least some double taxation of income that is saved and invested (though Estonia, Slovakia, and Hong Kong get pretty close to an ideal system). Moreover, it does not appear that any nation other than Estonia permits immediate expensing of business investment expenditures. (The corporate income tax in Estonia has been abolished, for all intents and purposes, since businesses only have to pay withholding tax on dividend payments.) Policymakers also should realize that a flat tax is not a silver bullet capable of solving all of a nation's problems. From a fiscal policy perspective, for instance, the Russian flat tax has been successful. But Russia still has many problems, including a lack of secure property rights and excessive government intervention. Iraq is another example. The U.S. government imposed a flat tax there in 2004, but even the best tax code is unlikely to have much effect in a nation suffering from instability and violence. With all these caveats, </w:t>
      </w:r>
      <w:r w:rsidRPr="00D03B5D">
        <w:rPr>
          <w:rFonts w:ascii="Arial" w:hAnsi="Arial" w:cs="Arial"/>
          <w:b/>
          <w:sz w:val="20"/>
          <w:szCs w:val="20"/>
          <w:u w:val="single"/>
        </w:rPr>
        <w:t xml:space="preserve">the flat tax revolution nonetheless has bolstered the case for better tax policy, both in America and elsewhere in the world. In particular, there is now more support for lower rates instead of higher rates because of evidence that marginal tax rates have an impact on productive behavior and tax compliance. </w:t>
      </w:r>
      <w:r w:rsidRPr="00D03B5D">
        <w:rPr>
          <w:rFonts w:ascii="Arial" w:hAnsi="Arial" w:cs="Arial"/>
          <w:sz w:val="16"/>
          <w:szCs w:val="20"/>
        </w:rPr>
        <w:t>Among developed nations, the top personal income tax rate is 25 percentage points lower today than it was in 1980. Similarly, the average corporate tax rate in developed nations has dropped by 20 percentage points during the same period. Those reforms are not consequences of the flat tax revolution. Margaret Thatcher and Ronald Reagan started the move toward less punitive tax rates more than 25 years ago. But the flat tax revolution has helped cement those gains and is encouraging additional rate reductions. Moreover, there is now increased appreciation for reducing the tax bias against income that is saved and invested. Indeed, Sweden and Australia have abolished death taxes, and Denmark and the Netherlands have eliminated wealth taxes. Other nations are lowering taxes on capital income, much as the United States has reduced the double taxation of dividends and capital gains to 15 percent. And although the United States is a clear laggard in the move toward simpler and more neutral tax regimes, the flat tax revolution is helping to teach lawmakers about the benefits of a system that does not penalize or subsidize various behaviors. The flat tax revolution also suggests that the politics of class warfare is waning. For much of the 20th century, policymakers subscribed to the notion that the tax code should be used to penalize those who contribute most to economic growth. Raising revenue was also a factor, to be sure, but many politicians seem to have been more motivated by the ideological impulse that rich people should be penalized with higher tax rates. If nothing else, the growing community of flat tax nations shows that class-warfare objections can be overcome. Building a High-Tax Cartel Although the flat tax revolution has been impressive, there are still significant hurdles. Most important, international bureaucracies are obstacles to tax reform, both because they are ideologically opposed to the flat tax and because they represent the interests of high-tax nations that want tax harmonization rather than tax competition. The Organization for Economic Cooperation and Development, for instance, has a "harmful tax competition" project that seeks to hinder the flow of labor and capital from high-tax nations to low-tax jurisdictions. The OECD even produced a 1998 report stating that tax competition "may hamper the application of progressive tax rates and the achievement of redistributive goals." In 2000 the Paris-based bureaucracy created a blacklist of low-tax jurisdictions, threatening them with financial protectionism if they did not change their domestic laws to discourage capital from nations with oppressive tax regimes. The OECD has been strongly criticized for seeking to undermine fiscal sovereignty, but its efforts also should be seen as a direct attack on tax reform. Two of the key principles of the flat tax are eliminating double taxation and eliminating territorial taxation. These principles, however, are directly contrary to the OECD's anti-tax competition project—which is primarily focused on enabling high-tax nations to track (and tax) flight capital. That necessarily means that the OECD wants countries to double tax income that is saved and invested, and to impose that bad policy on an extraterritorial basis. The OECD is not alone in the fight. The European Commission also has a number of anti-tax-competition schemes. The United Nations, too, is involved and even has a proposal for an International Tax Organization. All of those international bureaucracies are asserting the right to dictate "best practices" that would limit the types of tax policy a jurisdiction could adopt. Unfortunately, their definition of best practices is based on what makes life easier for politicians rather than what promotes prosperity. Fortunately, these efforts to create a global tax cartel have largely been thwarted, and an "OPEC for politicians" is still just a gleam in the eyes of French and German politicians. That means that tax competition is still flourishing, and that means that the flat tax club is likely to get larger rather than smaller.</w:t>
      </w:r>
    </w:p>
    <w:p w:rsidR="0052159F" w:rsidRDefault="0052159F" w:rsidP="007E1185">
      <w:pPr>
        <w:rPr>
          <w:rFonts w:ascii="Arial" w:hAnsi="Arial" w:cs="Arial"/>
          <w:sz w:val="16"/>
          <w:szCs w:val="20"/>
        </w:rPr>
      </w:pPr>
    </w:p>
    <w:p w:rsidR="007E1185" w:rsidRDefault="007E1185" w:rsidP="009F2A4A">
      <w:pPr>
        <w:pStyle w:val="Heading3"/>
      </w:pPr>
      <w:r>
        <w:lastRenderedPageBreak/>
        <w:t>ACA Bad</w:t>
      </w:r>
      <w:r w:rsidR="00185FC8">
        <w:t>: Econ</w:t>
      </w:r>
    </w:p>
    <w:p w:rsidR="00D22F61" w:rsidRDefault="00D22F61" w:rsidP="00D22F61">
      <w:pPr>
        <w:pStyle w:val="Heading4"/>
      </w:pPr>
      <w:r>
        <w:t>ACA shatters growth – low wages, smaller labor force, and high employer costs.</w:t>
      </w:r>
    </w:p>
    <w:p w:rsidR="00D22F61" w:rsidRDefault="00D22F61" w:rsidP="00D22F61"/>
    <w:p w:rsidR="00D22F61" w:rsidRPr="00C01AC5" w:rsidRDefault="00D22F61" w:rsidP="00D22F61">
      <w:pPr>
        <w:rPr>
          <w:rStyle w:val="StyleStyleBold12pt"/>
          <w:b w:val="0"/>
        </w:rPr>
      </w:pPr>
      <w:r>
        <w:t xml:space="preserve">Sally </w:t>
      </w:r>
      <w:r>
        <w:rPr>
          <w:rStyle w:val="StyleStyleBold12pt"/>
        </w:rPr>
        <w:t xml:space="preserve">Pipes 10/06/14 President of Pacific research institute, Thomas W. Smith Fellow in Healthcare studies, Forbes contributing columnist, “Obamacare – Bad for employees, bad for employers,” </w:t>
      </w:r>
      <w:r w:rsidRPr="00C01AC5">
        <w:rPr>
          <w:rStyle w:val="StyleStyleBold12pt"/>
        </w:rPr>
        <w:t>http://www.forbes.com/sites/sallypipes/2014/10/06/obamacare-bad-for-employers-bad-for-employees/</w:t>
      </w:r>
    </w:p>
    <w:p w:rsidR="00D22F61" w:rsidRPr="00B43D5D" w:rsidRDefault="00D22F61" w:rsidP="00D22F61"/>
    <w:p w:rsidR="00D22F61" w:rsidRPr="00343A89" w:rsidRDefault="00D22F61" w:rsidP="00D22F61">
      <w:r w:rsidRPr="00B43D5D">
        <w:rPr>
          <w:u w:val="single"/>
        </w:rPr>
        <w:t>Small businesses are mobilizing against Obamacare</w:t>
      </w:r>
      <w:r w:rsidRPr="00B43D5D">
        <w:t xml:space="preserve"> as November’s midterm elections approach.¶ Late last month, the National </w:t>
      </w:r>
      <w:r w:rsidRPr="00B43D5D">
        <w:rPr>
          <w:u w:val="single"/>
        </w:rPr>
        <w:t>Federation of Independent</w:t>
      </w:r>
      <w:hyperlink r:id="rId168" w:tgtFrame="_self" w:history="1">
        <w:r w:rsidRPr="00B43D5D">
          <w:rPr>
            <w:u w:val="single"/>
          </w:rPr>
          <w:t>Business</w:t>
        </w:r>
      </w:hyperlink>
      <w:r w:rsidRPr="00B43D5D">
        <w:t xml:space="preserve">, </w:t>
      </w:r>
      <w:r w:rsidRPr="00B43D5D">
        <w:rPr>
          <w:u w:val="single"/>
        </w:rPr>
        <w:t>one of the most influential small business organizations</w:t>
      </w:r>
      <w:r w:rsidRPr="00B43D5D">
        <w:t xml:space="preserve"> in the country, </w:t>
      </w:r>
      <w:r w:rsidRPr="00B43D5D">
        <w:rPr>
          <w:u w:val="single"/>
        </w:rPr>
        <w:t>withdrew its past support</w:t>
      </w:r>
      <w:r w:rsidRPr="00B43D5D">
        <w:t xml:space="preserve"> of Senator Mary Landrieu (D-La.), who is running for reelection, because of her backing of the Affordable Care Act. The NFIB </w:t>
      </w:r>
      <w:hyperlink r:id="rId169" w:history="1">
        <w:r w:rsidRPr="00B43D5D">
          <w:t xml:space="preserve">promises </w:t>
        </w:r>
      </w:hyperlink>
      <w:r w:rsidRPr="00B43D5D">
        <w:t>that it will be “out in force” campaigning for her Republican opponent, Bill Cassidy.¶ Small businesses — not to mention their workers — have good reason to be miffed. Evidence is mounting that</w:t>
      </w:r>
      <w:r w:rsidRPr="00343A89">
        <w:t xml:space="preserve"> </w:t>
      </w:r>
      <w:r w:rsidRPr="00343A89">
        <w:rPr>
          <w:highlight w:val="cyan"/>
          <w:u w:val="single"/>
        </w:rPr>
        <w:t xml:space="preserve">Obamacare raises </w:t>
      </w:r>
      <w:hyperlink r:id="rId170" w:tgtFrame="_self" w:history="1">
        <w:r w:rsidRPr="00343A89">
          <w:rPr>
            <w:highlight w:val="cyan"/>
            <w:u w:val="single"/>
          </w:rPr>
          <w:t>health</w:t>
        </w:r>
      </w:hyperlink>
      <w:r w:rsidRPr="00343A89">
        <w:rPr>
          <w:highlight w:val="cyan"/>
          <w:u w:val="single"/>
        </w:rPr>
        <w:t xml:space="preserve"> costs for small firms and </w:t>
      </w:r>
      <w:r w:rsidRPr="00B43D5D">
        <w:rPr>
          <w:u w:val="single"/>
        </w:rPr>
        <w:t>thereby</w:t>
      </w:r>
      <w:r w:rsidRPr="00343A89">
        <w:rPr>
          <w:highlight w:val="cyan"/>
          <w:u w:val="single"/>
        </w:rPr>
        <w:t xml:space="preserve"> reduces workers’ wages.</w:t>
      </w:r>
      <w:r w:rsidRPr="00343A89">
        <w:t xml:space="preserve"> Writ large across the entire economy, the </w:t>
      </w:r>
      <w:r w:rsidRPr="00343A89">
        <w:rPr>
          <w:highlight w:val="cyan"/>
          <w:u w:val="single"/>
        </w:rPr>
        <w:t>law is not just discouraging firms from creating new jobs</w:t>
      </w:r>
      <w:r w:rsidRPr="00343A89">
        <w:t xml:space="preserve"> — it’s </w:t>
      </w:r>
      <w:r w:rsidRPr="00B43D5D">
        <w:rPr>
          <w:u w:val="single"/>
        </w:rPr>
        <w:t xml:space="preserve">actually </w:t>
      </w:r>
      <w:r w:rsidRPr="00343A89">
        <w:rPr>
          <w:highlight w:val="cyan"/>
          <w:u w:val="single"/>
        </w:rPr>
        <w:t>reducing the size of the labor force</w:t>
      </w:r>
      <w:r w:rsidRPr="00343A89">
        <w:t xml:space="preserve">.¶ Two </w:t>
      </w:r>
      <w:r w:rsidRPr="00343A89">
        <w:rPr>
          <w:highlight w:val="cyan"/>
          <w:u w:val="single"/>
        </w:rPr>
        <w:t>new economic studies</w:t>
      </w:r>
      <w:r w:rsidRPr="00343A89">
        <w:t xml:space="preserve"> unpack Obamacare’s impact on the labor market.¶ </w:t>
      </w:r>
      <w:hyperlink r:id="rId171" w:history="1">
        <w:r w:rsidRPr="00343A89">
          <w:t>The first</w:t>
        </w:r>
      </w:hyperlink>
      <w:r w:rsidRPr="00343A89">
        <w:t xml:space="preserve">, from the American Action Forum, </w:t>
      </w:r>
      <w:r w:rsidRPr="00343A89">
        <w:rPr>
          <w:highlight w:val="cyan"/>
          <w:u w:val="single"/>
        </w:rPr>
        <w:t>shows that the law is reducing</w:t>
      </w:r>
      <w:r w:rsidRPr="00343A89">
        <w:rPr>
          <w:u w:val="single"/>
        </w:rPr>
        <w:t xml:space="preserve"> </w:t>
      </w:r>
      <w:r w:rsidRPr="00343A89">
        <w:t xml:space="preserve">the </w:t>
      </w:r>
      <w:r w:rsidRPr="00343A89">
        <w:rPr>
          <w:highlight w:val="cyan"/>
          <w:u w:val="single"/>
        </w:rPr>
        <w:t>pay</w:t>
      </w:r>
      <w:r w:rsidRPr="00343A89">
        <w:t xml:space="preserve"> of workers at small businesses — those with 20 to 99 employees — </w:t>
      </w:r>
      <w:r w:rsidRPr="00343A89">
        <w:rPr>
          <w:highlight w:val="cyan"/>
          <w:u w:val="single"/>
        </w:rPr>
        <w:t>by at least $22.6 billion every year</w:t>
      </w:r>
      <w:r w:rsidRPr="00343A89">
        <w:t xml:space="preserve">.¶ ForbesBrandVoice¶ ?¶ </w:t>
      </w:r>
      <w:hyperlink r:id="rId172" w:history="1">
        <w:r w:rsidRPr="00343A89">
          <w:rPr>
            <w:noProof/>
          </w:rPr>
          <w:drawing>
            <wp:inline distT="0" distB="0" distL="0" distR="0" wp14:anchorId="66EDC311" wp14:editId="4A615225">
              <wp:extent cx="5080000" cy="5080000"/>
              <wp:effectExtent l="0" t="0" r="0" b="0"/>
              <wp:docPr id="14" name="Picture 1" descr="http://meraxes-cdn.polarmobile.com/image/v1.0.0/bin/53067f431c13f7443be3105c?v=a0e57&amp;h=400">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raxes-cdn.polarmobile.com/image/v1.0.0/bin/53067f431c13f7443be3105c?v=a0e57&amp;h=400">
                        <a:hlinkClick r:id="rId172"/>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080000" cy="5080000"/>
                      </a:xfrm>
                      <a:prstGeom prst="rect">
                        <a:avLst/>
                      </a:prstGeom>
                      <a:noFill/>
                      <a:ln>
                        <a:noFill/>
                      </a:ln>
                    </pic:spPr>
                  </pic:pic>
                </a:graphicData>
              </a:graphic>
            </wp:inline>
          </w:drawing>
        </w:r>
        <w:r w:rsidRPr="00343A89">
          <w:t>OracleVoice</w:t>
        </w:r>
      </w:hyperlink>
      <w:r w:rsidRPr="00343A89">
        <w:t xml:space="preserve">¶ </w:t>
      </w:r>
      <w:hyperlink r:id="rId174" w:history="1">
        <w:r w:rsidRPr="00343A89">
          <w:t>Don't Rube Goldberg Your IoT</w:t>
        </w:r>
      </w:hyperlink>
      <w:r w:rsidRPr="00343A89">
        <w:t xml:space="preserve">¶ “On average, employees who work a full year for a business with 50-99 employees lose $935 annually due to ACA regulations, while employees of businesses with 20-49 employees, on average lose $827.50 annually,” </w:t>
      </w:r>
      <w:hyperlink r:id="rId175" w:history="1">
        <w:r w:rsidRPr="00343A89">
          <w:t>the study noted</w:t>
        </w:r>
      </w:hyperlink>
      <w:r w:rsidRPr="00343A89">
        <w:t xml:space="preserve">.¶ Obamacare isn’t just reducing workers’ pay — it’s putting them out of work. The </w:t>
      </w:r>
      <w:r w:rsidRPr="00343A89">
        <w:rPr>
          <w:highlight w:val="cyan"/>
          <w:u w:val="single"/>
        </w:rPr>
        <w:t xml:space="preserve">AAF study </w:t>
      </w:r>
      <w:hyperlink r:id="rId176" w:history="1">
        <w:r w:rsidRPr="00343A89">
          <w:rPr>
            <w:highlight w:val="cyan"/>
            <w:u w:val="single"/>
          </w:rPr>
          <w:t xml:space="preserve">concludes </w:t>
        </w:r>
      </w:hyperlink>
      <w:r w:rsidRPr="00343A89">
        <w:rPr>
          <w:highlight w:val="cyan"/>
          <w:u w:val="single"/>
        </w:rPr>
        <w:t>that the law’s regulations</w:t>
      </w:r>
      <w:r w:rsidRPr="00343A89">
        <w:t xml:space="preserve"> and increased premiums </w:t>
      </w:r>
      <w:r w:rsidRPr="00343A89">
        <w:rPr>
          <w:highlight w:val="cyan"/>
          <w:u w:val="single"/>
        </w:rPr>
        <w:t>are</w:t>
      </w:r>
      <w:r w:rsidRPr="00343A89">
        <w:t xml:space="preserve"> likely </w:t>
      </w:r>
      <w:r w:rsidRPr="00343A89">
        <w:rPr>
          <w:highlight w:val="cyan"/>
          <w:u w:val="single"/>
        </w:rPr>
        <w:t>responsible</w:t>
      </w:r>
      <w:r w:rsidRPr="00343A89">
        <w:t xml:space="preserve"> </w:t>
      </w:r>
      <w:r w:rsidRPr="00343A89">
        <w:rPr>
          <w:highlight w:val="cyan"/>
          <w:u w:val="single"/>
        </w:rPr>
        <w:t>for</w:t>
      </w:r>
      <w:r w:rsidRPr="00343A89">
        <w:t xml:space="preserve"> American employers </w:t>
      </w:r>
      <w:r w:rsidRPr="00343A89">
        <w:rPr>
          <w:highlight w:val="cyan"/>
          <w:u w:val="single"/>
        </w:rPr>
        <w:t>having shed more than 350,000 jobs</w:t>
      </w:r>
      <w:r w:rsidRPr="00343A89">
        <w:t xml:space="preserve">. California, Florida, New York, Ohio, and Texas have each lost more than 20,000 jobs, thanks to Obamacare.¶ Recommended by Forbes¶¶¶¶¶¶¶¶¶¶¶¶¶ Killing jobs and reducing pay is bad enough. But </w:t>
      </w:r>
      <w:r w:rsidRPr="00343A89">
        <w:rPr>
          <w:highlight w:val="cyan"/>
          <w:u w:val="single"/>
        </w:rPr>
        <w:t>another report</w:t>
      </w:r>
      <w:r w:rsidRPr="00343A89">
        <w:t xml:space="preserve">, from the American Health </w:t>
      </w:r>
      <w:hyperlink r:id="rId177" w:tgtFrame="_self" w:history="1">
        <w:r w:rsidRPr="00343A89">
          <w:t>Policy</w:t>
        </w:r>
      </w:hyperlink>
      <w:r w:rsidRPr="00343A89">
        <w:t xml:space="preserve"> Institute, </w:t>
      </w:r>
      <w:r w:rsidRPr="00343A89">
        <w:rPr>
          <w:highlight w:val="cyan"/>
          <w:u w:val="single"/>
        </w:rPr>
        <w:t>finds</w:t>
      </w:r>
      <w:r w:rsidRPr="00343A89">
        <w:t xml:space="preserve"> that </w:t>
      </w:r>
      <w:r w:rsidRPr="00343A89">
        <w:rPr>
          <w:highlight w:val="cyan"/>
          <w:u w:val="single"/>
        </w:rPr>
        <w:t>Obamacare</w:t>
      </w:r>
      <w:r w:rsidRPr="00343A89">
        <w:t xml:space="preserve"> will also </w:t>
      </w:r>
      <w:r w:rsidRPr="00343A89">
        <w:rPr>
          <w:highlight w:val="cyan"/>
          <w:u w:val="single"/>
        </w:rPr>
        <w:t>shrink the labor force</w:t>
      </w:r>
      <w:r w:rsidRPr="00343A89">
        <w:t xml:space="preserve"> by </w:t>
      </w:r>
      <w:r w:rsidRPr="00343A89">
        <w:rPr>
          <w:highlight w:val="cyan"/>
          <w:u w:val="single"/>
        </w:rPr>
        <w:t>reducing incentives to work</w:t>
      </w:r>
      <w:r w:rsidRPr="00343A89">
        <w:t xml:space="preserve">.¶ In other words, workers are going to get squeezed from both sides. There will be less demand for them even as Obamacare makes it less financially appealing to have a job.¶ The </w:t>
      </w:r>
      <w:hyperlink r:id="rId178" w:history="1">
        <w:r w:rsidRPr="00343A89">
          <w:t>AHPI report</w:t>
        </w:r>
      </w:hyperlink>
      <w:r w:rsidRPr="00343A89">
        <w:t xml:space="preserve"> concludes that Obamacare imposes on businesses “additional costs of $4,800 to $5,900 per employee over the course of a decade.” In the </w:t>
      </w:r>
      <w:r w:rsidRPr="00B43D5D">
        <w:rPr>
          <w:highlight w:val="cyan"/>
          <w:u w:val="single"/>
        </w:rPr>
        <w:t>next ten years</w:t>
      </w:r>
      <w:r w:rsidRPr="00343A89">
        <w:t xml:space="preserve">, the </w:t>
      </w:r>
      <w:r w:rsidRPr="00B43D5D">
        <w:rPr>
          <w:highlight w:val="cyan"/>
          <w:u w:val="single"/>
        </w:rPr>
        <w:t>total cost of the law to American employers will be</w:t>
      </w:r>
      <w:r w:rsidRPr="00343A89">
        <w:t xml:space="preserve"> between $157 billion to </w:t>
      </w:r>
      <w:r w:rsidRPr="00B43D5D">
        <w:rPr>
          <w:highlight w:val="cyan"/>
          <w:u w:val="single"/>
        </w:rPr>
        <w:t>$186 billion</w:t>
      </w:r>
      <w:r w:rsidRPr="00343A89">
        <w:t xml:space="preserve">.¶ Additional costs spell slow — or even no — job growth.¶ The AHPI study also points to a </w:t>
      </w:r>
      <w:hyperlink r:id="rId179" w:history="1">
        <w:r w:rsidRPr="00343A89">
          <w:t xml:space="preserve">survey </w:t>
        </w:r>
      </w:hyperlink>
      <w:r w:rsidRPr="00343A89">
        <w:t xml:space="preserve">of 691 small employers conducted by the </w:t>
      </w:r>
      <w:hyperlink r:id="rId180" w:tgtFrame="_self" w:history="1">
        <w:r w:rsidRPr="00343A89">
          <w:t>International</w:t>
        </w:r>
      </w:hyperlink>
      <w:r w:rsidRPr="00343A89">
        <w:t xml:space="preserve"> Foundation of Employee Benefits Plans showing that “one in ten has reduced hiring in order to stay under the 50-employee ACA threshold for small employers.”¶ Federal Reserve </w:t>
      </w:r>
      <w:hyperlink r:id="rId181" w:history="1">
        <w:r w:rsidRPr="00343A89">
          <w:t xml:space="preserve">data </w:t>
        </w:r>
      </w:hyperlink>
      <w:r w:rsidRPr="00343A89">
        <w:t xml:space="preserve">reveal a similar trend — that employers are hiring more part-time workers to avoid Obamacare’s penalties and save money.¶ At the same time, the </w:t>
      </w:r>
      <w:r w:rsidRPr="00B43D5D">
        <w:rPr>
          <w:highlight w:val="cyan"/>
          <w:u w:val="single"/>
        </w:rPr>
        <w:t>law is driving people to avoid seeking work</w:t>
      </w:r>
      <w:r w:rsidRPr="00343A89">
        <w:t xml:space="preserve"> altogether.¶ </w:t>
      </w:r>
      <w:r w:rsidRPr="00343A89">
        <w:lastRenderedPageBreak/>
        <w:t>Obamacare grants many Americans subsidies to help pay for health coverage. These subsidies are pegged to their income levels — the less they make, the more they get from the government.¶ That creates a substantial disincentive for people to work more — or at all. Picking up more hours or shifts can lead to the loss of hundreds or even thousands of dollars’ worth of health insurance subsidies.</w:t>
      </w:r>
    </w:p>
    <w:p w:rsidR="007E1185" w:rsidRDefault="007E1185" w:rsidP="00382297">
      <w:pPr>
        <w:pStyle w:val="Heading4"/>
      </w:pPr>
      <w:r>
        <w:t xml:space="preserve">The ACA is actually hurting the economy it reduces worker pay and the size of the labor force as people are dissuaded from working additional hours repealing it would be a good thing  </w:t>
      </w:r>
    </w:p>
    <w:p w:rsidR="007E1185" w:rsidRPr="004F6AFA" w:rsidRDefault="007E1185" w:rsidP="007E1185">
      <w:r w:rsidRPr="004F6AFA">
        <w:rPr>
          <w:rStyle w:val="StyleStyleBold12pt"/>
        </w:rPr>
        <w:t>Pipes 14’</w:t>
      </w:r>
      <w:r>
        <w:t xml:space="preserve"> “</w:t>
      </w:r>
      <w:r w:rsidRPr="004F6AFA">
        <w:t>Sally C. Pipes is President, CEO, and Taube Fellow in Health Care Studies at the Pacific Research Institute. Her latest book is The Cure</w:t>
      </w:r>
      <w:r>
        <w:t xml:space="preserve"> for Obamacare, “Obamacare bad for employers bad for employees”, </w:t>
      </w:r>
      <w:r w:rsidRPr="004F6AFA">
        <w:t>http://www.forbes.com/sites/sallypipes/2014/10/06/obamacare-bad-f</w:t>
      </w:r>
      <w:r>
        <w:t>or-employers-bad-for-employees/1</w:t>
      </w:r>
      <w:r w:rsidRPr="004F6AFA">
        <w:t>/</w:t>
      </w:r>
      <w:r>
        <w:t>”.CC</w:t>
      </w:r>
    </w:p>
    <w:p w:rsidR="007E1185" w:rsidRDefault="007E1185" w:rsidP="007E1185">
      <w:pPr>
        <w:rPr>
          <w:rFonts w:ascii="Arial" w:hAnsi="Arial" w:cs="Arial"/>
          <w:sz w:val="16"/>
          <w:szCs w:val="20"/>
        </w:rPr>
      </w:pPr>
      <w:r w:rsidRPr="00177201">
        <w:rPr>
          <w:rFonts w:ascii="Arial" w:hAnsi="Arial" w:cs="Arial"/>
          <w:sz w:val="16"/>
          <w:szCs w:val="20"/>
        </w:rPr>
        <w:t xml:space="preserve">Small businesses are mobilizing against Obamacare as November’s midterm elections approach. Late last month, the National Federation of Independent Business, one of the most influential small business organizations in the country, withdrew its past support of Senator Mary Landrieu (D-La.), who is running for reelection, because of her backing of the Affordable Care Act. The NFIB promises that it will be “out in force” campaigning for her Republican opponent, Bill Cassidy. Small businesses — not to mention their workers — have good reason to be miffed. </w:t>
      </w:r>
      <w:r w:rsidRPr="004F6AFA">
        <w:rPr>
          <w:rFonts w:ascii="Arial" w:hAnsi="Arial" w:cs="Arial"/>
          <w:b/>
          <w:sz w:val="20"/>
          <w:szCs w:val="20"/>
          <w:u w:val="single"/>
        </w:rPr>
        <w:t>Evidence is mounting that Obamacare raises health costs for small firms and thereby reduces workers’ wages. Writ large across the entire economy, the law is not just discouraging firms from creating new jobs — it’s actually reducing the size of the labor force.</w:t>
      </w:r>
      <w:r w:rsidRPr="00177201">
        <w:rPr>
          <w:rFonts w:ascii="Arial" w:hAnsi="Arial" w:cs="Arial"/>
          <w:sz w:val="16"/>
          <w:szCs w:val="20"/>
        </w:rPr>
        <w:t xml:space="preserve"> Two new economic studies unpack Obamacare’s impact on the labor market. The first, from the American Action Forum, shows that </w:t>
      </w:r>
      <w:r w:rsidRPr="004F6AFA">
        <w:rPr>
          <w:rFonts w:ascii="Arial" w:hAnsi="Arial" w:cs="Arial"/>
          <w:b/>
          <w:sz w:val="20"/>
          <w:szCs w:val="20"/>
          <w:u w:val="single"/>
        </w:rPr>
        <w:t>the law is reducing the pay of workers at small businesses — those with 20 to 99 employees — by at least $22.6 billion every year.</w:t>
      </w:r>
      <w:r w:rsidRPr="00177201">
        <w:rPr>
          <w:rFonts w:ascii="Arial" w:hAnsi="Arial" w:cs="Arial"/>
          <w:sz w:val="16"/>
          <w:szCs w:val="20"/>
        </w:rPr>
        <w:t xml:space="preserve"> “</w:t>
      </w:r>
      <w:r w:rsidRPr="004F6AFA">
        <w:rPr>
          <w:rFonts w:ascii="Arial" w:hAnsi="Arial" w:cs="Arial"/>
          <w:b/>
          <w:sz w:val="20"/>
          <w:szCs w:val="20"/>
          <w:u w:val="single"/>
        </w:rPr>
        <w:t>On average, employees who work a full year for a business with 50-99 employees lose $935 annually due to ACA regulations, while employees of businesses with 20-49 employees, on average lose $827.50 annually</w:t>
      </w:r>
      <w:r w:rsidRPr="00177201">
        <w:rPr>
          <w:rFonts w:ascii="Arial" w:hAnsi="Arial" w:cs="Arial"/>
          <w:sz w:val="16"/>
          <w:szCs w:val="20"/>
        </w:rPr>
        <w:t xml:space="preserve">,” the study noted. Obamacare isn’t just reducing workers’ pay — it’s putting them out of work. </w:t>
      </w:r>
      <w:r w:rsidRPr="004F6AFA">
        <w:rPr>
          <w:rFonts w:ascii="Arial" w:hAnsi="Arial" w:cs="Arial"/>
          <w:b/>
          <w:sz w:val="20"/>
          <w:szCs w:val="20"/>
          <w:u w:val="single"/>
        </w:rPr>
        <w:t>The AAF study concludes that the law’s regulations and increased premiums are likely responsible for American employers having shed more than 350,000 jobs.</w:t>
      </w:r>
      <w:r w:rsidRPr="00177201">
        <w:rPr>
          <w:rFonts w:ascii="Arial" w:hAnsi="Arial" w:cs="Arial"/>
          <w:sz w:val="16"/>
          <w:szCs w:val="20"/>
        </w:rPr>
        <w:t xml:space="preserve"> California, Florida, New York, Ohio, and Texas have each lost more than 20,000 jobs, thanks to Obamacare. Killing jobs and reducing pay is bad enough. But another report, from the American Health Policy Institute, finds </w:t>
      </w:r>
      <w:r w:rsidRPr="004F6AFA">
        <w:rPr>
          <w:rFonts w:ascii="Arial" w:hAnsi="Arial" w:cs="Arial"/>
          <w:b/>
          <w:sz w:val="20"/>
          <w:szCs w:val="20"/>
          <w:u w:val="single"/>
        </w:rPr>
        <w:t>that Obamacare will also shrink the labor force</w:t>
      </w:r>
      <w:r w:rsidRPr="00177201">
        <w:rPr>
          <w:rFonts w:ascii="Arial" w:hAnsi="Arial" w:cs="Arial"/>
          <w:sz w:val="16"/>
          <w:szCs w:val="20"/>
        </w:rPr>
        <w:t xml:space="preserve"> by reducing incentives to work. In other words, workers are going to get squeezed from both sides. </w:t>
      </w:r>
      <w:r w:rsidRPr="004F6AFA">
        <w:rPr>
          <w:rFonts w:ascii="Arial" w:hAnsi="Arial" w:cs="Arial"/>
          <w:b/>
          <w:sz w:val="20"/>
          <w:szCs w:val="20"/>
          <w:u w:val="single"/>
        </w:rPr>
        <w:t>There will be less demand for them even as Obamacare makes it less financially appealing to have a job.</w:t>
      </w:r>
      <w:r w:rsidRPr="00177201">
        <w:rPr>
          <w:rFonts w:ascii="Arial" w:hAnsi="Arial" w:cs="Arial"/>
          <w:sz w:val="16"/>
          <w:szCs w:val="20"/>
        </w:rPr>
        <w:t xml:space="preserve"> The AHPI report concludes that Obamacare imposes on businesses “additional costs of $4,800 to $5,900 per employee over the course of a decade.” </w:t>
      </w:r>
      <w:r w:rsidRPr="004F6AFA">
        <w:rPr>
          <w:rFonts w:ascii="Arial" w:hAnsi="Arial" w:cs="Arial"/>
          <w:b/>
          <w:sz w:val="20"/>
          <w:szCs w:val="20"/>
          <w:u w:val="single"/>
        </w:rPr>
        <w:t>In the next ten years, the total cost of the law to American employers will be between $157 billion to $186 billion.</w:t>
      </w:r>
      <w:r w:rsidRPr="00177201">
        <w:rPr>
          <w:rFonts w:ascii="Arial" w:hAnsi="Arial" w:cs="Arial"/>
          <w:sz w:val="16"/>
          <w:szCs w:val="20"/>
        </w:rPr>
        <w:t xml:space="preserve"> Additional costs spell slow — or even no — job growth. The AHPI study also points to a survey of 691 small employers conducted by the International Foundation of Employee Benefits Plans showing that “one in ten has reduced hiring in order to stay under the 50-employee ACA threshold for small employers.” Federal Reserve data reveal a similar trend — that employers are hiring more part-time workers to avoid Obamacare’s penalties and save money. At the same time, the law is driving people to avoid seeking work altogether. </w:t>
      </w:r>
      <w:r w:rsidRPr="004F6AFA">
        <w:rPr>
          <w:rFonts w:ascii="Arial" w:hAnsi="Arial" w:cs="Arial"/>
          <w:b/>
          <w:sz w:val="20"/>
          <w:szCs w:val="20"/>
          <w:u w:val="single"/>
        </w:rPr>
        <w:t>Obamacare grants many Americans subsidies to help pay for health coverage. These subsidies are pegged to their income levels — the less they make, the more they get from the government. That creates a substantial disincentive for people to work more — or at all. Picking up more hours or shifts can lead to the loss of hundreds or even thousands of dollars’ worth of health insurance subsidies.</w:t>
      </w:r>
      <w:r w:rsidRPr="00177201">
        <w:rPr>
          <w:sz w:val="16"/>
        </w:rPr>
        <w:t xml:space="preserve"> </w:t>
      </w:r>
      <w:r w:rsidRPr="004F6AFA">
        <w:rPr>
          <w:rFonts w:ascii="Arial" w:hAnsi="Arial" w:cs="Arial"/>
          <w:b/>
          <w:sz w:val="20"/>
          <w:szCs w:val="20"/>
          <w:u w:val="single"/>
        </w:rPr>
        <w:t>The size of the subsidy allotted to recipients can decline by as much as 50 cents for each dollar of additional earnings,” notes the AHPI report. “In order to preserve or gain higher subsidies, work may seem less attractive to some individuals, thus leading them to substitute other activities for work.”</w:t>
      </w:r>
      <w:r w:rsidRPr="00177201">
        <w:rPr>
          <w:rFonts w:ascii="Arial" w:hAnsi="Arial" w:cs="Arial"/>
          <w:sz w:val="16"/>
          <w:szCs w:val="20"/>
        </w:rPr>
        <w:t xml:space="preserve"> Then there’s Obamacare’s massive tax burden. </w:t>
      </w:r>
      <w:r w:rsidRPr="004F6AFA">
        <w:rPr>
          <w:rFonts w:ascii="Arial" w:hAnsi="Arial" w:cs="Arial"/>
          <w:b/>
          <w:sz w:val="20"/>
          <w:szCs w:val="20"/>
          <w:u w:val="single"/>
        </w:rPr>
        <w:t>“The ACA will increase marginal taxes by an average of five percentage points of employee compensation . . . the ACA will impose the third largest increase in marginal tax rates in the past 60 years</w:t>
      </w:r>
      <w:r w:rsidRPr="00177201">
        <w:rPr>
          <w:rFonts w:ascii="Arial" w:hAnsi="Arial" w:cs="Arial"/>
          <w:sz w:val="16"/>
          <w:szCs w:val="20"/>
        </w:rPr>
        <w:t>, lowering the return from working by approximately 10 percent,” according to the AHPI report. Harvard Professor Greg Mankiw estimates that a marginal tax hike like that will reduce the labor supply by 5 percent. The labor force participation rate is already at its lowest point since 1978. Just 62.8 percent of able-bodied adults are working or looking for a job. Fewer workers mean fewer taxpayers — even as more people become dependent on the government handouts that those taxes pay for. The harm Obamacare does to employers and employees is already abundantly clear, and it’s only going to get worse. If we want healthy and sustainable labor markets, there’s no way around it — we have to repeal and replace Obamacare.</w:t>
      </w:r>
    </w:p>
    <w:p w:rsidR="007E1185" w:rsidRDefault="007E1185" w:rsidP="007E1185">
      <w:pPr>
        <w:rPr>
          <w:rFonts w:ascii="Arial" w:hAnsi="Arial" w:cs="Arial"/>
          <w:sz w:val="16"/>
          <w:szCs w:val="20"/>
        </w:rPr>
      </w:pPr>
    </w:p>
    <w:p w:rsidR="007E1185" w:rsidRDefault="007E1185" w:rsidP="007E1185">
      <w:pPr>
        <w:rPr>
          <w:rFonts w:ascii="Arial" w:hAnsi="Arial" w:cs="Arial"/>
          <w:sz w:val="16"/>
          <w:szCs w:val="20"/>
        </w:rPr>
      </w:pPr>
    </w:p>
    <w:p w:rsidR="007E1185" w:rsidRDefault="007E1185" w:rsidP="00382297">
      <w:pPr>
        <w:pStyle w:val="Heading4"/>
      </w:pPr>
      <w:r>
        <w:lastRenderedPageBreak/>
        <w:t>ACA doesn’t have a large effect on any parts of the US in an economic or governmental way</w:t>
      </w:r>
    </w:p>
    <w:p w:rsidR="007E1185" w:rsidRPr="00F21292" w:rsidRDefault="007E1185" w:rsidP="007E1185">
      <w:r w:rsidRPr="00F21292">
        <w:rPr>
          <w:rStyle w:val="StyleStyleBold12pt"/>
        </w:rPr>
        <w:t>Selwyn 14’</w:t>
      </w:r>
      <w:r>
        <w:t xml:space="preserve"> </w:t>
      </w:r>
      <w:r w:rsidRPr="00F21292">
        <w:rPr>
          <w:sz w:val="16"/>
          <w:szCs w:val="16"/>
        </w:rPr>
        <w:t>“Casey, roject manager and trainer for CAI Global, an international nonprofit organization dedicated to improving health care and social services for vulnerable populations   “Obamacare' isn't as bad – or good – as you've heard”, http://www.csmonitor.com/Commentary/Opinion/2014/0225/Obamacare-isn-t-as-bad-or-good-as-you-ve-heard”.CC</w:t>
      </w:r>
    </w:p>
    <w:p w:rsidR="007E1185" w:rsidRDefault="007E1185" w:rsidP="007E1185">
      <w:pPr>
        <w:rPr>
          <w:rFonts w:ascii="Arial" w:hAnsi="Arial" w:cs="Arial"/>
          <w:sz w:val="16"/>
          <w:szCs w:val="20"/>
        </w:rPr>
      </w:pPr>
      <w:r w:rsidRPr="00F21292">
        <w:rPr>
          <w:rFonts w:ascii="Arial" w:hAnsi="Arial" w:cs="Arial"/>
          <w:sz w:val="16"/>
          <w:szCs w:val="20"/>
        </w:rPr>
        <w:t xml:space="preserve">NEW YORK — Whenever they read the latest headline pronouncing the dire consequences of "Obamacare," friends and family ask me what I think. As someone who works to implement the Affordable Care Act (ACA), I'm tired of debating it: </w:t>
      </w:r>
      <w:r w:rsidRPr="00177201">
        <w:rPr>
          <w:rFonts w:ascii="Arial" w:hAnsi="Arial" w:cs="Arial"/>
          <w:b/>
          <w:sz w:val="20"/>
          <w:szCs w:val="20"/>
          <w:u w:val="single"/>
        </w:rPr>
        <w:t>The public debate has become tangential to the reality of the law.</w:t>
      </w:r>
      <w:r w:rsidRPr="00F21292">
        <w:rPr>
          <w:rFonts w:ascii="Arial" w:hAnsi="Arial" w:cs="Arial"/>
          <w:sz w:val="16"/>
          <w:szCs w:val="20"/>
        </w:rPr>
        <w:t xml:space="preserve"> What do I tell them? I resort to well-trodden but important points: America is the only industrialized country that does not guarantee health care for all its citizens; while the United States spends more on health care than any other developed country, its outcomes are among the worst. People who are uninsured often defer care until they end up in emergency rooms for complications that often could have been prevented had they been accessing primary care. Not only do these enormous care costs bankrupt patients, Americans as a whole still pay for them. "Health care law projected to cut the labor force" a misleading New York Times headline proclaimed recently. The article itself explains that a Congressional Budget Office report projects that the reduction is among people voluntarily working less since they are no longer chained to their jobs to get health insurance. Recommended: Four Americans and their brushes with Obamacare "But people have to drop their insurance plans, even if they like them!" people exclaim. Was President Obama ill-advised in repeatedly assuring people that they could keep their existing plans if they wanted? Yes. </w:t>
      </w:r>
      <w:r w:rsidRPr="00177201">
        <w:rPr>
          <w:rFonts w:ascii="Arial" w:hAnsi="Arial" w:cs="Arial"/>
          <w:b/>
          <w:sz w:val="20"/>
          <w:szCs w:val="20"/>
          <w:u w:val="single"/>
        </w:rPr>
        <w:t>Is the law flawed for requiring people to change their insurance? No. As one study notes, more than 75 percent of medical bill-related bankruptcies were among people who had insurance. Requiring people to gain better insurance coverage is an achievement – not a failure – of the ACA</w:t>
      </w:r>
      <w:r w:rsidRPr="00F21292">
        <w:rPr>
          <w:rFonts w:ascii="Arial" w:hAnsi="Arial" w:cs="Arial"/>
          <w:sz w:val="16"/>
          <w:szCs w:val="20"/>
        </w:rPr>
        <w:t xml:space="preserve">. Four Americans and their brushes with Obamacare GALLERY Monitor Political Cartoons PHOTOS OF THE DAY Photos of the Fourth of July weekend "But what about those who had what they considered to be decent coverage before, and now find their premiums have doubled or tripled?" Their coverage was likely not as decent as they thought – with annual or lifetime limits on coverage that are now prohibited by law. Under the ACA, plans must also cover benefits such as mental-health and preventive care. </w:t>
      </w:r>
      <w:r w:rsidRPr="00177201">
        <w:rPr>
          <w:rFonts w:ascii="Arial" w:hAnsi="Arial" w:cs="Arial"/>
          <w:b/>
          <w:sz w:val="20"/>
          <w:szCs w:val="20"/>
          <w:u w:val="single"/>
        </w:rPr>
        <w:t>The ACA also forbids insurers from charging higher premiums for preexisting conditions or based on gender, and sets limits on their ability to vary premiums based on age (all common in pre-ACA days). While this is fortunate for many, some do pay higher premiums now as a result. Health care is still expensive.</w:t>
      </w:r>
      <w:r w:rsidRPr="00F21292">
        <w:rPr>
          <w:rFonts w:ascii="Arial" w:hAnsi="Arial" w:cs="Arial"/>
          <w:sz w:val="16"/>
          <w:szCs w:val="20"/>
        </w:rPr>
        <w:t xml:space="preserve"> The enrollers I work with are highly sensitive to the fact that the costs are a huge burden – but the only way to lower these costs is to get more people insured. And even the most expensive insurance is still cheaper than a hospital stay. Political perils Political compromise created a more problematic law than most hoped for, but that was the only way it could get through Congress. The opponents who made these compromises necessary are now those who vehemently decry the problems that have resulted. Mr. Obama's further delay of part of the mandate that small businesses provide employee health insurance – along with other concessions – seems to have arisen from this fierce climate. There's also the irony of the opposition to the individual mandate: a needed part of a market solution, historically supported by key conservatives</w:t>
      </w:r>
      <w:r w:rsidRPr="00177201">
        <w:rPr>
          <w:rFonts w:ascii="Arial" w:hAnsi="Arial" w:cs="Arial"/>
          <w:b/>
          <w:sz w:val="20"/>
          <w:szCs w:val="20"/>
          <w:u w:val="single"/>
        </w:rPr>
        <w:t>. Insurance companies win as a result of the ACA: They get federal subsidies when people buy coverage</w:t>
      </w:r>
      <w:r w:rsidRPr="00F21292">
        <w:rPr>
          <w:rFonts w:ascii="Arial" w:hAnsi="Arial" w:cs="Arial"/>
          <w:sz w:val="16"/>
          <w:szCs w:val="20"/>
        </w:rPr>
        <w:t xml:space="preserve">. Rather than having a "public option" (part of the initial legislation), private insurers set premium rates. Though there are some new state and federal regulations on this, Americans have to rely on regional market competition to keep rates low. Whether enough young, healthy Americans sign up for insurance to keep the rates low also remains to be seen. Coverage gaps remain, especially among low-income people in states that chose not to expand Medicaid. Undocumented immigrants still aren't covered and will continue to seek care at emergency rooms at big public cost. But instead of focusing on these issues, the media has focused so heavily on the initial kinks of the rollout that any constructive conversation has been effectively eclipsed. These </w:t>
      </w:r>
      <w:r w:rsidRPr="000C659F">
        <w:rPr>
          <w:rFonts w:ascii="Arial" w:hAnsi="Arial" w:cs="Arial"/>
          <w:b/>
          <w:sz w:val="20"/>
          <w:szCs w:val="20"/>
          <w:u w:val="single"/>
        </w:rPr>
        <w:t>initial kinks are not as apocalyptic as they have been made out to be.</w:t>
      </w:r>
      <w:r w:rsidRPr="00F21292">
        <w:rPr>
          <w:rFonts w:ascii="Arial" w:hAnsi="Arial" w:cs="Arial"/>
          <w:sz w:val="16"/>
          <w:szCs w:val="20"/>
        </w:rPr>
        <w:t xml:space="preserve"> While the Obama administration should be embarrassed about the botched rollout of the exchange, the exchange itself and its initial bugs do not have much to do with how the law itself will function. The purpose of the exchanges is to get people enrolled in health insurance under the law, and they are doing just that. The huge stress placed on the exchanges shows how great pent-up demand is. New York has completed enrollments for more than 450,000 people. I have traveled around the state to train staff who enroll people in the insurance exchanges, and they see steady streams of potential enrollees. Most people coming to them for help don't understand their options and are scared and confused by what they've heard. Why wouldn't they be? Getting the facts straight The policy is confusing and constantly in flux, and the way it has been communicated does not clarify several key facts: (a) people need to buy insurance or they will be subject to a tax penalty, unless they apply for and are granted an exemption; (b) insurance is expensive, but on the whole it costs less now than it ever did before on the individual market; and (c) many people are now eligible for government assistance in helping to pay for this insurance. People should have the facts that allow them to contribute to a constructive debate that could ultimately make the law better, but entrenched myths and misinformation have made it nearly impossible to have fact-based conversations. Among staff on the front lines of implementing the ACA, there is a spectrum of political opinion on the law. But among the hundreds of people that I have encountered through my work, there is a very consistent commitment to helping people and a vested interest in relaying the facts. Some are daunted by the complexity of the system, but many are excited to be implementing this program and educating people on the possibilities newly available to their communities. As one enroller put it, "I have no vested interest in what plan you choose or even whether you choose to take insurance; my vested interest is in you having the information you need to make an informed decision." If only everybody had the same intention.</w:t>
      </w:r>
      <w:r w:rsidR="00185FC8">
        <w:rPr>
          <w:rFonts w:ascii="Arial" w:hAnsi="Arial" w:cs="Arial"/>
          <w:sz w:val="16"/>
          <w:szCs w:val="20"/>
        </w:rPr>
        <w:t>\</w:t>
      </w:r>
    </w:p>
    <w:p w:rsidR="00291159" w:rsidRDefault="00291159" w:rsidP="00291159">
      <w:pPr>
        <w:pStyle w:val="Heading3"/>
      </w:pPr>
      <w:r>
        <w:lastRenderedPageBreak/>
        <w:t>Econ – No War</w:t>
      </w:r>
    </w:p>
    <w:p w:rsidR="00291159" w:rsidRDefault="00291159" w:rsidP="00291159">
      <w:pPr>
        <w:pStyle w:val="Heading4"/>
      </w:pPr>
      <w:r>
        <w:t xml:space="preserve">Economic </w:t>
      </w:r>
      <w:r w:rsidRPr="004058C5">
        <w:t xml:space="preserve">collapse doesn’t cause war </w:t>
      </w:r>
    </w:p>
    <w:p w:rsidR="00291159" w:rsidRPr="00923C0E" w:rsidRDefault="00291159" w:rsidP="00291159">
      <w:pPr>
        <w:rPr>
          <w:b/>
          <w:sz w:val="24"/>
        </w:rPr>
      </w:pPr>
      <w:r w:rsidRPr="00923C0E">
        <w:rPr>
          <w:b/>
          <w:sz w:val="24"/>
        </w:rPr>
        <w:t>Bazzi et al., UCSD economics department, 2011</w:t>
      </w:r>
    </w:p>
    <w:p w:rsidR="00291159" w:rsidRPr="00923C0E" w:rsidRDefault="00291159" w:rsidP="00291159">
      <w:r>
        <w:t xml:space="preserve">(Samuel, “Economic Shocks and Conflict: The (Absence of?) Evidence from Commodity Prices”, November, </w:t>
      </w:r>
      <w:hyperlink r:id="rId182" w:history="1">
        <w:r w:rsidRPr="002C10BE">
          <w:rPr>
            <w:rStyle w:val="Hyperlink"/>
          </w:rPr>
          <w:t>http://www.chrisblattman.com/documents/research/2011.EconomicShocksAndConflict.pdf?9d7bd4</w:t>
        </w:r>
      </w:hyperlink>
      <w:r>
        <w:t>, ldg)</w:t>
      </w:r>
    </w:p>
    <w:p w:rsidR="00291159" w:rsidRPr="004058C5" w:rsidRDefault="00291159" w:rsidP="00291159">
      <w:pPr>
        <w:rPr>
          <w:sz w:val="16"/>
        </w:rPr>
      </w:pPr>
    </w:p>
    <w:p w:rsidR="00291159" w:rsidRPr="00BE3B08" w:rsidRDefault="00291159" w:rsidP="00291159">
      <w:pPr>
        <w:rPr>
          <w:rStyle w:val="StyleBoldUnderline"/>
        </w:rPr>
      </w:pPr>
      <w:r w:rsidRPr="006130EA">
        <w:rPr>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F677C8">
        <w:rPr>
          <w:rStyle w:val="StyleBoldUnderline"/>
          <w:highlight w:val="cyan"/>
        </w:rPr>
        <w:t>we see no evidence for this idea in economic shocks, even when looking at the friendliest cases</w:t>
      </w:r>
      <w:r w:rsidRPr="00BE3B08">
        <w:rPr>
          <w:rStyle w:val="StyleBoldUnderline"/>
        </w:rPr>
        <w:t xml:space="preserve">: fragile and unconstrained states dominated by extractive commodity revenues. Indeed, we see the opposite correlation: </w:t>
      </w:r>
      <w:r w:rsidRPr="00F677C8">
        <w:rPr>
          <w:rStyle w:val="StyleBoldUnderline"/>
          <w:highlight w:val="cyan"/>
        </w:rPr>
        <w:t xml:space="preserve">if anything, </w:t>
      </w:r>
      <w:r w:rsidRPr="00F677C8">
        <w:rPr>
          <w:rStyle w:val="Emphasis"/>
          <w:highlight w:val="cyan"/>
        </w:rPr>
        <w:t>higher rents from commodity prices</w:t>
      </w:r>
      <w:r w:rsidRPr="00BE3B08">
        <w:rPr>
          <w:rStyle w:val="StyleBoldUnderline"/>
        </w:rPr>
        <w:t xml:space="preserve"> weakly 22 </w:t>
      </w:r>
      <w:r w:rsidRPr="00F677C8">
        <w:rPr>
          <w:rStyle w:val="Emphasis"/>
          <w:highlight w:val="cyan"/>
        </w:rPr>
        <w:t>lower the risk and length of conflict.</w:t>
      </w:r>
      <w:r w:rsidRPr="00F677C8">
        <w:t xml:space="preserve"> </w:t>
      </w:r>
      <w:r w:rsidRPr="006130EA">
        <w:rPr>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4058C5">
        <w:rPr>
          <w:rStyle w:val="StyleBoldUnderline"/>
        </w:rPr>
        <w:t xml:space="preserve">. </w:t>
      </w:r>
      <w:r w:rsidRPr="006130EA">
        <w:rPr>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BoldUnderline"/>
        </w:rPr>
        <w:t xml:space="preserve">Moreover, </w:t>
      </w:r>
      <w:r w:rsidRPr="00F677C8">
        <w:rPr>
          <w:rStyle w:val="StyleBoldUnderline"/>
          <w:highlight w:val="cyan"/>
        </w:rPr>
        <w:t>other</w:t>
      </w:r>
      <w:r w:rsidRPr="006130EA">
        <w:rPr>
          <w:sz w:val="14"/>
        </w:rPr>
        <w:t xml:space="preserve"> time-varying </w:t>
      </w:r>
      <w:r w:rsidRPr="00F677C8">
        <w:rPr>
          <w:rStyle w:val="StyleBoldUnderline"/>
          <w:highlight w:val="cyan"/>
        </w:rPr>
        <w:t>variables</w:t>
      </w:r>
      <w:r w:rsidRPr="00BE3B08">
        <w:rPr>
          <w:rStyle w:val="StyleBoldUnderline"/>
        </w:rPr>
        <w:t xml:space="preserve">, like rainfall and foreign aid, </w:t>
      </w:r>
      <w:r w:rsidRPr="00F677C8">
        <w:rPr>
          <w:rStyle w:val="StyleBoldUnderline"/>
          <w:highlight w:val="cyan"/>
        </w:rPr>
        <w:t>exhibit robust correlations with conflict in spite of</w:t>
      </w:r>
      <w:r w:rsidRPr="00BE3B08">
        <w:rPr>
          <w:rStyle w:val="StyleBoldUnderline"/>
        </w:rPr>
        <w:t xml:space="preserve"> suffering </w:t>
      </w:r>
      <w:r w:rsidRPr="00F677C8">
        <w:rPr>
          <w:rStyle w:val="StyleBoldUnderline"/>
          <w:highlight w:val="cyan"/>
        </w:rPr>
        <w:t>similar empirical drawbacks</w:t>
      </w:r>
      <w:r w:rsidRPr="00BE3B08">
        <w:rPr>
          <w:rStyle w:val="StyleBoldUnderline"/>
        </w:rPr>
        <w:t xml:space="preserve"> and generally smaller sample sizes</w:t>
      </w:r>
      <w:r w:rsidRPr="006130EA">
        <w:rPr>
          <w:sz w:val="14"/>
        </w:rPr>
        <w:t xml:space="preserve"> (Miguel et al. 2004; Nielsen et al. 2011). </w:t>
      </w:r>
      <w:r w:rsidRPr="00BE3B08">
        <w:rPr>
          <w:rStyle w:val="StyleBoldUnderline"/>
        </w:rPr>
        <w:t>Thus we take the absence of evidence seriously</w:t>
      </w:r>
      <w:r w:rsidRPr="006130EA">
        <w:rPr>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F677C8">
        <w:rPr>
          <w:rStyle w:val="StyleBoldUnderline"/>
          <w:highlight w:val="cyan"/>
        </w:rPr>
        <w:t>Ultimately</w:t>
      </w:r>
      <w:r w:rsidRPr="006130EA">
        <w:rPr>
          <w:sz w:val="14"/>
        </w:rPr>
        <w:t xml:space="preserve">, however, the fact that commodity </w:t>
      </w:r>
      <w:r w:rsidRPr="00F677C8">
        <w:rPr>
          <w:rStyle w:val="Emphasis"/>
          <w:highlight w:val="cyan"/>
        </w:rPr>
        <w:t>price shocks have no discernible effect on new conflict onsets</w:t>
      </w:r>
      <w:r w:rsidRPr="006130EA">
        <w:rPr>
          <w:sz w:val="14"/>
        </w:rPr>
        <w:t xml:space="preserve">, but some effect on ongoing conflict, suggests that </w:t>
      </w:r>
      <w:r w:rsidRPr="00BE3B08">
        <w:rPr>
          <w:rStyle w:val="StyleBoldUnderline"/>
        </w:rPr>
        <w:t xml:space="preserve">political </w:t>
      </w:r>
      <w:r w:rsidRPr="00F677C8">
        <w:rPr>
          <w:rStyle w:val="StyleBoldUnderline"/>
          <w:highlight w:val="cyan"/>
        </w:rPr>
        <w:t xml:space="preserve">stability </w:t>
      </w:r>
      <w:r w:rsidRPr="00F677C8">
        <w:rPr>
          <w:rStyle w:val="Emphasis"/>
          <w:highlight w:val="cyan"/>
        </w:rPr>
        <w:t>might be less sensitive</w:t>
      </w:r>
      <w:r w:rsidRPr="00F677C8">
        <w:rPr>
          <w:rStyle w:val="StyleBoldUnderline"/>
          <w:highlight w:val="cyan"/>
        </w:rPr>
        <w:t xml:space="preserve"> to</w:t>
      </w:r>
      <w:r w:rsidRPr="00BE3B08">
        <w:rPr>
          <w:rStyle w:val="StyleBoldUnderline"/>
        </w:rPr>
        <w:t xml:space="preserve"> income or temporary </w:t>
      </w:r>
      <w:r w:rsidRPr="00F677C8">
        <w:rPr>
          <w:rStyle w:val="StyleBoldUnderline"/>
          <w:highlight w:val="cyan"/>
        </w:rPr>
        <w:t>shocks than generally believed</w:t>
      </w:r>
      <w:r w:rsidRPr="006130EA">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F677C8">
        <w:rPr>
          <w:rStyle w:val="Emphasis"/>
          <w:highlight w:val="cyan"/>
        </w:rPr>
        <w:t>If a nation is so fragile that a change in prices could lead to war, then other shocks may trigger war even in the absence of a price shock.</w:t>
      </w:r>
      <w:r w:rsidRPr="006130EA">
        <w:rPr>
          <w:sz w:val="14"/>
        </w:rPr>
        <w:t xml:space="preserve"> The same argument has been made in debunking the myth that price shocks led to fiscal collapse and low growth in developing nations in the 1980s.19 B. A general problem of publication bias? More generally, </w:t>
      </w:r>
      <w:r w:rsidRPr="00BE3B08">
        <w:rPr>
          <w:rStyle w:val="StyleBoldUnderline"/>
        </w:rPr>
        <w:t xml:space="preserve">these findings should heighten our concern with publication bias in the conflict literature. </w:t>
      </w:r>
      <w:r w:rsidRPr="00F677C8">
        <w:rPr>
          <w:rStyle w:val="StyleBoldUnderline"/>
          <w:highlight w:val="cyan"/>
        </w:rPr>
        <w:t>Our results run against a number of published results</w:t>
      </w:r>
      <w:r w:rsidRPr="00BE3B08">
        <w:rPr>
          <w:rStyle w:val="StyleBoldUnderline"/>
        </w:rPr>
        <w:t xml:space="preserve"> on </w:t>
      </w:r>
      <w:r w:rsidRPr="006130EA">
        <w:rPr>
          <w:sz w:val="14"/>
        </w:rPr>
        <w:t xml:space="preserve">commodity </w:t>
      </w:r>
      <w:r w:rsidRPr="00BE3B08">
        <w:rPr>
          <w:rStyle w:val="StyleBoldUnderline"/>
        </w:rPr>
        <w:t xml:space="preserve">shocks and conflict, mainly </w:t>
      </w:r>
      <w:r w:rsidRPr="00F677C8">
        <w:rPr>
          <w:rStyle w:val="StyleBoldUnderline"/>
          <w:highlight w:val="cyan"/>
        </w:rPr>
        <w:t>because of select samples, misspecification, and sensitivity to model assumptions, and</w:t>
      </w:r>
      <w:r w:rsidRPr="00BE3B08">
        <w:rPr>
          <w:rStyle w:val="StyleBoldUnderline"/>
        </w:rPr>
        <w:t xml:space="preserve">, most importantly, </w:t>
      </w:r>
      <w:r w:rsidRPr="00F677C8">
        <w:rPr>
          <w:rStyle w:val="StyleBoldUnderline"/>
          <w:highlight w:val="cyan"/>
        </w:rPr>
        <w:t>alternative measures of instability.</w:t>
      </w:r>
      <w:r w:rsidRPr="00F677C8">
        <w:t xml:space="preserve"> </w:t>
      </w:r>
      <w:r w:rsidRPr="006130EA">
        <w:rPr>
          <w:sz w:val="14"/>
        </w:rPr>
        <w:t xml:space="preserve">Across the social and hard sciences, there is a concern that the majority of published research findings are false (e.g. Gerber et al. 2001). Ioannidis (2005) demonstrates that </w:t>
      </w:r>
      <w:r w:rsidRPr="00BE3B08">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StyleBoldUnderline"/>
        </w:rPr>
        <w:t>.</w:t>
      </w:r>
      <w:r w:rsidRPr="006130EA">
        <w:rPr>
          <w:sz w:val="14"/>
        </w:rPr>
        <w:t xml:space="preserve"> Most worryingly, </w:t>
      </w:r>
      <w:r w:rsidRPr="00BE3B08">
        <w:rPr>
          <w:rStyle w:val="StyleBoldUnderline"/>
        </w:rPr>
        <w:t>almost no paper looks at alternative dependent variables or publishes systematic robustness checks</w:t>
      </w:r>
      <w:r w:rsidRPr="006130EA">
        <w:rPr>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w:t>
      </w:r>
      <w:r w:rsidRPr="006130EA">
        <w:rPr>
          <w:sz w:val="14"/>
        </w:rPr>
        <w:lastRenderedPageBreak/>
        <w:t xml:space="preserve">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BE3B08">
        <w:rPr>
          <w:rStyle w:val="StyleBoldUnderline"/>
        </w:rPr>
        <w:t>the consequences are dire: a lower threshold of evidence for initially significant results than ambiguous ones.20</w:t>
      </w:r>
    </w:p>
    <w:p w:rsidR="00291159" w:rsidRPr="00C54162" w:rsidRDefault="00291159" w:rsidP="00291159"/>
    <w:p w:rsidR="00291159" w:rsidRDefault="00291159" w:rsidP="00291159"/>
    <w:p w:rsidR="00291159" w:rsidRDefault="00291159" w:rsidP="00291159">
      <w:pPr>
        <w:pStyle w:val="Heading4"/>
      </w:pPr>
      <w:r>
        <w:t xml:space="preserve">Economic </w:t>
      </w:r>
      <w:r w:rsidRPr="004058C5">
        <w:t xml:space="preserve">collapse doesn’t cause war </w:t>
      </w:r>
    </w:p>
    <w:p w:rsidR="00291159" w:rsidRDefault="00291159" w:rsidP="00291159">
      <w:r>
        <w:t xml:space="preserve">Daniel </w:t>
      </w:r>
      <w:r w:rsidRPr="000E715D">
        <w:rPr>
          <w:rStyle w:val="StyleStyleBold12pt"/>
        </w:rPr>
        <w:t>Drezner 14</w:t>
      </w:r>
      <w:r>
        <w:t xml:space="preserve">, IR prof at Tufts, The System Worked: Global Economic Governance during the Great Recession, </w:t>
      </w:r>
      <w:r w:rsidRPr="000E715D">
        <w:t>World Politics, Volume 66. Number 1, January 2014, pp. 123-164</w:t>
      </w:r>
    </w:p>
    <w:p w:rsidR="00291159" w:rsidRDefault="00291159" w:rsidP="00291159">
      <w:r>
        <w:t xml:space="preserve">The final significant outcome addresses </w:t>
      </w:r>
      <w:r w:rsidRPr="00F828E1">
        <w:rPr>
          <w:rStyle w:val="StyleBoldUnderline"/>
        </w:rPr>
        <w:t>a dog</w:t>
      </w:r>
      <w:r>
        <w:t xml:space="preserve"> that </w:t>
      </w:r>
      <w:r w:rsidRPr="00F828E1">
        <w:rPr>
          <w:rStyle w:val="StyleBoldUnderline"/>
        </w:rPr>
        <w:t>hasn't barked</w:t>
      </w:r>
      <w:r>
        <w:t xml:space="preserve">: the effect of the Great Recession on cross-border conflict and violence. </w:t>
      </w:r>
      <w:r w:rsidRPr="00F828E1">
        <w:rPr>
          <w:rStyle w:val="StyleBoldUnderline"/>
        </w:rPr>
        <w:t xml:space="preserve">During the initial stages of the crisis, </w:t>
      </w:r>
      <w:r w:rsidRPr="003C35B9">
        <w:rPr>
          <w:rStyle w:val="StyleBoldUnderline"/>
        </w:rPr>
        <w:t xml:space="preserve">multiple </w:t>
      </w:r>
      <w:r w:rsidRPr="003E0A17">
        <w:rPr>
          <w:rStyle w:val="StyleBoldUnderline"/>
          <w:highlight w:val="cyan"/>
        </w:rPr>
        <w:t>analysts asserted</w:t>
      </w:r>
      <w:r w:rsidRPr="00F828E1">
        <w:rPr>
          <w:rStyle w:val="StyleBoldUnderline"/>
        </w:rPr>
        <w:t xml:space="preserve"> that </w:t>
      </w:r>
      <w:r w:rsidRPr="003E0A17">
        <w:rPr>
          <w:rStyle w:val="StyleBoldUnderline"/>
          <w:highlight w:val="cyan"/>
        </w:rPr>
        <w:t>the</w:t>
      </w:r>
      <w:r w:rsidRPr="00F828E1">
        <w:rPr>
          <w:rStyle w:val="StyleBoldUnderline"/>
        </w:rPr>
        <w:t xml:space="preserve"> financial </w:t>
      </w:r>
      <w:r w:rsidRPr="003E0A17">
        <w:rPr>
          <w:rStyle w:val="StyleBoldUnderline"/>
          <w:highlight w:val="cyan"/>
        </w:rPr>
        <w:t>crisis would lead states to</w:t>
      </w:r>
      <w:r w:rsidRPr="00F828E1">
        <w:rPr>
          <w:rStyle w:val="StyleBoldUnderline"/>
        </w:rPr>
        <w:t xml:space="preserve"> increase their </w:t>
      </w:r>
      <w:r w:rsidRPr="003E0A17">
        <w:rPr>
          <w:rStyle w:val="StyleBoldUnderline"/>
          <w:highlight w:val="cyan"/>
        </w:rPr>
        <w:t>use of force</w:t>
      </w:r>
      <w:r>
        <w:t xml:space="preserve"> as a tool for staying in power.42 They voiced genuine concern that the global economic downturn would lead to an increase in conflict—</w:t>
      </w:r>
      <w:r w:rsidRPr="00F828E1">
        <w:rPr>
          <w:rStyle w:val="StyleBoldUnderline"/>
        </w:rPr>
        <w:t xml:space="preserve">whether </w:t>
      </w:r>
      <w:r w:rsidRPr="003E0A17">
        <w:rPr>
          <w:rStyle w:val="StyleBoldUnderline"/>
          <w:highlight w:val="cyan"/>
        </w:rPr>
        <w:t>through</w:t>
      </w:r>
      <w:r>
        <w:t xml:space="preserve"> greater internal </w:t>
      </w:r>
      <w:r w:rsidRPr="00F828E1">
        <w:rPr>
          <w:rStyle w:val="StyleBoldUnderline"/>
        </w:rPr>
        <w:t xml:space="preserve">repression, </w:t>
      </w:r>
      <w:r w:rsidRPr="003E0A17">
        <w:rPr>
          <w:rStyle w:val="StyleBoldUnderline"/>
          <w:highlight w:val="cyan"/>
        </w:rPr>
        <w:t>diversionary wars, arms races, or</w:t>
      </w:r>
      <w:r w:rsidRPr="00F828E1">
        <w:rPr>
          <w:rStyle w:val="StyleBoldUnderline"/>
        </w:rPr>
        <w:t xml:space="preserve"> a ratcheting up of </w:t>
      </w:r>
      <w:r w:rsidRPr="003E0A17">
        <w:rPr>
          <w:rStyle w:val="StyleBoldUnderline"/>
          <w:highlight w:val="cyan"/>
        </w:rPr>
        <w:t>great power conflict</w:t>
      </w:r>
      <w:r w:rsidRPr="003E0A17">
        <w:rPr>
          <w:highlight w:val="cyan"/>
        </w:rPr>
        <w:t>.</w:t>
      </w:r>
      <w:r>
        <w:t xml:space="preserve"> Violence in the Middle East, border disputes in the South China Sea, and even the disruptions of the Occupy movement fueled impressions of a surge in global public disorder. </w:t>
      </w:r>
      <w:r w:rsidRPr="003E0A17">
        <w:rPr>
          <w:rStyle w:val="Emphasis"/>
          <w:highlight w:val="cyan"/>
        </w:rPr>
        <w:t>The aggregate data suggest otherwise</w:t>
      </w:r>
      <w:r w:rsidRPr="00F828E1">
        <w:rPr>
          <w:rStyle w:val="StyleBoldUnderline"/>
        </w:rPr>
        <w:t>, however</w:t>
      </w:r>
      <w:r>
        <w:t>. The Institute for Economics and Peace has concluded that "</w:t>
      </w:r>
      <w:r w:rsidRPr="003E0A17">
        <w:rPr>
          <w:rStyle w:val="StyleBoldUnderline"/>
          <w:highlight w:val="cyan"/>
        </w:rPr>
        <w:t xml:space="preserve">the average level of peacefulness in </w:t>
      </w:r>
      <w:r w:rsidRPr="00016AF2">
        <w:rPr>
          <w:rStyle w:val="StyleBoldUnderline"/>
        </w:rPr>
        <w:t>20</w:t>
      </w:r>
      <w:r w:rsidRPr="003E0A17">
        <w:rPr>
          <w:rStyle w:val="StyleBoldUnderline"/>
          <w:highlight w:val="cyan"/>
        </w:rPr>
        <w:t>12 is</w:t>
      </w:r>
      <w:r w:rsidRPr="00F828E1">
        <w:rPr>
          <w:rStyle w:val="StyleBoldUnderline"/>
        </w:rPr>
        <w:t xml:space="preserve"> approximately </w:t>
      </w:r>
      <w:r w:rsidRPr="003E0A17">
        <w:rPr>
          <w:rStyle w:val="StyleBoldUnderline"/>
          <w:highlight w:val="cyan"/>
        </w:rPr>
        <w:t>the same as</w:t>
      </w:r>
      <w:r w:rsidRPr="00F828E1">
        <w:rPr>
          <w:rStyle w:val="StyleBoldUnderline"/>
        </w:rPr>
        <w:t xml:space="preserve"> it was in </w:t>
      </w:r>
      <w:r w:rsidRPr="00016AF2">
        <w:rPr>
          <w:rStyle w:val="StyleBoldUnderline"/>
        </w:rPr>
        <w:t>20</w:t>
      </w:r>
      <w:r w:rsidRPr="003E0A17">
        <w:rPr>
          <w:rStyle w:val="StyleBoldUnderline"/>
          <w:highlight w:val="cyan"/>
        </w:rPr>
        <w:t>07</w:t>
      </w:r>
      <w:r>
        <w:t xml:space="preserve">."43 </w:t>
      </w:r>
      <w:r w:rsidRPr="003E0A17">
        <w:rPr>
          <w:rStyle w:val="StyleBoldUnderline"/>
          <w:highlight w:val="cyan"/>
        </w:rPr>
        <w:t>Interstate violence</w:t>
      </w:r>
      <w:r>
        <w:t xml:space="preserve"> in particular </w:t>
      </w:r>
      <w:r w:rsidRPr="00F828E1">
        <w:rPr>
          <w:rStyle w:val="StyleBoldUnderline"/>
        </w:rPr>
        <w:t xml:space="preserve">has </w:t>
      </w:r>
      <w:r w:rsidRPr="003E0A17">
        <w:rPr>
          <w:rStyle w:val="StyleBoldUnderline"/>
          <w:highlight w:val="cyan"/>
        </w:rPr>
        <w:t>declined</w:t>
      </w:r>
      <w:r w:rsidRPr="00F828E1">
        <w:rPr>
          <w:rStyle w:val="StyleBoldUnderline"/>
        </w:rPr>
        <w:t xml:space="preserve"> since the start of the financial crisis, </w:t>
      </w:r>
      <w:r w:rsidRPr="003E0A17">
        <w:rPr>
          <w:rStyle w:val="StyleBoldUnderline"/>
          <w:highlight w:val="cyan"/>
        </w:rPr>
        <w:t>as have military expenditures</w:t>
      </w:r>
      <w:r>
        <w:t xml:space="preserve"> in most sampled countries. Other </w:t>
      </w:r>
      <w:r w:rsidRPr="003E0A17">
        <w:rPr>
          <w:rStyle w:val="StyleBoldUnderline"/>
          <w:highlight w:val="cyan"/>
        </w:rPr>
        <w:t>studies confirm</w:t>
      </w:r>
      <w:r w:rsidRPr="00F828E1">
        <w:rPr>
          <w:rStyle w:val="StyleBoldUnderline"/>
        </w:rPr>
        <w:t xml:space="preserve"> that</w:t>
      </w:r>
      <w:r>
        <w:t xml:space="preserve"> </w:t>
      </w:r>
      <w:r w:rsidRPr="003E0A17">
        <w:rPr>
          <w:rStyle w:val="StyleBoldUnderline"/>
          <w:highlight w:val="cyan"/>
        </w:rPr>
        <w:t>the</w:t>
      </w:r>
      <w:r w:rsidRPr="00F828E1">
        <w:rPr>
          <w:rStyle w:val="StyleBoldUnderline"/>
        </w:rPr>
        <w:t xml:space="preserve"> Great </w:t>
      </w:r>
      <w:r w:rsidRPr="003E0A17">
        <w:rPr>
          <w:rStyle w:val="StyleBoldUnderline"/>
          <w:highlight w:val="cyan"/>
        </w:rPr>
        <w:t>Recession has not triggered</w:t>
      </w:r>
      <w:r w:rsidRPr="00F828E1">
        <w:rPr>
          <w:rStyle w:val="StyleBoldUnderline"/>
        </w:rPr>
        <w:t xml:space="preserve"> any increase in </w:t>
      </w:r>
      <w:r w:rsidRPr="003E0A17">
        <w:rPr>
          <w:rStyle w:val="StyleBoldUnderline"/>
          <w:highlight w:val="cyan"/>
        </w:rPr>
        <w:t>violent conflict</w:t>
      </w:r>
      <w:r>
        <w:t xml:space="preserve">, as Lotta Themner and Peter Wallensteen conclude: "[T]he pattern is one of relative stability when we consider the trend for the past five years."44 </w:t>
      </w:r>
      <w:r w:rsidRPr="00F828E1">
        <w:rPr>
          <w:rStyle w:val="StyleBoldUnderline"/>
        </w:rPr>
        <w:t>The</w:t>
      </w:r>
      <w:r>
        <w:t xml:space="preserve"> secular </w:t>
      </w:r>
      <w:r w:rsidRPr="00F828E1">
        <w:rPr>
          <w:rStyle w:val="StyleBoldUnderline"/>
        </w:rPr>
        <w:t>decline in violence that started with the end of the Cold War has not been reversed</w:t>
      </w:r>
      <w:r>
        <w:t>. Rogers Brubaker observes that "</w:t>
      </w:r>
      <w:r w:rsidRPr="003E0A17">
        <w:rPr>
          <w:rStyle w:val="StyleBoldUnderline"/>
          <w:highlight w:val="cyan"/>
        </w:rPr>
        <w:t>the crisis has not</w:t>
      </w:r>
      <w:r>
        <w:t xml:space="preserve"> to date </w:t>
      </w:r>
      <w:r w:rsidRPr="003E0A17">
        <w:rPr>
          <w:rStyle w:val="StyleBoldUnderline"/>
          <w:highlight w:val="cyan"/>
        </w:rPr>
        <w:t>generated</w:t>
      </w:r>
      <w:r w:rsidRPr="00F828E1">
        <w:rPr>
          <w:rStyle w:val="StyleBoldUnderline"/>
        </w:rPr>
        <w:t xml:space="preserve"> the surge in </w:t>
      </w:r>
      <w:r w:rsidRPr="003E0A17">
        <w:rPr>
          <w:rStyle w:val="StyleBoldUnderline"/>
          <w:highlight w:val="cyan"/>
        </w:rPr>
        <w:t>protectionist nationalism or ethnic exclusion</w:t>
      </w:r>
      <w:r w:rsidRPr="00F828E1">
        <w:rPr>
          <w:rStyle w:val="StyleBoldUnderline"/>
        </w:rPr>
        <w:t xml:space="preserve"> that might have been expected</w:t>
      </w:r>
      <w:r>
        <w:t>."43</w:t>
      </w:r>
    </w:p>
    <w:p w:rsidR="00291159" w:rsidRPr="001616F4" w:rsidRDefault="00291159" w:rsidP="00291159"/>
    <w:p w:rsidR="00291159" w:rsidRPr="001616F4" w:rsidRDefault="00291159" w:rsidP="00291159"/>
    <w:p w:rsidR="00291159" w:rsidRDefault="00291159" w:rsidP="00291159"/>
    <w:p w:rsidR="00291159" w:rsidRDefault="00291159" w:rsidP="00291159">
      <w:pPr>
        <w:pStyle w:val="Heading4"/>
      </w:pPr>
      <w:r>
        <w:t>Decline doesn’t cause war</w:t>
      </w:r>
    </w:p>
    <w:p w:rsidR="00291159" w:rsidRDefault="00291159" w:rsidP="00291159">
      <w:r w:rsidRPr="00730F90">
        <w:rPr>
          <w:rStyle w:val="StyleStyleBold12pt"/>
        </w:rPr>
        <w:t>Jervis 2011</w:t>
      </w:r>
      <w:r>
        <w:t xml:space="preserve"> Robert, Professor in the Department of Political Science and School of International and Public Affairs at Columbia University, December 2011, “Force in Our Times,” Survival, Vol. 25, No. 4, p. 403-425</w:t>
      </w:r>
    </w:p>
    <w:p w:rsidR="00291159" w:rsidRDefault="00291159" w:rsidP="00291159">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730F90">
        <w:rPr>
          <w:rStyle w:val="StyleBoldUnderline"/>
        </w:rPr>
        <w:t xml:space="preserve">worsening of the current </w:t>
      </w:r>
      <w:r w:rsidRPr="00730F90">
        <w:rPr>
          <w:rStyle w:val="StyleBoldUnderline"/>
          <w:highlight w:val="cyan"/>
        </w:rPr>
        <w:t>economic difficulties</w:t>
      </w:r>
      <w:r>
        <w:t xml:space="preserve">, which </w:t>
      </w:r>
      <w:r w:rsidRPr="00730F90">
        <w:rPr>
          <w:rStyle w:val="StyleBoldUnderline"/>
          <w:highlight w:val="cyan"/>
        </w:rPr>
        <w:t>could</w:t>
      </w:r>
      <w:r>
        <w:t xml:space="preserve"> itself </w:t>
      </w:r>
      <w:r w:rsidRPr="00730F90">
        <w:rPr>
          <w:rStyle w:val="StyleBoldUnderline"/>
          <w:highlight w:val="cyan"/>
        </w:rPr>
        <w:t>produce greater nationalism</w:t>
      </w:r>
      <w:r w:rsidRPr="00730F90">
        <w:rPr>
          <w:rStyle w:val="StyleBoldUnderline"/>
        </w:rPr>
        <w:t xml:space="preserve">, undermine democracy and bring back old-fashioned beggar-my-neighbor economic policies. While these dangers are real, </w:t>
      </w:r>
      <w:r w:rsidRPr="00730F90">
        <w:rPr>
          <w:rStyle w:val="StyleBoldUnderline"/>
          <w:highlight w:val="cyan"/>
        </w:rPr>
        <w:t>it is hard to believe that the conflicts could</w:t>
      </w:r>
      <w:r w:rsidRPr="00730F90">
        <w:rPr>
          <w:rStyle w:val="StyleBoldUnderline"/>
        </w:rPr>
        <w:t xml:space="preserve"> be great enough to </w:t>
      </w:r>
      <w:r w:rsidRPr="00730F90">
        <w:rPr>
          <w:rStyle w:val="StyleBoldUnderline"/>
          <w:highlight w:val="cyan"/>
        </w:rPr>
        <w:t>lead the members of the community to contemplate fighting</w:t>
      </w:r>
      <w:r w:rsidRPr="00730F90">
        <w:rPr>
          <w:rStyle w:val="StyleBoldUnderline"/>
        </w:rPr>
        <w:t xml:space="preserve"> each other. It is not so much that economic interdependence</w:t>
      </w:r>
      <w:r>
        <w:t xml:space="preserve"> has proceeded to the point where it </w:t>
      </w:r>
      <w:r w:rsidRPr="00730F90">
        <w:rPr>
          <w:rStyle w:val="StyleBoldUnderline"/>
        </w:rPr>
        <w:t>could not be reversed</w:t>
      </w:r>
      <w:r>
        <w:t xml:space="preserve"> – states that were more internally interdependent than anything seen internationally have fought bloody civil wars. </w:t>
      </w:r>
      <w:r w:rsidRPr="00730F90">
        <w:rPr>
          <w:rStyle w:val="StyleBoldUnderline"/>
        </w:rPr>
        <w:t xml:space="preserve">Rather it is that </w:t>
      </w:r>
      <w:r w:rsidRPr="00730F90">
        <w:rPr>
          <w:rStyle w:val="StyleBoldUnderline"/>
          <w:highlight w:val="cyan"/>
        </w:rPr>
        <w:t>even if</w:t>
      </w:r>
      <w:r w:rsidRPr="00730F90">
        <w:rPr>
          <w:rStyle w:val="StyleBoldUnderline"/>
        </w:rPr>
        <w:t xml:space="preserve"> the more extreme versions of </w:t>
      </w:r>
      <w:r w:rsidRPr="00730F90">
        <w:rPr>
          <w:rStyle w:val="StyleBoldUnderline"/>
          <w:highlight w:val="cyan"/>
        </w:rPr>
        <w:t>free trade and economic liberalism become discredited, it is hard to see how without building on a preexisting high level of political conflict leaders</w:t>
      </w:r>
      <w:r w:rsidRPr="00730F90">
        <w:rPr>
          <w:rStyle w:val="StyleBoldUnderline"/>
        </w:rPr>
        <w:t xml:space="preserve"> and mass opinion </w:t>
      </w:r>
      <w:r w:rsidRPr="00730F90">
        <w:rPr>
          <w:rStyle w:val="StyleBoldUnderline"/>
          <w:highlight w:val="cyan"/>
        </w:rPr>
        <w:t>would come to believe that their countries could prosper by</w:t>
      </w:r>
      <w:r w:rsidRPr="00730F90">
        <w:rPr>
          <w:rStyle w:val="StyleBoldUnderline"/>
        </w:rPr>
        <w:t xml:space="preserve"> impoverishing or even </w:t>
      </w:r>
      <w:r w:rsidRPr="00730F90">
        <w:rPr>
          <w:rStyle w:val="StyleBoldUnderline"/>
          <w:highlight w:val="cyan"/>
        </w:rPr>
        <w:t>attacking others</w:t>
      </w:r>
      <w:r>
        <w:t xml:space="preserve">. Is it possible that problems will not only become severe, but that people will entertain the thought that they have to be solved by war? </w:t>
      </w:r>
      <w:r>
        <w:lastRenderedPageBreak/>
        <w:t xml:space="preserve">While a pessimist could note that this argument does not appear as outlandish as it did before the financial crisis, </w:t>
      </w:r>
      <w:r w:rsidRPr="00730F90">
        <w:rPr>
          <w:rStyle w:val="StyleBoldUnderline"/>
        </w:rPr>
        <w:t xml:space="preserve">an optimist could reply (correctly, in my view) that </w:t>
      </w:r>
      <w:r w:rsidRPr="00730F90">
        <w:rPr>
          <w:rStyle w:val="StyleBoldUnderline"/>
          <w:highlight w:val="cyan"/>
        </w:rPr>
        <w:t xml:space="preserve">the very fact that we have seen such a sharp economic down-turn without anyone suggesting that force of arms is the solution shows that </w:t>
      </w:r>
      <w:r w:rsidRPr="00730F90">
        <w:rPr>
          <w:rStyle w:val="StyleBoldUnderline"/>
        </w:rPr>
        <w:t xml:space="preserve">even if </w:t>
      </w:r>
      <w:r w:rsidRPr="00730F90">
        <w:rPr>
          <w:rStyle w:val="StyleBoldUnderline"/>
          <w:highlight w:val="cyan"/>
        </w:rPr>
        <w:t xml:space="preserve">bad times </w:t>
      </w:r>
      <w:r w:rsidRPr="00730F90">
        <w:rPr>
          <w:rStyle w:val="StyleBoldUnderline"/>
        </w:rPr>
        <w:t xml:space="preserve">bring about greater economic conflict, it </w:t>
      </w:r>
      <w:r w:rsidRPr="00730F90">
        <w:rPr>
          <w:rStyle w:val="StyleBoldUnderline"/>
          <w:highlight w:val="cyan"/>
        </w:rPr>
        <w:t>will not make war thinkable</w:t>
      </w:r>
      <w:r>
        <w:t>.</w:t>
      </w:r>
    </w:p>
    <w:p w:rsidR="00291159" w:rsidRDefault="00291159" w:rsidP="00291159"/>
    <w:p w:rsidR="00291159" w:rsidRDefault="00291159" w:rsidP="007E1185">
      <w:pPr>
        <w:rPr>
          <w:rFonts w:ascii="Arial" w:hAnsi="Arial" w:cs="Arial"/>
          <w:sz w:val="16"/>
          <w:szCs w:val="20"/>
        </w:rPr>
      </w:pPr>
    </w:p>
    <w:p w:rsidR="00185FC8" w:rsidRDefault="00185FC8" w:rsidP="00185FC8">
      <w:pPr>
        <w:pStyle w:val="Heading3"/>
      </w:pPr>
      <w:r>
        <w:lastRenderedPageBreak/>
        <w:t>Heg – No Impact</w:t>
      </w:r>
    </w:p>
    <w:p w:rsidR="00185FC8" w:rsidRDefault="00185FC8" w:rsidP="00382297">
      <w:pPr>
        <w:pStyle w:val="Heading4"/>
      </w:pPr>
      <w:r>
        <w:t>Stability exists independently of US power – advocates of unipolarity are biased by a superiority complex</w:t>
      </w:r>
    </w:p>
    <w:p w:rsidR="00185FC8" w:rsidRPr="00D1174C" w:rsidRDefault="00185FC8" w:rsidP="00185FC8">
      <w:pPr>
        <w:rPr>
          <w:sz w:val="16"/>
        </w:rPr>
      </w:pPr>
      <w:r w:rsidRPr="00904C6E">
        <w:rPr>
          <w:rStyle w:val="StyleStyleBold12pt"/>
        </w:rPr>
        <w:t>Fettweis</w:t>
      </w:r>
      <w:r>
        <w:rPr>
          <w:rStyle w:val="StyleStyleBold12pt"/>
        </w:rPr>
        <w:t>,</w:t>
      </w:r>
      <w:r w:rsidRPr="00904C6E">
        <w:rPr>
          <w:rStyle w:val="StyleStyleBold12pt"/>
        </w:rPr>
        <w:t xml:space="preserve"> </w:t>
      </w:r>
      <w:r>
        <w:rPr>
          <w:rStyle w:val="StyleStyleBold12pt"/>
        </w:rPr>
        <w:t>20</w:t>
      </w:r>
      <w:r w:rsidRPr="00904C6E">
        <w:rPr>
          <w:rStyle w:val="StyleStyleBold12pt"/>
        </w:rPr>
        <w:t>14</w:t>
      </w:r>
      <w:r>
        <w:rPr>
          <w:rStyle w:val="StyleStyleBold12pt"/>
        </w:rPr>
        <w:t xml:space="preserve"> </w:t>
      </w:r>
      <w:r>
        <w:rPr>
          <w:sz w:val="16"/>
        </w:rPr>
        <w:t>Christopher, Associate Professor of Political Science at Tulane University, former post-doctoral fellow at the Mershon Center for International Security at Ohio State University, Ph.D. in international relations from the University of Maryland</w:t>
      </w:r>
      <w:r w:rsidRPr="00511227">
        <w:rPr>
          <w:sz w:val="16"/>
        </w:rPr>
        <w:t xml:space="preserve">, October 7, “Delusions of Danger: Geopolitical Fear and Indispensability in US Foreign Policy,” </w:t>
      </w:r>
      <w:r w:rsidRPr="00511227">
        <w:rPr>
          <w:i/>
          <w:sz w:val="16"/>
        </w:rPr>
        <w:t>A Dangerous World?: Threat Perception and U.S. National Security</w:t>
      </w:r>
      <w:r>
        <w:rPr>
          <w:sz w:val="16"/>
        </w:rPr>
        <w:t>, Kindle Edition</w:t>
      </w:r>
    </w:p>
    <w:p w:rsidR="00185FC8" w:rsidRDefault="00185FC8" w:rsidP="00185FC8">
      <w:pPr>
        <w:rPr>
          <w:rStyle w:val="StyleBoldUnderline"/>
        </w:rPr>
      </w:pPr>
      <w:r w:rsidRPr="00C5334F">
        <w:rPr>
          <w:sz w:val="16"/>
        </w:rPr>
        <w:t xml:space="preserve">According to what might be considered the indispensability fallacy, many </w:t>
      </w:r>
      <w:r w:rsidRPr="002624F6">
        <w:rPr>
          <w:rStyle w:val="StyleBoldUnderline"/>
          <w:highlight w:val="cyan"/>
        </w:rPr>
        <w:t>Americans believe that U.S. actions are</w:t>
      </w:r>
      <w:r w:rsidRPr="00C5334F">
        <w:rPr>
          <w:sz w:val="16"/>
        </w:rPr>
        <w:t xml:space="preserve"> primarily </w:t>
      </w:r>
      <w:r w:rsidRPr="002624F6">
        <w:rPr>
          <w:rStyle w:val="StyleBoldUnderline"/>
          <w:highlight w:val="cyan"/>
        </w:rPr>
        <w:t>responsible for</w:t>
      </w:r>
      <w:r w:rsidRPr="00C5334F">
        <w:rPr>
          <w:rStyle w:val="StyleBoldUnderline"/>
        </w:rPr>
        <w:t xml:space="preserve"> any </w:t>
      </w:r>
      <w:r w:rsidRPr="002624F6">
        <w:rPr>
          <w:rStyle w:val="StyleBoldUnderline"/>
          <w:highlight w:val="cyan"/>
        </w:rPr>
        <w:t>stability</w:t>
      </w:r>
      <w:r w:rsidRPr="00C5334F">
        <w:rPr>
          <w:rStyle w:val="StyleBoldUnderline"/>
        </w:rPr>
        <w:t xml:space="preserve"> that currently exists.</w:t>
      </w:r>
      <w:r w:rsidRPr="00C5334F">
        <w:rPr>
          <w:sz w:val="16"/>
        </w:rPr>
        <w:t xml:space="preserve"> “All that stands between civility and genocide, order and mayhem,” explain Lawrence Kaplan and William Kristol, “is American power.” 37 </w:t>
      </w:r>
      <w:r w:rsidRPr="002624F6">
        <w:rPr>
          <w:rStyle w:val="StyleBoldUnderline"/>
          <w:highlight w:val="cyan"/>
        </w:rPr>
        <w:t>That belief is an offshoot</w:t>
      </w:r>
      <w:r w:rsidRPr="00C5334F">
        <w:rPr>
          <w:sz w:val="16"/>
        </w:rPr>
        <w:t xml:space="preserve">, witting or not, </w:t>
      </w:r>
      <w:r w:rsidRPr="002624F6">
        <w:rPr>
          <w:rStyle w:val="StyleBoldUnderline"/>
          <w:highlight w:val="cyan"/>
        </w:rPr>
        <w:t>of</w:t>
      </w:r>
      <w:r w:rsidRPr="00C5334F">
        <w:rPr>
          <w:sz w:val="16"/>
        </w:rPr>
        <w:t xml:space="preserve"> what is known as “</w:t>
      </w:r>
      <w:r w:rsidRPr="002624F6">
        <w:rPr>
          <w:rStyle w:val="StyleBoldUnderline"/>
          <w:highlight w:val="cyan"/>
        </w:rPr>
        <w:t>hegemonic stability theory</w:t>
      </w:r>
      <w:r w:rsidRPr="00C5334F">
        <w:rPr>
          <w:sz w:val="16"/>
        </w:rPr>
        <w:t>,” which proposes that international peace is possible only when one country is strong enough to make and enforce a set of rules. 38 Were U.S. leaders to abdicate their responsibilities, that reasoning goes, unchecked conflicts would at the very least bring humanitarian disaster and would quite quickly threaten core U.S. interests. 39</w:t>
      </w:r>
      <w:r>
        <w:rPr>
          <w:sz w:val="16"/>
        </w:rPr>
        <w:t xml:space="preserve"> </w:t>
      </w:r>
      <w:r w:rsidRPr="00C5334F">
        <w:rPr>
          <w:rStyle w:val="StyleBoldUnderline"/>
        </w:rPr>
        <w:t>Brzezinski is typical in his belief that</w:t>
      </w:r>
      <w:r w:rsidRPr="00C5334F">
        <w:rPr>
          <w:sz w:val="16"/>
        </w:rPr>
        <w:t xml:space="preserve"> “</w:t>
      </w:r>
      <w:r w:rsidRPr="00C5334F">
        <w:rPr>
          <w:rStyle w:val="StyleBoldUnderline"/>
        </w:rPr>
        <w:t>outright chaos</w:t>
      </w:r>
      <w:r w:rsidRPr="00C5334F">
        <w:rPr>
          <w:sz w:val="16"/>
        </w:rPr>
        <w:t xml:space="preserve">” and a string of specific horrors </w:t>
      </w:r>
      <w:r w:rsidRPr="00C5334F">
        <w:rPr>
          <w:rStyle w:val="StyleBoldUnderline"/>
        </w:rPr>
        <w:t>could</w:t>
      </w:r>
      <w:r w:rsidRPr="00C5334F">
        <w:rPr>
          <w:sz w:val="16"/>
        </w:rPr>
        <w:t xml:space="preserve"> be expected to </w:t>
      </w:r>
      <w:r w:rsidRPr="00C5334F">
        <w:rPr>
          <w:rStyle w:val="StyleBoldUnderline"/>
        </w:rPr>
        <w:t>follow a loss of hegemony, from renewed attempts to build regional empires</w:t>
      </w:r>
      <w:r w:rsidRPr="00C5334F">
        <w:rPr>
          <w:sz w:val="16"/>
        </w:rPr>
        <w:t xml:space="preserve"> (by China, Turkey, Russia, and Brazil) </w:t>
      </w:r>
      <w:r w:rsidRPr="00C5334F">
        <w:rPr>
          <w:rStyle w:val="StyleBoldUnderline"/>
        </w:rPr>
        <w:t>to the collapse of the U.S. relationship with Mexico</w:t>
      </w:r>
      <w:r w:rsidRPr="00C5334F">
        <w:rPr>
          <w:sz w:val="16"/>
        </w:rPr>
        <w:t xml:space="preserve"> as emboldened nationalists south of the border reassert 150- year-old territorial claims. Overall, </w:t>
      </w:r>
      <w:r w:rsidRPr="00C5334F">
        <w:rPr>
          <w:rStyle w:val="StyleBoldUnderline"/>
        </w:rPr>
        <w:t>without U.S. dominance, today’s relatively peaceful world would turn</w:t>
      </w:r>
      <w:r w:rsidRPr="00C5334F">
        <w:rPr>
          <w:sz w:val="16"/>
        </w:rPr>
        <w:t xml:space="preserve"> “</w:t>
      </w:r>
      <w:r w:rsidRPr="00C5334F">
        <w:rPr>
          <w:rStyle w:val="StyleBoldUnderline"/>
        </w:rPr>
        <w:t>violent and bloodthirsty.</w:t>
      </w:r>
      <w:r w:rsidRPr="00C5334F">
        <w:rPr>
          <w:sz w:val="16"/>
        </w:rPr>
        <w:t xml:space="preserve">” 40 </w:t>
      </w:r>
      <w:r w:rsidRPr="00C5334F">
        <w:rPr>
          <w:rStyle w:val="StyleBoldUnderline"/>
        </w:rPr>
        <w:t>The liberal world order</w:t>
      </w:r>
      <w:r w:rsidRPr="00C5334F">
        <w:rPr>
          <w:sz w:val="16"/>
        </w:rPr>
        <w:t xml:space="preserve"> that is so beneficial to all </w:t>
      </w:r>
      <w:r w:rsidRPr="00C5334F">
        <w:rPr>
          <w:rStyle w:val="StyleBoldUnderline"/>
        </w:rPr>
        <w:t>would come tumbling down.</w:t>
      </w:r>
      <w:r>
        <w:rPr>
          <w:sz w:val="16"/>
        </w:rPr>
        <w:t xml:space="preserve"> </w:t>
      </w:r>
      <w:r w:rsidRPr="00C5334F">
        <w:rPr>
          <w:sz w:val="16"/>
        </w:rPr>
        <w:t xml:space="preserve">Like many believers, </w:t>
      </w:r>
      <w:r w:rsidRPr="002624F6">
        <w:rPr>
          <w:rStyle w:val="StyleBoldUnderline"/>
          <w:highlight w:val="cyan"/>
        </w:rPr>
        <w:t xml:space="preserve">proponents of hegemonic stability theory </w:t>
      </w:r>
      <w:r w:rsidRPr="002624F6">
        <w:rPr>
          <w:rStyle w:val="Emphasis"/>
          <w:highlight w:val="cyan"/>
        </w:rPr>
        <w:t>base their view on faith alone</w:t>
      </w:r>
      <w:r w:rsidRPr="006445AC">
        <w:rPr>
          <w:rStyle w:val="Emphasis"/>
        </w:rPr>
        <w:t>.</w:t>
      </w:r>
      <w:r w:rsidRPr="00C5334F">
        <w:rPr>
          <w:sz w:val="16"/>
        </w:rPr>
        <w:t xml:space="preserve"> 41 </w:t>
      </w:r>
      <w:r w:rsidRPr="002624F6">
        <w:rPr>
          <w:rStyle w:val="StyleBoldUnderline"/>
          <w:highlight w:val="cyan"/>
        </w:rPr>
        <w:t>There is</w:t>
      </w:r>
      <w:r w:rsidRPr="00C5334F">
        <w:rPr>
          <w:sz w:val="16"/>
        </w:rPr>
        <w:t xml:space="preserve"> precious </w:t>
      </w:r>
      <w:r w:rsidRPr="002624F6">
        <w:rPr>
          <w:rStyle w:val="Emphasis"/>
          <w:highlight w:val="cyan"/>
        </w:rPr>
        <w:t>little evidence</w:t>
      </w:r>
      <w:r w:rsidRPr="002624F6">
        <w:rPr>
          <w:rStyle w:val="StyleBoldUnderline"/>
          <w:highlight w:val="cyan"/>
        </w:rPr>
        <w:t xml:space="preserve"> to suggest that the U</w:t>
      </w:r>
      <w:r w:rsidRPr="00C5334F">
        <w:rPr>
          <w:sz w:val="16"/>
        </w:rPr>
        <w:t xml:space="preserve">nited </w:t>
      </w:r>
      <w:r w:rsidRPr="002624F6">
        <w:rPr>
          <w:rStyle w:val="StyleBoldUnderline"/>
          <w:highlight w:val="cyan"/>
        </w:rPr>
        <w:t>S</w:t>
      </w:r>
      <w:r w:rsidRPr="00C5334F">
        <w:rPr>
          <w:sz w:val="16"/>
        </w:rPr>
        <w:t xml:space="preserve">tates </w:t>
      </w:r>
      <w:r w:rsidRPr="002624F6">
        <w:rPr>
          <w:rStyle w:val="StyleBoldUnderline"/>
          <w:highlight w:val="cyan"/>
        </w:rPr>
        <w:t>is responsible for</w:t>
      </w:r>
      <w:r w:rsidRPr="00C5334F">
        <w:rPr>
          <w:sz w:val="16"/>
        </w:rPr>
        <w:t xml:space="preserve"> the </w:t>
      </w:r>
      <w:r w:rsidRPr="002624F6">
        <w:rPr>
          <w:rStyle w:val="StyleBoldUnderline"/>
          <w:highlight w:val="cyan"/>
        </w:rPr>
        <w:t>pacific trends</w:t>
      </w:r>
      <w:r w:rsidRPr="00C5334F">
        <w:rPr>
          <w:sz w:val="16"/>
        </w:rPr>
        <w:t xml:space="preserve"> that have swept </w:t>
      </w:r>
      <w:r w:rsidRPr="002624F6">
        <w:rPr>
          <w:rStyle w:val="StyleBoldUnderline"/>
          <w:highlight w:val="cyan"/>
        </w:rPr>
        <w:t>across the system</w:t>
      </w:r>
      <w:r w:rsidRPr="00C5334F">
        <w:rPr>
          <w:rStyle w:val="StyleBoldUnderline"/>
        </w:rPr>
        <w:t>.</w:t>
      </w:r>
      <w:r w:rsidRPr="00C5334F">
        <w:rPr>
          <w:sz w:val="16"/>
        </w:rPr>
        <w:t xml:space="preserve"> In fact, </w:t>
      </w:r>
      <w:r w:rsidRPr="002624F6">
        <w:rPr>
          <w:rStyle w:val="StyleBoldUnderline"/>
          <w:highlight w:val="cyan"/>
        </w:rPr>
        <w:t>the world remained equally peaceful</w:t>
      </w:r>
      <w:r w:rsidRPr="00C5334F">
        <w:rPr>
          <w:sz w:val="16"/>
        </w:rPr>
        <w:t xml:space="preserve">, relatively speaking, </w:t>
      </w:r>
      <w:r w:rsidRPr="002624F6">
        <w:rPr>
          <w:rStyle w:val="StyleBoldUnderline"/>
          <w:highlight w:val="cyan"/>
        </w:rPr>
        <w:t>while the U</w:t>
      </w:r>
      <w:r w:rsidRPr="00C5334F">
        <w:rPr>
          <w:sz w:val="16"/>
        </w:rPr>
        <w:t xml:space="preserve">nited </w:t>
      </w:r>
      <w:r w:rsidRPr="002624F6">
        <w:rPr>
          <w:rStyle w:val="StyleBoldUnderline"/>
          <w:highlight w:val="cyan"/>
        </w:rPr>
        <w:t>S</w:t>
      </w:r>
      <w:r w:rsidRPr="00C5334F">
        <w:rPr>
          <w:sz w:val="16"/>
        </w:rPr>
        <w:t xml:space="preserve">tates </w:t>
      </w:r>
      <w:r w:rsidRPr="002624F6">
        <w:rPr>
          <w:rStyle w:val="StyleBoldUnderline"/>
          <w:highlight w:val="cyan"/>
        </w:rPr>
        <w:t>cut its forces throughout the</w:t>
      </w:r>
      <w:r w:rsidRPr="00C5334F">
        <w:rPr>
          <w:sz w:val="16"/>
        </w:rPr>
        <w:t xml:space="preserve"> </w:t>
      </w:r>
      <w:r w:rsidRPr="00904C6E">
        <w:rPr>
          <w:sz w:val="16"/>
        </w:rPr>
        <w:t>19</w:t>
      </w:r>
      <w:r w:rsidRPr="002624F6">
        <w:rPr>
          <w:rStyle w:val="StyleBoldUnderline"/>
          <w:highlight w:val="cyan"/>
        </w:rPr>
        <w:t>90s,</w:t>
      </w:r>
      <w:r w:rsidRPr="00C5334F">
        <w:rPr>
          <w:rStyle w:val="StyleBoldUnderline"/>
        </w:rPr>
        <w:t xml:space="preserve"> as well as while it doubled</w:t>
      </w:r>
      <w:r w:rsidRPr="00C5334F">
        <w:rPr>
          <w:sz w:val="16"/>
        </w:rPr>
        <w:t xml:space="preserve"> its </w:t>
      </w:r>
      <w:r w:rsidRPr="00C5334F">
        <w:rPr>
          <w:rStyle w:val="StyleBoldUnderline"/>
        </w:rPr>
        <w:t>military spending</w:t>
      </w:r>
      <w:r w:rsidRPr="00C5334F">
        <w:rPr>
          <w:sz w:val="16"/>
        </w:rPr>
        <w:t xml:space="preserve"> in the first decade of the new century. 42 </w:t>
      </w:r>
      <w:r w:rsidRPr="00C5334F">
        <w:rPr>
          <w:rStyle w:val="StyleBoldUnderline"/>
        </w:rPr>
        <w:t xml:space="preserve">Complex statistical methods should not be needed to demonstrate that </w:t>
      </w:r>
      <w:r w:rsidRPr="002624F6">
        <w:rPr>
          <w:rStyle w:val="StyleBoldUnderline"/>
          <w:highlight w:val="cyan"/>
        </w:rPr>
        <w:t>levels of U.S. military spending have been</w:t>
      </w:r>
      <w:r w:rsidRPr="00C5334F">
        <w:rPr>
          <w:sz w:val="16"/>
        </w:rPr>
        <w:t xml:space="preserve"> essentially </w:t>
      </w:r>
      <w:r w:rsidRPr="002624F6">
        <w:rPr>
          <w:rStyle w:val="Emphasis"/>
          <w:highlight w:val="cyan"/>
        </w:rPr>
        <w:t>unrelated to global stability</w:t>
      </w:r>
      <w:r w:rsidRPr="006445AC">
        <w:rPr>
          <w:rStyle w:val="Emphasis"/>
        </w:rPr>
        <w:t>.</w:t>
      </w:r>
      <w:r>
        <w:rPr>
          <w:sz w:val="16"/>
        </w:rPr>
        <w:t xml:space="preserve"> </w:t>
      </w:r>
      <w:r w:rsidRPr="00C5334F">
        <w:rPr>
          <w:sz w:val="16"/>
        </w:rPr>
        <w:t xml:space="preserve">Hegemonic stability theory’s flaws go way beyond the absence of simple correlations to support them, however. The theory’s </w:t>
      </w:r>
      <w:r w:rsidRPr="002624F6">
        <w:rPr>
          <w:rStyle w:val="StyleBoldUnderline"/>
          <w:highlight w:val="cyan"/>
        </w:rPr>
        <w:t>supporters have never been able to explain</w:t>
      </w:r>
      <w:r w:rsidRPr="00C5334F">
        <w:rPr>
          <w:sz w:val="16"/>
        </w:rPr>
        <w:t xml:space="preserve"> adequately </w:t>
      </w:r>
      <w:r w:rsidRPr="002624F6">
        <w:rPr>
          <w:rStyle w:val="StyleBoldUnderline"/>
          <w:highlight w:val="cyan"/>
        </w:rPr>
        <w:t>how</w:t>
      </w:r>
      <w:r w:rsidRPr="00C5334F">
        <w:rPr>
          <w:sz w:val="16"/>
        </w:rPr>
        <w:t xml:space="preserve"> precisely </w:t>
      </w:r>
      <w:r w:rsidRPr="002624F6">
        <w:rPr>
          <w:rStyle w:val="StyleBoldUnderline"/>
          <w:highlight w:val="cyan"/>
        </w:rPr>
        <w:t>5 percent of the world’s population could force peace</w:t>
      </w:r>
      <w:r w:rsidRPr="00C5334F">
        <w:rPr>
          <w:rStyle w:val="StyleBoldUnderline"/>
        </w:rPr>
        <w:t xml:space="preserve"> on the other 95 percent, </w:t>
      </w:r>
      <w:r w:rsidRPr="002624F6">
        <w:rPr>
          <w:rStyle w:val="StyleBoldUnderline"/>
          <w:highlight w:val="cyan"/>
        </w:rPr>
        <w:t>unless</w:t>
      </w:r>
      <w:r w:rsidRPr="00C5334F">
        <w:rPr>
          <w:sz w:val="16"/>
        </w:rPr>
        <w:t xml:space="preserve">, of course, </w:t>
      </w:r>
      <w:r w:rsidRPr="002624F6">
        <w:rPr>
          <w:rStyle w:val="Emphasis"/>
          <w:highlight w:val="cyan"/>
        </w:rPr>
        <w:t>the rest of the world was</w:t>
      </w:r>
      <w:r w:rsidRPr="00C5334F">
        <w:rPr>
          <w:sz w:val="16"/>
        </w:rPr>
        <w:t xml:space="preserve"> simply </w:t>
      </w:r>
      <w:r w:rsidRPr="002624F6">
        <w:rPr>
          <w:rStyle w:val="Emphasis"/>
          <w:highlight w:val="cyan"/>
        </w:rPr>
        <w:t>not intent on fighting</w:t>
      </w:r>
      <w:r w:rsidRPr="00200FD7">
        <w:rPr>
          <w:rStyle w:val="Emphasis"/>
        </w:rPr>
        <w:t>.</w:t>
      </w:r>
      <w:r w:rsidRPr="00C5334F">
        <w:rPr>
          <w:rStyle w:val="StyleBoldUnderline"/>
        </w:rPr>
        <w:t xml:space="preserve"> Most states are</w:t>
      </w:r>
      <w:r w:rsidRPr="00C5334F">
        <w:rPr>
          <w:sz w:val="16"/>
        </w:rPr>
        <w:t xml:space="preserve"> quite </w:t>
      </w:r>
      <w:r w:rsidRPr="00C5334F">
        <w:rPr>
          <w:rStyle w:val="StyleBoldUnderline"/>
        </w:rPr>
        <w:t>free to go to war without U.S. involvement but choose not to. The U</w:t>
      </w:r>
      <w:r w:rsidRPr="00C5334F">
        <w:rPr>
          <w:sz w:val="16"/>
        </w:rPr>
        <w:t xml:space="preserve">nited </w:t>
      </w:r>
      <w:r w:rsidRPr="00C5334F">
        <w:rPr>
          <w:rStyle w:val="StyleBoldUnderline"/>
        </w:rPr>
        <w:t>S</w:t>
      </w:r>
      <w:r w:rsidRPr="00C5334F">
        <w:rPr>
          <w:sz w:val="16"/>
        </w:rPr>
        <w:t xml:space="preserve">tates </w:t>
      </w:r>
      <w:r w:rsidRPr="00C5334F">
        <w:rPr>
          <w:rStyle w:val="StyleBoldUnderline"/>
        </w:rPr>
        <w:t>can be counted on</w:t>
      </w:r>
      <w:r w:rsidRPr="00C5334F">
        <w:rPr>
          <w:sz w:val="16"/>
        </w:rPr>
        <w:t xml:space="preserve">, especially after Iraq, </w:t>
      </w:r>
      <w:r w:rsidRPr="00C5334F">
        <w:rPr>
          <w:rStyle w:val="StyleBoldUnderline"/>
        </w:rPr>
        <w:t>to steer</w:t>
      </w:r>
      <w:r w:rsidRPr="00C5334F">
        <w:rPr>
          <w:sz w:val="16"/>
        </w:rPr>
        <w:t xml:space="preserve"> well </w:t>
      </w:r>
      <w:r w:rsidRPr="00C5334F">
        <w:rPr>
          <w:rStyle w:val="StyleBoldUnderline"/>
        </w:rPr>
        <w:t>clear of</w:t>
      </w:r>
      <w:r w:rsidRPr="00C5334F">
        <w:rPr>
          <w:sz w:val="16"/>
        </w:rPr>
        <w:t xml:space="preserve"> most </w:t>
      </w:r>
      <w:r w:rsidRPr="00C5334F">
        <w:rPr>
          <w:rStyle w:val="StyleBoldUnderline"/>
        </w:rPr>
        <w:t>civil wars and ethnic conflicts.</w:t>
      </w:r>
      <w:r w:rsidRPr="00C5334F">
        <w:rPr>
          <w:sz w:val="16"/>
        </w:rPr>
        <w:t xml:space="preserve"> It took years, hundreds of thousands of casualties, and the use of chemical weapons to spur even limited interest in the events in Syria, for example; surely </w:t>
      </w:r>
      <w:r w:rsidRPr="00C5334F">
        <w:rPr>
          <w:rStyle w:val="StyleBoldUnderline"/>
        </w:rPr>
        <w:t>internal violence in</w:t>
      </w:r>
      <w:r w:rsidRPr="00C5334F">
        <w:rPr>
          <w:sz w:val="16"/>
        </w:rPr>
        <w:t xml:space="preserve">, say, most of </w:t>
      </w:r>
      <w:r w:rsidRPr="00C5334F">
        <w:rPr>
          <w:rStyle w:val="StyleBoldUnderline"/>
        </w:rPr>
        <w:t>Africa would be unlikely to attract</w:t>
      </w:r>
      <w:r w:rsidRPr="00C5334F">
        <w:rPr>
          <w:sz w:val="16"/>
        </w:rPr>
        <w:t xml:space="preserve"> serious </w:t>
      </w:r>
      <w:r w:rsidRPr="00C5334F">
        <w:rPr>
          <w:rStyle w:val="StyleBoldUnderline"/>
        </w:rPr>
        <w:t>attention of the world’s policeman</w:t>
      </w:r>
      <w:r w:rsidRPr="00C5334F">
        <w:rPr>
          <w:sz w:val="16"/>
        </w:rPr>
        <w:t xml:space="preserve">, much less intervention. </w:t>
      </w:r>
      <w:r w:rsidRPr="00C5334F">
        <w:rPr>
          <w:rStyle w:val="StyleBoldUnderline"/>
        </w:rPr>
        <w:t>The continent is</w:t>
      </w:r>
      <w:r w:rsidRPr="00C5334F">
        <w:rPr>
          <w:sz w:val="16"/>
        </w:rPr>
        <w:t xml:space="preserve">, nevertheless, </w:t>
      </w:r>
      <w:r w:rsidRPr="00C5334F">
        <w:rPr>
          <w:rStyle w:val="StyleBoldUnderline"/>
        </w:rPr>
        <w:t>more peaceful today than at any other time in its history, something for which U.S. hegemony cannot take credit.</w:t>
      </w:r>
      <w:r w:rsidRPr="00C5334F">
        <w:rPr>
          <w:sz w:val="16"/>
        </w:rPr>
        <w:t xml:space="preserve"> 43 </w:t>
      </w:r>
      <w:r w:rsidRPr="002624F6">
        <w:rPr>
          <w:rStyle w:val="StyleBoldUnderline"/>
          <w:highlight w:val="cyan"/>
        </w:rPr>
        <w:t>Stability exists</w:t>
      </w:r>
      <w:r w:rsidRPr="00C5334F">
        <w:rPr>
          <w:sz w:val="16"/>
        </w:rPr>
        <w:t xml:space="preserve"> today </w:t>
      </w:r>
      <w:r w:rsidRPr="002624F6">
        <w:rPr>
          <w:rStyle w:val="StyleBoldUnderline"/>
          <w:highlight w:val="cyan"/>
        </w:rPr>
        <w:t xml:space="preserve">in many such places to which </w:t>
      </w:r>
      <w:r w:rsidRPr="00904C6E">
        <w:rPr>
          <w:rStyle w:val="StyleBoldUnderline"/>
        </w:rPr>
        <w:t xml:space="preserve">U.S. </w:t>
      </w:r>
      <w:r w:rsidRPr="002624F6">
        <w:rPr>
          <w:rStyle w:val="StyleBoldUnderline"/>
          <w:highlight w:val="cyan"/>
        </w:rPr>
        <w:t>heg</w:t>
      </w:r>
      <w:r w:rsidRPr="00904C6E">
        <w:rPr>
          <w:rStyle w:val="StyleBoldUnderline"/>
        </w:rPr>
        <w:t>emony</w:t>
      </w:r>
      <w:r w:rsidRPr="00C5334F">
        <w:rPr>
          <w:sz w:val="16"/>
        </w:rPr>
        <w:t xml:space="preserve"> simply </w:t>
      </w:r>
      <w:r w:rsidRPr="002624F6">
        <w:rPr>
          <w:rStyle w:val="StyleBoldUnderline"/>
          <w:highlight w:val="cyan"/>
        </w:rPr>
        <w:t>does not extend</w:t>
      </w:r>
      <w:r w:rsidRPr="00C5334F">
        <w:rPr>
          <w:rStyle w:val="StyleBoldUnderline"/>
        </w:rPr>
        <w:t>.</w:t>
      </w:r>
      <w:r>
        <w:rPr>
          <w:sz w:val="16"/>
        </w:rPr>
        <w:t xml:space="preserve"> </w:t>
      </w:r>
      <w:r w:rsidRPr="00C5334F">
        <w:rPr>
          <w:sz w:val="16"/>
        </w:rPr>
        <w:t xml:space="preserve">Overall, </w:t>
      </w:r>
      <w:r w:rsidRPr="00C5334F">
        <w:rPr>
          <w:rStyle w:val="StyleBoldUnderline"/>
        </w:rPr>
        <w:t>proponents of</w:t>
      </w:r>
      <w:r w:rsidRPr="00C5334F">
        <w:rPr>
          <w:sz w:val="16"/>
        </w:rPr>
        <w:t xml:space="preserve"> the stabilizing power of U.S. </w:t>
      </w:r>
      <w:r w:rsidRPr="00C5334F">
        <w:rPr>
          <w:rStyle w:val="StyleBoldUnderline"/>
        </w:rPr>
        <w:t>hegemony should keep in mind</w:t>
      </w:r>
      <w:r w:rsidRPr="00C5334F">
        <w:rPr>
          <w:sz w:val="16"/>
        </w:rPr>
        <w:t xml:space="preserve"> one of the most basic observations from cognitive psychology: </w:t>
      </w:r>
      <w:r w:rsidRPr="00C5334F">
        <w:rPr>
          <w:rStyle w:val="StyleBoldUnderline"/>
        </w:rPr>
        <w:t>rarely are our actions as important to others’ calculations as we perceive them to be.</w:t>
      </w:r>
      <w:r w:rsidRPr="00C5334F">
        <w:rPr>
          <w:sz w:val="16"/>
        </w:rPr>
        <w:t xml:space="preserve"> 44 </w:t>
      </w:r>
      <w:r w:rsidRPr="002624F6">
        <w:rPr>
          <w:rStyle w:val="StyleBoldUnderline"/>
          <w:highlight w:val="cyan"/>
        </w:rPr>
        <w:t>The</w:t>
      </w:r>
      <w:r w:rsidRPr="00C5334F">
        <w:rPr>
          <w:sz w:val="16"/>
        </w:rPr>
        <w:t xml:space="preserve"> so-called </w:t>
      </w:r>
      <w:r w:rsidRPr="002624F6">
        <w:rPr>
          <w:rStyle w:val="StyleBoldUnderline"/>
          <w:highlight w:val="cyan"/>
        </w:rPr>
        <w:t>egocentric bias</w:t>
      </w:r>
      <w:r w:rsidRPr="00C5334F">
        <w:rPr>
          <w:sz w:val="16"/>
        </w:rPr>
        <w:t xml:space="preserve">, which is essentially ubiquitous in human interaction, </w:t>
      </w:r>
      <w:r w:rsidRPr="002624F6">
        <w:rPr>
          <w:rStyle w:val="StyleBoldUnderline"/>
          <w:highlight w:val="cyan"/>
        </w:rPr>
        <w:t>suggests</w:t>
      </w:r>
      <w:r w:rsidRPr="00C5334F">
        <w:rPr>
          <w:rStyle w:val="StyleBoldUnderline"/>
        </w:rPr>
        <w:t xml:space="preserve"> that</w:t>
      </w:r>
      <w:r w:rsidRPr="00C5334F">
        <w:rPr>
          <w:sz w:val="16"/>
        </w:rPr>
        <w:t xml:space="preserve"> although it may be natural for </w:t>
      </w:r>
      <w:r w:rsidRPr="00200FD7">
        <w:rPr>
          <w:rStyle w:val="Emphasis"/>
        </w:rPr>
        <w:t>U</w:t>
      </w:r>
      <w:r w:rsidRPr="00904C6E">
        <w:rPr>
          <w:rStyle w:val="Emphasis"/>
        </w:rPr>
        <w:t xml:space="preserve">.S. </w:t>
      </w:r>
      <w:r w:rsidRPr="002624F6">
        <w:rPr>
          <w:rStyle w:val="Emphasis"/>
          <w:highlight w:val="cyan"/>
        </w:rPr>
        <w:t>policymakers</w:t>
      </w:r>
      <w:r w:rsidRPr="00C5334F">
        <w:rPr>
          <w:sz w:val="16"/>
        </w:rPr>
        <w:t xml:space="preserve"> to interpret their role as crucial in the maintenance of world peace, they </w:t>
      </w:r>
      <w:r w:rsidRPr="002624F6">
        <w:rPr>
          <w:rStyle w:val="StyleBoldUnderline"/>
          <w:highlight w:val="cyan"/>
        </w:rPr>
        <w:t>are</w:t>
      </w:r>
      <w:r w:rsidRPr="00C5334F">
        <w:rPr>
          <w:sz w:val="16"/>
        </w:rPr>
        <w:t xml:space="preserve"> almost certainly </w:t>
      </w:r>
      <w:r w:rsidRPr="002624F6">
        <w:rPr>
          <w:rStyle w:val="Emphasis"/>
          <w:highlight w:val="cyan"/>
        </w:rPr>
        <w:t>overestimating their own importance</w:t>
      </w:r>
      <w:r w:rsidRPr="00200FD7">
        <w:rPr>
          <w:rStyle w:val="Emphasis"/>
        </w:rPr>
        <w:t>.</w:t>
      </w:r>
      <w:r w:rsidRPr="00C5334F">
        <w:rPr>
          <w:sz w:val="16"/>
        </w:rPr>
        <w:t xml:space="preserve"> Washington is probably not as central to the myriad decisions in foreign capitals that help maintain international stability as it thinks it is.</w:t>
      </w:r>
      <w:r>
        <w:rPr>
          <w:sz w:val="16"/>
        </w:rPr>
        <w:t xml:space="preserve"> </w:t>
      </w:r>
      <w:r w:rsidRPr="00C5334F">
        <w:rPr>
          <w:rStyle w:val="StyleBoldUnderline"/>
        </w:rPr>
        <w:t>The indispensability fallacy owes its existence to a couple of factors.</w:t>
      </w:r>
      <w:r w:rsidRPr="00C5334F">
        <w:rPr>
          <w:sz w:val="16"/>
        </w:rPr>
        <w:t xml:space="preserve"> First, although all people like to bask in the reflected glory of their country’s (or culture’s) unique, nonpareil stature, </w:t>
      </w:r>
      <w:r w:rsidRPr="00C5334F">
        <w:rPr>
          <w:rStyle w:val="StyleBoldUnderline"/>
        </w:rPr>
        <w:t xml:space="preserve">Americans have long been </w:t>
      </w:r>
      <w:r w:rsidRPr="00200FD7">
        <w:rPr>
          <w:rStyle w:val="Emphasis"/>
        </w:rPr>
        <w:t>exceptional in their exceptionalism.</w:t>
      </w:r>
      <w:r w:rsidRPr="00C5334F">
        <w:rPr>
          <w:sz w:val="16"/>
        </w:rPr>
        <w:t xml:space="preserve"> 45 </w:t>
      </w:r>
      <w:r w:rsidRPr="00C5334F">
        <w:rPr>
          <w:rStyle w:val="StyleBoldUnderline"/>
        </w:rPr>
        <w:t>The</w:t>
      </w:r>
      <w:r w:rsidRPr="00C5334F">
        <w:rPr>
          <w:sz w:val="16"/>
        </w:rPr>
        <w:t xml:space="preserve"> short </w:t>
      </w:r>
      <w:r w:rsidRPr="002624F6">
        <w:rPr>
          <w:rStyle w:val="StyleBoldUnderline"/>
          <w:highlight w:val="cyan"/>
        </w:rPr>
        <w:t>history</w:t>
      </w:r>
      <w:r w:rsidRPr="00C5334F">
        <w:rPr>
          <w:rStyle w:val="StyleBoldUnderline"/>
        </w:rPr>
        <w:t xml:space="preserve"> of the U</w:t>
      </w:r>
      <w:r w:rsidRPr="00C5334F">
        <w:rPr>
          <w:sz w:val="16"/>
        </w:rPr>
        <w:t xml:space="preserve">nited </w:t>
      </w:r>
      <w:r w:rsidRPr="00C5334F">
        <w:rPr>
          <w:rStyle w:val="StyleBoldUnderline"/>
        </w:rPr>
        <w:t>S</w:t>
      </w:r>
      <w:r w:rsidRPr="00C5334F">
        <w:rPr>
          <w:sz w:val="16"/>
        </w:rPr>
        <w:t xml:space="preserve">tates, which can easily be </w:t>
      </w:r>
      <w:r w:rsidRPr="00C5334F">
        <w:rPr>
          <w:rStyle w:val="StyleBoldUnderline"/>
        </w:rPr>
        <w:t>read as an</w:t>
      </w:r>
      <w:r w:rsidRPr="00C5334F">
        <w:rPr>
          <w:sz w:val="16"/>
        </w:rPr>
        <w:t xml:space="preserve"> almost </w:t>
      </w:r>
      <w:r w:rsidRPr="00C5334F">
        <w:rPr>
          <w:rStyle w:val="StyleBoldUnderline"/>
        </w:rPr>
        <w:t>uninterrupted</w:t>
      </w:r>
      <w:r w:rsidRPr="00C5334F">
        <w:rPr>
          <w:sz w:val="16"/>
        </w:rPr>
        <w:t xml:space="preserve"> and certainly unlikely </w:t>
      </w:r>
      <w:r w:rsidRPr="00C5334F">
        <w:rPr>
          <w:rStyle w:val="StyleBoldUnderline"/>
        </w:rPr>
        <w:t xml:space="preserve">story of success, </w:t>
      </w:r>
      <w:r w:rsidRPr="002624F6">
        <w:rPr>
          <w:rStyle w:val="StyleBoldUnderline"/>
          <w:highlight w:val="cyan"/>
        </w:rPr>
        <w:t xml:space="preserve">has </w:t>
      </w:r>
      <w:r w:rsidRPr="002624F6">
        <w:rPr>
          <w:rStyle w:val="Emphasis"/>
          <w:highlight w:val="cyan"/>
        </w:rPr>
        <w:t>led to a</w:t>
      </w:r>
      <w:r w:rsidRPr="00C5334F">
        <w:rPr>
          <w:sz w:val="16"/>
        </w:rPr>
        <w:t xml:space="preserve"> (perhaps natural) </w:t>
      </w:r>
      <w:r w:rsidRPr="002624F6">
        <w:rPr>
          <w:rStyle w:val="Emphasis"/>
          <w:highlight w:val="cyan"/>
        </w:rPr>
        <w:t>belief that it is</w:t>
      </w:r>
      <w:r w:rsidRPr="00200FD7">
        <w:rPr>
          <w:rStyle w:val="Emphasis"/>
        </w:rPr>
        <w:t xml:space="preserve"> morally, culturally, and politically </w:t>
      </w:r>
      <w:r w:rsidRPr="002624F6">
        <w:rPr>
          <w:rStyle w:val="Emphasis"/>
          <w:highlight w:val="cyan"/>
        </w:rPr>
        <w:t>superior</w:t>
      </w:r>
      <w:r w:rsidRPr="00200FD7">
        <w:rPr>
          <w:rStyle w:val="Emphasis"/>
        </w:rPr>
        <w:t xml:space="preserve"> to other</w:t>
      </w:r>
      <w:r w:rsidRPr="00C5334F">
        <w:rPr>
          <w:sz w:val="16"/>
        </w:rPr>
        <w:t xml:space="preserve">, lesser </w:t>
      </w:r>
      <w:r w:rsidRPr="00200FD7">
        <w:rPr>
          <w:rStyle w:val="Emphasis"/>
        </w:rPr>
        <w:t>countries.</w:t>
      </w:r>
      <w:r w:rsidRPr="00C5334F">
        <w:rPr>
          <w:sz w:val="16"/>
        </w:rPr>
        <w:t xml:space="preserve"> It is no coincidence that the exceptional state would be called on by fate to </w:t>
      </w:r>
      <w:r w:rsidRPr="00C5334F">
        <w:rPr>
          <w:sz w:val="16"/>
        </w:rPr>
        <w:lastRenderedPageBreak/>
        <w:t>maintain peace and justice in the world.</w:t>
      </w:r>
      <w:r>
        <w:rPr>
          <w:sz w:val="16"/>
        </w:rPr>
        <w:t xml:space="preserve"> </w:t>
      </w:r>
      <w:r w:rsidRPr="00C5334F">
        <w:rPr>
          <w:rStyle w:val="StyleBoldUnderline"/>
        </w:rPr>
        <w:t>Americans</w:t>
      </w:r>
      <w:r w:rsidRPr="00C5334F">
        <w:rPr>
          <w:sz w:val="16"/>
        </w:rPr>
        <w:t xml:space="preserve"> have always </w:t>
      </w:r>
      <w:r w:rsidRPr="00C5334F">
        <w:rPr>
          <w:rStyle w:val="StyleBoldUnderline"/>
        </w:rPr>
        <w:t>combined that feeling of divine providence with a sense of mission to spread their ideals around the world and battle evil wherever it lurks.</w:t>
      </w:r>
      <w:r w:rsidRPr="00C5334F">
        <w:rPr>
          <w:sz w:val="16"/>
        </w:rPr>
        <w:t xml:space="preserve">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 46</w:t>
      </w:r>
      <w:r>
        <w:rPr>
          <w:sz w:val="16"/>
        </w:rPr>
        <w:t xml:space="preserve"> </w:t>
      </w:r>
      <w:r w:rsidRPr="00C5334F">
        <w:rPr>
          <w:sz w:val="16"/>
        </w:rPr>
        <w:t xml:space="preserve">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 47 </w:t>
      </w:r>
      <w:r w:rsidRPr="00C5334F">
        <w:rPr>
          <w:rStyle w:val="StyleBoldUnderline"/>
        </w:rPr>
        <w:t>When</w:t>
      </w:r>
      <w:r w:rsidRPr="00C5334F">
        <w:rPr>
          <w:sz w:val="16"/>
        </w:rPr>
        <w:t xml:space="preserve"> Madeleine </w:t>
      </w:r>
      <w:r w:rsidRPr="00C5334F">
        <w:rPr>
          <w:rStyle w:val="StyleBoldUnderline"/>
        </w:rPr>
        <w:t>Albright called the U</w:t>
      </w:r>
      <w:r w:rsidRPr="00C5334F">
        <w:rPr>
          <w:sz w:val="16"/>
        </w:rPr>
        <w:t xml:space="preserve">nited </w:t>
      </w:r>
      <w:r w:rsidRPr="00C5334F">
        <w:rPr>
          <w:rStyle w:val="StyleBoldUnderline"/>
        </w:rPr>
        <w:t>S</w:t>
      </w:r>
      <w:r w:rsidRPr="00C5334F">
        <w:rPr>
          <w:sz w:val="16"/>
        </w:rPr>
        <w:t xml:space="preserve">tates </w:t>
      </w:r>
      <w:r w:rsidRPr="00C5334F">
        <w:rPr>
          <w:rStyle w:val="StyleBoldUnderline"/>
        </w:rPr>
        <w:t>the</w:t>
      </w:r>
      <w:r w:rsidRPr="00C5334F">
        <w:rPr>
          <w:sz w:val="16"/>
        </w:rPr>
        <w:t xml:space="preserve"> “</w:t>
      </w:r>
      <w:r w:rsidRPr="00C5334F">
        <w:rPr>
          <w:rStyle w:val="StyleBoldUnderline"/>
        </w:rPr>
        <w:t>indispensable nation</w:t>
      </w:r>
      <w:r w:rsidRPr="00C5334F">
        <w:rPr>
          <w:sz w:val="16"/>
        </w:rPr>
        <w:t xml:space="preserve">,” </w:t>
      </w:r>
      <w:r w:rsidRPr="00C5334F">
        <w:rPr>
          <w:rStyle w:val="StyleBoldUnderline"/>
        </w:rPr>
        <w:t>she was reflecting a traditional</w:t>
      </w:r>
      <w:r w:rsidRPr="00C5334F">
        <w:rPr>
          <w:sz w:val="16"/>
        </w:rPr>
        <w:t xml:space="preserve">, deeply held </w:t>
      </w:r>
      <w:r w:rsidRPr="00C5334F">
        <w:rPr>
          <w:rStyle w:val="StyleBoldUnderline"/>
        </w:rPr>
        <w:t>belief of the American people.</w:t>
      </w:r>
      <w:r w:rsidRPr="00C5334F">
        <w:rPr>
          <w:sz w:val="16"/>
        </w:rPr>
        <w:t xml:space="preserve"> 48 </w:t>
      </w:r>
      <w:r w:rsidRPr="00C5334F">
        <w:rPr>
          <w:rStyle w:val="StyleBoldUnderline"/>
        </w:rPr>
        <w:t>Exceptional nations</w:t>
      </w:r>
      <w:r w:rsidRPr="00C5334F">
        <w:rPr>
          <w:sz w:val="16"/>
        </w:rPr>
        <w:t xml:space="preserve">, like exceptional people, </w:t>
      </w:r>
      <w:r w:rsidRPr="00C5334F">
        <w:rPr>
          <w:rStyle w:val="StyleBoldUnderline"/>
        </w:rPr>
        <w:t>have an obligation to assist the</w:t>
      </w:r>
      <w:r w:rsidRPr="00C5334F">
        <w:rPr>
          <w:sz w:val="16"/>
        </w:rPr>
        <w:t xml:space="preserve"> merely </w:t>
      </w:r>
      <w:r w:rsidRPr="00C5334F">
        <w:rPr>
          <w:rStyle w:val="StyleBoldUnderline"/>
        </w:rPr>
        <w:t>average.</w:t>
      </w:r>
      <w:r>
        <w:rPr>
          <w:rStyle w:val="StyleBoldUnderline"/>
        </w:rPr>
        <w:t xml:space="preserve"> </w:t>
      </w:r>
      <w:r w:rsidRPr="00C5334F">
        <w:rPr>
          <w:rStyle w:val="StyleBoldUnderline"/>
        </w:rPr>
        <w:t>Many of the factors that contribute to geopolitical fear</w:t>
      </w:r>
      <w:r w:rsidRPr="00C5334F">
        <w:rPr>
          <w:sz w:val="16"/>
        </w:rPr>
        <w:t xml:space="preserve"> —Manichaeism, religiosity, various vested interests, and neoconservatism—</w:t>
      </w:r>
      <w:r w:rsidRPr="00C5334F">
        <w:rPr>
          <w:rStyle w:val="StyleBoldUnderline"/>
        </w:rPr>
        <w:t>also</w:t>
      </w:r>
      <w:r w:rsidRPr="00C5334F">
        <w:rPr>
          <w:sz w:val="16"/>
        </w:rPr>
        <w:t xml:space="preserve"> help </w:t>
      </w:r>
      <w:r w:rsidRPr="00C5334F">
        <w:rPr>
          <w:rStyle w:val="StyleBoldUnderline"/>
        </w:rPr>
        <w:t xml:space="preserve">explain American exceptionalism and the indispensability fallacy. And </w:t>
      </w:r>
      <w:r w:rsidRPr="002624F6">
        <w:rPr>
          <w:rStyle w:val="Emphasis"/>
          <w:highlight w:val="cyan"/>
        </w:rPr>
        <w:t>unipolarity makes hegemonic delusions possible</w:t>
      </w:r>
      <w:r w:rsidRPr="00FE63FA">
        <w:rPr>
          <w:rStyle w:val="Emphasis"/>
        </w:rPr>
        <w:t>.</w:t>
      </w:r>
      <w:r w:rsidRPr="008E00B2">
        <w:rPr>
          <w:sz w:val="16"/>
          <w:szCs w:val="16"/>
        </w:rPr>
        <w:t xml:space="preserve"> With the great power of the United States comes a sense of great responsibility: to serve and </w:t>
      </w:r>
      <w:r w:rsidRPr="00C5334F">
        <w:rPr>
          <w:sz w:val="16"/>
        </w:rPr>
        <w:t xml:space="preserve">protect humanity, to drive history in positive directions. More than any other single factor, </w:t>
      </w:r>
      <w:r w:rsidRPr="00C5334F">
        <w:rPr>
          <w:rStyle w:val="StyleBoldUnderline"/>
        </w:rPr>
        <w:t>the people of the U</w:t>
      </w:r>
      <w:r w:rsidRPr="00C5334F">
        <w:rPr>
          <w:sz w:val="16"/>
        </w:rPr>
        <w:t xml:space="preserve">nited </w:t>
      </w:r>
      <w:r w:rsidRPr="00C5334F">
        <w:rPr>
          <w:rStyle w:val="StyleBoldUnderline"/>
        </w:rPr>
        <w:t>S</w:t>
      </w:r>
      <w:r w:rsidRPr="00C5334F">
        <w:rPr>
          <w:sz w:val="16"/>
        </w:rPr>
        <w:t xml:space="preserve">tates tend to </w:t>
      </w:r>
      <w:r w:rsidRPr="00C5334F">
        <w:rPr>
          <w:rStyle w:val="StyleBoldUnderline"/>
        </w:rPr>
        <w:t>believe that they are indispensable because they are powerful, and power</w:t>
      </w:r>
      <w:r w:rsidRPr="00C5334F">
        <w:rPr>
          <w:sz w:val="16"/>
        </w:rPr>
        <w:t xml:space="preserve"> tends to </w:t>
      </w:r>
      <w:r w:rsidRPr="00C5334F">
        <w:rPr>
          <w:rStyle w:val="StyleBoldUnderline"/>
        </w:rPr>
        <w:t>blind states to their limitations.</w:t>
      </w:r>
      <w:r w:rsidRPr="00C5334F">
        <w:rPr>
          <w:sz w:val="16"/>
        </w:rPr>
        <w:t xml:space="preserve"> “</w:t>
      </w:r>
      <w:r w:rsidRPr="00C5334F">
        <w:rPr>
          <w:rStyle w:val="StyleBoldUnderline"/>
        </w:rPr>
        <w:t>Wealth</w:t>
      </w:r>
      <w:r w:rsidRPr="00C5334F">
        <w:rPr>
          <w:sz w:val="16"/>
        </w:rPr>
        <w:t xml:space="preserve"> shapes our international behavior and our image,” observed Derek Leebaert. “It </w:t>
      </w:r>
      <w:r w:rsidRPr="00C5334F">
        <w:rPr>
          <w:rStyle w:val="StyleBoldUnderline"/>
        </w:rPr>
        <w:t>brings</w:t>
      </w:r>
      <w:r w:rsidRPr="00C5334F">
        <w:rPr>
          <w:sz w:val="16"/>
        </w:rPr>
        <w:t xml:space="preserve"> with it </w:t>
      </w:r>
      <w:r w:rsidRPr="00C5334F">
        <w:rPr>
          <w:rStyle w:val="StyleBoldUnderline"/>
        </w:rPr>
        <w:t xml:space="preserve">the freedom </w:t>
      </w:r>
      <w:r w:rsidRPr="00FE63FA">
        <w:rPr>
          <w:rStyle w:val="StyleBoldUnderline"/>
        </w:rPr>
        <w:t>to make</w:t>
      </w:r>
      <w:r w:rsidRPr="00C5334F">
        <w:rPr>
          <w:sz w:val="16"/>
        </w:rPr>
        <w:t xml:space="preserve"> wide-ranging </w:t>
      </w:r>
      <w:r w:rsidRPr="00C5334F">
        <w:rPr>
          <w:rStyle w:val="StyleBoldUnderline"/>
        </w:rPr>
        <w:t xml:space="preserve">choices </w:t>
      </w:r>
      <w:r w:rsidRPr="00FE63FA">
        <w:rPr>
          <w:rStyle w:val="Emphasis"/>
        </w:rPr>
        <w:t>well beyond common sense.</w:t>
      </w:r>
      <w:r w:rsidRPr="00C5334F">
        <w:rPr>
          <w:sz w:val="16"/>
        </w:rPr>
        <w:t>” 49</w:t>
      </w:r>
      <w:r>
        <w:rPr>
          <w:sz w:val="16"/>
        </w:rPr>
        <w:t xml:space="preserve"> </w:t>
      </w:r>
      <w:r w:rsidRPr="00C5334F">
        <w:rPr>
          <w:sz w:val="16"/>
        </w:rPr>
        <w:t xml:space="preserve">It is quite likely that </w:t>
      </w:r>
      <w:r w:rsidRPr="002624F6">
        <w:rPr>
          <w:rStyle w:val="Emphasis"/>
          <w:highlight w:val="cyan"/>
        </w:rPr>
        <w:t>the world does not need the U</w:t>
      </w:r>
      <w:r w:rsidRPr="00C5334F">
        <w:rPr>
          <w:sz w:val="16"/>
        </w:rPr>
        <w:t xml:space="preserve">nited </w:t>
      </w:r>
      <w:r w:rsidRPr="002624F6">
        <w:rPr>
          <w:rStyle w:val="Emphasis"/>
          <w:highlight w:val="cyan"/>
        </w:rPr>
        <w:t>S</w:t>
      </w:r>
      <w:r w:rsidRPr="00C5334F">
        <w:rPr>
          <w:sz w:val="16"/>
        </w:rPr>
        <w:t xml:space="preserve">tates </w:t>
      </w:r>
      <w:r w:rsidRPr="002624F6">
        <w:rPr>
          <w:rStyle w:val="Emphasis"/>
          <w:highlight w:val="cyan"/>
        </w:rPr>
        <w:t>to enforce peace.</w:t>
      </w:r>
      <w:r w:rsidRPr="00C5334F">
        <w:rPr>
          <w:sz w:val="16"/>
        </w:rPr>
        <w:t xml:space="preserve"> In fact, </w:t>
      </w:r>
      <w:r w:rsidRPr="00C5334F">
        <w:rPr>
          <w:rStyle w:val="StyleBoldUnderline"/>
        </w:rPr>
        <w:t>if virtually any of the</w:t>
      </w:r>
      <w:r w:rsidRPr="00C5334F">
        <w:rPr>
          <w:sz w:val="16"/>
        </w:rPr>
        <w:t xml:space="preserve"> overlapping and mutually reinforcing </w:t>
      </w:r>
      <w:r w:rsidRPr="00C5334F">
        <w:rPr>
          <w:rStyle w:val="StyleBoldUnderline"/>
        </w:rPr>
        <w:t>explanations for the current stability are correct</w:t>
      </w:r>
      <w:r w:rsidRPr="00C5334F">
        <w:rPr>
          <w:sz w:val="16"/>
        </w:rPr>
        <w:t xml:space="preserve">, the </w:t>
      </w:r>
      <w:r w:rsidRPr="00C5334F">
        <w:rPr>
          <w:rStyle w:val="StyleBoldUnderline"/>
        </w:rPr>
        <w:t>trends in international security may</w:t>
      </w:r>
      <w:r w:rsidRPr="00C5334F">
        <w:rPr>
          <w:sz w:val="16"/>
        </w:rPr>
        <w:t xml:space="preserve"> well </w:t>
      </w:r>
      <w:r w:rsidRPr="00C5334F">
        <w:rPr>
          <w:rStyle w:val="StyleBoldUnderline"/>
        </w:rPr>
        <w:t>prove difficult to reverse. None of the contributing factors that are</w:t>
      </w:r>
      <w:r w:rsidRPr="00C5334F">
        <w:rPr>
          <w:sz w:val="16"/>
        </w:rPr>
        <w:t xml:space="preserve"> commonly </w:t>
      </w:r>
      <w:r w:rsidRPr="00C5334F">
        <w:rPr>
          <w:rStyle w:val="StyleBoldUnderline"/>
        </w:rPr>
        <w:t>suggested</w:t>
      </w:r>
      <w:r w:rsidRPr="00C5334F">
        <w:rPr>
          <w:sz w:val="16"/>
        </w:rPr>
        <w:t xml:space="preserve"> (economic development, complex interdependence, nuclear weapons, international institutions, democracy, shifting global norms on war) </w:t>
      </w:r>
      <w:r w:rsidRPr="00C5334F">
        <w:rPr>
          <w:rStyle w:val="StyleBoldUnderline"/>
        </w:rPr>
        <w:t>seem poised to disappear</w:t>
      </w:r>
      <w:r w:rsidRPr="00C5334F">
        <w:rPr>
          <w:sz w:val="16"/>
        </w:rPr>
        <w:t xml:space="preserve"> any time soon. 50 </w:t>
      </w:r>
      <w:r w:rsidRPr="00C5334F">
        <w:rPr>
          <w:rStyle w:val="StyleBoldUnderline"/>
        </w:rPr>
        <w:t>The world will probably continue its peaceful ways for the near future</w:t>
      </w:r>
      <w:r w:rsidRPr="00C5334F">
        <w:rPr>
          <w:sz w:val="16"/>
        </w:rPr>
        <w:t xml:space="preserve">, at the very least, </w:t>
      </w:r>
      <w:r w:rsidRPr="007427B8">
        <w:rPr>
          <w:rStyle w:val="Emphasis"/>
        </w:rPr>
        <w:t>no matter what the U</w:t>
      </w:r>
      <w:r w:rsidRPr="00C5334F">
        <w:rPr>
          <w:sz w:val="16"/>
        </w:rPr>
        <w:t xml:space="preserve">nited </w:t>
      </w:r>
      <w:r w:rsidRPr="007427B8">
        <w:rPr>
          <w:rStyle w:val="Emphasis"/>
        </w:rPr>
        <w:t>S</w:t>
      </w:r>
      <w:r w:rsidRPr="00C5334F">
        <w:rPr>
          <w:sz w:val="16"/>
        </w:rPr>
        <w:t xml:space="preserve">tates </w:t>
      </w:r>
      <w:r w:rsidRPr="007427B8">
        <w:rPr>
          <w:rStyle w:val="Emphasis"/>
        </w:rPr>
        <w:t>chooses to do</w:t>
      </w:r>
      <w:r w:rsidRPr="00C5334F">
        <w:rPr>
          <w:sz w:val="16"/>
        </w:rPr>
        <w:t xml:space="preserve"> or not do. As Robert Jervis concluded while pondering the likely effects of U.S. restraint on decisions made in foreign capitals, “</w:t>
      </w:r>
      <w:r w:rsidRPr="002624F6">
        <w:rPr>
          <w:rStyle w:val="StyleBoldUnderline"/>
          <w:highlight w:val="cyan"/>
        </w:rPr>
        <w:t>It is very unlikely that pulling off the American security</w:t>
      </w:r>
      <w:r w:rsidRPr="00C5334F">
        <w:rPr>
          <w:rStyle w:val="StyleBoldUnderline"/>
        </w:rPr>
        <w:t xml:space="preserve"> </w:t>
      </w:r>
      <w:r w:rsidRPr="002624F6">
        <w:rPr>
          <w:rStyle w:val="StyleBoldUnderline"/>
          <w:highlight w:val="cyan"/>
        </w:rPr>
        <w:t>blanket would lead to</w:t>
      </w:r>
      <w:r w:rsidRPr="00C5334F">
        <w:rPr>
          <w:rStyle w:val="StyleBoldUnderline"/>
        </w:rPr>
        <w:t xml:space="preserve"> thoughts of </w:t>
      </w:r>
      <w:r w:rsidRPr="002624F6">
        <w:rPr>
          <w:rStyle w:val="StyleBoldUnderline"/>
          <w:highlight w:val="cyan"/>
        </w:rPr>
        <w:t>war</w:t>
      </w:r>
      <w:r w:rsidRPr="00C5334F">
        <w:rPr>
          <w:rStyle w:val="StyleBoldUnderline"/>
        </w:rPr>
        <w:t>.</w:t>
      </w:r>
      <w:r w:rsidRPr="00C5334F">
        <w:rPr>
          <w:sz w:val="16"/>
        </w:rPr>
        <w:t xml:space="preserve">” 51 </w:t>
      </w:r>
      <w:r w:rsidRPr="00C5334F">
        <w:rPr>
          <w:rStyle w:val="StyleBoldUnderline"/>
        </w:rPr>
        <w:t>The U</w:t>
      </w:r>
      <w:r w:rsidRPr="00C5334F">
        <w:rPr>
          <w:sz w:val="16"/>
        </w:rPr>
        <w:t xml:space="preserve">nited </w:t>
      </w:r>
      <w:r w:rsidRPr="00C5334F">
        <w:rPr>
          <w:rStyle w:val="StyleBoldUnderline"/>
        </w:rPr>
        <w:t>St</w:t>
      </w:r>
      <w:r w:rsidRPr="00C5334F">
        <w:rPr>
          <w:sz w:val="16"/>
        </w:rPr>
        <w:t xml:space="preserve">ates </w:t>
      </w:r>
      <w:r w:rsidRPr="00C5334F">
        <w:rPr>
          <w:rStyle w:val="StyleBoldUnderline"/>
        </w:rPr>
        <w:t>will remain fundamentally safe</w:t>
      </w:r>
      <w:r w:rsidRPr="00C5334F">
        <w:rPr>
          <w:sz w:val="16"/>
        </w:rPr>
        <w:t xml:space="preserve"> no matter what it does—in other words, </w:t>
      </w:r>
      <w:r w:rsidRPr="00C5334F">
        <w:rPr>
          <w:rStyle w:val="StyleBoldUnderline"/>
        </w:rPr>
        <w:t>despite widespread beliefs in its inherent indispensability to the contrary.</w:t>
      </w:r>
    </w:p>
    <w:p w:rsidR="00185FC8" w:rsidRPr="008248CD" w:rsidRDefault="00185FC8" w:rsidP="00382297">
      <w:pPr>
        <w:pStyle w:val="Heading4"/>
      </w:pPr>
      <w:r w:rsidRPr="008248CD">
        <w:t>Alliances are out dated, multi-polarity is stable and there is no scenario for war in a world of US decline</w:t>
      </w:r>
    </w:p>
    <w:p w:rsidR="00185FC8" w:rsidRPr="008248CD" w:rsidRDefault="00185FC8" w:rsidP="00185FC8">
      <w:pPr>
        <w:rPr>
          <w:rFonts w:asciiTheme="minorHAnsi" w:hAnsiTheme="minorHAnsi"/>
          <w:b/>
          <w:sz w:val="24"/>
        </w:rPr>
      </w:pPr>
      <w:r w:rsidRPr="008248CD">
        <w:rPr>
          <w:rFonts w:asciiTheme="minorHAnsi" w:hAnsiTheme="minorHAnsi"/>
          <w:b/>
          <w:sz w:val="24"/>
        </w:rPr>
        <w:t>Friedman et al., MIT political science PhD candidate, 2012</w:t>
      </w:r>
    </w:p>
    <w:p w:rsidR="00185FC8" w:rsidRPr="008248CD" w:rsidRDefault="00185FC8" w:rsidP="00185FC8">
      <w:pPr>
        <w:rPr>
          <w:rFonts w:asciiTheme="minorHAnsi" w:hAnsiTheme="minorHAnsi"/>
        </w:rPr>
      </w:pPr>
      <w:r w:rsidRPr="008248CD">
        <w:rPr>
          <w:rFonts w:asciiTheme="minorHAnsi" w:hAnsiTheme="minorHAnsi"/>
        </w:rPr>
        <w:t>(Benjamin, “Why the U.S. Military Budget is ‘Foolish and</w:t>
      </w:r>
      <w:r w:rsidRPr="008248CD">
        <w:rPr>
          <w:rFonts w:asciiTheme="minorHAnsi" w:hAnsiTheme="minorHAnsi"/>
          <w:sz w:val="14"/>
        </w:rPr>
        <w:t xml:space="preserve"> </w:t>
      </w:r>
      <w:r w:rsidRPr="008248CD">
        <w:rPr>
          <w:rFonts w:asciiTheme="minorHAnsi" w:hAnsiTheme="minorHAnsi"/>
        </w:rPr>
        <w:t>Sustainable”, Orbis, 56.2, Science Direct)</w:t>
      </w:r>
    </w:p>
    <w:p w:rsidR="00185FC8" w:rsidRPr="008248CD" w:rsidRDefault="00185FC8" w:rsidP="00185FC8">
      <w:pPr>
        <w:rPr>
          <w:rStyle w:val="StyleBoldUnderline"/>
          <w:rFonts w:asciiTheme="minorHAnsi" w:hAnsiTheme="minorHAnsi"/>
        </w:rPr>
      </w:pPr>
      <w:r w:rsidRPr="008248CD">
        <w:rPr>
          <w:rFonts w:asciiTheme="minorHAnsi" w:hAnsiTheme="minorHAnsi"/>
          <w:sz w:val="14"/>
        </w:rPr>
        <w:t xml:space="preserve">Standard arguments for maintaining the alliances come in two contradictory strains. One, drawn mostly from the run-up to World War II, says that </w:t>
      </w:r>
      <w:r w:rsidRPr="008248CD">
        <w:rPr>
          <w:rStyle w:val="StyleBoldUnderline"/>
          <w:rFonts w:asciiTheme="minorHAnsi" w:hAnsiTheme="minorHAnsi"/>
          <w:highlight w:val="cyan"/>
        </w:rPr>
        <w:t>without</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America</w:t>
      </w:r>
      <w:r w:rsidRPr="008248CD">
        <w:rPr>
          <w:rStyle w:val="StyleBoldUnderline"/>
          <w:rFonts w:asciiTheme="minorHAnsi" w:hAnsiTheme="minorHAnsi"/>
        </w:rPr>
        <w:t xml:space="preserve">n protection, </w:t>
      </w:r>
      <w:r w:rsidRPr="008248CD">
        <w:rPr>
          <w:rStyle w:val="StyleBoldUnderline"/>
          <w:rFonts w:asciiTheme="minorHAnsi" w:hAnsiTheme="minorHAnsi"/>
          <w:highlight w:val="cyan"/>
        </w:rPr>
        <w:t>the ally would succumb to a rival power</w:t>
      </w:r>
      <w:r w:rsidRPr="008248CD">
        <w:rPr>
          <w:rFonts w:asciiTheme="minorHAnsi" w:hAnsiTheme="minorHAnsi"/>
          <w:sz w:val="14"/>
        </w:rPr>
        <w:t xml:space="preserve">, either by force or threat of force, heightening the rival’s capability and danger to the United States. The other argument says that without the United States, the ally would enter a spiral of hostility with a neighbor, creating instability or war that disrupts commerce and costs America more than the protection that prevented it. The main problem with the first argument is that </w:t>
      </w:r>
      <w:r w:rsidRPr="008248CD">
        <w:rPr>
          <w:rStyle w:val="StyleBoldUnderline"/>
          <w:rFonts w:asciiTheme="minorHAnsi" w:hAnsiTheme="minorHAnsi"/>
          <w:highlight w:val="cyan"/>
        </w:rPr>
        <w:t>no hegemon today threatens to unify Europe or Asia</w:t>
      </w:r>
      <w:r w:rsidRPr="008248CD">
        <w:rPr>
          <w:rFonts w:asciiTheme="minorHAnsi" w:hAnsiTheme="minorHAnsi"/>
          <w:sz w:val="14"/>
          <w:highlight w:val="cyan"/>
        </w:rPr>
        <w:t xml:space="preserve">. </w:t>
      </w:r>
      <w:r w:rsidRPr="008248CD">
        <w:rPr>
          <w:rStyle w:val="StyleBoldUnderline"/>
          <w:rFonts w:asciiTheme="minorHAnsi" w:hAnsiTheme="minorHAnsi"/>
          <w:highlight w:val="cyan"/>
        </w:rPr>
        <w:t>Europe is troubled by debt, not conquest</w:t>
      </w:r>
      <w:r w:rsidRPr="008248CD">
        <w:rPr>
          <w:rFonts w:asciiTheme="minorHAnsi" w:hAnsiTheme="minorHAnsi"/>
          <w:sz w:val="14"/>
        </w:rPr>
        <w:t xml:space="preserve">. Russian GDP is today roughly equivalent to that of Spain and Portugal combined. Whatever Russia’s hopes, it has no ability to resurrect its Soviet Empire, beyond perhaps those nations in its near abroad that Americans have no good reason to defend. Even today, the military capabilities of Europe’s leading powers are sufficient to defend its eastern flank, and they could increase their martial exertions should a bigger threat arise. Asia is tougher case. South Korea’s military superiority over its northern neighbor is sufficient to deter it from an attempt at forcible reunification. By heightening North Korea’s security, nuclear weapons may reinforce its capacity for trouble-making, but they do not aid offensive forays. U.S. forces long ago became unnecessary to maintaining the peninsula’s territorial status quo. </w:t>
      </w:r>
      <w:r w:rsidRPr="008248CD">
        <w:rPr>
          <w:rStyle w:val="StyleBoldUnderline"/>
          <w:rFonts w:asciiTheme="minorHAnsi" w:hAnsiTheme="minorHAnsi"/>
          <w:highlight w:val="cyan"/>
        </w:rPr>
        <w:t>Chinese efforts to engage in old-fashioned conquest are unlikely</w:t>
      </w:r>
      <w:r w:rsidRPr="008248CD">
        <w:rPr>
          <w:rStyle w:val="StyleBoldUnderline"/>
          <w:rFonts w:asciiTheme="minorHAnsi" w:hAnsiTheme="minorHAnsi"/>
        </w:rPr>
        <w:t xml:space="preserve">, at least beyond Taiwan. </w:t>
      </w:r>
      <w:r w:rsidRPr="008248CD">
        <w:rPr>
          <w:rStyle w:val="StyleBoldUnderline"/>
          <w:rFonts w:asciiTheme="minorHAnsi" w:hAnsiTheme="minorHAnsi"/>
          <w:highlight w:val="cyan"/>
        </w:rPr>
        <w:t>Its</w:t>
      </w:r>
      <w:r w:rsidRPr="008248CD">
        <w:rPr>
          <w:rStyle w:val="StyleBoldUnderline"/>
          <w:rFonts w:asciiTheme="minorHAnsi" w:hAnsiTheme="minorHAnsi"/>
        </w:rPr>
        <w:t xml:space="preserve"> more probable </w:t>
      </w:r>
      <w:r w:rsidRPr="008248CD">
        <w:rPr>
          <w:rStyle w:val="StyleBoldUnderline"/>
          <w:rFonts w:asciiTheme="minorHAnsi" w:hAnsiTheme="minorHAnsi"/>
          <w:highlight w:val="cyan"/>
        </w:rPr>
        <w:t>objective</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is a</w:t>
      </w:r>
      <w:r w:rsidRPr="008248CD">
        <w:rPr>
          <w:rStyle w:val="StyleBoldUnderline"/>
          <w:rFonts w:asciiTheme="minorHAnsi" w:hAnsiTheme="minorHAnsi"/>
        </w:rPr>
        <w:t xml:space="preserve"> kind of </w:t>
      </w:r>
      <w:r w:rsidRPr="008248CD">
        <w:rPr>
          <w:rStyle w:val="StyleBoldUnderline"/>
          <w:rFonts w:asciiTheme="minorHAnsi" w:hAnsiTheme="minorHAnsi"/>
          <w:highlight w:val="cyan"/>
        </w:rPr>
        <w:t>Asian Monroe doctrine</w:t>
      </w:r>
      <w:r w:rsidRPr="008248CD">
        <w:rPr>
          <w:rStyle w:val="StyleBoldUnderline"/>
          <w:rFonts w:asciiTheme="minorHAnsi" w:hAnsiTheme="minorHAnsi"/>
        </w:rPr>
        <w:t>, meant to exclude the United States.6</w:t>
      </w:r>
      <w:r w:rsidRPr="008248CD">
        <w:rPr>
          <w:rFonts w:asciiTheme="minorHAnsi" w:hAnsiTheme="minorHAnsi"/>
          <w:sz w:val="14"/>
        </w:rPr>
        <w:t xml:space="preserve"> China naturally prefers not to leave its maritime security at the whim of U.S. policymakers and, thus, has sought to improve its anti-access and area-denial capabilities. In the longer term, China’s leaders will likely pursue the ability to secure its trade routes by building up longer-range naval forces. They may also try to leverage military power to extract various concessions from nearby states. Washington’s defense analysts typically take those observations as sufficient to establish the necessity that U.S. forces remain in Asia to balance Chinese military power. But </w:t>
      </w:r>
      <w:r w:rsidRPr="008248CD">
        <w:rPr>
          <w:rStyle w:val="StyleBoldUnderline"/>
          <w:rFonts w:asciiTheme="minorHAnsi" w:hAnsiTheme="minorHAnsi"/>
          <w:highlight w:val="cyan"/>
        </w:rPr>
        <w:t>to justify</w:t>
      </w:r>
      <w:r w:rsidRPr="008248CD">
        <w:rPr>
          <w:rFonts w:asciiTheme="minorHAnsi" w:hAnsiTheme="minorHAnsi"/>
          <w:sz w:val="14"/>
        </w:rPr>
        <w:t xml:space="preserve"> a U.S. </w:t>
      </w:r>
      <w:r w:rsidRPr="008248CD">
        <w:rPr>
          <w:rStyle w:val="StyleBoldUnderline"/>
          <w:rFonts w:asciiTheme="minorHAnsi" w:hAnsiTheme="minorHAnsi"/>
          <w:highlight w:val="cyan"/>
        </w:rPr>
        <w:t>military presence</w:t>
      </w:r>
      <w:r w:rsidRPr="008248CD">
        <w:rPr>
          <w:rFonts w:asciiTheme="minorHAnsi" w:hAnsiTheme="minorHAnsi"/>
          <w:sz w:val="14"/>
        </w:rPr>
        <w:t xml:space="preserve"> there, </w:t>
      </w:r>
      <w:r w:rsidRPr="008248CD">
        <w:rPr>
          <w:rStyle w:val="StyleBoldUnderline"/>
          <w:rFonts w:asciiTheme="minorHAnsi" w:hAnsiTheme="minorHAnsi"/>
          <w:highlight w:val="cyan"/>
        </w:rPr>
        <w:t>one</w:t>
      </w:r>
      <w:r w:rsidRPr="008248CD">
        <w:rPr>
          <w:rFonts w:asciiTheme="minorHAnsi" w:hAnsiTheme="minorHAnsi"/>
          <w:sz w:val="14"/>
        </w:rPr>
        <w:t xml:space="preserve"> also </w:t>
      </w:r>
      <w:r w:rsidRPr="008248CD">
        <w:rPr>
          <w:rStyle w:val="StyleBoldUnderline"/>
          <w:rFonts w:asciiTheme="minorHAnsi" w:hAnsiTheme="minorHAnsi"/>
          <w:highlight w:val="cyan"/>
        </w:rPr>
        <w:t>needs to show</w:t>
      </w:r>
      <w:r w:rsidRPr="008248CD">
        <w:rPr>
          <w:rFonts w:asciiTheme="minorHAnsi" w:hAnsiTheme="minorHAnsi"/>
          <w:sz w:val="14"/>
        </w:rPr>
        <w:t xml:space="preserve"> both that </w:t>
      </w:r>
      <w:r w:rsidRPr="008248CD">
        <w:rPr>
          <w:rStyle w:val="StyleBoldUnderline"/>
          <w:rFonts w:asciiTheme="minorHAnsi" w:hAnsiTheme="minorHAnsi"/>
          <w:highlight w:val="cyan"/>
        </w:rPr>
        <w:t>Asian nations cannot</w:t>
      </w:r>
      <w:r w:rsidRPr="008248CD">
        <w:rPr>
          <w:rFonts w:asciiTheme="minorHAnsi" w:hAnsiTheme="minorHAnsi"/>
          <w:sz w:val="14"/>
        </w:rPr>
        <w:t xml:space="preserve"> or will not </w:t>
      </w:r>
      <w:r w:rsidRPr="008248CD">
        <w:rPr>
          <w:rStyle w:val="StyleBoldUnderline"/>
          <w:rFonts w:asciiTheme="minorHAnsi" w:hAnsiTheme="minorHAnsi"/>
          <w:highlight w:val="cyan"/>
        </w:rPr>
        <w:t>balance</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Chinese power</w:t>
      </w:r>
      <w:r w:rsidRPr="008248CD">
        <w:rPr>
          <w:rFonts w:asciiTheme="minorHAnsi" w:hAnsiTheme="minorHAnsi"/>
          <w:sz w:val="14"/>
        </w:rPr>
        <w:t xml:space="preserve"> themselves </w:t>
      </w:r>
      <w:r w:rsidRPr="008248CD">
        <w:rPr>
          <w:rStyle w:val="StyleBoldUnderline"/>
          <w:rFonts w:asciiTheme="minorHAnsi" w:hAnsiTheme="minorHAnsi"/>
          <w:highlight w:val="cyan"/>
        </w:rPr>
        <w:t>and</w:t>
      </w:r>
      <w:r w:rsidRPr="008248CD">
        <w:rPr>
          <w:rStyle w:val="StyleBoldUnderline"/>
          <w:rFonts w:asciiTheme="minorHAnsi" w:hAnsiTheme="minorHAnsi"/>
        </w:rPr>
        <w:t xml:space="preserve"> that their </w:t>
      </w:r>
      <w:r w:rsidRPr="008248CD">
        <w:rPr>
          <w:rStyle w:val="StyleBoldUnderline"/>
          <w:rFonts w:asciiTheme="minorHAnsi" w:hAnsiTheme="minorHAnsi"/>
          <w:highlight w:val="cyan"/>
        </w:rPr>
        <w:t>failure</w:t>
      </w:r>
      <w:r w:rsidRPr="008248CD">
        <w:rPr>
          <w:rStyle w:val="StyleBoldUnderline"/>
          <w:rFonts w:asciiTheme="minorHAnsi" w:hAnsiTheme="minorHAnsi"/>
        </w:rPr>
        <w:t xml:space="preserve"> to do so </w:t>
      </w:r>
      <w:r w:rsidRPr="008248CD">
        <w:rPr>
          <w:rStyle w:val="StyleBoldUnderline"/>
          <w:rFonts w:asciiTheme="minorHAnsi" w:hAnsiTheme="minorHAnsi"/>
          <w:highlight w:val="cyan"/>
        </w:rPr>
        <w:t>would</w:t>
      </w:r>
      <w:r w:rsidRPr="008248CD">
        <w:rPr>
          <w:rStyle w:val="StyleBoldUnderline"/>
          <w:rFonts w:asciiTheme="minorHAnsi" w:hAnsiTheme="minorHAnsi"/>
        </w:rPr>
        <w:t xml:space="preserve"> greatly </w:t>
      </w:r>
      <w:r w:rsidRPr="008248CD">
        <w:rPr>
          <w:rStyle w:val="StyleBoldUnderline"/>
          <w:rFonts w:asciiTheme="minorHAnsi" w:hAnsiTheme="minorHAnsi"/>
          <w:highlight w:val="cyan"/>
        </w:rPr>
        <w:t>harm</w:t>
      </w:r>
      <w:r w:rsidRPr="008248CD">
        <w:rPr>
          <w:rStyle w:val="StyleBoldUnderline"/>
          <w:rFonts w:asciiTheme="minorHAnsi" w:hAnsiTheme="minorHAnsi"/>
        </w:rPr>
        <w:t xml:space="preserve"> U.S. </w:t>
      </w:r>
      <w:r w:rsidRPr="008248CD">
        <w:rPr>
          <w:rStyle w:val="StyleBoldUnderline"/>
          <w:rFonts w:asciiTheme="minorHAnsi" w:hAnsiTheme="minorHAnsi"/>
          <w:highlight w:val="cyan"/>
        </w:rPr>
        <w:t>security</w:t>
      </w:r>
      <w:r w:rsidRPr="008248CD">
        <w:rPr>
          <w:rStyle w:val="BoldUnderlineChar"/>
          <w:rFonts w:asciiTheme="minorHAnsi" w:eastAsia="Calibri" w:hAnsiTheme="minorHAnsi"/>
          <w:highlight w:val="cyan"/>
        </w:rPr>
        <w:t>. Neither is likely</w:t>
      </w:r>
      <w:r w:rsidRPr="008248CD">
        <w:rPr>
          <w:rFonts w:asciiTheme="minorHAnsi" w:hAnsiTheme="minorHAnsi"/>
          <w:sz w:val="14"/>
          <w:highlight w:val="cyan"/>
        </w:rPr>
        <w:t xml:space="preserve">. </w:t>
      </w:r>
      <w:r w:rsidRPr="008248CD">
        <w:rPr>
          <w:rStyle w:val="StyleBoldUnderline"/>
          <w:rFonts w:asciiTheme="minorHAnsi" w:hAnsiTheme="minorHAnsi"/>
          <w:highlight w:val="cyan"/>
        </w:rPr>
        <w:t>Geography and economics suggest</w:t>
      </w:r>
      <w:r w:rsidRPr="008248CD">
        <w:rPr>
          <w:rStyle w:val="StyleBoldUnderline"/>
          <w:rFonts w:asciiTheme="minorHAnsi" w:hAnsiTheme="minorHAnsi"/>
        </w:rPr>
        <w:t xml:space="preserve"> that</w:t>
      </w:r>
      <w:r w:rsidRPr="008248CD">
        <w:rPr>
          <w:rFonts w:asciiTheme="minorHAnsi" w:hAnsiTheme="minorHAnsi"/>
          <w:sz w:val="14"/>
        </w:rPr>
        <w:t xml:space="preserve"> the </w:t>
      </w:r>
      <w:r w:rsidRPr="008248CD">
        <w:rPr>
          <w:rStyle w:val="StyleBoldUnderline"/>
          <w:rFonts w:asciiTheme="minorHAnsi" w:hAnsiTheme="minorHAnsi"/>
          <w:highlight w:val="cyan"/>
        </w:rPr>
        <w:t>states</w:t>
      </w:r>
      <w:r w:rsidRPr="008248CD">
        <w:rPr>
          <w:rFonts w:asciiTheme="minorHAnsi" w:hAnsiTheme="minorHAnsi"/>
          <w:sz w:val="14"/>
        </w:rPr>
        <w:t xml:space="preserve"> of the region </w:t>
      </w:r>
      <w:r w:rsidRPr="008248CD">
        <w:rPr>
          <w:rStyle w:val="StyleBoldUnderline"/>
          <w:rFonts w:asciiTheme="minorHAnsi" w:hAnsiTheme="minorHAnsi"/>
          <w:highlight w:val="cyan"/>
        </w:rPr>
        <w:t>will</w:t>
      </w:r>
      <w:r w:rsidRPr="008248CD">
        <w:rPr>
          <w:rStyle w:val="StyleBoldUnderline"/>
          <w:rFonts w:asciiTheme="minorHAnsi" w:hAnsiTheme="minorHAnsi"/>
        </w:rPr>
        <w:t xml:space="preserve"> successfully </w:t>
      </w:r>
      <w:r w:rsidRPr="008248CD">
        <w:rPr>
          <w:rStyle w:val="StyleBoldUnderline"/>
          <w:rFonts w:asciiTheme="minorHAnsi" w:hAnsiTheme="minorHAnsi"/>
          <w:highlight w:val="cyan"/>
        </w:rPr>
        <w:t>balance</w:t>
      </w:r>
      <w:r w:rsidRPr="008248CD">
        <w:rPr>
          <w:rStyle w:val="StyleBoldUnderline"/>
          <w:rFonts w:asciiTheme="minorHAnsi" w:hAnsiTheme="minorHAnsi"/>
        </w:rPr>
        <w:t xml:space="preserve"> Chinese power</w:t>
      </w:r>
      <w:r w:rsidRPr="008248CD">
        <w:rPr>
          <w:rFonts w:asciiTheme="minorHAnsi" w:hAnsiTheme="minorHAnsi"/>
          <w:sz w:val="14"/>
        </w:rPr>
        <w:t>—</w:t>
      </w:r>
      <w:r w:rsidRPr="008248CD">
        <w:rPr>
          <w:rStyle w:val="StyleBoldUnderline"/>
          <w:rFonts w:asciiTheme="minorHAnsi" w:hAnsiTheme="minorHAnsi"/>
          <w:highlight w:val="cyan"/>
        </w:rPr>
        <w:t>even if</w:t>
      </w:r>
      <w:r w:rsidRPr="008248CD">
        <w:rPr>
          <w:rFonts w:asciiTheme="minorHAnsi" w:hAnsiTheme="minorHAnsi"/>
          <w:sz w:val="14"/>
        </w:rPr>
        <w:t xml:space="preserve"> we assume that </w:t>
      </w:r>
      <w:r w:rsidRPr="008248CD">
        <w:rPr>
          <w:rStyle w:val="StyleBoldUnderline"/>
          <w:rFonts w:asciiTheme="minorHAnsi" w:hAnsiTheme="minorHAnsi"/>
          <w:highlight w:val="cyan"/>
        </w:rPr>
        <w:t>China’s</w:t>
      </w:r>
      <w:r w:rsidRPr="008248CD">
        <w:rPr>
          <w:rFonts w:asciiTheme="minorHAnsi" w:hAnsiTheme="minorHAnsi"/>
          <w:sz w:val="14"/>
        </w:rPr>
        <w:t xml:space="preserve"> economic </w:t>
      </w:r>
      <w:r w:rsidRPr="008248CD">
        <w:rPr>
          <w:rStyle w:val="StyleBoldUnderline"/>
          <w:rFonts w:asciiTheme="minorHAnsi" w:hAnsiTheme="minorHAnsi"/>
          <w:highlight w:val="cyan"/>
        </w:rPr>
        <w:t>growth allows</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it to continue to increase military spending</w:t>
      </w:r>
      <w:r w:rsidRPr="008248CD">
        <w:rPr>
          <w:rFonts w:asciiTheme="minorHAnsi" w:hAnsiTheme="minorHAnsi"/>
          <w:sz w:val="14"/>
        </w:rPr>
        <w:t xml:space="preserve">.7 </w:t>
      </w:r>
      <w:r w:rsidRPr="008248CD">
        <w:rPr>
          <w:rStyle w:val="StyleBoldUnderline"/>
          <w:rFonts w:asciiTheme="minorHAnsi" w:hAnsiTheme="minorHAnsi"/>
        </w:rPr>
        <w:t>Bodies of water are natural defenses</w:t>
      </w:r>
      <w:r w:rsidRPr="008248CD">
        <w:rPr>
          <w:rFonts w:asciiTheme="minorHAnsi" w:hAnsiTheme="minorHAnsi"/>
          <w:sz w:val="14"/>
        </w:rPr>
        <w:t xml:space="preserve"> against offensive military operations. They allow weaker states to achieve security at relatively low cost by investing in naval forces and coastal defenses. That defensive advantage makes balances of power more stable. Not only are several of China’s Asian rivals islands, </w:t>
      </w:r>
      <w:r w:rsidRPr="008248CD">
        <w:rPr>
          <w:rStyle w:val="StyleBoldUnderline"/>
          <w:rFonts w:asciiTheme="minorHAnsi" w:hAnsiTheme="minorHAnsi"/>
        </w:rPr>
        <w:t>but</w:t>
      </w:r>
      <w:r w:rsidRPr="008248CD">
        <w:rPr>
          <w:rStyle w:val="StyleBoldUnderline"/>
          <w:rFonts w:asciiTheme="minorHAnsi" w:hAnsiTheme="minorHAnsi"/>
          <w:sz w:val="14"/>
        </w:rPr>
        <w:t xml:space="preserve"> </w:t>
      </w:r>
      <w:r w:rsidRPr="008248CD">
        <w:rPr>
          <w:rStyle w:val="StyleBoldUnderline"/>
          <w:rFonts w:asciiTheme="minorHAnsi" w:hAnsiTheme="minorHAnsi"/>
        </w:rPr>
        <w:t xml:space="preserve">those </w:t>
      </w:r>
      <w:r w:rsidRPr="008248CD">
        <w:rPr>
          <w:rStyle w:val="StyleBoldUnderline"/>
          <w:rFonts w:asciiTheme="minorHAnsi" w:hAnsiTheme="minorHAnsi"/>
          <w:highlight w:val="cyan"/>
        </w:rPr>
        <w:t xml:space="preserve">states have the wealth to make Chinese landings on </w:t>
      </w:r>
      <w:r w:rsidRPr="008248CD">
        <w:rPr>
          <w:rStyle w:val="StyleBoldUnderline"/>
          <w:rFonts w:asciiTheme="minorHAnsi" w:hAnsiTheme="minorHAnsi"/>
          <w:highlight w:val="cyan"/>
        </w:rPr>
        <w:lastRenderedPageBreak/>
        <w:t>their coast prohibitively expensive</w:t>
      </w:r>
      <w:r w:rsidRPr="008248CD">
        <w:rPr>
          <w:rFonts w:asciiTheme="minorHAnsi" w:hAnsiTheme="minorHAnsi"/>
          <w:sz w:val="14"/>
        </w:rPr>
        <w:t xml:space="preserve">. India’s mountainous northern border creates similar dynamics. </w:t>
      </w:r>
      <w:r w:rsidRPr="008248CD">
        <w:rPr>
          <w:rStyle w:val="BoldUnderlineChar"/>
          <w:rFonts w:asciiTheme="minorHAnsi" w:eastAsia="Calibri" w:hAnsiTheme="minorHAnsi"/>
          <w:highlight w:val="cyan"/>
        </w:rPr>
        <w:t>The prospects of Asian states</w:t>
      </w:r>
      <w:r w:rsidRPr="008248CD">
        <w:rPr>
          <w:rStyle w:val="BoldUnderlineChar"/>
          <w:rFonts w:asciiTheme="minorHAnsi" w:eastAsia="Calibri" w:hAnsiTheme="minorHAnsi"/>
        </w:rPr>
        <w:t xml:space="preserve"> successfully </w:t>
      </w:r>
      <w:r w:rsidRPr="008248CD">
        <w:rPr>
          <w:rStyle w:val="BoldUnderlineChar"/>
          <w:rFonts w:asciiTheme="minorHAnsi" w:eastAsia="Calibri" w:hAnsiTheme="minorHAnsi"/>
          <w:highlight w:val="cyan"/>
        </w:rPr>
        <w:t>deterring</w:t>
      </w:r>
      <w:r w:rsidRPr="008248CD">
        <w:rPr>
          <w:rStyle w:val="BoldUnderlineChar"/>
          <w:rFonts w:asciiTheme="minorHAnsi" w:eastAsia="Calibri" w:hAnsiTheme="minorHAnsi"/>
        </w:rPr>
        <w:t xml:space="preserve"> future </w:t>
      </w:r>
      <w:r w:rsidRPr="008248CD">
        <w:rPr>
          <w:rStyle w:val="BoldUnderlineChar"/>
          <w:rFonts w:asciiTheme="minorHAnsi" w:eastAsia="Calibri" w:hAnsiTheme="minorHAnsi"/>
          <w:highlight w:val="cyan"/>
        </w:rPr>
        <w:t>Chinese aggression will get</w:t>
      </w:r>
      <w:r w:rsidRPr="008248CD">
        <w:rPr>
          <w:rStyle w:val="BoldUnderlineChar"/>
          <w:rFonts w:asciiTheme="minorHAnsi" w:eastAsia="Calibri" w:hAnsiTheme="minorHAnsi"/>
        </w:rPr>
        <w:t xml:space="preserve"> even </w:t>
      </w:r>
      <w:r w:rsidRPr="008248CD">
        <w:rPr>
          <w:rStyle w:val="BoldUnderlineChar"/>
          <w:rFonts w:asciiTheme="minorHAnsi" w:eastAsia="Calibri" w:hAnsiTheme="minorHAnsi"/>
          <w:highlight w:val="cyan"/>
        </w:rPr>
        <w:t>better if</w:t>
      </w:r>
      <w:r w:rsidRPr="008248CD">
        <w:rPr>
          <w:rStyle w:val="BoldUnderlineChar"/>
          <w:rFonts w:asciiTheme="minorHAnsi" w:eastAsia="Calibri" w:hAnsiTheme="minorHAnsi"/>
        </w:rPr>
        <w:t xml:space="preserve">, as seems likely, </w:t>
      </w:r>
      <w:r w:rsidRPr="008248CD">
        <w:rPr>
          <w:rStyle w:val="BoldUnderlineChar"/>
          <w:rFonts w:asciiTheme="minorHAnsi" w:eastAsia="Calibri" w:hAnsiTheme="minorHAnsi"/>
          <w:highlight w:val="cyan"/>
        </w:rPr>
        <w:t>threats of aggression provoke</w:t>
      </w:r>
      <w:r w:rsidRPr="008248CD">
        <w:rPr>
          <w:rStyle w:val="BoldUnderlineChar"/>
          <w:rFonts w:asciiTheme="minorHAnsi" w:eastAsia="Calibri" w:hAnsiTheme="minorHAnsi"/>
        </w:rPr>
        <w:t xml:space="preserve"> more </w:t>
      </w:r>
      <w:r w:rsidRPr="008248CD">
        <w:rPr>
          <w:rStyle w:val="BoldUnderlineChar"/>
          <w:rFonts w:asciiTheme="minorHAnsi" w:eastAsia="Calibri" w:hAnsiTheme="minorHAnsi"/>
          <w:highlight w:val="cyan"/>
        </w:rPr>
        <w:t>formal security alliances</w:t>
      </w:r>
      <w:r w:rsidRPr="008248CD">
        <w:rPr>
          <w:rFonts w:asciiTheme="minorHAnsi" w:hAnsiTheme="minorHAnsi"/>
          <w:sz w:val="14"/>
        </w:rPr>
        <w:t>. Some of that is already occurring. Note for example, the recent joint statement issued by the Philippines and Japan marking a new ‘‘strategic partnership’’ and expressing ‘‘common strategic interests’’ such as ‘‘ensuring the safety of sea lines of communication.</w:t>
      </w:r>
      <w:r w:rsidRPr="008248CD">
        <w:rPr>
          <w:rStyle w:val="StyleBoldUnderline"/>
          <w:rFonts w:asciiTheme="minorHAnsi" w:hAnsiTheme="minorHAnsi"/>
        </w:rPr>
        <w:t xml:space="preserve">’’8 </w:t>
      </w:r>
      <w:r w:rsidRPr="008248CD">
        <w:rPr>
          <w:rStyle w:val="StyleBoldUnderline"/>
          <w:rFonts w:asciiTheme="minorHAnsi" w:hAnsiTheme="minorHAnsi"/>
          <w:highlight w:val="cyan"/>
        </w:rPr>
        <w:t>This</w:t>
      </w:r>
      <w:r w:rsidRPr="008248CD">
        <w:rPr>
          <w:rStyle w:val="StyleBoldUnderline"/>
          <w:rFonts w:asciiTheme="minorHAnsi" w:hAnsiTheme="minorHAnsi"/>
        </w:rPr>
        <w:t xml:space="preserve"> sort of multilateral </w:t>
      </w:r>
      <w:r w:rsidRPr="008248CD">
        <w:rPr>
          <w:rStyle w:val="StyleBoldUnderline"/>
          <w:rFonts w:asciiTheme="minorHAnsi" w:hAnsiTheme="minorHAnsi"/>
          <w:highlight w:val="cyan"/>
        </w:rPr>
        <w:t>cooperation would</w:t>
      </w:r>
      <w:r w:rsidRPr="008248CD">
        <w:rPr>
          <w:rStyle w:val="StyleBoldUnderline"/>
          <w:rFonts w:asciiTheme="minorHAnsi" w:hAnsiTheme="minorHAnsi"/>
        </w:rPr>
        <w:t xml:space="preserve"> likely </w:t>
      </w:r>
      <w:r w:rsidRPr="008248CD">
        <w:rPr>
          <w:rStyle w:val="StyleBoldUnderline"/>
          <w:rFonts w:asciiTheme="minorHAnsi" w:hAnsiTheme="minorHAnsi"/>
          <w:highlight w:val="cyan"/>
        </w:rPr>
        <w:t>deepen with a more distant U.S. role</w:t>
      </w:r>
      <w:r w:rsidRPr="008248CD">
        <w:rPr>
          <w:rFonts w:asciiTheme="minorHAnsi" w:hAnsiTheme="minorHAnsi"/>
          <w:sz w:val="14"/>
          <w:highlight w:val="cyan"/>
        </w:rPr>
        <w:t>.</w:t>
      </w:r>
      <w:r w:rsidRPr="008248CD">
        <w:rPr>
          <w:rFonts w:asciiTheme="minorHAnsi" w:hAnsiTheme="minorHAnsi"/>
          <w:sz w:val="14"/>
        </w:rPr>
        <w:t xml:space="preserve"> Alliances containing disproportionately large states historically produce free-riding; weaker alliance partners lose incentive to shore up their own defenses.9 Even if one assumes that other states in the region would fail to balance China, it is unclear exactly how U.S. citizens would suffer. China’s territorial ambitions might grow but are unlikely to span the Pacific. Nor would absorbing a few small export-oriented states slacken China’s hunger for the dollars of American consumers. The argument that U.S. alliances are necessary for stability and global commerce is only slightly more credible. </w:t>
      </w:r>
      <w:r w:rsidRPr="008248CD">
        <w:rPr>
          <w:rStyle w:val="StyleBoldUnderline"/>
          <w:rFonts w:asciiTheme="minorHAnsi" w:hAnsiTheme="minorHAnsi"/>
        </w:rPr>
        <w:t xml:space="preserve">One problem with this claim is that </w:t>
      </w:r>
      <w:r w:rsidRPr="008248CD">
        <w:rPr>
          <w:rStyle w:val="StyleBoldUnderline"/>
          <w:rFonts w:asciiTheme="minorHAnsi" w:hAnsiTheme="minorHAnsi"/>
          <w:highlight w:val="cyan"/>
        </w:rPr>
        <w:t>U.S. security guarantees</w:t>
      </w:r>
      <w:r w:rsidRPr="008248CD">
        <w:rPr>
          <w:rStyle w:val="StyleBoldUnderline"/>
          <w:rFonts w:asciiTheme="minorHAnsi" w:hAnsiTheme="minorHAnsi"/>
        </w:rPr>
        <w:t xml:space="preserve"> can </w:t>
      </w:r>
      <w:r w:rsidRPr="008248CD">
        <w:rPr>
          <w:rStyle w:val="StyleBoldUnderline"/>
          <w:rFonts w:asciiTheme="minorHAnsi" w:hAnsiTheme="minorHAnsi"/>
          <w:highlight w:val="cyan"/>
        </w:rPr>
        <w:t>create moral hazard</w:t>
      </w:r>
      <w:r w:rsidRPr="008248CD">
        <w:rPr>
          <w:rStyle w:val="StyleBoldUnderline"/>
          <w:rFonts w:asciiTheme="minorHAnsi" w:hAnsiTheme="minorHAnsi"/>
        </w:rPr>
        <w:t>—</w:t>
      </w:r>
      <w:r w:rsidRPr="008248CD">
        <w:rPr>
          <w:rStyle w:val="StyleBoldUnderline"/>
          <w:rFonts w:asciiTheme="minorHAnsi" w:hAnsiTheme="minorHAnsi"/>
          <w:highlight w:val="cyan"/>
        </w:rPr>
        <w:t>emboldening weak allies to take risks they would otherwise avoid</w:t>
      </w:r>
      <w:r w:rsidRPr="008248CD">
        <w:rPr>
          <w:rStyle w:val="StyleBoldUnderline"/>
          <w:rFonts w:asciiTheme="minorHAnsi" w:hAnsiTheme="minorHAnsi"/>
        </w:rPr>
        <w:t xml:space="preserve"> in their dealings with neighbors</w:t>
      </w:r>
      <w:r w:rsidRPr="008248CD">
        <w:rPr>
          <w:rFonts w:asciiTheme="minorHAnsi" w:hAnsiTheme="minorHAnsi"/>
          <w:sz w:val="14"/>
        </w:rPr>
        <w:t xml:space="preserve">. Alliances can then discourage accommodation among neighboring states, heightening instability and threatening to pull the United States into wars facilitated by its benevolence. </w:t>
      </w:r>
      <w:r w:rsidRPr="008248CD">
        <w:rPr>
          <w:rStyle w:val="StyleBoldUnderline"/>
          <w:rFonts w:asciiTheme="minorHAnsi" w:hAnsiTheme="minorHAnsi"/>
        </w:rPr>
        <w:t>Another point against this argument is that even if regional balancing did lead to war, it would not obviously be more costly to the U.S. economy than the cost of the alliance said to prevent it</w:t>
      </w:r>
      <w:r w:rsidRPr="008248CD">
        <w:rPr>
          <w:rFonts w:asciiTheme="minorHAnsi" w:hAnsiTheme="minorHAnsi"/>
          <w:sz w:val="14"/>
        </w:rPr>
        <w:t xml:space="preserve">. </w:t>
      </w:r>
      <w:r w:rsidRPr="008248CD">
        <w:rPr>
          <w:rStyle w:val="BoldUnderlineChar"/>
          <w:rFonts w:asciiTheme="minorHAnsi" w:eastAsia="Calibri" w:hAnsiTheme="minorHAnsi"/>
          <w:highlight w:val="cyan"/>
        </w:rPr>
        <w:t>Neutrality historically pays</w:t>
      </w:r>
      <w:r w:rsidRPr="008248CD">
        <w:rPr>
          <w:rFonts w:asciiTheme="minorHAnsi" w:hAnsiTheme="minorHAnsi"/>
          <w:sz w:val="14"/>
        </w:rPr>
        <w:t>.10 The larger problem with the idea that our alliances are justified by the balancing they prevent is that</w:t>
      </w:r>
      <w:r w:rsidRPr="008248CD">
        <w:rPr>
          <w:rStyle w:val="StyleBoldUnderline"/>
          <w:rFonts w:asciiTheme="minorHAnsi" w:hAnsiTheme="minorHAnsi"/>
        </w:rPr>
        <w:t xml:space="preserve"> </w:t>
      </w:r>
      <w:r w:rsidRPr="008248CD">
        <w:rPr>
          <w:rStyle w:val="BoldUnderlineChar"/>
          <w:rFonts w:asciiTheme="minorHAnsi" w:eastAsia="Calibri" w:hAnsiTheme="minorHAnsi"/>
          <w:highlight w:val="cyan"/>
        </w:rPr>
        <w:t>wars</w:t>
      </w:r>
      <w:r w:rsidRPr="008248CD">
        <w:rPr>
          <w:rStyle w:val="BoldUnderlineChar"/>
          <w:rFonts w:asciiTheme="minorHAnsi" w:eastAsia="Calibri" w:hAnsiTheme="minorHAnsi"/>
        </w:rPr>
        <w:t xml:space="preserve"> generally </w:t>
      </w:r>
      <w:r w:rsidRPr="008248CD">
        <w:rPr>
          <w:rStyle w:val="BoldUnderlineChar"/>
          <w:rFonts w:asciiTheme="minorHAnsi" w:eastAsia="Calibri" w:hAnsiTheme="minorHAnsi"/>
          <w:highlight w:val="cyan"/>
        </w:rPr>
        <w:t>require more than the mutual fear that arms competition provokes</w:t>
      </w:r>
      <w:r w:rsidRPr="008248CD">
        <w:rPr>
          <w:rFonts w:asciiTheme="minorHAnsi" w:hAnsiTheme="minorHAnsi"/>
          <w:sz w:val="14"/>
        </w:rPr>
        <w:t xml:space="preserve">. Namely, there is usually a territorial conflict or a state bent on conflict. </w:t>
      </w:r>
      <w:r w:rsidRPr="008248CD">
        <w:rPr>
          <w:rStyle w:val="StyleBoldUnderline"/>
          <w:rFonts w:asciiTheme="minorHAnsi" w:hAnsiTheme="minorHAnsi"/>
          <w:highlight w:val="cyan"/>
        </w:rPr>
        <w:t>Historical examples of arms races alone causing wars are few</w:t>
      </w:r>
      <w:r w:rsidRPr="008248CD">
        <w:rPr>
          <w:rFonts w:asciiTheme="minorHAnsi" w:hAnsiTheme="minorHAnsi"/>
          <w:sz w:val="14"/>
        </w:rPr>
        <w:t>.</w:t>
      </w:r>
      <w:r w:rsidRPr="008248CD">
        <w:rPr>
          <w:rStyle w:val="StyleBoldUnderline"/>
          <w:rFonts w:asciiTheme="minorHAnsi" w:hAnsiTheme="minorHAnsi"/>
        </w:rPr>
        <w:t xml:space="preserve">11 </w:t>
      </w:r>
      <w:r w:rsidRPr="008248CD">
        <w:rPr>
          <w:rStyle w:val="StyleBoldUnderline"/>
          <w:rFonts w:asciiTheme="minorHAnsi" w:hAnsiTheme="minorHAnsi"/>
          <w:highlight w:val="cyan"/>
        </w:rPr>
        <w:t>This</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confusion</w:t>
      </w:r>
      <w:r w:rsidRPr="008248CD">
        <w:rPr>
          <w:rStyle w:val="StyleBoldUnderline"/>
          <w:rFonts w:asciiTheme="minorHAnsi" w:hAnsiTheme="minorHAnsi"/>
        </w:rPr>
        <w:t xml:space="preserve"> probably </w:t>
      </w:r>
      <w:r w:rsidRPr="008248CD">
        <w:rPr>
          <w:rStyle w:val="StyleBoldUnderline"/>
          <w:rFonts w:asciiTheme="minorHAnsi" w:hAnsiTheme="minorHAnsi"/>
          <w:highlight w:val="cyan"/>
        </w:rPr>
        <w:t>results from misconstruing the causes of</w:t>
      </w:r>
      <w:r w:rsidRPr="008248CD">
        <w:rPr>
          <w:rStyle w:val="StyleBoldUnderline"/>
          <w:rFonts w:asciiTheme="minorHAnsi" w:hAnsiTheme="minorHAnsi"/>
          <w:sz w:val="14"/>
          <w:highlight w:val="cyan"/>
        </w:rPr>
        <w:t xml:space="preserve"> </w:t>
      </w:r>
      <w:r w:rsidRPr="008248CD">
        <w:rPr>
          <w:rStyle w:val="StyleBoldUnderline"/>
          <w:rFonts w:asciiTheme="minorHAnsi" w:hAnsiTheme="minorHAnsi"/>
          <w:highlight w:val="cyan"/>
        </w:rPr>
        <w:t>W</w:t>
      </w:r>
      <w:r w:rsidRPr="008248CD">
        <w:rPr>
          <w:rStyle w:val="StyleBoldUnderline"/>
          <w:rFonts w:asciiTheme="minorHAnsi" w:hAnsiTheme="minorHAnsi"/>
        </w:rPr>
        <w:t xml:space="preserve">orld </w:t>
      </w:r>
      <w:r w:rsidRPr="008248CD">
        <w:rPr>
          <w:rStyle w:val="StyleBoldUnderline"/>
          <w:rFonts w:asciiTheme="minorHAnsi" w:hAnsiTheme="minorHAnsi"/>
          <w:highlight w:val="cyan"/>
        </w:rPr>
        <w:t>W</w:t>
      </w:r>
      <w:r w:rsidRPr="008248CD">
        <w:rPr>
          <w:rStyle w:val="StyleBoldUnderline"/>
          <w:rFonts w:asciiTheme="minorHAnsi" w:hAnsiTheme="minorHAnsi"/>
        </w:rPr>
        <w:t xml:space="preserve">ar </w:t>
      </w:r>
      <w:r w:rsidRPr="008248CD">
        <w:rPr>
          <w:rStyle w:val="StyleBoldUnderline"/>
          <w:rFonts w:asciiTheme="minorHAnsi" w:hAnsiTheme="minorHAnsi"/>
          <w:highlight w:val="cyan"/>
        </w:rPr>
        <w:t>I</w:t>
      </w:r>
      <w:r w:rsidRPr="008248CD">
        <w:rPr>
          <w:rFonts w:asciiTheme="minorHAnsi" w:hAnsiTheme="minorHAnsi"/>
          <w:sz w:val="14"/>
        </w:rPr>
        <w:t>—seeing it as a consequence of mutual fear alone rather than fear produced by the proximity of territorially ambitious states.</w:t>
      </w:r>
      <w:r w:rsidRPr="008248CD">
        <w:rPr>
          <w:rStyle w:val="StyleBoldUnderline"/>
          <w:rFonts w:asciiTheme="minorHAnsi" w:hAnsiTheme="minorHAnsi"/>
        </w:rPr>
        <w:t xml:space="preserve">12 </w:t>
      </w:r>
      <w:r w:rsidRPr="008248CD">
        <w:rPr>
          <w:rStyle w:val="StyleBoldUnderline"/>
          <w:rFonts w:asciiTheme="minorHAnsi" w:hAnsiTheme="minorHAnsi"/>
          <w:highlight w:val="cyan"/>
        </w:rPr>
        <w:t>Balances of power</w:t>
      </w:r>
      <w:r w:rsidRPr="008248CD">
        <w:rPr>
          <w:rFonts w:asciiTheme="minorHAnsi" w:hAnsiTheme="minorHAnsi"/>
          <w:sz w:val="14"/>
        </w:rPr>
        <w:t xml:space="preserve">, as noted, </w:t>
      </w:r>
      <w:r w:rsidRPr="008248CD">
        <w:rPr>
          <w:rStyle w:val="StyleBoldUnderline"/>
          <w:rFonts w:asciiTheme="minorHAnsi" w:hAnsiTheme="minorHAnsi"/>
          <w:highlight w:val="cyan"/>
        </w:rPr>
        <w:t>are</w:t>
      </w:r>
      <w:r w:rsidRPr="008248CD">
        <w:rPr>
          <w:rStyle w:val="StyleBoldUnderline"/>
          <w:rFonts w:asciiTheme="minorHAnsi" w:hAnsiTheme="minorHAnsi"/>
        </w:rPr>
        <w:t xml:space="preserve"> especially </w:t>
      </w:r>
      <w:r w:rsidRPr="008248CD">
        <w:rPr>
          <w:rStyle w:val="StyleBoldUnderline"/>
          <w:rFonts w:asciiTheme="minorHAnsi" w:hAnsiTheme="minorHAnsi"/>
          <w:highlight w:val="cyan"/>
        </w:rPr>
        <w:t>liable to be stable when water separates</w:t>
      </w:r>
      <w:r w:rsidRPr="008248CD">
        <w:rPr>
          <w:rStyle w:val="StyleBoldUnderline"/>
          <w:rFonts w:asciiTheme="minorHAnsi" w:hAnsiTheme="minorHAnsi"/>
        </w:rPr>
        <w:t xml:space="preserve"> would-be </w:t>
      </w:r>
      <w:r w:rsidRPr="008248CD">
        <w:rPr>
          <w:rStyle w:val="StyleBoldUnderline"/>
          <w:rFonts w:asciiTheme="minorHAnsi" w:hAnsiTheme="minorHAnsi"/>
          <w:highlight w:val="cyan"/>
        </w:rPr>
        <w:t>combatants</w:t>
      </w:r>
      <w:r w:rsidRPr="008248CD">
        <w:rPr>
          <w:rFonts w:asciiTheme="minorHAnsi" w:hAnsiTheme="minorHAnsi"/>
          <w:sz w:val="14"/>
        </w:rPr>
        <w:t xml:space="preserve">, as in modern Asia. Japan would likely increase defense spending if U.S. forces left it, and that would likely displease China. But that </w:t>
      </w:r>
      <w:r w:rsidRPr="008248CD">
        <w:rPr>
          <w:rStyle w:val="BoldUnderlineChar"/>
          <w:rFonts w:asciiTheme="minorHAnsi" w:eastAsia="Calibri" w:hAnsiTheme="minorHAnsi"/>
          <w:highlight w:val="cyan"/>
        </w:rPr>
        <w:t>tension</w:t>
      </w:r>
      <w:r w:rsidRPr="008248CD">
        <w:rPr>
          <w:rStyle w:val="BoldUnderlineChar"/>
          <w:rFonts w:asciiTheme="minorHAnsi" w:eastAsia="Calibri" w:hAnsiTheme="minorHAnsi"/>
        </w:rPr>
        <w:t xml:space="preserve"> </w:t>
      </w:r>
      <w:r w:rsidRPr="008248CD">
        <w:rPr>
          <w:rStyle w:val="BoldUnderlineChar"/>
          <w:rFonts w:asciiTheme="minorHAnsi" w:eastAsia="Calibri" w:hAnsiTheme="minorHAnsi"/>
          <w:highlight w:val="cyan"/>
        </w:rPr>
        <w:t>is</w:t>
      </w:r>
      <w:r w:rsidRPr="008248CD">
        <w:rPr>
          <w:rStyle w:val="BoldUnderlineChar"/>
          <w:rFonts w:asciiTheme="minorHAnsi" w:eastAsia="Calibri" w:hAnsiTheme="minorHAnsi"/>
        </w:rPr>
        <w:t xml:space="preserve"> very </w:t>
      </w:r>
      <w:r w:rsidRPr="008248CD">
        <w:rPr>
          <w:rStyle w:val="BoldUnderlineChar"/>
          <w:rFonts w:asciiTheme="minorHAnsi" w:eastAsia="Calibri" w:hAnsiTheme="minorHAnsi"/>
          <w:highlight w:val="cyan"/>
        </w:rPr>
        <w:t>unlikely to provoke</w:t>
      </w:r>
      <w:r w:rsidRPr="008248CD">
        <w:rPr>
          <w:rStyle w:val="BoldUnderlineChar"/>
          <w:rFonts w:asciiTheme="minorHAnsi" w:eastAsia="Calibri" w:hAnsiTheme="minorHAnsi"/>
        </w:rPr>
        <w:t xml:space="preserve"> a regional </w:t>
      </w:r>
      <w:r w:rsidRPr="008248CD">
        <w:rPr>
          <w:rStyle w:val="BoldUnderlineChar"/>
          <w:rFonts w:asciiTheme="minorHAnsi" w:eastAsia="Calibri" w:hAnsiTheme="minorHAnsi"/>
          <w:highlight w:val="cyan"/>
        </w:rPr>
        <w:t>conflagration</w:t>
      </w:r>
      <w:r w:rsidRPr="008248CD">
        <w:rPr>
          <w:rStyle w:val="BoldUnderlineChar"/>
          <w:rFonts w:asciiTheme="minorHAnsi" w:eastAsia="Calibri" w:hAnsiTheme="minorHAnsi"/>
        </w:rPr>
        <w:t>. A</w:t>
      </w:r>
      <w:r w:rsidRPr="008248CD">
        <w:rPr>
          <w:rFonts w:asciiTheme="minorHAnsi" w:hAnsiTheme="minorHAnsi"/>
          <w:sz w:val="14"/>
        </w:rPr>
        <w:t xml:space="preserve">nd even that remote scenario is far more likely than the Rube Goldberg scenario needed to argue that peace in Europe requires U.S. forces stationed there. </w:t>
      </w:r>
      <w:r w:rsidRPr="008248CD">
        <w:rPr>
          <w:rStyle w:val="StyleBoldUnderline"/>
          <w:rFonts w:asciiTheme="minorHAnsi" w:hAnsiTheme="minorHAnsi"/>
          <w:highlight w:val="cyan"/>
        </w:rPr>
        <w:t>It is not clear that European states would even increase military spending should U.S. troops depart.</w:t>
      </w:r>
      <w:r w:rsidRPr="008248CD">
        <w:rPr>
          <w:rStyle w:val="StyleBoldUnderline"/>
          <w:rFonts w:asciiTheme="minorHAnsi" w:hAnsiTheme="minorHAnsi"/>
        </w:rPr>
        <w:t xml:space="preserve"> If they did do so, </w:t>
      </w:r>
      <w:r w:rsidRPr="008248CD">
        <w:rPr>
          <w:rStyle w:val="StyleBoldUnderline"/>
          <w:rFonts w:asciiTheme="minorHAnsi" w:hAnsiTheme="minorHAnsi"/>
          <w:highlight w:val="cyan"/>
        </w:rPr>
        <w:t>one struggles to imagine a chain of misperceived hostility sufficient to resurrect the</w:t>
      </w:r>
      <w:r w:rsidRPr="008248CD">
        <w:rPr>
          <w:rStyle w:val="StyleBoldUnderline"/>
          <w:rFonts w:asciiTheme="minorHAnsi" w:hAnsiTheme="minorHAnsi"/>
        </w:rPr>
        <w:t xml:space="preserve"> bad </w:t>
      </w:r>
      <w:r w:rsidRPr="008248CD">
        <w:rPr>
          <w:rStyle w:val="StyleBoldUnderline"/>
          <w:rFonts w:asciiTheme="minorHAnsi" w:hAnsiTheme="minorHAnsi"/>
          <w:highlight w:val="cyan"/>
        </w:rPr>
        <w:t>old days of Europe</w:t>
      </w:r>
      <w:r w:rsidRPr="008248CD">
        <w:rPr>
          <w:rStyle w:val="StyleBoldUnderline"/>
          <w:rFonts w:asciiTheme="minorHAnsi" w:hAnsiTheme="minorHAnsi"/>
        </w:rPr>
        <w:t>an history.</w:t>
      </w:r>
    </w:p>
    <w:p w:rsidR="00D22F61" w:rsidRDefault="00D22F61" w:rsidP="00D22F61">
      <w:pPr>
        <w:pStyle w:val="Heading4"/>
      </w:pPr>
      <w:r w:rsidRPr="00A62446">
        <w:t>Competitiveness not key to heg</w:t>
      </w:r>
    </w:p>
    <w:p w:rsidR="00D22F61" w:rsidRPr="00A62446" w:rsidRDefault="00D22F61" w:rsidP="00D22F61">
      <w:pPr>
        <w:rPr>
          <w:b/>
          <w:sz w:val="24"/>
        </w:rPr>
      </w:pPr>
      <w:r w:rsidRPr="00A62446">
        <w:rPr>
          <w:b/>
          <w:sz w:val="24"/>
        </w:rPr>
        <w:t>Wohlforth et al., Dartmouth government professor, 2008</w:t>
      </w:r>
    </w:p>
    <w:p w:rsidR="00D22F61" w:rsidRDefault="00D22F61" w:rsidP="00D22F61">
      <w:r>
        <w:t xml:space="preserve">(William, World out of Balance, International Relations and the Challenge of American Primacy, pg 32-5, ldg) </w:t>
      </w:r>
    </w:p>
    <w:p w:rsidR="00D22F61" w:rsidRDefault="00D22F61" w:rsidP="00D22F61">
      <w:pPr>
        <w:rPr>
          <w:sz w:val="14"/>
        </w:rPr>
      </w:pPr>
      <w:r w:rsidRPr="00A62446">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A62446">
        <w:rPr>
          <w:rStyle w:val="StyleBoldUnderline"/>
        </w:rPr>
        <w:t xml:space="preserve">imbalanced domestic finances and accelerating public debt convinced some analysts that </w:t>
      </w:r>
      <w:r w:rsidRPr="005B623E">
        <w:rPr>
          <w:rStyle w:val="StyleBoldUnderline"/>
          <w:highlight w:val="cyan"/>
        </w:rPr>
        <w:t>the U</w:t>
      </w:r>
      <w:r w:rsidRPr="00A62446">
        <w:rPr>
          <w:rStyle w:val="StyleBoldUnderline"/>
        </w:rPr>
        <w:t xml:space="preserve">nited </w:t>
      </w:r>
      <w:r w:rsidRPr="005B623E">
        <w:rPr>
          <w:rStyle w:val="StyleBoldUnderline"/>
          <w:highlight w:val="cyan"/>
        </w:rPr>
        <w:t>S</w:t>
      </w:r>
      <w:r w:rsidRPr="00A62446">
        <w:rPr>
          <w:rStyle w:val="StyleBoldUnderline"/>
        </w:rPr>
        <w:t xml:space="preserve">tates </w:t>
      </w:r>
      <w:r w:rsidRPr="005B623E">
        <w:rPr>
          <w:rStyle w:val="StyleBoldUnderline"/>
          <w:highlight w:val="cyan"/>
        </w:rPr>
        <w:t>once again confronted a competitiveness crisis</w:t>
      </w:r>
      <w:r w:rsidRPr="00A62446">
        <w:rPr>
          <w:rStyle w:val="StyleBoldUnderline"/>
        </w:rPr>
        <w:t xml:space="preserve">.23 If concerns continue to mount, </w:t>
      </w:r>
      <w:r w:rsidRPr="005B623E">
        <w:rPr>
          <w:rStyle w:val="StyleBoldUnderline"/>
          <w:highlight w:val="cyan"/>
        </w:rPr>
        <w:t>this will count as the fourth such crisis since 1945</w:t>
      </w:r>
      <w:r w:rsidRPr="00A62446">
        <w:rPr>
          <w:rStyle w:val="StyleBoldUnderline"/>
        </w:rPr>
        <w:t>;</w:t>
      </w:r>
      <w:r w:rsidRPr="00A62446">
        <w:rPr>
          <w:sz w:val="14"/>
        </w:rPr>
        <w:t xml:space="preserve"> the first three occurred during the 1950s (Sputnik), the 1970s (Vietnam and stagflation), and the 1980s (the Soviet threat and Japan's challenge). </w:t>
      </w:r>
      <w:r w:rsidRPr="005B623E">
        <w:rPr>
          <w:rStyle w:val="StyleBoldUnderline"/>
          <w:highlight w:val="cyan"/>
        </w:rPr>
        <w:t>None of these crises</w:t>
      </w:r>
      <w:r w:rsidRPr="00A62446">
        <w:rPr>
          <w:rStyle w:val="StyleBoldUnderline"/>
        </w:rPr>
        <w:t xml:space="preserve">, however, </w:t>
      </w:r>
      <w:r w:rsidRPr="005B623E">
        <w:rPr>
          <w:rStyle w:val="StyleBoldUnderline"/>
          <w:highlight w:val="cyan"/>
        </w:rPr>
        <w:t>shifted the international system's structure: multipolarity did not return in the</w:t>
      </w:r>
      <w:r w:rsidRPr="00A62446">
        <w:rPr>
          <w:rStyle w:val="StyleBoldUnderline"/>
        </w:rPr>
        <w:t xml:space="preserve"> 19</w:t>
      </w:r>
      <w:r w:rsidRPr="005B623E">
        <w:rPr>
          <w:rStyle w:val="StyleBoldUnderline"/>
          <w:highlight w:val="cyan"/>
        </w:rPr>
        <w:t>60s</w:t>
      </w:r>
      <w:r w:rsidRPr="00A62446">
        <w:rPr>
          <w:rStyle w:val="StyleBoldUnderline"/>
        </w:rPr>
        <w:t>, 19</w:t>
      </w:r>
      <w:r w:rsidRPr="005B623E">
        <w:rPr>
          <w:rStyle w:val="StyleBoldUnderline"/>
          <w:highlight w:val="cyan"/>
        </w:rPr>
        <w:t>70s, or early</w:t>
      </w:r>
      <w:r w:rsidRPr="00A62446">
        <w:rPr>
          <w:rStyle w:val="StyleBoldUnderline"/>
        </w:rPr>
        <w:t xml:space="preserve"> 19</w:t>
      </w:r>
      <w:r w:rsidRPr="005B623E">
        <w:rPr>
          <w:rStyle w:val="StyleBoldUnderline"/>
          <w:highlight w:val="cyan"/>
        </w:rPr>
        <w:t>90s</w:t>
      </w:r>
      <w:r w:rsidRPr="00A62446">
        <w:rPr>
          <w:rStyle w:val="StyleBoldUnderline"/>
        </w:rPr>
        <w:t xml:space="preserve">, and </w:t>
      </w:r>
      <w:r w:rsidRPr="005B623E">
        <w:rPr>
          <w:rStyle w:val="StyleBoldUnderline"/>
          <w:highlight w:val="cyan"/>
        </w:rPr>
        <w:t xml:space="preserve">each scare over competitiveness ended with </w:t>
      </w:r>
      <w:r w:rsidRPr="005B623E">
        <w:rPr>
          <w:rStyle w:val="StyleBoldUnderline"/>
        </w:rPr>
        <w:t xml:space="preserve">the </w:t>
      </w:r>
      <w:r w:rsidRPr="005B623E">
        <w:rPr>
          <w:rStyle w:val="StyleBoldUnderline"/>
          <w:highlight w:val="cyan"/>
        </w:rPr>
        <w:t xml:space="preserve">American </w:t>
      </w:r>
      <w:r w:rsidRPr="005B623E">
        <w:rPr>
          <w:rStyle w:val="StyleBoldUnderline"/>
        </w:rPr>
        <w:t xml:space="preserve">position of </w:t>
      </w:r>
      <w:r w:rsidRPr="005B623E">
        <w:rPr>
          <w:rStyle w:val="StyleBoldUnderline"/>
          <w:highlight w:val="cyan"/>
        </w:rPr>
        <w:t>primacy retained or strengthened</w:t>
      </w:r>
      <w:r w:rsidRPr="00A62446">
        <w:rPr>
          <w:sz w:val="14"/>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A62446">
        <w:rPr>
          <w:rStyle w:val="StyleBoldUnderline"/>
        </w:rPr>
        <w:t xml:space="preserve">. </w:t>
      </w:r>
      <w:r w:rsidRPr="005B623E">
        <w:rPr>
          <w:rStyle w:val="StyleBoldUnderline"/>
          <w:highlight w:val="cyan"/>
        </w:rPr>
        <w:t>If we take a long view of U.S. competitiveness</w:t>
      </w:r>
      <w:r w:rsidRPr="00A62446">
        <w:rPr>
          <w:sz w:val="14"/>
        </w:rPr>
        <w:t xml:space="preserve"> and the prospects for relative declines in economic and technological dominance, one takeaway stands out: </w:t>
      </w:r>
      <w:r w:rsidRPr="005B623E">
        <w:rPr>
          <w:rStyle w:val="BoldUnderlineChar"/>
          <w:rFonts w:eastAsia="Calibri"/>
          <w:highlight w:val="cyan"/>
        </w:rPr>
        <w:t>relative power shifts slowly</w:t>
      </w:r>
      <w:r w:rsidRPr="00A62446">
        <w:rPr>
          <w:rStyle w:val="BoldUnderlineChar"/>
          <w:rFonts w:eastAsia="Calibri"/>
        </w:rPr>
        <w:t>.</w:t>
      </w:r>
      <w:r w:rsidRPr="00A62446">
        <w:rPr>
          <w:sz w:val="14"/>
        </w:rPr>
        <w:t xml:space="preserve"> The United States has accounted for a quarter to a third of global output for over a century. </w:t>
      </w:r>
      <w:r w:rsidRPr="005B623E">
        <w:rPr>
          <w:rStyle w:val="StyleBoldUnderline"/>
          <w:highlight w:val="cyan"/>
        </w:rPr>
        <w:t>No other economy will match its combination of wealth, size, technological capacity, and productivity in the foreseeable future</w:t>
      </w:r>
      <w:r w:rsidRPr="00A62446">
        <w:rPr>
          <w:rStyle w:val="StyleBoldUnderline"/>
        </w:rPr>
        <w:t xml:space="preserve"> (tables 2.2 and 2.3).</w:t>
      </w:r>
      <w:r w:rsidRPr="00A62446">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D22F61" w:rsidRDefault="00D22F61" w:rsidP="00D22F61">
      <w:pPr>
        <w:rPr>
          <w:sz w:val="14"/>
        </w:rPr>
      </w:pPr>
    </w:p>
    <w:p w:rsidR="00D22F61" w:rsidRDefault="00D22F61" w:rsidP="00D22F61">
      <w:pPr>
        <w:rPr>
          <w:sz w:val="14"/>
        </w:rPr>
      </w:pPr>
    </w:p>
    <w:p w:rsidR="00D22F61" w:rsidRPr="001616F4" w:rsidRDefault="00D22F61" w:rsidP="00D22F61"/>
    <w:p w:rsidR="00D22F61" w:rsidRDefault="00D22F61" w:rsidP="00D22F61"/>
    <w:p w:rsidR="00D22F61" w:rsidRDefault="00D22F61" w:rsidP="00D22F61">
      <w:pPr>
        <w:pStyle w:val="Heading4"/>
      </w:pPr>
      <w:r>
        <w:t xml:space="preserve">US can absorb innovation from anywhere-ensures competitiveness </w:t>
      </w:r>
    </w:p>
    <w:p w:rsidR="00D22F61" w:rsidRPr="000D3039" w:rsidRDefault="00D22F61" w:rsidP="00D22F61">
      <w:pPr>
        <w:rPr>
          <w:b/>
          <w:sz w:val="24"/>
        </w:rPr>
      </w:pPr>
      <w:r w:rsidRPr="000D3039">
        <w:rPr>
          <w:b/>
          <w:sz w:val="24"/>
        </w:rPr>
        <w:t>Beckley, Harvard International Security Program research fellow, 2012</w:t>
      </w:r>
    </w:p>
    <w:p w:rsidR="00D22F61" w:rsidRDefault="00D22F61" w:rsidP="00D22F61">
      <w:r>
        <w:t>(Michael, “China’s Century? Why America’s Edge Will Endure”, International Security 36.3, lexis, ldg)</w:t>
      </w:r>
    </w:p>
    <w:p w:rsidR="00D22F61" w:rsidRDefault="00D22F61" w:rsidP="00D22F61">
      <w:pPr>
        <w:rPr>
          <w:rStyle w:val="BoldUnderlineChar"/>
          <w:rFonts w:eastAsia="Calibri"/>
        </w:rPr>
      </w:pPr>
      <w:r w:rsidRPr="000D3039">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0D3039">
        <w:rPr>
          <w:rStyle w:val="NothingChar"/>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0D3039">
        <w:rPr>
          <w:sz w:val="14"/>
        </w:rPr>
        <w:t xml:space="preserve"> the case, then a huge chunk of what separates the United States from China is not for sale and cannot be copied. Economies and militaries used to consist primarily of physical goods (e.g.,  conveyor belts and tanks), but today they are composed of systems that link  physical goods to networks, research clusters, and command centers.  72  </w:t>
      </w:r>
      <w:r w:rsidRPr="005B623E">
        <w:rPr>
          <w:rStyle w:val="StyleBoldUnderline"/>
          <w:highlight w:val="cyan"/>
        </w:rPr>
        <w:t>Developing countries may be able to</w:t>
      </w:r>
      <w:r w:rsidRPr="000D3039">
        <w:rPr>
          <w:rStyle w:val="StyleBoldUnderline"/>
        </w:rPr>
        <w:t xml:space="preserve"> purchase or </w:t>
      </w:r>
      <w:r w:rsidRPr="005B623E">
        <w:rPr>
          <w:rStyle w:val="StyleBoldUnderline"/>
          <w:highlight w:val="cyan"/>
        </w:rPr>
        <w:t>steal</w:t>
      </w:r>
      <w:r w:rsidRPr="000D3039">
        <w:rPr>
          <w:rStyle w:val="StyleBoldUnderline"/>
        </w:rPr>
        <w:t xml:space="preserve"> certain aspects of </w:t>
      </w:r>
      <w:r w:rsidRPr="005B623E">
        <w:rPr>
          <w:rStyle w:val="StyleBoldUnderline"/>
          <w:highlight w:val="cyan"/>
        </w:rPr>
        <w:t>these  systems from abroad, but many lack the</w:t>
      </w:r>
      <w:r w:rsidRPr="000D3039">
        <w:rPr>
          <w:rStyle w:val="StyleBoldUnderline"/>
        </w:rPr>
        <w:t xml:space="preserve"> supporting infrastructure, or </w:t>
      </w:r>
      <w:r w:rsidRPr="005B623E">
        <w:rPr>
          <w:rStyle w:val="StyleBoldUnderline"/>
          <w:highlight w:val="cyan"/>
        </w:rPr>
        <w:t>“absorptive capacity,” necessary to integrate them into functioning wholes.</w:t>
      </w:r>
      <w:r w:rsidRPr="000D3039">
        <w:rPr>
          <w:rStyle w:val="StyleBoldUnderline"/>
        </w:rPr>
        <w:t xml:space="preserve">  </w:t>
      </w:r>
      <w:r w:rsidRPr="000D3039">
        <w:rPr>
          <w:sz w:val="14"/>
        </w:rPr>
        <w:t>73  For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at  three to four times the cost. The reason, according to Jack Baranson, was the  “high degree of technical skill . . . required to convert techniques and produce  new technical drawings and manufacturing specifications.”  74  This case illustrates how an intangible factor such as</w:t>
      </w:r>
      <w:r w:rsidRPr="003071FC">
        <w:rPr>
          <w:rStyle w:val="DebateUnderline"/>
        </w:rPr>
        <w:t xml:space="preserve"> </w:t>
      </w:r>
      <w:r w:rsidRPr="000D3039">
        <w:rPr>
          <w:rStyle w:val="StyleBoldUnderline"/>
        </w:rPr>
        <w:t xml:space="preserve">skill can lead to significant productivity  differences even when two countries have access to identical hardware. </w:t>
      </w:r>
      <w:r w:rsidRPr="005B623E">
        <w:rPr>
          <w:rStyle w:val="StyleBoldUnderline"/>
          <w:highlight w:val="cyan"/>
        </w:rPr>
        <w:t>Compared to developing countries such as China, the U</w:t>
      </w:r>
      <w:r w:rsidRPr="005B623E">
        <w:rPr>
          <w:rStyle w:val="StyleBoldUnderline"/>
        </w:rPr>
        <w:t xml:space="preserve">nited </w:t>
      </w:r>
      <w:r w:rsidRPr="005B623E">
        <w:rPr>
          <w:rStyle w:val="StyleBoldUnderline"/>
          <w:highlight w:val="cyan"/>
        </w:rPr>
        <w:t>S</w:t>
      </w:r>
      <w:r w:rsidRPr="005B623E">
        <w:rPr>
          <w:rStyle w:val="StyleBoldUnderline"/>
        </w:rPr>
        <w:t xml:space="preserve">tates </w:t>
      </w:r>
      <w:r w:rsidRPr="005B623E">
        <w:rPr>
          <w:rStyle w:val="StyleBoldUnderline"/>
          <w:highlight w:val="cyan"/>
        </w:rPr>
        <w:t xml:space="preserve">is primed for technological </w:t>
      </w:r>
      <w:r w:rsidRPr="003D2F99">
        <w:rPr>
          <w:rStyle w:val="StyleBoldUnderline"/>
          <w:highlight w:val="cyan"/>
        </w:rPr>
        <w:t>absorption. Its property rights, social networks, capital markets, flexible labor laws, and</w:t>
      </w:r>
      <w:r w:rsidRPr="000D3039">
        <w:rPr>
          <w:rStyle w:val="StyleBoldUnderline"/>
        </w:rPr>
        <w:t xml:space="preserve"> legions of </w:t>
      </w:r>
      <w:r w:rsidRPr="003D2F99">
        <w:rPr>
          <w:rStyle w:val="Emphasis"/>
          <w:highlight w:val="cyan"/>
        </w:rPr>
        <w:t>m</w:t>
      </w:r>
      <w:r w:rsidRPr="003D2F99">
        <w:rPr>
          <w:sz w:val="16"/>
          <w:szCs w:val="16"/>
        </w:rPr>
        <w:t>ulti</w:t>
      </w:r>
      <w:r w:rsidRPr="003D2F99">
        <w:rPr>
          <w:rStyle w:val="Emphasis"/>
          <w:highlight w:val="cyan"/>
        </w:rPr>
        <w:t>n</w:t>
      </w:r>
      <w:r w:rsidRPr="003D2F99">
        <w:rPr>
          <w:sz w:val="16"/>
          <w:szCs w:val="16"/>
        </w:rPr>
        <w:t xml:space="preserve">ational </w:t>
      </w:r>
      <w:r w:rsidRPr="003D2F99">
        <w:rPr>
          <w:rStyle w:val="Emphasis"/>
          <w:highlight w:val="cyan"/>
        </w:rPr>
        <w:t>c</w:t>
      </w:r>
      <w:r w:rsidRPr="003D2F99">
        <w:rPr>
          <w:sz w:val="16"/>
          <w:szCs w:val="16"/>
        </w:rPr>
        <w:t>ompanie</w:t>
      </w:r>
      <w:r w:rsidRPr="003D2F99">
        <w:rPr>
          <w:rStyle w:val="StyleBoldUnderline"/>
          <w:highlight w:val="cyan"/>
        </w:rPr>
        <w:t>s</w:t>
      </w:r>
      <w:r w:rsidRPr="000D3039">
        <w:rPr>
          <w:rStyle w:val="StyleBoldUnderline"/>
        </w:rPr>
        <w:t xml:space="preserve"> </w:t>
      </w:r>
      <w:r w:rsidRPr="003D2F99">
        <w:rPr>
          <w:rStyle w:val="StyleBoldUnderline"/>
          <w:highlight w:val="cyan"/>
        </w:rPr>
        <w:t>not only help it innovate, but also absorb innovations created elsewhere</w:t>
      </w:r>
      <w:r w:rsidRPr="000D3039">
        <w:rPr>
          <w:sz w:val="14"/>
        </w:rPr>
        <w:t>. Declinists liken the U.S. economic system to a leaky bucket oozing innovations out into the international system. But in the alternative perspective</w:t>
      </w:r>
      <w:r w:rsidRPr="000D3039">
        <w:rPr>
          <w:rStyle w:val="BoldUnderlineChar"/>
          <w:rFonts w:eastAsia="Calibri"/>
        </w:rPr>
        <w:t xml:space="preserve">, </w:t>
      </w:r>
      <w:r w:rsidRPr="003D2F99">
        <w:rPr>
          <w:rStyle w:val="BoldUnderlineChar"/>
          <w:rFonts w:eastAsia="Calibri"/>
          <w:highlight w:val="cyan"/>
        </w:rPr>
        <w:t>the United States is</w:t>
      </w:r>
      <w:r w:rsidRPr="000D3039">
        <w:rPr>
          <w:rStyle w:val="BoldUnderlineChar"/>
          <w:rFonts w:eastAsia="Calibri"/>
        </w:rPr>
        <w:t xml:space="preserve"> more like </w:t>
      </w:r>
      <w:r w:rsidRPr="003D2F99">
        <w:rPr>
          <w:rStyle w:val="BoldUnderlineChar"/>
          <w:rFonts w:eastAsia="Calibri"/>
          <w:highlight w:val="cyan"/>
        </w:rPr>
        <w:t>a sponge</w:t>
      </w:r>
      <w:r w:rsidRPr="000D3039">
        <w:rPr>
          <w:rStyle w:val="BoldUnderlineChar"/>
          <w:rFonts w:eastAsia="Calibri"/>
        </w:rPr>
        <w:t xml:space="preserve">, steadily increasing its mass by </w:t>
      </w:r>
      <w:r w:rsidRPr="003D2F99">
        <w:rPr>
          <w:rStyle w:val="BoldUnderlineChar"/>
          <w:rFonts w:eastAsia="Calibri"/>
          <w:highlight w:val="cyan"/>
        </w:rPr>
        <w:t>soaking up ideas, technology, and people</w:t>
      </w:r>
      <w:r w:rsidRPr="000D3039">
        <w:rPr>
          <w:rStyle w:val="BoldUnderlineChar"/>
          <w:rFonts w:eastAsia="Calibri"/>
        </w:rPr>
        <w:t xml:space="preserve"> from the rest of the world. If this is the case, then </w:t>
      </w:r>
      <w:r w:rsidRPr="003D2F99">
        <w:rPr>
          <w:rStyle w:val="BoldUnderlineChar"/>
          <w:rFonts w:eastAsia="Calibri"/>
          <w:highlight w:val="cyan"/>
        </w:rPr>
        <w:t>the spread of technology around the globe may paradoxically favor a concentration of</w:t>
      </w:r>
      <w:r w:rsidRPr="000D3039">
        <w:rPr>
          <w:rStyle w:val="BoldUnderlineChar"/>
          <w:rFonts w:eastAsia="Calibri"/>
        </w:rPr>
        <w:t xml:space="preserve"> technological and military </w:t>
      </w:r>
      <w:r w:rsidRPr="003D2F99">
        <w:rPr>
          <w:rStyle w:val="BoldUnderlineChar"/>
          <w:rFonts w:eastAsia="Calibri"/>
          <w:highlight w:val="cyan"/>
        </w:rPr>
        <w:t>capabilities in the United States.</w:t>
      </w:r>
    </w:p>
    <w:p w:rsidR="00185FC8" w:rsidRPr="008248CD" w:rsidRDefault="00185FC8" w:rsidP="00185FC8">
      <w:pPr>
        <w:rPr>
          <w:rStyle w:val="StyleBoldUnderline"/>
          <w:rFonts w:asciiTheme="minorHAnsi" w:hAnsiTheme="minorHAnsi"/>
        </w:rPr>
      </w:pPr>
    </w:p>
    <w:p w:rsidR="00D22F61" w:rsidRPr="008248CD" w:rsidRDefault="00D22F61" w:rsidP="00D22F61">
      <w:pPr>
        <w:rPr>
          <w:rStyle w:val="StyleStyleBold12pt"/>
          <w:rFonts w:asciiTheme="minorHAnsi" w:hAnsiTheme="minorHAnsi"/>
        </w:rPr>
      </w:pPr>
      <w:r w:rsidRPr="00D22F61">
        <w:rPr>
          <w:rStyle w:val="StyleStyleBold12pt"/>
          <w:rFonts w:eastAsiaTheme="majorEastAsia" w:cstheme="majorBidi"/>
          <w:bCs w:val="0"/>
          <w:iCs/>
          <w:szCs w:val="26"/>
        </w:rPr>
        <w:t>No transition wars – interdependence and diplomacy check</w:t>
      </w:r>
      <w:r w:rsidRPr="00D22F61">
        <w:rPr>
          <w:rStyle w:val="StyleStyleBold12pt"/>
          <w:rFonts w:asciiTheme="minorHAnsi" w:hAnsiTheme="minorHAnsi"/>
          <w:sz w:val="36"/>
          <w:szCs w:val="36"/>
          <w:u w:val="single"/>
        </w:rPr>
        <w:t xml:space="preserve"> </w:t>
      </w:r>
      <w:r w:rsidRPr="008248CD">
        <w:rPr>
          <w:rStyle w:val="StyleStyleBold12pt"/>
          <w:rFonts w:asciiTheme="minorHAnsi" w:hAnsiTheme="minorHAnsi"/>
        </w:rPr>
        <w:br/>
        <w:t xml:space="preserve">Fettweis, Poli Sci Prof @ Tulane University, 10 </w:t>
      </w:r>
    </w:p>
    <w:p w:rsidR="00D22F61" w:rsidRPr="008248CD" w:rsidRDefault="00D22F61" w:rsidP="00D22F61">
      <w:pPr>
        <w:rPr>
          <w:rFonts w:asciiTheme="minorHAnsi" w:hAnsiTheme="minorHAnsi"/>
        </w:rPr>
      </w:pPr>
      <w:r w:rsidRPr="008248CD">
        <w:rPr>
          <w:rFonts w:asciiTheme="minorHAnsi" w:hAnsiTheme="minorHAnsi"/>
        </w:rPr>
        <w:t>(Christopher, “Dangerous Times?: The International Politics of Great Power Peace,” pp. 173-175)</w:t>
      </w:r>
    </w:p>
    <w:p w:rsidR="00D22F61" w:rsidRDefault="00D22F61" w:rsidP="00D22F61">
      <w:r w:rsidRPr="008248CD">
        <w:rPr>
          <w:rStyle w:val="StyleBoldUnderline"/>
          <w:rFonts w:asciiTheme="minorHAnsi" w:hAnsiTheme="minorHAnsi"/>
        </w:rPr>
        <w:t xml:space="preserve">If the only thing standing between the world and </w:t>
      </w:r>
      <w:r w:rsidRPr="008248CD">
        <w:rPr>
          <w:rStyle w:val="Emphasis"/>
          <w:rFonts w:asciiTheme="minorHAnsi" w:hAnsiTheme="minorHAnsi"/>
        </w:rPr>
        <w:t>chaos is the U.S. military presence</w:t>
      </w:r>
      <w:r w:rsidRPr="008248CD">
        <w:rPr>
          <w:rStyle w:val="StyleBoldUnderline"/>
          <w:rFonts w:asciiTheme="minorHAnsi" w:hAnsiTheme="minorHAnsi"/>
        </w:rPr>
        <w:t>,</w:t>
      </w:r>
      <w:r w:rsidRPr="008248CD">
        <w:rPr>
          <w:rFonts w:asciiTheme="minorHAnsi" w:hAnsiTheme="minorHAnsi"/>
        </w:rPr>
        <w:t xml:space="preserve"> </w:t>
      </w:r>
      <w:r w:rsidRPr="008248CD">
        <w:rPr>
          <w:rStyle w:val="StyleBoldUnderline"/>
          <w:rFonts w:asciiTheme="minorHAnsi" w:hAnsiTheme="minorHAnsi"/>
        </w:rPr>
        <w:t>then an adjustment in grand strategy would be exceptionally counter- productive</w:t>
      </w:r>
      <w:r w:rsidRPr="008248CD">
        <w:rPr>
          <w:rFonts w:asciiTheme="minorHAnsi" w:hAnsiTheme="minorHAnsi"/>
        </w:rPr>
        <w:t xml:space="preserve">. </w:t>
      </w:r>
      <w:r w:rsidRPr="008248CD">
        <w:rPr>
          <w:rStyle w:val="StyleBoldUnderline"/>
          <w:rFonts w:asciiTheme="minorHAnsi" w:hAnsiTheme="minorHAnsi"/>
        </w:rPr>
        <w:t xml:space="preserve">But it is worth recalling that </w:t>
      </w:r>
      <w:r w:rsidRPr="008248CD">
        <w:rPr>
          <w:rStyle w:val="Emphasis"/>
          <w:rFonts w:asciiTheme="minorHAnsi" w:hAnsiTheme="minorHAnsi"/>
          <w:highlight w:val="cyan"/>
        </w:rPr>
        <w:t>none of the</w:t>
      </w:r>
      <w:r w:rsidRPr="008248CD">
        <w:rPr>
          <w:rStyle w:val="Emphasis"/>
          <w:rFonts w:asciiTheme="minorHAnsi" w:hAnsiTheme="minorHAnsi"/>
        </w:rPr>
        <w:t xml:space="preserve"> other </w:t>
      </w:r>
      <w:r w:rsidRPr="008248CD">
        <w:rPr>
          <w:rStyle w:val="Emphasis"/>
          <w:rFonts w:asciiTheme="minorHAnsi" w:hAnsiTheme="minorHAnsi"/>
          <w:highlight w:val="cyan"/>
        </w:rPr>
        <w:t>explanations for the decline of war</w:t>
      </w:r>
      <w:r w:rsidRPr="008248CD">
        <w:rPr>
          <w:rFonts w:asciiTheme="minorHAnsi" w:hAnsiTheme="minorHAnsi"/>
          <w:highlight w:val="cyan"/>
        </w:rPr>
        <w:t>—</w:t>
      </w:r>
      <w:r w:rsidRPr="008248CD">
        <w:rPr>
          <w:rStyle w:val="Emphasis"/>
          <w:rFonts w:asciiTheme="minorHAnsi" w:hAnsiTheme="minorHAnsi"/>
          <w:highlight w:val="cyan"/>
        </w:rPr>
        <w:t>nuc</w:t>
      </w:r>
      <w:r w:rsidRPr="008248CD">
        <w:rPr>
          <w:rStyle w:val="Emphasis"/>
          <w:rFonts w:asciiTheme="minorHAnsi" w:hAnsiTheme="minorHAnsi"/>
        </w:rPr>
        <w:t>lear weapon</w:t>
      </w:r>
      <w:r w:rsidRPr="008248CD">
        <w:rPr>
          <w:rStyle w:val="Emphasis"/>
          <w:rFonts w:asciiTheme="minorHAnsi" w:hAnsiTheme="minorHAnsi"/>
          <w:highlight w:val="cyan"/>
        </w:rPr>
        <w:t>s</w:t>
      </w:r>
      <w:r w:rsidRPr="008248CD">
        <w:rPr>
          <w:rFonts w:asciiTheme="minorHAnsi" w:hAnsiTheme="minorHAnsi"/>
        </w:rPr>
        <w:t xml:space="preserve">, </w:t>
      </w:r>
      <w:r w:rsidRPr="008248CD">
        <w:rPr>
          <w:rStyle w:val="Emphasis"/>
          <w:rFonts w:asciiTheme="minorHAnsi" w:hAnsiTheme="minorHAnsi"/>
          <w:highlight w:val="cyan"/>
        </w:rPr>
        <w:t>complex economic interdependence</w:t>
      </w:r>
      <w:r w:rsidRPr="008248CD">
        <w:rPr>
          <w:rFonts w:asciiTheme="minorHAnsi" w:hAnsiTheme="minorHAnsi"/>
        </w:rPr>
        <w:t xml:space="preserve">, inter- national and </w:t>
      </w:r>
      <w:r w:rsidRPr="008248CD">
        <w:rPr>
          <w:rStyle w:val="StyleBoldUnderline"/>
          <w:rFonts w:asciiTheme="minorHAnsi" w:hAnsiTheme="minorHAnsi"/>
          <w:highlight w:val="cyan"/>
        </w:rPr>
        <w:t>domestic political institutions</w:t>
      </w:r>
      <w:r w:rsidRPr="008248CD">
        <w:rPr>
          <w:rFonts w:asciiTheme="minorHAnsi" w:hAnsiTheme="minorHAnsi"/>
        </w:rPr>
        <w:t xml:space="preserve">, </w:t>
      </w:r>
      <w:r w:rsidRPr="008248CD">
        <w:rPr>
          <w:rStyle w:val="StyleBoldUnderline"/>
          <w:rFonts w:asciiTheme="minorHAnsi" w:hAnsiTheme="minorHAnsi"/>
          <w:highlight w:val="cyan"/>
        </w:rPr>
        <w:t>evolution in ideas and norms</w:t>
      </w:r>
      <w:r w:rsidRPr="008248CD">
        <w:rPr>
          <w:rFonts w:asciiTheme="minorHAnsi" w:hAnsiTheme="minorHAnsi"/>
        </w:rPr>
        <w:t xml:space="preserve">— </w:t>
      </w:r>
      <w:r w:rsidRPr="008248CD">
        <w:rPr>
          <w:rStyle w:val="StyleBoldUnderline"/>
          <w:rFonts w:asciiTheme="minorHAnsi" w:hAnsiTheme="minorHAnsi"/>
          <w:highlight w:val="cyan"/>
        </w:rPr>
        <w:t>necessitate an activist America</w:t>
      </w:r>
      <w:r w:rsidRPr="008248CD">
        <w:rPr>
          <w:rFonts w:asciiTheme="minorHAnsi" w:hAnsiTheme="minorHAnsi"/>
        </w:rPr>
        <w:t xml:space="preserve"> to maintain their validity</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Were America to be- come more restrained</w:t>
      </w:r>
      <w:r w:rsidRPr="008248CD">
        <w:rPr>
          <w:rFonts w:asciiTheme="minorHAnsi" w:hAnsiTheme="minorHAnsi"/>
        </w:rPr>
        <w:t xml:space="preserve">, nuclear weapons would still affect the calculations of the would-be aggressor; </w:t>
      </w:r>
      <w:r w:rsidRPr="008248CD">
        <w:rPr>
          <w:rStyle w:val="StyleBoldUnderline"/>
          <w:rFonts w:asciiTheme="minorHAnsi" w:hAnsiTheme="minorHAnsi"/>
          <w:highlight w:val="cyan"/>
        </w:rPr>
        <w:t>the process of globalization would continue</w:t>
      </w:r>
      <w:r w:rsidRPr="008248CD">
        <w:rPr>
          <w:rFonts w:asciiTheme="minorHAnsi" w:hAnsiTheme="minorHAnsi"/>
        </w:rPr>
        <w:t xml:space="preserve">, </w:t>
      </w:r>
      <w:r w:rsidRPr="008248CD">
        <w:rPr>
          <w:rStyle w:val="StyleBoldUnderline"/>
          <w:rFonts w:asciiTheme="minorHAnsi" w:hAnsiTheme="minorHAnsi"/>
          <w:highlight w:val="cyan"/>
        </w:rPr>
        <w:t>deepening</w:t>
      </w:r>
      <w:r w:rsidRPr="008248CD">
        <w:rPr>
          <w:rStyle w:val="StyleBoldUnderline"/>
          <w:rFonts w:asciiTheme="minorHAnsi" w:hAnsiTheme="minorHAnsi"/>
        </w:rPr>
        <w:t xml:space="preserve"> the complexity of economic </w:t>
      </w:r>
      <w:r w:rsidRPr="008248CD">
        <w:rPr>
          <w:rStyle w:val="StyleBoldUnderline"/>
          <w:rFonts w:asciiTheme="minorHAnsi" w:hAnsiTheme="minorHAnsi"/>
          <w:highlight w:val="cyan"/>
        </w:rPr>
        <w:t>interdependence</w:t>
      </w:r>
      <w:r w:rsidRPr="008248CD">
        <w:rPr>
          <w:rStyle w:val="StyleBoldUnderline"/>
          <w:rFonts w:asciiTheme="minorHAnsi" w:hAnsiTheme="minorHAnsi"/>
        </w:rPr>
        <w:t>;</w:t>
      </w:r>
      <w:r w:rsidRPr="008248CD">
        <w:rPr>
          <w:rFonts w:asciiTheme="minorHAnsi" w:hAnsiTheme="minorHAnsi"/>
        </w:rPr>
        <w:t xml:space="preserve"> </w:t>
      </w:r>
      <w:r w:rsidRPr="008248CD">
        <w:rPr>
          <w:rStyle w:val="StyleBoldUnderline"/>
          <w:rFonts w:asciiTheme="minorHAnsi" w:hAnsiTheme="minorHAnsi"/>
          <w:highlight w:val="cyan"/>
        </w:rPr>
        <w:t>the U</w:t>
      </w:r>
      <w:r w:rsidRPr="008248CD">
        <w:rPr>
          <w:rStyle w:val="StyleBoldUnderline"/>
          <w:rFonts w:asciiTheme="minorHAnsi" w:hAnsiTheme="minorHAnsi"/>
        </w:rPr>
        <w:t xml:space="preserve">nited </w:t>
      </w:r>
      <w:r w:rsidRPr="008248CD">
        <w:rPr>
          <w:rStyle w:val="StyleBoldUnderline"/>
          <w:rFonts w:asciiTheme="minorHAnsi" w:hAnsiTheme="minorHAnsi"/>
          <w:highlight w:val="cyan"/>
        </w:rPr>
        <w:t>N</w:t>
      </w:r>
      <w:r w:rsidRPr="008248CD">
        <w:rPr>
          <w:rStyle w:val="StyleBoldUnderline"/>
          <w:rFonts w:asciiTheme="minorHAnsi" w:hAnsiTheme="minorHAnsi"/>
        </w:rPr>
        <w:t xml:space="preserve">ations </w:t>
      </w:r>
      <w:r w:rsidRPr="008248CD">
        <w:rPr>
          <w:rStyle w:val="StyleBoldUnderline"/>
          <w:rFonts w:asciiTheme="minorHAnsi" w:hAnsiTheme="minorHAnsi"/>
          <w:highlight w:val="cyan"/>
        </w:rPr>
        <w:t>could still deploy peacekeeper</w:t>
      </w:r>
      <w:r w:rsidRPr="008248CD">
        <w:rPr>
          <w:rFonts w:asciiTheme="minorHAnsi" w:hAnsiTheme="minorHAnsi"/>
          <w:highlight w:val="cyan"/>
        </w:rPr>
        <w:t>s</w:t>
      </w:r>
      <w:r w:rsidRPr="008248CD">
        <w:rPr>
          <w:rFonts w:asciiTheme="minorHAnsi" w:hAnsiTheme="minorHAnsi"/>
        </w:rPr>
        <w:t xml:space="preserve"> where necessary; </w:t>
      </w:r>
      <w:r w:rsidRPr="008248CD">
        <w:rPr>
          <w:rStyle w:val="StyleBoldUnderline"/>
          <w:rFonts w:asciiTheme="minorHAnsi" w:hAnsiTheme="minorHAnsi"/>
        </w:rPr>
        <w:t xml:space="preserve">and </w:t>
      </w:r>
      <w:r w:rsidRPr="008248CD">
        <w:rPr>
          <w:rStyle w:val="StyleBoldUnderline"/>
          <w:rFonts w:asciiTheme="minorHAnsi" w:hAnsiTheme="minorHAnsi"/>
          <w:highlight w:val="cyan"/>
        </w:rPr>
        <w:t>democracy would not shrivel</w:t>
      </w:r>
      <w:r w:rsidRPr="008248CD">
        <w:rPr>
          <w:rFonts w:asciiTheme="minorHAnsi" w:hAnsiTheme="minorHAnsi"/>
        </w:rPr>
        <w:t xml:space="preserve"> where it cur- rently exists. Most importantly, </w:t>
      </w:r>
      <w:r w:rsidRPr="008248CD">
        <w:rPr>
          <w:rStyle w:val="Emphasis"/>
          <w:rFonts w:asciiTheme="minorHAnsi" w:hAnsiTheme="minorHAnsi"/>
          <w:highlight w:val="cyan"/>
        </w:rPr>
        <w:t>the idea that war is a worthwhile way to resolve conflict would have no reason to return.</w:t>
      </w:r>
      <w:r w:rsidRPr="008248CD">
        <w:rPr>
          <w:rStyle w:val="Emphasis"/>
          <w:rFonts w:asciiTheme="minorHAnsi" w:hAnsiTheme="minorHAnsi"/>
        </w:rPr>
        <w:t xml:space="preserve"> </w:t>
      </w:r>
      <w:r w:rsidRPr="008248CD">
        <w:rPr>
          <w:rFonts w:asciiTheme="minorHAnsi" w:hAnsiTheme="minorHAnsi"/>
        </w:rPr>
        <w:t xml:space="preserve">As was argued in chapter 2, </w:t>
      </w:r>
      <w:r w:rsidRPr="008248CD">
        <w:rPr>
          <w:rStyle w:val="StyleBoldUnderline"/>
          <w:rFonts w:asciiTheme="minorHAnsi" w:hAnsiTheme="minorHAnsi"/>
          <w:highlight w:val="cyan"/>
        </w:rPr>
        <w:t>normative evolution is</w:t>
      </w:r>
      <w:r w:rsidRPr="008248CD">
        <w:rPr>
          <w:rFonts w:asciiTheme="minorHAnsi" w:hAnsiTheme="minorHAnsi"/>
        </w:rPr>
        <w:t xml:space="preserve"> typically </w:t>
      </w:r>
      <w:r w:rsidRPr="008248CD">
        <w:rPr>
          <w:rStyle w:val="StyleBoldUnderline"/>
          <w:rFonts w:asciiTheme="minorHAnsi" w:hAnsiTheme="minorHAnsi"/>
          <w:highlight w:val="cyan"/>
        </w:rPr>
        <w:t>unidirectional</w:t>
      </w:r>
      <w:r w:rsidRPr="008248CD">
        <w:rPr>
          <w:rFonts w:asciiTheme="minorHAnsi" w:hAnsiTheme="minorHAnsi"/>
        </w:rPr>
        <w:t xml:space="preserve">. Strategic </w:t>
      </w:r>
      <w:r w:rsidRPr="008248CD">
        <w:rPr>
          <w:rStyle w:val="StyleBoldUnderline"/>
          <w:rFonts w:asciiTheme="minorHAnsi" w:hAnsiTheme="minorHAnsi"/>
          <w:highlight w:val="cyan"/>
        </w:rPr>
        <w:t>restraint</w:t>
      </w:r>
      <w:r w:rsidRPr="008248CD">
        <w:rPr>
          <w:rFonts w:asciiTheme="minorHAnsi" w:hAnsiTheme="minorHAnsi"/>
        </w:rPr>
        <w:t xml:space="preserve"> in such a world </w:t>
      </w:r>
      <w:r w:rsidRPr="008248CD">
        <w:rPr>
          <w:rStyle w:val="StyleBoldUnderline"/>
          <w:rFonts w:asciiTheme="minorHAnsi" w:hAnsiTheme="minorHAnsi"/>
          <w:highlight w:val="cyan"/>
        </w:rPr>
        <w:t>would</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be</w:t>
      </w:r>
      <w:r w:rsidRPr="008248CD">
        <w:rPr>
          <w:rFonts w:asciiTheme="minorHAnsi" w:hAnsiTheme="minorHAnsi"/>
        </w:rPr>
        <w:t xml:space="preserve"> virtually </w:t>
      </w:r>
      <w:r w:rsidRPr="008248CD">
        <w:rPr>
          <w:rStyle w:val="StyleBoldUnderline"/>
          <w:rFonts w:asciiTheme="minorHAnsi" w:hAnsiTheme="minorHAnsi"/>
          <w:highlight w:val="cyan"/>
        </w:rPr>
        <w:t>risk-free</w:t>
      </w:r>
      <w:r w:rsidRPr="008248CD">
        <w:rPr>
          <w:rFonts w:asciiTheme="minorHAnsi" w:hAnsiTheme="minorHAnsi"/>
          <w:highlight w:val="cyan"/>
        </w:rPr>
        <w:t>.</w:t>
      </w:r>
      <w:r w:rsidRPr="008248CD">
        <w:rPr>
          <w:rFonts w:asciiTheme="minorHAnsi" w:hAnsiTheme="minorHAnsi"/>
        </w:rPr>
        <w:t xml:space="preserve"> </w:t>
      </w:r>
    </w:p>
    <w:p w:rsidR="007E1185" w:rsidRDefault="007E1185" w:rsidP="00185FC8"/>
    <w:sectPr w:rsidR="007E118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Helvetica Neue">
    <w:altName w:val="Malgun Gothic"/>
    <w:charset w:val="00"/>
    <w:family w:val="auto"/>
    <w:pitch w:val="variable"/>
    <w:sig w:usb0="00000003"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3171470"/>
    <w:multiLevelType w:val="hybridMultilevel"/>
    <w:tmpl w:val="45342D68"/>
    <w:lvl w:ilvl="0" w:tplc="364EB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7925EC"/>
    <w:multiLevelType w:val="hybridMultilevel"/>
    <w:tmpl w:val="F8440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9404332"/>
  </w:docVars>
  <w:rsids>
    <w:rsidRoot w:val="00D16E89"/>
    <w:rsid w:val="00007EDA"/>
    <w:rsid w:val="000106FA"/>
    <w:rsid w:val="000278C1"/>
    <w:rsid w:val="000426C9"/>
    <w:rsid w:val="0004277F"/>
    <w:rsid w:val="00052CCC"/>
    <w:rsid w:val="0006522F"/>
    <w:rsid w:val="00072596"/>
    <w:rsid w:val="000777B7"/>
    <w:rsid w:val="000A5D0B"/>
    <w:rsid w:val="000A70A2"/>
    <w:rsid w:val="000C2BB5"/>
    <w:rsid w:val="000D13BF"/>
    <w:rsid w:val="000D5AA2"/>
    <w:rsid w:val="000D6F1D"/>
    <w:rsid w:val="000E7264"/>
    <w:rsid w:val="000F6CBD"/>
    <w:rsid w:val="00104A56"/>
    <w:rsid w:val="001138D4"/>
    <w:rsid w:val="0011597A"/>
    <w:rsid w:val="001221F1"/>
    <w:rsid w:val="00127FD7"/>
    <w:rsid w:val="00130544"/>
    <w:rsid w:val="0013631C"/>
    <w:rsid w:val="00146060"/>
    <w:rsid w:val="00185FC8"/>
    <w:rsid w:val="00186940"/>
    <w:rsid w:val="00190D80"/>
    <w:rsid w:val="0019288F"/>
    <w:rsid w:val="00197AF0"/>
    <w:rsid w:val="001A6965"/>
    <w:rsid w:val="001A7A0A"/>
    <w:rsid w:val="001B00CD"/>
    <w:rsid w:val="001B1BD6"/>
    <w:rsid w:val="001C4085"/>
    <w:rsid w:val="001D446C"/>
    <w:rsid w:val="001D4729"/>
    <w:rsid w:val="001F0587"/>
    <w:rsid w:val="001F2485"/>
    <w:rsid w:val="001F3AD8"/>
    <w:rsid w:val="001F465F"/>
    <w:rsid w:val="001F677D"/>
    <w:rsid w:val="001F7BC8"/>
    <w:rsid w:val="001F7FCE"/>
    <w:rsid w:val="00205683"/>
    <w:rsid w:val="00216A5D"/>
    <w:rsid w:val="00224ABA"/>
    <w:rsid w:val="002340A6"/>
    <w:rsid w:val="00250398"/>
    <w:rsid w:val="00255819"/>
    <w:rsid w:val="002560BD"/>
    <w:rsid w:val="00263AC9"/>
    <w:rsid w:val="00277B6E"/>
    <w:rsid w:val="002904D4"/>
    <w:rsid w:val="00291159"/>
    <w:rsid w:val="00297E8B"/>
    <w:rsid w:val="002A3120"/>
    <w:rsid w:val="002C6D9B"/>
    <w:rsid w:val="002E0E6A"/>
    <w:rsid w:val="002E3443"/>
    <w:rsid w:val="002E72D9"/>
    <w:rsid w:val="002F324B"/>
    <w:rsid w:val="002F3DD3"/>
    <w:rsid w:val="0030066F"/>
    <w:rsid w:val="0030277F"/>
    <w:rsid w:val="00303B12"/>
    <w:rsid w:val="00307F0F"/>
    <w:rsid w:val="00322892"/>
    <w:rsid w:val="003233DC"/>
    <w:rsid w:val="003368B2"/>
    <w:rsid w:val="0033708B"/>
    <w:rsid w:val="00345850"/>
    <w:rsid w:val="0035188B"/>
    <w:rsid w:val="00351B2A"/>
    <w:rsid w:val="0036244F"/>
    <w:rsid w:val="00365730"/>
    <w:rsid w:val="00366AD6"/>
    <w:rsid w:val="003679A2"/>
    <w:rsid w:val="00382297"/>
    <w:rsid w:val="00382CA4"/>
    <w:rsid w:val="0038306F"/>
    <w:rsid w:val="00384F8F"/>
    <w:rsid w:val="0039393E"/>
    <w:rsid w:val="003D1396"/>
    <w:rsid w:val="003D656D"/>
    <w:rsid w:val="003E0E0F"/>
    <w:rsid w:val="003F1A17"/>
    <w:rsid w:val="003F4FE9"/>
    <w:rsid w:val="003F5A70"/>
    <w:rsid w:val="003F5CA5"/>
    <w:rsid w:val="004208BB"/>
    <w:rsid w:val="00431AFD"/>
    <w:rsid w:val="00436148"/>
    <w:rsid w:val="004448A4"/>
    <w:rsid w:val="00457092"/>
    <w:rsid w:val="00463BFE"/>
    <w:rsid w:val="00477110"/>
    <w:rsid w:val="004A1E82"/>
    <w:rsid w:val="004A4D84"/>
    <w:rsid w:val="004B113E"/>
    <w:rsid w:val="004C23FD"/>
    <w:rsid w:val="004E1ED3"/>
    <w:rsid w:val="004F27D7"/>
    <w:rsid w:val="004F3DA8"/>
    <w:rsid w:val="00502A6E"/>
    <w:rsid w:val="0050329F"/>
    <w:rsid w:val="0052159F"/>
    <w:rsid w:val="00533ED8"/>
    <w:rsid w:val="00540A4F"/>
    <w:rsid w:val="00542F68"/>
    <w:rsid w:val="005433AC"/>
    <w:rsid w:val="005520CD"/>
    <w:rsid w:val="00577407"/>
    <w:rsid w:val="005B2239"/>
    <w:rsid w:val="005E37A5"/>
    <w:rsid w:val="005F2708"/>
    <w:rsid w:val="005F3EB2"/>
    <w:rsid w:val="00605392"/>
    <w:rsid w:val="00610651"/>
    <w:rsid w:val="00613257"/>
    <w:rsid w:val="006358F6"/>
    <w:rsid w:val="00643B33"/>
    <w:rsid w:val="00651242"/>
    <w:rsid w:val="00673509"/>
    <w:rsid w:val="006A4072"/>
    <w:rsid w:val="006A7FDF"/>
    <w:rsid w:val="006B3101"/>
    <w:rsid w:val="006B4353"/>
    <w:rsid w:val="006B4C4D"/>
    <w:rsid w:val="006B5B2B"/>
    <w:rsid w:val="006C2D37"/>
    <w:rsid w:val="006D005C"/>
    <w:rsid w:val="006D65B7"/>
    <w:rsid w:val="007015DF"/>
    <w:rsid w:val="007118BE"/>
    <w:rsid w:val="00721A5B"/>
    <w:rsid w:val="0072430C"/>
    <w:rsid w:val="00737E01"/>
    <w:rsid w:val="007422BC"/>
    <w:rsid w:val="0075721A"/>
    <w:rsid w:val="0076050B"/>
    <w:rsid w:val="007711D7"/>
    <w:rsid w:val="00771D8A"/>
    <w:rsid w:val="00774DE9"/>
    <w:rsid w:val="007842AA"/>
    <w:rsid w:val="007938C0"/>
    <w:rsid w:val="007A3FF2"/>
    <w:rsid w:val="007B3E0D"/>
    <w:rsid w:val="007B44E6"/>
    <w:rsid w:val="007E1185"/>
    <w:rsid w:val="007E1CA2"/>
    <w:rsid w:val="007E21D7"/>
    <w:rsid w:val="007E287B"/>
    <w:rsid w:val="007E4EAC"/>
    <w:rsid w:val="007F606C"/>
    <w:rsid w:val="00806784"/>
    <w:rsid w:val="0081617F"/>
    <w:rsid w:val="00816C87"/>
    <w:rsid w:val="008319E8"/>
    <w:rsid w:val="0084069C"/>
    <w:rsid w:val="00846BF9"/>
    <w:rsid w:val="008533EC"/>
    <w:rsid w:val="00863059"/>
    <w:rsid w:val="00874F35"/>
    <w:rsid w:val="00881B7A"/>
    <w:rsid w:val="00890541"/>
    <w:rsid w:val="00891659"/>
    <w:rsid w:val="00892544"/>
    <w:rsid w:val="00895539"/>
    <w:rsid w:val="00897981"/>
    <w:rsid w:val="008A1194"/>
    <w:rsid w:val="008B2365"/>
    <w:rsid w:val="008C6DE0"/>
    <w:rsid w:val="008D6317"/>
    <w:rsid w:val="008E1A77"/>
    <w:rsid w:val="008E5313"/>
    <w:rsid w:val="008F04DA"/>
    <w:rsid w:val="008F3D70"/>
    <w:rsid w:val="008F5773"/>
    <w:rsid w:val="00902E9E"/>
    <w:rsid w:val="00906039"/>
    <w:rsid w:val="009251A2"/>
    <w:rsid w:val="00930B00"/>
    <w:rsid w:val="009322B0"/>
    <w:rsid w:val="00932CDA"/>
    <w:rsid w:val="009514E4"/>
    <w:rsid w:val="00964585"/>
    <w:rsid w:val="00966F77"/>
    <w:rsid w:val="00967AC0"/>
    <w:rsid w:val="00974792"/>
    <w:rsid w:val="00980052"/>
    <w:rsid w:val="0098162E"/>
    <w:rsid w:val="00987082"/>
    <w:rsid w:val="009966E9"/>
    <w:rsid w:val="00996F04"/>
    <w:rsid w:val="009A074B"/>
    <w:rsid w:val="009A15E1"/>
    <w:rsid w:val="009A7919"/>
    <w:rsid w:val="009B2B35"/>
    <w:rsid w:val="009B4A7D"/>
    <w:rsid w:val="009B6AE3"/>
    <w:rsid w:val="009C069B"/>
    <w:rsid w:val="009E1376"/>
    <w:rsid w:val="009F2A4A"/>
    <w:rsid w:val="00A1138B"/>
    <w:rsid w:val="00A140C4"/>
    <w:rsid w:val="00A202B5"/>
    <w:rsid w:val="00A226AA"/>
    <w:rsid w:val="00A22CC6"/>
    <w:rsid w:val="00A23DC0"/>
    <w:rsid w:val="00A25C7A"/>
    <w:rsid w:val="00A33531"/>
    <w:rsid w:val="00A348AF"/>
    <w:rsid w:val="00A37A9A"/>
    <w:rsid w:val="00A40F4C"/>
    <w:rsid w:val="00A53C72"/>
    <w:rsid w:val="00A7183B"/>
    <w:rsid w:val="00A766CB"/>
    <w:rsid w:val="00A82059"/>
    <w:rsid w:val="00A84C71"/>
    <w:rsid w:val="00A9242F"/>
    <w:rsid w:val="00AA23EE"/>
    <w:rsid w:val="00AB1D48"/>
    <w:rsid w:val="00AD2A01"/>
    <w:rsid w:val="00AD5622"/>
    <w:rsid w:val="00AE2FAB"/>
    <w:rsid w:val="00AE3F39"/>
    <w:rsid w:val="00AE46BA"/>
    <w:rsid w:val="00B129F8"/>
    <w:rsid w:val="00B42569"/>
    <w:rsid w:val="00B64D1D"/>
    <w:rsid w:val="00B77E3C"/>
    <w:rsid w:val="00BA2296"/>
    <w:rsid w:val="00BC2670"/>
    <w:rsid w:val="00BC3EB7"/>
    <w:rsid w:val="00BD1FF5"/>
    <w:rsid w:val="00BD6CCC"/>
    <w:rsid w:val="00BD78F1"/>
    <w:rsid w:val="00BF39AF"/>
    <w:rsid w:val="00BF5117"/>
    <w:rsid w:val="00C01181"/>
    <w:rsid w:val="00C01E25"/>
    <w:rsid w:val="00C1094A"/>
    <w:rsid w:val="00C17E01"/>
    <w:rsid w:val="00C21311"/>
    <w:rsid w:val="00C22C75"/>
    <w:rsid w:val="00C25DF9"/>
    <w:rsid w:val="00C26FC3"/>
    <w:rsid w:val="00C3031C"/>
    <w:rsid w:val="00C323C4"/>
    <w:rsid w:val="00C45223"/>
    <w:rsid w:val="00C52AB6"/>
    <w:rsid w:val="00C6155C"/>
    <w:rsid w:val="00C65F18"/>
    <w:rsid w:val="00C73933"/>
    <w:rsid w:val="00CB1C10"/>
    <w:rsid w:val="00CD73BD"/>
    <w:rsid w:val="00CE2FDA"/>
    <w:rsid w:val="00CE6378"/>
    <w:rsid w:val="00D119C3"/>
    <w:rsid w:val="00D16E89"/>
    <w:rsid w:val="00D22F61"/>
    <w:rsid w:val="00D274B6"/>
    <w:rsid w:val="00D40373"/>
    <w:rsid w:val="00D430AE"/>
    <w:rsid w:val="00D453B6"/>
    <w:rsid w:val="00D54C4A"/>
    <w:rsid w:val="00D564D8"/>
    <w:rsid w:val="00D57D30"/>
    <w:rsid w:val="00D606F8"/>
    <w:rsid w:val="00D7507B"/>
    <w:rsid w:val="00D92DB5"/>
    <w:rsid w:val="00DA0B3A"/>
    <w:rsid w:val="00DA6BFE"/>
    <w:rsid w:val="00DB42B0"/>
    <w:rsid w:val="00DC173C"/>
    <w:rsid w:val="00DC7CBE"/>
    <w:rsid w:val="00DF6295"/>
    <w:rsid w:val="00DF7159"/>
    <w:rsid w:val="00E1700B"/>
    <w:rsid w:val="00E27434"/>
    <w:rsid w:val="00E37809"/>
    <w:rsid w:val="00E46166"/>
    <w:rsid w:val="00E55DCB"/>
    <w:rsid w:val="00E644FE"/>
    <w:rsid w:val="00E93857"/>
    <w:rsid w:val="00EA2F0D"/>
    <w:rsid w:val="00EA6282"/>
    <w:rsid w:val="00EC0574"/>
    <w:rsid w:val="00EC781B"/>
    <w:rsid w:val="00ED4C20"/>
    <w:rsid w:val="00EF357C"/>
    <w:rsid w:val="00EF7DBA"/>
    <w:rsid w:val="00F0133C"/>
    <w:rsid w:val="00F070A5"/>
    <w:rsid w:val="00F12FEC"/>
    <w:rsid w:val="00F24C4B"/>
    <w:rsid w:val="00F37781"/>
    <w:rsid w:val="00F40C20"/>
    <w:rsid w:val="00F47BD3"/>
    <w:rsid w:val="00F61BB6"/>
    <w:rsid w:val="00F6250F"/>
    <w:rsid w:val="00F65E8A"/>
    <w:rsid w:val="00F758C0"/>
    <w:rsid w:val="00FA33F7"/>
    <w:rsid w:val="00FA7F5D"/>
    <w:rsid w:val="00FB2A41"/>
    <w:rsid w:val="00FE675D"/>
    <w:rsid w:val="00FE6F69"/>
    <w:rsid w:val="00FF3B81"/>
    <w:rsid w:val="00FF6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11FE67-8478-4414-BB7F-BEE3397B1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4585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45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4585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4585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4585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rd">
    <w:name w:val="card"/>
    <w:basedOn w:val="Normal"/>
    <w:next w:val="Normal"/>
    <w:link w:val="cardChar1"/>
    <w:autoRedefine/>
    <w:uiPriority w:val="6"/>
    <w:qFormat/>
    <w:rsid w:val="00DB42B0"/>
    <w:pPr>
      <w:ind w:right="288"/>
    </w:pPr>
    <w:rPr>
      <w:rFonts w:eastAsia="Times New Roman" w:cs="Arial"/>
    </w:rPr>
  </w:style>
  <w:style w:type="character" w:customStyle="1" w:styleId="cardChar1">
    <w:name w:val="card Char1"/>
    <w:link w:val="card"/>
    <w:rsid w:val="00DB42B0"/>
    <w:rPr>
      <w:rFonts w:ascii="Calibri" w:eastAsia="Times New Roman" w:hAnsi="Calibri" w:cs="Arial"/>
    </w:rPr>
  </w:style>
  <w:style w:type="paragraph" w:customStyle="1" w:styleId="Card0">
    <w:name w:val="Card"/>
    <w:basedOn w:val="Normal"/>
    <w:qFormat/>
    <w:rsid w:val="00DB42B0"/>
    <w:pPr>
      <w:ind w:left="360"/>
    </w:pPr>
    <w:rPr>
      <w:rFonts w:eastAsia="Calibri"/>
      <w:sz w:val="20"/>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uiPriority w:val="7"/>
    <w:qFormat/>
    <w:rsid w:val="00345850"/>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rsid w:val="00345850"/>
    <w:rPr>
      <w:color w:val="auto"/>
      <w:u w:val="none"/>
    </w:rPr>
  </w:style>
  <w:style w:type="paragraph" w:styleId="Footer">
    <w:name w:val="footer"/>
    <w:basedOn w:val="Normal"/>
    <w:link w:val="FooterChar"/>
    <w:uiPriority w:val="99"/>
    <w:semiHidden/>
    <w:rsid w:val="00345850"/>
    <w:pPr>
      <w:tabs>
        <w:tab w:val="center" w:pos="4680"/>
        <w:tab w:val="right" w:pos="9360"/>
      </w:tabs>
    </w:pPr>
  </w:style>
  <w:style w:type="character" w:customStyle="1" w:styleId="FooterChar">
    <w:name w:val="Footer Char"/>
    <w:basedOn w:val="DefaultParagraphFont"/>
    <w:link w:val="Footer"/>
    <w:uiPriority w:val="99"/>
    <w:semiHidden/>
    <w:rsid w:val="00345850"/>
    <w:rPr>
      <w:rFonts w:ascii="Calibri" w:hAnsi="Calibri" w:cs="Calibri"/>
    </w:rPr>
  </w:style>
  <w:style w:type="paragraph" w:styleId="Header">
    <w:name w:val="header"/>
    <w:basedOn w:val="Normal"/>
    <w:link w:val="HeaderChar"/>
    <w:uiPriority w:val="99"/>
    <w:semiHidden/>
    <w:rsid w:val="00345850"/>
    <w:pPr>
      <w:tabs>
        <w:tab w:val="center" w:pos="4680"/>
        <w:tab w:val="right" w:pos="9360"/>
      </w:tabs>
    </w:pPr>
  </w:style>
  <w:style w:type="character" w:customStyle="1" w:styleId="HeaderChar">
    <w:name w:val="Header Char"/>
    <w:basedOn w:val="DefaultParagraphFont"/>
    <w:link w:val="Header"/>
    <w:uiPriority w:val="99"/>
    <w:semiHidden/>
    <w:rsid w:val="00345850"/>
    <w:rPr>
      <w:rFonts w:ascii="Calibri" w:hAnsi="Calibri" w:cs="Calibri"/>
    </w:rPr>
  </w:style>
  <w:style w:type="character" w:customStyle="1" w:styleId="Heading1Char">
    <w:name w:val="Heading 1 Char"/>
    <w:aliases w:val="Pocket Char"/>
    <w:basedOn w:val="DefaultParagraphFont"/>
    <w:link w:val="Heading1"/>
    <w:uiPriority w:val="1"/>
    <w:rsid w:val="0034585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4585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45850"/>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345850"/>
    <w:rPr>
      <w:rFonts w:ascii="Calibri" w:eastAsiaTheme="majorEastAsia" w:hAnsi="Calibri" w:cstheme="majorBidi"/>
      <w:b/>
      <w:bCs/>
      <w:iCs/>
      <w:sz w:val="26"/>
    </w:rPr>
  </w:style>
  <w:style w:type="character" w:styleId="Hyperlink">
    <w:name w:val="Hyperlink"/>
    <w:aliases w:val="Read,Important,heading 1 (block title),Card Text,Internet Link,Analytic Text"/>
    <w:basedOn w:val="DefaultParagraphFont"/>
    <w:uiPriority w:val="99"/>
    <w:rsid w:val="00345850"/>
    <w:rPr>
      <w:color w:val="auto"/>
      <w:u w:val="none"/>
    </w:rPr>
  </w:style>
  <w:style w:type="character" w:customStyle="1" w:styleId="StyleBold">
    <w:name w:val="Style Bold"/>
    <w:basedOn w:val="DefaultParagraphFont"/>
    <w:uiPriority w:val="9"/>
    <w:semiHidden/>
    <w:rsid w:val="00345850"/>
    <w:rPr>
      <w:b/>
      <w:bCs/>
    </w:rPr>
  </w:style>
  <w:style w:type="character" w:customStyle="1" w:styleId="StyleBoldUnderline">
    <w:name w:val="Style Bold Underline"/>
    <w:aliases w:val="Intense Emphasis,Underline,apple-style-span + 6 pt,Bold,Kern at 16 pt,Style,Intense Emphasis1,Intense Emphasis2,HHeading 3 + 12 pt,Bold Cite Char,Citation Char Char Char,Cards + Font: 12 pt Char,Title Char,Underline Char,c,ci,Bo,B"/>
    <w:basedOn w:val="DefaultParagraphFont"/>
    <w:uiPriority w:val="6"/>
    <w:qFormat/>
    <w:rsid w:val="00345850"/>
    <w:rPr>
      <w:b/>
      <w:bCs/>
      <w:sz w:val="22"/>
      <w:u w:val="single"/>
    </w:rPr>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StyleBold"/>
    <w:uiPriority w:val="5"/>
    <w:qFormat/>
    <w:rsid w:val="00345850"/>
    <w:rPr>
      <w:b/>
      <w:bCs/>
      <w:sz w:val="26"/>
      <w:u w:val="none"/>
    </w:rPr>
  </w:style>
  <w:style w:type="paragraph" w:customStyle="1" w:styleId="tag">
    <w:name w:val="tag"/>
    <w:basedOn w:val="Normal"/>
    <w:next w:val="Normal"/>
    <w:link w:val="tagChar1"/>
    <w:autoRedefine/>
    <w:qFormat/>
    <w:rsid w:val="00DB42B0"/>
    <w:rPr>
      <w:rFonts w:ascii="Arial" w:eastAsia="Times New Roman" w:hAnsi="Arial"/>
      <w:b/>
      <w:sz w:val="24"/>
    </w:rPr>
  </w:style>
  <w:style w:type="character" w:customStyle="1" w:styleId="tagChar1">
    <w:name w:val="tag Char1"/>
    <w:basedOn w:val="DefaultParagraphFont"/>
    <w:link w:val="tag"/>
    <w:rsid w:val="00DB42B0"/>
    <w:rPr>
      <w:rFonts w:ascii="Arial" w:eastAsia="Times New Roman" w:hAnsi="Arial" w:cs="Calibri"/>
      <w:b/>
      <w:sz w:val="24"/>
    </w:rPr>
  </w:style>
  <w:style w:type="paragraph" w:customStyle="1" w:styleId="textbold">
    <w:name w:val="text bold"/>
    <w:basedOn w:val="Normal"/>
    <w:link w:val="underline"/>
    <w:uiPriority w:val="7"/>
    <w:qFormat/>
    <w:rsid w:val="00DB42B0"/>
    <w:pPr>
      <w:ind w:left="720"/>
      <w:jc w:val="both"/>
    </w:pPr>
    <w:rPr>
      <w:rFonts w:asciiTheme="minorHAnsi" w:hAnsiTheme="minorHAnsi"/>
      <w:b/>
      <w:u w:val="single"/>
    </w:rPr>
  </w:style>
  <w:style w:type="character" w:customStyle="1" w:styleId="underline">
    <w:name w:val="underline"/>
    <w:basedOn w:val="DefaultParagraphFont"/>
    <w:link w:val="textbold"/>
    <w:qFormat/>
    <w:rsid w:val="00DB42B0"/>
    <w:rPr>
      <w:b/>
      <w:u w:val="single"/>
    </w:rPr>
  </w:style>
  <w:style w:type="paragraph" w:styleId="NormalWeb">
    <w:name w:val="Normal (Web)"/>
    <w:basedOn w:val="Normal"/>
    <w:uiPriority w:val="99"/>
    <w:semiHidden/>
    <w:unhideWhenUsed/>
    <w:rsid w:val="00216A5D"/>
    <w:pPr>
      <w:spacing w:before="100" w:beforeAutospacing="1" w:after="100" w:afterAutospacing="1"/>
    </w:pPr>
    <w:rPr>
      <w:rFonts w:ascii="Times" w:eastAsiaTheme="minorEastAsia" w:hAnsi="Times" w:cs="Times New Roman"/>
      <w:sz w:val="20"/>
      <w:szCs w:val="20"/>
    </w:rPr>
  </w:style>
  <w:style w:type="character" w:customStyle="1" w:styleId="BoldUnderlineChar">
    <w:name w:val="Bold Underline Char"/>
    <w:locked/>
    <w:rsid w:val="00216A5D"/>
    <w:rPr>
      <w:rFonts w:ascii="Times New Roman" w:eastAsia="Times New Roman" w:hAnsi="Times New Roman"/>
      <w:b/>
      <w:bCs/>
      <w:szCs w:val="24"/>
      <w:u w:val="single"/>
    </w:rPr>
  </w:style>
  <w:style w:type="paragraph" w:styleId="ListParagraph">
    <w:name w:val="List Paragraph"/>
    <w:basedOn w:val="Normal"/>
    <w:uiPriority w:val="34"/>
    <w:rsid w:val="007711D7"/>
    <w:pPr>
      <w:ind w:left="720"/>
      <w:contextualSpacing/>
    </w:pPr>
    <w:rPr>
      <w:rFonts w:eastAsiaTheme="minorEastAsia"/>
      <w:szCs w:val="24"/>
    </w:rPr>
  </w:style>
  <w:style w:type="character" w:customStyle="1" w:styleId="apple-converted-space">
    <w:name w:val="apple-converted-space"/>
    <w:basedOn w:val="DefaultParagraphFont"/>
    <w:rsid w:val="007711D7"/>
  </w:style>
  <w:style w:type="paragraph" w:customStyle="1" w:styleId="AnalyticFont">
    <w:name w:val="Analytic Font"/>
    <w:uiPriority w:val="4"/>
    <w:qFormat/>
    <w:rsid w:val="00A226AA"/>
    <w:pPr>
      <w:spacing w:after="160" w:line="259" w:lineRule="auto"/>
    </w:pPr>
    <w:rPr>
      <w:rFonts w:eastAsiaTheme="majorEastAsia" w:cstheme="majorBidi"/>
      <w:b/>
      <w:iCs/>
      <w:sz w:val="26"/>
    </w:rPr>
  </w:style>
  <w:style w:type="paragraph" w:customStyle="1" w:styleId="AnalyticStyleReal">
    <w:name w:val="Analytic Style Real"/>
    <w:uiPriority w:val="4"/>
    <w:qFormat/>
    <w:rsid w:val="00A226AA"/>
    <w:pPr>
      <w:spacing w:after="160" w:line="259" w:lineRule="auto"/>
    </w:pPr>
    <w:rPr>
      <w:rFonts w:asciiTheme="majorHAnsi" w:eastAsiaTheme="majorEastAsia" w:hAnsiTheme="majorHAnsi" w:cstheme="majorBidi"/>
      <w:iCs/>
      <w:sz w:val="26"/>
    </w:rPr>
  </w:style>
  <w:style w:type="character" w:customStyle="1" w:styleId="cardChar">
    <w:name w:val="card Char"/>
    <w:uiPriority w:val="6"/>
    <w:locked/>
    <w:rsid w:val="00A9242F"/>
    <w:rPr>
      <w:rFonts w:ascii="Calibri" w:eastAsia="Times New Roman" w:hAnsi="Calibri" w:cs="Calibri"/>
      <w:sz w:val="20"/>
      <w:szCs w:val="20"/>
    </w:rPr>
  </w:style>
  <w:style w:type="character" w:customStyle="1" w:styleId="NothingChar">
    <w:name w:val="Nothing Char"/>
    <w:link w:val="Nothing"/>
    <w:locked/>
    <w:rsid w:val="00D22F61"/>
  </w:style>
  <w:style w:type="paragraph" w:customStyle="1" w:styleId="Nothing">
    <w:name w:val="Nothing"/>
    <w:link w:val="NothingChar"/>
    <w:qFormat/>
    <w:rsid w:val="00D22F61"/>
    <w:pPr>
      <w:spacing w:after="0" w:line="240" w:lineRule="auto"/>
    </w:pPr>
  </w:style>
  <w:style w:type="character" w:customStyle="1" w:styleId="DebateUnderline">
    <w:name w:val="Debate Underline"/>
    <w:qFormat/>
    <w:rsid w:val="00D22F61"/>
    <w:rPr>
      <w:rFonts w:ascii="Times New Roman" w:hAnsi="Times New Roman" w:cs="Times New Roman" w:hint="default"/>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ontheissues.org/Economic/Rand_Paul_Welfare_+_Poverty.htm" TargetMode="External"/><Relationship Id="rId117" Type="http://schemas.openxmlformats.org/officeDocument/2006/relationships/hyperlink" Target="http://www.theguardian.com/world/iraq" TargetMode="External"/><Relationship Id="rId21" Type="http://schemas.openxmlformats.org/officeDocument/2006/relationships/hyperlink" Target="http://www.reuters.com/article/2015/04/09/us-usa-election-poll-idUSKBN0N01G820150409" TargetMode="External"/><Relationship Id="rId42" Type="http://schemas.openxmlformats.org/officeDocument/2006/relationships/hyperlink" Target="http://thehill.com/homenews/campaign/245496-sanders-surge-is-becoming-a-bigger-problem-for-clinton" TargetMode="External"/><Relationship Id="rId47" Type="http://schemas.openxmlformats.org/officeDocument/2006/relationships/hyperlink" Target="http://sites.duke.edu/niou/files/2014/06/Kselman-Niou-Strategic-Voting-in-Plurality-Elections.pdf" TargetMode="External"/><Relationship Id="rId63" Type="http://schemas.openxmlformats.org/officeDocument/2006/relationships/hyperlink" Target="http://nymag.com/daily/intelligencer/2015/04/why-hillary-clinton-is-probably-going-to-win.html" TargetMode="External"/><Relationship Id="rId68" Type="http://schemas.openxmlformats.org/officeDocument/2006/relationships/hyperlink" Target="http://www.people-press.org/2012/08/23/a-closer-look-at-the-parties-in-2012/" TargetMode="External"/><Relationship Id="rId84" Type="http://schemas.openxmlformats.org/officeDocument/2006/relationships/hyperlink" Target="http://faculty.smu.edu/jmwilson/Key1.pdf" TargetMode="External"/><Relationship Id="rId89" Type="http://schemas.openxmlformats.org/officeDocument/2006/relationships/hyperlink" Target="http://www.amazon.com/Gamble-Choice-Chance-Presidential-Election/dp/0691163634/ref=tmm_pap_swatch_0?_encoding=UTF8&amp;sr=&amp;qid=" TargetMode="External"/><Relationship Id="rId112" Type="http://schemas.openxmlformats.org/officeDocument/2006/relationships/hyperlink" Target="http://abcnews.go.com/topics/news/elections/republican-presidential-candidates.htm" TargetMode="External"/><Relationship Id="rId133" Type="http://schemas.openxmlformats.org/officeDocument/2006/relationships/hyperlink" Target="http://www.eastasiaforum.org/2011/01/22/americas-decline-a-harbinger-of-conflict-and-rivalry/" TargetMode="External"/><Relationship Id="rId138" Type="http://schemas.openxmlformats.org/officeDocument/2006/relationships/hyperlink" Target="http://www.cnn.com/2015/04/12/politics/hillary-clinton-president-2016-election/index.html" TargetMode="External"/><Relationship Id="rId154" Type="http://schemas.openxmlformats.org/officeDocument/2006/relationships/hyperlink" Target="http://www.quinnipiac.edu/news-and-events/quinnipiac-university-poll/2016-presidential-swing-state-polls/release-detail?ReleaseID=2184" TargetMode="External"/><Relationship Id="rId159" Type="http://schemas.openxmlformats.org/officeDocument/2006/relationships/hyperlink" Target="http://www.politico.com/story/2015/06/jeb-bush-2016-announcement-full-text-119023.html" TargetMode="External"/><Relationship Id="rId175" Type="http://schemas.openxmlformats.org/officeDocument/2006/relationships/hyperlink" Target="http://americanactionforum.org/research/ObamaCares-Impact-on-Small-Business-Wages-and-Employment" TargetMode="External"/><Relationship Id="rId170" Type="http://schemas.openxmlformats.org/officeDocument/2006/relationships/hyperlink" Target="http://www.forbes.com/health/" TargetMode="External"/><Relationship Id="rId16" Type="http://schemas.openxmlformats.org/officeDocument/2006/relationships/hyperlink" Target="http://www.washingtonpost.com/blogs/the-fix/wp/2013/02/06/rand-paul-seeks-distance-from-ron-pauls-foreign-policy-in-tone-at-least/" TargetMode="External"/><Relationship Id="rId107" Type="http://schemas.openxmlformats.org/officeDocument/2006/relationships/hyperlink" Target="http://abcnews.go.com/topics/news/immigration/immigration-reform.htm" TargetMode="External"/><Relationship Id="rId11" Type="http://schemas.openxmlformats.org/officeDocument/2006/relationships/hyperlink" Target="http://www.salon.com/2014/04/01/the_gops_perpetual_war_drum_explained_why_are_republicans_so_eager_for_conflict_partner/" TargetMode="External"/><Relationship Id="rId32" Type="http://schemas.openxmlformats.org/officeDocument/2006/relationships/hyperlink" Target="http://www.cbo.gov/publication/43907" TargetMode="External"/><Relationship Id="rId37" Type="http://schemas.openxmlformats.org/officeDocument/2006/relationships/hyperlink" Target="http://catalystnewspaper.com/archive/the-problem-with-bernie-sanders/" TargetMode="External"/><Relationship Id="rId53" Type="http://schemas.openxmlformats.org/officeDocument/2006/relationships/hyperlink" Target="http://www.realclearpolitics.com/epolls/2016/president/us/2016_democratic_presidential_nomination-3824.html" TargetMode="External"/><Relationship Id="rId58" Type="http://schemas.openxmlformats.org/officeDocument/2006/relationships/hyperlink" Target="http://www.motherjones.com/politics/2015/06/bernie-sanders-plan-to-beat-hillary-clinton" TargetMode="External"/><Relationship Id="rId74" Type="http://schemas.openxmlformats.org/officeDocument/2006/relationships/hyperlink" Target="http://mischiefsoffaction.blogspot.com/2014/04/the-fetus-of-monarchy-why-bush-and.html" TargetMode="External"/><Relationship Id="rId79" Type="http://schemas.openxmlformats.org/officeDocument/2006/relationships/hyperlink" Target="http://www.amazon.com/Cambridge-Studies-Opinion-Political-Psychology/dp/0521564859/ref=sr_1_sc_1?s=books&amp;ie=UTF8&amp;qid=1398912653&amp;sr=1-1-spell&amp;keywords=macor+polity" TargetMode="External"/><Relationship Id="rId102" Type="http://schemas.openxmlformats.org/officeDocument/2006/relationships/hyperlink" Target="http://thehill.com/policy/technology/241382-clinton-breaks-silence-supports-nsa-reform-bill" TargetMode="External"/><Relationship Id="rId123" Type="http://schemas.openxmlformats.org/officeDocument/2006/relationships/hyperlink" Target="http://www.huffingtonpost.com/2011/11/10/rand-paul-mocks-drowning-_n_1086309.html" TargetMode="External"/><Relationship Id="rId128" Type="http://schemas.openxmlformats.org/officeDocument/2006/relationships/hyperlink" Target="http://www.iom.edu/Reports/2004/Immunization-Safety-Review-Vaccines-and-Autism.aspx" TargetMode="External"/><Relationship Id="rId144" Type="http://schemas.openxmlformats.org/officeDocument/2006/relationships/hyperlink" Target="http://nymag.com/daily/intelligencer/2015/04/obamacare-doomsday-cult-struggles-to-adapt.html?cx_navSource=related-side-a" TargetMode="External"/><Relationship Id="rId149" Type="http://schemas.openxmlformats.org/officeDocument/2006/relationships/hyperlink" Target="http://www.washingtontimes.com/news/2014/oct/29/big-shift-likely-millennial-voters-now-lean-republ/" TargetMode="External"/><Relationship Id="rId5" Type="http://schemas.openxmlformats.org/officeDocument/2006/relationships/webSettings" Target="webSettings.xml"/><Relationship Id="rId90" Type="http://schemas.openxmlformats.org/officeDocument/2006/relationships/hyperlink" Target="http://www.jonathanmladd.com/uploads/5/3/6/6/5366295/gendergap.pdf" TargetMode="External"/><Relationship Id="rId95" Type="http://schemas.openxmlformats.org/officeDocument/2006/relationships/hyperlink" Target="http://thehill.com/policy/national-security/thehill.com/policy/technology/240810-patriot-act-fight-5-things-to-know" TargetMode="External"/><Relationship Id="rId160" Type="http://schemas.openxmlformats.org/officeDocument/2006/relationships/hyperlink" Target="http://www.cbsnews.com/news/face-the-nation-transcripts-may-31-2015-jeb-bush-john-brennan/" TargetMode="External"/><Relationship Id="rId165" Type="http://schemas.openxmlformats.org/officeDocument/2006/relationships/hyperlink" Target="http://www.nipccreport.org/reports/2011/pdf/FrontMatter.pdf" TargetMode="External"/><Relationship Id="rId181" Type="http://schemas.openxmlformats.org/officeDocument/2006/relationships/hyperlink" Target="http://www.americanhealthpolicy.org/Content/documents/resources/Health%20Care%20Employment%20Squeeze%202014.pdf" TargetMode="External"/><Relationship Id="rId22" Type="http://schemas.openxmlformats.org/officeDocument/2006/relationships/hyperlink" Target="http://www.huffingtonpost.com/2015/04/10/hillary-clinton-swing-state_n_7039906.html" TargetMode="External"/><Relationship Id="rId27" Type="http://schemas.openxmlformats.org/officeDocument/2006/relationships/hyperlink" Target="http://www.pewforum.org/2014/09/22/public-sees-religions-influence-waning-2/" TargetMode="External"/><Relationship Id="rId43" Type="http://schemas.openxmlformats.org/officeDocument/2006/relationships/hyperlink" Target="http://atr.rollcall.com/pollster-to-christian-group-balance-ideology-electability/?dcz=emailalert" TargetMode="External"/><Relationship Id="rId48" Type="http://schemas.openxmlformats.org/officeDocument/2006/relationships/hyperlink" Target="http://www.realclearpolitics.com/epolls/2016/president/ia/iowa_democratic_presidential_caucus-3195.html" TargetMode="External"/><Relationship Id="rId64" Type="http://schemas.openxmlformats.org/officeDocument/2006/relationships/hyperlink" Target="http://www.nytimes.com/2000/11/12/weekinreview/the-election-it-took-a-woman-how-gender-helped-elect-hillary-clinton.html" TargetMode="External"/><Relationship Id="rId69" Type="http://schemas.openxmlformats.org/officeDocument/2006/relationships/hyperlink" Target="http://www.westernjournalism.com/heres-simply-not-possible-jeb-bush-win-2016-gop-primary/,a" TargetMode="External"/><Relationship Id="rId113" Type="http://schemas.openxmlformats.org/officeDocument/2006/relationships/hyperlink" Target="http://www.washingtonpost.com/blogs/the-fix/wp/2015/02/18/jeb-bushs-foreign-policy-team-is-eerily-familiar-in-1-venn-diagram/,a" TargetMode="External"/><Relationship Id="rId118" Type="http://schemas.openxmlformats.org/officeDocument/2006/relationships/hyperlink" Target="http://www.washingtonpost.com/blogs/post-politics/wp/2015/02/18/jeb-bush-considers-himself-lucky-to-have-family-that-shaped-americas-foreign-policy-from-the-oval-office/?postshare=4061424265580247" TargetMode="External"/><Relationship Id="rId134" Type="http://schemas.openxmlformats.org/officeDocument/2006/relationships/hyperlink" Target="http://newsone.com/3118013/" TargetMode="External"/><Relationship Id="rId139" Type="http://schemas.openxmlformats.org/officeDocument/2006/relationships/hyperlink" Target="http://www.cnn.com/2015/06/15/politics/jeb-bush-2016-presidential-announcement/index.html" TargetMode="External"/><Relationship Id="rId80" Type="http://schemas.openxmlformats.org/officeDocument/2006/relationships/hyperlink" Target="http://www.amazon.com/The-American-Voter-Angus-Campbell/dp/0226092542" TargetMode="External"/><Relationship Id="rId85" Type="http://schemas.openxmlformats.org/officeDocument/2006/relationships/hyperlink" Target="http://press.uchicago.edu/ucp/books/book/chicago/M/bo3633790.html" TargetMode="External"/><Relationship Id="rId150" Type="http://schemas.openxmlformats.org/officeDocument/2006/relationships/hyperlink" Target="http://abcnews.go.com/Politics/majority-millennials-turn-obama-favor-gop-led-congress/story?id=26553815" TargetMode="External"/><Relationship Id="rId155" Type="http://schemas.openxmlformats.org/officeDocument/2006/relationships/hyperlink" Target="http://elections.huffingtonpost.com/pollster/hillary-clinton-favorable-rating" TargetMode="External"/><Relationship Id="rId171" Type="http://schemas.openxmlformats.org/officeDocument/2006/relationships/hyperlink" Target="http://americanactionforum.org/research/ObamaCares-Impact-on-Small-Business-Wages-and-Employment" TargetMode="External"/><Relationship Id="rId176" Type="http://schemas.openxmlformats.org/officeDocument/2006/relationships/hyperlink" Target="http://americanactionforum.org/research/ObamaCares-Impact-on-Small-Business-Wages-and-Employment" TargetMode="External"/><Relationship Id="rId12" Type="http://schemas.openxmlformats.org/officeDocument/2006/relationships/hyperlink" Target="http://www.gallup.com/poll/162854/americans-oppose-military-involvement-syria.aspx" TargetMode="External"/><Relationship Id="rId17" Type="http://schemas.openxmlformats.org/officeDocument/2006/relationships/hyperlink" Target="http://www.reuters.com/article/2015/03/09/us-usa-politics-marijuana-iduskbn0m52a820150309" TargetMode="External"/><Relationship Id="rId33" Type="http://schemas.openxmlformats.org/officeDocument/2006/relationships/hyperlink" Target="http://www.washingtonpost.com/blogs/plum-line/wp/2014/02/05/cbo-director-obamacare-will-reduce-unemployment/" TargetMode="External"/><Relationship Id="rId38" Type="http://schemas.openxmlformats.org/officeDocument/2006/relationships/hyperlink" Target="http://www.bloomberg.com/politics/articles/2015-06-29/the-one-thing-bernie-mentum-can-t-overcome-demographics" TargetMode="External"/><Relationship Id="rId59" Type="http://schemas.openxmlformats.org/officeDocument/2006/relationships/hyperlink" Target="http://www.forwardprogressives.com/bernie-sanders-already-making-likely-republicans-win-white-house-2016/" TargetMode="External"/><Relationship Id="rId103" Type="http://schemas.openxmlformats.org/officeDocument/2006/relationships/hyperlink" Target="http://thehill.com/policy/technology/241635-rand-paul-threatens-patriot-act-filibuster" TargetMode="External"/><Relationship Id="rId108" Type="http://schemas.openxmlformats.org/officeDocument/2006/relationships/hyperlink" Target="http://abcnews.go.com/topics/news/immigration/pathway-to-citizenship.htm" TargetMode="External"/><Relationship Id="rId124" Type="http://schemas.openxmlformats.org/officeDocument/2006/relationships/hyperlink" Target="http://www.epa.gov/airtrends/aqtrends.html" TargetMode="External"/><Relationship Id="rId129" Type="http://schemas.openxmlformats.org/officeDocument/2006/relationships/hyperlink" Target="http://scorecard.lcv.org/moc/rand-paul" TargetMode="External"/><Relationship Id="rId54" Type="http://schemas.openxmlformats.org/officeDocument/2006/relationships/hyperlink" Target="http://www.realclearpolitics.com/epolls/2016/president/ia/iowa_democratic_presidential_caucus-3195.html" TargetMode="External"/><Relationship Id="rId70" Type="http://schemas.openxmlformats.org/officeDocument/2006/relationships/hyperlink" Target="http://www.politico.com/story/2014/04/jeb-bush-2016-election-105948.html" TargetMode="External"/><Relationship Id="rId75" Type="http://schemas.openxmlformats.org/officeDocument/2006/relationships/hyperlink" Target="http://www.princeton.edu/~mgilens/Gilens%20homepage%20materials/Gilens%20and%20Page/Gilens%20and%20Page%202014-Testing%20Theories%203-7-14.pdf" TargetMode="External"/><Relationship Id="rId91" Type="http://schemas.openxmlformats.org/officeDocument/2006/relationships/hyperlink" Target="http://www.jstor.org/discover/10.2307/2748969?uid=3739704&amp;uid=2&amp;uid=4&amp;uid=3739256&amp;sid=21104093924853" TargetMode="External"/><Relationship Id="rId96" Type="http://schemas.openxmlformats.org/officeDocument/2006/relationships/hyperlink" Target="http://thehill.com/policy/national-security/thehill.com/policy/technology/240810-patriot-act-fight-5-things-to-knowthehill.com/policy/technology/240810-patriot-act-fight-5-things-to-know" TargetMode="External"/><Relationship Id="rId140" Type="http://schemas.openxmlformats.org/officeDocument/2006/relationships/hyperlink" Target="http://www.cnn.com/2015/06/16/politics/donald-trump-2016-announcement-elections/index.html" TargetMode="External"/><Relationship Id="rId145" Type="http://schemas.openxmlformats.org/officeDocument/2006/relationships/hyperlink" Target="http://nymag.com/daily/intelligencer/2015/02/the-emerging-democratic-majority-dead.html?cx_navSource=related-side-a" TargetMode="External"/><Relationship Id="rId161" Type="http://schemas.openxmlformats.org/officeDocument/2006/relationships/hyperlink" Target="http://unitedwedream.org/press-releases/breaking-immigrant-youth-interrupt-jeb-bush-presidential-announcement/" TargetMode="External"/><Relationship Id="rId166" Type="http://schemas.openxmlformats.org/officeDocument/2006/relationships/hyperlink" Target="http://taxfoundation.org/blog/economic-effects-rand-paul-s-tax-reform-plan" TargetMode="External"/><Relationship Id="rId182" Type="http://schemas.openxmlformats.org/officeDocument/2006/relationships/hyperlink" Target="http://www.chrisblattman.com/documents/research/2011.EconomicShocksAndConflict.pdf?9d7bd4" TargetMode="External"/><Relationship Id="rId1" Type="http://schemas.microsoft.com/office/2006/relationships/keyMapCustomizations" Target="customizations.xml"/><Relationship Id="rId6" Type="http://schemas.openxmlformats.org/officeDocument/2006/relationships/hyperlink" Target="http://thelibertarianrepublic.com/heres-how-the-2016-gop-presidential-race-is-shaping-up/" TargetMode="External"/><Relationship Id="rId23" Type="http://schemas.openxmlformats.org/officeDocument/2006/relationships/hyperlink" Target="http://www.newyorker.com/news/john-cassidy/obamas-well-earned-victory-lap-on-the-economy" TargetMode="External"/><Relationship Id="rId28" Type="http://schemas.openxmlformats.org/officeDocument/2006/relationships/hyperlink" Target="http://www.ft.com/cms/s/0/ec378b7c-cd66-11e4-9144-00144feab7de.html" TargetMode="External"/><Relationship Id="rId49" Type="http://schemas.openxmlformats.org/officeDocument/2006/relationships/hyperlink" Target="http://www.newyorker.com/news/john-cassidy/bernie-sanders-is-enjoying-a-mini-surge" TargetMode="External"/><Relationship Id="rId114" Type="http://schemas.openxmlformats.org/officeDocument/2006/relationships/hyperlink" Target="http://www.washingtonpost.com/blogs/post-politics/wp/2015/02/18/jeb-bush-considers-himself-lucky-to-have-family-that-shaped-americas-foreign-policy-from-the-oval-office/?wpisrc=nl_readin&amp;wpmm=1" TargetMode="External"/><Relationship Id="rId119" Type="http://schemas.openxmlformats.org/officeDocument/2006/relationships/hyperlink" Target="http://www.gallup.com/poll/161399/10th-anniversary-iraq-war-mistake.aspx" TargetMode="External"/><Relationship Id="rId44" Type="http://schemas.openxmlformats.org/officeDocument/2006/relationships/hyperlink" Target="http://www.businessinsider.com/bernie-sanders-hillary-clinton-tied-poll-2015-6" TargetMode="External"/><Relationship Id="rId60" Type="http://schemas.openxmlformats.org/officeDocument/2006/relationships/hyperlink" Target="http://www.forwardprogressives.com/reality-hillary-clinton-liberals-need-face/" TargetMode="External"/><Relationship Id="rId65" Type="http://schemas.openxmlformats.org/officeDocument/2006/relationships/hyperlink" Target="http://www.boston.com/bostonglobe/ideas/articles/2008/03/30/a_singles_map_of_the_united_states_of_america/?page=full" TargetMode="External"/><Relationship Id="rId81" Type="http://schemas.openxmlformats.org/officeDocument/2006/relationships/hyperlink" Target="http://www.amazon.com/Leaders-Personalities-Outcomes-Democratic-Elections/dp/0199253137" TargetMode="External"/><Relationship Id="rId86" Type="http://schemas.openxmlformats.org/officeDocument/2006/relationships/hyperlink" Target="http://www.cerium.ca/IMG/pdf/lewis-beck-tien-nadeau.pdf" TargetMode="External"/><Relationship Id="rId130" Type="http://schemas.openxmlformats.org/officeDocument/2006/relationships/hyperlink" Target="http://www.americanthinker.com/blog/2015/04/president_rand_paul_would_give_libertarian_economics_a_bad_name.html" TargetMode="External"/><Relationship Id="rId135" Type="http://schemas.openxmlformats.org/officeDocument/2006/relationships/hyperlink" Target="http://abcnews.go.com/Politics/sen-bernie-sanders-predicts-hell-win-white-house/story?id=32083075" TargetMode="External"/><Relationship Id="rId151" Type="http://schemas.openxmlformats.org/officeDocument/2006/relationships/hyperlink" Target="http://www.pewresearch.org/fact-tank/2014/11/05/as-gop-celebrates-win-no-sign-of-narrowing-gender-age-gaps/" TargetMode="External"/><Relationship Id="rId156" Type="http://schemas.openxmlformats.org/officeDocument/2006/relationships/hyperlink" Target="http://elections.huffingtonpost.com/pollster/jeb-bush-favorable-rating" TargetMode="External"/><Relationship Id="rId177" Type="http://schemas.openxmlformats.org/officeDocument/2006/relationships/hyperlink" Target="http://www.forbes.com/law/" TargetMode="External"/><Relationship Id="rId4" Type="http://schemas.openxmlformats.org/officeDocument/2006/relationships/settings" Target="settings.xml"/><Relationship Id="rId9" Type="http://schemas.openxmlformats.org/officeDocument/2006/relationships/hyperlink" Target="http://www.reuters.com/article/2015/04/09/us-usa-religion-poll-idUSKBN0N00A720150409" TargetMode="External"/><Relationship Id="rId172" Type="http://schemas.openxmlformats.org/officeDocument/2006/relationships/hyperlink" Target="http://www.forbes.com/sites/oracle/" TargetMode="External"/><Relationship Id="rId180" Type="http://schemas.openxmlformats.org/officeDocument/2006/relationships/hyperlink" Target="http://www.forbes.com/international/" TargetMode="External"/><Relationship Id="rId13" Type="http://schemas.openxmlformats.org/officeDocument/2006/relationships/hyperlink" Target="http://www.washingtonpost.com/politics/republicans-have-another-major-demographic-issue-on-their-hands/2014/03/09/398deb46-a79d-11e3-8599-ce7295b6851c_story.html" TargetMode="External"/><Relationship Id="rId18" Type="http://schemas.openxmlformats.org/officeDocument/2006/relationships/hyperlink" Target="http://www.vox.com/2015/4/10/8383251/rand-paul-criminal-justice-racism" TargetMode="External"/><Relationship Id="rId39" Type="http://schemas.openxmlformats.org/officeDocument/2006/relationships/hyperlink" Target="http://www.washingtonpost.com/politics/in-bernie-sanders-an-unlikely--but-real--threat-to-hillary-clinton/2015/06/28/feb64a74-1daf-11e5-84d5-eb37ee8eaa61_story.html" TargetMode="External"/><Relationship Id="rId109" Type="http://schemas.openxmlformats.org/officeDocument/2006/relationships/hyperlink" Target="http://abcnews.go.com/topics/lifestyle/cinco-de-mayo.htm" TargetMode="External"/><Relationship Id="rId34" Type="http://schemas.openxmlformats.org/officeDocument/2006/relationships/hyperlink" Target="http://thehill.com/blogs/pundits-blog/presidential-campaign/246734-the-bernie-sanders-hoax" TargetMode="External"/><Relationship Id="rId50" Type="http://schemas.openxmlformats.org/officeDocument/2006/relationships/hyperlink" Target="http://i2.cdn.turner.com/cnn/2015/images/06/25/062515goppoll.pdf" TargetMode="External"/><Relationship Id="rId55" Type="http://schemas.openxmlformats.org/officeDocument/2006/relationships/hyperlink" Target="http://images.businessweek.com/cms/2015-06-24/NH-methodology-public.pdf" TargetMode="External"/><Relationship Id="rId76" Type="http://schemas.openxmlformats.org/officeDocument/2006/relationships/hyperlink" Target="http://www.douglas-hibbs.com/Election2012/2012Election-MainPage.htm" TargetMode="External"/><Relationship Id="rId97" Type="http://schemas.openxmlformats.org/officeDocument/2006/relationships/hyperlink" Target="http://thehill.com/policy/national-security/242271-patriot-act-on-life-support" TargetMode="External"/><Relationship Id="rId104" Type="http://schemas.openxmlformats.org/officeDocument/2006/relationships/hyperlink" Target="http://thehill.com/policy/cybersecurity/240249-patriot-act-showdown-looms-for-gops-presidential-field" TargetMode="External"/><Relationship Id="rId120" Type="http://schemas.openxmlformats.org/officeDocument/2006/relationships/hyperlink" Target="http://www.washingtonpost.com/opinions/stephen-j-hadley-ten-years-after-iraq-invasion-taking-stock/2013/03/21/3a508ee6-8fe1-11e2-9cfd-36d6c9b5d7ad_story.html" TargetMode="External"/><Relationship Id="rId125" Type="http://schemas.openxmlformats.org/officeDocument/2006/relationships/hyperlink" Target="http://talkingpointsmemo.com/edblog/are-the-pauls-ebola-truthers" TargetMode="External"/><Relationship Id="rId141" Type="http://schemas.openxmlformats.org/officeDocument/2006/relationships/hyperlink" Target="http://i2.cdn.turner.com/cnn/2015/images/06/30/trumpbushclinton.pdf" TargetMode="External"/><Relationship Id="rId146" Type="http://schemas.openxmlformats.org/officeDocument/2006/relationships/hyperlink" Target="http://nymag.com/daily/intelligencer/2015/02/inhofes-insane-climate-denial-speech.html?cx_navSource=related-side-a" TargetMode="External"/><Relationship Id="rId167" Type="http://schemas.openxmlformats.org/officeDocument/2006/relationships/hyperlink" Target="http://www.wsj.com/articles/blow-up-the-tax-code-and-start-over-1434582592" TargetMode="External"/><Relationship Id="rId7" Type="http://schemas.openxmlformats.org/officeDocument/2006/relationships/hyperlink" Target="http://www.newrepublic.com/article/121391/hillary-clinton-loss-would-be-devastating-democrats-liberalism" TargetMode="External"/><Relationship Id="rId71" Type="http://schemas.openxmlformats.org/officeDocument/2006/relationships/hyperlink" Target="http://mischiefsoffaction.blogspot.com/2014/04/the-fetus-of-monarchy-why-bush-and.html" TargetMode="External"/><Relationship Id="rId92" Type="http://schemas.openxmlformats.org/officeDocument/2006/relationships/hyperlink" Target="http://www.nationaljournal.com/tech/republican-2016-contenders-have-taken-positions-on-nsa-reform-where-does-hillary-clinton-stand-20141027" TargetMode="External"/><Relationship Id="rId162" Type="http://schemas.openxmlformats.org/officeDocument/2006/relationships/hyperlink" Target="http://time.com/3903377/lindsey-graham-campaign-launch-transcript/" TargetMode="External"/><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www.cbo.gov/publication/45010" TargetMode="External"/><Relationship Id="rId24" Type="http://schemas.openxmlformats.org/officeDocument/2006/relationships/hyperlink" Target="http://www.politico.com/story/2015/04/rand-paul-battles-debbie-wasserman-schultz-on-abortion-116782.html" TargetMode="External"/><Relationship Id="rId40" Type="http://schemas.openxmlformats.org/officeDocument/2006/relationships/hyperlink" Target="http://www.slate.com/blogs/the_slatest/2015/06/16/bernie_sanders_new_hampshire_surge_vermont_senator_starts_to_close_the_gap.html" TargetMode="External"/><Relationship Id="rId45" Type="http://schemas.openxmlformats.org/officeDocument/2006/relationships/hyperlink" Target="https://twitter.com/danmericaCNN/status/616247919499419648/photo/1" TargetMode="External"/><Relationship Id="rId66" Type="http://schemas.openxmlformats.org/officeDocument/2006/relationships/hyperlink" Target="http://www.city-journal.org/2012/eon1116kh.html" TargetMode="External"/><Relationship Id="rId87" Type="http://schemas.openxmlformats.org/officeDocument/2006/relationships/hyperlink" Target="http://www.amazon.com/The-American-Voter-Angus-Campbell/dp/0226092542" TargetMode="External"/><Relationship Id="rId110" Type="http://schemas.openxmlformats.org/officeDocument/2006/relationships/hyperlink" Target="http://abcnews.go.com/Politics/state-department-undue-influence-clinton-foundation-gifts/story?id=30794955" TargetMode="External"/><Relationship Id="rId115" Type="http://schemas.openxmlformats.org/officeDocument/2006/relationships/hyperlink" Target="http://foreignpolicy.com/2012/11/07/the-romney-national-security-transition-team-that-might-have-been/" TargetMode="External"/><Relationship Id="rId131" Type="http://schemas.openxmlformats.org/officeDocument/2006/relationships/hyperlink" Target="http://www.americanthinker.com/articles/2011/01/a_scaled_tariff_would_help_bal.html" TargetMode="External"/><Relationship Id="rId136" Type="http://schemas.openxmlformats.org/officeDocument/2006/relationships/hyperlink" Target="http://www.realclearpolitics.com/articles/2015/06/25/poll_sanders_support_grows_in_early_voting_states_127125.html" TargetMode="External"/><Relationship Id="rId157" Type="http://schemas.openxmlformats.org/officeDocument/2006/relationships/hyperlink" Target="http://elections.huffingtonpost.com/pollster/obama-job-approval" TargetMode="External"/><Relationship Id="rId178" Type="http://schemas.openxmlformats.org/officeDocument/2006/relationships/hyperlink" Target="http://www.americanhealthpolicy.org/Content/documents/resources/Health%20Care%20Employment%20Squeeze%202014.pdf" TargetMode="External"/><Relationship Id="rId61" Type="http://schemas.openxmlformats.org/officeDocument/2006/relationships/hyperlink" Target="http://www.bloombergview.com/articles/2015-03-18/hillary-clinton-s-e-mail-was-vulnerable-to-spoofing-" TargetMode="External"/><Relationship Id="rId82" Type="http://schemas.openxmlformats.org/officeDocument/2006/relationships/hyperlink" Target="http://www.amazon.com/Follow-Leader-Politicians-Policies-Performance/dp/0226472140/ref=sr_1_1?s=books&amp;ie=UTF8&amp;qid=1398802684&amp;sr=1-1&amp;keywords=Gabriel+Lenz" TargetMode="External"/><Relationship Id="rId152" Type="http://schemas.openxmlformats.org/officeDocument/2006/relationships/hyperlink" Target="http://www.nytimes.com/2015/04/11/upshot/democrats-keep-lead-in-party-identification.html?rref=upshot&amp;smid=tw-upshotnyt&amp;abt=0002&amp;abg=0" TargetMode="External"/><Relationship Id="rId173" Type="http://schemas.openxmlformats.org/officeDocument/2006/relationships/image" Target="media/image1.jpeg"/><Relationship Id="rId19" Type="http://schemas.openxmlformats.org/officeDocument/2006/relationships/hyperlink" Target="http://www.politico.com/story/2015/04/rand-pauls-kinder-libertarianism-116833.html" TargetMode="External"/><Relationship Id="rId14" Type="http://schemas.openxmlformats.org/officeDocument/2006/relationships/hyperlink" Target="http://www.washingtonpost.com/blogs/post-politics/wp/2013/10/29/poll-22-percent-of-americans-lean-libertarian/" TargetMode="External"/><Relationship Id="rId30" Type="http://schemas.openxmlformats.org/officeDocument/2006/relationships/hyperlink" Target="http://aspe.hhs.gov/health/reports/2014/MarketPlaceEnrollment/Jan2014/ib_2014jan_enrollment.pdf" TargetMode="External"/><Relationship Id="rId35" Type="http://schemas.openxmlformats.org/officeDocument/2006/relationships/hyperlink" Target="http://www.salon.com/2015/06/22/hillary_clinton_is_going_to_lose_she_doesnt_even_see_the_frustrated_progressive_wave_that_will_nominate_bernie_sanders/" TargetMode="External"/><Relationship Id="rId56" Type="http://schemas.openxmlformats.org/officeDocument/2006/relationships/hyperlink" Target="http://www.newyorker.com/news/john-cassidy/progressive-manifesto" TargetMode="External"/><Relationship Id="rId77" Type="http://schemas.openxmlformats.org/officeDocument/2006/relationships/hyperlink" Target="http://www.washingtonpost.com/blogs/ezra-klein/files/2012/08/abramowitz.pdf" TargetMode="External"/><Relationship Id="rId100" Type="http://schemas.openxmlformats.org/officeDocument/2006/relationships/hyperlink" Target="http://thehill.com/blogs/ballot-box/senate-races/234983-2016s-top-10-most-vulnerable-senators" TargetMode="External"/><Relationship Id="rId105" Type="http://schemas.openxmlformats.org/officeDocument/2006/relationships/hyperlink" Target="http://redalertpolitics.com/2015/03/04/poll-nsa-popular-among-millennials-generation/" TargetMode="External"/><Relationship Id="rId126" Type="http://schemas.openxmlformats.org/officeDocument/2006/relationships/hyperlink" Target="http://www.cdc.gov/vhf/ebola/transmission/" TargetMode="External"/><Relationship Id="rId147" Type="http://schemas.openxmlformats.org/officeDocument/2006/relationships/hyperlink" Target="http://www.people-press.org/2015/04/07/a-deep-dive-into-party-affiliation/" TargetMode="External"/><Relationship Id="rId168" Type="http://schemas.openxmlformats.org/officeDocument/2006/relationships/hyperlink" Target="http://www.forbes.com/business/" TargetMode="External"/><Relationship Id="rId8" Type="http://schemas.openxmlformats.org/officeDocument/2006/relationships/hyperlink" Target="http://swampland.time.com/2012/08/23/the-party-of-no-new-details-on-the-gop-plot-to-obstruct-obama/" TargetMode="External"/><Relationship Id="rId51" Type="http://schemas.openxmlformats.org/officeDocument/2006/relationships/hyperlink" Target="http://images.businessweek.com/cms/2015-06-24/IA-methodology-public.pdf" TargetMode="External"/><Relationship Id="rId72" Type="http://schemas.openxmlformats.org/officeDocument/2006/relationships/hyperlink" Target="http://www.nytimes.com/2014/04/29/upshot/another-season-of-dynasty-for-voters.html?rref=upshot&amp;_r=0" TargetMode="External"/><Relationship Id="rId93" Type="http://schemas.openxmlformats.org/officeDocument/2006/relationships/hyperlink" Target="https://www.youtube.com/watch?v=hFA_vIsHJgI" TargetMode="External"/><Relationship Id="rId98" Type="http://schemas.openxmlformats.org/officeDocument/2006/relationships/hyperlink" Target="https://www.youtube.com/watch?v=3Vst5dB7Zgw&amp;feature=youtu.be" TargetMode="External"/><Relationship Id="rId121" Type="http://schemas.openxmlformats.org/officeDocument/2006/relationships/hyperlink" Target="http://www.wsj.com/articles/SB10001424052702303947904579336894250691558" TargetMode="External"/><Relationship Id="rId142" Type="http://schemas.openxmlformats.org/officeDocument/2006/relationships/hyperlink" Target="http://www.nytimes.com/2015/03/27/opinion/david-brooks-the-field-is-flat.html" TargetMode="External"/><Relationship Id="rId163" Type="http://schemas.openxmlformats.org/officeDocument/2006/relationships/hyperlink" Target="http://www.tampabay.com/news/politics/stateroundup/text-of-marco-rubios-speech-announcing-his-2016-campaign-for-president/2225344" TargetMode="External"/><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www.ontheissues.org/Economic/Rand_Paul_Welfare_+_Poverty.htm" TargetMode="External"/><Relationship Id="rId46" Type="http://schemas.openxmlformats.org/officeDocument/2006/relationships/hyperlink" Target="http://plato.stanford.edu/entries/voting-methods/" TargetMode="External"/><Relationship Id="rId67" Type="http://schemas.openxmlformats.org/officeDocument/2006/relationships/hyperlink" Target="http://www.gallup.com/poll/158588/gender-gap-2012-vote-largest-gallup-history.aspx" TargetMode="External"/><Relationship Id="rId116" Type="http://schemas.openxmlformats.org/officeDocument/2006/relationships/hyperlink" Target="http://www.theguardian.com/us-news/jeb-bush" TargetMode="External"/><Relationship Id="rId137" Type="http://schemas.openxmlformats.org/officeDocument/2006/relationships/hyperlink" Target="http://i2.cdn.turner.com/cnn/2015/images/06/30/trumpbushclinton.pdf" TargetMode="External"/><Relationship Id="rId158" Type="http://schemas.openxmlformats.org/officeDocument/2006/relationships/hyperlink" Target="http://elections.huffingtonpost.com/pollster/obama-job-approval-economy" TargetMode="External"/><Relationship Id="rId20" Type="http://schemas.openxmlformats.org/officeDocument/2006/relationships/hyperlink" Target="http://www.quinnipiac.edu/news-and-events/quinnipiac-university-poll/2016-presidential-swing-state-polls/release-detail?ReleaseID=2184" TargetMode="External"/><Relationship Id="rId41" Type="http://schemas.openxmlformats.org/officeDocument/2006/relationships/hyperlink" Target="https://www.bostonglobe.com/news/politics/2015/06/16/two-primary-polls-show-bernie-sanders-striking-distance-hillary-clinton/EOntAEfSS5WLS2lta2ax4K/story.html" TargetMode="External"/><Relationship Id="rId62" Type="http://schemas.openxmlformats.org/officeDocument/2006/relationships/hyperlink" Target="http://www.bloombergview.com/quicktake/gender-gap" TargetMode="External"/><Relationship Id="rId83" Type="http://schemas.openxmlformats.org/officeDocument/2006/relationships/hyperlink" Target="http://www.amazon.com/Rationalizing-Cambridge-Studies-Political-Psychology/dp/052117614X/ref=sr_1_1?s=books&amp;ie=UTF8&amp;qid=1398912864&amp;sr=1-1&amp;keywords=rationalizing+voter" TargetMode="External"/><Relationship Id="rId88" Type="http://schemas.openxmlformats.org/officeDocument/2006/relationships/hyperlink" Target="http://www.amazon.com/Electioneering-Comparative-Study-Continuity-Change/dp/0198273754" TargetMode="External"/><Relationship Id="rId111" Type="http://schemas.openxmlformats.org/officeDocument/2006/relationships/hyperlink" Target="http://abcnews.go.com/Politics/meet-hillary-clinton-didnt-prospective-2016-presidential-candidate/story?id=30232350" TargetMode="External"/><Relationship Id="rId132" Type="http://schemas.openxmlformats.org/officeDocument/2006/relationships/hyperlink" Target="http://isrj.wordpress.com/2010/05/28/hegemonic-stability-theory/" TargetMode="External"/><Relationship Id="rId153" Type="http://schemas.openxmlformats.org/officeDocument/2006/relationships/hyperlink" Target="http://nymag.com/daily/intelligencer/2015/04/hillary-clinton-2016-campaign.html" TargetMode="External"/><Relationship Id="rId174" Type="http://schemas.openxmlformats.org/officeDocument/2006/relationships/hyperlink" Target="http://www.forbes.com/sites/oracle/2015/07/06/dont-rube-goldberg-your-iot/?sr_source=lift%5fpolar" TargetMode="External"/><Relationship Id="rId179" Type="http://schemas.openxmlformats.org/officeDocument/2006/relationships/hyperlink" Target="http://www.americanhealthpolicy.org/Content/documents/resources/Health%20Care%20Employment%20Squeeze%202014.pdf" TargetMode="External"/><Relationship Id="rId15" Type="http://schemas.openxmlformats.org/officeDocument/2006/relationships/hyperlink" Target="http://www.bloomberg.com/politics/articles/2015-03-15/at-sxsw-rand-paul-makes-play-for-young-voters-and-the-leave-me-alone-coalition-" TargetMode="External"/><Relationship Id="rId36" Type="http://schemas.openxmlformats.org/officeDocument/2006/relationships/hyperlink" Target="http://www.huffingtonpost.com/h-a-goodman/its-official-bernie-sande_b_7660226.html" TargetMode="External"/><Relationship Id="rId57" Type="http://schemas.openxmlformats.org/officeDocument/2006/relationships/hyperlink" Target="https://berniesanders.com/news/" TargetMode="External"/><Relationship Id="rId106" Type="http://schemas.openxmlformats.org/officeDocument/2006/relationships/hyperlink" Target="http://abcnews.go.com/topics/news/whitehouse/hillary-clinton.htm" TargetMode="External"/><Relationship Id="rId127" Type="http://schemas.openxmlformats.org/officeDocument/2006/relationships/hyperlink" Target="http://grist.org/politics/its-not-just-climate-change-some-gop-leaders-are-disregarding-the-science-on-vaccines-too/" TargetMode="External"/><Relationship Id="rId10" Type="http://schemas.openxmlformats.org/officeDocument/2006/relationships/hyperlink" Target="http://www.realclearpolitics.com/epolls/other/obama_and_democrats_health_care_plan-1130.html" TargetMode="External"/><Relationship Id="rId31" Type="http://schemas.openxmlformats.org/officeDocument/2006/relationships/hyperlink" Target="http://aspe.hhs.gov/health/reports/2014/MarketPlaceEnrollment/Jan2014/ib_2014jan_enrollment.pdf" TargetMode="External"/><Relationship Id="rId52" Type="http://schemas.openxmlformats.org/officeDocument/2006/relationships/hyperlink" Target="http://www.bloomberg.com/politics/articles/2015-06-25/bernie-sanders-gains-on-hillary-clinton-in-bloomberg-early-state-polling" TargetMode="External"/><Relationship Id="rId73" Type="http://schemas.openxmlformats.org/officeDocument/2006/relationships/hyperlink" Target="http://www.nytimes.com/2014/04/29/upshot/another-season-of-dynasty-for-voters.html?rref=upshot&amp;_r=0" TargetMode="External"/><Relationship Id="rId78" Type="http://schemas.openxmlformats.org/officeDocument/2006/relationships/hyperlink" Target="http://www.douglas-hibbs.com/Election2012/2012Election-MainPage.htm" TargetMode="External"/><Relationship Id="rId94" Type="http://schemas.openxmlformats.org/officeDocument/2006/relationships/hyperlink" Target="https://www.youtube.com/watch?v=aLoVTJKIkfc&amp;feature=youtu.be" TargetMode="External"/><Relationship Id="rId99" Type="http://schemas.openxmlformats.org/officeDocument/2006/relationships/hyperlink" Target="https://www.youtube.com/watch?v=xcf-IBqGSeY&amp;feature=youtu.be" TargetMode="External"/><Relationship Id="rId101" Type="http://schemas.openxmlformats.org/officeDocument/2006/relationships/hyperlink" Target="http://thehill.com/policy/national-security/242383-poll-most-support-surveillance-reforms" TargetMode="External"/><Relationship Id="rId122" Type="http://schemas.openxmlformats.org/officeDocument/2006/relationships/hyperlink" Target="http://thehill.com/policy/energy-environment/204235-paul-science-behind-climate-change-not-conclusive" TargetMode="External"/><Relationship Id="rId143" Type="http://schemas.openxmlformats.org/officeDocument/2006/relationships/hyperlink" Target="http://www.nationaljournal.com/magazine/the-emerging-republican-advantage-20150130" TargetMode="External"/><Relationship Id="rId148" Type="http://schemas.openxmlformats.org/officeDocument/2006/relationships/hyperlink" Target="http://www.washingtonexaminer.com/younger-millennials-strikingly-more-republican-than-their-millennial-elders/article/2548022" TargetMode="External"/><Relationship Id="rId164" Type="http://schemas.openxmlformats.org/officeDocument/2006/relationships/hyperlink" Target="http://www.tampabay.com/news/politics/stateroundup/text-of-marco-rubios-speech-announcing-his-2016-campaign-for-president/2225344" TargetMode="External"/><Relationship Id="rId169" Type="http://schemas.openxmlformats.org/officeDocument/2006/relationships/hyperlink" Target="http://freebeacon.com/politics/small-business-group-ditches-landrieu-over-obamacare-sup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89682</Words>
  <Characters>511193</Characters>
  <Application>Microsoft Office Word</Application>
  <DocSecurity>0</DocSecurity>
  <Lines>4259</Lines>
  <Paragraphs>1199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Alexandra Carey</dc:creator>
  <cp:lastModifiedBy>Abelkop, Garrett</cp:lastModifiedBy>
  <cp:revision>3</cp:revision>
  <dcterms:created xsi:type="dcterms:W3CDTF">2015-08-01T21:36:00Z</dcterms:created>
  <dcterms:modified xsi:type="dcterms:W3CDTF">2015-08-01T21:36:00Z</dcterms:modified>
</cp:coreProperties>
</file>