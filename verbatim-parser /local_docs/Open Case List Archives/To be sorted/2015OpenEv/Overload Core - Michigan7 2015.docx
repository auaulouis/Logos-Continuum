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00DB4F" w14:textId="51CBDFD9" w:rsidR="00202D3A" w:rsidRDefault="00A84094" w:rsidP="00202D3A">
      <w:pPr>
        <w:pStyle w:val="Heading1"/>
      </w:pPr>
      <w:r>
        <w:t xml:space="preserve">OVERLOAD CORE – </w:t>
      </w:r>
      <w:r w:rsidR="00D62D7E">
        <w:t>UMich 7wk MAGS</w:t>
      </w:r>
    </w:p>
    <w:p w14:paraId="65F64E34" w14:textId="7227D5A8" w:rsidR="00202D3A" w:rsidRDefault="00202D3A" w:rsidP="00202D3A">
      <w:r>
        <w:t xml:space="preserve">Gabi </w:t>
      </w:r>
      <w:proofErr w:type="spellStart"/>
      <w:r>
        <w:t>Yamout</w:t>
      </w:r>
      <w:proofErr w:type="spellEnd"/>
    </w:p>
    <w:p w14:paraId="70290EC0" w14:textId="14778496" w:rsidR="00202D3A" w:rsidRDefault="00202D3A" w:rsidP="00202D3A">
      <w:r>
        <w:t>Ryan Powell</w:t>
      </w:r>
    </w:p>
    <w:p w14:paraId="36B98A84" w14:textId="77777777" w:rsidR="00D742B6" w:rsidRDefault="00D742B6" w:rsidP="00D742B6">
      <w:r>
        <w:t xml:space="preserve">Isaiah </w:t>
      </w:r>
      <w:proofErr w:type="spellStart"/>
      <w:r>
        <w:t>Sirois</w:t>
      </w:r>
      <w:proofErr w:type="spellEnd"/>
    </w:p>
    <w:p w14:paraId="7D3C7C3F" w14:textId="79ACFBDE" w:rsidR="00202D3A" w:rsidRDefault="00202D3A" w:rsidP="00202D3A">
      <w:r>
        <w:t>Ammar Plumber</w:t>
      </w:r>
    </w:p>
    <w:p w14:paraId="5CDE8B9B" w14:textId="609E8FD9" w:rsidR="00202D3A" w:rsidRPr="00202D3A" w:rsidRDefault="00202D3A" w:rsidP="00202D3A">
      <w:r>
        <w:t>Derek Tang</w:t>
      </w:r>
    </w:p>
    <w:p w14:paraId="6CAC14D5" w14:textId="77777777" w:rsidR="00D942C3" w:rsidRDefault="00D942C3" w:rsidP="00D942C3">
      <w:pPr>
        <w:pStyle w:val="Heading1"/>
      </w:pPr>
      <w:r>
        <w:t>Aff</w:t>
      </w:r>
    </w:p>
    <w:p w14:paraId="1B70026C" w14:textId="20A82864" w:rsidR="00005838" w:rsidRDefault="00005838" w:rsidP="00CC6006">
      <w:pPr>
        <w:pStyle w:val="Heading2"/>
      </w:pPr>
      <w:r>
        <w:t>A2: terror da</w:t>
      </w:r>
    </w:p>
    <w:p w14:paraId="5C16A630" w14:textId="6C1A5B36" w:rsidR="00005838" w:rsidRDefault="00005838" w:rsidP="00D6738F">
      <w:pPr>
        <w:pStyle w:val="Heading3"/>
      </w:pPr>
      <w:r>
        <w:t>Yes Overload</w:t>
      </w:r>
    </w:p>
    <w:p w14:paraId="28847B33" w14:textId="4023262B" w:rsidR="00005838" w:rsidRPr="000B24FC" w:rsidRDefault="00005838" w:rsidP="00624342">
      <w:pPr>
        <w:pStyle w:val="Heading4"/>
      </w:pPr>
      <w:r>
        <w:t xml:space="preserve">Experts agree – </w:t>
      </w:r>
      <w:proofErr w:type="spellStart"/>
      <w:r>
        <w:t>squo</w:t>
      </w:r>
      <w:proofErr w:type="spellEnd"/>
      <w:r>
        <w:t xml:space="preserve"> surveillance is count</w:t>
      </w:r>
      <w:r w:rsidR="00D51CF8">
        <w:t>erproductive and wastes money</w:t>
      </w:r>
    </w:p>
    <w:p w14:paraId="7D771F34" w14:textId="77777777" w:rsidR="00005838" w:rsidRDefault="00005838" w:rsidP="00005838">
      <w:r w:rsidRPr="008F1813">
        <w:rPr>
          <w:b/>
        </w:rPr>
        <w:t>Ward 15</w:t>
      </w:r>
      <w:r>
        <w:t xml:space="preserve"> – staff writer (Stan, “NSA swamped with data overload also trashes the Constitution,” Best VPN, 5/18/2015, </w:t>
      </w:r>
      <w:hyperlink r:id="rId8" w:history="1">
        <w:r w:rsidRPr="00DD2B02">
          <w:rPr>
            <w:rStyle w:val="Hyperlink"/>
          </w:rPr>
          <w:t>https://www.bestvpn.com/blog/19187/nsa-swamped-with-data-overload-also-trashes-the-constitution/</w:t>
        </w:r>
      </w:hyperlink>
      <w:r>
        <w:t>) //RGP</w:t>
      </w:r>
    </w:p>
    <w:p w14:paraId="5DF4F943" w14:textId="77777777" w:rsidR="00005838" w:rsidRDefault="00005838" w:rsidP="00005838">
      <w:pPr>
        <w:rPr>
          <w:sz w:val="16"/>
        </w:rPr>
      </w:pPr>
      <w:r w:rsidRPr="00D51CF8">
        <w:rPr>
          <w:sz w:val="16"/>
        </w:rPr>
        <w:t xml:space="preserve">Almost on the second anniversary of the Edward Snowden revelations, </w:t>
      </w:r>
      <w:r w:rsidRPr="00D51CF8">
        <w:rPr>
          <w:rStyle w:val="StyleBoldUnderline"/>
        </w:rPr>
        <w:t>another</w:t>
      </w:r>
      <w:r w:rsidRPr="00D51CF8">
        <w:rPr>
          <w:sz w:val="16"/>
        </w:rPr>
        <w:t xml:space="preserve"> (in</w:t>
      </w:r>
      <w:proofErr w:type="gramStart"/>
      <w:r w:rsidRPr="00D51CF8">
        <w:rPr>
          <w:sz w:val="16"/>
        </w:rPr>
        <w:t>)</w:t>
      </w:r>
      <w:r w:rsidRPr="00D51CF8">
        <w:rPr>
          <w:rStyle w:val="StyleBoldUnderline"/>
        </w:rPr>
        <w:t>famous</w:t>
      </w:r>
      <w:proofErr w:type="gramEnd"/>
      <w:r w:rsidRPr="00D51CF8">
        <w:rPr>
          <w:rStyle w:val="StyleBoldUnderline"/>
        </w:rPr>
        <w:t xml:space="preserve"> NSA whistleblower has again spoken up</w:t>
      </w:r>
      <w:r w:rsidRPr="00D51CF8">
        <w:rPr>
          <w:sz w:val="16"/>
        </w:rPr>
        <w:t xml:space="preserve">. This comes at a pivotal juncture in the legislative calendar as contentious debate about surveillance rages over the impending sunset of some of the Patriot Act. </w:t>
      </w:r>
      <w:r w:rsidRPr="00D51CF8">
        <w:rPr>
          <w:rStyle w:val="StyleBoldUnderline"/>
        </w:rPr>
        <w:t xml:space="preserve">It has long been an argument </w:t>
      </w:r>
      <w:r w:rsidRPr="00D51CF8">
        <w:rPr>
          <w:sz w:val="16"/>
        </w:rPr>
        <w:t>of the civil liberties crowd</w:t>
      </w:r>
      <w:r w:rsidRPr="00D51CF8">
        <w:rPr>
          <w:rStyle w:val="StyleBoldUnderline"/>
        </w:rPr>
        <w:t xml:space="preserve"> that bulk data gathering was counter-productive</w:t>
      </w:r>
      <w:r w:rsidRPr="00D51CF8">
        <w:rPr>
          <w:sz w:val="16"/>
        </w:rPr>
        <w:t>, if not counter- intuitive. The argument was couched in language suggesting that</w:t>
      </w:r>
      <w:r w:rsidRPr="00D51CF8">
        <w:rPr>
          <w:rStyle w:val="StyleBoldUnderline"/>
        </w:rPr>
        <w:t xml:space="preserve"> to “collect it all”, as t</w:t>
      </w:r>
      <w:r w:rsidRPr="00D51CF8">
        <w:rPr>
          <w:sz w:val="16"/>
        </w:rPr>
        <w:t>he then NSA director James</w:t>
      </w:r>
      <w:r w:rsidRPr="00D51CF8">
        <w:rPr>
          <w:rStyle w:val="StyleBoldUnderline"/>
        </w:rPr>
        <w:t xml:space="preserve"> Clapper famously decried, </w:t>
      </w:r>
      <w:r w:rsidRPr="00D51CF8">
        <w:rPr>
          <w:rStyle w:val="Emphasis"/>
        </w:rPr>
        <w:t>was to, in effect, gather nothing</w:t>
      </w:r>
      <w:r w:rsidRPr="00D51CF8">
        <w:rPr>
          <w:rStyle w:val="StyleBoldUnderline"/>
        </w:rPr>
        <w:t xml:space="preserve">, as the </w:t>
      </w:r>
      <w:r w:rsidRPr="00D51CF8">
        <w:rPr>
          <w:rStyle w:val="Emphasis"/>
        </w:rPr>
        <w:t>choking amounts of information</w:t>
      </w:r>
      <w:r w:rsidRPr="00D51CF8">
        <w:rPr>
          <w:rStyle w:val="StyleBoldUnderline"/>
        </w:rPr>
        <w:t xml:space="preserve"> collected would be so great as to be unable to be analyzed effectively</w:t>
      </w:r>
      <w:r w:rsidRPr="00D51CF8">
        <w:rPr>
          <w:sz w:val="16"/>
        </w:rPr>
        <w:t xml:space="preserve">. This assertion is supported by William </w:t>
      </w:r>
      <w:proofErr w:type="spellStart"/>
      <w:r w:rsidRPr="00D51CF8">
        <w:rPr>
          <w:sz w:val="16"/>
        </w:rPr>
        <w:t>Binney</w:t>
      </w:r>
      <w:proofErr w:type="spellEnd"/>
      <w:r w:rsidRPr="00D51CF8">
        <w:rPr>
          <w:sz w:val="16"/>
        </w:rPr>
        <w:t xml:space="preserve">, a founder of Contrast Security and a former NSA official, logging more than three decades at the agency. </w:t>
      </w:r>
      <w:r w:rsidRPr="00D51CF8">
        <w:rPr>
          <w:rStyle w:val="StyleBoldUnderline"/>
        </w:rPr>
        <w:t xml:space="preserve">In alluding to what he termed “bulk data failure”, </w:t>
      </w:r>
      <w:proofErr w:type="spellStart"/>
      <w:r w:rsidRPr="00D51CF8">
        <w:rPr>
          <w:rStyle w:val="StyleBoldUnderline"/>
        </w:rPr>
        <w:t>Binney</w:t>
      </w:r>
      <w:proofErr w:type="spellEnd"/>
      <w:r w:rsidRPr="00D51CF8">
        <w:rPr>
          <w:rStyle w:val="StyleBoldUnderline"/>
        </w:rPr>
        <w:t xml:space="preserve"> said that an analyst today can run one simple query across the NSA’s various databases, only to become immediately overloaded with information</w:t>
      </w:r>
      <w:r w:rsidRPr="00D51CF8">
        <w:rPr>
          <w:sz w:val="16"/>
        </w:rPr>
        <w:t xml:space="preserve">. With about four billion people (around two-thirds of the world’s population) under the NSA and partner agencies’ watchful eyes, according to his estimates, </w:t>
      </w:r>
      <w:r w:rsidRPr="00D51CF8">
        <w:rPr>
          <w:rStyle w:val="StyleBoldUnderline"/>
        </w:rPr>
        <w:t>there is far too much data being collected</w:t>
      </w:r>
      <w:r w:rsidRPr="00D51CF8">
        <w:rPr>
          <w:sz w:val="16"/>
        </w:rPr>
        <w:t>. “</w:t>
      </w:r>
      <w:r w:rsidRPr="00D51CF8">
        <w:rPr>
          <w:rStyle w:val="StyleBoldUnderline"/>
        </w:rPr>
        <w:t>That’s why they couldn’t stop the Boston bombing, or the Paris shootings, because the data was all there</w:t>
      </w:r>
      <w:r w:rsidRPr="00D51CF8">
        <w:rPr>
          <w:sz w:val="16"/>
        </w:rPr>
        <w:t xml:space="preserve">… The data was all there… the NSA is great at going back over it forensically for years to see what they were doing before that. But that doesn’t stop it.” </w:t>
      </w:r>
      <w:proofErr w:type="spellStart"/>
      <w:r w:rsidRPr="00D51CF8">
        <w:rPr>
          <w:rStyle w:val="Emphasis"/>
        </w:rPr>
        <w:t>Binney</w:t>
      </w:r>
      <w:proofErr w:type="spellEnd"/>
      <w:r w:rsidRPr="00D51CF8">
        <w:rPr>
          <w:rStyle w:val="Emphasis"/>
        </w:rPr>
        <w:t xml:space="preserve"> is in a position to know</w:t>
      </w:r>
      <w:r w:rsidRPr="00D51CF8">
        <w:rPr>
          <w:rStyle w:val="StyleBoldUnderline"/>
        </w:rPr>
        <w:t>, earning his stripes during the terrorism build up that culminated with the 9/11 World Trade Center bombing in 2001</w:t>
      </w:r>
      <w:r w:rsidRPr="00D51CF8">
        <w:rPr>
          <w:sz w:val="16"/>
        </w:rPr>
        <w:t xml:space="preserve">. He left just days after the draconian legislation known as the USA Patriot Act was enacted by Congress on the heels of that attack. One of the reasons which prompted his leaving was the scrapping of a surveillance system on which he long worked, only to be replaced by more intrusive systems. It is interesting to note here that Edward Snowden, in alluding to </w:t>
      </w:r>
      <w:proofErr w:type="spellStart"/>
      <w:r w:rsidRPr="00D51CF8">
        <w:rPr>
          <w:sz w:val="16"/>
        </w:rPr>
        <w:t>Binney</w:t>
      </w:r>
      <w:proofErr w:type="spellEnd"/>
      <w:r w:rsidRPr="00D51CF8">
        <w:rPr>
          <w:sz w:val="16"/>
        </w:rPr>
        <w:t xml:space="preserve">, said he was inspired by </w:t>
      </w:r>
      <w:proofErr w:type="spellStart"/>
      <w:r w:rsidRPr="00D51CF8">
        <w:rPr>
          <w:sz w:val="16"/>
        </w:rPr>
        <w:t>Binney’s</w:t>
      </w:r>
      <w:proofErr w:type="spellEnd"/>
      <w:r w:rsidRPr="00D51CF8">
        <w:rPr>
          <w:sz w:val="16"/>
        </w:rPr>
        <w:t xml:space="preserve"> plight, and that this, in part, prodded him to leak thousands of classified documents to journalists. Little did </w:t>
      </w:r>
      <w:proofErr w:type="spellStart"/>
      <w:r w:rsidRPr="00D51CF8">
        <w:rPr>
          <w:sz w:val="16"/>
        </w:rPr>
        <w:t>Binney</w:t>
      </w:r>
      <w:proofErr w:type="spellEnd"/>
      <w:r w:rsidRPr="00D51CF8">
        <w:rPr>
          <w:sz w:val="16"/>
        </w:rPr>
        <w:t xml:space="preserve"> know that his work was to be but the tip of the iceberg in a program that eventually grew to indiscriminately “collect it </w:t>
      </w:r>
      <w:proofErr w:type="gramStart"/>
      <w:r w:rsidRPr="00D51CF8">
        <w:rPr>
          <w:sz w:val="16"/>
        </w:rPr>
        <w:t>all.</w:t>
      </w:r>
      <w:proofErr w:type="gramEnd"/>
      <w:r w:rsidRPr="00D51CF8">
        <w:rPr>
          <w:sz w:val="16"/>
        </w:rPr>
        <w:t xml:space="preserve">” What is worrisome is the complicity with the bulk data collection by dozens of private companies – maybe as many as 72. Yet </w:t>
      </w:r>
      <w:r w:rsidRPr="00D51CF8">
        <w:rPr>
          <w:rStyle w:val="StyleBoldUnderline"/>
        </w:rPr>
        <w:t>this type of collection pales in comparison to that of the “Upstream” program in which the NSA tapped into undersea fiber optic cables</w:t>
      </w:r>
      <w:r w:rsidRPr="00D51CF8">
        <w:rPr>
          <w:sz w:val="16"/>
        </w:rPr>
        <w:t xml:space="preserve">. With the cooperation of Britain’s GCHQ, the NSA is able to sift more than 21 petabytes a day. </w:t>
      </w:r>
      <w:r w:rsidRPr="00D51CF8">
        <w:rPr>
          <w:rStyle w:val="StyleBoldUnderline"/>
        </w:rPr>
        <w:t xml:space="preserve">Gathering such enormous amounts of information is expensive and ineffective, according to </w:t>
      </w:r>
      <w:proofErr w:type="spellStart"/>
      <w:r w:rsidRPr="00D51CF8">
        <w:rPr>
          <w:rStyle w:val="StyleBoldUnderline"/>
        </w:rPr>
        <w:t>Binney</w:t>
      </w:r>
      <w:proofErr w:type="spellEnd"/>
      <w:r w:rsidRPr="00D51CF8">
        <w:rPr>
          <w:sz w:val="16"/>
        </w:rPr>
        <w:t xml:space="preserve">. </w:t>
      </w:r>
      <w:r w:rsidRPr="00D51CF8">
        <w:rPr>
          <w:rStyle w:val="StyleBoldUnderline"/>
        </w:rPr>
        <w:t>But it gets lawmakers attention in a way that results in massive increases in NSA budgets</w:t>
      </w:r>
      <w:r w:rsidRPr="00D51CF8">
        <w:rPr>
          <w:sz w:val="16"/>
        </w:rPr>
        <w:t xml:space="preserve">. </w:t>
      </w:r>
      <w:proofErr w:type="spellStart"/>
      <w:r w:rsidRPr="00D51CF8">
        <w:rPr>
          <w:sz w:val="16"/>
        </w:rPr>
        <w:t>Binney</w:t>
      </w:r>
      <w:proofErr w:type="spellEnd"/>
      <w:r w:rsidRPr="00D51CF8">
        <w:rPr>
          <w:sz w:val="16"/>
        </w:rPr>
        <w:t xml:space="preserve"> warns that, “They’re taking away half of the Constitution in secret.” President Obama has presided over this agency’s land grab, and has endorsed it, often to referring to Upstream as a “critical national security tool.” His feckless approach to the spying build up is the reason for its proliferation, and is why Congress meanders rudderless in attempts to curtail it. The President’s anti-privacy stance is being “rewarded” by repudiation among members of his own party, and is reflected in their rejecting his latest legacy-building, pet piece of legislation – the Trans Pacific Partnership (TPP). But their constituents would be better served by producing legislation that would restore Constitutional rights trampled on by the NSA.</w:t>
      </w:r>
    </w:p>
    <w:p w14:paraId="5997BFC8" w14:textId="77777777" w:rsidR="00D51CF8" w:rsidRPr="00D51CF8" w:rsidRDefault="00D51CF8" w:rsidP="00005838">
      <w:pPr>
        <w:rPr>
          <w:sz w:val="16"/>
        </w:rPr>
      </w:pPr>
    </w:p>
    <w:p w14:paraId="1A0B646C" w14:textId="77777777" w:rsidR="00005838" w:rsidRPr="00573E6D" w:rsidRDefault="00005838" w:rsidP="00624342">
      <w:pPr>
        <w:pStyle w:val="Heading4"/>
      </w:pPr>
      <w:r>
        <w:t>Bulk data collection fails – it saps critical resources and diverts attention</w:t>
      </w:r>
    </w:p>
    <w:p w14:paraId="421837FC" w14:textId="77777777" w:rsidR="00005838" w:rsidRDefault="00005838" w:rsidP="00005838">
      <w:proofErr w:type="spellStart"/>
      <w:r w:rsidRPr="00D14402">
        <w:rPr>
          <w:b/>
        </w:rPr>
        <w:t>Maass</w:t>
      </w:r>
      <w:proofErr w:type="spellEnd"/>
      <w:r w:rsidRPr="00D14402">
        <w:rPr>
          <w:b/>
        </w:rPr>
        <w:t xml:space="preserve"> 15</w:t>
      </w:r>
      <w:r w:rsidRPr="00D14402">
        <w:t xml:space="preserve"> – Journalist for The Intercept (Peter, “INSIDE NSA, OFFICIALS PRIVATELY CRITICIZE “COLLECT IT ALL” SURVEILLANCE,” The Intercept, 5/28/2015, </w:t>
      </w:r>
      <w:hyperlink r:id="rId9" w:history="1">
        <w:r w:rsidRPr="00D14402">
          <w:rPr>
            <w:rStyle w:val="Hyperlink"/>
          </w:rPr>
          <w:t>https://firstlook.org/theintercept/2015/05/28/nsa-officials-privately-criticize-collect-it-all-surveillance/</w:t>
        </w:r>
      </w:hyperlink>
      <w:r w:rsidRPr="00D14402">
        <w:t>) //RGP</w:t>
      </w:r>
    </w:p>
    <w:p w14:paraId="36289397" w14:textId="77777777" w:rsidR="00005838" w:rsidRDefault="00005838" w:rsidP="00005838">
      <w:pPr>
        <w:rPr>
          <w:sz w:val="16"/>
        </w:rPr>
      </w:pPr>
      <w:r w:rsidRPr="00D51CF8">
        <w:rPr>
          <w:sz w:val="16"/>
        </w:rPr>
        <w:t>AS MEMBERS OF CONGRESS struggle to agree on which surveillance programs to re-authorize before the Patriot Act expires, they might consider the unusual advice of an intelligence analyst at the National Security Agency who warned about the danger of collecting too much data. Imagine, the analyst wrote in a leaked document, that you are standing in a shopping aisle trying to decide between jam, jelly or fruit spread, which size, sugar-free or not, generic or Smucker’s. It can be paralyzing. “</w:t>
      </w:r>
      <w:r w:rsidRPr="00D51CF8">
        <w:rPr>
          <w:rStyle w:val="StyleBoldUnderline"/>
        </w:rPr>
        <w:t>We in the agency are at risk of a similar, collective paralysis in the face of a dizzying array of choices every single day</w:t>
      </w:r>
      <w:r w:rsidRPr="00D51CF8">
        <w:rPr>
          <w:sz w:val="16"/>
        </w:rPr>
        <w:t>,” the analyst wrote in 2011. “</w:t>
      </w:r>
      <w:r w:rsidRPr="00D51CF8">
        <w:rPr>
          <w:rStyle w:val="StyleBoldUnderline"/>
        </w:rPr>
        <w:t>’Analysis paralysis’ is</w:t>
      </w:r>
      <w:r w:rsidRPr="00D51CF8">
        <w:rPr>
          <w:sz w:val="16"/>
        </w:rPr>
        <w:t xml:space="preserve">n’t only a cute rhyme. It’s </w:t>
      </w:r>
      <w:r w:rsidRPr="00D51CF8">
        <w:rPr>
          <w:rStyle w:val="StyleBoldUnderline"/>
        </w:rPr>
        <w:t>the term for what happens when you spend so much time analyzing a situation that you ultimately stymie any outcome</w:t>
      </w:r>
      <w:r w:rsidRPr="00D51CF8">
        <w:rPr>
          <w:sz w:val="16"/>
        </w:rPr>
        <w:t xml:space="preserve"> …. It’s what happens in SIGINT [signals intelligence] when we have access to endless possibilities, but we struggle to prioritize, narrow, and exploit the best ones.” The document is one of about a dozen in which</w:t>
      </w:r>
      <w:r w:rsidRPr="00D51CF8">
        <w:rPr>
          <w:rStyle w:val="StyleBoldUnderline"/>
        </w:rPr>
        <w:t xml:space="preserve"> NSA intelligence experts express concerns </w:t>
      </w:r>
      <w:r w:rsidRPr="00D51CF8">
        <w:rPr>
          <w:sz w:val="16"/>
        </w:rPr>
        <w:t>usually heard from the agency’s critics:</w:t>
      </w:r>
      <w:r w:rsidRPr="00D51CF8">
        <w:rPr>
          <w:rStyle w:val="StyleBoldUnderline"/>
        </w:rPr>
        <w:t xml:space="preserve"> that the U.S. government’s “collect it all” strategy can undermine the effort to fight terrorism</w:t>
      </w:r>
      <w:r w:rsidRPr="00D51CF8">
        <w:rPr>
          <w:sz w:val="16"/>
        </w:rPr>
        <w:t xml:space="preserve">. 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 </w:t>
      </w:r>
      <w:r w:rsidRPr="00D51CF8">
        <w:rPr>
          <w:rStyle w:val="StyleBoldUnderline"/>
        </w:rPr>
        <w:t>The Patriot Act</w:t>
      </w:r>
      <w:r w:rsidRPr="00D51CF8">
        <w:rPr>
          <w:sz w:val="16"/>
        </w:rPr>
        <w:t>, portions of which expire on Sunday, has been used since 2001 to conduct a number of dragnet surveillance programs, including the bulk collection of phone metadata from American companies. But the</w:t>
      </w:r>
      <w:r w:rsidRPr="00D51CF8">
        <w:rPr>
          <w:rStyle w:val="StyleBoldUnderline"/>
        </w:rPr>
        <w:t xml:space="preserve"> documents suggest that analysts at the NSA have drowned in data since 9/11, making it more difficult for them to find the real threats</w:t>
      </w:r>
      <w:r w:rsidRPr="00D51CF8">
        <w:rPr>
          <w:sz w:val="16"/>
        </w:rPr>
        <w:t xml:space="preserve">. The titles of the documents capture their overall message: “Data Is Not Intelligence,” “The Fallacies Behind the Scenes,” “Cognitive Overflow?” “Summit Fever” and “In Praise of Not Knowing.” Other titles include “Dealing With a ‘Tsunami’ of Intercept” and “Overcome by Overload?” The documents are not uniform in their positions. Some acknowledge the overload problem but say the agency is adjusting well. They do not specifically mention the Patriot Act, just the larger dilemma of cutting through a flood of incoming data. But </w:t>
      </w:r>
      <w:r w:rsidRPr="00D51CF8">
        <w:rPr>
          <w:rStyle w:val="StyleBoldUnderline"/>
        </w:rPr>
        <w:t>in an apparent sign of the scale of the problem, the documents confirm that the NSA even has a special category of programs that is called “Coping With Information Overload</w:t>
      </w:r>
      <w:r w:rsidRPr="00D51CF8">
        <w:rPr>
          <w:sz w:val="16"/>
        </w:rPr>
        <w:t xml:space="preserve">.” The jam vs. jelly document, titled “Too Many Choices,” started off in a colorful way but ended with a fairly stark warning: “The SIGINT mission is far too vital to unnecessarily expand the haystacks while we search for the needles. Prioritization is key.” </w:t>
      </w:r>
      <w:r w:rsidRPr="00D51CF8">
        <w:rPr>
          <w:rStyle w:val="StyleBoldUnderline"/>
        </w:rPr>
        <w:t>These doubts are infrequently heard from officials inside the NSA</w:t>
      </w:r>
      <w:r w:rsidRPr="00D51CF8">
        <w:rPr>
          <w:sz w:val="16"/>
        </w:rPr>
        <w:t>. These</w:t>
      </w:r>
      <w:r w:rsidRPr="00D51CF8">
        <w:rPr>
          <w:rStyle w:val="StyleBoldUnderline"/>
        </w:rPr>
        <w:t xml:space="preserve"> documents are a window into the private thinking of </w:t>
      </w:r>
      <w:r w:rsidRPr="00D51CF8">
        <w:rPr>
          <w:sz w:val="16"/>
        </w:rPr>
        <w:t>mid-level</w:t>
      </w:r>
      <w:r w:rsidRPr="00D51CF8">
        <w:rPr>
          <w:rStyle w:val="StyleBoldUnderline"/>
        </w:rPr>
        <w:t xml:space="preserve"> officials </w:t>
      </w:r>
      <w:r w:rsidRPr="00D51CF8">
        <w:rPr>
          <w:sz w:val="16"/>
        </w:rPr>
        <w:t>who are almost never permitted to discuss their concerns in public. AN AMUSING PARABLE circulated at the NSA a few years ago. Two people go to a farm and purchase a truckload of melons for a dollar each. They then sell the melons along a busy road for the same price, a dollar. As they drive back to the farm for another load, they realize they aren’t making a profit, so one of them suggests, “Do you think we need a bigger truck?” The parable was written by an intelligence analyst in a document dated Jan. 23, 2012 that was titled, “Do We Need a Bigger SIGINT Truck?” It expresses, in a lively fashion, a critique of the agency’s effort to collect what former NSA Director Keith Alexander referred to as “the whole haystack.” The critique goes to the heart of the agency’s drive to gather as much of the world’s communications as possible: because it may not find what it needs in a partial haystack of data, the haystack is expanded as much as possible, on the assumption that more data will eventually yield useful information. “</w:t>
      </w:r>
      <w:r w:rsidRPr="00D51CF8">
        <w:rPr>
          <w:rStyle w:val="StyleBoldUnderline"/>
        </w:rPr>
        <w:t>THE PROBLEM IS THAT WHEN YOU COLLECT IT ALL, WHEN YOU MONITOR EVERYONE, YOU UNDERSTAND NOTHING</w:t>
      </w:r>
      <w:r w:rsidRPr="00D51CF8">
        <w:rPr>
          <w:sz w:val="16"/>
        </w:rPr>
        <w:t xml:space="preserve">.” –EDWARD SNOWDEN The Snowden files show that in practice, it doesn’t turn out that way: </w:t>
      </w:r>
      <w:r w:rsidRPr="00D51CF8">
        <w:rPr>
          <w:rStyle w:val="StyleBoldUnderline"/>
        </w:rPr>
        <w:t>more is not necessarily better, and in fact, extreme volume creates its own challenges</w:t>
      </w:r>
      <w:r w:rsidRPr="00D51CF8">
        <w:rPr>
          <w:sz w:val="16"/>
        </w:rPr>
        <w:t>. “Recently I tried to answer what seemed like a relatively straightforward question about which telephony metadata collection capabilities are the most important in case we need to shut something off when the metadata coffers get full,” wrote the intelligence analyst. “By the end of the day, I felt like capitulating with the white flag of, ‘We need COLOSSAL data storage so we don’t have to worry about it,’ (aka we need a bigger SIGINT truck).” The analyst added, “</w:t>
      </w:r>
      <w:r w:rsidRPr="00D51CF8">
        <w:rPr>
          <w:rStyle w:val="StyleBoldUnderline"/>
        </w:rPr>
        <w:t xml:space="preserve">Without metrics, how do we know that we have improved something or made it worse? </w:t>
      </w:r>
      <w:r w:rsidRPr="00D51CF8">
        <w:rPr>
          <w:sz w:val="16"/>
        </w:rPr>
        <w:t>There’s a running joke … that we’ll only know if collection is important by shutting it off and seeing if someone screams.” Another document, while not mentioning the dangers of collecting too much data, expressed concerns about pursuing entrenched but unproductive programs. “How many times have you been watching a terrible movie, only to convince yourself to stick it out to the end and find out what happens, since you’ve already invested too much time or money to simply walk away?” the document asked.</w:t>
      </w:r>
      <w:r w:rsidRPr="00D51CF8">
        <w:rPr>
          <w:rStyle w:val="StyleBoldUnderline"/>
        </w:rPr>
        <w:t xml:space="preserve"> “This ‘gone too far to stop now’ mentality is our built-in mechanism to help us allocate and ration resources</w:t>
      </w:r>
      <w:r w:rsidRPr="00D51CF8">
        <w:rPr>
          <w:sz w:val="16"/>
        </w:rPr>
        <w:t>. However, it can work to our detriment in prioritizing and deciding which projects or efforts are worth further expenditure of resources, regardless of how much has already been ‘sunk.’ As has been said before, insanity is doing the same thing over and over and expecting different results.” “</w:t>
      </w:r>
      <w:r w:rsidRPr="00D51CF8">
        <w:rPr>
          <w:rStyle w:val="StyleBoldUnderline"/>
        </w:rPr>
        <w:t>WE ARE DROWNING IN INFORMATION. AND YET WE KNOW NOTHING. FOR SURE</w:t>
      </w:r>
      <w:r w:rsidRPr="00D51CF8">
        <w:rPr>
          <w:sz w:val="16"/>
        </w:rPr>
        <w:t xml:space="preserve">.” –NSA INTELLIGENCE ANALYST Many of these documents were written by intelligence analysts who had regular columns distributed on </w:t>
      </w:r>
      <w:proofErr w:type="spellStart"/>
      <w:r w:rsidRPr="00D51CF8">
        <w:rPr>
          <w:sz w:val="16"/>
        </w:rPr>
        <w:t>NSANet</w:t>
      </w:r>
      <w:proofErr w:type="spellEnd"/>
      <w:r w:rsidRPr="00D51CF8">
        <w:rPr>
          <w:sz w:val="16"/>
        </w:rPr>
        <w:t>, the agency’s intranet. One of the columns was called “Signal v. Noise,” another was called “The SIGINT Philosopher.” Two of the documents cite the academic work of Herbert Simon, who won a Nobel Prize for his pioneering research on what’s become known as the attention economy. Simon wrote that consumers and managers have trouble making smart choices because their exposure to more information decreases their ability to understand the information. Both documents mention the same passage from Simon’s essay, Designing Organizations for an Information-Rich World: “</w:t>
      </w:r>
      <w:r w:rsidRPr="00D51CF8">
        <w:rPr>
          <w:rStyle w:val="StyleBoldUnderline"/>
        </w:rPr>
        <w:t>In an information-rich world, the wealth of information means a dearth of something else: a scarcity of whatever it is that information consumes</w:t>
      </w:r>
      <w:r w:rsidRPr="00D51CF8">
        <w:rPr>
          <w:sz w:val="16"/>
        </w:rPr>
        <w:t xml:space="preserve">. </w:t>
      </w:r>
      <w:r w:rsidRPr="00D51CF8">
        <w:rPr>
          <w:rStyle w:val="StyleBoldUnderline"/>
        </w:rPr>
        <w:t>What information consumes is rather obvious: it consumes the attention of its recipients</w:t>
      </w:r>
      <w:r w:rsidRPr="00D51CF8">
        <w:rPr>
          <w:sz w:val="16"/>
        </w:rPr>
        <w:t xml:space="preserve">. Hence </w:t>
      </w:r>
      <w:r w:rsidRPr="00D51CF8">
        <w:rPr>
          <w:rStyle w:val="StyleBoldUnderline"/>
        </w:rPr>
        <w:t>a wealth of information creates a poverty of attention and a need to allocate that attention efficiently among the overabundance of information sources that might consume it</w:t>
      </w:r>
      <w:r w:rsidRPr="00D51CF8">
        <w:rPr>
          <w:sz w:val="16"/>
        </w:rPr>
        <w:t>.” In addition to consulting Nobel-prize winning work, NSA analysts have turned to easier literature, such as Malcolm Gladwell’s best-selling Blink: The Power of Thinking Without Thinking. The author of a 2011 document referenced Blink and stated, “</w:t>
      </w:r>
      <w:r w:rsidRPr="00D51CF8">
        <w:rPr>
          <w:rStyle w:val="StyleBoldUnderline"/>
        </w:rPr>
        <w:t xml:space="preserve">The key to good decision making is not knowledge. It </w:t>
      </w:r>
      <w:proofErr w:type="gramStart"/>
      <w:r w:rsidRPr="00D51CF8">
        <w:rPr>
          <w:rStyle w:val="StyleBoldUnderline"/>
        </w:rPr>
        <w:t>is understanding</w:t>
      </w:r>
      <w:proofErr w:type="gramEnd"/>
      <w:r w:rsidRPr="00D51CF8">
        <w:rPr>
          <w:rStyle w:val="StyleBoldUnderline"/>
        </w:rPr>
        <w:t>. We are swimming in the former. We are desperately lacking in the latter</w:t>
      </w:r>
      <w:r w:rsidRPr="00D51CF8">
        <w:rPr>
          <w:sz w:val="16"/>
        </w:rPr>
        <w:t xml:space="preserve">.” The author added, “Gladwell has captured one of the biggest challenges facing SID today. Our costs associated with this information overload are not only financial, such as the need to build data warehouses large enough to store the mountain of data that arrives at our doorstep each day, but also include the more intangible costs of too much data to review, process, translate and report.” 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 NSA Slide, May 2011 The opposing viewpoint was voiced earlier this month by Snowden, who noted in an interview with the Guardian that </w:t>
      </w:r>
      <w:r w:rsidRPr="00D51CF8">
        <w:rPr>
          <w:rStyle w:val="StyleBoldUnderline"/>
        </w:rPr>
        <w:t>the men who committed recent terrorist attacks in France, Canada and Australia were under surveillance—their data was in the haystack yet they weren’t singled out</w:t>
      </w:r>
      <w:r w:rsidRPr="00D51CF8">
        <w:rPr>
          <w:sz w:val="16"/>
        </w:rPr>
        <w:t>. “</w:t>
      </w:r>
      <w:r w:rsidRPr="00D51CF8">
        <w:rPr>
          <w:rStyle w:val="StyleBoldUnderline"/>
        </w:rPr>
        <w:t>It wasn’t the fact that we weren’t watching people or not,” Snowden said. “It was the fact that we were watching people so much that we did not understand what we had</w:t>
      </w:r>
      <w:r w:rsidRPr="00D51CF8">
        <w:rPr>
          <w:sz w:val="16"/>
        </w:rPr>
        <w:t>. The problem is that</w:t>
      </w:r>
      <w:r w:rsidRPr="00D51CF8">
        <w:rPr>
          <w:rStyle w:val="StyleBoldUnderline"/>
        </w:rPr>
        <w:t xml:space="preserve"> when you collect it all, when you monitor everyone, you understand nothing</w:t>
      </w:r>
      <w:r w:rsidRPr="00D51CF8">
        <w:rPr>
          <w:sz w:val="16"/>
        </w:rPr>
        <w:t xml:space="preserve">.” In a 2011 interview with </w:t>
      </w:r>
      <w:proofErr w:type="spellStart"/>
      <w:r w:rsidRPr="00D51CF8">
        <w:rPr>
          <w:sz w:val="16"/>
        </w:rPr>
        <w:t>SIDtoday</w:t>
      </w:r>
      <w:proofErr w:type="spellEnd"/>
      <w:r w:rsidRPr="00D51CF8">
        <w:rPr>
          <w:sz w:val="16"/>
        </w:rPr>
        <w:t>, a deputy director in the Signals Intelligence Directorate was asked about “analytic modernization” at the agency. His response, while positive on the NSA’s ability to surmount obstacles, noted that it faced difficulties, including the fact that some targets use encryption and switch phone numbers to avoid detection. He pointed to volume as a particular problem. “</w:t>
      </w:r>
      <w:r w:rsidRPr="00D51CF8">
        <w:rPr>
          <w:rStyle w:val="StyleBoldUnderline"/>
        </w:rPr>
        <w:t>We live in an Information Age when we have massive reserves of information and don’t have the capability to exploit it,</w:t>
      </w:r>
      <w:r w:rsidRPr="00D51CF8">
        <w:rPr>
          <w:sz w:val="16"/>
        </w:rPr>
        <w:t xml:space="preserve">” he stated. “I was told that there are 2 petabytes of data in the SIGINT System at any given time. How much is that? That’s equal to 20 million 4-drawer filing cabinets. How many cabinets per analyst is that? By the end of this year, we’ll have 1 terabyte of data per second coming in. You can’t crank that through the existing processes and be effective.” The documents noted the difficulty of sifting through the ever-growing haystack of data. For instance, a 2011 document titled “ELINT Analysts – Overcome by Overload? Help is </w:t>
      </w:r>
      <w:proofErr w:type="gramStart"/>
      <w:r w:rsidRPr="00D51CF8">
        <w:rPr>
          <w:sz w:val="16"/>
        </w:rPr>
        <w:t>Here</w:t>
      </w:r>
      <w:proofErr w:type="gramEnd"/>
      <w:r w:rsidRPr="00D51CF8">
        <w:rPr>
          <w:sz w:val="16"/>
        </w:rPr>
        <w:t xml:space="preserve"> with IM&amp;S” outlined a half dozen computer tools that “are designed to invert the paradigm where an analyst spends more time searching for data than analyzing it.” Another document, written by an intelligence analyst in 2010, bluntly stated that “we are drowning in information. And yet we know nothing. For sure.” The analyst went on to ask, “Anyone know just how many tools are available at the Agency, alone? Would you know where to go to find out? Anyone ever start a new target…without the first clue where to begin? Did you ever start a project wondering if you were the sole person in the Intelligence Community to work this project? How would you find out?” The analyst, trying to encourage more sharing of tips about the best ways to find data in the haystack, concluded by writing, in boldface, “Don’t let those coming behind you suffer the way you have.” </w:t>
      </w:r>
      <w:r w:rsidRPr="00D51CF8">
        <w:rPr>
          <w:rStyle w:val="StyleBoldUnderline"/>
        </w:rPr>
        <w:t>The agency appears to be spending significant sums of money to solve the haystack problem</w:t>
      </w:r>
      <w:r w:rsidRPr="00D51CF8">
        <w:rPr>
          <w:sz w:val="16"/>
        </w:rPr>
        <w:t>. The document headlined “Dealing With a ‘Tsunami’ of Intercept,” written in 2006 by three NSA officials and previously published by The Intercept, outlined a series of programs to prepare for a near future in which the speed and volume of signals intelligence would explode “almost beyond imagination.” The document referred to a mysterious NSA entity–the “Coping With Information Overload Office.” This appears to be related to an item in the Intelligence Community’s 2013 Budget Justification to Congress, known as</w:t>
      </w:r>
      <w:r w:rsidRPr="00D51CF8">
        <w:rPr>
          <w:rStyle w:val="StyleBoldUnderline"/>
        </w:rPr>
        <w:t xml:space="preserve"> the “black budget”—$48.6 million for projects related to “Coping with Information Overload</w:t>
      </w:r>
      <w:r w:rsidRPr="00D51CF8">
        <w:rPr>
          <w:sz w:val="16"/>
        </w:rPr>
        <w:t>.”</w:t>
      </w:r>
    </w:p>
    <w:p w14:paraId="69D32BB4" w14:textId="77777777" w:rsidR="00D51CF8" w:rsidRDefault="00D51CF8" w:rsidP="00005838">
      <w:pPr>
        <w:rPr>
          <w:sz w:val="16"/>
        </w:rPr>
      </w:pPr>
    </w:p>
    <w:p w14:paraId="65408B67" w14:textId="77777777" w:rsidR="00D51CF8" w:rsidRPr="00D51CF8" w:rsidRDefault="00D51CF8" w:rsidP="00005838">
      <w:pPr>
        <w:rPr>
          <w:sz w:val="16"/>
        </w:rPr>
      </w:pPr>
    </w:p>
    <w:p w14:paraId="4DB2E7EA" w14:textId="77777777" w:rsidR="00005838" w:rsidRDefault="00005838" w:rsidP="00624342">
      <w:pPr>
        <w:pStyle w:val="Heading4"/>
      </w:pPr>
      <w:r>
        <w:t>Mass surveillance is counter-productive for fighting terrorism – it causes information overload</w:t>
      </w:r>
    </w:p>
    <w:p w14:paraId="6377D09A" w14:textId="77777777" w:rsidR="00005838" w:rsidRDefault="00005838" w:rsidP="00005838">
      <w:r w:rsidRPr="00D14402">
        <w:rPr>
          <w:b/>
        </w:rPr>
        <w:t>Gross 13</w:t>
      </w:r>
      <w:r w:rsidRPr="00D14402">
        <w:t xml:space="preserve"> – covers technology and telecom policy in the U.S. government for the IDG News Service, and is based in Washington, D.C. (Grant, “Critics question whether NSA data collection is effective,” PC World, 6/25/2013, http://www.pcworld.com/article/2042976/critics-question-whether-nsa-data-collection-is-effective.html</w:t>
      </w:r>
      <w:hyperlink r:id="rId10" w:history="1">
        <w:r w:rsidRPr="00D14402">
          <w:rPr>
            <w:rStyle w:val="Hyperlink"/>
          </w:rPr>
          <w:t>)</w:t>
        </w:r>
      </w:hyperlink>
      <w:r w:rsidRPr="00D14402">
        <w:t xml:space="preserve"> //RGP</w:t>
      </w:r>
    </w:p>
    <w:p w14:paraId="068A808F" w14:textId="77777777" w:rsidR="00005838" w:rsidRDefault="00005838" w:rsidP="00005838">
      <w:pPr>
        <w:rPr>
          <w:sz w:val="16"/>
        </w:rPr>
      </w:pPr>
      <w:r w:rsidRPr="00D1384A">
        <w:rPr>
          <w:sz w:val="16"/>
        </w:rPr>
        <w:t xml:space="preserve">The </w:t>
      </w:r>
      <w:r w:rsidRPr="00D1384A">
        <w:rPr>
          <w:rStyle w:val="StyleBoldUnderline"/>
        </w:rPr>
        <w:t>recently revealed mass collection of phone records and other communications by the U.S. National Security Agency may not be effective in preventing terrorism</w:t>
      </w:r>
      <w:r w:rsidRPr="00D1384A">
        <w:rPr>
          <w:sz w:val="16"/>
        </w:rPr>
        <w:t xml:space="preserve">, according to some critics. </w:t>
      </w:r>
      <w:r w:rsidRPr="00D1384A">
        <w:rPr>
          <w:rStyle w:val="StyleBoldUnderline"/>
        </w:rPr>
        <w:t>The data collection programs</w:t>
      </w:r>
      <w:r w:rsidRPr="00D1384A">
        <w:rPr>
          <w:sz w:val="16"/>
        </w:rPr>
        <w:t xml:space="preserve">, as revealed by former NSA contractor Edward Snowden, </w:t>
      </w:r>
      <w:r w:rsidRPr="00D1384A">
        <w:rPr>
          <w:rStyle w:val="StyleBoldUnderline"/>
        </w:rPr>
        <w:t xml:space="preserve">is giving government agencies </w:t>
      </w:r>
      <w:r w:rsidRPr="00D1384A">
        <w:rPr>
          <w:rStyle w:val="Emphasis"/>
        </w:rPr>
        <w:t>information overload</w:t>
      </w:r>
      <w:r w:rsidRPr="00D1384A">
        <w:rPr>
          <w:sz w:val="16"/>
        </w:rPr>
        <w:t>, critics said during the Computers, Freedom and Privacy Conference in Washington, D.C. “</w:t>
      </w:r>
      <w:r w:rsidRPr="00D1384A">
        <w:rPr>
          <w:rStyle w:val="StyleBoldUnderline"/>
        </w:rPr>
        <w:t>In knowing a lot about a lot of different people [the data collection] is great for that</w:t>
      </w:r>
      <w:r w:rsidRPr="00D1384A">
        <w:rPr>
          <w:sz w:val="16"/>
        </w:rPr>
        <w:t>,” said Mike German, a former Federal Bureau of Investigation special agent whose policy counsel for national security at the American Civil Liberties Union. “</w:t>
      </w:r>
      <w:r w:rsidRPr="00D1384A">
        <w:rPr>
          <w:rStyle w:val="StyleBoldUnderline"/>
        </w:rPr>
        <w:t>In actually finding the very few bad actors that are out there, not so good</w:t>
      </w:r>
      <w:r w:rsidRPr="00D1384A">
        <w:rPr>
          <w:sz w:val="16"/>
        </w:rPr>
        <w:t xml:space="preserve">.” The mass collection of data from innocent people “won’t tell you how guilty people act,” German added. </w:t>
      </w:r>
      <w:r w:rsidRPr="00D1384A">
        <w:rPr>
          <w:rStyle w:val="StyleBoldUnderline"/>
        </w:rPr>
        <w:t>The problem with catching terrorism suspects has never been the inability to collect information, but to analyze the “oceans” of information collected</w:t>
      </w:r>
      <w:r w:rsidRPr="00D1384A">
        <w:rPr>
          <w:sz w:val="16"/>
        </w:rPr>
        <w:t xml:space="preserve">, he said. </w:t>
      </w:r>
      <w:r w:rsidRPr="00D1384A">
        <w:rPr>
          <w:rStyle w:val="StyleBoldUnderline"/>
        </w:rPr>
        <w:t xml:space="preserve">Mass data collection is “like </w:t>
      </w:r>
      <w:r w:rsidRPr="00D1384A">
        <w:rPr>
          <w:rStyle w:val="Emphasis"/>
        </w:rPr>
        <w:t>trying to look for needles by building bigger haystacks</w:t>
      </w:r>
      <w:r w:rsidRPr="00D1384A">
        <w:rPr>
          <w:sz w:val="16"/>
        </w:rPr>
        <w:t xml:space="preserve">,” added Wendy Grossman, a freelance technology writer who helped organize the conference. But Timothy Edgar, a former civil liberties watchdog in the Obama White House and at the Office of Director of National Intelligence, partly defended the NSA collection programs, noting that U.S. intelligence officials attribute the surveillance programs with preventing more than 50 terrorist actions. Some critics have disputed those assertions. Edgar criticized President Barack Obama’s administration for keeping the NSA programs secret. He also said it was “ridiculous” for Obama to suggest that U.S. residents shouldn’t be concerned about privacy because the NSA is collecting phone metadata and not the content of phone calls. Information about who people call and when they call is sensitive, he said. But Edgar, now a visiting fellow at the Watson Institute for International Studies at Brown University, also said that Congress, the Foreign Intelligence Surveillance Court and internal auditors provide some oversight of the data collection programs, with more checks on data collection in place in the U.S. than in many other countries. Analysts can query the phone records database only if they see a connection to terrorism, he said. The U.S. has some safeguards that are “meaningful and substantive, although I’m sure many in this room ... and maybe even me, if I think about it long enough, might think they’re not good enough,” Edgar said. While German noted that the NSA has reported multiple instances of unauthorized access by employees to the antiterrorism databases, Edgar defended the self-reporting. “It’s an indication of a compliance system that’s actually meaningful and working,” he said. “If you had a compliance system that said there was no violation, there were never any mistakes, there was never any improper targeting that took place ... that would an indication of a compliance regime that was completely meaningless.” </w:t>
      </w:r>
      <w:r w:rsidRPr="00D1384A">
        <w:rPr>
          <w:rStyle w:val="StyleBoldUnderline"/>
        </w:rPr>
        <w:t>The mass data collection combined with better data analysis tools translates into an “arms race” where intelligence officials try to find new connections with the data they collect</w:t>
      </w:r>
      <w:r w:rsidRPr="00D1384A">
        <w:rPr>
          <w:sz w:val="16"/>
        </w:rPr>
        <w:t xml:space="preserve">, said </w:t>
      </w:r>
      <w:proofErr w:type="spellStart"/>
      <w:r w:rsidRPr="00D1384A">
        <w:rPr>
          <w:sz w:val="16"/>
        </w:rPr>
        <w:t>Ashkan</w:t>
      </w:r>
      <w:proofErr w:type="spellEnd"/>
      <w:r w:rsidRPr="00D1384A">
        <w:rPr>
          <w:sz w:val="16"/>
        </w:rPr>
        <w:t xml:space="preserve"> </w:t>
      </w:r>
      <w:proofErr w:type="spellStart"/>
      <w:r w:rsidRPr="00D1384A">
        <w:rPr>
          <w:sz w:val="16"/>
        </w:rPr>
        <w:t>Soltani</w:t>
      </w:r>
      <w:proofErr w:type="spellEnd"/>
      <w:r w:rsidRPr="00D1384A">
        <w:rPr>
          <w:sz w:val="16"/>
        </w:rPr>
        <w:t xml:space="preserve">, a technology and privacy consultant. </w:t>
      </w:r>
      <w:r w:rsidRPr="00D1384A">
        <w:rPr>
          <w:rStyle w:val="StyleBoldUnderline"/>
        </w:rPr>
        <w:t>New data analysis tools lead intelligence officials to believe they can find more links to terrorism if they just have “enough data,” but that belief is “</w:t>
      </w:r>
      <w:r w:rsidRPr="00D1384A">
        <w:rPr>
          <w:rStyle w:val="Emphasis"/>
        </w:rPr>
        <w:t xml:space="preserve">too much </w:t>
      </w:r>
      <w:proofErr w:type="spellStart"/>
      <w:r w:rsidRPr="00D1384A">
        <w:rPr>
          <w:rStyle w:val="Emphasis"/>
        </w:rPr>
        <w:t>sci</w:t>
      </w:r>
      <w:proofErr w:type="spellEnd"/>
      <w:r w:rsidRPr="00D1384A">
        <w:rPr>
          <w:rStyle w:val="Emphasis"/>
        </w:rPr>
        <w:t xml:space="preserve"> fi</w:t>
      </w:r>
      <w:r w:rsidRPr="00D1384A">
        <w:rPr>
          <w:rStyle w:val="StyleBoldUnderline"/>
        </w:rPr>
        <w:t>,”</w:t>
      </w:r>
      <w:r w:rsidRPr="00D1384A">
        <w:rPr>
          <w:sz w:val="16"/>
        </w:rPr>
        <w:t xml:space="preserve"> he said. </w:t>
      </w:r>
      <w:r w:rsidRPr="00D1384A">
        <w:rPr>
          <w:rStyle w:val="StyleBoldUnderline"/>
        </w:rPr>
        <w:t>“This is the difficult part, if you’re saying that if we have enough data we’ll be able to predict the future,”</w:t>
      </w:r>
      <w:r w:rsidRPr="00D1384A">
        <w:rPr>
          <w:sz w:val="16"/>
        </w:rPr>
        <w:t xml:space="preserve"> the ACLU’s German said.</w:t>
      </w:r>
    </w:p>
    <w:p w14:paraId="7830E7A6" w14:textId="77777777" w:rsidR="00D51CF8" w:rsidRPr="00D1384A" w:rsidRDefault="00D51CF8" w:rsidP="00005838">
      <w:pPr>
        <w:rPr>
          <w:sz w:val="16"/>
        </w:rPr>
      </w:pPr>
    </w:p>
    <w:p w14:paraId="0A72B4E9" w14:textId="77777777" w:rsidR="00005838" w:rsidRDefault="00005838" w:rsidP="00624342">
      <w:pPr>
        <w:pStyle w:val="Heading4"/>
      </w:pPr>
      <w:r>
        <w:t>NSA is overloaded – disproportion between analysts and data risks surprises</w:t>
      </w:r>
    </w:p>
    <w:p w14:paraId="6D9302A4" w14:textId="77777777" w:rsidR="00005838" w:rsidRPr="00442578" w:rsidRDefault="00005838" w:rsidP="00005838">
      <w:pPr>
        <w:rPr>
          <w:rStyle w:val="StyleStyleBold12pt"/>
        </w:rPr>
      </w:pPr>
      <w:proofErr w:type="spellStart"/>
      <w:r>
        <w:rPr>
          <w:rStyle w:val="StyleStyleBold12pt"/>
        </w:rPr>
        <w:t>SIDtoday</w:t>
      </w:r>
      <w:proofErr w:type="spellEnd"/>
      <w:r>
        <w:rPr>
          <w:rStyle w:val="StyleStyleBold12pt"/>
        </w:rPr>
        <w:t>, 11</w:t>
      </w:r>
    </w:p>
    <w:p w14:paraId="3BD95007" w14:textId="77777777" w:rsidR="00005838" w:rsidRDefault="00005838" w:rsidP="00005838">
      <w:r>
        <w:t xml:space="preserve">The Signals Intelligence Directorate Today Editor, “Is There a Sustainable Ops Tempo in S2? How Can Analysts Deal With the Flood of Collection? – An interview with [redacted] (conclusion),” 4/16/11, </w:t>
      </w:r>
      <w:hyperlink r:id="rId11" w:history="1">
        <w:r w:rsidRPr="00BD20AF">
          <w:rPr>
            <w:rStyle w:val="Hyperlink"/>
          </w:rPr>
          <w:t>https://s3.amazonaws.com/s3.documentcloud.org/documents/2089125/analytic-modernization.pdf //</w:t>
        </w:r>
      </w:hyperlink>
      <w:r>
        <w:t xml:space="preserve"> IS</w:t>
      </w:r>
    </w:p>
    <w:p w14:paraId="1ADFFF87" w14:textId="77777777" w:rsidR="00005838" w:rsidRDefault="00005838" w:rsidP="00005838">
      <w:r>
        <w:t xml:space="preserve">Q: 7. (U//FOUO) Various </w:t>
      </w:r>
      <w:r w:rsidRPr="00442578">
        <w:rPr>
          <w:rStyle w:val="StyleBoldUnderline"/>
        </w:rPr>
        <w:t xml:space="preserve">pushes for analytic modernization have been going on </w:t>
      </w:r>
      <w:r w:rsidRPr="00442578">
        <w:rPr>
          <w:rStyle w:val="Emphasis"/>
        </w:rPr>
        <w:t>for decades</w:t>
      </w:r>
      <w:r w:rsidRPr="00442578">
        <w:rPr>
          <w:rStyle w:val="StyleBoldUnderline"/>
        </w:rPr>
        <w:t xml:space="preserve"> at NSA</w:t>
      </w:r>
      <w:r>
        <w:t>, but now the issue really seems to be taking center stage. In fact, the number one "SIGINT Goal for 2011-2015" is to "revolutionize analysis." What's different now?</w:t>
      </w:r>
    </w:p>
    <w:p w14:paraId="1E5A8F7F" w14:textId="77777777" w:rsidR="00005838" w:rsidRPr="00442578" w:rsidRDefault="00005838" w:rsidP="00005838">
      <w:pPr>
        <w:rPr>
          <w:u w:val="single"/>
        </w:rPr>
      </w:pPr>
      <w:r>
        <w:t xml:space="preserve">A: (S//SI//REL) We live in an Information Age when </w:t>
      </w:r>
      <w:r w:rsidRPr="00442578">
        <w:rPr>
          <w:rStyle w:val="StyleBoldUnderline"/>
        </w:rPr>
        <w:t>we have massive reserves of information and don't have the capability to exploit it.</w:t>
      </w:r>
      <w:r>
        <w:t xml:space="preserve"> I was told that there are 2 petabytes of data in the SIGINT System at any given time. How much is that? That's equal to 20 million 4-drawer filing cabinets. How many cabinets per analyst is that?? </w:t>
      </w:r>
      <w:r w:rsidRPr="00442578">
        <w:rPr>
          <w:rStyle w:val="StyleBoldUnderline"/>
        </w:rPr>
        <w:t>By the end of this year, we</w:t>
      </w:r>
      <w:r>
        <w:rPr>
          <w:rStyle w:val="StyleBoldUnderline"/>
        </w:rPr>
        <w:t xml:space="preserve">'ll have 1 terabyte of data per </w:t>
      </w:r>
      <w:r w:rsidRPr="00442578">
        <w:rPr>
          <w:rStyle w:val="StyleBoldUnderline"/>
        </w:rPr>
        <w:t>second coming in. You can't crank that through the existing processes and be effective.</w:t>
      </w:r>
    </w:p>
    <w:p w14:paraId="133FD07C" w14:textId="77777777" w:rsidR="00005838" w:rsidRDefault="00005838" w:rsidP="00005838">
      <w:r>
        <w:t>Q: (U) ...</w:t>
      </w:r>
      <w:r w:rsidRPr="00442578">
        <w:t xml:space="preserve">So </w:t>
      </w:r>
      <w:r w:rsidRPr="00442578">
        <w:rPr>
          <w:rStyle w:val="StyleBoldUnderline"/>
        </w:rPr>
        <w:t>it's a matter of volume?</w:t>
      </w:r>
    </w:p>
    <w:p w14:paraId="122DD441" w14:textId="77777777" w:rsidR="00005838" w:rsidRDefault="00005838" w:rsidP="00005838">
      <w:r>
        <w:t xml:space="preserve">A: (S//SI//REL) </w:t>
      </w:r>
      <w:r w:rsidRPr="00442578">
        <w:rPr>
          <w:rStyle w:val="StyleBoldUnderline"/>
        </w:rPr>
        <w:t xml:space="preserve">Not volume alone, but also complexity. We need to piece together the data. It's </w:t>
      </w:r>
      <w:r w:rsidRPr="00442578">
        <w:rPr>
          <w:rStyle w:val="Emphasis"/>
        </w:rPr>
        <w:t>impossible</w:t>
      </w:r>
      <w:r w:rsidRPr="00442578">
        <w:rPr>
          <w:rStyle w:val="StyleBoldUnderline"/>
        </w:rPr>
        <w:t xml:space="preserve"> to do that using traditional methods. Strong selectors - like phone numbers - will become a thing of the past. It used to be that if you had a target's number, you could follow it for most of your career. Not anymore</w:t>
      </w:r>
      <w:r>
        <w:t xml:space="preserve">. My daughter doesn't even make phone calls, and many targets do the same. Also, </w:t>
      </w:r>
      <w:r w:rsidRPr="00442578">
        <w:rPr>
          <w:rStyle w:val="StyleBoldUnderline"/>
        </w:rPr>
        <w:t>the commercial market demands privacy, and this will drive our targets</w:t>
      </w:r>
      <w:r w:rsidRPr="009E5D1E">
        <w:t xml:space="preserve"> to go encrypted, maybe </w:t>
      </w:r>
      <w:r w:rsidRPr="00442578">
        <w:rPr>
          <w:rStyle w:val="StyleBoldUnderline"/>
        </w:rPr>
        <w:t xml:space="preserve">into </w:t>
      </w:r>
      <w:proofErr w:type="spellStart"/>
      <w:r w:rsidRPr="00442578">
        <w:rPr>
          <w:rStyle w:val="StyleBoldUnderline"/>
        </w:rPr>
        <w:t>unexploitable</w:t>
      </w:r>
      <w:proofErr w:type="spellEnd"/>
      <w:r w:rsidRPr="00442578">
        <w:rPr>
          <w:rStyle w:val="StyleBoldUnderline"/>
        </w:rPr>
        <w:t xml:space="preserve"> realms</w:t>
      </w:r>
      <w:r>
        <w:t>. Our nation needs us to look for patterns surrounding a particular spot on Earth and make the connections - who can do that if not us? And we can't do it using traditional methods.</w:t>
      </w:r>
    </w:p>
    <w:p w14:paraId="033485BA" w14:textId="77777777" w:rsidR="00005838" w:rsidRDefault="00005838" w:rsidP="00005838">
      <w:r>
        <w:t>Q: (U) Looking into the future, is there anything that especially worries you? ...An eventuality (internal or external) that would make it hard for A&amp;P to continue to put out quality intelligence?</w:t>
      </w:r>
    </w:p>
    <w:p w14:paraId="10FAE852" w14:textId="77777777" w:rsidR="00005838" w:rsidRDefault="00005838" w:rsidP="00005838">
      <w:r>
        <w:t xml:space="preserve">A: (U//FOUO) </w:t>
      </w:r>
      <w:r w:rsidRPr="00442578">
        <w:rPr>
          <w:rStyle w:val="StyleBoldUnderline"/>
        </w:rPr>
        <w:t xml:space="preserve">I'm worried that we have so much good stuff that we could lock down analysts and have them just producing product, and </w:t>
      </w:r>
      <w:r w:rsidRPr="00442578">
        <w:rPr>
          <w:rStyle w:val="Emphasis"/>
        </w:rPr>
        <w:t>something would jump out and surprise us</w:t>
      </w:r>
      <w:r w:rsidRPr="00442578">
        <w:rPr>
          <w:rStyle w:val="StyleBoldUnderline"/>
        </w:rPr>
        <w:t>.</w:t>
      </w:r>
      <w:r>
        <w:t xml:space="preserve"> So we need the discipline to invest in the wild and the unknowns.</w:t>
      </w:r>
    </w:p>
    <w:p w14:paraId="04AF4AAA" w14:textId="77777777" w:rsidR="00005838" w:rsidRDefault="00005838" w:rsidP="00005838"/>
    <w:p w14:paraId="53D02111" w14:textId="77777777" w:rsidR="00005838" w:rsidRPr="00C171EB" w:rsidRDefault="00005838" w:rsidP="00624342">
      <w:pPr>
        <w:pStyle w:val="Heading4"/>
      </w:pPr>
      <w:r>
        <w:t>Analyst improvement is key to check overload</w:t>
      </w:r>
    </w:p>
    <w:p w14:paraId="729163B0" w14:textId="77777777" w:rsidR="00005838" w:rsidRPr="00C171EB" w:rsidRDefault="00005838" w:rsidP="00005838">
      <w:pPr>
        <w:rPr>
          <w:rStyle w:val="StyleStyleBold12pt"/>
        </w:rPr>
      </w:pPr>
      <w:r>
        <w:rPr>
          <w:rStyle w:val="StyleStyleBold12pt"/>
        </w:rPr>
        <w:t>SID Reporting Board, 7</w:t>
      </w:r>
    </w:p>
    <w:p w14:paraId="4EAA40F6" w14:textId="77777777" w:rsidR="00005838" w:rsidRPr="00C171EB" w:rsidRDefault="00005838" w:rsidP="00005838">
      <w:r>
        <w:t xml:space="preserve">Signals Intelligence Directorate Reporting Board, part of the largest functional directorate in the NSA, “Data Is Not Intelligence,” 09/18/07, </w:t>
      </w:r>
      <w:hyperlink r:id="rId12" w:history="1">
        <w:r w:rsidRPr="00BD20AF">
          <w:rPr>
            <w:rStyle w:val="Hyperlink"/>
          </w:rPr>
          <w:t>https://s3.amazonaws.com/s3.documentcloud.org/documents/2088973/data-is-not-intelligence.pdf //</w:t>
        </w:r>
      </w:hyperlink>
      <w:r>
        <w:t xml:space="preserve"> IS</w:t>
      </w:r>
    </w:p>
    <w:p w14:paraId="748AF81A" w14:textId="77777777" w:rsidR="00005838" w:rsidRDefault="00005838" w:rsidP="00005838">
      <w:r>
        <w:t>(U) ’</w:t>
      </w:r>
      <w:r w:rsidRPr="00403987">
        <w:rPr>
          <w:rStyle w:val="Emphasis"/>
        </w:rPr>
        <w:t>Data Is Not Intelligence’</w:t>
      </w:r>
    </w:p>
    <w:p w14:paraId="125CFC61" w14:textId="77777777" w:rsidR="00005838" w:rsidRDefault="00005838" w:rsidP="00005838">
      <w:r>
        <w:t>FROM: [Redacted]</w:t>
      </w:r>
    </w:p>
    <w:p w14:paraId="144ABD54" w14:textId="77777777" w:rsidR="00005838" w:rsidRDefault="00005838" w:rsidP="00005838">
      <w:r>
        <w:t>SID Reporting Board (S12R) Run Date: 09/18/2007</w:t>
      </w:r>
    </w:p>
    <w:p w14:paraId="124DF9D0" w14:textId="77777777" w:rsidR="00005838" w:rsidRDefault="00005838" w:rsidP="00005838">
      <w:r>
        <w:t xml:space="preserve">(U//FOUO) </w:t>
      </w:r>
      <w:r w:rsidRPr="00403987">
        <w:rPr>
          <w:rStyle w:val="StyleBoldUnderline"/>
        </w:rPr>
        <w:t xml:space="preserve">These words came from Dr. Thomas </w:t>
      </w:r>
      <w:proofErr w:type="spellStart"/>
      <w:r w:rsidRPr="00403987">
        <w:rPr>
          <w:rStyle w:val="StyleBoldUnderline"/>
        </w:rPr>
        <w:t>Fingar</w:t>
      </w:r>
      <w:proofErr w:type="spellEnd"/>
      <w:r w:rsidRPr="00403987">
        <w:rPr>
          <w:rStyle w:val="StyleBoldUnderline"/>
        </w:rPr>
        <w:t xml:space="preserve"> (pictured) in his keynote address at the Analytic Transformation Symposium in Chicago</w:t>
      </w:r>
      <w:r>
        <w:t xml:space="preserve"> on 5 September. Such a strong reminder at the opening of his address was intended to remind those at the symposium of the importance he and the Director of National Intelligence, the Honorable J. Michael McConnell, place on improving analysis throughout the Intelligence Community.</w:t>
      </w:r>
    </w:p>
    <w:p w14:paraId="5475602D" w14:textId="77777777" w:rsidR="00005838" w:rsidRDefault="00005838" w:rsidP="00005838">
      <w:r>
        <w:t xml:space="preserve">(U//FOUO) Dr. </w:t>
      </w:r>
      <w:proofErr w:type="spellStart"/>
      <w:r>
        <w:t>Fingar</w:t>
      </w:r>
      <w:proofErr w:type="spellEnd"/>
      <w:r>
        <w:t>, the Deputy Director of National Intelligence for Analysis, made this statement at the opening of the symposium sponsored by the Intelligence and National Security Alliance, a non-profit, non-partisan public policy forum focusing on intelligence and national security issues. The symposium was held in Chicago, Illinois, from 4 to 6 September 2007.</w:t>
      </w:r>
    </w:p>
    <w:p w14:paraId="35F7805B" w14:textId="77777777" w:rsidR="00005838" w:rsidRDefault="00005838" w:rsidP="00005838">
      <w:r>
        <w:t xml:space="preserve">(U//FOUO) </w:t>
      </w:r>
      <w:r w:rsidRPr="00403987">
        <w:rPr>
          <w:rStyle w:val="StyleBoldUnderline"/>
        </w:rPr>
        <w:t xml:space="preserve">Dr. </w:t>
      </w:r>
      <w:proofErr w:type="spellStart"/>
      <w:r w:rsidRPr="00403987">
        <w:rPr>
          <w:rStyle w:val="StyleBoldUnderline"/>
        </w:rPr>
        <w:t>Fingar</w:t>
      </w:r>
      <w:proofErr w:type="spellEnd"/>
      <w:r w:rsidRPr="00403987">
        <w:rPr>
          <w:rStyle w:val="StyleBoldUnderline"/>
        </w:rPr>
        <w:t xml:space="preserve"> continued by saying that "intelligence comes from the </w:t>
      </w:r>
      <w:r w:rsidRPr="00403987">
        <w:rPr>
          <w:rStyle w:val="Emphasis"/>
        </w:rPr>
        <w:t>brains of analysts."</w:t>
      </w:r>
    </w:p>
    <w:p w14:paraId="7303ED03" w14:textId="77777777" w:rsidR="00005838" w:rsidRDefault="00005838" w:rsidP="00005838">
      <w:r>
        <w:t xml:space="preserve">He clearly wanted those attending the symposium to understand his view of the importance of the analytic process in producing intelligence. </w:t>
      </w:r>
      <w:r w:rsidRPr="00403987">
        <w:rPr>
          <w:rStyle w:val="StyleBoldUnderline"/>
        </w:rPr>
        <w:t>The emphasis throughout his remarks was that the Intelligence Community must transform its analytic mission. The transformation is being effected in three areas: enhancing the quality of analytic products; managing the mission more effectively</w:t>
      </w:r>
      <w:r>
        <w:t xml:space="preserve"> at a Community level; </w:t>
      </w:r>
      <w:r w:rsidRPr="00403987">
        <w:rPr>
          <w:rStyle w:val="StyleBoldUnderline"/>
        </w:rPr>
        <w:t>and building more integrated analytic operations</w:t>
      </w:r>
      <w:r>
        <w:t xml:space="preserve"> across the Intelligence Community.</w:t>
      </w:r>
    </w:p>
    <w:p w14:paraId="78A870A4" w14:textId="77777777" w:rsidR="00005838" w:rsidRDefault="00005838" w:rsidP="00005838">
      <w:r>
        <w:t xml:space="preserve">(U//FOUO) </w:t>
      </w:r>
      <w:r w:rsidRPr="00403987">
        <w:rPr>
          <w:rStyle w:val="StyleBoldUnderline"/>
        </w:rPr>
        <w:t>To enhance the quality of analytic products, analysts themselves must improve. They can do this by receiving more and better formal training, and by continuing to learn through experience</w:t>
      </w:r>
      <w:r>
        <w:t xml:space="preserve"> and mentoring from more experienced analysts. In addition, they must alter mindsets that keep them from sharing information, especially that which would improve an intelligence product. An adjunct to changing mindsets about sharing information is establishing trust between and among analysts as a way to improve the quality of analytic products.</w:t>
      </w:r>
    </w:p>
    <w:p w14:paraId="70F63AC9" w14:textId="77777777" w:rsidR="00005838" w:rsidRDefault="00005838" w:rsidP="00005838">
      <w:r>
        <w:t xml:space="preserve">(U//FOUO) In an explanation of how to manage the analytic mission more effectively at the Community level, Dr. </w:t>
      </w:r>
      <w:proofErr w:type="spellStart"/>
      <w:r>
        <w:t>Fingar</w:t>
      </w:r>
      <w:proofErr w:type="spellEnd"/>
      <w:r>
        <w:t xml:space="preserve"> reviewed the A-Space and Library of National Intelligence (LNI) programs. While some leaders might consider these two programs more as tools, Dr. </w:t>
      </w:r>
      <w:proofErr w:type="spellStart"/>
      <w:r>
        <w:t>Fingar</w:t>
      </w:r>
      <w:proofErr w:type="spellEnd"/>
      <w:r>
        <w:t xml:space="preserve"> stressed that they were programs to help analysts enhance products. A-Space will provide a virtual environment in which analysts can work on data and collaborate. The LNI will give analysts a research facility that will help them gather already-disseminated intelligence on a topic.</w:t>
      </w:r>
    </w:p>
    <w:p w14:paraId="313A30EC" w14:textId="77777777" w:rsidR="00005838" w:rsidRDefault="00005838" w:rsidP="00005838">
      <w:r>
        <w:t xml:space="preserve">(U//FOUO) </w:t>
      </w:r>
      <w:r w:rsidRPr="00403987">
        <w:rPr>
          <w:rStyle w:val="StyleBoldUnderline"/>
        </w:rPr>
        <w:t xml:space="preserve">The effort to build more integrated analytic operations involves, in part, </w:t>
      </w:r>
      <w:proofErr w:type="spellStart"/>
      <w:r w:rsidRPr="00403987">
        <w:rPr>
          <w:rStyle w:val="StyleBoldUnderline"/>
        </w:rPr>
        <w:t>greatiy</w:t>
      </w:r>
      <w:proofErr w:type="spellEnd"/>
      <w:r w:rsidRPr="00403987">
        <w:rPr>
          <w:rStyle w:val="StyleBoldUnderline"/>
        </w:rPr>
        <w:t xml:space="preserve"> improving collaboration. Setting common standards is a key to collaboration</w:t>
      </w:r>
      <w:r>
        <w:t xml:space="preserve">, and collaboration will enhance the quality of analytic products, according to Dr. </w:t>
      </w:r>
      <w:proofErr w:type="spellStart"/>
      <w:r>
        <w:t>Fingar</w:t>
      </w:r>
      <w:proofErr w:type="spellEnd"/>
      <w:r>
        <w:t>. He emphasized that the IC analytic standards recently approved were a step, but only a step. He called for "transparency" in intelligence analysis; that is, that all analysis has to be reproducible. Following established common standards will help ensure transparency. More importantly, collaboration will help establish an analytic community.</w:t>
      </w:r>
    </w:p>
    <w:p w14:paraId="2073A9F9" w14:textId="77777777" w:rsidR="00005838" w:rsidRDefault="00005838" w:rsidP="00005838">
      <w:r>
        <w:t xml:space="preserve">(U//FOUO) Dr. </w:t>
      </w:r>
      <w:proofErr w:type="spellStart"/>
      <w:r>
        <w:t>Fingar's</w:t>
      </w:r>
      <w:proofErr w:type="spellEnd"/>
      <w:r>
        <w:t xml:space="preserve"> address set the tone for the rest of the symposium. The point was that </w:t>
      </w:r>
      <w:r w:rsidRPr="00403987">
        <w:rPr>
          <w:rStyle w:val="StyleBoldUnderline"/>
        </w:rPr>
        <w:t>the quality of intelligence products must improve--must "</w:t>
      </w:r>
      <w:r w:rsidRPr="00403987">
        <w:rPr>
          <w:rStyle w:val="Emphasis"/>
        </w:rPr>
        <w:t>transform</w:t>
      </w:r>
      <w:r w:rsidRPr="00403987">
        <w:rPr>
          <w:rStyle w:val="StyleBoldUnderline"/>
        </w:rPr>
        <w:t>." The most important part in the transformation is the analyst</w:t>
      </w:r>
      <w:r>
        <w:t xml:space="preserve">. </w:t>
      </w:r>
      <w:r w:rsidRPr="00C171EB">
        <w:rPr>
          <w:rStyle w:val="StyleBoldUnderline"/>
        </w:rPr>
        <w:t>In training analysts better, by encouraging them to learn continually through experience</w:t>
      </w:r>
      <w:r w:rsidRPr="00C171EB">
        <w:t xml:space="preserve"> and mentoring, </w:t>
      </w:r>
      <w:r w:rsidRPr="00C171EB">
        <w:rPr>
          <w:rStyle w:val="StyleBoldUnderline"/>
        </w:rPr>
        <w:t>product will improve. More effective management</w:t>
      </w:r>
      <w:r w:rsidRPr="00C171EB">
        <w:t xml:space="preserve">, through programs such as A-Space and the LNI, </w:t>
      </w:r>
      <w:r w:rsidRPr="00C171EB">
        <w:rPr>
          <w:rStyle w:val="StyleBoldUnderline"/>
        </w:rPr>
        <w:t>will help give analysts data and intelligence they need</w:t>
      </w:r>
      <w:r w:rsidRPr="00C171EB">
        <w:t xml:space="preserve">, and a better environment in which to work. </w:t>
      </w:r>
      <w:r w:rsidRPr="00C171EB">
        <w:rPr>
          <w:rStyle w:val="StyleBoldUnderline"/>
        </w:rPr>
        <w:t>Collaboration is encouraged and made easier by these programs</w:t>
      </w:r>
      <w:r w:rsidRPr="00C171EB">
        <w:t xml:space="preserve">, and collaboration is part of building integrated operations. </w:t>
      </w:r>
      <w:r w:rsidRPr="00C171EB">
        <w:rPr>
          <w:rStyle w:val="StyleBoldUnderline"/>
        </w:rPr>
        <w:t xml:space="preserve">All of these together will help ensure that the quality of analytic products improves-that customers receive intelligence, </w:t>
      </w:r>
      <w:r w:rsidRPr="00C171EB">
        <w:rPr>
          <w:rStyle w:val="Emphasis"/>
        </w:rPr>
        <w:t>not data</w:t>
      </w:r>
      <w:r w:rsidRPr="00C171EB">
        <w:t>.</w:t>
      </w:r>
    </w:p>
    <w:p w14:paraId="104C7FF0" w14:textId="77777777" w:rsidR="00005838" w:rsidRPr="00872E0B" w:rsidRDefault="00005838" w:rsidP="00624342">
      <w:pPr>
        <w:pStyle w:val="Heading4"/>
      </w:pPr>
      <w:r>
        <w:t xml:space="preserve">Data risks errors which have </w:t>
      </w:r>
      <w:r>
        <w:rPr>
          <w:u w:val="single"/>
        </w:rPr>
        <w:t xml:space="preserve">immediate and larger </w:t>
      </w:r>
      <w:r w:rsidRPr="00872E0B">
        <w:rPr>
          <w:u w:val="single"/>
        </w:rPr>
        <w:t>impacts</w:t>
      </w:r>
      <w:r>
        <w:t xml:space="preserve"> – our timeframe is nanoseconds</w:t>
      </w:r>
    </w:p>
    <w:p w14:paraId="61D4E2CB" w14:textId="77777777" w:rsidR="00005838" w:rsidRPr="00074403" w:rsidRDefault="00005838" w:rsidP="00005838">
      <w:pPr>
        <w:rPr>
          <w:rStyle w:val="StyleStyleBold12pt"/>
        </w:rPr>
      </w:pPr>
      <w:proofErr w:type="spellStart"/>
      <w:r w:rsidRPr="00074403">
        <w:rPr>
          <w:rStyle w:val="StyleStyleBold12pt"/>
        </w:rPr>
        <w:t>Zoldan</w:t>
      </w:r>
      <w:proofErr w:type="spellEnd"/>
      <w:r w:rsidRPr="00074403">
        <w:rPr>
          <w:rStyle w:val="StyleStyleBold12pt"/>
        </w:rPr>
        <w:t>, 13</w:t>
      </w:r>
    </w:p>
    <w:p w14:paraId="3F0D5FF6" w14:textId="77777777" w:rsidR="00005838" w:rsidRPr="00074403" w:rsidRDefault="00005838" w:rsidP="00005838">
      <w:r>
        <w:t xml:space="preserve">Ari </w:t>
      </w:r>
      <w:proofErr w:type="spellStart"/>
      <w:r>
        <w:t>Zoldan</w:t>
      </w:r>
      <w:proofErr w:type="spellEnd"/>
      <w:r>
        <w:t xml:space="preserve"> is an entrepreneur in the technology industry and business analyst based primarily in New York City and Washington, D.C. “More Data, More Problems: is Big Data Always Right?” Wired, May 2013, </w:t>
      </w:r>
      <w:hyperlink r:id="rId13" w:history="1">
        <w:r w:rsidRPr="004A179A">
          <w:rPr>
            <w:rStyle w:val="Hyperlink"/>
          </w:rPr>
          <w:t>http://www.wired.com/2013/05/more-data-more-problems-is-big-data-always-right/</w:t>
        </w:r>
      </w:hyperlink>
      <w:r>
        <w:t xml:space="preserve"> // IS</w:t>
      </w:r>
    </w:p>
    <w:p w14:paraId="7F272E84" w14:textId="77777777" w:rsidR="00005838" w:rsidRDefault="00005838" w:rsidP="00005838">
      <w:r>
        <w:t xml:space="preserve">Which leads us to our second problem: </w:t>
      </w:r>
      <w:r w:rsidRPr="00872E0B">
        <w:rPr>
          <w:rStyle w:val="StyleBoldUnderline"/>
        </w:rPr>
        <w:t>the sheer amount of data! No wonder we are more prone to “signal error” and “confirmation bias.” Signal error is when large gaps of data have been overlooked by analysts.</w:t>
      </w:r>
      <w:r>
        <w:t xml:space="preserve"> If places like Coney Island and Rockaway were overlooked in Hurricane Sandy, like they were in the Twitter study, we could be looking at a higher death toll today. </w:t>
      </w:r>
      <w:r w:rsidRPr="00872E0B">
        <w:rPr>
          <w:rStyle w:val="StyleBoldUnderline"/>
        </w:rPr>
        <w:t>Confirmation bias is the phenomenon that people will search within the data to confirm their own preexisting viewpoint, and disregard the data that goes against their previously held position.</w:t>
      </w:r>
      <w:r>
        <w:t xml:space="preserve"> In other words, you will find what you seek out. What if FEMA looked at the Twitter data with a preexisting belief that the worst hit part of the </w:t>
      </w:r>
      <w:proofErr w:type="spellStart"/>
      <w:r>
        <w:t>Tri-state</w:t>
      </w:r>
      <w:proofErr w:type="spellEnd"/>
      <w:r>
        <w:t xml:space="preserve"> area was Manhattan? They may have allocated their resources in places that didn’t need it the most. The third problem is best described by Marcia Richards </w:t>
      </w:r>
      <w:proofErr w:type="spellStart"/>
      <w:r>
        <w:t>Suelzer</w:t>
      </w:r>
      <w:proofErr w:type="spellEnd"/>
      <w:r>
        <w:t>, senior analyst at Wolters Kluwer. She says, “</w:t>
      </w:r>
      <w:r w:rsidRPr="00872E0B">
        <w:rPr>
          <w:rStyle w:val="StyleBoldUnderline"/>
        </w:rPr>
        <w:t xml:space="preserve">We can now make catastrophic miscalculations in </w:t>
      </w:r>
      <w:r w:rsidRPr="00872E0B">
        <w:rPr>
          <w:rStyle w:val="Emphasis"/>
        </w:rPr>
        <w:t>nanoseconds</w:t>
      </w:r>
      <w:r w:rsidRPr="00872E0B">
        <w:rPr>
          <w:rStyle w:val="StyleBoldUnderline"/>
        </w:rPr>
        <w:t xml:space="preserve"> and broadcast them universally. We have lost the balance in ‘lag time.'” Simply put, when we botch the facts, our ability to create damage is </w:t>
      </w:r>
      <w:r w:rsidRPr="00872E0B">
        <w:rPr>
          <w:rStyle w:val="Emphasis"/>
        </w:rPr>
        <w:t>greatly magnified</w:t>
      </w:r>
      <w:r w:rsidRPr="00872E0B">
        <w:rPr>
          <w:rStyle w:val="StyleBoldUnderline"/>
        </w:rPr>
        <w:t xml:space="preserve"> because of our enhanced technology, global interconnectivity, and huge data sizes</w:t>
      </w:r>
      <w:r>
        <w:t>.</w:t>
      </w:r>
    </w:p>
    <w:p w14:paraId="1D30691A" w14:textId="77777777" w:rsidR="00005838" w:rsidRDefault="00005838" w:rsidP="00005838"/>
    <w:p w14:paraId="653CDAB1" w14:textId="77777777" w:rsidR="00005838" w:rsidRDefault="00005838" w:rsidP="00005838"/>
    <w:p w14:paraId="6A9EA6BE" w14:textId="77777777" w:rsidR="00005838" w:rsidRDefault="00005838" w:rsidP="00624342">
      <w:pPr>
        <w:pStyle w:val="Heading4"/>
      </w:pPr>
      <w:r>
        <w:t>Upstream controls the bulk of data – whistleblowers confirm</w:t>
      </w:r>
    </w:p>
    <w:p w14:paraId="636FBD2F" w14:textId="77777777" w:rsidR="00005838" w:rsidRPr="004F368C" w:rsidRDefault="00005838" w:rsidP="00005838">
      <w:pPr>
        <w:rPr>
          <w:rStyle w:val="StyleStyleBold12pt"/>
        </w:rPr>
      </w:pPr>
      <w:r>
        <w:rPr>
          <w:rStyle w:val="StyleStyleBold12pt"/>
        </w:rPr>
        <w:t>Whittaker, 15</w:t>
      </w:r>
    </w:p>
    <w:p w14:paraId="50B99F12" w14:textId="77777777" w:rsidR="00005838" w:rsidRPr="004F368C" w:rsidRDefault="00005838" w:rsidP="00005838">
      <w:r>
        <w:t xml:space="preserve">Zack Whittaker is a writer-editor for ZDNet, and sister sites CNET and CBS News, citing an NSA whistleblower, “NSA is so overwhelmed with data, it's no longer effective, says whistleblower,” ZDNet, 4/30/15, </w:t>
      </w:r>
      <w:hyperlink r:id="rId14" w:history="1">
        <w:r w:rsidRPr="004A179A">
          <w:rPr>
            <w:rStyle w:val="Hyperlink"/>
          </w:rPr>
          <w:t>http://www.zdnet.com/article/nsa-whistleblower-overwhelmed-with-data-ineffective/?tag=nl.e539&amp;s_cid=e539&amp;ttag=e539&amp;ftag=TRE17cfd61</w:t>
        </w:r>
      </w:hyperlink>
      <w:r>
        <w:t xml:space="preserve"> // IS</w:t>
      </w:r>
    </w:p>
    <w:p w14:paraId="7C185E10" w14:textId="77777777" w:rsidR="00005838" w:rsidRPr="00A372D3" w:rsidRDefault="00005838" w:rsidP="00005838">
      <w:pPr>
        <w:rPr>
          <w:rStyle w:val="StyleBoldUnderline"/>
        </w:rPr>
      </w:pPr>
      <w:r>
        <w:t xml:space="preserve">"The </w:t>
      </w:r>
      <w:r w:rsidRPr="00A372D3">
        <w:rPr>
          <w:rStyle w:val="Emphasis"/>
        </w:rPr>
        <w:t>Upstream</w:t>
      </w:r>
      <w:r w:rsidRPr="00A372D3">
        <w:rPr>
          <w:rStyle w:val="StyleBoldUnderline"/>
        </w:rPr>
        <w:t xml:space="preserve"> program is where the vast bulk of the information was being collected," said </w:t>
      </w:r>
      <w:proofErr w:type="spellStart"/>
      <w:r w:rsidRPr="00A372D3">
        <w:rPr>
          <w:rStyle w:val="StyleBoldUnderline"/>
        </w:rPr>
        <w:t>Binney</w:t>
      </w:r>
      <w:proofErr w:type="spellEnd"/>
      <w:r w:rsidRPr="00A372D3">
        <w:rPr>
          <w:rStyle w:val="StyleBoldUnderline"/>
        </w:rPr>
        <w:t>, talking about how the NSA tapped undersea fiber optic cables</w:t>
      </w:r>
      <w:r w:rsidRPr="009E5D1E">
        <w:t xml:space="preserve">. With help from its British counterparts at GCHQ, </w:t>
      </w:r>
      <w:r w:rsidRPr="00A372D3">
        <w:rPr>
          <w:rStyle w:val="StyleBoldUnderline"/>
        </w:rPr>
        <w:t>the NSA is able to "buffer" more than 21 petabytes a day.</w:t>
      </w:r>
    </w:p>
    <w:p w14:paraId="4DDD7490" w14:textId="77777777" w:rsidR="00005838" w:rsidRDefault="00005838" w:rsidP="00005838">
      <w:pPr>
        <w:rPr>
          <w:rStyle w:val="StyleBoldUnderline"/>
        </w:rPr>
      </w:pPr>
      <w:proofErr w:type="spellStart"/>
      <w:r w:rsidRPr="00A372D3">
        <w:rPr>
          <w:rStyle w:val="StyleBoldUnderline"/>
        </w:rPr>
        <w:t>Binney</w:t>
      </w:r>
      <w:proofErr w:type="spellEnd"/>
      <w:r w:rsidRPr="00A372D3">
        <w:rPr>
          <w:rStyle w:val="StyleBoldUnderline"/>
        </w:rPr>
        <w:t xml:space="preserve"> said the "</w:t>
      </w:r>
      <w:r w:rsidRPr="00A372D3">
        <w:rPr>
          <w:rStyle w:val="Emphasis"/>
        </w:rPr>
        <w:t>collect it all</w:t>
      </w:r>
      <w:r w:rsidRPr="00A372D3">
        <w:rPr>
          <w:rStyle w:val="StyleBoldUnderline"/>
        </w:rPr>
        <w:t xml:space="preserve">" mantra now may be the norm, but it's </w:t>
      </w:r>
      <w:r w:rsidRPr="00A372D3">
        <w:rPr>
          <w:rStyle w:val="Emphasis"/>
        </w:rPr>
        <w:t xml:space="preserve">expensive </w:t>
      </w:r>
      <w:r w:rsidRPr="00A372D3">
        <w:rPr>
          <w:rStyle w:val="StyleBoldUnderline"/>
        </w:rPr>
        <w:t xml:space="preserve">and </w:t>
      </w:r>
      <w:r w:rsidRPr="00A372D3">
        <w:rPr>
          <w:rStyle w:val="Emphasis"/>
        </w:rPr>
        <w:t>ineffective</w:t>
      </w:r>
      <w:r w:rsidRPr="00A372D3">
        <w:rPr>
          <w:rStyle w:val="StyleBoldUnderline"/>
        </w:rPr>
        <w:t>.</w:t>
      </w:r>
    </w:p>
    <w:p w14:paraId="43CD8FC1" w14:textId="77777777" w:rsidR="00005838" w:rsidRDefault="00005838" w:rsidP="00624342">
      <w:pPr>
        <w:pStyle w:val="Heading4"/>
      </w:pPr>
      <w:r>
        <w:t>NSA’s spot-a-terrorist data-mining algorithms fail</w:t>
      </w:r>
    </w:p>
    <w:p w14:paraId="4010B7FB" w14:textId="77777777" w:rsidR="00005838" w:rsidRPr="001E66D1" w:rsidRDefault="00005838" w:rsidP="00005838">
      <w:r w:rsidRPr="001E66D1">
        <w:rPr>
          <w:rStyle w:val="StyleStyleBold12pt"/>
        </w:rPr>
        <w:t>Musgrave 13</w:t>
      </w:r>
      <w:r>
        <w:t xml:space="preserve"> (Shawn, Projects Editor at the public records intelligence site MuckRock.com, 6/8, “Does Mining Our Big Data for Terrorists Actually Make Us Any Safer?” </w:t>
      </w:r>
      <w:r w:rsidRPr="001E66D1">
        <w:t>http://motherboard.vice.com/blog/does-mining-our-big-data-for-terrorists-actually-make-us-any-safer</w:t>
      </w:r>
      <w:r>
        <w:t>//Tang)</w:t>
      </w:r>
    </w:p>
    <w:p w14:paraId="5C6EDBFE" w14:textId="77777777" w:rsidR="00005838" w:rsidRDefault="00005838" w:rsidP="00005838">
      <w:pPr>
        <w:rPr>
          <w:sz w:val="16"/>
        </w:rPr>
      </w:pPr>
      <w:r w:rsidRPr="001E66D1">
        <w:rPr>
          <w:sz w:val="16"/>
        </w:rPr>
        <w:t xml:space="preserve">Whether it's at the NSA, FBI, CIA or some more classified body we mere citizens aren't mature enough to know about, data-mining is the belle of the intelligence ball. The power of statistical prediction to connect the dots, preemptively identify the bad guys and thwart the next terrorist attack has been trumpeted loudly in defense of surveillance programs, including the NSA's latest misadventure. But </w:t>
      </w:r>
      <w:r w:rsidRPr="001E66D1">
        <w:rPr>
          <w:rStyle w:val="StyleBoldUnderline"/>
        </w:rPr>
        <w:t>many counterterrorism and statistical experts doubt that even the most advanced spot-a-terrorist algorithms can produce anything beyond false positives and mangled civil liberties</w:t>
      </w:r>
      <w:r w:rsidRPr="001E66D1">
        <w:rPr>
          <w:sz w:val="16"/>
        </w:rPr>
        <w:t xml:space="preserve">. In his address Friday afternoon, President Obama downplayed the recent revelations about NSA surveillance, dismissing much of the ensuing scrutiny as “hype.” </w:t>
      </w:r>
      <w:r w:rsidRPr="001E66D1">
        <w:rPr>
          <w:rStyle w:val="StyleBoldUnderline"/>
        </w:rPr>
        <w:t xml:space="preserve">He said that the NSA's extensive collection of phone call metadata from Verizon, Sprint and AT&amp;T, as well as its PRISM program </w:t>
      </w:r>
      <w:r w:rsidRPr="001E66D1">
        <w:rPr>
          <w:sz w:val="16"/>
        </w:rPr>
        <w:t>to vacuum up server data from Google, Facebook, Microsoft and other Internet service providers (Dropbox coming soon!) were both legal and appropriately supervised. These programs “</w:t>
      </w:r>
      <w:r w:rsidRPr="001E66D1">
        <w:rPr>
          <w:rStyle w:val="StyleBoldUnderline"/>
        </w:rPr>
        <w:t>help us prevent terrorist attacks</w:t>
      </w:r>
      <w:r w:rsidRPr="001E66D1">
        <w:rPr>
          <w:sz w:val="16"/>
        </w:rPr>
        <w:t xml:space="preserve">,” he said, and “on net it was worth us doing.” Senator Diane Feinstein, standing next to Saxby Chambliss, her Republican counterpart on the Senate Intelligence Committee, explained to the citizenry, “It's called protecting America.” As construction workers put the finishing touches on the NSA's new data facility in Utah—it is said that it will be the largest data center in the world—details continue to emerge that flesh out the exact shape and scope of NSA's various dragnets. As groups like the Electronic Frontier Foundation have been warning for years, it's clear that the agency is pouring considerable resources into collecting and parsing through vast datasets in hopes of neutralizing terrorist threats. </w:t>
      </w:r>
      <w:r w:rsidRPr="001E66D1">
        <w:rPr>
          <w:rStyle w:val="StyleBoldUnderline"/>
        </w:rPr>
        <w:t>Bu</w:t>
      </w:r>
      <w:r w:rsidRPr="001E66D1">
        <w:rPr>
          <w:sz w:val="16"/>
        </w:rPr>
        <w:t xml:space="preserve">t, as has been asked of the TSA and DHS more widely, </w:t>
      </w:r>
      <w:r w:rsidRPr="001E66D1">
        <w:rPr>
          <w:rStyle w:val="StyleBoldUnderline"/>
        </w:rPr>
        <w:t>where's the actual proof these programs offer more benefits than downsides</w:t>
      </w:r>
      <w:r w:rsidRPr="001E66D1">
        <w:rPr>
          <w:sz w:val="16"/>
        </w:rPr>
        <w:t xml:space="preserve">? Where are the thwarted plots to balance against the chill of privacy loss and the threats to, say, activists and the government's political opponents? </w:t>
      </w:r>
      <w:r w:rsidRPr="001E66D1">
        <w:rPr>
          <w:rStyle w:val="StyleBoldUnderline"/>
        </w:rPr>
        <w:t>Among national security experts and data scientists, there's considerable skepticism that NSA-style data-mining is an appropriate tool for ferreting out security threats</w:t>
      </w:r>
      <w:r w:rsidRPr="001E66D1">
        <w:rPr>
          <w:sz w:val="16"/>
        </w:rPr>
        <w:t xml:space="preserve">. As Ben Smith reported yesterday, finding the </w:t>
      </w:r>
      <w:r w:rsidRPr="001E66D1">
        <w:rPr>
          <w:rStyle w:val="StyleBoldUnderline"/>
        </w:rPr>
        <w:t>Boston bombers relied on old fashioned police work, not troves of data</w:t>
      </w:r>
      <w:r w:rsidRPr="001E66D1">
        <w:rPr>
          <w:sz w:val="16"/>
        </w:rPr>
        <w:t xml:space="preserve">. In a 2008 study, </w:t>
      </w:r>
      <w:r w:rsidRPr="001E66D1">
        <w:rPr>
          <w:rStyle w:val="StyleBoldUnderline"/>
        </w:rPr>
        <w:t>the National Research Council concluded that combing data streams for terrorists is “neither feasible as an objective nor desirable as a goal.</w:t>
      </w:r>
      <w:r w:rsidRPr="001E66D1">
        <w:rPr>
          <w:sz w:val="16"/>
        </w:rPr>
        <w:t xml:space="preserve">” In particular, </w:t>
      </w:r>
      <w:r w:rsidRPr="001E66D1">
        <w:rPr>
          <w:rStyle w:val="StyleBoldUnderline"/>
        </w:rPr>
        <w:t>the report's authors underscore dubious data quality and high risk of false positives as practical obstacles to mining data for signatures of terrorist behavior</w:t>
      </w:r>
      <w:r w:rsidRPr="001E66D1">
        <w:rPr>
          <w:sz w:val="16"/>
        </w:rPr>
        <w:t xml:space="preserve">. “There's been considerable interest in the intelligence community around using data to identify terrorists,” says Stephen Fienberg, a professor of statistics and social sciences at Carnegie Mellon University, who contributed to the NRC report. “But the specifics have always been elusive, and the claims are rarely backed up by serious empirical study.” IN A 2006 INTERVIEW WITH THE NEW YORK TIMES, AN FBI OFFICIAL JOKED THAT THE ENDLESS STREAM OF LEADS MEANT MORE "CALLS TO PIZZA HUT” OR CONTACTING A “SCHOOL TEACHER WITH NO INDICATION THEY'VE EVER BEEN INVOLVED IN INTERNATIONAL TERRORISM - CASE CLOSED." Fienberg insists that the </w:t>
      </w:r>
      <w:r w:rsidRPr="001E66D1">
        <w:rPr>
          <w:rStyle w:val="StyleBoldUnderline"/>
        </w:rPr>
        <w:t>rarity of terrorist events (and terrorists themselves) makes predicting their occurrence a fraught crapshoot</w:t>
      </w:r>
      <w:r w:rsidRPr="001E66D1">
        <w:rPr>
          <w:sz w:val="16"/>
        </w:rPr>
        <w:t xml:space="preserve">. He says that </w:t>
      </w:r>
      <w:r w:rsidRPr="001E66D1">
        <w:rPr>
          <w:rStyle w:val="StyleBoldUnderline"/>
        </w:rPr>
        <w:t>intelligence analysts lack training data – indicative patterns of behavior drawn from observing multiple iterations of a complex event – to verify whether their models have predictive validity.</w:t>
      </w:r>
      <w:r w:rsidRPr="001E66D1">
        <w:rPr>
          <w:sz w:val="16"/>
        </w:rPr>
        <w:t xml:space="preserve"> “These are very, very rare events – terrorist events and terrorists themselves – that you're trying to predict. Clearly there are places where this kind of predictive activity has been very successful – fraud detection in telecommunications, for example – but there we're talking not-so-rare events.” Jeff Jonas, a data scientist at IBM and senior associate at the Center for Strategic and International Studies, agrees, dismissing such terrorism prediction models as “civil liberty infringement engines." In a 2006 paper co-written by Jim Harper of the Cato Institute, </w:t>
      </w:r>
      <w:r w:rsidRPr="001E66D1">
        <w:rPr>
          <w:rStyle w:val="StyleBoldUnderline"/>
        </w:rPr>
        <w:t>Jonas asserts that sheer probability and a lack of historical data dooms counterterrorism data-mining to a quagmire of false positives</w:t>
      </w:r>
      <w:r w:rsidRPr="001E66D1">
        <w:rPr>
          <w:sz w:val="16"/>
        </w:rPr>
        <w:t>. “Unless investigators can winnow their investigations down to data sets already known to reflect a high incidence of actual terrorist information,” Jonas and Harper write, “</w:t>
      </w:r>
      <w:r w:rsidRPr="001E66D1">
        <w:rPr>
          <w:rStyle w:val="StyleBoldUnderline"/>
        </w:rPr>
        <w:t>the high number of false positives will render any results essentially useless.</w:t>
      </w:r>
      <w:r w:rsidRPr="001E66D1">
        <w:rPr>
          <w:sz w:val="16"/>
        </w:rPr>
        <w:t xml:space="preserve">” Ethical (not to mention constitutional) issues of wrongly painting people as terrorists aside, Jonas and Harper suggest that </w:t>
      </w:r>
      <w:r w:rsidRPr="001E66D1">
        <w:rPr>
          <w:rStyle w:val="StyleBoldUnderline"/>
        </w:rPr>
        <w:t>chasing down so many bogus leads only detracts from pursuing genuine ones, and thus actually hampers effective counterterrorism</w:t>
      </w:r>
      <w:r w:rsidRPr="001E66D1">
        <w:rPr>
          <w:sz w:val="16"/>
        </w:rPr>
        <w:t xml:space="preserve">. In a 2006 interview with the New York Times, </w:t>
      </w:r>
      <w:r w:rsidRPr="001E66D1">
        <w:rPr>
          <w:rStyle w:val="StyleBoldUnderline"/>
        </w:rPr>
        <w:t>an FBI official confirmed the considerable waste and frustration of running down bogus tip-offs from the NSA's wiretap dragnet, joking that the endless stream of leads meant more "calls to Pizza Hut”</w:t>
      </w:r>
      <w:r w:rsidRPr="001E66D1">
        <w:rPr>
          <w:sz w:val="16"/>
        </w:rPr>
        <w:t xml:space="preserve"> or contacting a “school teacher with no indication they've ever been involved in international terrorism - case closed." Given enough data and fine-tuning of algorithms, of course, other experts emphasize that false positives can be reduced significantly, and insist that data-mining will play a key role in counterterrorism. Kim </w:t>
      </w:r>
      <w:proofErr w:type="spellStart"/>
      <w:r w:rsidRPr="001E66D1">
        <w:rPr>
          <w:sz w:val="16"/>
        </w:rPr>
        <w:t>Taipale</w:t>
      </w:r>
      <w:proofErr w:type="spellEnd"/>
      <w:r w:rsidRPr="001E66D1">
        <w:rPr>
          <w:sz w:val="16"/>
        </w:rPr>
        <w:t xml:space="preserve"> of the Center for Advanced Studies in Science and Technology Policy testified to this effect before the Senate Judiciary Committee in 2007, criticizing Jonas and Harper specifically for making “pseudo-technical” arguments that fail to reflect the way actual data-mining algorithms work. </w:t>
      </w:r>
      <w:proofErr w:type="gramStart"/>
      <w:r w:rsidRPr="001E66D1">
        <w:rPr>
          <w:sz w:val="16"/>
        </w:rPr>
        <w:t>NSA's Utah data center.</w:t>
      </w:r>
      <w:proofErr w:type="gramEnd"/>
      <w:r w:rsidRPr="001E66D1">
        <w:rPr>
          <w:sz w:val="16"/>
        </w:rPr>
        <w:t xml:space="preserve"> </w:t>
      </w:r>
      <w:proofErr w:type="gramStart"/>
      <w:r w:rsidRPr="001E66D1">
        <w:rPr>
          <w:sz w:val="16"/>
        </w:rPr>
        <w:t>Photo courtesy NSA.</w:t>
      </w:r>
      <w:proofErr w:type="gramEnd"/>
      <w:r w:rsidRPr="001E66D1">
        <w:rPr>
          <w:sz w:val="16"/>
        </w:rPr>
        <w:t xml:space="preserve"> And even critics admit that, with enough data to develop these training sets, analysts might be able to sift out terrorist markers. “If you can get your arms around a big enough set of data, you'll always find something in there,” says Fred Cate, director of the Center for Applied Cybersecurity Research at Indiana University Law School, another contributor to the NRC report. “It's not unreasonable to think that the more data you can get access to that you might discover something of predictive value.” The ease of mining personal data may make these systems ripe for abuse, but that ease also lends itself to a “better safe than sorry” mindset. “There's a certain 'because it's there' nature to this,” says Cate. “If you know all these records are there, you worry about explaining why you didn't try to get access to them” to stop a terror plot. </w:t>
      </w:r>
      <w:r w:rsidRPr="001E66D1">
        <w:rPr>
          <w:rStyle w:val="StyleBoldUnderline"/>
        </w:rPr>
        <w:t>As more and more revealing information finds its way online and into commercial databases, the temptation increases for intelligence agencies to gobble up this data just in case</w:t>
      </w:r>
      <w:r w:rsidRPr="001E66D1">
        <w:rPr>
          <w:sz w:val="16"/>
        </w:rPr>
        <w:t>. But the wider the net we cast—and the broader incursion on the privacy of Americans and others—the heavier the burden becomes to produce a terrorist or two. And to Cate's knowledge, d</w:t>
      </w:r>
      <w:r w:rsidRPr="001E66D1">
        <w:rPr>
          <w:rStyle w:val="StyleBoldUnderline"/>
        </w:rPr>
        <w:t>e</w:t>
      </w:r>
      <w:r w:rsidRPr="001E66D1">
        <w:rPr>
          <w:sz w:val="16"/>
        </w:rPr>
        <w:t>spite extensive mining, the NSA has struck no such motherlode. While the government has acknowledged that these latest data surveillance programs are several years old, they have yet to trot out any concrete evidence of their efficacy. Between the NSA's dismal record, drowsy oversight from the top-secret FISA courts and vague promises from Obama, Feinstein and others that this will all be worth it someday, Washington should buckle up for plenty more “hype” from the civil libertarian set. Absent public exposure, independent oversight, and robust evaluation, it's impossible to determine whether such efforts truly have anything to throw on the scale against citizen privacy.</w:t>
      </w:r>
    </w:p>
    <w:p w14:paraId="23FA87E0" w14:textId="77777777" w:rsidR="00005838" w:rsidRDefault="00005838" w:rsidP="00005838">
      <w:pPr>
        <w:rPr>
          <w:sz w:val="16"/>
        </w:rPr>
      </w:pPr>
    </w:p>
    <w:p w14:paraId="5D3B65BA" w14:textId="77777777" w:rsidR="00005838" w:rsidRDefault="00005838" w:rsidP="00624342">
      <w:pPr>
        <w:pStyle w:val="Heading4"/>
      </w:pPr>
      <w:r>
        <w:t>NSA mass surveillance results in overload</w:t>
      </w:r>
    </w:p>
    <w:p w14:paraId="4ABA8A1B" w14:textId="77777777" w:rsidR="00005838" w:rsidRPr="0094456A" w:rsidRDefault="00005838" w:rsidP="00005838">
      <w:proofErr w:type="spellStart"/>
      <w:r w:rsidRPr="0094456A">
        <w:rPr>
          <w:rStyle w:val="StyleStyleBold12pt"/>
        </w:rPr>
        <w:t>Angwin</w:t>
      </w:r>
      <w:proofErr w:type="spellEnd"/>
      <w:r w:rsidRPr="0094456A">
        <w:rPr>
          <w:rStyle w:val="StyleStyleBold12pt"/>
        </w:rPr>
        <w:t xml:space="preserve"> 13</w:t>
      </w:r>
      <w:r>
        <w:t xml:space="preserve"> (Julia, writer for WSJ, 12/25, “NSA Struggles to Make Sense of Flood of Surveillance Data,” </w:t>
      </w:r>
      <w:r w:rsidRPr="0094456A">
        <w:t>http://www.wsj.com/articles/SB10001424052702304202204579252022823658850</w:t>
      </w:r>
      <w:r>
        <w:t>//Tang)</w:t>
      </w:r>
    </w:p>
    <w:p w14:paraId="273E9FC8" w14:textId="4A719611" w:rsidR="00005838" w:rsidRDefault="00005838" w:rsidP="00005838">
      <w:pPr>
        <w:rPr>
          <w:sz w:val="16"/>
        </w:rPr>
      </w:pPr>
      <w:r w:rsidRPr="0094456A">
        <w:rPr>
          <w:sz w:val="16"/>
        </w:rPr>
        <w:t xml:space="preserve">William </w:t>
      </w:r>
      <w:proofErr w:type="spellStart"/>
      <w:r w:rsidRPr="00306791">
        <w:rPr>
          <w:rStyle w:val="StyleBoldUnderline"/>
        </w:rPr>
        <w:t>Binney</w:t>
      </w:r>
      <w:proofErr w:type="spellEnd"/>
      <w:r w:rsidRPr="0094456A">
        <w:rPr>
          <w:sz w:val="16"/>
        </w:rPr>
        <w:t xml:space="preserve">, creator of some of the computer code used by the National Security Agency to snoop on Internet traffic around the world, </w:t>
      </w:r>
      <w:r w:rsidRPr="00306791">
        <w:rPr>
          <w:rStyle w:val="StyleBoldUnderline"/>
        </w:rPr>
        <w:t>delivered an unusual message here in September to an audience worried that the spy agency knows too much</w:t>
      </w:r>
      <w:r w:rsidRPr="0094456A">
        <w:rPr>
          <w:sz w:val="16"/>
        </w:rPr>
        <w:t xml:space="preserve">. </w:t>
      </w:r>
      <w:r w:rsidRPr="00306791">
        <w:rPr>
          <w:rStyle w:val="StyleBoldUnderline"/>
        </w:rPr>
        <w:t>It knows so much, he said, that it can't understand what it has. "What they are doing is making themselves dysfunctional by taking all this data</w:t>
      </w:r>
      <w:r w:rsidRPr="0094456A">
        <w:rPr>
          <w:sz w:val="16"/>
        </w:rPr>
        <w:t xml:space="preserve">," Mr. </w:t>
      </w:r>
      <w:proofErr w:type="spellStart"/>
      <w:r w:rsidRPr="0094456A">
        <w:rPr>
          <w:sz w:val="16"/>
        </w:rPr>
        <w:t>Binney</w:t>
      </w:r>
      <w:proofErr w:type="spellEnd"/>
      <w:r w:rsidRPr="0094456A">
        <w:rPr>
          <w:sz w:val="16"/>
        </w:rPr>
        <w:t xml:space="preserve"> said at a privacy conference here. </w:t>
      </w:r>
      <w:r w:rsidRPr="00306791">
        <w:rPr>
          <w:rStyle w:val="StyleBoldUnderline"/>
        </w:rPr>
        <w:t>The agency is drowning in useless data, which harms its ability to conduct legitimate surveillance,</w:t>
      </w:r>
      <w:r w:rsidRPr="0094456A">
        <w:rPr>
          <w:sz w:val="16"/>
        </w:rPr>
        <w:t xml:space="preserve"> claims Mr. </w:t>
      </w:r>
      <w:proofErr w:type="spellStart"/>
      <w:r w:rsidRPr="0094456A">
        <w:rPr>
          <w:sz w:val="16"/>
        </w:rPr>
        <w:t>Binney</w:t>
      </w:r>
      <w:proofErr w:type="spellEnd"/>
      <w:r w:rsidRPr="0094456A">
        <w:rPr>
          <w:sz w:val="16"/>
        </w:rPr>
        <w:t xml:space="preserve">, who rose to the civilian equivalent of a general during more than 30 years at the NSA before retiring in 2001. </w:t>
      </w:r>
      <w:r w:rsidRPr="00306791">
        <w:rPr>
          <w:rStyle w:val="StyleBoldUnderline"/>
        </w:rPr>
        <w:t>Analysts are swamped with so much information that they can't do their jobs effectively, and the enormous stockpile is an irresistible temptation for misuse</w:t>
      </w:r>
      <w:r w:rsidRPr="0094456A">
        <w:rPr>
          <w:sz w:val="16"/>
        </w:rPr>
        <w:t xml:space="preserve">. Mr. </w:t>
      </w:r>
      <w:proofErr w:type="spellStart"/>
      <w:r w:rsidRPr="0094456A">
        <w:rPr>
          <w:sz w:val="16"/>
        </w:rPr>
        <w:t>Binney's</w:t>
      </w:r>
      <w:proofErr w:type="spellEnd"/>
      <w:r w:rsidRPr="0094456A">
        <w:rPr>
          <w:sz w:val="16"/>
        </w:rPr>
        <w:t xml:space="preserve"> warning has gotten far less attention than legal questions raised by leaks from former NSA contractor Edward Snowden about the agency's mass collection of information around the world. Those revelations unleashed a re-examination of the spy agency's aggressive tactics. MORE Snowden Warns of Dangers of Citizen Surveillance But the NSA needs more room to store all the data it collects—and new phone records, data on money transfers and other information keep pouring in. A new storage center being built in Utah will eventually be able to hold more than 100,000 times as much as the contents of printed materials in the Library of Congress, according to outside experts. Some of the documents released by Mr. Snowden detail concerns inside the NSA about drowning in information. </w:t>
      </w:r>
      <w:r w:rsidRPr="00306791">
        <w:rPr>
          <w:rStyle w:val="StyleBoldUnderline"/>
        </w:rPr>
        <w:t xml:space="preserve">An internal briefing document in 2012 about foreign cellphone-location tracking by the agency said the efforts were "outpacing our ability to ingest, process and store" data. In March 2013, </w:t>
      </w:r>
      <w:r w:rsidRPr="0094456A">
        <w:rPr>
          <w:sz w:val="16"/>
        </w:rPr>
        <w:t xml:space="preserve">some </w:t>
      </w:r>
      <w:r w:rsidRPr="00306791">
        <w:rPr>
          <w:rStyle w:val="StyleBoldUnderline"/>
        </w:rPr>
        <w:t>NSA analysts asked for permission</w:t>
      </w:r>
      <w:r w:rsidRPr="0094456A">
        <w:rPr>
          <w:sz w:val="16"/>
        </w:rPr>
        <w:t xml:space="preserve"> </w:t>
      </w:r>
      <w:r w:rsidRPr="00306791">
        <w:rPr>
          <w:rStyle w:val="StyleBoldUnderline"/>
        </w:rPr>
        <w:t>to collect less data through a program called Muscular because the "relatively small intelligence value it contains does not justify the sheer volume of collection</w:t>
      </w:r>
      <w:r w:rsidRPr="0094456A">
        <w:rPr>
          <w:sz w:val="16"/>
        </w:rPr>
        <w:t xml:space="preserve">," another document shows. In response to questions about Mr. </w:t>
      </w:r>
      <w:proofErr w:type="spellStart"/>
      <w:r w:rsidRPr="0094456A">
        <w:rPr>
          <w:sz w:val="16"/>
        </w:rPr>
        <w:t>Binney's</w:t>
      </w:r>
      <w:proofErr w:type="spellEnd"/>
      <w:r w:rsidRPr="0094456A">
        <w:rPr>
          <w:sz w:val="16"/>
        </w:rPr>
        <w:t xml:space="preserve"> claims, an NSA spokeswoman says the agency is "not collecting everything, but we do need the tools to collect intelligence on foreign adversaries who wish to do harm to the nation and its allies." Existing surveillance programs were approved by "all three branches of government," and each branch "has a role in oversight," she adds. In a statement through his lawyer, Mr. Snowden says: "When your working process every morning starts with poking around a haystack of seven billion innocent lives, you're going to miss things." He adds: "</w:t>
      </w:r>
      <w:r w:rsidRPr="00306791">
        <w:rPr>
          <w:rStyle w:val="StyleBoldUnderline"/>
        </w:rPr>
        <w:t>We're blinding people with data we don't need." A presidential panel recommended earlier this month that the agency shut down its bulk collection of telephone-call records of all Americans. The federal government could accomplish the same goal by querying phone companies, the panel concluded.</w:t>
      </w:r>
      <w:r w:rsidRPr="0094456A">
        <w:rPr>
          <w:sz w:val="16"/>
        </w:rPr>
        <w:t xml:space="preserve"> </w:t>
      </w:r>
      <w:r w:rsidRPr="00306791">
        <w:rPr>
          <w:rStyle w:val="StyleBoldUnderline"/>
        </w:rPr>
        <w:t>The panel also recommended the creation of "smart software" that could sort data as the information is collected</w:t>
      </w:r>
      <w:r w:rsidRPr="0094456A">
        <w:rPr>
          <w:sz w:val="16"/>
        </w:rPr>
        <w:t xml:space="preserve">, rather than the current system where "vast amounts of data are swept up and the sorting is done after it has been copied" on to data-storage systems. </w:t>
      </w:r>
      <w:r w:rsidRPr="00306791">
        <w:rPr>
          <w:rStyle w:val="StyleBoldUnderline"/>
        </w:rPr>
        <w:t>Administration officials are reviewing the report</w:t>
      </w:r>
      <w:r w:rsidRPr="0094456A">
        <w:rPr>
          <w:sz w:val="16"/>
        </w:rPr>
        <w:t xml:space="preserve">. A separate task force is expected to issue its own findings next year, and lawmakers have proposed several bills that would change how the NSA collects and uses data. The 70-year-old Mr. </w:t>
      </w:r>
      <w:proofErr w:type="spellStart"/>
      <w:r w:rsidRPr="0094456A">
        <w:rPr>
          <w:sz w:val="16"/>
        </w:rPr>
        <w:t>Binney</w:t>
      </w:r>
      <w:proofErr w:type="spellEnd"/>
      <w:r w:rsidRPr="0094456A">
        <w:rPr>
          <w:sz w:val="16"/>
        </w:rPr>
        <w:t xml:space="preserve"> says he is generally underwhelmed by the panel's "bureaucratic" report, though "</w:t>
      </w:r>
      <w:r w:rsidRPr="00306791">
        <w:rPr>
          <w:rStyle w:val="StyleBoldUnderline"/>
        </w:rPr>
        <w:t>it would be something meaningful" if the controversy leads to adoption of the "smart software" strategy and creation of a technology oversight group with full access to "be in the knickers of the NSA"</w:t>
      </w:r>
      <w:r w:rsidRPr="0094456A">
        <w:rPr>
          <w:sz w:val="16"/>
        </w:rPr>
        <w:t xml:space="preserve"> and Federal Bureau of Investigation. Mr. </w:t>
      </w:r>
      <w:proofErr w:type="spellStart"/>
      <w:r w:rsidRPr="0094456A">
        <w:rPr>
          <w:sz w:val="16"/>
        </w:rPr>
        <w:t>Binney</w:t>
      </w:r>
      <w:proofErr w:type="spellEnd"/>
      <w:r w:rsidRPr="0094456A">
        <w:rPr>
          <w:sz w:val="16"/>
        </w:rPr>
        <w:t xml:space="preserve"> lives off his government pension and makes occasional appearances to talk about his work at the NSA. The spy agency has defended its sweeping surveillance programs as essential in the fight against terrorism. But </w:t>
      </w:r>
      <w:r w:rsidRPr="00306791">
        <w:rPr>
          <w:rStyle w:val="StyleBoldUnderline"/>
        </w:rPr>
        <w:t xml:space="preserve">having too much data can hurt those efforts, according to Mr. </w:t>
      </w:r>
      <w:proofErr w:type="spellStart"/>
      <w:r w:rsidRPr="00306791">
        <w:rPr>
          <w:rStyle w:val="StyleBoldUnderline"/>
        </w:rPr>
        <w:t>Binney</w:t>
      </w:r>
      <w:proofErr w:type="spellEnd"/>
      <w:r w:rsidRPr="00306791">
        <w:rPr>
          <w:rStyle w:val="StyleBoldUnderline"/>
        </w:rPr>
        <w:t xml:space="preserve"> and a handful of colleagues who have raised concerns since losing an internal battle to build privacy-protecting Internet surveillance tools</w:t>
      </w:r>
      <w:r w:rsidRPr="0094456A">
        <w:rPr>
          <w:sz w:val="16"/>
        </w:rPr>
        <w:t xml:space="preserve"> in the late 1990s. At the time, the agency was struggling to transform itself from a monitor of mostly analog signals, such as radio and satellite transmissions, to an effective sleuth in the emerging digital world. Diane Roark, a House Intelligence Committee staff member assigned to oversee the NSA, says she was "very disturbed" to learn in meetings at the agency's headquarters in Fort Meade, Md., in 1997 "what bad shape they were in." She saw a glimmer of hope in a corner of the NSA called the </w:t>
      </w:r>
      <w:proofErr w:type="spellStart"/>
      <w:r w:rsidRPr="0094456A">
        <w:rPr>
          <w:sz w:val="16"/>
        </w:rPr>
        <w:t>Sigint</w:t>
      </w:r>
      <w:proofErr w:type="spellEnd"/>
      <w:r w:rsidRPr="0094456A">
        <w:rPr>
          <w:sz w:val="16"/>
        </w:rPr>
        <w:t xml:space="preserve"> Automation Research Center. Mr. </w:t>
      </w:r>
      <w:proofErr w:type="spellStart"/>
      <w:r w:rsidRPr="0094456A">
        <w:rPr>
          <w:sz w:val="16"/>
        </w:rPr>
        <w:t>Binney</w:t>
      </w:r>
      <w:proofErr w:type="spellEnd"/>
      <w:r w:rsidRPr="0094456A">
        <w:rPr>
          <w:sz w:val="16"/>
        </w:rPr>
        <w:t xml:space="preserve">, who joined the agency in 1965 with a cadre of young mathematicians hired to tackle the increasingly mathematical world of ciphers and codes, was working with the research center's chief to create an innovative approach to monitoring Internet traffic. "Our approach was to focus on the known terrorist community, which predominately existed overseas," recalls Ed Loomis, who ran the research center. "However, we were also interested in any communications they had with anyone in America." The push was legally tricky. Only the FBI is allowed to collect such information within the U.S.—and usually must prove to a judge that there is a good reason to launch surveillance. Mr. Loomis worried that the rules were too restrictive and could hinder the NSA's terrorist-catching abilities. So Messrs. </w:t>
      </w:r>
      <w:proofErr w:type="spellStart"/>
      <w:r w:rsidRPr="0094456A">
        <w:rPr>
          <w:sz w:val="16"/>
        </w:rPr>
        <w:t>Binney</w:t>
      </w:r>
      <w:proofErr w:type="spellEnd"/>
      <w:r w:rsidRPr="0094456A">
        <w:rPr>
          <w:sz w:val="16"/>
        </w:rPr>
        <w:t xml:space="preserve"> and Loomis built a system to scrape data from the Internet, throw away the content about U.S. citizens and zoom in on the leftover metadata—or the "to" and "from" information in Internet traffic. They called it </w:t>
      </w:r>
      <w:proofErr w:type="spellStart"/>
      <w:r w:rsidRPr="0094456A">
        <w:rPr>
          <w:sz w:val="16"/>
        </w:rPr>
        <w:t>ThinThread</w:t>
      </w:r>
      <w:proofErr w:type="spellEnd"/>
      <w:r w:rsidRPr="0094456A">
        <w:rPr>
          <w:sz w:val="16"/>
        </w:rPr>
        <w:t xml:space="preserve">. To keep the data-gathering effort manageable, the two men designed </w:t>
      </w:r>
      <w:proofErr w:type="spellStart"/>
      <w:r w:rsidRPr="0094456A">
        <w:rPr>
          <w:sz w:val="16"/>
        </w:rPr>
        <w:t>ThinThread</w:t>
      </w:r>
      <w:proofErr w:type="spellEnd"/>
      <w:r w:rsidRPr="0094456A">
        <w:rPr>
          <w:sz w:val="16"/>
        </w:rPr>
        <w:t xml:space="preserve"> to collect data within "two hops" of a suspected bad guy. That meant the system would be built to automatically flag people who communicated with "dirty numbers" or possible terrorists—and records of people who contacted them. Messrs. </w:t>
      </w:r>
      <w:proofErr w:type="spellStart"/>
      <w:r w:rsidRPr="00306791">
        <w:rPr>
          <w:rStyle w:val="StyleBoldUnderline"/>
        </w:rPr>
        <w:t>Binney</w:t>
      </w:r>
      <w:proofErr w:type="spellEnd"/>
      <w:r w:rsidRPr="00306791">
        <w:rPr>
          <w:rStyle w:val="StyleBoldUnderline"/>
        </w:rPr>
        <w:t xml:space="preserve"> and Loomis also believed that </w:t>
      </w:r>
      <w:proofErr w:type="spellStart"/>
      <w:r w:rsidRPr="00306791">
        <w:rPr>
          <w:rStyle w:val="StyleBoldUnderline"/>
        </w:rPr>
        <w:t>ThinThread's</w:t>
      </w:r>
      <w:proofErr w:type="spellEnd"/>
      <w:r w:rsidRPr="00306791">
        <w:rPr>
          <w:rStyle w:val="StyleBoldUnderline"/>
        </w:rPr>
        <w:t xml:space="preserve"> powers should be constrained to protect the privacy of Americans. Mr. </w:t>
      </w:r>
      <w:proofErr w:type="spellStart"/>
      <w:r w:rsidRPr="00306791">
        <w:rPr>
          <w:rStyle w:val="StyleBoldUnderline"/>
        </w:rPr>
        <w:t>Binney</w:t>
      </w:r>
      <w:proofErr w:type="spellEnd"/>
      <w:r w:rsidRPr="00306791">
        <w:rPr>
          <w:rStyle w:val="StyleBoldUnderline"/>
        </w:rPr>
        <w:t xml:space="preserve"> designed a way to encrypt all the U.S. metadata, and their plans allowed the spy agency's analysts to unscramble the information only with permission from a warrant approved by the Foreign Intelligence Surveillance Court</w:t>
      </w:r>
      <w:r w:rsidRPr="0094456A">
        <w:rPr>
          <w:sz w:val="16"/>
        </w:rPr>
        <w:t xml:space="preserve">. The court oversees NSA activities that affect U.S. residents. </w:t>
      </w:r>
      <w:proofErr w:type="spellStart"/>
      <w:r w:rsidRPr="00306791">
        <w:rPr>
          <w:rStyle w:val="StyleBoldUnderline"/>
        </w:rPr>
        <w:t>ThinThread</w:t>
      </w:r>
      <w:proofErr w:type="spellEnd"/>
      <w:r w:rsidRPr="00306791">
        <w:rPr>
          <w:rStyle w:val="StyleBoldUnderline"/>
        </w:rPr>
        <w:t xml:space="preserve"> was never deployed</w:t>
      </w:r>
      <w:r w:rsidRPr="0094456A">
        <w:rPr>
          <w:sz w:val="16"/>
        </w:rPr>
        <w:t xml:space="preserve">. Agency lawyers refused to relax a ban on recording any U.S. communications. Dickie George, a senior NSA official who retired in 2011, says the consensus was that Mr. </w:t>
      </w:r>
      <w:proofErr w:type="spellStart"/>
      <w:r w:rsidRPr="0094456A">
        <w:rPr>
          <w:sz w:val="16"/>
        </w:rPr>
        <w:t>Binney's</w:t>
      </w:r>
      <w:proofErr w:type="spellEnd"/>
      <w:r w:rsidRPr="0094456A">
        <w:rPr>
          <w:sz w:val="16"/>
        </w:rPr>
        <w:t xml:space="preserve"> "heart was in the right place," but the technology wasn't ready. Messrs. </w:t>
      </w:r>
      <w:proofErr w:type="spellStart"/>
      <w:r w:rsidRPr="0094456A">
        <w:rPr>
          <w:sz w:val="16"/>
        </w:rPr>
        <w:t>Binney</w:t>
      </w:r>
      <w:proofErr w:type="spellEnd"/>
      <w:r w:rsidRPr="0094456A">
        <w:rPr>
          <w:sz w:val="16"/>
        </w:rPr>
        <w:t xml:space="preserve"> and Loomis say </w:t>
      </w:r>
      <w:proofErr w:type="spellStart"/>
      <w:r w:rsidRPr="0094456A">
        <w:rPr>
          <w:sz w:val="16"/>
        </w:rPr>
        <w:t>ThinThread</w:t>
      </w:r>
      <w:proofErr w:type="spellEnd"/>
      <w:r w:rsidRPr="0094456A">
        <w:rPr>
          <w:sz w:val="16"/>
        </w:rPr>
        <w:t xml:space="preserve"> could have done the job for which it was built. But Mr. Loomis was told to shut down the project. Instead, he was told, the NSA would fund a surveillance program called Trailblazer, built by outside contractors. Distraught about the decision, Messrs. </w:t>
      </w:r>
      <w:proofErr w:type="spellStart"/>
      <w:r w:rsidRPr="0094456A">
        <w:rPr>
          <w:sz w:val="16"/>
        </w:rPr>
        <w:t>Binney</w:t>
      </w:r>
      <w:proofErr w:type="spellEnd"/>
      <w:r w:rsidRPr="0094456A">
        <w:rPr>
          <w:sz w:val="16"/>
        </w:rPr>
        <w:t xml:space="preserve"> and Loomis and another NSA employee, Kirk </w:t>
      </w:r>
      <w:proofErr w:type="spellStart"/>
      <w:r w:rsidRPr="0094456A">
        <w:rPr>
          <w:sz w:val="16"/>
        </w:rPr>
        <w:t>Wiebe</w:t>
      </w:r>
      <w:proofErr w:type="spellEnd"/>
      <w:r w:rsidRPr="0094456A">
        <w:rPr>
          <w:sz w:val="16"/>
        </w:rPr>
        <w:t xml:space="preserve">, announced plans to retire on Oct. 31, 2001. Mr. </w:t>
      </w:r>
      <w:proofErr w:type="spellStart"/>
      <w:r w:rsidRPr="0094456A">
        <w:rPr>
          <w:sz w:val="16"/>
        </w:rPr>
        <w:t>Binney</w:t>
      </w:r>
      <w:proofErr w:type="spellEnd"/>
      <w:r w:rsidRPr="0094456A">
        <w:rPr>
          <w:sz w:val="16"/>
        </w:rPr>
        <w:t xml:space="preserve"> reconsidered after the Sept. 11, 2001, terrorist attacks, but left as intended after hearing about new plans to use his metadata-analysis technology to hunt for terrorists. There was one big difference. The privacy protections designed to shield Americans from illegal intrusions weren't on the drawing board anymore, he says. In 2002, the three retired NSA employees and Ms. Roark asked the Defense Department's inspector general to investigate whether the decision to halt </w:t>
      </w:r>
      <w:proofErr w:type="spellStart"/>
      <w:r w:rsidRPr="0094456A">
        <w:rPr>
          <w:sz w:val="16"/>
        </w:rPr>
        <w:t>ThinThread</w:t>
      </w:r>
      <w:proofErr w:type="spellEnd"/>
      <w:r w:rsidRPr="0094456A">
        <w:rPr>
          <w:sz w:val="16"/>
        </w:rPr>
        <w:t xml:space="preserve"> and fund Trailblazer was made appropriately. Trailblazer's data-filtering system was never built, either. Instead, NSA officials secretly sought and won support for an array of programs to conduct warrantless wiretapping of phone and Internet content. They got similar approval to collect and analyze metadata from nearly every U.S. phone call and vast swaths of Internet traffic. Mr. </w:t>
      </w:r>
      <w:proofErr w:type="spellStart"/>
      <w:r w:rsidRPr="0094456A">
        <w:rPr>
          <w:sz w:val="16"/>
        </w:rPr>
        <w:t>Binney</w:t>
      </w:r>
      <w:proofErr w:type="spellEnd"/>
      <w:r w:rsidRPr="0094456A">
        <w:rPr>
          <w:sz w:val="16"/>
        </w:rPr>
        <w:t xml:space="preserve"> settled into retirement. But the spy agency's surveillance efforts began to draw more attention. In 2006, AT&amp;T Inc. technician Mark Klein leaked documents showing that the company was working with the NSA to scour the Internet with technology that was similar to the system built by Messrs. </w:t>
      </w:r>
      <w:proofErr w:type="spellStart"/>
      <w:r w:rsidRPr="0094456A">
        <w:rPr>
          <w:sz w:val="16"/>
        </w:rPr>
        <w:t>Binney</w:t>
      </w:r>
      <w:proofErr w:type="spellEnd"/>
      <w:r w:rsidRPr="0094456A">
        <w:rPr>
          <w:sz w:val="16"/>
        </w:rPr>
        <w:t xml:space="preserve"> and Loomis. Outside criticism of the agency grew after articles in the New York Times and Baltimore Sun about the agency's surveillance efforts, including </w:t>
      </w:r>
      <w:proofErr w:type="spellStart"/>
      <w:r w:rsidRPr="0094456A">
        <w:rPr>
          <w:sz w:val="16"/>
        </w:rPr>
        <w:t>ThinThread</w:t>
      </w:r>
      <w:proofErr w:type="spellEnd"/>
      <w:r w:rsidRPr="0094456A">
        <w:rPr>
          <w:sz w:val="16"/>
        </w:rPr>
        <w:t xml:space="preserve">. President George W. Bush briefly shut down the warrantless wiretapping program, but then parts of it were legalized by a new law passed in Congress. Meanwhile, the metadata analysis program continued in secret. Federal officials suspected the three retired NSA employees and Ms. Roark, the former House staff member, of involvement in the leaks, according to government documents. FBI agents swooped in on all four, and Mr. </w:t>
      </w:r>
      <w:proofErr w:type="spellStart"/>
      <w:r w:rsidRPr="0094456A">
        <w:rPr>
          <w:sz w:val="16"/>
        </w:rPr>
        <w:t>Binney</w:t>
      </w:r>
      <w:proofErr w:type="spellEnd"/>
      <w:r w:rsidRPr="0094456A">
        <w:rPr>
          <w:sz w:val="16"/>
        </w:rPr>
        <w:t xml:space="preserve"> says agents drew their guns on him while he was in the shower. A Justice Department official couldn't be reached for comment on the case. Messrs. </w:t>
      </w:r>
      <w:proofErr w:type="spellStart"/>
      <w:r w:rsidRPr="0094456A">
        <w:rPr>
          <w:sz w:val="16"/>
        </w:rPr>
        <w:t>Binney</w:t>
      </w:r>
      <w:proofErr w:type="spellEnd"/>
      <w:r w:rsidRPr="0094456A">
        <w:rPr>
          <w:sz w:val="16"/>
        </w:rPr>
        <w:t xml:space="preserve">, Loomis and </w:t>
      </w:r>
      <w:proofErr w:type="spellStart"/>
      <w:r w:rsidRPr="0094456A">
        <w:rPr>
          <w:sz w:val="16"/>
        </w:rPr>
        <w:t>Wiebe</w:t>
      </w:r>
      <w:proofErr w:type="spellEnd"/>
      <w:r w:rsidRPr="0094456A">
        <w:rPr>
          <w:sz w:val="16"/>
        </w:rPr>
        <w:t xml:space="preserve"> and Ms. Roark weren't charged with wrongdoing, but the FBI soon pursued NSA official Thomas Drake, a </w:t>
      </w:r>
      <w:proofErr w:type="spellStart"/>
      <w:r w:rsidRPr="0094456A">
        <w:rPr>
          <w:sz w:val="16"/>
        </w:rPr>
        <w:t>ThinThread</w:t>
      </w:r>
      <w:proofErr w:type="spellEnd"/>
      <w:r w:rsidRPr="0094456A">
        <w:rPr>
          <w:sz w:val="16"/>
        </w:rPr>
        <w:t xml:space="preserve"> supporter. In 2010, prosecutors charged him with violating the Espionage Act, citing "willful retention" of classified documents. Mr. Drake pleaded guilty to one count of exceeding authorized use of a government computer. Mr. Drake says government officials "wanted to make an object lesson of me, drive the stake of national security right through me, and then prop me out on the public commons as punishment for holding up the mirror of their own malfeasance and usurpations of power." The raids and prosecution of Mr. Drake angered Mr. </w:t>
      </w:r>
      <w:proofErr w:type="spellStart"/>
      <w:r w:rsidRPr="0094456A">
        <w:rPr>
          <w:sz w:val="16"/>
        </w:rPr>
        <w:t>Binney</w:t>
      </w:r>
      <w:proofErr w:type="spellEnd"/>
      <w:r w:rsidRPr="0094456A">
        <w:rPr>
          <w:sz w:val="16"/>
        </w:rPr>
        <w:t xml:space="preserve">. He decided to go public with his concerns. In April 2012, he spoke at an event called a "Surveillance Teach-in" at the Whitney Museum of American Art in New York. Wearing a short-sleeve, collared shirt and jeans, Mr. </w:t>
      </w:r>
      <w:proofErr w:type="spellStart"/>
      <w:r w:rsidRPr="0094456A">
        <w:rPr>
          <w:sz w:val="16"/>
        </w:rPr>
        <w:t>Binney</w:t>
      </w:r>
      <w:proofErr w:type="spellEnd"/>
      <w:r w:rsidRPr="0094456A">
        <w:rPr>
          <w:sz w:val="16"/>
        </w:rPr>
        <w:t xml:space="preserve"> looked like a grandfatherly professor amid the crowd of activists, some wearing Anonymous masks. "I was focused on foreign threats," he said. "Unfortunately, after 9/11, they took my solutions and directed them at this country and everybody in it." Mr. </w:t>
      </w:r>
      <w:proofErr w:type="spellStart"/>
      <w:r w:rsidRPr="0094456A">
        <w:rPr>
          <w:sz w:val="16"/>
        </w:rPr>
        <w:t>Binney's</w:t>
      </w:r>
      <w:proofErr w:type="spellEnd"/>
      <w:r w:rsidRPr="0094456A">
        <w:rPr>
          <w:sz w:val="16"/>
        </w:rPr>
        <w:t xml:space="preserve"> claims were hard to prove. Even Mr. Loomis, the co-creator of </w:t>
      </w:r>
      <w:proofErr w:type="spellStart"/>
      <w:r w:rsidRPr="0094456A">
        <w:rPr>
          <w:sz w:val="16"/>
        </w:rPr>
        <w:t>ThinThread</w:t>
      </w:r>
      <w:proofErr w:type="spellEnd"/>
      <w:r w:rsidRPr="0094456A">
        <w:rPr>
          <w:sz w:val="16"/>
        </w:rPr>
        <w:t xml:space="preserve">, didn't think it was possible that the same NSA lawyers who refused to budge on the ban against recording any U.S. communications had approved more invasive surveillance procedures after he left the agency. "After all my struggles with those folks, I just couldn't believe that they went 180 degrees against the law," he said. In August 2012, filmmaker Laura </w:t>
      </w:r>
      <w:proofErr w:type="spellStart"/>
      <w:r w:rsidRPr="0094456A">
        <w:rPr>
          <w:sz w:val="16"/>
        </w:rPr>
        <w:t>Poitras</w:t>
      </w:r>
      <w:proofErr w:type="spellEnd"/>
      <w:r w:rsidRPr="0094456A">
        <w:rPr>
          <w:sz w:val="16"/>
        </w:rPr>
        <w:t xml:space="preserve"> released an eight-minute, online documentary about Mr. </w:t>
      </w:r>
      <w:proofErr w:type="spellStart"/>
      <w:r w:rsidRPr="0094456A">
        <w:rPr>
          <w:sz w:val="16"/>
        </w:rPr>
        <w:t>Binney</w:t>
      </w:r>
      <w:proofErr w:type="spellEnd"/>
      <w:r w:rsidRPr="0094456A">
        <w:rPr>
          <w:sz w:val="16"/>
        </w:rPr>
        <w:t xml:space="preserve">. She called him a whistleblower. Mr. Snowden saw the video and reached out to Ms. </w:t>
      </w:r>
      <w:proofErr w:type="spellStart"/>
      <w:r w:rsidRPr="0094456A">
        <w:rPr>
          <w:sz w:val="16"/>
        </w:rPr>
        <w:t>Poitras</w:t>
      </w:r>
      <w:proofErr w:type="spellEnd"/>
      <w:r w:rsidRPr="0094456A">
        <w:rPr>
          <w:sz w:val="16"/>
        </w:rPr>
        <w:t xml:space="preserve"> with an avalanche of undisclosed documents, she says. Some of the documents leaked by the NSA contractor back up Mr. </w:t>
      </w:r>
      <w:proofErr w:type="spellStart"/>
      <w:r w:rsidRPr="0094456A">
        <w:rPr>
          <w:sz w:val="16"/>
        </w:rPr>
        <w:t>Binney</w:t>
      </w:r>
      <w:proofErr w:type="spellEnd"/>
      <w:r w:rsidRPr="0094456A">
        <w:rPr>
          <w:sz w:val="16"/>
        </w:rPr>
        <w:t xml:space="preserve">. For example, documents detailed the agency's two clandestine metadata-surveillance programs: the bulk collection of phone-calling records and Internet traffic-analysis program. The NSA hasn't disputed the documents. </w:t>
      </w:r>
      <w:r w:rsidRPr="00306791">
        <w:rPr>
          <w:rStyle w:val="StyleBoldUnderline"/>
        </w:rPr>
        <w:t xml:space="preserve">The Obama administration says the Internet program was shut down in 2011, while the bulk collection of phone records still is going on. </w:t>
      </w:r>
      <w:r w:rsidRPr="0094456A">
        <w:rPr>
          <w:sz w:val="16"/>
        </w:rPr>
        <w:t xml:space="preserve">John C. </w:t>
      </w:r>
      <w:proofErr w:type="spellStart"/>
      <w:r w:rsidRPr="0094456A">
        <w:rPr>
          <w:sz w:val="16"/>
        </w:rPr>
        <w:t>Inglis</w:t>
      </w:r>
      <w:proofErr w:type="spellEnd"/>
      <w:r w:rsidRPr="0094456A">
        <w:rPr>
          <w:sz w:val="16"/>
        </w:rPr>
        <w:t xml:space="preserve">, </w:t>
      </w:r>
      <w:r w:rsidRPr="00306791">
        <w:rPr>
          <w:rStyle w:val="StyleBoldUnderline"/>
        </w:rPr>
        <w:t xml:space="preserve">the NSA's deputy director, told lawmakers in July that the agency had court approval to do warrantless "third-hop" queries of bulk telephone records. A "third-hop" analysis of one suspected terrorist could allow the NSA to sift through the records of at least a million people. </w:t>
      </w:r>
      <w:r w:rsidRPr="0094456A">
        <w:rPr>
          <w:sz w:val="16"/>
        </w:rPr>
        <w:t xml:space="preserve">Mr. </w:t>
      </w:r>
      <w:proofErr w:type="spellStart"/>
      <w:r w:rsidRPr="00306791">
        <w:rPr>
          <w:rStyle w:val="StyleBoldUnderline"/>
        </w:rPr>
        <w:t>Binney</w:t>
      </w:r>
      <w:proofErr w:type="spellEnd"/>
      <w:r w:rsidRPr="00306791">
        <w:rPr>
          <w:rStyle w:val="StyleBoldUnderline"/>
        </w:rPr>
        <w:t xml:space="preserve"> says he advised NSA officials to "never go beyond two hops</w:t>
      </w:r>
      <w:r w:rsidRPr="0094456A">
        <w:rPr>
          <w:sz w:val="16"/>
        </w:rPr>
        <w:t xml:space="preserve">." </w:t>
      </w:r>
      <w:r w:rsidRPr="00306791">
        <w:rPr>
          <w:rStyle w:val="StyleBoldUnderline"/>
        </w:rPr>
        <w:t>He has urged lawmakers and an oversight board to limit data collection to "two hops" and establish a technical auditing team to verify the spy agency's claims about its data collection and usage</w:t>
      </w:r>
      <w:r w:rsidRPr="0094456A">
        <w:rPr>
          <w:sz w:val="16"/>
        </w:rPr>
        <w:t xml:space="preserve">. </w:t>
      </w:r>
      <w:r w:rsidRPr="00306791">
        <w:rPr>
          <w:rStyle w:val="StyleBoldUnderline"/>
        </w:rPr>
        <w:t>The presidential panel suggested ending the bulk collection of phone metadata entirely. Instead, phone companies should store the records and turn them over only with a court order, the panel added</w:t>
      </w:r>
      <w:r w:rsidRPr="0094456A">
        <w:rPr>
          <w:sz w:val="16"/>
        </w:rPr>
        <w:t xml:space="preserve">. President Barack Obama will decide in coming weeks which of the panel's recommendations he will implement. The recommendations aren't binding. In recent months, the retired computer-code creator has been greeted like a hero almost everywhere he goes. Mr. Snowden, living in Russia under temporary asylum, says through his lawyer that he has "tremendous respect" for Mr. </w:t>
      </w:r>
      <w:proofErr w:type="spellStart"/>
      <w:r w:rsidRPr="0094456A">
        <w:rPr>
          <w:sz w:val="16"/>
        </w:rPr>
        <w:t>Binney</w:t>
      </w:r>
      <w:proofErr w:type="spellEnd"/>
      <w:r w:rsidRPr="0094456A">
        <w:rPr>
          <w:sz w:val="16"/>
        </w:rPr>
        <w:t>, "who did everything he could according to the rules."</w:t>
      </w:r>
    </w:p>
    <w:p w14:paraId="46304782" w14:textId="77777777" w:rsidR="00D6738F" w:rsidRDefault="00D6738F" w:rsidP="00624342">
      <w:pPr>
        <w:pStyle w:val="Heading4"/>
      </w:pPr>
      <w:r>
        <w:t xml:space="preserve">Most recent </w:t>
      </w:r>
      <w:proofErr w:type="spellStart"/>
      <w:proofErr w:type="gramStart"/>
      <w:r>
        <w:t>ev</w:t>
      </w:r>
      <w:proofErr w:type="spellEnd"/>
      <w:proofErr w:type="gramEnd"/>
    </w:p>
    <w:p w14:paraId="45341234" w14:textId="77777777" w:rsidR="00D6738F" w:rsidRDefault="00D6738F" w:rsidP="00D6738F">
      <w:proofErr w:type="spellStart"/>
      <w:r w:rsidRPr="00775371">
        <w:rPr>
          <w:b/>
        </w:rPr>
        <w:t>Puiu</w:t>
      </w:r>
      <w:proofErr w:type="spellEnd"/>
      <w:r w:rsidRPr="00775371">
        <w:rPr>
          <w:b/>
        </w:rPr>
        <w:t xml:space="preserve"> 15</w:t>
      </w:r>
      <w:r>
        <w:t xml:space="preserve"> – staff writer (</w:t>
      </w:r>
      <w:proofErr w:type="spellStart"/>
      <w:r>
        <w:t>Tibi</w:t>
      </w:r>
      <w:proofErr w:type="spellEnd"/>
      <w:r>
        <w:t xml:space="preserve">, “The NSA is gathering so much data, it’s become swamped and ironically ineffective at preventing terrorism,” ZME Science, 5/6/2015, </w:t>
      </w:r>
      <w:hyperlink r:id="rId15" w:history="1">
        <w:r w:rsidRPr="00DB3590">
          <w:rPr>
            <w:rStyle w:val="Hyperlink"/>
          </w:rPr>
          <w:t>http://www.zmescience.com/research/technology/nsa-overwhelmed-data-53354/</w:t>
        </w:r>
      </w:hyperlink>
      <w:r>
        <w:t>) //RGP</w:t>
      </w:r>
    </w:p>
    <w:p w14:paraId="426C0CB5" w14:textId="411C2E6C" w:rsidR="00D6738F" w:rsidRPr="00D51CF8" w:rsidRDefault="00D6738F" w:rsidP="00005838">
      <w:pPr>
        <w:rPr>
          <w:sz w:val="16"/>
        </w:rPr>
      </w:pPr>
      <w:r w:rsidRPr="00D51CF8">
        <w:rPr>
          <w:sz w:val="16"/>
        </w:rPr>
        <w:t xml:space="preserve">One of the most famous NSA whistleblowers (or the ‘original NSA whistleblower’), William </w:t>
      </w:r>
      <w:proofErr w:type="spellStart"/>
      <w:r w:rsidRPr="00D51CF8">
        <w:rPr>
          <w:rStyle w:val="StyleBoldUnderline"/>
        </w:rPr>
        <w:t>Binney</w:t>
      </w:r>
      <w:proofErr w:type="spellEnd"/>
      <w:r w:rsidRPr="00D51CF8">
        <w:rPr>
          <w:rStyle w:val="StyleBoldUnderline"/>
        </w:rPr>
        <w:t>, said the agency is collecting stupendous amounts of data – so much that it’s actually hampering intelligence operations</w:t>
      </w:r>
      <w:r w:rsidRPr="00D51CF8">
        <w:rPr>
          <w:sz w:val="16"/>
        </w:rPr>
        <w:t xml:space="preserve">. </w:t>
      </w:r>
      <w:proofErr w:type="spellStart"/>
      <w:r w:rsidRPr="00D51CF8">
        <w:rPr>
          <w:sz w:val="16"/>
        </w:rPr>
        <w:t>Binney</w:t>
      </w:r>
      <w:proofErr w:type="spellEnd"/>
      <w:r w:rsidRPr="00D51CF8">
        <w:rPr>
          <w:sz w:val="16"/>
        </w:rPr>
        <w:t xml:space="preserve"> worked for three decades for the intelligence agency, but left shortly after the 9/11 attacks. A program he had developed was scrapped and replaced with a system he said was more expensive and more intrusive, which made him feel he worked for an incompetent employer. </w:t>
      </w:r>
      <w:proofErr w:type="gramStart"/>
      <w:r w:rsidRPr="00D51CF8">
        <w:rPr>
          <w:sz w:val="16"/>
        </w:rPr>
        <w:t>Plans to enact the now controversial Patriot Act was</w:t>
      </w:r>
      <w:proofErr w:type="gramEnd"/>
      <w:r w:rsidRPr="00D51CF8">
        <w:rPr>
          <w:sz w:val="16"/>
        </w:rPr>
        <w:t xml:space="preserve"> the last straw, so he quit. Since then, </w:t>
      </w:r>
      <w:proofErr w:type="spellStart"/>
      <w:r w:rsidRPr="00D51CF8">
        <w:rPr>
          <w:sz w:val="16"/>
        </w:rPr>
        <w:t>Binney</w:t>
      </w:r>
      <w:proofErr w:type="spellEnd"/>
      <w:r w:rsidRPr="00D51CF8">
        <w:rPr>
          <w:sz w:val="16"/>
        </w:rPr>
        <w:t xml:space="preserve"> has frequently criticized the agency and revealed some of its operations hazards and weaknesses. Among these, he alleges: </w:t>
      </w:r>
      <w:r w:rsidRPr="00D51CF8">
        <w:rPr>
          <w:rStyle w:val="StyleBoldUnderline"/>
        </w:rPr>
        <w:t>The NSA buried key intelligence that could have prevented 9/11</w:t>
      </w:r>
      <w:r w:rsidRPr="00D51CF8">
        <w:rPr>
          <w:sz w:val="16"/>
        </w:rPr>
        <w:t xml:space="preserve">; The agency’s bulk data collection from internet and telephone communications is unconstitutional and illegal in the US; Electronic intelligence gathering is being used for covert law enforcement, political control and industrial espionage, both in and beyond the US; Edward Snowden’s leaks could have been prevented. Ironically, Snowden cites </w:t>
      </w:r>
      <w:proofErr w:type="spellStart"/>
      <w:r w:rsidRPr="00D51CF8">
        <w:rPr>
          <w:sz w:val="16"/>
        </w:rPr>
        <w:t>Binney</w:t>
      </w:r>
      <w:proofErr w:type="spellEnd"/>
      <w:r w:rsidRPr="00D51CF8">
        <w:rPr>
          <w:sz w:val="16"/>
        </w:rPr>
        <w:t xml:space="preserve"> as an inspiration. His greatest insights however is that </w:t>
      </w:r>
      <w:r w:rsidRPr="00D51CF8">
        <w:rPr>
          <w:rStyle w:val="StyleBoldUnderline"/>
        </w:rPr>
        <w:t xml:space="preserve">the NSA is ineffective at preventing terrorism because analysts are too swamped with information </w:t>
      </w:r>
      <w:r w:rsidRPr="00D51CF8">
        <w:rPr>
          <w:sz w:val="16"/>
        </w:rPr>
        <w:t xml:space="preserve">under its bulk collection </w:t>
      </w:r>
      <w:proofErr w:type="spellStart"/>
      <w:r w:rsidRPr="00D51CF8">
        <w:rPr>
          <w:sz w:val="16"/>
        </w:rPr>
        <w:t>programme</w:t>
      </w:r>
      <w:proofErr w:type="spellEnd"/>
      <w:r w:rsidRPr="00D51CF8">
        <w:rPr>
          <w:sz w:val="16"/>
        </w:rPr>
        <w:t xml:space="preserve">. </w:t>
      </w:r>
      <w:r w:rsidRPr="00D51CF8">
        <w:rPr>
          <w:rStyle w:val="StyleBoldUnderline"/>
        </w:rPr>
        <w:t xml:space="preserve">Considering </w:t>
      </w:r>
      <w:proofErr w:type="spellStart"/>
      <w:r w:rsidRPr="00D51CF8">
        <w:rPr>
          <w:rStyle w:val="StyleBoldUnderline"/>
        </w:rPr>
        <w:t>Binney’s</w:t>
      </w:r>
      <w:proofErr w:type="spellEnd"/>
      <w:r w:rsidRPr="00D51CF8">
        <w:rPr>
          <w:rStyle w:val="StyleBoldUnderline"/>
        </w:rPr>
        <w:t xml:space="preserve"> impeccable track record – he was co-founder and director of the World Geopolitical &amp; Military Analysis at the Signals Intelligence Automation Research Center</w:t>
      </w:r>
      <w:r w:rsidRPr="00D51CF8">
        <w:rPr>
          <w:sz w:val="16"/>
        </w:rPr>
        <w:t xml:space="preserve"> (SARC), a branch with 6,000 employees – I can only presume </w:t>
      </w:r>
      <w:r w:rsidRPr="00D51CF8">
        <w:rPr>
          <w:rStyle w:val="StyleBoldUnderline"/>
        </w:rPr>
        <w:t>he knows what he’s talking about</w:t>
      </w:r>
      <w:r w:rsidRPr="00D51CF8">
        <w:rPr>
          <w:sz w:val="16"/>
        </w:rPr>
        <w:t xml:space="preserve">. The Patriot Act is a U.S. law passed in the wake of the September 11, 2001 terrorist attacks. Its goals are to strengthen domestic security and broaden the powers of law-enforcement agencies with regards to identifying and stopping terrorists. In effect, the law </w:t>
      </w:r>
      <w:proofErr w:type="spellStart"/>
      <w:r w:rsidRPr="00D51CF8">
        <w:rPr>
          <w:sz w:val="16"/>
        </w:rPr>
        <w:t>laxes</w:t>
      </w:r>
      <w:proofErr w:type="spellEnd"/>
      <w:r w:rsidRPr="00D51CF8">
        <w:rPr>
          <w:sz w:val="16"/>
        </w:rPr>
        <w:t xml:space="preserve"> the restrictions authorities have to search telephone, e-mail communications, medical, financial, and other records. Because a lot of people use web services whose servers are located in the US, this means that the records of people not located or doing business in the US are also spied upon by the NSA. </w:t>
      </w:r>
      <w:r w:rsidRPr="00D51CF8">
        <w:rPr>
          <w:rStyle w:val="StyleBoldUnderline"/>
        </w:rPr>
        <w:t xml:space="preserve">All this information, </w:t>
      </w:r>
      <w:r w:rsidRPr="00D51CF8">
        <w:rPr>
          <w:sz w:val="16"/>
        </w:rPr>
        <w:t>however,</w:t>
      </w:r>
      <w:r w:rsidRPr="00D51CF8">
        <w:rPr>
          <w:rStyle w:val="StyleBoldUnderline"/>
        </w:rPr>
        <w:t xml:space="preserve"> comes at a price: overload</w:t>
      </w:r>
      <w:r w:rsidRPr="00D51CF8">
        <w:rPr>
          <w:sz w:val="16"/>
        </w:rPr>
        <w:t xml:space="preserve">. According to the Guardian, the NSA buffers a </w:t>
      </w:r>
      <w:proofErr w:type="spellStart"/>
      <w:r w:rsidRPr="00D51CF8">
        <w:rPr>
          <w:sz w:val="16"/>
        </w:rPr>
        <w:t>whooping</w:t>
      </w:r>
      <w:proofErr w:type="spellEnd"/>
      <w:r w:rsidRPr="00D51CF8">
        <w:rPr>
          <w:sz w:val="16"/>
        </w:rPr>
        <w:t xml:space="preserve"> 21 petabytes a day! </w:t>
      </w:r>
      <w:r w:rsidRPr="00D51CF8">
        <w:rPr>
          <w:rStyle w:val="Emphasis"/>
        </w:rPr>
        <w:t>In this flood of information</w:t>
      </w:r>
      <w:r w:rsidRPr="00D51CF8">
        <w:rPr>
          <w:sz w:val="16"/>
        </w:rPr>
        <w:t xml:space="preserve">, </w:t>
      </w:r>
      <w:r w:rsidRPr="00D51CF8">
        <w:rPr>
          <w:rStyle w:val="StyleBoldUnderline"/>
        </w:rPr>
        <w:t>an NSA analyst will quickly find himself overwhelmed</w:t>
      </w:r>
      <w:r w:rsidRPr="00D51CF8">
        <w:rPr>
          <w:sz w:val="16"/>
        </w:rPr>
        <w:t xml:space="preserve">. </w:t>
      </w:r>
      <w:r w:rsidRPr="00D51CF8">
        <w:rPr>
          <w:rStyle w:val="StyleBoldUnderline"/>
        </w:rPr>
        <w:t>Queering keywords like “bomb” or “drugs” might prove a nightmare for the analyst in question.</w:t>
      </w:r>
      <w:r w:rsidRPr="00D51CF8">
        <w:rPr>
          <w:sz w:val="16"/>
        </w:rPr>
        <w:t xml:space="preserve"> It’s impossible not to, considering four billion people — around two-thirds of the world’s population — are under the NSA and partner agencies’ watchful eyes, according to </w:t>
      </w:r>
      <w:proofErr w:type="spellStart"/>
      <w:r w:rsidRPr="00D51CF8">
        <w:rPr>
          <w:sz w:val="16"/>
        </w:rPr>
        <w:t>Binney</w:t>
      </w:r>
      <w:proofErr w:type="spellEnd"/>
      <w:r w:rsidRPr="00D51CF8">
        <w:rPr>
          <w:sz w:val="16"/>
        </w:rPr>
        <w:t>. “</w:t>
      </w:r>
      <w:r w:rsidRPr="00D51CF8">
        <w:rPr>
          <w:rStyle w:val="StyleBoldUnderline"/>
        </w:rPr>
        <w:t>That’s why they couldn’t stop the Boston bombing, or the Paris shootings, because the data was all there,” said</w:t>
      </w:r>
      <w:r w:rsidRPr="00D51CF8">
        <w:rPr>
          <w:sz w:val="16"/>
        </w:rPr>
        <w:t xml:space="preserve"> </w:t>
      </w:r>
      <w:proofErr w:type="spellStart"/>
      <w:r w:rsidRPr="00D51CF8">
        <w:rPr>
          <w:sz w:val="16"/>
        </w:rPr>
        <w:t>Binney</w:t>
      </w:r>
      <w:proofErr w:type="spellEnd"/>
      <w:r w:rsidRPr="00D51CF8">
        <w:rPr>
          <w:sz w:val="16"/>
        </w:rPr>
        <w:t xml:space="preserve"> for </w:t>
      </w:r>
      <w:proofErr w:type="spellStart"/>
      <w:r w:rsidRPr="00D51CF8">
        <w:rPr>
          <w:sz w:val="16"/>
        </w:rPr>
        <w:t>ZDnet</w:t>
      </w:r>
      <w:proofErr w:type="spellEnd"/>
      <w:r w:rsidRPr="00D51CF8">
        <w:rPr>
          <w:sz w:val="16"/>
        </w:rPr>
        <w:t xml:space="preserve">. “The data was all there… the NSA is great at going back over it forensically for years to see what they were doing before that,” he said. “But that doesn’t stop it.” So, according to </w:t>
      </w:r>
      <w:proofErr w:type="spellStart"/>
      <w:r w:rsidRPr="00D51CF8">
        <w:rPr>
          <w:sz w:val="16"/>
        </w:rPr>
        <w:t>Binney</w:t>
      </w:r>
      <w:proofErr w:type="spellEnd"/>
      <w:r w:rsidRPr="00D51CF8">
        <w:rPr>
          <w:sz w:val="16"/>
        </w:rPr>
        <w:t xml:space="preserve">, </w:t>
      </w:r>
      <w:r w:rsidRPr="00D51CF8">
        <w:rPr>
          <w:rStyle w:val="StyleBoldUnderline"/>
        </w:rPr>
        <w:t>analysts still use rudimentary tools to filter the vast amounts of information the NSA is collecting</w:t>
      </w:r>
      <w:r w:rsidRPr="00D51CF8">
        <w:rPr>
          <w:sz w:val="16"/>
        </w:rPr>
        <w:t xml:space="preserve">. With everybody speaking about “big data” and other such buzz phrases, </w:t>
      </w:r>
      <w:r w:rsidRPr="00D51CF8">
        <w:rPr>
          <w:rStyle w:val="StyleBoldUnderline"/>
        </w:rPr>
        <w:t>it’s a bit hilarious to think the NSA is actually safe guarding for terrorism by looking for needles in haystacks</w:t>
      </w:r>
      <w:r w:rsidRPr="00D51CF8">
        <w:rPr>
          <w:sz w:val="16"/>
        </w:rPr>
        <w:t xml:space="preserve">. “The Upstream program is where the vast bulk of the information was being collected,” said </w:t>
      </w:r>
      <w:proofErr w:type="spellStart"/>
      <w:r w:rsidRPr="00D51CF8">
        <w:rPr>
          <w:sz w:val="16"/>
        </w:rPr>
        <w:t>Binney</w:t>
      </w:r>
      <w:proofErr w:type="spellEnd"/>
      <w:r w:rsidRPr="00D51CF8">
        <w:rPr>
          <w:sz w:val="16"/>
        </w:rPr>
        <w:t xml:space="preserve">, talking about how the NSA tapped undersea fiber optic cables. Basically, </w:t>
      </w:r>
      <w:r w:rsidRPr="00D51CF8">
        <w:rPr>
          <w:rStyle w:val="StyleBoldUnderline"/>
        </w:rPr>
        <w:t xml:space="preserve">the NSA </w:t>
      </w:r>
      <w:r w:rsidRPr="00D51CF8">
        <w:rPr>
          <w:sz w:val="16"/>
        </w:rPr>
        <w:t>is collecting as much data as it can get its hands on at this point (legally or otherwise</w:t>
      </w:r>
      <w:proofErr w:type="gramStart"/>
      <w:r w:rsidRPr="00D51CF8">
        <w:rPr>
          <w:sz w:val="16"/>
        </w:rPr>
        <w:t>… )</w:t>
      </w:r>
      <w:proofErr w:type="gramEnd"/>
      <w:r w:rsidRPr="00D51CF8">
        <w:rPr>
          <w:sz w:val="16"/>
        </w:rPr>
        <w:t>, but it all</w:t>
      </w:r>
      <w:r w:rsidRPr="00D51CF8">
        <w:rPr>
          <w:rStyle w:val="StyleBoldUnderline"/>
        </w:rPr>
        <w:t xml:space="preserve"> seems too greedy for their own good, not to mention public safety</w:t>
      </w:r>
      <w:r w:rsidRPr="00D51CF8">
        <w:rPr>
          <w:sz w:val="16"/>
        </w:rPr>
        <w:t xml:space="preserve">. According to </w:t>
      </w:r>
      <w:proofErr w:type="spellStart"/>
      <w:r w:rsidRPr="00D51CF8">
        <w:rPr>
          <w:sz w:val="16"/>
        </w:rPr>
        <w:t>Binney</w:t>
      </w:r>
      <w:proofErr w:type="spellEnd"/>
      <w:r w:rsidRPr="00D51CF8">
        <w:rPr>
          <w:sz w:val="16"/>
        </w:rPr>
        <w:t xml:space="preserve">, </w:t>
      </w:r>
      <w:r w:rsidRPr="00D51CF8">
        <w:rPr>
          <w:rStyle w:val="StyleBoldUnderline"/>
        </w:rPr>
        <w:t>the fact the NSA is collecting this much data isn’t to their advantage, but actually a vulnerability</w:t>
      </w:r>
      <w:r w:rsidRPr="00D51CF8">
        <w:rPr>
          <w:sz w:val="16"/>
        </w:rPr>
        <w:t>.</w:t>
      </w:r>
    </w:p>
    <w:p w14:paraId="6F9218AD" w14:textId="77777777" w:rsidR="00D6738F" w:rsidRPr="00624342" w:rsidRDefault="00D6738F" w:rsidP="00624342">
      <w:pPr>
        <w:pStyle w:val="Heading4"/>
        <w:rPr>
          <w:rStyle w:val="StyleStyleBold12pt"/>
          <w:b/>
          <w:u w:val="none"/>
        </w:rPr>
      </w:pPr>
      <w:r w:rsidRPr="00624342">
        <w:rPr>
          <w:rStyle w:val="StyleStyleBold12pt"/>
          <w:b/>
          <w:u w:val="none"/>
        </w:rPr>
        <w:t>Information overload destroys system effectiveness</w:t>
      </w:r>
    </w:p>
    <w:p w14:paraId="52C99D68" w14:textId="77777777" w:rsidR="00D6738F" w:rsidRDefault="00D6738F" w:rsidP="00D6738F">
      <w:proofErr w:type="spellStart"/>
      <w:r w:rsidRPr="00624342">
        <w:rPr>
          <w:rStyle w:val="StyleStyleBold12pt"/>
          <w:u w:val="none"/>
        </w:rPr>
        <w:t>Mathiesen</w:t>
      </w:r>
      <w:proofErr w:type="spellEnd"/>
      <w:r w:rsidRPr="00624342">
        <w:rPr>
          <w:rStyle w:val="StyleStyleBold12pt"/>
          <w:u w:val="none"/>
        </w:rPr>
        <w:t>, professor of sociology of law, ’13</w:t>
      </w:r>
      <w:r>
        <w:t xml:space="preserve"> (</w:t>
      </w:r>
      <w:r w:rsidRPr="005F1D60">
        <w:t xml:space="preserve">Thomas </w:t>
      </w:r>
      <w:proofErr w:type="spellStart"/>
      <w:r w:rsidRPr="005F1D60">
        <w:t>Mathiesen</w:t>
      </w:r>
      <w:proofErr w:type="spellEnd"/>
      <w:r w:rsidRPr="005F1D60">
        <w:t xml:space="preserve"> Professor of Sociology of Law at the University of Oslo</w:t>
      </w:r>
      <w:r>
        <w:t>,</w:t>
      </w:r>
      <w:r w:rsidRPr="005F1D60">
        <w:t xml:space="preserve"> </w:t>
      </w:r>
      <w:r>
        <w:t>“</w:t>
      </w:r>
      <w:r w:rsidRPr="005F1D60">
        <w:t xml:space="preserve">Towards a </w:t>
      </w:r>
      <w:proofErr w:type="spellStart"/>
      <w:r w:rsidRPr="005F1D60">
        <w:t>Surveillant</w:t>
      </w:r>
      <w:proofErr w:type="spellEnd"/>
      <w:r w:rsidRPr="005F1D60">
        <w:t xml:space="preserve"> Society: The Rise of Surveillance Systems in Europe</w:t>
      </w:r>
      <w:r>
        <w:t xml:space="preserve">” </w:t>
      </w:r>
      <w:proofErr w:type="spellStart"/>
      <w:r>
        <w:t>Pgs</w:t>
      </w:r>
      <w:proofErr w:type="spellEnd"/>
      <w:r>
        <w:t xml:space="preserve"> 195-196, </w:t>
      </w:r>
      <w:r w:rsidRPr="005F1D60">
        <w:t>2013</w:t>
      </w:r>
      <w:r>
        <w:t xml:space="preserve">, </w:t>
      </w:r>
      <w:r w:rsidRPr="005F1D60">
        <w:t>https://books.google.com/books?id=X1ZutlZgfD8C&amp;dq=too+much+surveillance+AND+overload&amp;source=gbs_navlinks_s</w:t>
      </w:r>
      <w:r>
        <w:t>) //GY</w:t>
      </w:r>
    </w:p>
    <w:p w14:paraId="50E1554C" w14:textId="2AA96C1B" w:rsidR="00D6738F" w:rsidRPr="00D6738F" w:rsidRDefault="00D6738F" w:rsidP="00005838">
      <w:r w:rsidRPr="005F1D60">
        <w:rPr>
          <w:rStyle w:val="StyleBoldUnderline"/>
        </w:rPr>
        <w:t>Many of the large surveillance system described earlier are not easy to use, or close to unusable, when it comes to finding terrorists in advance, whether lone wolves or groups</w:t>
      </w:r>
      <w:r>
        <w:t xml:space="preserve">.  This goes for </w:t>
      </w:r>
      <w:proofErr w:type="spellStart"/>
      <w:r>
        <w:t>Eurodac</w:t>
      </w:r>
      <w:proofErr w:type="spellEnd"/>
      <w:r>
        <w:t xml:space="preserve">, the Data Retention Directive, the various PNRs, the API, the </w:t>
      </w:r>
      <w:proofErr w:type="spellStart"/>
      <w:r>
        <w:t>Prum</w:t>
      </w:r>
      <w:proofErr w:type="spellEnd"/>
      <w:r>
        <w:t xml:space="preserve"> Treaty, and perhaps also for the Schengen Information System.  </w:t>
      </w:r>
      <w:r w:rsidRPr="005F1D60">
        <w:rPr>
          <w:rStyle w:val="StyleBoldUnderline"/>
        </w:rPr>
        <w:t>These five or more systems face a common threat, namely what we may call information overload.  There is far too much information – in all of the systems, which makes the picking out of terrorists on an individual or group basis in advance extremely difficult.</w:t>
      </w:r>
      <w:r>
        <w:t xml:space="preserve">  The Data Retention Directive, the various PNRs and the </w:t>
      </w:r>
      <w:proofErr w:type="spellStart"/>
      <w:r>
        <w:t>Prum</w:t>
      </w:r>
      <w:proofErr w:type="spellEnd"/>
      <w:r>
        <w:t xml:space="preserve"> Treaty are perhaps particularly vulnerable to this.  Take the Data Retention Directive.  It collects all information concerning communication (except content) on all citizens in a given State.  The information has to be retained for a long period of time – up to two years</w:t>
      </w:r>
      <w:r w:rsidRPr="005F1D60">
        <w:rPr>
          <w:rStyle w:val="StyleBoldUnderline"/>
        </w:rPr>
        <w:t>.  Simple arithmetic tells us that the information which has to be, and is, retained, becomes colossal</w:t>
      </w:r>
      <w:r>
        <w:t xml:space="preserve">.  Let us say that a particular State is small, and has roughly five million inhabitants (Norway is a small country, and had 4,920,300 inhabitants on 1 January 2011; we will soon have 5 million).  Most inhabitants have telephones, often several mobile telephones, as well as access to the Internet and other communication technologies.  Say that communication technology equals the number of inhabitants, five million for one year.  This is clearly an underestimation, but roughly the average retention period – Norway has in fact a retention period of one year.  </w:t>
      </w:r>
      <w:r w:rsidRPr="005F1D60">
        <w:rPr>
          <w:rStyle w:val="StyleBoldUnderline"/>
        </w:rPr>
        <w:t>If the given State has decided on mandatory retention for two years – which is the limit – the database contains not five, but ten million technologies.  However, the technology contains a large number of data entries.</w:t>
      </w:r>
      <w:r>
        <w:t xml:space="preserve">  If the given State has decided on mandatory retention on all communication – who owns the communication technology which is used, who uses the communication technology in question, at what time does the communication begin, at what time does it end, from where is the call is taken and from where is it received, whether the caller or the called or both are moving around during the communication, to where they have moved, all of this and a number of other data entries for one year brings the database to an enormous number of millions of data entries per year.  After one year the data which is stored has to be deleted.  But </w:t>
      </w:r>
      <w:r w:rsidRPr="005F1D60">
        <w:rPr>
          <w:rStyle w:val="StyleBoldUnderline"/>
        </w:rPr>
        <w:t>it never ends, because a similar number of data entries are stored for each individual and for all of the five million inhabitants for another year, and another year and another year…</w:t>
      </w:r>
      <w:r>
        <w:t xml:space="preserve"> Add to this that not only the inhabitants of this particular State are in the system, but so are all of the inhabitants of all the States of Europe (and outside States, like Norway).  You end up with a fabulous number of data entries which turns the famous finding of the needle in the haystack into a reality – to say the least.  For States deciding on two years of mandatory retention – the limit – the number of data entries will be doubled – even more fabulous.  Many of the EU States are much larger than Norway – Great Britain had 61 million inhabitants in 2009.  There are 27 large and small States in the EU.  You stop counting.</w:t>
      </w:r>
    </w:p>
    <w:p w14:paraId="4897BAE0" w14:textId="29B6E81A" w:rsidR="00D6738F" w:rsidRDefault="00D6738F" w:rsidP="00D6738F">
      <w:pPr>
        <w:pStyle w:val="Heading3"/>
      </w:pPr>
      <w:r>
        <w:t>Overload = nuke war</w:t>
      </w:r>
    </w:p>
    <w:p w14:paraId="68F2EA36" w14:textId="77777777" w:rsidR="00D6738F" w:rsidRPr="00624342" w:rsidRDefault="00D6738F" w:rsidP="00624342">
      <w:pPr>
        <w:pStyle w:val="Heading4"/>
        <w:rPr>
          <w:rStyle w:val="StyleStyleBold12pt"/>
          <w:b/>
          <w:u w:val="none"/>
        </w:rPr>
      </w:pPr>
      <w:r w:rsidRPr="00624342">
        <w:rPr>
          <w:rStyle w:val="StyleStyleBold12pt"/>
          <w:b/>
          <w:u w:val="none"/>
        </w:rPr>
        <w:t xml:space="preserve">Information overload leads to a </w:t>
      </w:r>
      <w:proofErr w:type="spellStart"/>
      <w:r w:rsidRPr="00624342">
        <w:rPr>
          <w:rStyle w:val="StyleStyleBold12pt"/>
          <w:b/>
          <w:u w:val="none"/>
        </w:rPr>
        <w:t>cyber crash</w:t>
      </w:r>
      <w:proofErr w:type="spellEnd"/>
      <w:r w:rsidRPr="00624342">
        <w:rPr>
          <w:rStyle w:val="StyleStyleBold12pt"/>
          <w:b/>
          <w:u w:val="none"/>
        </w:rPr>
        <w:t xml:space="preserve"> – outweighs nuclear war</w:t>
      </w:r>
    </w:p>
    <w:p w14:paraId="4A0FFF5F" w14:textId="77777777" w:rsidR="00D6738F" w:rsidRDefault="00D6738F" w:rsidP="00D6738F">
      <w:proofErr w:type="spellStart"/>
      <w:r w:rsidRPr="00624342">
        <w:rPr>
          <w:rStyle w:val="StyleStyleBold12pt"/>
          <w:u w:val="none"/>
        </w:rPr>
        <w:t>Goor</w:t>
      </w:r>
      <w:proofErr w:type="spellEnd"/>
      <w:r w:rsidRPr="00624342">
        <w:rPr>
          <w:rStyle w:val="StyleStyleBold12pt"/>
          <w:u w:val="none"/>
        </w:rPr>
        <w:t>, physicist and political scientist, MA Law, ’13</w:t>
      </w:r>
      <w:r>
        <w:t xml:space="preserve"> (Dan </w:t>
      </w:r>
      <w:proofErr w:type="spellStart"/>
      <w:r>
        <w:t>Goor</w:t>
      </w:r>
      <w:proofErr w:type="spellEnd"/>
      <w:r>
        <w:t>, political scientist, MA in Law and Diplomacy, “</w:t>
      </w:r>
      <w:r w:rsidRPr="00421125">
        <w:t>PRISM, a symptom of “information explosion,” beware!</w:t>
      </w:r>
      <w:r>
        <w:t xml:space="preserve">” 2013, </w:t>
      </w:r>
      <w:r w:rsidRPr="00B24352">
        <w:t>https://dangoor.wordpress.com/2013/07/02/prism-a-symptom-of-information-explosion-beware/</w:t>
      </w:r>
      <w:r>
        <w:t>) //GY</w:t>
      </w:r>
    </w:p>
    <w:p w14:paraId="7FE906CD" w14:textId="2E1ED95B" w:rsidR="00D6738F" w:rsidRPr="00D6738F" w:rsidRDefault="00D6738F" w:rsidP="00D6738F">
      <w:pPr>
        <w:rPr>
          <w:b/>
          <w:u w:val="single"/>
        </w:rPr>
      </w:pPr>
      <w:r w:rsidRPr="00B24352">
        <w:rPr>
          <w:rStyle w:val="StyleBoldUnderline"/>
        </w:rPr>
        <w:t>PRISM, a symptom of “information explosion,” beware!¶</w:t>
      </w:r>
      <w:r w:rsidRPr="00421125">
        <w:rPr>
          <w:sz w:val="12"/>
        </w:rPr>
        <w:t xml:space="preserve"> </w:t>
      </w:r>
      <w:r>
        <w:t xml:space="preserve">While the political and security implications of leaks by Edward Snowden are monopolizing the news, </w:t>
      </w:r>
      <w:r w:rsidRPr="00B24352">
        <w:rPr>
          <w:rStyle w:val="StyleBoldUnderline"/>
        </w:rPr>
        <w:t>the main danger is from information overload, misinterpretations and perhaps dangerous (or even rogue) action could be the main issue.¶ Too much information leads to chaos,</w:t>
      </w:r>
      <w:r>
        <w:t xml:space="preserve"> In the mid fifteen hundreds, Miguel de Cervantes Saavedra predicted that too much information will drive people insane by demonstrating how his hero, Don Quixote, went mad because he read too much. Albert Einstein said the: “I fear the day when the [information] technology overlaps with our humanity; the world will only have a generation of idiots.”</w:t>
      </w:r>
      <w:r w:rsidRPr="00421125">
        <w:rPr>
          <w:sz w:val="12"/>
        </w:rPr>
        <w:t xml:space="preserve">¶ </w:t>
      </w:r>
      <w:r>
        <w:t>In George Orwell’s 1984 he wrote of government that has total visibility to what every person does, and soon we shall be able to read people’s minds, to know what thoughts each person may have.</w:t>
      </w:r>
      <w:r w:rsidRPr="00421125">
        <w:rPr>
          <w:sz w:val="12"/>
        </w:rPr>
        <w:t xml:space="preserve">¶ </w:t>
      </w:r>
      <w:r>
        <w:t xml:space="preserve">Communication is a complex process, which land itself to high level of misinterpretations. </w:t>
      </w:r>
      <w:r w:rsidRPr="00B24352">
        <w:rPr>
          <w:rStyle w:val="StyleBoldUnderline"/>
        </w:rPr>
        <w:t>With Government monitoring everything its citizenry does, and take action based on interpretation by both man and machine, one can expect an eventual state of chaos in the world.¶</w:t>
      </w:r>
      <w:r w:rsidRPr="00421125">
        <w:rPr>
          <w:sz w:val="12"/>
        </w:rPr>
        <w:t xml:space="preserve"> </w:t>
      </w:r>
      <w:r>
        <w:t>This year NSA’s one and one half million square foot facility in Utah would become operational, it would accommodate the trillions of bits of information that NSA is gathering from the United States and from around the world. Following is Wikipedia overview of the NSA facility:</w:t>
      </w:r>
      <w:r w:rsidRPr="00421125">
        <w:rPr>
          <w:sz w:val="12"/>
        </w:rPr>
        <w:t xml:space="preserve">¶ </w:t>
      </w:r>
      <w:r>
        <w:t xml:space="preserve">“The Utah Data Center, also known as the Intelligence Community Comprehensive National Cybersecurity Initiative Data Center,[1] is a data storage facility for the United States Intelligence Community that is designed to store extremely large amounts of data.[2][3][4] Its purpose is to support the Comprehensive National Cybersecurity Initiative (CNCI), though its precise mission is classified.[5] The National Security Agency (NSA), which will lead operations at the facility, is the executive agent for the Director of National Intelligence.[6] It is located at Camp Williams, near </w:t>
      </w:r>
      <w:proofErr w:type="spellStart"/>
      <w:r>
        <w:t>Bluffdale</w:t>
      </w:r>
      <w:proofErr w:type="spellEnd"/>
      <w:r>
        <w:t>, Utah, between Utah Lake and Great Salt Lake.”</w:t>
      </w:r>
      <w:r w:rsidRPr="00421125">
        <w:rPr>
          <w:sz w:val="12"/>
        </w:rPr>
        <w:t xml:space="preserve">¶ </w:t>
      </w:r>
      <w:r w:rsidRPr="00B24352">
        <w:rPr>
          <w:rStyle w:val="StyleBoldUnderline"/>
        </w:rPr>
        <w:t xml:space="preserve">The Google information about judicial requests from various countries supports the notion that the world is moving towards an information overload, the world is leading towards </w:t>
      </w:r>
      <w:r w:rsidRPr="00B24352">
        <w:rPr>
          <w:rStyle w:val="Emphasis"/>
        </w:rPr>
        <w:t>a “cyber crash,” that could well dwarf any nuclear confrontation</w:t>
      </w:r>
      <w:r w:rsidRPr="00B24352">
        <w:rPr>
          <w:rStyle w:val="StyleBoldUnderline"/>
        </w:rPr>
        <w:t xml:space="preserve"> that may confront the human race.¶</w:t>
      </w:r>
      <w:r w:rsidRPr="00421125">
        <w:rPr>
          <w:sz w:val="12"/>
        </w:rPr>
        <w:t xml:space="preserve"> </w:t>
      </w:r>
      <w:r>
        <w:t>Should, or could, safeguards be put in place to prevent information from going wild?</w:t>
      </w:r>
      <w:r w:rsidRPr="00421125">
        <w:rPr>
          <w:sz w:val="12"/>
        </w:rPr>
        <w:t xml:space="preserve">¶ </w:t>
      </w:r>
      <w:r>
        <w:t xml:space="preserve">Several years ago when Gordon </w:t>
      </w:r>
      <w:r w:rsidRPr="00B24352">
        <w:rPr>
          <w:rStyle w:val="StyleBoldUnderline"/>
        </w:rPr>
        <w:t>Moore of Intel predicted that every few years computation power would double, an alarm should have sounded</w:t>
      </w:r>
      <w:r>
        <w:t xml:space="preserve">. </w:t>
      </w:r>
      <w:r w:rsidRPr="00B24352">
        <w:rPr>
          <w:rStyle w:val="StyleBoldUnderline"/>
        </w:rPr>
        <w:t xml:space="preserve">Moore was close to </w:t>
      </w:r>
      <w:proofErr w:type="gramStart"/>
      <w:r w:rsidRPr="00B24352">
        <w:rPr>
          <w:rStyle w:val="StyleBoldUnderline"/>
        </w:rPr>
        <w:t>correct,</w:t>
      </w:r>
      <w:proofErr w:type="gramEnd"/>
      <w:r w:rsidRPr="00B24352">
        <w:rPr>
          <w:rStyle w:val="StyleBoldUnderline"/>
        </w:rPr>
        <w:t xml:space="preserve"> except that information technology is growing even faster and could become an avalanche out of control.</w:t>
      </w:r>
      <w:r w:rsidRPr="00421125">
        <w:rPr>
          <w:sz w:val="12"/>
        </w:rPr>
        <w:t xml:space="preserve">¶ </w:t>
      </w:r>
      <w:r>
        <w:t xml:space="preserve">It is likely that the human race will survive the “cyber explosion,” just as it survived Malthus prediction of resource shortage, of atomic annihilation. </w:t>
      </w:r>
      <w:proofErr w:type="gramStart"/>
      <w:r>
        <w:t xml:space="preserve">That </w:t>
      </w:r>
      <w:proofErr w:type="spellStart"/>
      <w:r>
        <w:t>not withstanding</w:t>
      </w:r>
      <w:proofErr w:type="spellEnd"/>
      <w:r>
        <w:t xml:space="preserve">, </w:t>
      </w:r>
      <w:r w:rsidRPr="00B24352">
        <w:rPr>
          <w:rStyle w:val="StyleBoldUnderline"/>
        </w:rPr>
        <w:t>the prudent thing for both scientists and politicians to exercise some rational control on information growth.</w:t>
      </w:r>
      <w:proofErr w:type="gramEnd"/>
    </w:p>
    <w:p w14:paraId="1E2053EE" w14:textId="4063D866" w:rsidR="00D742B6" w:rsidRDefault="00D742B6" w:rsidP="00D742B6">
      <w:pPr>
        <w:pStyle w:val="Heading3"/>
      </w:pPr>
      <w:proofErr w:type="gramStart"/>
      <w:r>
        <w:t>Iran !</w:t>
      </w:r>
      <w:proofErr w:type="gramEnd"/>
    </w:p>
    <w:p w14:paraId="59408BFB" w14:textId="77777777" w:rsidR="00D742B6" w:rsidRDefault="00D742B6" w:rsidP="00624342">
      <w:pPr>
        <w:pStyle w:val="Heading4"/>
      </w:pPr>
      <w:r>
        <w:t>Overload causes Iran war</w:t>
      </w:r>
    </w:p>
    <w:p w14:paraId="1C46F0B5" w14:textId="77777777" w:rsidR="00D742B6" w:rsidRPr="000B5759" w:rsidRDefault="00D742B6" w:rsidP="00D742B6">
      <w:pPr>
        <w:rPr>
          <w:rStyle w:val="StyleStyleBold12pt"/>
        </w:rPr>
      </w:pPr>
      <w:proofErr w:type="spellStart"/>
      <w:r w:rsidRPr="000B5759">
        <w:rPr>
          <w:rStyle w:val="StyleStyleBold12pt"/>
        </w:rPr>
        <w:t>Trobock</w:t>
      </w:r>
      <w:proofErr w:type="spellEnd"/>
      <w:r w:rsidRPr="000B5759">
        <w:rPr>
          <w:rStyle w:val="StyleStyleBold12pt"/>
        </w:rPr>
        <w:t>, 14</w:t>
      </w:r>
    </w:p>
    <w:p w14:paraId="688CFF08" w14:textId="77777777" w:rsidR="00D742B6" w:rsidRDefault="00D742B6" w:rsidP="00D742B6">
      <w:r>
        <w:t xml:space="preserve">Randall </w:t>
      </w:r>
      <w:proofErr w:type="spellStart"/>
      <w:r>
        <w:t>Trubbock</w:t>
      </w:r>
      <w:proofErr w:type="spellEnd"/>
      <w:r>
        <w:t xml:space="preserve">, Master of Science in Cybersecurity from Utica College, May 2014, “The Application Of </w:t>
      </w:r>
      <w:proofErr w:type="spellStart"/>
      <w:r>
        <w:t>Splunk</w:t>
      </w:r>
      <w:proofErr w:type="spellEnd"/>
      <w:r>
        <w:t xml:space="preserve"> In The Intelligence Gathering Process,” </w:t>
      </w:r>
      <w:proofErr w:type="spellStart"/>
      <w:r>
        <w:t>Proquest</w:t>
      </w:r>
      <w:proofErr w:type="spellEnd"/>
      <w:r>
        <w:t xml:space="preserve"> // is amp</w:t>
      </w:r>
    </w:p>
    <w:p w14:paraId="0420C75A" w14:textId="77777777" w:rsidR="00D742B6" w:rsidRPr="000B5759" w:rsidRDefault="00D742B6" w:rsidP="00D742B6">
      <w:pPr>
        <w:rPr>
          <w:rStyle w:val="StyleBoldUnderline"/>
        </w:rPr>
      </w:pPr>
      <w:r w:rsidRPr="000B5759">
        <w:rPr>
          <w:rStyle w:val="StyleBoldUnderline"/>
        </w:rPr>
        <w:t xml:space="preserve">Faulty intelligence methods, such as those that would be the result of </w:t>
      </w:r>
      <w:r w:rsidRPr="009E5D1E">
        <w:rPr>
          <w:rStyle w:val="Emphasis"/>
        </w:rPr>
        <w:t>information overload</w:t>
      </w:r>
      <w:r w:rsidRPr="000B5759">
        <w:rPr>
          <w:rStyle w:val="StyleBoldUnderline"/>
        </w:rPr>
        <w:t xml:space="preserve">, pose a </w:t>
      </w:r>
      <w:r w:rsidRPr="009E5D1E">
        <w:rPr>
          <w:rStyle w:val="Emphasis"/>
        </w:rPr>
        <w:t>significant threat</w:t>
      </w:r>
      <w:r w:rsidRPr="000B5759">
        <w:rPr>
          <w:rStyle w:val="StyleBoldUnderline"/>
        </w:rPr>
        <w:t xml:space="preserve"> to peace throughout the world.</w:t>
      </w:r>
      <w:r w:rsidRPr="009E5D1E">
        <w:t xml:space="preserve"> For example, </w:t>
      </w:r>
      <w:r w:rsidRPr="000B5759">
        <w:rPr>
          <w:rStyle w:val="StyleBoldUnderline"/>
        </w:rPr>
        <w:t>having inaccurate or incomplete intelligence on Iran’s nuclear capabilities and the locations or nature of its nuclear plants, a risk-averse Israel might overestimate its need to take both drastic and pre-emptive measures against Iran</w:t>
      </w:r>
      <w:r w:rsidRPr="009E5D1E">
        <w:t xml:space="preserve"> (Young, 2013). </w:t>
      </w:r>
      <w:r w:rsidRPr="000B5759">
        <w:rPr>
          <w:rStyle w:val="StyleBoldUnderline"/>
        </w:rPr>
        <w:t>This could result in involvement from several countries, including the United States, potentially costing billions of dollars and thousands of soldiers’ lives.</w:t>
      </w:r>
    </w:p>
    <w:p w14:paraId="68330775" w14:textId="64ABF77F" w:rsidR="00D6738F" w:rsidRDefault="00D6738F" w:rsidP="00D6738F">
      <w:pPr>
        <w:pStyle w:val="Heading3"/>
      </w:pPr>
      <w:r>
        <w:t>Turns aff – drones</w:t>
      </w:r>
    </w:p>
    <w:p w14:paraId="3442B999" w14:textId="77777777" w:rsidR="00D6738F" w:rsidRDefault="00D6738F" w:rsidP="00624342">
      <w:pPr>
        <w:pStyle w:val="Heading4"/>
      </w:pPr>
      <w:r>
        <w:t>Despite a plethora of surveillance technology border surveillance fails due to data overload</w:t>
      </w:r>
    </w:p>
    <w:p w14:paraId="7ED70316" w14:textId="77777777" w:rsidR="00D6738F" w:rsidRPr="00053B49" w:rsidRDefault="00D6738F" w:rsidP="00D6738F">
      <w:r w:rsidRPr="00053B49">
        <w:rPr>
          <w:rStyle w:val="StyleStyleBold12pt"/>
        </w:rPr>
        <w:t>Abrams and Cyphers No date</w:t>
      </w:r>
      <w:r>
        <w:t xml:space="preserve"> (David, Chief Technology Officer, True Systems, Dennis, VP Sales Operations, “</w:t>
      </w:r>
      <w:proofErr w:type="spellStart"/>
      <w:r>
        <w:t>TrueSentry</w:t>
      </w:r>
      <w:proofErr w:type="spellEnd"/>
      <w:r>
        <w:t xml:space="preserve"> Border Surveillance”, </w:t>
      </w:r>
      <w:r w:rsidRPr="00053B49">
        <w:t>http://www.daveab.com/files/TrueSentry_Border_Surveillance.pdf</w:t>
      </w:r>
      <w:r>
        <w:t>//Tang)</w:t>
      </w:r>
    </w:p>
    <w:p w14:paraId="199E6166" w14:textId="77777777" w:rsidR="00D6738F" w:rsidRDefault="00D6738F" w:rsidP="00D6738F">
      <w:pPr>
        <w:rPr>
          <w:rStyle w:val="StyleBoldUnderline"/>
        </w:rPr>
      </w:pPr>
      <w:r w:rsidRPr="00053B49">
        <w:rPr>
          <w:rStyle w:val="StyleBoldUnderline"/>
        </w:rPr>
        <w:t>BORDER SECURITY remains a key homeland security challenge</w:t>
      </w:r>
      <w:r w:rsidRPr="00053B49">
        <w:rPr>
          <w:sz w:val="16"/>
        </w:rPr>
        <w:t xml:space="preserve">. </w:t>
      </w:r>
      <w:r w:rsidRPr="00053B49">
        <w:rPr>
          <w:rStyle w:val="StyleBoldUnderline"/>
        </w:rPr>
        <w:t>Border guards, surveillance operators, and command staff do not have an integrated command and control system</w:t>
      </w:r>
      <w:r w:rsidRPr="00053B49">
        <w:rPr>
          <w:sz w:val="16"/>
        </w:rPr>
        <w:t xml:space="preserve"> to protect national borders. There is a lack of sufficient coverage from sensors and cameras. </w:t>
      </w:r>
      <w:r w:rsidRPr="00053B49">
        <w:rPr>
          <w:rStyle w:val="StyleBoldUnderline"/>
        </w:rPr>
        <w:t>Important threats are lost in an overload of information from false alarms.</w:t>
      </w:r>
      <w:r w:rsidRPr="00053B49">
        <w:rPr>
          <w:sz w:val="16"/>
        </w:rPr>
        <w:t xml:space="preserve"> The collaboration and communications needed for tactical intercept missions is lacking. </w:t>
      </w:r>
      <w:r w:rsidRPr="00053B49">
        <w:rPr>
          <w:rStyle w:val="StyleBoldUnderline"/>
        </w:rPr>
        <w:t>Wide and diverse terrain coupled with large-scale population centers, sea ports, and national boundaries make a difficult environment to effectively scale-up border surveillance</w:t>
      </w:r>
      <w:r w:rsidRPr="00053B49">
        <w:rPr>
          <w:sz w:val="16"/>
        </w:rPr>
        <w:t xml:space="preserve">. </w:t>
      </w:r>
      <w:r w:rsidRPr="00053B49">
        <w:rPr>
          <w:rStyle w:val="StyleBoldUnderline"/>
        </w:rPr>
        <w:t>Far-field cameras, thermal vision, and pan/tilt/zoom cameras</w:t>
      </w:r>
      <w:r w:rsidRPr="00053B49">
        <w:rPr>
          <w:sz w:val="16"/>
        </w:rPr>
        <w:t xml:space="preserve"> are used to remotely monitor border zones. Unmanned aerial vehicles (</w:t>
      </w:r>
      <w:r w:rsidRPr="00053B49">
        <w:rPr>
          <w:rStyle w:val="StyleBoldUnderline"/>
        </w:rPr>
        <w:t>UAVs</w:t>
      </w:r>
      <w:r w:rsidRPr="00053B49">
        <w:rPr>
          <w:sz w:val="16"/>
        </w:rPr>
        <w:t xml:space="preserve">) fly continuous GPS-guided missions to give operators a bird’s eye view. </w:t>
      </w:r>
      <w:r w:rsidRPr="00053B49">
        <w:rPr>
          <w:rStyle w:val="StyleBoldUnderline"/>
        </w:rPr>
        <w:t>Surveillance towers</w:t>
      </w:r>
      <w:r w:rsidRPr="00053B49">
        <w:rPr>
          <w:sz w:val="16"/>
        </w:rPr>
        <w:t xml:space="preserve"> typically use radar as a cost-effective way to get broad sensor coverage of diverse border zone terrain. </w:t>
      </w:r>
      <w:r w:rsidRPr="00053B49">
        <w:rPr>
          <w:rStyle w:val="StyleBoldUnderline"/>
        </w:rPr>
        <w:t>Intrusion detection systems</w:t>
      </w:r>
      <w:r w:rsidRPr="00053B49">
        <w:rPr>
          <w:sz w:val="16"/>
        </w:rPr>
        <w:t xml:space="preserve"> like underground buried cables are used to monitor electromagnetic field changes to distinguish between people, vehicles and animals at a perimeter. </w:t>
      </w:r>
      <w:r w:rsidRPr="00053B49">
        <w:rPr>
          <w:rStyle w:val="StyleBoldUnderline"/>
        </w:rPr>
        <w:t>Outdoor motion detection</w:t>
      </w:r>
      <w:r w:rsidRPr="00053B49">
        <w:rPr>
          <w:sz w:val="16"/>
        </w:rPr>
        <w:t xml:space="preserve"> is also done with microwave and infrared sensors</w:t>
      </w:r>
      <w:r w:rsidRPr="00053B49">
        <w:rPr>
          <w:rStyle w:val="StyleBoldUnderline"/>
        </w:rPr>
        <w:t>. Intelligent pressure fence sensors</w:t>
      </w:r>
      <w:r w:rsidRPr="00053B49">
        <w:rPr>
          <w:sz w:val="16"/>
        </w:rPr>
        <w:t xml:space="preserve"> detect when intruders climb or cut a fence-line. Yet for </w:t>
      </w:r>
      <w:r w:rsidRPr="00053B49">
        <w:rPr>
          <w:rStyle w:val="StyleBoldUnderline"/>
        </w:rPr>
        <w:t>all these advances in surveillance equipment we are still left with border guards struggling with high false alarm rates and low probability of detection and intercept</w:t>
      </w:r>
      <w:r w:rsidRPr="00053B49">
        <w:rPr>
          <w:sz w:val="16"/>
        </w:rPr>
        <w:t xml:space="preserve">. </w:t>
      </w:r>
      <w:r w:rsidRPr="00053B49">
        <w:rPr>
          <w:rStyle w:val="StyleBoldUnderline"/>
        </w:rPr>
        <w:t>There are just too many cameras and not enough border forces to monitor them all</w:t>
      </w:r>
      <w:r w:rsidRPr="00053B49">
        <w:rPr>
          <w:sz w:val="16"/>
        </w:rPr>
        <w:t xml:space="preserve">. </w:t>
      </w:r>
      <w:r w:rsidRPr="00053B49">
        <w:rPr>
          <w:rStyle w:val="StyleBoldUnderline"/>
        </w:rPr>
        <w:t>Threats are lost because of too many false alarms</w:t>
      </w:r>
      <w:r w:rsidRPr="00053B49">
        <w:rPr>
          <w:sz w:val="16"/>
        </w:rPr>
        <w:t xml:space="preserve">. The </w:t>
      </w:r>
      <w:r w:rsidRPr="00053B49">
        <w:rPr>
          <w:rStyle w:val="StyleBoldUnderline"/>
        </w:rPr>
        <w:t>cost of verifying targets, escalating them into threats, and dispatching response teams is too high. Intercept mission teams do not have effective collaboration tools. Intelligence and threat pattern analysis is just too time consuming to thwart the next intrusion.</w:t>
      </w:r>
    </w:p>
    <w:p w14:paraId="6C0B4A03" w14:textId="77777777" w:rsidR="00D6738F" w:rsidRDefault="00D6738F" w:rsidP="00D6738F">
      <w:pPr>
        <w:rPr>
          <w:rStyle w:val="StyleBoldUnderline"/>
        </w:rPr>
      </w:pPr>
    </w:p>
    <w:p w14:paraId="08234BA1" w14:textId="2AD6CE86" w:rsidR="00D6738F" w:rsidRDefault="00D6738F" w:rsidP="00624342">
      <w:pPr>
        <w:pStyle w:val="Heading4"/>
      </w:pPr>
      <w:r w:rsidRPr="00053B49">
        <w:t xml:space="preserve">Border drones </w:t>
      </w:r>
      <w:r w:rsidR="007F2599">
        <w:t>are ineffective and costly</w:t>
      </w:r>
    </w:p>
    <w:p w14:paraId="4D1920C0" w14:textId="77777777" w:rsidR="00D6738F" w:rsidRPr="00846437" w:rsidRDefault="00D6738F" w:rsidP="00D6738F">
      <w:r w:rsidRPr="00846437">
        <w:rPr>
          <w:rStyle w:val="StyleStyleBold12pt"/>
        </w:rPr>
        <w:t>Bennet 1/7</w:t>
      </w:r>
      <w:r>
        <w:t xml:space="preserve"> (Brian, reporter for the LA Times, 1/7/15, “Border drones are ineffective, badly managed, too expensive, official says”, </w:t>
      </w:r>
      <w:r w:rsidRPr="00846437">
        <w:t>http://www.latimes.com/nation/immigration/la-na-border-drones-20150107-story.html</w:t>
      </w:r>
      <w:r>
        <w:t>//Tang)</w:t>
      </w:r>
    </w:p>
    <w:p w14:paraId="08B2027A" w14:textId="1D69E7B1" w:rsidR="00D6738F" w:rsidRPr="00D6738F" w:rsidRDefault="00D6738F" w:rsidP="00D6738F">
      <w:pPr>
        <w:rPr>
          <w:sz w:val="14"/>
        </w:rPr>
      </w:pPr>
      <w:r w:rsidRPr="00846437">
        <w:rPr>
          <w:u w:val="single"/>
        </w:rPr>
        <w:t>Drones patrolling the U.S. border are poorly managed and ineffective at stopping illegal immigration, and the government should abandon a $400-million plan to expand their use</w:t>
      </w:r>
      <w:r w:rsidRPr="00846437">
        <w:rPr>
          <w:sz w:val="14"/>
        </w:rPr>
        <w:t xml:space="preserve">, according to an internal watchdog report released Tuesday. The 8-year-old drone program has cost more than expected, according to a report by the Department of Homeland Security's inspector general, John Roth. </w:t>
      </w:r>
      <w:r w:rsidRPr="00846437">
        <w:rPr>
          <w:rStyle w:val="StyleBoldUnderline"/>
        </w:rPr>
        <w:t>Rather than spend more on drones, the department should "put those funds to better use</w:t>
      </w:r>
      <w:r w:rsidRPr="00846437">
        <w:rPr>
          <w:sz w:val="14"/>
        </w:rPr>
        <w:t xml:space="preserve">," Roth recommended. </w:t>
      </w:r>
      <w:r w:rsidRPr="00846437">
        <w:rPr>
          <w:rStyle w:val="StyleBoldUnderline"/>
        </w:rPr>
        <w:t>He described the Predator B drones flown along the border by U.S. Customs and Border Protection as "dubious achievers</w:t>
      </w:r>
      <w:r w:rsidRPr="00846437">
        <w:rPr>
          <w:sz w:val="14"/>
        </w:rPr>
        <w:t xml:space="preserve">." "Notwithstanding the significant investment, </w:t>
      </w:r>
      <w:r w:rsidRPr="00846437">
        <w:rPr>
          <w:rStyle w:val="StyleBoldUnderline"/>
        </w:rPr>
        <w:t>we see no evidence that the drones contribute to a more secure border, and there is no reason to invest additional taxpayer funds at this time</w:t>
      </w:r>
      <w:r w:rsidRPr="00846437">
        <w:rPr>
          <w:sz w:val="14"/>
        </w:rPr>
        <w:t xml:space="preserve">," Roth said in a statement. The audit concluded </w:t>
      </w:r>
      <w:r w:rsidRPr="00846437">
        <w:rPr>
          <w:rStyle w:val="StyleBoldUnderline"/>
        </w:rPr>
        <w:t>that Customs and Border Protection could better use the funds on manned aircraft and ground surveillance technology</w:t>
      </w:r>
      <w:r w:rsidRPr="00846437">
        <w:rPr>
          <w:sz w:val="14"/>
        </w:rPr>
        <w:t xml:space="preserve">. The drones were designed to fly over the border to spot smugglers and illegal border crossers. But auditors found that </w:t>
      </w:r>
      <w:r w:rsidRPr="00846437">
        <w:rPr>
          <w:rStyle w:val="StyleBoldUnderline"/>
        </w:rPr>
        <w:t>78% of the time that agents had planned to use the craft, they were grounded because of bad weather, budget constraints or maintenance problems</w:t>
      </w:r>
      <w:r w:rsidRPr="00846437">
        <w:rPr>
          <w:sz w:val="14"/>
        </w:rPr>
        <w:t xml:space="preserve">. Even when aloft, auditors found, the drones contributed little. Three drones flying around the Tucson area helped apprehend about 2,200 people illegally crossing the border in 2013, fewer than 2% of the 120,939 apprehended that year in the area. </w:t>
      </w:r>
      <w:r w:rsidRPr="00846437">
        <w:rPr>
          <w:rStyle w:val="StyleBoldUnderline"/>
        </w:rPr>
        <w:t>Border Patrol supervisors had planned on using drones to inspect ground-sensor alerts. But a drone was used in that scenario only six times in 2013</w:t>
      </w:r>
      <w:r w:rsidRPr="00846437">
        <w:rPr>
          <w:sz w:val="14"/>
        </w:rPr>
        <w:t xml:space="preserve">. </w:t>
      </w:r>
      <w:r w:rsidRPr="00846437">
        <w:rPr>
          <w:rStyle w:val="StyleBoldUnderline"/>
        </w:rPr>
        <w:t xml:space="preserve">Auditors found that officials underestimated the cost of the drones by leaving out operating costs such as pilot salaries, equipment and overhead. </w:t>
      </w:r>
      <w:r w:rsidRPr="00846437">
        <w:rPr>
          <w:sz w:val="14"/>
        </w:rPr>
        <w:t xml:space="preserve">Adding such items increased the flying cost nearly fivefold, to $12,255 per hour. </w:t>
      </w:r>
      <w:r w:rsidRPr="00846437">
        <w:rPr>
          <w:rStyle w:val="StyleBoldUnderline"/>
        </w:rPr>
        <w:t>People think these kinds of surveillance technologies will be a silver bullet. Time after time, we see the practical realities of these systems don't live up to the hype</w:t>
      </w:r>
      <w:r w:rsidRPr="00846437">
        <w:rPr>
          <w:sz w:val="14"/>
        </w:rPr>
        <w:t>. - Jay Stanley, ACLU privacy expert "It really doesn't feel like [Customs and Border Protection] has a good handle on how it is using its drones, how much it costs to operate the drones, where that money is coming from or whether it is meeting any of its performance metrics," said Jennifer Lynch, a lawyer for the Electronic Frontier Foundation, a San Francisco-based privacy and digital rights group</w:t>
      </w:r>
      <w:r w:rsidRPr="00846437">
        <w:rPr>
          <w:rStyle w:val="StyleBoldUnderline"/>
        </w:rPr>
        <w:t>. The report's conclusions will make it harder for officials to justify further investment in the border surveillance drones, especially at a time when Homeland Security's budget is at the center of the battle</w:t>
      </w:r>
      <w:r w:rsidRPr="00846437">
        <w:rPr>
          <w:sz w:val="14"/>
        </w:rPr>
        <w:t xml:space="preserve"> over President Obama's program to give work permits to millions of immigrants in the country illegally. </w:t>
      </w:r>
      <w:r w:rsidRPr="00846437">
        <w:rPr>
          <w:rStyle w:val="StyleBoldUnderline"/>
        </w:rPr>
        <w:t>Each Predator B system costs about $20 million.</w:t>
      </w:r>
      <w:r w:rsidRPr="00846437">
        <w:rPr>
          <w:sz w:val="14"/>
        </w:rPr>
        <w:t xml:space="preserve"> "People think these kinds of surveillance technologies will be a silver bullet," said Jay Stanley, a privacy expert at the American Civil Liberties Union. "Time after time, we see the practical realities of these systems don't live up to the hype." Customs and Border Protection, which is part of Homeland Security, operates the fleet of nine long-range Predator B drones from bases in Arizona, Texas and North Dakota. </w:t>
      </w:r>
      <w:r w:rsidRPr="00846437">
        <w:rPr>
          <w:rStyle w:val="StyleBoldUnderline"/>
        </w:rPr>
        <w:t>The agency purchased 11 drones, but one crashed in Arizona in 2006 and another fell into the Pacific Ocean off San Diego after a mechanical failure last year.</w:t>
      </w:r>
      <w:r w:rsidRPr="00846437">
        <w:rPr>
          <w:sz w:val="14"/>
        </w:rPr>
        <w:t xml:space="preserve"> Agency officials said in response to the audit that they had no plans to expand the fleet aside from replacing the Predator that crashed last year. The agency is authorized to spend an additional $433 million to buy up to 14 more drones. The drones — unarmed versions of the MQ-9 Reaper drone flown by the Air Force to hunt targets in Pakistan, Somalia and elsewhere — fly the vast majority of their missions in narrowly defined sections of the Southwest border, the audit found. They spent most of their time along 100 miles of border in Arizona near Tucson and 70 miles of border in Texas. Rep. Henry Cuellar (D-Texas) has promoted the use of drones along the border but believes the agency should improve how it measures their effectiveness. </w:t>
      </w:r>
      <w:r w:rsidRPr="00846437">
        <w:rPr>
          <w:rStyle w:val="StyleBoldUnderline"/>
        </w:rPr>
        <w:t>Homeland Security "can't prove the program is effective because they don't have the right measures</w:t>
      </w:r>
      <w:r w:rsidRPr="00846437">
        <w:rPr>
          <w:sz w:val="14"/>
        </w:rPr>
        <w:t>," Cuellar said in an interview. "</w:t>
      </w:r>
      <w:r w:rsidRPr="00846437">
        <w:rPr>
          <w:rStyle w:val="StyleBoldUnderline"/>
        </w:rPr>
        <w:t>The technology is good, but how you implement and use it — that is another question</w:t>
      </w:r>
      <w:r w:rsidRPr="00846437">
        <w:rPr>
          <w:sz w:val="14"/>
        </w:rPr>
        <w:t xml:space="preserve">." </w:t>
      </w:r>
      <w:r w:rsidRPr="00846437">
        <w:rPr>
          <w:rStyle w:val="StyleBoldUnderline"/>
        </w:rPr>
        <w:t>The audit also said that drones had been flown to help the FBI, the Texas Department of Public Safety and the Minnesota Department of Natural Resources. Such missions have long frustrated Border Patrol agents, who complain that drones and other aircraft aren't available when they need them</w:t>
      </w:r>
      <w:r w:rsidRPr="00846437">
        <w:rPr>
          <w:sz w:val="14"/>
        </w:rPr>
        <w:t xml:space="preserve">, said Shawn Moran, vice president of the Border Patrol agents' union. "We saw the drones were being lent out to many entities for </w:t>
      </w:r>
      <w:proofErr w:type="spellStart"/>
      <w:r w:rsidRPr="00846437">
        <w:rPr>
          <w:sz w:val="14"/>
        </w:rPr>
        <w:t>nonborder</w:t>
      </w:r>
      <w:proofErr w:type="spellEnd"/>
      <w:r w:rsidRPr="00846437">
        <w:rPr>
          <w:sz w:val="14"/>
        </w:rPr>
        <w:t>-related operations and we said, 'These drones, if they belong to [Customs and Border Protection], should be used to support [its] operations primarily,'" Moran said.</w:t>
      </w:r>
    </w:p>
    <w:p w14:paraId="40AD8A6C" w14:textId="197A89DF" w:rsidR="00D6738F" w:rsidRDefault="00D6738F" w:rsidP="00D6738F">
      <w:pPr>
        <w:pStyle w:val="Heading3"/>
      </w:pPr>
      <w:r>
        <w:t xml:space="preserve">Turns aff – generic </w:t>
      </w:r>
    </w:p>
    <w:p w14:paraId="05A02234" w14:textId="6F9CD331" w:rsidR="00D6738F" w:rsidRDefault="007F2599" w:rsidP="00624342">
      <w:pPr>
        <w:pStyle w:val="Heading4"/>
      </w:pPr>
      <w:r>
        <w:t>Additional surveillance directly trades off with security concerns – the more information we have the less effective counter terror measures are</w:t>
      </w:r>
    </w:p>
    <w:p w14:paraId="6B4CD25F" w14:textId="77777777" w:rsidR="00D6738F" w:rsidRPr="00502D6A" w:rsidRDefault="00D6738F" w:rsidP="00D6738F">
      <w:r w:rsidRPr="00502D6A">
        <w:rPr>
          <w:rStyle w:val="StyleStyleBold12pt"/>
        </w:rPr>
        <w:t>Greenwald 10</w:t>
      </w:r>
      <w:r>
        <w:t xml:space="preserve"> (Glenn, constitutional lawyer, 8/9, “The Digital Surveillance State: Vast, Secret, and Dangerous”, http://www.cato-unbound.org/2010/08/09/glenn-greenwald/digital-surveillance-state-vast-secret-dangerous//Tang)</w:t>
      </w:r>
    </w:p>
    <w:p w14:paraId="7D2F6A2A" w14:textId="77777777" w:rsidR="00D6738F" w:rsidRDefault="00D6738F" w:rsidP="00D6738F">
      <w:pPr>
        <w:rPr>
          <w:sz w:val="14"/>
        </w:rPr>
      </w:pPr>
      <w:r w:rsidRPr="00502D6A">
        <w:rPr>
          <w:sz w:val="14"/>
        </w:rPr>
        <w:t xml:space="preserve">What makes </w:t>
      </w:r>
      <w:r w:rsidRPr="00502D6A">
        <w:rPr>
          <w:rStyle w:val="StyleBoldUnderline"/>
        </w:rPr>
        <w:t>this leviathan</w:t>
      </w:r>
      <w:r w:rsidRPr="00502D6A">
        <w:rPr>
          <w:sz w:val="14"/>
        </w:rPr>
        <w:t xml:space="preserve"> particularly odious is that it </w:t>
      </w:r>
      <w:r w:rsidRPr="00502D6A">
        <w:rPr>
          <w:rStyle w:val="StyleBoldUnderline"/>
        </w:rPr>
        <w:t>does not even supply the security which is endlessly invoked to justify it. It actually does the opposite</w:t>
      </w:r>
      <w:r w:rsidRPr="00502D6A">
        <w:rPr>
          <w:sz w:val="14"/>
        </w:rPr>
        <w:t xml:space="preserve">. As many </w:t>
      </w:r>
      <w:r w:rsidRPr="00502D6A">
        <w:rPr>
          <w:rStyle w:val="StyleBoldUnderline"/>
        </w:rPr>
        <w:t xml:space="preserve">surveillance experts have repeatedly argued, </w:t>
      </w:r>
      <w:r w:rsidRPr="00502D6A">
        <w:rPr>
          <w:sz w:val="14"/>
        </w:rPr>
        <w:t xml:space="preserve">including House Intelligence Committee member Rush Holt, </w:t>
      </w:r>
      <w:r w:rsidRPr="00502D6A">
        <w:rPr>
          <w:rStyle w:val="StyleBoldUnderline"/>
        </w:rPr>
        <w:t>the more secret surveillance powers we vest in the government, the more unsafe we become</w:t>
      </w:r>
      <w:r w:rsidRPr="00502D6A">
        <w:rPr>
          <w:sz w:val="14"/>
        </w:rPr>
        <w:t xml:space="preserve">. Cato’s Julian Sanchez put it this way: “We’ve gotten so used to the ‘privacy/security tradeoff’ that it’s worth reminding ourselves, every now and again, that surrendering privacy does not automatically make us more secure—that </w:t>
      </w:r>
      <w:r w:rsidRPr="00502D6A">
        <w:rPr>
          <w:rStyle w:val="StyleBoldUnderline"/>
        </w:rPr>
        <w:t>systems of surveillance can themselves be a major source of insecurity</w:t>
      </w:r>
      <w:r w:rsidRPr="00502D6A">
        <w:rPr>
          <w:sz w:val="14"/>
        </w:rPr>
        <w:t xml:space="preserve">.” That’s because </w:t>
      </w:r>
      <w:r w:rsidRPr="00502D6A">
        <w:rPr>
          <w:rStyle w:val="StyleBoldUnderline"/>
        </w:rPr>
        <w:t>the Surveillance State already collects so much information about us, our activities and our communications—so indiscriminately and on such a vast scale—that it is increasingly difficult for it to detect any actual national security threats</w:t>
      </w:r>
      <w:r w:rsidRPr="00502D6A">
        <w:rPr>
          <w:sz w:val="14"/>
        </w:rPr>
        <w:t xml:space="preserve">. NSA whistle blower Adrienne </w:t>
      </w:r>
      <w:proofErr w:type="spellStart"/>
      <w:r w:rsidRPr="00502D6A">
        <w:rPr>
          <w:sz w:val="14"/>
        </w:rPr>
        <w:t>Kinne</w:t>
      </w:r>
      <w:proofErr w:type="spellEnd"/>
      <w:r w:rsidRPr="00502D6A">
        <w:rPr>
          <w:sz w:val="14"/>
        </w:rPr>
        <w:t xml:space="preserve">, when exposing </w:t>
      </w:r>
      <w:r w:rsidRPr="00502D6A">
        <w:rPr>
          <w:rStyle w:val="StyleBoldUnderline"/>
        </w:rPr>
        <w:t>NSA eavesdropping</w:t>
      </w:r>
      <w:r w:rsidRPr="00502D6A">
        <w:rPr>
          <w:sz w:val="14"/>
        </w:rPr>
        <w:t xml:space="preserve"> abuses, warned of what ABC News described as “</w:t>
      </w:r>
      <w:r w:rsidRPr="00502D6A">
        <w:rPr>
          <w:rStyle w:val="StyleBoldUnderline"/>
        </w:rPr>
        <w:t>the waste of time spent listening to innocent Americans, instead of looking for the terrorist needle in the haystack</w:t>
      </w:r>
      <w:r w:rsidRPr="00502D6A">
        <w:rPr>
          <w:sz w:val="14"/>
        </w:rPr>
        <w:t xml:space="preserve">.” As </w:t>
      </w:r>
      <w:proofErr w:type="spellStart"/>
      <w:r w:rsidRPr="00502D6A">
        <w:rPr>
          <w:sz w:val="14"/>
        </w:rPr>
        <w:t>Kinne</w:t>
      </w:r>
      <w:proofErr w:type="spellEnd"/>
      <w:r w:rsidRPr="00502D6A">
        <w:rPr>
          <w:sz w:val="14"/>
        </w:rPr>
        <w:t xml:space="preserve"> explained: </w:t>
      </w:r>
      <w:r w:rsidRPr="00502D6A">
        <w:rPr>
          <w:rStyle w:val="StyleBoldUnderline"/>
        </w:rPr>
        <w:t>By casting the net so wide</w:t>
      </w:r>
      <w:r w:rsidRPr="00502D6A">
        <w:rPr>
          <w:sz w:val="14"/>
        </w:rPr>
        <w:t xml:space="preserve"> and continuing to collect on Americans and aid organizations, </w:t>
      </w:r>
      <w:r w:rsidRPr="00502D6A">
        <w:rPr>
          <w:rStyle w:val="StyleBoldUnderline"/>
        </w:rPr>
        <w:t>it’s almost like they’re making the haystack bigger and it’s harder to find that piece of information that might actually be usefu</w:t>
      </w:r>
      <w:r w:rsidRPr="00502D6A">
        <w:rPr>
          <w:sz w:val="14"/>
        </w:rPr>
        <w:t xml:space="preserve">l to somebody. </w:t>
      </w:r>
      <w:r w:rsidRPr="00502D6A">
        <w:rPr>
          <w:rStyle w:val="StyleBoldUnderline"/>
        </w:rPr>
        <w:t>You’re actually hurting our ability to effectively protect our national security.</w:t>
      </w:r>
      <w:r>
        <w:rPr>
          <w:rStyle w:val="StyleBoldUnderline"/>
        </w:rPr>
        <w:t xml:space="preserve"> </w:t>
      </w:r>
      <w:r w:rsidRPr="00502D6A">
        <w:rPr>
          <w:sz w:val="14"/>
        </w:rPr>
        <w:t xml:space="preserve">As the Post put it in its “Top Secret America” series: The NSA sorts a fraction of those [1.7 billion e-mails, phone calls and other types of daily collected communications] into 70 separate databases. The same problem bedevils every other intelligence agency, none of which have enough analysts and translators for all this work. That article details how </w:t>
      </w:r>
      <w:r w:rsidRPr="00502D6A">
        <w:rPr>
          <w:rStyle w:val="StyleBoldUnderline"/>
        </w:rPr>
        <w:t>ample information regarding</w:t>
      </w:r>
      <w:r w:rsidRPr="00502D6A">
        <w:rPr>
          <w:sz w:val="14"/>
        </w:rPr>
        <w:t xml:space="preserve"> alleged </w:t>
      </w:r>
      <w:r w:rsidRPr="00502D6A">
        <w:rPr>
          <w:rStyle w:val="StyleBoldUnderline"/>
        </w:rPr>
        <w:t xml:space="preserve">Ft. Hood shooter </w:t>
      </w:r>
      <w:proofErr w:type="spellStart"/>
      <w:r w:rsidRPr="00502D6A">
        <w:rPr>
          <w:rStyle w:val="StyleBoldUnderline"/>
        </w:rPr>
        <w:t>Nidal</w:t>
      </w:r>
      <w:proofErr w:type="spellEnd"/>
      <w:r w:rsidRPr="00502D6A">
        <w:rPr>
          <w:rStyle w:val="StyleBoldUnderline"/>
        </w:rPr>
        <w:t xml:space="preserve"> Hassan</w:t>
      </w:r>
      <w:r w:rsidRPr="00502D6A">
        <w:rPr>
          <w:sz w:val="14"/>
        </w:rPr>
        <w:t xml:space="preserve"> and </w:t>
      </w:r>
      <w:r w:rsidRPr="00502D6A">
        <w:rPr>
          <w:rStyle w:val="StyleBoldUnderline"/>
        </w:rPr>
        <w:t xml:space="preserve">attempted Christmas Day bomber Umar </w:t>
      </w:r>
      <w:proofErr w:type="spellStart"/>
      <w:r w:rsidRPr="00502D6A">
        <w:rPr>
          <w:rStyle w:val="StyleBoldUnderline"/>
        </w:rPr>
        <w:t>Abdulmutallab</w:t>
      </w:r>
      <w:proofErr w:type="spellEnd"/>
      <w:r w:rsidRPr="00502D6A">
        <w:rPr>
          <w:sz w:val="14"/>
        </w:rPr>
        <w:t xml:space="preserve"> </w:t>
      </w:r>
      <w:r w:rsidRPr="00502D6A">
        <w:rPr>
          <w:rStyle w:val="StyleBoldUnderline"/>
        </w:rPr>
        <w:t>was collected but simply went unrecognized</w:t>
      </w:r>
      <w:r w:rsidRPr="00502D6A">
        <w:rPr>
          <w:sz w:val="14"/>
        </w:rPr>
        <w:t xml:space="preserve">. Similarly, The Washington Post’s David Ignatius previously reported that </w:t>
      </w:r>
      <w:proofErr w:type="spellStart"/>
      <w:r w:rsidRPr="00502D6A">
        <w:rPr>
          <w:sz w:val="14"/>
        </w:rPr>
        <w:t>Abdulmutallab</w:t>
      </w:r>
      <w:proofErr w:type="spellEnd"/>
      <w:r w:rsidRPr="00502D6A">
        <w:rPr>
          <w:sz w:val="14"/>
        </w:rPr>
        <w:t xml:space="preserve"> was not placed on a no-fly list despite ample evidence of his terrorism connections because </w:t>
      </w:r>
      <w:r w:rsidRPr="00502D6A">
        <w:rPr>
          <w:rStyle w:val="StyleBoldUnderline"/>
        </w:rPr>
        <w:t>information overload “clogged” the surveillance system and prevented its being processed</w:t>
      </w:r>
      <w:r w:rsidRPr="00502D6A">
        <w:rPr>
          <w:sz w:val="14"/>
        </w:rPr>
        <w:t xml:space="preserve">. Identically, Newsweek’s Mike </w:t>
      </w:r>
      <w:proofErr w:type="spellStart"/>
      <w:r w:rsidRPr="00502D6A">
        <w:rPr>
          <w:sz w:val="14"/>
        </w:rPr>
        <w:t>Isikoff</w:t>
      </w:r>
      <w:proofErr w:type="spellEnd"/>
      <w:r w:rsidRPr="00502D6A">
        <w:rPr>
          <w:sz w:val="14"/>
        </w:rPr>
        <w:t xml:space="preserve"> and Mark </w:t>
      </w:r>
      <w:proofErr w:type="spellStart"/>
      <w:r w:rsidRPr="00502D6A">
        <w:rPr>
          <w:sz w:val="14"/>
        </w:rPr>
        <w:t>Hosenball</w:t>
      </w:r>
      <w:proofErr w:type="spellEnd"/>
      <w:r w:rsidRPr="00502D6A">
        <w:rPr>
          <w:sz w:val="14"/>
        </w:rPr>
        <w:t xml:space="preserve"> documented that </w:t>
      </w:r>
      <w:r w:rsidRPr="00502D6A">
        <w:rPr>
          <w:rStyle w:val="StyleBoldUnderline"/>
        </w:rPr>
        <w:t>U.S. intelligence agencies intercept, gather and store so many emails, recorded telephone calls, and other communications that it’s simply impossible to sort through or understand what they have</w:t>
      </w:r>
      <w:r w:rsidRPr="00502D6A">
        <w:rPr>
          <w:sz w:val="14"/>
        </w:rPr>
        <w:t xml:space="preserve">, </w:t>
      </w:r>
      <w:r w:rsidRPr="00502D6A">
        <w:rPr>
          <w:rStyle w:val="StyleBoldUnderline"/>
        </w:rPr>
        <w:t xml:space="preserve">quite possibly causing them to have missed crucial evidence in their possession about both the Fort Hood and </w:t>
      </w:r>
      <w:proofErr w:type="spellStart"/>
      <w:r w:rsidRPr="00502D6A">
        <w:rPr>
          <w:rStyle w:val="StyleBoldUnderline"/>
        </w:rPr>
        <w:t>Abdulmutallab</w:t>
      </w:r>
      <w:proofErr w:type="spellEnd"/>
      <w:r w:rsidRPr="00502D6A">
        <w:rPr>
          <w:rStyle w:val="StyleBoldUnderline"/>
        </w:rPr>
        <w:t xml:space="preserve"> plots:</w:t>
      </w:r>
      <w:r>
        <w:rPr>
          <w:rStyle w:val="StyleBoldUnderline"/>
        </w:rPr>
        <w:t xml:space="preserve"> </w:t>
      </w:r>
      <w:r w:rsidRPr="00502D6A">
        <w:rPr>
          <w:sz w:val="14"/>
        </w:rPr>
        <w:t xml:space="preserve">This deluge of Internet traffic—involving e-mailers whose true identity often is not apparent—is one indication of the volume of raw intelligence U.S. spy agencies have had to sort through … . </w:t>
      </w:r>
      <w:r w:rsidRPr="00502D6A">
        <w:rPr>
          <w:rStyle w:val="StyleBoldUnderline"/>
        </w:rPr>
        <w:t>The large volume of messages also may help to explain how agencies can become so overwhelmed with data that sometimes it is difficult, if not impossible, to connect potentially important dots.</w:t>
      </w:r>
      <w:r>
        <w:rPr>
          <w:rStyle w:val="StyleBoldUnderline"/>
        </w:rPr>
        <w:t xml:space="preserve"> </w:t>
      </w:r>
      <w:r w:rsidRPr="00502D6A">
        <w:rPr>
          <w:sz w:val="14"/>
        </w:rPr>
        <w:t xml:space="preserve">As a result, our vaunted Surveillance State failed to stop the former attack and it was only an alert airplane passenger who thwarted the latter. So it isn’t that we keep sacrificing our privacy to an always-growing National Security State in exchange for greater security. The opposite is true: </w:t>
      </w:r>
      <w:r w:rsidRPr="00502D6A">
        <w:rPr>
          <w:rStyle w:val="StyleBoldUnderline"/>
        </w:rPr>
        <w:t>we keep sacrificing our privacy to the always-growing National Security State in exchange for less security</w:t>
      </w:r>
      <w:r w:rsidRPr="00502D6A">
        <w:rPr>
          <w:sz w:val="14"/>
        </w:rPr>
        <w:t>.</w:t>
      </w:r>
    </w:p>
    <w:p w14:paraId="1F08BD94" w14:textId="77777777" w:rsidR="00D6738F" w:rsidRDefault="00D6738F" w:rsidP="00D6738F">
      <w:pPr>
        <w:rPr>
          <w:sz w:val="14"/>
        </w:rPr>
      </w:pPr>
    </w:p>
    <w:p w14:paraId="2D5D9508" w14:textId="77777777" w:rsidR="00D6738F" w:rsidRDefault="00D6738F" w:rsidP="00D6738F">
      <w:pPr>
        <w:rPr>
          <w:sz w:val="14"/>
        </w:rPr>
      </w:pPr>
    </w:p>
    <w:p w14:paraId="7A2B2B92" w14:textId="77777777" w:rsidR="00D6738F" w:rsidRPr="00053B49" w:rsidRDefault="00D6738F" w:rsidP="00624342">
      <w:pPr>
        <w:pStyle w:val="Heading4"/>
        <w:rPr>
          <w:rStyle w:val="StyleStyleBold12pt"/>
          <w:b/>
          <w:bCs w:val="0"/>
        </w:rPr>
      </w:pPr>
      <w:r>
        <w:t>Info overload will collapse the surveillance state</w:t>
      </w:r>
    </w:p>
    <w:p w14:paraId="65336DCF" w14:textId="77777777" w:rsidR="00D6738F" w:rsidRPr="00502D6A" w:rsidRDefault="00D6738F" w:rsidP="00D6738F">
      <w:r w:rsidRPr="00053B49">
        <w:rPr>
          <w:rStyle w:val="StyleStyleBold12pt"/>
        </w:rPr>
        <w:t>North 13</w:t>
      </w:r>
      <w:r>
        <w:t xml:space="preserve"> (Gary, American Christian Reconstructionist theorist and economic historian. 7/29, “Surveillance state will collapse; data overload increasingly blinds it”, </w:t>
      </w:r>
      <w:r w:rsidRPr="00502D6A">
        <w:t>http://nooganomics.com/2013/07/surveillance-state-will-collapse-data-overload-increasingly-blinds-it/</w:t>
      </w:r>
      <w:r>
        <w:t>//Tang)</w:t>
      </w:r>
    </w:p>
    <w:p w14:paraId="0D07F71F" w14:textId="3D8D2252" w:rsidR="00D6738F" w:rsidRPr="00D6738F" w:rsidRDefault="00D6738F" w:rsidP="00D6738F">
      <w:pPr>
        <w:rPr>
          <w:sz w:val="12"/>
        </w:rPr>
      </w:pPr>
      <w:r w:rsidRPr="00502D6A">
        <w:rPr>
          <w:sz w:val="12"/>
        </w:rPr>
        <w:t xml:space="preserve">Wyden trusts in the wisdom and power of political democracy. He is naive. He should trust in the free market. People’s day-to-day economic decisions are the heart of the matter, not their occasional voting. The individual decisions of people in the market will ultimately thwart Congress and the surveillance state. The free market’s signals, not the phone taps of the NSA, will shape the future. </w:t>
      </w:r>
      <w:r w:rsidRPr="00502D6A">
        <w:rPr>
          <w:rStyle w:val="StyleBoldUnderline"/>
        </w:rPr>
        <w:t>The bureaucrats’ quest for omniscience and omnipotence will come to a well-deserved end</w:t>
      </w:r>
      <w:r w:rsidRPr="00502D6A">
        <w:rPr>
          <w:sz w:val="12"/>
        </w:rPr>
        <w:t xml:space="preserve">, just as it did in the Soviet Union, and for the same reason. </w:t>
      </w:r>
      <w:r w:rsidRPr="00502D6A">
        <w:rPr>
          <w:rStyle w:val="StyleBoldUnderline"/>
        </w:rPr>
        <w:t>The state is inherently myopic: short-sighted</w:t>
      </w:r>
      <w:r w:rsidRPr="00502D6A">
        <w:rPr>
          <w:sz w:val="12"/>
        </w:rPr>
        <w:t xml:space="preserve">. </w:t>
      </w:r>
      <w:r w:rsidRPr="00502D6A">
        <w:rPr>
          <w:rStyle w:val="StyleBoldUnderline"/>
        </w:rPr>
        <w:t>Computers make it blind. The state focuses on the short run. Computers overwhelm bureaucrats with short-run information.</w:t>
      </w:r>
      <w:r w:rsidRPr="00502D6A">
        <w:rPr>
          <w:sz w:val="12"/>
        </w:rPr>
        <w:t xml:space="preserve"> Let us not forget that </w:t>
      </w:r>
      <w:r w:rsidRPr="00502D6A">
        <w:rPr>
          <w:rStyle w:val="StyleBoldUnderline"/>
        </w:rPr>
        <w:t>the Internet was invented by DARPA: the military’s research branch. It invented the Internet</w:t>
      </w:r>
      <w:r w:rsidRPr="00502D6A">
        <w:rPr>
          <w:sz w:val="12"/>
        </w:rPr>
        <w:t xml:space="preserve"> </w:t>
      </w:r>
      <w:r w:rsidRPr="00502D6A">
        <w:rPr>
          <w:rStyle w:val="StyleBoldUnderline"/>
        </w:rPr>
        <w:t>to protect the military’s communications network</w:t>
      </w:r>
      <w:r w:rsidRPr="00502D6A">
        <w:rPr>
          <w:sz w:val="12"/>
        </w:rPr>
        <w:t xml:space="preserve"> </w:t>
      </w:r>
      <w:r w:rsidRPr="00502D6A">
        <w:rPr>
          <w:rStyle w:val="StyleBoldUnderline"/>
        </w:rPr>
        <w:t>from a nuclear attack by the USSR</w:t>
      </w:r>
      <w:r w:rsidRPr="00502D6A">
        <w:rPr>
          <w:sz w:val="12"/>
        </w:rPr>
        <w:t xml:space="preserve">. Today, there is no USSR. There is the World Wide Web: the greatest technological enemy of the state since Gutenberg’s printing press. The state is myopic. </w:t>
      </w:r>
      <w:r w:rsidRPr="00502D6A">
        <w:rPr>
          <w:rStyle w:val="StyleBoldUnderline"/>
        </w:rPr>
        <w:t>The fact that the NSA’s two “computer farms” — in Utah and in Maryland — are seven times larger than the Pentagon will not change this fact.</w:t>
      </w:r>
      <w:r w:rsidRPr="00502D6A">
        <w:rPr>
          <w:sz w:val="12"/>
        </w:rPr>
        <w:t xml:space="preserve"> </w:t>
      </w:r>
      <w:r w:rsidRPr="00502D6A">
        <w:rPr>
          <w:rStyle w:val="StyleBoldUnderline"/>
        </w:rPr>
        <w:t>They have bitten off more than they can chew. Central planners are bureaucrats, and bureaucracy is blind. It cannot assess accurately</w:t>
      </w:r>
      <w:r w:rsidRPr="00502D6A">
        <w:rPr>
          <w:sz w:val="12"/>
        </w:rPr>
        <w:t xml:space="preserve"> the importance of the </w:t>
      </w:r>
      <w:r w:rsidRPr="00502D6A">
        <w:rPr>
          <w:rStyle w:val="StyleBoldUnderline"/>
        </w:rPr>
        <w:t>mountains of data that are hidden in government-collected and program-assessed di</w:t>
      </w:r>
      <w:r w:rsidRPr="00502D6A">
        <w:rPr>
          <w:sz w:val="12"/>
        </w:rPr>
        <w:t>g</w:t>
      </w:r>
      <w:r w:rsidRPr="00502D6A">
        <w:rPr>
          <w:rStyle w:val="StyleBoldUnderline"/>
        </w:rPr>
        <w:t>its</w:t>
      </w:r>
      <w:r w:rsidRPr="00502D6A">
        <w:rPr>
          <w:sz w:val="12"/>
        </w:rPr>
        <w:t>. The knowledge possessed in the free market is always more relevant. Society is the result of human action, not of human design. The bureaucrats do not understand this principle, and even if they did, it would not change reality.</w:t>
      </w:r>
    </w:p>
    <w:p w14:paraId="5263BB5B" w14:textId="68C31158" w:rsidR="00005838" w:rsidRDefault="00005838" w:rsidP="00D6738F">
      <w:pPr>
        <w:pStyle w:val="Heading3"/>
      </w:pPr>
      <w:r>
        <w:t>Turns aff - NCTC</w:t>
      </w:r>
    </w:p>
    <w:p w14:paraId="57176767" w14:textId="77777777" w:rsidR="00005838" w:rsidRDefault="00005838" w:rsidP="00624342">
      <w:pPr>
        <w:pStyle w:val="Heading4"/>
      </w:pPr>
      <w:r>
        <w:t>The size of the NCTC should be reduced to more effectively combat terrorism</w:t>
      </w:r>
    </w:p>
    <w:p w14:paraId="37E6AFFD" w14:textId="77777777" w:rsidR="00005838" w:rsidRPr="006B47D1" w:rsidRDefault="00005838" w:rsidP="00005838">
      <w:r w:rsidRPr="006B47D1">
        <w:rPr>
          <w:rStyle w:val="StyleStyleBold12pt"/>
        </w:rPr>
        <w:t>Storm 13</w:t>
      </w:r>
      <w:r>
        <w:t xml:space="preserve"> (Darlene, freelance writer, citing Bridget Nolan, sociology </w:t>
      </w:r>
      <w:proofErr w:type="spellStart"/>
      <w:r>
        <w:t>phd</w:t>
      </w:r>
      <w:proofErr w:type="spellEnd"/>
      <w:r>
        <w:t>, worked as a CT analyst at the NCTC, 8/7 “Is US intelligence so big that counterterrorism is failing</w:t>
      </w:r>
      <w:proofErr w:type="gramStart"/>
      <w:r>
        <w:t>? '</w:t>
      </w:r>
      <w:proofErr w:type="gramEnd"/>
      <w:r>
        <w:t xml:space="preserve">Yes' say insiders”, </w:t>
      </w:r>
      <w:r w:rsidRPr="006B47D1">
        <w:t>http://www.computerworld.com/article/2475096/security0/is-us-intelligence-so-big-that-counterterrorism-is-failing---yes--say-insiders.html</w:t>
      </w:r>
      <w:r>
        <w:t>//Tang)</w:t>
      </w:r>
    </w:p>
    <w:p w14:paraId="6C8C0333" w14:textId="469D3AED" w:rsidR="00005838" w:rsidRDefault="00005838" w:rsidP="00005838">
      <w:pPr>
        <w:rPr>
          <w:sz w:val="14"/>
        </w:rPr>
      </w:pPr>
      <w:r w:rsidRPr="006B47D1">
        <w:rPr>
          <w:sz w:val="14"/>
        </w:rPr>
        <w:t xml:space="preserve">When might you consider quitting your job to be a “win”? When you work for the CIA and “the Company” tries to block the publication of your dissertation about the National Counterterrorism Center. </w:t>
      </w:r>
      <w:r w:rsidRPr="007552F7">
        <w:rPr>
          <w:u w:val="single"/>
        </w:rPr>
        <w:t>Bridget Rose Nolan, a sociology PhD at the University of Pennsylvania, worked as a counterterrorism analyst at the National Counterterrorism Center (NCTC) from 2010 – 2011</w:t>
      </w:r>
      <w:r w:rsidRPr="006B47D1">
        <w:rPr>
          <w:sz w:val="14"/>
        </w:rPr>
        <w:t xml:space="preserve">. Basically she worked as an analyst while also conducting “ethnographic observations” by interviewing 16 female and seven male analysts for her doctoral dissertation at the University of Pennsylvania. The Philadelphia Inquirer explained, “She set out to explore the culture of the terrorism center and how it, and its counterparts, share information – or fail to.” After three years of “fighting” the CIA over the right to publish, she won, but the “win” meant she had to resign. </w:t>
      </w:r>
      <w:r w:rsidRPr="006B47D1">
        <w:rPr>
          <w:u w:val="single"/>
        </w:rPr>
        <w:t>Instead of too big to fail, in essence, counterterrorism may be failing in some areas because it is too big, because counterterrorism analysts suffer from so much information overload that they are not effective in stopping terrorism</w:t>
      </w:r>
      <w:r w:rsidRPr="006B47D1">
        <w:rPr>
          <w:sz w:val="14"/>
        </w:rPr>
        <w:t>. “</w:t>
      </w:r>
      <w:r w:rsidRPr="006B47D1">
        <w:rPr>
          <w:u w:val="single"/>
        </w:rPr>
        <w:t>Fewer people in the system could help to streamline the bureaucracy and reduce the number of emails and documents that make the analysts feel overwhelmed with information</w:t>
      </w:r>
      <w:r w:rsidRPr="006B47D1">
        <w:rPr>
          <w:sz w:val="14"/>
        </w:rPr>
        <w:t xml:space="preserve">.” </w:t>
      </w:r>
      <w:r w:rsidRPr="006B47D1">
        <w:rPr>
          <w:u w:val="single"/>
        </w:rPr>
        <w:t xml:space="preserve">Other contributing factors that make terrorism harder to fight include sabotage among co-workers, stove-piping, confusion, bureaucracy </w:t>
      </w:r>
      <w:r w:rsidRPr="006B47D1">
        <w:rPr>
          <w:sz w:val="14"/>
        </w:rPr>
        <w:t xml:space="preserve">that might make your head explode, and </w:t>
      </w:r>
      <w:r w:rsidRPr="006B47D1">
        <w:rPr>
          <w:u w:val="single"/>
        </w:rPr>
        <w:t>agencies that don’t play well together. Several people working in counterterrorism suggested that the solutions to be more effective include cutting out the bloat and making the intelligence community smaller, much smaller</w:t>
      </w:r>
      <w:r w:rsidRPr="006B47D1">
        <w:rPr>
          <w:sz w:val="14"/>
        </w:rPr>
        <w:t xml:space="preserve">. NCTC was formed as a “knee-jerk reaction to 9/11.” The continuing War on Terror leads to more databases, more information which creates more stove-piping. There is no Google-like search to find information from one agency to the other, and each intelligence agency hoards the good secret stuff for itself. One analyst suggested that NCTC was “never intended to be real. That all along, it’s just been a CYA [‘cover your ass’] political maneuver.” </w:t>
      </w:r>
      <w:r w:rsidRPr="006B47D1">
        <w:rPr>
          <w:u w:val="single"/>
        </w:rPr>
        <w:t>Another CT analyst suggested that if NCTC were to continue, then it “should be about one-tenth its current size.”</w:t>
      </w:r>
      <w:r w:rsidRPr="006B47D1">
        <w:rPr>
          <w:sz w:val="14"/>
        </w:rPr>
        <w:t xml:space="preserve"> When it comes to intelligence information, analysts must “publish or perish;” but it’s more about quantity than quality. </w:t>
      </w:r>
      <w:r w:rsidRPr="006B47D1">
        <w:rPr>
          <w:u w:val="single"/>
        </w:rPr>
        <w:t>There are endless “turf battles” complete with paper ownership battles as well as “strategies of deception and sabotage.” Even analysts working for the same agency might try to stall in order to “scoop” another analyst</w:t>
      </w:r>
      <w:r w:rsidRPr="006B47D1">
        <w:rPr>
          <w:sz w:val="14"/>
        </w:rPr>
        <w:t xml:space="preserve">; they also might try to “kill” the piece. That’s before the six months to two years for official reviews of the papers, “layers and layers of soul-crushing review.” </w:t>
      </w:r>
      <w:r w:rsidRPr="006B47D1">
        <w:rPr>
          <w:u w:val="single"/>
        </w:rPr>
        <w:t>There is also “a lack of faith in management both as qualified reviewers and as unbiased supporters.” One analyst said, “Information sharing is when YOU give ME your data</w:t>
      </w:r>
      <w:r w:rsidRPr="006B47D1">
        <w:rPr>
          <w:sz w:val="14"/>
        </w:rPr>
        <w:t>.”</w:t>
      </w:r>
    </w:p>
    <w:p w14:paraId="6EE41AEF" w14:textId="7E1D0811" w:rsidR="00005838" w:rsidRDefault="00005838" w:rsidP="00D6738F">
      <w:pPr>
        <w:pStyle w:val="Heading3"/>
      </w:pPr>
      <w:r>
        <w:t>Turns aff – NSA</w:t>
      </w:r>
    </w:p>
    <w:p w14:paraId="7B28BD9C" w14:textId="1A400265" w:rsidR="00D6738F" w:rsidRPr="00135D2C" w:rsidRDefault="00D51CF8" w:rsidP="00624342">
      <w:pPr>
        <w:pStyle w:val="Heading4"/>
      </w:pPr>
      <w:r>
        <w:t>NSA failing now – their drowning in information – only the plan makes surveillance effective</w:t>
      </w:r>
    </w:p>
    <w:p w14:paraId="64FEF438" w14:textId="77777777" w:rsidR="00D6738F" w:rsidRDefault="00D6738F" w:rsidP="00D6738F">
      <w:proofErr w:type="spellStart"/>
      <w:r w:rsidRPr="00135D2C">
        <w:rPr>
          <w:b/>
        </w:rPr>
        <w:t>Angwin</w:t>
      </w:r>
      <w:proofErr w:type="spellEnd"/>
      <w:r w:rsidRPr="00135D2C">
        <w:rPr>
          <w:b/>
        </w:rPr>
        <w:t xml:space="preserve"> 13 </w:t>
      </w:r>
      <w:r w:rsidRPr="00135D2C">
        <w:t xml:space="preserve">– </w:t>
      </w:r>
      <w:r>
        <w:t xml:space="preserve">staff writer </w:t>
      </w:r>
      <w:r w:rsidRPr="00135D2C">
        <w:t xml:space="preserve">(“NSA Struggles to Make Sense of Flood of Surveillance Data,” WSJ, 12/25/2013, </w:t>
      </w:r>
      <w:hyperlink r:id="rId16" w:history="1">
        <w:r w:rsidRPr="00135D2C">
          <w:rPr>
            <w:rStyle w:val="Hyperlink"/>
          </w:rPr>
          <w:t>http://www.wsj.com/articles/SB10001424052702304202204579252022823658850</w:t>
        </w:r>
      </w:hyperlink>
      <w:r w:rsidRPr="00135D2C">
        <w:t>) //RGP</w:t>
      </w:r>
    </w:p>
    <w:p w14:paraId="23EBED93" w14:textId="77777777" w:rsidR="00D6738F" w:rsidRDefault="00D6738F" w:rsidP="00D6738F">
      <w:r>
        <w:t>*Language edited</w:t>
      </w:r>
    </w:p>
    <w:p w14:paraId="2D05E317" w14:textId="77777777" w:rsidR="00D6738F" w:rsidRDefault="00D6738F" w:rsidP="00D6738F">
      <w:pPr>
        <w:rPr>
          <w:sz w:val="16"/>
        </w:rPr>
      </w:pPr>
      <w:r w:rsidRPr="00D83654">
        <w:rPr>
          <w:sz w:val="16"/>
        </w:rPr>
        <w:t xml:space="preserve">LAUSANNE, Switzerland— </w:t>
      </w:r>
      <w:r w:rsidRPr="00D83654">
        <w:rPr>
          <w:rStyle w:val="StyleBoldUnderline"/>
        </w:rPr>
        <w:t xml:space="preserve">William </w:t>
      </w:r>
      <w:proofErr w:type="spellStart"/>
      <w:r w:rsidRPr="00D83654">
        <w:rPr>
          <w:rStyle w:val="StyleBoldUnderline"/>
        </w:rPr>
        <w:t>Binney</w:t>
      </w:r>
      <w:proofErr w:type="spellEnd"/>
      <w:r w:rsidRPr="00D83654">
        <w:rPr>
          <w:sz w:val="16"/>
        </w:rPr>
        <w:t xml:space="preserve">, creator of some of the computer code used by the National Security Agency to snoop on Internet traffic around the world, </w:t>
      </w:r>
      <w:r w:rsidRPr="00D83654">
        <w:rPr>
          <w:rStyle w:val="StyleBoldUnderline"/>
        </w:rPr>
        <w:t>delivered an unusual message here in September to an audience worried that the spy agency knows too much</w:t>
      </w:r>
      <w:r w:rsidRPr="00D83654">
        <w:rPr>
          <w:sz w:val="16"/>
        </w:rPr>
        <w:t xml:space="preserve">. </w:t>
      </w:r>
      <w:r w:rsidRPr="00D83654">
        <w:rPr>
          <w:rStyle w:val="StyleBoldUnderline"/>
        </w:rPr>
        <w:t>It knows so much</w:t>
      </w:r>
      <w:r w:rsidRPr="00D83654">
        <w:rPr>
          <w:sz w:val="16"/>
        </w:rPr>
        <w:t xml:space="preserve">, he said, that </w:t>
      </w:r>
      <w:r w:rsidRPr="00D83654">
        <w:rPr>
          <w:rStyle w:val="Emphasis"/>
        </w:rPr>
        <w:t>it can't understand what it has</w:t>
      </w:r>
      <w:r w:rsidRPr="00D83654">
        <w:rPr>
          <w:sz w:val="16"/>
        </w:rPr>
        <w:t>. "</w:t>
      </w:r>
      <w:r w:rsidRPr="00D83654">
        <w:rPr>
          <w:rStyle w:val="StyleBoldUnderline"/>
        </w:rPr>
        <w:t>What they are doing is making themselves dysfunctional by taking all this data</w:t>
      </w:r>
      <w:r w:rsidRPr="00D83654">
        <w:rPr>
          <w:sz w:val="16"/>
        </w:rPr>
        <w:t xml:space="preserve">," Mr. </w:t>
      </w:r>
      <w:proofErr w:type="spellStart"/>
      <w:r w:rsidRPr="00D83654">
        <w:rPr>
          <w:sz w:val="16"/>
        </w:rPr>
        <w:t>Binney</w:t>
      </w:r>
      <w:proofErr w:type="spellEnd"/>
      <w:r w:rsidRPr="00D83654">
        <w:rPr>
          <w:sz w:val="16"/>
        </w:rPr>
        <w:t xml:space="preserve"> said at a privacy conference here. </w:t>
      </w:r>
      <w:r w:rsidRPr="00D83654">
        <w:rPr>
          <w:rStyle w:val="StyleBoldUnderline"/>
        </w:rPr>
        <w:t xml:space="preserve">The agency is </w:t>
      </w:r>
      <w:r w:rsidRPr="00D83654">
        <w:rPr>
          <w:rStyle w:val="Emphasis"/>
        </w:rPr>
        <w:t>drowning in useless data</w:t>
      </w:r>
      <w:r w:rsidRPr="00D83654">
        <w:rPr>
          <w:rStyle w:val="StyleBoldUnderline"/>
        </w:rPr>
        <w:t>, which harms its ability to conduct legitimate surveillance</w:t>
      </w:r>
      <w:r w:rsidRPr="00D83654">
        <w:rPr>
          <w:sz w:val="16"/>
        </w:rPr>
        <w:t xml:space="preserve">, claims Mr. </w:t>
      </w:r>
      <w:proofErr w:type="spellStart"/>
      <w:r w:rsidRPr="00D83654">
        <w:rPr>
          <w:sz w:val="16"/>
        </w:rPr>
        <w:t>Binney</w:t>
      </w:r>
      <w:proofErr w:type="spellEnd"/>
      <w:r w:rsidRPr="00D83654">
        <w:rPr>
          <w:sz w:val="16"/>
        </w:rPr>
        <w:t xml:space="preserve">, who rose to the civilian equivalent of a general during more than 30 years at the NSA before retiring in 2001. </w:t>
      </w:r>
      <w:r w:rsidRPr="00D83654">
        <w:rPr>
          <w:rStyle w:val="StyleBoldUnderline"/>
        </w:rPr>
        <w:t>Analysts are swamped with so much information that they can't do their jobs effectively</w:t>
      </w:r>
      <w:r w:rsidRPr="00D83654">
        <w:rPr>
          <w:sz w:val="16"/>
        </w:rPr>
        <w:t xml:space="preserve">, and the enormous stockpile is an irresistible temptation for misuse. Mr. </w:t>
      </w:r>
      <w:proofErr w:type="spellStart"/>
      <w:r w:rsidRPr="00D83654">
        <w:rPr>
          <w:sz w:val="16"/>
        </w:rPr>
        <w:t>Binney's</w:t>
      </w:r>
      <w:proofErr w:type="spellEnd"/>
      <w:r w:rsidRPr="00D83654">
        <w:rPr>
          <w:sz w:val="16"/>
        </w:rPr>
        <w:t xml:space="preserve"> warning has gotten far less attention than legal questions raised by leaks from former NSA contractor Edward Snowden about the agency's mass collection of information around the world. Those revelations unleashed a re-examination of the spy agency's aggressive tactics. MORE Snowden Warns of Dangers of Citizen Surveillance But the NSA needs more room to store all the data it collects—and new phone records, data on money transfers and other information keep pouring in. A new storage center being built in Utah will eventually be able to hold more than 100,000 times as much as the contents of printed materials in the Library of Congress, according to outside experts. Some of the documents released by Mr. Snowden detail concerns inside the NSA about drowning in information. </w:t>
      </w:r>
      <w:r w:rsidRPr="00D83654">
        <w:rPr>
          <w:rStyle w:val="StyleBoldUnderline"/>
        </w:rPr>
        <w:t>An internal briefing document in 2012 about foreign cellphone-location tracking by the agency said the efforts were "outpacing our ability to ingest, process and store" data</w:t>
      </w:r>
      <w:r w:rsidRPr="00D83654">
        <w:rPr>
          <w:sz w:val="16"/>
        </w:rPr>
        <w:t xml:space="preserve">. In March 2013, some NSA analysts asked for permission to collect less data through a program called Muscular because the "relatively small intelligence value it contains does not justify the sheer volume of collection," another document shows. In response to questions about Mr. </w:t>
      </w:r>
      <w:proofErr w:type="spellStart"/>
      <w:r w:rsidRPr="00D83654">
        <w:rPr>
          <w:sz w:val="16"/>
        </w:rPr>
        <w:t>Binney's</w:t>
      </w:r>
      <w:proofErr w:type="spellEnd"/>
      <w:r w:rsidRPr="00D83654">
        <w:rPr>
          <w:sz w:val="16"/>
        </w:rPr>
        <w:t xml:space="preserve"> claims, an NSA spokeswoman says the agency is "not collecting everything, but we do need the tools to collect intelligence on foreign adversaries who wish to do harm to the nation and its allies." Existing surveillance programs were approved by "all three branches of government," and each branch "has a role in oversight," she adds. In a statement through his lawyer, Mr. Snowden says: "</w:t>
      </w:r>
      <w:r w:rsidRPr="00D83654">
        <w:rPr>
          <w:rStyle w:val="StyleBoldUnderline"/>
        </w:rPr>
        <w:t>When your working process every morning starts with poking around a haystack of seven billion innocent lives, you're going to miss things</w:t>
      </w:r>
      <w:r w:rsidRPr="00D83654">
        <w:rPr>
          <w:sz w:val="16"/>
        </w:rPr>
        <w:t>." He adds: "</w:t>
      </w:r>
      <w:r w:rsidRPr="00D83654">
        <w:rPr>
          <w:rStyle w:val="StyleBoldUnderline"/>
        </w:rPr>
        <w:t xml:space="preserve">We're </w:t>
      </w:r>
      <w:r w:rsidRPr="00D51CF8">
        <w:rPr>
          <w:rStyle w:val="StyleBoldUnderline"/>
        </w:rPr>
        <w:t>blinding</w:t>
      </w:r>
      <w:r w:rsidRPr="00D83654">
        <w:rPr>
          <w:rStyle w:val="StyleBoldUnderline"/>
        </w:rPr>
        <w:t xml:space="preserve"> </w:t>
      </w:r>
      <w:r>
        <w:rPr>
          <w:rStyle w:val="StyleBoldUnderline"/>
        </w:rPr>
        <w:t>[</w:t>
      </w:r>
      <w:r w:rsidRPr="00D83654">
        <w:rPr>
          <w:rStyle w:val="Emphasis"/>
        </w:rPr>
        <w:t>overwhelming] people with data we don't need</w:t>
      </w:r>
      <w:r w:rsidRPr="00D83654">
        <w:rPr>
          <w:sz w:val="16"/>
        </w:rPr>
        <w:t>."</w:t>
      </w:r>
    </w:p>
    <w:p w14:paraId="24A89FC1" w14:textId="77777777" w:rsidR="00D51CF8" w:rsidRPr="00D83654" w:rsidRDefault="00D51CF8" w:rsidP="00D6738F">
      <w:pPr>
        <w:rPr>
          <w:sz w:val="16"/>
        </w:rPr>
      </w:pPr>
    </w:p>
    <w:p w14:paraId="3ACB779A" w14:textId="77777777" w:rsidR="00005838" w:rsidRPr="00624342" w:rsidRDefault="00005838" w:rsidP="00624342">
      <w:pPr>
        <w:pStyle w:val="Heading4"/>
        <w:rPr>
          <w:rStyle w:val="StyleStyleBold12pt"/>
          <w:b/>
          <w:u w:val="none"/>
        </w:rPr>
      </w:pPr>
      <w:r w:rsidRPr="00624342">
        <w:rPr>
          <w:rStyle w:val="StyleStyleBold12pt"/>
          <w:b/>
          <w:u w:val="none"/>
        </w:rPr>
        <w:t xml:space="preserve">Status quo NSA operations are ineffective due to information overload – makes preventing terrorism </w:t>
      </w:r>
      <w:proofErr w:type="spellStart"/>
      <w:r w:rsidRPr="00624342">
        <w:rPr>
          <w:rStyle w:val="StyleStyleBold12pt"/>
          <w:b/>
          <w:u w:val="none"/>
        </w:rPr>
        <w:t>imposssible</w:t>
      </w:r>
      <w:proofErr w:type="spellEnd"/>
    </w:p>
    <w:p w14:paraId="2AB81980" w14:textId="77777777" w:rsidR="00005838" w:rsidRDefault="00005838" w:rsidP="00005838">
      <w:proofErr w:type="spellStart"/>
      <w:r w:rsidRPr="00624342">
        <w:rPr>
          <w:rStyle w:val="StyleStyleBold12pt"/>
          <w:u w:val="none"/>
        </w:rPr>
        <w:t>Maass</w:t>
      </w:r>
      <w:proofErr w:type="spellEnd"/>
      <w:r w:rsidRPr="00624342">
        <w:rPr>
          <w:rStyle w:val="StyleStyleBold12pt"/>
          <w:u w:val="none"/>
        </w:rPr>
        <w:t>, acclaimed author and journalist on surveillance, 5/28</w:t>
      </w:r>
      <w:r>
        <w:t xml:space="preserve"> (</w:t>
      </w:r>
      <w:r w:rsidRPr="00E24BB6">
        <w:t xml:space="preserve">PETER MAASS </w:t>
      </w:r>
      <w:r>
        <w:t>“</w:t>
      </w:r>
      <w:r w:rsidRPr="00E24BB6">
        <w:t>INSIDE NSA, OFFICIALS PRIVATELY CRITICIZE “COLLECT IT ALL” SURVEILLANCE</w:t>
      </w:r>
      <w:r>
        <w:t xml:space="preserve">” </w:t>
      </w:r>
      <w:r w:rsidRPr="00E24BB6">
        <w:t>05/28/2015 11:38 AM</w:t>
      </w:r>
      <w:r>
        <w:t xml:space="preserve"> </w:t>
      </w:r>
      <w:r w:rsidRPr="00E24BB6">
        <w:t>https://firstlook.org/theintercept/2015/05/28/nsa-officials-privately-criticize-collect-it-all-surveillance/</w:t>
      </w:r>
      <w:r>
        <w:t>) //GY</w:t>
      </w:r>
    </w:p>
    <w:p w14:paraId="3FEA4862" w14:textId="516395FF" w:rsidR="00005838" w:rsidRDefault="00005838" w:rsidP="00005838">
      <w:pPr>
        <w:rPr>
          <w:sz w:val="12"/>
        </w:rPr>
      </w:pPr>
      <w:r>
        <w:t xml:space="preserve">AS MEMBERS OF CONGRESS struggle to agree on which surveillance programs to re-authorize before the Patriot Act expires, they might consider the unusual advice of an intelligence analyst at </w:t>
      </w:r>
      <w:r w:rsidRPr="00FA5031">
        <w:rPr>
          <w:rStyle w:val="StyleBoldUnderline"/>
        </w:rPr>
        <w:t>the National Security Agency</w:t>
      </w:r>
      <w:r>
        <w:t xml:space="preserve"> who </w:t>
      </w:r>
      <w:r w:rsidRPr="00FA5031">
        <w:rPr>
          <w:rStyle w:val="StyleBoldUnderline"/>
        </w:rPr>
        <w:t xml:space="preserve">warned about the danger of collecting too much data. </w:t>
      </w:r>
      <w:r>
        <w:t>Imagine, the analyst wrote in a leaked document, that you are standing in a shopping aisle trying to decide between jam, jelly or fruit spread, which size, sugar-free or not, generic or Smucker’s. It can be paralyzing.</w:t>
      </w:r>
      <w:r w:rsidRPr="00E24BB6">
        <w:rPr>
          <w:sz w:val="12"/>
        </w:rPr>
        <w:t xml:space="preserve">¶ </w:t>
      </w:r>
      <w:r>
        <w:t xml:space="preserve">“We in the agency are at risk of a similar, collective paralysis in the face of a dizzying array of choices every single day,” the analyst wrote in 2011. </w:t>
      </w:r>
      <w:r w:rsidRPr="00624342">
        <w:t>“</w:t>
      </w:r>
      <w:r w:rsidRPr="00624342">
        <w:rPr>
          <w:rStyle w:val="StyleBoldUnderline"/>
          <w:u w:val="none"/>
        </w:rPr>
        <w:t>’Analysis paralysis’ isn’t only a cute rhyme</w:t>
      </w:r>
      <w:r w:rsidRPr="00FA5031">
        <w:rPr>
          <w:rStyle w:val="StyleBoldUnderline"/>
        </w:rPr>
        <w:t xml:space="preserve">. It’s the term for what happens when you spend so much time analyzing a situation that you ultimately stymie any outcome …. </w:t>
      </w:r>
      <w:r w:rsidRPr="00624342">
        <w:rPr>
          <w:rStyle w:val="StyleBoldUnderline"/>
          <w:u w:val="none"/>
        </w:rPr>
        <w:t xml:space="preserve">It’s what happens in SIGINT [signals intelligence] when we have access to endless possibilities, but </w:t>
      </w:r>
      <w:r w:rsidRPr="00FA5031">
        <w:rPr>
          <w:rStyle w:val="StyleBoldUnderline"/>
        </w:rPr>
        <w:t>we struggle to prioritize, narrow, and exploit the best ones.”¶</w:t>
      </w:r>
      <w:r w:rsidRPr="00E24BB6">
        <w:rPr>
          <w:sz w:val="12"/>
        </w:rPr>
        <w:t xml:space="preserve"> </w:t>
      </w:r>
      <w:r>
        <w:t xml:space="preserve">The document is one of about a dozen in which NSA intelligence experts express concerns usually heard from the agency’s critics: that </w:t>
      </w:r>
      <w:r w:rsidRPr="00FA5031">
        <w:rPr>
          <w:rStyle w:val="StyleBoldUnderline"/>
        </w:rPr>
        <w:t>the U.S. government’s “collect it all” strategy can undermine the effort to fight terrorism</w:t>
      </w:r>
      <w:r>
        <w:t>. 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w:t>
      </w:r>
      <w:r w:rsidRPr="00E24BB6">
        <w:rPr>
          <w:sz w:val="12"/>
        </w:rPr>
        <w:t xml:space="preserve">¶ </w:t>
      </w:r>
      <w:r>
        <w:t xml:space="preserve">The Patriot Act, portions of which expire on Sunday, has been used since 2001 to conduct a number of dragnet surveillance programs, including the bulk collection of phone metadata from American companies. But </w:t>
      </w:r>
      <w:r w:rsidRPr="00FA5031">
        <w:rPr>
          <w:rStyle w:val="StyleBoldUnderline"/>
        </w:rPr>
        <w:t>the documents suggest that analysts at the NSA have drowned in data since 9/11, making it more difficult for them to find the real threats.</w:t>
      </w:r>
      <w:r>
        <w:t xml:space="preserve"> The titles of the documents capture their overall message: “Data Is Not Intelligence,” “The Fallacies Behind the Scenes,” “Cognitive Overflow?” “Summit Fever” and “In Praise of Not Knowing.” Other titles include “Dealing With a ‘Tsunami’ of Intercept” and “Overcome by Overload?”</w:t>
      </w:r>
      <w:r w:rsidRPr="00E24BB6">
        <w:rPr>
          <w:sz w:val="12"/>
        </w:rPr>
        <w:t xml:space="preserve">¶ </w:t>
      </w:r>
      <w:proofErr w:type="gramStart"/>
      <w:r>
        <w:t>The</w:t>
      </w:r>
      <w:proofErr w:type="gramEnd"/>
      <w:r>
        <w:t xml:space="preserve"> documents are not uniform in their positions. Some acknowledge the overload problem but say the agency is adjusting well. They do not specifically mention the Patriot Act, just the larger dilemma of cutting through a flood of incoming data. But in an apparent sign of the scale of the problem, </w:t>
      </w:r>
      <w:r w:rsidRPr="00FA5031">
        <w:rPr>
          <w:rStyle w:val="StyleBoldUnderline"/>
        </w:rPr>
        <w:t>the documents confirm that the NSA even has a special category of programs that is called “Coping With Information Overload</w:t>
      </w:r>
      <w:r>
        <w:t>.”</w:t>
      </w:r>
      <w:r w:rsidRPr="00E24BB6">
        <w:rPr>
          <w:sz w:val="12"/>
        </w:rPr>
        <w:t xml:space="preserve">¶ </w:t>
      </w:r>
      <w:r>
        <w:t>The jam vs. jelly document, titled “Too Many Choices,” started off in a colorful way but ended with a fairly stark warning: “</w:t>
      </w:r>
      <w:r w:rsidRPr="00FA5031">
        <w:rPr>
          <w:rStyle w:val="StyleBoldUnderline"/>
        </w:rPr>
        <w:t>The SIGINT mission is far too vital to unnecessarily expand the haystacks while we search for the needles. Prioritization is key</w:t>
      </w:r>
      <w:r>
        <w:t>.”</w:t>
      </w:r>
      <w:r w:rsidRPr="00E24BB6">
        <w:rPr>
          <w:sz w:val="12"/>
        </w:rPr>
        <w:t xml:space="preserve">¶ </w:t>
      </w:r>
      <w:proofErr w:type="gramStart"/>
      <w:r>
        <w:t>These</w:t>
      </w:r>
      <w:proofErr w:type="gramEnd"/>
      <w:r>
        <w:t xml:space="preserve"> doubts are infrequently heard from officials inside the NSA. </w:t>
      </w:r>
      <w:r w:rsidRPr="00FA5031">
        <w:rPr>
          <w:rStyle w:val="StyleBoldUnderline"/>
        </w:rPr>
        <w:t>These documents are a window into the private thinking of mid-level officials who are almost never permitted to discuss their concerns in public</w:t>
      </w:r>
      <w:r>
        <w:t>.</w:t>
      </w:r>
      <w:r w:rsidRPr="00E24BB6">
        <w:rPr>
          <w:sz w:val="12"/>
        </w:rPr>
        <w:t xml:space="preserve">¶ </w:t>
      </w:r>
      <w:r>
        <w:t>AN AMUSING PARABLE circulated at the NSA a few years ago. Two people go to a farm and purchase a truckload of melons for a dollar each. They then sell the melons along a busy road for the same price, a dollar. As they drive back to the farm for another load, they realize they aren’t making a profit, so one of them suggests, “Do you think we need a bigger truck?”</w:t>
      </w:r>
      <w:r w:rsidRPr="00E24BB6">
        <w:rPr>
          <w:sz w:val="12"/>
        </w:rPr>
        <w:t xml:space="preserve">¶ </w:t>
      </w:r>
      <w:proofErr w:type="gramStart"/>
      <w:r>
        <w:t>The</w:t>
      </w:r>
      <w:proofErr w:type="gramEnd"/>
      <w:r>
        <w:t xml:space="preserve"> parable was written by an intelligence analyst in a document dated Jan. 23, 2012 that was titled, “Do We Need a Bigger SIGINT Truck?” It expresses, in a lively fashion, a critique of the agency’s effort to collect what former NSA Director Keith Alexander referred to as “the whole haystack.” </w:t>
      </w:r>
      <w:r w:rsidRPr="00FA5031">
        <w:rPr>
          <w:rStyle w:val="StyleBoldUnderline"/>
        </w:rPr>
        <w:t>The critique goes to the heart of the agency’s drive to gather as much of the world’s communications as possible: because it may not find what it needs in a partial haystack of data, the haystack is expanded as much as possible, on the assumption that more data will eventually yield useful information. The Snowden files show that in practice, it doesn’t turn out that way: more is not necessarily better, and in fact, extreme volume creates its own challenges.¶</w:t>
      </w:r>
      <w:r w:rsidRPr="00E24BB6">
        <w:rPr>
          <w:sz w:val="12"/>
        </w:rPr>
        <w:t xml:space="preserve"> </w:t>
      </w:r>
      <w:r>
        <w:t xml:space="preserve">“Recently I tried to answer what seemed like a relatively straightforward question about which telephony metadata collection capabilities are the most important in case we need to shut something off when the metadata coffers get full,” wrote the intelligence analyst. “By the end of the day, I felt like capitulating with the white flag of, ‘We need COLOSSAL data storage so we don’t have to worry about it,’ (aka we need a bigger SIGINT truck).” The analyst </w:t>
      </w:r>
      <w:r w:rsidRPr="00624342">
        <w:t>added, “</w:t>
      </w:r>
      <w:r w:rsidRPr="00624342">
        <w:rPr>
          <w:rStyle w:val="StyleBoldUnderline"/>
          <w:u w:val="none"/>
        </w:rPr>
        <w:t>Without metrics, how do we know that we have improved something or made it worse? There’s a running joke … that we’ll only know if collection is important by shutting it off and seeing if someone screams.”</w:t>
      </w:r>
      <w:r w:rsidRPr="00624342">
        <w:rPr>
          <w:sz w:val="12"/>
        </w:rPr>
        <w:t xml:space="preserve">¶ </w:t>
      </w:r>
      <w:r w:rsidRPr="00624342">
        <w:rPr>
          <w:rStyle w:val="StyleBoldUnderline"/>
          <w:u w:val="none"/>
        </w:rPr>
        <w:t>Another document, while not mentioning the dangers of collecting too much data, expressed concerns about pursuing entrenched but unproductive programs.¶</w:t>
      </w:r>
      <w:r w:rsidRPr="00624342">
        <w:rPr>
          <w:sz w:val="12"/>
        </w:rPr>
        <w:t xml:space="preserve"> </w:t>
      </w:r>
      <w:r w:rsidRPr="00624342">
        <w:t xml:space="preserve">“How many times have you been watching a terrible movie, only to convince yourself to stick it out to the end and find out what happens, since you’ve already invested too much time or money to simply walk away?” the document asked. </w:t>
      </w:r>
      <w:r w:rsidRPr="00624342">
        <w:rPr>
          <w:rStyle w:val="StyleBoldUnderline"/>
          <w:u w:val="none"/>
        </w:rPr>
        <w:t xml:space="preserve">“This ‘gone too far to stop now’ mentality is our built-in mechanism to help us allocate and ration resources. However, it can work to our detriment in prioritizing and deciding which projects or efforts are worth further expenditure of resources, </w:t>
      </w:r>
      <w:r w:rsidRPr="00624342">
        <w:t>regardless</w:t>
      </w:r>
      <w:r>
        <w:t xml:space="preserve"> of how much has already been ‘sunk.’ As has been said before, insanity is doing the same thing over and over and expecting different results.” Many of these documents were written by intelligence analysts who had regular columns distributed on </w:t>
      </w:r>
      <w:proofErr w:type="spellStart"/>
      <w:r>
        <w:t>NSANet</w:t>
      </w:r>
      <w:proofErr w:type="spellEnd"/>
      <w:r>
        <w:t>, the agency’s intranet. One of the columns was called “Signal v. Noise,” another was called “The SIGINT Philosopher.” Two of the documents cite the academic work of Herbert Simon, who won a Nobel Prize for his pioneering research on what’s become known as the attention economy. Simon wrote that consumers and managers have trouble making smart choices because their exposure to more information decreases their ability to understand the information. Both documents mention the same passage from Simon’s essay, Designing Organizations for an Information-Rich World:</w:t>
      </w:r>
      <w:r w:rsidRPr="00E24BB6">
        <w:rPr>
          <w:sz w:val="12"/>
        </w:rPr>
        <w:t xml:space="preserve">¶ </w:t>
      </w:r>
      <w:r>
        <w:t xml:space="preserve">“In an information-rich world, the wealth of information means a dearth of something else: a scarcity of whatever it is that information consumes. What information consumes is rather obvious: it consumes the attention of its recipients. Hence </w:t>
      </w:r>
      <w:r w:rsidRPr="00FA5031">
        <w:rPr>
          <w:rStyle w:val="StyleBoldUnderline"/>
        </w:rPr>
        <w:t>a wealth of information creates a poverty of attention and a need to allocate that attention efficiently among the overabundance of information sources that might consume it.”¶</w:t>
      </w:r>
      <w:r w:rsidRPr="00E24BB6">
        <w:rPr>
          <w:sz w:val="12"/>
        </w:rPr>
        <w:t xml:space="preserve"> </w:t>
      </w:r>
      <w:r>
        <w:t xml:space="preserve">In addition to consulting Nobel-prize winning work, NSA analysts have turned to easier literature, such as Malcolm Gladwell’s best-selling Blink: The Power of Thinking Without Thinking. The author of a 2011 document referenced Blink and stated, “The key to good decision making is not knowledge. It </w:t>
      </w:r>
      <w:proofErr w:type="gramStart"/>
      <w:r>
        <w:t>is understanding</w:t>
      </w:r>
      <w:proofErr w:type="gramEnd"/>
      <w:r>
        <w:t xml:space="preserve">. We are swimming in the former. We are desperately lacking in the latter.” The author added, “Gladwell has captured one of the biggest challenges facing SID today. </w:t>
      </w:r>
      <w:r w:rsidRPr="00FA5031">
        <w:rPr>
          <w:rStyle w:val="StyleBoldUnderline"/>
        </w:rPr>
        <w:t xml:space="preserve">Our costs associated with this information overload are not only financial, </w:t>
      </w:r>
      <w:r>
        <w:t xml:space="preserve">such as the need to build data warehouses large enough to store the mountain of data that arrives at our doorstep each day, </w:t>
      </w:r>
      <w:r w:rsidRPr="00FA5031">
        <w:rPr>
          <w:rStyle w:val="StyleBoldUnderline"/>
        </w:rPr>
        <w:t>but also include the more intangible costs of too much data to review, process, translate and report</w:t>
      </w:r>
      <w:r>
        <w:t>.”</w:t>
      </w:r>
      <w:r w:rsidRPr="00E24BB6">
        <w:rPr>
          <w:sz w:val="12"/>
        </w:rPr>
        <w:t xml:space="preserve">¶ </w:t>
      </w:r>
      <w:r>
        <w:t xml:space="preserve">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 The opposing viewpoint was voiced earlier this month by Snowden, who noted in an interview with the Guardian that the men who committed recent terrorist attacks in France, Canada and Australia were under surveillance—their data was in the haystack yet they weren’t singled out. “It wasn’t the fact that we weren’t watching people or not,” Snowden said. “It was the fact that we were watching people so much that we did not understand what we had. </w:t>
      </w:r>
      <w:r w:rsidRPr="00FA5031">
        <w:rPr>
          <w:rStyle w:val="StyleBoldUnderline"/>
        </w:rPr>
        <w:t>The problem is that when you collect it all, when you monitor everyone, you understand nothing</w:t>
      </w:r>
      <w:r>
        <w:t>.”</w:t>
      </w:r>
      <w:r w:rsidRPr="00E24BB6">
        <w:rPr>
          <w:sz w:val="12"/>
        </w:rPr>
        <w:t xml:space="preserve">¶ </w:t>
      </w:r>
      <w:proofErr w:type="gramStart"/>
      <w:r>
        <w:t>In</w:t>
      </w:r>
      <w:proofErr w:type="gramEnd"/>
      <w:r>
        <w:t xml:space="preserve"> a 2011 interview with </w:t>
      </w:r>
      <w:proofErr w:type="spellStart"/>
      <w:r>
        <w:t>SIDtoday</w:t>
      </w:r>
      <w:proofErr w:type="spellEnd"/>
      <w:r>
        <w:t>, a deputy director in the Signals Intelligence Directorate was asked about “analytic modernization” at the agency. His response, while positive on the NSA’s ability to surmount obstacles, noted that it faced difficulties, including the fact that some targets use encryption and switch phone numbers to avoid detection. He pointed to volume as a particular problem.</w:t>
      </w:r>
      <w:r w:rsidRPr="00E24BB6">
        <w:rPr>
          <w:sz w:val="12"/>
        </w:rPr>
        <w:t xml:space="preserve">¶ </w:t>
      </w:r>
      <w:r>
        <w:t xml:space="preserve">“We live in an Information Age when we have massive reserves of information and don’t have the capability to exploit it,” he stated. “I was told that there are 2 petabytes of data in the SIGINT System at any given time. How much is that? That’s equal to 20 million 4-drawer filing cabinets. How many cabinets per analyst is that? By the end of this year, we’ll have 1 terabyte of data per second coming in. </w:t>
      </w:r>
      <w:r w:rsidRPr="00FA5031">
        <w:rPr>
          <w:rStyle w:val="StyleBoldUnderline"/>
        </w:rPr>
        <w:t xml:space="preserve">You can’t crank that through the existing processes and be effective.”¶ </w:t>
      </w:r>
      <w:proofErr w:type="gramStart"/>
      <w:r w:rsidRPr="00FA5031">
        <w:rPr>
          <w:rStyle w:val="StyleBoldUnderline"/>
        </w:rPr>
        <w:t>The</w:t>
      </w:r>
      <w:proofErr w:type="gramEnd"/>
      <w:r w:rsidRPr="00FA5031">
        <w:rPr>
          <w:rStyle w:val="StyleBoldUnderline"/>
        </w:rPr>
        <w:t xml:space="preserve"> documents noted the difficulty of sifting through the ever-growing haystack of data</w:t>
      </w:r>
      <w:r>
        <w:t xml:space="preserve">. For instance, a 2011 document titled “ELINT Analysts – Overcome by Overload? Help is </w:t>
      </w:r>
      <w:proofErr w:type="gramStart"/>
      <w:r>
        <w:t>Here</w:t>
      </w:r>
      <w:proofErr w:type="gramEnd"/>
      <w:r>
        <w:t xml:space="preserve"> with IM&amp;S” outlined a half dozen computer tools that “are designed to invert the paradigm where an analyst spends more time searching for data than analyzing it.” Another document, written by an intelligence analyst in 2010, bluntly stated that “we are drowning in information. And yet we know nothing. For sure.” The analyst went on to ask, “Anyone know just how many tools are available at the Agency, alone? Would you know where to go to find out? Anyone ever start a new target…without the first clue where to begin? Did you ever start a project wondering if you were the sole person in the Intelligence Community to work this project? How would you find out?” The analyst, trying to encourage more sharing of tips about the best ways to find data in the haystack, concluded by writing, in boldface, “Don’t let those coming behind you suffer the way you have.”</w:t>
      </w:r>
      <w:r w:rsidRPr="00E24BB6">
        <w:rPr>
          <w:sz w:val="12"/>
        </w:rPr>
        <w:t xml:space="preserve">¶ </w:t>
      </w:r>
    </w:p>
    <w:p w14:paraId="58A5B879" w14:textId="77777777" w:rsidR="00D6738F" w:rsidRPr="00624342" w:rsidRDefault="00D6738F" w:rsidP="00624342">
      <w:pPr>
        <w:pStyle w:val="Heading4"/>
        <w:rPr>
          <w:rStyle w:val="StyleStyleBold12pt"/>
          <w:b/>
          <w:u w:val="none"/>
        </w:rPr>
      </w:pPr>
      <w:r w:rsidRPr="00624342">
        <w:rPr>
          <w:rStyle w:val="StyleStyleBold12pt"/>
          <w:b/>
          <w:u w:val="none"/>
        </w:rPr>
        <w:t>Overload makes surveillance ineffective and infringes on civil rights</w:t>
      </w:r>
    </w:p>
    <w:p w14:paraId="68A2E660" w14:textId="77777777" w:rsidR="00D6738F" w:rsidRDefault="00D6738F" w:rsidP="00D6738F">
      <w:r w:rsidRPr="00624342">
        <w:rPr>
          <w:rStyle w:val="StyleStyleBold12pt"/>
          <w:u w:val="none"/>
        </w:rPr>
        <w:t>Ward, journalist, 5/18</w:t>
      </w:r>
      <w:r>
        <w:t xml:space="preserve"> (</w:t>
      </w:r>
      <w:r w:rsidRPr="001C4A0C">
        <w:t>Stan Ward</w:t>
      </w:r>
      <w:r>
        <w:t>, correspondent for Best VPN</w:t>
      </w:r>
      <w:r w:rsidRPr="001C4A0C">
        <w:t xml:space="preserve"> </w:t>
      </w:r>
      <w:r>
        <w:t>“</w:t>
      </w:r>
      <w:r w:rsidRPr="001C4A0C">
        <w:t>NSA swamped with data overload also trashes the Constitution</w:t>
      </w:r>
      <w:r>
        <w:t xml:space="preserve">” </w:t>
      </w:r>
      <w:r w:rsidRPr="001C4A0C">
        <w:t>18 May 2015</w:t>
      </w:r>
      <w:r>
        <w:t xml:space="preserve"> </w:t>
      </w:r>
      <w:r w:rsidRPr="001C4A0C">
        <w:t>https://www.bestvpn.com/blog/19187/nsa-swamped-with-data-overload-also-trashes-the-constitution/</w:t>
      </w:r>
      <w:r>
        <w:t>) //GY</w:t>
      </w:r>
    </w:p>
    <w:p w14:paraId="275DE84E" w14:textId="097508EF" w:rsidR="00D6738F" w:rsidRPr="00624342" w:rsidRDefault="00D6738F" w:rsidP="00005838">
      <w:pPr>
        <w:rPr>
          <w:b/>
        </w:rPr>
      </w:pPr>
      <w:r>
        <w:t>Almost on the second anniversary of the Edward Snowden revelations, another (in</w:t>
      </w:r>
      <w:proofErr w:type="gramStart"/>
      <w:r>
        <w:t>)famous</w:t>
      </w:r>
      <w:proofErr w:type="gramEnd"/>
      <w:r>
        <w:t xml:space="preserve"> NSA whistleblower has again spoken up. This comes at a pivotal juncture in the legislative calendar as contentious debate about surveillance rages over the impending sunset of some of the Patriot Act.</w:t>
      </w:r>
      <w:r w:rsidRPr="001C4A0C">
        <w:rPr>
          <w:sz w:val="12"/>
        </w:rPr>
        <w:t xml:space="preserve">¶ </w:t>
      </w:r>
      <w:r w:rsidRPr="00D44A7F">
        <w:rPr>
          <w:rStyle w:val="StyleBoldUnderline"/>
        </w:rPr>
        <w:t>It has long been an argument of the civil liberties crowd that bulk data gathering was counter-productive, if not counter- intuitive. The argument was couched in language suggesting that to “collect it all”,</w:t>
      </w:r>
      <w:r>
        <w:t xml:space="preserve"> as the then NSA director James Clapper famously decried, </w:t>
      </w:r>
      <w:r w:rsidRPr="00D44A7F">
        <w:rPr>
          <w:rStyle w:val="StyleBoldUnderline"/>
        </w:rPr>
        <w:t>was to, in effect, gather nothing, as the choking amounts of information collected would be so great as to be unable to be analyzed effectively</w:t>
      </w:r>
      <w:r>
        <w:t>.</w:t>
      </w:r>
      <w:r w:rsidRPr="001C4A0C">
        <w:rPr>
          <w:sz w:val="12"/>
        </w:rPr>
        <w:t xml:space="preserve">¶ </w:t>
      </w:r>
      <w:r>
        <w:t xml:space="preserve">This assertion is supported by William </w:t>
      </w:r>
      <w:proofErr w:type="spellStart"/>
      <w:r>
        <w:t>Binney</w:t>
      </w:r>
      <w:proofErr w:type="spellEnd"/>
      <w:r>
        <w:t>, a founder of Contrast Security and a former NSA official, logging more than three decades at the agency</w:t>
      </w:r>
      <w:r w:rsidRPr="00D44A7F">
        <w:rPr>
          <w:rStyle w:val="StyleBoldUnderline"/>
        </w:rPr>
        <w:t xml:space="preserve">. In alluding to what he termed “bulk data failure”, </w:t>
      </w:r>
      <w:proofErr w:type="spellStart"/>
      <w:r w:rsidRPr="00D44A7F">
        <w:rPr>
          <w:rStyle w:val="StyleBoldUnderline"/>
        </w:rPr>
        <w:t>Binney</w:t>
      </w:r>
      <w:proofErr w:type="spellEnd"/>
      <w:r w:rsidRPr="00D44A7F">
        <w:rPr>
          <w:rStyle w:val="StyleBoldUnderline"/>
        </w:rPr>
        <w:t xml:space="preserve"> said that an analyst today can run one simple query across the NSA’s various databases, only to become immediately overloaded with information</w:t>
      </w:r>
      <w:r>
        <w:t>.</w:t>
      </w:r>
      <w:r w:rsidRPr="001C4A0C">
        <w:rPr>
          <w:sz w:val="12"/>
        </w:rPr>
        <w:t xml:space="preserve">¶ </w:t>
      </w:r>
      <w:r>
        <w:t xml:space="preserve">With about four billion people (around two-thirds of the world’s population) under the NSA and partner agencies’ watchful eyes, according to his estimates, </w:t>
      </w:r>
      <w:r w:rsidRPr="00D44A7F">
        <w:rPr>
          <w:rStyle w:val="StyleBoldUnderline"/>
        </w:rPr>
        <w:t>there is far too much data being collected</w:t>
      </w:r>
      <w:r>
        <w:t>.</w:t>
      </w:r>
      <w:r w:rsidRPr="001C4A0C">
        <w:rPr>
          <w:sz w:val="12"/>
        </w:rPr>
        <w:t xml:space="preserve">¶ </w:t>
      </w:r>
      <w:r>
        <w:t>“That’s why they couldn’t stop the Boston bombing, or the Paris shootings, because the data was all there… The data was all there… the NSA is great at going back over it forensically for years to see what they were doing before that. But that doesn’t stop it.”</w:t>
      </w:r>
      <w:r w:rsidRPr="001C4A0C">
        <w:rPr>
          <w:sz w:val="12"/>
        </w:rPr>
        <w:t xml:space="preserve">¶ </w:t>
      </w:r>
      <w:proofErr w:type="spellStart"/>
      <w:r>
        <w:t>Binney</w:t>
      </w:r>
      <w:proofErr w:type="spellEnd"/>
      <w:r>
        <w:t xml:space="preserve"> is in a position to know, earning his stripes during the terrorism build up that culminated with the 9/11 World Trade Center bombing in 2001. He left just days after the draconian legislation known as the USA Patriot Act was enacted by Congress on the heels of that attack. One of the reasons which prompted his leaving was the scrapping of a surveillance system on which he long worked, only to be replaced by more intrusive systems.</w:t>
      </w:r>
      <w:r w:rsidRPr="001C4A0C">
        <w:rPr>
          <w:sz w:val="12"/>
        </w:rPr>
        <w:t xml:space="preserve">¶ </w:t>
      </w:r>
      <w:r>
        <w:t xml:space="preserve">It is interesting to note here that Edward Snowden, in alluding to </w:t>
      </w:r>
      <w:proofErr w:type="spellStart"/>
      <w:r>
        <w:t>Binney</w:t>
      </w:r>
      <w:proofErr w:type="spellEnd"/>
      <w:r>
        <w:t xml:space="preserve">, said he was inspired by </w:t>
      </w:r>
      <w:proofErr w:type="spellStart"/>
      <w:r>
        <w:t>Binney’s</w:t>
      </w:r>
      <w:proofErr w:type="spellEnd"/>
      <w:r>
        <w:t xml:space="preserve"> plight, and that this, in part, prodded him to leak thousands of classified documents to journalists. Little did </w:t>
      </w:r>
      <w:proofErr w:type="spellStart"/>
      <w:r>
        <w:t>Binney</w:t>
      </w:r>
      <w:proofErr w:type="spellEnd"/>
      <w:r>
        <w:t xml:space="preserve"> know that his work was to be but the tip of the iceberg in a program that eventually grew to indiscriminately “collect it </w:t>
      </w:r>
      <w:proofErr w:type="gramStart"/>
      <w:r>
        <w:t>all.</w:t>
      </w:r>
      <w:proofErr w:type="gramEnd"/>
      <w:r>
        <w:t>”</w:t>
      </w:r>
      <w:r w:rsidRPr="001C4A0C">
        <w:rPr>
          <w:sz w:val="12"/>
        </w:rPr>
        <w:t xml:space="preserve">¶ </w:t>
      </w:r>
      <w:proofErr w:type="gramStart"/>
      <w:r>
        <w:t>What</w:t>
      </w:r>
      <w:proofErr w:type="gramEnd"/>
      <w:r>
        <w:t xml:space="preserve"> is worrisome is the complicity with the bulk data collection by dozens of private companies – maybe as many as 72. Yet this type of collection pales in comparison to that of the “Upstream” program in which the NSA tapped into undersea fiber optic cables. With the cooperation of Britain’s GCHQ, the NSA is able to sift more than 21 petabytes a day</w:t>
      </w:r>
      <w:r w:rsidRPr="00D44A7F">
        <w:rPr>
          <w:rStyle w:val="StyleBoldUnderline"/>
        </w:rPr>
        <w:t>.¶ Gathering such enormous amounts of information is expensive and ineffective</w:t>
      </w:r>
      <w:r>
        <w:t xml:space="preserve">, according to </w:t>
      </w:r>
      <w:proofErr w:type="spellStart"/>
      <w:r>
        <w:t>Binney</w:t>
      </w:r>
      <w:proofErr w:type="spellEnd"/>
      <w:r>
        <w:t xml:space="preserve">. But </w:t>
      </w:r>
      <w:r w:rsidRPr="00D44A7F">
        <w:rPr>
          <w:rStyle w:val="StyleBoldUnderline"/>
        </w:rPr>
        <w:t xml:space="preserve">it gets lawmakers attention in a way that results in massive increases in NSA budgets. </w:t>
      </w:r>
      <w:proofErr w:type="spellStart"/>
      <w:r w:rsidRPr="00D44A7F">
        <w:rPr>
          <w:rStyle w:val="StyleBoldUnderline"/>
        </w:rPr>
        <w:t>Binney</w:t>
      </w:r>
      <w:proofErr w:type="spellEnd"/>
      <w:r w:rsidRPr="00D44A7F">
        <w:rPr>
          <w:rStyle w:val="StyleBoldUnderline"/>
        </w:rPr>
        <w:t xml:space="preserve"> warns that</w:t>
      </w:r>
      <w:proofErr w:type="gramStart"/>
      <w:r w:rsidRPr="00D44A7F">
        <w:rPr>
          <w:rStyle w:val="StyleBoldUnderline"/>
        </w:rPr>
        <w:t>,¶</w:t>
      </w:r>
      <w:proofErr w:type="gramEnd"/>
      <w:r w:rsidRPr="00D44A7F">
        <w:rPr>
          <w:rStyle w:val="StyleBoldUnderline"/>
        </w:rPr>
        <w:t xml:space="preserve"> “</w:t>
      </w:r>
      <w:r w:rsidRPr="00624342">
        <w:rPr>
          <w:rStyle w:val="StyleBoldUnderline"/>
          <w:u w:val="none"/>
        </w:rPr>
        <w:t>They’re taking away half of the Constitution in secret.”¶</w:t>
      </w:r>
      <w:r w:rsidRPr="00D44A7F">
        <w:rPr>
          <w:rStyle w:val="StyleBoldUnderline"/>
        </w:rPr>
        <w:t xml:space="preserve"> </w:t>
      </w:r>
      <w:r>
        <w:t>President Obama has presided over this agency’s land grab, and has endorsed it, often to referring to Upstream as a “critical national security tool</w:t>
      </w:r>
      <w:r w:rsidRPr="00D44A7F">
        <w:rPr>
          <w:rStyle w:val="StyleBoldUnderline"/>
        </w:rPr>
        <w:t>.” His feckless approach to the spying build up is the reason for its proliferation, and is why Congress meanders rudderless in attempts to curtail it.¶</w:t>
      </w:r>
      <w:r w:rsidRPr="001C4A0C">
        <w:rPr>
          <w:sz w:val="12"/>
        </w:rPr>
        <w:t xml:space="preserve"> </w:t>
      </w:r>
      <w:r w:rsidRPr="00624342">
        <w:rPr>
          <w:rStyle w:val="StyleBoldUnderline"/>
          <w:u w:val="none"/>
        </w:rPr>
        <w:t>The President’s anti-privacy stance is being “rewarded” by repudiation among members of his own part</w:t>
      </w:r>
      <w:r w:rsidRPr="00624342">
        <w:t xml:space="preserve">y, and is reflected in their rejecting his latest legacy-building, pet piece of legislation – the Trans Pacific Partnership (TPP). But </w:t>
      </w:r>
      <w:r w:rsidRPr="00624342">
        <w:rPr>
          <w:rStyle w:val="StyleBoldUnderline"/>
          <w:u w:val="none"/>
        </w:rPr>
        <w:t>their constituents would be better served by producing legislation that would restore Constitutional rights trampled on by the NSA.</w:t>
      </w:r>
    </w:p>
    <w:p w14:paraId="0080984D" w14:textId="6642D70E" w:rsidR="00D6738F" w:rsidRDefault="00D6738F" w:rsidP="00D6738F">
      <w:pPr>
        <w:pStyle w:val="Heading3"/>
      </w:pPr>
      <w:r>
        <w:t>Turns aff – NSA – grid collapse</w:t>
      </w:r>
    </w:p>
    <w:p w14:paraId="2D412E38" w14:textId="77777777" w:rsidR="00D6738F" w:rsidRDefault="00D6738F" w:rsidP="00624342">
      <w:pPr>
        <w:pStyle w:val="Heading4"/>
      </w:pPr>
      <w:r>
        <w:t>Strain on surveillance systems threatens power disruptions – collapses the agency</w:t>
      </w:r>
    </w:p>
    <w:p w14:paraId="3896F708" w14:textId="77777777" w:rsidR="00D6738F" w:rsidRDefault="00D6738F" w:rsidP="00D6738F">
      <w:r w:rsidRPr="00624342">
        <w:rPr>
          <w:rStyle w:val="StyleStyleBold12pt"/>
          <w:u w:val="none"/>
        </w:rPr>
        <w:t>Gorman, ’06</w:t>
      </w:r>
      <w:r w:rsidRPr="00624342">
        <w:t xml:space="preserve"> (</w:t>
      </w:r>
      <w:r w:rsidRPr="00910E9B">
        <w:t>SIOBHAN GORMAN</w:t>
      </w:r>
      <w:r>
        <w:t>, senior reporter Baltimore Sun</w:t>
      </w:r>
      <w:r w:rsidRPr="00910E9B">
        <w:t xml:space="preserve"> </w:t>
      </w:r>
      <w:r>
        <w:t>“</w:t>
      </w:r>
      <w:r w:rsidRPr="00910E9B">
        <w:t>NSA risking electrical overload</w:t>
      </w:r>
      <w:r>
        <w:t xml:space="preserve">” </w:t>
      </w:r>
      <w:r w:rsidRPr="00910E9B">
        <w:t>August 06, 2006</w:t>
      </w:r>
      <w:r>
        <w:t xml:space="preserve"> </w:t>
      </w:r>
      <w:r w:rsidRPr="00910E9B">
        <w:t>http://articles.baltimoresun.com/2006-08-06/news/0608060158_1_agency-power-surges-nsa/3</w:t>
      </w:r>
      <w:r>
        <w:t>) //GY</w:t>
      </w:r>
    </w:p>
    <w:p w14:paraId="251308BC" w14:textId="2F25B09F" w:rsidR="00D6738F" w:rsidRPr="00D6738F" w:rsidRDefault="00D6738F" w:rsidP="00D6738F">
      <w:pPr>
        <w:rPr>
          <w:sz w:val="12"/>
        </w:rPr>
      </w:pPr>
      <w:r>
        <w:t>WASHINGTON -- The National Security Agency is running out of juice.</w:t>
      </w:r>
      <w:r w:rsidRPr="00910E9B">
        <w:rPr>
          <w:sz w:val="12"/>
        </w:rPr>
        <w:t xml:space="preserve">¶ </w:t>
      </w:r>
      <w:r w:rsidRPr="007921F6">
        <w:rPr>
          <w:rStyle w:val="StyleBoldUnderline"/>
        </w:rPr>
        <w:t>The demand for electricity to operate its expanding intelligence systems has left the high-tech eavesdropping agency on the verge of exceeding its power supply, the lifeblood</w:t>
      </w:r>
      <w:r>
        <w:t xml:space="preserve"> of its sprawling 350-acre Fort Meade headquarters, according to current and former intelligence officials.</w:t>
      </w:r>
      <w:r w:rsidRPr="00910E9B">
        <w:rPr>
          <w:sz w:val="12"/>
        </w:rPr>
        <w:t xml:space="preserve">¶ </w:t>
      </w:r>
      <w:r>
        <w:t xml:space="preserve">Agency officials anticipated the problem nearly a decade ago as they looked ahead at the technology needs of the agency, sources said, but </w:t>
      </w:r>
      <w:r w:rsidRPr="007921F6">
        <w:rPr>
          <w:rStyle w:val="StyleBoldUnderline"/>
        </w:rPr>
        <w:t>it was never made a priority, and now the agency's ability to keep its operations going is threatened.</w:t>
      </w:r>
      <w:r>
        <w:t xml:space="preserve"> </w:t>
      </w:r>
      <w:r w:rsidRPr="007921F6">
        <w:rPr>
          <w:rStyle w:val="StyleBoldUnderline"/>
        </w:rPr>
        <w:t>The NSA is already unable to install some costly and sophisticated new equipment</w:t>
      </w:r>
      <w:r>
        <w:t>, including two new supercomputers, for fear of blowing out the electrical infrastructure, they said.</w:t>
      </w:r>
      <w:r w:rsidRPr="00910E9B">
        <w:rPr>
          <w:sz w:val="12"/>
        </w:rPr>
        <w:t xml:space="preserve">¶ </w:t>
      </w:r>
      <w:r>
        <w:t xml:space="preserve">At minimum, </w:t>
      </w:r>
      <w:r w:rsidRPr="007921F6">
        <w:rPr>
          <w:rStyle w:val="StyleBoldUnderline"/>
        </w:rPr>
        <w:t>the problem could produce disruptions leading to outages and power surges at the Fort Meade headquarters, hampering the work of intelligence analysts and damaging equipment, they said</w:t>
      </w:r>
      <w:r>
        <w:t xml:space="preserve">. At worst, </w:t>
      </w:r>
      <w:r w:rsidRPr="007921F6">
        <w:rPr>
          <w:rStyle w:val="StyleBoldUnderline"/>
        </w:rPr>
        <w:t>it could force a virtual shutdown of the agency, paralyzing the intelligence operation, erasing crucial intelligence data and causing irreparable damage to computer systems -- all detrimental to the fight against terrorism</w:t>
      </w:r>
      <w:r>
        <w:t>.</w:t>
      </w:r>
      <w:r w:rsidRPr="00910E9B">
        <w:rPr>
          <w:sz w:val="12"/>
        </w:rPr>
        <w:t xml:space="preserve">¶ </w:t>
      </w:r>
      <w:r w:rsidRPr="007921F6">
        <w:t>Estimates on how long the agency has to stave off such an overload vary from just two months</w:t>
      </w:r>
      <w:r>
        <w:t xml:space="preserve"> to less than two years. NSA officials "claim they will not be able to operate more than a month or two longer unless something is done," said a former senior NSA official familiar with the problem, who spoke on condition of anonymity.</w:t>
      </w:r>
      <w:r w:rsidRPr="00910E9B">
        <w:rPr>
          <w:sz w:val="12"/>
        </w:rPr>
        <w:t xml:space="preserve">¶ </w:t>
      </w:r>
      <w:r>
        <w:t>Agency leaders, meanwhile, are scrambling for stopgap measures to buy time while they develop a sustainable plan</w:t>
      </w:r>
      <w:r w:rsidRPr="007921F6">
        <w:rPr>
          <w:rStyle w:val="StyleBoldUnderline"/>
        </w:rPr>
        <w:t xml:space="preserve">. Limitations of the electrical infrastructure in the main NSA complex and the substation serving the agency, along with growing demand in the region, prevent an immediate fix, </w:t>
      </w:r>
      <w:r>
        <w:t>according to current and former government officials.</w:t>
      </w:r>
      <w:r w:rsidRPr="00910E9B">
        <w:rPr>
          <w:sz w:val="12"/>
        </w:rPr>
        <w:t xml:space="preserve">¶ </w:t>
      </w:r>
      <w:r>
        <w:t>"</w:t>
      </w:r>
      <w:r w:rsidRPr="007921F6">
        <w:rPr>
          <w:rStyle w:val="StyleBoldUnderline"/>
        </w:rPr>
        <w:t>If there's a major power failure out there, any backup systems would be inadequate to power the whole facility</w:t>
      </w:r>
      <w:r>
        <w:t>," said Michael Jacobs, who headed the NSA's information assurance division until 2002.</w:t>
      </w:r>
      <w:r w:rsidRPr="00910E9B">
        <w:rPr>
          <w:sz w:val="12"/>
        </w:rPr>
        <w:t xml:space="preserve">¶ </w:t>
      </w:r>
      <w:r>
        <w:t>"It's obviously worrisome, particularly on days like today," he said in an interview during last week's barrage of triple-digit temperatures.</w:t>
      </w:r>
      <w:r w:rsidRPr="00910E9B">
        <w:rPr>
          <w:sz w:val="12"/>
        </w:rPr>
        <w:t xml:space="preserve">¶ </w:t>
      </w:r>
      <w:r>
        <w:t xml:space="preserve">William Nolte, a former NSA executive who spent decades with the agency, said </w:t>
      </w:r>
      <w:r w:rsidRPr="007921F6">
        <w:rPr>
          <w:rStyle w:val="StyleBoldUnderline"/>
        </w:rPr>
        <w:t>power disruptions would severely hamper the agency</w:t>
      </w:r>
      <w:r>
        <w:t>.</w:t>
      </w:r>
      <w:r w:rsidRPr="00910E9B">
        <w:rPr>
          <w:sz w:val="12"/>
        </w:rPr>
        <w:t xml:space="preserve">¶ </w:t>
      </w:r>
      <w:r>
        <w:t>"You've got an awfully big computer plant and a lot of precision equipment, and I don't think they would handle power surges and the like really well," he said. "Even re-calibrating equipment would be really time consuming -- with lost opportunities and lost up-time."</w:t>
      </w:r>
      <w:r w:rsidRPr="00910E9B">
        <w:rPr>
          <w:sz w:val="12"/>
        </w:rPr>
        <w:t xml:space="preserve">¶ </w:t>
      </w:r>
      <w:r w:rsidRPr="007921F6">
        <w:rPr>
          <w:rStyle w:val="StyleBoldUnderline"/>
        </w:rPr>
        <w:t>Power surges can also wipe out analysts' hard drives,</w:t>
      </w:r>
      <w:r>
        <w:t xml:space="preserve"> said Matthew Aid, a former NSA analyst who is writing a multivolume history of the agency. The information on those hard drives is so valuable that many NSA employees remove them from their computers and lock them in a safe when they leave each day, he said.</w:t>
      </w:r>
      <w:r w:rsidRPr="00910E9B">
        <w:rPr>
          <w:sz w:val="12"/>
        </w:rPr>
        <w:t xml:space="preserve">¶ </w:t>
      </w:r>
      <w:r>
        <w:t>A half-dozen current and former government officials knowledgeable about the energy problem discussed it with The Sun on condition of anonymity because of the sensitivity of the issue.</w:t>
      </w:r>
      <w:r w:rsidRPr="00910E9B">
        <w:rPr>
          <w:sz w:val="12"/>
        </w:rPr>
        <w:t xml:space="preserve">¶ </w:t>
      </w:r>
      <w:r>
        <w:t>NSA spokesman Don Weber declined to comment on specifics about the NSA's power needs or what is being done to address them, saying that even private companies consider such information proprietary.</w:t>
      </w:r>
      <w:r w:rsidRPr="00910E9B">
        <w:rPr>
          <w:sz w:val="12"/>
        </w:rPr>
        <w:t xml:space="preserve">¶ </w:t>
      </w:r>
      <w:r>
        <w:t>In a statement to The Sun, he said that "as new technologies become available, the demand for power increases and NSA must determine the best and most economical way to use our existing power and bring on additional capacity."</w:t>
      </w:r>
      <w:r w:rsidRPr="00910E9B">
        <w:rPr>
          <w:sz w:val="12"/>
        </w:rPr>
        <w:t xml:space="preserve">¶ </w:t>
      </w:r>
      <w:r>
        <w:t>Biggest BGE customer</w:t>
      </w:r>
      <w:r w:rsidRPr="00910E9B">
        <w:rPr>
          <w:sz w:val="12"/>
        </w:rPr>
        <w:t xml:space="preserve">¶ </w:t>
      </w:r>
      <w:r>
        <w:t>The NSA is Baltimore Gas &amp; Electric's largest customer, using as much electricity as the city of Annapolis, according to James Bamford, an intelligence expert and author of two comprehensive books on the agency.</w:t>
      </w:r>
      <w:r w:rsidRPr="00910E9B">
        <w:rPr>
          <w:sz w:val="12"/>
        </w:rPr>
        <w:t xml:space="preserve">¶ </w:t>
      </w:r>
      <w:r>
        <w:t>BGE spokeswoman Linda Foy acknowledged a power company project to deal with the rising energy demand at the NSA, but she referred questions about it to the NSA.</w:t>
      </w:r>
      <w:r w:rsidRPr="00910E9B">
        <w:rPr>
          <w:sz w:val="12"/>
        </w:rPr>
        <w:t xml:space="preserve">¶ </w:t>
      </w:r>
      <w:r w:rsidRPr="007921F6">
        <w:rPr>
          <w:rStyle w:val="StyleBoldUnderline"/>
        </w:rPr>
        <w:t>The agency got a taste of the potential for trouble Jan. 24, 2000, when an information overload, rather than a power shortage, caused the NSA's first-ever network crash</w:t>
      </w:r>
      <w:r>
        <w:t>. It took the agency 3 1/2 days to resume operations, but with a power outage it could take considerably longer to get the NSA humming again.</w:t>
      </w:r>
      <w:r w:rsidRPr="00910E9B">
        <w:rPr>
          <w:sz w:val="12"/>
        </w:rPr>
        <w:t xml:space="preserve">¶ </w:t>
      </w:r>
      <w:r>
        <w:t>The 2000 shutdown rendered the agency's headquarters "brain-dead," as then-NSA Director Gen. Michael V. Hayden told CBS's 60 Minutes in 2002.</w:t>
      </w:r>
      <w:r w:rsidRPr="00910E9B">
        <w:rPr>
          <w:sz w:val="12"/>
        </w:rPr>
        <w:t xml:space="preserve">¶ </w:t>
      </w:r>
      <w:r>
        <w:t>"I don't want to trivialize this. This was really bad," Hayden said. "</w:t>
      </w:r>
      <w:r w:rsidRPr="007921F6">
        <w:rPr>
          <w:rStyle w:val="StyleBoldUnderline"/>
        </w:rPr>
        <w:t>We were dark. Our ability to process information was gone</w:t>
      </w:r>
      <w:r>
        <w:t>."</w:t>
      </w:r>
      <w:r w:rsidRPr="00910E9B">
        <w:rPr>
          <w:sz w:val="12"/>
        </w:rPr>
        <w:t xml:space="preserve">¶ </w:t>
      </w:r>
      <w:r>
        <w:t>As an immediate fallback measure, the NSA sent its incoming data to its counterpart in Great Britain, which stepped up efforts to process the NSA's information along with its own, said Bamford.</w:t>
      </w:r>
      <w:r w:rsidRPr="00910E9B">
        <w:rPr>
          <w:sz w:val="12"/>
        </w:rPr>
        <w:t xml:space="preserve">¶ </w:t>
      </w:r>
      <w:r>
        <w:t>The agency came under intense criticism from members of Congress after the crash, and the incident rapidly accelerated efforts to modernize the agency.</w:t>
      </w:r>
      <w:r w:rsidRPr="00910E9B">
        <w:rPr>
          <w:sz w:val="12"/>
        </w:rPr>
        <w:t xml:space="preserve">¶ </w:t>
      </w:r>
      <w:r>
        <w:t xml:space="preserve">One former NSA official familiar with the electricity problem noted a sense of </w:t>
      </w:r>
      <w:proofErr w:type="spellStart"/>
      <w:r>
        <w:t>deja</w:t>
      </w:r>
      <w:proofErr w:type="spellEnd"/>
      <w:r>
        <w:t xml:space="preserve"> vu six years later. "To think that this was not a priority probably tells you more about the extent to which NSA has actually transformed," the former official said. "In the end, </w:t>
      </w:r>
      <w:r w:rsidRPr="007921F6">
        <w:rPr>
          <w:rStyle w:val="StyleBoldUnderline"/>
        </w:rPr>
        <w:t>if you don't have power, you can't do [anything]</w:t>
      </w:r>
      <w:r>
        <w:t>."</w:t>
      </w:r>
      <w:r w:rsidRPr="00910E9B">
        <w:rPr>
          <w:sz w:val="12"/>
        </w:rPr>
        <w:t xml:space="preserve">¶ </w:t>
      </w:r>
      <w:r>
        <w:t>Already some equipment is not being sufficiently cooled, and agency leaders have forgone plugging in some new machinery, current and former government officials said. The power shortage will also delay the installation of two new, multimillion-dollar supercomputers, they said.</w:t>
      </w:r>
      <w:r w:rsidRPr="00910E9B">
        <w:rPr>
          <w:sz w:val="12"/>
        </w:rPr>
        <w:t xml:space="preserve">¶ </w:t>
      </w:r>
      <w:r>
        <w:t>To begin to alleviate pressure on the electrical grid, the NSA is considering buying additional generators and shutting down so-called "legacy" computer systems that are decades old and not considered crucial to the agency's operations, said three current and former government officials familiar with the situation.</w:t>
      </w:r>
      <w:r w:rsidRPr="00910E9B">
        <w:rPr>
          <w:sz w:val="12"/>
        </w:rPr>
        <w:t xml:space="preserve">¶ </w:t>
      </w:r>
    </w:p>
    <w:p w14:paraId="38C0FA97" w14:textId="66A101CB" w:rsidR="00005838" w:rsidRDefault="00005838" w:rsidP="00D6738F">
      <w:pPr>
        <w:pStyle w:val="Heading3"/>
      </w:pPr>
      <w:r>
        <w:t>Turns aff – UPSTREAM</w:t>
      </w:r>
    </w:p>
    <w:p w14:paraId="49CEAFD9" w14:textId="77777777" w:rsidR="00005838" w:rsidRDefault="00005838" w:rsidP="00624342">
      <w:pPr>
        <w:pStyle w:val="Heading4"/>
      </w:pPr>
      <w:r>
        <w:t>Information collected by UPSTREAM is ineffective and counterproductive – causes info overload which makes terror attacks less likely to be detected</w:t>
      </w:r>
    </w:p>
    <w:p w14:paraId="193CEF47" w14:textId="77777777" w:rsidR="00005838" w:rsidRPr="000E5050" w:rsidRDefault="00005838" w:rsidP="00005838">
      <w:r w:rsidRPr="001A2DC3">
        <w:rPr>
          <w:rStyle w:val="StyleStyleBold12pt"/>
        </w:rPr>
        <w:t>Whittaker 4/30</w:t>
      </w:r>
      <w:r>
        <w:t xml:space="preserve"> (Zach, writer-editor for ZDNet, and sister sites CNET and CBS </w:t>
      </w:r>
      <w:proofErr w:type="gramStart"/>
      <w:r>
        <w:t>News.,</w:t>
      </w:r>
      <w:proofErr w:type="gramEnd"/>
      <w:r>
        <w:t xml:space="preserve"> 4/30/15, “NSA is so overwhelmed with data, it's no longer effective, says whistleblower,” </w:t>
      </w:r>
      <w:r w:rsidRPr="001A2DC3">
        <w:t>http://www.zdnet.com/article/nsa-whistleblower-overwhelmed-with-data-ineffective/</w:t>
      </w:r>
      <w:r>
        <w:t>/Tang)</w:t>
      </w:r>
    </w:p>
    <w:p w14:paraId="1A655C6A" w14:textId="07A10C6C" w:rsidR="00005838" w:rsidRPr="00005838" w:rsidRDefault="00005838" w:rsidP="00005838">
      <w:pPr>
        <w:rPr>
          <w:sz w:val="14"/>
        </w:rPr>
      </w:pPr>
      <w:r w:rsidRPr="000E5050">
        <w:rPr>
          <w:rStyle w:val="StyleBoldUnderline"/>
        </w:rPr>
        <w:t xml:space="preserve">A former National Security Agency official </w:t>
      </w:r>
      <w:r w:rsidRPr="000E5050">
        <w:rPr>
          <w:sz w:val="14"/>
        </w:rPr>
        <w:t xml:space="preserve">turned whistleblower has spent almost a decade and a half in civilian life. And he says he's still "pissed" by what he's seen leak in the past two years. In a lunch meeting hosted by Contrast Security founder Jeff Williams on Wednesday, </w:t>
      </w:r>
      <w:r w:rsidRPr="000E5050">
        <w:rPr>
          <w:rStyle w:val="StyleBoldUnderline"/>
        </w:rPr>
        <w:t xml:space="preserve">William </w:t>
      </w:r>
      <w:proofErr w:type="spellStart"/>
      <w:r w:rsidRPr="000E5050">
        <w:rPr>
          <w:rStyle w:val="StyleBoldUnderline"/>
        </w:rPr>
        <w:t>Binney</w:t>
      </w:r>
      <w:proofErr w:type="spellEnd"/>
      <w:r w:rsidRPr="000E5050">
        <w:rPr>
          <w:sz w:val="14"/>
        </w:rPr>
        <w:t xml:space="preserve">, a former NSA official </w:t>
      </w:r>
      <w:r w:rsidRPr="000E5050">
        <w:rPr>
          <w:rStyle w:val="StyleBoldUnderline"/>
        </w:rPr>
        <w:t>who spent more than three decades at the agency, said the US government's mass surveillance programs have become so engorged with data that they are no longer effective, losing vital intelligence</w:t>
      </w:r>
      <w:r w:rsidRPr="000E5050">
        <w:rPr>
          <w:sz w:val="14"/>
        </w:rPr>
        <w:t xml:space="preserve"> in the fray. </w:t>
      </w:r>
      <w:r w:rsidRPr="000E5050">
        <w:rPr>
          <w:rStyle w:val="StyleBoldUnderline"/>
        </w:rPr>
        <w:t xml:space="preserve">That, he said, can -- and has -- led to terrorist attacks succeeding. </w:t>
      </w:r>
      <w:r w:rsidRPr="000E5050">
        <w:rPr>
          <w:sz w:val="14"/>
        </w:rPr>
        <w:t xml:space="preserve">As the Snowden leaks began, there was "fear and panic" in Congress Just a few minutes after the first NSA leak was published, the phones of US lawmakers began to buzz, hours before most of America would find out over their morning coffee. </w:t>
      </w:r>
      <w:proofErr w:type="spellStart"/>
      <w:r w:rsidRPr="000E5050">
        <w:rPr>
          <w:sz w:val="14"/>
        </w:rPr>
        <w:t>Binney</w:t>
      </w:r>
      <w:proofErr w:type="spellEnd"/>
      <w:r w:rsidRPr="000E5050">
        <w:rPr>
          <w:sz w:val="14"/>
        </w:rPr>
        <w:t xml:space="preserve"> said that </w:t>
      </w:r>
      <w:r w:rsidRPr="000E5050">
        <w:rPr>
          <w:rStyle w:val="StyleBoldUnderline"/>
        </w:rPr>
        <w:t>an analyst today can run one simple query across the NSA's various databases, only to become immediately overloaded with information</w:t>
      </w:r>
      <w:r w:rsidRPr="000E5050">
        <w:rPr>
          <w:sz w:val="14"/>
        </w:rPr>
        <w:t xml:space="preserve">. With about four billion people -- around two-thirds of the world's population -- under the NSA and partner agencies' watchful eyes, according to his estimates, </w:t>
      </w:r>
      <w:r w:rsidRPr="000E5050">
        <w:rPr>
          <w:rStyle w:val="StyleBoldUnderline"/>
        </w:rPr>
        <w:t>there is too much data being collected. "That's why they couldn't stop the Boston bombing, or the Paris shootings, because the data was all there</w:t>
      </w:r>
      <w:r w:rsidRPr="000E5050">
        <w:rPr>
          <w:sz w:val="14"/>
        </w:rPr>
        <w:t xml:space="preserve">," said </w:t>
      </w:r>
      <w:proofErr w:type="spellStart"/>
      <w:r w:rsidRPr="000E5050">
        <w:rPr>
          <w:sz w:val="14"/>
        </w:rPr>
        <w:t>Binney</w:t>
      </w:r>
      <w:proofErr w:type="spellEnd"/>
      <w:r w:rsidRPr="000E5050">
        <w:rPr>
          <w:sz w:val="14"/>
        </w:rPr>
        <w:t xml:space="preserve">. Because </w:t>
      </w:r>
      <w:r w:rsidRPr="000E5050">
        <w:rPr>
          <w:rStyle w:val="StyleBoldUnderline"/>
        </w:rPr>
        <w:t>the agency isn't carefully and methodically setting its tools up for smart data collection, that leaves analysts to search for a needle in a haystack.</w:t>
      </w:r>
      <w:r w:rsidRPr="000E5050">
        <w:rPr>
          <w:sz w:val="14"/>
        </w:rPr>
        <w:t xml:space="preserve"> "The data was all there... the NSA is great at going back over it forensically for years to see what they were doing before that," he said. "But that doesn't stop it." </w:t>
      </w:r>
      <w:proofErr w:type="spellStart"/>
      <w:r w:rsidRPr="000E5050">
        <w:rPr>
          <w:rStyle w:val="StyleBoldUnderline"/>
        </w:rPr>
        <w:t>Binney</w:t>
      </w:r>
      <w:proofErr w:type="spellEnd"/>
      <w:r w:rsidRPr="000E5050">
        <w:rPr>
          <w:rStyle w:val="StyleBoldUnderline"/>
        </w:rPr>
        <w:t xml:space="preserve"> called this a "bulk data failure"</w:t>
      </w:r>
      <w:r w:rsidRPr="000E5050">
        <w:rPr>
          <w:sz w:val="14"/>
        </w:rPr>
        <w:t xml:space="preserve"> -- in that the </w:t>
      </w:r>
      <w:r w:rsidRPr="000E5050">
        <w:rPr>
          <w:rStyle w:val="StyleBoldUnderline"/>
        </w:rPr>
        <w:t>NSA programs</w:t>
      </w:r>
      <w:r w:rsidRPr="000E5050">
        <w:rPr>
          <w:sz w:val="14"/>
        </w:rPr>
        <w:t xml:space="preserve">, leaked by Edward Snowden, </w:t>
      </w:r>
      <w:r w:rsidRPr="000E5050">
        <w:rPr>
          <w:rStyle w:val="StyleBoldUnderline"/>
        </w:rPr>
        <w:t>are collecting too much for the agency to process</w:t>
      </w:r>
      <w:r w:rsidRPr="000E5050">
        <w:rPr>
          <w:sz w:val="14"/>
        </w:rPr>
        <w:t xml:space="preserve">. He said the problem runs deeper across law enforcement and other federal agencies, like the FBI, the CIA, and the Drug Enforcement Administration (DEA), which all have access to NSA intelligence. </w:t>
      </w:r>
      <w:proofErr w:type="spellStart"/>
      <w:r w:rsidRPr="000E5050">
        <w:rPr>
          <w:sz w:val="14"/>
        </w:rPr>
        <w:t>Binney</w:t>
      </w:r>
      <w:proofErr w:type="spellEnd"/>
      <w:r w:rsidRPr="000E5050">
        <w:rPr>
          <w:sz w:val="14"/>
        </w:rPr>
        <w:t xml:space="preserve"> left the NSA a month after the September 11 attacks in New York City in 2001, days after controversial counter-terrorism legislation was enacted -- the Patriot Act -- in the wake of the attacks. </w:t>
      </w:r>
      <w:proofErr w:type="spellStart"/>
      <w:r w:rsidRPr="000E5050">
        <w:rPr>
          <w:sz w:val="14"/>
        </w:rPr>
        <w:t>Binney</w:t>
      </w:r>
      <w:proofErr w:type="spellEnd"/>
      <w:r w:rsidRPr="000E5050">
        <w:rPr>
          <w:sz w:val="14"/>
        </w:rPr>
        <w:t xml:space="preserve"> stands jaded by his experience leaving the shadowy eavesdropping agency, but impassioned for the job he once had. He left after a program he helped develop was scrapped three weeks prior to September 11, replaced by a system he said was more expensive and more intrusive. Snowden said he was inspired by </w:t>
      </w:r>
      <w:proofErr w:type="spellStart"/>
      <w:r w:rsidRPr="000E5050">
        <w:rPr>
          <w:sz w:val="14"/>
        </w:rPr>
        <w:t>Binney's</w:t>
      </w:r>
      <w:proofErr w:type="spellEnd"/>
      <w:r w:rsidRPr="000E5050">
        <w:rPr>
          <w:sz w:val="14"/>
        </w:rPr>
        <w:t xml:space="preserve"> case, which in part inspired him to leak thousands of classified documents to journalists. Since then, </w:t>
      </w:r>
      <w:r w:rsidRPr="000E5050">
        <w:rPr>
          <w:rStyle w:val="StyleBoldUnderline"/>
        </w:rPr>
        <w:t>the NSA has ramped up its intelligence gathering mission to indiscriminately "collect it all."</w:t>
      </w:r>
      <w:r w:rsidRPr="000E5050">
        <w:rPr>
          <w:sz w:val="14"/>
        </w:rPr>
        <w:t xml:space="preserve"> </w:t>
      </w:r>
      <w:proofErr w:type="spellStart"/>
      <w:r w:rsidRPr="000E5050">
        <w:rPr>
          <w:sz w:val="14"/>
        </w:rPr>
        <w:t>Binney</w:t>
      </w:r>
      <w:proofErr w:type="spellEnd"/>
      <w:r w:rsidRPr="000E5050">
        <w:rPr>
          <w:sz w:val="14"/>
        </w:rPr>
        <w:t xml:space="preserve"> said the NSA is today not as interested in phone records -- such as who calls whom, when, and for how long. Although the Obama administration calls the program a "critical national security tool," the agency is increasingly looking at the content of communications, as the Snowden disclosures have shown. </w:t>
      </w:r>
      <w:proofErr w:type="spellStart"/>
      <w:r w:rsidRPr="000E5050">
        <w:rPr>
          <w:sz w:val="14"/>
        </w:rPr>
        <w:t>Binney</w:t>
      </w:r>
      <w:proofErr w:type="spellEnd"/>
      <w:r w:rsidRPr="000E5050">
        <w:rPr>
          <w:sz w:val="14"/>
        </w:rPr>
        <w:t xml:space="preserve"> said he estimated that a "maximum" of 72 companies were participating in the bulk records collection program -- including Verizon, but said it was a drop in the ocean. He also called PRISM, the clandestine surveillance program that grabs data from nine named Silicon Valley giants, including Apple, Google, Facebook, and Microsoft, just a "minor part" of the data collection process. "</w:t>
      </w:r>
      <w:r w:rsidRPr="000E5050">
        <w:rPr>
          <w:rStyle w:val="StyleBoldUnderline"/>
        </w:rPr>
        <w:t>The Upstream program is where the vast bulk of the information was being collected</w:t>
      </w:r>
      <w:r w:rsidRPr="000E5050">
        <w:rPr>
          <w:sz w:val="14"/>
        </w:rPr>
        <w:t xml:space="preserve">," said </w:t>
      </w:r>
      <w:proofErr w:type="spellStart"/>
      <w:r w:rsidRPr="000E5050">
        <w:rPr>
          <w:sz w:val="14"/>
        </w:rPr>
        <w:t>Binney</w:t>
      </w:r>
      <w:proofErr w:type="spellEnd"/>
      <w:r w:rsidRPr="000E5050">
        <w:rPr>
          <w:sz w:val="14"/>
        </w:rPr>
        <w:t xml:space="preserve">, </w:t>
      </w:r>
      <w:r w:rsidRPr="000E5050">
        <w:rPr>
          <w:rStyle w:val="StyleBoldUnderline"/>
        </w:rPr>
        <w:t>talking about how the NSA tapped undersea fiber optic cables</w:t>
      </w:r>
      <w:r w:rsidRPr="000E5050">
        <w:rPr>
          <w:sz w:val="14"/>
        </w:rPr>
        <w:t xml:space="preserve">. With help from its British counterparts at GCHQ, </w:t>
      </w:r>
      <w:r w:rsidRPr="000E5050">
        <w:rPr>
          <w:rStyle w:val="StyleBoldUnderline"/>
        </w:rPr>
        <w:t>the NSA is able to "buffer" more than 21 petabytes a day</w:t>
      </w:r>
      <w:r w:rsidRPr="000E5050">
        <w:rPr>
          <w:sz w:val="14"/>
        </w:rPr>
        <w:t xml:space="preserve">. </w:t>
      </w:r>
      <w:proofErr w:type="spellStart"/>
      <w:r w:rsidRPr="000E5050">
        <w:rPr>
          <w:sz w:val="14"/>
        </w:rPr>
        <w:t>Binney</w:t>
      </w:r>
      <w:proofErr w:type="spellEnd"/>
      <w:r w:rsidRPr="000E5050">
        <w:rPr>
          <w:sz w:val="14"/>
        </w:rPr>
        <w:t xml:space="preserve"> said </w:t>
      </w:r>
      <w:r w:rsidRPr="000E5050">
        <w:rPr>
          <w:rStyle w:val="StyleBoldUnderline"/>
        </w:rPr>
        <w:t>the "collect it all" mantra now may be the norm, but it's expensive and ineffective.</w:t>
      </w:r>
      <w:r w:rsidRPr="000E5050">
        <w:rPr>
          <w:sz w:val="14"/>
        </w:rPr>
        <w:t xml:space="preserve"> "If you have to collect everything, there's an ever increasing need for more and more budget," he said. "That means you can build your empire." They say you never leave the intelligence community. Once you're a spy, you're always a spy -- it's a job for life, with few exceptions. One of those is blowing the whistle, which he did. Since then, he has spent his retirement lobbying for change and reform in industry and in Congress. "They're taking away half of the constitution in secret," said </w:t>
      </w:r>
      <w:proofErr w:type="spellStart"/>
      <w:r w:rsidRPr="000E5050">
        <w:rPr>
          <w:sz w:val="14"/>
        </w:rPr>
        <w:t>Binney</w:t>
      </w:r>
      <w:proofErr w:type="spellEnd"/>
      <w:r w:rsidRPr="000E5050">
        <w:rPr>
          <w:sz w:val="14"/>
        </w:rPr>
        <w:t>. "If they want to change the constitution, there's a way to do that -- and it's in the constitution." An NSA spokesperson did not immediately comment.</w:t>
      </w:r>
    </w:p>
    <w:p w14:paraId="1E7D5202" w14:textId="19040829" w:rsidR="00005838" w:rsidRDefault="00005838" w:rsidP="00D6738F">
      <w:pPr>
        <w:pStyle w:val="Heading3"/>
      </w:pPr>
      <w:r>
        <w:t xml:space="preserve">Turns </w:t>
      </w:r>
      <w:proofErr w:type="spellStart"/>
      <w:r>
        <w:t>cyberterror</w:t>
      </w:r>
      <w:proofErr w:type="spellEnd"/>
    </w:p>
    <w:p w14:paraId="58E2CF8B" w14:textId="77777777" w:rsidR="00D638CF" w:rsidRPr="00624342" w:rsidRDefault="00D638CF" w:rsidP="00624342">
      <w:pPr>
        <w:pStyle w:val="Heading4"/>
        <w:rPr>
          <w:rStyle w:val="StyleStyleBold12pt"/>
          <w:b/>
          <w:u w:val="none"/>
        </w:rPr>
      </w:pPr>
      <w:r w:rsidRPr="00624342">
        <w:rPr>
          <w:rStyle w:val="StyleStyleBold12pt"/>
          <w:b/>
          <w:u w:val="none"/>
        </w:rPr>
        <w:t xml:space="preserve">Mass surveillance collapses the internet and makes </w:t>
      </w:r>
      <w:proofErr w:type="spellStart"/>
      <w:r w:rsidRPr="00624342">
        <w:rPr>
          <w:rStyle w:val="StyleStyleBold12pt"/>
          <w:b/>
          <w:u w:val="none"/>
        </w:rPr>
        <w:t>cyberterror</w:t>
      </w:r>
      <w:proofErr w:type="spellEnd"/>
      <w:r w:rsidRPr="00624342">
        <w:rPr>
          <w:rStyle w:val="StyleStyleBold12pt"/>
          <w:b/>
          <w:u w:val="none"/>
        </w:rPr>
        <w:t xml:space="preserve"> likely</w:t>
      </w:r>
    </w:p>
    <w:p w14:paraId="1040E2B0" w14:textId="77777777" w:rsidR="00D638CF" w:rsidRDefault="00D638CF" w:rsidP="00D638CF">
      <w:r w:rsidRPr="00624342">
        <w:rPr>
          <w:rStyle w:val="StyleStyleBold12pt"/>
          <w:u w:val="none"/>
        </w:rPr>
        <w:t>Bryant, VICE, 1/26</w:t>
      </w:r>
      <w:r>
        <w:t xml:space="preserve"> (</w:t>
      </w:r>
      <w:r w:rsidRPr="00F21010">
        <w:t>Ben Bryant</w:t>
      </w:r>
      <w:r>
        <w:t>, VICE News</w:t>
      </w:r>
      <w:r w:rsidRPr="00F21010">
        <w:t xml:space="preserve"> </w:t>
      </w:r>
      <w:r>
        <w:t>“</w:t>
      </w:r>
      <w:r w:rsidRPr="00F21010">
        <w:t>Mass Surveillance Does Not Stop Terrorists, Europe's Top Rights Body Says</w:t>
      </w:r>
      <w:r>
        <w:t xml:space="preserve">” </w:t>
      </w:r>
      <w:r w:rsidRPr="00F21010">
        <w:t>January 26, 2015</w:t>
      </w:r>
      <w:r>
        <w:t xml:space="preserve"> </w:t>
      </w:r>
      <w:r w:rsidRPr="00F21010">
        <w:t>https://news.vice.com/article/mass-surveillance-does-not-stop-terrorists-europes-top-rights-body-says</w:t>
      </w:r>
      <w:r>
        <w:t>) //GY</w:t>
      </w:r>
    </w:p>
    <w:p w14:paraId="24452F97" w14:textId="77777777" w:rsidR="00D638CF" w:rsidRPr="009C37F1" w:rsidRDefault="00D638CF" w:rsidP="00D638CF">
      <w:r w:rsidRPr="00F21010">
        <w:rPr>
          <w:rStyle w:val="StyleBoldUnderline"/>
        </w:rPr>
        <w:t>Mass surveillance is ineffective in the fight against terrorism,</w:t>
      </w:r>
      <w:r>
        <w:t xml:space="preserve"> threatens human rights and violates the privacy enshrined in European law, Europe's top rights body has said.</w:t>
      </w:r>
      <w:r w:rsidRPr="009C37F1">
        <w:rPr>
          <w:sz w:val="12"/>
        </w:rPr>
        <w:t xml:space="preserve">¶ </w:t>
      </w:r>
      <w:r>
        <w:t>Among a raft of non-binding proposals, parliamentary watchdogs should be given the power to approve intelligence agencies' budgets and whistleblowers should be offered statutory protection, a report by the assembly of the Council of Europe said.</w:t>
      </w:r>
      <w:r w:rsidRPr="009C37F1">
        <w:rPr>
          <w:sz w:val="12"/>
        </w:rPr>
        <w:t xml:space="preserve">¶ </w:t>
      </w:r>
      <w:r>
        <w:t xml:space="preserve">The 35-page document drafted by Dutch parliamentarian Pieter </w:t>
      </w:r>
      <w:proofErr w:type="spellStart"/>
      <w:r>
        <w:t>Omtzigt</w:t>
      </w:r>
      <w:proofErr w:type="spellEnd"/>
      <w:r>
        <w:t xml:space="preserve"> proposes measures that should be taken by the assembly's 47 European member states before the "industrial-surveillance complex spins out of control." The assembly, which will now debate the report, provides recommendations to the European Court of Human Rights which are not legally binding but can be influential. European governments are free to ignore the assembly's recommendations, but must explain why if they choose to do so.</w:t>
      </w:r>
      <w:r w:rsidRPr="009C37F1">
        <w:rPr>
          <w:sz w:val="12"/>
        </w:rPr>
        <w:t xml:space="preserve">¶ </w:t>
      </w:r>
      <w:proofErr w:type="gramStart"/>
      <w:r>
        <w:t>The</w:t>
      </w:r>
      <w:proofErr w:type="gramEnd"/>
      <w:r>
        <w:t xml:space="preserve"> report also says that current British laws may be incompatible with the European convention on human rights, an internationally binding treaty. British surveillance may contradict Article 8, the right to privacy; Article 10, the right to freedom of expression; and Article 6, the right to a fair trial.</w:t>
      </w:r>
      <w:r w:rsidRPr="009C37F1">
        <w:rPr>
          <w:sz w:val="12"/>
        </w:rPr>
        <w:t xml:space="preserve">¶ </w:t>
      </w:r>
      <w:r>
        <w:t>In wake of Paris attacks, David Cameron calls for new powers to break encrypted communications. Read more here.</w:t>
      </w:r>
      <w:r w:rsidRPr="009C37F1">
        <w:rPr>
          <w:sz w:val="12"/>
        </w:rPr>
        <w:t xml:space="preserve">¶ </w:t>
      </w:r>
      <w:r>
        <w:t xml:space="preserve">The assembly has been investigating the question of surveillance since last year, and in April heard evidence via </w:t>
      </w:r>
      <w:proofErr w:type="spellStart"/>
      <w:r>
        <w:t>videolink</w:t>
      </w:r>
      <w:proofErr w:type="spellEnd"/>
      <w:r>
        <w:t xml:space="preserve"> from Edward Snowden, the fugitive US National Security Agency whistleblower.</w:t>
      </w:r>
      <w:r w:rsidRPr="009C37F1">
        <w:rPr>
          <w:sz w:val="12"/>
        </w:rPr>
        <w:t xml:space="preserve">¶ </w:t>
      </w:r>
      <w:r w:rsidRPr="009C37F1">
        <w:rPr>
          <w:rStyle w:val="StyleBoldUnderline"/>
        </w:rPr>
        <w:t xml:space="preserve">Its report was dismissive of the value of intelligence gleaned from mass surveillance, saying: "We have seen that mass surveillance is not even effective as a tool in the fight against terrorism and </w:t>
      </w:r>
      <w:proofErr w:type="spellStart"/>
      <w:r w:rsidRPr="009C37F1">
        <w:rPr>
          <w:rStyle w:val="StyleBoldUnderline"/>
        </w:rPr>
        <w:t>organised</w:t>
      </w:r>
      <w:proofErr w:type="spellEnd"/>
      <w:r w:rsidRPr="009C37F1">
        <w:rPr>
          <w:rStyle w:val="StyleBoldUnderline"/>
        </w:rPr>
        <w:t xml:space="preserve"> crime, in comparison with traditional targeted surveillance."</w:t>
      </w:r>
      <w:r w:rsidRPr="009C37F1">
        <w:rPr>
          <w:rStyle w:val="StyleBoldUnderline"/>
          <w:sz w:val="12"/>
        </w:rPr>
        <w:t>¶</w:t>
      </w:r>
      <w:r w:rsidRPr="009C37F1">
        <w:rPr>
          <w:sz w:val="12"/>
        </w:rPr>
        <w:t xml:space="preserve"> </w:t>
      </w:r>
      <w:r>
        <w:t>It does not specifically mention the recent Paris terrorist attacks in which 17 people were shot dead by terrorists, however. UK Prime Minister David Cameron has used the Paris shootings to call for widening surveillance powers, despite admissions from France that the attackers were known to the authorities, but that they discontinued eavesdropping last summer.</w:t>
      </w:r>
      <w:r w:rsidRPr="009C37F1">
        <w:rPr>
          <w:sz w:val="12"/>
        </w:rPr>
        <w:t xml:space="preserve">¶ </w:t>
      </w:r>
      <w:r w:rsidRPr="009C37F1">
        <w:rPr>
          <w:rStyle w:val="StyleBoldUnderline"/>
        </w:rPr>
        <w:t>Citing independent US reviews of mass surveillance, the report said "resources that might prevent attacks are diverted to mass surveillance, leaving potentially dangerous persons free to act."</w:t>
      </w:r>
      <w:r w:rsidRPr="009C37F1">
        <w:rPr>
          <w:rStyle w:val="StyleBoldUnderline"/>
          <w:sz w:val="12"/>
        </w:rPr>
        <w:t>¶</w:t>
      </w:r>
      <w:r w:rsidRPr="009C37F1">
        <w:rPr>
          <w:sz w:val="12"/>
        </w:rPr>
        <w:t xml:space="preserve"> </w:t>
      </w:r>
      <w:proofErr w:type="gramStart"/>
      <w:r w:rsidRPr="009C37F1">
        <w:rPr>
          <w:rStyle w:val="StyleBoldUnderline"/>
        </w:rPr>
        <w:t>Some</w:t>
      </w:r>
      <w:proofErr w:type="gramEnd"/>
      <w:r w:rsidRPr="009C37F1">
        <w:rPr>
          <w:rStyle w:val="StyleBoldUnderline"/>
        </w:rPr>
        <w:t xml:space="preserve"> aspects of mass surveillance, such as the deliberate weakening of encryption, even present "a grave danger for national security" the report said, because such </w:t>
      </w:r>
      <w:r w:rsidRPr="009C37F1">
        <w:rPr>
          <w:rStyle w:val="Emphasis"/>
        </w:rPr>
        <w:t>weaknesses "can be detected and exploited by rogue states, terrorists cyber-terrorists and ordinary criminals</w:t>
      </w:r>
      <w:r w:rsidRPr="009C37F1">
        <w:rPr>
          <w:rStyle w:val="StyleBoldUnderline"/>
        </w:rPr>
        <w:t>."</w:t>
      </w:r>
      <w:r>
        <w:t xml:space="preserve"> Cameron has recently called for new powers to break encrypted communications.</w:t>
      </w:r>
      <w:r w:rsidRPr="009C37F1">
        <w:rPr>
          <w:sz w:val="12"/>
        </w:rPr>
        <w:t xml:space="preserve">¶ </w:t>
      </w:r>
      <w:r>
        <w:t>UK will ask preschool teachers to spy on children in latest counter-terror proposals. Read more here.</w:t>
      </w:r>
      <w:r w:rsidRPr="009C37F1">
        <w:rPr>
          <w:sz w:val="12"/>
        </w:rPr>
        <w:t xml:space="preserve">¶ </w:t>
      </w:r>
      <w:r w:rsidRPr="009C37F1">
        <w:rPr>
          <w:rStyle w:val="StyleBoldUnderline"/>
        </w:rPr>
        <w:t xml:space="preserve">Mass surveillance </w:t>
      </w:r>
      <w:r w:rsidRPr="009C37F1">
        <w:rPr>
          <w:rStyle w:val="Emphasis"/>
        </w:rPr>
        <w:t>threatens "the very existence of the Internet</w:t>
      </w:r>
      <w:r w:rsidRPr="009C37F1">
        <w:rPr>
          <w:rStyle w:val="StyleBoldUnderline"/>
        </w:rPr>
        <w:t xml:space="preserve"> as we know it" and "nobody and nothing is safe from snooping by our own countries' and even foreign intelligence services" without technology that safeguards privacy, the document added.</w:t>
      </w:r>
      <w:r w:rsidRPr="009C37F1">
        <w:rPr>
          <w:rStyle w:val="StyleBoldUnderline"/>
          <w:sz w:val="12"/>
        </w:rPr>
        <w:t>¶</w:t>
      </w:r>
      <w:r w:rsidRPr="009C37F1">
        <w:rPr>
          <w:sz w:val="12"/>
        </w:rPr>
        <w:t xml:space="preserve"> </w:t>
      </w:r>
      <w:r>
        <w:t>The assembly also sent a letter to the German, British and US authorities asking if they had circumvented laws restricting domestic spying by getting a third party to do it for them. The Germans and British deny the accusation, but the US has failed to reply.</w:t>
      </w:r>
      <w:r w:rsidRPr="009C37F1">
        <w:rPr>
          <w:sz w:val="12"/>
        </w:rPr>
        <w:t xml:space="preserve">¶ </w:t>
      </w:r>
      <w:r>
        <w:t>The report concludes that the British response was probably true — because the UK's Data Retention and Investigatory Powers Act already allows for the wide-ranging collection of personal data.</w:t>
      </w:r>
      <w:r w:rsidRPr="009C37F1">
        <w:rPr>
          <w:sz w:val="12"/>
        </w:rPr>
        <w:t xml:space="preserve">¶ </w:t>
      </w:r>
      <w:r>
        <w:t>Eric King, deputy director of privacy NGO Privacy International, told VICE News: "This latest report highlights what has been said all along: intelligence agencies in the UK are in the business of mass, indiscriminate surveillance and there are few if any legal safeguards in place to protect human rights.</w:t>
      </w:r>
      <w:r w:rsidRPr="009C37F1">
        <w:rPr>
          <w:sz w:val="12"/>
        </w:rPr>
        <w:t xml:space="preserve">¶ </w:t>
      </w:r>
      <w:r>
        <w:t>"It's embarrassing that the British government continues to neither confirm nor deny the essential facts behind this, limiting the opportunity for debate, limiting the opportunity for reform, and limiting proper accountability in the courts.</w:t>
      </w:r>
      <w:r w:rsidRPr="009C37F1">
        <w:rPr>
          <w:sz w:val="12"/>
        </w:rPr>
        <w:t xml:space="preserve">¶ </w:t>
      </w:r>
      <w:r>
        <w:t>"Secret interpretations of secret laws are plainly not a sustainable position, and place democracy and the rule of law in jeopardy."</w:t>
      </w:r>
    </w:p>
    <w:p w14:paraId="05DBCC37" w14:textId="77777777" w:rsidR="00005838" w:rsidRPr="007921F6" w:rsidRDefault="00005838" w:rsidP="00624342">
      <w:pPr>
        <w:pStyle w:val="Heading4"/>
      </w:pPr>
      <w:r w:rsidRPr="007921F6">
        <w:t>Overload negates effectiveness of cybersecurity operations</w:t>
      </w:r>
    </w:p>
    <w:p w14:paraId="5C360763" w14:textId="77777777" w:rsidR="00005838" w:rsidRDefault="00005838" w:rsidP="00005838">
      <w:r w:rsidRPr="00624342">
        <w:rPr>
          <w:rStyle w:val="StyleStyleBold12pt"/>
          <w:u w:val="none"/>
        </w:rPr>
        <w:t>Conti et al, Director of the Information Technology Operations Center, ’06</w:t>
      </w:r>
      <w:r>
        <w:t xml:space="preserve"> (Gregory Conti, </w:t>
      </w:r>
      <w:proofErr w:type="spellStart"/>
      <w:r>
        <w:t>Kulsoom</w:t>
      </w:r>
      <w:proofErr w:type="spellEnd"/>
      <w:r>
        <w:t xml:space="preserve"> Abdullah,</w:t>
      </w:r>
      <w:r w:rsidRPr="007921F6">
        <w:rPr>
          <w:sz w:val="12"/>
        </w:rPr>
        <w:t xml:space="preserve">¶ </w:t>
      </w:r>
      <w:r>
        <w:t xml:space="preserve">Julian </w:t>
      </w:r>
      <w:proofErr w:type="spellStart"/>
      <w:r>
        <w:t>Grizzard</w:t>
      </w:r>
      <w:proofErr w:type="spellEnd"/>
      <w:r>
        <w:t xml:space="preserve">, John </w:t>
      </w:r>
      <w:proofErr w:type="spellStart"/>
      <w:r>
        <w:t>Stasko</w:t>
      </w:r>
      <w:proofErr w:type="spellEnd"/>
      <w:r>
        <w:t>,</w:t>
      </w:r>
      <w:r w:rsidRPr="007921F6">
        <w:rPr>
          <w:sz w:val="12"/>
        </w:rPr>
        <w:t xml:space="preserve">¶ </w:t>
      </w:r>
      <w:r>
        <w:t xml:space="preserve">John A. Copeland, </w:t>
      </w:r>
      <w:proofErr w:type="spellStart"/>
      <w:r>
        <w:t>Mustaque</w:t>
      </w:r>
      <w:proofErr w:type="spellEnd"/>
      <w:r>
        <w:t xml:space="preserve"> </w:t>
      </w:r>
      <w:proofErr w:type="spellStart"/>
      <w:r>
        <w:t>Ahamad</w:t>
      </w:r>
      <w:proofErr w:type="spellEnd"/>
      <w:r>
        <w:t>,</w:t>
      </w:r>
      <w:r w:rsidRPr="007921F6">
        <w:rPr>
          <w:sz w:val="12"/>
        </w:rPr>
        <w:t xml:space="preserve">¶ </w:t>
      </w:r>
      <w:r>
        <w:t>Henry L. Owen, and Chris Lee</w:t>
      </w:r>
      <w:r w:rsidRPr="007921F6">
        <w:rPr>
          <w:sz w:val="12"/>
        </w:rPr>
        <w:t xml:space="preserve">¶ </w:t>
      </w:r>
      <w:r>
        <w:t>Georgia Institute of Technology “Countering Security</w:t>
      </w:r>
      <w:r w:rsidRPr="007921F6">
        <w:rPr>
          <w:sz w:val="12"/>
        </w:rPr>
        <w:t xml:space="preserve">¶ </w:t>
      </w:r>
      <w:r>
        <w:t>Information</w:t>
      </w:r>
      <w:r w:rsidRPr="007921F6">
        <w:rPr>
          <w:sz w:val="12"/>
        </w:rPr>
        <w:t xml:space="preserve">¶ </w:t>
      </w:r>
      <w:r>
        <w:t>Overload through</w:t>
      </w:r>
      <w:r w:rsidRPr="007921F6">
        <w:rPr>
          <w:sz w:val="12"/>
        </w:rPr>
        <w:t xml:space="preserve">¶ </w:t>
      </w:r>
      <w:r>
        <w:t>Alert and Packet</w:t>
      </w:r>
      <w:r w:rsidRPr="007921F6">
        <w:rPr>
          <w:sz w:val="12"/>
        </w:rPr>
        <w:t xml:space="preserve">¶ </w:t>
      </w:r>
      <w:r>
        <w:t xml:space="preserve">Visualization” </w:t>
      </w:r>
      <w:r w:rsidRPr="007921F6">
        <w:t>March/April 2006</w:t>
      </w:r>
      <w:r>
        <w:t xml:space="preserve"> </w:t>
      </w:r>
      <w:r w:rsidRPr="007921F6">
        <w:t>Published by the IEEE Computer Society</w:t>
      </w:r>
      <w:r>
        <w:t xml:space="preserve"> </w:t>
      </w:r>
      <w:r w:rsidRPr="007921F6">
        <w:t>http://ieeexplore.ieee.org/stamp/stamp.jsp?tp=&amp;arnumber=1607922</w:t>
      </w:r>
      <w:r>
        <w:t>) //GY</w:t>
      </w:r>
    </w:p>
    <w:p w14:paraId="1FC63DA7" w14:textId="77777777" w:rsidR="00005838" w:rsidRPr="007921F6" w:rsidRDefault="00005838" w:rsidP="00005838">
      <w:pPr>
        <w:rPr>
          <w:rStyle w:val="StyleBoldUnderline"/>
        </w:rPr>
      </w:pPr>
      <w:r w:rsidRPr="007921F6">
        <w:rPr>
          <w:rStyle w:val="StyleBoldUnderline"/>
        </w:rPr>
        <w:t>The massive amount of security data that¶ network sensors and host-based applications¶ generate can quickly overwhelm the operators¶ charged with defending the network</w:t>
      </w:r>
      <w:r>
        <w:t xml:space="preserve">. Often, </w:t>
      </w:r>
      <w:r w:rsidRPr="007921F6">
        <w:rPr>
          <w:rStyle w:val="StyleBoldUnderline"/>
        </w:rPr>
        <w:t>operators¶ overlook important details</w:t>
      </w:r>
      <w:r>
        <w:t xml:space="preserve">, </w:t>
      </w:r>
      <w:r w:rsidRPr="007921F6">
        <w:rPr>
          <w:rStyle w:val="StyleBoldUnderline"/>
        </w:rPr>
        <w:t xml:space="preserve">and it’s difficult to gain a¶ coherent picture of network health and security status¶ </w:t>
      </w:r>
      <w:r>
        <w:t xml:space="preserve">by manually traversing textual logs, using </w:t>
      </w:r>
      <w:proofErr w:type="spellStart"/>
      <w:r>
        <w:t>commandline</w:t>
      </w:r>
      <w:proofErr w:type="spellEnd"/>
      <w:r w:rsidRPr="007D3DF6">
        <w:rPr>
          <w:sz w:val="12"/>
        </w:rPr>
        <w:t xml:space="preserve">¶ </w:t>
      </w:r>
      <w:r>
        <w:t>analysis scripts or traditional graphing and charting</w:t>
      </w:r>
      <w:r w:rsidRPr="007D3DF6">
        <w:rPr>
          <w:sz w:val="12"/>
        </w:rPr>
        <w:t xml:space="preserve">¶ </w:t>
      </w:r>
      <w:r>
        <w:t xml:space="preserve">techniques. In many instances, </w:t>
      </w:r>
      <w:r w:rsidRPr="007921F6">
        <w:rPr>
          <w:rStyle w:val="StyleBoldUnderline"/>
        </w:rPr>
        <w:t>this flood of data¶ will actually reduce the overall level¶ of security</w:t>
      </w:r>
      <w:r>
        <w:t xml:space="preserve"> by consuming operators’</w:t>
      </w:r>
      <w:r w:rsidRPr="007D3DF6">
        <w:rPr>
          <w:sz w:val="12"/>
        </w:rPr>
        <w:t xml:space="preserve">¶ </w:t>
      </w:r>
      <w:r>
        <w:t>available time or misdirecting their</w:t>
      </w:r>
      <w:r w:rsidRPr="007D3DF6">
        <w:rPr>
          <w:sz w:val="12"/>
        </w:rPr>
        <w:t xml:space="preserve">¶ </w:t>
      </w:r>
      <w:r>
        <w:t>efforts. In extreme circumstances</w:t>
      </w:r>
      <w:proofErr w:type="gramStart"/>
      <w:r>
        <w:t>,</w:t>
      </w:r>
      <w:r w:rsidRPr="007D3DF6">
        <w:rPr>
          <w:sz w:val="12"/>
        </w:rPr>
        <w:t>¶</w:t>
      </w:r>
      <w:proofErr w:type="gramEnd"/>
      <w:r w:rsidRPr="007D3DF6">
        <w:rPr>
          <w:sz w:val="12"/>
        </w:rPr>
        <w:t xml:space="preserve"> </w:t>
      </w:r>
      <w:r w:rsidRPr="007921F6">
        <w:rPr>
          <w:rStyle w:val="StyleBoldUnderline"/>
        </w:rPr>
        <w:t>the operators will become desensitized¶ and ignore security warnings¶ altogether, effectively negating the¶ value of their security systems.</w:t>
      </w:r>
    </w:p>
    <w:p w14:paraId="1337FD99" w14:textId="77777777" w:rsidR="00005838" w:rsidRDefault="00005838" w:rsidP="00005838">
      <w:r>
        <w:t>…</w:t>
      </w:r>
    </w:p>
    <w:p w14:paraId="66088676" w14:textId="77777777" w:rsidR="00005838" w:rsidRDefault="00005838" w:rsidP="00005838">
      <w:r>
        <w:t>Information visualization of security-related data</w:t>
      </w:r>
      <w:r w:rsidRPr="007D3DF6">
        <w:rPr>
          <w:sz w:val="12"/>
        </w:rPr>
        <w:t xml:space="preserve">¶ </w:t>
      </w:r>
      <w:r>
        <w:t>bears great promise in making our personal computers</w:t>
      </w:r>
      <w:proofErr w:type="gramStart"/>
      <w:r>
        <w:t>,</w:t>
      </w:r>
      <w:r w:rsidRPr="007D3DF6">
        <w:rPr>
          <w:sz w:val="12"/>
        </w:rPr>
        <w:t>¶</w:t>
      </w:r>
      <w:proofErr w:type="gramEnd"/>
      <w:r w:rsidRPr="007D3DF6">
        <w:rPr>
          <w:sz w:val="12"/>
        </w:rPr>
        <w:t xml:space="preserve"> </w:t>
      </w:r>
      <w:r>
        <w:t>servers, and networks more secure. Such work is both an</w:t>
      </w:r>
      <w:r w:rsidRPr="007D3DF6">
        <w:rPr>
          <w:sz w:val="12"/>
        </w:rPr>
        <w:t xml:space="preserve">¶ </w:t>
      </w:r>
      <w:r>
        <w:t>art and a science requiring expertise from the computer</w:t>
      </w:r>
      <w:r w:rsidRPr="007D3DF6">
        <w:rPr>
          <w:sz w:val="12"/>
        </w:rPr>
        <w:t xml:space="preserve">¶ </w:t>
      </w:r>
      <w:r>
        <w:t>graphics, information visualization, interface design,</w:t>
      </w:r>
      <w:r w:rsidRPr="007D3DF6">
        <w:rPr>
          <w:sz w:val="12"/>
        </w:rPr>
        <w:t xml:space="preserve">¶ </w:t>
      </w:r>
      <w:r>
        <w:t>and security communities to turn the raw security data</w:t>
      </w:r>
      <w:r w:rsidRPr="007D3DF6">
        <w:rPr>
          <w:sz w:val="12"/>
        </w:rPr>
        <w:t xml:space="preserve">¶ </w:t>
      </w:r>
      <w:r>
        <w:t>into insightful and actionable information and knowledge.</w:t>
      </w:r>
      <w:r w:rsidRPr="007D3DF6">
        <w:rPr>
          <w:sz w:val="12"/>
        </w:rPr>
        <w:t xml:space="preserve">¶ </w:t>
      </w:r>
      <w:r w:rsidRPr="007921F6">
        <w:rPr>
          <w:rStyle w:val="StyleBoldUnderline"/>
        </w:rPr>
        <w:t>There is no shortage of raw data—in fact there is¶ far more than can be analyzed by today’s best tools.¶ Humans often cope with this torrent of data by using¶ crude statistical techniques, textual displays, and outdated¶ graphical techniques and by ignoring large portions¶ of the data.</w:t>
      </w:r>
      <w:r>
        <w:t xml:space="preserve"> We believe that security visualization</w:t>
      </w:r>
      <w:proofErr w:type="gramStart"/>
      <w:r>
        <w:t>,</w:t>
      </w:r>
      <w:r w:rsidRPr="007D3DF6">
        <w:rPr>
          <w:sz w:val="12"/>
        </w:rPr>
        <w:t>¶</w:t>
      </w:r>
      <w:proofErr w:type="gramEnd"/>
      <w:r w:rsidRPr="007D3DF6">
        <w:rPr>
          <w:sz w:val="12"/>
        </w:rPr>
        <w:t xml:space="preserve"> </w:t>
      </w:r>
      <w:r>
        <w:t>at its best, is both compelling as a video game and several</w:t>
      </w:r>
      <w:r w:rsidRPr="007D3DF6">
        <w:rPr>
          <w:sz w:val="12"/>
        </w:rPr>
        <w:t xml:space="preserve">¶ </w:t>
      </w:r>
      <w:r>
        <w:t>orders of magnitude more effective than the tools</w:t>
      </w:r>
      <w:r w:rsidRPr="007D3DF6">
        <w:rPr>
          <w:sz w:val="12"/>
        </w:rPr>
        <w:t xml:space="preserve">¶ </w:t>
      </w:r>
      <w:r>
        <w:t>we employ today. In this article, we moved toward this goal by exploring the design, implementation, and evaluation</w:t>
      </w:r>
      <w:r w:rsidRPr="007D3DF6">
        <w:rPr>
          <w:sz w:val="12"/>
        </w:rPr>
        <w:t xml:space="preserve">¶ </w:t>
      </w:r>
      <w:r>
        <w:t>of two complementary systems springing from</w:t>
      </w:r>
      <w:r w:rsidRPr="007D3DF6">
        <w:rPr>
          <w:sz w:val="12"/>
        </w:rPr>
        <w:t xml:space="preserve">¶ </w:t>
      </w:r>
      <w:r>
        <w:t>immediate, high-priority security needs and developed</w:t>
      </w:r>
      <w:r w:rsidRPr="007D3DF6">
        <w:rPr>
          <w:sz w:val="12"/>
        </w:rPr>
        <w:t xml:space="preserve">¶ </w:t>
      </w:r>
      <w:r>
        <w:t>by an interdisciplinary team of researchers. By bringing</w:t>
      </w:r>
      <w:r w:rsidRPr="007D3DF6">
        <w:rPr>
          <w:sz w:val="12"/>
        </w:rPr>
        <w:t xml:space="preserve">¶ </w:t>
      </w:r>
      <w:r>
        <w:t>together diverse ideas and expertise, we directly</w:t>
      </w:r>
      <w:r w:rsidRPr="007D3DF6">
        <w:rPr>
          <w:sz w:val="12"/>
        </w:rPr>
        <w:t xml:space="preserve">¶ </w:t>
      </w:r>
      <w:r>
        <w:t>addressed significant problems facing the people who</w:t>
      </w:r>
      <w:r w:rsidRPr="007D3DF6">
        <w:rPr>
          <w:sz w:val="12"/>
        </w:rPr>
        <w:t xml:space="preserve">¶ </w:t>
      </w:r>
      <w:r>
        <w:t>defend our information technology resources.</w:t>
      </w:r>
    </w:p>
    <w:p w14:paraId="701B3953" w14:textId="77777777" w:rsidR="00005838" w:rsidRDefault="00005838" w:rsidP="00624342">
      <w:pPr>
        <w:pStyle w:val="Heading4"/>
      </w:pPr>
      <w:r>
        <w:t>New CISA bill fails to effectively stop cyberattacks – gathering more information distracts officials from fixing structural problems</w:t>
      </w:r>
    </w:p>
    <w:p w14:paraId="5F732AE6" w14:textId="77777777" w:rsidR="00005838" w:rsidRPr="00A175D7" w:rsidRDefault="00005838" w:rsidP="00005838">
      <w:r w:rsidRPr="00A175D7">
        <w:rPr>
          <w:rStyle w:val="StyleStyleBold12pt"/>
        </w:rPr>
        <w:t>Castillo 5/7</w:t>
      </w:r>
      <w:r>
        <w:t xml:space="preserve"> (Andrea, program manager of the Technology Policy Program for the </w:t>
      </w:r>
      <w:proofErr w:type="spellStart"/>
      <w:r>
        <w:t>Mercatus</w:t>
      </w:r>
      <w:proofErr w:type="spellEnd"/>
      <w:r>
        <w:t xml:space="preserve"> Center at George Mason University, 5/7/15, “Cybersecurity bill more likely to promote information overload than prevent cyberattacks,” http://thehill.com/blogs/congress-blog/homeland-security/241242-cybersecurity-bill-more-likely-to-promote-information//Tang)</w:t>
      </w:r>
    </w:p>
    <w:p w14:paraId="0A5F520F" w14:textId="50138C1A" w:rsidR="00005838" w:rsidRDefault="00005838" w:rsidP="00005838">
      <w:pPr>
        <w:rPr>
          <w:sz w:val="16"/>
        </w:rPr>
      </w:pPr>
      <w:r w:rsidRPr="00A175D7">
        <w:rPr>
          <w:sz w:val="16"/>
        </w:rPr>
        <w:t xml:space="preserve">A growing number of information security and hacking incidents emphasize the importance of improving U.S. cybersecurity practices. But </w:t>
      </w:r>
      <w:r w:rsidRPr="000120A9">
        <w:rPr>
          <w:rStyle w:val="StyleBoldUnderline"/>
        </w:rPr>
        <w:t>many computer security experts are concerned that</w:t>
      </w:r>
      <w:r w:rsidRPr="00A175D7">
        <w:rPr>
          <w:sz w:val="16"/>
        </w:rPr>
        <w:t xml:space="preserve"> the Cybersecurity Information Sharing Act of 2015 (</w:t>
      </w:r>
      <w:r w:rsidRPr="000120A9">
        <w:rPr>
          <w:rStyle w:val="StyleBoldUnderline"/>
        </w:rPr>
        <w:t>CISA) is unlikely to meaningfully prevent cyberattacks</w:t>
      </w:r>
      <w:r w:rsidRPr="00A175D7">
        <w:rPr>
          <w:sz w:val="16"/>
        </w:rPr>
        <w:t xml:space="preserve"> as supporters claim. </w:t>
      </w:r>
      <w:r w:rsidRPr="000120A9">
        <w:rPr>
          <w:rStyle w:val="StyleBoldUnderline"/>
        </w:rPr>
        <w:t>Rather, it will provide another avenue for federal offices to extract private data without addressing our root cybersecurity vulnerabilities</w:t>
      </w:r>
      <w:r w:rsidRPr="00A175D7">
        <w:rPr>
          <w:sz w:val="16"/>
        </w:rPr>
        <w:t>. The main premise of CISA is that cyber breaches can be prevented by encouraging private companies to share cyber threat data with the government. CISA would extend legal immunity to private entities that share sensitive information about security vulnerabilities—often containing personally identifiable information (PII) about users and customers—with federal offices like the Department of Justice (DOJ), Department of Homeland Security (DHS) and Director of National Intelligence (DNI). This concerns privacy advocates who point out that such data collection could serve as an alternative surveillance tool for the NSA. Section 5(A) of CISA authorizes federal agencies to “disclose, retain, and use” shared data for many purposes beyond promoting cybersecurity, like investigating terrorism, the sexual exploitation of children, violent felonies, fraud, identity theft, and trade secret violation. In other words, CISA would allow federal agencies to use data obtained under the auspices of “cybersecurity protection” in entirely unrelated criminal investigations — potentially indefinitely. Indeed, CISA is currently stalled in the Senate in deference to debate over the NSA’s controversial bulk collection programs. But the Senate cool-down should not let us forget that CISA does not just threaten civil liberties, it could actually undermine cybersecurity</w:t>
      </w:r>
      <w:r w:rsidRPr="000120A9">
        <w:rPr>
          <w:rStyle w:val="StyleBoldUnderline"/>
        </w:rPr>
        <w:t xml:space="preserve">. Information security experts point out that existing information sharing measures run by private companies like IBM and Dell </w:t>
      </w:r>
      <w:proofErr w:type="spellStart"/>
      <w:r w:rsidRPr="000120A9">
        <w:rPr>
          <w:rStyle w:val="StyleBoldUnderline"/>
        </w:rPr>
        <w:t>SecureWorks</w:t>
      </w:r>
      <w:proofErr w:type="spellEnd"/>
      <w:r w:rsidRPr="000120A9">
        <w:rPr>
          <w:rStyle w:val="StyleBoldUnderline"/>
        </w:rPr>
        <w:t xml:space="preserve"> rarely prevent attacks like CISA advocates promise</w:t>
      </w:r>
      <w:r w:rsidRPr="00A175D7">
        <w:rPr>
          <w:sz w:val="16"/>
        </w:rPr>
        <w:t xml:space="preserve">. One survey of information security professionals finds that 87 percent of responders did not believe information sharing measures such as CISA will significantly reduce privacy breaches. The federal government already operates at least 20 information sharing offices collaborating on cybersecurity with the private sector, as Eli </w:t>
      </w:r>
      <w:proofErr w:type="spellStart"/>
      <w:r w:rsidRPr="00A175D7">
        <w:rPr>
          <w:sz w:val="16"/>
        </w:rPr>
        <w:t>Dourado</w:t>
      </w:r>
      <w:proofErr w:type="spellEnd"/>
      <w:r w:rsidRPr="00A175D7">
        <w:rPr>
          <w:sz w:val="16"/>
        </w:rPr>
        <w:t xml:space="preserve"> and I found in our new analysis through the </w:t>
      </w:r>
      <w:proofErr w:type="spellStart"/>
      <w:r w:rsidRPr="00A175D7">
        <w:rPr>
          <w:sz w:val="16"/>
        </w:rPr>
        <w:t>Mercatus</w:t>
      </w:r>
      <w:proofErr w:type="spellEnd"/>
      <w:r w:rsidRPr="00A175D7">
        <w:rPr>
          <w:sz w:val="16"/>
        </w:rPr>
        <w:t xml:space="preserve"> Center at George Mason University. These numerous </w:t>
      </w:r>
      <w:r w:rsidRPr="000120A9">
        <w:rPr>
          <w:rStyle w:val="StyleBoldUnderline"/>
        </w:rPr>
        <w:t>federal information-sharing initiatives have not stemmed the tidal wave of government cyberattacks</w:t>
      </w:r>
      <w:r w:rsidRPr="00A175D7">
        <w:rPr>
          <w:sz w:val="16"/>
        </w:rPr>
        <w:t xml:space="preserve">. Another </w:t>
      </w:r>
      <w:proofErr w:type="spellStart"/>
      <w:r w:rsidRPr="00A175D7">
        <w:rPr>
          <w:sz w:val="16"/>
        </w:rPr>
        <w:t>Mercatus</w:t>
      </w:r>
      <w:proofErr w:type="spellEnd"/>
      <w:r w:rsidRPr="00A175D7">
        <w:rPr>
          <w:sz w:val="16"/>
        </w:rPr>
        <w:t xml:space="preserve"> Center analysis </w:t>
      </w:r>
      <w:proofErr w:type="spellStart"/>
      <w:r w:rsidRPr="00A175D7">
        <w:rPr>
          <w:sz w:val="16"/>
        </w:rPr>
        <w:t>Dourado</w:t>
      </w:r>
      <w:proofErr w:type="spellEnd"/>
      <w:r w:rsidRPr="00A175D7">
        <w:rPr>
          <w:sz w:val="16"/>
        </w:rPr>
        <w:t xml:space="preserve"> and I conducted finds that the number of reported federal information security failures has increased by an astounding 1,012 percent—from 5,502 in FY 2006 to 61,214 in FY 2013. Almost 40 percent of these involved the PII of federal employees and civilians. CISA could therefore have the unintended consequence of creating a juicy and unprepared target for one-stop hacking. </w:t>
      </w:r>
      <w:proofErr w:type="gramStart"/>
      <w:r w:rsidRPr="000120A9">
        <w:rPr>
          <w:rStyle w:val="StyleBoldUnderline"/>
        </w:rPr>
        <w:t>The Office of Management and Budget reports that many of the federal agencies that would be given large data management responsibilities through CISA, like the DOJ and DHS, reported thousands of such breaches in FY 2014</w:t>
      </w:r>
      <w:r w:rsidRPr="00A175D7">
        <w:rPr>
          <w:sz w:val="16"/>
        </w:rPr>
        <w:t>.</w:t>
      </w:r>
      <w:proofErr w:type="gramEnd"/>
      <w:r w:rsidRPr="00A175D7">
        <w:rPr>
          <w:sz w:val="16"/>
        </w:rPr>
        <w:t xml:space="preserve"> These agencies’ own information security systems are unlikely to become miraculously impervious to external hacking upon CISA’s passing. In fact, the </w:t>
      </w:r>
      <w:r w:rsidRPr="000120A9">
        <w:rPr>
          <w:rStyle w:val="StyleBoldUnderline"/>
        </w:rPr>
        <w:t>massive amounts of new data to manage could further overwhelm currently suboptimal practices.</w:t>
      </w:r>
      <w:r>
        <w:rPr>
          <w:rStyle w:val="StyleBoldUnderline"/>
        </w:rPr>
        <w:t xml:space="preserve"> </w:t>
      </w:r>
      <w:r w:rsidRPr="00A175D7">
        <w:rPr>
          <w:sz w:val="16"/>
        </w:rPr>
        <w:t xml:space="preserve">The </w:t>
      </w:r>
      <w:r w:rsidRPr="000120A9">
        <w:rPr>
          <w:rStyle w:val="StyleBoldUnderline"/>
        </w:rPr>
        <w:t>federal government’s information security failures indicate a technocratic mindset that falsely equates the complexity of bureaucracy with the strength of a solution</w:t>
      </w:r>
      <w:r w:rsidRPr="00A175D7">
        <w:rPr>
          <w:sz w:val="16"/>
        </w:rPr>
        <w:t xml:space="preserve">. </w:t>
      </w:r>
      <w:r w:rsidRPr="000120A9">
        <w:rPr>
          <w:rStyle w:val="StyleBoldUnderline"/>
        </w:rPr>
        <w:t>In reality, the government’s brittle and redundant internal cybersecurity policies actively contribute to their security challenges</w:t>
      </w:r>
      <w:r w:rsidRPr="00A175D7">
        <w:rPr>
          <w:sz w:val="16"/>
        </w:rPr>
        <w:t xml:space="preserve">. The Government Accountability Office (GAO) has reported for years that </w:t>
      </w:r>
      <w:r w:rsidRPr="000120A9">
        <w:rPr>
          <w:rStyle w:val="StyleBoldUnderline"/>
        </w:rPr>
        <w:t>such overlapping and unclear responsibility in federal cybersecurity policy limits the offices’ ultimate effectiveness</w:t>
      </w:r>
      <w:r w:rsidRPr="00A175D7">
        <w:rPr>
          <w:sz w:val="16"/>
        </w:rPr>
        <w:t xml:space="preserve">. A 2015 GAO investigation concludes that </w:t>
      </w:r>
      <w:r w:rsidRPr="00A175D7">
        <w:rPr>
          <w:rStyle w:val="StyleBoldUnderline"/>
        </w:rPr>
        <w:t>without significant change “the nation’s most critical federal and private sector infrastructure systems will remain at increased risk of attack from adversaries</w:t>
      </w:r>
      <w:r w:rsidRPr="00A175D7">
        <w:rPr>
          <w:sz w:val="16"/>
        </w:rPr>
        <w:t xml:space="preserve">.” </w:t>
      </w:r>
      <w:r w:rsidRPr="00A175D7">
        <w:rPr>
          <w:rStyle w:val="StyleBoldUnderline"/>
        </w:rPr>
        <w:t xml:space="preserve">The federal government must get its own house in order before such comprehensive information sharing measures like CISA could be even technically feasible. </w:t>
      </w:r>
      <w:r w:rsidRPr="00A175D7">
        <w:rPr>
          <w:sz w:val="16"/>
        </w:rPr>
        <w:t xml:space="preserve">But CISA would be a failure even if managed by the most well-managed government systems because it seeks to impose a technocratic structure on a dynamic system. </w:t>
      </w:r>
      <w:r w:rsidRPr="00A175D7">
        <w:rPr>
          <w:rStyle w:val="StyleBoldUnderline"/>
        </w:rPr>
        <w:t>Effective reform will promote a self-organizing “collaborative security approach” as</w:t>
      </w:r>
      <w:r w:rsidRPr="00A175D7">
        <w:rPr>
          <w:sz w:val="16"/>
        </w:rPr>
        <w:t xml:space="preserve"> outlined by groups like the Internet Society, an international nonprofit devoted to Internet policy and technology standards. Cybersecurity provision is too important a problem to be inadequately addressed by measures that will fail to improve security.</w:t>
      </w:r>
    </w:p>
    <w:p w14:paraId="7F949B16" w14:textId="18F99289" w:rsidR="00005838" w:rsidRDefault="00005838" w:rsidP="00D6738F">
      <w:pPr>
        <w:pStyle w:val="Heading3"/>
      </w:pPr>
      <w:r>
        <w:t>Turns terror</w:t>
      </w:r>
    </w:p>
    <w:p w14:paraId="03260863" w14:textId="77777777" w:rsidR="00D638CF" w:rsidRPr="00E13379" w:rsidRDefault="00D638CF" w:rsidP="00624342">
      <w:pPr>
        <w:pStyle w:val="Heading4"/>
        <w:rPr>
          <w:rStyle w:val="StyleBoldUnderline"/>
          <w:b w:val="0"/>
          <w:u w:val="none"/>
        </w:rPr>
      </w:pPr>
      <w:r w:rsidRPr="00E13379">
        <w:rPr>
          <w:rStyle w:val="StyleBoldUnderline"/>
          <w:u w:val="none"/>
        </w:rPr>
        <w:t xml:space="preserve">Overload makes terrorist attacks more likely to go </w:t>
      </w:r>
      <w:proofErr w:type="spellStart"/>
      <w:r w:rsidRPr="00E13379">
        <w:rPr>
          <w:rStyle w:val="StyleBoldUnderline"/>
          <w:u w:val="none"/>
        </w:rPr>
        <w:t>unprevented</w:t>
      </w:r>
      <w:proofErr w:type="spellEnd"/>
    </w:p>
    <w:p w14:paraId="651C6813" w14:textId="77777777" w:rsidR="00D638CF" w:rsidRDefault="00D638CF" w:rsidP="00D638CF">
      <w:r w:rsidRPr="00E13379">
        <w:rPr>
          <w:rStyle w:val="StyleStyleBold12pt"/>
        </w:rPr>
        <w:t>Eddington, 1/27</w:t>
      </w:r>
      <w:r>
        <w:t xml:space="preserve"> (</w:t>
      </w:r>
      <w:r w:rsidRPr="00E13379">
        <w:t>Patrick Eddington</w:t>
      </w:r>
      <w:r>
        <w:t>, CATO institute,</w:t>
      </w:r>
      <w:r w:rsidRPr="00E13379">
        <w:t xml:space="preserve"> </w:t>
      </w:r>
      <w:r>
        <w:t>“</w:t>
      </w:r>
      <w:r w:rsidRPr="00E13379">
        <w:t>No, Mass Surveillance Won't Stop Terrorist Attacks</w:t>
      </w:r>
      <w:r>
        <w:t xml:space="preserve">” </w:t>
      </w:r>
      <w:r w:rsidRPr="00E13379">
        <w:t>January 27, 2015</w:t>
      </w:r>
      <w:r>
        <w:t xml:space="preserve"> </w:t>
      </w:r>
      <w:r w:rsidRPr="00E13379">
        <w:t>http://reason.com/archives/2015/01/27/mass-surveillance-and-terrorism#.19hszl:U8Io</w:t>
      </w:r>
      <w:r>
        <w:t>) //GY</w:t>
      </w:r>
    </w:p>
    <w:p w14:paraId="0DD17DE5" w14:textId="77777777" w:rsidR="00D638CF" w:rsidRPr="00E13379" w:rsidRDefault="00D638CF" w:rsidP="00D638CF">
      <w:pPr>
        <w:rPr>
          <w:b/>
          <w:u w:val="single"/>
        </w:rPr>
      </w:pPr>
      <w:r>
        <w:t>The recent terrorist attack on the office of French satirical magazine Charlie Hebdo generated a now-familiar meme: Another terrorist attack means we need more surveillance.</w:t>
      </w:r>
      <w:r w:rsidRPr="00E13379">
        <w:rPr>
          <w:sz w:val="12"/>
        </w:rPr>
        <w:t xml:space="preserve">¶ </w:t>
      </w:r>
      <w:r>
        <w:t xml:space="preserve">Sen. Bob Corker (R-Tenn.) said that while "Congress having oversight certainly is important ... </w:t>
      </w:r>
      <w:r w:rsidRPr="00E13379">
        <w:rPr>
          <w:rStyle w:val="StyleBoldUnderline"/>
        </w:rPr>
        <w:t>what is more important relative to these types of events is ensuring we don't overly hamstring the NSA's ability to collect this kind of information in advance and keep these kinds of activities from occurring</w:t>
      </w:r>
      <w:r>
        <w:t>." Similarly, Sen. Lindsey Graham (R-S.C.) spoke of his "fear" that "our intelligence capabilities, those designed to prevent such an attack from taking place on our shores, are quickly eroding," adding that the government surveillance "designed to prevent these types of attacks from occurring is under siege."</w:t>
      </w:r>
      <w:r w:rsidRPr="00E13379">
        <w:rPr>
          <w:sz w:val="12"/>
        </w:rPr>
        <w:t xml:space="preserve">¶ </w:t>
      </w:r>
      <w:proofErr w:type="gramStart"/>
      <w:r>
        <w:t>A</w:t>
      </w:r>
      <w:proofErr w:type="gramEnd"/>
      <w:r>
        <w:t xml:space="preserve"> recent poll demonstrates that their sentiments are widely shared in the wake of the attack.</w:t>
      </w:r>
      <w:r w:rsidRPr="00E13379">
        <w:rPr>
          <w:sz w:val="12"/>
        </w:rPr>
        <w:t xml:space="preserve">¶ </w:t>
      </w:r>
      <w:r>
        <w:t>But would more mass surveillance have prevented the assault on the Charlie Hebdo office? Events from 9/11 to the present help provide the answer:</w:t>
      </w:r>
      <w:r w:rsidRPr="00E13379">
        <w:rPr>
          <w:sz w:val="12"/>
        </w:rPr>
        <w:t xml:space="preserve">¶ </w:t>
      </w:r>
      <w:r>
        <w:t xml:space="preserve">2009: Umar Farouk </w:t>
      </w:r>
      <w:proofErr w:type="spellStart"/>
      <w:r>
        <w:t>Abdulmutallab</w:t>
      </w:r>
      <w:proofErr w:type="spellEnd"/>
      <w:r>
        <w:t>—i.e., the "underwear bomber"—nearly succeeded in downing the airline he was on over Detroit because, according to then-National Counterterrorism Center (NCC) director Michael Leiter, the federal Intelligence Community (IC) failed "to connect, integrate, and fully understand the intelligence" it had collected.</w:t>
      </w:r>
      <w:r w:rsidRPr="00E13379">
        <w:rPr>
          <w:sz w:val="12"/>
        </w:rPr>
        <w:t xml:space="preserve">¶ </w:t>
      </w:r>
      <w:r>
        <w:t xml:space="preserve">2009: Army Major </w:t>
      </w:r>
      <w:proofErr w:type="spellStart"/>
      <w:r>
        <w:t>Nidal</w:t>
      </w:r>
      <w:proofErr w:type="spellEnd"/>
      <w:r>
        <w:t xml:space="preserve"> Hasan was able to conduct his deadly, Anwar al-</w:t>
      </w:r>
      <w:proofErr w:type="spellStart"/>
      <w:r>
        <w:t>Awlaki</w:t>
      </w:r>
      <w:proofErr w:type="spellEnd"/>
      <w:r>
        <w:t>-inspired rampage at Ft. Hood, Texas, because the FBI bungled its Hasan investigation.</w:t>
      </w:r>
      <w:r w:rsidRPr="00E13379">
        <w:rPr>
          <w:sz w:val="12"/>
        </w:rPr>
        <w:t xml:space="preserve">¶ </w:t>
      </w:r>
      <w:r>
        <w:t xml:space="preserve">2013: The Boston Marathon bombing happened, at least in part, because the CIA, Department of Homeland Security (DHS), FBI, NCC, and National Security Agency (NSA) failed to properly coordinate and share information about </w:t>
      </w:r>
      <w:proofErr w:type="spellStart"/>
      <w:r>
        <w:t>Tamerlan</w:t>
      </w:r>
      <w:proofErr w:type="spellEnd"/>
      <w:r>
        <w:t xml:space="preserve"> </w:t>
      </w:r>
      <w:proofErr w:type="spellStart"/>
      <w:r>
        <w:t>Tsarnaev</w:t>
      </w:r>
      <w:proofErr w:type="spellEnd"/>
      <w:r>
        <w:t xml:space="preserve"> and his family, associations, and travel to and from Russia in 2012. Those failures were detailed in a 2014 report prepared by the Inspectors General of the IC, Department of Justice, CIA, and DHS.</w:t>
      </w:r>
      <w:r w:rsidRPr="00E13379">
        <w:rPr>
          <w:sz w:val="12"/>
        </w:rPr>
        <w:t xml:space="preserve">¶ </w:t>
      </w:r>
      <w:r>
        <w:t>2014: The Charlie Hebdo and French grocery store attackers were not only known to French and U.S. authorities but one had a prior terrorism conviction and another was monitored for years by French authorities until less than a year before the attack on the magazine.</w:t>
      </w:r>
      <w:r w:rsidRPr="00E13379">
        <w:rPr>
          <w:sz w:val="12"/>
        </w:rPr>
        <w:t xml:space="preserve">¶ </w:t>
      </w:r>
      <w:r w:rsidRPr="00E13379">
        <w:rPr>
          <w:rStyle w:val="StyleBoldUnderline"/>
        </w:rPr>
        <w:t>No, mass surveillance does not prevent terrorist attacks.</w:t>
      </w:r>
      <w:r w:rsidRPr="00E13379">
        <w:rPr>
          <w:rStyle w:val="StyleBoldUnderline"/>
          <w:sz w:val="12"/>
        </w:rPr>
        <w:t>¶</w:t>
      </w:r>
      <w:r w:rsidRPr="00E13379">
        <w:rPr>
          <w:sz w:val="12"/>
        </w:rPr>
        <w:t xml:space="preserve"> </w:t>
      </w:r>
      <w:r w:rsidRPr="00E13379">
        <w:rPr>
          <w:rStyle w:val="StyleBoldUnderline"/>
        </w:rPr>
        <w:t>It’s worth remembering that the mass surveillance programs initiated by the U.S. government after the 9/11 attacks</w:t>
      </w:r>
      <w:r>
        <w:t>—the legal ones and the constitutionally-dubious ones—</w:t>
      </w:r>
      <w:r w:rsidRPr="00E13379">
        <w:rPr>
          <w:rStyle w:val="StyleBoldUnderline"/>
        </w:rPr>
        <w:t xml:space="preserve">were premised on the belief that bin Laden’s hijacker-terrorists were able to pull off the attacks because of a failure to collect enough data. </w:t>
      </w:r>
      <w:r>
        <w:t xml:space="preserve">Yet in their subsequent reports on the attacks, the Congressional Joint Inquiry (2002) and the 9/11 Commission found exactly the opposite. </w:t>
      </w:r>
      <w:r w:rsidRPr="00E13379">
        <w:rPr>
          <w:rStyle w:val="StyleBoldUnderline"/>
        </w:rPr>
        <w:t>The data to detect (and thus foil) the plots was in the U.S. government’s hands prior to the attacks; the failures were ones of sharing, analysis, and dissemination.</w:t>
      </w:r>
      <w:r>
        <w:t xml:space="preserve"> </w:t>
      </w:r>
      <w:r w:rsidRPr="00624342">
        <w:rPr>
          <w:rStyle w:val="StyleBoldUnderline"/>
          <w:u w:val="none"/>
        </w:rPr>
        <w:t>That malady perfectly describes every intelligence failure from Pearl Harbor to the present day.</w:t>
      </w:r>
      <w:r w:rsidRPr="00624342">
        <w:rPr>
          <w:rStyle w:val="StyleBoldUnderline"/>
          <w:sz w:val="12"/>
          <w:u w:val="none"/>
        </w:rPr>
        <w:t>¶</w:t>
      </w:r>
      <w:r w:rsidRPr="00624342">
        <w:rPr>
          <w:sz w:val="12"/>
        </w:rPr>
        <w:t xml:space="preserve"> </w:t>
      </w:r>
      <w:r w:rsidRPr="00624342">
        <w:t>The</w:t>
      </w:r>
      <w:r>
        <w:t xml:space="preserve"> Office of the Director of National Intelligence (created by Congress in 2004) was supposed to be the answer to the "failure-to-connect-the-dots" problem. </w:t>
      </w:r>
      <w:r w:rsidRPr="00624342">
        <w:rPr>
          <w:rStyle w:val="StyleBoldUnderline"/>
          <w:u w:val="none"/>
        </w:rPr>
        <w:t>Ten years on, the problem remains, the IC bureaucracy is bigger than ever, and our government is continuing to rely on mass surveillance programs that have failed time and again to stop terrorists while simultaneously undermining the civil liberties and personal privacy of every American</w:t>
      </w:r>
      <w:r w:rsidRPr="00E13379">
        <w:rPr>
          <w:rStyle w:val="StyleBoldUnderline"/>
        </w:rPr>
        <w:t>. The quest to "collect it all," to borrow a phrase from NSA Director Keith Alexander, only leads to the accumulation of masses of useless information, making it harder to find real threats and costing billions to store.</w:t>
      </w:r>
      <w:r w:rsidRPr="00E13379">
        <w:rPr>
          <w:rStyle w:val="StyleBoldUnderline"/>
          <w:sz w:val="12"/>
        </w:rPr>
        <w:t>¶</w:t>
      </w:r>
      <w:r w:rsidRPr="00E13379">
        <w:rPr>
          <w:sz w:val="12"/>
        </w:rPr>
        <w:t xml:space="preserve"> </w:t>
      </w:r>
      <w:r>
        <w:t xml:space="preserve">A recent Guardian editorial noted that such </w:t>
      </w:r>
      <w:r w:rsidRPr="00E13379">
        <w:rPr>
          <w:rStyle w:val="StyleBoldUnderline"/>
        </w:rPr>
        <w:t>mass-surveillance myopia is spreading</w:t>
      </w:r>
      <w:r>
        <w:t xml:space="preserve"> among European political leaders as well, despite the fact that "terrorists, from 9/11 to the Woolwich jihadists and the neo-Nazi Anders </w:t>
      </w:r>
      <w:proofErr w:type="spellStart"/>
      <w:r>
        <w:t>Breivik</w:t>
      </w:r>
      <w:proofErr w:type="spellEnd"/>
      <w:r>
        <w:t>, have almost always come to the authorities’ attention before murdering."</w:t>
      </w:r>
      <w:r w:rsidRPr="00E13379">
        <w:rPr>
          <w:sz w:val="12"/>
        </w:rPr>
        <w:t xml:space="preserve">¶ </w:t>
      </w:r>
      <w:r w:rsidRPr="00E13379">
        <w:rPr>
          <w:rStyle w:val="StyleBoldUnderline"/>
        </w:rPr>
        <w:t xml:space="preserve">Mass surveillance is not only destructive of our </w:t>
      </w:r>
      <w:proofErr w:type="gramStart"/>
      <w:r w:rsidRPr="00E13379">
        <w:rPr>
          <w:rStyle w:val="StyleBoldUnderline"/>
        </w:rPr>
        <w:t>liberties,</w:t>
      </w:r>
      <w:proofErr w:type="gramEnd"/>
      <w:r w:rsidRPr="00E13379">
        <w:rPr>
          <w:rStyle w:val="StyleBoldUnderline"/>
        </w:rPr>
        <w:t xml:space="preserve"> its continued use is a virtual </w:t>
      </w:r>
      <w:r w:rsidRPr="00E13379">
        <w:rPr>
          <w:rStyle w:val="Emphasis"/>
        </w:rPr>
        <w:t>guarantee of more lethal intelligence failures</w:t>
      </w:r>
      <w:r w:rsidRPr="00E13379">
        <w:rPr>
          <w:rStyle w:val="StyleBoldUnderline"/>
        </w:rPr>
        <w:t>. And our continued will to disbelieve those facts is a mental dodge we engage in at our peril.</w:t>
      </w:r>
    </w:p>
    <w:p w14:paraId="76F18F43" w14:textId="77777777" w:rsidR="00D6738F" w:rsidRPr="00624342" w:rsidRDefault="00D6738F" w:rsidP="00624342">
      <w:pPr>
        <w:pStyle w:val="Heading4"/>
        <w:rPr>
          <w:rStyle w:val="StyleStyleBold12pt"/>
          <w:b/>
          <w:u w:val="none"/>
        </w:rPr>
      </w:pPr>
      <w:r w:rsidRPr="00624342">
        <w:rPr>
          <w:rStyle w:val="StyleStyleBold12pt"/>
          <w:b/>
          <w:u w:val="none"/>
        </w:rPr>
        <w:t>Overload of data makes terrorism prevention impossible</w:t>
      </w:r>
    </w:p>
    <w:p w14:paraId="2C11F23B" w14:textId="77777777" w:rsidR="00D6738F" w:rsidRDefault="00D6738F" w:rsidP="00D6738F">
      <w:proofErr w:type="spellStart"/>
      <w:r w:rsidRPr="00624342">
        <w:rPr>
          <w:rStyle w:val="StyleStyleBold12pt"/>
          <w:u w:val="none"/>
        </w:rPr>
        <w:t>Tufekci</w:t>
      </w:r>
      <w:proofErr w:type="spellEnd"/>
      <w:r w:rsidRPr="00624342">
        <w:rPr>
          <w:rStyle w:val="StyleStyleBold12pt"/>
          <w:u w:val="none"/>
        </w:rPr>
        <w:t>, assistant professor UNC, 2/3</w:t>
      </w:r>
      <w:r>
        <w:t xml:space="preserve"> (</w:t>
      </w:r>
      <w:proofErr w:type="spellStart"/>
      <w:r w:rsidRPr="00AF2F54">
        <w:t>Zeynep</w:t>
      </w:r>
      <w:proofErr w:type="spellEnd"/>
      <w:r w:rsidRPr="00AF2F54">
        <w:t xml:space="preserve"> </w:t>
      </w:r>
      <w:proofErr w:type="spellStart"/>
      <w:r w:rsidRPr="00AF2F54">
        <w:t>Tufekci</w:t>
      </w:r>
      <w:proofErr w:type="spellEnd"/>
      <w:r>
        <w:t xml:space="preserve">, </w:t>
      </w:r>
      <w:r w:rsidRPr="00AF2F54">
        <w:t>assistant professor at the University of North Carolina</w:t>
      </w:r>
      <w:r>
        <w:t>, “</w:t>
      </w:r>
      <w:r w:rsidRPr="00AF2F54">
        <w:t>Terror and the limits of mass surveillance</w:t>
      </w:r>
      <w:r>
        <w:t xml:space="preserve">” </w:t>
      </w:r>
      <w:r w:rsidRPr="00AF2F54">
        <w:t>Feb 03</w:t>
      </w:r>
      <w:r>
        <w:t>, 2015</w:t>
      </w:r>
      <w:r w:rsidRPr="00AF2F54">
        <w:t xml:space="preserve"> http://blogs.ft.com/the-exchange/2015/02/03/zeynep-tufekci-terror-and-the-limits-of-mass-surveillance/</w:t>
      </w:r>
      <w:r>
        <w:t>) //GY</w:t>
      </w:r>
    </w:p>
    <w:p w14:paraId="478682B2" w14:textId="77777777" w:rsidR="00D6738F" w:rsidRDefault="00D6738F" w:rsidP="00D6738F">
      <w:r>
        <w:t xml:space="preserve">But </w:t>
      </w:r>
      <w:r w:rsidRPr="00AF2F54">
        <w:rPr>
          <w:rStyle w:val="StyleBoldUnderline"/>
        </w:rPr>
        <w:t xml:space="preserve">the assertion that big data is “what it’s all about” when it comes to predicting rare events is not supported by what we know about how these methods work, and more importantly, don’t work. </w:t>
      </w:r>
      <w:r>
        <w:t xml:space="preserve">Analytics on massive datasets can be powerful in </w:t>
      </w:r>
      <w:proofErr w:type="spellStart"/>
      <w:r>
        <w:t>analysing</w:t>
      </w:r>
      <w:proofErr w:type="spellEnd"/>
      <w:r>
        <w:t xml:space="preserve"> and identifying broad patterns, or events that occur regularly and frequently, but </w:t>
      </w:r>
      <w:r w:rsidRPr="00AF2F54">
        <w:rPr>
          <w:rStyle w:val="StyleBoldUnderline"/>
        </w:rPr>
        <w:t>are singularly unsuited to finding unpredictable, erratic, and rare needles in huge haystacks. In fact, the bigger the haystack</w:t>
      </w:r>
      <w:r>
        <w:t xml:space="preserve"> — the more massive the scale and the wider the scope of the surveillance — </w:t>
      </w:r>
      <w:r w:rsidRPr="00AF2F54">
        <w:rPr>
          <w:rStyle w:val="StyleBoldUnderline"/>
        </w:rPr>
        <w:t>the less suited these methods are to finding such exceptional events, and the more they may serve to direct resources and attention away from appropriate tools and methods.</w:t>
      </w:r>
      <w:r w:rsidRPr="00AF2F54">
        <w:rPr>
          <w:rStyle w:val="StyleBoldUnderline"/>
          <w:sz w:val="12"/>
        </w:rPr>
        <w:t>¶</w:t>
      </w:r>
      <w:r w:rsidRPr="00AF2F54">
        <w:rPr>
          <w:sz w:val="12"/>
        </w:rPr>
        <w:t xml:space="preserve"> </w:t>
      </w:r>
      <w:r>
        <w:t xml:space="preserve">After Rigby was killed, GCHQ, Britain’s intelligence service, was </w:t>
      </w:r>
      <w:proofErr w:type="spellStart"/>
      <w:r>
        <w:t>criticised</w:t>
      </w:r>
      <w:proofErr w:type="spellEnd"/>
      <w:r>
        <w:t xml:space="preserve"> by many for failing to stop his killers, Michael </w:t>
      </w:r>
      <w:proofErr w:type="spellStart"/>
      <w:r>
        <w:t>Adebolajo</w:t>
      </w:r>
      <w:proofErr w:type="spellEnd"/>
      <w:r>
        <w:t xml:space="preserve"> and Michael </w:t>
      </w:r>
      <w:proofErr w:type="spellStart"/>
      <w:r>
        <w:t>Adebowale</w:t>
      </w:r>
      <w:proofErr w:type="spellEnd"/>
      <w:r>
        <w:t xml:space="preserve">. A lengthy parliamentary inquiry was conducted, resulting in a 192-page report that lists all the ways in which </w:t>
      </w:r>
      <w:proofErr w:type="spellStart"/>
      <w:r>
        <w:t>Adebolajo</w:t>
      </w:r>
      <w:proofErr w:type="spellEnd"/>
      <w:r>
        <w:t xml:space="preserve"> and </w:t>
      </w:r>
      <w:proofErr w:type="spellStart"/>
      <w:r>
        <w:t>Adebowale</w:t>
      </w:r>
      <w:proofErr w:type="spellEnd"/>
      <w:r>
        <w:t xml:space="preserv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w:t>
      </w:r>
      <w:r w:rsidRPr="00AF2F54">
        <w:rPr>
          <w:sz w:val="12"/>
        </w:rPr>
        <w:t xml:space="preserve">¶ </w:t>
      </w:r>
      <w:r>
        <w:t>“If only Facebook had turned over more data,” the thinking goes.</w:t>
      </w:r>
      <w:r w:rsidRPr="00AF2F54">
        <w:rPr>
          <w:sz w:val="12"/>
        </w:rPr>
        <w:t xml:space="preserve">¶ </w:t>
      </w:r>
      <w:r>
        <w:t xml:space="preserve">But </w:t>
      </w:r>
      <w:r w:rsidRPr="00AF2F54">
        <w:rPr>
          <w:rStyle w:val="StyleBoldUnderline"/>
        </w:rPr>
        <w:t>that is misleading, and makes sense only with the benefit of hindsight</w:t>
      </w:r>
      <w:r>
        <w:t xml:space="preserve">. </w:t>
      </w:r>
      <w:r w:rsidRPr="00AF2F54">
        <w:rPr>
          <w:rStyle w:val="StyleBoldUnderline"/>
        </w:rPr>
        <w:t>Seeking larger volumes of data</w:t>
      </w:r>
      <w:r>
        <w:t xml:space="preserve">, such as asking Facebook to alert intelligence agencies every time that it detects a post containing violence, would deluge the agencies </w:t>
      </w:r>
      <w:r w:rsidRPr="00AF2F54">
        <w:rPr>
          <w:rStyle w:val="StyleBoldUnderline"/>
        </w:rPr>
        <w:t>with multiple false leads that would lead to a data quagmire, rather than clues to impending crimes.</w:t>
      </w:r>
      <w:r w:rsidRPr="00AF2F54">
        <w:rPr>
          <w:rStyle w:val="StyleBoldUnderline"/>
          <w:sz w:val="12"/>
        </w:rPr>
        <w:t>¶</w:t>
      </w:r>
      <w:r w:rsidRPr="00AF2F54">
        <w:rPr>
          <w:sz w:val="12"/>
        </w:rPr>
        <w:t xml:space="preserve"> </w:t>
      </w:r>
      <w:r>
        <w:t xml:space="preserve">For big data analytics to work, </w:t>
      </w:r>
      <w:r w:rsidRPr="00624342">
        <w:rPr>
          <w:rStyle w:val="StyleBoldUnderline"/>
          <w:u w:val="none"/>
        </w:rPr>
        <w:t>there needs to be a reliable connection between the signal (posting of violent content) and the event (killing someone). Otherwise, the signal is worse than useless</w:t>
      </w:r>
      <w:r w:rsidRPr="00624342">
        <w:t>. Millions</w:t>
      </w:r>
      <w:r>
        <w:t xml:space="preserve"> of Facebook’s billion-plus users post violent content every day, ranging from </w:t>
      </w:r>
      <w:proofErr w:type="spellStart"/>
      <w:r>
        <w:t>routinised</w:t>
      </w:r>
      <w:proofErr w:type="spellEnd"/>
      <w:r>
        <w:t xml:space="preserve"> movie violence to atrocious violent rhetoric. </w:t>
      </w:r>
      <w:r w:rsidRPr="00AF2F54">
        <w:rPr>
          <w:rStyle w:val="StyleBoldUnderline"/>
        </w:rPr>
        <w:t xml:space="preserve">Turning over the data from all such occurrences would merely flood the agencies with “false positives” — erroneous indications for events that actually will not happen. </w:t>
      </w:r>
      <w:r w:rsidRPr="00624342">
        <w:rPr>
          <w:rStyle w:val="StyleBoldUnderline"/>
          <w:u w:val="none"/>
        </w:rPr>
        <w:t>Such data overload is not without cost, as it takes time and effort to sift through these millions of strands of hay to confirm that they are, indeed, not needles — especially when we don’t even know what needles look like.</w:t>
      </w:r>
      <w:r w:rsidRPr="00AF2F54">
        <w:rPr>
          <w:rStyle w:val="StyleBoldUnderline"/>
        </w:rPr>
        <w:t xml:space="preserve"> All that the investigators would have would be a lot of open leads with no resolution, taking away resources from any real investigation</w:t>
      </w:r>
      <w:r>
        <w:t>. Besides, account suspensions carried out by platforms like Facebook’s are haphazard, semi-automated and unreliable indicators</w:t>
      </w:r>
      <w:r w:rsidRPr="00624342">
        <w:rPr>
          <w:rStyle w:val="StyleBoldUnderline"/>
          <w:u w:val="none"/>
        </w:rPr>
        <w:t>. The flagging system misses a lot more violent content than it flags, and it often flags content as inappropriate even when it is not, and suffers from many biases.</w:t>
      </w:r>
      <w:r w:rsidRPr="00624342">
        <w:t xml:space="preserve"> Relying on such a haphazard system is not a reasonable path at all.</w:t>
      </w:r>
      <w:r w:rsidRPr="00624342">
        <w:rPr>
          <w:sz w:val="12"/>
        </w:rPr>
        <w:t xml:space="preserve">¶ </w:t>
      </w:r>
      <w:proofErr w:type="gramStart"/>
      <w:r w:rsidRPr="00624342">
        <w:t>So</w:t>
      </w:r>
      <w:proofErr w:type="gramEnd"/>
      <w:r w:rsidRPr="00624342">
        <w:t xml:space="preserve"> is all the hype around big data analytics unjustified? Yes and no. There are appropriate use cases for which massive datasets are intensely useful, and perform much better than any alternative</w:t>
      </w:r>
      <w:r>
        <w:t xml:space="preserve"> we can imagine using conventional methods. Successful examples include using Google searches to figure out drug interactions that would be too complex and too numerous to </w:t>
      </w:r>
      <w:proofErr w:type="spellStart"/>
      <w:r>
        <w:t>analyse</w:t>
      </w:r>
      <w:proofErr w:type="spellEnd"/>
      <w:r>
        <w:t xml:space="preserve"> one clinical trial at a time, or using social media to detect national-level swings in our mood (we are indeed happier on Fridays than on Mondays).</w:t>
      </w:r>
    </w:p>
    <w:p w14:paraId="0E50C886" w14:textId="77777777" w:rsidR="00D6738F" w:rsidRDefault="00D6738F" w:rsidP="00D6738F"/>
    <w:p w14:paraId="4C2978B2" w14:textId="77777777" w:rsidR="00D6738F" w:rsidRPr="00AF2F54" w:rsidRDefault="00D6738F" w:rsidP="00624342">
      <w:pPr>
        <w:pStyle w:val="Heading4"/>
      </w:pPr>
      <w:r w:rsidRPr="00AF2F54">
        <w:t>Overload makes lone wolf terror prevention ineffective</w:t>
      </w:r>
    </w:p>
    <w:p w14:paraId="6E083175" w14:textId="77777777" w:rsidR="00D6738F" w:rsidRDefault="00D6738F" w:rsidP="00D6738F">
      <w:proofErr w:type="spellStart"/>
      <w:r w:rsidRPr="00624342">
        <w:rPr>
          <w:rStyle w:val="StyleStyleBold12pt"/>
          <w:u w:val="none"/>
        </w:rPr>
        <w:t>Tufekci</w:t>
      </w:r>
      <w:proofErr w:type="spellEnd"/>
      <w:r w:rsidRPr="00624342">
        <w:rPr>
          <w:rStyle w:val="StyleStyleBold12pt"/>
          <w:u w:val="none"/>
        </w:rPr>
        <w:t>, assistant professor UNC, 2/3</w:t>
      </w:r>
      <w:r>
        <w:t xml:space="preserve"> (</w:t>
      </w:r>
      <w:proofErr w:type="spellStart"/>
      <w:r w:rsidRPr="00AF2F54">
        <w:t>Zeynep</w:t>
      </w:r>
      <w:proofErr w:type="spellEnd"/>
      <w:r w:rsidRPr="00AF2F54">
        <w:t xml:space="preserve"> </w:t>
      </w:r>
      <w:proofErr w:type="spellStart"/>
      <w:r w:rsidRPr="00AF2F54">
        <w:t>Tufekci</w:t>
      </w:r>
      <w:proofErr w:type="spellEnd"/>
      <w:r>
        <w:t xml:space="preserve">, </w:t>
      </w:r>
      <w:r w:rsidRPr="00AF2F54">
        <w:t>assistant professor at the University of North Carolina</w:t>
      </w:r>
      <w:r>
        <w:t>, “</w:t>
      </w:r>
      <w:r w:rsidRPr="00AF2F54">
        <w:t>Terror and the limits of mass surveillance</w:t>
      </w:r>
      <w:r>
        <w:t xml:space="preserve">” </w:t>
      </w:r>
      <w:r w:rsidRPr="00AF2F54">
        <w:t>Feb 03</w:t>
      </w:r>
      <w:r>
        <w:t>, 2015</w:t>
      </w:r>
      <w:r w:rsidRPr="00AF2F54">
        <w:t xml:space="preserve"> http://blogs.ft.com/the-exchange/2015/02/03/zeynep-tufekci-terror-and-the-limits-of-mass-surveillance/</w:t>
      </w:r>
      <w:r>
        <w:t>) //GY</w:t>
      </w:r>
    </w:p>
    <w:p w14:paraId="4B5E4BD1" w14:textId="77777777" w:rsidR="00D6738F" w:rsidRDefault="00D6738F" w:rsidP="00D6738F">
      <w:pPr>
        <w:rPr>
          <w:rStyle w:val="StyleBoldUnderline"/>
        </w:rPr>
      </w:pPr>
      <w:r>
        <w:t xml:space="preserve">In contrast, </w:t>
      </w:r>
      <w:r w:rsidRPr="00AF2F54">
        <w:rPr>
          <w:rStyle w:val="StyleBoldUnderline"/>
        </w:rPr>
        <w:t>consider the “lone wolf” attacker</w:t>
      </w:r>
      <w:r>
        <w:t xml:space="preserve"> who took hostages at, of all things, a “</w:t>
      </w:r>
      <w:proofErr w:type="spellStart"/>
      <w:r>
        <w:t>Lindt</w:t>
      </w:r>
      <w:proofErr w:type="spellEnd"/>
      <w:r>
        <w:t xml:space="preserve"> </w:t>
      </w:r>
      <w:proofErr w:type="spellStart"/>
      <w:r>
        <w:t>Chocolat</w:t>
      </w:r>
      <w:proofErr w:type="spellEnd"/>
      <w:r>
        <w:t xml:space="preserve"> Café” in Sydney. Chocolate shops </w:t>
      </w:r>
      <w:r w:rsidRPr="00AF2F54">
        <w:rPr>
          <w:rStyle w:val="StyleBoldUnderline"/>
        </w:rPr>
        <w:t>are not regular targets of political violence</w:t>
      </w:r>
      <w:r>
        <w:t xml:space="preserve">, and </w:t>
      </w:r>
      <w:proofErr w:type="gramStart"/>
      <w:r>
        <w:t xml:space="preserve">random, crazed men attacking them </w:t>
      </w:r>
      <w:r w:rsidRPr="00AF2F54">
        <w:rPr>
          <w:rStyle w:val="StyleBoldUnderline"/>
        </w:rPr>
        <w:t>is</w:t>
      </w:r>
      <w:proofErr w:type="gramEnd"/>
      <w:r w:rsidRPr="00AF2F54">
        <w:rPr>
          <w:rStyle w:val="StyleBoldUnderline"/>
        </w:rPr>
        <w:t xml:space="preserve"> not a pattern on which we can base further identification</w:t>
      </w:r>
      <w:r>
        <w:t xml:space="preserve">.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w:t>
      </w:r>
      <w:r w:rsidRPr="00AF2F54">
        <w:rPr>
          <w:rStyle w:val="StyleBoldUnderline"/>
        </w:rPr>
        <w:t>This isn’t a job for big data analytics</w:t>
      </w:r>
      <w:r>
        <w:t>. (The fact that the gunman was on bail facing various charges and was known for sending hate letters to the families of Australian soldiers killed overseas suggests it was a job for traditional policing).</w:t>
      </w:r>
      <w:r w:rsidRPr="00AF2F54">
        <w:rPr>
          <w:sz w:val="12"/>
        </w:rPr>
        <w:t xml:space="preserve">¶ </w:t>
      </w:r>
      <w:r w:rsidRPr="00AF2F54">
        <w:rPr>
          <w:rStyle w:val="StyleBoldUnderline"/>
        </w:rPr>
        <w:t>When confronted with their failures in predicting those rare acts of domestic terrorism</w:t>
      </w:r>
      <w:r>
        <w:t xml:space="preserve">, here’s what GCHQ, and indeed the NSA, </w:t>
      </w:r>
      <w:r w:rsidRPr="00AF2F54">
        <w:rPr>
          <w:rStyle w:val="StyleBoldUnderline"/>
        </w:rPr>
        <w:t>should have said instead of asking for increased surveillance capabilities: stop asking us to collect more and more data to perform an impossible task.</w:t>
      </w:r>
      <w:r>
        <w:t xml:space="preserve"> </w:t>
      </w:r>
      <w:r w:rsidRPr="00AF2F54">
        <w:rPr>
          <w:rStyle w:val="StyleBoldUnderline"/>
        </w:rPr>
        <w:t>This glut of data is making our job harder, not easier, and the expectation that there will never be such incidents, ever, is not realistic.</w:t>
      </w:r>
      <w:r w:rsidRPr="00AF2F54">
        <w:rPr>
          <w:rStyle w:val="StyleBoldUnderline"/>
          <w:sz w:val="12"/>
        </w:rPr>
        <w:t>¶</w:t>
      </w:r>
      <w:r w:rsidRPr="00AF2F54">
        <w:rPr>
          <w:sz w:val="12"/>
        </w:rPr>
        <w:t xml:space="preserve"> </w:t>
      </w:r>
      <w:r>
        <w:t xml:space="preserve">Attention should instead be focused on the causal chain that led the </w:t>
      </w:r>
      <w:proofErr w:type="spellStart"/>
      <w:r>
        <w:t>Kouachi</w:t>
      </w:r>
      <w:proofErr w:type="spellEnd"/>
      <w:r>
        <w:t xml:space="preserve"> brothers on their path. It seems that the French-born duo had an alienated, turbulent youth, and then spent years in French prisons, where they were transformed from confused and incompetent wannabe </w:t>
      </w:r>
      <w:proofErr w:type="spellStart"/>
      <w:r>
        <w:t>jihadis</w:t>
      </w:r>
      <w:proofErr w:type="spellEnd"/>
      <w:r>
        <w:t xml:space="preserve"> to hardliners who were both committed and a lot more capable of carrying out complex violence acts than when they entered the prison</w:t>
      </w:r>
      <w:r w:rsidRPr="00624342">
        <w:t xml:space="preserve">. </w:t>
      </w:r>
      <w:r w:rsidRPr="00624342">
        <w:rPr>
          <w:rStyle w:val="StyleBoldUnderline"/>
          <w:u w:val="none"/>
        </w:rPr>
        <w:t>Understanding such paths will almost certainly be more productive for preventing such events, and will also spare all of us from another real danger</w:t>
      </w:r>
      <w:r w:rsidRPr="00AF2F54">
        <w:rPr>
          <w:rStyle w:val="StyleBoldUnderline"/>
        </w:rPr>
        <w:t>: governments that know too much about their citizens, and a misguided belief in what big data can do to find needles in too-large haystacks.</w:t>
      </w:r>
    </w:p>
    <w:p w14:paraId="3977579A" w14:textId="77777777" w:rsidR="00005838" w:rsidRPr="00624342" w:rsidRDefault="00005838" w:rsidP="00624342">
      <w:pPr>
        <w:pStyle w:val="Heading4"/>
        <w:rPr>
          <w:rStyle w:val="StyleStyleBold12pt"/>
          <w:b/>
          <w:u w:val="none"/>
        </w:rPr>
      </w:pPr>
      <w:r w:rsidRPr="00624342">
        <w:rPr>
          <w:rStyle w:val="StyleStyleBold12pt"/>
          <w:b/>
          <w:u w:val="none"/>
        </w:rPr>
        <w:t>Mass data mining makes terror prevention impossible</w:t>
      </w:r>
    </w:p>
    <w:p w14:paraId="326893E0" w14:textId="77777777" w:rsidR="00005838" w:rsidRDefault="00005838" w:rsidP="00005838">
      <w:proofErr w:type="spellStart"/>
      <w:r w:rsidRPr="00624342">
        <w:rPr>
          <w:rStyle w:val="StyleStyleBold12pt"/>
          <w:u w:val="none"/>
        </w:rPr>
        <w:t>Schneier</w:t>
      </w:r>
      <w:proofErr w:type="spellEnd"/>
      <w:r w:rsidRPr="00624342">
        <w:rPr>
          <w:rStyle w:val="StyleStyleBold12pt"/>
          <w:u w:val="none"/>
        </w:rPr>
        <w:t>, 3/24</w:t>
      </w:r>
      <w:r>
        <w:t xml:space="preserve"> (</w:t>
      </w:r>
      <w:r w:rsidRPr="00556229">
        <w:t xml:space="preserve">Bruce </w:t>
      </w:r>
      <w:proofErr w:type="spellStart"/>
      <w:r w:rsidRPr="00556229">
        <w:t>Schneier</w:t>
      </w:r>
      <w:proofErr w:type="spellEnd"/>
      <w:r w:rsidRPr="00556229">
        <w:t xml:space="preserve"> Advisory Board Member of the Electronic Privacy Information Center, </w:t>
      </w:r>
      <w:r>
        <w:t>“</w:t>
      </w:r>
      <w:r w:rsidRPr="00453A25">
        <w:t>Why Mass Surveillance Can't, Won't, And Never Has Stopped A Terrorist</w:t>
      </w:r>
      <w:r>
        <w:t xml:space="preserve">” </w:t>
      </w:r>
      <w:r w:rsidRPr="00453A25">
        <w:t>Mar 24 2015, 2:15 AM</w:t>
      </w:r>
      <w:r>
        <w:t xml:space="preserve"> </w:t>
      </w:r>
      <w:r w:rsidRPr="00556229">
        <w:t>http://digg.com/2015/why-mass-surveillance-cant-wont-and-never-has-stopped-a-terrorist</w:t>
      </w:r>
      <w:r>
        <w:t>) //GY</w:t>
      </w:r>
    </w:p>
    <w:p w14:paraId="358DB8DC" w14:textId="52908F82" w:rsidR="00005838" w:rsidRDefault="00005838" w:rsidP="00005838">
      <w:r>
        <w:t xml:space="preserve">Data mining is offered as the technique that will enable us to connect those dots. But while corporations are successfully mining our personal data in order to target advertising, detect financial fraud, and perform other tasks, </w:t>
      </w:r>
      <w:r w:rsidRPr="003C3E2B">
        <w:rPr>
          <w:rStyle w:val="StyleBoldUnderline"/>
        </w:rPr>
        <w:t>three critical issues make data mining an inappropriate tool for finding terrorists.</w:t>
      </w:r>
      <w:r w:rsidRPr="00453A25">
        <w:rPr>
          <w:sz w:val="12"/>
        </w:rPr>
        <w:t xml:space="preserve">¶ </w:t>
      </w:r>
      <w:proofErr w:type="gramStart"/>
      <w:r w:rsidRPr="003C3E2B">
        <w:rPr>
          <w:rStyle w:val="StyleBoldUnderline"/>
        </w:rPr>
        <w:t>The</w:t>
      </w:r>
      <w:proofErr w:type="gramEnd"/>
      <w:r w:rsidRPr="003C3E2B">
        <w:rPr>
          <w:rStyle w:val="StyleBoldUnderline"/>
        </w:rPr>
        <w:t xml:space="preserve"> first, and most important, issue is error rates. For advertising, data mining can be successful even with a large error rate, but finding terrorists requires a much higher degree of accuracy than data-mining systems can possibly provide</w:t>
      </w:r>
      <w:r>
        <w:t>.</w:t>
      </w:r>
      <w:r w:rsidRPr="00453A25">
        <w:rPr>
          <w:sz w:val="12"/>
        </w:rPr>
        <w:t xml:space="preserve">¶ </w:t>
      </w:r>
      <w:r>
        <w:t>Data mining works best when you’re searching for a well-defined profile, when there are a reasonable number of events per year, and when the cost of false alarms is low.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 purchases in locations not normally frequented by the cardholder, and purchases of travel, luxury goods, and easily fenced items — and in many cases data-mining systems can minimize the losses by preventing fraudulent transactions. The only cost of a false alarm is a phone call to the cardholder asking her to verify a couple of her purchases.</w:t>
      </w:r>
      <w:r w:rsidRPr="00453A25">
        <w:rPr>
          <w:sz w:val="12"/>
        </w:rPr>
        <w:t xml:space="preserve">¶ </w:t>
      </w:r>
      <w:r>
        <w:t xml:space="preserve">Similarly, the IRS uses data mining to identify tax evaders, the police use it to predict crime hot spots, and banks use it to predict loan defaults. These applications have had mixed success, based on the data and the application, but they’re all within the scope of what data mining can </w:t>
      </w:r>
      <w:r w:rsidRPr="00624342">
        <w:rPr>
          <w:rStyle w:val="StyleBoldUnderline"/>
          <w:u w:val="none"/>
        </w:rPr>
        <w:t xml:space="preserve">accomplish.¶ </w:t>
      </w:r>
      <w:r w:rsidRPr="003C3E2B">
        <w:rPr>
          <w:rStyle w:val="StyleBoldUnderline"/>
        </w:rPr>
        <w:t xml:space="preserve">Terrorist plots are different, </w:t>
      </w:r>
      <w:r w:rsidRPr="00624342">
        <w:rPr>
          <w:rStyle w:val="StyleBoldUnderline"/>
          <w:u w:val="none"/>
        </w:rPr>
        <w:t>mostly because whereas fraud is common</w:t>
      </w:r>
      <w:r w:rsidRPr="003C3E2B">
        <w:rPr>
          <w:rStyle w:val="StyleBoldUnderline"/>
        </w:rPr>
        <w:t xml:space="preserve">, terrorist attacks are very rare. This means that even highly accurate terrorism prediction systems will be so flooded with false alarms that they will be useless.¶ </w:t>
      </w:r>
      <w:proofErr w:type="gramStart"/>
      <w:r w:rsidRPr="003C3E2B">
        <w:rPr>
          <w:rStyle w:val="StyleBoldUnderline"/>
        </w:rPr>
        <w:t>The</w:t>
      </w:r>
      <w:proofErr w:type="gramEnd"/>
      <w:r w:rsidRPr="003C3E2B">
        <w:rPr>
          <w:rStyle w:val="StyleBoldUnderline"/>
        </w:rPr>
        <w:t xml:space="preserve"> reason lies in the mathematics of detection. All detection systems have errors, and system designers can tune them to minimize either false positives or false negatives. </w:t>
      </w:r>
      <w:r w:rsidRPr="00624342">
        <w:rPr>
          <w:rStyle w:val="StyleBoldUnderline"/>
          <w:u w:val="none"/>
        </w:rPr>
        <w:t>In a terrorist-detection system, a false positive occurs when the system mistakenly identifies something harmless as a threat</w:t>
      </w:r>
      <w:r w:rsidRPr="00624342">
        <w:t>. A false negative occurs when the system misses an actual attack. Depending on how you “tune</w:t>
      </w:r>
      <w:r>
        <w:t xml:space="preserve">” your detection system, you can increase the number of false positives to assure you are less likely to miss an attack, or you can reduce the number of false positives </w:t>
      </w:r>
      <w:r w:rsidRPr="00624342">
        <w:t xml:space="preserve">at </w:t>
      </w:r>
      <w:r w:rsidRPr="00624342">
        <w:rPr>
          <w:rStyle w:val="StyleBoldUnderline"/>
          <w:u w:val="none"/>
        </w:rPr>
        <w:t>the expense of missing attacks.¶ Because terrorist attacks are so rare, false positives completely overwhelm the system, no matter how well you tune</w:t>
      </w:r>
      <w:r w:rsidRPr="00624342">
        <w:t xml:space="preserve">. And I mean completely: </w:t>
      </w:r>
      <w:r w:rsidRPr="00624342">
        <w:rPr>
          <w:rStyle w:val="StyleBoldUnderline"/>
          <w:u w:val="none"/>
        </w:rPr>
        <w:t>millions of people will be falsely accused for every real terrorist plot</w:t>
      </w:r>
      <w:r w:rsidRPr="00624342">
        <w:t xml:space="preserve"> the system</w:t>
      </w:r>
      <w:r>
        <w:t xml:space="preserve"> finds, if it ever finds any.</w:t>
      </w:r>
      <w:r w:rsidRPr="00453A25">
        <w:rPr>
          <w:sz w:val="12"/>
        </w:rPr>
        <w:t xml:space="preserve">¶ </w:t>
      </w:r>
      <w:proofErr w:type="gramStart"/>
      <w:r>
        <w:t>We</w:t>
      </w:r>
      <w:proofErr w:type="gramEnd"/>
      <w:r>
        <w:t xml:space="preserv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This doesn’t work for a more general data-based terrorism-detection system. Each alert requires a lengthy investigation to determine whether it’s real or not. That takes time and money, and prevents intelligence officers from doing other productive work. Or, more pithily, </w:t>
      </w:r>
      <w:r w:rsidRPr="003C3E2B">
        <w:rPr>
          <w:rStyle w:val="StyleBoldUnderline"/>
        </w:rPr>
        <w:t>when you’re watching everything, you’re not seeing anything</w:t>
      </w:r>
      <w:r>
        <w:t>.</w:t>
      </w:r>
      <w:r w:rsidRPr="00453A25">
        <w:rPr>
          <w:sz w:val="12"/>
        </w:rPr>
        <w:t xml:space="preserve">¶ </w:t>
      </w:r>
      <w:r>
        <w:t>The US intelligence community also likens finding a terrorist plot to looking for a needle in a haystack. And, as former NSA director General Keith Alexander said, “you need the haystack to find the needle.” That statement perfectly illustrates the problem with mass surveillance and bulk collection</w:t>
      </w:r>
      <w:r w:rsidRPr="00624342">
        <w:t xml:space="preserve">. </w:t>
      </w:r>
      <w:r w:rsidRPr="00624342">
        <w:rPr>
          <w:rStyle w:val="StyleBoldUnderline"/>
          <w:u w:val="none"/>
        </w:rPr>
        <w:t>When you’re looking for the needle, the last thing you want to do is pile lots more hay on it. More specifically</w:t>
      </w:r>
      <w:r w:rsidRPr="003C3E2B">
        <w:rPr>
          <w:rStyle w:val="StyleBoldUnderline"/>
        </w:rPr>
        <w:t>, there is no scientific rationale for believing that adding irrelevant data about innocent people makes it easier to find a terrorist attack, and lots of evidence that it does not</w:t>
      </w:r>
      <w:r>
        <w:t xml:space="preserve">. You might be adding slightly more signal, but you’re also adding much more noise. And despite the NSA’s “collect it all” mentality, its own documents bear this out. The military intelligence community even talks about the problem of “drinking from a fire hose”: having so much irrelevant data that it’s impossible to find the important bits. </w:t>
      </w:r>
      <w:r w:rsidRPr="003C3E2B">
        <w:rPr>
          <w:rStyle w:val="StyleBoldUnderline"/>
        </w:rPr>
        <w:t>We saw this problem with the NSA’s eavesdropping program: the false positives overwhelmed the system. In the years after 9/11, the NSA passed to the FBI thousands of tips per month; every one of them turned out to be a false alarm.</w:t>
      </w:r>
      <w:r>
        <w:t xml:space="preserve"> The cost was enormous,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r w:rsidRPr="00453A25">
        <w:rPr>
          <w:sz w:val="12"/>
        </w:rPr>
        <w:t xml:space="preserve">¶ </w:t>
      </w:r>
      <w:r w:rsidRPr="003C3E2B">
        <w:rPr>
          <w:rStyle w:val="StyleBoldUnderline"/>
        </w:rPr>
        <w:t>The second problem with using data-mining techniques to try to uncover terrorist plots is that each attack is unique.</w:t>
      </w:r>
      <w:r>
        <w:t xml:space="preserve"> Who would have guessed that two pressure-cooker bombs would be delivered to the Boston Marathon finish line in backpacks by a Boston college kid and his older brother? Each rare individual who carries out a terrorist attack will have a disproportionate impact on the criteria used to decide who’s a likely terrorist, leading to ineffective detection strategies.</w:t>
      </w:r>
      <w:r w:rsidRPr="00453A25">
        <w:rPr>
          <w:sz w:val="12"/>
        </w:rPr>
        <w:t xml:space="preserve">¶ </w:t>
      </w:r>
      <w:proofErr w:type="gramStart"/>
      <w:r w:rsidRPr="003C3E2B">
        <w:rPr>
          <w:rStyle w:val="StyleBoldUnderline"/>
        </w:rPr>
        <w:t>The</w:t>
      </w:r>
      <w:proofErr w:type="gramEnd"/>
      <w:r w:rsidRPr="003C3E2B">
        <w:rPr>
          <w:rStyle w:val="StyleBoldUnderline"/>
        </w:rPr>
        <w:t xml:space="preserve"> third problem is that the people the NSA is trying to find are wily, and they’re trying to avoid detection. In the world of personalized marketing, the typical surveillance subject isn’t trying to hide his activities.</w:t>
      </w:r>
      <w:r>
        <w:t xml:space="preserve"> That is not true in a police or national security context. An adversarial relationship makes the problem much harder, and means that most commercial big data analysis tools just don’t work. A commercial tool can simply ignore people trying to hide and assume benign behavior on the part of everyone else. Government data-mining techniques can’t do that, because those are the very people they’re looking for.</w:t>
      </w:r>
    </w:p>
    <w:p w14:paraId="694D4264" w14:textId="77777777" w:rsidR="00005838" w:rsidRDefault="00005838" w:rsidP="00624342">
      <w:pPr>
        <w:pStyle w:val="Heading4"/>
      </w:pPr>
      <w:r>
        <w:t>Data overload risks terror attacks – whistleblowers confirm</w:t>
      </w:r>
    </w:p>
    <w:p w14:paraId="53F8E9CB" w14:textId="77777777" w:rsidR="00005838" w:rsidRPr="004F368C" w:rsidRDefault="00005838" w:rsidP="00005838">
      <w:pPr>
        <w:rPr>
          <w:rStyle w:val="StyleStyleBold12pt"/>
        </w:rPr>
      </w:pPr>
      <w:r>
        <w:rPr>
          <w:rStyle w:val="StyleStyleBold12pt"/>
        </w:rPr>
        <w:t>Whittaker, 15</w:t>
      </w:r>
    </w:p>
    <w:p w14:paraId="0F2DE711" w14:textId="77777777" w:rsidR="00005838" w:rsidRPr="004F368C" w:rsidRDefault="00005838" w:rsidP="00005838">
      <w:r>
        <w:t xml:space="preserve">Zack Whittaker is a writer-editor for ZDNet, and sister sites CNET and CBS News, citing an NSA whistleblower, “NSA is so overwhelmed with data, it's no longer effective, says whistleblower,” ZDNet, 4/30/15, </w:t>
      </w:r>
      <w:hyperlink r:id="rId17" w:history="1">
        <w:r w:rsidRPr="004A179A">
          <w:rPr>
            <w:rStyle w:val="Hyperlink"/>
          </w:rPr>
          <w:t>http://www.zdnet.com/article/nsa-whistleblower-overwhelmed-with-data-ineffective/?tag=nl.e539&amp;s_cid=e539&amp;ttag=e539&amp;ftag=TRE17cfd61</w:t>
        </w:r>
      </w:hyperlink>
      <w:r>
        <w:t xml:space="preserve"> // IS</w:t>
      </w:r>
    </w:p>
    <w:p w14:paraId="6F06343D" w14:textId="77777777" w:rsidR="00005838" w:rsidRDefault="00005838" w:rsidP="00005838">
      <w:r>
        <w:t xml:space="preserve">In a lunch meeting hosted by Contrast Security founder Jeff Williams on Wednesday, </w:t>
      </w:r>
      <w:r w:rsidRPr="00872E0B">
        <w:rPr>
          <w:rStyle w:val="StyleBoldUnderline"/>
        </w:rPr>
        <w:t xml:space="preserve">William </w:t>
      </w:r>
      <w:proofErr w:type="spellStart"/>
      <w:r w:rsidRPr="00872E0B">
        <w:rPr>
          <w:rStyle w:val="StyleBoldUnderline"/>
        </w:rPr>
        <w:t>Binney</w:t>
      </w:r>
      <w:proofErr w:type="spellEnd"/>
      <w:r w:rsidRPr="00872E0B">
        <w:rPr>
          <w:rStyle w:val="StyleBoldUnderline"/>
        </w:rPr>
        <w:t xml:space="preserve">, a former NSA official who spent more than three decades at the agency, said the US government's mass surveillance programs have become so </w:t>
      </w:r>
      <w:r w:rsidRPr="00872E0B">
        <w:rPr>
          <w:rStyle w:val="Emphasis"/>
        </w:rPr>
        <w:t>engorged</w:t>
      </w:r>
      <w:r w:rsidRPr="00872E0B">
        <w:rPr>
          <w:rStyle w:val="StyleBoldUnderline"/>
        </w:rPr>
        <w:t xml:space="preserve"> with data that they are no longer effective, </w:t>
      </w:r>
      <w:r w:rsidRPr="00872E0B">
        <w:rPr>
          <w:rStyle w:val="Emphasis"/>
        </w:rPr>
        <w:t>losing vital intelligence in the fray</w:t>
      </w:r>
      <w:r>
        <w:t>.</w:t>
      </w:r>
    </w:p>
    <w:p w14:paraId="5C0F09C9" w14:textId="77777777" w:rsidR="00005838" w:rsidRPr="00872E0B" w:rsidRDefault="00005838" w:rsidP="00005838">
      <w:pPr>
        <w:rPr>
          <w:rStyle w:val="StyleBoldUnderline"/>
        </w:rPr>
      </w:pPr>
      <w:r w:rsidRPr="00872E0B">
        <w:rPr>
          <w:rStyle w:val="StyleBoldUnderline"/>
        </w:rPr>
        <w:t xml:space="preserve">That, he said, can -- and has -- led to </w:t>
      </w:r>
      <w:r w:rsidRPr="00872E0B">
        <w:rPr>
          <w:rStyle w:val="Emphasis"/>
        </w:rPr>
        <w:t>terrorist attacks succeeding</w:t>
      </w:r>
      <w:r w:rsidRPr="00872E0B">
        <w:rPr>
          <w:rStyle w:val="StyleBoldUnderline"/>
        </w:rPr>
        <w:t>.</w:t>
      </w:r>
    </w:p>
    <w:p w14:paraId="47F74726" w14:textId="77777777" w:rsidR="00005838" w:rsidRPr="00872E0B" w:rsidRDefault="00005838" w:rsidP="00005838">
      <w:pPr>
        <w:rPr>
          <w:rStyle w:val="StyleBoldUnderline"/>
        </w:rPr>
      </w:pPr>
      <w:proofErr w:type="spellStart"/>
      <w:r w:rsidRPr="00872E0B">
        <w:rPr>
          <w:rStyle w:val="StyleBoldUnderline"/>
        </w:rPr>
        <w:t>Binney</w:t>
      </w:r>
      <w:proofErr w:type="spellEnd"/>
      <w:r w:rsidRPr="00872E0B">
        <w:rPr>
          <w:rStyle w:val="StyleBoldUnderline"/>
        </w:rPr>
        <w:t xml:space="preserve"> said that an analyst today can run one simple query across the NSA's various databases, only to become immediately overloaded with information. With about four billion people -- around two-thirds of the world's population -- under the NSA and partner agencies' watchful eyes, according to his estimates, there is too much data being collected.</w:t>
      </w:r>
    </w:p>
    <w:p w14:paraId="7471628E" w14:textId="77777777" w:rsidR="00005838" w:rsidRDefault="00005838" w:rsidP="00005838">
      <w:r>
        <w:t>"</w:t>
      </w:r>
      <w:r w:rsidRPr="00872E0B">
        <w:rPr>
          <w:rStyle w:val="StyleBoldUnderline"/>
        </w:rPr>
        <w:t xml:space="preserve">That's why they couldn't stop the </w:t>
      </w:r>
      <w:r w:rsidRPr="00872E0B">
        <w:rPr>
          <w:rStyle w:val="Emphasis"/>
        </w:rPr>
        <w:t>Boston bombing</w:t>
      </w:r>
      <w:r w:rsidRPr="00872E0B">
        <w:rPr>
          <w:rStyle w:val="StyleBoldUnderline"/>
        </w:rPr>
        <w:t xml:space="preserve">, or the </w:t>
      </w:r>
      <w:r w:rsidRPr="00872E0B">
        <w:rPr>
          <w:rStyle w:val="Emphasis"/>
        </w:rPr>
        <w:t>Paris shootings</w:t>
      </w:r>
      <w:r w:rsidRPr="00872E0B">
        <w:rPr>
          <w:rStyle w:val="StyleBoldUnderline"/>
        </w:rPr>
        <w:t>, because the data was all there,</w:t>
      </w:r>
      <w:r>
        <w:t xml:space="preserve">" said </w:t>
      </w:r>
      <w:proofErr w:type="spellStart"/>
      <w:r>
        <w:t>Binney</w:t>
      </w:r>
      <w:proofErr w:type="spellEnd"/>
      <w:r>
        <w:t xml:space="preserve">. </w:t>
      </w:r>
      <w:r w:rsidRPr="00872E0B">
        <w:rPr>
          <w:rStyle w:val="StyleBoldUnderline"/>
        </w:rPr>
        <w:t>Because the agency isn't carefully and methodically setting its tools up for smart data collection, that leaves analysts to search for a needle in a haystack.</w:t>
      </w:r>
    </w:p>
    <w:p w14:paraId="3CDED50D" w14:textId="77777777" w:rsidR="00005838" w:rsidRDefault="00005838" w:rsidP="00005838">
      <w:r>
        <w:t>"The data was all there... the NSA is great at going back over it forensically for years to see what they were doing before that," he said. "But that doesn't stop it."</w:t>
      </w:r>
    </w:p>
    <w:p w14:paraId="4BA02A1D" w14:textId="77777777" w:rsidR="00005838" w:rsidRDefault="00005838" w:rsidP="00005838">
      <w:proofErr w:type="spellStart"/>
      <w:r>
        <w:t>Binney</w:t>
      </w:r>
      <w:proofErr w:type="spellEnd"/>
      <w:r>
        <w:t xml:space="preserve"> called this a "bulk data failure" -- in that </w:t>
      </w:r>
      <w:r w:rsidRPr="00872E0B">
        <w:rPr>
          <w:rStyle w:val="StyleBoldUnderline"/>
        </w:rPr>
        <w:t>the NSA programs, leaked by Edward Snowden, are collecting too much for the agency to process</w:t>
      </w:r>
      <w:r>
        <w:t>. He said the problem runs deeper across law enforcement and other federal agencies, like the FBI, the CIA, and the Drug Enforcement Administration (DEA), which all have access to NSA intelligence.</w:t>
      </w:r>
    </w:p>
    <w:p w14:paraId="0BB63CF5" w14:textId="29E03616" w:rsidR="00005838" w:rsidRDefault="00005838" w:rsidP="00005838">
      <w:proofErr w:type="gramStart"/>
      <w:r>
        <w:t>than</w:t>
      </w:r>
      <w:proofErr w:type="gramEnd"/>
      <w:r>
        <w:t xml:space="preserve"> government or law can keep up."</w:t>
      </w:r>
    </w:p>
    <w:p w14:paraId="62C4E973" w14:textId="77777777" w:rsidR="00005838" w:rsidRDefault="00005838" w:rsidP="00624342">
      <w:pPr>
        <w:pStyle w:val="Heading4"/>
      </w:pPr>
      <w:r>
        <w:t>Overload kills attempts to stop Al Qaeda attacks</w:t>
      </w:r>
    </w:p>
    <w:p w14:paraId="373CC3C2" w14:textId="77777777" w:rsidR="00005838" w:rsidRDefault="00005838" w:rsidP="00005838">
      <w:r w:rsidRPr="00936DB8">
        <w:rPr>
          <w:rStyle w:val="StyleStyleBold12pt"/>
        </w:rPr>
        <w:t>Robb, Air Force analyst, ’06</w:t>
      </w:r>
      <w:r>
        <w:t xml:space="preserve"> (John Robb, Air Force analyst, “</w:t>
      </w:r>
      <w:r w:rsidRPr="00936DB8">
        <w:t>NSA: The Problems with Massively Automated Domestic Surveillance</w:t>
      </w:r>
      <w:r>
        <w:t xml:space="preserve">” </w:t>
      </w:r>
      <w:r w:rsidRPr="00936DB8">
        <w:t>May 11, 2006</w:t>
      </w:r>
      <w:r>
        <w:t xml:space="preserve"> </w:t>
      </w:r>
      <w:r w:rsidRPr="00936DB8">
        <w:t>http://globalguerrillas.typepad.com/johnrobb/2006/05/nsa_the_problem.html</w:t>
      </w:r>
      <w:r>
        <w:t>) //GY</w:t>
      </w:r>
    </w:p>
    <w:p w14:paraId="312EC14B" w14:textId="77777777" w:rsidR="00005838" w:rsidRDefault="00005838" w:rsidP="00005838">
      <w:r>
        <w:t xml:space="preserve">Noah, at </w:t>
      </w:r>
      <w:proofErr w:type="spellStart"/>
      <w:r>
        <w:t>DefenseTech</w:t>
      </w:r>
      <w:proofErr w:type="spellEnd"/>
      <w:r>
        <w:t>, tapped Valdis Krebs for his analysis of the problems with the slowly leaked details on the NSAs domestic surveillance efforts. Valdis makes the absolutely correct observation that:</w:t>
      </w:r>
    </w:p>
    <w:p w14:paraId="69BA2F96" w14:textId="77777777" w:rsidR="00005838" w:rsidRPr="00936DB8" w:rsidRDefault="00005838" w:rsidP="00005838">
      <w:pPr>
        <w:rPr>
          <w:rStyle w:val="StyleBoldUnderline"/>
        </w:rPr>
      </w:pPr>
      <w:r w:rsidRPr="00936DB8">
        <w:rPr>
          <w:rStyle w:val="StyleBoldUnderline"/>
        </w:rPr>
        <w:t>The right thing to do is to look for the best haystack, not the biggest haystack</w:t>
      </w:r>
      <w:r>
        <w:t xml:space="preserve">. </w:t>
      </w:r>
      <w:r w:rsidRPr="00936DB8">
        <w:rPr>
          <w:rStyle w:val="StyleBoldUnderline"/>
        </w:rPr>
        <w:t xml:space="preserve">We knew exactly which haystack to look at </w:t>
      </w:r>
      <w:r>
        <w:t>in the year 2000 [</w:t>
      </w:r>
      <w:r w:rsidRPr="00936DB8">
        <w:rPr>
          <w:rStyle w:val="StyleBoldUnderline"/>
        </w:rPr>
        <w:t>before the 9/11 attacks]. We just didn't do it...</w:t>
      </w:r>
    </w:p>
    <w:p w14:paraId="26C0896D" w14:textId="77777777" w:rsidR="00005838" w:rsidRDefault="00005838" w:rsidP="00005838">
      <w:r>
        <w:t xml:space="preserve">To me, it's pretty clear that the people working on this program aren't as smart as they think they are. </w:t>
      </w:r>
      <w:r w:rsidRPr="00936DB8">
        <w:rPr>
          <w:rStyle w:val="StyleBoldUnderline"/>
        </w:rPr>
        <w:t>Some top level thinking indicates that this will quickly become a rat hole for federal funds (due to wasted effort) and a major source of infringement of personal freedom</w:t>
      </w:r>
      <w:r>
        <w:t>. Here's some detail:</w:t>
      </w:r>
    </w:p>
    <w:p w14:paraId="4364DEB5" w14:textId="77777777" w:rsidR="00005838" w:rsidRDefault="00005838" w:rsidP="00005838">
      <w:r w:rsidRPr="00936DB8">
        <w:rPr>
          <w:rStyle w:val="StyleBoldUnderline"/>
        </w:rPr>
        <w:t>It will generate oodles of false positives. Al Qaeda is now in a phase where most domestic attacks will be generated by people not currently connected to the movement</w:t>
      </w:r>
      <w:r>
        <w:t xml:space="preserve"> (like we saw in the London bombings). This means that in many respects they will look like you and me until they act. </w:t>
      </w:r>
      <w:r w:rsidRPr="00936DB8">
        <w:rPr>
          <w:rStyle w:val="StyleBoldUnderline"/>
        </w:rPr>
        <w:t>The large volume of false positives generated will not only be hugely inefficient, it will be a major infringement on US liberties</w:t>
      </w:r>
      <w:r>
        <w:t>. For example, a false positive will likely get you automatically added to a no-fly list, your boss may be visited (which will cause you to lose your job), etc.</w:t>
      </w:r>
    </w:p>
    <w:p w14:paraId="0FC0A3DE" w14:textId="77777777" w:rsidR="00005838" w:rsidRPr="00453A25" w:rsidRDefault="00005838" w:rsidP="00005838">
      <w:pPr>
        <w:rPr>
          <w:rStyle w:val="StyleBoldUnderline"/>
        </w:rPr>
      </w:pPr>
      <w:r w:rsidRPr="00453A25">
        <w:rPr>
          <w:rStyle w:val="StyleBoldUnderline"/>
        </w:rPr>
        <w:t xml:space="preserve">It will be expanded to include </w:t>
      </w:r>
      <w:proofErr w:type="gramStart"/>
      <w:r w:rsidRPr="00453A25">
        <w:rPr>
          <w:rStyle w:val="StyleBoldUnderline"/>
        </w:rPr>
        <w:t>to monitor</w:t>
      </w:r>
      <w:proofErr w:type="gramEnd"/>
      <w:r w:rsidRPr="00453A25">
        <w:rPr>
          <w:rStyle w:val="StyleBoldUnderline"/>
        </w:rPr>
        <w:t xml:space="preserve"> domestic groups other than al Qaeda</w:t>
      </w:r>
      <w:r>
        <w:t>. As we have already seen in numerous incidents across the US, every group that opposes the war or deals with issues in the Middle East will eventually fall under surveillance. Eventually</w:t>
      </w:r>
      <w:r w:rsidRPr="00453A25">
        <w:rPr>
          <w:rStyle w:val="StyleBoldUnderline"/>
        </w:rPr>
        <w:t>, this will begin to bump up the political process by targeting groups that are politically active in the opposition party.</w:t>
      </w:r>
    </w:p>
    <w:p w14:paraId="0F9503F1" w14:textId="01FAA6FD" w:rsidR="00005838" w:rsidRDefault="00005838" w:rsidP="00005838">
      <w:r w:rsidRPr="00453A25">
        <w:rPr>
          <w:rStyle w:val="StyleBoldUnderline"/>
        </w:rPr>
        <w:t>The database and associated information will be used for purposes other than tracking groups.</w:t>
      </w:r>
      <w:r>
        <w:t xml:space="preserve"> For example: finding who leaked a classified document to a reporter by reading the list of all calls made to that reporter (who is likely on the target list due to the subjects they cover).</w:t>
      </w:r>
    </w:p>
    <w:p w14:paraId="7EF90B68" w14:textId="77777777" w:rsidR="00005838" w:rsidRDefault="00005838" w:rsidP="00624342">
      <w:pPr>
        <w:pStyle w:val="Heading4"/>
      </w:pPr>
      <w:r>
        <w:t>Info overload creates redundancy – lack of info sharing makes it impossible to stop attacks</w:t>
      </w:r>
    </w:p>
    <w:p w14:paraId="3337810E" w14:textId="77777777" w:rsidR="00005838" w:rsidRPr="000120A9" w:rsidRDefault="00005838" w:rsidP="00005838">
      <w:r w:rsidRPr="000120A9">
        <w:rPr>
          <w:rStyle w:val="StyleStyleBold12pt"/>
        </w:rPr>
        <w:t>Priest and Arkin 10</w:t>
      </w:r>
      <w:r>
        <w:t xml:space="preserve"> (Dana Priest, American academic, journalist and writer, Washington Post, William Arkin, American political commentator, best-selling author, journalist, activist, blogger, and former United States Army soldier, 7/19, “Top Secret America,” </w:t>
      </w:r>
      <w:r w:rsidRPr="000120A9">
        <w:t>http://projects.washingtonpost.com/top-secret-america/articles/a-hidden-world-growing-beyond-control/print/</w:t>
      </w:r>
      <w:r>
        <w:t>//Tang)</w:t>
      </w:r>
    </w:p>
    <w:p w14:paraId="735EBBB1" w14:textId="77777777" w:rsidR="00005838" w:rsidRPr="00967898" w:rsidRDefault="00005838" w:rsidP="00005838">
      <w:pPr>
        <w:rPr>
          <w:rStyle w:val="StyleBoldUnderline"/>
        </w:rPr>
      </w:pPr>
      <w:r w:rsidRPr="000120A9">
        <w:rPr>
          <w:sz w:val="14"/>
        </w:rPr>
        <w:t xml:space="preserve">And then came a problem that continues to this day, which has to do with the ODNI's rapid expansion. When it opened in the spring of 2005, Negroponte's office was all of 11 people stuffed into a secure vault with closet-size rooms a block from the White House. A year later, the budding agency moved to two floors of another building. In April 2008, it moved into its huge permanent home, Liberty Crossing. Today, many officials who work in the intelligence agencies say they remain unclear about what the ODNI is in charge of. To be sure, the ODNI has made some progress, especially in intelligence-sharing, information technology and budget reform. The DNI and his managers hold interagency meetings every day to promote collaboration. The last director, Blair, doggedly pursued such nitty-gritty issues as procurement reform, compatible computer networks, tradecraft standards and collegiality. But </w:t>
      </w:r>
      <w:r w:rsidRPr="00967898">
        <w:rPr>
          <w:rStyle w:val="StyleBoldUnderline"/>
        </w:rPr>
        <w:t>improvements have been overtaken by volume</w:t>
      </w:r>
      <w:r w:rsidRPr="000120A9">
        <w:rPr>
          <w:sz w:val="14"/>
        </w:rPr>
        <w:t xml:space="preserve"> at the ODNI, </w:t>
      </w:r>
      <w:r w:rsidRPr="00967898">
        <w:rPr>
          <w:rStyle w:val="StyleBoldUnderline"/>
        </w:rPr>
        <w:t>as the increased flow of intelligence data overwhelms the system's ability to analyze and use it</w:t>
      </w:r>
      <w:r w:rsidRPr="000120A9">
        <w:rPr>
          <w:sz w:val="14"/>
        </w:rPr>
        <w:t xml:space="preserve">. </w:t>
      </w:r>
      <w:r w:rsidRPr="00967898">
        <w:rPr>
          <w:rStyle w:val="StyleBoldUnderline"/>
        </w:rPr>
        <w:t>Every day, collection systems at the National Security Agency intercept and store 1.7 billion e-mails, phone calls and other types of communications.</w:t>
      </w:r>
      <w:r w:rsidRPr="000120A9">
        <w:rPr>
          <w:sz w:val="14"/>
        </w:rPr>
        <w:t xml:space="preserve"> The NSA sorts a fraction of those into 70 separate databases. </w:t>
      </w:r>
      <w:r w:rsidRPr="00967898">
        <w:rPr>
          <w:rStyle w:val="StyleBoldUnderline"/>
        </w:rPr>
        <w:t>The same problem bedevils every other intelligence agency, none of which have enough analysts and translators for all this work.</w:t>
      </w:r>
      <w:r>
        <w:rPr>
          <w:rStyle w:val="StyleBoldUnderline"/>
        </w:rPr>
        <w:t xml:space="preserve"> </w:t>
      </w:r>
      <w:r w:rsidRPr="00967898">
        <w:rPr>
          <w:rStyle w:val="StyleBoldUnderline"/>
        </w:rPr>
        <w:t>The practical effect of this unwieldiness is visible</w:t>
      </w:r>
      <w:r w:rsidRPr="000120A9">
        <w:rPr>
          <w:sz w:val="14"/>
        </w:rPr>
        <w:t xml:space="preserve">, on a much smaller scale, in the office of Michael Leiter, the director of the National Counterterrorism Center. Leiter spends much of his day flipping among four computer monitors lined up on his desk. Six hard drives sit at his feet. The data flow is enormous, with dozens of databases feeding separate computer networks that cannot interact with one another. There is a long explanation for why these databases are still not connected, and it amounts to this: It's too hard, and some agency heads don't really want to give up the systems they have. But there's some progress: "All my e-mail on one computer now," Leiter says. "That's a big deal." To get another view of how sprawling Top Secret America has become, just head west on the toll road toward Dulles International Airport. As a Michaels craft store and a Books-A-Million give way to the military intelligence giants Northrop Grumman and Lockheed Martin, find the off-ramp and turn left. Those two shimmering-blue five-story ice cubes belong to the National Geospatial-Intelligence Agency, which analyzes images and mapping data of the Earth's geography. A small sign obscured by a boxwood hedge says so. Across the street, in the chocolate-brown blocks, is </w:t>
      </w:r>
      <w:proofErr w:type="spellStart"/>
      <w:r w:rsidRPr="000120A9">
        <w:rPr>
          <w:sz w:val="14"/>
        </w:rPr>
        <w:t>Carahsoft</w:t>
      </w:r>
      <w:proofErr w:type="spellEnd"/>
      <w:r w:rsidRPr="000120A9">
        <w:rPr>
          <w:sz w:val="14"/>
        </w:rPr>
        <w:t xml:space="preserve">, an intelligence agency contractor specializing in mapping, speech analysis and data harvesting. Nearby is the government's Underground Facility Analysis Center. It identifies overseas underground command centers associated with weapons of mass destruction and terrorist groups, and advises the military on how to destroy them. Clusters of top-secret work exist throughout the country, but the Washington region is the capital of Top Secret America. About half of the post-9/11 enterprise is anchored in an arc stretching from Leesburg south to Quantico, back north through Washington and curving northeast to Linthicum, just north of the Baltimore-Washington International Marshall Airport. Many buildings sit within off-limits government compounds or military bases. Others occupy business parks or are intermingled with neighborhoods, schools and shopping centers and go unnoticed by most people who live or play nearby. Many of the newest buildings are not just utilitarian offices but also edifices "on the order of the pyramids," in the words of one senior military intelligence officer. Not far from the Dulles Toll Road, the CIA has expanded into two buildings that will increase the agency's office space by one-third. To the south, Springfield is becoming home to the new $1.8 billion National Geospatial-Intelligence Agency headquarters, which will be the fourth-largest federal building in the area and home to 8,500 employees. Economic stimulus money is paying hundreds of millions of dollars for this kind of federal construction across the region. </w:t>
      </w:r>
      <w:r w:rsidRPr="00967898">
        <w:rPr>
          <w:rStyle w:val="StyleBoldUnderline"/>
        </w:rPr>
        <w:t>It's not only the number of buildings that suggests the size and cost of this expansion, it's also what is inside: banks of television monitors. "Escort-required" badges. X-ray machines and lockers to store cellphones and pagers.</w:t>
      </w:r>
      <w:r w:rsidRPr="000120A9">
        <w:rPr>
          <w:sz w:val="14"/>
        </w:rPr>
        <w:t xml:space="preserve"> Keypad door locks that open special rooms encased in metal or permanent dry wall, impenetrable to eavesdropping tools and protected by alarms and a security force capable of responding within 15 minutes. Every one of these buildings has at least one of these rooms, known as a SCIF, for sensitive compartmented information facility. Some are as small as a closet; others are four times the size of a football field. SCIF size has become a measure of status in Top Secret America, or at least in the Washington region of it. "In D.C., everyone talks SCIF, SCIF, SCIF," said Bruce </w:t>
      </w:r>
      <w:proofErr w:type="spellStart"/>
      <w:r w:rsidRPr="000120A9">
        <w:rPr>
          <w:sz w:val="14"/>
        </w:rPr>
        <w:t>Paquin</w:t>
      </w:r>
      <w:proofErr w:type="spellEnd"/>
      <w:r w:rsidRPr="000120A9">
        <w:rPr>
          <w:sz w:val="14"/>
        </w:rPr>
        <w:t xml:space="preserve">, who moved to Florida from the Washington region several years ago to start a SCIF construction business. "They've got the penis envy thing going. You can't be a big boy unless you're a three-letter agency and you have a big SCIF." SCIFs are not the only must-have items people pay attention to. Command centers, internal television networks, video walls, armored SUVs and personal security guards have also become the bling of national security. "You can't find a four-star general without a security detail," said one three-star general now posted in Washington after years abroad. "Fear has caused everyone to have stuff. Then comes, 'If he has one, then I have to have one.' It's become a status symbol." Among the most important people inside the SCIFs are the low-paid employees carrying their lunches to work to save money. They are the analysts, the 20- and 30-year-olds making $41,000 to $65,000 a year, whose job is at the core of everything Top Secret America tries to do. At its best, analysis melds cultural understanding with snippets of conversations, coded dialogue, </w:t>
      </w:r>
      <w:proofErr w:type="gramStart"/>
      <w:r w:rsidRPr="000120A9">
        <w:rPr>
          <w:sz w:val="14"/>
        </w:rPr>
        <w:t>anonymous</w:t>
      </w:r>
      <w:proofErr w:type="gramEnd"/>
      <w:r w:rsidRPr="000120A9">
        <w:rPr>
          <w:sz w:val="14"/>
        </w:rPr>
        <w:t xml:space="preserve"> tips, even scraps of trash, turning them into clues that lead to individuals and groups trying to harm the United States. Their work is greatly enhanced by computers that sort through and categorize data. But </w:t>
      </w:r>
      <w:r w:rsidRPr="00967898">
        <w:rPr>
          <w:rStyle w:val="StyleBoldUnderline"/>
        </w:rPr>
        <w:t>in the end, analysis requires human judgment, and half the analysts are relatively inexperienced, having been hired in the past several year</w:t>
      </w:r>
      <w:r w:rsidRPr="000120A9">
        <w:rPr>
          <w:sz w:val="14"/>
        </w:rPr>
        <w:t xml:space="preserve">s, said a senior ODNI official. Contract analysts are often straight out of college and trained at corporate headquarters. When hired, a typical analyst knows very little about the priority countries - Iraq, Iran, Afghanistan and Pakistan - and is not fluent in their languages. Still, the number of intelligence reports they produce on these key countries is overwhelming, say current and former intelligence officials who try to cull them every day. The ODNI doesn't know exactly how many reports are issued each year, but in the process of trying to find out, the chief of analysis discovered 60 classified analytic Web sites still in operation that were supposed to have been closed down for lack of usefulness. "Like a zombie, it keeps on living" is how one official describes the sites. </w:t>
      </w:r>
      <w:r w:rsidRPr="00967898">
        <w:rPr>
          <w:rStyle w:val="StyleBoldUnderline"/>
        </w:rPr>
        <w:t>The problem with many intelligence reports</w:t>
      </w:r>
      <w:r w:rsidRPr="000120A9">
        <w:rPr>
          <w:sz w:val="14"/>
        </w:rPr>
        <w:t xml:space="preserve">, say officers who read them, is </w:t>
      </w:r>
      <w:r w:rsidRPr="00967898">
        <w:rPr>
          <w:rStyle w:val="StyleBoldUnderline"/>
        </w:rPr>
        <w:t>that they simply re-slice the same facts already in circulation</w:t>
      </w:r>
      <w:r w:rsidRPr="000120A9">
        <w:rPr>
          <w:sz w:val="14"/>
        </w:rPr>
        <w:t xml:space="preserve">. "It's the soccer ball syndrome. </w:t>
      </w:r>
      <w:r w:rsidRPr="00967898">
        <w:rPr>
          <w:rStyle w:val="StyleBoldUnderline"/>
        </w:rPr>
        <w:t>Something happens, and they want to rush to cover it,</w:t>
      </w:r>
      <w:r w:rsidRPr="000120A9">
        <w:rPr>
          <w:sz w:val="14"/>
        </w:rPr>
        <w:t xml:space="preserve">" said Richard H. </w:t>
      </w:r>
      <w:proofErr w:type="spellStart"/>
      <w:r w:rsidRPr="000120A9">
        <w:rPr>
          <w:sz w:val="14"/>
        </w:rPr>
        <w:t>Immerman</w:t>
      </w:r>
      <w:proofErr w:type="spellEnd"/>
      <w:r w:rsidRPr="000120A9">
        <w:rPr>
          <w:sz w:val="14"/>
        </w:rPr>
        <w:t>, who was the ODNI's assistant deputy director of national intelligence for analytic integrity and standards until early 2009. "</w:t>
      </w:r>
      <w:r w:rsidRPr="00967898">
        <w:rPr>
          <w:rStyle w:val="StyleBoldUnderline"/>
        </w:rPr>
        <w:t>I saw tremendous overlap</w:t>
      </w:r>
      <w:r w:rsidRPr="000120A9">
        <w:rPr>
          <w:sz w:val="14"/>
        </w:rPr>
        <w:t>." Even the analysts at the National Counterterrorism Center (NCTC), which is supposed to be where the most sensitive, most difficult-to-obtain nuggets of information are fused together, get low marks from intelligence officials for not producing reports that are original, or at least better than the reports already written by the CIA, FBI, National Security Agency or Defense Intelligence Agency. When Maj. Gen. John M. Custer was the director of intelligence at U.S. Central Command, he grew angry at how little helpful information came out of the NCTC. In 2007, he visited its director at the time, retired Vice Adm. John Scott Redd, to tell him so. "I told him that after 41/2 years, this organization had never produced one shred of information that helped me prosecute three wars!" he said loudly, leaning over the table during an interview. Two years later, Custer, now head of the Army's intelligence school at Fort Huachuca, Ariz., still gets red-faced recalling that day, which reminds him of his frustration with Washington's bureaucracy. "</w:t>
      </w:r>
      <w:r w:rsidRPr="00967898">
        <w:rPr>
          <w:rStyle w:val="StyleBoldUnderline"/>
        </w:rPr>
        <w:t>Who has the mission of reducing redundancy and ensuring everybody doesn't gravitate to the lowest-hanging fruit</w:t>
      </w:r>
      <w:r w:rsidRPr="000120A9">
        <w:rPr>
          <w:sz w:val="14"/>
        </w:rPr>
        <w:t>?" he said. "</w:t>
      </w:r>
      <w:r w:rsidRPr="00967898">
        <w:rPr>
          <w:rStyle w:val="StyleBoldUnderline"/>
        </w:rPr>
        <w:t>Who orchestrates what is produced so that everybody doesn't produce the same thing?"</w:t>
      </w:r>
      <w:r w:rsidRPr="000120A9">
        <w:rPr>
          <w:sz w:val="14"/>
        </w:rPr>
        <w:t xml:space="preserve"> He's hardly the only one irritated. In a secure office in Washington, a senior intelligence officer was dealing with his own frustration. Seated at his computer, he began scrolling through some of the classified information he is expected to read every day: CIA World Intelligence Review, </w:t>
      </w:r>
      <w:proofErr w:type="spellStart"/>
      <w:r w:rsidRPr="000120A9">
        <w:rPr>
          <w:sz w:val="14"/>
        </w:rPr>
        <w:t>WIRe</w:t>
      </w:r>
      <w:proofErr w:type="spellEnd"/>
      <w:r w:rsidRPr="000120A9">
        <w:rPr>
          <w:sz w:val="14"/>
        </w:rPr>
        <w:t xml:space="preserve">-CIA, Spot Intelligence Report, Daily Intelligence Summary, Weekly Intelligence Forecast, Weekly Warning Forecast, IC Terrorist Threat Assessments, NCTC Terrorism Dispatch, NCTC Spotlight . . . It's too much, he complained. The inbox on his desk was full, too. He threw up his arms, picked up a thick, glossy intelligence report and waved it around, yelling. "Jesus! Why does it take so long to produce?" "Why does it have to be so bulky?" "Why isn't it online?" </w:t>
      </w:r>
      <w:r w:rsidRPr="00967898">
        <w:rPr>
          <w:rStyle w:val="StyleBoldUnderline"/>
        </w:rPr>
        <w:t>The overload of hourly, daily, weekly, monthly and annual reports is actually counterproductive</w:t>
      </w:r>
      <w:r w:rsidRPr="000120A9">
        <w:rPr>
          <w:sz w:val="14"/>
        </w:rPr>
        <w:t xml:space="preserve">, say people who receive them. </w:t>
      </w:r>
      <w:r w:rsidRPr="00967898">
        <w:rPr>
          <w:rStyle w:val="StyleBoldUnderline"/>
        </w:rPr>
        <w:t>Some policymakers and senior officials don't dare delve into the backup clogging their computers. They rely instead on personal briefers, and those briefers usually rely on their own agency's analysis, re-creating the very problem identified as a main cause of the failure to thwart the attacks: a lack of information-sharing.</w:t>
      </w:r>
    </w:p>
    <w:p w14:paraId="14536BB1" w14:textId="77777777" w:rsidR="00005838" w:rsidRDefault="00005838" w:rsidP="00005838"/>
    <w:p w14:paraId="5F57187A" w14:textId="77777777" w:rsidR="00005838" w:rsidRDefault="00005838" w:rsidP="00005838"/>
    <w:p w14:paraId="2B52DC7C" w14:textId="77777777" w:rsidR="00005838" w:rsidRDefault="00005838" w:rsidP="00624342">
      <w:pPr>
        <w:pStyle w:val="Heading4"/>
      </w:pPr>
      <w:r>
        <w:t>More surveillance fails to prevent terror attacks – multiple examples</w:t>
      </w:r>
    </w:p>
    <w:p w14:paraId="24E1448F" w14:textId="77777777" w:rsidR="00005838" w:rsidRPr="00A175D7" w:rsidRDefault="00005838" w:rsidP="00005838">
      <w:r w:rsidRPr="00A175D7">
        <w:rPr>
          <w:rStyle w:val="StyleStyleBold12pt"/>
        </w:rPr>
        <w:t>Marlowe 10</w:t>
      </w:r>
      <w:r>
        <w:t xml:space="preserve"> (Lara, Paris Correspondent with The Irish Times., citing Top Secret America report, 7/24, “Information overload threatening to choke response to terror.” </w:t>
      </w:r>
      <w:r w:rsidRPr="00A175D7">
        <w:t>http://www.irishtimes.com/news/information-overload-threatening-to-choke-response-to-terror-1.626474</w:t>
      </w:r>
      <w:r>
        <w:t>//Tang)</w:t>
      </w:r>
    </w:p>
    <w:p w14:paraId="710FEEAC" w14:textId="77777777" w:rsidR="00005838" w:rsidRPr="00A175D7" w:rsidRDefault="00005838" w:rsidP="00005838">
      <w:pPr>
        <w:rPr>
          <w:rStyle w:val="StyleBoldUnderline"/>
        </w:rPr>
      </w:pPr>
      <w:r w:rsidRPr="00A175D7">
        <w:rPr>
          <w:u w:val="single"/>
        </w:rPr>
        <w:t>A report on the colossal counter-terrorism intelligence industry in the US shows that it may be drowning in an ocean of raw data</w:t>
      </w:r>
      <w:r>
        <w:rPr>
          <w:u w:val="single"/>
        </w:rPr>
        <w:t xml:space="preserve"> </w:t>
      </w:r>
      <w:r w:rsidRPr="00A175D7">
        <w:rPr>
          <w:rStyle w:val="StyleBoldUnderline"/>
        </w:rPr>
        <w:t>THIS</w:t>
      </w:r>
      <w:r w:rsidRPr="00A175D7">
        <w:rPr>
          <w:sz w:val="16"/>
        </w:rPr>
        <w:t xml:space="preserve">, I suspect, </w:t>
      </w:r>
      <w:r w:rsidRPr="00A175D7">
        <w:rPr>
          <w:rStyle w:val="StyleBoldUnderline"/>
        </w:rPr>
        <w:t>is how empires die: over-extended, asphyxiated by bureaucracy, drowning in information they cannot adequately assess or act upon.</w:t>
      </w:r>
      <w:r>
        <w:rPr>
          <w:rStyle w:val="StyleBoldUnderline"/>
        </w:rPr>
        <w:t xml:space="preserve"> </w:t>
      </w:r>
      <w:r w:rsidRPr="00A175D7">
        <w:rPr>
          <w:sz w:val="16"/>
        </w:rPr>
        <w:t xml:space="preserve">The Washington Post published a </w:t>
      </w:r>
      <w:r w:rsidRPr="00A175D7">
        <w:rPr>
          <w:rStyle w:val="StyleBoldUnderline"/>
        </w:rPr>
        <w:t>stunning, three-day series</w:t>
      </w:r>
      <w:r w:rsidRPr="00A175D7">
        <w:rPr>
          <w:sz w:val="16"/>
        </w:rPr>
        <w:t xml:space="preserve"> </w:t>
      </w:r>
      <w:proofErr w:type="spellStart"/>
      <w:r w:rsidRPr="00A175D7">
        <w:rPr>
          <w:sz w:val="16"/>
        </w:rPr>
        <w:t>totalling</w:t>
      </w:r>
      <w:proofErr w:type="spellEnd"/>
      <w:r w:rsidRPr="00A175D7">
        <w:rPr>
          <w:sz w:val="16"/>
        </w:rPr>
        <w:t xml:space="preserve"> 11 pages this week </w:t>
      </w:r>
      <w:r w:rsidRPr="00A175D7">
        <w:rPr>
          <w:rStyle w:val="StyleBoldUnderline"/>
        </w:rPr>
        <w:t>on “Top Secret America”</w:t>
      </w:r>
      <w:r w:rsidRPr="00A175D7">
        <w:rPr>
          <w:sz w:val="16"/>
        </w:rPr>
        <w:t xml:space="preserve">. It </w:t>
      </w:r>
      <w:r w:rsidRPr="00A175D7">
        <w:rPr>
          <w:rStyle w:val="StyleBoldUnderline"/>
        </w:rPr>
        <w:t>was the result of an investigation over two years</w:t>
      </w:r>
      <w:r w:rsidRPr="00A175D7">
        <w:rPr>
          <w:sz w:val="16"/>
        </w:rPr>
        <w:t xml:space="preserve"> by Dana Priest and William Arkin into the explosion of the intelligence industry since September 11th, 2001. Consider the statistics: </w:t>
      </w:r>
      <w:r w:rsidRPr="00A175D7">
        <w:rPr>
          <w:rStyle w:val="StyleBoldUnderline"/>
        </w:rPr>
        <w:t xml:space="preserve">1,271 government </w:t>
      </w:r>
      <w:proofErr w:type="spellStart"/>
      <w:r w:rsidRPr="00A175D7">
        <w:rPr>
          <w:rStyle w:val="StyleBoldUnderline"/>
        </w:rPr>
        <w:t>organisations</w:t>
      </w:r>
      <w:proofErr w:type="spellEnd"/>
      <w:r w:rsidRPr="00A175D7">
        <w:rPr>
          <w:rStyle w:val="StyleBoldUnderline"/>
        </w:rPr>
        <w:t xml:space="preserve"> and 1,931 private companies are now devoted to counter-terrorism, “homeland security” and intelligence, in 10,000 locations across the US.</w:t>
      </w:r>
      <w:r w:rsidRPr="00A175D7">
        <w:rPr>
          <w:sz w:val="16"/>
        </w:rPr>
        <w:t xml:space="preserve"> An estimated 854,000 Americans – 1.5 times the population of Washington DC – hold top secret security clearances. Nearly one-third of them are private contractors. About half of Top Secret America is concentrated in a swathe of land running diagonally from Virginia to the southwest, across Washington DC and into Maryland to the northeast. </w:t>
      </w:r>
      <w:r w:rsidRPr="00A175D7">
        <w:rPr>
          <w:rStyle w:val="StyleBoldUnderline"/>
        </w:rPr>
        <w:t xml:space="preserve">In the Washington area alone, 33 top-secret building complexes, some of them unmarked and windowless behind high fences, have been or are being built since 9/11. </w:t>
      </w:r>
      <w:r w:rsidRPr="00A175D7">
        <w:rPr>
          <w:sz w:val="16"/>
        </w:rPr>
        <w:t xml:space="preserve">They total 1.6 million </w:t>
      </w:r>
      <w:proofErr w:type="spellStart"/>
      <w:r w:rsidRPr="00A175D7">
        <w:rPr>
          <w:sz w:val="16"/>
        </w:rPr>
        <w:t>sq</w:t>
      </w:r>
      <w:proofErr w:type="spellEnd"/>
      <w:r w:rsidRPr="00A175D7">
        <w:rPr>
          <w:sz w:val="16"/>
        </w:rPr>
        <w:t xml:space="preserve"> m (17 million </w:t>
      </w:r>
      <w:proofErr w:type="spellStart"/>
      <w:r w:rsidRPr="00A175D7">
        <w:rPr>
          <w:sz w:val="16"/>
        </w:rPr>
        <w:t>sq</w:t>
      </w:r>
      <w:proofErr w:type="spellEnd"/>
      <w:r w:rsidRPr="00A175D7">
        <w:rPr>
          <w:sz w:val="16"/>
        </w:rPr>
        <w:t xml:space="preserve"> </w:t>
      </w:r>
      <w:proofErr w:type="spellStart"/>
      <w:r w:rsidRPr="00A175D7">
        <w:rPr>
          <w:sz w:val="16"/>
        </w:rPr>
        <w:t>ft</w:t>
      </w:r>
      <w:proofErr w:type="spellEnd"/>
      <w:r w:rsidRPr="00A175D7">
        <w:rPr>
          <w:sz w:val="16"/>
        </w:rPr>
        <w:t xml:space="preserve">), the equivalent of 22 US Capitol buildings. </w:t>
      </w:r>
      <w:r w:rsidRPr="00A175D7">
        <w:rPr>
          <w:rStyle w:val="StyleBoldUnderline"/>
        </w:rPr>
        <w:t>Turf battles between intelligence agencies</w:t>
      </w:r>
      <w:r w:rsidRPr="00A175D7">
        <w:rPr>
          <w:sz w:val="16"/>
        </w:rPr>
        <w:t xml:space="preserve">, the habit of holding information close to the chest </w:t>
      </w:r>
      <w:r w:rsidRPr="00A175D7">
        <w:rPr>
          <w:rStyle w:val="StyleBoldUnderline"/>
        </w:rPr>
        <w:t xml:space="preserve">and the impossibility of </w:t>
      </w:r>
      <w:proofErr w:type="spellStart"/>
      <w:r w:rsidRPr="00A175D7">
        <w:rPr>
          <w:rStyle w:val="StyleBoldUnderline"/>
        </w:rPr>
        <w:t>co-ordinating</w:t>
      </w:r>
      <w:proofErr w:type="spellEnd"/>
      <w:r w:rsidRPr="00A175D7">
        <w:rPr>
          <w:rStyle w:val="StyleBoldUnderline"/>
        </w:rPr>
        <w:t xml:space="preserve"> so much activity makes for huge amounts of duplication.</w:t>
      </w:r>
      <w:r w:rsidRPr="00A175D7">
        <w:rPr>
          <w:sz w:val="16"/>
        </w:rPr>
        <w:t xml:space="preserve"> For example, </w:t>
      </w:r>
      <w:r w:rsidRPr="00A175D7">
        <w:rPr>
          <w:rStyle w:val="StyleBoldUnderline"/>
        </w:rPr>
        <w:t xml:space="preserve">51 federal </w:t>
      </w:r>
      <w:proofErr w:type="spellStart"/>
      <w:r w:rsidRPr="00A175D7">
        <w:rPr>
          <w:rStyle w:val="StyleBoldUnderline"/>
        </w:rPr>
        <w:t>organisations</w:t>
      </w:r>
      <w:proofErr w:type="spellEnd"/>
      <w:r w:rsidRPr="00A175D7">
        <w:rPr>
          <w:rStyle w:val="StyleBoldUnderline"/>
        </w:rPr>
        <w:t xml:space="preserve"> and military commands are dedicated to tracking the money of terrorist</w:t>
      </w:r>
      <w:r w:rsidRPr="00A175D7">
        <w:rPr>
          <w:sz w:val="16"/>
        </w:rPr>
        <w:t xml:space="preserve">s. </w:t>
      </w:r>
      <w:r w:rsidRPr="00A175D7">
        <w:rPr>
          <w:rStyle w:val="StyleBoldUnderline"/>
        </w:rPr>
        <w:t>The volume</w:t>
      </w:r>
      <w:r w:rsidRPr="00A175D7">
        <w:rPr>
          <w:sz w:val="16"/>
        </w:rPr>
        <w:t xml:space="preserve"> of reporting generated by Top Secret America – </w:t>
      </w:r>
      <w:r w:rsidRPr="00A175D7">
        <w:rPr>
          <w:rStyle w:val="StyleBoldUnderline"/>
        </w:rPr>
        <w:t>50,000 intelligence reports each year – means no one has a full grasp of what is known.</w:t>
      </w:r>
      <w:r w:rsidRPr="00A175D7">
        <w:rPr>
          <w:sz w:val="16"/>
        </w:rPr>
        <w:t xml:space="preserve"> As James Clapper, President Obama’s nominee for director of national </w:t>
      </w:r>
      <w:proofErr w:type="gramStart"/>
      <w:r w:rsidRPr="00A175D7">
        <w:rPr>
          <w:sz w:val="16"/>
        </w:rPr>
        <w:t>intelligence,</w:t>
      </w:r>
      <w:proofErr w:type="gramEnd"/>
      <w:r w:rsidRPr="00A175D7">
        <w:rPr>
          <w:sz w:val="16"/>
        </w:rPr>
        <w:t xml:space="preserve"> told the Post: “There’s only one entity in the entire universe that has visibility on all (top secret </w:t>
      </w:r>
      <w:proofErr w:type="spellStart"/>
      <w:r w:rsidRPr="00A175D7">
        <w:rPr>
          <w:sz w:val="16"/>
        </w:rPr>
        <w:t>programmes</w:t>
      </w:r>
      <w:proofErr w:type="spellEnd"/>
      <w:r w:rsidRPr="00A175D7">
        <w:rPr>
          <w:sz w:val="16"/>
        </w:rPr>
        <w:t xml:space="preserve">) – that’s God.” “The complexity of this system defies description,” said another high-ranking source, retired army Lt Gen John Vines, commissioned to track intelligence at the Department of </w:t>
      </w:r>
      <w:proofErr w:type="spellStart"/>
      <w:r w:rsidRPr="00A175D7">
        <w:rPr>
          <w:sz w:val="16"/>
        </w:rPr>
        <w:t>Defence</w:t>
      </w:r>
      <w:proofErr w:type="spellEnd"/>
      <w:r w:rsidRPr="00A175D7">
        <w:rPr>
          <w:sz w:val="16"/>
        </w:rPr>
        <w:t xml:space="preserve">. The </w:t>
      </w:r>
      <w:proofErr w:type="spellStart"/>
      <w:r w:rsidRPr="00A175D7">
        <w:rPr>
          <w:sz w:val="16"/>
        </w:rPr>
        <w:t>Postconcluded</w:t>
      </w:r>
      <w:proofErr w:type="spellEnd"/>
      <w:r w:rsidRPr="00A175D7">
        <w:rPr>
          <w:sz w:val="16"/>
        </w:rPr>
        <w:t xml:space="preserve"> that despite a 250 per cent increase in intelligence spending since 9/11, despite the creation or restructuring of 263 </w:t>
      </w:r>
      <w:proofErr w:type="spellStart"/>
      <w:r w:rsidRPr="00A175D7">
        <w:rPr>
          <w:sz w:val="16"/>
        </w:rPr>
        <w:t>organisations</w:t>
      </w:r>
      <w:proofErr w:type="spellEnd"/>
      <w:r w:rsidRPr="00A175D7">
        <w:rPr>
          <w:sz w:val="16"/>
        </w:rPr>
        <w:t xml:space="preserve">, “the problems that gusher of money and bureaucracy were meant to solve . . . have not been alleviated”. </w:t>
      </w:r>
      <w:r w:rsidRPr="00A175D7">
        <w:rPr>
          <w:rStyle w:val="StyleBoldUnderline"/>
        </w:rPr>
        <w:t>Agencies are still failing to share information or “connect the dots”.</w:t>
      </w:r>
      <w:r>
        <w:rPr>
          <w:rStyle w:val="StyleBoldUnderline"/>
        </w:rPr>
        <w:t xml:space="preserve"> </w:t>
      </w:r>
      <w:r w:rsidRPr="00A175D7">
        <w:rPr>
          <w:sz w:val="16"/>
        </w:rPr>
        <w:t xml:space="preserve">America may not be measurably safer for the more than $75 billion (€58 billion) it spends each year on intelligence. The National Security Agency intercepts and stores 1.7 billion e-mails, phone calls and other communications daily. But the NSA and other agencies doing similar work don’t have enough analysts and translators to process the information they cull. One could argue that the absence of large-scale, lethal attacks on the US continent since 9/11 shows the system is working. But </w:t>
      </w:r>
      <w:r w:rsidRPr="00A175D7">
        <w:rPr>
          <w:rStyle w:val="StyleBoldUnderline"/>
        </w:rPr>
        <w:t>three recent cases show how Top Secret America failed to forestall real threats.</w:t>
      </w:r>
      <w:r>
        <w:rPr>
          <w:rStyle w:val="StyleBoldUnderline"/>
        </w:rPr>
        <w:t xml:space="preserve"> </w:t>
      </w:r>
      <w:r w:rsidRPr="00A175D7">
        <w:rPr>
          <w:rStyle w:val="StyleBoldUnderline"/>
        </w:rPr>
        <w:t xml:space="preserve">Last November, US army Maj </w:t>
      </w:r>
      <w:proofErr w:type="spellStart"/>
      <w:r w:rsidRPr="00A175D7">
        <w:rPr>
          <w:rStyle w:val="StyleBoldUnderline"/>
        </w:rPr>
        <w:t>Nidal</w:t>
      </w:r>
      <w:proofErr w:type="spellEnd"/>
      <w:r w:rsidRPr="00A175D7">
        <w:rPr>
          <w:rStyle w:val="StyleBoldUnderline"/>
        </w:rPr>
        <w:t xml:space="preserve"> Hasan went on a shooting rampage at Fort Hood Texas, killing 13 people and wounding 30 others. When he was training as a psychiatrist at Walter Reed Army Medical Centre, Hasan had warned his superiors of “adverse events” if Muslims were not allowed to leave the army. And he exchanged e-mails with Anwar </w:t>
      </w:r>
      <w:proofErr w:type="spellStart"/>
      <w:r w:rsidRPr="00A175D7">
        <w:rPr>
          <w:rStyle w:val="StyleBoldUnderline"/>
        </w:rPr>
        <w:t>Awlaki</w:t>
      </w:r>
      <w:proofErr w:type="spellEnd"/>
      <w:r w:rsidRPr="00A175D7">
        <w:rPr>
          <w:rStyle w:val="StyleBoldUnderline"/>
        </w:rPr>
        <w:t>, a radical cleric based in Yemen whom the US has targeted for assassination.</w:t>
      </w:r>
      <w:r>
        <w:rPr>
          <w:rStyle w:val="StyleBoldUnderline"/>
        </w:rPr>
        <w:t xml:space="preserve"> </w:t>
      </w:r>
      <w:r w:rsidRPr="00A175D7">
        <w:rPr>
          <w:sz w:val="16"/>
        </w:rPr>
        <w:t xml:space="preserve">But </w:t>
      </w:r>
      <w:r w:rsidRPr="00A175D7">
        <w:rPr>
          <w:rStyle w:val="StyleBoldUnderline"/>
        </w:rPr>
        <w:t>the army’s intelligence unit did not notice Hasan’s behaviour</w:t>
      </w:r>
      <w:r w:rsidRPr="00A175D7">
        <w:rPr>
          <w:sz w:val="16"/>
        </w:rPr>
        <w:t xml:space="preserve">. </w:t>
      </w:r>
      <w:r w:rsidRPr="00A175D7">
        <w:rPr>
          <w:rStyle w:val="StyleBoldUnderline"/>
        </w:rPr>
        <w:t xml:space="preserve">Its </w:t>
      </w:r>
      <w:proofErr w:type="spellStart"/>
      <w:r w:rsidRPr="00A175D7">
        <w:rPr>
          <w:rStyle w:val="StyleBoldUnderline"/>
        </w:rPr>
        <w:t>programme</w:t>
      </w:r>
      <w:proofErr w:type="spellEnd"/>
      <w:r w:rsidRPr="00A175D7">
        <w:rPr>
          <w:sz w:val="16"/>
        </w:rPr>
        <w:t xml:space="preserve">, called </w:t>
      </w:r>
      <w:r w:rsidRPr="00A175D7">
        <w:rPr>
          <w:rStyle w:val="StyleBoldUnderline"/>
        </w:rPr>
        <w:t xml:space="preserve">RITA </w:t>
      </w:r>
      <w:r w:rsidRPr="00A175D7">
        <w:rPr>
          <w:sz w:val="16"/>
        </w:rPr>
        <w:t xml:space="preserve">for Radical Islamic Threat to the Army, </w:t>
      </w:r>
      <w:r w:rsidRPr="00A175D7">
        <w:rPr>
          <w:rStyle w:val="StyleBoldUnderline"/>
        </w:rPr>
        <w:t>was too busy replicating work by the Department of Homeland Security and FBI on Islamist student groups in the US.</w:t>
      </w:r>
      <w:r>
        <w:rPr>
          <w:rStyle w:val="StyleBoldUnderline"/>
        </w:rPr>
        <w:t xml:space="preserve"> </w:t>
      </w:r>
      <w:r w:rsidRPr="00A175D7">
        <w:rPr>
          <w:rStyle w:val="StyleBoldUnderline"/>
        </w:rPr>
        <w:t>Last autumn, President</w:t>
      </w:r>
      <w:r w:rsidRPr="00A175D7">
        <w:rPr>
          <w:sz w:val="16"/>
        </w:rPr>
        <w:t xml:space="preserve"> </w:t>
      </w:r>
      <w:r w:rsidRPr="00A175D7">
        <w:rPr>
          <w:rStyle w:val="StyleBoldUnderline"/>
        </w:rPr>
        <w:t>Obama signed</w:t>
      </w:r>
      <w:r w:rsidRPr="00A175D7">
        <w:rPr>
          <w:sz w:val="16"/>
        </w:rPr>
        <w:t xml:space="preserve"> </w:t>
      </w:r>
      <w:r w:rsidRPr="00A175D7">
        <w:rPr>
          <w:rStyle w:val="StyleBoldUnderline"/>
        </w:rPr>
        <w:t xml:space="preserve">a secret order to send dozens of commandos to Yemen, where they set up an intelligence </w:t>
      </w:r>
      <w:proofErr w:type="spellStart"/>
      <w:r w:rsidRPr="00A175D7">
        <w:rPr>
          <w:rStyle w:val="StyleBoldUnderline"/>
        </w:rPr>
        <w:t>centre</w:t>
      </w:r>
      <w:proofErr w:type="spellEnd"/>
      <w:r w:rsidRPr="00A175D7">
        <w:rPr>
          <w:rStyle w:val="StyleBoldUnderline"/>
        </w:rPr>
        <w:t xml:space="preserve"> bristling with hi-tech equipment</w:t>
      </w:r>
      <w:r w:rsidRPr="00A175D7">
        <w:rPr>
          <w:sz w:val="16"/>
        </w:rPr>
        <w:t xml:space="preserve">. </w:t>
      </w:r>
      <w:r w:rsidRPr="00A175D7">
        <w:rPr>
          <w:rStyle w:val="StyleBoldUnderline"/>
        </w:rPr>
        <w:t>Their voluminous reports were bundled into the 5,000 pieces of data sent daily to the National Counter-terrorism Centre in Washington. Buried in the deluge was the news that a radical Nigerian student had visited Yemen, that a Nigerian father was worried about his son who’d gone to Yemen.</w:t>
      </w:r>
      <w:r>
        <w:rPr>
          <w:rStyle w:val="StyleBoldUnderline"/>
        </w:rPr>
        <w:t xml:space="preserve"> </w:t>
      </w:r>
      <w:r w:rsidRPr="00A175D7">
        <w:rPr>
          <w:sz w:val="16"/>
        </w:rPr>
        <w:t xml:space="preserve">But </w:t>
      </w:r>
      <w:r w:rsidRPr="00A175D7">
        <w:rPr>
          <w:rStyle w:val="StyleBoldUnderline"/>
        </w:rPr>
        <w:t xml:space="preserve">when Umar Farouk </w:t>
      </w:r>
      <w:proofErr w:type="spellStart"/>
      <w:r w:rsidRPr="00A175D7">
        <w:rPr>
          <w:rStyle w:val="StyleBoldUnderline"/>
        </w:rPr>
        <w:t>Abdulmutallab</w:t>
      </w:r>
      <w:proofErr w:type="spellEnd"/>
      <w:r w:rsidRPr="00A175D7">
        <w:rPr>
          <w:rStyle w:val="StyleBoldUnderline"/>
        </w:rPr>
        <w:t xml:space="preserve"> tried to blow himself up on a flight to Detroit on Christmas Day, the aircraft was saved by a passenger who saw smoke coming from </w:t>
      </w:r>
      <w:proofErr w:type="spellStart"/>
      <w:r w:rsidRPr="00A175D7">
        <w:rPr>
          <w:rStyle w:val="StyleBoldUnderline"/>
        </w:rPr>
        <w:t>Abdulmutallab’s</w:t>
      </w:r>
      <w:proofErr w:type="spellEnd"/>
      <w:r w:rsidRPr="00A175D7">
        <w:rPr>
          <w:rStyle w:val="StyleBoldUnderline"/>
        </w:rPr>
        <w:t xml:space="preserve"> underwear and tackled him</w:t>
      </w:r>
      <w:r w:rsidRPr="00A175D7">
        <w:rPr>
          <w:sz w:val="16"/>
        </w:rPr>
        <w:t xml:space="preserve">, preventing him from detonating the device. </w:t>
      </w:r>
      <w:r w:rsidRPr="00A175D7">
        <w:rPr>
          <w:rStyle w:val="StyleBoldUnderline"/>
        </w:rPr>
        <w:t>Likewise, it was a vendor in Manhattan who alerted police to a home-made car bomb on Times Square at the beginning of May.</w:t>
      </w:r>
      <w:r w:rsidRPr="00A175D7">
        <w:rPr>
          <w:sz w:val="16"/>
        </w:rPr>
        <w:t xml:space="preserve"> </w:t>
      </w:r>
      <w:r w:rsidRPr="00A175D7">
        <w:rPr>
          <w:rStyle w:val="StyleBoldUnderline"/>
        </w:rPr>
        <w:t xml:space="preserve">Faisal </w:t>
      </w:r>
      <w:proofErr w:type="spellStart"/>
      <w:r w:rsidRPr="00A175D7">
        <w:rPr>
          <w:rStyle w:val="StyleBoldUnderline"/>
        </w:rPr>
        <w:t>Shahzad</w:t>
      </w:r>
      <w:proofErr w:type="spellEnd"/>
      <w:r w:rsidRPr="00A175D7">
        <w:rPr>
          <w:rStyle w:val="StyleBoldUnderline"/>
        </w:rPr>
        <w:t xml:space="preserve">, </w:t>
      </w:r>
      <w:r w:rsidRPr="00A175D7">
        <w:rPr>
          <w:sz w:val="16"/>
        </w:rPr>
        <w:t xml:space="preserve">the Pakistani-born American citizen who concocted the mix of </w:t>
      </w:r>
      <w:proofErr w:type="spellStart"/>
      <w:r w:rsidRPr="00A175D7">
        <w:rPr>
          <w:sz w:val="16"/>
        </w:rPr>
        <w:t>fertiliser</w:t>
      </w:r>
      <w:proofErr w:type="spellEnd"/>
      <w:r w:rsidRPr="00A175D7">
        <w:rPr>
          <w:sz w:val="16"/>
        </w:rPr>
        <w:t xml:space="preserve"> and bleach, </w:t>
      </w:r>
      <w:r w:rsidRPr="00A175D7">
        <w:rPr>
          <w:rStyle w:val="StyleBoldUnderline"/>
        </w:rPr>
        <w:t xml:space="preserve">was also in contact with Anwar </w:t>
      </w:r>
      <w:proofErr w:type="spellStart"/>
      <w:r w:rsidRPr="00A175D7">
        <w:rPr>
          <w:rStyle w:val="StyleBoldUnderline"/>
        </w:rPr>
        <w:t>Awlaki</w:t>
      </w:r>
      <w:proofErr w:type="spellEnd"/>
      <w:r w:rsidRPr="00A175D7">
        <w:rPr>
          <w:sz w:val="16"/>
        </w:rPr>
        <w:t xml:space="preserve">. The </w:t>
      </w:r>
      <w:proofErr w:type="spellStart"/>
      <w:r w:rsidRPr="00A175D7">
        <w:rPr>
          <w:sz w:val="16"/>
        </w:rPr>
        <w:t>Postreports</w:t>
      </w:r>
      <w:proofErr w:type="spellEnd"/>
      <w:r w:rsidRPr="00A175D7">
        <w:rPr>
          <w:sz w:val="16"/>
        </w:rPr>
        <w:t xml:space="preserve"> that </w:t>
      </w:r>
      <w:r w:rsidRPr="00A175D7">
        <w:rPr>
          <w:rStyle w:val="StyleBoldUnderline"/>
        </w:rPr>
        <w:t xml:space="preserve">analysts working on the “priority countries” of Iraq, Iran, Afghanistan and Pakistan know little about them and do not speak their </w:t>
      </w:r>
      <w:proofErr w:type="gramStart"/>
      <w:r w:rsidRPr="00A175D7">
        <w:rPr>
          <w:rStyle w:val="StyleBoldUnderline"/>
        </w:rPr>
        <w:t>languages,</w:t>
      </w:r>
      <w:proofErr w:type="gramEnd"/>
      <w:r w:rsidRPr="00A175D7">
        <w:rPr>
          <w:rStyle w:val="StyleBoldUnderline"/>
        </w:rPr>
        <w:t xml:space="preserve"> yet produce an “overwhelming” number of reports.</w:t>
      </w:r>
      <w:r>
        <w:rPr>
          <w:rStyle w:val="StyleBoldUnderline"/>
        </w:rPr>
        <w:t xml:space="preserve"> </w:t>
      </w:r>
      <w:r w:rsidRPr="00A175D7">
        <w:rPr>
          <w:sz w:val="16"/>
        </w:rPr>
        <w:t>The</w:t>
      </w:r>
      <w:r w:rsidRPr="00A175D7">
        <w:rPr>
          <w:rStyle w:val="StyleBoldUnderline"/>
        </w:rPr>
        <w:t xml:space="preserve"> many-</w:t>
      </w:r>
      <w:proofErr w:type="spellStart"/>
      <w:r w:rsidRPr="00A175D7">
        <w:rPr>
          <w:rStyle w:val="StyleBoldUnderline"/>
        </w:rPr>
        <w:t>tentacled</w:t>
      </w:r>
      <w:proofErr w:type="spellEnd"/>
      <w:r w:rsidRPr="00A175D7">
        <w:rPr>
          <w:rStyle w:val="StyleBoldUnderline"/>
        </w:rPr>
        <w:t xml:space="preserve"> intelligence community in the US seems blighted by two of the same woes as US journalism: the same information is rehashed over and over, and recipients are powerless to sift through the glut of material.</w:t>
      </w:r>
    </w:p>
    <w:p w14:paraId="0B443CB1" w14:textId="77777777" w:rsidR="00005838" w:rsidRDefault="00005838" w:rsidP="00624342">
      <w:pPr>
        <w:pStyle w:val="Heading4"/>
      </w:pPr>
      <w:r>
        <w:t>Info overload is counterproductive to counterterror efforts – cognitive burden</w:t>
      </w:r>
    </w:p>
    <w:p w14:paraId="53D8FDAF" w14:textId="77777777" w:rsidR="00005838" w:rsidRPr="00FC7934" w:rsidRDefault="00005838" w:rsidP="00005838">
      <w:r>
        <w:rPr>
          <w:rStyle w:val="StyleStyleBold12pt"/>
        </w:rPr>
        <w:t>Maas 5/28</w:t>
      </w:r>
      <w:r>
        <w:rPr>
          <w:sz w:val="16"/>
        </w:rPr>
        <w:t xml:space="preserve"> </w:t>
      </w:r>
      <w:r w:rsidRPr="00FC7934">
        <w:t>(Peter,</w:t>
      </w:r>
      <w:r>
        <w:t xml:space="preserve"> written about war, media, and national security for The New York Times Magazine, The New Yorker, and The Washington Post.</w:t>
      </w:r>
      <w:r w:rsidRPr="00FC7934">
        <w:t xml:space="preserve"> </w:t>
      </w:r>
      <w:r>
        <w:t xml:space="preserve">5/28/15, </w:t>
      </w:r>
      <w:r w:rsidRPr="00FC7934">
        <w:t>“INSIDE NSA, OFFICIALS PRIVATELY CRITICIZE “COLLECT IT ALL” SURVEILLANCE,” https://firstlook.org/theintercept/2015/05/28/nsa-officials-privately-criticize-collect-it-all-surveillance//Tang)</w:t>
      </w:r>
    </w:p>
    <w:p w14:paraId="5E6FB82A" w14:textId="114254EE" w:rsidR="00005838" w:rsidRDefault="00005838" w:rsidP="00005838">
      <w:pPr>
        <w:rPr>
          <w:rStyle w:val="StyleBoldUnderline"/>
        </w:rPr>
      </w:pPr>
      <w:r w:rsidRPr="00CA2755">
        <w:rPr>
          <w:sz w:val="16"/>
        </w:rPr>
        <w:t xml:space="preserve">AS MEMBERS OF CONGRESS struggle to agree on which surveillance programs to re-authorize before the Patriot Act expires, they might consider the unusual advice of </w:t>
      </w:r>
      <w:r w:rsidRPr="00CA2755">
        <w:rPr>
          <w:rStyle w:val="StyleBoldUnderline"/>
        </w:rPr>
        <w:t>an intelligence analyst at the National Security Agency</w:t>
      </w:r>
      <w:r w:rsidRPr="00CA2755">
        <w:rPr>
          <w:sz w:val="16"/>
        </w:rPr>
        <w:t xml:space="preserve"> who </w:t>
      </w:r>
      <w:r w:rsidRPr="00CA2755">
        <w:rPr>
          <w:rStyle w:val="StyleBoldUnderline"/>
        </w:rPr>
        <w:t>warned about the danger of collecting too much data. Imagine</w:t>
      </w:r>
      <w:r w:rsidRPr="00CA2755">
        <w:rPr>
          <w:sz w:val="16"/>
        </w:rPr>
        <w:t xml:space="preserve">, the analyst wrote in a leaked document, </w:t>
      </w:r>
      <w:r w:rsidRPr="00CA2755">
        <w:rPr>
          <w:rStyle w:val="StyleBoldUnderline"/>
        </w:rPr>
        <w:t>that you are standing in a shopping aisle trying to decide between jam, jelly or fruit spread, which size, sugar-free or not, generic or Smucker’s. It can be paralyzing.</w:t>
      </w:r>
      <w:r>
        <w:rPr>
          <w:rStyle w:val="StyleBoldUnderline"/>
        </w:rPr>
        <w:t xml:space="preserve"> </w:t>
      </w:r>
      <w:r w:rsidRPr="00CA2755">
        <w:rPr>
          <w:sz w:val="16"/>
        </w:rPr>
        <w:t>“</w:t>
      </w:r>
      <w:r w:rsidRPr="00CA2755">
        <w:rPr>
          <w:rStyle w:val="StyleBoldUnderline"/>
        </w:rPr>
        <w:t>We in the agency are at risk of a similar, collective paralysis in the face of a dizzying array of choices every single da</w:t>
      </w:r>
      <w:r w:rsidRPr="00CA2755">
        <w:rPr>
          <w:sz w:val="16"/>
        </w:rPr>
        <w:t>y,” the analyst wrote in 2011. “</w:t>
      </w:r>
      <w:r w:rsidRPr="00CA2755">
        <w:rPr>
          <w:rStyle w:val="StyleBoldUnderline"/>
        </w:rPr>
        <w:t>’Analysis paralysis’ isn’t only a cute rhyme. It’s the term for what happens when you spend so much time analyzing a situation that you ultimately stymie any outcome</w:t>
      </w:r>
      <w:r w:rsidRPr="00CA2755">
        <w:rPr>
          <w:sz w:val="16"/>
        </w:rPr>
        <w:t xml:space="preserve"> …. </w:t>
      </w:r>
      <w:r w:rsidRPr="00CA2755">
        <w:rPr>
          <w:rStyle w:val="StyleBoldUnderline"/>
        </w:rPr>
        <w:t>It’s what happens in SIGINT [signals intelligence] when we have access to endless possibilities, but we struggle to prioritize, narrow, and exploit the best ones</w:t>
      </w:r>
      <w:r w:rsidRPr="00CA2755">
        <w:rPr>
          <w:sz w:val="16"/>
        </w:rPr>
        <w:t xml:space="preserve">.” The document is one of about a dozen in which NSA intelligence experts express concerns usually heard from the agency’s critics: </w:t>
      </w:r>
      <w:r w:rsidRPr="00CA2755">
        <w:rPr>
          <w:rStyle w:val="StyleBoldUnderline"/>
        </w:rPr>
        <w:t>that the U.S. government’s “collect it all” strategy can undermine the effort to fight terrorism.</w:t>
      </w:r>
      <w:r w:rsidRPr="00CA2755">
        <w:rPr>
          <w:sz w:val="16"/>
        </w:rPr>
        <w:t xml:space="preserve"> The documents, provided to The Intercept by NSA whistleblower Edward Snowden, appear to contradict years of statements from senior officials who have claimed that pervasive surveillance of global communications helps the government identify terrorists before they strike or quickly find them after an attack. The Patriot Act, portions of which expire on Sunday, has been used since 2001 to conduct a number of dragnet surveillance programs, including the bulk collection of phone metadata from American companies. But the </w:t>
      </w:r>
      <w:r w:rsidRPr="00CA2755">
        <w:rPr>
          <w:rStyle w:val="StyleBoldUnderline"/>
        </w:rPr>
        <w:t>documents suggest that analysts at the NSA have drowned in data since 9/11, making it more difficult for them to find the real threats.</w:t>
      </w:r>
      <w:r w:rsidRPr="00CA2755">
        <w:rPr>
          <w:sz w:val="16"/>
        </w:rPr>
        <w:t xml:space="preserve"> The titles of the documents capture their overall message: “Data Is Not Intelligence,” “The Fallacies Behind the Scenes,” “Cognitive Overflow?” “Summit Fever” and “In Praise of Not Knowing.” Other titles include “Dealing With a ‘Tsunami’ of Intercept” and “Overcome by Overload?” The documents are not uniform in their positions. Some acknowledge the overload problem but say the agency is adjusting well. They do not specifically mention the Patriot Act, just the larger dilemma of cutting through a flood of incoming data. But </w:t>
      </w:r>
      <w:r w:rsidRPr="00CA2755">
        <w:rPr>
          <w:rStyle w:val="StyleBoldUnderline"/>
        </w:rPr>
        <w:t>in an apparent sign of the scale of the problem, the documents confirm that the NSA even has a special category of programs that is called “Coping With Information Overload.”</w:t>
      </w:r>
      <w:r>
        <w:rPr>
          <w:rStyle w:val="StyleBoldUnderline"/>
        </w:rPr>
        <w:t xml:space="preserve"> </w:t>
      </w:r>
      <w:r w:rsidRPr="00CA2755">
        <w:rPr>
          <w:rStyle w:val="StyleBoldUnderline"/>
        </w:rPr>
        <w:t>The jam vs. jelly document, titled “Too Many Choices,” started off in a colorful way but ended with a fairly stark warning: “The SIGINT mission is far too vital to unnecessarily expand the haystacks while we search for the needles. Prioritization is key.”</w:t>
      </w:r>
      <w:r>
        <w:rPr>
          <w:rStyle w:val="StyleBoldUnderline"/>
        </w:rPr>
        <w:t xml:space="preserve"> </w:t>
      </w:r>
      <w:r w:rsidRPr="00CA2755">
        <w:rPr>
          <w:sz w:val="16"/>
        </w:rPr>
        <w:t xml:space="preserve">These doubts are infrequently heard from officials inside the NSA. These documents are a window into the private thinking of mid-level officials who are almost never permitted to discuss their concerns in public. AN AMUSING PARABLE circulated at the NSA a few years ago. Two people go to a farm and purchase a truckload of melons for a dollar each. They then sell the melons along a busy road for the same price, a dollar. As they drive back to the farm for another load, they realize they aren’t making a profit, so one of them suggests, “Do you think we need a bigger truck?” The parable was written by an intelligence analyst in a document dated Jan. 23, 2012 that was titled, “Do We Need a Bigger SIGINT Truck?” It expresses, in a lively fashion, a critique of the agency’s effort to collect what former NSA Director Keith Alexander referred to as “the whole haystack.” </w:t>
      </w:r>
      <w:r w:rsidRPr="00CA2755">
        <w:rPr>
          <w:rStyle w:val="StyleBoldUnderline"/>
        </w:rPr>
        <w:t>The critique goes to the heart of the agency’s drive to gather as much of the world’s communications as possible: because it may not find what it needs in a partial haystack of data, the haystack is expanded as much as possible, on the assumption that more data will eventually yield useful information.</w:t>
      </w:r>
      <w:r>
        <w:rPr>
          <w:rStyle w:val="StyleBoldUnderline"/>
        </w:rPr>
        <w:t xml:space="preserve"> </w:t>
      </w:r>
      <w:r w:rsidRPr="00CA2755">
        <w:rPr>
          <w:sz w:val="16"/>
        </w:rPr>
        <w:t>“</w:t>
      </w:r>
      <w:r w:rsidRPr="00CA2755">
        <w:rPr>
          <w:rStyle w:val="StyleBoldUnderline"/>
        </w:rPr>
        <w:t>THE PROBLEM IS THAT WHEN YOU COLLECT IT ALL, WHEN YOU MONITOR EVERYONE, YOU UNDERSTAND NOTHING</w:t>
      </w:r>
      <w:r w:rsidRPr="00CA2755">
        <w:rPr>
          <w:sz w:val="16"/>
        </w:rPr>
        <w:t xml:space="preserve">.” –EDWARD SNOWDEN The Snowden files show that in practice, it doesn’t turn out that way: </w:t>
      </w:r>
      <w:r w:rsidRPr="00CA2755">
        <w:rPr>
          <w:rStyle w:val="StyleBoldUnderline"/>
        </w:rPr>
        <w:t>more is not necessarily better, and in fact, extreme volume creates its own challenges.</w:t>
      </w:r>
      <w:r>
        <w:rPr>
          <w:rStyle w:val="StyleBoldUnderline"/>
        </w:rPr>
        <w:t xml:space="preserve"> </w:t>
      </w:r>
      <w:r w:rsidRPr="00CA2755">
        <w:rPr>
          <w:sz w:val="16"/>
        </w:rPr>
        <w:t xml:space="preserve">“Recently I tried to answer what seemed like a relatively straightforward question about which telephony metadata collection capabilities are the most important in case we need to shut something off when the metadata coffers get full,” wrote the intelligence analyst. “By the end of the day, I felt like capitulating with the white flag of, ‘We need COLOSSAL data storage so we don’t have to worry about it,’ (aka we need a bigger SIGINT truck).” The analyst added, “Without metrics, how do we know that we have improved something or made it worse? There’s a running joke … that we’ll only know if collection is important by shutting it off and seeing if someone screams.” Another document, while not mentioning the dangers of collecting too much data, expressed concerns about pursuing entrenched but unproductive programs. “How many times have you been watching a terrible movie, only to convince yourself to stick it out to the end and find out what happens, since you’ve already invested too much time or money to simply walk away?” the document asked. “This ‘gone too far to stop now’ mentality is our built-in mechanism to help us allocate and ration resources. However, </w:t>
      </w:r>
      <w:r w:rsidRPr="00CA2755">
        <w:rPr>
          <w:rStyle w:val="StyleBoldUnderline"/>
        </w:rPr>
        <w:t>it can work to our detriment in prioritizing and deciding which projects or efforts are worth further expenditure of resources, regardless of how much has already been ‘sunk.’</w:t>
      </w:r>
      <w:r w:rsidRPr="00CA2755">
        <w:rPr>
          <w:sz w:val="16"/>
        </w:rPr>
        <w:t xml:space="preserve"> As has been said before, insanity is doing the same thing over and over and expecting different results.” “</w:t>
      </w:r>
      <w:r w:rsidRPr="00CA2755">
        <w:rPr>
          <w:rStyle w:val="StyleBoldUnderline"/>
        </w:rPr>
        <w:t>WE ARE DROWNING IN INFORMATION. AND YET WE KNOW NOTHING. FOR SURE</w:t>
      </w:r>
      <w:r w:rsidRPr="00CA2755">
        <w:rPr>
          <w:sz w:val="16"/>
        </w:rPr>
        <w:t xml:space="preserve">.” –NSA INTELLIGENCE ANALYST Many of these documents were written by intelligence analysts who had regular columns distributed on </w:t>
      </w:r>
      <w:proofErr w:type="spellStart"/>
      <w:r w:rsidRPr="00CA2755">
        <w:rPr>
          <w:sz w:val="16"/>
        </w:rPr>
        <w:t>NSANet</w:t>
      </w:r>
      <w:proofErr w:type="spellEnd"/>
      <w:r w:rsidRPr="00CA2755">
        <w:rPr>
          <w:sz w:val="16"/>
        </w:rPr>
        <w:t>, the agency’s intranet. One of the columns was called “Signal v. Noise,” another was called “The SIGINT Philosopher.” Two of the documents cite the academic work of Herbert Simon, who won a Nobel Prize for his pioneering research on what’s become known as the attention economy. Simon wrote that consumers and managers have trouble making smart choices because their exposure to more information decreases their ability to understand the information. Both documents mention the same passage from Simon’s essay, Designing Organizations for an Information-Rich World: “</w:t>
      </w:r>
      <w:r w:rsidRPr="00CA2755">
        <w:rPr>
          <w:rStyle w:val="StyleBoldUnderline"/>
        </w:rPr>
        <w:t>In an information-rich world, the wealth of information means a dearth of something else: a scarcity of whatever it is that information consumes</w:t>
      </w:r>
      <w:r w:rsidRPr="00CA2755">
        <w:rPr>
          <w:sz w:val="16"/>
        </w:rPr>
        <w:t>. What information consumes is rather obvious: it consumes the attention of its recipients. Hence a wealth of information creates a poverty of attention and a need to allocate that attention efficiently among the overabundance of information sources that might consume it.” In addition to consulting Nobel-prize winning work, NSA analysts have turned to easier literature, such as Malcolm Gladwell’s best-selling Blink: The Power of Thinking Without Thinking. The author of a 2011 document referenced Blink and stated, “</w:t>
      </w:r>
      <w:r w:rsidRPr="00CA2755">
        <w:rPr>
          <w:rStyle w:val="StyleBoldUnderline"/>
        </w:rPr>
        <w:t xml:space="preserve">The key to good decision making is not knowledge. It </w:t>
      </w:r>
      <w:proofErr w:type="gramStart"/>
      <w:r w:rsidRPr="00CA2755">
        <w:rPr>
          <w:rStyle w:val="StyleBoldUnderline"/>
        </w:rPr>
        <w:t>is understanding</w:t>
      </w:r>
      <w:proofErr w:type="gramEnd"/>
      <w:r w:rsidRPr="00CA2755">
        <w:rPr>
          <w:rStyle w:val="StyleBoldUnderline"/>
        </w:rPr>
        <w:t>. We are swimming in the former. We are desperately lacking in the latte</w:t>
      </w:r>
      <w:r w:rsidRPr="00CA2755">
        <w:rPr>
          <w:sz w:val="16"/>
        </w:rPr>
        <w:t xml:space="preserve">r.” The author added, “Gladwell has captured one of the biggest challenges facing SID today. Our </w:t>
      </w:r>
      <w:r w:rsidRPr="00CA2755">
        <w:rPr>
          <w:rStyle w:val="StyleBoldUnderline"/>
        </w:rPr>
        <w:t>costs associated with this information overload are not only financial</w:t>
      </w:r>
      <w:r w:rsidRPr="00CA2755">
        <w:rPr>
          <w:sz w:val="16"/>
        </w:rPr>
        <w:t xml:space="preserve">, such as the need to build data warehouses large enough to store the mountain of data that arrives at our doorstep each day, </w:t>
      </w:r>
      <w:r w:rsidRPr="00CA2755">
        <w:rPr>
          <w:rStyle w:val="StyleBoldUnderline"/>
        </w:rPr>
        <w:t>but also include the more intangible costs of too much data to review, process, translate and report.”</w:t>
      </w:r>
      <w:r>
        <w:rPr>
          <w:rStyle w:val="StyleBoldUnderline"/>
        </w:rPr>
        <w:t xml:space="preserve"> </w:t>
      </w:r>
      <w:r w:rsidRPr="00CA2755">
        <w:rPr>
          <w:sz w:val="16"/>
        </w:rPr>
        <w:t xml:space="preserve">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 NSA Slide, May 2011 The opposing viewpoint was voiced earlier this month by Snowden, who noted in an interview with the Guardian that the men who committed recent terrorist attacks in France, Canada and Australia were under surveillance—their data was in the haystack yet they weren’t singled out. “It wasn’t the fact that we weren’t watching people or not,” Snowden said. “It was the fact that we were watching people so much that we did not understand what we had. The problem is that when you collect it all, when you monitor everyone, you understand nothing.” In a 2011 interview with </w:t>
      </w:r>
      <w:proofErr w:type="spellStart"/>
      <w:r w:rsidRPr="00CA2755">
        <w:rPr>
          <w:sz w:val="16"/>
        </w:rPr>
        <w:t>SIDtoday</w:t>
      </w:r>
      <w:proofErr w:type="spellEnd"/>
      <w:r w:rsidRPr="00CA2755">
        <w:rPr>
          <w:sz w:val="16"/>
        </w:rPr>
        <w:t>, a deputy director in the Signals Intelligence Directorate was asked about “</w:t>
      </w:r>
      <w:r w:rsidRPr="00CA2755">
        <w:rPr>
          <w:rStyle w:val="StyleBoldUnderline"/>
        </w:rPr>
        <w:t>analytic modernization</w:t>
      </w:r>
      <w:r w:rsidRPr="00CA2755">
        <w:rPr>
          <w:sz w:val="16"/>
        </w:rPr>
        <w:t xml:space="preserve">” at the agency. His response, while positive on the NSA’s ability to surmount obstacles, noted that it </w:t>
      </w:r>
      <w:r w:rsidRPr="00CA2755">
        <w:rPr>
          <w:rStyle w:val="StyleBoldUnderline"/>
        </w:rPr>
        <w:t>faced difficulties, including the fact that some targets use encryption and switch phone numbers to avoid detection. He pointed to volume as a particular problem.</w:t>
      </w:r>
      <w:r>
        <w:rPr>
          <w:rStyle w:val="StyleBoldUnderline"/>
        </w:rPr>
        <w:t xml:space="preserve"> </w:t>
      </w:r>
      <w:r w:rsidRPr="00CA2755">
        <w:rPr>
          <w:sz w:val="16"/>
        </w:rPr>
        <w:t xml:space="preserve">“We live in an Information Age when we have massive reserves of information and don’t have the capability to exploit it,” he stated. “I was told that there are 2 petabytes of data in the SIGINT System at any given time. How much is that? That’s equal to 20 million 4-drawer filing cabinets. How many cabinets per analyst is that? By the end of this year, we’ll have 1 terabyte of data per second coming in. You can’t crank that through the existing processes and be effective.” The documents noted the difficulty of sifting through the ever-growing haystack of data. For instance, a 2011 document titled “ELINT Analysts – Overcome by Overload? Help is </w:t>
      </w:r>
      <w:proofErr w:type="gramStart"/>
      <w:r w:rsidRPr="00CA2755">
        <w:rPr>
          <w:sz w:val="16"/>
        </w:rPr>
        <w:t>Here</w:t>
      </w:r>
      <w:proofErr w:type="gramEnd"/>
      <w:r w:rsidRPr="00CA2755">
        <w:rPr>
          <w:sz w:val="16"/>
        </w:rPr>
        <w:t xml:space="preserve"> with IM&amp;S” outlined a half dozen computer tools that “are designed to invert the paradigm where an analyst spends more time searching for data than analyzing it.” Another document, written by an intelligence analyst in 2010, bluntly stated that “we are drowning in information. And yet we know nothing. For sure.” The analyst went on to ask, “Anyone know just how many tools are available at the Agency, alone? Would you know where to go to find out? Anyone ever start a new target…without the first clue where to begin? Did you ever start a project wondering if you were the sole person in the Intelligence Community to work this project? How would you find out?” The analyst, trying to encourage more sharing of tips about the best ways to find data in the haystack, concluded by writing, in boldface, “Don’t let those coming behind you suffer the way you have.” The agency appears to be spending significant sums of money to solve the haystack problem. The document headlined “Dealing With a ‘Tsunami’ of Intercept,” written in 2006 by three NSA officials and previously published by The Intercept, outlined a series of programs to prepare for a near future in which the speed and volume of signals intelligence would explode “almost beyond imagination.” The document referred to a mysterious NSA entity–the “Coping With Information Overload Office.” This appears to be related to an item in the Intelligence Community’s 2013 Budget Justification to Congress, known as the “black budget”—$48.6 million for projects related to “Coping with Information Overload.” The data glut is felt in the NSA’s partner agency in Britain, too. A slideshow entitled “A Short Introduction to SIGINT,” from GCHQ, the British intelligence agency, posed the following question: “How are people supposed to keep on top of all their targets and the new ones when they have far more than [they] could do in a day? How are they supposed to find the needle in the haystack and </w:t>
      </w:r>
      <w:proofErr w:type="spellStart"/>
      <w:r w:rsidRPr="00CA2755">
        <w:rPr>
          <w:sz w:val="16"/>
        </w:rPr>
        <w:t>prioritise</w:t>
      </w:r>
      <w:proofErr w:type="spellEnd"/>
      <w:r w:rsidRPr="00CA2755">
        <w:rPr>
          <w:sz w:val="16"/>
        </w:rPr>
        <w:t xml:space="preserve"> what is most important to look at?” The slideshow continued, “</w:t>
      </w:r>
      <w:r w:rsidRPr="00CA2755">
        <w:rPr>
          <w:rStyle w:val="StyleBoldUnderline"/>
        </w:rPr>
        <w:t>Give an analyst three leads, one of which is interesting: they may have time to follow that up. Give them three hundred leads, ten of which are interesting: that’s probably not much use.”</w:t>
      </w:r>
      <w:r>
        <w:rPr>
          <w:rStyle w:val="StyleBoldUnderline"/>
        </w:rPr>
        <w:t xml:space="preserve"> </w:t>
      </w:r>
      <w:r w:rsidRPr="00CA2755">
        <w:rPr>
          <w:sz w:val="16"/>
        </w:rPr>
        <w:t xml:space="preserve">These documents tend to shy away from confrontation—they express concern with the status quo but do not blame senior officials or demand an abrupt change of course. They were written by agency staffers who appear to believe in the general mission of the NSA. For instance, the author of a “SIGINT Philosopher” column wrote that if the NSA was a corporation, it could have the following mission statement: “building informed decision makers — so that targets do not suffer our nation’s wrath unless they really deserve it — by exercising deity-like monitoring of the target.” On occasion, however, the veil of bureaucratic deference is lowered. In another “SIGINT Philosopher” column, “Cognitive Overflow?,” the author offered a forthright assessment of the haystack problem and the weakness of proposed solutions: “If an individual brain has finite ‘channel capacity,’ does the vast collective of SID, comprised of thousands of brilliant, yet limited, brains also have a definite ‘channel capacity’? If so, what is it? How do we know when we’ve reached it? What if we’ve already exceeded it? In essence, could SID’s reach exceed its grasp? Can the combined cognitive power of SID connect all the necessary dots to avoid, predict, or advise when the improbable, complex, or unthinkable happens?” The column did not offer an optimistic view. “Take for example the number of tools, clearances, systems, compliances, and administrative requirements we encounter before we even begin to engage in the work of the mission itself,” the column continued. “The mission then involves an ever-expanding set of complex issues, targets, accesses, and capabilities. </w:t>
      </w:r>
      <w:r w:rsidRPr="00CA2755">
        <w:rPr>
          <w:rStyle w:val="StyleBoldUnderline"/>
        </w:rPr>
        <w:t>The ‘cognitive burden,’ so to speak, must at times feel overwhelming to some of us.”</w:t>
      </w:r>
      <w:r>
        <w:rPr>
          <w:rStyle w:val="StyleBoldUnderline"/>
        </w:rPr>
        <w:t xml:space="preserve"> </w:t>
      </w:r>
      <w:r w:rsidRPr="00CA2755">
        <w:rPr>
          <w:sz w:val="16"/>
        </w:rPr>
        <w:t xml:space="preserve">The analyst who wrote the column dismissed, politely but firmly, the typical response of senior officials when they are asked in public about their ability to find needles in their expanding haystack. “Surely someone will point out that the burgeoning amalgam of technological advances will aid us in shouldering the burden,” he noted. “However, historically, this scenario doesn’t seem to completely bear out. </w:t>
      </w:r>
      <w:r w:rsidRPr="00CA2755">
        <w:rPr>
          <w:rStyle w:val="StyleBoldUnderline"/>
        </w:rPr>
        <w:t>The onslaught of more computer power</w:t>
      </w:r>
      <w:r w:rsidRPr="00CA2755">
        <w:rPr>
          <w:sz w:val="16"/>
        </w:rPr>
        <w:t>—often intended to automate some processes—</w:t>
      </w:r>
      <w:r w:rsidRPr="00CA2755">
        <w:rPr>
          <w:rStyle w:val="StyleBoldUnderline"/>
        </w:rPr>
        <w:t>has</w:t>
      </w:r>
      <w:r w:rsidRPr="00CA2755">
        <w:rPr>
          <w:sz w:val="16"/>
        </w:rPr>
        <w:t xml:space="preserve"> in many respects </w:t>
      </w:r>
      <w:r w:rsidRPr="00CA2755">
        <w:rPr>
          <w:rStyle w:val="StyleBoldUnderline"/>
        </w:rPr>
        <w:t>demanded an expansion of our combined ‘channel capacity’ rather than curbing the flow of the information.”</w:t>
      </w:r>
    </w:p>
    <w:p w14:paraId="3A8E76FA" w14:textId="77777777" w:rsidR="00005838" w:rsidRPr="00A24320" w:rsidRDefault="00005838" w:rsidP="00624342">
      <w:pPr>
        <w:pStyle w:val="Heading4"/>
      </w:pPr>
      <w:r w:rsidRPr="00A24320">
        <w:t xml:space="preserve">Mass surveillance collects too much data – hurts the fight against </w:t>
      </w:r>
      <w:proofErr w:type="spellStart"/>
      <w:r w:rsidRPr="00A24320">
        <w:t>teror</w:t>
      </w:r>
      <w:proofErr w:type="spellEnd"/>
    </w:p>
    <w:p w14:paraId="06772812" w14:textId="77777777" w:rsidR="00005838" w:rsidRPr="002E5E41" w:rsidRDefault="00005838" w:rsidP="00005838">
      <w:proofErr w:type="spellStart"/>
      <w:r w:rsidRPr="00541170">
        <w:rPr>
          <w:rStyle w:val="StyleStyleBold12pt"/>
        </w:rPr>
        <w:t>Angwin</w:t>
      </w:r>
      <w:proofErr w:type="spellEnd"/>
      <w:r w:rsidRPr="00541170">
        <w:rPr>
          <w:rStyle w:val="StyleStyleBold12pt"/>
        </w:rPr>
        <w:t>, award-winning senior reporter at the Wall Street Journal, ’13</w:t>
      </w:r>
      <w:r>
        <w:t xml:space="preserve"> (</w:t>
      </w:r>
      <w:r w:rsidRPr="00541170">
        <w:t>JULIA ANGWIN</w:t>
      </w:r>
      <w:r>
        <w:t>, Wall Street Journal,</w:t>
      </w:r>
      <w:r w:rsidRPr="00541170">
        <w:t xml:space="preserve"> </w:t>
      </w:r>
      <w:r>
        <w:t>“</w:t>
      </w:r>
      <w:r w:rsidRPr="00541170">
        <w:t>NSA Struggles to Make Sense of Flood of Surveillance Data</w:t>
      </w:r>
      <w:proofErr w:type="gramStart"/>
      <w:r>
        <w:t>”</w:t>
      </w:r>
      <w:r w:rsidRPr="00541170">
        <w:t xml:space="preserve"> </w:t>
      </w:r>
      <w:r>
        <w:t xml:space="preserve"> </w:t>
      </w:r>
      <w:r w:rsidRPr="00541170">
        <w:t>Dec</w:t>
      </w:r>
      <w:proofErr w:type="gramEnd"/>
      <w:r w:rsidRPr="00541170">
        <w:t>. 25, 2013 10:30 p.m. ET http://www.wsj.com/articles/SB10001424052702304202204579252022823658850</w:t>
      </w:r>
      <w:r>
        <w:t>) //GY</w:t>
      </w:r>
    </w:p>
    <w:p w14:paraId="62E65D19" w14:textId="1BBD8E30" w:rsidR="00005838" w:rsidRDefault="00005838" w:rsidP="00005838">
      <w:pPr>
        <w:rPr>
          <w:sz w:val="12"/>
        </w:rPr>
      </w:pPr>
      <w:r>
        <w:t xml:space="preserve">LAUSANNE, Switzerland— William </w:t>
      </w:r>
      <w:proofErr w:type="spellStart"/>
      <w:r>
        <w:t>Binney</w:t>
      </w:r>
      <w:proofErr w:type="spellEnd"/>
      <w:r>
        <w:t>, creator of some of the computer code used by the National Security Agency to snoop on Internet traffic around the world, delivered an unusual message here in September to an audience worried that the spy agency knows too much.</w:t>
      </w:r>
      <w:r w:rsidRPr="002E5E41">
        <w:rPr>
          <w:sz w:val="12"/>
        </w:rPr>
        <w:t xml:space="preserve">¶ </w:t>
      </w:r>
      <w:r>
        <w:t>It knows so much, he said, that it can't understand what it has.</w:t>
      </w:r>
      <w:r w:rsidRPr="002E5E41">
        <w:rPr>
          <w:sz w:val="12"/>
        </w:rPr>
        <w:t xml:space="preserve">¶ </w:t>
      </w:r>
      <w:r>
        <w:t xml:space="preserve">"What they are doing is making themselves dysfunctional by taking all this data," Mr. </w:t>
      </w:r>
      <w:proofErr w:type="spellStart"/>
      <w:r>
        <w:t>Binney</w:t>
      </w:r>
      <w:proofErr w:type="spellEnd"/>
      <w:r>
        <w:t xml:space="preserve"> said at a privacy conference here.</w:t>
      </w:r>
      <w:r w:rsidRPr="002E5E41">
        <w:rPr>
          <w:sz w:val="12"/>
        </w:rPr>
        <w:t xml:space="preserve">¶ </w:t>
      </w:r>
      <w:r w:rsidRPr="00A24320">
        <w:rPr>
          <w:rStyle w:val="StyleBoldUnderline"/>
        </w:rPr>
        <w:t>The agency is drowning in useless data, which harms its ability to conduct legitimate surveillance</w:t>
      </w:r>
      <w:r>
        <w:t xml:space="preserve">, claims Mr. </w:t>
      </w:r>
      <w:proofErr w:type="spellStart"/>
      <w:r>
        <w:t>Binney</w:t>
      </w:r>
      <w:proofErr w:type="spellEnd"/>
      <w:r>
        <w:t xml:space="preserve">, who rose to the civilian equivalent of a general during more than 30 years at the NSA before retiring in 2001. </w:t>
      </w:r>
      <w:r w:rsidRPr="00A24320">
        <w:rPr>
          <w:rStyle w:val="StyleBoldUnderline"/>
        </w:rPr>
        <w:t>Analysts are swamped with so much information that they can't do their jobs effectively, and the enormous stockpile is an irresistible temptation for misuse</w:t>
      </w:r>
      <w:r>
        <w:t>.</w:t>
      </w:r>
      <w:r w:rsidRPr="002E5E41">
        <w:rPr>
          <w:sz w:val="12"/>
        </w:rPr>
        <w:t xml:space="preserve">¶ </w:t>
      </w:r>
      <w:r>
        <w:t xml:space="preserve">Mr. </w:t>
      </w:r>
      <w:proofErr w:type="spellStart"/>
      <w:r>
        <w:t>Binney's</w:t>
      </w:r>
      <w:proofErr w:type="spellEnd"/>
      <w:r>
        <w:t xml:space="preserve"> warning has gotten far less attention than legal questions raised by leaks from former NSA contractor Edward Snowden about the agency's mass collection of information around the world. Those revelations unleashed a re-examination of the spy agency's aggressive tactics.</w:t>
      </w:r>
      <w:r w:rsidRPr="002E5E41">
        <w:rPr>
          <w:sz w:val="12"/>
        </w:rPr>
        <w:t xml:space="preserve">¶ ¶ </w:t>
      </w:r>
      <w:r w:rsidRPr="00A24320">
        <w:rPr>
          <w:rStyle w:val="StyleBoldUnderline"/>
        </w:rPr>
        <w:t xml:space="preserve">But the NSA needs more room to store all the data it collects—and new phone records, data on money transfers and other information keep pouring in. </w:t>
      </w:r>
      <w:r>
        <w:t>A new storage center being built in Utah will eventually be able to hold more than 100,000 times as much as the contents of printed materials in the Library of Congress, according to outside experts.</w:t>
      </w:r>
      <w:r w:rsidRPr="002E5E41">
        <w:rPr>
          <w:sz w:val="12"/>
        </w:rPr>
        <w:t xml:space="preserve">¶ </w:t>
      </w:r>
      <w:proofErr w:type="gramStart"/>
      <w:r>
        <w:t>Some</w:t>
      </w:r>
      <w:proofErr w:type="gramEnd"/>
      <w:r>
        <w:t xml:space="preserve"> of the documents released by Mr. Snowden detail concerns inside the NSA about drowning in information. </w:t>
      </w:r>
      <w:r w:rsidRPr="00A24320">
        <w:rPr>
          <w:rStyle w:val="StyleBoldUnderline"/>
        </w:rPr>
        <w:t>An internal briefing document in 2012 about foreign cellphone-location tracking by the agency said the efforts were "outpacing our ability to ingest, process and store" data.¶ In March 2013, some NSA analysts asked for permission to collect less data through a program called Muscular because the "relatively small intelligence value it contains does not justify the sheer volume of collection</w:t>
      </w:r>
      <w:r>
        <w:t>," another document shows.</w:t>
      </w:r>
      <w:r w:rsidRPr="002E5E41">
        <w:rPr>
          <w:sz w:val="12"/>
        </w:rPr>
        <w:t xml:space="preserve">¶ </w:t>
      </w:r>
      <w:r>
        <w:t xml:space="preserve">In response to questions about Mr. </w:t>
      </w:r>
      <w:proofErr w:type="spellStart"/>
      <w:r>
        <w:t>Binney's</w:t>
      </w:r>
      <w:proofErr w:type="spellEnd"/>
      <w:r>
        <w:t xml:space="preserve"> claims, an NSA spokeswoman says the agency is "not collecting everything, but we do need the tools to collect intelligence on foreign adversaries who wish to do harm to the nation and its allies."</w:t>
      </w:r>
      <w:r w:rsidRPr="002E5E41">
        <w:rPr>
          <w:sz w:val="12"/>
        </w:rPr>
        <w:t xml:space="preserve">¶ </w:t>
      </w:r>
      <w:proofErr w:type="gramStart"/>
      <w:r>
        <w:t>Existing</w:t>
      </w:r>
      <w:proofErr w:type="gramEnd"/>
      <w:r>
        <w:t xml:space="preserve"> surveillance programs were approved by "all three branches of government," and each branch "has a role in oversight," she adds.</w:t>
      </w:r>
      <w:r w:rsidRPr="002E5E41">
        <w:rPr>
          <w:sz w:val="12"/>
        </w:rPr>
        <w:t xml:space="preserve">¶ </w:t>
      </w:r>
      <w:r>
        <w:t>In a statement through his lawyer, Mr. Snowden says: "</w:t>
      </w:r>
      <w:r w:rsidRPr="00A24320">
        <w:rPr>
          <w:rStyle w:val="StyleBoldUnderline"/>
        </w:rPr>
        <w:t>When your working process every morning starts with poking around a haystack of seven billion innocent lives, you're going to miss things</w:t>
      </w:r>
      <w:r>
        <w:t>." He adds: "We're blinding people with data we don't need."</w:t>
      </w:r>
      <w:r w:rsidRPr="002E5E41">
        <w:rPr>
          <w:sz w:val="12"/>
        </w:rPr>
        <w:t xml:space="preserve">¶ </w:t>
      </w:r>
      <w:proofErr w:type="gramStart"/>
      <w:r>
        <w:t>A</w:t>
      </w:r>
      <w:proofErr w:type="gramEnd"/>
      <w:r>
        <w:t xml:space="preserve"> presidential panel recommended earlier this month that the agency shut down its bulk collection of telephone-call records of all Americans. The federal government could accomplish the same goal by querying phone companies, the panel concluded.</w:t>
      </w:r>
      <w:r w:rsidRPr="002E5E41">
        <w:rPr>
          <w:sz w:val="12"/>
        </w:rPr>
        <w:t xml:space="preserve">¶ </w:t>
      </w:r>
      <w:r>
        <w:t>The panel also recommended the creation of "smart software" that could sort data as the information is collected, rather than the current system where "vast amounts of data are swept up and the sorting is done after it has been copied" on to data-storage systems. Administration officials are reviewing the report.</w:t>
      </w:r>
      <w:r w:rsidRPr="002E5E41">
        <w:rPr>
          <w:sz w:val="12"/>
        </w:rPr>
        <w:t xml:space="preserve">¶ </w:t>
      </w:r>
      <w:r>
        <w:t>A separate task force is expected to issue its own findings next year, and lawmakers have proposed several bills that would change how the NSA collects and uses data.</w:t>
      </w:r>
      <w:r w:rsidRPr="002E5E41">
        <w:rPr>
          <w:sz w:val="12"/>
        </w:rPr>
        <w:t xml:space="preserve">¶ </w:t>
      </w:r>
      <w:r>
        <w:t xml:space="preserve">The 70-year-old Mr. </w:t>
      </w:r>
      <w:proofErr w:type="spellStart"/>
      <w:r>
        <w:t>Binney</w:t>
      </w:r>
      <w:proofErr w:type="spellEnd"/>
      <w:r>
        <w:t xml:space="preserve"> says he is generally underwhelmed by the panel's "bureaucratic" report, though "it would be something meaningful" if the controversy leads to adoption of the "smart software" strategy and creation of a technology oversight group with full access to "be in the knickers of the NSA" and Federal Bureau of Investigation.</w:t>
      </w:r>
      <w:r w:rsidRPr="002E5E41">
        <w:rPr>
          <w:sz w:val="12"/>
        </w:rPr>
        <w:t xml:space="preserve">¶ </w:t>
      </w:r>
      <w:r>
        <w:t xml:space="preserve">Mr. </w:t>
      </w:r>
      <w:proofErr w:type="spellStart"/>
      <w:r>
        <w:t>Binney</w:t>
      </w:r>
      <w:proofErr w:type="spellEnd"/>
      <w:r>
        <w:t xml:space="preserve"> lives off his government pension and makes occasional appearances to talk about his work at the NSA.</w:t>
      </w:r>
      <w:r w:rsidRPr="002E5E41">
        <w:rPr>
          <w:sz w:val="12"/>
        </w:rPr>
        <w:t xml:space="preserve">¶ </w:t>
      </w:r>
      <w:r w:rsidRPr="00A24320">
        <w:rPr>
          <w:rStyle w:val="StyleBoldUnderline"/>
        </w:rPr>
        <w:t xml:space="preserve">The spy agency has defended its sweeping surveillance programs as essential in the fight against terrorism. But having too much data can hurt those efforts, </w:t>
      </w:r>
      <w:r>
        <w:t xml:space="preserve">according to Mr. </w:t>
      </w:r>
      <w:proofErr w:type="spellStart"/>
      <w:r>
        <w:t>Binney</w:t>
      </w:r>
      <w:proofErr w:type="spellEnd"/>
      <w:r>
        <w:t xml:space="preserve"> and a handful of colleagues who have raised concerns since losing an internal battle to build privacy-protecting Internet surveillance tools in the late 1990s.</w:t>
      </w:r>
      <w:r w:rsidRPr="002E5E41">
        <w:rPr>
          <w:sz w:val="12"/>
        </w:rPr>
        <w:t xml:space="preserve">¶ </w:t>
      </w:r>
    </w:p>
    <w:p w14:paraId="52049B0F" w14:textId="4139B709" w:rsidR="00005838" w:rsidRDefault="00005838" w:rsidP="00D6738F">
      <w:pPr>
        <w:pStyle w:val="Heading3"/>
      </w:pPr>
      <w:r>
        <w:t>Turns military readiness</w:t>
      </w:r>
    </w:p>
    <w:p w14:paraId="0C2CF0E3" w14:textId="77777777" w:rsidR="00005838" w:rsidRPr="002C32FB" w:rsidRDefault="00005838" w:rsidP="00624342">
      <w:pPr>
        <w:pStyle w:val="Heading4"/>
        <w:rPr>
          <w:rStyle w:val="StyleStyleBold12pt"/>
          <w:b/>
        </w:rPr>
      </w:pPr>
      <w:r w:rsidRPr="002C32FB">
        <w:rPr>
          <w:rStyle w:val="StyleStyleBold12pt"/>
          <w:b/>
        </w:rPr>
        <w:t>Data overload wrecks military readiness and training</w:t>
      </w:r>
    </w:p>
    <w:p w14:paraId="3321FA73" w14:textId="77777777" w:rsidR="00005838" w:rsidRDefault="00005838" w:rsidP="00005838">
      <w:r w:rsidRPr="00E24BB6">
        <w:rPr>
          <w:rStyle w:val="StyleStyleBold12pt"/>
        </w:rPr>
        <w:t xml:space="preserve">Erwin, National Defense Magazine, ‘12 </w:t>
      </w:r>
      <w:r>
        <w:t>(</w:t>
      </w:r>
      <w:r w:rsidRPr="00E24BB6">
        <w:t>Sandra I. Erwin</w:t>
      </w:r>
      <w:r>
        <w:t>, National Defense Industrial Association,</w:t>
      </w:r>
      <w:r w:rsidRPr="00E24BB6">
        <w:t xml:space="preserve"> </w:t>
      </w:r>
      <w:r>
        <w:t>“</w:t>
      </w:r>
      <w:r w:rsidRPr="00E24BB6">
        <w:t>Too Much Information, Not Enough Intelligence</w:t>
      </w:r>
      <w:r>
        <w:t xml:space="preserve">” </w:t>
      </w:r>
      <w:r w:rsidRPr="00E24BB6">
        <w:t>May 2012</w:t>
      </w:r>
      <w:r>
        <w:t xml:space="preserve">, </w:t>
      </w:r>
      <w:hyperlink r:id="rId18" w:history="1">
        <w:r w:rsidRPr="00754C12">
          <w:rPr>
            <w:rStyle w:val="Hyperlink"/>
          </w:rPr>
          <w:t>http://www.nationaldefensemagazine.org/archive/2012/May/Pages/TooMuchInformation,NotEnoughIntelligence.aspx</w:t>
        </w:r>
      </w:hyperlink>
      <w:r>
        <w:t>) //GY</w:t>
      </w:r>
    </w:p>
    <w:p w14:paraId="2F9898DC" w14:textId="2B6FC118" w:rsidR="00005838" w:rsidRDefault="00005838" w:rsidP="00005838">
      <w:r>
        <w:t xml:space="preserve">The Defense Department over the last decade has built up an inventory of billions of </w:t>
      </w:r>
      <w:proofErr w:type="spellStart"/>
      <w:r>
        <w:t>dollars worth</w:t>
      </w:r>
      <w:proofErr w:type="spellEnd"/>
      <w:r>
        <w:t xml:space="preserve"> of spy aircraft and battlefield sensors. </w:t>
      </w:r>
      <w:r w:rsidRPr="00FA5031">
        <w:rPr>
          <w:rStyle w:val="StyleBoldUnderline"/>
        </w:rPr>
        <w:t>Those systems create avalanches of data that clog military information networks and overwhelm analysts.¶ Intelligence experts say the military is drowning in data but not able to convert that information into intelligible reports that break it down and analyze it.</w:t>
      </w:r>
      <w:r>
        <w:t xml:space="preserve"> </w:t>
      </w:r>
      <w:r w:rsidRPr="00E24BB6">
        <w:rPr>
          <w:sz w:val="12"/>
        </w:rPr>
        <w:t xml:space="preserve">¶ </w:t>
      </w:r>
      <w:r>
        <w:t>“The challenge for users of intelligence is that all the different types of information come in a stove-piped manner,” says Michael W. Isherwood, a defense analyst and former Air Force fighter pilot.</w:t>
      </w:r>
      <w:r w:rsidRPr="00E24BB6">
        <w:rPr>
          <w:sz w:val="12"/>
        </w:rPr>
        <w:t xml:space="preserve">¶ </w:t>
      </w:r>
      <w:r>
        <w:t>Intelligence feeds include electronic signals, satellite imagery, moving-target data and full-motion video. “How do you integrate this into a clear picture?” Isherwood asks. “</w:t>
      </w:r>
      <w:r w:rsidRPr="00FA5031">
        <w:rPr>
          <w:rStyle w:val="StyleBoldUnderline"/>
        </w:rPr>
        <w:t>That is one of the enduring challenges in the ISR</w:t>
      </w:r>
      <w:r>
        <w:t xml:space="preserve"> [intelligence, surveillance and reconnaissance] </w:t>
      </w:r>
      <w:r w:rsidRPr="00FA5031">
        <w:rPr>
          <w:rStyle w:val="StyleBoldUnderline"/>
        </w:rPr>
        <w:t>arena for all the services</w:t>
      </w:r>
      <w:r>
        <w:t>.”</w:t>
      </w:r>
      <w:r w:rsidRPr="00E24BB6">
        <w:rPr>
          <w:sz w:val="12"/>
        </w:rPr>
        <w:t xml:space="preserve">¶ </w:t>
      </w:r>
      <w:r>
        <w:t xml:space="preserve">Isherwood, the author </w:t>
      </w:r>
      <w:proofErr w:type="gramStart"/>
      <w:r>
        <w:t>of a Mitchell Institute white paper, titled, “Layering ISR Forces,” cautions that success in future operations</w:t>
      </w:r>
      <w:proofErr w:type="gramEnd"/>
      <w:r>
        <w:t xml:space="preserve"> hinges on “timely, astute combinations of ISR resources.”</w:t>
      </w:r>
      <w:r w:rsidRPr="00E24BB6">
        <w:rPr>
          <w:sz w:val="12"/>
        </w:rPr>
        <w:t xml:space="preserve">¶ </w:t>
      </w:r>
      <w:r>
        <w:t>The Pentagon would be wise to shift its future investments from sensors to data-analysis tools, he says.</w:t>
      </w:r>
      <w:r w:rsidRPr="00E24BB6">
        <w:rPr>
          <w:sz w:val="12"/>
        </w:rPr>
        <w:t xml:space="preserve">¶ </w:t>
      </w:r>
      <w:r>
        <w:t xml:space="preserve">“The awareness gained from integrated, multi-source intelligence data is of supreme value,” says Isherwood. </w:t>
      </w:r>
      <w:r w:rsidRPr="00E24BB6">
        <w:rPr>
          <w:sz w:val="12"/>
        </w:rPr>
        <w:t xml:space="preserve">¶ </w:t>
      </w:r>
      <w:proofErr w:type="gramStart"/>
      <w:r>
        <w:t>In</w:t>
      </w:r>
      <w:proofErr w:type="gramEnd"/>
      <w:r>
        <w:t xml:space="preserve"> actual combat, a coherent picture of the battlefield is not a “routine event,” he says. “Coalition forces in Afghanistan have suffered losses when they were surprised by a much larger insurgent force not detected in time by ISR assets.”</w:t>
      </w:r>
      <w:r w:rsidRPr="00E24BB6">
        <w:rPr>
          <w:sz w:val="12"/>
        </w:rPr>
        <w:t xml:space="preserve">¶ </w:t>
      </w:r>
      <w:r w:rsidRPr="002C32FB">
        <w:rPr>
          <w:rStyle w:val="StyleBoldUnderline"/>
        </w:rPr>
        <w:t>Military drone operators amass untold amounts of data that never is fully analyzed because it is simply too much,</w:t>
      </w:r>
      <w:r>
        <w:t xml:space="preserve"> Isherwood says.</w:t>
      </w:r>
      <w:r w:rsidRPr="00E24BB6">
        <w:rPr>
          <w:sz w:val="12"/>
        </w:rPr>
        <w:t xml:space="preserve">¶ </w:t>
      </w:r>
      <w:r>
        <w:t>In the Air Force alone, the buildup of data collectors has been dramatic. While its inventory of fighter, bomber, tanker and transport aircraft shrank by 11 percent over the past decade, ISR platforms — primarily unmanned air vehicles — increased by nearly 300 percent, says Isherwood.</w:t>
      </w:r>
      <w:r w:rsidRPr="00E24BB6">
        <w:rPr>
          <w:sz w:val="12"/>
        </w:rPr>
        <w:t xml:space="preserve">¶ </w:t>
      </w:r>
      <w:r>
        <w:t>Air Force leaders have recognized this problem and recently decided to cut its future purchases of Reaper drones in half — from 48 to 24 — because there is not enough manpower to operate and process the data from more aircraft. “</w:t>
      </w:r>
      <w:r w:rsidRPr="002C32FB">
        <w:rPr>
          <w:rStyle w:val="StyleBoldUnderline"/>
        </w:rPr>
        <w:t>It didn’t make sense to have the production out that far ahead of our ability to actually do the processing and exploitation and dissemination function</w:t>
      </w:r>
      <w:r>
        <w:t xml:space="preserve">,” Deputy Assistant Secretary of the Air Force for Budget Marilyn Thomas says at a February news conference. </w:t>
      </w:r>
      <w:r w:rsidRPr="00E24BB6">
        <w:rPr>
          <w:sz w:val="12"/>
        </w:rPr>
        <w:t xml:space="preserve">¶ </w:t>
      </w:r>
      <w:proofErr w:type="gramStart"/>
      <w:r>
        <w:t>The</w:t>
      </w:r>
      <w:proofErr w:type="gramEnd"/>
      <w:r>
        <w:t xml:space="preserve"> military services have funded programs to develop software algorithms to automate data analysis, but no silver bullet has emerged. </w:t>
      </w:r>
      <w:r w:rsidRPr="00E24BB6">
        <w:rPr>
          <w:sz w:val="12"/>
        </w:rPr>
        <w:t xml:space="preserve">¶ </w:t>
      </w:r>
      <w:r>
        <w:t xml:space="preserve">“Industry is working on tools so you can pull a Google Earth image and incorporate the SIGINT [signals intelligence], the MTI [moving target indicator], visual imagery, full-motion video,” Isherwood says. </w:t>
      </w:r>
      <w:r w:rsidRPr="00E24BB6">
        <w:rPr>
          <w:sz w:val="12"/>
        </w:rPr>
        <w:t xml:space="preserve">¶ </w:t>
      </w:r>
      <w:proofErr w:type="gramStart"/>
      <w:r>
        <w:t>What</w:t>
      </w:r>
      <w:proofErr w:type="gramEnd"/>
      <w:r>
        <w:t xml:space="preserve"> the military needs is a “decathlete analyst” that can process multiple feeds, versus an operator for each type of data, he says. Defense Department leaders understand the problem, </w:t>
      </w:r>
      <w:r w:rsidRPr="002C32FB">
        <w:rPr>
          <w:rStyle w:val="StyleBoldUnderline"/>
        </w:rPr>
        <w:t>but the “acquisition community now needs to take that and translate it into systems” that tackle this challenge.¶</w:t>
      </w:r>
      <w:r w:rsidRPr="00E24BB6">
        <w:rPr>
          <w:sz w:val="12"/>
        </w:rPr>
        <w:t xml:space="preserve"> </w:t>
      </w:r>
      <w:r>
        <w:t>The Air Force is “really good at building an airplane,” Isherwood says. But he has yet to see a comparable requirements document or request for technology that meshes all the sensors, he adds. “They go after it piecemeal</w:t>
      </w:r>
      <w:r w:rsidRPr="002C32FB">
        <w:rPr>
          <w:rStyle w:val="StyleBoldUnderline"/>
        </w:rPr>
        <w:t xml:space="preserve">.”¶ </w:t>
      </w:r>
      <w:proofErr w:type="gramStart"/>
      <w:r w:rsidRPr="002C32FB">
        <w:rPr>
          <w:rStyle w:val="StyleBoldUnderline"/>
        </w:rPr>
        <w:t>The</w:t>
      </w:r>
      <w:proofErr w:type="gramEnd"/>
      <w:r w:rsidRPr="002C32FB">
        <w:rPr>
          <w:rStyle w:val="StyleBoldUnderline"/>
        </w:rPr>
        <w:t xml:space="preserve"> information deluge problem also is exacerbated by the military’s organizational silos that zealously protect their data. ¶ “It’s hard to get the community to plug their sensors in,”</w:t>
      </w:r>
      <w:r>
        <w:t xml:space="preserve"> says Gregory G. Wenzel, vice president of advanced enterprise integration at Booz Allen Hamilton.</w:t>
      </w:r>
      <w:r w:rsidRPr="00E24BB6">
        <w:rPr>
          <w:sz w:val="12"/>
        </w:rPr>
        <w:t xml:space="preserve">¶ </w:t>
      </w:r>
      <w:r>
        <w:t>The so-called “PED” process — processing, exploitation and dissemination — has been a long-standing challenge, he says. “It’s a really hard problem.”</w:t>
      </w:r>
      <w:r w:rsidRPr="00E24BB6">
        <w:rPr>
          <w:sz w:val="12"/>
        </w:rPr>
        <w:t xml:space="preserve">¶ </w:t>
      </w:r>
      <w:r>
        <w:t xml:space="preserve">Automated analysis tools for video feeds are gradually entering the market, Wenzel says. The National Football League has developed software to search video archives that some defense contractors are using as a model. </w:t>
      </w:r>
      <w:r w:rsidRPr="00E24BB6">
        <w:rPr>
          <w:sz w:val="12"/>
        </w:rPr>
        <w:t xml:space="preserve">¶ </w:t>
      </w:r>
      <w:r>
        <w:t xml:space="preserve">One of the more promising systems that could help military ISR operators manage data more efficiently is the DI2E, or defense intelligence information enterprise, says Wenzel. The entire Defense Department and intelligence community will be able to share information, he says. The DI2E is a cloud-based system that draws data from many sensors and databases. </w:t>
      </w:r>
      <w:r w:rsidRPr="00E24BB6">
        <w:rPr>
          <w:sz w:val="12"/>
        </w:rPr>
        <w:t xml:space="preserve">¶ </w:t>
      </w:r>
      <w:r>
        <w:t xml:space="preserve">Technologies such as DI2E are part of a larger trend toward networking sources of information, says Richard </w:t>
      </w:r>
      <w:proofErr w:type="spellStart"/>
      <w:r>
        <w:t>Sterk</w:t>
      </w:r>
      <w:proofErr w:type="spellEnd"/>
      <w:r>
        <w:t>, senior aerospace and defense analyst at Forecast International. “</w:t>
      </w:r>
      <w:proofErr w:type="gramStart"/>
      <w:r w:rsidRPr="002C32FB">
        <w:rPr>
          <w:rStyle w:val="StyleBoldUnderline"/>
        </w:rPr>
        <w:t>There’s</w:t>
      </w:r>
      <w:proofErr w:type="gramEnd"/>
      <w:r w:rsidRPr="002C32FB">
        <w:rPr>
          <w:rStyle w:val="StyleBoldUnderline"/>
        </w:rPr>
        <w:t xml:space="preserve"> still too many </w:t>
      </w:r>
      <w:proofErr w:type="spellStart"/>
      <w:r w:rsidRPr="002C32FB">
        <w:rPr>
          <w:rStyle w:val="StyleBoldUnderline"/>
        </w:rPr>
        <w:t>stand alone</w:t>
      </w:r>
      <w:proofErr w:type="spellEnd"/>
      <w:r w:rsidRPr="002C32FB">
        <w:rPr>
          <w:rStyle w:val="StyleBoldUnderline"/>
        </w:rPr>
        <w:t xml:space="preserve"> legacy systems.”¶ Regardless of advances in technology, he says, a larger conundrum for the military is figuring out how to manage information so commanders and troops in the field don’t become overwhelmed. “They have to sort out how much information is enough</w:t>
      </w:r>
      <w:r>
        <w:t xml:space="preserve">,” says </w:t>
      </w:r>
      <w:proofErr w:type="spellStart"/>
      <w:r>
        <w:t>Sterk</w:t>
      </w:r>
      <w:proofErr w:type="spellEnd"/>
      <w:r>
        <w:t>.</w:t>
      </w:r>
      <w:r w:rsidRPr="00E24BB6">
        <w:rPr>
          <w:sz w:val="12"/>
        </w:rPr>
        <w:t xml:space="preserve">¶ </w:t>
      </w:r>
      <w:proofErr w:type="gramStart"/>
      <w:r>
        <w:t>The</w:t>
      </w:r>
      <w:proofErr w:type="gramEnd"/>
      <w:r>
        <w:t xml:space="preserve"> Office of Naval Research and the Marine Corps have been experimenting with another approach to analyzing data known as “semantic wiki.”</w:t>
      </w:r>
      <w:r w:rsidRPr="00E24BB6">
        <w:rPr>
          <w:sz w:val="12"/>
        </w:rPr>
        <w:t xml:space="preserve">¶ </w:t>
      </w:r>
      <w:proofErr w:type="gramStart"/>
      <w:r>
        <w:t>It</w:t>
      </w:r>
      <w:proofErr w:type="gramEnd"/>
      <w:r>
        <w:t xml:space="preserve"> solves the “intelligence fusion” problem, says George </w:t>
      </w:r>
      <w:proofErr w:type="spellStart"/>
      <w:r>
        <w:t>Eanes</w:t>
      </w:r>
      <w:proofErr w:type="spellEnd"/>
      <w:r>
        <w:t xml:space="preserve">, vice president of Modus Operandi, a small firm that developed the wiki tool. </w:t>
      </w:r>
      <w:r w:rsidRPr="00E24BB6">
        <w:rPr>
          <w:sz w:val="12"/>
        </w:rPr>
        <w:t xml:space="preserve">¶ </w:t>
      </w:r>
      <w:proofErr w:type="gramStart"/>
      <w:r>
        <w:t>It’s</w:t>
      </w:r>
      <w:proofErr w:type="gramEnd"/>
      <w:r>
        <w:t xml:space="preserve"> a rather simple approach. “If I’m looking for something of interest, like a white van, I can search across all the data stores that I have access to,” </w:t>
      </w:r>
      <w:proofErr w:type="spellStart"/>
      <w:r>
        <w:t>Eanes</w:t>
      </w:r>
      <w:proofErr w:type="spellEnd"/>
      <w:r>
        <w:t xml:space="preserve"> says. “It presents it in a wiki format. … It’s a really good tool for pulling the data in from multiple sources and present it in one convenient application.”</w:t>
      </w:r>
      <w:r w:rsidRPr="00E24BB6">
        <w:rPr>
          <w:sz w:val="12"/>
        </w:rPr>
        <w:t xml:space="preserve">¶ </w:t>
      </w:r>
      <w:r>
        <w:t xml:space="preserve">Semantic wiki can search video, human intelligence reports and satellite imagery. Streaming video could be added in the future, he says. The company has spent the past three to four years working on this technology under several small business innovation research contracts worth about $5 million, says </w:t>
      </w:r>
      <w:proofErr w:type="spellStart"/>
      <w:r>
        <w:t>Eanes</w:t>
      </w:r>
      <w:proofErr w:type="spellEnd"/>
      <w:r>
        <w:t>.</w:t>
      </w:r>
      <w:r w:rsidRPr="00E24BB6">
        <w:rPr>
          <w:sz w:val="12"/>
        </w:rPr>
        <w:t xml:space="preserve">¶ </w:t>
      </w:r>
      <w:r>
        <w:t xml:space="preserve">“There has been a cultural shift within the Defense Department toward more desire to share information,” </w:t>
      </w:r>
      <w:proofErr w:type="spellStart"/>
      <w:r>
        <w:t>Eanes</w:t>
      </w:r>
      <w:proofErr w:type="spellEnd"/>
      <w:r>
        <w:t xml:space="preserve"> says. “First they thought the solution was to bring everything into a single database. But that proved impractical. There is too much data,” he says. “Now they’re looking at other solutions. You keep the data where it resides. You access only the data you need.” </w:t>
      </w:r>
      <w:r w:rsidRPr="00E24BB6">
        <w:rPr>
          <w:sz w:val="12"/>
        </w:rPr>
        <w:t xml:space="preserve">¶ </w:t>
      </w:r>
      <w:r>
        <w:t xml:space="preserve">Former Marine Corps intelligence analyst Tony Barrett, who is now at Modus Operandi, says that during his time on active duty, his team was overwhelmed by data. He would have liked to have had software to scan unstructured data and provide relevant information, based on queries the analyst sets up, he says. “That frees up the analyst to do due diligence rather than extended periods of research,” he adds. “In Iraq, I had individual analysts that all they did was scan reports and find which ones were relevant. … Research is extremely frustrating. I would rather my guys spent more time thinking.” </w:t>
      </w:r>
      <w:r w:rsidRPr="00E24BB6">
        <w:rPr>
          <w:sz w:val="12"/>
        </w:rPr>
        <w:t xml:space="preserve">¶ </w:t>
      </w:r>
      <w:r w:rsidRPr="002C32FB">
        <w:rPr>
          <w:rStyle w:val="StyleBoldUnderline"/>
        </w:rPr>
        <w:t>Because of the data overload, “What you end up doing is taking your smartest Marines who would be your biggest help in problem solving to work on your system’s problems</w:t>
      </w:r>
      <w:r>
        <w:t>,” Barrett says. “I had my smartest guys always be the principal researchers because I was more confident they would be able to discover more data than less talented analysts.”</w:t>
      </w:r>
      <w:r w:rsidRPr="00E24BB6">
        <w:rPr>
          <w:sz w:val="12"/>
        </w:rPr>
        <w:t xml:space="preserve">¶ </w:t>
      </w:r>
      <w:r w:rsidRPr="002C32FB">
        <w:rPr>
          <w:rStyle w:val="StyleBoldUnderline"/>
        </w:rPr>
        <w:t>ISR experts also worry that the military has become addicted to full-motion video, at the expense of other intelligence disciplines that might gradually disappear as the number of skilled operators declines</w:t>
      </w:r>
      <w:r>
        <w:t>. Video imagery is the most “readily understood” intelligence, says Isherwood.</w:t>
      </w:r>
      <w:r w:rsidRPr="00E24BB6">
        <w:rPr>
          <w:sz w:val="12"/>
        </w:rPr>
        <w:t xml:space="preserve">¶ </w:t>
      </w:r>
      <w:proofErr w:type="gramStart"/>
      <w:r>
        <w:t>For</w:t>
      </w:r>
      <w:proofErr w:type="gramEnd"/>
      <w:r>
        <w:t xml:space="preserve"> the Iraq and Afghanistan wars, full-motion video provided by aerial sensors was the preferred form of surveillance. But for other combat scenarios in the future, Isherwood says, </w:t>
      </w:r>
      <w:r w:rsidRPr="002C32FB">
        <w:rPr>
          <w:rStyle w:val="StyleBoldUnderline"/>
        </w:rPr>
        <w:t>the military might need to rely on other types of data such as signals intelligence</w:t>
      </w:r>
      <w:r>
        <w:t xml:space="preserve"> (collection of electronic intercepts or emissions), </w:t>
      </w:r>
      <w:r w:rsidRPr="002C32FB">
        <w:rPr>
          <w:rStyle w:val="StyleBoldUnderline"/>
        </w:rPr>
        <w:t>moving target indicator data</w:t>
      </w:r>
      <w:r>
        <w:t xml:space="preserve"> (Doppler shifts of moving objects to detect and track targets), </w:t>
      </w:r>
      <w:r w:rsidRPr="002C32FB">
        <w:rPr>
          <w:rStyle w:val="StyleBoldUnderline"/>
        </w:rPr>
        <w:t>radar imagery; and measurement and signals intelligence</w:t>
      </w:r>
      <w:r>
        <w:t xml:space="preserve"> (combines radar, laser, optical, infrared, acoustic, electromagnetic and atmospheric mediums to identify objects). There is also “cyber-intelligence,” a new discipline that is based on electronic-warfare techniques, says Isherwood. </w:t>
      </w:r>
      <w:r w:rsidRPr="00E24BB6">
        <w:rPr>
          <w:sz w:val="12"/>
        </w:rPr>
        <w:t xml:space="preserve">¶ </w:t>
      </w:r>
      <w:r>
        <w:t xml:space="preserve">“Full motion video is what everybody wants,” says Chief of Naval Operations Adm. Jonathan </w:t>
      </w:r>
      <w:proofErr w:type="spellStart"/>
      <w:r>
        <w:t>Greenert</w:t>
      </w:r>
      <w:proofErr w:type="spellEnd"/>
      <w:r>
        <w:t>. “A still picture is good but you still have to send it back, develop it quickly,” he says.</w:t>
      </w:r>
      <w:r w:rsidRPr="00E24BB6">
        <w:rPr>
          <w:sz w:val="12"/>
        </w:rPr>
        <w:t xml:space="preserve">¶ </w:t>
      </w:r>
      <w:r>
        <w:t xml:space="preserve">Access to full-motion video, however, might not be feasible in every conflict. “Not all fights will be in the desert,” says Mel French, vice president of development at </w:t>
      </w:r>
      <w:proofErr w:type="spellStart"/>
      <w:r>
        <w:t>Telephonics</w:t>
      </w:r>
      <w:proofErr w:type="spellEnd"/>
      <w:r>
        <w:t xml:space="preserve">, a supplier of military sensors and electronic warfare systems. </w:t>
      </w:r>
      <w:r w:rsidRPr="00E24BB6">
        <w:rPr>
          <w:sz w:val="12"/>
        </w:rPr>
        <w:t xml:space="preserve">¶ </w:t>
      </w:r>
      <w:proofErr w:type="gramStart"/>
      <w:r w:rsidRPr="002C32FB">
        <w:rPr>
          <w:rStyle w:val="StyleBoldUnderline"/>
        </w:rPr>
        <w:t>The</w:t>
      </w:r>
      <w:proofErr w:type="gramEnd"/>
      <w:r w:rsidRPr="002C32FB">
        <w:rPr>
          <w:rStyle w:val="StyleBoldUnderline"/>
        </w:rPr>
        <w:t xml:space="preserve"> unmanned aircraft-mounted sensors that are favored today might not work in other environments.</w:t>
      </w:r>
      <w:r>
        <w:t xml:space="preserve"> “The second you introduce rain to any of those systems, the range goes down, it limits utility,” says French.</w:t>
      </w:r>
      <w:r w:rsidRPr="00E24BB6">
        <w:rPr>
          <w:sz w:val="12"/>
        </w:rPr>
        <w:t xml:space="preserve">¶ </w:t>
      </w:r>
      <w:r>
        <w:t>“</w:t>
      </w:r>
      <w:r w:rsidRPr="002C32FB">
        <w:rPr>
          <w:rStyle w:val="StyleBoldUnderline"/>
        </w:rPr>
        <w:t>We need to think of where else we are going to go,</w:t>
      </w:r>
      <w:r>
        <w:t>” he says. “Possibly places where we need foliage penetration. That’s a hard problem to solve.”</w:t>
      </w:r>
      <w:r w:rsidRPr="00E24BB6">
        <w:rPr>
          <w:sz w:val="12"/>
        </w:rPr>
        <w:t xml:space="preserve">¶ </w:t>
      </w:r>
      <w:r>
        <w:t>The full-motion video soda straw view works when the area is not being defended by adversaries who can shoot down surveillance aircraft, he says.</w:t>
      </w:r>
      <w:r w:rsidRPr="00E24BB6">
        <w:rPr>
          <w:sz w:val="12"/>
        </w:rPr>
        <w:t xml:space="preserve">¶ </w:t>
      </w:r>
      <w:r w:rsidRPr="002C32FB">
        <w:rPr>
          <w:rStyle w:val="StyleBoldUnderline"/>
        </w:rPr>
        <w:t>In instances when ISR assets might be in danger and rather kept at standoff ranges, the military will need analysts who can discern other forms of data such as synthetic aperture radar images</w:t>
      </w:r>
      <w:r>
        <w:t xml:space="preserve">, French says. Some field commanders might complain that they “don’t understand the [SAR] shadows,” he says. They might not realize that video camera pictures can’t be obtained from 200 miles away. Images such as SAR require a trained eye. </w:t>
      </w:r>
      <w:r w:rsidRPr="00E24BB6">
        <w:rPr>
          <w:sz w:val="12"/>
        </w:rPr>
        <w:t xml:space="preserve">¶ </w:t>
      </w:r>
      <w:r>
        <w:t xml:space="preserve">As to whether there will be a time when analysts will be able to produce “actionable” intelligence, French says there are no easy answers. </w:t>
      </w:r>
      <w:r w:rsidRPr="00E24BB6">
        <w:rPr>
          <w:sz w:val="12"/>
        </w:rPr>
        <w:t xml:space="preserve">¶ </w:t>
      </w:r>
      <w:r>
        <w:t xml:space="preserve">“It’s one of those problems that will require years of investments and focus,” he says. “We fielded a lot of Band-Aids. Now it’s getting back to rationalizing what we fielded.” </w:t>
      </w:r>
    </w:p>
    <w:p w14:paraId="5C7B1ED5" w14:textId="77777777" w:rsidR="00005838" w:rsidRDefault="00005838" w:rsidP="00624342">
      <w:pPr>
        <w:pStyle w:val="Heading4"/>
      </w:pPr>
      <w:r>
        <w:t>Excess surveillance data hampers military effectiveness and creates a drag on the economy</w:t>
      </w:r>
    </w:p>
    <w:p w14:paraId="7A5ABD59" w14:textId="77777777" w:rsidR="00005838" w:rsidRPr="00967898" w:rsidRDefault="00005838" w:rsidP="00005838">
      <w:proofErr w:type="spellStart"/>
      <w:r w:rsidRPr="00967898">
        <w:rPr>
          <w:rStyle w:val="StyleStyleBold12pt"/>
        </w:rPr>
        <w:t>Claburn</w:t>
      </w:r>
      <w:proofErr w:type="spellEnd"/>
      <w:r w:rsidRPr="00967898">
        <w:rPr>
          <w:rStyle w:val="StyleStyleBold12pt"/>
        </w:rPr>
        <w:t xml:space="preserve"> 9</w:t>
      </w:r>
      <w:r>
        <w:t xml:space="preserve"> (Thomas, Editor at Large, Enterprise Mobility, 7/9, “Military Grapples </w:t>
      </w:r>
      <w:proofErr w:type="gramStart"/>
      <w:r>
        <w:t>With</w:t>
      </w:r>
      <w:proofErr w:type="gramEnd"/>
      <w:r>
        <w:t xml:space="preserve"> Information Overload,” </w:t>
      </w:r>
      <w:r w:rsidRPr="00967898">
        <w:t>http://www.informationweek.com/architecture/military-grapples-with-information-overload/d/d-id/1081209?</w:t>
      </w:r>
      <w:r>
        <w:t>//Tang)</w:t>
      </w:r>
    </w:p>
    <w:p w14:paraId="03D6A4C0" w14:textId="6CC56D61" w:rsidR="00005838" w:rsidRDefault="00005838" w:rsidP="00005838">
      <w:pPr>
        <w:rPr>
          <w:sz w:val="16"/>
        </w:rPr>
      </w:pPr>
      <w:r w:rsidRPr="002A2B62">
        <w:rPr>
          <w:u w:val="single"/>
        </w:rPr>
        <w:t>Surging surveillance data threatens to overwhelm the military's ability to deal with the information</w:t>
      </w:r>
      <w:r w:rsidRPr="00967898">
        <w:rPr>
          <w:sz w:val="16"/>
        </w:rPr>
        <w:t xml:space="preserve">. A report from a defense advisory group is calling for new data analysis technology and for taking a cue from Google. </w:t>
      </w:r>
      <w:r w:rsidRPr="002A2B62">
        <w:rPr>
          <w:u w:val="single"/>
        </w:rPr>
        <w:t>Information overload has become a significant challenge for the U.S. military</w:t>
      </w:r>
      <w:r w:rsidRPr="00967898">
        <w:rPr>
          <w:sz w:val="16"/>
        </w:rPr>
        <w:t xml:space="preserve"> and will require new analysis software and a Google-style cloud infrastructure to manage massive data sets, </w:t>
      </w:r>
      <w:r w:rsidRPr="002A2B62">
        <w:rPr>
          <w:u w:val="single"/>
        </w:rPr>
        <w:t>a U.S. defense advisory group report finds</w:t>
      </w:r>
      <w:r w:rsidRPr="00967898">
        <w:rPr>
          <w:sz w:val="16"/>
        </w:rPr>
        <w:t xml:space="preserve">. </w:t>
      </w:r>
      <w:r w:rsidRPr="002A2B62">
        <w:rPr>
          <w:u w:val="single"/>
        </w:rPr>
        <w:t>The December 2008 report, "Data Analysis Challenges</w:t>
      </w:r>
      <w:r w:rsidRPr="00967898">
        <w:rPr>
          <w:sz w:val="16"/>
        </w:rPr>
        <w:t xml:space="preserve">," was initially withheld from the public. It </w:t>
      </w:r>
      <w:r w:rsidRPr="002A2B62">
        <w:rPr>
          <w:u w:val="single"/>
        </w:rPr>
        <w:t>was obtained by the Federation of American Scientists' Project on Government Secrecy through a Freedom of Information Act request</w:t>
      </w:r>
      <w:r w:rsidRPr="00967898">
        <w:rPr>
          <w:sz w:val="16"/>
        </w:rPr>
        <w:t xml:space="preserve">. The report, written by JASON, a group that provides advice to the Department of Defense (DoD) through the non-profit MITRE Corporation, says that the </w:t>
      </w:r>
      <w:r w:rsidRPr="002A2B62">
        <w:rPr>
          <w:u w:val="single"/>
        </w:rPr>
        <w:t>massive amount of sensor and imagery data being gathered is becoming increasingly difficult to store, analyze, and integrate into defense systems.</w:t>
      </w:r>
      <w:r w:rsidRPr="00967898">
        <w:rPr>
          <w:sz w:val="16"/>
        </w:rPr>
        <w:t xml:space="preserve"> For example, </w:t>
      </w:r>
      <w:r w:rsidRPr="002A2B62">
        <w:rPr>
          <w:u w:val="single"/>
        </w:rPr>
        <w:t>a DoD surveillance system called Constant Hawk typically produces 10's to 100's of Terabytes of data over a period of a few hours. For that information to be useful, it has to be stored, analyzed, and distributed quickly.</w:t>
      </w:r>
      <w:r w:rsidRPr="00967898">
        <w:rPr>
          <w:sz w:val="16"/>
        </w:rPr>
        <w:t xml:space="preserve"> The report, however, cites concerns voiced by members of the defense and intelligence communities that </w:t>
      </w:r>
      <w:r w:rsidRPr="002A2B62">
        <w:rPr>
          <w:u w:val="single"/>
        </w:rPr>
        <w:t xml:space="preserve">much of the surveillance data gathered isn't made useful. "Seventy percent of the data we collect is falling on the floor," MIT defense research scientist Pete </w:t>
      </w:r>
      <w:proofErr w:type="spellStart"/>
      <w:r w:rsidRPr="002A2B62">
        <w:rPr>
          <w:u w:val="single"/>
        </w:rPr>
        <w:t>Rustan</w:t>
      </w:r>
      <w:proofErr w:type="spellEnd"/>
      <w:r w:rsidRPr="002A2B62">
        <w:rPr>
          <w:u w:val="single"/>
        </w:rPr>
        <w:t xml:space="preserve"> said</w:t>
      </w:r>
      <w:r w:rsidRPr="00967898">
        <w:rPr>
          <w:sz w:val="16"/>
        </w:rPr>
        <w:t xml:space="preserve">, according to the report. And </w:t>
      </w:r>
      <w:r w:rsidRPr="002A2B62">
        <w:rPr>
          <w:u w:val="single"/>
        </w:rPr>
        <w:t>the problem is likely to get wors</w:t>
      </w:r>
      <w:r w:rsidRPr="00967898">
        <w:rPr>
          <w:sz w:val="16"/>
        </w:rPr>
        <w:t xml:space="preserve">e. "As the sensors associated with the various surveillance missions improve, the data volumes are increasing with a projection that </w:t>
      </w:r>
      <w:r w:rsidRPr="002A2B62">
        <w:rPr>
          <w:u w:val="single"/>
        </w:rPr>
        <w:t>sensor data volume could potentially increase to the level of Yottabytes</w:t>
      </w:r>
      <w:r w:rsidRPr="00967898">
        <w:rPr>
          <w:sz w:val="16"/>
        </w:rPr>
        <w:t xml:space="preserve"> (10^24 Bytes) by 2015," the report says. Jonathan B. </w:t>
      </w:r>
      <w:proofErr w:type="spellStart"/>
      <w:r w:rsidRPr="00967898">
        <w:rPr>
          <w:sz w:val="16"/>
        </w:rPr>
        <w:t>Spira</w:t>
      </w:r>
      <w:proofErr w:type="spellEnd"/>
      <w:r w:rsidRPr="00967898">
        <w:rPr>
          <w:sz w:val="16"/>
        </w:rPr>
        <w:t xml:space="preserve">, CEO and chief analyst at research consultancy </w:t>
      </w:r>
      <w:proofErr w:type="spellStart"/>
      <w:r w:rsidRPr="00967898">
        <w:rPr>
          <w:sz w:val="16"/>
        </w:rPr>
        <w:t>Basex</w:t>
      </w:r>
      <w:proofErr w:type="spellEnd"/>
      <w:r w:rsidRPr="00967898">
        <w:rPr>
          <w:sz w:val="16"/>
        </w:rPr>
        <w:t>, author of the forthcoming book Overload</w:t>
      </w:r>
      <w:proofErr w:type="gramStart"/>
      <w:r w:rsidRPr="00967898">
        <w:rPr>
          <w:sz w:val="16"/>
        </w:rPr>
        <w:t>!,</w:t>
      </w:r>
      <w:proofErr w:type="gramEnd"/>
      <w:r w:rsidRPr="00967898">
        <w:rPr>
          <w:sz w:val="16"/>
        </w:rPr>
        <w:t xml:space="preserve"> and organizer of Information Overload Awareness Day on August 12, </w:t>
      </w:r>
      <w:r w:rsidRPr="00967898">
        <w:rPr>
          <w:u w:val="single"/>
        </w:rPr>
        <w:t>says information overload is a real problem in the workplace, in government and in the military</w:t>
      </w:r>
      <w:r w:rsidRPr="00967898">
        <w:rPr>
          <w:sz w:val="16"/>
        </w:rPr>
        <w:t xml:space="preserve">. "We've seen on the military side, many instances where </w:t>
      </w:r>
      <w:r w:rsidRPr="00967898">
        <w:rPr>
          <w:u w:val="single"/>
        </w:rPr>
        <w:t>information overload can create a whole new kind of fog [of war]</w:t>
      </w:r>
      <w:r w:rsidRPr="00967898">
        <w:rPr>
          <w:sz w:val="16"/>
        </w:rPr>
        <w:t>," he said</w:t>
      </w:r>
      <w:r w:rsidRPr="00967898">
        <w:rPr>
          <w:u w:val="single"/>
        </w:rPr>
        <w:t>. Information overload costs the U.S. economy $900 billion per year</w:t>
      </w:r>
      <w:r w:rsidRPr="00967898">
        <w:rPr>
          <w:sz w:val="16"/>
        </w:rPr>
        <w:t xml:space="preserve">, according to </w:t>
      </w:r>
      <w:proofErr w:type="spellStart"/>
      <w:r w:rsidRPr="00967898">
        <w:rPr>
          <w:sz w:val="16"/>
        </w:rPr>
        <w:t>Basex</w:t>
      </w:r>
      <w:proofErr w:type="spellEnd"/>
      <w:r w:rsidRPr="00967898">
        <w:rPr>
          <w:sz w:val="16"/>
        </w:rPr>
        <w:t xml:space="preserve">. The JASON report discounts some of the more extreme projections about data volume growth and recommends that the DoD deploy infrastructure similar to that used by Google, Microsoft, and Yahoo. It also sees military applications for the Hive language used by Facebook for data warehousing. </w:t>
      </w:r>
      <w:r w:rsidRPr="00967898">
        <w:rPr>
          <w:u w:val="single"/>
        </w:rPr>
        <w:t>The major problem the DoD faces will be in the area of automated information analysis. "The notion of fully automated analysis is today at best a distant reality,</w:t>
      </w:r>
      <w:r w:rsidRPr="00967898">
        <w:rPr>
          <w:sz w:val="16"/>
        </w:rPr>
        <w:t xml:space="preserve"> and for this reason, it is critical to invest in research to promote algorithmic advances," the report says. "One way to effectively engage the relevant research communities is through the use of grand challenges in the area of data analysis." </w:t>
      </w:r>
      <w:proofErr w:type="spellStart"/>
      <w:r w:rsidRPr="00967898">
        <w:rPr>
          <w:u w:val="single"/>
        </w:rPr>
        <w:t>Spira</w:t>
      </w:r>
      <w:proofErr w:type="spellEnd"/>
      <w:r w:rsidRPr="00967898">
        <w:rPr>
          <w:u w:val="single"/>
        </w:rPr>
        <w:t xml:space="preserve"> sees information overload as a broader problem, one that won't vanish with the development of improved automated information analysis technology</w:t>
      </w:r>
      <w:r w:rsidRPr="00967898">
        <w:rPr>
          <w:sz w:val="16"/>
        </w:rPr>
        <w:t xml:space="preserve">. </w:t>
      </w:r>
      <w:r w:rsidRPr="00967898">
        <w:rPr>
          <w:u w:val="single"/>
        </w:rPr>
        <w:t xml:space="preserve">He described a cybersecurity conference at a Maxwell </w:t>
      </w:r>
      <w:proofErr w:type="spellStart"/>
      <w:r w:rsidRPr="00967898">
        <w:rPr>
          <w:u w:val="single"/>
        </w:rPr>
        <w:t>Airforce</w:t>
      </w:r>
      <w:proofErr w:type="spellEnd"/>
      <w:r w:rsidRPr="00967898">
        <w:rPr>
          <w:u w:val="single"/>
        </w:rPr>
        <w:t xml:space="preserve"> Base</w:t>
      </w:r>
      <w:r w:rsidRPr="00967898">
        <w:rPr>
          <w:sz w:val="16"/>
        </w:rPr>
        <w:t xml:space="preserve">, where military brass had gathered to discuss cyber threats. Emerging from the talk, the generals found they had no e-mail, he said. It turned out that </w:t>
      </w:r>
      <w:r w:rsidRPr="00967898">
        <w:rPr>
          <w:u w:val="single"/>
        </w:rPr>
        <w:t xml:space="preserve">the base's e-mail system had been taken down, not by a </w:t>
      </w:r>
      <w:proofErr w:type="spellStart"/>
      <w:r w:rsidRPr="00967898">
        <w:rPr>
          <w:u w:val="single"/>
        </w:rPr>
        <w:t>cyber attack</w:t>
      </w:r>
      <w:proofErr w:type="spellEnd"/>
      <w:r w:rsidRPr="00967898">
        <w:rPr>
          <w:u w:val="single"/>
        </w:rPr>
        <w:t>, but by an e-mail about a card game that got forwarded and, through too many reply-</w:t>
      </w:r>
      <w:proofErr w:type="spellStart"/>
      <w:r w:rsidRPr="00967898">
        <w:rPr>
          <w:u w:val="single"/>
        </w:rPr>
        <w:t>alls</w:t>
      </w:r>
      <w:proofErr w:type="spellEnd"/>
      <w:r w:rsidRPr="00967898">
        <w:rPr>
          <w:u w:val="single"/>
        </w:rPr>
        <w:t>, multiplied until over a million messages overloaded the e-mail servers.</w:t>
      </w:r>
      <w:r w:rsidRPr="00967898">
        <w:rPr>
          <w:sz w:val="16"/>
        </w:rPr>
        <w:t xml:space="preserve"> "We need to address a lot of different aspects of data and information overload, not just things that sound sexy," said </w:t>
      </w:r>
      <w:proofErr w:type="spellStart"/>
      <w:r w:rsidRPr="00967898">
        <w:rPr>
          <w:sz w:val="16"/>
        </w:rPr>
        <w:t>Spira</w:t>
      </w:r>
      <w:proofErr w:type="spellEnd"/>
      <w:r w:rsidRPr="00967898">
        <w:rPr>
          <w:sz w:val="16"/>
        </w:rPr>
        <w:t>.</w:t>
      </w:r>
    </w:p>
    <w:p w14:paraId="5BE702AF" w14:textId="77777777" w:rsidR="00005838" w:rsidRDefault="00005838" w:rsidP="00624342">
      <w:pPr>
        <w:pStyle w:val="Heading4"/>
      </w:pPr>
      <w:r>
        <w:t>Data collection has reached the neurological breaking point – additional data will make it impossible to function in the field</w:t>
      </w:r>
    </w:p>
    <w:p w14:paraId="485EECA8" w14:textId="77777777" w:rsidR="00005838" w:rsidRPr="00CA2755" w:rsidRDefault="00005838" w:rsidP="00005838">
      <w:proofErr w:type="spellStart"/>
      <w:r w:rsidRPr="00CA2755">
        <w:rPr>
          <w:rStyle w:val="StyleStyleBold12pt"/>
        </w:rPr>
        <w:t>Shanker</w:t>
      </w:r>
      <w:proofErr w:type="spellEnd"/>
      <w:r w:rsidRPr="00CA2755">
        <w:rPr>
          <w:rStyle w:val="StyleStyleBold12pt"/>
        </w:rPr>
        <w:t xml:space="preserve"> and </w:t>
      </w:r>
      <w:proofErr w:type="spellStart"/>
      <w:r w:rsidRPr="00CA2755">
        <w:rPr>
          <w:rStyle w:val="StyleStyleBold12pt"/>
        </w:rPr>
        <w:t>Ritchel</w:t>
      </w:r>
      <w:proofErr w:type="spellEnd"/>
      <w:r w:rsidRPr="00CA2755">
        <w:rPr>
          <w:rStyle w:val="StyleStyleBold12pt"/>
        </w:rPr>
        <w:t xml:space="preserve"> 11</w:t>
      </w:r>
      <w:r>
        <w:t xml:space="preserve"> (Thom and Matt, writers for the NYT, cites psychologists and neuroscientists, 1/16, “In New Military, Data Overload Can Be Deadly,” </w:t>
      </w:r>
      <w:r w:rsidRPr="00CA2755">
        <w:t>http://www.nytimes.com/2011/01/17/technology/17brain.html?pagewanted=all&amp;_r=0</w:t>
      </w:r>
      <w:r>
        <w:t>//Tang)</w:t>
      </w:r>
    </w:p>
    <w:p w14:paraId="141099BF" w14:textId="1AB39382" w:rsidR="00005838" w:rsidRDefault="00005838" w:rsidP="00005838">
      <w:pPr>
        <w:rPr>
          <w:sz w:val="16"/>
        </w:rPr>
      </w:pPr>
      <w:r w:rsidRPr="00A175D7">
        <w:rPr>
          <w:rStyle w:val="StyleBoldUnderline"/>
        </w:rPr>
        <w:t>When military investigators looked into an attack by American helicopters</w:t>
      </w:r>
      <w:r w:rsidRPr="00CA2755">
        <w:rPr>
          <w:sz w:val="16"/>
        </w:rPr>
        <w:t xml:space="preserve"> last February </w:t>
      </w:r>
      <w:r w:rsidRPr="00A175D7">
        <w:rPr>
          <w:rStyle w:val="StyleBoldUnderline"/>
        </w:rPr>
        <w:t>that left 23 Afghan civilians dead, they found that the operator of a Predator drone had failed to pass along crucial information about the makeup of a gathering crowd of villagers</w:t>
      </w:r>
      <w:r w:rsidRPr="00CA2755">
        <w:rPr>
          <w:sz w:val="16"/>
        </w:rPr>
        <w:t xml:space="preserve">. But Air Force and Army officials now say </w:t>
      </w:r>
      <w:r w:rsidRPr="00A175D7">
        <w:rPr>
          <w:rStyle w:val="StyleBoldUnderline"/>
        </w:rPr>
        <w:t>there was also an underlying cause for that mistake: information overload</w:t>
      </w:r>
      <w:r w:rsidRPr="00CA2755">
        <w:rPr>
          <w:sz w:val="16"/>
        </w:rPr>
        <w:t xml:space="preserve">. At an Air Force base in Nevada, </w:t>
      </w:r>
      <w:r w:rsidRPr="00A175D7">
        <w:rPr>
          <w:rStyle w:val="StyleBoldUnderline"/>
        </w:rPr>
        <w:t>the drone operator and his team struggled to work out what was happening in the village,</w:t>
      </w:r>
      <w:r w:rsidRPr="00CA2755">
        <w:rPr>
          <w:sz w:val="16"/>
        </w:rPr>
        <w:t xml:space="preserve"> where a convoy was forming. </w:t>
      </w:r>
      <w:r w:rsidRPr="00A175D7">
        <w:rPr>
          <w:rStyle w:val="StyleBoldUnderline"/>
        </w:rPr>
        <w:t>They had to monitor the drone’s video feeds while participating in dozens of instant-message and radio exchanges with intelligence analysts and troops on the ground.</w:t>
      </w:r>
      <w:r w:rsidRPr="00CA2755">
        <w:rPr>
          <w:sz w:val="16"/>
        </w:rPr>
        <w:t xml:space="preserve"> There were solid reports that the group included children, but the team did not adequately focus on them amid the swirl of data — much like a cubicle worker who loses track of an important e-mail under the mounting pile. The team was under intense pressure to protect American forces nearby, and in the end it determined, incorrectly, that the villagers’ convoy posed an imminent threat, resulting in one of the worst losses of civilian lives in the war in Afghanistan. “Information overload — an accurate description,” said one senior military officer, who was briefed on the inquiry and spoke on the condition of anonymity because the case might yet result in a court martial. The </w:t>
      </w:r>
      <w:r w:rsidRPr="00A175D7">
        <w:rPr>
          <w:rStyle w:val="StyleBoldUnderline"/>
        </w:rPr>
        <w:t>deaths would have been prevented, he said, “if we had just slowed things down and thought deliberately</w:t>
      </w:r>
      <w:r w:rsidRPr="00CA2755">
        <w:rPr>
          <w:sz w:val="16"/>
        </w:rPr>
        <w:t xml:space="preserve">.” </w:t>
      </w:r>
      <w:r w:rsidRPr="00A175D7">
        <w:rPr>
          <w:rStyle w:val="StyleBoldUnderline"/>
        </w:rPr>
        <w:t>Data is among the most potent weapons of the 21st century. Unprecedented amounts of raw information help the military determine what targets to hit and what to avoid.</w:t>
      </w:r>
      <w:r w:rsidRPr="00CA2755">
        <w:rPr>
          <w:sz w:val="16"/>
        </w:rPr>
        <w:t xml:space="preserve"> And </w:t>
      </w:r>
      <w:r w:rsidRPr="00A175D7">
        <w:rPr>
          <w:rStyle w:val="StyleBoldUnderline"/>
        </w:rPr>
        <w:t>drone-based sensors have given rise to a new class of wired warriors who must filter the information sea.</w:t>
      </w:r>
      <w:r w:rsidRPr="00CA2755">
        <w:rPr>
          <w:sz w:val="16"/>
        </w:rPr>
        <w:t xml:space="preserve"> But sometimes they are drowning. Research shows that the kind of intense multitasking required in such situations can make it hard to tell good information from bad. The </w:t>
      </w:r>
      <w:r w:rsidRPr="00A175D7">
        <w:rPr>
          <w:rStyle w:val="StyleBoldUnderline"/>
        </w:rPr>
        <w:t>military faces a balancing act: how to help soldiers exploit masses of data without succumbing to overload</w:t>
      </w:r>
      <w:r w:rsidRPr="00CA2755">
        <w:rPr>
          <w:sz w:val="16"/>
        </w:rPr>
        <w:t xml:space="preserve">. </w:t>
      </w:r>
      <w:r w:rsidRPr="00A175D7">
        <w:rPr>
          <w:rStyle w:val="StyleBoldUnderline"/>
        </w:rPr>
        <w:t xml:space="preserve">Across the military, the data flow has surged; since the attacks of 9/11, the amount of intelligence gathered by remotely piloted drones and other surveillance technologies has risen 1,600 percent. </w:t>
      </w:r>
      <w:r w:rsidRPr="00CA2755">
        <w:rPr>
          <w:sz w:val="16"/>
        </w:rPr>
        <w:t xml:space="preserve">On the ground, troops increasingly use hand-held devices to communicate, get directions and set bombing coordinates. And the </w:t>
      </w:r>
      <w:r w:rsidRPr="00A175D7">
        <w:rPr>
          <w:rStyle w:val="StyleBoldUnderline"/>
        </w:rPr>
        <w:t>screens in jets can be so packed with data that some pilots call them “drool buckets” because, they say, they can get lost staring into them. “There is information overload at every level of the military</w:t>
      </w:r>
      <w:r w:rsidRPr="00CA2755">
        <w:rPr>
          <w:sz w:val="16"/>
        </w:rPr>
        <w:t xml:space="preserve"> — from the general to the soldier on the ground,” said Art Kramer, a neuroscientist and director of the Beckman Institute, a research lab at the University of Illinois. </w:t>
      </w:r>
      <w:r w:rsidRPr="00A175D7">
        <w:rPr>
          <w:rStyle w:val="StyleBoldUnderline"/>
        </w:rPr>
        <w:t>The military has engaged researchers like Mr. Kramer to help it understand the brain’s limits and potential.</w:t>
      </w:r>
      <w:r w:rsidRPr="00CA2755">
        <w:rPr>
          <w:sz w:val="16"/>
        </w:rPr>
        <w:t xml:space="preserve"> Just as the military has long pushed technology forward, it is now at the forefront in figuring out how humans can cope with technology without being overwhelmed by it. At George Mason University in Virginia, researchers measure the brain waves of study subjects as they use a simulation of the work done at the Nevada Air Force base. On a computer screen, the subjects see a video feed from one drone and the locations of others, along with instructions on where to direct them. The subjects wear a cap with electrodes attached, measuring brain waves. </w:t>
      </w:r>
      <w:r w:rsidRPr="00A175D7">
        <w:rPr>
          <w:rStyle w:val="StyleBoldUnderline"/>
        </w:rPr>
        <w:t>As the number of drones and the pace of instructions increases, the brain shows sharp spikes in a kind of electrical activity called theta — cause for concern among the researchers.</w:t>
      </w:r>
      <w:r w:rsidRPr="00CA2755">
        <w:rPr>
          <w:sz w:val="16"/>
        </w:rPr>
        <w:t xml:space="preserve"> “</w:t>
      </w:r>
      <w:r w:rsidRPr="00A175D7">
        <w:rPr>
          <w:rStyle w:val="StyleBoldUnderline"/>
        </w:rPr>
        <w:t>It’s usually an index of extreme overload</w:t>
      </w:r>
      <w:r w:rsidRPr="00CA2755">
        <w:rPr>
          <w:sz w:val="16"/>
        </w:rPr>
        <w:t xml:space="preserve">,” said Raja </w:t>
      </w:r>
      <w:proofErr w:type="spellStart"/>
      <w:r w:rsidRPr="00CA2755">
        <w:rPr>
          <w:sz w:val="16"/>
        </w:rPr>
        <w:t>Parasuraman</w:t>
      </w:r>
      <w:proofErr w:type="spellEnd"/>
      <w:r w:rsidRPr="00CA2755">
        <w:rPr>
          <w:sz w:val="16"/>
        </w:rPr>
        <w:t xml:space="preserve">, a director of the university’s human factors and applied cognition program. </w:t>
      </w:r>
      <w:r w:rsidRPr="00A175D7">
        <w:rPr>
          <w:rStyle w:val="StyleBoldUnderline"/>
        </w:rPr>
        <w:t>As the technology allows soldiers to pull in more information, it strains their brains.</w:t>
      </w:r>
      <w:r w:rsidRPr="00CA2755">
        <w:rPr>
          <w:sz w:val="16"/>
        </w:rPr>
        <w:t xml:space="preserve"> And military researchers say the stress of combat makes matters worse. Some research even suggests that younger people wind up having more trouble focusing because they have grown up constantly switching their attention. For the soldier who has been using computers and phones all his life, “multitasking might actually have negative effects,” said Michael Barnes, research psychologist at the Army Research Lab at Aberdeen, Md., citing several university studies on the subject. In tests at a base in Orlando, Mr. Barnes’s group has found that when soldiers operate a tank while monitoring remote video feeds, they often fail to see targets right around them. </w:t>
      </w:r>
      <w:r w:rsidRPr="00A175D7">
        <w:rPr>
          <w:rStyle w:val="StyleBoldUnderline"/>
        </w:rPr>
        <w:t>Mr. Barnes said soldiers could be trained to use new technology, “but we’re not going to improve the neurological capability</w:t>
      </w:r>
      <w:r w:rsidRPr="00CA2755">
        <w:rPr>
          <w:sz w:val="16"/>
        </w:rPr>
        <w:t xml:space="preserve">.” On the other hand, he said, the military should not shy away from improving the flow of data in combat. “It would be like saying we shouldn’t have automobiles because we have 40,000 people die on the roads each year,” he said. “The pluses of technology are too great.” The military is trying novel approaches to helping soldiers focus. At an Army base on Oahu, Hawaii, researchers are training soldiers’ brains with a program called “mindfulness-based mind fitness training.” It asks soldiers to concentrate on a part of their body, the feeling of a foot on the floor or of sitting on a chair, and then move to another focus, like listening to the hum of the air-conditioner or passing cars. “The whole question we’re asking is whether we can rewire the functioning of the attention system through mindfulness,” said one of the researchers, Elizabeth A. Stanley, an assistant professor of security studies at Georgetown University. Recently she received financing to bring the training to a Marine base, and preliminary results from a related pilot study she did with </w:t>
      </w:r>
      <w:proofErr w:type="spellStart"/>
      <w:r w:rsidRPr="00CA2755">
        <w:rPr>
          <w:sz w:val="16"/>
        </w:rPr>
        <w:t>Amishi</w:t>
      </w:r>
      <w:proofErr w:type="spellEnd"/>
      <w:r w:rsidRPr="00CA2755">
        <w:rPr>
          <w:sz w:val="16"/>
        </w:rPr>
        <w:t xml:space="preserve"> </w:t>
      </w:r>
      <w:proofErr w:type="spellStart"/>
      <w:r w:rsidRPr="00CA2755">
        <w:rPr>
          <w:sz w:val="16"/>
        </w:rPr>
        <w:t>Jha</w:t>
      </w:r>
      <w:proofErr w:type="spellEnd"/>
      <w:r w:rsidRPr="00CA2755">
        <w:rPr>
          <w:sz w:val="16"/>
        </w:rPr>
        <w:t xml:space="preserve">, a neuroscientist at the University of Miami, found that it helped Marines to focus. Even as it worries about digital overload, the Army is acknowledging that technology may be the best way to teach this new generation of soldiers — in particular, a technology that is already in their pockets. In Army basic training, new recruits can get instruction from iPhone apps on subjects as varied as first aid and military values. As part of the updated basic training regimen, recruits are actually forced into information overload — for example, testing first aid skills while running an obstacle course. “It’s the way this generation learns,” said Lt. Gen. Mark P. </w:t>
      </w:r>
      <w:proofErr w:type="spellStart"/>
      <w:r w:rsidRPr="00CA2755">
        <w:rPr>
          <w:sz w:val="16"/>
        </w:rPr>
        <w:t>Hertling</w:t>
      </w:r>
      <w:proofErr w:type="spellEnd"/>
      <w:r w:rsidRPr="00CA2755">
        <w:rPr>
          <w:sz w:val="16"/>
        </w:rPr>
        <w:t xml:space="preserve">, who oversees initial training for every soldier. “It’s a multitasking generation. So if they’re multitasking and combining things, that’s the way we should be training.” The intensity of warfare in the computer age is on display at a secret intelligence and surveillance installation at Langley Air Force Base in Virginia, a massive, heavily air-conditioned warehouse where hundreds of TVs hang from black rafters. </w:t>
      </w:r>
      <w:r w:rsidRPr="00A175D7">
        <w:rPr>
          <w:rStyle w:val="StyleBoldUnderline"/>
        </w:rPr>
        <w:t>Every day across the Air Force’s $5 billion global surveillance network, cubicle warriors review 1,000 hours of video, 1,000 high-altitude spy photos and hundreds of hours of “signals intelligence” — usually cellphone calls</w:t>
      </w:r>
      <w:r w:rsidRPr="00CA2755">
        <w:rPr>
          <w:sz w:val="16"/>
        </w:rPr>
        <w:t xml:space="preserve">. At the Langley center, officially called Distributed Common Ground System-1, heavy multitasking is a daily routine for people like Josh, a 25-year-old first lieutenant (for security reasons, the Air Force would not release his full name). For 12 hours a day, he monitors an avalanche of images on 10 overhead television screens. They deliver what Josh and his colleagues have nicknamed “Death TV” — live video streams from drones above Afghanistan showing Taliban movements, suspected insurgent </w:t>
      </w:r>
      <w:proofErr w:type="spellStart"/>
      <w:r w:rsidRPr="00CA2755">
        <w:rPr>
          <w:sz w:val="16"/>
        </w:rPr>
        <w:t>safehouses</w:t>
      </w:r>
      <w:proofErr w:type="spellEnd"/>
      <w:r w:rsidRPr="00CA2755">
        <w:rPr>
          <w:sz w:val="16"/>
        </w:rPr>
        <w:t xml:space="preserve"> and American combat units headed into battle. As he watches, Josh uses a classified instant-messaging system showing as many as 30 different chats with commanders at the front, troops in combat and headquarters at the rear. And he is hearing the voice of a pilot at the controls of a U-2 spy plane high in the stratosphere. “I’ll have a phone in one ear, talking to a pilot on the headset in the other ear, typing in chat at the same time and watching screens,” Josh says. “It’s intense.” The stress lingers when the shift is over. Josh works alongside Anthony, 23, an airman first class who says his brain hurts each night, the way feet ache after a long march. “You have so much information coming in that when you go home — how do you take that away? Sometimes I work out,” Anthony said. “Actually, one of my things is just being able to enjoy a nice bowl of cereal with almond milk. I feel the tension is just gone and I can go back again.” Video games don’t do the trick. “I need something real,” he said. </w:t>
      </w:r>
    </w:p>
    <w:p w14:paraId="36BA26AE" w14:textId="77777777" w:rsidR="00005838" w:rsidRPr="00F909CF" w:rsidRDefault="00005838" w:rsidP="00624342">
      <w:pPr>
        <w:pStyle w:val="Heading4"/>
      </w:pPr>
      <w:r>
        <w:t xml:space="preserve">We’ve </w:t>
      </w:r>
      <w:proofErr w:type="spellStart"/>
      <w:r>
        <w:t>gotta</w:t>
      </w:r>
      <w:proofErr w:type="spellEnd"/>
      <w:r>
        <w:t xml:space="preserve"> deal with overload now to improve counterterrorism long term</w:t>
      </w:r>
    </w:p>
    <w:p w14:paraId="1E6AB489" w14:textId="77777777" w:rsidR="00005838" w:rsidRDefault="00005838" w:rsidP="00005838">
      <w:pPr>
        <w:rPr>
          <w:rStyle w:val="StyleStyleBold12pt"/>
        </w:rPr>
      </w:pPr>
      <w:proofErr w:type="spellStart"/>
      <w:r>
        <w:rPr>
          <w:rStyle w:val="StyleStyleBold12pt"/>
        </w:rPr>
        <w:t>Shanker</w:t>
      </w:r>
      <w:proofErr w:type="spellEnd"/>
      <w:r>
        <w:rPr>
          <w:rStyle w:val="StyleStyleBold12pt"/>
        </w:rPr>
        <w:t xml:space="preserve"> and </w:t>
      </w:r>
      <w:proofErr w:type="spellStart"/>
      <w:r>
        <w:rPr>
          <w:rStyle w:val="StyleStyleBold12pt"/>
        </w:rPr>
        <w:t>Richtel</w:t>
      </w:r>
      <w:proofErr w:type="spellEnd"/>
      <w:r>
        <w:rPr>
          <w:rStyle w:val="StyleStyleBold12pt"/>
        </w:rPr>
        <w:t>, 11</w:t>
      </w:r>
    </w:p>
    <w:p w14:paraId="7E9C9EA4" w14:textId="77777777" w:rsidR="00005838" w:rsidRPr="004E4377" w:rsidRDefault="00005838" w:rsidP="00005838">
      <w:r>
        <w:t xml:space="preserve">(Thom and Matt, Graduate Tufts University - The Fletcher School of Law and Diplomacy, Pulitzer prize winning author, New York Times, 1-16-11, “In New Military, Data Overload Can Be Deadly”, </w:t>
      </w:r>
      <w:hyperlink r:id="rId19" w:history="1">
        <w:r w:rsidRPr="009D5917">
          <w:rPr>
            <w:rStyle w:val="Hyperlink"/>
          </w:rPr>
          <w:t>http://www.umsl.edu/~sauterv/DSS4BI/links/17brain.pdf</w:t>
        </w:r>
      </w:hyperlink>
      <w:r>
        <w:t>, amp)</w:t>
      </w:r>
    </w:p>
    <w:p w14:paraId="5BC1D94C" w14:textId="4635CDF3" w:rsidR="00005838" w:rsidRPr="00005838" w:rsidRDefault="00005838" w:rsidP="00005838">
      <w:r>
        <w:t xml:space="preserve">Mr. </w:t>
      </w:r>
      <w:r w:rsidRPr="004E4377">
        <w:rPr>
          <w:rStyle w:val="StyleBoldUnderline"/>
        </w:rPr>
        <w:t>Barnes said soldiers could be trained to use new tech</w:t>
      </w:r>
      <w:r>
        <w:t xml:space="preserve">nology, “but </w:t>
      </w:r>
      <w:r w:rsidRPr="004E4377">
        <w:rPr>
          <w:rStyle w:val="StyleBoldUnderline"/>
        </w:rPr>
        <w:t>we</w:t>
      </w:r>
      <w:r>
        <w:t xml:space="preserve">’re not going to improve the neurological capability.” On the other hand, he said, the military </w:t>
      </w:r>
      <w:r w:rsidRPr="004E4377">
        <w:rPr>
          <w:rStyle w:val="StyleBoldUnderline"/>
        </w:rPr>
        <w:t>should not shy away from improving the flow of data</w:t>
      </w:r>
      <w:r>
        <w:t xml:space="preserve"> in combat. “</w:t>
      </w:r>
      <w:r w:rsidRPr="004E4377">
        <w:rPr>
          <w:rStyle w:val="StyleBoldUnderline"/>
        </w:rPr>
        <w:t>It would be like saying we shouldn’t have automobiles because we have 40,000 people</w:t>
      </w:r>
      <w:r>
        <w:rPr>
          <w:rStyle w:val="StyleBoldUnderline"/>
        </w:rPr>
        <w:t xml:space="preserve"> </w:t>
      </w:r>
      <w:r w:rsidRPr="004E4377">
        <w:rPr>
          <w:rStyle w:val="StyleBoldUnderline"/>
        </w:rPr>
        <w:t>die on the roads each year</w:t>
      </w:r>
      <w:r>
        <w:t>,” he said. “</w:t>
      </w:r>
      <w:r w:rsidRPr="004E4377">
        <w:rPr>
          <w:rStyle w:val="StyleBoldUnderline"/>
        </w:rPr>
        <w:t>The pluses of technology are too great</w:t>
      </w:r>
      <w:r>
        <w:t xml:space="preserve">.” </w:t>
      </w:r>
    </w:p>
    <w:p w14:paraId="00D60D42" w14:textId="77777777" w:rsidR="00005838" w:rsidRDefault="00005838" w:rsidP="00D6738F">
      <w:pPr>
        <w:pStyle w:val="Heading3"/>
      </w:pPr>
      <w:r>
        <w:t>A2: tech solves</w:t>
      </w:r>
    </w:p>
    <w:p w14:paraId="5254A20F" w14:textId="77777777" w:rsidR="00D742B6" w:rsidRPr="00070844" w:rsidRDefault="00D742B6" w:rsidP="00624342">
      <w:pPr>
        <w:pStyle w:val="Heading4"/>
      </w:pPr>
      <w:r>
        <w:t xml:space="preserve">Tech can’t solve – it’s not fast enough </w:t>
      </w:r>
    </w:p>
    <w:p w14:paraId="13D9F76A" w14:textId="77777777" w:rsidR="00D742B6" w:rsidRPr="00070844" w:rsidRDefault="00D742B6" w:rsidP="00D742B6">
      <w:pPr>
        <w:rPr>
          <w:rStyle w:val="StyleStyleBold12pt"/>
        </w:rPr>
      </w:pPr>
      <w:r w:rsidRPr="00070844">
        <w:rPr>
          <w:rStyle w:val="StyleStyleBold12pt"/>
        </w:rPr>
        <w:t>Horvitz, 13</w:t>
      </w:r>
    </w:p>
    <w:p w14:paraId="2BF54871" w14:textId="77777777" w:rsidR="00D742B6" w:rsidRPr="00070844" w:rsidRDefault="00D742B6" w:rsidP="00D742B6">
      <w:r>
        <w:t xml:space="preserve">Leslie Alan Horvitz, American author, “Information Overload: Babel, Borges and the NSA,” 7/2/13, </w:t>
      </w:r>
      <w:hyperlink r:id="rId20" w:history="1">
        <w:r w:rsidRPr="00BA367C">
          <w:rPr>
            <w:rStyle w:val="Hyperlink"/>
          </w:rPr>
          <w:t>http://lesliehorvitz.com/blog/2013/7/2/information-overload-babel-borges-and-the-nsa //</w:t>
        </w:r>
      </w:hyperlink>
      <w:r>
        <w:t xml:space="preserve"> IS</w:t>
      </w:r>
    </w:p>
    <w:p w14:paraId="7BE8F3F5" w14:textId="77777777" w:rsidR="00D742B6" w:rsidRPr="00070844" w:rsidRDefault="00D742B6" w:rsidP="00D742B6">
      <w:r w:rsidRPr="00070844">
        <w:rPr>
          <w:rStyle w:val="StyleBoldUnderline"/>
        </w:rPr>
        <w:t xml:space="preserve">NSA and other security agents rely on computers using a variety of algorithms (some of them designed to search for key words like ‘terrorism’) to find the hoped-for needles in the ever expanding haystack. But I suspect that </w:t>
      </w:r>
      <w:r w:rsidRPr="00070844">
        <w:rPr>
          <w:rStyle w:val="Emphasis"/>
        </w:rPr>
        <w:t>technology is incapable of keeping up</w:t>
      </w:r>
      <w:r w:rsidRPr="00070844">
        <w:rPr>
          <w:rStyle w:val="StyleBoldUnderline"/>
        </w:rPr>
        <w:t xml:space="preserve">. The data threatens to become indigestible. As soon as you bring humans into the equation </w:t>
      </w:r>
      <w:r>
        <w:t xml:space="preserve">– and eventually you need analysts to assess the credibility of the information and determine whether it is actionable or not – </w:t>
      </w:r>
      <w:r w:rsidRPr="00070844">
        <w:t>you run the risk of errors, bad judgment and bias.</w:t>
      </w:r>
      <w:r w:rsidRPr="00070844">
        <w:rPr>
          <w:rStyle w:val="StyleBoldUnderline"/>
        </w:rPr>
        <w:t xml:space="preserve"> And it takes time – lots of time.</w:t>
      </w:r>
      <w:r>
        <w:t xml:space="preserve"> So analysts couldn’t get to them all; instead they put aside what used to be called “bit buckets” in the industry —electronic bits that someday would have to be sorted out…by someone. According to James Lewis, a </w:t>
      </w:r>
      <w:proofErr w:type="spellStart"/>
      <w:r>
        <w:t>cyberexpert</w:t>
      </w:r>
      <w:proofErr w:type="spellEnd"/>
      <w:r>
        <w:t xml:space="preserve"> quoted in The New York Times, </w:t>
      </w:r>
      <w:r w:rsidRPr="00070844">
        <w:rPr>
          <w:rStyle w:val="StyleBoldUnderline"/>
        </w:rPr>
        <w:t>“They park stuff in storage in the hopes that they will eventually have time to get to it,” although he admitted that “most of it sits and is never looked at by anyone.</w:t>
      </w:r>
      <w:r>
        <w:t xml:space="preserve">” As another expert put it: “This means that if you can’t desalinate all the seawater at once, you get to hold on to the ocean until you figure it out.” </w:t>
      </w:r>
    </w:p>
    <w:p w14:paraId="335329DA" w14:textId="77777777" w:rsidR="00D638CF" w:rsidRPr="001F5F9B" w:rsidRDefault="00D638CF" w:rsidP="00624342">
      <w:pPr>
        <w:pStyle w:val="Heading4"/>
        <w:rPr>
          <w:rStyle w:val="StyleStyleBold12pt"/>
          <w:b/>
        </w:rPr>
      </w:pPr>
      <w:r w:rsidRPr="001F5F9B">
        <w:rPr>
          <w:rStyle w:val="StyleStyleBold12pt"/>
          <w:b/>
        </w:rPr>
        <w:t>Technology doesn’t check mass surveillance inefficiencies</w:t>
      </w:r>
    </w:p>
    <w:p w14:paraId="18797055" w14:textId="77777777" w:rsidR="00D638CF" w:rsidRDefault="00D638CF" w:rsidP="00D638CF">
      <w:r w:rsidRPr="001F5F9B">
        <w:rPr>
          <w:rStyle w:val="StyleStyleBold12pt"/>
        </w:rPr>
        <w:t>Ferguson, 1/16</w:t>
      </w:r>
      <w:r>
        <w:t xml:space="preserve"> (</w:t>
      </w:r>
      <w:r w:rsidRPr="001F5F9B">
        <w:t>DAVID FERGUSON</w:t>
      </w:r>
      <w:r>
        <w:t>, journalist Raw Story,</w:t>
      </w:r>
      <w:r w:rsidRPr="001F5F9B">
        <w:t xml:space="preserve"> </w:t>
      </w:r>
      <w:r>
        <w:t>“</w:t>
      </w:r>
      <w:r w:rsidRPr="001F5F9B">
        <w:t>Mass surveillance is ineffective at fighting terrorism and makes us less safe, says tech expert</w:t>
      </w:r>
      <w:r>
        <w:t xml:space="preserve">” 16 JAN 2015 AT 12:53 ET </w:t>
      </w:r>
      <w:r w:rsidRPr="001F5F9B">
        <w:t>http://www.rawstory.com/2015/01/mass-surveillance-is-ineffective-at-fighting-terrorism-and-makes-us-less-safe-says-tech-expert/</w:t>
      </w:r>
      <w:r>
        <w:t>) //GY</w:t>
      </w:r>
    </w:p>
    <w:p w14:paraId="05D72215" w14:textId="77777777" w:rsidR="00D638CF" w:rsidRDefault="00D638CF" w:rsidP="00D638CF">
      <w:r w:rsidRPr="001F5F9B">
        <w:rPr>
          <w:rStyle w:val="StyleBoldUnderline"/>
        </w:rPr>
        <w:t>Mass surveillance has proven to be an ineffective tool against terrorists</w:t>
      </w:r>
      <w:r>
        <w:t>, and yet in the wake of the attacks on the offices of the French satirical magazine Charlie Hebdo, many politicians are calling for even tighter surveillance on private citizens.</w:t>
      </w:r>
      <w:r w:rsidRPr="001F5F9B">
        <w:rPr>
          <w:sz w:val="12"/>
        </w:rPr>
        <w:t xml:space="preserve">¶ </w:t>
      </w:r>
      <w:r>
        <w:t xml:space="preserve">In a Thursday column for New Scientist, Open University technology specialist Ray Corrigan explained that </w:t>
      </w:r>
      <w:r w:rsidRPr="001F5F9B">
        <w:rPr>
          <w:rStyle w:val="StyleBoldUnderline"/>
        </w:rPr>
        <w:t xml:space="preserve">mass electronic surveillance will never be an effective means of ensuring public safety, </w:t>
      </w:r>
      <w:r w:rsidRPr="001F5F9B">
        <w:rPr>
          <w:rStyle w:val="Emphasis"/>
        </w:rPr>
        <w:t>no matter how sophisticated the technology</w:t>
      </w:r>
      <w:r w:rsidRPr="001F5F9B">
        <w:rPr>
          <w:rStyle w:val="StyleBoldUnderline"/>
        </w:rPr>
        <w:t xml:space="preserve"> becomes or how granular a level at which officials become capable of examining our lives.</w:t>
      </w:r>
      <w:r w:rsidRPr="001F5F9B">
        <w:rPr>
          <w:rStyle w:val="StyleBoldUnderline"/>
          <w:sz w:val="12"/>
        </w:rPr>
        <w:t>¶</w:t>
      </w:r>
      <w:r w:rsidRPr="001F5F9B">
        <w:rPr>
          <w:sz w:val="12"/>
        </w:rPr>
        <w:t xml:space="preserve"> </w:t>
      </w:r>
      <w:r>
        <w:t xml:space="preserve">“Prime Minister David Cameron wants to reintroduce the so-called snoopers’ charter — properly, the Communications Data Bill — which would compel telecoms companies to keep records of all internet, email and cellphone activity,” wrote Corrigan. The Prime Minister also wants to ban all forms of encrypted communication like Apple </w:t>
      </w:r>
      <w:proofErr w:type="spellStart"/>
      <w:r>
        <w:t>iMessage</w:t>
      </w:r>
      <w:proofErr w:type="spellEnd"/>
      <w:r>
        <w:t xml:space="preserve"> and the message service WhatsApp.</w:t>
      </w:r>
      <w:r w:rsidRPr="001F5F9B">
        <w:rPr>
          <w:sz w:val="12"/>
        </w:rPr>
        <w:t xml:space="preserve">¶ </w:t>
      </w:r>
      <w:r>
        <w:t>However, Corrigan pointed out, “</w:t>
      </w:r>
      <w:r w:rsidRPr="00624342">
        <w:rPr>
          <w:rStyle w:val="StyleBoldUnderline"/>
          <w:u w:val="none"/>
        </w:rPr>
        <w:t xml:space="preserve">Brothers Said and </w:t>
      </w:r>
      <w:proofErr w:type="spellStart"/>
      <w:r w:rsidRPr="00624342">
        <w:rPr>
          <w:rStyle w:val="StyleBoldUnderline"/>
          <w:u w:val="none"/>
        </w:rPr>
        <w:t>Cherif</w:t>
      </w:r>
      <w:proofErr w:type="spellEnd"/>
      <w:r w:rsidRPr="00624342">
        <w:rPr>
          <w:rStyle w:val="StyleBoldUnderline"/>
          <w:u w:val="none"/>
        </w:rPr>
        <w:t xml:space="preserve"> </w:t>
      </w:r>
      <w:proofErr w:type="spellStart"/>
      <w:r w:rsidRPr="00624342">
        <w:rPr>
          <w:rStyle w:val="StyleBoldUnderline"/>
          <w:u w:val="none"/>
        </w:rPr>
        <w:t>Kouachi</w:t>
      </w:r>
      <w:proofErr w:type="spellEnd"/>
      <w:r w:rsidRPr="00624342">
        <w:rPr>
          <w:rStyle w:val="StyleBoldUnderline"/>
          <w:u w:val="none"/>
        </w:rPr>
        <w:t xml:space="preserve"> and </w:t>
      </w:r>
      <w:proofErr w:type="spellStart"/>
      <w:r w:rsidRPr="00624342">
        <w:rPr>
          <w:rStyle w:val="StyleBoldUnderline"/>
          <w:u w:val="none"/>
        </w:rPr>
        <w:t>Amedy</w:t>
      </w:r>
      <w:proofErr w:type="spellEnd"/>
      <w:r w:rsidRPr="00624342">
        <w:rPr>
          <w:rStyle w:val="StyleBoldUnderline"/>
          <w:u w:val="none"/>
        </w:rPr>
        <w:t xml:space="preserve"> </w:t>
      </w:r>
      <w:proofErr w:type="spellStart"/>
      <w:r w:rsidRPr="00624342">
        <w:rPr>
          <w:rStyle w:val="StyleBoldUnderline"/>
          <w:u w:val="none"/>
        </w:rPr>
        <w:t>Coulibaly</w:t>
      </w:r>
      <w:proofErr w:type="spellEnd"/>
      <w:r w:rsidRPr="00624342">
        <w:rPr>
          <w:rStyle w:val="StyleBoldUnderline"/>
          <w:u w:val="none"/>
        </w:rPr>
        <w:t>, who murdered 17 people, were known to the French security services and considered a serious threat. France has blanket electronic surveillance. It didn’t avert what happened</w:t>
      </w:r>
      <w:r w:rsidRPr="001F5F9B">
        <w:rPr>
          <w:rStyle w:val="StyleBoldUnderline"/>
        </w:rPr>
        <w:t>.”</w:t>
      </w:r>
      <w:r w:rsidRPr="001F5F9B">
        <w:rPr>
          <w:sz w:val="12"/>
        </w:rPr>
        <w:t xml:space="preserve">¶ </w:t>
      </w:r>
      <w:r>
        <w:t xml:space="preserve">In France, </w:t>
      </w:r>
      <w:r w:rsidRPr="00624342">
        <w:rPr>
          <w:rStyle w:val="StyleBoldUnderline"/>
          <w:u w:val="none"/>
        </w:rPr>
        <w:t>authorities lost track of the extremists just long enough for them to carry out their attack.</w:t>
      </w:r>
      <w:r w:rsidRPr="001F5F9B">
        <w:rPr>
          <w:rStyle w:val="StyleBoldUnderline"/>
        </w:rPr>
        <w:t xml:space="preserve"> Surveillance systems are imperfect</w:t>
      </w:r>
      <w:r>
        <w:t xml:space="preserve">, Corrigan said, and </w:t>
      </w:r>
      <w:r w:rsidRPr="001F5F9B">
        <w:rPr>
          <w:rStyle w:val="StyleBoldUnderline"/>
        </w:rPr>
        <w:t>blanket data gathering is a wildly inefficient way to weed out potential terror suspects. It generates too much useless information to sift through, he said, and often misses vital information that only becomes clear in hindsight.</w:t>
      </w:r>
      <w:r w:rsidRPr="001F5F9B">
        <w:rPr>
          <w:sz w:val="12"/>
        </w:rPr>
        <w:t xml:space="preserve">¶ </w:t>
      </w:r>
      <w:r>
        <w:t xml:space="preserve">“You cannot fix any of this by treating the entire population as suspects and then engaging in </w:t>
      </w:r>
      <w:proofErr w:type="spellStart"/>
      <w:r>
        <w:t>suspicionless</w:t>
      </w:r>
      <w:proofErr w:type="spellEnd"/>
      <w:r>
        <w:t>, blanket collection and processing of personal data,” he said. It simply doesn’t work.</w:t>
      </w:r>
      <w:r w:rsidRPr="001F5F9B">
        <w:rPr>
          <w:sz w:val="12"/>
        </w:rPr>
        <w:t xml:space="preserve">¶ </w:t>
      </w:r>
      <w:r>
        <w:t xml:space="preserve">In fact, </w:t>
      </w:r>
      <w:r w:rsidRPr="001F5F9B">
        <w:rPr>
          <w:rStyle w:val="StyleBoldUnderline"/>
        </w:rPr>
        <w:t>the practice may make populations less safe by generating so much data that it becomes statistically impossible for investigators to spot actual leads, generating false positives at an astonishing rate.</w:t>
      </w:r>
      <w:r w:rsidRPr="001F5F9B">
        <w:rPr>
          <w:rStyle w:val="StyleBoldUnderline"/>
          <w:sz w:val="12"/>
        </w:rPr>
        <w:t>¶</w:t>
      </w:r>
      <w:r w:rsidRPr="001F5F9B">
        <w:rPr>
          <w:sz w:val="12"/>
        </w:rPr>
        <w:t xml:space="preserve"> </w:t>
      </w:r>
      <w:r>
        <w:t>“Even if your magic terrorist-catching machine has a false positive rate of 1 in 1000 — and no security technology comes anywhere near this — every time you asked it for suspects in the UK it would flag 60,000 innocent people,” said Corrigan.</w:t>
      </w:r>
      <w:r w:rsidRPr="001F5F9B">
        <w:rPr>
          <w:sz w:val="12"/>
        </w:rPr>
        <w:t xml:space="preserve">¶ </w:t>
      </w:r>
      <w:r>
        <w:t xml:space="preserve">“Surveillance of the entire population, the vast majority of whom are innocent, leads to the diversion of limited intelligence resources in pursuit of huge numbers of false leads. </w:t>
      </w:r>
      <w:r w:rsidRPr="001F5F9B">
        <w:rPr>
          <w:rStyle w:val="StyleBoldUnderline"/>
        </w:rPr>
        <w:t xml:space="preserve">Terrorists are comparatively rare, so finding one is a needle in a haystack problem. You don’t make it easier by throwing more needleless hay on the stack,” </w:t>
      </w:r>
      <w:r>
        <w:t>he wrote.</w:t>
      </w:r>
      <w:r w:rsidRPr="001F5F9B">
        <w:rPr>
          <w:sz w:val="12"/>
        </w:rPr>
        <w:t xml:space="preserve">¶ </w:t>
      </w:r>
      <w:r>
        <w:t xml:space="preserve">In the U.S., a series of revelations from intelligence contractor turned whistleblower Edward Snowden revealed programs through which the National Security Agency is gathering information on average citizens, outraging privacy advocates and opening an international debate on the legality of mass surveillance. Now, in addition to being legally dubious, years into the surveillance programs, </w:t>
      </w:r>
      <w:r w:rsidRPr="001F5F9B">
        <w:rPr>
          <w:rStyle w:val="StyleBoldUnderline"/>
        </w:rPr>
        <w:t>the practice of indiscriminate data-gathering has neither caught any terrorists nor prevented any attacks.</w:t>
      </w:r>
      <w:r w:rsidRPr="001F5F9B">
        <w:rPr>
          <w:rStyle w:val="StyleBoldUnderline"/>
          <w:sz w:val="12"/>
        </w:rPr>
        <w:t>¶</w:t>
      </w:r>
      <w:r w:rsidRPr="001F5F9B">
        <w:rPr>
          <w:sz w:val="12"/>
        </w:rPr>
        <w:t xml:space="preserve"> </w:t>
      </w:r>
      <w:r>
        <w:t>On Friday, the American Civil Liberties Union reported on the newly-released results of a year-long investigation by the National Academies: Bulk Collection of Signals Intelligence: Technical Operations 2015.</w:t>
      </w:r>
      <w:r w:rsidRPr="001F5F9B">
        <w:rPr>
          <w:sz w:val="12"/>
        </w:rPr>
        <w:t xml:space="preserve">¶ </w:t>
      </w:r>
      <w:proofErr w:type="spellStart"/>
      <w:r>
        <w:t>Neema</w:t>
      </w:r>
      <w:proofErr w:type="spellEnd"/>
      <w:r>
        <w:t xml:space="preserve"> Singh </w:t>
      </w:r>
      <w:proofErr w:type="spellStart"/>
      <w:r>
        <w:t>Guliani</w:t>
      </w:r>
      <w:proofErr w:type="spellEnd"/>
      <w:r>
        <w:t xml:space="preserve"> of the ACLU revealed that the report showed “the domestic nationwide call detail record program has never stopped an act of terrorism or led to the identification of a terrorist suspect.”</w:t>
      </w:r>
      <w:r w:rsidRPr="001F5F9B">
        <w:rPr>
          <w:sz w:val="12"/>
        </w:rPr>
        <w:t xml:space="preserve">¶ </w:t>
      </w:r>
      <w:r>
        <w:t>Furthermore, “</w:t>
      </w:r>
      <w:r w:rsidRPr="001F5F9B">
        <w:rPr>
          <w:rStyle w:val="StyleBoldUnderline"/>
        </w:rPr>
        <w:t>the report did not find that the resource costs, privacy impacts, and economic harms associated with bulk collection are balanced by any concrete benefits in intelligence capabilities</w:t>
      </w:r>
      <w:r>
        <w:t xml:space="preserve">,” </w:t>
      </w:r>
      <w:proofErr w:type="spellStart"/>
      <w:r>
        <w:t>Guliani</w:t>
      </w:r>
      <w:proofErr w:type="spellEnd"/>
      <w:r>
        <w:t xml:space="preserve"> wrote.</w:t>
      </w:r>
      <w:r w:rsidRPr="001F5F9B">
        <w:rPr>
          <w:sz w:val="12"/>
        </w:rPr>
        <w:t xml:space="preserve">¶ </w:t>
      </w:r>
      <w:r>
        <w:t>“Finally,” she said, “the report acknowledges that there are additional steps that the intelligence community can take to increase transparency, improve oversight, and limit the use of information collected through surveillance.”</w:t>
      </w:r>
      <w:r w:rsidRPr="001F5F9B">
        <w:rPr>
          <w:sz w:val="12"/>
        </w:rPr>
        <w:t xml:space="preserve">¶ </w:t>
      </w:r>
      <w:proofErr w:type="gramStart"/>
      <w:r>
        <w:t>In</w:t>
      </w:r>
      <w:proofErr w:type="gramEnd"/>
      <w:r>
        <w:t xml:space="preserve"> his column, Corrigan wrote that law enforcement agencies need to “use modern digital technologies intelligently and through targeted data preservation — not a mass surveillance regime — to engage in court-supervised technological surveillance of individuals whom they have reasonable cause to suspect.”</w:t>
      </w:r>
      <w:r w:rsidRPr="001F5F9B">
        <w:rPr>
          <w:sz w:val="12"/>
        </w:rPr>
        <w:t xml:space="preserve">¶ </w:t>
      </w:r>
      <w:r>
        <w:t>“That is not, however,” he insisted, “the same as building an infrastructure of mass surveillance.”</w:t>
      </w:r>
    </w:p>
    <w:p w14:paraId="2EC75373" w14:textId="77777777" w:rsidR="00005838" w:rsidRDefault="00005838" w:rsidP="00624342">
      <w:pPr>
        <w:pStyle w:val="Heading4"/>
      </w:pPr>
      <w:r>
        <w:t>Technology can’t check overload</w:t>
      </w:r>
    </w:p>
    <w:p w14:paraId="2FD93EA4" w14:textId="77777777" w:rsidR="00005838" w:rsidRPr="000A125C" w:rsidRDefault="00005838" w:rsidP="00005838">
      <w:pPr>
        <w:rPr>
          <w:rStyle w:val="StyleStyleBold12pt"/>
        </w:rPr>
      </w:pPr>
      <w:r>
        <w:rPr>
          <w:rStyle w:val="StyleStyleBold12pt"/>
        </w:rPr>
        <w:t>The SIGINT Philosopher, 11</w:t>
      </w:r>
    </w:p>
    <w:p w14:paraId="3C44F315" w14:textId="77777777" w:rsidR="00005838" w:rsidRPr="000A125C" w:rsidRDefault="00005838" w:rsidP="00005838">
      <w:r>
        <w:t xml:space="preserve">The SIGINT Philosopher, a Russian language analyst employed by SID, “The SIGINT Philosopher: Cognitive Overload?” 4/15/11, </w:t>
      </w:r>
      <w:hyperlink r:id="rId21" w:history="1">
        <w:r w:rsidRPr="00BD20AF">
          <w:rPr>
            <w:rStyle w:val="Hyperlink"/>
          </w:rPr>
          <w:t>https://s3.amazonaws.com/s3.documentcloud.org/documents/2088972/cognitive-overflow.pdf //</w:t>
        </w:r>
      </w:hyperlink>
      <w:r>
        <w:t xml:space="preserve"> IS</w:t>
      </w:r>
    </w:p>
    <w:p w14:paraId="3C2E3220" w14:textId="77777777" w:rsidR="00005838" w:rsidRDefault="00005838" w:rsidP="00005838">
      <w:r>
        <w:t>(U) There's a computer sitting atop your shoulders. Granted, real computers can apparently best human brains on Jeopardy with ease, but all the same... Since Noam Chomsky and his cohorts at MIT opened the floodgates to the study of how we think, cognitive psychology has come a long way. Although the ensuing decades of research have highlighted the astounding capabilities of our gray matter, the field has also exposed the limitations our brains are subject to. It may be worth considering the implications these limitations have for our work in SID.</w:t>
      </w:r>
    </w:p>
    <w:p w14:paraId="5345CE57" w14:textId="77777777" w:rsidR="00005838" w:rsidRDefault="00005838" w:rsidP="00005838">
      <w:r>
        <w:t>(U) "</w:t>
      </w:r>
      <w:r w:rsidRPr="000A125C">
        <w:rPr>
          <w:rStyle w:val="StyleBoldUnderline"/>
        </w:rPr>
        <w:t>Channel capacity" is the term some cognitive psychologists have begun to apply to the brain's limits on the amount of certain information it can retain</w:t>
      </w:r>
      <w:r>
        <w:t xml:space="preserve">. For instance, research shows that </w:t>
      </w:r>
      <w:r w:rsidRPr="000A125C">
        <w:rPr>
          <w:rStyle w:val="StyleBoldUnderline"/>
        </w:rPr>
        <w:t>the average person can only differentiate between 5-9 different tones, shapes, or textures at a given time. Any more, and our capacity to categorize becomes overtaxed, and we begin to make mistakes. In other words, the servers overload</w:t>
      </w:r>
      <w:r>
        <w:t>. It is yet another example of how unprepared humans are, in evolutionary terms, for the information age. Evolutionary biologist Sherwood Washburn once wrote:</w:t>
      </w:r>
    </w:p>
    <w:p w14:paraId="3809BBD8" w14:textId="77777777" w:rsidR="00005838" w:rsidRDefault="00005838" w:rsidP="00005838">
      <w:r>
        <w:t>(U) "Most of human evolution took place before the advent of agriculture, when we lived in small groups, face-to-face. Man evolved to feel strongly about few people, short distances, and relatively brief intervals."</w:t>
      </w:r>
    </w:p>
    <w:p w14:paraId="687817F2" w14:textId="77777777" w:rsidR="00005838" w:rsidRDefault="00005838" w:rsidP="00005838">
      <w:r>
        <w:t xml:space="preserve">(U) The question then becomes: </w:t>
      </w:r>
      <w:r w:rsidRPr="000A125C">
        <w:rPr>
          <w:rStyle w:val="StyleBoldUnderline"/>
        </w:rPr>
        <w:t>If an individual brain has finite "channel capacity," does the vast collective of SID, comprised of thousands of brilliant, yet limited, brains also have a definite "channel capacity"?</w:t>
      </w:r>
      <w:r>
        <w:t xml:space="preserve"> If so, what is it? How do we know when we've reached it? What if we've already exceeded it? In essence, could SID's reach exceed its grasp? Can the combined cognitive power of SID connect all the necessary dots to avoid, predict, or advise when the improbable, complex, or unthinkable happens?</w:t>
      </w:r>
    </w:p>
    <w:p w14:paraId="623B8DE2" w14:textId="77777777" w:rsidR="00005838" w:rsidRDefault="00005838" w:rsidP="00005838">
      <w:r>
        <w:t xml:space="preserve">(U) </w:t>
      </w:r>
      <w:r w:rsidRPr="000A125C">
        <w:rPr>
          <w:rStyle w:val="StyleBoldUnderline"/>
        </w:rPr>
        <w:t>Take for example the number of tools, clearances, systems, compliances, and administrative requirements we encounter</w:t>
      </w:r>
      <w:r w:rsidRPr="009E5D1E">
        <w:t xml:space="preserve"> before we even begin to engage in the work of the mission itself. </w:t>
      </w:r>
      <w:r w:rsidRPr="000A125C">
        <w:rPr>
          <w:rStyle w:val="StyleBoldUnderline"/>
        </w:rPr>
        <w:t xml:space="preserve">The mission then involves an ever-expanding set of complex issues, targets, accesses, and capabilities. The "cognitive burden," so to speak, must at times feel </w:t>
      </w:r>
      <w:r w:rsidRPr="000A125C">
        <w:rPr>
          <w:rStyle w:val="Emphasis"/>
        </w:rPr>
        <w:t>overwhelming</w:t>
      </w:r>
      <w:r>
        <w:t xml:space="preserve"> to some of us. </w:t>
      </w:r>
      <w:r w:rsidRPr="000A125C">
        <w:rPr>
          <w:rStyle w:val="StyleBoldUnderline"/>
        </w:rPr>
        <w:t>The SID is an organism with many moving parts. So how do we ensure our SIGINT potential is in line with, and doesn't overwhelm our collective cognitive capacity</w:t>
      </w:r>
      <w:r>
        <w:t>? Can we count on our overarching SID mechanism to self-regulate, to organically cull, sort, and retain? Or is there perhaps something extra we ought to be doing to ensure we operate at full exploitative and analytic force?</w:t>
      </w:r>
    </w:p>
    <w:p w14:paraId="21BEF151" w14:textId="77777777" w:rsidR="00005838" w:rsidRDefault="00005838" w:rsidP="00005838">
      <w:r>
        <w:t xml:space="preserve">(U) Surely </w:t>
      </w:r>
      <w:r w:rsidRPr="000A125C">
        <w:rPr>
          <w:rStyle w:val="StyleBoldUnderline"/>
        </w:rPr>
        <w:t xml:space="preserve">someone will point out that the burgeoning amalgam of technological advances will aid us in shouldering the burden. However, </w:t>
      </w:r>
      <w:r w:rsidRPr="000A125C">
        <w:rPr>
          <w:rStyle w:val="Emphasis"/>
        </w:rPr>
        <w:t>historically</w:t>
      </w:r>
      <w:r w:rsidRPr="000A125C">
        <w:rPr>
          <w:rStyle w:val="StyleBoldUnderline"/>
        </w:rPr>
        <w:t>, this scenario doesn't seem to completely bear out. The onslaught of more computing power—often intended to automate some processes-has in many respects demanded an expansion of our combined "channel capacity," rather than curbing the flow of the information that's necessary to retain</w:t>
      </w:r>
      <w:r>
        <w:t>.</w:t>
      </w:r>
    </w:p>
    <w:p w14:paraId="353C7E94" w14:textId="77777777" w:rsidR="00005838" w:rsidRDefault="00005838" w:rsidP="00005838">
      <w:r>
        <w:t xml:space="preserve">(U) </w:t>
      </w:r>
      <w:proofErr w:type="gramStart"/>
      <w:r>
        <w:t>It's</w:t>
      </w:r>
      <w:proofErr w:type="gramEnd"/>
      <w:r>
        <w:t xml:space="preserve"> an issue worth thinking about and discussing. In the meantime, I'll be working on my 14- character p ass word...</w:t>
      </w:r>
    </w:p>
    <w:p w14:paraId="6CD0B88C" w14:textId="77777777" w:rsidR="00005838" w:rsidRPr="00CC6006" w:rsidRDefault="00005838" w:rsidP="00005838">
      <w:r>
        <w:t>(U) Editor's note: See a Tapioca Pebble on this topic.</w:t>
      </w:r>
    </w:p>
    <w:p w14:paraId="1E44C953" w14:textId="77777777" w:rsidR="00005838" w:rsidRDefault="00005838" w:rsidP="00D6738F">
      <w:pPr>
        <w:pStyle w:val="Heading3"/>
      </w:pPr>
      <w:r>
        <w:t>A2: more data solves</w:t>
      </w:r>
    </w:p>
    <w:p w14:paraId="4FEC2F5F" w14:textId="77777777" w:rsidR="00005838" w:rsidRDefault="00005838" w:rsidP="00624342">
      <w:pPr>
        <w:pStyle w:val="Heading4"/>
      </w:pPr>
      <w:r>
        <w:t>More data can’t solve – current spending and Britain prove</w:t>
      </w:r>
    </w:p>
    <w:p w14:paraId="32E22E86" w14:textId="77777777" w:rsidR="00005838" w:rsidRPr="0007571A" w:rsidRDefault="00005838" w:rsidP="00005838">
      <w:pPr>
        <w:rPr>
          <w:rStyle w:val="StyleStyleBold12pt"/>
        </w:rPr>
      </w:pPr>
      <w:proofErr w:type="spellStart"/>
      <w:r w:rsidRPr="0007571A">
        <w:rPr>
          <w:rStyle w:val="StyleStyleBold12pt"/>
        </w:rPr>
        <w:t>Maass</w:t>
      </w:r>
      <w:proofErr w:type="spellEnd"/>
      <w:r w:rsidRPr="0007571A">
        <w:rPr>
          <w:rStyle w:val="StyleStyleBold12pt"/>
        </w:rPr>
        <w:t>, 15</w:t>
      </w:r>
    </w:p>
    <w:p w14:paraId="2A1F8A72" w14:textId="77777777" w:rsidR="00005838" w:rsidRDefault="00005838" w:rsidP="00005838">
      <w:r>
        <w:t xml:space="preserve">Peter </w:t>
      </w:r>
      <w:proofErr w:type="spellStart"/>
      <w:r>
        <w:t>Maass</w:t>
      </w:r>
      <w:proofErr w:type="spellEnd"/>
      <w:r>
        <w:t xml:space="preserve">, a Guggenheim Fellow on the advisory boards of the Solutions Journalism Network, and the Program for Narrative and Documentary Practice at Tufts University, “Inside NSA, Officials Privately Criticize ‘Collect it All’ Surveillance,” The Intercept, 5/28/15, </w:t>
      </w:r>
      <w:hyperlink r:id="rId22" w:history="1">
        <w:r w:rsidRPr="004A179A">
          <w:rPr>
            <w:rStyle w:val="Hyperlink"/>
          </w:rPr>
          <w:t>https://firstlook.org/theintercept/2015/05/28/nsa-officials-privately-criticize-collect-it-all-surveillance/</w:t>
        </w:r>
      </w:hyperlink>
      <w:r>
        <w:t xml:space="preserve"> // IS</w:t>
      </w:r>
    </w:p>
    <w:p w14:paraId="170F00FF" w14:textId="77777777" w:rsidR="00005838" w:rsidRDefault="00005838" w:rsidP="00005838">
      <w:pPr>
        <w:rPr>
          <w:rStyle w:val="StyleBoldUnderline"/>
        </w:rPr>
      </w:pPr>
      <w:r w:rsidRPr="00872E0B">
        <w:rPr>
          <w:rStyle w:val="StyleBoldUnderline"/>
        </w:rPr>
        <w:t>The agency appears to be spending significant sums of money to solve the haystack problem</w:t>
      </w:r>
      <w:r>
        <w:t xml:space="preserve">. The document headlined “Dealing With a ‘Tsunami’ of Intercept,” written in 2006 by three NSA officials and previously published by The Intercept, outlined a series of programs to prepare for a near future in which the speed and volume of signals intelligence would explode “almost beyond imagination.” </w:t>
      </w:r>
      <w:r w:rsidRPr="00872E0B">
        <w:rPr>
          <w:rStyle w:val="StyleBoldUnderline"/>
        </w:rPr>
        <w:t>The document referred to a mysterious NSA entity–the “Coping With Information Overload Office.” This appears to be related to an item in the Intelligence Community’s 2013 Budget Justification to Congress, known as the “black budget”—$48.6 million for projects related to “Coping with Information Overload.” The data glut is felt in the NSA’s partner agency in Britain, too</w:t>
      </w:r>
      <w:r>
        <w:t xml:space="preserve">. A slideshow entitled “A Short Introduction to SIGINT,” from GCHQ, </w:t>
      </w:r>
      <w:r w:rsidRPr="00872E0B">
        <w:rPr>
          <w:rStyle w:val="StyleBoldUnderline"/>
        </w:rPr>
        <w:t xml:space="preserve">the British intelligence agency, posed the following question: “How are people supposed to keep on top of all their targets and the new ones when they have far more than [they] could do in a day? How are they supposed to find the needle in the haystack and </w:t>
      </w:r>
      <w:proofErr w:type="spellStart"/>
      <w:r w:rsidRPr="00872E0B">
        <w:rPr>
          <w:rStyle w:val="StyleBoldUnderline"/>
        </w:rPr>
        <w:t>prioritise</w:t>
      </w:r>
      <w:proofErr w:type="spellEnd"/>
      <w:r w:rsidRPr="00872E0B">
        <w:rPr>
          <w:rStyle w:val="StyleBoldUnderline"/>
        </w:rPr>
        <w:t xml:space="preserve"> what is most important to look at?” The slideshow continued, “Give an analyst three leads, one of which is interesting: they may have time to follow that up. Give them three hundred leads, ten of which are interesting: that’s probably not much use.”</w:t>
      </w:r>
    </w:p>
    <w:p w14:paraId="35A5F85A" w14:textId="77777777" w:rsidR="00005838" w:rsidRPr="00775D2F" w:rsidRDefault="00005838" w:rsidP="00624342">
      <w:pPr>
        <w:pStyle w:val="Heading4"/>
      </w:pPr>
      <w:r>
        <w:t>More data fails – statistics – and their evidence is hype</w:t>
      </w:r>
    </w:p>
    <w:p w14:paraId="3B3553A3" w14:textId="77777777" w:rsidR="00005838" w:rsidRPr="00775D2F" w:rsidRDefault="00005838" w:rsidP="00005838">
      <w:pPr>
        <w:rPr>
          <w:rStyle w:val="StyleStyleBold12pt"/>
        </w:rPr>
      </w:pPr>
      <w:r w:rsidRPr="00775D2F">
        <w:rPr>
          <w:rStyle w:val="StyleStyleBold12pt"/>
        </w:rPr>
        <w:t>Bergen et al., 14</w:t>
      </w:r>
    </w:p>
    <w:p w14:paraId="07D65DE0" w14:textId="77777777" w:rsidR="00005838" w:rsidRDefault="00005838" w:rsidP="00005838">
      <w:r>
        <w:t xml:space="preserve">Peter Bergen, David </w:t>
      </w:r>
      <w:proofErr w:type="spellStart"/>
      <w:r>
        <w:t>Sterman</w:t>
      </w:r>
      <w:proofErr w:type="spellEnd"/>
      <w:r>
        <w:t xml:space="preserve">, Emily Schneider, and Bailey Cahill, *Peter Bergen is an American print and broadcast journalist, author, documentary producer, and CNN's national security analyst. **David </w:t>
      </w:r>
      <w:proofErr w:type="spellStart"/>
      <w:r>
        <w:t>Sterman</w:t>
      </w:r>
      <w:proofErr w:type="spellEnd"/>
      <w:r>
        <w:t xml:space="preserve"> is a program associate at New America and holds a master's degree from Georgetown's Center for Security Studies, ***senior program associate for the International Security Program at New America, “Do </w:t>
      </w:r>
      <w:proofErr w:type="spellStart"/>
      <w:r>
        <w:t>Nsa's</w:t>
      </w:r>
      <w:proofErr w:type="spellEnd"/>
      <w:r>
        <w:t xml:space="preserve"> Bulk Surveillance Programs Stop Terrorists?” New America Foundation, January 2014, </w:t>
      </w:r>
      <w:hyperlink r:id="rId23" w:history="1">
        <w:r w:rsidRPr="004A179A">
          <w:rPr>
            <w:rStyle w:val="Hyperlink"/>
          </w:rPr>
          <w:t>https://www.newamerica.org/downloads/IS_NSA_surveillance.pdf //</w:t>
        </w:r>
      </w:hyperlink>
      <w:r>
        <w:t xml:space="preserve"> IS</w:t>
      </w:r>
    </w:p>
    <w:p w14:paraId="45DBFCB1" w14:textId="77777777" w:rsidR="00005838" w:rsidRDefault="00005838" w:rsidP="00005838">
      <w:r>
        <w:t>D.</w:t>
      </w:r>
      <w:r>
        <w:tab/>
      </w:r>
      <w:r w:rsidRPr="00775D2F">
        <w:rPr>
          <w:rStyle w:val="StyleBoldUnderline"/>
        </w:rPr>
        <w:t>The administration has repeatedly exaggerated the role of NSA bulk surveillance programs in preventing terrorism and is misleading the public when it says that 9/11 could have been prevented by such programs when, in fact, better information-sharing about already existing intelligence would have been far more effective in preventing 9/11.</w:t>
      </w:r>
    </w:p>
    <w:p w14:paraId="2379F37C" w14:textId="77777777" w:rsidR="00005838" w:rsidRDefault="00005838" w:rsidP="00005838">
      <w:r>
        <w:t xml:space="preserve">Members of </w:t>
      </w:r>
      <w:r w:rsidRPr="00775D2F">
        <w:rPr>
          <w:rStyle w:val="StyleBoldUnderline"/>
        </w:rPr>
        <w:t xml:space="preserve">Congress, senior government officials, and NSA officials have justified the programs with statements about how many terrorist events the surveillance programs have foiled - citing a total of 54 “events” around the globe, </w:t>
      </w:r>
      <w:r>
        <w:t xml:space="preserve">of which 13 were in the United States - </w:t>
      </w:r>
      <w:r w:rsidRPr="00775D2F">
        <w:rPr>
          <w:rStyle w:val="StyleBoldUnderline"/>
        </w:rPr>
        <w:t>and have warned of the risk of a future 9/11-like attack if the programs were curtailed</w:t>
      </w:r>
      <w:r>
        <w:t>. As mentioned above, President Obama defended the NSA surveillance programs during a visit to Berlin in June, saying: “We know of at least 50 threats that have been averted because of this information not just in the United States, but, in some cases, threats here in Germany. So lives have been saved.”39 Gen. Alexander testified before Congress that: “the information gathered from these programs provided the U.S. government with critical leads to help prevent over 50 potential terrorist events in more than 20 countries around the world.”40 Rep. Mike Rogers, chairman of the House Permanent Select Committee on Intelligence, said on the chamber floor in July that NSA programs “stopped and thwarted terrorist attacks both here and in Europe - saving real lives” a total of 54 times.41</w:t>
      </w:r>
    </w:p>
    <w:p w14:paraId="187EA614" w14:textId="77777777" w:rsidR="00005838" w:rsidRDefault="00005838" w:rsidP="00005838">
      <w:r w:rsidRPr="00775D2F">
        <w:rPr>
          <w:rStyle w:val="StyleBoldUnderline"/>
        </w:rPr>
        <w:t xml:space="preserve">The government’s defense has demonstrated a lack of precision regarding the exact nature of the threats in the terrorism cases the government has claimed were prevented by NSA surveillance. Were they real attacks that were thwarted? Serious plots that were still somewhere in the planning stages? Plots </w:t>
      </w:r>
      <w:proofErr w:type="gramStart"/>
      <w:r w:rsidRPr="00775D2F">
        <w:rPr>
          <w:rStyle w:val="StyleBoldUnderline"/>
        </w:rPr>
        <w:t>that were</w:t>
      </w:r>
      <w:proofErr w:type="gramEnd"/>
      <w:r w:rsidRPr="00775D2F">
        <w:rPr>
          <w:rStyle w:val="StyleBoldUnderline"/>
        </w:rPr>
        <w:t xml:space="preserve"> concerning, but never really operational? Or did they involve some sort of terrorism-support activity, such as fundraising?</w:t>
      </w:r>
      <w:r>
        <w:t xml:space="preserve"> President Obama has called them “threats,” Gen. Alexander called them “events” and then later used the term “activities,” while Rep. Rogers and one of Gen. Alexander’s slides at the 2013 Black Hat conference referred to them as “attacks.”42</w:t>
      </w:r>
    </w:p>
    <w:p w14:paraId="4DB6126D" w14:textId="77777777" w:rsidR="00005838" w:rsidRDefault="00005838" w:rsidP="00005838">
      <w:r>
        <w:t xml:space="preserve">Sen. Leahy brought attention to this disconnect at a Senate Judiciary Committee hearing in July 2013, saying he had been shown a classified list of “terrorist events” detected through surveillance which did not show that “dozens or even several terrorist plots” had been thwarted by the collection of American telephone metadata under Section 215.43 </w:t>
      </w:r>
      <w:r w:rsidRPr="00775D2F">
        <w:rPr>
          <w:rStyle w:val="StyleBoldUnderline"/>
        </w:rPr>
        <w:t>Sen. Leahy asked Gen. Alexander: “Would you agree that the 54 cases that keep getting cited by the administration were not all plots, and of the 54, only 13 had some nexus to the U.S.?” and Gen. Alexander’s reply was a simple “Yes</w:t>
      </w:r>
      <w:r>
        <w:t>.”44 On this key point, beyond his one-word answer, the NSA director did not elaborate while under oath.</w:t>
      </w:r>
    </w:p>
    <w:p w14:paraId="5CEDAC2C" w14:textId="77777777" w:rsidR="00005838" w:rsidRPr="00775D2F" w:rsidRDefault="00005838" w:rsidP="00005838">
      <w:pPr>
        <w:rPr>
          <w:rStyle w:val="StyleBoldUnderline"/>
        </w:rPr>
      </w:pPr>
      <w:r w:rsidRPr="00775D2F">
        <w:rPr>
          <w:rStyle w:val="StyleBoldUnderline"/>
        </w:rPr>
        <w:t>Leading reporters have sometimes simply parroted the government claims that more than 50 attacks have been averted</w:t>
      </w:r>
      <w:r w:rsidRPr="009E5D1E">
        <w:t xml:space="preserve">. Bob </w:t>
      </w:r>
      <w:proofErr w:type="spellStart"/>
      <w:r w:rsidRPr="009E5D1E">
        <w:t>Schieffer</w:t>
      </w:r>
      <w:proofErr w:type="spellEnd"/>
      <w:r w:rsidRPr="009E5D1E">
        <w:t xml:space="preserve"> of CBS News, for instance, said on “Face the Nation” on July 28: “Fifty-six terror plots here and abroad have been thwarted by the NASA [sic\ program. So what’s wrong with it, then, if it’s managed to stop 56 terrorist attacks? That sounds like a pretty good record.”45 </w:t>
      </w:r>
      <w:r w:rsidRPr="00775D2F">
        <w:rPr>
          <w:rStyle w:val="StyleBoldUnderline"/>
        </w:rPr>
        <w:t>This misrepresentation in the media most likely stems from confusion about what this oft-cited 54 number really refers to - terrorist activity such as fundraising, plots that were really only notional, or actual averted attacks.</w:t>
      </w:r>
    </w:p>
    <w:p w14:paraId="24F30641" w14:textId="77777777" w:rsidR="00005838" w:rsidRDefault="00005838" w:rsidP="00005838">
      <w:r>
        <w:t xml:space="preserve">Despite the government’s narrative that NSA surveillance of some kind prevented 13 domestic “events” or “attacks” in the United States, </w:t>
      </w:r>
      <w:r w:rsidRPr="00775D2F">
        <w:rPr>
          <w:rStyle w:val="StyleBoldUnderline"/>
        </w:rPr>
        <w:t xml:space="preserve">of the eight cases we have identified as possibly involving the NSA, including the three the government has not claimed, only one can be said to involve an operational al-Qaeda plot to conduct an attack within the United States, three were notional plots, and one involved an attack plan in Europe. And in three of the plots we identified as possibly having been prevented by the N SA - </w:t>
      </w:r>
      <w:proofErr w:type="spellStart"/>
      <w:r w:rsidRPr="00775D2F">
        <w:rPr>
          <w:rStyle w:val="StyleBoldUnderline"/>
        </w:rPr>
        <w:t>Moalin</w:t>
      </w:r>
      <w:proofErr w:type="spellEnd"/>
      <w:r w:rsidRPr="00775D2F">
        <w:rPr>
          <w:rStyle w:val="StyleBoldUnderline"/>
        </w:rPr>
        <w:t xml:space="preserve">, </w:t>
      </w:r>
      <w:proofErr w:type="spellStart"/>
      <w:r w:rsidRPr="00775D2F">
        <w:rPr>
          <w:rStyle w:val="StyleBoldUnderline"/>
        </w:rPr>
        <w:t>Muhtorov</w:t>
      </w:r>
      <w:proofErr w:type="spellEnd"/>
      <w:r w:rsidRPr="00775D2F">
        <w:rPr>
          <w:rStyle w:val="StyleBoldUnderline"/>
        </w:rPr>
        <w:t xml:space="preserve"> and </w:t>
      </w:r>
      <w:proofErr w:type="spellStart"/>
      <w:r w:rsidRPr="00775D2F">
        <w:rPr>
          <w:rStyle w:val="StyleBoldUnderline"/>
        </w:rPr>
        <w:t>Jumaev</w:t>
      </w:r>
      <w:proofErr w:type="spellEnd"/>
      <w:r w:rsidRPr="00775D2F">
        <w:rPr>
          <w:rStyle w:val="StyleBoldUnderline"/>
        </w:rPr>
        <w:t xml:space="preserve">, and </w:t>
      </w:r>
      <w:proofErr w:type="spellStart"/>
      <w:r w:rsidRPr="00775D2F">
        <w:rPr>
          <w:rStyle w:val="StyleBoldUnderline"/>
        </w:rPr>
        <w:t>Warsame</w:t>
      </w:r>
      <w:proofErr w:type="spellEnd"/>
      <w:r w:rsidRPr="00775D2F">
        <w:rPr>
          <w:rStyle w:val="StyleBoldUnderline"/>
        </w:rPr>
        <w:t xml:space="preserve"> - the defendants were committing or allegedly committing crimes of support for a terrorist group, rather than plotting terrorist attacks.</w:t>
      </w:r>
    </w:p>
    <w:p w14:paraId="1A439F2B" w14:textId="77777777" w:rsidR="00005838" w:rsidRDefault="00005838" w:rsidP="00005838"/>
    <w:p w14:paraId="2F3DE6E6" w14:textId="77777777" w:rsidR="00005838" w:rsidRDefault="00005838" w:rsidP="00624342">
      <w:pPr>
        <w:pStyle w:val="Heading4"/>
      </w:pPr>
      <w:r>
        <w:t>More data fails – empirics</w:t>
      </w:r>
    </w:p>
    <w:p w14:paraId="74CFDAD2" w14:textId="77777777" w:rsidR="00005838" w:rsidRPr="00775D2F" w:rsidRDefault="00005838" w:rsidP="00005838">
      <w:pPr>
        <w:rPr>
          <w:rStyle w:val="StyleStyleBold12pt"/>
        </w:rPr>
      </w:pPr>
      <w:r w:rsidRPr="00775D2F">
        <w:rPr>
          <w:rStyle w:val="StyleStyleBold12pt"/>
        </w:rPr>
        <w:t>Bergen et al., 14</w:t>
      </w:r>
    </w:p>
    <w:p w14:paraId="650A9F40" w14:textId="77777777" w:rsidR="00005838" w:rsidRDefault="00005838" w:rsidP="00005838">
      <w:r>
        <w:t xml:space="preserve">Peter Bergen, David </w:t>
      </w:r>
      <w:proofErr w:type="spellStart"/>
      <w:r>
        <w:t>Sterman</w:t>
      </w:r>
      <w:proofErr w:type="spellEnd"/>
      <w:r>
        <w:t xml:space="preserve">, Emily Schneider, and Bailey Cahill, *Peter Bergen is an American print and broadcast journalist, author, documentary producer, and CNN's national security analyst. **David </w:t>
      </w:r>
      <w:proofErr w:type="spellStart"/>
      <w:r>
        <w:t>Sterman</w:t>
      </w:r>
      <w:proofErr w:type="spellEnd"/>
      <w:r>
        <w:t xml:space="preserve"> is a program associate at New America and holds a master's degree from Georgetown's Center for Security Studies, ***senior program associate for the International Security Program at New America, “Do </w:t>
      </w:r>
      <w:proofErr w:type="spellStart"/>
      <w:r>
        <w:t>Nsa's</w:t>
      </w:r>
      <w:proofErr w:type="spellEnd"/>
      <w:r>
        <w:t xml:space="preserve"> Bulk Surveillance Programs Stop Terrorists?” New America Foundation, January 2014, </w:t>
      </w:r>
      <w:hyperlink r:id="rId24" w:history="1">
        <w:r w:rsidRPr="004A179A">
          <w:rPr>
            <w:rStyle w:val="Hyperlink"/>
          </w:rPr>
          <w:t>https://www.newamerica.org/downloads/IS_NSA_surveillance.pdf //</w:t>
        </w:r>
      </w:hyperlink>
      <w:r>
        <w:t xml:space="preserve"> IS</w:t>
      </w:r>
    </w:p>
    <w:p w14:paraId="638C48EB" w14:textId="77777777" w:rsidR="00005838" w:rsidRDefault="00005838" w:rsidP="00005838">
      <w:pPr>
        <w:rPr>
          <w:rStyle w:val="StyleBoldUnderline"/>
        </w:rPr>
      </w:pPr>
      <w:r>
        <w:t>The</w:t>
      </w:r>
      <w:r w:rsidRPr="00872E0B">
        <w:t xml:space="preserve">se </w:t>
      </w:r>
      <w:r w:rsidRPr="00872E0B">
        <w:rPr>
          <w:rStyle w:val="StyleBoldUnderline"/>
        </w:rPr>
        <w:t xml:space="preserve">multiple missed opportunities challenge the administration’s claims that the NSA’s bulk surveillance program could have prevented the 9/11 attacks. The key problem was one of information-sharing, </w:t>
      </w:r>
      <w:r w:rsidRPr="00872E0B">
        <w:rPr>
          <w:rStyle w:val="Emphasis"/>
        </w:rPr>
        <w:t>not lack of info</w:t>
      </w:r>
      <w:r w:rsidRPr="00872E0B">
        <w:rPr>
          <w:rStyle w:val="StyleBoldUnderline"/>
        </w:rPr>
        <w:t xml:space="preserve">rmation. If information-sharing had been functioning, </w:t>
      </w:r>
      <w:proofErr w:type="spellStart"/>
      <w:r w:rsidRPr="00872E0B">
        <w:rPr>
          <w:rStyle w:val="StyleBoldUnderline"/>
        </w:rPr>
        <w:t>Mihdhar</w:t>
      </w:r>
      <w:proofErr w:type="spellEnd"/>
      <w:r w:rsidRPr="00872E0B">
        <w:rPr>
          <w:rStyle w:val="StyleBoldUnderline"/>
        </w:rPr>
        <w:t xml:space="preserve"> would likely have been caught</w:t>
      </w:r>
      <w:r w:rsidRPr="00872E0B">
        <w:t xml:space="preserve"> regardless of the collection of telephone metadata, </w:t>
      </w:r>
      <w:r w:rsidRPr="00872E0B">
        <w:rPr>
          <w:rStyle w:val="StyleBoldUnderline"/>
        </w:rPr>
        <w:t>and if information- sharing was not functioning, it is unclear why collecting more information would have changed the result</w:t>
      </w:r>
      <w:r w:rsidRPr="00872E0B">
        <w:t xml:space="preserve">. Even if </w:t>
      </w:r>
      <w:proofErr w:type="spellStart"/>
      <w:r w:rsidRPr="00872E0B">
        <w:t>Mihdhar’s</w:t>
      </w:r>
      <w:proofErr w:type="spellEnd"/>
      <w:r w:rsidRPr="00872E0B">
        <w:t xml:space="preserve"> phone calls from San Diego to Yemen is considered a moment for preventing the 9/11 attacks, it is likely that more targeted surveillance of that phone number rather than bulk collection of metadata would have been sufficient. Communications to and from the house in Yemen were already being intercepted by the NSA as a result of investigations into the 1998 U.S. embassy bombings in Africa and the USS Cole bombing in 2000.62 According to U.S. officials quoted by Josh Meyer, a leading national security reporter at the Los Angeles Times, the information from the calls could have been shared through a FISA warrant under the authorities the NSA had even before 9/11.63 The United States government could and should have been alerted to </w:t>
      </w:r>
      <w:proofErr w:type="spellStart"/>
      <w:r w:rsidRPr="00872E0B">
        <w:t>Mihdhar’s</w:t>
      </w:r>
      <w:proofErr w:type="spellEnd"/>
      <w:r w:rsidRPr="00872E0B">
        <w:t xml:space="preserve"> phone calls even without the expanded authority to collect the telephone metadata of all Americans under Section 215. Indeed, Richard Clarke, the national coordinator for security</w:t>
      </w:r>
      <w:r>
        <w:t xml:space="preserve">, infrastructure protection, and counterterrorism from 1998 to 2001, has explained that the Justice Department “could have asked the FISA Court for a warrant to all phone companies to show all calls from the U.S. which went to the Yemen number. As far as I know, they did not do so. They could have.”64 Clarke played down the need for bulk collection in such a scenario, continuing, “My understanding is that they did not need the current All Calls Data Base FISA warrant to get the information they needed. Since they had one end of the calls (the Yemen number), all they had to do was ask for any call connecting to it.”65 (Clarke was one of the five members of the White House review group that President Obama established in August 2013 to review the U.S. government’s surveillance activities and which issued its report on December 18, 2013). </w:t>
      </w:r>
      <w:r w:rsidRPr="00775D2F">
        <w:rPr>
          <w:rStyle w:val="StyleBoldUnderline"/>
        </w:rPr>
        <w:t>The overall problem for U.S. counterterrorism officials is not that they need the information from the bulk collection of phone data, but that they don’t sufficiently understand or widely share the information they already possess that is derived from conventional law enforcement and intelligence techniques. This was true of the two 9/11 hijackers living in San Diego and it is also the unfortunate</w:t>
      </w:r>
      <w:r>
        <w:rPr>
          <w:rStyle w:val="StyleBoldUnderline"/>
        </w:rPr>
        <w:t xml:space="preserve"> </w:t>
      </w:r>
      <w:r w:rsidRPr="00775D2F">
        <w:rPr>
          <w:rStyle w:val="StyleBoldUnderline"/>
        </w:rPr>
        <w:t>pattern we have seen in several other significant terrorism</w:t>
      </w:r>
      <w:r>
        <w:rPr>
          <w:rStyle w:val="StyleBoldUnderline"/>
        </w:rPr>
        <w:t xml:space="preserve"> </w:t>
      </w:r>
      <w:r w:rsidRPr="00775D2F">
        <w:rPr>
          <w:rStyle w:val="StyleBoldUnderline"/>
        </w:rPr>
        <w:t>cases:</w:t>
      </w:r>
      <w:r>
        <w:rPr>
          <w:rStyle w:val="StyleBoldUnderline"/>
        </w:rPr>
        <w:t xml:space="preserve"> </w:t>
      </w:r>
      <w:r>
        <w:t xml:space="preserve">• Chicago resident David Coleman Headley was central to the planning of the 2008 terrorist attacks in </w:t>
      </w:r>
      <w:r w:rsidRPr="00775D2F">
        <w:rPr>
          <w:rStyle w:val="Emphasis"/>
        </w:rPr>
        <w:t>Mumbai</w:t>
      </w:r>
      <w:r>
        <w:t xml:space="preserve"> that killed 166 people. Yet, following the 9/11 attacks, U.S. authorities received plausible tips regarding Headley’s associations with militant groups at least five times from his family members, friends, and acquaintances.66 These multiple tips were never followed up in an effective fashion. • Maj. </w:t>
      </w:r>
      <w:proofErr w:type="spellStart"/>
      <w:r>
        <w:t>Nidal</w:t>
      </w:r>
      <w:proofErr w:type="spellEnd"/>
      <w:r>
        <w:t xml:space="preserve"> Hasan, a U.S. Army psychiatrist, killed 13 people at </w:t>
      </w:r>
      <w:r w:rsidRPr="00775D2F">
        <w:rPr>
          <w:rStyle w:val="Emphasis"/>
        </w:rPr>
        <w:t>Fort Hood</w:t>
      </w:r>
      <w:r>
        <w:t>, Texas, in 2009. Before the attack, U.S. intelligence agencies had intercepted multiple emails between Maj. Hasan and Anwar al-</w:t>
      </w:r>
      <w:proofErr w:type="spellStart"/>
      <w:r>
        <w:t>Awlaki</w:t>
      </w:r>
      <w:proofErr w:type="spellEnd"/>
      <w:r>
        <w:t xml:space="preserve">, a U.S.- born cleric living in Yemen who was notorious for his ties to militants. The emails included a discussion of the permissibility in Islam of killing U.S. soldiers. Counterterrorism investigators didn’t follow up on these emails, believing that they were somehow consistent with Maj. Hasan’s job as a military psychiatrist.67 • Carlos Bledsoe, a convert to Islam, fatally shot a soldier at a </w:t>
      </w:r>
      <w:r w:rsidRPr="00775D2F">
        <w:rPr>
          <w:rStyle w:val="Emphasis"/>
        </w:rPr>
        <w:t>Little Rock</w:t>
      </w:r>
      <w:r>
        <w:t xml:space="preserve">, Ark., military recruiting office in 2009, several months after returning from a stay in Yemen. As a result of that trip, Bledsoe was under investigation by the FBI. Yet, he was still able to buy the weapons for his deadly attack when he was back in the United States.68 • Nigerian Umar </w:t>
      </w:r>
      <w:proofErr w:type="spellStart"/>
      <w:r>
        <w:t>Farouq</w:t>
      </w:r>
      <w:proofErr w:type="spellEnd"/>
      <w:r>
        <w:t xml:space="preserve"> </w:t>
      </w:r>
      <w:proofErr w:type="spellStart"/>
      <w:r>
        <w:t>Abdulmutallab</w:t>
      </w:r>
      <w:proofErr w:type="spellEnd"/>
      <w:r>
        <w:t xml:space="preserve"> attempted to blow up </w:t>
      </w:r>
      <w:r w:rsidRPr="00775D2F">
        <w:rPr>
          <w:rStyle w:val="Emphasis"/>
        </w:rPr>
        <w:t>Northwest Flight 253</w:t>
      </w:r>
      <w:r>
        <w:t xml:space="preserve"> over Detroit on Christmas Day 2009 with an “underwear bomb.” Fortunately, the bomb failed to explode. Yet, a few weeks before the botched attack, </w:t>
      </w:r>
      <w:proofErr w:type="spellStart"/>
      <w:r>
        <w:t>Abdulmutallab’s</w:t>
      </w:r>
      <w:proofErr w:type="spellEnd"/>
      <w:r>
        <w:t xml:space="preserve"> father contacted the U.S. Embassy in Nigeria with concerns that his son had become radicalized and might be planning something.69 This information wasn’t further investigated. </w:t>
      </w:r>
      <w:proofErr w:type="spellStart"/>
      <w:r>
        <w:t>Abdulmutallab</w:t>
      </w:r>
      <w:proofErr w:type="spellEnd"/>
      <w:r>
        <w:t xml:space="preserve"> had been recruited by al-Qaeda’s branch in Yemen for the mission. The White House review of the bomb plot concluded that there was sufficient information known to the U.S. government to determine that </w:t>
      </w:r>
      <w:proofErr w:type="spellStart"/>
      <w:r>
        <w:t>Abdulmutallab</w:t>
      </w:r>
      <w:proofErr w:type="spellEnd"/>
      <w:r>
        <w:t xml:space="preserve"> was likely working for al-Qaeda in Yemen and that the group was looking to expand its attacks beyond Yemen.70 Yet, </w:t>
      </w:r>
      <w:proofErr w:type="spellStart"/>
      <w:r>
        <w:t>Abdulmutallab</w:t>
      </w:r>
      <w:proofErr w:type="spellEnd"/>
      <w:r>
        <w:t xml:space="preserve"> was allowed to board a plane bound for the United States without any question. </w:t>
      </w:r>
      <w:r w:rsidRPr="00775D2F">
        <w:rPr>
          <w:rStyle w:val="StyleBoldUnderline"/>
        </w:rPr>
        <w:t>All of the missed opportunities in these serious terrorism cases argue not for the gathering of ever-more vast troves of information, but simply for a better understanding of the information the government has already collected that was derived from conventional law enforcement and intelligence methods.</w:t>
      </w:r>
    </w:p>
    <w:p w14:paraId="17D64414" w14:textId="77777777" w:rsidR="00005838" w:rsidRDefault="00005838" w:rsidP="00624342">
      <w:pPr>
        <w:pStyle w:val="Heading4"/>
      </w:pPr>
      <w:r>
        <w:t>Network and pattern identification fails</w:t>
      </w:r>
    </w:p>
    <w:p w14:paraId="11FE6B8A" w14:textId="77777777" w:rsidR="00005838" w:rsidRDefault="00005838" w:rsidP="00005838">
      <w:pPr>
        <w:rPr>
          <w:rStyle w:val="StyleStyleBold12pt"/>
        </w:rPr>
      </w:pPr>
      <w:r>
        <w:rPr>
          <w:rStyle w:val="StyleStyleBold12pt"/>
        </w:rPr>
        <w:t>Keefe, 6</w:t>
      </w:r>
    </w:p>
    <w:p w14:paraId="6870506B" w14:textId="77777777" w:rsidR="00005838" w:rsidRPr="00645669" w:rsidRDefault="00005838" w:rsidP="00005838">
      <w:r>
        <w:t xml:space="preserve">(Patrick </w:t>
      </w:r>
      <w:proofErr w:type="spellStart"/>
      <w:r>
        <w:t>Radden</w:t>
      </w:r>
      <w:proofErr w:type="spellEnd"/>
      <w:r>
        <w:t>, Century Foundation fellow, author of 'Chatter: Dispatches from the Secret World of Global Eavesdropping’, 3-12-2006, New York Times, “Can Network Theory Thwart Terrorists?</w:t>
      </w:r>
      <w:proofErr w:type="gramStart"/>
      <w:r>
        <w:t>”,</w:t>
      </w:r>
      <w:proofErr w:type="gramEnd"/>
      <w:r>
        <w:t xml:space="preserve"> lexis, amp)</w:t>
      </w:r>
    </w:p>
    <w:p w14:paraId="37C9F70F" w14:textId="77777777" w:rsidR="00005838" w:rsidRDefault="00005838" w:rsidP="00005838">
      <w:r w:rsidRPr="00645669">
        <w:rPr>
          <w:rStyle w:val="StyleBoldUnderline"/>
        </w:rPr>
        <w:t>Network academics caution</w:t>
      </w:r>
      <w:r>
        <w:t xml:space="preserve"> that </w:t>
      </w:r>
      <w:r w:rsidRPr="00645669">
        <w:rPr>
          <w:rStyle w:val="StyleBoldUnderline"/>
        </w:rPr>
        <w:t xml:space="preserve">the field is still in its infancy and </w:t>
      </w:r>
      <w:r w:rsidRPr="00645669">
        <w:rPr>
          <w:rStyle w:val="Emphasis"/>
        </w:rPr>
        <w:t>should not be regarded as a panacea</w:t>
      </w:r>
      <w:r>
        <w:t xml:space="preserve">. Duncan </w:t>
      </w:r>
      <w:r w:rsidRPr="00645669">
        <w:rPr>
          <w:rStyle w:val="StyleBoldUnderline"/>
        </w:rPr>
        <w:t>Watts of Columbia</w:t>
      </w:r>
      <w:r>
        <w:t xml:space="preserve"> University </w:t>
      </w:r>
      <w:r w:rsidRPr="00645669">
        <w:rPr>
          <w:rStyle w:val="StyleBoldUnderline"/>
        </w:rPr>
        <w:t xml:space="preserve">points out </w:t>
      </w:r>
      <w:r>
        <w:t xml:space="preserve">that </w:t>
      </w:r>
      <w:r w:rsidRPr="00645669">
        <w:rPr>
          <w:rStyle w:val="StyleBoldUnderline"/>
        </w:rPr>
        <w:t>it's</w:t>
      </w:r>
      <w:r>
        <w:t xml:space="preserve"> much </w:t>
      </w:r>
      <w:r w:rsidRPr="00645669">
        <w:rPr>
          <w:rStyle w:val="StyleBoldUnderline"/>
        </w:rPr>
        <w:t>easier to trace a network when you can already identify some of its members</w:t>
      </w:r>
      <w:r>
        <w:t xml:space="preserve">. But much </w:t>
      </w:r>
      <w:r w:rsidRPr="00645669">
        <w:rPr>
          <w:rStyle w:val="StyleBoldUnderline"/>
        </w:rPr>
        <w:t>social-network research involves</w:t>
      </w:r>
      <w:r>
        <w:t xml:space="preserve"> simply </w:t>
      </w:r>
      <w:r w:rsidRPr="00645669">
        <w:rPr>
          <w:rStyle w:val="StyleBoldUnderline"/>
        </w:rPr>
        <w:t>trawling</w:t>
      </w:r>
      <w:r>
        <w:t xml:space="preserve"> large </w:t>
      </w:r>
      <w:r w:rsidRPr="00645669">
        <w:rPr>
          <w:rStyle w:val="StyleBoldUnderline"/>
        </w:rPr>
        <w:t>databases for telltale behaviors or activities that might be typical of a terrorist</w:t>
      </w:r>
      <w:r>
        <w:t xml:space="preserve">. In this case the </w:t>
      </w:r>
      <w:r w:rsidRPr="00645669">
        <w:rPr>
          <w:rStyle w:val="StyleBoldUnderline"/>
        </w:rPr>
        <w:t>links among people are not based on actual relationships at all, but</w:t>
      </w:r>
      <w:r>
        <w:t xml:space="preserve"> on </w:t>
      </w:r>
      <w:r w:rsidRPr="00645669">
        <w:rPr>
          <w:rStyle w:val="StyleBoldUnderline"/>
        </w:rPr>
        <w:t>an ''affiliation network,'' in which individuals are connected by virtue of</w:t>
      </w:r>
      <w:r>
        <w:t xml:space="preserve"> taking part in a </w:t>
      </w:r>
      <w:r w:rsidRPr="00645669">
        <w:rPr>
          <w:rStyle w:val="StyleBoldUnderline"/>
        </w:rPr>
        <w:t>similar activity. This</w:t>
      </w:r>
      <w:r>
        <w:t xml:space="preserve"> sort of </w:t>
      </w:r>
      <w:r w:rsidRPr="00645669">
        <w:rPr>
          <w:rStyle w:val="StyleBoldUnderline"/>
        </w:rPr>
        <w:t>approach has been effective for corporations in detecting fraud.</w:t>
      </w:r>
      <w:r>
        <w:t xml:space="preserve"> A credit-card company knows that when someone uses a card to purchase $2 of gas at a gas station, and then 20 minutes later makes an expensive purchase at an electronics store, there's a high probability that the card has been stolen. Marc </w:t>
      </w:r>
      <w:proofErr w:type="spellStart"/>
      <w:r>
        <w:t>Sageman</w:t>
      </w:r>
      <w:proofErr w:type="spellEnd"/>
      <w:r>
        <w:t xml:space="preserve">, a former C.I.A. case officer who wrote a book on terror networks, notes that correlating certain signature behaviors could be one way of tracking terrorists: jihadist groups in Virginia and Australia exercised at paint-ball courses, so analysts could look for Muslim militants who play paint ball, he suggests. </w:t>
      </w:r>
      <w:r w:rsidRPr="00645669">
        <w:rPr>
          <w:rStyle w:val="StyleBoldUnderline"/>
        </w:rPr>
        <w:t>But</w:t>
      </w:r>
      <w:r>
        <w:t xml:space="preserve"> whereas there is a long history of signature behaviors that indicate fraud, </w:t>
      </w:r>
      <w:r w:rsidRPr="00645669">
        <w:rPr>
          <w:rStyle w:val="Emphasis"/>
        </w:rPr>
        <w:t>jihadist terror networks are a relatively new phenomena and offer fewer reliable patterns</w:t>
      </w:r>
      <w:r>
        <w:t>.</w:t>
      </w:r>
    </w:p>
    <w:p w14:paraId="7D5A009A" w14:textId="060954EB" w:rsidR="00005838" w:rsidRDefault="00005838" w:rsidP="00005838">
      <w:r w:rsidRPr="00645669">
        <w:rPr>
          <w:rStyle w:val="StyleBoldUnderline"/>
        </w:rPr>
        <w:t>There is</w:t>
      </w:r>
      <w:r>
        <w:t xml:space="preserve"> also some </w:t>
      </w:r>
      <w:r w:rsidRPr="00645669">
        <w:rPr>
          <w:rStyle w:val="StyleBoldUnderline"/>
        </w:rPr>
        <w:t>doubt</w:t>
      </w:r>
      <w:r>
        <w:t xml:space="preserve"> that </w:t>
      </w:r>
      <w:r w:rsidRPr="00645669">
        <w:rPr>
          <w:rStyle w:val="StyleBoldUnderline"/>
        </w:rPr>
        <w:t xml:space="preserve">identifying hubs will do </w:t>
      </w:r>
      <w:r>
        <w:t xml:space="preserve">much </w:t>
      </w:r>
      <w:r w:rsidRPr="00645669">
        <w:rPr>
          <w:rStyle w:val="StyleBoldUnderline"/>
        </w:rPr>
        <w:t>good. Networks are by</w:t>
      </w:r>
      <w:r>
        <w:t xml:space="preserve"> their very </w:t>
      </w:r>
      <w:r w:rsidRPr="00645669">
        <w:rPr>
          <w:rStyle w:val="StyleBoldUnderline"/>
        </w:rPr>
        <w:t>nature</w:t>
      </w:r>
      <w:r>
        <w:t xml:space="preserve"> robust and </w:t>
      </w:r>
      <w:r w:rsidRPr="00645669">
        <w:rPr>
          <w:rStyle w:val="StyleBoldUnderline"/>
        </w:rPr>
        <w:t>resistant to attack.</w:t>
      </w:r>
      <w:r>
        <w:t xml:space="preserve"> After all, </w:t>
      </w:r>
      <w:r w:rsidRPr="00645669">
        <w:rPr>
          <w:rStyle w:val="StyleBoldUnderline"/>
        </w:rPr>
        <w:t>while numerous high ranking Qaeda leaders have been captured</w:t>
      </w:r>
      <w:r>
        <w:t xml:space="preserve"> or killed in the years since Sept. 11, </w:t>
      </w:r>
      <w:r w:rsidRPr="00645669">
        <w:rPr>
          <w:rStyle w:val="StyleBoldUnderline"/>
        </w:rPr>
        <w:t>the network still appears</w:t>
      </w:r>
      <w:r>
        <w:t xml:space="preserve"> to be </w:t>
      </w:r>
      <w:r w:rsidRPr="00645669">
        <w:rPr>
          <w:rStyle w:val="StyleBoldUnderline"/>
        </w:rPr>
        <w:t xml:space="preserve">functioning. </w:t>
      </w:r>
      <w:r w:rsidRPr="00645669">
        <w:rPr>
          <w:rStyle w:val="Emphasis"/>
        </w:rPr>
        <w:t>''If you shoot the C.E.O., they'll hire another one</w:t>
      </w:r>
      <w:r>
        <w:t xml:space="preserve">,'' Duncan </w:t>
      </w:r>
      <w:r w:rsidRPr="00645669">
        <w:rPr>
          <w:rStyle w:val="StyleBoldUnderline"/>
        </w:rPr>
        <w:t>Watts says. ''The job will</w:t>
      </w:r>
      <w:r>
        <w:t xml:space="preserve"> still </w:t>
      </w:r>
      <w:r w:rsidRPr="00645669">
        <w:rPr>
          <w:rStyle w:val="StyleBoldUnderline"/>
        </w:rPr>
        <w:t>get done</w:t>
      </w:r>
      <w:r>
        <w:t>.''</w:t>
      </w:r>
    </w:p>
    <w:p w14:paraId="614F9AF5" w14:textId="5E141075" w:rsidR="00D6738F" w:rsidRDefault="00563E6A" w:rsidP="00D6738F">
      <w:pPr>
        <w:pStyle w:val="Heading3"/>
      </w:pPr>
      <w:r>
        <w:t>A2</w:t>
      </w:r>
      <w:r w:rsidR="00D6738F">
        <w:t>: Congress Checks Overload</w:t>
      </w:r>
    </w:p>
    <w:p w14:paraId="45F88D08" w14:textId="77777777" w:rsidR="00D6738F" w:rsidRDefault="00D6738F" w:rsidP="00624342">
      <w:pPr>
        <w:pStyle w:val="Heading4"/>
      </w:pPr>
      <w:r>
        <w:t>Congress can’t check overload</w:t>
      </w:r>
    </w:p>
    <w:p w14:paraId="6B47588D" w14:textId="77777777" w:rsidR="00D6738F" w:rsidRPr="0041084F" w:rsidRDefault="00D6738F" w:rsidP="00D6738F">
      <w:pPr>
        <w:rPr>
          <w:rStyle w:val="StyleStyleBold12pt"/>
        </w:rPr>
      </w:pPr>
      <w:r>
        <w:rPr>
          <w:rStyle w:val="StyleStyleBold12pt"/>
        </w:rPr>
        <w:t>Shoemaker, 15</w:t>
      </w:r>
    </w:p>
    <w:p w14:paraId="2B1D0199" w14:textId="77777777" w:rsidR="00D6738F" w:rsidRPr="0041084F" w:rsidRDefault="00D6738F" w:rsidP="00D6738F">
      <w:r>
        <w:t xml:space="preserve">Tim Shoemaker, the Director of Legislation at Campaign for Liberty. He graduated Magna Cum Laude with a Bachelor of Arts from Indiana University of Pennsylvania. “Can Congress Effectively Oversee the Vast Surveillance State,” Campaign for Liberty, 4/8/15, </w:t>
      </w:r>
      <w:hyperlink r:id="rId25" w:history="1">
        <w:r w:rsidRPr="00BA367C">
          <w:rPr>
            <w:rStyle w:val="Hyperlink"/>
          </w:rPr>
          <w:t>http://www.campaignforliberty.org/can-congress-effectively-oversee-vast-surveillance-state //</w:t>
        </w:r>
      </w:hyperlink>
      <w:r>
        <w:t xml:space="preserve"> IS</w:t>
      </w:r>
    </w:p>
    <w:p w14:paraId="12D32579" w14:textId="77777777" w:rsidR="00D6738F" w:rsidRPr="00274E7B" w:rsidRDefault="00D6738F" w:rsidP="00D6738F">
      <w:pPr>
        <w:rPr>
          <w:rStyle w:val="StyleBoldUnderline"/>
        </w:rPr>
      </w:pPr>
      <w:r w:rsidRPr="00274E7B">
        <w:rPr>
          <w:rStyle w:val="StyleBoldUnderline"/>
        </w:rPr>
        <w:t>According to a new report from the Associated Press, the Senate Intelligence Committee is creating a sort of "secret encyclopedia" of America's surveillance programs.</w:t>
      </w:r>
    </w:p>
    <w:p w14:paraId="49515318" w14:textId="77777777" w:rsidR="00D6738F" w:rsidRDefault="00D6738F" w:rsidP="00D6738F">
      <w:r>
        <w:t>Surprisingly, this hasn't picked up as much media attention as it should.</w:t>
      </w:r>
    </w:p>
    <w:p w14:paraId="4FEDAC24" w14:textId="77777777" w:rsidR="00D6738F" w:rsidRDefault="00D6738F" w:rsidP="00D6738F">
      <w:r>
        <w:t xml:space="preserve">What </w:t>
      </w:r>
      <w:r w:rsidRPr="00274E7B">
        <w:rPr>
          <w:rStyle w:val="StyleBoldUnderline"/>
        </w:rPr>
        <w:t xml:space="preserve">the report actually tells us, without directly saying so, is Congress isn't capable of conducting informed, </w:t>
      </w:r>
      <w:r w:rsidRPr="00674E4E">
        <w:rPr>
          <w:rStyle w:val="Emphasis"/>
        </w:rPr>
        <w:t>effective oversight</w:t>
      </w:r>
      <w:r w:rsidRPr="00274E7B">
        <w:rPr>
          <w:rStyle w:val="StyleBoldUnderline"/>
        </w:rPr>
        <w:t xml:space="preserve"> of the surveillance state</w:t>
      </w:r>
      <w:r>
        <w:t>.</w:t>
      </w:r>
    </w:p>
    <w:p w14:paraId="6BF1B48C" w14:textId="77777777" w:rsidR="00D6738F" w:rsidRDefault="00D6738F" w:rsidP="00D6738F">
      <w:r>
        <w:t xml:space="preserve">Despite calling Snowden's actions "treason" at the time, it's clear that </w:t>
      </w:r>
      <w:r w:rsidRPr="00674E4E">
        <w:rPr>
          <w:rStyle w:val="StyleBoldUnderline"/>
        </w:rPr>
        <w:t>Feinstein and other members of Congress were completely unaware of the foreign surveillance being conducted under Executive Order 12333 -- and would never have learned of the programs being carried out by a small number of Executive Branch employees without his whistleblowing activities</w:t>
      </w:r>
      <w:r>
        <w:t>.</w:t>
      </w:r>
    </w:p>
    <w:p w14:paraId="32A84609" w14:textId="77777777" w:rsidR="00D6738F" w:rsidRDefault="00D6738F" w:rsidP="00D6738F">
      <w:r>
        <w:t xml:space="preserve">Of course, what ought to upset us all is how </w:t>
      </w:r>
      <w:r w:rsidRPr="00674E4E">
        <w:rPr>
          <w:rStyle w:val="StyleBoldUnderline"/>
        </w:rPr>
        <w:t xml:space="preserve">the Intel Committee members HAD been briefed on some of the most controversial intelligence programs such as the surveillance of American's phone records and the PRISM program and other than Ron Wyden and Mark Udall, none of them seemed to be </w:t>
      </w:r>
      <w:r w:rsidRPr="00674E4E">
        <w:rPr>
          <w:rStyle w:val="Emphasis"/>
        </w:rPr>
        <w:t xml:space="preserve">overly concerned </w:t>
      </w:r>
      <w:r>
        <w:t>about how Americans' civil liberties were being routinely violated.</w:t>
      </w:r>
    </w:p>
    <w:p w14:paraId="6D2D7ED5" w14:textId="77777777" w:rsidR="00563E6A" w:rsidRDefault="00563E6A" w:rsidP="00563E6A">
      <w:pPr>
        <w:pStyle w:val="Heading3"/>
        <w:rPr>
          <w:rStyle w:val="StyleStyleBold12pt"/>
          <w:b/>
          <w:sz w:val="32"/>
        </w:rPr>
      </w:pPr>
      <w:r>
        <w:rPr>
          <w:rStyle w:val="StyleStyleBold12pt"/>
          <w:b/>
          <w:sz w:val="32"/>
        </w:rPr>
        <w:t>A2: wastes $</w:t>
      </w:r>
    </w:p>
    <w:p w14:paraId="0567A1B3" w14:textId="77777777" w:rsidR="00563E6A" w:rsidRPr="00D330A4" w:rsidRDefault="00563E6A" w:rsidP="00624342">
      <w:pPr>
        <w:pStyle w:val="Heading4"/>
        <w:rPr>
          <w:rStyle w:val="StyleStyleBold12pt"/>
          <w:b/>
        </w:rPr>
      </w:pPr>
      <w:r w:rsidRPr="00D330A4">
        <w:rPr>
          <w:rStyle w:val="StyleStyleBold12pt"/>
          <w:b/>
        </w:rPr>
        <w:t>Mass data collection is cost efficient</w:t>
      </w:r>
    </w:p>
    <w:p w14:paraId="73B30E4A" w14:textId="77777777" w:rsidR="00563E6A" w:rsidRDefault="00563E6A" w:rsidP="00563E6A">
      <w:r w:rsidRPr="0010612F">
        <w:rPr>
          <w:rStyle w:val="StyleStyleBold12pt"/>
        </w:rPr>
        <w:t>Cohen, ’14</w:t>
      </w:r>
      <w:r>
        <w:t xml:space="preserve"> (</w:t>
      </w:r>
      <w:r w:rsidRPr="0010612F">
        <w:t>Drew F. Cohen</w:t>
      </w:r>
      <w:r>
        <w:t xml:space="preserve">, </w:t>
      </w:r>
      <w:r w:rsidRPr="0010612F">
        <w:t>former law clerk to the chief justice of the Constitutional Court of South Africa</w:t>
      </w:r>
      <w:r>
        <w:t xml:space="preserve"> “</w:t>
      </w:r>
      <w:r w:rsidRPr="0010612F">
        <w:t>The Shrinking Price of Mass Surveillance</w:t>
      </w:r>
      <w:r>
        <w:t xml:space="preserve">” </w:t>
      </w:r>
      <w:r w:rsidRPr="0010612F">
        <w:t>February 10, 2014</w:t>
      </w:r>
      <w:r>
        <w:t xml:space="preserve"> </w:t>
      </w:r>
      <w:r w:rsidRPr="0010612F">
        <w:t>http://nationalinterest.org/commentary/the-shrinking-price-mass-surveillance-9848?page=2</w:t>
      </w:r>
      <w:r>
        <w:t>) //GY</w:t>
      </w:r>
    </w:p>
    <w:p w14:paraId="37382AEA" w14:textId="77777777" w:rsidR="00563E6A" w:rsidRDefault="00563E6A" w:rsidP="00563E6A">
      <w:r>
        <w:t xml:space="preserve">By now most Americans agree that the NSA surveillance program, brought to light by leaked documents from former NSA contractor Edward Snowden, went “too far.” Just because the spy agency could keep tabs on every American, did not mean it should. </w:t>
      </w:r>
      <w:r w:rsidRPr="0010612F">
        <w:rPr>
          <w:rStyle w:val="StyleBoldUnderline"/>
        </w:rPr>
        <w:t>The price of surveillance technology, however, had dropped so precipitously over the last two decades</w:t>
      </w:r>
      <w:r>
        <w:t xml:space="preserve"> that once the agency overcame any moral objections it had about the program, few practical considerations stood in its way of implementing a system that could monitor 315 million Americans every day. Indeed</w:t>
      </w:r>
      <w:r w:rsidRPr="0010612F">
        <w:rPr>
          <w:rStyle w:val="StyleBoldUnderline"/>
        </w:rPr>
        <w:t xml:space="preserve">, one estimate tagged the NSA’s annual surveillance costs at $574 per taxpayer, amounting </w:t>
      </w:r>
      <w:proofErr w:type="gramStart"/>
      <w:r w:rsidRPr="0010612F">
        <w:rPr>
          <w:rStyle w:val="StyleBoldUnderline"/>
        </w:rPr>
        <w:t>to a paltry six-and-a-half cents</w:t>
      </w:r>
      <w:proofErr w:type="gramEnd"/>
      <w:r w:rsidRPr="0010612F">
        <w:rPr>
          <w:rStyle w:val="StyleBoldUnderline"/>
        </w:rPr>
        <w:t xml:space="preserve"> an hour</w:t>
      </w:r>
      <w:r>
        <w:t>.</w:t>
      </w:r>
      <w:r w:rsidRPr="00D330A4">
        <w:rPr>
          <w:sz w:val="12"/>
        </w:rPr>
        <w:t xml:space="preserve">¶ </w:t>
      </w:r>
      <w:r>
        <w:t xml:space="preserve">If privacy law experts Kevin S. Bankston and </w:t>
      </w:r>
      <w:proofErr w:type="spellStart"/>
      <w:r>
        <w:t>Ashkan</w:t>
      </w:r>
      <w:proofErr w:type="spellEnd"/>
      <w:r>
        <w:t xml:space="preserve"> </w:t>
      </w:r>
      <w:proofErr w:type="spellStart"/>
      <w:r>
        <w:t>Soltani</w:t>
      </w:r>
      <w:proofErr w:type="spellEnd"/>
      <w:r>
        <w:t xml:space="preserve"> are correct, costs, once a significant check on government spying and police monitoring efforts, have become an afterthought. In a recent study published in the Yale Law Journal Online, Bankston and </w:t>
      </w:r>
      <w:proofErr w:type="spellStart"/>
      <w:r>
        <w:t>Soltani</w:t>
      </w:r>
      <w:proofErr w:type="spellEnd"/>
      <w:r>
        <w:t xml:space="preserve"> found that most technologies deployed for mass-surveillance efforts by police departments (e.g., GPS devices and domestic drones) exhibit similar cost structures to the NSA spying program: </w:t>
      </w:r>
      <w:r w:rsidRPr="0010612F">
        <w:rPr>
          <w:rStyle w:val="StyleBoldUnderline"/>
        </w:rPr>
        <w:t>as the number of subjects increase, the cost of keeping tabs each target nears zero. Cheaper, more effective tracking devices have been a boon to cash-strapped police departments nationwide</w:t>
      </w:r>
      <w:r>
        <w:t>, largely to the dismay of civil-liberties groups.</w:t>
      </w:r>
    </w:p>
    <w:p w14:paraId="00D31A92" w14:textId="77777777" w:rsidR="00563E6A" w:rsidRDefault="00563E6A" w:rsidP="00563E6A">
      <w:r>
        <w:t>…</w:t>
      </w:r>
    </w:p>
    <w:p w14:paraId="3DAEF20F" w14:textId="77777777" w:rsidR="00563E6A" w:rsidRDefault="00563E6A" w:rsidP="00563E6A">
      <w:r w:rsidRPr="00D330A4">
        <w:rPr>
          <w:rStyle w:val="StyleBoldUnderline"/>
        </w:rPr>
        <w:t>Newer surveillance technologies, however, were significantly cheaper when costs were tabulated on an hourly basis</w:t>
      </w:r>
      <w:r>
        <w:t xml:space="preserve">. The total price tag of tracking a suspect using a GPS device, similar to the one in Jones for </w:t>
      </w:r>
      <w:proofErr w:type="gramStart"/>
      <w:r>
        <w:t>instance,</w:t>
      </w:r>
      <w:proofErr w:type="gramEnd"/>
      <w:r>
        <w:t xml:space="preserve"> came out to $10 an hour over one day, $1.43 per hour over a week and $0.36 per hour over a month. Another relatively new technique, obtaining a suspect’s location through their cell phone signal with the carrier’s assistance, yielded similar results. As of August 2009, fees for obtaining cell phone location data from carriers ranged from $0.04 to $4.17 per hour for one month of surveillance. (Sprint, for example, charges $30 per month per target while T-Mobile charges $100 per day).</w:t>
      </w:r>
      <w:r w:rsidRPr="00D330A4">
        <w:rPr>
          <w:sz w:val="12"/>
        </w:rPr>
        <w:t xml:space="preserve">¶ </w:t>
      </w:r>
      <w:r w:rsidRPr="00D330A4">
        <w:rPr>
          <w:rStyle w:val="StyleBoldUnderline"/>
        </w:rPr>
        <w:t xml:space="preserve">After tabulating their results, Bankston and </w:t>
      </w:r>
      <w:proofErr w:type="spellStart"/>
      <w:r w:rsidRPr="00D330A4">
        <w:rPr>
          <w:rStyle w:val="StyleBoldUnderline"/>
        </w:rPr>
        <w:t>Soltani</w:t>
      </w:r>
      <w:proofErr w:type="spellEnd"/>
      <w:r w:rsidRPr="00D330A4">
        <w:rPr>
          <w:rStyle w:val="StyleBoldUnderline"/>
        </w:rPr>
        <w:t xml:space="preserve"> concluded that the total cost of using a GPS device to track as suspect over twenty-eight days (the method rejected in Jones) was roughly three hundred times less expensive than the same tracking using a transmitter</w:t>
      </w:r>
      <w:r>
        <w:t xml:space="preserve"> (technology approved by the Supreme Court) </w:t>
      </w:r>
      <w:r w:rsidRPr="00D330A4">
        <w:rPr>
          <w:rStyle w:val="StyleBoldUnderline"/>
        </w:rPr>
        <w:t>and 775 times less expensive than using the five car pursuit method</w:t>
      </w:r>
      <w:r>
        <w:t xml:space="preserve"> (also approved). Meanwhile, the cost of using transmitter-surveillance technology was only 2.5 times less expensive than undercover car pursuit.</w:t>
      </w:r>
    </w:p>
    <w:p w14:paraId="7B890AEE" w14:textId="77777777" w:rsidR="00563E6A" w:rsidRDefault="00563E6A" w:rsidP="00563E6A">
      <w:r>
        <w:t>…</w:t>
      </w:r>
    </w:p>
    <w:p w14:paraId="53753DD4" w14:textId="0BCED68C" w:rsidR="00563E6A" w:rsidRDefault="00563E6A" w:rsidP="00563E6A">
      <w:pPr>
        <w:pStyle w:val="Heading3"/>
      </w:pPr>
      <w:r>
        <w:t>A2: Big Data Initiative</w:t>
      </w:r>
    </w:p>
    <w:p w14:paraId="53D1C11C" w14:textId="77777777" w:rsidR="00563E6A" w:rsidRPr="00953EE0" w:rsidRDefault="00563E6A" w:rsidP="00624342">
      <w:pPr>
        <w:pStyle w:val="Heading4"/>
      </w:pPr>
      <w:r>
        <w:t xml:space="preserve">BDI isn’t enough – it’s just a </w:t>
      </w:r>
      <w:r w:rsidRPr="00953EE0">
        <w:rPr>
          <w:i/>
          <w:u w:val="single"/>
        </w:rPr>
        <w:t>first step</w:t>
      </w:r>
    </w:p>
    <w:p w14:paraId="30EA39DF" w14:textId="77777777" w:rsidR="00563E6A" w:rsidRPr="00953EE0" w:rsidRDefault="00563E6A" w:rsidP="00563E6A">
      <w:pPr>
        <w:rPr>
          <w:rStyle w:val="StyleStyleBold12pt"/>
        </w:rPr>
      </w:pPr>
      <w:r>
        <w:rPr>
          <w:rStyle w:val="StyleStyleBold12pt"/>
        </w:rPr>
        <w:t>Kirby, 13</w:t>
      </w:r>
    </w:p>
    <w:p w14:paraId="24BAECAA" w14:textId="77777777" w:rsidR="00563E6A" w:rsidRPr="00953EE0" w:rsidRDefault="00563E6A" w:rsidP="00563E6A">
      <w:r>
        <w:t xml:space="preserve">Bob Kirby, vice president of sales for CDW·G, a leading technology provider to government and education. “Big Data Can Help the Federal Government Move Mountains. Here's </w:t>
      </w:r>
      <w:proofErr w:type="gramStart"/>
      <w:r>
        <w:t>How.,</w:t>
      </w:r>
      <w:proofErr w:type="gramEnd"/>
      <w:r>
        <w:t xml:space="preserve">” </w:t>
      </w:r>
      <w:proofErr w:type="spellStart"/>
      <w:r>
        <w:t>FedTech</w:t>
      </w:r>
      <w:proofErr w:type="spellEnd"/>
      <w:r>
        <w:t xml:space="preserve"> Magazine, 08/01/13, </w:t>
      </w:r>
      <w:hyperlink r:id="rId26" w:history="1">
        <w:r w:rsidRPr="00BA367C">
          <w:rPr>
            <w:rStyle w:val="Hyperlink"/>
          </w:rPr>
          <w:t>http://www.fedtechmagazine.com/article/2013/08/big-data-can-help-federal-government-move-mountains-heres-how //</w:t>
        </w:r>
      </w:hyperlink>
      <w:r>
        <w:t xml:space="preserve"> IS</w:t>
      </w:r>
    </w:p>
    <w:p w14:paraId="321608A1" w14:textId="77777777" w:rsidR="00563E6A" w:rsidRDefault="00563E6A" w:rsidP="00563E6A">
      <w:r w:rsidRPr="00953EE0">
        <w:rPr>
          <w:rStyle w:val="StyleBoldUnderline"/>
        </w:rPr>
        <w:t xml:space="preserve">The challenges to maximizing the use of Big Data are great, but the opportunities it opens are even greater. The White House initiative is </w:t>
      </w:r>
      <w:r w:rsidRPr="00953EE0">
        <w:rPr>
          <w:rStyle w:val="Emphasis"/>
        </w:rPr>
        <w:t>a good first step</w:t>
      </w:r>
      <w:r w:rsidRPr="00953EE0">
        <w:rPr>
          <w:rStyle w:val="StyleBoldUnderline"/>
        </w:rPr>
        <w:t xml:space="preserve">, but </w:t>
      </w:r>
      <w:r w:rsidRPr="00953EE0">
        <w:rPr>
          <w:rStyle w:val="Emphasis"/>
        </w:rPr>
        <w:t>agencies must mobilize</w:t>
      </w:r>
      <w:r w:rsidRPr="00953EE0">
        <w:rPr>
          <w:rStyle w:val="StyleBoldUnderline"/>
        </w:rPr>
        <w:t>. Several federal projects have established a path that others can follow to make the most of these opportunities</w:t>
      </w:r>
      <w:r>
        <w:t>. When they invest in technologies to help them deal with the massive piles of data they are creating, agencies may find that they can move mountains.</w:t>
      </w:r>
    </w:p>
    <w:p w14:paraId="1255DE49" w14:textId="77777777" w:rsidR="00563E6A" w:rsidRPr="00953EE0" w:rsidRDefault="00563E6A" w:rsidP="00563E6A"/>
    <w:p w14:paraId="033D492D" w14:textId="77777777" w:rsidR="00563E6A" w:rsidRDefault="00563E6A" w:rsidP="00563E6A">
      <w:pPr>
        <w:pStyle w:val="Heading3"/>
      </w:pPr>
      <w:r>
        <w:t>A2: CIA</w:t>
      </w:r>
    </w:p>
    <w:p w14:paraId="612CEEBB" w14:textId="77777777" w:rsidR="00563E6A" w:rsidRPr="00EF14E3" w:rsidRDefault="00563E6A" w:rsidP="00624342">
      <w:pPr>
        <w:pStyle w:val="Heading4"/>
        <w:rPr>
          <w:rStyle w:val="StyleStyleBold12pt"/>
          <w:b/>
        </w:rPr>
      </w:pPr>
      <w:r w:rsidRPr="00EF14E3">
        <w:rPr>
          <w:rStyle w:val="StyleStyleBold12pt"/>
          <w:b/>
        </w:rPr>
        <w:t>CIA mass surveillance fails</w:t>
      </w:r>
    </w:p>
    <w:p w14:paraId="13CF5C4C" w14:textId="77777777" w:rsidR="00563E6A" w:rsidRDefault="00563E6A" w:rsidP="00563E6A">
      <w:proofErr w:type="spellStart"/>
      <w:r w:rsidRPr="001F5F9B">
        <w:rPr>
          <w:rStyle w:val="StyleStyleBold12pt"/>
        </w:rPr>
        <w:t>Fingas</w:t>
      </w:r>
      <w:proofErr w:type="spellEnd"/>
      <w:r w:rsidRPr="001F5F9B">
        <w:rPr>
          <w:rStyle w:val="StyleStyleBold12pt"/>
        </w:rPr>
        <w:t>, 4/25</w:t>
      </w:r>
      <w:r>
        <w:t xml:space="preserve"> (</w:t>
      </w:r>
      <w:r w:rsidRPr="001F5F9B">
        <w:t xml:space="preserve">Jon </w:t>
      </w:r>
      <w:proofErr w:type="spellStart"/>
      <w:r w:rsidRPr="001F5F9B">
        <w:t>Fingas</w:t>
      </w:r>
      <w:proofErr w:type="spellEnd"/>
      <w:r>
        <w:t xml:space="preserve">, Associate Editor </w:t>
      </w:r>
      <w:proofErr w:type="spellStart"/>
      <w:r>
        <w:t>Engadget</w:t>
      </w:r>
      <w:proofErr w:type="spellEnd"/>
      <w:r w:rsidRPr="001F5F9B">
        <w:t xml:space="preserve"> </w:t>
      </w:r>
      <w:r>
        <w:t>“</w:t>
      </w:r>
      <w:r w:rsidRPr="001F5F9B">
        <w:t>The CIA couldn't properly use a mass surveillance program for years</w:t>
      </w:r>
      <w:r>
        <w:t xml:space="preserve">” </w:t>
      </w:r>
      <w:r w:rsidRPr="001F5F9B">
        <w:t>April 25th 2015</w:t>
      </w:r>
      <w:r>
        <w:t xml:space="preserve"> http://www.engadget.com/2015/04/25/cia-mass-surveillance-problems/) //GY</w:t>
      </w:r>
    </w:p>
    <w:p w14:paraId="15148A5B" w14:textId="77777777" w:rsidR="00563E6A" w:rsidRPr="00D330A4" w:rsidRDefault="00563E6A" w:rsidP="00563E6A">
      <w:r>
        <w:t xml:space="preserve">Whatever you think about the morality of using mass surveillance to catch evildoers, </w:t>
      </w:r>
      <w:r w:rsidRPr="001F5F9B">
        <w:rPr>
          <w:rStyle w:val="StyleBoldUnderline"/>
        </w:rPr>
        <w:t>the technology only works if people can use it -- just ask the CIA.</w:t>
      </w:r>
      <w:r>
        <w:t xml:space="preserve"> </w:t>
      </w:r>
      <w:r w:rsidRPr="001F5F9B">
        <w:rPr>
          <w:rStyle w:val="StyleBoldUnderline"/>
        </w:rPr>
        <w:t>The New York Times has obtained a declassified report revealing that that the agency was largely kept in the dark</w:t>
      </w:r>
      <w:r>
        <w:t xml:space="preserve"> about the President's Surveillance Program (aka </w:t>
      </w:r>
      <w:proofErr w:type="spellStart"/>
      <w:r>
        <w:t>Stellarwind</w:t>
      </w:r>
      <w:proofErr w:type="spellEnd"/>
      <w:r>
        <w:t xml:space="preserve">), </w:t>
      </w:r>
      <w:r w:rsidRPr="001F5F9B">
        <w:rPr>
          <w:rStyle w:val="StyleBoldUnderline"/>
        </w:rPr>
        <w:t>which allows for bulk data collection,</w:t>
      </w:r>
      <w:r>
        <w:t xml:space="preserve"> until at least 2009. Only the highest-ranking officials could use PSP as a general rule, and those few </w:t>
      </w:r>
      <w:r w:rsidRPr="00EF14E3">
        <w:rPr>
          <w:rStyle w:val="StyleBoldUnderline"/>
        </w:rPr>
        <w:t>agents that did have access often didn't know enough to use it properly, faced "competing priorities" or had other tools at their disposal.</w:t>
      </w:r>
      <w:r>
        <w:t xml:space="preserve"> </w:t>
      </w:r>
      <w:r w:rsidRPr="00EF14E3">
        <w:rPr>
          <w:rStyle w:val="StyleBoldUnderline"/>
        </w:rPr>
        <w:t>To boot, there wasn't documentation showing how effective the program was in fighting terrorism.¶</w:t>
      </w:r>
      <w:r w:rsidRPr="001F5F9B">
        <w:rPr>
          <w:sz w:val="12"/>
        </w:rPr>
        <w:t xml:space="preserve"> </w:t>
      </w:r>
      <w:proofErr w:type="gramStart"/>
      <w:r>
        <w:t>It's</w:t>
      </w:r>
      <w:proofErr w:type="gramEnd"/>
      <w:r>
        <w:t xml:space="preserve"> not certain if the CIA has shaped up in the years since that report, although its shift toward online operations is going to make these kinds of digital initiatives more important. </w:t>
      </w:r>
      <w:r w:rsidRPr="00EF14E3">
        <w:rPr>
          <w:rStyle w:val="StyleBoldUnderline"/>
        </w:rPr>
        <w:t>Regardless of any improvements, it's clearer than ever that the US government has sometimes had private doubts</w:t>
      </w:r>
      <w:r>
        <w:t xml:space="preserve"> about the effectiveness of its large-scale surveillance efforts.</w:t>
      </w:r>
    </w:p>
    <w:p w14:paraId="1D9E1E42" w14:textId="77777777" w:rsidR="00D638CF" w:rsidRDefault="00D638CF" w:rsidP="00D638CF">
      <w:pPr>
        <w:pStyle w:val="Heading3"/>
        <w:rPr>
          <w:rStyle w:val="StyleStyleBold12pt"/>
          <w:b/>
          <w:sz w:val="32"/>
        </w:rPr>
      </w:pPr>
      <w:r>
        <w:rPr>
          <w:rStyle w:val="StyleStyleBold12pt"/>
          <w:b/>
          <w:sz w:val="32"/>
        </w:rPr>
        <w:t>Surveillance can’t solve terror</w:t>
      </w:r>
    </w:p>
    <w:p w14:paraId="55FB9BDF" w14:textId="77777777" w:rsidR="00D638CF" w:rsidRPr="009E42F0" w:rsidRDefault="00D638CF" w:rsidP="00624342">
      <w:pPr>
        <w:pStyle w:val="Heading4"/>
        <w:rPr>
          <w:rStyle w:val="StyleStyleBold12pt"/>
          <w:b/>
        </w:rPr>
      </w:pPr>
      <w:r w:rsidRPr="009E42F0">
        <w:rPr>
          <w:rStyle w:val="StyleStyleBold12pt"/>
          <w:b/>
        </w:rPr>
        <w:t>Mass surveillance can’t find terrorists – mathematically impossible</w:t>
      </w:r>
    </w:p>
    <w:p w14:paraId="3097A84F" w14:textId="77777777" w:rsidR="00D638CF" w:rsidRDefault="00D638CF" w:rsidP="00D638CF">
      <w:proofErr w:type="spellStart"/>
      <w:r w:rsidRPr="009E42F0">
        <w:rPr>
          <w:rStyle w:val="StyleStyleBold12pt"/>
        </w:rPr>
        <w:t>Rudmin</w:t>
      </w:r>
      <w:proofErr w:type="spellEnd"/>
      <w:r w:rsidRPr="009E42F0">
        <w:rPr>
          <w:rStyle w:val="StyleStyleBold12pt"/>
        </w:rPr>
        <w:t>, ’06</w:t>
      </w:r>
      <w:r>
        <w:t xml:space="preserve"> (</w:t>
      </w:r>
      <w:r w:rsidRPr="009E42F0">
        <w:t xml:space="preserve">FLOYD RUDMIN Professor of Social &amp; Community Psychology at the University of </w:t>
      </w:r>
      <w:proofErr w:type="spellStart"/>
      <w:r w:rsidRPr="009E42F0">
        <w:t>Tromsø</w:t>
      </w:r>
      <w:proofErr w:type="spellEnd"/>
      <w:r w:rsidRPr="009E42F0">
        <w:t xml:space="preserve"> in Norway </w:t>
      </w:r>
      <w:r>
        <w:t>“</w:t>
      </w:r>
      <w:r w:rsidRPr="009E42F0">
        <w:t>Why Does the NSA Engage in Mass Surveillance of Americans When It’s Statistically Impossible for Such Spying to Detect Terrorists?</w:t>
      </w:r>
      <w:r>
        <w:t xml:space="preserve">” </w:t>
      </w:r>
      <w:r w:rsidRPr="009E42F0">
        <w:t>MAY 24, 2006</w:t>
      </w:r>
      <w:r>
        <w:t xml:space="preserve"> </w:t>
      </w:r>
      <w:r w:rsidRPr="009E42F0">
        <w:t>http://www.counterpunch.org/2006/05/24/why-does-the-nsa-engage-in-mass-surveillance-of-americans-when-it-s-statistically-impossible-for-such-spying-to-detect-terrorists/</w:t>
      </w:r>
      <w:r>
        <w:t>) //GY</w:t>
      </w:r>
    </w:p>
    <w:p w14:paraId="4520A090" w14:textId="77777777" w:rsidR="00D638CF" w:rsidRDefault="00D638CF" w:rsidP="00D638CF">
      <w:pPr>
        <w:rPr>
          <w:rStyle w:val="StyleBoldUnderline"/>
        </w:rPr>
      </w:pPr>
      <w:r>
        <w:t xml:space="preserve">The Bush administration and the National Security Agency (NSA) have been secretly monitoring the email messages and phone calls of all Americans. They are doing this, they say, for our own good. </w:t>
      </w:r>
      <w:proofErr w:type="gramStart"/>
      <w:r>
        <w:t>To find terrorists.</w:t>
      </w:r>
      <w:proofErr w:type="gramEnd"/>
      <w:r>
        <w:t xml:space="preserve"> </w:t>
      </w:r>
      <w:r w:rsidRPr="009E42F0">
        <w:rPr>
          <w:rStyle w:val="StyleBoldUnderline"/>
        </w:rPr>
        <w:t xml:space="preserve">Many people have criticized NSA’s domestic spying as unlawful invasion of privacy, as search without search warrant, as abuse of power, as misuse of the NSA’s resources, as </w:t>
      </w:r>
      <w:proofErr w:type="spellStart"/>
      <w:r w:rsidRPr="009E42F0">
        <w:rPr>
          <w:rStyle w:val="StyleBoldUnderline"/>
        </w:rPr>
        <w:t>unConstitutional</w:t>
      </w:r>
      <w:proofErr w:type="spellEnd"/>
      <w:r w:rsidRPr="009E42F0">
        <w:rPr>
          <w:rStyle w:val="StyleBoldUnderline"/>
        </w:rPr>
        <w:t xml:space="preserve">, as something the communists would do, something very </w:t>
      </w:r>
      <w:proofErr w:type="spellStart"/>
      <w:r w:rsidRPr="009E42F0">
        <w:rPr>
          <w:rStyle w:val="StyleBoldUnderline"/>
        </w:rPr>
        <w:t>unAmerican</w:t>
      </w:r>
      <w:proofErr w:type="spellEnd"/>
      <w:r w:rsidRPr="009E42F0">
        <w:rPr>
          <w:rStyle w:val="StyleBoldUnderline"/>
        </w:rPr>
        <w:t>.</w:t>
      </w:r>
      <w:r w:rsidRPr="009E42F0">
        <w:rPr>
          <w:rStyle w:val="StyleBoldUnderline"/>
          <w:sz w:val="12"/>
        </w:rPr>
        <w:t>¶</w:t>
      </w:r>
      <w:r w:rsidRPr="009E42F0">
        <w:rPr>
          <w:sz w:val="12"/>
        </w:rPr>
        <w:t xml:space="preserve"> </w:t>
      </w:r>
      <w:r>
        <w:t xml:space="preserve">In addition, however, </w:t>
      </w:r>
      <w:r w:rsidRPr="009E42F0">
        <w:rPr>
          <w:rStyle w:val="StyleBoldUnderline"/>
        </w:rPr>
        <w:t>mass surveillance of an entire population cannot find terrorists. It is a probabilistic impossibility. It cannot work.</w:t>
      </w:r>
      <w:r w:rsidRPr="009E42F0">
        <w:rPr>
          <w:rStyle w:val="StyleBoldUnderline"/>
          <w:sz w:val="12"/>
        </w:rPr>
        <w:t>¶</w:t>
      </w:r>
      <w:r w:rsidRPr="009E42F0">
        <w:rPr>
          <w:sz w:val="12"/>
        </w:rPr>
        <w:t xml:space="preserve"> </w:t>
      </w:r>
      <w:proofErr w:type="gramStart"/>
      <w:r>
        <w:t>What</w:t>
      </w:r>
      <w:proofErr w:type="gramEnd"/>
      <w:r>
        <w:t xml:space="preserve"> is the probability that people are terrorists given that NSA’s mass surveillance identifies them as terrorists? </w:t>
      </w:r>
      <w:r w:rsidRPr="009E42F0">
        <w:t xml:space="preserve">If the probability is zero (p=0.00), then they certainly are not terrorists, and NSA was wasting resources and damaging the lives of innocent citizens. If the probability is one (p=1.00), then they definitely are terrorists, and NSA has saved the day. If the probability is fifty-fifty (p=0.50), that is the same as guessing the flip of a coin. </w:t>
      </w:r>
      <w:r w:rsidRPr="009E42F0">
        <w:rPr>
          <w:rStyle w:val="StyleBoldUnderline"/>
        </w:rPr>
        <w:t>The conditional probability that people are terrorists given that the NSA surveillance system says they are, that had better be very near to one (p_1.00) and very far from zero (p=0.00).</w:t>
      </w:r>
      <w:r w:rsidRPr="009E42F0">
        <w:rPr>
          <w:rStyle w:val="StyleBoldUnderline"/>
          <w:sz w:val="12"/>
        </w:rPr>
        <w:t>¶</w:t>
      </w:r>
      <w:r w:rsidRPr="009E42F0">
        <w:rPr>
          <w:sz w:val="12"/>
        </w:rPr>
        <w:t xml:space="preserve"> </w:t>
      </w:r>
      <w:r>
        <w:t>The mathematics of conditional probability were figured out by the Scottish logician Thomas Bayes. If you Google "Bayes’ Theorem", you will get more than a million hits. Bayes’ Theorem is taught in all elementary statistics classes. Everyone at NSA certainly knows Bayes’ Theorem.</w:t>
      </w:r>
      <w:r w:rsidRPr="009E42F0">
        <w:rPr>
          <w:sz w:val="12"/>
        </w:rPr>
        <w:t xml:space="preserve">¶ </w:t>
      </w:r>
      <w:r>
        <w:t>To know if mass surveillance will work, Bayes’ theorem requires three estimations:</w:t>
      </w:r>
      <w:r w:rsidRPr="009E42F0">
        <w:rPr>
          <w:sz w:val="12"/>
        </w:rPr>
        <w:t xml:space="preserve">¶ </w:t>
      </w:r>
      <w:r>
        <w:t>1) The base-rate for terrorists, i.e. what proportion of the population are terrorists.</w:t>
      </w:r>
      <w:r w:rsidRPr="009E42F0">
        <w:rPr>
          <w:sz w:val="12"/>
        </w:rPr>
        <w:t xml:space="preserve">¶ </w:t>
      </w:r>
      <w:r>
        <w:t>2) The accuracy rate, i.e., the probability that real terrorists will be identified by NSA;</w:t>
      </w:r>
      <w:r w:rsidRPr="009E42F0">
        <w:rPr>
          <w:sz w:val="12"/>
        </w:rPr>
        <w:t xml:space="preserve">¶ </w:t>
      </w:r>
      <w:r>
        <w:t>3) The misidentification rate, i.e., the probability that innocent citizens will be misidentified by NSA as terrorists.</w:t>
      </w:r>
      <w:r w:rsidRPr="009E42F0">
        <w:rPr>
          <w:sz w:val="12"/>
        </w:rPr>
        <w:t xml:space="preserve">¶ </w:t>
      </w:r>
      <w:r w:rsidRPr="009E42F0">
        <w:rPr>
          <w:rStyle w:val="StyleBoldUnderline"/>
        </w:rPr>
        <w:t>No matter how sophisticated and super-duper are NSA’s methods for identifying terrorists, no matter how big and fast are NSA’s computers, NSA’s accuracy rate will never be 100% and their misidentification rate will never be 0%.</w:t>
      </w:r>
      <w:r>
        <w:t xml:space="preserve"> That fact, plus the extremely low base-rate for terrorists, means </w:t>
      </w:r>
      <w:r w:rsidRPr="009E42F0">
        <w:rPr>
          <w:rStyle w:val="StyleBoldUnderline"/>
        </w:rPr>
        <w:t>it is logically impossible for mass surveillance to be an effective way to find terrorists.</w:t>
      </w:r>
      <w:r w:rsidRPr="009E42F0">
        <w:rPr>
          <w:rStyle w:val="StyleBoldUnderline"/>
          <w:sz w:val="12"/>
        </w:rPr>
        <w:t>¶</w:t>
      </w:r>
      <w:r w:rsidRPr="009E42F0">
        <w:rPr>
          <w:sz w:val="12"/>
        </w:rPr>
        <w:t xml:space="preserve"> </w:t>
      </w:r>
      <w:r>
        <w:t>I will not put Bayes’ computational formula here. It is available in all elementary statistics books and is on the web should any readers be interested. But I will compute some conditional probabilities that people are terrorists given that NSA’s system of mass surveillance identifies them to be terrorists.</w:t>
      </w:r>
      <w:r w:rsidRPr="009E42F0">
        <w:rPr>
          <w:sz w:val="12"/>
        </w:rPr>
        <w:t xml:space="preserve">¶ </w:t>
      </w:r>
      <w:r>
        <w:t>The US Census shows that there are about 300 million people living in the USA.</w:t>
      </w:r>
      <w:r w:rsidRPr="009E42F0">
        <w:rPr>
          <w:sz w:val="12"/>
        </w:rPr>
        <w:t xml:space="preserve">¶ </w:t>
      </w:r>
      <w:r>
        <w:t>Suppose that there are 1,000 terrorists there as well, which is probably a high estimate. The base-rate would be 1 terrorist per 300,000 people. In percentages, that is .00033% which is way less than 1%. Suppose that NSA surveillance has an accuracy rate of .40, which means that 40% of real terrorists in the USA will be identified by NSA’s monitoring of everyone’s email and phone calls. This is probably a high estimate, considering that terrorists are doing their best to avoid detection</w:t>
      </w:r>
      <w:r w:rsidRPr="00624342">
        <w:t xml:space="preserve">. </w:t>
      </w:r>
      <w:r w:rsidRPr="00624342">
        <w:rPr>
          <w:rStyle w:val="StyleBoldUnderline"/>
          <w:u w:val="none"/>
        </w:rPr>
        <w:t>There is no evidence thus far that NSA has been so successful at finding terrorists. And suppose NSA’s misidentification rate is .0001, which means that .01% of innocent people will be misidentified as terrorists, at least until they are investigated, detained and interrogated</w:t>
      </w:r>
      <w:r w:rsidRPr="009E42F0">
        <w:rPr>
          <w:rStyle w:val="StyleBoldUnderline"/>
        </w:rPr>
        <w:t>.</w:t>
      </w:r>
      <w:r>
        <w:t xml:space="preserve"> Note that .01% of the US population is 30,000 people. With these suppositions, then </w:t>
      </w:r>
      <w:r w:rsidRPr="009E42F0">
        <w:rPr>
          <w:rStyle w:val="StyleBoldUnderline"/>
        </w:rPr>
        <w:t>the probability that people are terrorists given that NSA’s system of surveillance identifies them as terrorists is only p=0.0132, which is near zero, very far from one. Ergo, NSA’s surveillance system is useless for finding terrorists.</w:t>
      </w:r>
      <w:r w:rsidRPr="009E42F0">
        <w:rPr>
          <w:rStyle w:val="StyleBoldUnderline"/>
          <w:sz w:val="12"/>
        </w:rPr>
        <w:t>¶</w:t>
      </w:r>
      <w:r w:rsidRPr="009E42F0">
        <w:rPr>
          <w:sz w:val="12"/>
        </w:rPr>
        <w:t xml:space="preserve"> </w:t>
      </w:r>
      <w:r>
        <w:t>Suppose that NSA’s system is more accurate than .40, let’s say, .70, which means that 70% of terrorists in the USA will be found by mass monitoring of phone calls and email messages. Then, by Bayes’ Theorem, the probability that a person is a terrorist if targeted by NSA is still only p=0.0228, which is near zero, far from one, and useless.</w:t>
      </w:r>
      <w:r w:rsidRPr="009E42F0">
        <w:rPr>
          <w:sz w:val="12"/>
        </w:rPr>
        <w:t xml:space="preserve">¶ </w:t>
      </w:r>
      <w:r>
        <w:t xml:space="preserve">Suppose that NSA’s system is really, really, really good, really, really good, with an accuracy rate of .90, and a misidentification rate of .00001, which means that only 3,000 innocent people are misidentified as terrorists. With these suppositions, </w:t>
      </w:r>
      <w:r w:rsidRPr="009E42F0">
        <w:rPr>
          <w:rStyle w:val="StyleBoldUnderline"/>
        </w:rPr>
        <w:t xml:space="preserve">then the </w:t>
      </w:r>
      <w:r w:rsidRPr="00624342">
        <w:rPr>
          <w:rStyle w:val="StyleBoldUnderline"/>
          <w:u w:val="none"/>
        </w:rPr>
        <w:t>probability that people are terrorists given that NSA’s system of surveillance identifies them as terrorists is only p=0.2308, which is far from one and well below flipping a coin. NSA’s domestic monitoring of everyone’s email and phone calls is useless for finding terrorists.</w:t>
      </w:r>
      <w:r w:rsidRPr="00624342">
        <w:rPr>
          <w:rStyle w:val="StyleBoldUnderline"/>
          <w:sz w:val="12"/>
          <w:u w:val="none"/>
        </w:rPr>
        <w:t>¶</w:t>
      </w:r>
      <w:r w:rsidRPr="009E42F0">
        <w:rPr>
          <w:sz w:val="12"/>
        </w:rPr>
        <w:t xml:space="preserve"> </w:t>
      </w:r>
      <w:r>
        <w:t xml:space="preserve">NSA knows this. Bayes’ Theorem is elementary common knowledge. So, why does NSA spy on Americans knowing it’s not possible to find terrorists that way? </w:t>
      </w:r>
      <w:r w:rsidRPr="009E42F0">
        <w:rPr>
          <w:rStyle w:val="StyleBoldUnderline"/>
        </w:rPr>
        <w:t>Mass surveillance of the entire population is logically sensible only if there is a higher base-rate. Higher base-rates arise from two lines of thought, neither of them very nice</w:t>
      </w:r>
      <w:proofErr w:type="gramStart"/>
      <w:r w:rsidRPr="009E42F0">
        <w:rPr>
          <w:rStyle w:val="StyleBoldUnderline"/>
        </w:rPr>
        <w:t>:</w:t>
      </w:r>
      <w:r w:rsidRPr="009E42F0">
        <w:rPr>
          <w:rStyle w:val="StyleBoldUnderline"/>
          <w:sz w:val="12"/>
        </w:rPr>
        <w:t>¶</w:t>
      </w:r>
      <w:proofErr w:type="gramEnd"/>
      <w:r w:rsidRPr="009E42F0">
        <w:rPr>
          <w:rStyle w:val="StyleBoldUnderline"/>
          <w:sz w:val="12"/>
        </w:rPr>
        <w:t xml:space="preserve"> </w:t>
      </w:r>
      <w:r w:rsidRPr="009E42F0">
        <w:rPr>
          <w:rStyle w:val="StyleBoldUnderline"/>
        </w:rPr>
        <w:t>1) McCarthy-type national paranoia;</w:t>
      </w:r>
      <w:r w:rsidRPr="009E42F0">
        <w:rPr>
          <w:rStyle w:val="StyleBoldUnderline"/>
          <w:sz w:val="12"/>
        </w:rPr>
        <w:t xml:space="preserve">¶ </w:t>
      </w:r>
      <w:r w:rsidRPr="009E42F0">
        <w:rPr>
          <w:rStyle w:val="StyleBoldUnderline"/>
        </w:rPr>
        <w:t>2) political espionage.</w:t>
      </w:r>
      <w:r w:rsidRPr="009E42F0">
        <w:rPr>
          <w:rStyle w:val="StyleBoldUnderline"/>
          <w:sz w:val="12"/>
        </w:rPr>
        <w:t>¶</w:t>
      </w:r>
      <w:r w:rsidRPr="009E42F0">
        <w:rPr>
          <w:sz w:val="12"/>
        </w:rPr>
        <w:t xml:space="preserve"> </w:t>
      </w:r>
      <w:r>
        <w:t xml:space="preserve">The whole NSA domestic spying program will seem to work well, will seem logical and possible, if you are paranoid. Instead of presuming there are 1,000 terrorists in the USA, presume there are 1 million terrorists. Americans have gone paranoid before, for example, during the McCarthyism era of the 1950s. Imagining a million terrorists in America puts the base-rate at .00333, and now the probability that a person is a terrorist given that NSA’s system identifies them is p=.99, which is near certainty. </w:t>
      </w:r>
      <w:proofErr w:type="gramStart"/>
      <w:r>
        <w:t>But only if you are paranoid.</w:t>
      </w:r>
      <w:proofErr w:type="gramEnd"/>
      <w:r>
        <w:t xml:space="preserve"> If NSA’s surveillance requires a presumption of a million terrorists, and if in fact there are only 100 or only 10, then </w:t>
      </w:r>
      <w:r w:rsidRPr="009E42F0">
        <w:rPr>
          <w:rStyle w:val="StyleBoldUnderline"/>
        </w:rPr>
        <w:t>a lot of innocent people are going to be misidentified and confidently mislabeled as terrorists.</w:t>
      </w:r>
      <w:r w:rsidRPr="009E42F0">
        <w:rPr>
          <w:rStyle w:val="StyleBoldUnderline"/>
          <w:sz w:val="12"/>
        </w:rPr>
        <w:t>¶</w:t>
      </w:r>
      <w:r w:rsidRPr="009E42F0">
        <w:rPr>
          <w:sz w:val="12"/>
        </w:rPr>
        <w:t xml:space="preserve"> </w:t>
      </w:r>
      <w:r>
        <w:t>The ratio of real terrorists to innocent people in the prison camps of Guantanamo, Abu Ghraib, and Kandahar shows that the US is paranoid and is not bothered by mistaken identifications of innocent people. The ratio of real terrorists to innocent people on Bush’s no-fly lists shows that the Bush administration is not bothered by mistaken identifications of innocent Americans.</w:t>
      </w:r>
      <w:r w:rsidRPr="009E42F0">
        <w:rPr>
          <w:sz w:val="12"/>
        </w:rPr>
        <w:t xml:space="preserve">¶ </w:t>
      </w:r>
      <w:proofErr w:type="gramStart"/>
      <w:r>
        <w:t>Also</w:t>
      </w:r>
      <w:r w:rsidRPr="009E42F0">
        <w:rPr>
          <w:rStyle w:val="StyleBoldUnderline"/>
        </w:rPr>
        <w:t>,</w:t>
      </w:r>
      <w:proofErr w:type="gramEnd"/>
      <w:r w:rsidRPr="009E42F0">
        <w:rPr>
          <w:rStyle w:val="StyleBoldUnderline"/>
        </w:rPr>
        <w:t xml:space="preserve"> mass surveillance of the entire population is logically plausible if NSA’s domestic spying is not looking for terrorists, but looking for something else, something that is not so rare as terrorists. </w:t>
      </w:r>
      <w:r>
        <w:t>For example, the May 19 Fox News opinion poll of 900 registered voters found that 30% dislike the Bush administration so much they want him impeached. If NSA were monitoring email and phone calls to identify pro-impeachment people, and if the accuracy rate were .90 and the error rate were .01,</w:t>
      </w:r>
      <w:r w:rsidRPr="009E42F0">
        <w:rPr>
          <w:sz w:val="12"/>
        </w:rPr>
        <w:t>¶</w:t>
      </w:r>
      <w:r>
        <w:rPr>
          <w:sz w:val="12"/>
        </w:rPr>
        <w:t xml:space="preserve"> </w:t>
      </w:r>
      <w:r>
        <w:t xml:space="preserve">then the probability that people are pro-impeachment given that NSA surveillance system identified them as such, would be p=.98, which is coming close to certainty (p_1.00). </w:t>
      </w:r>
      <w:r w:rsidRPr="009E42F0">
        <w:t>Mass surveillance by NSA of all Americans’ phone calls and emails would be very effective for domestic political intelligence.</w:t>
      </w:r>
      <w:r w:rsidRPr="009E42F0">
        <w:rPr>
          <w:rStyle w:val="StyleBoldUnderline"/>
          <w:sz w:val="12"/>
        </w:rPr>
        <w:t>¶</w:t>
      </w:r>
      <w:r w:rsidRPr="009E42F0">
        <w:rPr>
          <w:sz w:val="12"/>
        </w:rPr>
        <w:t xml:space="preserve"> </w:t>
      </w:r>
      <w:proofErr w:type="gramStart"/>
      <w:r w:rsidRPr="009E42F0">
        <w:rPr>
          <w:rStyle w:val="StyleBoldUnderline"/>
        </w:rPr>
        <w:t>But</w:t>
      </w:r>
      <w:proofErr w:type="gramEnd"/>
      <w:r w:rsidRPr="009E42F0">
        <w:rPr>
          <w:rStyle w:val="StyleBoldUnderline"/>
        </w:rPr>
        <w:t xml:space="preserve"> finding a few terrorists by mass surveillance of the phone calls and email messages of 300 million Americans is mathematically impossible, and NSA certainly knows that.</w:t>
      </w:r>
    </w:p>
    <w:p w14:paraId="0FBC8131" w14:textId="77777777" w:rsidR="00D638CF" w:rsidRPr="00F06981" w:rsidRDefault="00D638CF" w:rsidP="00624342">
      <w:pPr>
        <w:pStyle w:val="Heading4"/>
        <w:rPr>
          <w:rStyle w:val="StyleStyleBold12pt"/>
          <w:b/>
        </w:rPr>
      </w:pPr>
      <w:r w:rsidRPr="00F06981">
        <w:rPr>
          <w:rStyle w:val="StyleStyleBold12pt"/>
          <w:b/>
        </w:rPr>
        <w:t>Effectiveness of mass surveillance is massively overblown – hasn’t aided a single case</w:t>
      </w:r>
    </w:p>
    <w:p w14:paraId="4DB4F636" w14:textId="77777777" w:rsidR="00D638CF" w:rsidRDefault="00D638CF" w:rsidP="00D638CF">
      <w:r w:rsidRPr="00F06981">
        <w:rPr>
          <w:rStyle w:val="StyleStyleBold12pt"/>
        </w:rPr>
        <w:t>Bergen et al, PhD, ’14</w:t>
      </w:r>
      <w:r>
        <w:t xml:space="preserve"> (</w:t>
      </w:r>
      <w:r w:rsidRPr="00C56E94">
        <w:t xml:space="preserve">Bailey </w:t>
      </w:r>
      <w:proofErr w:type="spellStart"/>
      <w:r w:rsidRPr="00C56E94">
        <w:t>Cahall</w:t>
      </w:r>
      <w:proofErr w:type="spellEnd"/>
      <w:r w:rsidRPr="00C56E94">
        <w:t xml:space="preserve"> David </w:t>
      </w:r>
      <w:proofErr w:type="spellStart"/>
      <w:r w:rsidRPr="00C56E94">
        <w:t>Sterman</w:t>
      </w:r>
      <w:proofErr w:type="spellEnd"/>
      <w:r w:rsidRPr="00C56E94">
        <w:t xml:space="preserve"> Emily Schneider Peter Bergen</w:t>
      </w:r>
      <w:r>
        <w:t xml:space="preserve">, </w:t>
      </w:r>
      <w:r w:rsidRPr="00C56E94">
        <w:t>member of the Homeland Security Project, a successor to the 9/11 Commission</w:t>
      </w:r>
      <w:r>
        <w:t xml:space="preserve"> </w:t>
      </w:r>
      <w:r w:rsidRPr="00C56E94">
        <w:t>a Professor of Practice at Arizona State University and a fellow at Fordham University's Center on National Security</w:t>
      </w:r>
      <w:r>
        <w:t xml:space="preserve"> “</w:t>
      </w:r>
      <w:r w:rsidRPr="00C56E94">
        <w:t>DO NSA'S BULK SURVEILLANCE PROGRAMS STOP TERRORISTS?</w:t>
      </w:r>
      <w:r>
        <w:t xml:space="preserve">” </w:t>
      </w:r>
      <w:r w:rsidRPr="00C56E94">
        <w:t>JANUARY 13, 2014</w:t>
      </w:r>
      <w:r>
        <w:t xml:space="preserve"> </w:t>
      </w:r>
      <w:r w:rsidRPr="00C56E94">
        <w:t>https://www.newamerica.org/international-security/do-nsas-bulk-surveillance-programs-stop-terrorists/</w:t>
      </w:r>
      <w:r>
        <w:t>) //GY</w:t>
      </w:r>
    </w:p>
    <w:p w14:paraId="32566569" w14:textId="77777777" w:rsidR="00D638CF" w:rsidRDefault="00D638CF" w:rsidP="00D638CF">
      <w:r>
        <w:t xml:space="preserve">However, </w:t>
      </w:r>
      <w:r w:rsidRPr="00F06981">
        <w:rPr>
          <w:rStyle w:val="StyleBoldUnderline"/>
        </w:rPr>
        <w:t>our review of the government’s claims about the role that NSA “bulk” surveillance of phone and email communications records has had in keeping the United States safe from terrorism shows that these claims are overblown and even misleading</w:t>
      </w:r>
      <w:r>
        <w:t xml:space="preserve">. An in-depth analysis of 225 individuals recruited by al-Qaeda or a like-minded group or inspired by al-Qaeda’s ideology, and charged in the United States with an act of terrorism since 9/11, demonstrates that </w:t>
      </w:r>
      <w:r w:rsidRPr="00F06981">
        <w:rPr>
          <w:rStyle w:val="StyleBoldUnderline"/>
        </w:rPr>
        <w:t>traditional investigative methods</w:t>
      </w:r>
      <w:r>
        <w:t>, such as the use of informants, tips from local communities, and targeted intelligence operations</w:t>
      </w:r>
      <w:r w:rsidRPr="00F06981">
        <w:rPr>
          <w:rStyle w:val="StyleBoldUnderline"/>
        </w:rPr>
        <w:t>, provided the initial impetus for investigations in the majority of cases, while the contribution of NSA’s bulk surveillance programs to these cases was minimal</w:t>
      </w:r>
      <w:r>
        <w:t xml:space="preserve">. Indeed, the controversial bulk collection of American telephone metadata, which includes the telephone numbers that originate and receive calls, as well as the time and date of those calls but not their content, under Section 215 of the </w:t>
      </w:r>
      <w:r w:rsidRPr="00F06981">
        <w:rPr>
          <w:rStyle w:val="StyleBoldUnderline"/>
        </w:rPr>
        <w:t>USA PATRIOT Act, appears to have played an identifiable role in initiating, at most, 1.8 percent of these cases</w:t>
      </w:r>
      <w:r>
        <w:t>.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Pr="00F06981">
        <w:rPr>
          <w:sz w:val="12"/>
        </w:rPr>
        <w:t xml:space="preserve">¶ </w:t>
      </w:r>
      <w:r>
        <w:t>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r w:rsidRPr="00F06981">
        <w:rPr>
          <w:sz w:val="12"/>
        </w:rPr>
        <w:t xml:space="preserve">¶ </w:t>
      </w:r>
      <w:r>
        <w:t xml:space="preserve">Surveillance of American phone metadata has had no discernible impact on preventing acts of terrorism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w:t>
      </w:r>
      <w:proofErr w:type="spellStart"/>
      <w:r>
        <w:t>Basaaly</w:t>
      </w:r>
      <w:proofErr w:type="spellEnd"/>
      <w:r>
        <w:t xml:space="preserve"> </w:t>
      </w:r>
      <w:proofErr w:type="spellStart"/>
      <w:r>
        <w:t>Moalin</w:t>
      </w:r>
      <w:proofErr w:type="spellEnd"/>
      <w:r>
        <w:t>,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w:t>
      </w:r>
      <w:r w:rsidRPr="00F06981">
        <w:rPr>
          <w:rStyle w:val="StyleBoldUnderline"/>
        </w:rPr>
        <w:t xml:space="preserve">. Yet in the </w:t>
      </w:r>
      <w:proofErr w:type="spellStart"/>
      <w:r w:rsidRPr="00F06981">
        <w:rPr>
          <w:rStyle w:val="StyleBoldUnderline"/>
        </w:rPr>
        <w:t>Moalin</w:t>
      </w:r>
      <w:proofErr w:type="spellEnd"/>
      <w:r w:rsidRPr="00F06981">
        <w:rPr>
          <w:rStyle w:val="StyleBoldUnderline"/>
        </w:rPr>
        <w:t xml:space="preserve"> case</w:t>
      </w:r>
      <w:r>
        <w:t xml:space="preserve">, after using the NSA’s phone database to link a number in Somalia to </w:t>
      </w:r>
      <w:proofErr w:type="spellStart"/>
      <w:r>
        <w:t>Moalin</w:t>
      </w:r>
      <w:proofErr w:type="spellEnd"/>
      <w:r>
        <w:t xml:space="preserve">, </w:t>
      </w:r>
      <w:r w:rsidRPr="00F06981">
        <w:rPr>
          <w:rStyle w:val="StyleBoldUnderline"/>
        </w:rPr>
        <w:t xml:space="preserve">the FBI waited two months to begin an investigation and wiretap his phone. </w:t>
      </w:r>
      <w:r>
        <w:t>Although it’s unclear why there was a delay between the NSA tip and the FBI wiretapping</w:t>
      </w:r>
      <w:r w:rsidRPr="00F06981">
        <w:rPr>
          <w:rStyle w:val="StyleBoldUnderline"/>
        </w:rPr>
        <w:t xml:space="preserve">, court documents show there was a two-month period in which the FBI was not monitoring </w:t>
      </w:r>
      <w:proofErr w:type="spellStart"/>
      <w:r w:rsidRPr="00F06981">
        <w:rPr>
          <w:rStyle w:val="StyleBoldUnderline"/>
        </w:rPr>
        <w:t>Moalin’s</w:t>
      </w:r>
      <w:proofErr w:type="spellEnd"/>
      <w:r w:rsidRPr="00F06981">
        <w:rPr>
          <w:rStyle w:val="StyleBoldUnderline"/>
        </w:rPr>
        <w:t xml:space="preserve"> calls, despite official statements that the bureau had </w:t>
      </w:r>
      <w:proofErr w:type="spellStart"/>
      <w:r w:rsidRPr="00F06981">
        <w:rPr>
          <w:rStyle w:val="StyleBoldUnderline"/>
        </w:rPr>
        <w:t>Moalin’s</w:t>
      </w:r>
      <w:proofErr w:type="spellEnd"/>
      <w:r w:rsidRPr="00F06981">
        <w:rPr>
          <w:rStyle w:val="StyleBoldUnderline"/>
        </w:rPr>
        <w:t xml:space="preserve"> phone number and had identified him</w:t>
      </w:r>
      <w:r>
        <w:t xml:space="preserve">. , This undercuts the government’s theory that the database of Americans’ telephone metadata is necessary to expedite the investigative process, since </w:t>
      </w:r>
      <w:r w:rsidRPr="00F06981">
        <w:rPr>
          <w:rStyle w:val="StyleBoldUnderline"/>
        </w:rPr>
        <w:t>it clearly didn’t expedite the process in the single case the government uses to extol its virtues.</w:t>
      </w:r>
      <w:r w:rsidRPr="00F06981">
        <w:rPr>
          <w:rStyle w:val="StyleBoldUnderline"/>
          <w:sz w:val="12"/>
        </w:rPr>
        <w:t>¶</w:t>
      </w:r>
      <w:r w:rsidRPr="00F06981">
        <w:rPr>
          <w:sz w:val="12"/>
        </w:rPr>
        <w:t xml:space="preserve"> </w:t>
      </w:r>
      <w:r>
        <w:t>Additionally</w:t>
      </w:r>
      <w:r w:rsidRPr="00F06981">
        <w:rPr>
          <w:rStyle w:val="StyleBoldUnderline"/>
        </w:rPr>
        <w:t>, a careful review of three of the key terrorism cases the government has cited to defend NSA bulk surveillance programs reveals that government officials have exaggerated the role of the NSA in the cases</w:t>
      </w:r>
      <w:r>
        <w:t xml:space="preserve"> against David Coleman Headley and </w:t>
      </w:r>
      <w:proofErr w:type="spellStart"/>
      <w:r>
        <w:t>Najibullah</w:t>
      </w:r>
      <w:proofErr w:type="spellEnd"/>
      <w:r>
        <w:t xml:space="preserve"> </w:t>
      </w:r>
      <w:proofErr w:type="spellStart"/>
      <w:r>
        <w:t>Zazi</w:t>
      </w:r>
      <w:proofErr w:type="spellEnd"/>
      <w:r>
        <w:t>, and the significance of the threat posed by a notional plot to bomb the New York Stock Exchange.</w:t>
      </w:r>
      <w:r w:rsidRPr="00F06981">
        <w:rPr>
          <w:sz w:val="12"/>
        </w:rPr>
        <w:t xml:space="preserve">¶ </w:t>
      </w:r>
      <w:r w:rsidRPr="00F06981">
        <w:rPr>
          <w:rStyle w:val="StyleBoldUnderline"/>
        </w:rPr>
        <w:t>In 28 percent of the cases we reviewed, court records and public reporting do not identify which specific methods initiated the investigation</w:t>
      </w:r>
      <w:r>
        <w:t>.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Pr="00F06981">
        <w:rPr>
          <w:sz w:val="12"/>
        </w:rPr>
        <w:t xml:space="preserve">¶ </w:t>
      </w:r>
      <w:proofErr w:type="gramStart"/>
      <w:r>
        <w:t>We</w:t>
      </w:r>
      <w:proofErr w:type="gramEnd"/>
      <w:r>
        <w:t xml:space="preserv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rsidRPr="00F06981">
        <w:rPr>
          <w:sz w:val="12"/>
        </w:rPr>
        <w:t xml:space="preserve">¶ </w:t>
      </w:r>
      <w:r>
        <w:t xml:space="preserve">Finally, </w:t>
      </w:r>
      <w:r w:rsidRPr="00F06981">
        <w:rPr>
          <w:rStyle w:val="StyleBoldUnderlin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t xml:space="preserve">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377D4749" w14:textId="77777777" w:rsidR="00D638CF" w:rsidRPr="00E13379" w:rsidRDefault="00D638CF" w:rsidP="00624342">
      <w:pPr>
        <w:pStyle w:val="Heading4"/>
        <w:rPr>
          <w:rStyle w:val="StyleStyleBold12pt"/>
          <w:b/>
        </w:rPr>
      </w:pPr>
      <w:r w:rsidRPr="00E13379">
        <w:rPr>
          <w:rStyle w:val="StyleStyleBold12pt"/>
          <w:b/>
        </w:rPr>
        <w:t>Surveillance can’t solve – their authors inflate data</w:t>
      </w:r>
    </w:p>
    <w:p w14:paraId="5C2482B3" w14:textId="77777777" w:rsidR="00D638CF" w:rsidRDefault="00D638CF" w:rsidP="00D638CF">
      <w:r w:rsidRPr="00D330A4">
        <w:rPr>
          <w:rStyle w:val="StyleStyleBold12pt"/>
        </w:rPr>
        <w:t>Nicks, ’14</w:t>
      </w:r>
      <w:r>
        <w:t xml:space="preserve"> (</w:t>
      </w:r>
      <w:r w:rsidRPr="00D330A4">
        <w:t>Denver Nicks</w:t>
      </w:r>
      <w:r>
        <w:t>, TIME, “</w:t>
      </w:r>
      <w:r w:rsidRPr="00D330A4">
        <w:t>Report: Usefulness of NSA Mass Surveillance ‘Overblown’</w:t>
      </w:r>
      <w:r>
        <w:t xml:space="preserve">” </w:t>
      </w:r>
      <w:r w:rsidRPr="00D330A4">
        <w:t>Jan. 13, 2014</w:t>
      </w:r>
      <w:r>
        <w:t xml:space="preserve"> </w:t>
      </w:r>
      <w:r w:rsidRPr="00D330A4">
        <w:t>http://swampland.time.com/2014/01/13/report-usefulness-of-nsa-mass-surveillance-overblown/</w:t>
      </w:r>
      <w:r>
        <w:t>) //GY</w:t>
      </w:r>
    </w:p>
    <w:p w14:paraId="7FB6FC4B" w14:textId="77777777" w:rsidR="00D638CF" w:rsidRDefault="00D638CF" w:rsidP="00D638CF">
      <w:pPr>
        <w:rPr>
          <w:rStyle w:val="StyleBoldUnderline"/>
        </w:rPr>
      </w:pPr>
      <w:r>
        <w:t>Ever since Edward Snowden’s leaks began revealing the extent of the National Security Agency’s mass surveillance—or “bulk collection”—programs last June, officials have defended the programs with one number: 50.</w:t>
      </w:r>
      <w:r w:rsidRPr="00D330A4">
        <w:rPr>
          <w:sz w:val="12"/>
        </w:rPr>
        <w:t xml:space="preserve">¶ </w:t>
      </w:r>
      <w:r>
        <w:t>“We know of at least 50 threats that have been averted because of this information not just in the United States, but, in some cases, threats here in Germany. So lives have been saved,” President Obama said on a visit to Berlin. NSA Director Gen. Keith Alexander made the same claim testifying before Congress.</w:t>
      </w:r>
      <w:r w:rsidRPr="00D330A4">
        <w:rPr>
          <w:sz w:val="12"/>
        </w:rPr>
        <w:t xml:space="preserve">¶ </w:t>
      </w:r>
      <w:r w:rsidRPr="00D330A4">
        <w:rPr>
          <w:rStyle w:val="StyleBoldUnderline"/>
        </w:rPr>
        <w:t>But a new study out Monday from The New America Foundation says that claim is simply false, calling it “overblown, and even misleading.”</w:t>
      </w:r>
      <w:r w:rsidRPr="00D330A4">
        <w:rPr>
          <w:rStyle w:val="StyleBoldUnderline"/>
          <w:sz w:val="12"/>
        </w:rPr>
        <w:t>¶</w:t>
      </w:r>
      <w:r w:rsidRPr="00D330A4">
        <w:rPr>
          <w:sz w:val="12"/>
        </w:rPr>
        <w:t xml:space="preserve"> </w:t>
      </w:r>
      <w:r w:rsidRPr="00D330A4">
        <w:rPr>
          <w:rStyle w:val="StyleBoldUnderline"/>
        </w:rPr>
        <w:t>“Surveillance of American phone metadata has had no discernible impact on preventing acts of terrorism and only the most marginal of impacts on preventing terrorist-related activity, such as fundraising for a terrorist group</w:t>
      </w:r>
      <w:r>
        <w:t>,” says the nonpartisan think tank’s report, titled “Do NSA’s Bulk Surveillance Programs Stop Terrorists?”</w:t>
      </w:r>
      <w:r w:rsidRPr="00D330A4">
        <w:rPr>
          <w:sz w:val="12"/>
        </w:rPr>
        <w:t xml:space="preserve">¶ </w:t>
      </w:r>
      <w:r w:rsidRPr="00D330A4">
        <w:rPr>
          <w:rStyle w:val="StyleBoldUnderline"/>
        </w:rPr>
        <w:t>In an analysis of 225 al-Qaeda-linked individuals charged with terrorism in the U.S. since 9/11, the report found NSA mass surveillance of Americans telephone records—authorized under Section 215 of the USA PATRIOT Act—“played an identifiable role in initiating, at most, 1.8 percent” of investigations.</w:t>
      </w:r>
      <w:r w:rsidRPr="00D330A4">
        <w:rPr>
          <w:rStyle w:val="StyleBoldUnderline"/>
          <w:sz w:val="12"/>
        </w:rPr>
        <w:t>¶</w:t>
      </w:r>
      <w:r w:rsidRPr="00D330A4">
        <w:rPr>
          <w:sz w:val="12"/>
        </w:rPr>
        <w:t xml:space="preserve"> </w:t>
      </w:r>
      <w:r>
        <w:t>The report acknowledges that in 28 percent of cases it reviewed, researchers couldn’t determine what methods initiated the investigation. But in many of those cases an informant played a role in the investigation, says the report.</w:t>
      </w:r>
      <w:r w:rsidRPr="00D330A4">
        <w:rPr>
          <w:sz w:val="12"/>
        </w:rPr>
        <w:t xml:space="preserve">¶ </w:t>
      </w:r>
      <w:r>
        <w:t xml:space="preserve">ACLU Legislative Counsel Michelle Richardson told TIME the report “confirms that </w:t>
      </w:r>
      <w:r w:rsidRPr="00D330A4">
        <w:rPr>
          <w:rStyle w:val="StyleBoldUnderline"/>
        </w:rPr>
        <w:t>the numbers and examples the government has floated in support of its domestic spying programs are grossly inflated.</w:t>
      </w:r>
      <w:r>
        <w:t xml:space="preserve"> More broadly though, it underlines how far the government has actually gotten away from the original lessons of 9/11. Instead of working on connecting the dots collected from traditional investigations, </w:t>
      </w:r>
      <w:r w:rsidRPr="00D330A4">
        <w:rPr>
          <w:rStyle w:val="StyleBoldUnderline"/>
        </w:rPr>
        <w:t>it has become obsessed with collecting ever more data whether it is useful or not.”</w:t>
      </w:r>
    </w:p>
    <w:p w14:paraId="29F9BF56" w14:textId="77777777" w:rsidR="00D638CF" w:rsidRPr="006E2968" w:rsidRDefault="00D638CF" w:rsidP="00624342">
      <w:pPr>
        <w:pStyle w:val="Heading4"/>
        <w:rPr>
          <w:rStyle w:val="StyleStyleBold12pt"/>
          <w:b/>
        </w:rPr>
      </w:pPr>
      <w:r w:rsidRPr="006E2968">
        <w:rPr>
          <w:rStyle w:val="StyleStyleBold12pt"/>
          <w:b/>
        </w:rPr>
        <w:t>Surveillance can’t solve – their authors are lying</w:t>
      </w:r>
    </w:p>
    <w:p w14:paraId="6D2E03E8" w14:textId="77777777" w:rsidR="00D638CF" w:rsidRDefault="00D638CF" w:rsidP="00D638CF">
      <w:proofErr w:type="spellStart"/>
      <w:r w:rsidRPr="006E2968">
        <w:rPr>
          <w:rStyle w:val="StyleStyleBold12pt"/>
        </w:rPr>
        <w:t>Terbush</w:t>
      </w:r>
      <w:proofErr w:type="spellEnd"/>
      <w:r w:rsidRPr="006E2968">
        <w:rPr>
          <w:rStyle w:val="StyleStyleBold12pt"/>
        </w:rPr>
        <w:t>, ’13</w:t>
      </w:r>
      <w:r>
        <w:t xml:space="preserve"> (</w:t>
      </w:r>
      <w:r w:rsidRPr="006E2968">
        <w:t xml:space="preserve">Jon </w:t>
      </w:r>
      <w:proofErr w:type="spellStart"/>
      <w:r w:rsidRPr="006E2968">
        <w:t>Terbush</w:t>
      </w:r>
      <w:proofErr w:type="spellEnd"/>
      <w:r>
        <w:t>, correspondent The Week,</w:t>
      </w:r>
      <w:r w:rsidRPr="006E2968">
        <w:t xml:space="preserve"> </w:t>
      </w:r>
      <w:r>
        <w:t>“</w:t>
      </w:r>
      <w:r w:rsidRPr="006E2968">
        <w:t>Is the NSA's da</w:t>
      </w:r>
      <w:r>
        <w:t xml:space="preserve">ta snooping actually effective?” </w:t>
      </w:r>
      <w:r w:rsidRPr="006E2968">
        <w:t>December 19, 2013</w:t>
      </w:r>
      <w:r>
        <w:t xml:space="preserve"> </w:t>
      </w:r>
      <w:r w:rsidRPr="006E2968">
        <w:t>http://theweek.com/articles/453981/nsas-data-snooping-actually-effective</w:t>
      </w:r>
      <w:r>
        <w:t>) //GY</w:t>
      </w:r>
    </w:p>
    <w:p w14:paraId="1958C7EE" w14:textId="77777777" w:rsidR="00D638CF" w:rsidRDefault="00D638CF" w:rsidP="00D638CF">
      <w:pPr>
        <w:rPr>
          <w:rStyle w:val="StyleBoldUnderline"/>
        </w:rPr>
      </w:pPr>
      <w:r>
        <w:t>The White House on Wednesday released a much-anticipated independent review of the National Security Agency's spy programs, which offered 46 recommendations for reforming the agency's spy ops.</w:t>
      </w:r>
      <w:r w:rsidRPr="006E2968">
        <w:rPr>
          <w:sz w:val="12"/>
        </w:rPr>
        <w:t xml:space="preserve">¶ </w:t>
      </w:r>
      <w:proofErr w:type="gramStart"/>
      <w:r>
        <w:t>The</w:t>
      </w:r>
      <w:proofErr w:type="gramEnd"/>
      <w:r>
        <w:t xml:space="preserve"> report concluded that the programs, though they had gone too far, should stay in place. But it nevertheless may have undermined the NSA's claim that the collection of all phone metadata is a necessary tool to combat terrorism.</w:t>
      </w:r>
      <w:r w:rsidRPr="006E2968">
        <w:rPr>
          <w:sz w:val="12"/>
        </w:rPr>
        <w:t xml:space="preserve">¶ </w:t>
      </w:r>
      <w:r>
        <w:t>"</w:t>
      </w:r>
      <w:r w:rsidRPr="006E2968">
        <w:rPr>
          <w:rStyle w:val="StyleBoldUnderline"/>
        </w:rPr>
        <w:t>Our review suggests that the information contributed to terrorist investigations by the use of section 215 telephony metadata was not essential to preventing attacks and could readily have been obtained in a timely manner using conventional section 215 orders</w:t>
      </w:r>
      <w:r>
        <w:t>," the report said.</w:t>
      </w:r>
      <w:r w:rsidRPr="006E2968">
        <w:rPr>
          <w:sz w:val="12"/>
        </w:rPr>
        <w:t xml:space="preserve">¶ </w:t>
      </w:r>
      <w:r>
        <w:t>That finding came just days after a federal judge ruled that the phone data collection program was "likely unconstitutional." Moreover, he wrote in his decision that, for all the government's bluster</w:t>
      </w:r>
      <w:r w:rsidRPr="006E2968">
        <w:rPr>
          <w:rStyle w:val="StyleBoldUnderline"/>
        </w:rPr>
        <w:t>, there was no indication the program had actually produced tangible results.</w:t>
      </w:r>
      <w:r w:rsidRPr="006E2968">
        <w:rPr>
          <w:rStyle w:val="StyleBoldUnderline"/>
          <w:sz w:val="12"/>
        </w:rPr>
        <w:t xml:space="preserve">¶ </w:t>
      </w:r>
      <w:r>
        <w:t>"</w:t>
      </w:r>
      <w:r w:rsidRPr="006E2968">
        <w:rPr>
          <w:rStyle w:val="StyleBoldUnderline"/>
        </w:rPr>
        <w:t>The government does not cite a single case in which analysis of the NSA's bulk metadata collection actually stopped an imminent terrorist attack,"</w:t>
      </w:r>
      <w:r>
        <w:t xml:space="preserve"> Judge Richard Leon wrote.</w:t>
      </w:r>
      <w:r w:rsidRPr="006E2968">
        <w:rPr>
          <w:sz w:val="12"/>
        </w:rPr>
        <w:t xml:space="preserve">¶ </w:t>
      </w:r>
      <w:r>
        <w:t xml:space="preserve">Given the limited record before me at this point in the litigation — most notably, the utter lack of evidence that a terrorist attack has ever been prevented because searching the NSA database was faster than other investigative tactics — I </w:t>
      </w:r>
      <w:r w:rsidRPr="006E2968">
        <w:rPr>
          <w:rStyle w:val="StyleBoldUnderline"/>
        </w:rPr>
        <w:t>have serious doubts about the efficacy of the metadata collection program as a means of conducting time-sensitive investigations in cases involving imminent threats of terrorism. [PDF]</w:t>
      </w:r>
      <w:r w:rsidRPr="006E2968">
        <w:rPr>
          <w:rStyle w:val="StyleBoldUnderline"/>
          <w:sz w:val="12"/>
        </w:rPr>
        <w:t xml:space="preserve">¶ </w:t>
      </w:r>
      <w:r>
        <w:t>Granted, the collection of phone data is just one of the NSA's many once-secret tools. And unsurprisingly, the White House, hawkish lawmakers, and those who oversee the spy programs have repeatedly claimed that the NSA's programs in their entirety have proven crucial to snuffing out terror plots.</w:t>
      </w:r>
      <w:r w:rsidRPr="006E2968">
        <w:rPr>
          <w:sz w:val="12"/>
        </w:rPr>
        <w:t xml:space="preserve">¶ </w:t>
      </w:r>
      <w:proofErr w:type="gramStart"/>
      <w:r>
        <w:t>Shortly</w:t>
      </w:r>
      <w:proofErr w:type="gramEnd"/>
      <w:r>
        <w:t xml:space="preserve"> after whistleblower Edward Snowden's leaks turned up in the press, NSA Director Gen. Keith Alexander defended his agency's surveillance practices before the Senate. The surveillance programs, he said, had stopped dozens of attacks at home and abroad, including a 2009 plot to bomb the New York City subway system.</w:t>
      </w:r>
      <w:r w:rsidRPr="006E2968">
        <w:rPr>
          <w:sz w:val="12"/>
        </w:rPr>
        <w:t xml:space="preserve">¶ </w:t>
      </w:r>
      <w:r>
        <w:t>Obama, too, said back in June that the programs had thwarted "at least 50" possible attacks. (He and others often cite 54 as an exact number.) He also defended the tradeoff of civil liberties for security as a necessary one — "we have to make choices as a society" — adding that the programs were merely "modest encroachments on privacy."</w:t>
      </w:r>
      <w:r w:rsidRPr="006E2968">
        <w:rPr>
          <w:sz w:val="12"/>
        </w:rPr>
        <w:t xml:space="preserve">¶ </w:t>
      </w:r>
      <w:r>
        <w:t>However, two prominent critics of the NSA, Democratic Sens. Ron Wyden (Ore.) and Mark Udall (Colo.), challenged that assessment in a joint statement following Alexander's testimony.</w:t>
      </w:r>
      <w:r w:rsidRPr="006E2968">
        <w:rPr>
          <w:sz w:val="12"/>
        </w:rPr>
        <w:t xml:space="preserve">¶ </w:t>
      </w:r>
      <w:r w:rsidRPr="006E2968">
        <w:rPr>
          <w:rStyle w:val="StyleBoldUnderline"/>
        </w:rPr>
        <w:t>"We have not yet seen any evidence showing that the NSA's dragnet collection of Americans' phone records has produced any uniquely valuable intelligence,"</w:t>
      </w:r>
      <w:r>
        <w:t xml:space="preserve"> they wrote.</w:t>
      </w:r>
      <w:r w:rsidRPr="006E2968">
        <w:rPr>
          <w:sz w:val="12"/>
        </w:rPr>
        <w:t xml:space="preserve">¶ </w:t>
      </w:r>
      <w:r>
        <w:t xml:space="preserve">Alexander had only specified a couple of the supposed "dozens" of instances in which NSA spying thwarted terror plots. The two senators added in a subsequent statement that it appeared </w:t>
      </w:r>
      <w:r w:rsidRPr="006E2968">
        <w:rPr>
          <w:rStyle w:val="StyleBoldUnderline"/>
        </w:rPr>
        <w:t>the government had actually uncovered those plots via other investigative tools, and that the NSA's data snooping had "played little or no role in most of these disruptions."</w:t>
      </w:r>
      <w:r w:rsidRPr="006E2968">
        <w:rPr>
          <w:sz w:val="12"/>
        </w:rPr>
        <w:t xml:space="preserve">¶ </w:t>
      </w:r>
      <w:r>
        <w:t xml:space="preserve">A </w:t>
      </w:r>
      <w:proofErr w:type="spellStart"/>
      <w:r>
        <w:t>ProPublica</w:t>
      </w:r>
      <w:proofErr w:type="spellEnd"/>
      <w:r>
        <w:t xml:space="preserve"> investigation earlier this year likewise determined that there was "</w:t>
      </w:r>
      <w:r w:rsidRPr="006E2968">
        <w:rPr>
          <w:rStyle w:val="StyleBoldUnderline"/>
        </w:rPr>
        <w:t>no evidence that the oft-cited figure [of 54 disrupted plots] is accurate," and that the NSA was often "inconsistent on how many plots it has helped prevent and what role the surveillance programs played."</w:t>
      </w:r>
      <w:r w:rsidRPr="006E2968">
        <w:rPr>
          <w:sz w:val="12"/>
        </w:rPr>
        <w:t xml:space="preserve">¶ </w:t>
      </w:r>
      <w:proofErr w:type="gramStart"/>
      <w:r>
        <w:t>It's</w:t>
      </w:r>
      <w:proofErr w:type="gramEnd"/>
      <w:r>
        <w:t xml:space="preserve"> pretty much impossible to say who's right with any certainty. A full explanation of the supposedly disrupted plots remains classified, so only some lawmakers and those involved in the programs know exactly how effective they've been.</w:t>
      </w:r>
      <w:r w:rsidRPr="006E2968">
        <w:rPr>
          <w:sz w:val="12"/>
        </w:rPr>
        <w:t xml:space="preserve">¶ </w:t>
      </w:r>
      <w:proofErr w:type="gramStart"/>
      <w:r>
        <w:t>Still</w:t>
      </w:r>
      <w:proofErr w:type="gramEnd"/>
      <w:r>
        <w:t xml:space="preserve">, </w:t>
      </w:r>
      <w:r w:rsidRPr="006E2968">
        <w:rPr>
          <w:rStyle w:val="StyleBoldUnderline"/>
        </w:rPr>
        <w:t>it's likely that the NSA has at least overstated the effectiveness of its tools, particularly in comparison to the sheer scale of the spying</w:t>
      </w:r>
      <w:r>
        <w:t xml:space="preserve">. Sen. Patrick Leahy (D-Vt.), after reviewing the full classified list of thwarted plots, concluded the programs had "value," but that </w:t>
      </w:r>
      <w:r w:rsidRPr="006E2968">
        <w:rPr>
          <w:rStyle w:val="StyleBoldUnderline"/>
        </w:rPr>
        <w:t>the 54 figure was a gross exaggeration.</w:t>
      </w:r>
      <w:r w:rsidRPr="006E2968">
        <w:rPr>
          <w:rStyle w:val="StyleBoldUnderline"/>
          <w:sz w:val="12"/>
        </w:rPr>
        <w:t>¶</w:t>
      </w:r>
      <w:r w:rsidRPr="006E2968">
        <w:rPr>
          <w:sz w:val="12"/>
        </w:rPr>
        <w:t xml:space="preserve"> </w:t>
      </w:r>
      <w:r w:rsidRPr="006E2968">
        <w:rPr>
          <w:rStyle w:val="StyleBoldUnderline"/>
        </w:rPr>
        <w:t>"That's plainly wrong," he said at a July hearing. "These weren't all plots and they weren't all thwarted."</w:t>
      </w:r>
    </w:p>
    <w:p w14:paraId="7DFAB79F" w14:textId="77777777" w:rsidR="00D638CF" w:rsidRPr="00F21010" w:rsidRDefault="00D638CF" w:rsidP="00624342">
      <w:pPr>
        <w:pStyle w:val="Heading4"/>
        <w:rPr>
          <w:rStyle w:val="StyleStyleBold12pt"/>
          <w:b/>
        </w:rPr>
      </w:pPr>
      <w:r w:rsidRPr="00F21010">
        <w:rPr>
          <w:rStyle w:val="StyleStyleBold12pt"/>
          <w:b/>
        </w:rPr>
        <w:t>Surveillance doesn’t work – can’t combat terror</w:t>
      </w:r>
    </w:p>
    <w:p w14:paraId="16633784" w14:textId="77777777" w:rsidR="00D638CF" w:rsidRDefault="00D638CF" w:rsidP="00D638CF">
      <w:r w:rsidRPr="00F21010">
        <w:rPr>
          <w:rStyle w:val="StyleStyleBold12pt"/>
        </w:rPr>
        <w:t>Tufnell, Wired, ’14</w:t>
      </w:r>
      <w:r>
        <w:t xml:space="preserve"> (</w:t>
      </w:r>
      <w:r w:rsidRPr="00F21010">
        <w:t>NICHOLAS TUFNELL</w:t>
      </w:r>
      <w:r>
        <w:t>, Wired, “</w:t>
      </w:r>
      <w:r w:rsidRPr="00F21010">
        <w:t>NSA bulk surveillance has 'no discernible impact' on the prevention of terrorism</w:t>
      </w:r>
      <w:r>
        <w:t xml:space="preserve">” </w:t>
      </w:r>
      <w:r w:rsidRPr="00F21010">
        <w:t>14 JANUARY 14 http://www.wired.co.uk/news/archive/2014-01/14/naf-report-on-nsa</w:t>
      </w:r>
      <w:r>
        <w:t>) //GY</w:t>
      </w:r>
    </w:p>
    <w:p w14:paraId="77557407" w14:textId="77777777" w:rsidR="00D638CF" w:rsidRDefault="00D638CF" w:rsidP="00D638CF">
      <w:r>
        <w:t xml:space="preserve">The New America Foundation (NAF) has released a damning report claiming </w:t>
      </w:r>
      <w:r w:rsidRPr="00F21010">
        <w:rPr>
          <w:rStyle w:val="StyleBoldUnderline"/>
        </w:rPr>
        <w:t xml:space="preserve">the NSA's mass surveillance </w:t>
      </w:r>
      <w:proofErr w:type="spellStart"/>
      <w:r w:rsidRPr="00F21010">
        <w:rPr>
          <w:rStyle w:val="StyleBoldUnderline"/>
        </w:rPr>
        <w:t>programme</w:t>
      </w:r>
      <w:proofErr w:type="spellEnd"/>
      <w:r w:rsidRPr="00F21010">
        <w:rPr>
          <w:rStyle w:val="StyleBoldUnderline"/>
        </w:rPr>
        <w:t xml:space="preserve"> has "no discernible impact" on the prevention of terrorism</w:t>
      </w:r>
      <w:r>
        <w:t>.</w:t>
      </w:r>
      <w:r w:rsidRPr="00F21010">
        <w:rPr>
          <w:sz w:val="12"/>
        </w:rPr>
        <w:t xml:space="preserve">¶ </w:t>
      </w:r>
      <w:r>
        <w:t xml:space="preserve">The report, "Do NSA's Bulk Surveillance Programs Stop Terrorists?", also claims that </w:t>
      </w:r>
      <w:r w:rsidRPr="00F21010">
        <w:rPr>
          <w:rStyle w:val="StyleBoldUnderline"/>
        </w:rPr>
        <w:t>the NSA is guilty of repeatedly exaggerating the efficacy of its bulk surveillance techniques in addition to misleading the public over aspects of 9/11, and of failing to prevent crime efficiently due to an insufficient understanding of its own intelligence already sourced by traditional means</w:t>
      </w:r>
      <w:r>
        <w:t>.</w:t>
      </w:r>
      <w:r w:rsidRPr="00F21010">
        <w:rPr>
          <w:sz w:val="12"/>
        </w:rPr>
        <w:t xml:space="preserve">¶ </w:t>
      </w:r>
      <w:r>
        <w:t xml:space="preserve">The NAF describes itself as a non-profit, nonpartisan public policy institute and think tank </w:t>
      </w:r>
      <w:proofErr w:type="spellStart"/>
      <w:r>
        <w:t>focussing</w:t>
      </w:r>
      <w:proofErr w:type="spellEnd"/>
      <w:r>
        <w:t xml:space="preserve"> on a wide range of issues, including national security studies. Investigating claims made by the US government concerning the competence and effectiveness of the NSA's bulk surveillance since 9/11, the NAF report compiled a database of 225 people from the US, including US nationals abroad, who have been indicted, convicted, or killed since the 9/11 terror attacks.</w:t>
      </w:r>
      <w:r w:rsidRPr="00F21010">
        <w:rPr>
          <w:sz w:val="12"/>
        </w:rPr>
        <w:t xml:space="preserve">¶ </w:t>
      </w:r>
      <w:r>
        <w:t>Key methods used to initiate investigations on these individuals were identified by the report and divided into eight separate categories:</w:t>
      </w:r>
      <w:r w:rsidRPr="00F21010">
        <w:rPr>
          <w:sz w:val="12"/>
        </w:rPr>
        <w:t xml:space="preserve">¶ </w:t>
      </w:r>
      <w:r>
        <w:t>"Those cases in which the initiating or key role was played by the bulk collection of American telephone metadata under Section 215; NSA surveillance of non-US persons overseas under Section 702; NSA surveillance under an unknown authority; tips from the extremist's family or local community members; tips regarding suspicious activity from individuals who were not part of an extremist's family or local community; the use of an undercover informant; the routine conduct of law enforcement or intelligence operations in which the NSA did not play a key role; and self-disclosure of extremist activity on the part of the extremist in question."</w:t>
      </w:r>
      <w:r w:rsidRPr="00F21010">
        <w:rPr>
          <w:sz w:val="12"/>
        </w:rPr>
        <w:t xml:space="preserve">¶ </w:t>
      </w:r>
      <w:r w:rsidRPr="00F21010">
        <w:rPr>
          <w:rStyle w:val="StyleBoldUnderline"/>
        </w:rPr>
        <w:t xml:space="preserve">The report also acknowledges that the public records from which it drew the information may be incomplete and that there is reason to believe the government has actively concealed the role of NSA </w:t>
      </w:r>
      <w:proofErr w:type="spellStart"/>
      <w:r w:rsidRPr="00F21010">
        <w:rPr>
          <w:rStyle w:val="StyleBoldUnderline"/>
        </w:rPr>
        <w:t>programmes</w:t>
      </w:r>
      <w:proofErr w:type="spellEnd"/>
      <w:r w:rsidRPr="00F21010">
        <w:rPr>
          <w:rStyle w:val="StyleBoldUnderline"/>
        </w:rPr>
        <w:t xml:space="preserve"> in some investigations</w:t>
      </w:r>
      <w:r>
        <w:t xml:space="preserve">: "Drug Enforcement Administration (DEA) agents have been trained in some instances, for example, to conceal the role of a DEA unit that </w:t>
      </w:r>
      <w:proofErr w:type="spellStart"/>
      <w:r>
        <w:t>analysed</w:t>
      </w:r>
      <w:proofErr w:type="spellEnd"/>
      <w:r>
        <w:t xml:space="preserve"> metadata to initiate cases."</w:t>
      </w:r>
      <w:r w:rsidRPr="00F21010">
        <w:rPr>
          <w:sz w:val="12"/>
        </w:rPr>
        <w:t xml:space="preserve">¶ </w:t>
      </w:r>
      <w:r w:rsidRPr="00F21010">
        <w:rPr>
          <w:rStyle w:val="StyleBoldUnderline"/>
        </w:rPr>
        <w:t>The bulk collection of US citizens' telephone metadata</w:t>
      </w:r>
      <w:r>
        <w:t xml:space="preserve"> -- which includes phone numbers, both incoming and outgoing, as well as the exact time, date and duration of the calls (but not the content) under Section 215 of the US Patriot Act -- </w:t>
      </w:r>
      <w:r w:rsidRPr="00F21010">
        <w:rPr>
          <w:rStyle w:val="StyleBoldUnderline"/>
        </w:rPr>
        <w:t>accounts for having aided only 1.8 percent of the NSA's terrorist cases.</w:t>
      </w:r>
      <w:r w:rsidRPr="00F21010">
        <w:rPr>
          <w:rStyle w:val="StyleBoldUnderline"/>
          <w:sz w:val="12"/>
        </w:rPr>
        <w:t xml:space="preserve">¶ </w:t>
      </w:r>
      <w:r>
        <w:t>An equally unimpressive 4.4 percent of terrorism cases were aided by the NSA's surveillance of non-US persons outside of the United States under Section 702 of the FISA Amendments Act.</w:t>
      </w:r>
      <w:r w:rsidRPr="00F21010">
        <w:rPr>
          <w:sz w:val="12"/>
        </w:rPr>
        <w:t xml:space="preserve">¶ </w:t>
      </w:r>
      <w:r w:rsidRPr="00F21010">
        <w:rPr>
          <w:rStyle w:val="StyleBoldUnderline"/>
        </w:rPr>
        <w:t>Commenting on these figures the report states, "Surveillance of American phone metadata has had no discernible impact on preventing acts of terrorism and only the most marginal of impacts on preventing terrorist related activity, such as fundraising for a terrorist group."</w:t>
      </w:r>
      <w:r w:rsidRPr="00F21010">
        <w:rPr>
          <w:rStyle w:val="StyleBoldUnderline"/>
          <w:sz w:val="12"/>
        </w:rPr>
        <w:t>¶</w:t>
      </w:r>
      <w:r w:rsidRPr="00F21010">
        <w:rPr>
          <w:sz w:val="12"/>
        </w:rPr>
        <w:t xml:space="preserve"> </w:t>
      </w:r>
      <w:r>
        <w:t xml:space="preserve">Of the terrorist plot regularly cited by the US government as evidence of the necessity and success of its surveillance techniques -- namely, </w:t>
      </w:r>
      <w:proofErr w:type="spellStart"/>
      <w:r>
        <w:t>Basaaly</w:t>
      </w:r>
      <w:proofErr w:type="spellEnd"/>
      <w:r>
        <w:t xml:space="preserve"> </w:t>
      </w:r>
      <w:proofErr w:type="spellStart"/>
      <w:r>
        <w:t>Moalin</w:t>
      </w:r>
      <w:proofErr w:type="spellEnd"/>
      <w:r>
        <w:t xml:space="preserve">, a San Diego taxi driver who provided $8,500 (£5,171) to an al-Qaeda affiliate in Somalia -- the NAF report states that the NSA's actions contradict its claims that the expediency afforded by Section 215 was largely responsible for the success of </w:t>
      </w:r>
      <w:proofErr w:type="spellStart"/>
      <w:r>
        <w:t>Moalin's</w:t>
      </w:r>
      <w:proofErr w:type="spellEnd"/>
      <w:r>
        <w:t xml:space="preserve"> capture.</w:t>
      </w:r>
      <w:r w:rsidRPr="00F21010">
        <w:rPr>
          <w:sz w:val="12"/>
        </w:rPr>
        <w:t xml:space="preserve">¶ </w:t>
      </w:r>
      <w:r>
        <w:t xml:space="preserve">"According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w:t>
      </w:r>
      <w:proofErr w:type="spellStart"/>
      <w:r>
        <w:t>Moalin</w:t>
      </w:r>
      <w:proofErr w:type="spellEnd"/>
      <w:r>
        <w:t xml:space="preserve"> case, after using the NSA's phone database to link a number in Somalia to </w:t>
      </w:r>
      <w:proofErr w:type="spellStart"/>
      <w:r>
        <w:t>Moalin</w:t>
      </w:r>
      <w:proofErr w:type="spellEnd"/>
      <w:r>
        <w:t>, the FBI waited two months to begin an investigation and wiretap his phone."</w:t>
      </w:r>
      <w:r w:rsidRPr="00F21010">
        <w:rPr>
          <w:sz w:val="12"/>
        </w:rPr>
        <w:t xml:space="preserve">¶ </w:t>
      </w:r>
      <w:proofErr w:type="gramStart"/>
      <w:r>
        <w:t>The</w:t>
      </w:r>
      <w:proofErr w:type="gramEnd"/>
      <w:r>
        <w:t xml:space="preserve"> reasons behind the two-month delay -- during which time the FBI was not monitoring </w:t>
      </w:r>
      <w:proofErr w:type="spellStart"/>
      <w:r>
        <w:t>Moalin's</w:t>
      </w:r>
      <w:proofErr w:type="spellEnd"/>
      <w:r>
        <w:t xml:space="preserve"> calls, despite being aware of his number and identity -- are still unclear. What is clear, however, is </w:t>
      </w:r>
      <w:r w:rsidRPr="00F21010">
        <w:rPr>
          <w:rStyle w:val="StyleBoldUnderline"/>
        </w:rPr>
        <w:t xml:space="preserve">that the bulk surveillance </w:t>
      </w:r>
      <w:proofErr w:type="spellStart"/>
      <w:r w:rsidRPr="00F21010">
        <w:rPr>
          <w:rStyle w:val="StyleBoldUnderline"/>
        </w:rPr>
        <w:t>programme</w:t>
      </w:r>
      <w:proofErr w:type="spellEnd"/>
      <w:r w:rsidRPr="00F21010">
        <w:rPr>
          <w:rStyle w:val="StyleBoldUnderline"/>
        </w:rPr>
        <w:t xml:space="preserve"> did not expedite the investigative process, despite the US government's claims to the contrary. </w:t>
      </w:r>
      <w:r w:rsidRPr="00F21010">
        <w:rPr>
          <w:rStyle w:val="StyleBoldUnderline"/>
          <w:sz w:val="12"/>
        </w:rPr>
        <w:t>¶</w:t>
      </w:r>
      <w:r w:rsidRPr="00F21010">
        <w:rPr>
          <w:sz w:val="12"/>
        </w:rPr>
        <w:t xml:space="preserve"> </w:t>
      </w:r>
      <w:proofErr w:type="gramStart"/>
      <w:r w:rsidRPr="00F21010">
        <w:rPr>
          <w:rStyle w:val="StyleBoldUnderline"/>
        </w:rPr>
        <w:t>The</w:t>
      </w:r>
      <w:proofErr w:type="gramEnd"/>
      <w:r w:rsidRPr="00F21010">
        <w:rPr>
          <w:rStyle w:val="StyleBoldUnderline"/>
        </w:rPr>
        <w:t xml:space="preserve"> report also reviewed three key terrorism cases frequently cited by the US government in </w:t>
      </w:r>
      <w:proofErr w:type="spellStart"/>
      <w:r w:rsidRPr="00F21010">
        <w:rPr>
          <w:rStyle w:val="StyleBoldUnderline"/>
        </w:rPr>
        <w:t>defence</w:t>
      </w:r>
      <w:proofErr w:type="spellEnd"/>
      <w:r w:rsidRPr="00F21010">
        <w:rPr>
          <w:rStyle w:val="StyleBoldUnderline"/>
        </w:rPr>
        <w:t xml:space="preserve"> of the NSA's bulk surveillance</w:t>
      </w:r>
      <w:r>
        <w:t xml:space="preserve">. It concluded that government officials exaggerated the role of the NSA in the cases against David Coleman Headley and </w:t>
      </w:r>
      <w:proofErr w:type="spellStart"/>
      <w:r>
        <w:t>Najibullah</w:t>
      </w:r>
      <w:proofErr w:type="spellEnd"/>
      <w:r>
        <w:t xml:space="preserve"> </w:t>
      </w:r>
      <w:proofErr w:type="spellStart"/>
      <w:r w:rsidRPr="00F21010">
        <w:rPr>
          <w:rStyle w:val="StyleBoldUnderline"/>
        </w:rPr>
        <w:t>Zazi</w:t>
      </w:r>
      <w:proofErr w:type="spellEnd"/>
      <w:r w:rsidRPr="00F21010">
        <w:rPr>
          <w:rStyle w:val="StyleBoldUnderline"/>
        </w:rPr>
        <w:t xml:space="preserve">. The significance of the threat of </w:t>
      </w:r>
      <w:proofErr w:type="spellStart"/>
      <w:r w:rsidRPr="00F21010">
        <w:rPr>
          <w:rStyle w:val="StyleBoldUnderline"/>
        </w:rPr>
        <w:t>Zazi</w:t>
      </w:r>
      <w:proofErr w:type="spellEnd"/>
      <w:r>
        <w:t xml:space="preserve">, who planned to bomb the New York Stock Exchange, </w:t>
      </w:r>
      <w:r w:rsidRPr="00F21010">
        <w:rPr>
          <w:rStyle w:val="StyleBoldUnderline"/>
        </w:rPr>
        <w:t>was also exaggerated, claims the report.</w:t>
      </w:r>
      <w:r w:rsidRPr="00F21010">
        <w:rPr>
          <w:rStyle w:val="StyleBoldUnderline"/>
          <w:sz w:val="12"/>
        </w:rPr>
        <w:t>¶</w:t>
      </w:r>
      <w:r w:rsidRPr="00F21010">
        <w:rPr>
          <w:sz w:val="12"/>
        </w:rPr>
        <w:t xml:space="preserve"> </w:t>
      </w:r>
      <w:r w:rsidRPr="00F21010">
        <w:rPr>
          <w:rStyle w:val="StyleBoldUnderline"/>
        </w:rPr>
        <w:t>More emphasis, the report suggests, should be placed on conventional forms of law enforcement, which are demonstrably more efficient</w:t>
      </w:r>
      <w:r>
        <w:t>.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p>
    <w:p w14:paraId="24512FC6" w14:textId="77777777" w:rsidR="00D638CF" w:rsidRPr="00C6127E" w:rsidRDefault="00D638CF" w:rsidP="00624342">
      <w:pPr>
        <w:pStyle w:val="Heading4"/>
        <w:rPr>
          <w:rStyle w:val="StyleStyleBold12pt"/>
          <w:b/>
        </w:rPr>
      </w:pPr>
      <w:r w:rsidRPr="00C6127E">
        <w:rPr>
          <w:rStyle w:val="StyleStyleBold12pt"/>
          <w:b/>
        </w:rPr>
        <w:t>Can’t solve – studies and Snowden</w:t>
      </w:r>
    </w:p>
    <w:p w14:paraId="59A282E3" w14:textId="77777777" w:rsidR="00D638CF" w:rsidRDefault="00D638CF" w:rsidP="00D638CF">
      <w:proofErr w:type="spellStart"/>
      <w:r w:rsidRPr="00593089">
        <w:rPr>
          <w:rStyle w:val="StyleStyleBold12pt"/>
        </w:rPr>
        <w:t>Osterndorf</w:t>
      </w:r>
      <w:proofErr w:type="spellEnd"/>
      <w:r w:rsidRPr="00593089">
        <w:rPr>
          <w:rStyle w:val="StyleStyleBold12pt"/>
        </w:rPr>
        <w:t>, 3/17</w:t>
      </w:r>
      <w:r>
        <w:t xml:space="preserve"> (</w:t>
      </w:r>
      <w:r w:rsidRPr="00593089">
        <w:t xml:space="preserve">Chris </w:t>
      </w:r>
      <w:proofErr w:type="spellStart"/>
      <w:r w:rsidRPr="00593089">
        <w:t>Osterndorf</w:t>
      </w:r>
      <w:proofErr w:type="spellEnd"/>
      <w:r>
        <w:t>, writer Daily Dot,</w:t>
      </w:r>
      <w:r w:rsidRPr="00593089">
        <w:t xml:space="preserve"> </w:t>
      </w:r>
      <w:r>
        <w:t>“</w:t>
      </w:r>
      <w:r w:rsidRPr="00EF14E3">
        <w:t>Edward Snowden is right—NSA surveillance won't stop terrorism</w:t>
      </w:r>
      <w:r>
        <w:t xml:space="preserve">” </w:t>
      </w:r>
      <w:r w:rsidRPr="00593089">
        <w:t>Mar 17, 2015</w:t>
      </w:r>
      <w:r>
        <w:t xml:space="preserve"> </w:t>
      </w:r>
      <w:r w:rsidRPr="00593089">
        <w:t>http://www.dailydot.com/opinion/edward-snowden-mass-surveillance-nsa-america/</w:t>
      </w:r>
      <w:r>
        <w:t>) //GY</w:t>
      </w:r>
    </w:p>
    <w:p w14:paraId="4A843500" w14:textId="77777777" w:rsidR="00D638CF" w:rsidRPr="00C6127E" w:rsidRDefault="00D638CF" w:rsidP="00D638CF">
      <w:pPr>
        <w:rPr>
          <w:rStyle w:val="StyleBoldUnderline"/>
        </w:rPr>
      </w:pPr>
      <w:r>
        <w:t>It appears that Snowden season is approaching once again.</w:t>
      </w:r>
      <w:r w:rsidRPr="00C6127E">
        <w:rPr>
          <w:sz w:val="12"/>
        </w:rPr>
        <w:t xml:space="preserve">¶ </w:t>
      </w:r>
      <w:proofErr w:type="gramStart"/>
      <w:r>
        <w:t>The</w:t>
      </w:r>
      <w:proofErr w:type="gramEnd"/>
      <w:r>
        <w:t xml:space="preserve"> controversial whistleblower made a surprise appearance via Google Hangout at SXSW this week, where his remarks proved captivating as always. Essentially a less flashy sequel to his ACLU speech from 2014, Snowden only spoke to a few people this time around, engaging in a conversation with a select group of leaders from America’s tech sector. In particular, he urged tech companies to become "champions of privacy," suggesting that they use their power to help shield Americans from an increasingly watchful government.</w:t>
      </w:r>
      <w:r w:rsidRPr="00C6127E">
        <w:rPr>
          <w:sz w:val="12"/>
        </w:rPr>
        <w:t xml:space="preserve">¶ </w:t>
      </w:r>
      <w:r>
        <w:t xml:space="preserve">In addition to speaking at SXSW in Austin, Snowden also said a few words at </w:t>
      </w:r>
      <w:proofErr w:type="spellStart"/>
      <w:r>
        <w:t>FutureFest</w:t>
      </w:r>
      <w:proofErr w:type="spellEnd"/>
      <w:r>
        <w:t xml:space="preserve"> in London, where </w:t>
      </w:r>
      <w:r w:rsidRPr="00593089">
        <w:rPr>
          <w:rStyle w:val="StyleBoldUnderline"/>
        </w:rPr>
        <w:t>he warned that massive surveillance won't stop terrorism</w:t>
      </w:r>
      <w:r>
        <w:t xml:space="preserve">. In this instance, </w:t>
      </w:r>
      <w:r w:rsidRPr="00593089">
        <w:rPr>
          <w:rStyle w:val="StyleBoldUnderline"/>
        </w:rPr>
        <w:t>Snowden is absolutely correct</w:t>
      </w:r>
      <w:r>
        <w:t>, and it’s time we start heeding his advice.</w:t>
      </w:r>
      <w:r w:rsidRPr="00C6127E">
        <w:rPr>
          <w:sz w:val="12"/>
        </w:rPr>
        <w:t xml:space="preserve">¶ </w:t>
      </w:r>
      <w:r>
        <w:t xml:space="preserve">At this point, the only people clinging to this idea is an effective is the NSA themselves. In 2013, NSA Director Gen. Keith Alexander went before the House Intelligence Committee to testify to claim that increased surveillance had helped to stop terrorist threats over 50 times since 9/11, including attacks on U.S. soil such as a plot to blow up the New York Stock Exchange and a defunct scheme to fund an overseas terrorist group. </w:t>
      </w:r>
      <w:r w:rsidRPr="00C6127E">
        <w:rPr>
          <w:sz w:val="12"/>
        </w:rPr>
        <w:t xml:space="preserve">¶ </w:t>
      </w:r>
      <w:proofErr w:type="gramStart"/>
      <w:r>
        <w:t>Other</w:t>
      </w:r>
      <w:proofErr w:type="gramEnd"/>
      <w:r>
        <w:t xml:space="preserve"> witnesses in the same hearing also suggested that the Snowden leaks had harmed America greatly. “We are now faced with a situation that because this information has been made public, we run the risk of losing these collection capabilities,” stated Robert S. </w:t>
      </w:r>
      <w:proofErr w:type="spellStart"/>
      <w:r>
        <w:t>Litt</w:t>
      </w:r>
      <w:proofErr w:type="spellEnd"/>
      <w:r>
        <w:t>, general counsel of the Office of the Director of National Intelligence. “We’re not going to know for many months whether these leaks in fact have caused us to lose these capabilities, but if they do have that effect, there is no doubt that they will cause our national security to be affected.”</w:t>
      </w:r>
      <w:r w:rsidRPr="00C6127E">
        <w:rPr>
          <w:sz w:val="12"/>
        </w:rPr>
        <w:t xml:space="preserve">¶ </w:t>
      </w:r>
      <w:r>
        <w:t xml:space="preserve">However, the details the NSA provided in this hearing were somewhat hazy, and </w:t>
      </w:r>
      <w:r w:rsidRPr="00C6127E">
        <w:rPr>
          <w:rStyle w:val="StyleBoldUnderline"/>
        </w:rPr>
        <w:t>a closer look at the numbers indicates the benefits of increased surveillance may not be so clear-cut after all.</w:t>
      </w:r>
      <w:r>
        <w:t xml:space="preserve"> Research from International Security found that out of the 269 terrorist suspects apprehended since 9/11, 158 were brought in through the use of traditional investigative measures. That’s almost 60 percent of all who were arrested. Meanwhile, 78 suspects were apprehended through measures which were “unclear” and 15 were implicated in plots but were not apprehended, while the remaining 18 were apprehended by some form of NSA surveillance.</w:t>
      </w:r>
      <w:r w:rsidRPr="00C6127E">
        <w:rPr>
          <w:sz w:val="12"/>
        </w:rPr>
        <w:t xml:space="preserve">¶ </w:t>
      </w:r>
      <w:r>
        <w:t>Eighteen is no small number when you’re discussing matters of national security; however</w:t>
      </w:r>
      <w:r w:rsidRPr="00C6127E">
        <w:rPr>
          <w:rStyle w:val="StyleBoldUnderline"/>
        </w:rPr>
        <w:t>, the above statistics do not necessarily indicate that mass surveillance was responsible for the apprehension of these 18 terrorists or whether these suspects were detained under more traditional surveillance measures. Moreover, the evidence suggests that traditional means of combatting terrorism are more effective than surveillance when it comes to overall arrests.</w:t>
      </w:r>
      <w:r w:rsidRPr="00C6127E">
        <w:rPr>
          <w:rStyle w:val="StyleBoldUnderline"/>
          <w:sz w:val="12"/>
        </w:rPr>
        <w:t>¶</w:t>
      </w:r>
      <w:r w:rsidRPr="00C6127E">
        <w:rPr>
          <w:sz w:val="12"/>
        </w:rPr>
        <w:t xml:space="preserve"> </w:t>
      </w:r>
      <w:r>
        <w:t xml:space="preserve">Additional analysis from the New America Foundation further supports these findings. Examining 225 post-9/11 terrorism cases in the U.S., their 2014 report found that </w:t>
      </w:r>
      <w:r w:rsidRPr="00C6127E">
        <w:rPr>
          <w:rStyle w:val="StyleBoldUnderline"/>
        </w:rPr>
        <w:t>the NSA’s bulk surveillance program “has had no discernible impact on preventing acts of terrorism,” citing traditional methods of law enforcement and investigation as being far more effective in the majority of cases</w:t>
      </w:r>
      <w:r>
        <w:t xml:space="preserve">. In as many as 48 of these cases, traditional surveillance warrants were used to collect evidence, while more than half of the cases were the product of other traditional investigative actions, such as informants and reports of suspicious activity. </w:t>
      </w:r>
      <w:r w:rsidRPr="00C6127E">
        <w:rPr>
          <w:sz w:val="12"/>
        </w:rPr>
        <w:t xml:space="preserve">¶ </w:t>
      </w:r>
      <w:r>
        <w:t xml:space="preserve">In fact, New America determined that the NSA has only been responsible for 7.5 percent of all counterterrorism investigations and that </w:t>
      </w:r>
      <w:r w:rsidRPr="00C6127E">
        <w:rPr>
          <w:rStyle w:val="StyleBoldUnderline"/>
        </w:rPr>
        <w:t>only one of those investigations led to suspects being convicted based on metadata collection</w:t>
      </w:r>
      <w:r>
        <w:t>. And that case, which took months to solve, as the NSA went back and forth with the FBI, involved money being sent to a terrorist group in Somalia, rather than an active plan to perpetrate an attack on U.S. soil.</w:t>
      </w:r>
      <w:r w:rsidRPr="00C6127E">
        <w:rPr>
          <w:sz w:val="12"/>
        </w:rPr>
        <w:t xml:space="preserve">¶ </w:t>
      </w:r>
      <w:r>
        <w:t>According to the report’s principal author Peter Bergen, who is the director of the foundation’s National Security Program and their resident terrorism expert, the issue has less to do with the collection of data and more to do with the comprehension of it. Bergen said, “</w:t>
      </w:r>
      <w:r w:rsidRPr="00C6127E">
        <w:rPr>
          <w:rStyle w:val="StyleBoldUnderlin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t>.”</w:t>
      </w:r>
      <w:r w:rsidRPr="00C6127E">
        <w:rPr>
          <w:sz w:val="12"/>
        </w:rPr>
        <w:t xml:space="preserve">¶ </w:t>
      </w:r>
      <w:r>
        <w:t xml:space="preserve">Of course, </w:t>
      </w:r>
      <w:r w:rsidRPr="00C6127E">
        <w:rPr>
          <w:rStyle w:val="StyleBoldUnderline"/>
        </w:rPr>
        <w:t>even when all of the data has been collected, it still isn’t enough to stop a terrorist attack.</w:t>
      </w:r>
      <w:r>
        <w:t xml:space="preserve"> “It’s worth remembering that the mass surveillance programs initiated by the U.S. government after the 9/11 attacks—the legal ones and the constitutionally dubious ones—were premised on the belief that bin Laden’s hijacker-terrorists were able to pull off the attacks because of a failure to collect enough data,” asserts Reason’s Patrick Eddington. “Yet in their subsequent reports on the attacks, the Congressional Joint Inquiry (2002) and the 9/11 Commission found exactly the opposite. </w:t>
      </w:r>
      <w:r w:rsidRPr="00C6127E">
        <w:rPr>
          <w:rStyle w:val="StyleBoldUnderline"/>
        </w:rPr>
        <w:t>The data to detect (and thus foil) the plots was in the U.S. government’s hands prior to the attacks; the failures were ones of sharing, analysis, and dissemination.” So once again, we see that the key is not collection, but comprehension</w:t>
      </w:r>
      <w:r>
        <w:t>.</w:t>
      </w:r>
      <w:r w:rsidRPr="00C6127E">
        <w:rPr>
          <w:sz w:val="12"/>
        </w:rPr>
        <w:t xml:space="preserve">¶ </w:t>
      </w:r>
      <w:r w:rsidRPr="00C6127E">
        <w:rPr>
          <w:rStyle w:val="StyleBoldUnderline"/>
        </w:rPr>
        <w:t>If all of this still doesn’t seem like enough evidence that mass surveillance is ineffective, consider that a White House review group has also admitted the NSA’s counterterrorism program “was not essential to preventing attacks” and that a large portion of the evidence that was collected “could readily have been obtained in a timely manner using conventional [court] orders.”</w:t>
      </w:r>
      <w:r w:rsidRPr="00C6127E">
        <w:rPr>
          <w:rStyle w:val="StyleBoldUnderline"/>
          <w:sz w:val="12"/>
        </w:rPr>
        <w:t>¶</w:t>
      </w:r>
      <w:r w:rsidRPr="00C6127E">
        <w:rPr>
          <w:sz w:val="12"/>
        </w:rPr>
        <w:t xml:space="preserve"> </w:t>
      </w:r>
      <w:r>
        <w:t xml:space="preserve">But mass surveillance isn’t just the United States’ problem. Research has shown that Canada's Levitation project, which also involves collecting large amounts of data in the service of fighting terrorism, may be just as questionable as the NSA’s own data collection practices. Meanwhile, in response to the Charlie Hebdo attacks in Paris, British Prime Minister David Cameron has reintroduced the Communications Data Bill, which would force telecom companies to keep track of all Internet, email, and cellphone activity and ban encrypted communication services. </w:t>
      </w:r>
      <w:r w:rsidRPr="00C6127E">
        <w:rPr>
          <w:sz w:val="12"/>
        </w:rPr>
        <w:t xml:space="preserve">¶ </w:t>
      </w:r>
      <w:r>
        <w:t>But support for this type of legislation in Europe doesn't appear to be any stronger than in North America. Slate’s Ray Corrigan argued, “Even if your magic terrorist-catching machine has a false positive rate of 1 in 1,000—and no security technology comes anywhere near this—every time you asked it for suspects in the U.K., it would flag 60,000 innocent people.”</w:t>
      </w:r>
      <w:r w:rsidRPr="00C6127E">
        <w:rPr>
          <w:sz w:val="12"/>
        </w:rPr>
        <w:t xml:space="preserve">¶ </w:t>
      </w:r>
      <w:r>
        <w:t>Fortunately, the cultural shift against increased data collection has become so evident in the U.S. that even President Obama is trying to get out of the business of mass surveillance; the president announced plans last March to reform the National Security Agency's practice of collecting call records, which have yet to come to fruition.</w:t>
      </w:r>
      <w:r w:rsidRPr="00C6127E">
        <w:rPr>
          <w:sz w:val="12"/>
        </w:rPr>
        <w:t xml:space="preserve">¶ </w:t>
      </w:r>
      <w:r>
        <w:t xml:space="preserve">Benjamin Franklin famously said that “those who would give up essential liberty to purchase a little temporary safety deserve neither liberty nor safety.” While this quote has been notoriously butchered and misinterpreted over the years, it has now become evident that we shouldn’t have to give up either of these things in pursuit of the other. The U.S. is still grappling with how to fight terrorism in this technologically advanced age, but just because we have additional technology at our disposal, doesn’t mean that technology is always going to be used for the common good. You may believe Edward Snowden to be a traitor or a hero, but on this matter, </w:t>
      </w:r>
      <w:r w:rsidRPr="00C6127E">
        <w:rPr>
          <w:rStyle w:val="StyleBoldUnderline"/>
        </w:rPr>
        <w:t xml:space="preserve">there is virtually no question: Mass surveillance is not only </w:t>
      </w:r>
      <w:proofErr w:type="gramStart"/>
      <w:r w:rsidRPr="00C6127E">
        <w:rPr>
          <w:rStyle w:val="StyleBoldUnderline"/>
        </w:rPr>
        <w:t>unconstitutional,</w:t>
      </w:r>
      <w:proofErr w:type="gramEnd"/>
      <w:r w:rsidRPr="00C6127E">
        <w:rPr>
          <w:rStyle w:val="StyleBoldUnderline"/>
        </w:rPr>
        <w:t xml:space="preserve"> it is also the wrong way to fight terrorism.</w:t>
      </w:r>
    </w:p>
    <w:p w14:paraId="179D2B8B" w14:textId="77777777" w:rsidR="00005838" w:rsidRDefault="00005838" w:rsidP="00D6738F">
      <w:pPr>
        <w:pStyle w:val="Heading3"/>
      </w:pPr>
      <w:r>
        <w:t xml:space="preserve">NSA good - </w:t>
      </w:r>
      <w:proofErr w:type="spellStart"/>
      <w:r>
        <w:t>cyberterror</w:t>
      </w:r>
      <w:proofErr w:type="spellEnd"/>
    </w:p>
    <w:p w14:paraId="039C1F8F" w14:textId="77777777" w:rsidR="00005838" w:rsidRPr="007572ED" w:rsidRDefault="00005838" w:rsidP="00624342">
      <w:pPr>
        <w:pStyle w:val="Heading4"/>
      </w:pPr>
      <w:r>
        <w:t>The NSA is key to check cyber threats</w:t>
      </w:r>
    </w:p>
    <w:p w14:paraId="17735CEF" w14:textId="77777777" w:rsidR="00005838" w:rsidRPr="007572ED" w:rsidRDefault="00005838" w:rsidP="00005838">
      <w:pPr>
        <w:rPr>
          <w:rStyle w:val="StyleStyleBold12pt"/>
        </w:rPr>
      </w:pPr>
      <w:r w:rsidRPr="007572ED">
        <w:rPr>
          <w:rStyle w:val="StyleStyleBold12pt"/>
        </w:rPr>
        <w:t>Goldsmith, 13</w:t>
      </w:r>
    </w:p>
    <w:p w14:paraId="3FC10834" w14:textId="77777777" w:rsidR="00005838" w:rsidRPr="007572ED" w:rsidRDefault="00005838" w:rsidP="00005838">
      <w:r>
        <w:t xml:space="preserve">Jack Goldsmith, Henry L. Shattuck Professor at Harvard Law School, “We Need an Invasive NSA,” New Republic, 10/10/13, </w:t>
      </w:r>
      <w:hyperlink r:id="rId27" w:history="1">
        <w:r w:rsidRPr="004A179A">
          <w:rPr>
            <w:rStyle w:val="Hyperlink"/>
          </w:rPr>
          <w:t>http://www.newrepublic.com/article/115002/invasive-nsa-will-protect-us-cyber-attacks //</w:t>
        </w:r>
      </w:hyperlink>
      <w:r>
        <w:t xml:space="preserve"> IS</w:t>
      </w:r>
    </w:p>
    <w:p w14:paraId="6B648263" w14:textId="77777777" w:rsidR="00005838" w:rsidRDefault="00005838" w:rsidP="00005838">
      <w:r>
        <w:t xml:space="preserve">Such </w:t>
      </w:r>
      <w:r w:rsidRPr="00EE1195">
        <w:rPr>
          <w:rStyle w:val="StyleBoldUnderline"/>
        </w:rPr>
        <w:t>cyber-intrusions threaten corporate America and the U.S. government every day. “Relentless assaults on America’s computer networks by China and other foreign governments, hackers and criminals have created an urgent need for safeguards to protect these vital systems</w:t>
      </w:r>
      <w:r>
        <w:t xml:space="preserve">,” the Times editorial page noted last year while supporting legislation encouraging the private sector to share cybersecurity information with the government. It cited </w:t>
      </w:r>
      <w:r w:rsidRPr="00EE1195">
        <w:rPr>
          <w:rStyle w:val="StyleBoldUnderline"/>
        </w:rPr>
        <w:t>General Keith Alexander, the director of the NSA, who had noted a 17-fold increase in cyber-intrusions on critical infrastructure from 2009 to 2011 and who described the losses in the United States from cyber-theft as “the greatest transfer of wealth in history</w:t>
      </w:r>
      <w:r>
        <w:t xml:space="preserve">.” If a “catastrophic cyber-attack occurs,” the </w:t>
      </w:r>
      <w:proofErr w:type="spellStart"/>
      <w:r>
        <w:t>Timesconcluded</w:t>
      </w:r>
      <w:proofErr w:type="spellEnd"/>
      <w:r>
        <w:t>, “Americans will be justified in asking why their lawmakers ... failed to protect them.”</w:t>
      </w:r>
    </w:p>
    <w:p w14:paraId="09EB0575" w14:textId="77777777" w:rsidR="00005838" w:rsidRDefault="00005838" w:rsidP="00005838">
      <w:r>
        <w:t>When catastrophe strikes, the public will adjust its tolerance for intrusive government measures.</w:t>
      </w:r>
    </w:p>
    <w:p w14:paraId="183D05CA" w14:textId="77777777" w:rsidR="00005838" w:rsidRDefault="00005838" w:rsidP="00005838">
      <w:r>
        <w:t xml:space="preserve">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 </w:t>
      </w:r>
      <w:r w:rsidRPr="00EE1195">
        <w:rPr>
          <w:rStyle w:val="StyleBoldUnderline"/>
        </w:rPr>
        <w:t xml:space="preserve">To keep our computer and telecommunication networks secure, the government will eventually need to monitor and collect intelligence on those networks using techniques similar to ones the </w:t>
      </w:r>
      <w:proofErr w:type="spellStart"/>
      <w:r w:rsidRPr="00EE1195">
        <w:rPr>
          <w:rStyle w:val="StyleBoldUnderline"/>
        </w:rPr>
        <w:t>Timesand</w:t>
      </w:r>
      <w:proofErr w:type="spellEnd"/>
      <w:r w:rsidRPr="00EE1195">
        <w:rPr>
          <w:rStyle w:val="StyleBoldUnderline"/>
        </w:rPr>
        <w:t xml:space="preserve"> many others find reprehensible when done for counterterrorism ends.</w:t>
      </w:r>
    </w:p>
    <w:p w14:paraId="7813D745" w14:textId="77777777" w:rsidR="00005838" w:rsidRPr="00EE1195" w:rsidRDefault="00005838" w:rsidP="00005838">
      <w:pPr>
        <w:rPr>
          <w:rStyle w:val="StyleBoldUnderline"/>
        </w:rPr>
      </w:pPr>
      <w:r w:rsidRPr="00EE1195">
        <w:rPr>
          <w:rStyle w:val="StyleBoldUnderline"/>
        </w:rPr>
        <w:t>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w:t>
      </w:r>
    </w:p>
    <w:p w14:paraId="2C365772" w14:textId="77777777" w:rsidR="00005838" w:rsidRDefault="00005838" w:rsidP="00005838">
      <w:r w:rsidRPr="00EE1195">
        <w:rPr>
          <w:rStyle w:val="StyleBoldUnderline"/>
        </w:rPr>
        <w:t>Anyone anywhere with a connection to the Internet can engage in cyber-operations within the United States. Most truly harmful cyber-operations, however, require group effort and significant skill. The attacking group or nation must have clever hackers, significant computing power, and the sophisticated software</w:t>
      </w:r>
      <w:r>
        <w:t xml:space="preserve">—known as “malware”—that enables the monitoring, exfiltration, or destruction of information inside a computer. </w:t>
      </w:r>
      <w:r w:rsidRPr="00EE1195">
        <w:rPr>
          <w:rStyle w:val="StyleBoldUnderline"/>
        </w:rPr>
        <w:t>The supply of all of these resources has been growing fast for many years</w:t>
      </w:r>
      <w:r>
        <w:t>—in governmental labs devoted to developing these tools and on sprawling black markets on the Internet.</w:t>
      </w:r>
    </w:p>
    <w:p w14:paraId="3BC5811D" w14:textId="77777777" w:rsidR="00005838" w:rsidRDefault="00005838" w:rsidP="00624342">
      <w:pPr>
        <w:pStyle w:val="Heading4"/>
      </w:pPr>
      <w:r>
        <w:t>The NSA is key to check cyber threats – it outweighs other agencies</w:t>
      </w:r>
    </w:p>
    <w:p w14:paraId="22F70111" w14:textId="77777777" w:rsidR="00005838" w:rsidRPr="00532C78" w:rsidRDefault="00005838" w:rsidP="00005838">
      <w:pPr>
        <w:rPr>
          <w:rStyle w:val="StyleStyleBold12pt"/>
        </w:rPr>
      </w:pPr>
      <w:r>
        <w:rPr>
          <w:rStyle w:val="StyleStyleBold12pt"/>
        </w:rPr>
        <w:t>Finley, 10</w:t>
      </w:r>
    </w:p>
    <w:p w14:paraId="78F0A03F" w14:textId="77777777" w:rsidR="00005838" w:rsidRPr="00EE1195" w:rsidRDefault="00005838" w:rsidP="00005838">
      <w:proofErr w:type="spellStart"/>
      <w:r>
        <w:t>Klint</w:t>
      </w:r>
      <w:proofErr w:type="spellEnd"/>
      <w:r>
        <w:t xml:space="preserve"> Finley, Writer for </w:t>
      </w:r>
      <w:proofErr w:type="spellStart"/>
      <w:r>
        <w:t>ReadWriteWeb</w:t>
      </w:r>
      <w:proofErr w:type="spellEnd"/>
      <w:r>
        <w:t xml:space="preserve">. He has a BA from The Evergreen State College, where he studied communications and mass media. He's the editor of the blogs </w:t>
      </w:r>
      <w:proofErr w:type="spellStart"/>
      <w:r>
        <w:t>Technoccult</w:t>
      </w:r>
      <w:proofErr w:type="spellEnd"/>
      <w:r>
        <w:t xml:space="preserve"> and </w:t>
      </w:r>
      <w:proofErr w:type="spellStart"/>
      <w:r>
        <w:t>Mediapunk</w:t>
      </w:r>
      <w:proofErr w:type="spellEnd"/>
      <w:r>
        <w:t xml:space="preserve">, and has been writing about technology and culture for over 10 years, “Do Private Enterprises Need the NSA to Protect Them From Cyber Attacks?” </w:t>
      </w:r>
      <w:proofErr w:type="spellStart"/>
      <w:r>
        <w:t>ReadWrite</w:t>
      </w:r>
      <w:proofErr w:type="spellEnd"/>
      <w:r>
        <w:t xml:space="preserve">, 7/8/10, </w:t>
      </w:r>
      <w:hyperlink r:id="rId28" w:history="1">
        <w:r w:rsidRPr="004A179A">
          <w:rPr>
            <w:rStyle w:val="Hyperlink"/>
          </w:rPr>
          <w:t>http://readwrite.com/2010/07/08/nsa-perfect-citizen //</w:t>
        </w:r>
      </w:hyperlink>
      <w:r>
        <w:t xml:space="preserve"> IS</w:t>
      </w:r>
    </w:p>
    <w:p w14:paraId="42407E22" w14:textId="77777777" w:rsidR="00005838" w:rsidRDefault="00005838" w:rsidP="00005838">
      <w:r w:rsidRPr="00532C78">
        <w:rPr>
          <w:rStyle w:val="StyleBoldUnderline"/>
        </w:rPr>
        <w:t xml:space="preserve">The Wall Street Journal reports, citing unnamed sources, that the NSA is launching a program to help protect critical infrastructure - including private enterprises - from </w:t>
      </w:r>
      <w:proofErr w:type="spellStart"/>
      <w:r w:rsidRPr="00532C78">
        <w:rPr>
          <w:rStyle w:val="StyleBoldUnderline"/>
        </w:rPr>
        <w:t>cyber attacks</w:t>
      </w:r>
      <w:proofErr w:type="spellEnd"/>
      <w:r w:rsidRPr="00532C78">
        <w:rPr>
          <w:rStyle w:val="StyleBoldUnderline"/>
        </w:rPr>
        <w:t xml:space="preserve">. According to the paper, defense contractor Raytheon has received the contract for the project, which would rely on a series of sensors to detect "unusual activity suggesting an impending </w:t>
      </w:r>
      <w:proofErr w:type="spellStart"/>
      <w:r w:rsidRPr="00532C78">
        <w:rPr>
          <w:rStyle w:val="StyleBoldUnderline"/>
        </w:rPr>
        <w:t>cyber attack</w:t>
      </w:r>
      <w:proofErr w:type="spellEnd"/>
      <w:r>
        <w:t>." This follows the Lieberman-Collins bill passing committee in the Senate.</w:t>
      </w:r>
    </w:p>
    <w:p w14:paraId="3F33B1E6" w14:textId="77777777" w:rsidR="00005838" w:rsidRDefault="00005838" w:rsidP="00005838">
      <w:r>
        <w:t xml:space="preserve">The Orwellian nature of the name was </w:t>
      </w:r>
      <w:proofErr w:type="spellStart"/>
      <w:r>
        <w:t>alledgedly</w:t>
      </w:r>
      <w:proofErr w:type="spellEnd"/>
      <w:r>
        <w:t xml:space="preserve"> not lost on Raytheon: The Wall Street Journal claims to have seen an internal Raytheon e-mail saying "Perfect Citizen is Big Brother."</w:t>
      </w:r>
    </w:p>
    <w:p w14:paraId="3D3C8C56" w14:textId="77777777" w:rsidR="00005838" w:rsidRDefault="00005838" w:rsidP="00005838">
      <w:r w:rsidRPr="00532C78">
        <w:rPr>
          <w:rStyle w:val="StyleBoldUnderline"/>
        </w:rPr>
        <w:t>Although the project will be mostly aimed at public infrastructure with older computer control systems, such as subways and air-traffic control systems, the paper notes that the program could be of use to private companies like Google and the many other companies</w:t>
      </w:r>
      <w:r>
        <w:t xml:space="preserve"> who sustained </w:t>
      </w:r>
      <w:proofErr w:type="spellStart"/>
      <w:r>
        <w:t>cyber attacks</w:t>
      </w:r>
      <w:proofErr w:type="spellEnd"/>
      <w:r>
        <w:t xml:space="preserve"> late last year.</w:t>
      </w:r>
    </w:p>
    <w:p w14:paraId="56E09988" w14:textId="77777777" w:rsidR="00005838" w:rsidRDefault="00005838" w:rsidP="00005838">
      <w:r>
        <w:t>A power struggle has been brewing over who should be in charge of national cybersecurity: the NSA, the Department of Homeland Security, the military, or the private sector. The Lieberman-Collins bill would put the responsibility squarely on the shoulders of the White House and DHS, establishing new cybersecurity organizations in both and requiring private enterprises to take orders from the federal government in the event of a "national cyber emergency."</w:t>
      </w:r>
    </w:p>
    <w:p w14:paraId="016ECB87" w14:textId="77777777" w:rsidR="00005838" w:rsidRDefault="00005838" w:rsidP="00005838">
      <w:r>
        <w:t xml:space="preserve">However, security expert Bruce </w:t>
      </w:r>
      <w:proofErr w:type="spellStart"/>
      <w:r>
        <w:t>Schneier</w:t>
      </w:r>
      <w:proofErr w:type="spellEnd"/>
      <w:r>
        <w:t xml:space="preserve"> notes that </w:t>
      </w:r>
      <w:r w:rsidRPr="00532C78">
        <w:rPr>
          <w:rStyle w:val="StyleBoldUnderline"/>
        </w:rPr>
        <w:t>DHS has been "getting hammered" in Senate Homeland Security Committee hearings and that the NSA has been consolidating its power</w:t>
      </w:r>
      <w:r>
        <w:t>. "Perfect Citizen" would appear to be a major power grab by the agency.</w:t>
      </w:r>
    </w:p>
    <w:p w14:paraId="1282BAB6" w14:textId="77777777" w:rsidR="00005838" w:rsidRPr="00EE1195" w:rsidRDefault="00005838" w:rsidP="00005838"/>
    <w:p w14:paraId="3C41823B" w14:textId="77777777" w:rsidR="00005838" w:rsidRPr="00FD0606" w:rsidRDefault="00005838" w:rsidP="00624342">
      <w:pPr>
        <w:pStyle w:val="Heading4"/>
      </w:pPr>
      <w:r>
        <w:t xml:space="preserve">Other countries are threats </w:t>
      </w:r>
      <w:r w:rsidRPr="00FD0606">
        <w:rPr>
          <w:u w:val="single"/>
        </w:rPr>
        <w:t>now</w:t>
      </w:r>
      <w:r>
        <w:t xml:space="preserve"> – NSA is key to assessment</w:t>
      </w:r>
    </w:p>
    <w:p w14:paraId="382DD38F" w14:textId="77777777" w:rsidR="00005838" w:rsidRPr="00FD0606" w:rsidRDefault="00005838" w:rsidP="00005838">
      <w:pPr>
        <w:rPr>
          <w:rStyle w:val="StyleStyleBold12pt"/>
        </w:rPr>
      </w:pPr>
      <w:proofErr w:type="spellStart"/>
      <w:r w:rsidRPr="00FD0606">
        <w:rPr>
          <w:rStyle w:val="StyleStyleBold12pt"/>
        </w:rPr>
        <w:t>Tadjdeh</w:t>
      </w:r>
      <w:proofErr w:type="spellEnd"/>
      <w:r w:rsidRPr="00FD0606">
        <w:rPr>
          <w:rStyle w:val="StyleStyleBold12pt"/>
        </w:rPr>
        <w:t>, 15</w:t>
      </w:r>
    </w:p>
    <w:p w14:paraId="5119E712" w14:textId="77777777" w:rsidR="00005838" w:rsidRDefault="00005838" w:rsidP="00005838">
      <w:r>
        <w:t xml:space="preserve">Yasmin </w:t>
      </w:r>
      <w:proofErr w:type="spellStart"/>
      <w:r>
        <w:t>Tadjdeh</w:t>
      </w:r>
      <w:proofErr w:type="spellEnd"/>
      <w:r>
        <w:t xml:space="preserve">, former editor-in-chief of </w:t>
      </w:r>
      <w:proofErr w:type="spellStart"/>
      <w:r>
        <w:t>VoxPop</w:t>
      </w:r>
      <w:proofErr w:type="spellEnd"/>
      <w:r>
        <w:t xml:space="preserve">, Staff Writer at National Defense Magazine, graduated with a B.A. in history from George Mason University, “NSA Chief: China, Russia Capable of Carrying Out ‘Cyber Pearl Harbor’ Attack,” National Defense Magazine, 2/23/15, </w:t>
      </w:r>
      <w:hyperlink r:id="rId29" w:history="1">
        <w:r w:rsidRPr="004A179A">
          <w:rPr>
            <w:rStyle w:val="Hyperlink"/>
          </w:rPr>
          <w:t>http://www.nationaldefensemagazine.org/blog/Lists/Posts/Post.aspx?List=7c996cd7-cbb4-4018-baf8-8825eada7aa2&amp;ID=1757</w:t>
        </w:r>
      </w:hyperlink>
      <w:r>
        <w:t xml:space="preserve"> // IS</w:t>
      </w:r>
    </w:p>
    <w:p w14:paraId="69C27A5F" w14:textId="77777777" w:rsidR="00005838" w:rsidRPr="00532C78" w:rsidRDefault="00005838" w:rsidP="00005838">
      <w:pPr>
        <w:rPr>
          <w:rStyle w:val="StyleBoldUnderline"/>
        </w:rPr>
      </w:pPr>
      <w:r w:rsidRPr="00532C78">
        <w:rPr>
          <w:rStyle w:val="StyleBoldUnderline"/>
        </w:rPr>
        <w:t>Nations such as China and Russia have enough offensive cyber capabilities to one day carry out a “</w:t>
      </w:r>
      <w:r w:rsidRPr="009E5D1E">
        <w:rPr>
          <w:rStyle w:val="Emphasis"/>
        </w:rPr>
        <w:t>cyber Pearl Harbor</w:t>
      </w:r>
      <w:r w:rsidRPr="00532C78">
        <w:rPr>
          <w:rStyle w:val="StyleBoldUnderline"/>
        </w:rPr>
        <w:t>” attack, said the head of the National Security Agency and U.S. Cyber Command.</w:t>
      </w:r>
    </w:p>
    <w:p w14:paraId="64DD90BC" w14:textId="77777777" w:rsidR="00005838" w:rsidRDefault="00005838" w:rsidP="00005838">
      <w:r w:rsidRPr="00532C78">
        <w:rPr>
          <w:rStyle w:val="StyleBoldUnderline"/>
        </w:rPr>
        <w:t>“We’ve talked about our concerns with China and what they’re doing in cyber. Clearly the Russians and others have [those types of] capabilities</w:t>
      </w:r>
      <w:r>
        <w:t>,” said Navy Adm. Mike Rogers on Feb. 23. “We’re mindful of that.”</w:t>
      </w:r>
    </w:p>
    <w:p w14:paraId="230670AA" w14:textId="77777777" w:rsidR="00005838" w:rsidRDefault="00005838" w:rsidP="00005838">
      <w:r w:rsidRPr="00532C78">
        <w:rPr>
          <w:rStyle w:val="StyleBoldUnderline"/>
        </w:rPr>
        <w:t xml:space="preserve">A cyber Pearl Harbor could include an attack on </w:t>
      </w:r>
      <w:r w:rsidRPr="00532C78">
        <w:rPr>
          <w:rStyle w:val="Emphasis"/>
        </w:rPr>
        <w:t>critical infrastructure</w:t>
      </w:r>
      <w:r w:rsidRPr="00532C78">
        <w:rPr>
          <w:rStyle w:val="StyleBoldUnderline"/>
        </w:rPr>
        <w:t xml:space="preserve"> or the </w:t>
      </w:r>
      <w:r w:rsidRPr="00532C78">
        <w:rPr>
          <w:rStyle w:val="Emphasis"/>
        </w:rPr>
        <w:t>financial sector</w:t>
      </w:r>
      <w:r>
        <w:t xml:space="preserve">, Rogers said during a </w:t>
      </w:r>
      <w:proofErr w:type="spellStart"/>
      <w:r>
        <w:t>cyber security</w:t>
      </w:r>
      <w:proofErr w:type="spellEnd"/>
      <w:r>
        <w:t xml:space="preserve"> forum sponsored by the New America Foundation, a Washington, D.C.-based think tank.</w:t>
      </w:r>
    </w:p>
    <w:p w14:paraId="491CE09B" w14:textId="77777777" w:rsidR="00005838" w:rsidRDefault="00005838" w:rsidP="00005838">
      <w:r w:rsidRPr="00532C78">
        <w:rPr>
          <w:rStyle w:val="StyleBoldUnderline"/>
        </w:rPr>
        <w:t>“You’ve seen some [smaller events already]. You look at what happened at Sony, you look at what we’ve seen nation states attempting to do against U.S. financial websites for some years now</w:t>
      </w:r>
      <w:r>
        <w:t>,” Rogers said. There would be dire implications for the nation if ordinary citizens were unable to access their bank accounts, he added.</w:t>
      </w:r>
    </w:p>
    <w:p w14:paraId="73E172A5" w14:textId="77777777" w:rsidR="00005838" w:rsidRDefault="00005838" w:rsidP="00005838">
      <w:r>
        <w:t>In the Defense Department, there is great concern about intellectual property being stolen, he noted.</w:t>
      </w:r>
    </w:p>
    <w:p w14:paraId="2AF82A11" w14:textId="77777777" w:rsidR="00005838" w:rsidRDefault="00005838" w:rsidP="00005838">
      <w:r>
        <w:t xml:space="preserve">“Certainly in the Department of Defense, </w:t>
      </w:r>
      <w:r w:rsidRPr="00532C78">
        <w:rPr>
          <w:rStyle w:val="StyleBoldUnderline"/>
        </w:rPr>
        <w:t>it’s an issue that has been of great concern to us as for some time," he said. Nation states have penetrated some key defense contractors, and stolen the enabling technology that gives the U.S. military an operational advantage, he said.</w:t>
      </w:r>
    </w:p>
    <w:p w14:paraId="0D72870D" w14:textId="77777777" w:rsidR="00005838" w:rsidRDefault="00005838" w:rsidP="00005838">
      <w:r w:rsidRPr="00532C78">
        <w:rPr>
          <w:rStyle w:val="StyleBoldUnderline"/>
        </w:rPr>
        <w:t xml:space="preserve">Part of the NSA’s function is to keep tabs on </w:t>
      </w:r>
      <w:r w:rsidRPr="00532C78">
        <w:rPr>
          <w:rStyle w:val="Emphasis"/>
        </w:rPr>
        <w:t>potential threats</w:t>
      </w:r>
      <w:r w:rsidRPr="00532C78">
        <w:rPr>
          <w:rStyle w:val="StyleBoldUnderline"/>
        </w:rPr>
        <w:t xml:space="preserve"> to the United States</w:t>
      </w:r>
      <w:r>
        <w:t>. In 2013, the agency came under fire after Edward Snowden, a government contractor at the time, leaked classified information that revealed the agency was collecting enormous amounts of phone metadata from U.S. citizens.</w:t>
      </w:r>
    </w:p>
    <w:p w14:paraId="7DB3AC06" w14:textId="77777777" w:rsidR="00005838" w:rsidRDefault="00005838" w:rsidP="00005838">
      <w:r>
        <w:t xml:space="preserve">Rogers defended the program and said </w:t>
      </w:r>
      <w:r w:rsidRPr="00532C78">
        <w:rPr>
          <w:rStyle w:val="StyleBoldUnderline"/>
        </w:rPr>
        <w:t>the bulk collection of data absolutely helps the nation prevent attacks</w:t>
      </w:r>
      <w:r>
        <w:t xml:space="preserve">. </w:t>
      </w:r>
    </w:p>
    <w:p w14:paraId="70DB6C1F" w14:textId="77777777" w:rsidR="00005838" w:rsidRDefault="00005838" w:rsidP="00005838"/>
    <w:p w14:paraId="2CCFCA8A" w14:textId="77777777" w:rsidR="00005838" w:rsidRDefault="00005838" w:rsidP="00624342">
      <w:pPr>
        <w:pStyle w:val="Heading4"/>
      </w:pPr>
      <w:r>
        <w:t>Cyber risks are high now – Iran – no treaties can check</w:t>
      </w:r>
    </w:p>
    <w:p w14:paraId="3A99CB8D" w14:textId="77777777" w:rsidR="00005838" w:rsidRPr="007572ED" w:rsidRDefault="00005838" w:rsidP="00005838">
      <w:pPr>
        <w:rPr>
          <w:rStyle w:val="StyleStyleBold12pt"/>
        </w:rPr>
      </w:pPr>
      <w:proofErr w:type="spellStart"/>
      <w:r w:rsidRPr="007572ED">
        <w:rPr>
          <w:rStyle w:val="StyleStyleBold12pt"/>
        </w:rPr>
        <w:t>Gady</w:t>
      </w:r>
      <w:proofErr w:type="spellEnd"/>
      <w:r w:rsidRPr="007572ED">
        <w:rPr>
          <w:rStyle w:val="StyleStyleBold12pt"/>
        </w:rPr>
        <w:t>, 15</w:t>
      </w:r>
    </w:p>
    <w:p w14:paraId="3922BBA3" w14:textId="77777777" w:rsidR="00005838" w:rsidRDefault="00005838" w:rsidP="00005838">
      <w:r>
        <w:t xml:space="preserve">Franz-Stefan </w:t>
      </w:r>
      <w:proofErr w:type="spellStart"/>
      <w:r>
        <w:t>Gady</w:t>
      </w:r>
      <w:proofErr w:type="spellEnd"/>
      <w:r>
        <w:t xml:space="preserve"> is an Associate Editor with The Diplomat and a Senior Fellow with the </w:t>
      </w:r>
      <w:proofErr w:type="spellStart"/>
      <w:r>
        <w:t>EastWest</w:t>
      </w:r>
      <w:proofErr w:type="spellEnd"/>
      <w:r>
        <w:t xml:space="preserve"> Institute, “Iran and the United States Locked in Cyber Combat,” The Diplomat, 2/27/15, </w:t>
      </w:r>
      <w:hyperlink r:id="rId30" w:history="1">
        <w:r w:rsidRPr="004A179A">
          <w:rPr>
            <w:rStyle w:val="Hyperlink"/>
          </w:rPr>
          <w:t>http://thediplomat.com/2015/02/iran-and-the-united-states-locked-in-cyber-combat/</w:t>
        </w:r>
      </w:hyperlink>
      <w:r>
        <w:t xml:space="preserve"> // IS</w:t>
      </w:r>
    </w:p>
    <w:p w14:paraId="048526C6" w14:textId="77777777" w:rsidR="00005838" w:rsidRDefault="00005838" w:rsidP="00005838">
      <w:r>
        <w:t xml:space="preserve">This month the news website </w:t>
      </w:r>
      <w:r w:rsidRPr="00532C78">
        <w:rPr>
          <w:rStyle w:val="StyleBoldUnderline"/>
        </w:rPr>
        <w:t>The Intercept revealed a new National Security Agency document outlining the ongoing battle between Iran and the United States in cyberspace</w:t>
      </w:r>
      <w:r>
        <w:t>. The memo, dated from April 2013, was prepared for then N.S.A. director and head of U.S. Cyber Command General Keith B. Alexander and contains a number of talking points for the general’s interaction with the head of Britain’s Government Communications Headquarters (GCHQ) — the British equivalent to the American N.S.A.</w:t>
      </w:r>
    </w:p>
    <w:p w14:paraId="032D2325" w14:textId="77777777" w:rsidR="00005838" w:rsidRDefault="00005838" w:rsidP="00005838">
      <w:r>
        <w:t xml:space="preserve">Most importantly, </w:t>
      </w:r>
      <w:r w:rsidRPr="00532C78">
        <w:rPr>
          <w:rStyle w:val="StyleBoldUnderline"/>
        </w:rPr>
        <w:t xml:space="preserve">the document outlines a cycle of </w:t>
      </w:r>
      <w:r w:rsidRPr="00532C78">
        <w:rPr>
          <w:rStyle w:val="Emphasis"/>
        </w:rPr>
        <w:t>escalating cyberattacks</w:t>
      </w:r>
      <w:r w:rsidRPr="00532C78">
        <w:rPr>
          <w:rStyle w:val="StyleBoldUnderline"/>
        </w:rPr>
        <w:t xml:space="preserve"> and counter-attacks, first initiated by the Israeli-American </w:t>
      </w:r>
      <w:proofErr w:type="spellStart"/>
      <w:r w:rsidRPr="00532C78">
        <w:rPr>
          <w:rStyle w:val="StyleBoldUnderline"/>
        </w:rPr>
        <w:t>Stuxnet</w:t>
      </w:r>
      <w:proofErr w:type="spellEnd"/>
      <w:r>
        <w:t xml:space="preserve"> attack against Iranian computers:</w:t>
      </w:r>
    </w:p>
    <w:p w14:paraId="75A9F22B" w14:textId="77777777" w:rsidR="00005838" w:rsidRDefault="00005838" w:rsidP="00005838">
      <w:r>
        <w:t>“</w:t>
      </w:r>
      <w:r w:rsidRPr="00532C78">
        <w:rPr>
          <w:rStyle w:val="StyleBoldUnderline"/>
        </w:rPr>
        <w:t>Iran continues to conduct distributed denial-of-service (DDOS) attacks against numerous U.S. financial institutions, and is currently in the third phase of a series of such attacks</w:t>
      </w:r>
      <w:r>
        <w:t xml:space="preserve"> that began in August 2012. SIGINT [signals intelligence] indicates that these attacks are in retaliation to Western activities against Iran’s nuclear sector and that senior officials in the Iranian government are aware of these attacks.”</w:t>
      </w:r>
    </w:p>
    <w:p w14:paraId="13BC5084" w14:textId="77777777" w:rsidR="00005838" w:rsidRPr="00532C78" w:rsidRDefault="00005838" w:rsidP="00005838">
      <w:pPr>
        <w:rPr>
          <w:rStyle w:val="StyleBoldUnderline"/>
        </w:rPr>
      </w:pPr>
      <w:r w:rsidRPr="00532C78">
        <w:rPr>
          <w:rStyle w:val="StyleBoldUnderline"/>
        </w:rPr>
        <w:t xml:space="preserve">The memo also outlines what can only be described as a </w:t>
      </w:r>
      <w:r w:rsidRPr="00532C78">
        <w:rPr>
          <w:rStyle w:val="Emphasis"/>
        </w:rPr>
        <w:t>cyber-arms race</w:t>
      </w:r>
      <w:r w:rsidRPr="00532C78">
        <w:rPr>
          <w:rStyle w:val="StyleBoldUnderline"/>
        </w:rPr>
        <w:t xml:space="preserve"> between the two nations: “NSA expects Iran will continue this series of attacks, which it views as successful, while striving for increased effectiveness by adapting its tactics and techniques to circumvent victim mitigation attempts.”</w:t>
      </w:r>
    </w:p>
    <w:p w14:paraId="3A6989EE" w14:textId="77777777" w:rsidR="00005838" w:rsidRPr="00532C78" w:rsidRDefault="00005838" w:rsidP="00005838">
      <w:pPr>
        <w:rPr>
          <w:rStyle w:val="StyleBoldUnderline"/>
        </w:rPr>
      </w:pPr>
      <w:r w:rsidRPr="00532C78">
        <w:rPr>
          <w:rStyle w:val="StyleBoldUnderline"/>
        </w:rPr>
        <w:t>Iranian hackers, the memo notes, have adapted quickly and learned from their adversary as illustrated by one spectacular attack:</w:t>
      </w:r>
    </w:p>
    <w:p w14:paraId="7DDD4F37" w14:textId="77777777" w:rsidR="00005838" w:rsidRDefault="00005838" w:rsidP="00005838">
      <w:r>
        <w:t xml:space="preserve">“Iran’s destructive cyberattack against </w:t>
      </w:r>
      <w:r w:rsidRPr="00532C78">
        <w:rPr>
          <w:rStyle w:val="StyleBoldUnderline"/>
        </w:rPr>
        <w:t>Saudi Aramco in August 2012, during which data was destroyed on tens of thousands of computers, was the first such attack NSA has observed from this adversary. Iran</w:t>
      </w:r>
      <w:r>
        <w:t xml:space="preserve">, having been a victim of a similar cyberattack against its own oil industry in April 2012, </w:t>
      </w:r>
      <w:r w:rsidRPr="00532C78">
        <w:rPr>
          <w:rStyle w:val="StyleBoldUnderline"/>
        </w:rPr>
        <w:t>has demonstrated a clear ability to learn from the capabilities and actions of others.”</w:t>
      </w:r>
    </w:p>
    <w:p w14:paraId="2E34F66E" w14:textId="77777777" w:rsidR="00005838" w:rsidRDefault="00005838" w:rsidP="00005838">
      <w:r>
        <w:t xml:space="preserve">The N.S.A. document further emphasizes that </w:t>
      </w:r>
      <w:r w:rsidRPr="00532C78">
        <w:rPr>
          <w:rStyle w:val="StyleBoldUnderline"/>
        </w:rPr>
        <w:t>the cyber conflict between the two countries is far from over and that the capabilities of both sides are ever expanding: “We continually update contingency plans to reflect the changes in both our access and Iran’s capabilities.”</w:t>
      </w:r>
    </w:p>
    <w:p w14:paraId="40DEA0C5" w14:textId="77777777" w:rsidR="00005838" w:rsidRDefault="00005838" w:rsidP="00005838">
      <w:r>
        <w:t xml:space="preserve">After the publication of this document, The New York Times Editorial Board called for cyber arms control treaties. “The best way forward is to accelerate international efforts to negotiate limits on the </w:t>
      </w:r>
      <w:proofErr w:type="spellStart"/>
      <w:r>
        <w:t>cyberarms</w:t>
      </w:r>
      <w:proofErr w:type="spellEnd"/>
      <w:r>
        <w:t xml:space="preserve"> race, akin to the arms-control treaties of the Cold War. Barring that, there are few viable ways to bring these new weapons and their use under control,” the board cautions.</w:t>
      </w:r>
    </w:p>
    <w:p w14:paraId="37CA71FE" w14:textId="77777777" w:rsidR="00005838" w:rsidRDefault="00005838" w:rsidP="00005838">
      <w:r w:rsidRPr="00532C78">
        <w:rPr>
          <w:rStyle w:val="StyleBoldUnderline"/>
        </w:rPr>
        <w:t xml:space="preserve">Yet given the easy proliferation of cyber weapons — although sophisticated cyberattacks such as </w:t>
      </w:r>
      <w:proofErr w:type="spellStart"/>
      <w:r w:rsidRPr="00532C78">
        <w:rPr>
          <w:rStyle w:val="StyleBoldUnderline"/>
        </w:rPr>
        <w:t>Stuxnet</w:t>
      </w:r>
      <w:proofErr w:type="spellEnd"/>
      <w:r w:rsidRPr="00532C78">
        <w:rPr>
          <w:rStyle w:val="StyleBoldUnderline"/>
        </w:rPr>
        <w:t xml:space="preserve"> require the backing of a nation state — a cyber-arms control treaty </w:t>
      </w:r>
      <w:r w:rsidRPr="00532C78">
        <w:rPr>
          <w:rStyle w:val="Emphasis"/>
        </w:rPr>
        <w:t>may be illusionary</w:t>
      </w:r>
      <w:r w:rsidRPr="00532C78">
        <w:rPr>
          <w:rStyle w:val="StyleBoldUnderline"/>
        </w:rPr>
        <w:t xml:space="preserve"> at this stage</w:t>
      </w:r>
      <w:r>
        <w:t>. Perhaps another idea may be worth considering.</w:t>
      </w:r>
    </w:p>
    <w:p w14:paraId="6C84019A" w14:textId="77777777" w:rsidR="00005838" w:rsidRDefault="00005838" w:rsidP="00624342">
      <w:pPr>
        <w:pStyle w:val="Heading4"/>
      </w:pPr>
      <w:r>
        <w:t xml:space="preserve">Catastrophic cyberattacks are </w:t>
      </w:r>
      <w:r w:rsidRPr="00532C78">
        <w:rPr>
          <w:u w:val="single"/>
        </w:rPr>
        <w:t>coming now</w:t>
      </w:r>
    </w:p>
    <w:p w14:paraId="1F3E531B" w14:textId="77777777" w:rsidR="00005838" w:rsidRPr="002F12E9" w:rsidRDefault="00005838" w:rsidP="00005838">
      <w:pPr>
        <w:rPr>
          <w:rStyle w:val="StyleStyleBold12pt"/>
        </w:rPr>
      </w:pPr>
      <w:r w:rsidRPr="002F12E9">
        <w:rPr>
          <w:rStyle w:val="StyleStyleBold12pt"/>
        </w:rPr>
        <w:t>Erwin et al., 12</w:t>
      </w:r>
    </w:p>
    <w:p w14:paraId="3506E47D" w14:textId="77777777" w:rsidR="00005838" w:rsidRDefault="00005838" w:rsidP="00005838">
      <w:r>
        <w:t xml:space="preserve">Sandra Erwin, Stew Magnuson, Dan Parsons and Yasmin </w:t>
      </w:r>
      <w:proofErr w:type="spellStart"/>
      <w:r>
        <w:t>Tadjdeh</w:t>
      </w:r>
      <w:proofErr w:type="spellEnd"/>
      <w:r>
        <w:t xml:space="preserve">, *Editor of National Defense Magazine, graduated from Coe College with a B.A. in Political Science, “Top Five Threats to National Security in the Coming Decade: The Future of Cyber Wars,” National Defense Magazine, November 2012, </w:t>
      </w:r>
      <w:hyperlink r:id="rId31" w:history="1">
        <w:r w:rsidRPr="004A179A">
          <w:rPr>
            <w:rStyle w:val="Hyperlink"/>
          </w:rPr>
          <w:t>http://www.nationaldefensemagazine.org/archive/2012/november/pages/topfivethreatstonationalsecurityinthecomingdecade.aspx //</w:t>
        </w:r>
      </w:hyperlink>
      <w:r>
        <w:t xml:space="preserve"> IS</w:t>
      </w:r>
    </w:p>
    <w:p w14:paraId="6478534B" w14:textId="77777777" w:rsidR="00005838" w:rsidRPr="00532C78" w:rsidRDefault="00005838" w:rsidP="00005838">
      <w:pPr>
        <w:rPr>
          <w:rStyle w:val="StyleBoldUnderline"/>
        </w:rPr>
      </w:pPr>
      <w:r>
        <w:t xml:space="preserve">Army Gen. </w:t>
      </w:r>
      <w:r w:rsidRPr="00532C78">
        <w:rPr>
          <w:rStyle w:val="StyleBoldUnderline"/>
        </w:rPr>
        <w:t>Keith Alexander, commander of U.S. Cyber Command, sees a day in the not too distant future when attacks on computer networks cross the line from theft and disruption to “destruction.”</w:t>
      </w:r>
    </w:p>
    <w:p w14:paraId="772053D0" w14:textId="77777777" w:rsidR="00005838" w:rsidRDefault="00005838" w:rsidP="00005838">
      <w:r w:rsidRPr="00532C78">
        <w:rPr>
          <w:rStyle w:val="StyleBoldUnderline"/>
        </w:rPr>
        <w:t xml:space="preserve">And this chaos will not all take place in the digital world of ones and zeroes. He is referring to remote adversaries taking down infrastructure such as </w:t>
      </w:r>
      <w:r w:rsidRPr="00532C78">
        <w:rPr>
          <w:rStyle w:val="Emphasis"/>
        </w:rPr>
        <w:t>power grids</w:t>
      </w:r>
      <w:r w:rsidRPr="00532C78">
        <w:rPr>
          <w:rStyle w:val="StyleBoldUnderline"/>
        </w:rPr>
        <w:t xml:space="preserve">, </w:t>
      </w:r>
      <w:r w:rsidRPr="00532C78">
        <w:rPr>
          <w:rStyle w:val="Emphasis"/>
        </w:rPr>
        <w:t>dams</w:t>
      </w:r>
      <w:r w:rsidRPr="00532C78">
        <w:rPr>
          <w:rStyle w:val="StyleBoldUnderline"/>
        </w:rPr>
        <w:t xml:space="preserve">, </w:t>
      </w:r>
      <w:r w:rsidRPr="00532C78">
        <w:rPr>
          <w:rStyle w:val="Emphasis"/>
        </w:rPr>
        <w:t>transportation systems</w:t>
      </w:r>
      <w:r w:rsidRPr="00532C78">
        <w:rPr>
          <w:rStyle w:val="StyleBoldUnderline"/>
        </w:rPr>
        <w:t xml:space="preserve"> and other sectors</w:t>
      </w:r>
      <w:r>
        <w:t xml:space="preserve"> that use computer-based industrial controls. </w:t>
      </w:r>
    </w:p>
    <w:p w14:paraId="2E3C3E29" w14:textId="77777777" w:rsidR="00005838" w:rsidRDefault="00005838" w:rsidP="00005838">
      <w:r w:rsidRPr="00532C78">
        <w:rPr>
          <w:rStyle w:val="StyleBoldUnderline"/>
        </w:rPr>
        <w:t>The last decade has seen mostly exploitation by adversaries, or the theft of money and intellectual property. Next came distributed denial of service attacks when hackers overwhelm networks and disrupt operations of businesses or other organizations</w:t>
      </w:r>
      <w:r>
        <w:t>, Alexander said at a recent Woodrow Wilson Center panel discussion on cybersecurity.</w:t>
      </w:r>
    </w:p>
    <w:p w14:paraId="58297E70" w14:textId="77777777" w:rsidR="00005838" w:rsidRDefault="00005838" w:rsidP="00005838">
      <w:r w:rsidRPr="00532C78">
        <w:rPr>
          <w:rStyle w:val="StyleBoldUnderline"/>
        </w:rPr>
        <w:t>Other than intercontinental ballistic missiles and acts of terrorism, an adversary seeking to reach out and harm the United States has only one other option: destructive cyber-attacks</w:t>
      </w:r>
      <w:r>
        <w:t xml:space="preserve">, Alexander said. </w:t>
      </w:r>
    </w:p>
    <w:p w14:paraId="4AE47CD5" w14:textId="77777777" w:rsidR="00005838" w:rsidRPr="00532C78" w:rsidRDefault="00005838" w:rsidP="00005838">
      <w:pPr>
        <w:rPr>
          <w:rStyle w:val="StyleBoldUnderline"/>
        </w:rPr>
      </w:pPr>
      <w:r w:rsidRPr="00532C78">
        <w:rPr>
          <w:rStyle w:val="StyleBoldUnderline"/>
        </w:rPr>
        <w:t>This could result in loss of life and damage to the economy on par with what occurred after 9/11.</w:t>
      </w:r>
    </w:p>
    <w:p w14:paraId="3A95D1AB" w14:textId="77777777" w:rsidR="00005838" w:rsidRDefault="00005838" w:rsidP="00005838">
      <w:r w:rsidRPr="00532C78">
        <w:rPr>
          <w:rStyle w:val="StyleBoldUnderline"/>
        </w:rPr>
        <w:t xml:space="preserve"> “All of that is within the realm of the possible,” he said. “I believe </w:t>
      </w:r>
      <w:r w:rsidRPr="00532C78">
        <w:rPr>
          <w:rStyle w:val="Emphasis"/>
        </w:rPr>
        <w:t>that is coming our way</w:t>
      </w:r>
      <w:r>
        <w:t>. We have to be out in front of this,” Alexander said.</w:t>
      </w:r>
    </w:p>
    <w:p w14:paraId="2099623E" w14:textId="77777777" w:rsidR="00005838" w:rsidRDefault="00005838" w:rsidP="00005838">
      <w:r>
        <w:t>How to thwart such attacks is the problem the nation is facing.</w:t>
      </w:r>
    </w:p>
    <w:p w14:paraId="375AA530" w14:textId="77777777" w:rsidR="00005838" w:rsidRDefault="00005838" w:rsidP="00005838">
      <w:r>
        <w:t>Most of the Internet’s infrastructure through which malware is delivered is in the private sector’s hands. So too are the banking, energy, transportation and other institutions that are vulnerable to the attacks.</w:t>
      </w:r>
    </w:p>
    <w:p w14:paraId="2B7FF2E9" w14:textId="77777777" w:rsidR="00005838" w:rsidRDefault="00005838" w:rsidP="00005838">
      <w:r>
        <w:t xml:space="preserve">During the past year, </w:t>
      </w:r>
      <w:r w:rsidRPr="00532C78">
        <w:rPr>
          <w:rStyle w:val="StyleBoldUnderline"/>
        </w:rPr>
        <w:t>there have been 200 attacks on core critical infrastructures in the transportation, energy, and communication industries reported to the Department of Homeland Security</w:t>
      </w:r>
      <w:r>
        <w:t>, said Sen. Susan Collins, R-Maine, and ranking member of the Senate Homeland Security and Governmental Affairs Committee.</w:t>
      </w:r>
    </w:p>
    <w:p w14:paraId="6696B1A1" w14:textId="77777777" w:rsidR="00005838" w:rsidRDefault="00005838" w:rsidP="00005838">
      <w:r>
        <w:t>“And that is only the tip of the iceberg. Undoubtedly there are more that have not been reported,” she said during the panel.</w:t>
      </w:r>
    </w:p>
    <w:p w14:paraId="3E29574A" w14:textId="77777777" w:rsidR="00005838" w:rsidRDefault="00005838" w:rsidP="00005838">
      <w:r>
        <w:t xml:space="preserve">“In this case, </w:t>
      </w:r>
      <w:r w:rsidRPr="00532C78">
        <w:rPr>
          <w:rStyle w:val="StyleBoldUnderline"/>
        </w:rPr>
        <w:t xml:space="preserve">the dots have already been connected. The alarm has already been sounded, and we know it is only a matter of when, not whether we have a </w:t>
      </w:r>
      <w:r w:rsidRPr="00532C78">
        <w:rPr>
          <w:rStyle w:val="Emphasis"/>
        </w:rPr>
        <w:t>catastrophic attack</w:t>
      </w:r>
      <w:r>
        <w:t>,” she said.</w:t>
      </w:r>
    </w:p>
    <w:p w14:paraId="530677A4" w14:textId="77777777" w:rsidR="00005838" w:rsidRDefault="00005838" w:rsidP="00005838">
      <w:r>
        <w:t xml:space="preserve">Alexander, Collins and others are advocating for a more coordinated national effort to share information on </w:t>
      </w:r>
      <w:proofErr w:type="spellStart"/>
      <w:r>
        <w:t>cyberthreats</w:t>
      </w:r>
      <w:proofErr w:type="spellEnd"/>
      <w:r>
        <w:t>. Cyber Command and the National Security Agency have loads of expertise, but can’t always share classified information, or cross lines when it comes to the privacy of U.S. citizens. The rest of the federal government has bits and pieces of information, and different responsibilities. Private sector companies are sometimes reluctant to disclose attacks for fear of upsetting shareholders or opening themselves up to lawsuits. Legislation co-sponsored by Collins to help pave the way for better information sharing died in Congress last summer.</w:t>
      </w:r>
    </w:p>
    <w:p w14:paraId="3A28AC8A" w14:textId="77777777" w:rsidR="00005838" w:rsidRDefault="00005838" w:rsidP="00005838">
      <w:r>
        <w:t>Despite having poured countless amounts of money into cybersecurity on both the federal and private levels, there is still a lot to be learned about the threat, said one analyst.</w:t>
      </w:r>
    </w:p>
    <w:p w14:paraId="456FFB6E" w14:textId="77777777" w:rsidR="00005838" w:rsidRDefault="00005838" w:rsidP="00005838">
      <w:r>
        <w:t xml:space="preserve">“Why do we have a cyberwar community? Because we haven’t mastered cyber,” said Martin </w:t>
      </w:r>
      <w:proofErr w:type="spellStart"/>
      <w:r>
        <w:t>Libicki</w:t>
      </w:r>
      <w:proofErr w:type="spellEnd"/>
      <w:r>
        <w:t xml:space="preserve">, senior management scientist at Rand Corp.  The main problem is that computers were originally seen as something to be “tinkered” with, </w:t>
      </w:r>
      <w:proofErr w:type="spellStart"/>
      <w:r>
        <w:t>Libicki</w:t>
      </w:r>
      <w:proofErr w:type="spellEnd"/>
      <w:r>
        <w:t xml:space="preserve"> said. </w:t>
      </w:r>
    </w:p>
    <w:p w14:paraId="740D87DF" w14:textId="77777777" w:rsidR="00005838" w:rsidRDefault="00005838" w:rsidP="00005838">
      <w:r>
        <w:t xml:space="preserve">“We’ve built the most important infrastructure on things that were made to be toys,” said </w:t>
      </w:r>
      <w:proofErr w:type="spellStart"/>
      <w:r>
        <w:t>Libicki</w:t>
      </w:r>
      <w:proofErr w:type="spellEnd"/>
      <w:r>
        <w:t>. Being toys, computer systems from the start have gaps and vulnerabilities needing to be patched.</w:t>
      </w:r>
    </w:p>
    <w:p w14:paraId="462258D8" w14:textId="77777777" w:rsidR="00005838" w:rsidRDefault="00005838" w:rsidP="00005838">
      <w:r>
        <w:t xml:space="preserve">“Every cyber-attack is a reflection of some vulnerability in the system,” said </w:t>
      </w:r>
      <w:proofErr w:type="spellStart"/>
      <w:r>
        <w:t>Libicki</w:t>
      </w:r>
      <w:proofErr w:type="spellEnd"/>
      <w:r>
        <w:t>.</w:t>
      </w:r>
    </w:p>
    <w:p w14:paraId="2EB7206D" w14:textId="77777777" w:rsidR="00005838" w:rsidRDefault="00005838" w:rsidP="00005838">
      <w:r>
        <w:t xml:space="preserve">Greg </w:t>
      </w:r>
      <w:proofErr w:type="spellStart"/>
      <w:r>
        <w:t>Giaqunito</w:t>
      </w:r>
      <w:proofErr w:type="spellEnd"/>
      <w:r>
        <w:t>, an analyst at Forecast International, said it’s not enough to defend the nation from attacks, offensive capabilities are required.</w:t>
      </w:r>
    </w:p>
    <w:p w14:paraId="4263B3CA" w14:textId="77777777" w:rsidR="00005838" w:rsidRDefault="00005838" w:rsidP="00005838">
      <w:r>
        <w:t xml:space="preserve">Increasingly, the United States is taking more proactive measures against adversaries and initiating activity, </w:t>
      </w:r>
      <w:proofErr w:type="spellStart"/>
      <w:r>
        <w:t>Giaqunito</w:t>
      </w:r>
      <w:proofErr w:type="spellEnd"/>
      <w:r>
        <w:t xml:space="preserve"> said.</w:t>
      </w:r>
    </w:p>
    <w:p w14:paraId="05F51D16" w14:textId="77777777" w:rsidR="00005838" w:rsidRDefault="00005838" w:rsidP="00005838">
      <w:r>
        <w:t>“We are actually taking proactive action against other adversaries, so it’s not only protecting ourselves, but the U.S. taking more proactive stances and actually initiating some activity against U.S. adversaries,” he said.</w:t>
      </w:r>
    </w:p>
    <w:p w14:paraId="31D5D5F6" w14:textId="5C645130" w:rsidR="00CC6006" w:rsidRDefault="00005838" w:rsidP="00CC6006">
      <w:pPr>
        <w:rPr>
          <w:rStyle w:val="StyleBoldUnderline"/>
          <w:b/>
          <w:sz w:val="14"/>
          <w:u w:val="none"/>
        </w:rPr>
      </w:pPr>
      <w:r w:rsidRPr="00532C78">
        <w:rPr>
          <w:rStyle w:val="StyleBoldUnderline"/>
        </w:rPr>
        <w:t xml:space="preserve">Over the next few years, the hackers will become more sophisticated, said Charles </w:t>
      </w:r>
      <w:proofErr w:type="spellStart"/>
      <w:r w:rsidRPr="00532C78">
        <w:rPr>
          <w:rStyle w:val="StyleBoldUnderline"/>
        </w:rPr>
        <w:t>Croom</w:t>
      </w:r>
      <w:proofErr w:type="spellEnd"/>
      <w:r w:rsidRPr="00532C78">
        <w:rPr>
          <w:rStyle w:val="StyleBoldUnderline"/>
        </w:rPr>
        <w:t xml:space="preserve">, vice president of cyber security solutions at Lockheed Martin Information Systems &amp; Global Solutions. This doesn’t necessarily mean that the technologies are becoming more advanced — even the most sophisticated threats often use known vulnerabilities and malware, </w:t>
      </w:r>
      <w:proofErr w:type="spellStart"/>
      <w:r w:rsidRPr="00532C78">
        <w:rPr>
          <w:rStyle w:val="StyleBoldUnderline"/>
        </w:rPr>
        <w:t>Croom</w:t>
      </w:r>
      <w:proofErr w:type="spellEnd"/>
      <w:r w:rsidRPr="00532C78">
        <w:rPr>
          <w:rStyle w:val="StyleBoldUnderline"/>
        </w:rPr>
        <w:t xml:space="preserve"> said — but the adversaries have become more effective.</w:t>
      </w:r>
      <w:r w:rsidRPr="00CC6006">
        <w:rPr>
          <w:rStyle w:val="StyleBoldUnderline"/>
          <w:sz w:val="14"/>
          <w:u w:val="none"/>
        </w:rPr>
        <w:t xml:space="preserve"> </w:t>
      </w:r>
    </w:p>
    <w:p w14:paraId="484B5B54" w14:textId="77777777" w:rsidR="00D942C3" w:rsidRDefault="00D942C3" w:rsidP="00D942C3">
      <w:pPr>
        <w:pStyle w:val="Heading2"/>
      </w:pPr>
      <w:r>
        <w:t>AT: SIGINT CP</w:t>
      </w:r>
    </w:p>
    <w:p w14:paraId="0DFB88A6" w14:textId="77777777" w:rsidR="00D942C3" w:rsidRDefault="00D942C3" w:rsidP="00D942C3">
      <w:pPr>
        <w:pStyle w:val="Heading3"/>
      </w:pPr>
      <w:proofErr w:type="gramStart"/>
      <w:r>
        <w:t>perm</w:t>
      </w:r>
      <w:proofErr w:type="gramEnd"/>
    </w:p>
    <w:p w14:paraId="05B607B3" w14:textId="77777777" w:rsidR="00D942C3" w:rsidRDefault="00D942C3" w:rsidP="00D942C3">
      <w:pPr>
        <w:pStyle w:val="Heading4"/>
      </w:pPr>
      <w:r>
        <w:t>Perm do both – reducing data collection is key to free up resources for solutions</w:t>
      </w:r>
    </w:p>
    <w:p w14:paraId="335204C4" w14:textId="77777777" w:rsidR="00D942C3" w:rsidRPr="0099385C" w:rsidRDefault="00D942C3" w:rsidP="00D942C3">
      <w:pPr>
        <w:rPr>
          <w:rStyle w:val="StyleStyleBold12pt"/>
        </w:rPr>
      </w:pPr>
      <w:proofErr w:type="spellStart"/>
      <w:r w:rsidRPr="0099385C">
        <w:rPr>
          <w:rStyle w:val="StyleStyleBold12pt"/>
        </w:rPr>
        <w:t>Tufekci</w:t>
      </w:r>
      <w:proofErr w:type="spellEnd"/>
      <w:r w:rsidRPr="0099385C">
        <w:rPr>
          <w:rStyle w:val="StyleStyleBold12pt"/>
        </w:rPr>
        <w:t>, 15</w:t>
      </w:r>
    </w:p>
    <w:p w14:paraId="6C8DA985" w14:textId="77777777" w:rsidR="00D942C3" w:rsidRPr="0099385C" w:rsidRDefault="00D942C3" w:rsidP="00D942C3">
      <w:proofErr w:type="spellStart"/>
      <w:r>
        <w:t>Zeynep</w:t>
      </w:r>
      <w:proofErr w:type="spellEnd"/>
      <w:r>
        <w:t xml:space="preserve"> </w:t>
      </w:r>
      <w:proofErr w:type="spellStart"/>
      <w:r>
        <w:t>Tufekci</w:t>
      </w:r>
      <w:proofErr w:type="spellEnd"/>
      <w:r>
        <w:t xml:space="preserve">, an assistant professor at the University of North Carolina, “Terror and the limits of mass surveillance,” Financial Times: The Exchange, 2/3/15, </w:t>
      </w:r>
      <w:hyperlink r:id="rId32" w:history="1">
        <w:r w:rsidRPr="00BA367C">
          <w:rPr>
            <w:rStyle w:val="Hyperlink"/>
          </w:rPr>
          <w:t>http://blogs.ft.com/the-exchange/2015/02/03/zeynep-tufekci-terror-and-the-limits-of-mass-surveillance/</w:t>
        </w:r>
      </w:hyperlink>
      <w:r>
        <w:t xml:space="preserve"> // IS</w:t>
      </w:r>
    </w:p>
    <w:p w14:paraId="11AD36C0" w14:textId="77777777" w:rsidR="00D942C3" w:rsidRDefault="00D942C3" w:rsidP="00D942C3">
      <w:r>
        <w:t xml:space="preserve">Europe’s top human rights body, </w:t>
      </w:r>
      <w:r w:rsidRPr="00274E7B">
        <w:rPr>
          <w:rStyle w:val="StyleBoldUnderline"/>
        </w:rPr>
        <w:t>the Council of Europe, put out a report last week blasting governmental mass surveillance,</w:t>
      </w:r>
      <w:r>
        <w:t xml:space="preserve"> joining a long list of </w:t>
      </w:r>
      <w:proofErr w:type="spellStart"/>
      <w:r>
        <w:t>organisations</w:t>
      </w:r>
      <w:proofErr w:type="spellEnd"/>
      <w:r>
        <w:t xml:space="preserve"> and individuals who have voiced strong moral and political objections to National Security Agency-type blanket surveillance. </w:t>
      </w:r>
      <w:r w:rsidRPr="00274E7B">
        <w:rPr>
          <w:rStyle w:val="StyleBoldUnderline"/>
        </w:rPr>
        <w:t xml:space="preserve">This latest report, like most such criticisms, misses a key point: despite the common notion that we are trading safety for liberty by letting governments scoop up so much of our data, the truth is that mass surveillance and big data analytics are </w:t>
      </w:r>
      <w:r w:rsidRPr="00274E7B">
        <w:rPr>
          <w:rStyle w:val="Emphasis"/>
        </w:rPr>
        <w:t>not the right tool</w:t>
      </w:r>
      <w:r w:rsidRPr="00274E7B">
        <w:rPr>
          <w:rStyle w:val="StyleBoldUnderline"/>
        </w:rPr>
        <w:t xml:space="preserve"> for extremely rare events like acts of terrorism</w:t>
      </w:r>
      <w:r>
        <w:t xml:space="preserve"> in western societies.</w:t>
      </w:r>
    </w:p>
    <w:p w14:paraId="3D1A18BA" w14:textId="77777777" w:rsidR="00D942C3" w:rsidRDefault="00D942C3" w:rsidP="00D942C3">
      <w:r w:rsidRPr="00274E7B">
        <w:rPr>
          <w:rStyle w:val="StyleBoldUnderline"/>
        </w:rPr>
        <w:t>The most common justification given by governments for mass surveillance is that these tools are indispensable for fighting terrorism</w:t>
      </w:r>
      <w:r>
        <w:t>. The NSA’s ex-director Keith Alexander says big data is “what it’s all about”. Intelligence agencies routinely claim that they need massive amounts of data on all of us to catch the bad guys, like the French brothers who assassinated the cartoonists of Charlie Hebdo, or the murderers of Lee Rigby, the British soldier killed by two men who claimed the act was revenge for the UK’s involvement in the wars in Iraq and Afghanistan.</w:t>
      </w:r>
    </w:p>
    <w:p w14:paraId="2D335B28" w14:textId="77777777" w:rsidR="00D942C3" w:rsidRDefault="00D942C3" w:rsidP="00D942C3">
      <w:r>
        <w:t xml:space="preserve">But </w:t>
      </w:r>
      <w:r w:rsidRPr="00274E7B">
        <w:rPr>
          <w:rStyle w:val="StyleBoldUnderline"/>
        </w:rPr>
        <w:t xml:space="preserve">the assertion that big data is “what it’s all about” when it comes to predicting rare events is not supported by what we know about how these methods work, and more importantly, </w:t>
      </w:r>
      <w:r w:rsidRPr="00274E7B">
        <w:rPr>
          <w:rStyle w:val="Emphasis"/>
        </w:rPr>
        <w:t>don’t work</w:t>
      </w:r>
      <w:r w:rsidRPr="00274E7B">
        <w:rPr>
          <w:rStyle w:val="StyleBoldUnderline"/>
        </w:rPr>
        <w:t xml:space="preserve">. Analytics on massive datasets can be powerful in </w:t>
      </w:r>
      <w:proofErr w:type="spellStart"/>
      <w:r w:rsidRPr="00274E7B">
        <w:rPr>
          <w:rStyle w:val="StyleBoldUnderline"/>
        </w:rPr>
        <w:t>analysing</w:t>
      </w:r>
      <w:proofErr w:type="spellEnd"/>
      <w:r w:rsidRPr="00274E7B">
        <w:rPr>
          <w:rStyle w:val="StyleBoldUnderline"/>
        </w:rPr>
        <w:t xml:space="preserve"> and identifying broad patterns, or events that occur regularly and frequently, but are singularly </w:t>
      </w:r>
      <w:r w:rsidRPr="00274E7B">
        <w:rPr>
          <w:rStyle w:val="Emphasis"/>
        </w:rPr>
        <w:t>unsuited</w:t>
      </w:r>
      <w:r w:rsidRPr="00274E7B">
        <w:rPr>
          <w:rStyle w:val="StyleBoldUnderline"/>
        </w:rPr>
        <w:t xml:space="preserve"> to finding unpredictable, erratic, and rare needles in huge haystacks</w:t>
      </w:r>
      <w:r>
        <w:t>. In fact</w:t>
      </w:r>
      <w:r w:rsidRPr="00274E7B">
        <w:rPr>
          <w:rStyle w:val="StyleBoldUnderline"/>
        </w:rPr>
        <w:t>, the bigger the haystack — the more massive the scale and the wider the scope of the surveillance — the less suited these methods are to finding such exceptional</w:t>
      </w:r>
      <w:r>
        <w:t xml:space="preserve"> events, and </w:t>
      </w:r>
      <w:r w:rsidRPr="00274E7B">
        <w:rPr>
          <w:rStyle w:val="StyleBoldUnderline"/>
        </w:rPr>
        <w:t>the more they may serve to direct resources and attention away from appropriate tools and methods</w:t>
      </w:r>
      <w:r>
        <w:t>.</w:t>
      </w:r>
    </w:p>
    <w:p w14:paraId="263CE13A" w14:textId="77777777" w:rsidR="00D942C3" w:rsidRDefault="00D942C3" w:rsidP="00D942C3">
      <w:pPr>
        <w:pStyle w:val="Heading3"/>
      </w:pPr>
      <w:proofErr w:type="spellStart"/>
      <w:proofErr w:type="gramStart"/>
      <w:r>
        <w:t>squo</w:t>
      </w:r>
      <w:proofErr w:type="spellEnd"/>
      <w:proofErr w:type="gramEnd"/>
      <w:r>
        <w:t xml:space="preserve"> solves</w:t>
      </w:r>
    </w:p>
    <w:p w14:paraId="089943CB" w14:textId="77777777" w:rsidR="00D942C3" w:rsidRPr="0081506D" w:rsidRDefault="00D942C3" w:rsidP="00D942C3">
      <w:pPr>
        <w:pStyle w:val="Heading4"/>
      </w:pPr>
      <w:r>
        <w:t>Current programs check analysts</w:t>
      </w:r>
    </w:p>
    <w:p w14:paraId="7ACA6E6D" w14:textId="77777777" w:rsidR="00D942C3" w:rsidRPr="0081506D" w:rsidRDefault="00D942C3" w:rsidP="00D942C3">
      <w:pPr>
        <w:rPr>
          <w:rStyle w:val="StyleStyleBold12pt"/>
        </w:rPr>
      </w:pPr>
      <w:proofErr w:type="spellStart"/>
      <w:r>
        <w:rPr>
          <w:rStyle w:val="StyleStyleBold12pt"/>
        </w:rPr>
        <w:t>SIDtoday</w:t>
      </w:r>
      <w:proofErr w:type="spellEnd"/>
      <w:r>
        <w:rPr>
          <w:rStyle w:val="StyleStyleBold12pt"/>
        </w:rPr>
        <w:t>, 6</w:t>
      </w:r>
    </w:p>
    <w:p w14:paraId="42FB47D4" w14:textId="77777777" w:rsidR="00D942C3" w:rsidRPr="001C725F" w:rsidRDefault="00D942C3" w:rsidP="00D942C3">
      <w:r>
        <w:t xml:space="preserve">Signals Intelligence Directorate Today, “Dealing with a ‘Tsunami’ of Intercept,” 8/29/06, </w:t>
      </w:r>
      <w:hyperlink r:id="rId33" w:history="1">
        <w:r w:rsidRPr="00BA367C">
          <w:rPr>
            <w:rStyle w:val="Hyperlink"/>
          </w:rPr>
          <w:t>https://s3.amazonaws.com/s3.documentcloud.org/documents/2088984/tsunami-of-intercept.pdf //</w:t>
        </w:r>
      </w:hyperlink>
      <w:r>
        <w:t xml:space="preserve"> IS</w:t>
      </w:r>
    </w:p>
    <w:p w14:paraId="3CFF7026" w14:textId="77777777" w:rsidR="00D942C3" w:rsidRDefault="00D942C3" w:rsidP="00D942C3">
      <w:r>
        <w:t xml:space="preserve">(S//SI) Everyone knows that </w:t>
      </w:r>
      <w:r w:rsidRPr="0081506D">
        <w:rPr>
          <w:rStyle w:val="StyleBoldUnderline"/>
        </w:rPr>
        <w:t>analysts have been drowning in a tsunami of intercept whose volume, velocity and variety can be overwhelming</w:t>
      </w:r>
      <w:r>
        <w:t xml:space="preserve">. But the Human Language Technology Program Management Office (HLT PMO) can predict that in the very near future the speed and volume of SIGINT will increase even more, almost beyond imagination. And </w:t>
      </w:r>
      <w:r w:rsidRPr="0081506D">
        <w:rPr>
          <w:rStyle w:val="StyleBoldUnderline"/>
        </w:rPr>
        <w:t>we are working on ways to help analysts deal with it all</w:t>
      </w:r>
      <w:r>
        <w:t>.</w:t>
      </w:r>
    </w:p>
    <w:p w14:paraId="2E7E3D5E" w14:textId="77777777" w:rsidR="00D942C3" w:rsidRDefault="00D942C3" w:rsidP="00D942C3">
      <w:r>
        <w:t xml:space="preserve">(S//SI) </w:t>
      </w:r>
      <w:r w:rsidRPr="0081506D">
        <w:rPr>
          <w:rStyle w:val="StyleBoldUnderline"/>
        </w:rPr>
        <w:t>Of the HLT PMO's five Strategic Thrusts, the one that addresses this problem is High Speed/ High Volume.</w:t>
      </w:r>
      <w:r>
        <w:t xml:space="preserve"> It must deal with today's collection and must plan for tomorrow's. The current collection environment is characterized by huge amounts of data, coupled with severely limited capability to send material forward, and extremely limited number of queries that exactly describe messages of value. That means we are capable of finding huge amounts of data, much of which is not what we really want, and that we cannot send it all back for analyst processing.</w:t>
      </w:r>
    </w:p>
    <w:p w14:paraId="3C0517A4" w14:textId="77777777" w:rsidR="00D942C3" w:rsidRDefault="00D942C3" w:rsidP="00D942C3">
      <w:r>
        <w:t xml:space="preserve">(TS//SI) To plan for tomorrow, </w:t>
      </w:r>
      <w:r w:rsidRPr="0081506D">
        <w:rPr>
          <w:rStyle w:val="StyleBoldUnderline"/>
        </w:rPr>
        <w:t>High Speed/ High Volume is in line with changes in the overall NSA/CSS systems, particularly TURBULENCE and TURMOIL because when they become a reality in the near future, we can expect collection capabilities to increase significantly. TURBULENCE is an umbrella cover term describing the next generation mission environment that will create a unified system. TURMOIL is a passive filtering and collection effort on high-speed networks. This is designed to be flexible and can be modified quickly to deliver data in analyst- ready form.</w:t>
      </w:r>
    </w:p>
    <w:p w14:paraId="2A68B5E9" w14:textId="77777777" w:rsidR="00D942C3" w:rsidRPr="009E5D1E" w:rsidRDefault="00D942C3" w:rsidP="00D942C3">
      <w:r>
        <w:t xml:space="preserve">(S//SI) </w:t>
      </w:r>
      <w:r w:rsidRPr="0081506D">
        <w:rPr>
          <w:rStyle w:val="StyleBoldUnderline"/>
        </w:rPr>
        <w:t xml:space="preserve">One of High Speed/ High Volume's first efforts is in developing and implementing ways to push HLT capabilities very dose to the collection points of the SIGINT system. In particular, HLT is about to demonstrate an operational prototype of language identification for Special Source Operations (SSO) Counterterrorism text targets running at line speeds </w:t>
      </w:r>
      <w:r w:rsidRPr="009E5D1E">
        <w:t>(STM-16) at the packet- level. Resources permitting, HLT analytic processors will automatically generate content-based events for TURMOIL based on language.</w:t>
      </w:r>
    </w:p>
    <w:p w14:paraId="0E17827D" w14:textId="77777777" w:rsidR="00D942C3" w:rsidRPr="001C725F" w:rsidRDefault="00D942C3" w:rsidP="00D942C3"/>
    <w:p w14:paraId="36F5BCE5" w14:textId="77777777" w:rsidR="00D942C3" w:rsidRDefault="00D942C3" w:rsidP="00D942C3">
      <w:pPr>
        <w:pStyle w:val="Heading3"/>
      </w:pPr>
      <w:r>
        <w:t>CP links to PTX</w:t>
      </w:r>
    </w:p>
    <w:p w14:paraId="0C5C5B9C" w14:textId="77777777" w:rsidR="00D942C3" w:rsidRPr="00F177CD" w:rsidRDefault="00D942C3" w:rsidP="00D942C3">
      <w:pPr>
        <w:pStyle w:val="Heading4"/>
      </w:pPr>
      <w:r w:rsidRPr="00F177CD">
        <w:t>NSA ac</w:t>
      </w:r>
      <w:r>
        <w:t>tion links to politics</w:t>
      </w:r>
    </w:p>
    <w:p w14:paraId="4E332EE9" w14:textId="77777777" w:rsidR="00D942C3" w:rsidRPr="00F177CD" w:rsidRDefault="00D942C3" w:rsidP="00D942C3">
      <w:pPr>
        <w:rPr>
          <w:rStyle w:val="StyleStyleBold12pt"/>
        </w:rPr>
      </w:pPr>
      <w:proofErr w:type="spellStart"/>
      <w:r w:rsidRPr="00F177CD">
        <w:rPr>
          <w:rStyle w:val="StyleStyleBold12pt"/>
        </w:rPr>
        <w:t>Poitras</w:t>
      </w:r>
      <w:proofErr w:type="spellEnd"/>
      <w:r w:rsidRPr="00F177CD">
        <w:rPr>
          <w:rStyle w:val="StyleStyleBold12pt"/>
        </w:rPr>
        <w:t xml:space="preserve"> and Risen, 13</w:t>
      </w:r>
    </w:p>
    <w:p w14:paraId="1C9B862D" w14:textId="77777777" w:rsidR="00D942C3" w:rsidRDefault="00D942C3" w:rsidP="00D942C3">
      <w:r>
        <w:t xml:space="preserve">Laura </w:t>
      </w:r>
      <w:proofErr w:type="spellStart"/>
      <w:r>
        <w:t>Poitras</w:t>
      </w:r>
      <w:proofErr w:type="spellEnd"/>
      <w:r>
        <w:t xml:space="preserve"> and James Risen, *Academy Award-winning American documentary film director and producer who produced </w:t>
      </w:r>
      <w:proofErr w:type="spellStart"/>
      <w:r>
        <w:t>Citizenfour</w:t>
      </w:r>
      <w:proofErr w:type="spellEnd"/>
      <w:r>
        <w:t xml:space="preserve">, a documentary on Snowden, **reporter for the New York Times, “N.S.A. Report Outlined Goals for More Power,” The New York Times, 11/23/13, </w:t>
      </w:r>
      <w:hyperlink r:id="rId34" w:history="1">
        <w:r w:rsidRPr="00BA367C">
          <w:rPr>
            <w:rStyle w:val="Hyperlink"/>
          </w:rPr>
          <w:t>http://www.nytimes.com/2013/11/23/us/politics/nsa-report-outlined-goals-for-more-power.html //</w:t>
        </w:r>
      </w:hyperlink>
      <w:r>
        <w:t xml:space="preserve"> IS</w:t>
      </w:r>
    </w:p>
    <w:p w14:paraId="1577248C" w14:textId="77777777" w:rsidR="00D942C3" w:rsidRDefault="00D942C3" w:rsidP="00D942C3">
      <w:r w:rsidRPr="00F177CD">
        <w:rPr>
          <w:rStyle w:val="StyleBoldUnderline"/>
        </w:rPr>
        <w:t>Prompted by a public outcry over the N.S.A.’s domestic operations, the agency’s critics in Congress have been pushing to limit, rather than expand, its ability to routinely collect the phone and email records of millions of Americans</w:t>
      </w:r>
      <w:r>
        <w:t>, while foreign leaders have protested reports of virtually unlimited N.S.A. surveillance overseas, even in allied nations. Several inquiries are underway in Washington; Gen. Keith B. Alexander, the N.S.A.’s longest-serving director, has announced plans to retire; and the White House has offered proposals to disclose more information about the agency’s domestic surveillance activities.</w:t>
      </w:r>
    </w:p>
    <w:p w14:paraId="16C1CB2E" w14:textId="77777777" w:rsidR="00D942C3" w:rsidRPr="008D23F1" w:rsidRDefault="00D942C3" w:rsidP="00D942C3">
      <w:r w:rsidRPr="00F177CD">
        <w:rPr>
          <w:rStyle w:val="StyleBoldUnderline"/>
        </w:rPr>
        <w:t>The N.S.A. document, titled “</w:t>
      </w:r>
      <w:proofErr w:type="spellStart"/>
      <w:r w:rsidRPr="00F177CD">
        <w:rPr>
          <w:rStyle w:val="StyleBoldUnderline"/>
        </w:rPr>
        <w:t>Sigint</w:t>
      </w:r>
      <w:proofErr w:type="spellEnd"/>
      <w:r w:rsidRPr="00F177CD">
        <w:rPr>
          <w:rStyle w:val="StyleBoldUnderline"/>
        </w:rPr>
        <w:t xml:space="preserve"> Strategy 2012-2016,” does not make clear what legal or policy changes the agency might seek. The N.S.A.’s powers are determined variously by </w:t>
      </w:r>
      <w:r w:rsidRPr="00F177CD">
        <w:rPr>
          <w:rStyle w:val="Emphasis"/>
        </w:rPr>
        <w:t>Congress</w:t>
      </w:r>
      <w:r w:rsidRPr="00F177CD">
        <w:rPr>
          <w:rStyle w:val="StyleBoldUnderline"/>
        </w:rPr>
        <w:t>, executive orders and the nation’s secret intelligence court</w:t>
      </w:r>
      <w:r>
        <w:t>, and its operations are governed by layers of regulations. While asserting that the agency’s “culture of compliance” would not be compromised, N.S.A. officials argued that they needed more flexibility, according to the paper.</w:t>
      </w:r>
    </w:p>
    <w:p w14:paraId="239C5FA8" w14:textId="77777777" w:rsidR="00D942C3" w:rsidRDefault="00D942C3" w:rsidP="00D942C3">
      <w:pPr>
        <w:pStyle w:val="Heading4"/>
      </w:pPr>
      <w:r>
        <w:t xml:space="preserve">NSA reform unpopular – Freedom act </w:t>
      </w:r>
      <w:r w:rsidRPr="00951C04">
        <w:rPr>
          <w:i/>
          <w:u w:val="single"/>
        </w:rPr>
        <w:t>magnifies</w:t>
      </w:r>
      <w:r>
        <w:t xml:space="preserve"> the link</w:t>
      </w:r>
    </w:p>
    <w:p w14:paraId="410E6F7F" w14:textId="77777777" w:rsidR="00D942C3" w:rsidRPr="00951C04" w:rsidRDefault="00D942C3" w:rsidP="00D942C3">
      <w:pPr>
        <w:rPr>
          <w:rStyle w:val="StyleStyleBold12pt"/>
        </w:rPr>
      </w:pPr>
      <w:r>
        <w:rPr>
          <w:rStyle w:val="StyleStyleBold12pt"/>
        </w:rPr>
        <w:t>Gross, 6/6</w:t>
      </w:r>
    </w:p>
    <w:p w14:paraId="61D82F34" w14:textId="77777777" w:rsidR="00D942C3" w:rsidRDefault="00D942C3" w:rsidP="00D942C3">
      <w:r>
        <w:t xml:space="preserve">Grant Gross, Washington, D.C., correspondent for IDG News Service “Don't expect major changes to NSA surveillance from Congress,” CIO, 6/6/15, </w:t>
      </w:r>
      <w:hyperlink r:id="rId35" w:history="1">
        <w:r w:rsidRPr="00BA367C">
          <w:rPr>
            <w:rStyle w:val="Hyperlink"/>
          </w:rPr>
          <w:t>http://www.cio.com.au/article/576813/don-t-expect-major-changes-nsa-surveillance-from-congress/</w:t>
        </w:r>
      </w:hyperlink>
      <w:r>
        <w:t xml:space="preserve"> // IS</w:t>
      </w:r>
    </w:p>
    <w:p w14:paraId="3D97D673" w14:textId="77777777" w:rsidR="00D942C3" w:rsidRDefault="00D942C3" w:rsidP="00D942C3">
      <w:r w:rsidRPr="00951C04">
        <w:rPr>
          <w:rStyle w:val="StyleBoldUnderline"/>
        </w:rPr>
        <w:t>The Senate this week passed the USA Freedom Act</w:t>
      </w:r>
      <w:r>
        <w:t>, which aims to end the NSA's mass collection of domestic phone records, and President Barack Obama signed the bill hours later.</w:t>
      </w:r>
    </w:p>
    <w:p w14:paraId="050ADD96" w14:textId="77777777" w:rsidR="00D942C3" w:rsidRDefault="00D942C3" w:rsidP="00D942C3">
      <w:r w:rsidRPr="00951C04">
        <w:rPr>
          <w:rStyle w:val="StyleBoldUnderline"/>
        </w:rPr>
        <w:t>After that action, expect Republican leaders in both the Senate and the House of Representatives to resist further calls for surveillance reform. That resistance is at odds with many rank-and-file lawmakers</w:t>
      </w:r>
      <w:r>
        <w:t>, including many House Republicans, who want to further limit NSA programs brought to light by former agency contractor Edward Snowden.</w:t>
      </w:r>
    </w:p>
    <w:p w14:paraId="0CE374E0" w14:textId="77777777" w:rsidR="00D942C3" w:rsidRDefault="00D942C3" w:rsidP="00D942C3">
      <w:r w:rsidRPr="00951C04">
        <w:rPr>
          <w:rStyle w:val="StyleBoldUnderline"/>
        </w:rPr>
        <w:t>Civil liberties groups and privacy advocates also promise to push for more changes.</w:t>
      </w:r>
      <w:r>
        <w:t xml:space="preserve"> It may be difficult to get "broad, sweeping reform" through Congress, but many lawmakers seem ready to push for more changes, said Adam </w:t>
      </w:r>
      <w:proofErr w:type="spellStart"/>
      <w:r>
        <w:t>Eisgrau</w:t>
      </w:r>
      <w:proofErr w:type="spellEnd"/>
      <w:r>
        <w:t>, managing director of the office of government relations for the American Library Association. The ALA has charged the NSA surveillance programs violate the Fourth Amendment of the U.S. Constitution, which prohibits unreasonable searches and seizures.</w:t>
      </w:r>
    </w:p>
    <w:p w14:paraId="0D075D64" w14:textId="77777777" w:rsidR="00D942C3" w:rsidRDefault="00D942C3" w:rsidP="00D942C3">
      <w:r>
        <w:t xml:space="preserve">"Congress is not allowed to be tired of surveillance reform unless it's prepared to say it's tired of the Fourth Amendment," </w:t>
      </w:r>
      <w:proofErr w:type="spellStart"/>
      <w:r>
        <w:t>Eisgrau</w:t>
      </w:r>
      <w:proofErr w:type="spellEnd"/>
      <w:r>
        <w:t xml:space="preserve"> said. "The American public will not accept that."</w:t>
      </w:r>
    </w:p>
    <w:p w14:paraId="6E9678A7" w14:textId="77777777" w:rsidR="00D942C3" w:rsidRPr="00F177CD" w:rsidRDefault="00D942C3" w:rsidP="00D942C3">
      <w:r w:rsidRPr="00951C04">
        <w:rPr>
          <w:rStyle w:val="StyleBoldUnderline"/>
        </w:rPr>
        <w:t xml:space="preserve">Other activists are less optimistic about more congressional action. "It will a </w:t>
      </w:r>
      <w:r w:rsidRPr="00951C04">
        <w:rPr>
          <w:rStyle w:val="Emphasis"/>
        </w:rPr>
        <w:t>long slog</w:t>
      </w:r>
      <w:r w:rsidRPr="00951C04">
        <w:rPr>
          <w:rStyle w:val="StyleBoldUnderline"/>
        </w:rPr>
        <w:t xml:space="preserve"> getting more restraints,"</w:t>
      </w:r>
      <w:r>
        <w:t xml:space="preserve"> J. Kirk </w:t>
      </w:r>
      <w:proofErr w:type="spellStart"/>
      <w:r>
        <w:t>Wiebe</w:t>
      </w:r>
      <w:proofErr w:type="spellEnd"/>
      <w:r>
        <w:t>, a former NSA analyst and whistleblower said by email. "The length of that journey will depend on public outcry -- that is the one thing that is hard to gauge."</w:t>
      </w:r>
    </w:p>
    <w:p w14:paraId="1D9F88C5" w14:textId="77777777" w:rsidR="00D942C3" w:rsidRDefault="00D942C3" w:rsidP="00D942C3">
      <w:pPr>
        <w:pStyle w:val="Heading4"/>
      </w:pPr>
      <w:r>
        <w:t xml:space="preserve">NSA reform is </w:t>
      </w:r>
      <w:r w:rsidRPr="00B86772">
        <w:t>incredibly unpopular</w:t>
      </w:r>
    </w:p>
    <w:p w14:paraId="0C4EA8D7" w14:textId="77777777" w:rsidR="00D942C3" w:rsidRPr="00B86772" w:rsidRDefault="00D942C3" w:rsidP="00D942C3">
      <w:pPr>
        <w:rPr>
          <w:rStyle w:val="StyleStyleBold12pt"/>
        </w:rPr>
      </w:pPr>
      <w:proofErr w:type="spellStart"/>
      <w:r>
        <w:rPr>
          <w:rStyle w:val="StyleStyleBold12pt"/>
        </w:rPr>
        <w:t>Ferestein</w:t>
      </w:r>
      <w:proofErr w:type="spellEnd"/>
      <w:r>
        <w:rPr>
          <w:rStyle w:val="StyleStyleBold12pt"/>
        </w:rPr>
        <w:t>, 14</w:t>
      </w:r>
    </w:p>
    <w:p w14:paraId="40AFE738" w14:textId="77777777" w:rsidR="00D942C3" w:rsidRPr="00B86772" w:rsidRDefault="00D942C3" w:rsidP="00D942C3">
      <w:r>
        <w:t xml:space="preserve">Gregory </w:t>
      </w:r>
      <w:proofErr w:type="spellStart"/>
      <w:r>
        <w:t>Ferenstein</w:t>
      </w:r>
      <w:proofErr w:type="spellEnd"/>
      <w:r>
        <w:t xml:space="preserve">, Editor at </w:t>
      </w:r>
      <w:proofErr w:type="spellStart"/>
      <w:r>
        <w:t>Ferenstein</w:t>
      </w:r>
      <w:proofErr w:type="spellEnd"/>
      <w:r>
        <w:t xml:space="preserve"> Wire, graduate of UC-Irvine, “Congress will probably fail to pass NSA reform, in pursuit of perfection — and Presidential politics,” 11/16/14, </w:t>
      </w:r>
      <w:hyperlink r:id="rId36" w:history="1">
        <w:r w:rsidRPr="00BA367C">
          <w:rPr>
            <w:rStyle w:val="Hyperlink"/>
          </w:rPr>
          <w:t>http://venturebeat.com/2014/11/16/congress-will-fail-to-pass-nsa-reform-in-pursuit-of-perfection-and-presidential-politics/</w:t>
        </w:r>
      </w:hyperlink>
      <w:r>
        <w:t xml:space="preserve"> // IS</w:t>
      </w:r>
    </w:p>
    <w:p w14:paraId="37462224" w14:textId="77777777" w:rsidR="00D942C3" w:rsidRDefault="00D942C3" w:rsidP="00D942C3">
      <w:r w:rsidRPr="00B86772">
        <w:rPr>
          <w:rStyle w:val="StyleBoldUnderline"/>
        </w:rPr>
        <w:t>Congress has yet to enact any surveillance reform — more than a year after Edward Snowden revealed the National Security Agency’s mass spying program</w:t>
      </w:r>
      <w:r>
        <w:t xml:space="preserve">. As the new Congress convenes for 2015, it appears that the familiar </w:t>
      </w:r>
      <w:r w:rsidRPr="00B86772">
        <w:rPr>
          <w:rStyle w:val="Emphasis"/>
        </w:rPr>
        <w:t>squabbles</w:t>
      </w:r>
      <w:r w:rsidRPr="00B86772">
        <w:rPr>
          <w:rStyle w:val="StyleBoldUnderline"/>
        </w:rPr>
        <w:t xml:space="preserve"> will prevent meaningful reform yet again</w:t>
      </w:r>
      <w:r>
        <w:t xml:space="preserve">. The biggest hope for reform at the moment is the USA Freedom Act, which would severely limit the bulk collection of Internet and phone data. It would also appoint a special civilian defense attorney to the court that approves spying requests (among many other reforms). However, </w:t>
      </w:r>
      <w:r w:rsidRPr="00B86772">
        <w:rPr>
          <w:rStyle w:val="StyleBoldUnderline"/>
        </w:rPr>
        <w:t>influential Senators are already taking sides</w:t>
      </w:r>
      <w:r>
        <w:t xml:space="preserve"> against the USA Freedom Act. </w:t>
      </w:r>
      <w:r w:rsidRPr="00B86772">
        <w:rPr>
          <w:rStyle w:val="StyleBoldUnderline"/>
        </w:rPr>
        <w:t>Hawkish members serving on the Senate intelligence committee have threatened to block any bill</w:t>
      </w:r>
      <w:r>
        <w:t xml:space="preserve"> that significantly curtails the NSA’s spying powers. </w:t>
      </w:r>
      <w:r w:rsidRPr="00B86772">
        <w:rPr>
          <w:rStyle w:val="StyleBoldUnderline"/>
        </w:rPr>
        <w:t>Sen. Saxby Chambliss (R.-Georgia) called the upcoming USA Freedom Act “terrible” and said he would filibuster any attempt to pass the bill. “It destroys our ability to fight domestic terrorism in particular, and we’re going to hopefully be able to avoid having that bill come to the floor,” Chambliss said. On the flip side, early presidential front-runner Senator Rand Paul (R.-Kentucky) will reportedly oppose the USA Freedom Act because it doesn’t go far enough in restricting the NSA.</w:t>
      </w:r>
      <w:r>
        <w:t xml:space="preserve"> Speaking about the bill, an aid for Paul told CNN that “Due to significant problems with the bill, at this point he will oppose the Leahy bill.” (Sen. Patrick Leahy, D.-Vermont, is a sponsor of the USA Freedom bill.) </w:t>
      </w:r>
      <w:r w:rsidRPr="00374E9F">
        <w:rPr>
          <w:rStyle w:val="StyleBoldUnderline"/>
        </w:rPr>
        <w:t>One of the unique and ultimately self-defeating aspects of NSA reform is that it isn’t split along traditional party lines. There’s internal dissent within both the Republican and Democratic parties. Even though Republicans will control both the House and Senate as of 2015, there’s no agreement within the leadership of the party on surveillance reform</w:t>
      </w:r>
      <w:r>
        <w:t xml:space="preserve">. </w:t>
      </w:r>
    </w:p>
    <w:p w14:paraId="18988DE8" w14:textId="77777777" w:rsidR="00D942C3" w:rsidRPr="00167C2B" w:rsidRDefault="00D942C3" w:rsidP="00D942C3">
      <w:pPr>
        <w:pStyle w:val="Heading4"/>
      </w:pPr>
      <w:r>
        <w:t xml:space="preserve">Anti-surveillance advocates are </w:t>
      </w:r>
      <w:r w:rsidRPr="00167C2B">
        <w:rPr>
          <w:u w:val="single"/>
        </w:rPr>
        <w:t>emboldened</w:t>
      </w:r>
      <w:r>
        <w:t xml:space="preserve"> now</w:t>
      </w:r>
    </w:p>
    <w:p w14:paraId="2F88B40E" w14:textId="77777777" w:rsidR="00D942C3" w:rsidRPr="00167C2B" w:rsidRDefault="00D942C3" w:rsidP="00D942C3">
      <w:pPr>
        <w:rPr>
          <w:rStyle w:val="StyleStyleBold12pt"/>
        </w:rPr>
      </w:pPr>
      <w:r w:rsidRPr="00167C2B">
        <w:rPr>
          <w:rStyle w:val="StyleStyleBold12pt"/>
        </w:rPr>
        <w:t>A</w:t>
      </w:r>
      <w:r>
        <w:rPr>
          <w:rStyle w:val="StyleStyleBold12pt"/>
        </w:rPr>
        <w:t>l</w:t>
      </w:r>
      <w:r w:rsidRPr="00167C2B">
        <w:rPr>
          <w:rStyle w:val="StyleStyleBold12pt"/>
        </w:rPr>
        <w:t>exis, 15</w:t>
      </w:r>
    </w:p>
    <w:p w14:paraId="2A704E76" w14:textId="77777777" w:rsidR="00D942C3" w:rsidRDefault="00D942C3" w:rsidP="00D942C3">
      <w:r>
        <w:t xml:space="preserve">Alexei Alexis, Bloomberg reporter, “Pressure for Surveillance Overhaul To Continue, Despite New Curbs on NSA, Bloomberg,” 6/8/15 </w:t>
      </w:r>
      <w:hyperlink r:id="rId37" w:history="1">
        <w:r w:rsidRPr="00BA367C">
          <w:rPr>
            <w:rStyle w:val="Hyperlink"/>
          </w:rPr>
          <w:t>http://www.bna.com/pressure-surveillance-overhaul-n17179927445/</w:t>
        </w:r>
      </w:hyperlink>
      <w:r>
        <w:t xml:space="preserve"> // IS</w:t>
      </w:r>
    </w:p>
    <w:p w14:paraId="317EC262" w14:textId="77777777" w:rsidR="00D942C3" w:rsidRDefault="00D942C3" w:rsidP="00D942C3">
      <w:r>
        <w:t xml:space="preserve">June 3 — </w:t>
      </w:r>
      <w:r w:rsidRPr="00167C2B">
        <w:rPr>
          <w:rStyle w:val="StyleBoldUnderline"/>
        </w:rPr>
        <w:t>Emboldened by passage of the USA FREEDOM Act (H.R. 2048), technology groups and privacy advocates plan to continue pushing for surveillance changes that were excluded from the new law</w:t>
      </w:r>
      <w:r>
        <w:t>.</w:t>
      </w:r>
    </w:p>
    <w:p w14:paraId="66F4084F" w14:textId="77777777" w:rsidR="00D942C3" w:rsidRDefault="00D942C3" w:rsidP="00D942C3">
      <w:r>
        <w:t>The USA FREEDOM Act, cleared by Congress June 2 and signed by President Barack Obama the same day, overhauls National Security Agency surveillance activities exposed by Edward Snowden.</w:t>
      </w:r>
    </w:p>
    <w:p w14:paraId="3AEFAF51" w14:textId="77777777" w:rsidR="00D942C3" w:rsidRDefault="00D942C3" w:rsidP="00D942C3">
      <w:r>
        <w:t>“</w:t>
      </w:r>
      <w:r w:rsidRPr="00167C2B">
        <w:rPr>
          <w:rStyle w:val="StyleBoldUnderline"/>
        </w:rPr>
        <w:t xml:space="preserve">This is the most significant surveillance reform measure in the last generation,” Harley Geiger, deputy director on surveillance and security for the Center for Democracy &amp; Technology, told Bloomberg BNA June 3. “It's definitely a great first step, but it still </w:t>
      </w:r>
      <w:r w:rsidRPr="00167C2B">
        <w:rPr>
          <w:rStyle w:val="Emphasis"/>
        </w:rPr>
        <w:t>doesn't solve many problems</w:t>
      </w:r>
      <w:r>
        <w:t>.”</w:t>
      </w:r>
    </w:p>
    <w:p w14:paraId="1825907E" w14:textId="77777777" w:rsidR="00D942C3" w:rsidRDefault="00D942C3" w:rsidP="00D942C3">
      <w:pPr>
        <w:pStyle w:val="Heading3"/>
      </w:pPr>
      <w:proofErr w:type="gramStart"/>
      <w:r>
        <w:t>solvency</w:t>
      </w:r>
      <w:proofErr w:type="gramEnd"/>
      <w:r>
        <w:t xml:space="preserve"> deficits</w:t>
      </w:r>
    </w:p>
    <w:p w14:paraId="7424F1FC" w14:textId="77777777" w:rsidR="00D942C3" w:rsidRDefault="00D942C3" w:rsidP="00D942C3">
      <w:pPr>
        <w:pStyle w:val="Heading4"/>
      </w:pPr>
      <w:r>
        <w:t>Private companies fail – translation</w:t>
      </w:r>
    </w:p>
    <w:p w14:paraId="486443F0" w14:textId="77777777" w:rsidR="00D942C3" w:rsidRPr="006B0439" w:rsidRDefault="00D942C3" w:rsidP="00D942C3">
      <w:pPr>
        <w:rPr>
          <w:rStyle w:val="StyleStyleBold12pt"/>
        </w:rPr>
      </w:pPr>
      <w:r w:rsidRPr="006B0439">
        <w:rPr>
          <w:rStyle w:val="StyleStyleBold12pt"/>
        </w:rPr>
        <w:t>Mercado, 7</w:t>
      </w:r>
    </w:p>
    <w:p w14:paraId="498F1D89" w14:textId="77777777" w:rsidR="00D942C3" w:rsidRPr="006B0439" w:rsidRDefault="00D942C3" w:rsidP="00D942C3">
      <w:r>
        <w:t xml:space="preserve">Stephen Mercado, an analyst in the CIA Directorate of Science and Technology “Reexamining the Distinction Between Open Information and Secrets,” CIA, 4/15/07, </w:t>
      </w:r>
      <w:hyperlink r:id="rId38" w:history="1">
        <w:r w:rsidRPr="00BA367C">
          <w:rPr>
            <w:rStyle w:val="Hyperlink"/>
          </w:rPr>
          <w:t>https://www.cia.gov/library/center-for-the-study-of-intelligence/csi-publications/csi-studies/studies/Vol49no2/reexamining_the_distinction_3.htm //</w:t>
        </w:r>
      </w:hyperlink>
      <w:r>
        <w:t xml:space="preserve"> IS</w:t>
      </w:r>
    </w:p>
    <w:p w14:paraId="126CF853" w14:textId="77777777" w:rsidR="00D942C3" w:rsidRDefault="00D942C3" w:rsidP="00D942C3">
      <w:r w:rsidRPr="00136FE1">
        <w:rPr>
          <w:rStyle w:val="StyleBoldUnderline"/>
        </w:rPr>
        <w:t>Policymakers and intelligence executives would also do well to resist the siren call of those who argue that we should simply privatize OSINT. Private corporations are an excellent source of dictionaries, software, and contractors for our government. But private companies alone are no substitute for accountable, dedicated OSINT professionals in government offices</w:t>
      </w:r>
      <w:proofErr w:type="gramStart"/>
      <w:r>
        <w:t>.[</w:t>
      </w:r>
      <w:proofErr w:type="gramEnd"/>
      <w:r>
        <w:t xml:space="preserve">12] </w:t>
      </w:r>
      <w:r w:rsidRPr="00136FE1">
        <w:rPr>
          <w:rStyle w:val="StyleBoldUnderline"/>
        </w:rPr>
        <w:t>Let us take the vital issue of translation as an example. Contractors— whether individuals, translation agencies, or research companies</w:t>
      </w:r>
      <w:r>
        <w:t xml:space="preserve"> (the latter generally subcontracting with translation agencies or independent translators for the talent they lack in house)—</w:t>
      </w:r>
      <w:r w:rsidRPr="00136FE1">
        <w:rPr>
          <w:rStyle w:val="StyleBoldUnderline"/>
        </w:rPr>
        <w:t>today translate most of the foreign newspapers, scientific journals, and other open information for the Intelligence Community. They do so under the lead of cleared OSINT officers who</w:t>
      </w:r>
      <w:r>
        <w:t xml:space="preserve">, knowing both the requirements of the Intelligence Community and the mysteries of the foreign media, </w:t>
      </w:r>
      <w:r w:rsidRPr="00136FE1">
        <w:rPr>
          <w:rStyle w:val="StyleBoldUnderline"/>
        </w:rPr>
        <w:t>manage the translation flows to provide answers to intelligence questions</w:t>
      </w:r>
      <w:r>
        <w:t xml:space="preserve">. Staff officers are also available to translate priority items themselves on a crash basis when contractors are unavailable. Staff officers serve one master. </w:t>
      </w:r>
      <w:r w:rsidRPr="00136FE1">
        <w:rPr>
          <w:rStyle w:val="StyleBoldUnderline"/>
        </w:rPr>
        <w:t>Contractors, busy with a mix of assignments from corporate and government customers, often are unavailable when most needed</w:t>
      </w:r>
      <w:r>
        <w:t>.</w:t>
      </w:r>
    </w:p>
    <w:p w14:paraId="797F3CAD" w14:textId="77777777" w:rsidR="00D942C3" w:rsidRDefault="00D942C3" w:rsidP="00D942C3">
      <w:r>
        <w:t xml:space="preserve">Ideally, in my view, the government should develop its own sizeable cadre of translators. Yet, that would be much more expensive than the present system. Some would argue for the opposite path of privatizing OSINT, which would mean intelligence analysts, case officers, and others buying their translations directly from the private sector without OSINT officers to apply their general requests against the appropriate media for the right information or to edit, often heavily, </w:t>
      </w:r>
      <w:r w:rsidRPr="00136FE1">
        <w:rPr>
          <w:rStyle w:val="StyleBoldUnderline"/>
        </w:rPr>
        <w:t>contractor translations that are frequently of poor quality.</w:t>
      </w:r>
    </w:p>
    <w:p w14:paraId="21479F5A" w14:textId="77777777" w:rsidR="00D942C3" w:rsidRPr="00136FE1" w:rsidRDefault="00D942C3" w:rsidP="00D942C3">
      <w:pPr>
        <w:pStyle w:val="Heading4"/>
      </w:pPr>
      <w:r>
        <w:t>SIGINT privatization empirically fails and gets leaked</w:t>
      </w:r>
    </w:p>
    <w:p w14:paraId="53B905C1" w14:textId="77777777" w:rsidR="00D942C3" w:rsidRPr="00136FE1" w:rsidRDefault="00D942C3" w:rsidP="00D942C3">
      <w:pPr>
        <w:rPr>
          <w:rStyle w:val="StyleStyleBold12pt"/>
        </w:rPr>
      </w:pPr>
      <w:proofErr w:type="spellStart"/>
      <w:r>
        <w:rPr>
          <w:rStyle w:val="StyleStyleBold12pt"/>
        </w:rPr>
        <w:t>Shorrock</w:t>
      </w:r>
      <w:proofErr w:type="spellEnd"/>
      <w:r>
        <w:rPr>
          <w:rStyle w:val="StyleStyleBold12pt"/>
        </w:rPr>
        <w:t>, 13</w:t>
      </w:r>
    </w:p>
    <w:p w14:paraId="7C1E9094" w14:textId="77777777" w:rsidR="00D942C3" w:rsidRPr="00136FE1" w:rsidRDefault="00D942C3" w:rsidP="00D942C3">
      <w:r>
        <w:t xml:space="preserve">Tim </w:t>
      </w:r>
      <w:proofErr w:type="spellStart"/>
      <w:r>
        <w:t>Shorrock</w:t>
      </w:r>
      <w:proofErr w:type="spellEnd"/>
      <w:r>
        <w:t xml:space="preserve">, has appeared in many publications, including Salon, Mother Jones, The Progressive, The Daily Beast and the New York Times, “Obama's Crackdown on Whistleblowers,” The Nation, 3/26/13, </w:t>
      </w:r>
      <w:hyperlink r:id="rId39" w:history="1">
        <w:r w:rsidRPr="00BA367C">
          <w:rPr>
            <w:rStyle w:val="Hyperlink"/>
          </w:rPr>
          <w:t>http://www.thenation.com/article/173521/obamas-crackdown-whistleblowers?page=full</w:t>
        </w:r>
      </w:hyperlink>
      <w:r>
        <w:t xml:space="preserve"> // IS</w:t>
      </w:r>
    </w:p>
    <w:p w14:paraId="3B9D8B4E" w14:textId="77777777" w:rsidR="00D942C3" w:rsidRDefault="00D942C3" w:rsidP="00D942C3">
      <w:r>
        <w:t xml:space="preserve">The hypocrisy is best illustrated in the case of </w:t>
      </w:r>
      <w:r w:rsidRPr="00136FE1">
        <w:rPr>
          <w:rStyle w:val="StyleBoldUnderline"/>
        </w:rPr>
        <w:t xml:space="preserve">four whistleblowers from the National Security Agency: Thomas Drake, William </w:t>
      </w:r>
      <w:proofErr w:type="spellStart"/>
      <w:r w:rsidRPr="00136FE1">
        <w:rPr>
          <w:rStyle w:val="StyleBoldUnderline"/>
        </w:rPr>
        <w:t>Binney</w:t>
      </w:r>
      <w:proofErr w:type="spellEnd"/>
      <w:r w:rsidRPr="00136FE1">
        <w:rPr>
          <w:rStyle w:val="StyleBoldUnderline"/>
        </w:rPr>
        <w:t xml:space="preserve">, J. Kirk </w:t>
      </w:r>
      <w:proofErr w:type="spellStart"/>
      <w:r w:rsidRPr="00136FE1">
        <w:rPr>
          <w:rStyle w:val="StyleBoldUnderline"/>
        </w:rPr>
        <w:t>Wiebe</w:t>
      </w:r>
      <w:proofErr w:type="spellEnd"/>
      <w:r w:rsidRPr="00136FE1">
        <w:rPr>
          <w:rStyle w:val="StyleBoldUnderline"/>
        </w:rPr>
        <w:t xml:space="preserve"> and Edward Loomis</w:t>
      </w:r>
      <w:r>
        <w:t xml:space="preserve">. Falsely accused of leaking in 2007, they </w:t>
      </w:r>
      <w:r w:rsidRPr="00136FE1">
        <w:rPr>
          <w:rStyle w:val="StyleBoldUnderline"/>
        </w:rPr>
        <w:t>have endured years of legal harassment for exposing the waste and fraud behind a multibillion-dollar contract for a system called Trailblazer, which was supposed to “revolutionize” the way the NSA produced signals intelligence (SIGINT) in the digital age</w:t>
      </w:r>
      <w:r>
        <w:t xml:space="preserve">. Instead, </w:t>
      </w:r>
      <w:r w:rsidRPr="00136FE1">
        <w:rPr>
          <w:rStyle w:val="StyleBoldUnderline"/>
        </w:rPr>
        <w:t>it was canceled in 2006 and remains one of the worst failures in US intelligence history. But the money spent on this privatization scheme, like so much at the NSA, remains a state secret</w:t>
      </w:r>
      <w:r>
        <w:t xml:space="preserve">. </w:t>
      </w:r>
    </w:p>
    <w:p w14:paraId="25F60DD3" w14:textId="77777777" w:rsidR="00D942C3" w:rsidRDefault="00D942C3" w:rsidP="00D942C3"/>
    <w:p w14:paraId="6B7D0D00" w14:textId="77777777" w:rsidR="00D942C3" w:rsidRPr="00136FE1" w:rsidRDefault="00D942C3" w:rsidP="00D942C3"/>
    <w:p w14:paraId="718B5AC8" w14:textId="77777777" w:rsidR="00D942C3" w:rsidRDefault="00D942C3" w:rsidP="00D942C3">
      <w:pPr>
        <w:pStyle w:val="Heading2"/>
      </w:pPr>
      <w:r>
        <w:t>AT: Yahoo CP</w:t>
      </w:r>
    </w:p>
    <w:p w14:paraId="0A26B08F" w14:textId="77777777" w:rsidR="00D942C3" w:rsidRDefault="00D942C3" w:rsidP="00D942C3">
      <w:pPr>
        <w:pStyle w:val="Heading3"/>
      </w:pPr>
      <w:r>
        <w:t>Yahoo doesn’t matter</w:t>
      </w:r>
    </w:p>
    <w:p w14:paraId="095001D8" w14:textId="77777777" w:rsidR="00D942C3" w:rsidRPr="00C450C9" w:rsidRDefault="00D942C3" w:rsidP="00D942C3">
      <w:pPr>
        <w:pStyle w:val="Heading4"/>
      </w:pPr>
      <w:r>
        <w:t>Yahoo is irrelevant and declining</w:t>
      </w:r>
    </w:p>
    <w:p w14:paraId="5D636F2B" w14:textId="77777777" w:rsidR="00D942C3" w:rsidRPr="00C450C9" w:rsidRDefault="00D942C3" w:rsidP="00D942C3">
      <w:pPr>
        <w:rPr>
          <w:rStyle w:val="StyleStyleBold12pt"/>
        </w:rPr>
      </w:pPr>
      <w:r>
        <w:rPr>
          <w:rStyle w:val="StyleStyleBold12pt"/>
        </w:rPr>
        <w:t>O’Brien, 15</w:t>
      </w:r>
    </w:p>
    <w:p w14:paraId="4AACAB33" w14:textId="77777777" w:rsidR="00D942C3" w:rsidRPr="00C450C9" w:rsidRDefault="00D942C3" w:rsidP="00D942C3">
      <w:r>
        <w:t xml:space="preserve">Mike O’Brien, Master's degree in journalism from the University of Oregon. “Yahoo's Search Share on the Decline,” Search Engine Watch, 3/19/15, </w:t>
      </w:r>
      <w:hyperlink r:id="rId40" w:history="1">
        <w:r w:rsidRPr="00BA367C">
          <w:rPr>
            <w:rStyle w:val="Hyperlink"/>
          </w:rPr>
          <w:t>http://searchenginewatch.com/sew/news/2400580/yahoos-search-share-on-the-decline //</w:t>
        </w:r>
      </w:hyperlink>
      <w:r>
        <w:t xml:space="preserve"> IS</w:t>
      </w:r>
    </w:p>
    <w:p w14:paraId="5D30908D" w14:textId="77777777" w:rsidR="00D942C3" w:rsidRPr="0089113C" w:rsidRDefault="00D942C3" w:rsidP="00D942C3">
      <w:pPr>
        <w:rPr>
          <w:rStyle w:val="StyleBoldUnderline"/>
        </w:rPr>
      </w:pPr>
      <w:r w:rsidRPr="0089113C">
        <w:rPr>
          <w:rStyle w:val="StyleBoldUnderline"/>
        </w:rPr>
        <w:t xml:space="preserve">Yahoo's recent increase in the U.S. desktop search share has </w:t>
      </w:r>
      <w:r w:rsidRPr="009E5D1E">
        <w:rPr>
          <w:rStyle w:val="Emphasis"/>
        </w:rPr>
        <w:t>started to falter</w:t>
      </w:r>
      <w:r w:rsidRPr="0089113C">
        <w:rPr>
          <w:rStyle w:val="StyleBoldUnderline"/>
        </w:rPr>
        <w:t xml:space="preserve">, according to comScore's monthly </w:t>
      </w:r>
      <w:proofErr w:type="spellStart"/>
      <w:r w:rsidRPr="0089113C">
        <w:rPr>
          <w:rStyle w:val="StyleBoldUnderline"/>
        </w:rPr>
        <w:t>qSearch</w:t>
      </w:r>
      <w:proofErr w:type="spellEnd"/>
      <w:r w:rsidRPr="0089113C">
        <w:rPr>
          <w:rStyle w:val="StyleBoldUnderline"/>
        </w:rPr>
        <w:t xml:space="preserve"> analysis. In December, Yahoo replaced Google as the default search engine on Mozilla Firefox. That month, the first in the five-year partnership, Yahoo saw its highest share - 11.8 percent - of the desktop search market since 2009. The number increased to 13 percent in January, before starting to decline. In February, Yahoo's share went down to 12.8 percent, with those 0.2 percentage points dividing between Google and Microsoft. </w:t>
      </w:r>
      <w:r w:rsidRPr="009E5D1E">
        <w:t>Google continues to have the lion's share of the search market; even with Yahoo's comeback, Google never dipped below 64 percent.</w:t>
      </w:r>
      <w:r w:rsidRPr="0089113C">
        <w:rPr>
          <w:rStyle w:val="StyleBoldUnderline"/>
        </w:rPr>
        <w:t xml:space="preserve"> </w:t>
      </w:r>
    </w:p>
    <w:p w14:paraId="2B2666F0" w14:textId="77777777" w:rsidR="00D942C3" w:rsidRDefault="00D942C3" w:rsidP="00D942C3"/>
    <w:p w14:paraId="7B47C65F" w14:textId="77777777" w:rsidR="00D942C3" w:rsidRDefault="00D942C3" w:rsidP="00D942C3">
      <w:pPr>
        <w:pStyle w:val="Heading4"/>
      </w:pPr>
      <w:r>
        <w:t>Yahoo doesn’t matter</w:t>
      </w:r>
    </w:p>
    <w:p w14:paraId="0B922BC4" w14:textId="77777777" w:rsidR="00D942C3" w:rsidRPr="00C450C9" w:rsidRDefault="00D942C3" w:rsidP="00D942C3">
      <w:pPr>
        <w:rPr>
          <w:rStyle w:val="StyleStyleBold12pt"/>
        </w:rPr>
      </w:pPr>
      <w:r w:rsidRPr="00C450C9">
        <w:rPr>
          <w:rStyle w:val="StyleStyleBold12pt"/>
        </w:rPr>
        <w:t>Lynch, 14</w:t>
      </w:r>
    </w:p>
    <w:p w14:paraId="01A5BE6C" w14:textId="77777777" w:rsidR="00D942C3" w:rsidRDefault="00D942C3" w:rsidP="00D942C3">
      <w:r>
        <w:t xml:space="preserve">Jim Lynch, former community manager for </w:t>
      </w:r>
      <w:proofErr w:type="spellStart"/>
      <w:r>
        <w:t>ZiffNet</w:t>
      </w:r>
      <w:proofErr w:type="spellEnd"/>
      <w:r>
        <w:t xml:space="preserve">, ZDNet, </w:t>
      </w:r>
      <w:proofErr w:type="spellStart"/>
      <w:r>
        <w:t>PCMag</w:t>
      </w:r>
      <w:proofErr w:type="spellEnd"/>
      <w:r>
        <w:t xml:space="preserve">, </w:t>
      </w:r>
      <w:proofErr w:type="spellStart"/>
      <w:r>
        <w:t>ExtremeTech</w:t>
      </w:r>
      <w:proofErr w:type="spellEnd"/>
      <w:r>
        <w:t xml:space="preserve">, The </w:t>
      </w:r>
      <w:proofErr w:type="spellStart"/>
      <w:r>
        <w:t>FamilyEducation</w:t>
      </w:r>
      <w:proofErr w:type="spellEnd"/>
      <w:r>
        <w:t xml:space="preserve"> Network, and MSN </w:t>
      </w:r>
      <w:proofErr w:type="spellStart"/>
      <w:r>
        <w:t>Games.“The</w:t>
      </w:r>
      <w:proofErr w:type="spellEnd"/>
      <w:r>
        <w:t xml:space="preserve"> decline and fall of the Yahoo empire,”12/23/14 </w:t>
      </w:r>
      <w:hyperlink r:id="rId41" w:history="1">
        <w:r w:rsidRPr="00BA367C">
          <w:rPr>
            <w:rStyle w:val="Hyperlink"/>
          </w:rPr>
          <w:t>http://jimlynch.com/internet/the-decline-and-fall-of-the-yahoo-empire/</w:t>
        </w:r>
      </w:hyperlink>
      <w:r>
        <w:t xml:space="preserve"> // IS</w:t>
      </w:r>
    </w:p>
    <w:p w14:paraId="4E86DBE6" w14:textId="77777777" w:rsidR="00D942C3" w:rsidRDefault="00D942C3" w:rsidP="00D942C3">
      <w:r w:rsidRPr="00C450C9">
        <w:rPr>
          <w:rStyle w:val="StyleBoldUnderline"/>
        </w:rPr>
        <w:t>The arrival of Marissa Mayer from Google was supposed to resurrect Yahoo, but it seems that her efforts have mostly failed.</w:t>
      </w:r>
      <w:r>
        <w:t xml:space="preserve"> The New York Times magazine has a deep and detailed portrait of what went wrong at Yahoo with Mayer as CEO of Yahoo via an excerpt of an upcoming book by Nicholas Carlson called “:</w:t>
      </w:r>
    </w:p>
    <w:p w14:paraId="26AED5E8" w14:textId="77777777" w:rsidR="00D942C3" w:rsidRDefault="00D942C3" w:rsidP="00D942C3">
      <w:r>
        <w:t xml:space="preserve">In many ways, </w:t>
      </w:r>
      <w:r w:rsidRPr="00C450C9">
        <w:rPr>
          <w:rStyle w:val="StyleBoldUnderline"/>
        </w:rPr>
        <w:t xml:space="preserve">Yahoo’s decline from a $128 billion company to one worth virtually nothing is entirely natural. Yahoo grew into a colossus by solving a problem that no longer exists. And while Yahoo’s products have undeniably improved, and its culture has become more innovative, it’s unlikely that Mayer can reverse </w:t>
      </w:r>
      <w:proofErr w:type="gramStart"/>
      <w:r w:rsidRPr="00C450C9">
        <w:rPr>
          <w:rStyle w:val="StyleBoldUnderline"/>
        </w:rPr>
        <w:t>an inevitability</w:t>
      </w:r>
      <w:proofErr w:type="gramEnd"/>
      <w:r w:rsidRPr="00C450C9">
        <w:rPr>
          <w:rStyle w:val="StyleBoldUnderline"/>
        </w:rPr>
        <w:t xml:space="preserve"> </w:t>
      </w:r>
      <w:r w:rsidRPr="00C450C9">
        <w:rPr>
          <w:rStyle w:val="Emphasis"/>
        </w:rPr>
        <w:t>unless she creates the next iPod</w:t>
      </w:r>
      <w:r w:rsidRPr="00C450C9">
        <w:rPr>
          <w:rStyle w:val="StyleBoldUnderline"/>
        </w:rPr>
        <w:t>. All breakthrough companies, after all, will eventually plateau and then decline.</w:t>
      </w:r>
      <w:r>
        <w:t xml:space="preserve"> </w:t>
      </w:r>
      <w:r w:rsidRPr="00C450C9">
        <w:rPr>
          <w:rStyle w:val="Emphasis"/>
        </w:rPr>
        <w:t>U.S. Steel</w:t>
      </w:r>
      <w:r>
        <w:t xml:space="preserve"> was the first billion-dollar company in 1901, but it was worth about the same in 1991. </w:t>
      </w:r>
      <w:r w:rsidRPr="00C450C9">
        <w:rPr>
          <w:rStyle w:val="Emphasis"/>
        </w:rPr>
        <w:t>Kodak</w:t>
      </w:r>
      <w:r>
        <w:t xml:space="preserve">, which once employed nearly 80,000 people, now has a market value below $1 billion. </w:t>
      </w:r>
      <w:r w:rsidRPr="00C450C9">
        <w:rPr>
          <w:rStyle w:val="Emphasis"/>
        </w:rPr>
        <w:t>Packard and Hudson</w:t>
      </w:r>
      <w:r>
        <w:t xml:space="preserve"> ruled the roads for more than 40 years before disappearing. </w:t>
      </w:r>
      <w:r w:rsidRPr="00C450C9">
        <w:rPr>
          <w:rStyle w:val="StyleBoldUnderline"/>
        </w:rPr>
        <w:t>These companies matured and receded over the course of generations, in some cases even a century. Yahoo went through the process in 20 years. In the technology industry, things move fast.</w:t>
      </w:r>
    </w:p>
    <w:p w14:paraId="1C50F1EF" w14:textId="77777777" w:rsidR="00D942C3" w:rsidRDefault="00D942C3" w:rsidP="00D942C3"/>
    <w:p w14:paraId="685E30B1" w14:textId="77777777" w:rsidR="00D942C3" w:rsidRDefault="00D942C3" w:rsidP="00D942C3">
      <w:pPr>
        <w:pStyle w:val="Heading4"/>
      </w:pPr>
      <w:r>
        <w:t>Yahoo is merging and might even shut down</w:t>
      </w:r>
    </w:p>
    <w:p w14:paraId="007EF276" w14:textId="77777777" w:rsidR="00D942C3" w:rsidRPr="00C450C9" w:rsidRDefault="00D942C3" w:rsidP="00D942C3">
      <w:pPr>
        <w:rPr>
          <w:rStyle w:val="StyleStyleBold12pt"/>
        </w:rPr>
      </w:pPr>
      <w:r w:rsidRPr="00C450C9">
        <w:rPr>
          <w:rStyle w:val="StyleStyleBold12pt"/>
        </w:rPr>
        <w:t>Lynch, 14</w:t>
      </w:r>
    </w:p>
    <w:p w14:paraId="21284B85" w14:textId="77777777" w:rsidR="00D942C3" w:rsidRDefault="00D942C3" w:rsidP="00D942C3">
      <w:r>
        <w:t xml:space="preserve">Jim Lynch, former community manager for </w:t>
      </w:r>
      <w:proofErr w:type="spellStart"/>
      <w:r>
        <w:t>ZiffNet</w:t>
      </w:r>
      <w:proofErr w:type="spellEnd"/>
      <w:r>
        <w:t xml:space="preserve">, ZDNet, </w:t>
      </w:r>
      <w:proofErr w:type="spellStart"/>
      <w:r>
        <w:t>PCMag</w:t>
      </w:r>
      <w:proofErr w:type="spellEnd"/>
      <w:r>
        <w:t xml:space="preserve">, </w:t>
      </w:r>
      <w:proofErr w:type="spellStart"/>
      <w:r>
        <w:t>ExtremeTech</w:t>
      </w:r>
      <w:proofErr w:type="spellEnd"/>
      <w:r>
        <w:t xml:space="preserve">, The </w:t>
      </w:r>
      <w:proofErr w:type="spellStart"/>
      <w:r>
        <w:t>FamilyEducation</w:t>
      </w:r>
      <w:proofErr w:type="spellEnd"/>
      <w:r>
        <w:t xml:space="preserve"> Network, and MSN </w:t>
      </w:r>
      <w:proofErr w:type="spellStart"/>
      <w:r>
        <w:t>Games.“The</w:t>
      </w:r>
      <w:proofErr w:type="spellEnd"/>
      <w:r>
        <w:t xml:space="preserve"> decline and fall of the Yahoo empire,”12/23/14 </w:t>
      </w:r>
      <w:hyperlink r:id="rId42" w:history="1">
        <w:r w:rsidRPr="00BA367C">
          <w:rPr>
            <w:rStyle w:val="Hyperlink"/>
          </w:rPr>
          <w:t>http://jimlynch.com/internet/the-decline-and-fall-of-the-yahoo-empire/</w:t>
        </w:r>
      </w:hyperlink>
      <w:r>
        <w:t xml:space="preserve"> // IS</w:t>
      </w:r>
    </w:p>
    <w:p w14:paraId="21E5FF11" w14:textId="77777777" w:rsidR="00D942C3" w:rsidRPr="00C450C9" w:rsidRDefault="00D942C3" w:rsidP="00D942C3">
      <w:pPr>
        <w:rPr>
          <w:rStyle w:val="StyleBoldUnderline"/>
        </w:rPr>
      </w:pPr>
      <w:r w:rsidRPr="00C450C9">
        <w:rPr>
          <w:rStyle w:val="StyleBoldUnderline"/>
        </w:rPr>
        <w:t xml:space="preserve">So what now for Yahoo? According to the NY Times article it seems that </w:t>
      </w:r>
      <w:r w:rsidRPr="009E5D1E">
        <w:rPr>
          <w:rStyle w:val="Emphasis"/>
        </w:rPr>
        <w:t>Yahoo’s days are numbered</w:t>
      </w:r>
      <w:r w:rsidRPr="00C450C9">
        <w:rPr>
          <w:rStyle w:val="StyleBoldUnderline"/>
        </w:rPr>
        <w:t xml:space="preserve"> as an independent company. A merger with AOL seems to be in the works, and </w:t>
      </w:r>
      <w:proofErr w:type="spellStart"/>
      <w:r w:rsidRPr="00C450C9">
        <w:rPr>
          <w:rStyle w:val="StyleBoldUnderline"/>
        </w:rPr>
        <w:t>it</w:t>
      </w:r>
      <w:proofErr w:type="spellEnd"/>
      <w:r w:rsidRPr="00C450C9">
        <w:rPr>
          <w:rStyle w:val="StyleBoldUnderline"/>
        </w:rPr>
        <w:t xml:space="preserve"> that happens there will no doubt be a lot of layoffs at Yahoo as the combined company seeks to cut costs by restructuring. At this point I doubt there’s much that Marissa Mayer or anyone else can do to stop this from happening if AOL decides to pursue the merger.</w:t>
      </w:r>
    </w:p>
    <w:p w14:paraId="0F76F4AD" w14:textId="77777777" w:rsidR="00D942C3" w:rsidRPr="0010358D" w:rsidRDefault="00D942C3" w:rsidP="00D942C3">
      <w:r w:rsidRPr="00C450C9">
        <w:rPr>
          <w:rStyle w:val="StyleBoldUnderline"/>
        </w:rPr>
        <w:t xml:space="preserve">It makes me wonder if, in a few years down the road, we’ll see a story about how AOL has decided to pull the plug on Yahoo altogether and </w:t>
      </w:r>
      <w:r w:rsidRPr="00C450C9">
        <w:rPr>
          <w:rStyle w:val="Emphasis"/>
        </w:rPr>
        <w:t>shut it down</w:t>
      </w:r>
      <w:r>
        <w:t>. What a very sad fate that would be for a former giant of the Internet like Yahoo.</w:t>
      </w:r>
      <w:r>
        <w:tab/>
      </w:r>
    </w:p>
    <w:p w14:paraId="27A2469F" w14:textId="77777777" w:rsidR="00D942C3" w:rsidRDefault="00D942C3" w:rsidP="00D942C3">
      <w:pPr>
        <w:pStyle w:val="Heading2"/>
      </w:pPr>
      <w:r>
        <w:t>AT: Snowball CP</w:t>
      </w:r>
    </w:p>
    <w:p w14:paraId="177C12E9" w14:textId="77777777" w:rsidR="00D942C3" w:rsidRDefault="00D942C3" w:rsidP="00D942C3">
      <w:pPr>
        <w:pStyle w:val="Heading3"/>
      </w:pPr>
      <w:proofErr w:type="gramStart"/>
      <w:r>
        <w:t>solvency</w:t>
      </w:r>
      <w:proofErr w:type="gramEnd"/>
      <w:r>
        <w:t xml:space="preserve"> deficit</w:t>
      </w:r>
    </w:p>
    <w:p w14:paraId="0DEE439F" w14:textId="77777777" w:rsidR="00D942C3" w:rsidRPr="002A1391" w:rsidRDefault="00D942C3" w:rsidP="00D942C3">
      <w:pPr>
        <w:pStyle w:val="Heading4"/>
      </w:pPr>
      <w:r>
        <w:t xml:space="preserve">CP is </w:t>
      </w:r>
      <w:r w:rsidRPr="002A1391">
        <w:rPr>
          <w:u w:val="single"/>
        </w:rPr>
        <w:t>not enough</w:t>
      </w:r>
      <w:r>
        <w:t xml:space="preserve"> to solve snowball</w:t>
      </w:r>
    </w:p>
    <w:p w14:paraId="08A4EF7A" w14:textId="77777777" w:rsidR="00D942C3" w:rsidRPr="002A1391" w:rsidRDefault="00D942C3" w:rsidP="00D942C3">
      <w:pPr>
        <w:rPr>
          <w:rStyle w:val="StyleStyleBold12pt"/>
        </w:rPr>
      </w:pPr>
      <w:proofErr w:type="spellStart"/>
      <w:r w:rsidRPr="002A1391">
        <w:rPr>
          <w:rStyle w:val="StyleStyleBold12pt"/>
        </w:rPr>
        <w:t>Carley</w:t>
      </w:r>
      <w:proofErr w:type="spellEnd"/>
      <w:r w:rsidRPr="002A1391">
        <w:rPr>
          <w:rStyle w:val="StyleStyleBold12pt"/>
        </w:rPr>
        <w:t xml:space="preserve"> and </w:t>
      </w:r>
      <w:proofErr w:type="spellStart"/>
      <w:r w:rsidRPr="002A1391">
        <w:rPr>
          <w:rStyle w:val="StyleStyleBold12pt"/>
        </w:rPr>
        <w:t>Tsvetovat</w:t>
      </w:r>
      <w:proofErr w:type="spellEnd"/>
      <w:r w:rsidRPr="002A1391">
        <w:rPr>
          <w:rStyle w:val="StyleStyleBold12pt"/>
        </w:rPr>
        <w:t>, 6</w:t>
      </w:r>
    </w:p>
    <w:p w14:paraId="3A83BE16" w14:textId="77777777" w:rsidR="00D942C3" w:rsidRPr="002A1391" w:rsidRDefault="00D942C3" w:rsidP="00D942C3">
      <w:r>
        <w:t xml:space="preserve">Kathleen </w:t>
      </w:r>
      <w:proofErr w:type="spellStart"/>
      <w:r>
        <w:t>Carley</w:t>
      </w:r>
      <w:proofErr w:type="spellEnd"/>
      <w:r>
        <w:t xml:space="preserve"> and Maksim </w:t>
      </w:r>
      <w:proofErr w:type="spellStart"/>
      <w:r>
        <w:t>Tsvetovat</w:t>
      </w:r>
      <w:proofErr w:type="spellEnd"/>
      <w:r>
        <w:t xml:space="preserve">, *professor in the School of Computer Science in the department - Institute for Software Research - at Carnegie Mellon University, **Ph.D. from Carnegie Mellon University's School of Computer Science, with concentration on computational modeling of organizations, “On effectiveness of wiretap programs in mapping social networks,” 8/30/06, Springer Science + Business Media, LLC, </w:t>
      </w:r>
      <w:proofErr w:type="spellStart"/>
      <w:r>
        <w:t>Proquest</w:t>
      </w:r>
      <w:proofErr w:type="spellEnd"/>
      <w:r>
        <w:t xml:space="preserve"> // is amp</w:t>
      </w:r>
    </w:p>
    <w:p w14:paraId="6B20369E" w14:textId="77777777" w:rsidR="00D942C3" w:rsidRPr="002A1391" w:rsidRDefault="00D942C3" w:rsidP="00D942C3">
      <w:r w:rsidRPr="002A1391">
        <w:rPr>
          <w:rStyle w:val="StyleBoldUnderline"/>
        </w:rPr>
        <w:t xml:space="preserve">Our experiments show that it is possible to obtain high-quality data on covert networks without using random traffic sampling (e.g. Echelon) or </w:t>
      </w:r>
      <w:r w:rsidRPr="002A1391">
        <w:rPr>
          <w:rStyle w:val="Emphasis"/>
        </w:rPr>
        <w:t>snowball sampling</w:t>
      </w:r>
      <w:r w:rsidRPr="002A1391">
        <w:rPr>
          <w:rStyle w:val="StyleBoldUnderline"/>
        </w:rPr>
        <w:t>, both of which capture too much unnecessary data, and do not make good use of the data that has been already captured. As an alternative, use of optimization-based and socially intelligent sampling techniques allows for a tightly targeted and resource-thrifty</w:t>
      </w:r>
      <w:r w:rsidRPr="002A1391">
        <w:t xml:space="preserve"> SIGINT gathering </w:t>
      </w:r>
      <w:r w:rsidRPr="002A1391">
        <w:rPr>
          <w:rStyle w:val="StyleBoldUnderline"/>
        </w:rPr>
        <w:t xml:space="preserve">program. </w:t>
      </w:r>
      <w:r w:rsidRPr="002A1391">
        <w:t xml:space="preserve">Not only </w:t>
      </w:r>
      <w:r w:rsidRPr="002A1391">
        <w:rPr>
          <w:rStyle w:val="StyleBoldUnderline"/>
        </w:rPr>
        <w:t xml:space="preserve">these techniques are significantly less costly, they also produce better overall intelligence data with a closer match to the covert network being studied. </w:t>
      </w:r>
      <w:r w:rsidRPr="000B10F6">
        <w:t>The annealing-based information capture is not limited to sampling communications within covert networks, but rather is a flexible methodology for surveying networks of hidden populations.</w:t>
      </w:r>
      <w:r w:rsidRPr="002A1391">
        <w:rPr>
          <w:rStyle w:val="StyleBoldUnderline"/>
        </w:rPr>
        <w:t xml:space="preserve"> As the optimization-based sampling techniques do not require as much information capture as snowball sampling, they will present less of a resource strain on data collectors and are</w:t>
      </w:r>
      <w:r>
        <w:t xml:space="preserve"> a </w:t>
      </w:r>
      <w:r w:rsidRPr="002A1391">
        <w:rPr>
          <w:rStyle w:val="StyleBoldUnderline"/>
        </w:rPr>
        <w:t>more cost-efficient</w:t>
      </w:r>
      <w:r>
        <w:t xml:space="preserve"> way to sample communication for analysis of social networks.</w:t>
      </w:r>
    </w:p>
    <w:p w14:paraId="3817FEC6" w14:textId="77777777" w:rsidR="00D942C3" w:rsidRDefault="00D942C3" w:rsidP="00D942C3">
      <w:pPr>
        <w:pStyle w:val="Heading2"/>
      </w:pPr>
      <w:r>
        <w:t xml:space="preserve">A2: </w:t>
      </w:r>
      <w:proofErr w:type="spellStart"/>
      <w:r>
        <w:t>Splunk</w:t>
      </w:r>
      <w:proofErr w:type="spellEnd"/>
      <w:r>
        <w:t xml:space="preserve"> CP</w:t>
      </w:r>
    </w:p>
    <w:p w14:paraId="0B95CA6C" w14:textId="77777777" w:rsidR="00D942C3" w:rsidRDefault="00D942C3" w:rsidP="00D942C3">
      <w:pPr>
        <w:pStyle w:val="Heading3"/>
      </w:pPr>
      <w:r>
        <w:t>Squo solves</w:t>
      </w:r>
    </w:p>
    <w:p w14:paraId="0C835892" w14:textId="77777777" w:rsidR="00D942C3" w:rsidRPr="000B5759" w:rsidRDefault="00D942C3" w:rsidP="00D942C3">
      <w:pPr>
        <w:pStyle w:val="Heading4"/>
      </w:pPr>
      <w:r>
        <w:t xml:space="preserve">The government already uses </w:t>
      </w:r>
      <w:proofErr w:type="spellStart"/>
      <w:r>
        <w:t>Splunk</w:t>
      </w:r>
      <w:proofErr w:type="spellEnd"/>
    </w:p>
    <w:p w14:paraId="25E98985" w14:textId="77777777" w:rsidR="00D942C3" w:rsidRPr="000B5759" w:rsidRDefault="00D942C3" w:rsidP="00D942C3">
      <w:pPr>
        <w:rPr>
          <w:rStyle w:val="StyleStyleBold12pt"/>
        </w:rPr>
      </w:pPr>
      <w:proofErr w:type="spellStart"/>
      <w:r>
        <w:rPr>
          <w:rStyle w:val="StyleStyleBold12pt"/>
        </w:rPr>
        <w:t>Splunk</w:t>
      </w:r>
      <w:proofErr w:type="spellEnd"/>
      <w:r>
        <w:rPr>
          <w:rStyle w:val="StyleStyleBold12pt"/>
        </w:rPr>
        <w:t>, 15</w:t>
      </w:r>
    </w:p>
    <w:p w14:paraId="0B4D7ACD" w14:textId="77777777" w:rsidR="00D942C3" w:rsidRPr="000B5759" w:rsidRDefault="00D942C3" w:rsidP="00D942C3">
      <w:proofErr w:type="spellStart"/>
      <w:r>
        <w:t>Splunk</w:t>
      </w:r>
      <w:proofErr w:type="spellEnd"/>
      <w:r>
        <w:t xml:space="preserve">, “Defense and Intelligence Agencies,” Spunk’s Website, 2015, </w:t>
      </w:r>
      <w:hyperlink r:id="rId43" w:history="1">
        <w:r w:rsidRPr="00BA367C">
          <w:rPr>
            <w:rStyle w:val="Hyperlink"/>
          </w:rPr>
          <w:t>http://www.splunk.com/en_us/solutions/industries/public-sector/defense-and-intelligence-agencies.html //</w:t>
        </w:r>
      </w:hyperlink>
      <w:r>
        <w:t xml:space="preserve"> IS</w:t>
      </w:r>
    </w:p>
    <w:p w14:paraId="366CC8E4" w14:textId="77777777" w:rsidR="00D942C3" w:rsidRPr="00211082" w:rsidRDefault="00D942C3" w:rsidP="00D942C3">
      <w:r w:rsidRPr="000B5759">
        <w:rPr>
          <w:rStyle w:val="StyleBoldUnderline"/>
        </w:rPr>
        <w:t>Government defense and intelligence agencies are tasked with collecting, analyzing and storing massive amounts of data to detect and correlate patterns of activity related to security threats</w:t>
      </w:r>
      <w:r>
        <w:t xml:space="preserve">. They also need systems that can handle extremely granular role-based access controls (RBAC) so that only those that ‘need-to-know’ have access to the right data at the right time. </w:t>
      </w:r>
      <w:proofErr w:type="spellStart"/>
      <w:r w:rsidRPr="000B5759">
        <w:rPr>
          <w:rStyle w:val="Emphasis"/>
        </w:rPr>
        <w:t>Splunk</w:t>
      </w:r>
      <w:proofErr w:type="spellEnd"/>
      <w:r w:rsidRPr="000B5759">
        <w:rPr>
          <w:rStyle w:val="Emphasis"/>
        </w:rPr>
        <w:t>® Enterprise</w:t>
      </w:r>
      <w:r w:rsidRPr="000B5759">
        <w:rPr>
          <w:rStyle w:val="StyleBoldUnderline"/>
        </w:rPr>
        <w:t xml:space="preserve">, the industry standard product for big data analysis is </w:t>
      </w:r>
      <w:r w:rsidRPr="000B5759">
        <w:rPr>
          <w:rStyle w:val="Emphasis"/>
        </w:rPr>
        <w:t>widely deployed</w:t>
      </w:r>
      <w:r w:rsidRPr="000B5759">
        <w:rPr>
          <w:rStyle w:val="StyleBoldUnderline"/>
        </w:rPr>
        <w:t xml:space="preserve"> across </w:t>
      </w:r>
      <w:r w:rsidRPr="000B5759">
        <w:rPr>
          <w:rStyle w:val="Emphasis"/>
        </w:rPr>
        <w:t>hundreds of government agencies</w:t>
      </w:r>
      <w:r w:rsidRPr="000B5759">
        <w:rPr>
          <w:rStyle w:val="StyleBoldUnderline"/>
        </w:rPr>
        <w:t xml:space="preserve"> to help pass their FISMA assessments and</w:t>
      </w:r>
      <w:r>
        <w:t xml:space="preserve">: Detect patterns and anomalies across terabytes of raw data in real time without specialized skills, up front data normalizations or fixed schemas Can use Hunk®: </w:t>
      </w:r>
      <w:proofErr w:type="spellStart"/>
      <w:r>
        <w:t>Splunk</w:t>
      </w:r>
      <w:proofErr w:type="spellEnd"/>
      <w:r>
        <w:t xml:space="preserve"> Analytics for Hadoop and NoSQL data stores to provide a unified view or your data Automatically monitor for NIST 800-53 controls supporting the 800-37 risk management framework Support continuous monitoring and the acquisition of context data from any event from any layer of the IT structure </w:t>
      </w:r>
    </w:p>
    <w:p w14:paraId="008E5314" w14:textId="77777777" w:rsidR="00D942C3" w:rsidRDefault="00D942C3" w:rsidP="00D942C3">
      <w:pPr>
        <w:pStyle w:val="Heading2"/>
      </w:pPr>
      <w:r>
        <w:t>A2: UQ CP</w:t>
      </w:r>
    </w:p>
    <w:p w14:paraId="6F15C5F5" w14:textId="77777777" w:rsidR="00D942C3" w:rsidRDefault="00D942C3" w:rsidP="00D942C3">
      <w:pPr>
        <w:pStyle w:val="Heading3"/>
      </w:pPr>
      <w:r>
        <w:t xml:space="preserve">Links to </w:t>
      </w:r>
      <w:proofErr w:type="spellStart"/>
      <w:r>
        <w:t>ptx</w:t>
      </w:r>
      <w:proofErr w:type="spellEnd"/>
    </w:p>
    <w:p w14:paraId="315841D7" w14:textId="77777777" w:rsidR="00D942C3" w:rsidRDefault="00D942C3" w:rsidP="00D942C3">
      <w:pPr>
        <w:pStyle w:val="Heading4"/>
      </w:pPr>
      <w:r>
        <w:t>Congress keeps a close watch</w:t>
      </w:r>
    </w:p>
    <w:p w14:paraId="21E2A176" w14:textId="77777777" w:rsidR="00D942C3" w:rsidRDefault="00D942C3" w:rsidP="00D942C3">
      <w:pPr>
        <w:rPr>
          <w:rStyle w:val="StyleStyleBold12pt"/>
        </w:rPr>
      </w:pPr>
      <w:r>
        <w:rPr>
          <w:rStyle w:val="StyleStyleBold12pt"/>
        </w:rPr>
        <w:t>Best, 1</w:t>
      </w:r>
    </w:p>
    <w:p w14:paraId="0E58E2DE" w14:textId="77777777" w:rsidR="00D942C3" w:rsidRPr="0052271D" w:rsidRDefault="00D942C3" w:rsidP="00D942C3">
      <w:r>
        <w:t xml:space="preserve">(Richard Jr, Specialist in National Defense, Foreign Affairs, Defense, and Trade Division, CRS Report for Congress, “The National Security Agency: Issues for Congress”, </w:t>
      </w:r>
      <w:hyperlink r:id="rId44" w:history="1">
        <w:r w:rsidRPr="00CF7999">
          <w:rPr>
            <w:rStyle w:val="Hyperlink"/>
          </w:rPr>
          <w:t>http://fas.org/irp/crs/RL30740.pdf</w:t>
        </w:r>
      </w:hyperlink>
      <w:r>
        <w:t>, amp)</w:t>
      </w:r>
    </w:p>
    <w:p w14:paraId="03041E91" w14:textId="77777777" w:rsidR="00D942C3" w:rsidRDefault="00D942C3" w:rsidP="00D942C3">
      <w:r w:rsidRPr="0052271D">
        <w:rPr>
          <w:rStyle w:val="StyleBoldUnderline"/>
        </w:rPr>
        <w:t>NSA’s efforts to adjust to the changing</w:t>
      </w:r>
      <w:r>
        <w:t xml:space="preserve"> geopolitical and technological </w:t>
      </w:r>
      <w:r w:rsidRPr="0052271D">
        <w:rPr>
          <w:rStyle w:val="StyleBoldUnderline"/>
        </w:rPr>
        <w:t xml:space="preserve">environment </w:t>
      </w:r>
      <w:r w:rsidRPr="0052271D">
        <w:t xml:space="preserve">have been strongly encouraged by Congress and </w:t>
      </w:r>
      <w:r w:rsidRPr="0052271D">
        <w:rPr>
          <w:rStyle w:val="StyleBoldUnderline"/>
        </w:rPr>
        <w:t>reflect a major shift in congressional oversight of the Agency</w:t>
      </w:r>
      <w:r>
        <w:t xml:space="preserve">. </w:t>
      </w:r>
      <w:r w:rsidRPr="0052271D">
        <w:rPr>
          <w:rStyle w:val="StyleBoldUnderline"/>
        </w:rPr>
        <w:t>Although Congress</w:t>
      </w:r>
      <w:r>
        <w:t xml:space="preserve"> has </w:t>
      </w:r>
      <w:r w:rsidRPr="0052271D">
        <w:rPr>
          <w:rStyle w:val="StyleBoldUnderline"/>
        </w:rPr>
        <w:t>always approved funding</w:t>
      </w:r>
      <w:r>
        <w:t xml:space="preserve"> for NSA, </w:t>
      </w:r>
      <w:r w:rsidRPr="0052271D">
        <w:rPr>
          <w:rStyle w:val="StyleBoldUnderline"/>
        </w:rPr>
        <w:t>for decades routine oversight was limited</w:t>
      </w:r>
      <w:r>
        <w:t xml:space="preserve"> to a few Members and staff. </w:t>
      </w:r>
      <w:r w:rsidRPr="0052271D">
        <w:rPr>
          <w:rStyle w:val="StyleBoldUnderline"/>
        </w:rPr>
        <w:t xml:space="preserve">In the 1970s, congressional investigations of intelligence agencies resulted in greater public attention </w:t>
      </w:r>
      <w:r>
        <w:t xml:space="preserve">to NSA </w:t>
      </w:r>
      <w:r w:rsidRPr="0052271D">
        <w:rPr>
          <w:rStyle w:val="StyleBoldUnderline"/>
        </w:rPr>
        <w:t>and criticism of activities that infringed on</w:t>
      </w:r>
      <w:r>
        <w:t xml:space="preserve"> the </w:t>
      </w:r>
      <w:r w:rsidRPr="0052271D">
        <w:rPr>
          <w:rStyle w:val="StyleBoldUnderline"/>
        </w:rPr>
        <w:t>civil liberties</w:t>
      </w:r>
      <w:r>
        <w:t xml:space="preserve"> of U.S. persons. </w:t>
      </w:r>
      <w:r w:rsidRPr="0052271D">
        <w:rPr>
          <w:rStyle w:val="StyleBoldUnderline"/>
        </w:rPr>
        <w:t xml:space="preserve">Subsequently, both the Senate and </w:t>
      </w:r>
      <w:r>
        <w:t xml:space="preserve">the </w:t>
      </w:r>
      <w:r w:rsidRPr="0052271D">
        <w:rPr>
          <w:rStyle w:val="StyleBoldUnderline"/>
        </w:rPr>
        <w:t>House</w:t>
      </w:r>
      <w:r>
        <w:t xml:space="preserve"> of Representatives </w:t>
      </w:r>
      <w:r w:rsidRPr="0052271D">
        <w:rPr>
          <w:rStyle w:val="StyleBoldUnderline"/>
        </w:rPr>
        <w:t xml:space="preserve">established intelligence oversight </w:t>
      </w:r>
      <w:r>
        <w:t xml:space="preserve">committees </w:t>
      </w:r>
      <w:r w:rsidRPr="0052271D">
        <w:rPr>
          <w:rStyle w:val="StyleBoldUnderline"/>
        </w:rPr>
        <w:t>that</w:t>
      </w:r>
      <w:r>
        <w:t xml:space="preserve"> have </w:t>
      </w:r>
      <w:r w:rsidRPr="0052271D">
        <w:rPr>
          <w:rStyle w:val="StyleBoldUnderline"/>
        </w:rPr>
        <w:t>closely monitored NSA’s operations</w:t>
      </w:r>
      <w:r>
        <w:t>. The Foreign Intelligence Surveillance Act (</w:t>
      </w:r>
      <w:r w:rsidRPr="0052271D">
        <w:rPr>
          <w:rStyle w:val="StyleBoldUnderline"/>
        </w:rPr>
        <w:t>FISA</w:t>
      </w:r>
      <w:r>
        <w:t xml:space="preserve">) </w:t>
      </w:r>
      <w:r w:rsidRPr="0052271D">
        <w:rPr>
          <w:rStyle w:val="StyleBoldUnderline"/>
        </w:rPr>
        <w:t>was enacted</w:t>
      </w:r>
      <w:r>
        <w:t xml:space="preserve"> in 1978 to regulate collection by foreign intelligence agencies of the communications of U.S. persons. The end of the Cold War, the expansion of </w:t>
      </w:r>
      <w:proofErr w:type="spellStart"/>
      <w:r>
        <w:t>lowcost</w:t>
      </w:r>
      <w:proofErr w:type="spellEnd"/>
      <w:r>
        <w:t xml:space="preserve"> encryption and the explosion of communications systems led </w:t>
      </w:r>
      <w:r w:rsidRPr="0052271D">
        <w:rPr>
          <w:rStyle w:val="StyleBoldUnderline"/>
        </w:rPr>
        <w:t>Congress</w:t>
      </w:r>
      <w:r>
        <w:t xml:space="preserve"> to </w:t>
      </w:r>
      <w:r w:rsidRPr="0052271D">
        <w:rPr>
          <w:rStyle w:val="StyleBoldUnderline"/>
        </w:rPr>
        <w:t xml:space="preserve">take a more public profile </w:t>
      </w:r>
      <w:r>
        <w:t xml:space="preserve">in </w:t>
      </w:r>
      <w:r w:rsidRPr="0052271D">
        <w:rPr>
          <w:rStyle w:val="StyleBoldUnderline"/>
        </w:rPr>
        <w:t xml:space="preserve">overseeing the </w:t>
      </w:r>
      <w:r>
        <w:t xml:space="preserve">large and </w:t>
      </w:r>
      <w:r w:rsidRPr="0052271D">
        <w:rPr>
          <w:rStyle w:val="StyleBoldUnderline"/>
        </w:rPr>
        <w:t>secretive Agency</w:t>
      </w:r>
      <w:r>
        <w:t>.</w:t>
      </w:r>
    </w:p>
    <w:p w14:paraId="501551D4" w14:textId="77777777" w:rsidR="00D942C3" w:rsidRPr="00D742B6" w:rsidRDefault="00D942C3" w:rsidP="00D942C3"/>
    <w:p w14:paraId="003BCDF1" w14:textId="77777777" w:rsidR="00D942C3" w:rsidRDefault="00D942C3" w:rsidP="00D942C3">
      <w:pPr>
        <w:pStyle w:val="Heading2"/>
      </w:pPr>
      <w:r>
        <w:t>A2: K</w:t>
      </w:r>
    </w:p>
    <w:p w14:paraId="11584C94" w14:textId="77777777" w:rsidR="00D942C3" w:rsidRDefault="00D942C3" w:rsidP="00D942C3">
      <w:pPr>
        <w:pStyle w:val="Heading3"/>
      </w:pPr>
      <w:proofErr w:type="gramStart"/>
      <w:r>
        <w:t>note</w:t>
      </w:r>
      <w:proofErr w:type="gramEnd"/>
    </w:p>
    <w:p w14:paraId="037E7BD3" w14:textId="77777777" w:rsidR="00D942C3" w:rsidRPr="00A71EBA" w:rsidRDefault="00D942C3" w:rsidP="00D942C3">
      <w:r>
        <w:t>All the regular answers to policy overload are responsive</w:t>
      </w:r>
    </w:p>
    <w:p w14:paraId="2660F606" w14:textId="77777777" w:rsidR="00D942C3" w:rsidRPr="00A71EBA" w:rsidRDefault="00D942C3" w:rsidP="00D942C3">
      <w:pPr>
        <w:pStyle w:val="Heading3"/>
      </w:pPr>
      <w:r>
        <w:t>2ac NSA failure bad</w:t>
      </w:r>
    </w:p>
    <w:p w14:paraId="70CAFBD4" w14:textId="77777777" w:rsidR="00D942C3" w:rsidRPr="00A71EBA" w:rsidRDefault="00D942C3" w:rsidP="00D942C3">
      <w:pPr>
        <w:pStyle w:val="Heading4"/>
      </w:pPr>
      <w:r>
        <w:t>The counter-advocacy causes the NSA to fail</w:t>
      </w:r>
      <w:r w:rsidRPr="00A71EBA">
        <w:t xml:space="preserve"> – that’s what makes </w:t>
      </w:r>
      <w:r>
        <w:t>the public</w:t>
      </w:r>
      <w:r w:rsidRPr="00A71EBA">
        <w:t xml:space="preserve"> want to fund it even more – every time a terrorist attack gets through it becomes a justification for defense spending – this results in endless expansion of the surveillance state as more information causes an overload that guarantees even more failure</w:t>
      </w:r>
    </w:p>
    <w:p w14:paraId="362BFA83" w14:textId="77777777" w:rsidR="00D942C3" w:rsidRDefault="00D942C3" w:rsidP="00D942C3">
      <w:proofErr w:type="spellStart"/>
      <w:r w:rsidRPr="00A71EBA">
        <w:rPr>
          <w:rStyle w:val="StyleStyleBold12pt"/>
        </w:rPr>
        <w:t>Engelhardt</w:t>
      </w:r>
      <w:proofErr w:type="spellEnd"/>
      <w:r w:rsidRPr="00A71EBA">
        <w:rPr>
          <w:rStyle w:val="StyleStyleBold12pt"/>
        </w:rPr>
        <w:t xml:space="preserve"> 14</w:t>
      </w:r>
      <w:r w:rsidRPr="00A71EBA">
        <w:t xml:space="preserve"> – co-founder of the American Empire Project, Teaching Fellow at the Graduate School of Journalism at the University of California, Berkeley (Tom, “Failure Is Success: How US Intelligence Works in the 21st Century,” </w:t>
      </w:r>
      <w:proofErr w:type="spellStart"/>
      <w:r w:rsidRPr="00A71EBA">
        <w:t>Truthout</w:t>
      </w:r>
      <w:proofErr w:type="spellEnd"/>
      <w:r w:rsidRPr="00A71EBA">
        <w:t xml:space="preserve">, 9/30/2014, </w:t>
      </w:r>
      <w:hyperlink r:id="rId45" w:history="1">
        <w:r w:rsidRPr="00A71EBA">
          <w:rPr>
            <w:rStyle w:val="Hyperlink"/>
          </w:rPr>
          <w:t>http://www.truth-out.org/opinion/item/26529-failure-is-success-how-us-intelligence-works-in-the-21st-century</w:t>
        </w:r>
      </w:hyperlink>
      <w:r w:rsidRPr="00A71EBA">
        <w:t>) //RGP</w:t>
      </w:r>
    </w:p>
    <w:p w14:paraId="50364F3A" w14:textId="77777777" w:rsidR="00D942C3" w:rsidRPr="00E6007C" w:rsidRDefault="00D942C3" w:rsidP="00D942C3">
      <w:pPr>
        <w:rPr>
          <w:sz w:val="16"/>
        </w:rPr>
      </w:pPr>
      <w:r w:rsidRPr="00E6007C">
        <w:rPr>
          <w:sz w:val="16"/>
        </w:rPr>
        <w:t xml:space="preserve">Whatever the case, </w:t>
      </w:r>
      <w:r w:rsidRPr="00E6007C">
        <w:rPr>
          <w:rStyle w:val="StyleBoldUnderline"/>
        </w:rPr>
        <w:t>while taxpayer dollars flowed into your coffers, no one considered it a problem that the country lacked 17 overlapping outfits bent on preventing approximately 400,000 deaths by firearms in the same years; nor 17 interlocked agencies dedicated to safety on our roads, where more than 450,000 Americans have died since 9/11</w:t>
      </w:r>
      <w:r w:rsidRPr="00E6007C">
        <w:rPr>
          <w:sz w:val="16"/>
        </w:rPr>
        <w:t xml:space="preserve">. (An American, it has been calculated, is 1,904 times more likely to die in a car accident than in a terrorist attack.) Almost all the money and effort have instead been focused on the microscopic number of terrorist plots -- some spurred on by FBI plants -- that have occurred on American soil in that period. On the conviction that Americans must be shielded from them above all else and on the fear that 9/11 bred in this country, </w:t>
      </w:r>
      <w:r w:rsidRPr="00E6007C">
        <w:rPr>
          <w:rStyle w:val="StyleBoldUnderline"/>
        </w:rPr>
        <w:t>you’ve built an intelligence structure unlike any other on the planet when it comes to size, reach, and labyrinthine complexity</w:t>
      </w:r>
      <w:r w:rsidRPr="00E6007C">
        <w:rPr>
          <w:sz w:val="16"/>
        </w:rPr>
        <w:t xml:space="preserve">. It’s quite an achievement, especially when you consider its one downside: it has a terrible record of getting anything right in a timely way. Never have so many had access to so much information about our world and yet been so unprepared for whatever happens in it. When it comes to getting ahead of the latest developments on the planet, the ones that might really mean something to the government it theoretically serves, the IC is -- as best we can tell from the record it largely prefers to hide -- almost always behind the 8-ball. It seems to have been caught off guard regularly enough to defy any imaginable odds. Think about it, and think hard. </w:t>
      </w:r>
      <w:r w:rsidRPr="00E6007C">
        <w:rPr>
          <w:rStyle w:val="StyleBoldUnderline"/>
        </w:rPr>
        <w:t>Since 9/11</w:t>
      </w:r>
      <w:r w:rsidRPr="00E6007C">
        <w:rPr>
          <w:sz w:val="16"/>
        </w:rPr>
        <w:t xml:space="preserve"> (which might be considered the intelligence equivalent of original sin when it comes to missing the mark), what exactly are the triumphs of a system the likes of which the world has never seen before? </w:t>
      </w:r>
      <w:r w:rsidRPr="00E6007C">
        <w:rPr>
          <w:rStyle w:val="StyleBoldUnderline"/>
        </w:rPr>
        <w:t>One and only one event is sure to come immediately to mind: the tracking down and killing of Osama bin Laden</w:t>
      </w:r>
      <w:r w:rsidRPr="00E6007C">
        <w:rPr>
          <w:sz w:val="16"/>
        </w:rPr>
        <w:t xml:space="preserve">. (Hey, Hollywood promptly made a movie out of it!) Though he was by then essentially a toothless figurehead, an icon of jihadism and little else, the raid that killed him is the single obvious triumph of these years. Otherwise, globally from the Egyptian spring and the Syrian disaster to the crisis in Ukraine, American intelligence has, as far as we can tell, regularly been one step late and one assessment short, when not simply blindsided by events. As a result, the Obama administration often seems in a state of eternal surprise at developments across the globe. Leaving aside the issue of intelligence failures in the death of an American ambassador in Benghazi, for instance, is there any indication that the IC offered President Obama a warning on Libya before he decided to intervene and topple that country’s autocrat, Muammar Gaddafi, in 2011? What we know is that he was told, incorrectly it seems, that there would be a “bloodbath,” possibly amounting to a genocidal act, if Gaddafi's troops reached the city of Benghazi. Might an agency briefer have suggested what any reading of the results of America's twenty-first century military actions across the Greater Middle East would have taught an observant analyst with no access to inside information: that the fragmentation of Libyan society, the growth of Islamic militancy (as elsewhere in the region), and chaos would likely follow? We have to assume not, though today the catastrophe of Libya and the destabilization of a far wider region of Africa is obvious. Let’s focus for a moment, however, on a case where more is known. I’m thinking of the development that only recently riveted the Obama administration and sent it tumbling into America’s third Iraq war, causing literal hysteria in Washington. Since June, the most successful terror group in history has emerged full blown in Syria and Iraq, amid a surge in jihadi recruitment across the Greater Middle East and Africa. The Islamic State (IS), an offshoot of al-Qaeda in Iraq, which sprang to life during the U.S. occupation of that country, has set up a mini-state, a “caliphate,” in the heart of the Middle East. Part of the territory it captured was, of course, in the very country the U.S. garrisoned and occupied for eight years, in which it had assumedly developed countless sources of information and recruited agents of all sorts. And yet, by all accounts, when IS’s militants suddenly swept across northern Iraq, the CIA in particular found itself high and dry. The IC seems not to have predicted the group’s rapid growth or spread; nor, though there was at least some prior knowledge of the decline of the Iraqi army, did anyone imagine that such an American created, trained, and armed force would so summarily collapse. Unforeseen was the way its officers would desert their troops who would, in turn, shed their uniforms and flee Iraq’s major northern cities, abandoning all their American equipment to Islamic State militants. Nor could the intelligence community even settle on a basic figure for how many of those militants there were. In fact, in part because IS assiduously uses couriers for its messaging instead of cell phones and emails, until a chance arrest of a key militant in June, the CIA and the rest of the IC evidently knew next to nothing about the group or its leadership, had no serious assessment of its strength and goals, nor any expectation that it would sweep through and take most of Sunni Iraq. And that should be passing strange. After all, it now turns out that much of the future leadership of IS had spent time together in the U.S. military’s Camp </w:t>
      </w:r>
      <w:proofErr w:type="spellStart"/>
      <w:r w:rsidRPr="00E6007C">
        <w:rPr>
          <w:sz w:val="16"/>
        </w:rPr>
        <w:t>Bucca</w:t>
      </w:r>
      <w:proofErr w:type="spellEnd"/>
      <w:r w:rsidRPr="00E6007C">
        <w:rPr>
          <w:sz w:val="16"/>
        </w:rPr>
        <w:t xml:space="preserve"> prison just years earlier. All you have to do is follow the surprised comments of various top administration officials, including the president, as ISIS made its mark and declared its caliphate, to grasp just how ill-prepared 17 agencies and $68 billion can leave you when your world turns upside down. Producing Subprime Intelligence as a Way of Life In some way, </w:t>
      </w:r>
      <w:r w:rsidRPr="00E6007C">
        <w:rPr>
          <w:rStyle w:val="StyleBoldUnderline"/>
        </w:rPr>
        <w:t>the remarkable NSA revelations of Edward Snowden may have skewed our view of American intelligence</w:t>
      </w:r>
      <w:r w:rsidRPr="00E6007C">
        <w:rPr>
          <w:sz w:val="16"/>
        </w:rPr>
        <w:t xml:space="preserve">. The question, after all, isn’t simply: Who did they listen in on or surveil or gather communications from? It’s also: </w:t>
      </w:r>
      <w:r w:rsidRPr="00E6007C">
        <w:rPr>
          <w:rStyle w:val="StyleBoldUnderline"/>
        </w:rPr>
        <w:t>What did they find out? What did they draw from the mountains of information, the billions of bits of intelligence data that they were collecting from individual countries monthly</w:t>
      </w:r>
      <w:r w:rsidRPr="00E6007C">
        <w:rPr>
          <w:sz w:val="16"/>
        </w:rPr>
        <w:t xml:space="preserve"> (Iran, 14 billion; Pakistan, 13.5 billion; Jordan, 12.7 billion, etc.)? What was their “intelligence”? And the answer seems to be that,</w:t>
      </w:r>
      <w:r w:rsidRPr="00E6007C">
        <w:rPr>
          <w:rStyle w:val="StyleBoldUnderline"/>
        </w:rPr>
        <w:t xml:space="preserve"> thanks to the mind-boggling number of outfits doing America’s intelligence work and the yottabytes of data they sweep up, the IC is a morass of </w:t>
      </w:r>
      <w:r w:rsidRPr="00E6007C">
        <w:rPr>
          <w:rStyle w:val="Emphasis"/>
        </w:rPr>
        <w:t>information overload, data flooding, and collective blindness</w:t>
      </w:r>
      <w:r w:rsidRPr="00E6007C">
        <w:rPr>
          <w:rStyle w:val="StyleBoldUnderline"/>
        </w:rPr>
        <w:t xml:space="preserve"> as to how our world works</w:t>
      </w:r>
      <w:r w:rsidRPr="00E6007C">
        <w:rPr>
          <w:sz w:val="16"/>
        </w:rPr>
        <w:t xml:space="preserve">. You might say that </w:t>
      </w:r>
      <w:r w:rsidRPr="00E6007C">
        <w:rPr>
          <w:rStyle w:val="StyleBoldUnderline"/>
        </w:rPr>
        <w:t xml:space="preserve">the American intelligence services encourage the idea that the world is only knowable in an atmosphere of big data </w:t>
      </w:r>
      <w:r w:rsidRPr="00E6007C">
        <w:rPr>
          <w:sz w:val="16"/>
        </w:rPr>
        <w:t xml:space="preserve">and a penumbra of secrecy. As it happens, an open and open-minded assessment of the planet and its dangers would undoubtedly tell any government so much more. In that sense, </w:t>
      </w:r>
      <w:r w:rsidRPr="00E6007C">
        <w:rPr>
          <w:rStyle w:val="StyleBoldUnderline"/>
        </w:rPr>
        <w:t>the system bolstered and elaborated since 9/11 seems</w:t>
      </w:r>
      <w:r w:rsidRPr="00E6007C">
        <w:rPr>
          <w:sz w:val="16"/>
        </w:rPr>
        <w:t xml:space="preserve"> as close to</w:t>
      </w:r>
      <w:r w:rsidRPr="00E6007C">
        <w:rPr>
          <w:rStyle w:val="StyleBoldUnderline"/>
        </w:rPr>
        <w:t xml:space="preserve"> worthless </w:t>
      </w:r>
      <w:r w:rsidRPr="00E6007C">
        <w:rPr>
          <w:sz w:val="16"/>
        </w:rPr>
        <w:t xml:space="preserve">in terms of bang for the buck as any you could imagine. Which means, in turn, that we outsiders should view with a jaundiced eye the latest fear-filled estimates and overblown "predictions" from the IC that, as now with the tiny (possibly fictional) terror group Khorasan, regularly fill our media with nightmarish images of American destruction. </w:t>
      </w:r>
      <w:r w:rsidRPr="00E6007C">
        <w:rPr>
          <w:rStyle w:val="StyleBoldUnderline"/>
        </w:rPr>
        <w:t xml:space="preserve">If the IC’s post-9/11 effectiveness were being assessed on a corporate model, it’s hard not to believe that at least 15 of the agencies </w:t>
      </w:r>
      <w:r w:rsidRPr="00E6007C">
        <w:rPr>
          <w:sz w:val="16"/>
        </w:rPr>
        <w:t>and outfits in its “community”</w:t>
      </w:r>
      <w:r w:rsidRPr="00E6007C">
        <w:rPr>
          <w:rStyle w:val="StyleBoldUnderline"/>
        </w:rPr>
        <w:t xml:space="preserve"> would simply be axed </w:t>
      </w:r>
      <w:r w:rsidRPr="00E6007C">
        <w:rPr>
          <w:sz w:val="16"/>
        </w:rPr>
        <w:t xml:space="preserve">and the other two downsized. (If the Republicans in Congress came across this kind of institutional tangle and record of failure in domestic civilian agencies, they would go after it with a meat cleaver.) I suspect that the government could learn far more about this planet by anteing up some modest sum to hire a group of savvy observers using only open-source information. For an absolute pittance, </w:t>
      </w:r>
      <w:r w:rsidRPr="00E6007C">
        <w:rPr>
          <w:rStyle w:val="StyleBoldUnderline"/>
        </w:rPr>
        <w:t>they would undoubtedly get a distinctly more actionable vision of how our world functions and its possible dangers to Americans</w:t>
      </w:r>
      <w:r w:rsidRPr="00E6007C">
        <w:rPr>
          <w:sz w:val="16"/>
        </w:rPr>
        <w:t>. But of course we’ll never know. Instead, whatever clever analysts, spooks, and operatives exist in the maze of America’s spy and surveillance networks will surely remain buried there, while</w:t>
      </w:r>
      <w:r w:rsidRPr="00E6007C">
        <w:rPr>
          <w:rStyle w:val="StyleBoldUnderline"/>
        </w:rPr>
        <w:t xml:space="preserve"> the overall system produces </w:t>
      </w:r>
      <w:r w:rsidRPr="00E6007C">
        <w:rPr>
          <w:rStyle w:val="Emphasis"/>
        </w:rPr>
        <w:t>vast reams of subprime intelligence</w:t>
      </w:r>
      <w:r w:rsidRPr="00E6007C">
        <w:rPr>
          <w:sz w:val="16"/>
        </w:rPr>
        <w:t xml:space="preserve">. Clearly, </w:t>
      </w:r>
      <w:r w:rsidRPr="00E6007C">
        <w:rPr>
          <w:rStyle w:val="StyleBoldUnderline"/>
        </w:rPr>
        <w:t xml:space="preserve">having a labyrinth of 17 overlapping, </w:t>
      </w:r>
      <w:proofErr w:type="spellStart"/>
      <w:r w:rsidRPr="00E6007C">
        <w:rPr>
          <w:rStyle w:val="StyleBoldUnderline"/>
        </w:rPr>
        <w:t>paramilitarized</w:t>
      </w:r>
      <w:proofErr w:type="spellEnd"/>
      <w:r w:rsidRPr="00E6007C">
        <w:rPr>
          <w:rStyle w:val="StyleBoldUnderline"/>
        </w:rPr>
        <w:t>, deeply secretive agencies doing versions of the same thing is the definition of counterproductive madness</w:t>
      </w:r>
      <w:r w:rsidRPr="00E6007C">
        <w:rPr>
          <w:sz w:val="16"/>
        </w:rPr>
        <w:t xml:space="preserve">. Not surprisingly, </w:t>
      </w:r>
      <w:r w:rsidRPr="00E6007C">
        <w:rPr>
          <w:rStyle w:val="StyleBoldUnderline"/>
        </w:rPr>
        <w:t xml:space="preserve">the one thing the U.S. intelligence community has resembled in these years is the U.S. military, which since 9/11 has failed to win a war </w:t>
      </w:r>
      <w:r w:rsidRPr="00E6007C">
        <w:rPr>
          <w:sz w:val="16"/>
        </w:rPr>
        <w:t xml:space="preserve">or accomplish more or less anything it set out to do. On the other hand, all of the above assumes that the purpose of the IC is primarily to produce successful “intelligence” that leaves the White House a step ahead of the rest of the world. </w:t>
      </w:r>
      <w:r w:rsidRPr="00E6007C">
        <w:rPr>
          <w:rStyle w:val="StyleBoldUnderline"/>
        </w:rPr>
        <w:t xml:space="preserve">What if, </w:t>
      </w:r>
      <w:r w:rsidRPr="00E6007C">
        <w:rPr>
          <w:sz w:val="16"/>
        </w:rPr>
        <w:t>however,</w:t>
      </w:r>
      <w:r w:rsidRPr="00E6007C">
        <w:rPr>
          <w:rStyle w:val="StyleBoldUnderline"/>
        </w:rPr>
        <w:t xml:space="preserve"> it's actually a system organized on the basis of failure? </w:t>
      </w:r>
      <w:proofErr w:type="gramStart"/>
      <w:r w:rsidRPr="00E6007C">
        <w:rPr>
          <w:rStyle w:val="StyleBoldUnderline"/>
        </w:rPr>
        <w:t>What if any work-product disaster is for the IC another kind of win</w:t>
      </w:r>
      <w:r w:rsidRPr="00E6007C">
        <w:rPr>
          <w:sz w:val="16"/>
        </w:rPr>
        <w:t>.</w:t>
      </w:r>
      <w:proofErr w:type="gramEnd"/>
      <w:r w:rsidRPr="00E6007C">
        <w:rPr>
          <w:sz w:val="16"/>
        </w:rPr>
        <w:t xml:space="preserve"> Perhaps it's worth thinking of those overlapping agencies as </w:t>
      </w:r>
      <w:r w:rsidRPr="00E6007C">
        <w:rPr>
          <w:rStyle w:val="StyleBoldUnderline"/>
        </w:rPr>
        <w:t>a fiendishly clever Rube Goldberg-style machine organized around the principle that failure is the greatest success of all</w:t>
      </w:r>
      <w:r w:rsidRPr="00E6007C">
        <w:rPr>
          <w:sz w:val="16"/>
        </w:rPr>
        <w:t xml:space="preserve">. After all, in the system as it presently exists, </w:t>
      </w:r>
      <w:r w:rsidRPr="00E6007C">
        <w:rPr>
          <w:rStyle w:val="StyleBoldUnderline"/>
        </w:rPr>
        <w:t xml:space="preserve">every failure of intelligence is just another indication that more security, more secrecy, more surveillance, more spies, more drones are needed; </w:t>
      </w:r>
      <w:r w:rsidRPr="00E6007C">
        <w:rPr>
          <w:rStyle w:val="Emphasis"/>
        </w:rPr>
        <w:t>only when you fail</w:t>
      </w:r>
      <w:r w:rsidRPr="00E6007C">
        <w:rPr>
          <w:sz w:val="16"/>
        </w:rPr>
        <w:t xml:space="preserve">, that is, </w:t>
      </w:r>
      <w:r w:rsidRPr="00E6007C">
        <w:rPr>
          <w:rStyle w:val="StyleBoldUnderline"/>
        </w:rPr>
        <w:t>do you get more money for further expansion</w:t>
      </w:r>
      <w:r w:rsidRPr="00E6007C">
        <w:rPr>
          <w:sz w:val="16"/>
        </w:rPr>
        <w:t xml:space="preserve">. Keep in mind that </w:t>
      </w:r>
      <w:r w:rsidRPr="00E6007C">
        <w:rPr>
          <w:rStyle w:val="StyleBoldUnderline"/>
        </w:rPr>
        <w:t>the twenty-first-century version of intelligence began amid a catastrophic failure</w:t>
      </w:r>
      <w:r w:rsidRPr="00E6007C">
        <w:rPr>
          <w:sz w:val="16"/>
        </w:rPr>
        <w:t xml:space="preserve">: much crucial information about the </w:t>
      </w:r>
      <w:r w:rsidRPr="00E6007C">
        <w:rPr>
          <w:rStyle w:val="StyleBoldUnderline"/>
        </w:rPr>
        <w:t>9/11</w:t>
      </w:r>
      <w:r w:rsidRPr="00E6007C">
        <w:rPr>
          <w:sz w:val="16"/>
        </w:rPr>
        <w:t xml:space="preserve"> hijackers and hijackings was ignored or simply lost in the labyrinth. That </w:t>
      </w:r>
      <w:r w:rsidRPr="00E6007C">
        <w:rPr>
          <w:rStyle w:val="StyleBoldUnderline"/>
        </w:rPr>
        <w:t>failure</w:t>
      </w:r>
      <w:r w:rsidRPr="00E6007C">
        <w:rPr>
          <w:sz w:val="16"/>
        </w:rPr>
        <w:t xml:space="preserve">, of course, </w:t>
      </w:r>
      <w:r w:rsidRPr="00E6007C">
        <w:rPr>
          <w:rStyle w:val="StyleBoldUnderline"/>
        </w:rPr>
        <w:t>led to one of the great intelligence expansions</w:t>
      </w:r>
      <w:r w:rsidRPr="00E6007C">
        <w:rPr>
          <w:sz w:val="16"/>
        </w:rPr>
        <w:t xml:space="preserve">, or even explosions, in history. (And mind you, no figure in authority in the national security world was axed, demoted, or penalized in any way for 9/11 and a number of them were later given awards and promoted.) </w:t>
      </w:r>
      <w:r w:rsidRPr="00E6007C">
        <w:rPr>
          <w:rStyle w:val="StyleBoldUnderline"/>
        </w:rPr>
        <w:t>However they may fail, when it comes to their budgets, their power, their reach, their secrecy, their careers, and their staying power, they have succeeded impressively</w:t>
      </w:r>
      <w:r w:rsidRPr="00E6007C">
        <w:rPr>
          <w:sz w:val="16"/>
        </w:rPr>
        <w:t xml:space="preserve">. </w:t>
      </w:r>
    </w:p>
    <w:p w14:paraId="4E5626FE" w14:textId="77777777" w:rsidR="00D942C3" w:rsidRDefault="00D942C3" w:rsidP="00D942C3">
      <w:pPr>
        <w:pStyle w:val="Heading2"/>
      </w:pPr>
      <w:r>
        <w:t xml:space="preserve">Aff </w:t>
      </w:r>
      <w:proofErr w:type="spellStart"/>
      <w:r>
        <w:t>Misc</w:t>
      </w:r>
      <w:proofErr w:type="spellEnd"/>
    </w:p>
    <w:p w14:paraId="5A22CFB7" w14:textId="77777777" w:rsidR="00D942C3" w:rsidRPr="00A71EBA" w:rsidRDefault="00D942C3" w:rsidP="00D942C3">
      <w:pPr>
        <w:pStyle w:val="Heading3"/>
      </w:pPr>
      <w:r w:rsidRPr="00A71EBA">
        <w:t>Serial Policy Failure</w:t>
      </w:r>
    </w:p>
    <w:p w14:paraId="04877979" w14:textId="77777777" w:rsidR="00D942C3" w:rsidRPr="00A71EBA" w:rsidRDefault="00D942C3" w:rsidP="00D942C3">
      <w:pPr>
        <w:pStyle w:val="Heading4"/>
      </w:pPr>
      <w:r w:rsidRPr="00A71EBA">
        <w:t>Banking on tech advances to solve overload causes serial policy failure</w:t>
      </w:r>
    </w:p>
    <w:p w14:paraId="5C4BD033" w14:textId="77777777" w:rsidR="00D942C3" w:rsidRPr="00A71EBA" w:rsidRDefault="00D942C3" w:rsidP="00D942C3">
      <w:pPr>
        <w:rPr>
          <w:rStyle w:val="StyleStyleBold12pt"/>
        </w:rPr>
      </w:pPr>
      <w:r w:rsidRPr="00A71EBA">
        <w:rPr>
          <w:rStyle w:val="StyleStyleBold12pt"/>
        </w:rPr>
        <w:t>Woods, et al, 2</w:t>
      </w:r>
    </w:p>
    <w:p w14:paraId="637F2C09" w14:textId="77777777" w:rsidR="00D942C3" w:rsidRPr="00A71EBA" w:rsidRDefault="00D942C3" w:rsidP="00D942C3">
      <w:r w:rsidRPr="00A71EBA">
        <w:t>(D.D. Woods, Emily Patterson, Emilie Roth, Professors, Cognitive Systems Engineering Laboratory, Institute for Ergonomics, Cognition, Technology and Work, April 2002, Volume 4, Issue 1, pp 22-36, “Can We Ever Escape From Data Overload? A Cognitive Systems Diagnosis”, http://link.springer.com/article/10.1007/s101110200002, amp)</w:t>
      </w:r>
    </w:p>
    <w:p w14:paraId="20C94A9C" w14:textId="77777777" w:rsidR="00D942C3" w:rsidRPr="00A71EBA" w:rsidRDefault="00D942C3" w:rsidP="00D942C3">
      <w:pPr>
        <w:rPr>
          <w:sz w:val="16"/>
        </w:rPr>
      </w:pPr>
      <w:r w:rsidRPr="00A71EBA">
        <w:rPr>
          <w:rStyle w:val="StyleBoldUnderline"/>
        </w:rPr>
        <w:t>Each round of technical advance</w:t>
      </w:r>
      <w:r w:rsidRPr="00A71EBA">
        <w:rPr>
          <w:sz w:val="16"/>
        </w:rPr>
        <w:t xml:space="preserve">s, whether </w:t>
      </w:r>
      <w:r w:rsidRPr="00A71EBA">
        <w:rPr>
          <w:rStyle w:val="StyleBoldUnderline"/>
        </w:rPr>
        <w:t>in</w:t>
      </w:r>
      <w:r w:rsidRPr="00A71EBA">
        <w:rPr>
          <w:sz w:val="16"/>
        </w:rPr>
        <w:t xml:space="preserve"> artificial </w:t>
      </w:r>
      <w:r w:rsidRPr="00A71EBA">
        <w:rPr>
          <w:rStyle w:val="StyleBoldUnderline"/>
        </w:rPr>
        <w:t>intelligence, computer</w:t>
      </w:r>
      <w:r w:rsidRPr="00A71EBA">
        <w:rPr>
          <w:sz w:val="16"/>
        </w:rPr>
        <w:t xml:space="preserve"> graphics or electronic </w:t>
      </w:r>
      <w:r w:rsidRPr="00A71EBA">
        <w:rPr>
          <w:rStyle w:val="StyleBoldUnderline"/>
        </w:rPr>
        <w:t>connectivity</w:t>
      </w:r>
      <w:r w:rsidRPr="00A71EBA">
        <w:rPr>
          <w:sz w:val="16"/>
        </w:rPr>
        <w:t xml:space="preserve">, </w:t>
      </w:r>
      <w:r w:rsidRPr="00A71EBA">
        <w:rPr>
          <w:rStyle w:val="StyleBoldUnderline"/>
        </w:rPr>
        <w:t>promises to help people</w:t>
      </w:r>
      <w:r w:rsidRPr="00A71EBA">
        <w:rPr>
          <w:sz w:val="16"/>
        </w:rPr>
        <w:t xml:space="preserve"> better understand and </w:t>
      </w:r>
      <w:r w:rsidRPr="00A71EBA">
        <w:rPr>
          <w:rStyle w:val="StyleBoldUnderline"/>
        </w:rPr>
        <w:t>manage</w:t>
      </w:r>
      <w:r w:rsidRPr="00A71EBA">
        <w:rPr>
          <w:sz w:val="16"/>
        </w:rPr>
        <w:t xml:space="preserve"> a whole host of </w:t>
      </w:r>
      <w:r w:rsidRPr="00A71EBA">
        <w:rPr>
          <w:rStyle w:val="StyleBoldUnderline"/>
        </w:rPr>
        <w:t>activities, from</w:t>
      </w:r>
      <w:r w:rsidRPr="00A71EBA">
        <w:rPr>
          <w:sz w:val="16"/>
        </w:rPr>
        <w:t xml:space="preserve"> financial </w:t>
      </w:r>
      <w:r w:rsidRPr="00A71EBA">
        <w:rPr>
          <w:rStyle w:val="StyleBoldUnderline"/>
        </w:rPr>
        <w:t xml:space="preserve">analysis to monitoring </w:t>
      </w:r>
      <w:r w:rsidRPr="00A71EBA">
        <w:rPr>
          <w:sz w:val="16"/>
        </w:rPr>
        <w:t xml:space="preserve">data from space missions to controlling the national air space. Certainly, </w:t>
      </w:r>
      <w:r w:rsidRPr="00A71EBA">
        <w:rPr>
          <w:rStyle w:val="StyleBoldUnderline"/>
        </w:rPr>
        <w:t>this</w:t>
      </w:r>
      <w:r w:rsidRPr="00A71EBA">
        <w:rPr>
          <w:sz w:val="16"/>
        </w:rPr>
        <w:t xml:space="preserve"> ubiquitous </w:t>
      </w:r>
      <w:proofErr w:type="spellStart"/>
      <w:r w:rsidRPr="00A71EBA">
        <w:rPr>
          <w:rStyle w:val="StyleBoldUnderline"/>
        </w:rPr>
        <w:t>computerisation</w:t>
      </w:r>
      <w:proofErr w:type="spellEnd"/>
      <w:r w:rsidRPr="00A71EBA">
        <w:rPr>
          <w:rStyle w:val="StyleBoldUnderline"/>
        </w:rPr>
        <w:t xml:space="preserve"> of the modern world has tremendously advanced our ability to collect</w:t>
      </w:r>
      <w:r w:rsidRPr="00A71EBA">
        <w:rPr>
          <w:sz w:val="16"/>
        </w:rPr>
        <w:t xml:space="preserve">, transmit and transform </w:t>
      </w:r>
      <w:r w:rsidRPr="00A71EBA">
        <w:rPr>
          <w:rStyle w:val="StyleBoldUnderline"/>
        </w:rPr>
        <w:t>data, producing unprecedented levels of access</w:t>
      </w:r>
      <w:r w:rsidRPr="00A71EBA">
        <w:rPr>
          <w:sz w:val="16"/>
        </w:rPr>
        <w:t xml:space="preserve"> to data.</w:t>
      </w:r>
    </w:p>
    <w:p w14:paraId="65400761" w14:textId="77777777" w:rsidR="00D942C3" w:rsidRPr="00A71EBA" w:rsidRDefault="00D942C3" w:rsidP="00D942C3">
      <w:pPr>
        <w:rPr>
          <w:sz w:val="16"/>
        </w:rPr>
      </w:pPr>
      <w:r w:rsidRPr="00A71EBA">
        <w:rPr>
          <w:rStyle w:val="StyleBoldUnderline"/>
        </w:rPr>
        <w:t>However, our ability to interpret this avalanche of data, i.e., to extract meaning from artificial fields of data, has expanded much more slowly,</w:t>
      </w:r>
      <w:r w:rsidRPr="00A71EBA">
        <w:rPr>
          <w:sz w:val="16"/>
        </w:rPr>
        <w:t xml:space="preserve"> if at all. In studies across multiple settings, we find that </w:t>
      </w:r>
      <w:r w:rsidRPr="00A71EBA">
        <w:rPr>
          <w:rStyle w:val="StyleBoldUnderline"/>
        </w:rPr>
        <w:t>practitioners are bombarded with computer-processed data</w:t>
      </w:r>
      <w:r w:rsidRPr="00A71EBA">
        <w:rPr>
          <w:sz w:val="16"/>
        </w:rPr>
        <w:t xml:space="preserve">, especially when anomalies occur. </w:t>
      </w:r>
      <w:r w:rsidRPr="00A71EBA">
        <w:rPr>
          <w:rStyle w:val="StyleBoldUnderline"/>
        </w:rPr>
        <w:t xml:space="preserve">We find users lost in massive networks of </w:t>
      </w:r>
      <w:proofErr w:type="spellStart"/>
      <w:r w:rsidRPr="00A71EBA">
        <w:rPr>
          <w:rStyle w:val="StyleBoldUnderline"/>
        </w:rPr>
        <w:t>computerbased</w:t>
      </w:r>
      <w:proofErr w:type="spellEnd"/>
      <w:r w:rsidRPr="00A71EBA">
        <w:rPr>
          <w:sz w:val="16"/>
        </w:rPr>
        <w:t xml:space="preserve"> displays, options and </w:t>
      </w:r>
      <w:r w:rsidRPr="00A71EBA">
        <w:rPr>
          <w:rStyle w:val="StyleBoldUnderline"/>
        </w:rPr>
        <w:t>modes</w:t>
      </w:r>
      <w:r w:rsidRPr="00A71EBA">
        <w:rPr>
          <w:sz w:val="16"/>
        </w:rPr>
        <w:t xml:space="preserve">. For example, </w:t>
      </w:r>
      <w:r w:rsidRPr="00A71EBA">
        <w:rPr>
          <w:rStyle w:val="StyleBoldUnderline"/>
        </w:rPr>
        <w:t>one can find a version of the following statement in most</w:t>
      </w:r>
      <w:r w:rsidRPr="00A71EBA">
        <w:rPr>
          <w:sz w:val="16"/>
        </w:rPr>
        <w:t xml:space="preserve"> accident </w:t>
      </w:r>
      <w:r w:rsidRPr="00A71EBA">
        <w:rPr>
          <w:rStyle w:val="StyleBoldUnderline"/>
        </w:rPr>
        <w:t>investigation reports</w:t>
      </w:r>
      <w:r w:rsidRPr="00A71EBA">
        <w:rPr>
          <w:sz w:val="16"/>
        </w:rPr>
        <w:t xml:space="preserve">: </w:t>
      </w:r>
      <w:r w:rsidRPr="00A71EBA">
        <w:rPr>
          <w:rStyle w:val="StyleBoldUnderline"/>
        </w:rPr>
        <w:t>although all of the necessary data was physically available, it was not operationally effective. No one could assemble the separate bits of data to see what was going on</w:t>
      </w:r>
      <w:r w:rsidRPr="00A71EBA">
        <w:rPr>
          <w:sz w:val="16"/>
        </w:rPr>
        <w:t xml:space="preserve">. (Joyce and </w:t>
      </w:r>
      <w:proofErr w:type="spellStart"/>
      <w:r w:rsidRPr="00A71EBA">
        <w:rPr>
          <w:sz w:val="16"/>
        </w:rPr>
        <w:t>Lapinski</w:t>
      </w:r>
      <w:proofErr w:type="spellEnd"/>
      <w:r w:rsidRPr="00A71EBA">
        <w:rPr>
          <w:sz w:val="16"/>
        </w:rPr>
        <w:t xml:space="preserve"> 1983) The challenge has become finding what is informative given our interests and needs in a very large field of available data.</w:t>
      </w:r>
    </w:p>
    <w:p w14:paraId="646803BB" w14:textId="77777777" w:rsidR="00D942C3" w:rsidRPr="00A71EBA" w:rsidRDefault="00D942C3" w:rsidP="00D942C3">
      <w:pPr>
        <w:rPr>
          <w:sz w:val="16"/>
        </w:rPr>
      </w:pPr>
      <w:r w:rsidRPr="00A71EBA">
        <w:rPr>
          <w:sz w:val="16"/>
        </w:rPr>
        <w:t xml:space="preserve">The paper is </w:t>
      </w:r>
      <w:proofErr w:type="spellStart"/>
      <w:r w:rsidRPr="00A71EBA">
        <w:rPr>
          <w:sz w:val="16"/>
        </w:rPr>
        <w:t>organised</w:t>
      </w:r>
      <w:proofErr w:type="spellEnd"/>
      <w:r w:rsidRPr="00A71EBA">
        <w:rPr>
          <w:sz w:val="16"/>
        </w:rPr>
        <w:t xml:space="preserve"> as follows. To set the stage, we </w:t>
      </w:r>
      <w:proofErr w:type="spellStart"/>
      <w:r w:rsidRPr="00A71EBA">
        <w:rPr>
          <w:sz w:val="16"/>
        </w:rPr>
        <w:t>characterise</w:t>
      </w:r>
      <w:proofErr w:type="spellEnd"/>
      <w:r w:rsidRPr="00A71EBA">
        <w:rPr>
          <w:sz w:val="16"/>
        </w:rPr>
        <w:t xml:space="preserve"> how </w:t>
      </w:r>
      <w:r w:rsidRPr="00A71EBA">
        <w:rPr>
          <w:rStyle w:val="StyleBoldUnderline"/>
        </w:rPr>
        <w:t xml:space="preserve">technology change has created a paradoxical situation </w:t>
      </w:r>
      <w:r w:rsidRPr="00A71EBA">
        <w:rPr>
          <w:sz w:val="16"/>
        </w:rPr>
        <w:t xml:space="preserve">and, we introduce people as a model of competence </w:t>
      </w:r>
      <w:r w:rsidRPr="00A71EBA">
        <w:rPr>
          <w:rStyle w:val="StyleBoldUnderline"/>
        </w:rPr>
        <w:t>through a historical example</w:t>
      </w:r>
      <w:r w:rsidRPr="00A71EBA">
        <w:rPr>
          <w:sz w:val="16"/>
        </w:rPr>
        <w:t xml:space="preserve">. From this base we </w:t>
      </w:r>
      <w:proofErr w:type="spellStart"/>
      <w:r w:rsidRPr="00A71EBA">
        <w:rPr>
          <w:sz w:val="16"/>
        </w:rPr>
        <w:t>summarise</w:t>
      </w:r>
      <w:proofErr w:type="spellEnd"/>
      <w:r w:rsidRPr="00A71EBA">
        <w:rPr>
          <w:sz w:val="16"/>
        </w:rPr>
        <w:t xml:space="preserve"> the three different major </w:t>
      </w:r>
      <w:proofErr w:type="spellStart"/>
      <w:r w:rsidRPr="00A71EBA">
        <w:rPr>
          <w:sz w:val="16"/>
        </w:rPr>
        <w:t>characterisations</w:t>
      </w:r>
      <w:proofErr w:type="spellEnd"/>
      <w:r w:rsidRPr="00A71EBA">
        <w:rPr>
          <w:sz w:val="16"/>
        </w:rPr>
        <w:t xml:space="preserve"> of the data overload problem. We then provide a ‘diagnosis’ of what makes data overload a difficult problem based on a synthesis of results from past studies that examine how new </w:t>
      </w:r>
      <w:proofErr w:type="spellStart"/>
      <w:r w:rsidRPr="00A71EBA">
        <w:rPr>
          <w:sz w:val="16"/>
        </w:rPr>
        <w:t>computerised</w:t>
      </w:r>
      <w:proofErr w:type="spellEnd"/>
      <w:r w:rsidRPr="00A71EBA">
        <w:rPr>
          <w:sz w:val="16"/>
        </w:rPr>
        <w:t xml:space="preserve"> devices can help overcome or can exacerbate data overload-related problems in control </w:t>
      </w:r>
      <w:proofErr w:type="spellStart"/>
      <w:r w:rsidRPr="00A71EBA">
        <w:rPr>
          <w:sz w:val="16"/>
        </w:rPr>
        <w:t>centres</w:t>
      </w:r>
      <w:proofErr w:type="spellEnd"/>
      <w:r w:rsidRPr="00A71EBA">
        <w:rPr>
          <w:sz w:val="16"/>
        </w:rPr>
        <w:t xml:space="preserve"> such as mission control for space shuttle operations, highly automated aviation flight decks, </w:t>
      </w:r>
      <w:proofErr w:type="spellStart"/>
      <w:r w:rsidRPr="00A71EBA">
        <w:rPr>
          <w:sz w:val="16"/>
        </w:rPr>
        <w:t>computerised</w:t>
      </w:r>
      <w:proofErr w:type="spellEnd"/>
      <w:r w:rsidRPr="00A71EBA">
        <w:rPr>
          <w:sz w:val="16"/>
        </w:rPr>
        <w:t xml:space="preserve"> emergency operations control </w:t>
      </w:r>
      <w:proofErr w:type="spellStart"/>
      <w:r w:rsidRPr="00A71EBA">
        <w:rPr>
          <w:sz w:val="16"/>
        </w:rPr>
        <w:t>centres</w:t>
      </w:r>
      <w:proofErr w:type="spellEnd"/>
      <w:r w:rsidRPr="00A71EBA">
        <w:rPr>
          <w:sz w:val="16"/>
        </w:rPr>
        <w:t xml:space="preserve"> in nuclear power plants and surgical </w:t>
      </w:r>
      <w:proofErr w:type="spellStart"/>
      <w:r w:rsidRPr="00A71EBA">
        <w:rPr>
          <w:sz w:val="16"/>
        </w:rPr>
        <w:t>anaesthetic</w:t>
      </w:r>
      <w:proofErr w:type="spellEnd"/>
      <w:r w:rsidRPr="00A71EBA">
        <w:rPr>
          <w:sz w:val="16"/>
        </w:rPr>
        <w:t xml:space="preserve"> management systems in operating rooms. Given this background, we can see how the typical solutions to the data overload problem avoid confronting the heart of the matter directly, remaining content to nibble away at the edges through indirect means. Finally, we outline a direction for progress towards more effective solutions to data overload relying on people as a competence model.</w:t>
      </w:r>
    </w:p>
    <w:p w14:paraId="05640191" w14:textId="77777777" w:rsidR="00D942C3" w:rsidRPr="00A71EBA" w:rsidRDefault="00D942C3" w:rsidP="00D942C3">
      <w:pPr>
        <w:rPr>
          <w:sz w:val="16"/>
        </w:rPr>
      </w:pPr>
      <w:r w:rsidRPr="00A71EBA">
        <w:rPr>
          <w:sz w:val="16"/>
        </w:rPr>
        <w:t>1.1. The Data Availability Paradox</w:t>
      </w:r>
    </w:p>
    <w:p w14:paraId="689CC8FA" w14:textId="77777777" w:rsidR="00D942C3" w:rsidRPr="00A71EBA" w:rsidRDefault="00D942C3" w:rsidP="00D942C3">
      <w:pPr>
        <w:rPr>
          <w:sz w:val="16"/>
        </w:rPr>
      </w:pPr>
      <w:r w:rsidRPr="00A71EBA">
        <w:rPr>
          <w:rStyle w:val="StyleBoldUnderline"/>
        </w:rPr>
        <w:t>Our situation seems paradoxical: more and more data is available</w:t>
      </w:r>
      <w:r w:rsidRPr="00A71EBA">
        <w:rPr>
          <w:sz w:val="16"/>
        </w:rPr>
        <w:t xml:space="preserve"> in principle, </w:t>
      </w:r>
      <w:r w:rsidRPr="00A71EBA">
        <w:rPr>
          <w:rStyle w:val="StyleBoldUnderline"/>
        </w:rPr>
        <w:t>but our ability to interpret what is available has not increased</w:t>
      </w:r>
      <w:r w:rsidRPr="00A71EBA">
        <w:rPr>
          <w:sz w:val="16"/>
        </w:rPr>
        <w:t xml:space="preserve">. On one hand, all participants in a field of activity </w:t>
      </w:r>
      <w:proofErr w:type="spellStart"/>
      <w:r w:rsidRPr="00A71EBA">
        <w:rPr>
          <w:sz w:val="16"/>
        </w:rPr>
        <w:t>recognise</w:t>
      </w:r>
      <w:proofErr w:type="spellEnd"/>
      <w:r w:rsidRPr="00A71EBA">
        <w:rPr>
          <w:sz w:val="16"/>
        </w:rPr>
        <w:t xml:space="preserve"> that having greater access to data is a benefit in principle. On the other hand, these same participants </w:t>
      </w:r>
      <w:proofErr w:type="spellStart"/>
      <w:r w:rsidRPr="00A71EBA">
        <w:rPr>
          <w:sz w:val="16"/>
        </w:rPr>
        <w:t>recognise</w:t>
      </w:r>
      <w:proofErr w:type="spellEnd"/>
      <w:r w:rsidRPr="00A71EBA">
        <w:rPr>
          <w:sz w:val="16"/>
        </w:rPr>
        <w:t xml:space="preserve"> how </w:t>
      </w:r>
      <w:r w:rsidRPr="00A71EBA">
        <w:rPr>
          <w:rStyle w:val="StyleBoldUnderline"/>
        </w:rPr>
        <w:t xml:space="preserve">the flood of available data challenges their ability to find what is </w:t>
      </w:r>
      <w:r w:rsidRPr="00A71EBA">
        <w:rPr>
          <w:sz w:val="16"/>
        </w:rPr>
        <w:t xml:space="preserve">informative or </w:t>
      </w:r>
      <w:r w:rsidRPr="00A71EBA">
        <w:rPr>
          <w:rStyle w:val="StyleBoldUnderline"/>
        </w:rPr>
        <w:t>meaningful</w:t>
      </w:r>
      <w:r w:rsidRPr="00A71EBA">
        <w:rPr>
          <w:sz w:val="16"/>
        </w:rPr>
        <w:t xml:space="preserve"> for their goals and tasks (Miller 1960). We will refer to this as the data availability paradox. Data availability is paradoxical because of the simultaneous juxtaposition of our success and our vulnerability. </w:t>
      </w:r>
      <w:r w:rsidRPr="00A71EBA">
        <w:rPr>
          <w:rStyle w:val="StyleBoldUnderline"/>
        </w:rPr>
        <w:t xml:space="preserve">Technological change grows our ability to make data readily </w:t>
      </w:r>
      <w:r w:rsidRPr="00A71EBA">
        <w:rPr>
          <w:sz w:val="16"/>
        </w:rPr>
        <w:t xml:space="preserve">and more directly </w:t>
      </w:r>
      <w:r w:rsidRPr="00A71EBA">
        <w:rPr>
          <w:rStyle w:val="StyleBoldUnderline"/>
        </w:rPr>
        <w:t>accessible</w:t>
      </w:r>
      <w:r w:rsidRPr="00A71EBA">
        <w:rPr>
          <w:sz w:val="16"/>
        </w:rPr>
        <w:t xml:space="preserve"> – the success, and, at the same time and for the same reasons, </w:t>
      </w:r>
      <w:r w:rsidRPr="00A71EBA">
        <w:rPr>
          <w:rStyle w:val="StyleBoldUnderline"/>
        </w:rPr>
        <w:t>the change</w:t>
      </w:r>
      <w:r w:rsidRPr="00A71EBA">
        <w:rPr>
          <w:sz w:val="16"/>
        </w:rPr>
        <w:t xml:space="preserve"> increasingly and dramatically </w:t>
      </w:r>
      <w:r w:rsidRPr="00A71EBA">
        <w:rPr>
          <w:rStyle w:val="StyleBoldUnderline"/>
        </w:rPr>
        <w:t>challenges our ability to make sense of the data available</w:t>
      </w:r>
      <w:r w:rsidRPr="00A71EBA">
        <w:rPr>
          <w:sz w:val="16"/>
        </w:rPr>
        <w:t xml:space="preserve"> – the vulnerability.</w:t>
      </w:r>
    </w:p>
    <w:p w14:paraId="61D70C97" w14:textId="77777777" w:rsidR="00D942C3" w:rsidRPr="00A71EBA" w:rsidRDefault="00D942C3" w:rsidP="00D942C3">
      <w:pPr>
        <w:rPr>
          <w:sz w:val="16"/>
        </w:rPr>
      </w:pPr>
      <w:r w:rsidRPr="00A71EBA">
        <w:rPr>
          <w:sz w:val="16"/>
        </w:rPr>
        <w:t>1.2. ‘</w:t>
      </w:r>
      <w:r w:rsidRPr="00A71EBA">
        <w:rPr>
          <w:rStyle w:val="Emphasis"/>
        </w:rPr>
        <w:t>A Little More Technology Will Be Enough’</w:t>
      </w:r>
    </w:p>
    <w:p w14:paraId="120ADAAB" w14:textId="77777777" w:rsidR="00D942C3" w:rsidRPr="00A71EBA" w:rsidRDefault="00D942C3" w:rsidP="00D942C3">
      <w:pPr>
        <w:rPr>
          <w:sz w:val="16"/>
        </w:rPr>
      </w:pPr>
      <w:proofErr w:type="spellStart"/>
      <w:proofErr w:type="gramStart"/>
      <w:r w:rsidRPr="00A71EBA">
        <w:rPr>
          <w:sz w:val="16"/>
        </w:rPr>
        <w:t>Criando</w:t>
      </w:r>
      <w:proofErr w:type="spellEnd"/>
      <w:r w:rsidRPr="00A71EBA">
        <w:rPr>
          <w:sz w:val="16"/>
        </w:rPr>
        <w:t xml:space="preserve"> </w:t>
      </w:r>
      <w:proofErr w:type="spellStart"/>
      <w:r w:rsidRPr="00A71EBA">
        <w:rPr>
          <w:sz w:val="16"/>
        </w:rPr>
        <w:t>difficuldades</w:t>
      </w:r>
      <w:proofErr w:type="spellEnd"/>
      <w:r w:rsidRPr="00A71EBA">
        <w:rPr>
          <w:sz w:val="16"/>
        </w:rPr>
        <w:t xml:space="preserve"> para vender </w:t>
      </w:r>
      <w:proofErr w:type="spellStart"/>
      <w:r w:rsidRPr="00A71EBA">
        <w:rPr>
          <w:sz w:val="16"/>
        </w:rPr>
        <w:t>facilidades</w:t>
      </w:r>
      <w:proofErr w:type="spellEnd"/>
      <w:r w:rsidRPr="00A71EBA">
        <w:rPr>
          <w:sz w:val="16"/>
        </w:rPr>
        <w:t xml:space="preserve"> [creating difficulties to sell solutions].</w:t>
      </w:r>
      <w:proofErr w:type="gramEnd"/>
      <w:r w:rsidRPr="00A71EBA">
        <w:rPr>
          <w:sz w:val="16"/>
        </w:rPr>
        <w:t xml:space="preserve"> (Common Brazilian saying)</w:t>
      </w:r>
    </w:p>
    <w:p w14:paraId="4573957B" w14:textId="77777777" w:rsidR="00D942C3" w:rsidRPr="00A71EBA" w:rsidRDefault="00D942C3" w:rsidP="00D942C3">
      <w:pPr>
        <w:rPr>
          <w:sz w:val="16"/>
        </w:rPr>
      </w:pPr>
      <w:r w:rsidRPr="00A71EBA">
        <w:rPr>
          <w:rStyle w:val="StyleBoldUnderline"/>
        </w:rPr>
        <w:t xml:space="preserve">As </w:t>
      </w:r>
      <w:r w:rsidRPr="00A71EBA">
        <w:rPr>
          <w:sz w:val="16"/>
        </w:rPr>
        <w:t xml:space="preserve">the </w:t>
      </w:r>
      <w:r w:rsidRPr="00A71EBA">
        <w:rPr>
          <w:rStyle w:val="StyleBoldUnderline"/>
        </w:rPr>
        <w:t>powers of technology explode</w:t>
      </w:r>
      <w:r w:rsidRPr="00A71EBA">
        <w:rPr>
          <w:sz w:val="16"/>
        </w:rPr>
        <w:t xml:space="preserve"> around us, </w:t>
      </w:r>
      <w:r w:rsidRPr="00A71EBA">
        <w:rPr>
          <w:rStyle w:val="StyleBoldUnderline"/>
        </w:rPr>
        <w:t>developers imagine</w:t>
      </w:r>
      <w:r w:rsidRPr="00A71EBA">
        <w:rPr>
          <w:sz w:val="16"/>
        </w:rPr>
        <w:t xml:space="preserve"> potential </w:t>
      </w:r>
      <w:r w:rsidRPr="00A71EBA">
        <w:rPr>
          <w:rStyle w:val="StyleBoldUnderline"/>
        </w:rPr>
        <w:t>benefits and charge ahead in pursuit of the next</w:t>
      </w:r>
      <w:r w:rsidRPr="00A71EBA">
        <w:rPr>
          <w:sz w:val="16"/>
        </w:rPr>
        <w:t xml:space="preserve"> technological </w:t>
      </w:r>
      <w:r w:rsidRPr="00A71EBA">
        <w:rPr>
          <w:rStyle w:val="StyleBoldUnderline"/>
        </w:rPr>
        <w:t>advance. The claim is that data overload</w:t>
      </w:r>
      <w:r w:rsidRPr="00A71EBA">
        <w:rPr>
          <w:sz w:val="16"/>
        </w:rPr>
        <w:t xml:space="preserve"> and other problems </w:t>
      </w:r>
      <w:r w:rsidRPr="00A71EBA">
        <w:rPr>
          <w:rStyle w:val="StyleBoldUnderline"/>
        </w:rPr>
        <w:t xml:space="preserve">will be solved by </w:t>
      </w:r>
      <w:r w:rsidRPr="00A71EBA">
        <w:rPr>
          <w:sz w:val="16"/>
        </w:rPr>
        <w:t xml:space="preserve">significant </w:t>
      </w:r>
      <w:r w:rsidRPr="00A71EBA">
        <w:rPr>
          <w:rStyle w:val="StyleBoldUnderline"/>
        </w:rPr>
        <w:t>advances in machine ‘information’ processing</w:t>
      </w:r>
      <w:r w:rsidRPr="00A71EBA">
        <w:rPr>
          <w:sz w:val="16"/>
        </w:rPr>
        <w:t>, i.e., the technology for creating sophisticated graphics, for connecting distant people together and for creating intelligent software agents.</w:t>
      </w:r>
    </w:p>
    <w:p w14:paraId="7E3A74D5" w14:textId="77777777" w:rsidR="00D942C3" w:rsidRPr="00A71EBA" w:rsidRDefault="00D942C3" w:rsidP="00D942C3">
      <w:pPr>
        <w:rPr>
          <w:sz w:val="16"/>
        </w:rPr>
      </w:pPr>
      <w:r w:rsidRPr="00A71EBA">
        <w:rPr>
          <w:sz w:val="16"/>
        </w:rPr>
        <w:t xml:space="preserve">However, </w:t>
      </w:r>
      <w:r w:rsidRPr="00A71EBA">
        <w:rPr>
          <w:rStyle w:val="StyleBoldUnderline"/>
        </w:rPr>
        <w:t>after each round of development</w:t>
      </w:r>
      <w:r w:rsidRPr="00A71EBA">
        <w:rPr>
          <w:sz w:val="16"/>
        </w:rPr>
        <w:t xml:space="preserve">, field </w:t>
      </w:r>
      <w:r w:rsidRPr="00A71EBA">
        <w:rPr>
          <w:rStyle w:val="StyleBoldUnderline"/>
        </w:rPr>
        <w:t xml:space="preserve">researchers continue to observe beleaguered practitioners </w:t>
      </w:r>
      <w:r w:rsidRPr="00A71EBA">
        <w:rPr>
          <w:sz w:val="16"/>
        </w:rPr>
        <w:t xml:space="preserve">actively </w:t>
      </w:r>
      <w:r w:rsidRPr="00A71EBA">
        <w:rPr>
          <w:rStyle w:val="StyleBoldUnderline"/>
        </w:rPr>
        <w:t>trying to cope with data overload</w:t>
      </w:r>
      <w:r w:rsidRPr="00A71EBA">
        <w:rPr>
          <w:sz w:val="16"/>
        </w:rPr>
        <w:t xml:space="preserve"> in one form or another. This is a fundamental finding, repeatedly noted in many fields of practice and with many kinds of technology (e.g., Woods 1995a; Woods and Patterson 2000). When viewed in context, </w:t>
      </w:r>
      <w:r w:rsidRPr="00A71EBA">
        <w:rPr>
          <w:rStyle w:val="StyleBoldUnderline"/>
        </w:rPr>
        <w:t>systems</w:t>
      </w:r>
      <w:r w:rsidRPr="00A71EBA">
        <w:rPr>
          <w:sz w:val="16"/>
        </w:rPr>
        <w:t xml:space="preserve">, developed putatively </w:t>
      </w:r>
      <w:r w:rsidRPr="00A71EBA">
        <w:rPr>
          <w:rStyle w:val="StyleBoldUnderline"/>
        </w:rPr>
        <w:t>to aid users</w:t>
      </w:r>
      <w:r w:rsidRPr="00A71EBA">
        <w:rPr>
          <w:sz w:val="16"/>
        </w:rPr>
        <w:t xml:space="preserve">, often turn out to </w:t>
      </w:r>
      <w:r w:rsidRPr="00A71EBA">
        <w:rPr>
          <w:rStyle w:val="StyleBoldUnderline"/>
        </w:rPr>
        <w:t>create</w:t>
      </w:r>
      <w:r w:rsidRPr="00A71EBA">
        <w:rPr>
          <w:sz w:val="16"/>
        </w:rPr>
        <w:t xml:space="preserve"> new </w:t>
      </w:r>
      <w:r w:rsidRPr="00A71EBA">
        <w:rPr>
          <w:rStyle w:val="StyleBoldUnderline"/>
        </w:rPr>
        <w:t>workload burdens when practitioners are busiest</w:t>
      </w:r>
      <w:r w:rsidRPr="00A71EBA">
        <w:rPr>
          <w:sz w:val="16"/>
        </w:rPr>
        <w:t xml:space="preserve">, new </w:t>
      </w:r>
      <w:r w:rsidRPr="00A71EBA">
        <w:rPr>
          <w:rStyle w:val="StyleBoldUnderline"/>
        </w:rPr>
        <w:t xml:space="preserve">attentional demands when practitioners are plagued by </w:t>
      </w:r>
      <w:r w:rsidRPr="00A71EBA">
        <w:rPr>
          <w:sz w:val="16"/>
        </w:rPr>
        <w:t>multiple channels/</w:t>
      </w:r>
      <w:r w:rsidRPr="00A71EBA">
        <w:rPr>
          <w:rStyle w:val="StyleBoldUnderline"/>
        </w:rPr>
        <w:t>voices competing for their attention</w:t>
      </w:r>
      <w:r w:rsidRPr="00A71EBA">
        <w:rPr>
          <w:sz w:val="16"/>
        </w:rPr>
        <w:t xml:space="preserve">, </w:t>
      </w:r>
      <w:r w:rsidRPr="00A71EBA">
        <w:rPr>
          <w:rStyle w:val="StyleBoldUnderline"/>
        </w:rPr>
        <w:t>and new sources of data when practitioners are overwhelmed by too many channels spewing out too much ‘raw’ data</w:t>
      </w:r>
      <w:r w:rsidRPr="00A71EBA">
        <w:rPr>
          <w:sz w:val="16"/>
        </w:rPr>
        <w:t xml:space="preserve"> (Woods et al 1994, Ch. 5).</w:t>
      </w:r>
    </w:p>
    <w:p w14:paraId="23A117D3" w14:textId="77777777" w:rsidR="00D942C3" w:rsidRPr="00A71EBA" w:rsidRDefault="00D942C3" w:rsidP="00D942C3">
      <w:pPr>
        <w:rPr>
          <w:sz w:val="16"/>
        </w:rPr>
      </w:pPr>
      <w:r w:rsidRPr="00A71EBA">
        <w:rPr>
          <w:sz w:val="16"/>
        </w:rPr>
        <w:t xml:space="preserve">In practice, </w:t>
      </w:r>
      <w:r w:rsidRPr="00A71EBA">
        <w:rPr>
          <w:rStyle w:val="StyleBoldUnderline"/>
        </w:rPr>
        <w:t>new rounds of tech</w:t>
      </w:r>
      <w:r w:rsidRPr="00A71EBA">
        <w:rPr>
          <w:sz w:val="16"/>
        </w:rPr>
        <w:t xml:space="preserve">nology development </w:t>
      </w:r>
      <w:r w:rsidRPr="00A71EBA">
        <w:rPr>
          <w:rStyle w:val="StyleBoldUnderline"/>
        </w:rPr>
        <w:t>become yet another voice in the data cacophony around us</w:t>
      </w:r>
      <w:r w:rsidRPr="00A71EBA">
        <w:rPr>
          <w:sz w:val="16"/>
        </w:rPr>
        <w:t xml:space="preserve">. Ironically, </w:t>
      </w:r>
      <w:r w:rsidRPr="00A71EBA">
        <w:rPr>
          <w:rStyle w:val="StyleBoldUnderline"/>
        </w:rPr>
        <w:t xml:space="preserve">the </w:t>
      </w:r>
      <w:r w:rsidRPr="00A71EBA">
        <w:rPr>
          <w:sz w:val="16"/>
        </w:rPr>
        <w:t>major</w:t>
      </w:r>
      <w:r w:rsidRPr="00A71EBA">
        <w:rPr>
          <w:rStyle w:val="StyleBoldUnderline"/>
        </w:rPr>
        <w:t xml:space="preserve"> impact has been to expand the problem beyond </w:t>
      </w:r>
      <w:proofErr w:type="spellStart"/>
      <w:r w:rsidRPr="00A71EBA">
        <w:rPr>
          <w:rStyle w:val="StyleBoldUnderline"/>
        </w:rPr>
        <w:t>specialised</w:t>
      </w:r>
      <w:proofErr w:type="spellEnd"/>
      <w:r w:rsidRPr="00A71EBA">
        <w:rPr>
          <w:rStyle w:val="StyleBoldUnderline"/>
        </w:rPr>
        <w:t xml:space="preserve"> technical fields</w:t>
      </w:r>
      <w:r w:rsidRPr="00A71EBA">
        <w:rPr>
          <w:sz w:val="16"/>
        </w:rPr>
        <w:t xml:space="preserve"> of activity (an aircraft cockpit or power plant control room) </w:t>
      </w:r>
      <w:r w:rsidRPr="00A71EBA">
        <w:rPr>
          <w:rStyle w:val="StyleBoldUnderline"/>
        </w:rPr>
        <w:t xml:space="preserve">to broader </w:t>
      </w:r>
      <w:r w:rsidRPr="00A71EBA">
        <w:rPr>
          <w:sz w:val="16"/>
        </w:rPr>
        <w:t xml:space="preserve">areas of </w:t>
      </w:r>
      <w:r w:rsidRPr="00A71EBA">
        <w:rPr>
          <w:rStyle w:val="StyleBoldUnderline"/>
        </w:rPr>
        <w:t>activity</w:t>
      </w:r>
      <w:r w:rsidRPr="00A71EBA">
        <w:rPr>
          <w:sz w:val="16"/>
        </w:rPr>
        <w:t xml:space="preserve"> (web-based activities we engage in everyday).</w:t>
      </w:r>
    </w:p>
    <w:p w14:paraId="761BCAA6" w14:textId="77777777" w:rsidR="00D942C3" w:rsidRPr="00A71EBA" w:rsidRDefault="00D942C3" w:rsidP="00D942C3"/>
    <w:p w14:paraId="233A29B5" w14:textId="77777777" w:rsidR="00D942C3" w:rsidRPr="00A71EBA" w:rsidRDefault="00D942C3" w:rsidP="00D942C3"/>
    <w:p w14:paraId="095ED1B5" w14:textId="77777777" w:rsidR="00D942C3" w:rsidRPr="00A71EBA" w:rsidRDefault="00D942C3" w:rsidP="00D942C3">
      <w:pPr>
        <w:pStyle w:val="Heading4"/>
      </w:pPr>
      <w:r w:rsidRPr="00A71EBA">
        <w:t xml:space="preserve">Academic studies prove excessive information hurts </w:t>
      </w:r>
      <w:proofErr w:type="spellStart"/>
      <w:r w:rsidRPr="00A71EBA">
        <w:t>decisionmaking</w:t>
      </w:r>
      <w:proofErr w:type="spellEnd"/>
    </w:p>
    <w:p w14:paraId="159FD523" w14:textId="77777777" w:rsidR="00D942C3" w:rsidRPr="00A71EBA" w:rsidRDefault="00D942C3" w:rsidP="00D942C3">
      <w:pPr>
        <w:rPr>
          <w:rStyle w:val="StyleStyleBold12pt"/>
        </w:rPr>
      </w:pPr>
      <w:r w:rsidRPr="00A71EBA">
        <w:rPr>
          <w:rStyle w:val="StyleStyleBold12pt"/>
        </w:rPr>
        <w:t>Metzger, 5</w:t>
      </w:r>
    </w:p>
    <w:p w14:paraId="2FC06506" w14:textId="77777777" w:rsidR="00D942C3" w:rsidRPr="00A71EBA" w:rsidRDefault="00D942C3" w:rsidP="00D942C3">
      <w:r w:rsidRPr="00A71EBA">
        <w:t xml:space="preserve">(Michael, Chair in Business Ethics, Kelley School of Business, Indiana University, December 2005, University of Florida Journal of Law &amp; Public Policy, 16 U. Fla. J.L. &amp; Pub. </w:t>
      </w:r>
      <w:proofErr w:type="spellStart"/>
      <w:r w:rsidRPr="00A71EBA">
        <w:t>Pol'y</w:t>
      </w:r>
      <w:proofErr w:type="spellEnd"/>
      <w:r w:rsidRPr="00A71EBA">
        <w:t xml:space="preserve"> 435, “ARTICLE: BRIDGING THE GAPS: COGNITIVE CONSTRAINTS ON CORPORATE CONTROL &amp; ETHICS EDUCATION”, lexis, amp) </w:t>
      </w:r>
    </w:p>
    <w:p w14:paraId="02F071B2" w14:textId="77777777" w:rsidR="00D942C3" w:rsidRPr="00A71EBA" w:rsidRDefault="00D942C3" w:rsidP="00D942C3">
      <w:pPr>
        <w:rPr>
          <w:sz w:val="16"/>
        </w:rPr>
      </w:pPr>
      <w:r w:rsidRPr="00A71EBA">
        <w:rPr>
          <w:rStyle w:val="StyleBoldUnderline"/>
        </w:rPr>
        <w:t>From a thinking</w:t>
      </w:r>
      <w:r w:rsidRPr="00A71EBA">
        <w:rPr>
          <w:sz w:val="16"/>
        </w:rPr>
        <w:t xml:space="preserve"> quality </w:t>
      </w:r>
      <w:r w:rsidRPr="00A71EBA">
        <w:rPr>
          <w:rStyle w:val="StyleBoldUnderline"/>
        </w:rPr>
        <w:t>perspective</w:t>
      </w:r>
      <w:r w:rsidRPr="00A71EBA">
        <w:rPr>
          <w:sz w:val="16"/>
        </w:rPr>
        <w:t xml:space="preserve">, error can be introduced in every phase of the human thought process. Much of the critical action in </w:t>
      </w:r>
      <w:proofErr w:type="spellStart"/>
      <w:r w:rsidRPr="00A71EBA">
        <w:rPr>
          <w:sz w:val="16"/>
        </w:rPr>
        <w:t>decisionmaking</w:t>
      </w:r>
      <w:proofErr w:type="spellEnd"/>
      <w:r w:rsidRPr="00A71EBA">
        <w:rPr>
          <w:sz w:val="16"/>
        </w:rPr>
        <w:t xml:space="preserve"> of all sorts occurs in the problem identification and classification stages. </w:t>
      </w:r>
      <w:proofErr w:type="gramStart"/>
      <w:r w:rsidRPr="00A71EBA">
        <w:rPr>
          <w:sz w:val="16"/>
        </w:rPr>
        <w:t>n89</w:t>
      </w:r>
      <w:proofErr w:type="gramEnd"/>
      <w:r w:rsidRPr="00A71EBA">
        <w:rPr>
          <w:sz w:val="16"/>
        </w:rPr>
        <w:t xml:space="preserve"> Do we even admit that we have a problem, n90 and if  [*456]  we do, how do we classify it and the people involved? </w:t>
      </w:r>
      <w:proofErr w:type="gramStart"/>
      <w:r w:rsidRPr="00A71EBA">
        <w:rPr>
          <w:sz w:val="16"/>
        </w:rPr>
        <w:t>n91</w:t>
      </w:r>
      <w:proofErr w:type="gramEnd"/>
      <w:r w:rsidRPr="00A71EBA">
        <w:rPr>
          <w:sz w:val="16"/>
        </w:rPr>
        <w:t xml:space="preserve"> Individual desires n92 and bias n93 can play a pivotal role in both problem identification and problem framing. </w:t>
      </w:r>
      <w:proofErr w:type="gramStart"/>
      <w:r w:rsidRPr="00A71EBA">
        <w:rPr>
          <w:sz w:val="16"/>
        </w:rPr>
        <w:t>n94</w:t>
      </w:r>
      <w:proofErr w:type="gramEnd"/>
      <w:r w:rsidRPr="00A71EBA">
        <w:rPr>
          <w:sz w:val="16"/>
        </w:rPr>
        <w:t xml:space="preserve"> Even things such as the language we use to describe the problem can have a powerful impact on our final decision. </w:t>
      </w:r>
      <w:proofErr w:type="gramStart"/>
      <w:r w:rsidRPr="00A71EBA">
        <w:rPr>
          <w:sz w:val="16"/>
        </w:rPr>
        <w:t>n95  [</w:t>
      </w:r>
      <w:proofErr w:type="gramEnd"/>
      <w:r w:rsidRPr="00A71EBA">
        <w:rPr>
          <w:sz w:val="16"/>
        </w:rPr>
        <w:t xml:space="preserve">*457]  </w:t>
      </w:r>
      <w:r w:rsidRPr="00A71EBA">
        <w:rPr>
          <w:rStyle w:val="StyleBoldUnderline"/>
        </w:rPr>
        <w:t>If our attention is selective,</w:t>
      </w:r>
      <w:r w:rsidRPr="00A71EBA">
        <w:rPr>
          <w:sz w:val="16"/>
        </w:rPr>
        <w:t xml:space="preserve"> n96 then </w:t>
      </w:r>
      <w:r w:rsidRPr="00A71EBA">
        <w:rPr>
          <w:rStyle w:val="StyleBoldUnderline"/>
        </w:rPr>
        <w:t>we may not register all of the relevant data available in our external environment</w:t>
      </w:r>
      <w:r w:rsidRPr="00A71EBA">
        <w:rPr>
          <w:sz w:val="16"/>
        </w:rPr>
        <w:t xml:space="preserve">. n97 If our memories are also selective and frequently inaccurate, n98 this can be expected to have a consequent negative effect on our ability to bring our past experience to bear in solving current problems. </w:t>
      </w:r>
      <w:proofErr w:type="gramStart"/>
      <w:r w:rsidRPr="00A71EBA">
        <w:rPr>
          <w:sz w:val="16"/>
        </w:rPr>
        <w:t>n99</w:t>
      </w:r>
      <w:proofErr w:type="gramEnd"/>
      <w:r w:rsidRPr="00A71EBA">
        <w:rPr>
          <w:sz w:val="16"/>
        </w:rPr>
        <w:t xml:space="preserve"> Further, our desire to maintain our self- esteem n100 may lead us to accept dubious arguments and data, n101 to reject compelling arguments and data, n102 and to persist in behaviors and strategies long after an objective observer would have concluded that they were ineffective. n103</w:t>
      </w:r>
    </w:p>
    <w:p w14:paraId="5D467D53" w14:textId="77777777" w:rsidR="00D942C3" w:rsidRPr="00A71EBA" w:rsidRDefault="00D942C3" w:rsidP="00D942C3">
      <w:pPr>
        <w:rPr>
          <w:sz w:val="16"/>
        </w:rPr>
      </w:pPr>
      <w:r w:rsidRPr="00A71EBA">
        <w:rPr>
          <w:sz w:val="16"/>
        </w:rPr>
        <w:t xml:space="preserve">Even in circumstances where our memories are accurate, our initial perceptions are complete, and our egos are in check, other threats to </w:t>
      </w:r>
      <w:proofErr w:type="spellStart"/>
      <w:r w:rsidRPr="00A71EBA">
        <w:rPr>
          <w:sz w:val="16"/>
        </w:rPr>
        <w:t>gooddecisionmaking</w:t>
      </w:r>
      <w:proofErr w:type="spellEnd"/>
      <w:r w:rsidRPr="00A71EBA">
        <w:rPr>
          <w:sz w:val="16"/>
        </w:rPr>
        <w:t xml:space="preserve"> exist. In the heuristic phase of our reasoning process,  [*458]  preconscious mental programs called heuristics n104 retrieve relevant information from memory and identify which bits of externally available information are relevant, and therefore subject to further processing. </w:t>
      </w:r>
      <w:proofErr w:type="gramStart"/>
      <w:r w:rsidRPr="00A71EBA">
        <w:rPr>
          <w:sz w:val="16"/>
        </w:rPr>
        <w:t>n105</w:t>
      </w:r>
      <w:proofErr w:type="gramEnd"/>
      <w:r w:rsidRPr="00A71EBA">
        <w:rPr>
          <w:sz w:val="16"/>
        </w:rPr>
        <w:t xml:space="preserve"> Heuristics are necessary parts of human cognition for at least two reasons. First, they are essential elements in maintaining some semblance of cognitive economy. </w:t>
      </w:r>
      <w:r w:rsidRPr="00A71EBA">
        <w:rPr>
          <w:rStyle w:val="StyleBoldUnderline"/>
        </w:rPr>
        <w:t xml:space="preserve">We each have limited processing power, </w:t>
      </w:r>
      <w:r w:rsidRPr="00A71EBA">
        <w:rPr>
          <w:sz w:val="16"/>
        </w:rPr>
        <w:t xml:space="preserve">and thinking shortcuts n106 that require no conscious thought can be a very efficient way to process information. </w:t>
      </w:r>
      <w:proofErr w:type="gramStart"/>
      <w:r w:rsidRPr="00A71EBA">
        <w:rPr>
          <w:sz w:val="16"/>
        </w:rPr>
        <w:t>n107</w:t>
      </w:r>
      <w:proofErr w:type="gramEnd"/>
      <w:r w:rsidRPr="00A71EBA">
        <w:rPr>
          <w:sz w:val="16"/>
        </w:rPr>
        <w:t xml:space="preserve"> Second, </w:t>
      </w:r>
      <w:r w:rsidRPr="00A71EBA">
        <w:rPr>
          <w:rStyle w:val="StyleBoldUnderline"/>
        </w:rPr>
        <w:t xml:space="preserve">without some device to screen information, we would quickly suffer cognitive overload from the millions of bits of information embedded </w:t>
      </w:r>
      <w:r w:rsidRPr="00A71EBA">
        <w:rPr>
          <w:sz w:val="16"/>
        </w:rPr>
        <w:t xml:space="preserve">in our consciousness and </w:t>
      </w:r>
      <w:r w:rsidRPr="00A71EBA">
        <w:rPr>
          <w:rStyle w:val="StyleBoldUnderline"/>
        </w:rPr>
        <w:t>in our environment</w:t>
      </w:r>
      <w:r w:rsidRPr="00A71EBA">
        <w:rPr>
          <w:sz w:val="16"/>
        </w:rPr>
        <w:t>. n108</w:t>
      </w:r>
    </w:p>
    <w:p w14:paraId="7442B3D1" w14:textId="77777777" w:rsidR="00D942C3" w:rsidRPr="00A71EBA" w:rsidRDefault="00D942C3" w:rsidP="00D942C3">
      <w:pPr>
        <w:rPr>
          <w:sz w:val="16"/>
        </w:rPr>
      </w:pPr>
      <w:r w:rsidRPr="00A71EBA">
        <w:rPr>
          <w:sz w:val="16"/>
        </w:rPr>
        <w:t xml:space="preserve"> [*459] </w:t>
      </w:r>
    </w:p>
    <w:p w14:paraId="3DF94187" w14:textId="77777777" w:rsidR="00D942C3" w:rsidRPr="00A71EBA" w:rsidRDefault="00D942C3" w:rsidP="00D942C3">
      <w:pPr>
        <w:rPr>
          <w:sz w:val="16"/>
        </w:rPr>
      </w:pPr>
      <w:r w:rsidRPr="00A71EBA">
        <w:rPr>
          <w:sz w:val="16"/>
        </w:rPr>
        <w:t xml:space="preserve">But while heuristics are essential and may work well most of the time, they can sometimes result in bias n109 in our reasoning. </w:t>
      </w:r>
      <w:proofErr w:type="gramStart"/>
      <w:r w:rsidRPr="00A71EBA">
        <w:rPr>
          <w:sz w:val="16"/>
        </w:rPr>
        <w:t>n110</w:t>
      </w:r>
      <w:proofErr w:type="gramEnd"/>
      <w:r w:rsidRPr="00A71EBA">
        <w:rPr>
          <w:sz w:val="16"/>
        </w:rPr>
        <w:t xml:space="preserve"> So, the </w:t>
      </w:r>
      <w:r w:rsidRPr="00A71EBA">
        <w:rPr>
          <w:rStyle w:val="StyleBoldUnderline"/>
        </w:rPr>
        <w:t>information that seems "relevant" to us psychologically may not necessarily be what is relevant logically</w:t>
      </w:r>
      <w:r w:rsidRPr="00A71EBA">
        <w:rPr>
          <w:sz w:val="16"/>
        </w:rPr>
        <w:t xml:space="preserve">. </w:t>
      </w:r>
      <w:proofErr w:type="gramStart"/>
      <w:r w:rsidRPr="00A71EBA">
        <w:rPr>
          <w:sz w:val="16"/>
        </w:rPr>
        <w:t>n111</w:t>
      </w:r>
      <w:proofErr w:type="gramEnd"/>
      <w:r w:rsidRPr="00A71EBA">
        <w:rPr>
          <w:sz w:val="16"/>
        </w:rPr>
        <w:t xml:space="preserve"> </w:t>
      </w:r>
      <w:r w:rsidRPr="00A71EBA">
        <w:rPr>
          <w:rStyle w:val="StyleBoldUnderline"/>
        </w:rPr>
        <w:t xml:space="preserve">If this happens, no amount of good reasoning in the conscious, analytical phase of our </w:t>
      </w:r>
      <w:proofErr w:type="spellStart"/>
      <w:r w:rsidRPr="00A71EBA">
        <w:rPr>
          <w:rStyle w:val="StyleBoldUnderline"/>
        </w:rPr>
        <w:t>decisionmaking</w:t>
      </w:r>
      <w:proofErr w:type="spellEnd"/>
      <w:r w:rsidRPr="00A71EBA">
        <w:rPr>
          <w:rStyle w:val="StyleBoldUnderline"/>
        </w:rPr>
        <w:t xml:space="preserve"> is likely to lead to a correct solution</w:t>
      </w:r>
      <w:r w:rsidRPr="00A71EBA">
        <w:rPr>
          <w:sz w:val="16"/>
        </w:rPr>
        <w:t xml:space="preserve">. Why? </w:t>
      </w:r>
      <w:r w:rsidRPr="00A71EBA">
        <w:rPr>
          <w:rStyle w:val="StyleBoldUnderline"/>
        </w:rPr>
        <w:t>Good reasoning based on bad information is unlikely to lead to good conclusions.</w:t>
      </w:r>
      <w:r w:rsidRPr="00A71EBA">
        <w:rPr>
          <w:sz w:val="16"/>
        </w:rPr>
        <w:t xml:space="preserve"> </w:t>
      </w:r>
      <w:proofErr w:type="gramStart"/>
      <w:r w:rsidRPr="00A71EBA">
        <w:rPr>
          <w:sz w:val="16"/>
        </w:rPr>
        <w:t>n112</w:t>
      </w:r>
      <w:proofErr w:type="gramEnd"/>
      <w:r w:rsidRPr="00A71EBA">
        <w:rPr>
          <w:sz w:val="16"/>
        </w:rPr>
        <w:t xml:space="preserve"> </w:t>
      </w:r>
      <w:r w:rsidRPr="00A71EBA">
        <w:rPr>
          <w:rStyle w:val="StyleBoldUnderline"/>
        </w:rPr>
        <w:t>Information can be "bad" if it is</w:t>
      </w:r>
      <w:r w:rsidRPr="00A71EBA">
        <w:rPr>
          <w:sz w:val="16"/>
        </w:rPr>
        <w:t xml:space="preserve">  [*460]  inaccurate or incomplete, but it can also be "bad" if it is </w:t>
      </w:r>
      <w:r w:rsidRPr="00A71EBA">
        <w:rPr>
          <w:rStyle w:val="StyleBoldUnderline"/>
        </w:rPr>
        <w:t>complete and completely accurate, but not really germane to the thinking task at hand</w:t>
      </w:r>
      <w:r w:rsidRPr="00A71EBA">
        <w:rPr>
          <w:sz w:val="16"/>
        </w:rPr>
        <w:t>.</w:t>
      </w:r>
    </w:p>
    <w:p w14:paraId="1E53A166" w14:textId="77777777" w:rsidR="00D942C3" w:rsidRPr="00A71EBA" w:rsidRDefault="00D942C3" w:rsidP="00D942C3">
      <w:pPr>
        <w:rPr>
          <w:sz w:val="16"/>
        </w:rPr>
      </w:pPr>
      <w:r w:rsidRPr="00A71EBA">
        <w:rPr>
          <w:rStyle w:val="StyleBoldUnderline"/>
        </w:rPr>
        <w:t xml:space="preserve">Even if our information is accurate </w:t>
      </w:r>
      <w:r w:rsidRPr="00A71EBA">
        <w:rPr>
          <w:sz w:val="16"/>
        </w:rPr>
        <w:t xml:space="preserve">and complete, </w:t>
      </w:r>
      <w:r w:rsidRPr="00A71EBA">
        <w:rPr>
          <w:rStyle w:val="StyleBoldUnderline"/>
        </w:rPr>
        <w:t>and our selection of it is free of bias, we may nonetheless make thinking mistakes during the conscious, analytical phase of the thought process if our grasp of logic</w:t>
      </w:r>
      <w:r w:rsidRPr="00A71EBA">
        <w:rPr>
          <w:sz w:val="16"/>
        </w:rPr>
        <w:t xml:space="preserve">, basic probability principles, </w:t>
      </w:r>
      <w:r w:rsidRPr="00A71EBA">
        <w:rPr>
          <w:rStyle w:val="StyleBoldUnderline"/>
        </w:rPr>
        <w:t>or statistics is poor, or if certain aspects of the problem prevent us from bringing our full reasoning powers to bear on it.</w:t>
      </w:r>
      <w:r w:rsidRPr="00A71EBA">
        <w:rPr>
          <w:sz w:val="16"/>
        </w:rPr>
        <w:t xml:space="preserve"> </w:t>
      </w:r>
      <w:proofErr w:type="gramStart"/>
      <w:r w:rsidRPr="00A71EBA">
        <w:rPr>
          <w:sz w:val="16"/>
        </w:rPr>
        <w:t>n113</w:t>
      </w:r>
      <w:proofErr w:type="gramEnd"/>
      <w:r w:rsidRPr="00A71EBA">
        <w:rPr>
          <w:sz w:val="16"/>
        </w:rPr>
        <w:t xml:space="preserve"> Because it is conscious, and because everyone can learn to improve her logical reasoning ability and improve her understanding of basic statistical principles, n114 the analytical phase of the reasoning process should be the phase that is most amenable to improvement.</w:t>
      </w:r>
    </w:p>
    <w:p w14:paraId="0963993B" w14:textId="77777777" w:rsidR="00D942C3" w:rsidRPr="00A71EBA" w:rsidRDefault="00D942C3" w:rsidP="00D942C3">
      <w:pPr>
        <w:rPr>
          <w:sz w:val="16"/>
        </w:rPr>
      </w:pPr>
      <w:r w:rsidRPr="00A71EBA">
        <w:rPr>
          <w:sz w:val="16"/>
        </w:rPr>
        <w:t xml:space="preserve">The heuristic phase is, by definition, more problematic because it is unconscious. </w:t>
      </w:r>
      <w:proofErr w:type="gramStart"/>
      <w:r w:rsidRPr="00A71EBA">
        <w:rPr>
          <w:sz w:val="16"/>
        </w:rPr>
        <w:t>n115</w:t>
      </w:r>
      <w:proofErr w:type="gramEnd"/>
      <w:r w:rsidRPr="00A71EBA">
        <w:rPr>
          <w:sz w:val="16"/>
        </w:rPr>
        <w:t xml:space="preserve"> As a leading authority on bias puts it, "the representational  [*461]  heuristics responsible for many biases constitute preconscious processes. Subjects are aware of that to which they are attending but not of the selective process directing their attention." n116</w:t>
      </w:r>
    </w:p>
    <w:p w14:paraId="4CFA115F" w14:textId="77777777" w:rsidR="00D942C3" w:rsidRPr="00A71EBA" w:rsidRDefault="00D942C3" w:rsidP="00D942C3">
      <w:pPr>
        <w:pStyle w:val="Heading3"/>
      </w:pPr>
      <w:proofErr w:type="spellStart"/>
      <w:r>
        <w:t>Infoglut</w:t>
      </w:r>
      <w:proofErr w:type="spellEnd"/>
    </w:p>
    <w:p w14:paraId="30795868" w14:textId="77777777" w:rsidR="00D942C3" w:rsidRPr="00A71EBA" w:rsidRDefault="00D942C3" w:rsidP="00D942C3">
      <w:pPr>
        <w:pStyle w:val="Heading4"/>
      </w:pPr>
      <w:r w:rsidRPr="00A71EBA">
        <w:t>We are in an era of information overload – a period characterized by an intractable paradox – while we have access to seemingly infinite amounts of information, we are simultaneously unable to process it – the attempt to become omniscient is counterproductive in that it makes it harder to understand and trust information sources</w:t>
      </w:r>
    </w:p>
    <w:p w14:paraId="3A416107" w14:textId="77777777" w:rsidR="00D942C3" w:rsidRPr="00A71EBA" w:rsidRDefault="00D942C3" w:rsidP="00D942C3">
      <w:proofErr w:type="spellStart"/>
      <w:r w:rsidRPr="00A71EBA">
        <w:rPr>
          <w:rStyle w:val="StyleStyleBold12pt"/>
        </w:rPr>
        <w:t>Andrejevic</w:t>
      </w:r>
      <w:proofErr w:type="spellEnd"/>
      <w:r w:rsidRPr="00A71EBA">
        <w:rPr>
          <w:rStyle w:val="StyleStyleBold12pt"/>
        </w:rPr>
        <w:t xml:space="preserve"> 13</w:t>
      </w:r>
      <w:r w:rsidRPr="00A71EBA">
        <w:t xml:space="preserve"> – Honorary Research Associate Professor, Centre for Critical and Cultural Studies; media scholar who writes about surveillance, new media, and popular culture (Mark, “</w:t>
      </w:r>
      <w:proofErr w:type="spellStart"/>
      <w:r w:rsidRPr="00A71EBA">
        <w:t>InfoGlut</w:t>
      </w:r>
      <w:proofErr w:type="spellEnd"/>
      <w:r w:rsidRPr="00A71EBA">
        <w:t>,” Data Overload) //RGP</w:t>
      </w:r>
    </w:p>
    <w:p w14:paraId="79341BD0" w14:textId="77777777" w:rsidR="00D942C3" w:rsidRPr="00A71EBA" w:rsidRDefault="00D942C3" w:rsidP="00D942C3">
      <w:pPr>
        <w:rPr>
          <w:sz w:val="16"/>
        </w:rPr>
      </w:pPr>
      <w:r w:rsidRPr="00A71EBA">
        <w:rPr>
          <w:rStyle w:val="StyleBoldUnderline"/>
        </w:rPr>
        <w:t>After a two-year investigation into the post-9/11 intelligence industry, the Washington Post revealed that a sprawling array of public and private agencies was collecting more information than anyone could possibly comprehe</w:t>
      </w:r>
      <w:r w:rsidRPr="00A71EBA">
        <w:rPr>
          <w:sz w:val="16"/>
        </w:rPr>
        <w:t>nd. As the newspaper’s report put it, “</w:t>
      </w:r>
      <w:r w:rsidRPr="00A71EBA">
        <w:rPr>
          <w:rStyle w:val="StyleBoldUnderline"/>
        </w:rPr>
        <w:t>Every day, collection systems at the National Security Agency intercept and store 1.7 billion e-mails, phone calls and other types of communications</w:t>
      </w:r>
      <w:r w:rsidRPr="00A71EBA">
        <w:rPr>
          <w:sz w:val="16"/>
        </w:rPr>
        <w:t xml:space="preserve">. The NSA sorts a fraction of those into 70 separate databases.”1 </w:t>
      </w:r>
      <w:r w:rsidRPr="00A71EBA">
        <w:rPr>
          <w:rStyle w:val="StyleBoldUnderline"/>
        </w:rPr>
        <w:t>The NSA is merely one amongst hundreds of agencies and contractors vacuuming up data</w:t>
      </w:r>
      <w:r w:rsidRPr="00A71EBA">
        <w:rPr>
          <w:sz w:val="16"/>
        </w:rPr>
        <w:t xml:space="preserve"> to be sifted, sorted, and stored. </w:t>
      </w:r>
      <w:r w:rsidRPr="00A71EBA">
        <w:rPr>
          <w:rStyle w:val="StyleBoldUnderline"/>
        </w:rPr>
        <w:t>The resulting flood of information is, in part, a function of the technological developments</w:t>
      </w:r>
      <w:r w:rsidRPr="00A71EBA">
        <w:rPr>
          <w:sz w:val="16"/>
        </w:rPr>
        <w:t xml:space="preserve"> that have made it possible to automatically collect, store, and share fantastic amounts of data. </w:t>
      </w:r>
      <w:r w:rsidRPr="00A71EBA">
        <w:rPr>
          <w:rStyle w:val="StyleBoldUnderline"/>
        </w:rPr>
        <w:t>However, making sense of this information trove at the all-too-human receiving end can pose a problem</w:t>
      </w:r>
      <w:r w:rsidRPr="00A71EBA">
        <w:rPr>
          <w:sz w:val="16"/>
        </w:rPr>
        <w:t xml:space="preserve">: “Analysts who make sense of documents and conversations obtained by foreign and domestic spying share their judgment by publishing 50,000 intelligence reports each year – a volume so large that many are routinely ignored.”2 </w:t>
      </w:r>
      <w:r w:rsidRPr="00A71EBA">
        <w:rPr>
          <w:rStyle w:val="StyleBoldUnderline"/>
        </w:rPr>
        <w:t>The so-called “Super Users” who are supposed to have access to the whole range of information generated by the intelligence apparatus reportedly told the Post that “there is simply no way they can keep up with the nation’s most sensitive work.</w:t>
      </w:r>
      <w:r w:rsidRPr="00A71EBA">
        <w:rPr>
          <w:sz w:val="16"/>
        </w:rPr>
        <w:t xml:space="preserve">”3 As one of them put it, “I’m not going to live long enough to be briefed on everything.”4 </w:t>
      </w:r>
      <w:r w:rsidRPr="00A71EBA">
        <w:rPr>
          <w:rStyle w:val="StyleBoldUnderline"/>
        </w:rPr>
        <w:t xml:space="preserve">The lament is a familiar one in an era of </w:t>
      </w:r>
      <w:r w:rsidRPr="00A71EBA">
        <w:rPr>
          <w:rStyle w:val="Emphasis"/>
        </w:rPr>
        <w:t>information overload</w:t>
      </w:r>
      <w:r w:rsidRPr="00A71EBA">
        <w:rPr>
          <w:sz w:val="16"/>
        </w:rPr>
        <w:t xml:space="preserve"> – and not just for intelligence agencies, marketers, and other collectors of databases. The same challenge is faced by any citizen attempting to read all of the news stories (or Tweets, or status updates, or blogs posts) that are published on a given day, or a financial analyst researching all of the available information pertaining to the performance of a particular company. When I was a journalist in the early 1990s, just as computers entered the newsroom, we had available to us several electronic newswires that updated themselves automatically with stories on topics ranging from international news to US politics to sports and entertainment. I remember thinking at the time that it was impossible to keep up with the news as it unfolded on my screen. By the time I had read one wire story, dozens of new ones had been filed from around the world. That was just a tiny taste of the coming information cornucopia. Now an unimaginably unmanageable flow of mediated information is available to anyone with Internet access. </w:t>
      </w:r>
      <w:r w:rsidRPr="00A71EBA">
        <w:rPr>
          <w:rStyle w:val="StyleBoldUnderline"/>
        </w:rPr>
        <w:t>The paradox of an era of information glut emerges against the background of this new information landscape: at the very moment when we have the technology available to inform ourselves as never before, we are simultaneously and compellingly confronted with the impossibility of ever being fully informed</w:t>
      </w:r>
      <w:r w:rsidRPr="00A71EBA">
        <w:rPr>
          <w:sz w:val="16"/>
        </w:rPr>
        <w:t xml:space="preserve">. Even more disturbingly, </w:t>
      </w:r>
      <w:r w:rsidRPr="00A71EBA">
        <w:rPr>
          <w:rStyle w:val="StyleBoldUnderline"/>
        </w:rPr>
        <w:t>we are confronted with this impossibility at the very moment when we are told that being informed is more important than ever</w:t>
      </w:r>
      <w:r w:rsidRPr="00A71EBA">
        <w:rPr>
          <w:sz w:val="16"/>
        </w:rPr>
        <w:t xml:space="preserve"> before to our livelihood, our security, and our social lives. This is not to suggest that it might, once upon a time, have been possible to be “fully informed”– n the sense of knowing all the details of the daily events, their various causes, explanations, and interpretations relating to our social, cultural, political, and economic lives. As Jorge Luis Borges’s (insomnia-inspired) allegory of the mnemonic phenomenon </w:t>
      </w:r>
      <w:proofErr w:type="spellStart"/>
      <w:r w:rsidRPr="00A71EBA">
        <w:rPr>
          <w:sz w:val="16"/>
        </w:rPr>
        <w:t>Funes</w:t>
      </w:r>
      <w:proofErr w:type="spellEnd"/>
      <w:r w:rsidRPr="00A71EBA">
        <w:rPr>
          <w:sz w:val="16"/>
        </w:rPr>
        <w:t xml:space="preserve"> suggests, </w:t>
      </w:r>
      <w:r w:rsidRPr="00A71EBA">
        <w:rPr>
          <w:rStyle w:val="StyleBoldUnderline"/>
        </w:rPr>
        <w:t>every day we are bombarded with more information than we can possibly absorb or recall</w:t>
      </w:r>
      <w:r w:rsidRPr="00A71EBA">
        <w:rPr>
          <w:sz w:val="16"/>
        </w:rPr>
        <w:t xml:space="preserve">. </w:t>
      </w:r>
      <w:r w:rsidRPr="00A71EBA">
        <w:rPr>
          <w:rStyle w:val="StyleBoldUnderline"/>
        </w:rPr>
        <w:t xml:space="preserve">The ability to capture and recount all of this information in detail is precisely what made </w:t>
      </w:r>
      <w:proofErr w:type="spellStart"/>
      <w:r w:rsidRPr="00A71EBA">
        <w:rPr>
          <w:rStyle w:val="StyleBoldUnderline"/>
        </w:rPr>
        <w:t>Funes</w:t>
      </w:r>
      <w:proofErr w:type="spellEnd"/>
      <w:r w:rsidRPr="00A71EBA">
        <w:rPr>
          <w:rStyle w:val="StyleBoldUnderline"/>
        </w:rPr>
        <w:t xml:space="preserve"> a freak – or a god</w:t>
      </w:r>
      <w:r w:rsidRPr="00A71EBA">
        <w:rPr>
          <w:sz w:val="16"/>
        </w:rPr>
        <w:t xml:space="preserve">: “We, at one glance, can perceive three glasses on a table; </w:t>
      </w:r>
      <w:proofErr w:type="spellStart"/>
      <w:r w:rsidRPr="00A71EBA">
        <w:rPr>
          <w:sz w:val="16"/>
        </w:rPr>
        <w:t>Funes</w:t>
      </w:r>
      <w:proofErr w:type="spellEnd"/>
      <w:r w:rsidRPr="00A71EBA">
        <w:rPr>
          <w:sz w:val="16"/>
        </w:rPr>
        <w:t xml:space="preserve">, all the leaves and tendrils and fruit that make up a grape vine. He knew by heart the forms of the southern clouds at dawn on the 30th of April, 1882, and could compare them in his memory with the mottled streaks on a book in Spanish binding he had only seen once and with the outlines of the form raised by an oar in the Rio Negro the night before the </w:t>
      </w:r>
      <w:proofErr w:type="spellStart"/>
      <w:r w:rsidRPr="00A71EBA">
        <w:rPr>
          <w:sz w:val="16"/>
        </w:rPr>
        <w:t>Quebracho</w:t>
      </w:r>
      <w:proofErr w:type="spellEnd"/>
      <w:r w:rsidRPr="00A71EBA">
        <w:rPr>
          <w:sz w:val="16"/>
        </w:rPr>
        <w:t xml:space="preserve"> uprising.”5 There are, of course, some drawbacks to total information awareness, </w:t>
      </w:r>
      <w:proofErr w:type="spellStart"/>
      <w:r w:rsidRPr="00A71EBA">
        <w:rPr>
          <w:sz w:val="16"/>
        </w:rPr>
        <w:t>Funes</w:t>
      </w:r>
      <w:proofErr w:type="spellEnd"/>
      <w:r w:rsidRPr="00A71EBA">
        <w:rPr>
          <w:sz w:val="16"/>
        </w:rPr>
        <w:t xml:space="preserve">-style: it took him a full day to remember a day (and presumably even longer to recall the day spent remembering it). Moreover, </w:t>
      </w:r>
      <w:proofErr w:type="spellStart"/>
      <w:r w:rsidRPr="00A71EBA">
        <w:rPr>
          <w:sz w:val="16"/>
        </w:rPr>
        <w:t>Funes</w:t>
      </w:r>
      <w:proofErr w:type="spellEnd"/>
      <w:r w:rsidRPr="00A71EBA">
        <w:rPr>
          <w:sz w:val="16"/>
        </w:rPr>
        <w:t xml:space="preserve"> was only recording his direct experiences – as yet un-augmented by the Internet and its bottomless reserves of mediated information. </w:t>
      </w:r>
      <w:r w:rsidRPr="00A71EBA">
        <w:rPr>
          <w:rStyle w:val="StyleBoldUnderline"/>
        </w:rPr>
        <w:t>If it has always been impossible to fully absorb the information by which we are surrounded – still more so to be “fully informed”– he palpable information overload associated with the digital, multi-channel era has made us aware as never before of this impossibility</w:t>
      </w:r>
      <w:r w:rsidRPr="00A71EBA">
        <w:rPr>
          <w:sz w:val="16"/>
        </w:rPr>
        <w:t xml:space="preserve">. In his book Data Smog, David </w:t>
      </w:r>
      <w:proofErr w:type="spellStart"/>
      <w:r w:rsidRPr="00A71EBA">
        <w:rPr>
          <w:sz w:val="16"/>
        </w:rPr>
        <w:t>Shenk</w:t>
      </w:r>
      <w:proofErr w:type="spellEnd"/>
      <w:r w:rsidRPr="00A71EBA">
        <w:rPr>
          <w:sz w:val="16"/>
        </w:rPr>
        <w:t xml:space="preserve"> observed that “</w:t>
      </w:r>
      <w:r w:rsidRPr="00A71EBA">
        <w:rPr>
          <w:rStyle w:val="StyleBoldUnderline"/>
        </w:rPr>
        <w:t>It is estimated that one weekday edition of today’s New York Times contains more information than the average person in seventeenth-century England was likely to come across in a lifetime</w:t>
      </w:r>
      <w:r w:rsidRPr="00A71EBA">
        <w:rPr>
          <w:sz w:val="16"/>
        </w:rPr>
        <w:t xml:space="preserve">.”6 He does not say who did the estimating – and it is a formulation whose credibility, such as it is, depends on a particular definition of information: “in mass mediated form.” Surely during the 17th century people were absorbing all kinds of information directly from the world around them, as we do today through the course of our daily lives. There is little indication that our sensory apparatus has become more finely tuned or capacious. However, the amount of mediated information – that which we self-consciously reflect upon as information presented to us in constructed and contrived formats (TV shows, movies, newspapers, Tweets, status updates, blogs, text messages, and so on) via various devices including televisions, radios, computers, and so on – has surely increased dramatically, thanks in no small part to the proliferation of portable, networked, interactive devices. </w:t>
      </w:r>
      <w:r w:rsidRPr="00A71EBA">
        <w:rPr>
          <w:rStyle w:val="StyleBoldUnderline"/>
        </w:rPr>
        <w:t>Even before the advent of these devices, all we had to do was go to the library to feel overwhelmed by more than we could possibly absorb. Now this excess confronts us at every turn: in the devices we use to work, to communicate with one another, to entertain ourselves</w:t>
      </w:r>
      <w:r w:rsidRPr="00A71EBA">
        <w:rPr>
          <w:sz w:val="16"/>
        </w:rPr>
        <w:t xml:space="preserve">. </w:t>
      </w:r>
      <w:proofErr w:type="spellStart"/>
      <w:r w:rsidRPr="00A71EBA">
        <w:rPr>
          <w:sz w:val="16"/>
        </w:rPr>
        <w:t>Gult</w:t>
      </w:r>
      <w:proofErr w:type="spellEnd"/>
      <w:r w:rsidRPr="00A71EBA">
        <w:rPr>
          <w:sz w:val="16"/>
        </w:rPr>
        <w:t xml:space="preserve"> is no longer a “pull” phenomenon but a “push” one. We don’t go to it, it comes to us. It is the mediated atmosphere in which we are immersed. When all we had to do to keep up with the news, for example, was to read a daily newspaper and watch the network evening news, it was easier to imagine the possibility that someone like Walter Cronkite could tell us “the way it is” during the half-hour interlude of an evening newscast. </w:t>
      </w:r>
      <w:r w:rsidRPr="00A71EBA">
        <w:rPr>
          <w:rStyle w:val="StyleBoldUnderline"/>
        </w:rPr>
        <w:t>By the first decade of the 21st century, the era of the most-trusted man in America was long gone, as evidenced, for example, by a poll revealing that despite (or perhaps because of) the proliferation of hours devoted to television news, not one major news outlet was trusted by the majority of the American people</w:t>
      </w:r>
      <w:r w:rsidRPr="00A71EBA">
        <w:rPr>
          <w:sz w:val="16"/>
        </w:rPr>
        <w:t xml:space="preserve">. Poll upon poll have revealed declining levels of public trust in news outlets and a heightened sense of perceived bias on the part of journalists. The researcher responsible for a 2008 poll noted that “an astonishing percentage of Americans see biases and partisanship in their mainstream news sources” presumably because, “The availability of alternative viewpoints and news sources through the Internet ... contributes to the increased skepticism about the objectivity of profit-driven news outlets owned by large conglomerates.”7 </w:t>
      </w:r>
      <w:r w:rsidRPr="00A71EBA">
        <w:rPr>
          <w:rStyle w:val="StyleBoldUnderline"/>
        </w:rPr>
        <w:t>It is not just that there is more information available, but that this very surfeit has highlighted the incompleteness of any individual account. An era of information overload coincides, in other words, with the reflexive recognition of the constructed and partial nature of representation</w:t>
      </w:r>
      <w:r w:rsidRPr="00A71EBA">
        <w:rPr>
          <w:sz w:val="16"/>
        </w:rPr>
        <w:t>.</w:t>
      </w:r>
    </w:p>
    <w:p w14:paraId="5F1BE555" w14:textId="77777777" w:rsidR="00D942C3" w:rsidRPr="00A71EBA" w:rsidRDefault="00D942C3" w:rsidP="00D942C3"/>
    <w:p w14:paraId="4C39E7F0" w14:textId="77777777" w:rsidR="00D942C3" w:rsidRPr="00A71EBA" w:rsidRDefault="00D942C3" w:rsidP="00D942C3"/>
    <w:p w14:paraId="6483B7E7" w14:textId="77777777" w:rsidR="00D942C3" w:rsidRPr="00A71EBA" w:rsidRDefault="00D942C3" w:rsidP="00D942C3">
      <w:pPr>
        <w:pStyle w:val="Heading4"/>
      </w:pPr>
      <w:r w:rsidRPr="00A71EBA">
        <w:t>Surveillance is no exception – the normalization of intrusive surveillance programs is justified under the pre-emptive logic of deterrence – we are convinced that once we know everything, we can prevent all crime</w:t>
      </w:r>
    </w:p>
    <w:p w14:paraId="2C331154" w14:textId="77777777" w:rsidR="00D942C3" w:rsidRPr="00A71EBA" w:rsidRDefault="00D942C3" w:rsidP="00D942C3">
      <w:proofErr w:type="spellStart"/>
      <w:r w:rsidRPr="00A71EBA">
        <w:rPr>
          <w:rStyle w:val="StyleStyleBold12pt"/>
        </w:rPr>
        <w:t>Andrejevic</w:t>
      </w:r>
      <w:proofErr w:type="spellEnd"/>
      <w:r w:rsidRPr="00A71EBA">
        <w:rPr>
          <w:rStyle w:val="StyleStyleBold12pt"/>
        </w:rPr>
        <w:t xml:space="preserve"> 13</w:t>
      </w:r>
      <w:r w:rsidRPr="00A71EBA">
        <w:t xml:space="preserve"> – Honorary Research Associate Professor, Centre for Critical and Cultural Studies; media scholar who writes about surveillance, new media, and popular culture (Mark, “</w:t>
      </w:r>
      <w:proofErr w:type="spellStart"/>
      <w:r w:rsidRPr="00A71EBA">
        <w:t>InfoGlut</w:t>
      </w:r>
      <w:proofErr w:type="spellEnd"/>
      <w:r w:rsidRPr="00A71EBA">
        <w:t>,” "Foreknowledge is Supremacy") //RGP</w:t>
      </w:r>
    </w:p>
    <w:p w14:paraId="3E2C9962" w14:textId="77777777" w:rsidR="00D942C3" w:rsidRPr="00A71EBA" w:rsidRDefault="00D942C3" w:rsidP="00D942C3">
      <w:pPr>
        <w:rPr>
          <w:sz w:val="16"/>
        </w:rPr>
      </w:pPr>
      <w:r w:rsidRPr="00A71EBA">
        <w:rPr>
          <w:rStyle w:val="StyleBoldUnderline"/>
        </w:rPr>
        <w:t>These formulations bring us a bit closer to the notion of deterrence: a kind of pre-emption of the core experience of desire itself – what gets averted is the moment of lack with which this experience coincides</w:t>
      </w:r>
      <w:r w:rsidRPr="00A71EBA">
        <w:rPr>
          <w:sz w:val="16"/>
        </w:rPr>
        <w:t xml:space="preserve">. </w:t>
      </w:r>
      <w:r w:rsidRPr="00A71EBA">
        <w:rPr>
          <w:rStyle w:val="StyleBoldUnderline"/>
        </w:rPr>
        <w:t>Taken to its limit, the goal is to relegate desire to the pre-empted status of crime</w:t>
      </w:r>
      <w:r w:rsidRPr="00A71EBA">
        <w:rPr>
          <w:sz w:val="16"/>
        </w:rPr>
        <w:t xml:space="preserve"> in “The Minority Report”: “pure metaphysics.” </w:t>
      </w:r>
      <w:r w:rsidRPr="00A71EBA">
        <w:rPr>
          <w:rStyle w:val="StyleBoldUnderline"/>
        </w:rPr>
        <w:t>If you’re jailed before you committed the crime, are you really guilty?</w:t>
      </w:r>
      <w:r w:rsidRPr="00A71EBA">
        <w:rPr>
          <w:sz w:val="16"/>
        </w:rPr>
        <w:t xml:space="preserve"> If the database knows what you want before you do, did you really want it? </w:t>
      </w:r>
      <w:r w:rsidRPr="00A71EBA">
        <w:rPr>
          <w:rStyle w:val="StyleBoldUnderline"/>
        </w:rPr>
        <w:t>The lack is filled before it is subjectively perceived</w:t>
      </w:r>
      <w:r w:rsidRPr="00A71EBA">
        <w:rPr>
          <w:sz w:val="16"/>
        </w:rPr>
        <w:t xml:space="preserve">. </w:t>
      </w:r>
      <w:r w:rsidRPr="00A71EBA">
        <w:rPr>
          <w:rStyle w:val="StyleBoldUnderline"/>
        </w:rPr>
        <w:t>Would the crime really have happened?</w:t>
      </w:r>
      <w:r w:rsidRPr="00A71EBA">
        <w:rPr>
          <w:sz w:val="16"/>
        </w:rPr>
        <w:t xml:space="preserve"> Was the desire really there? Is that purchase/ search term really what the subject wanted prior to the precipitation of the moment of consumption or search? The mutants and the statisticians say yes, and who is to prove them wrong? </w:t>
      </w:r>
      <w:r w:rsidRPr="00A71EBA">
        <w:rPr>
          <w:rStyle w:val="StyleBoldUnderline"/>
        </w:rPr>
        <w:t xml:space="preserve">In his description of what he describes as the simulation of surveillance, </w:t>
      </w:r>
      <w:proofErr w:type="spellStart"/>
      <w:r w:rsidRPr="00A71EBA">
        <w:rPr>
          <w:rStyle w:val="StyleBoldUnderline"/>
        </w:rPr>
        <w:t>Bogard</w:t>
      </w:r>
      <w:proofErr w:type="spellEnd"/>
      <w:r w:rsidRPr="00A71EBA">
        <w:rPr>
          <w:rStyle w:val="StyleBoldUnderline"/>
        </w:rPr>
        <w:t xml:space="preserve"> argues that predictive analytics is not simply about predicting outcomes, but about devising ways of altering them</w:t>
      </w:r>
      <w:r w:rsidRPr="00A71EBA">
        <w:rPr>
          <w:sz w:val="16"/>
        </w:rPr>
        <w:t xml:space="preserve">. In policing terms, </w:t>
      </w:r>
      <w:r w:rsidRPr="00A71EBA">
        <w:rPr>
          <w:rStyle w:val="StyleBoldUnderline"/>
        </w:rPr>
        <w:t>the goal of predicting the likelihood of criminal behavior is to deter it</w:t>
      </w:r>
      <w:r w:rsidRPr="00A71EBA">
        <w:rPr>
          <w:sz w:val="16"/>
        </w:rPr>
        <w:t xml:space="preserve">. In marketing or campaigning terms it is to anticipate desire before it happens – to precipitate an accelerating range of latent desires that were allegedly “already there.” Transposed into business jargon, as one digital marketing executive put it, “In the early days of digital marketing, analytics emerged to tell us what happened and, as analytics got better, why it happened. Then solutions emerged to make it easier to act on data and optimize results.”33 The more data that can be processed faster, the better for turning “big data into a big opportunity.”34 </w:t>
      </w:r>
      <w:r w:rsidRPr="00A71EBA">
        <w:rPr>
          <w:rStyle w:val="StyleBoldUnderline"/>
        </w:rPr>
        <w:t>The promise of predictive analytics is to incorporate the future as a set of anticipated data points into the decision-making process</w:t>
      </w:r>
      <w:r w:rsidRPr="00A71EBA">
        <w:rPr>
          <w:sz w:val="16"/>
        </w:rPr>
        <w:t xml:space="preserve">: “Historically all Web analytics have reflected data from the past which has been to a certain extent like driving a car using only the rear view mirror … for the first time we can be marketers using data in a manner that allows us to drive while facing the road ahead.”35 It is a vision of a future in which the structure outlined by predictions is subject to modification along certain pivot points. If, for example, a credit card company can predict a scenario that might lead to losses, it can intervene in advance to attempt to minimize these, as in one example described by the New York Times: “credit-card companies keep an eye on whether you are making purchases of that kind [indicating marital problems], because divorce is expensive and they are paranoid that you might stop paying your credit-card bill. For example, if you use your card to pay for a marriage counselor, they might decrease your credit line.”36 Similarly, in the book Super Crunchers, Ian Ayres describes how the credit card company </w:t>
      </w:r>
      <w:proofErr w:type="spellStart"/>
      <w:r w:rsidRPr="00A71EBA">
        <w:rPr>
          <w:sz w:val="16"/>
        </w:rPr>
        <w:t>CapOne</w:t>
      </w:r>
      <w:proofErr w:type="spellEnd"/>
      <w:r w:rsidRPr="00A71EBA">
        <w:rPr>
          <w:sz w:val="16"/>
        </w:rPr>
        <w:t xml:space="preserve"> uses data mining to predict the smallest possible reduction in interest rates that can be used to retain customers. When someone calls in with a complaint about a card’s high interest rates, a computer uses detailed information about the consumer combined with information about how similar customers have behaved in the past to rapidly generate a range of rates likely to pre-empt the consumer’s cancellation request: “Because of Super Crunching, </w:t>
      </w:r>
      <w:proofErr w:type="spellStart"/>
      <w:r w:rsidRPr="00A71EBA">
        <w:rPr>
          <w:sz w:val="16"/>
        </w:rPr>
        <w:t>CapOne</w:t>
      </w:r>
      <w:proofErr w:type="spellEnd"/>
      <w:r w:rsidRPr="00A71EBA">
        <w:rPr>
          <w:sz w:val="16"/>
        </w:rPr>
        <w:t xml:space="preserve"> knows that a lot of people will be satisfied with this reduction (even when they say they’ve been offered a lower rate from another card).”37 </w:t>
      </w:r>
      <w:r w:rsidRPr="00A71EBA">
        <w:rPr>
          <w:rStyle w:val="StyleBoldUnderline"/>
        </w:rPr>
        <w:t>The fact that marketing analogies are so frequently used to introduce the topic of predictive analytics reflects both the pioneering role played by the commercial sector and what might be described as its ordinariness</w:t>
      </w:r>
      <w:r w:rsidRPr="00A71EBA">
        <w:rPr>
          <w:sz w:val="16"/>
        </w:rPr>
        <w:t xml:space="preserve">: the way in which the use of data mining has incorporated itself into our understanding of how the world works in the digital era. Customized recommendations on Amazon.com and targeted advertising on the Internet, not to mention targeted mailings and customized coupons in the supermarket, have become the commonplaces of everyday life in contemporary, information-rich societies. </w:t>
      </w:r>
      <w:r w:rsidRPr="00A71EBA">
        <w:rPr>
          <w:rStyle w:val="StyleBoldUnderline"/>
        </w:rPr>
        <w:t>What once might have seemed slightly creepy – Google scanning our email, for example, to figure out how best to market to us – has become a normal and largely overlooked part of daily life for millions of email users</w:t>
      </w:r>
      <w:r w:rsidRPr="00A71EBA">
        <w:rPr>
          <w:sz w:val="16"/>
        </w:rPr>
        <w:t xml:space="preserve">. </w:t>
      </w:r>
      <w:r w:rsidRPr="00A71EBA">
        <w:rPr>
          <w:rStyle w:val="StyleBoldUnderline"/>
        </w:rPr>
        <w:t>This level of normalcy helps to pave the way for forms of population-level police surveillance that might previously have seemed intrusive or otherwise inappropriate</w:t>
      </w:r>
      <w:r w:rsidRPr="00A71EBA">
        <w:rPr>
          <w:sz w:val="16"/>
        </w:rPr>
        <w:t>. As a report for the National Institute of Justice put it, “Walmart, for example, learned through analysis that when a major weather event is in the forecast, demand for three items rises: duct tape, bottled water and strawberry Pop-Tarts … Police can use a similar data analysis to help make their work more efficient … some in the field believe it has the potential to transform law enforcement by enabling police to anticipate and prevent crime instead of simply responding to it.”38 If</w:t>
      </w:r>
      <w:r w:rsidRPr="00A71EBA">
        <w:rPr>
          <w:rStyle w:val="StyleBoldUnderline"/>
        </w:rPr>
        <w:t xml:space="preserve"> we are submitting to detailed monitoring to help enhance Pop-Tart sales, surely we can do it for public safety and national security</w:t>
      </w:r>
      <w:r w:rsidRPr="00A71EBA">
        <w:rPr>
          <w:sz w:val="16"/>
        </w:rPr>
        <w:t xml:space="preserve">. </w:t>
      </w:r>
      <w:r w:rsidRPr="00A71EBA">
        <w:rPr>
          <w:rStyle w:val="StyleBoldUnderline"/>
        </w:rPr>
        <w:t>Viewed from a slightly different perspective, it is hard to avoid the notion that we are living in an era of rampant surveillance creep</w:t>
      </w:r>
      <w:r w:rsidRPr="00A71EBA">
        <w:rPr>
          <w:sz w:val="16"/>
        </w:rPr>
        <w:t xml:space="preserve">. Whereas once upon a time it might have seemed strange to allow police to scan and store license plate numbers of everyone who drives by a particular location, this now takes place as a matter of course. Predictive policing, in this regard, is just piggybacking on the “new normal” of digital, interactive monitoring. </w:t>
      </w:r>
      <w:r w:rsidRPr="00A71EBA">
        <w:rPr>
          <w:rStyle w:val="StyleBoldUnderline"/>
        </w:rPr>
        <w:t>Reinforcing this normality are the claims made on behalf of predictive policing</w:t>
      </w:r>
      <w:r w:rsidRPr="00A71EBA">
        <w:rPr>
          <w:sz w:val="16"/>
        </w:rPr>
        <w:t xml:space="preserve">. In Boston, officials reported that serious crime in the Cambridge area in 2011 dropped to its lowest level in 50 years after police adopted a data-driven predictive policing program (tellingly, the claim does not distinguish between correlation and causation). The murder rate actually increased – but police said this was a result of domestic disputes that they could not (yet?) predict.39 In Santa Cruz, police reported a significant drop in burglaries after adopting a predictive policing program developed by mathematicians, an anthropologist, and a criminologist based on models for predicting earthquake aftershocks.40 In Memphis, officials reported a 15 percent drop in serious crime over four years after adopting a database-driven predictive policing program.41 Police are experimenting with a growing range of variables to predict crime, ranging from weather patterns to building code violations. In Arlington, Texas, police reported that every unit increase in physical decay of the neighborhood (measured by code violations) resulted in six more residential burglaries in the city.42 </w:t>
      </w:r>
      <w:proofErr w:type="gramStart"/>
      <w:r w:rsidRPr="00A71EBA">
        <w:rPr>
          <w:sz w:val="16"/>
        </w:rPr>
        <w:t>For</w:t>
      </w:r>
      <w:proofErr w:type="gramEnd"/>
      <w:r w:rsidRPr="00A71EBA">
        <w:rPr>
          <w:sz w:val="16"/>
        </w:rPr>
        <w:t xml:space="preserve"> the moment, however, the most common indicator seems to be past patterns of behavior. In Santa Cruz, for example, two women were taken into custody for peering into cars in a parking garage that the computer indicated would be at risk for burglaries that day: “One woman was found to have outstanding warrants; the other was carrying illegal drugs.”43 </w:t>
      </w:r>
      <w:r w:rsidRPr="00A71EBA">
        <w:rPr>
          <w:rStyle w:val="StyleBoldUnderline"/>
        </w:rPr>
        <w:t>If, for the moment, the methodologies seem relatively crude</w:t>
      </w:r>
      <w:r w:rsidRPr="00A71EBA">
        <w:rPr>
          <w:sz w:val="16"/>
        </w:rPr>
        <w:t xml:space="preserve"> (but potentially effective – at least on occasion), </w:t>
      </w:r>
      <w:r w:rsidRPr="00A71EBA">
        <w:rPr>
          <w:rStyle w:val="Emphasis"/>
        </w:rPr>
        <w:t>it is worth keeping in mind that current systems rely on only a tiny current of the swelling information flood</w:t>
      </w:r>
      <w:r w:rsidRPr="00A71EBA">
        <w:rPr>
          <w:sz w:val="16"/>
        </w:rPr>
        <w:t xml:space="preserve">. However, </w:t>
      </w:r>
      <w:r w:rsidRPr="00A71EBA">
        <w:rPr>
          <w:rStyle w:val="StyleBoldUnderline"/>
        </w:rPr>
        <w:t>recent regulatory shifts propose to make much more data available</w:t>
      </w:r>
      <w:r w:rsidRPr="00A71EBA">
        <w:rPr>
          <w:sz w:val="16"/>
        </w:rPr>
        <w:t xml:space="preserve">. As of this writing, </w:t>
      </w:r>
      <w:r w:rsidRPr="00A71EBA">
        <w:rPr>
          <w:rStyle w:val="StyleBoldUnderline"/>
        </w:rPr>
        <w:t>legislators in the UK have proposed giving intelligence agencies access to the phone records, browsing details, emails, and text messages of all Britons without a warrant</w:t>
      </w:r>
      <w:r w:rsidRPr="00A71EBA">
        <w:rPr>
          <w:sz w:val="16"/>
        </w:rPr>
        <w:t xml:space="preserve">.44 </w:t>
      </w:r>
      <w:r w:rsidRPr="00A71EBA">
        <w:rPr>
          <w:rStyle w:val="StyleBoldUnderline"/>
        </w:rPr>
        <w:t>In the US, updated “guidelines” for the National Counter Terrorism Center allow the organization to collect data about any American without a warrant and keep it for up to five ye</w:t>
      </w:r>
      <w:r w:rsidRPr="00A71EBA">
        <w:rPr>
          <w:sz w:val="16"/>
        </w:rPr>
        <w:t xml:space="preserve">ars. It also permits the center to data mine this information for the purposes of investigating terrorism.45 </w:t>
      </w:r>
      <w:r w:rsidRPr="00A71EBA">
        <w:rPr>
          <w:rStyle w:val="Emphasis"/>
        </w:rPr>
        <w:t>Total Information Awareness as a named program may have disappeared, but as an unnamed initiative it continues to develop apace</w:t>
      </w:r>
      <w:r w:rsidRPr="00A71EBA">
        <w:rPr>
          <w:sz w:val="16"/>
        </w:rPr>
        <w:t>.</w:t>
      </w:r>
    </w:p>
    <w:p w14:paraId="50052496" w14:textId="77777777" w:rsidR="00D942C3" w:rsidRPr="00A71EBA" w:rsidRDefault="00D942C3" w:rsidP="00D942C3"/>
    <w:p w14:paraId="70595C1E" w14:textId="77777777" w:rsidR="00D942C3" w:rsidRPr="00A71EBA" w:rsidRDefault="00D942C3" w:rsidP="00D942C3">
      <w:pPr>
        <w:pStyle w:val="Heading4"/>
      </w:pPr>
      <w:r w:rsidRPr="00A71EBA">
        <w:t>With increasing floods of information comes a widening power gap – those with access to bulk data gain advantage over those without it</w:t>
      </w:r>
    </w:p>
    <w:p w14:paraId="2F2FCBA2" w14:textId="77777777" w:rsidR="00D942C3" w:rsidRPr="00A71EBA" w:rsidRDefault="00D942C3" w:rsidP="00D942C3">
      <w:proofErr w:type="spellStart"/>
      <w:r w:rsidRPr="00A71EBA">
        <w:rPr>
          <w:rStyle w:val="StyleStyleBold12pt"/>
        </w:rPr>
        <w:t>Andrejevic</w:t>
      </w:r>
      <w:proofErr w:type="spellEnd"/>
      <w:r w:rsidRPr="00A71EBA">
        <w:rPr>
          <w:rStyle w:val="StyleStyleBold12pt"/>
        </w:rPr>
        <w:t xml:space="preserve"> 13</w:t>
      </w:r>
      <w:r w:rsidRPr="00A71EBA">
        <w:t xml:space="preserve"> – Honorary Research Associate Professor, Centre for Critical and Cultural Studies; media scholar who writes about surveillance, new media, and popular culture (Mark, “</w:t>
      </w:r>
      <w:proofErr w:type="spellStart"/>
      <w:r w:rsidRPr="00A71EBA">
        <w:t>InfoGlut</w:t>
      </w:r>
      <w:proofErr w:type="spellEnd"/>
      <w:r w:rsidRPr="00A71EBA">
        <w:t>,” Simulation as Deterrence) //RGP</w:t>
      </w:r>
    </w:p>
    <w:p w14:paraId="57A3CC82" w14:textId="77777777" w:rsidR="00D942C3" w:rsidRPr="00A71EBA" w:rsidRDefault="00D942C3" w:rsidP="00D942C3">
      <w:pPr>
        <w:rPr>
          <w:sz w:val="16"/>
        </w:rPr>
      </w:pPr>
      <w:r w:rsidRPr="00A71EBA">
        <w:rPr>
          <w:sz w:val="16"/>
        </w:rPr>
        <w:t xml:space="preserve">The question recalls the post-9/11 data-driven plans of Admiral John Poindexter for a Total Information Awareness program that would sift through a giant database of databases in search of threat indicators. Indeed, </w:t>
      </w:r>
      <w:r w:rsidRPr="00A71EBA">
        <w:rPr>
          <w:rStyle w:val="StyleBoldUnderline"/>
        </w:rPr>
        <w:t>the Wall Street Journal opens its op-ed piece about the Colorado shooting with the question, “Would Total Information Awareness have stopped James Eagan Holmes</w:t>
      </w:r>
      <w:r w:rsidRPr="00A71EBA">
        <w:rPr>
          <w:sz w:val="16"/>
        </w:rPr>
        <w:t xml:space="preserve"> [the suspect in the Colorado shooting]?”2 Put that way, </w:t>
      </w:r>
      <w:r w:rsidRPr="00A71EBA">
        <w:rPr>
          <w:rStyle w:val="StyleBoldUnderline"/>
        </w:rPr>
        <w:t>the question sounds almost rhetorical: “total information awareness” implies a high degree of predictive power</w:t>
      </w:r>
      <w:r w:rsidRPr="00A71EBA">
        <w:rPr>
          <w:sz w:val="16"/>
        </w:rPr>
        <w:t xml:space="preserve">: if you could keep an electronic eye on everyone’s actions all the time, surely you could unearth the symptoms of eventual wrongdoing. Set aside for a moment that </w:t>
      </w:r>
      <w:r w:rsidRPr="00A71EBA">
        <w:rPr>
          <w:rStyle w:val="StyleBoldUnderline"/>
        </w:rPr>
        <w:t>the version of security on offer requires willing submission to “total” surveillance and simply consider the fantasy of pre-emption opened up by the technology: “a future landscape of surveillance without limits – everything visible in advance, everything transparent, sterilized, and risk-free, nothing secret, absolute foreknowledge of events</w:t>
      </w:r>
      <w:r w:rsidRPr="00A71EBA">
        <w:rPr>
          <w:sz w:val="16"/>
        </w:rPr>
        <w:t xml:space="preserve">.”3 </w:t>
      </w:r>
      <w:r w:rsidRPr="00A71EBA">
        <w:rPr>
          <w:rStyle w:val="StyleBoldUnderline"/>
        </w:rPr>
        <w:t>If this sounds futuristic and vaguely absurd, consider the claims that are currently being made on behalf of so-called predictive policing</w:t>
      </w:r>
      <w:r w:rsidRPr="00A71EBA">
        <w:rPr>
          <w:sz w:val="16"/>
        </w:rPr>
        <w:t xml:space="preserve">, which uses past crime patterns and related data to guide the deployment of police patrols: “It is now possible to predict the future when it comes to crime, such as identifying crime trends, anticipating hotspots in the community, refining resource deployment decisions, and ensuring the greatest protection for citizens in the most efficient manner.”4 </w:t>
      </w:r>
      <w:r w:rsidRPr="00A71EBA">
        <w:rPr>
          <w:rStyle w:val="StyleBoldUnderline"/>
        </w:rPr>
        <w:t>It is perhaps a telling sign of the power of the promise of new information and communication technologies, based on their ability to collect, store, and process huge amounts of data, that one of our first reactions to the unexpected has become: “could the database have predicted it?”</w:t>
      </w:r>
      <w:r w:rsidRPr="00A71EBA">
        <w:rPr>
          <w:sz w:val="16"/>
        </w:rPr>
        <w:t xml:space="preserve">– </w:t>
      </w:r>
      <w:proofErr w:type="gramStart"/>
      <w:r w:rsidRPr="00A71EBA">
        <w:rPr>
          <w:sz w:val="16"/>
        </w:rPr>
        <w:t>and</w:t>
      </w:r>
      <w:proofErr w:type="gramEnd"/>
      <w:r w:rsidRPr="00A71EBA">
        <w:rPr>
          <w:sz w:val="16"/>
        </w:rPr>
        <w:t xml:space="preserve"> the automatic corollary: “could the database have prevented it?” </w:t>
      </w:r>
      <w:r w:rsidRPr="00A71EBA">
        <w:rPr>
          <w:rStyle w:val="StyleBoldUnderline"/>
        </w:rPr>
        <w:t>Lurking in these two questions is an assumption about the character of knowledge in the digital era: the notion that the only limit on our predictive power is the ability to effectively organize all the available information</w:t>
      </w:r>
      <w:r w:rsidRPr="00A71EBA">
        <w:rPr>
          <w:sz w:val="16"/>
        </w:rPr>
        <w:t xml:space="preserve">. If this were indeed the case, then the development of technological information storage and processing technology might compensate for the shortcomings of the human brain by ushering in new forms of aggregate “knowledge” and predictive power. </w:t>
      </w:r>
      <w:r w:rsidRPr="00A71EBA">
        <w:rPr>
          <w:rStyle w:val="StyleBoldUnderline"/>
        </w:rPr>
        <w:t>Such forms of “knowing” would, in a sense, exceed the limits of human comprehension</w:t>
      </w:r>
      <w:r w:rsidRPr="00A71EBA">
        <w:rPr>
          <w:sz w:val="16"/>
        </w:rPr>
        <w:t xml:space="preserve">. It would no longer be a question of comprehending the data or using it to understand, in referential fashion, the world to which it refers, but rather of putting the data to use. The promise of automated data processing is to unearth the patterns that are far too complex for any human analyst to detect and to run the simulations that generate emergent patterns that would otherwise defy our predictive power. </w:t>
      </w:r>
      <w:r w:rsidRPr="00A71EBA">
        <w:rPr>
          <w:rStyle w:val="StyleBoldUnderline"/>
        </w:rPr>
        <w:t>The form of “knowledge” on offer is limited to those with access to the database and the processing power, and it replicates the logic of “knowing without knowing” insofar as it can serve as the basis for decisions while exceeding the processing power of any individual human brain</w:t>
      </w:r>
      <w:r w:rsidRPr="00A71EBA">
        <w:rPr>
          <w:sz w:val="16"/>
        </w:rPr>
        <w:t xml:space="preserve">. </w:t>
      </w:r>
      <w:r w:rsidRPr="00A71EBA">
        <w:rPr>
          <w:rStyle w:val="StyleBoldUnderline"/>
        </w:rPr>
        <w:t>In keeping with the logic of digital convergence, this form of knowledge is portrayed by its proponents as universal insofar as it is generalizable across the political, economic, and social domains</w:t>
      </w:r>
      <w:r w:rsidRPr="00A71EBA">
        <w:rPr>
          <w:sz w:val="16"/>
        </w:rPr>
        <w:t xml:space="preserve">. It can be used to predict consumer behavior as well as the spread of disease, or the likelihood that someone will need to be hospitalized within the coming year. Keeping this convergent background in mind, this chapter will focus on the somewhat narrower example of policing and security in order to explore the knowledge practices associated with data mining and predictive analytics in the era of “big data.” In particular, the focus will be upon the version of distributed, predictive “knowledge” that emerges from the database. As McCue puts it in her discussion of the use of predictive analytics for security purposes, “With data mining we can perform exhaustive searches of very large databases using automated methods, searching well beyond the capacity of human analysts or even a team of analysts.”5 In the wake of the development of database technology, there is an emerging tendency to devalue individual comprehension in comparison with the alleged predictive power derived from “super-crunching” tremendous amounts of data. This </w:t>
      </w:r>
      <w:r w:rsidRPr="00A71EBA">
        <w:rPr>
          <w:rStyle w:val="StyleBoldUnderline"/>
        </w:rPr>
        <w:t>development has significant implications for the promise that because new information and communication technologies are less or non-hierarchical, they are therefore forces for democratization and user empowerment</w:t>
      </w:r>
      <w:r w:rsidRPr="00A71EBA">
        <w:rPr>
          <w:sz w:val="16"/>
        </w:rPr>
        <w:t>. I</w:t>
      </w:r>
      <w:r w:rsidRPr="00A71EBA">
        <w:rPr>
          <w:rStyle w:val="StyleBoldUnderline"/>
        </w:rPr>
        <w:t>f the (allegedly) more powerful and productive forms of knowledge associated with “big data” are limited to those with access to the database and processing power, digital-era knowledge practices could prove to be even more exclusive and asymmetrical than those they promise to displace</w:t>
      </w:r>
      <w:r w:rsidRPr="00A71EBA">
        <w:rPr>
          <w:sz w:val="16"/>
        </w:rPr>
        <w:t xml:space="preserve">. </w:t>
      </w:r>
      <w:r w:rsidRPr="00A71EBA">
        <w:rPr>
          <w:rStyle w:val="StyleBoldUnderline"/>
        </w:rPr>
        <w:t>Widespread access to digital media would go hand-in-hand with what might be described as the emergence of a “big data” divide – one that could not be ameliorated by any relatively simple technological fix</w:t>
      </w:r>
      <w:r w:rsidRPr="00A71EBA">
        <w:rPr>
          <w:sz w:val="16"/>
        </w:rPr>
        <w:t xml:space="preserve"> (such as more widespread broadband access) or by enhanced forms of education and training. In this respect, </w:t>
      </w:r>
      <w:r w:rsidRPr="00A71EBA">
        <w:rPr>
          <w:rStyle w:val="StyleBoldUnderline"/>
        </w:rPr>
        <w:t>the knowledge practices associated with big data represent a profoundly un-democratic shift insofar as they are reliant upon access to huge and costly databases as well as to the processing power and technological know-how to make use of the data</w:t>
      </w:r>
      <w:r w:rsidRPr="00A71EBA">
        <w:rPr>
          <w:sz w:val="16"/>
        </w:rPr>
        <w:t>.</w:t>
      </w:r>
    </w:p>
    <w:p w14:paraId="41E97C15" w14:textId="77777777" w:rsidR="00D942C3" w:rsidRPr="00A71EBA" w:rsidRDefault="00D942C3" w:rsidP="00D942C3">
      <w:pPr>
        <w:pStyle w:val="Heading4"/>
      </w:pPr>
      <w:r w:rsidRPr="00A71EBA">
        <w:t>Something about Baudrillard</w:t>
      </w:r>
    </w:p>
    <w:p w14:paraId="3549F7D6" w14:textId="77777777" w:rsidR="00D942C3" w:rsidRPr="00A71EBA" w:rsidRDefault="00D942C3" w:rsidP="00D942C3">
      <w:proofErr w:type="spellStart"/>
      <w:r w:rsidRPr="00A71EBA">
        <w:rPr>
          <w:rStyle w:val="StyleStyleBold12pt"/>
        </w:rPr>
        <w:t>Andrejevic</w:t>
      </w:r>
      <w:proofErr w:type="spellEnd"/>
      <w:r w:rsidRPr="00A71EBA">
        <w:rPr>
          <w:rStyle w:val="StyleStyleBold12pt"/>
        </w:rPr>
        <w:t xml:space="preserve"> 13</w:t>
      </w:r>
      <w:r w:rsidRPr="00A71EBA">
        <w:t xml:space="preserve"> – Honorary Research Associate Professor, Centre for Critical and Cultural Studies; media scholar who writes about surveillance, new media, and popular culture (Mark, “</w:t>
      </w:r>
      <w:proofErr w:type="spellStart"/>
      <w:r w:rsidRPr="00A71EBA">
        <w:t>InfoGlut</w:t>
      </w:r>
      <w:proofErr w:type="spellEnd"/>
      <w:r w:rsidRPr="00A71EBA">
        <w:t>,” Simulation as Deterrence) //RGP</w:t>
      </w:r>
    </w:p>
    <w:p w14:paraId="71B5AE25" w14:textId="77777777" w:rsidR="00D942C3" w:rsidRPr="00A71EBA" w:rsidRDefault="00D942C3" w:rsidP="00D942C3">
      <w:r w:rsidRPr="00A71EBA">
        <w:rPr>
          <w:sz w:val="16"/>
        </w:rPr>
        <w:t xml:space="preserve">The French cultural theorist Jean </w:t>
      </w:r>
      <w:r w:rsidRPr="00A71EBA">
        <w:rPr>
          <w:rStyle w:val="StyleBoldUnderline"/>
        </w:rPr>
        <w:t>Baudrillard</w:t>
      </w:r>
      <w:r w:rsidRPr="00A71EBA">
        <w:rPr>
          <w:sz w:val="16"/>
        </w:rPr>
        <w:t xml:space="preserve"> famously </w:t>
      </w:r>
      <w:r w:rsidRPr="00A71EBA">
        <w:rPr>
          <w:rStyle w:val="StyleBoldUnderline"/>
        </w:rPr>
        <w:t>defined simulation as a form of deterrence</w:t>
      </w:r>
      <w:r w:rsidRPr="00A71EBA">
        <w:rPr>
          <w:sz w:val="16"/>
        </w:rPr>
        <w:t xml:space="preserve">, taking as his model the Cold War logic of “mutually assured destruction” (MAD). </w:t>
      </w:r>
      <w:r w:rsidRPr="00A71EBA">
        <w:rPr>
          <w:rStyle w:val="StyleBoldUnderline"/>
        </w:rPr>
        <w:t>The deterrent effect of simulation has been a recurring theme in popular science fiction</w:t>
      </w:r>
      <w:r w:rsidRPr="00A71EBA">
        <w:rPr>
          <w:sz w:val="16"/>
        </w:rPr>
        <w:t xml:space="preserve"> that received perhaps its most iconic pop-culture treatment in the movie War Games, which portrays a computer game that goes awry, accessing the United States missile defense system and transforming a game of simulated nuclear war into the real thing. </w:t>
      </w:r>
      <w:r w:rsidRPr="00A71EBA">
        <w:rPr>
          <w:rStyle w:val="StyleBoldUnderline"/>
        </w:rPr>
        <w:t>Disaster is averted when the program considers all possible outcomes of the “game” of global thermonuclear war and discovers that, as in tic-tac-toe, if both sides play rationally, attempting to win, there can be no winner</w:t>
      </w:r>
      <w:r w:rsidRPr="00A71EBA">
        <w:rPr>
          <w:sz w:val="16"/>
        </w:rPr>
        <w:t xml:space="preserve">. The computer, which is programmed to learn, describes its assessment of “global thermonuclear war” in the movie’s finale: “A strange game! </w:t>
      </w:r>
      <w:r w:rsidRPr="00A71EBA">
        <w:rPr>
          <w:rStyle w:val="StyleBoldUnderline"/>
        </w:rPr>
        <w:t>The only winning move is not to play.” Or, more accurately, the only right way to play is by not playing: the game is already being played, as it were, prior to any missile attack</w:t>
      </w:r>
      <w:r w:rsidRPr="00A71EBA">
        <w:rPr>
          <w:sz w:val="16"/>
        </w:rPr>
        <w:t xml:space="preserve">. The logic of mutual assured destruction relies on the ability to avoid a possible future by modeling it. </w:t>
      </w:r>
      <w:r w:rsidRPr="00A71EBA">
        <w:rPr>
          <w:rStyle w:val="StyleBoldUnderline"/>
        </w:rPr>
        <w:t>Simulation stands in for a kind of knowledge about the future that exerts control in the present</w:t>
      </w:r>
      <w:r w:rsidRPr="00A71EBA">
        <w:rPr>
          <w:sz w:val="16"/>
        </w:rPr>
        <w:t xml:space="preserve">: “What stirs in the shadow of this posture under the pretext of a maximal ‘objective’ menace, and thanks to that nuclear sword of Damocles, is the perfection of the best system of control which has never existed.”6 </w:t>
      </w:r>
      <w:r w:rsidRPr="00A71EBA">
        <w:rPr>
          <w:rStyle w:val="StyleBoldUnderline"/>
        </w:rPr>
        <w:t>Simulation as deterrence</w:t>
      </w:r>
      <w:r w:rsidRPr="00A71EBA">
        <w:rPr>
          <w:sz w:val="16"/>
        </w:rPr>
        <w:t xml:space="preserve">, then, </w:t>
      </w:r>
      <w:r w:rsidRPr="00A71EBA">
        <w:rPr>
          <w:rStyle w:val="StyleBoldUnderline"/>
        </w:rPr>
        <w:t>operates in a paradoxically counterfactual realm: that of the proven negative</w:t>
      </w:r>
      <w:r w:rsidRPr="00A71EBA">
        <w:rPr>
          <w:sz w:val="16"/>
        </w:rPr>
        <w:t xml:space="preserve">. </w:t>
      </w:r>
      <w:r w:rsidRPr="00A71EBA">
        <w:rPr>
          <w:rStyle w:val="StyleBoldUnderline"/>
        </w:rPr>
        <w:t>On the one hand is the promise of information as control that stipulates a kind of mechanistic causality, on the other is the claim to intervene in the mechanism of causality itself</w:t>
      </w:r>
      <w:r w:rsidRPr="00A71EBA">
        <w:rPr>
          <w:sz w:val="16"/>
        </w:rPr>
        <w:t xml:space="preserve">. This is why, </w:t>
      </w:r>
      <w:r w:rsidRPr="00A71EBA">
        <w:rPr>
          <w:rStyle w:val="StyleBoldUnderline"/>
        </w:rPr>
        <w:t>taken to their limits, strategies of simulation invoke both total control and its eclipse: a kind of smothering stasis in which all possibilities are fully saturated – everything has been modeled in advance, including the modeling process itself</w:t>
      </w:r>
      <w:r w:rsidRPr="00A71EBA">
        <w:rPr>
          <w:sz w:val="16"/>
        </w:rPr>
        <w:t xml:space="preserve">. As Baudrillard puts it in his discussion of the virtualization of reality via simulation, “What is the idea of the Virtual? It seems that it would be the radical effectuation, the unconditional realization of the world, the transformation of all our acts, of all historical events, of all material substance and energy into pure information. </w:t>
      </w:r>
      <w:r w:rsidRPr="00A71EBA">
        <w:rPr>
          <w:rStyle w:val="StyleBoldUnderline"/>
        </w:rPr>
        <w:t>The ideal would be the resolution of the world by the actualization of all facts and data</w:t>
      </w:r>
      <w:r w:rsidRPr="00A71EBA">
        <w:rPr>
          <w:sz w:val="16"/>
        </w:rPr>
        <w:t xml:space="preserve">.”7 </w:t>
      </w:r>
      <w:r w:rsidRPr="00A71EBA">
        <w:rPr>
          <w:rStyle w:val="StyleBoldUnderline"/>
        </w:rPr>
        <w:t>The apparent obstacle to such a resolution is the limit of human perceptions, analytic ability, and time</w:t>
      </w:r>
      <w:r w:rsidRPr="00A71EBA">
        <w:rPr>
          <w:sz w:val="16"/>
        </w:rPr>
        <w:t xml:space="preserve">. The ability to overcome such limits is relegated to the realm of the superhuman. As Laplace, the pioneer of mathematical probability, put it, “Given for one instant an intelligence which could comprehend all the forces by which nature is animated and the respective situation of the beings who compose it – an intelligence sufficiently vast to submit these data to analysis … for it, </w:t>
      </w:r>
      <w:r w:rsidRPr="00A71EBA">
        <w:rPr>
          <w:rStyle w:val="StyleBoldUnderline"/>
        </w:rPr>
        <w:t>nothing would be uncertain and the future, as the past, would be present to its eyes</w:t>
      </w:r>
      <w:r w:rsidRPr="00A71EBA">
        <w:rPr>
          <w:sz w:val="16"/>
        </w:rPr>
        <w:t xml:space="preserve">.”8 </w:t>
      </w:r>
      <w:r w:rsidRPr="00A71EBA">
        <w:rPr>
          <w:rStyle w:val="StyleBoldUnderline"/>
        </w:rPr>
        <w:t>The name for that intelligence, viewed through one historical lens, would be God. In the digital era, it is the computer and the database</w:t>
      </w:r>
      <w:r w:rsidRPr="00A71EBA">
        <w:rPr>
          <w:sz w:val="16"/>
        </w:rPr>
        <w:t>. In the era of predictive analytics, popular fiction continues to experiment with the paradoxes of simulation. Consider, for example, the television show Person of Interest, in which a renegade computer programmer taps into the government’s data-mining apparatus (which he created) in order to predict when and where life-threatening crimes will occur. The show’s premise is that automated surveillance has become both ubiquitous and multifaceted – all spaces and practices are monitored via technologies ranging from smart cameras equipped with facial recognition technology to telephones with embedded voice-stress analyzers. The seemingly distributed network of commercial, public, and personal sensors and communication devices (closed-circuit surveillance cameras, Webcams, smart phones, and so on) has been covertly colonized by a centralized monitoring apparatus. This apparatus – which becomes increasingly “</w:t>
      </w:r>
      <w:proofErr w:type="spellStart"/>
      <w:r w:rsidRPr="00A71EBA">
        <w:rPr>
          <w:sz w:val="16"/>
        </w:rPr>
        <w:t>subjectivized</w:t>
      </w:r>
      <w:proofErr w:type="spellEnd"/>
      <w:r w:rsidRPr="00A71EBA">
        <w:rPr>
          <w:sz w:val="16"/>
        </w:rPr>
        <w:t xml:space="preserve">” over the course of the series – can watch, listen, and communicate with the main cast members through the full range of networked devices. It is as if all of our various smart devices have teamed up to create </w:t>
      </w:r>
      <w:proofErr w:type="gramStart"/>
      <w:r w:rsidRPr="00A71EBA">
        <w:rPr>
          <w:sz w:val="16"/>
        </w:rPr>
        <w:t>an emergent</w:t>
      </w:r>
      <w:proofErr w:type="gramEnd"/>
      <w:r w:rsidRPr="00A71EBA">
        <w:rPr>
          <w:sz w:val="16"/>
        </w:rPr>
        <w:t xml:space="preserve"> machine intelligence. The show’s opening sequence represents the monitoring process at work by portraying the view from the perspective of the all-seeing surveillance apparatus. We see quick intercut shots of people viewed in grainy surveillance video overlaid with terms meant to suggest the various forms of monitoring at work: “voice capture stress percentage”; “GPS (global positioning system): active, tracking location”; “searching: all known databases”; etc. In this world, </w:t>
      </w:r>
      <w:r w:rsidRPr="00A71EBA">
        <w:rPr>
          <w:rStyle w:val="StyleBoldUnderline"/>
        </w:rPr>
        <w:t>the environment itself has been redoubled as both setting and spectator</w:t>
      </w:r>
      <w:r w:rsidRPr="00A71EBA">
        <w:rPr>
          <w:sz w:val="16"/>
        </w:rPr>
        <w:t xml:space="preserve">. </w:t>
      </w:r>
      <w:r w:rsidRPr="00A71EBA">
        <w:rPr>
          <w:rStyle w:val="StyleBoldUnderline"/>
        </w:rPr>
        <w:t>No one in particular is watching, but everyone is watched all the time</w:t>
      </w:r>
      <w:r w:rsidRPr="00A71EBA">
        <w:rPr>
          <w:sz w:val="16"/>
        </w:rPr>
        <w:t xml:space="preserve">. The result is what </w:t>
      </w:r>
      <w:proofErr w:type="spellStart"/>
      <w:r w:rsidRPr="00A71EBA">
        <w:rPr>
          <w:sz w:val="16"/>
        </w:rPr>
        <w:t>Bogard</w:t>
      </w:r>
      <w:proofErr w:type="spellEnd"/>
      <w:r w:rsidRPr="00A71EBA">
        <w:rPr>
          <w:sz w:val="16"/>
        </w:rPr>
        <w:t xml:space="preserve"> describes as “the impersonal domination of the </w:t>
      </w:r>
      <w:proofErr w:type="spellStart"/>
      <w:r w:rsidRPr="00A71EBA">
        <w:rPr>
          <w:sz w:val="16"/>
        </w:rPr>
        <w:t>hypersurveillance</w:t>
      </w:r>
      <w:proofErr w:type="spellEnd"/>
      <w:r w:rsidRPr="00A71EBA">
        <w:rPr>
          <w:sz w:val="16"/>
        </w:rPr>
        <w:t xml:space="preserve"> assemblage.”9 On the show, this assemblage comes to serve as a technologized version of the mutant, prescient “pre-cogs” in Steven Spielberg’s 2002 movie </w:t>
      </w:r>
      <w:r w:rsidRPr="00A71EBA">
        <w:rPr>
          <w:rStyle w:val="StyleBoldUnderline"/>
        </w:rPr>
        <w:t>Minority Report, based on the Philip K. Dick story</w:t>
      </w:r>
      <w:r w:rsidRPr="00A71EBA">
        <w:rPr>
          <w:sz w:val="16"/>
        </w:rPr>
        <w:t xml:space="preserve"> that envisions a world in which crime is prevented before it takes place. Dick’s story </w:t>
      </w:r>
      <w:r w:rsidRPr="00A71EBA">
        <w:rPr>
          <w:rStyle w:val="StyleBoldUnderline"/>
        </w:rPr>
        <w:t>stages the paradox of simulated deterrence in a discussion between two officials engaged in fighting “pre-crime”:</w:t>
      </w:r>
      <w:r w:rsidRPr="00A71EBA">
        <w:rPr>
          <w:sz w:val="16"/>
        </w:rPr>
        <w:t xml:space="preserve"> “You’ve probably grasped the basic legalistic drawback to </w:t>
      </w:r>
      <w:proofErr w:type="spellStart"/>
      <w:r w:rsidRPr="00A71EBA">
        <w:rPr>
          <w:sz w:val="16"/>
        </w:rPr>
        <w:t>precrime</w:t>
      </w:r>
      <w:proofErr w:type="spellEnd"/>
      <w:r w:rsidRPr="00A71EBA">
        <w:rPr>
          <w:sz w:val="16"/>
        </w:rPr>
        <w:t xml:space="preserve"> methodology. We’re taking in individuals who have broken no law … So the commission of the crime itself is absolute metaphysics. We claim they’re culpable. They, on the other hand, eternally claim they’re innocent. And, in a sense, they are innocent.”10 </w:t>
      </w:r>
      <w:r w:rsidRPr="00A71EBA">
        <w:rPr>
          <w:rStyle w:val="StyleBoldUnderline"/>
        </w:rPr>
        <w:t>The difference between the modeling of possible futures proposed by Minority Report and the strategies of simulated deterrence currently under development in the United States and elsewhere is that between determinism and probability</w:t>
      </w:r>
      <w:r w:rsidRPr="00A71EBA">
        <w:rPr>
          <w:sz w:val="16"/>
        </w:rPr>
        <w:t xml:space="preserve">. </w:t>
      </w:r>
      <w:r w:rsidRPr="00A71EBA">
        <w:rPr>
          <w:rStyle w:val="StyleBoldUnderline"/>
        </w:rPr>
        <w:t>The fictional portrayals envision a contradictory world in which individual actions can be predicted with certainty and effectively thwarted</w:t>
      </w:r>
      <w:r w:rsidRPr="00A71EBA">
        <w:rPr>
          <w:sz w:val="16"/>
        </w:rPr>
        <w:t xml:space="preserve">. They weave oracular fantasies about perfect foresight. </w:t>
      </w:r>
      <w:r w:rsidRPr="00A71EBA">
        <w:rPr>
          <w:rStyle w:val="StyleBoldUnderline"/>
        </w:rPr>
        <w:t>Predictive analytics</w:t>
      </w:r>
      <w:r w:rsidRPr="00A71EBA">
        <w:rPr>
          <w:sz w:val="16"/>
        </w:rPr>
        <w:t xml:space="preserve">, by contrast, </w:t>
      </w:r>
      <w:r w:rsidRPr="00A71EBA">
        <w:rPr>
          <w:rStyle w:val="StyleBoldUnderline"/>
        </w:rPr>
        <w:t>posits a world in which probabilities can be measured and resources allocated accordingly</w:t>
      </w:r>
      <w:r w:rsidRPr="00A71EBA">
        <w:rPr>
          <w:sz w:val="16"/>
        </w:rPr>
        <w:t xml:space="preserve">. Because forecasts are probabilistic, they never attain the type of certitude that would, for example, justify arresting someone for a crime he or she has not yet committed. Rather, they distribute probabilities across populations and scenarios. </w:t>
      </w:r>
      <w:r w:rsidRPr="00A71EBA">
        <w:rPr>
          <w:rStyle w:val="StyleBoldUnderline"/>
        </w:rPr>
        <w:t>The mobilization of such forms of data mining are anticipated in Michel Foucault’s description of the rise of apparatuses of security</w:t>
      </w:r>
      <w:r w:rsidRPr="00A71EBA">
        <w:rPr>
          <w:sz w:val="16"/>
        </w:rPr>
        <w:t xml:space="preserve">, governed by questions such as “How can we predict statistically the number of thefts at a given moment, in a given society, in a given town, in the town or in the country, in a given social stratum, and so on? Second, are there times regions, and penal systems that will increase or reduce this average rate? Will crises, famines, or wars, severe or mild punishment, modify something in these proportions? … What is the cost of suppressing these thefts … What therefore is the comparative cost of theft and of its repression …?”11 </w:t>
      </w:r>
      <w:r w:rsidRPr="00A71EBA">
        <w:rPr>
          <w:rStyle w:val="StyleBoldUnderline"/>
        </w:rPr>
        <w:t>What emerges is a kind of actuarial model of crime: one that lends itself to aggregate considerations regarding how best to allocate resources under conditions of scarcity – a set of concerns that fits neatly with the conjunction of generalized threat</w:t>
      </w:r>
      <w:r w:rsidRPr="00A71EBA">
        <w:rPr>
          <w:sz w:val="16"/>
        </w:rPr>
        <w:t xml:space="preserve"> and the constriction of public-sector funding. The algorithm promises not simply to capitalize on new information technology and the data it generates, but simultaneously to address reductions in public resources. </w:t>
      </w:r>
      <w:r w:rsidRPr="00A71EBA">
        <w:rPr>
          <w:rStyle w:val="StyleBoldUnderline"/>
        </w:rPr>
        <w:t>The challenges posed by reduced manpower can be countered (allegedly) by more information</w:t>
      </w:r>
      <w:r w:rsidRPr="00A71EBA">
        <w:rPr>
          <w:sz w:val="16"/>
        </w:rPr>
        <w:t xml:space="preserve">. As in other realms, </w:t>
      </w:r>
      <w:r w:rsidRPr="00A71EBA">
        <w:rPr>
          <w:rStyle w:val="StyleBoldUnderline"/>
        </w:rPr>
        <w:t>enhanced information processing promises to make the business of policing and security more efficient and effective</w:t>
      </w:r>
      <w:r w:rsidRPr="00A71EBA">
        <w:rPr>
          <w:sz w:val="16"/>
        </w:rPr>
        <w:t xml:space="preserve">. However, </w:t>
      </w:r>
      <w:r w:rsidRPr="00A71EBA">
        <w:rPr>
          <w:rStyle w:val="StyleBoldUnderline"/>
        </w:rPr>
        <w:t>it does so according to new surveillance imperatives, including the guidance of targeted surveillance by comprehensive monitoring,</w:t>
      </w:r>
      <w:r w:rsidRPr="00A71EBA">
        <w:rPr>
          <w:sz w:val="16"/>
        </w:rPr>
        <w:t xml:space="preserve"> the privileging of prediction over explanation (or causality), and new forms of informational asymmetry. </w:t>
      </w:r>
      <w:r w:rsidRPr="00A71EBA">
        <w:rPr>
          <w:rStyle w:val="StyleBoldUnderline"/>
        </w:rPr>
        <w:t>The data-driven promise of prediction, in other words, relies upon significant shifts in cultures and practices of information collection</w:t>
      </w:r>
      <w:r w:rsidRPr="00A71EBA">
        <w:rPr>
          <w:sz w:val="16"/>
        </w:rPr>
        <w:t>.\</w:t>
      </w:r>
      <w:r w:rsidRPr="00A71EBA">
        <w:t xml:space="preserve"> </w:t>
      </w:r>
    </w:p>
    <w:p w14:paraId="61E6C6BD" w14:textId="77777777" w:rsidR="00D942C3" w:rsidRDefault="00D942C3" w:rsidP="00D942C3">
      <w:pPr>
        <w:pStyle w:val="Heading3"/>
      </w:pPr>
      <w:r>
        <w:t>Authenticity</w:t>
      </w:r>
    </w:p>
    <w:p w14:paraId="6D631FE4" w14:textId="77777777" w:rsidR="00D942C3" w:rsidRPr="00A71EBA" w:rsidRDefault="00D942C3" w:rsidP="00D942C3">
      <w:pPr>
        <w:pStyle w:val="Heading4"/>
      </w:pPr>
      <w:r w:rsidRPr="00A71EBA">
        <w:t>The glut of information that is fed to us by the surveillance state makes authenticity impossible – instead we wait to be told what to desire</w:t>
      </w:r>
    </w:p>
    <w:p w14:paraId="0ECB68DD" w14:textId="77777777" w:rsidR="00D942C3" w:rsidRPr="00A71EBA" w:rsidRDefault="00D942C3" w:rsidP="00D942C3">
      <w:r w:rsidRPr="00A71EBA">
        <w:rPr>
          <w:rStyle w:val="StyleStyleBold12pt"/>
        </w:rPr>
        <w:t>Horning 14</w:t>
      </w:r>
      <w:r w:rsidRPr="00A71EBA">
        <w:t xml:space="preserve"> (Rob, Executive Editor of The New Inquiry and author of Marginal Utility, citing Mark </w:t>
      </w:r>
      <w:proofErr w:type="spellStart"/>
      <w:r w:rsidRPr="00A71EBA">
        <w:t>Andrejevic</w:t>
      </w:r>
      <w:proofErr w:type="spellEnd"/>
      <w:r w:rsidRPr="00A71EBA">
        <w:t xml:space="preserve">, author of </w:t>
      </w:r>
      <w:proofErr w:type="spellStart"/>
      <w:r w:rsidRPr="00A71EBA">
        <w:t>Infoglut</w:t>
      </w:r>
      <w:proofErr w:type="spellEnd"/>
      <w:r w:rsidRPr="00A71EBA">
        <w:t>, 7/10, “No Life Stories,” http://thenewinquiry.com/essays/no-life-stories//Tang)</w:t>
      </w:r>
    </w:p>
    <w:p w14:paraId="2C82A3A7" w14:textId="77777777" w:rsidR="00D942C3" w:rsidRPr="00A71EBA" w:rsidRDefault="00D942C3" w:rsidP="00D942C3">
      <w:pPr>
        <w:rPr>
          <w:sz w:val="14"/>
        </w:rPr>
      </w:pPr>
      <w:r w:rsidRPr="00A71EBA">
        <w:rPr>
          <w:sz w:val="14"/>
        </w:rPr>
        <w:t xml:space="preserve">Purveyors of targeted marketing often try to pass off these sorts of intrusion and filtering as a kind of manufactured serendipity. </w:t>
      </w:r>
      <w:proofErr w:type="spellStart"/>
      <w:r w:rsidRPr="00A71EBA">
        <w:rPr>
          <w:sz w:val="14"/>
        </w:rPr>
        <w:t>Andrejevic</w:t>
      </w:r>
      <w:proofErr w:type="spellEnd"/>
      <w:r w:rsidRPr="00A71EBA">
        <w:rPr>
          <w:sz w:val="14"/>
        </w:rPr>
        <w:t xml:space="preserve"> cites a series of examples of</w:t>
      </w:r>
      <w:r w:rsidRPr="00A71EBA">
        <w:rPr>
          <w:rStyle w:val="StyleBoldUnderline"/>
        </w:rPr>
        <w:t xml:space="preserve"> marketing hype inviting us to imagine a world in which retailers know what consumers want before the consumers d</w:t>
      </w:r>
      <w:r w:rsidRPr="00A71EBA">
        <w:rPr>
          <w:sz w:val="14"/>
        </w:rPr>
        <w:t>o, as though this were a long-yearned-for miracle of convenience rather than a creepy effort to circumvent even the limited autonomy of shopping sovereignty. “</w:t>
      </w:r>
      <w:r w:rsidRPr="00A71EBA">
        <w:rPr>
          <w:rStyle w:val="StyleBoldUnderline"/>
        </w:rPr>
        <w:t>In the world of database-driven targeting</w:t>
      </w:r>
      <w:r w:rsidRPr="00A71EBA">
        <w:rPr>
          <w:sz w:val="14"/>
        </w:rPr>
        <w:t xml:space="preserve">,” </w:t>
      </w:r>
      <w:proofErr w:type="spellStart"/>
      <w:r w:rsidRPr="00A71EBA">
        <w:rPr>
          <w:sz w:val="14"/>
        </w:rPr>
        <w:t>Andrejevic</w:t>
      </w:r>
      <w:proofErr w:type="spellEnd"/>
      <w:r w:rsidRPr="00A71EBA">
        <w:rPr>
          <w:sz w:val="14"/>
        </w:rPr>
        <w:t xml:space="preserve"> argues, “</w:t>
      </w:r>
      <w:r w:rsidRPr="00A71EBA">
        <w:rPr>
          <w:rStyle w:val="StyleBoldUnderline"/>
        </w:rPr>
        <w:t>the goal is, in a sense, to pre-empt consumer desire</w:t>
      </w:r>
      <w:r w:rsidRPr="00A71EBA">
        <w:rPr>
          <w:sz w:val="14"/>
        </w:rPr>
        <w:t xml:space="preserve">.” </w:t>
      </w:r>
      <w:r w:rsidRPr="00A71EBA">
        <w:rPr>
          <w:rStyle w:val="StyleBoldUnderline"/>
        </w:rPr>
        <w:t>This is a strange goal, given that desire is the means by which we know ourselves</w:t>
      </w:r>
      <w:r w:rsidRPr="00A71EBA">
        <w:rPr>
          <w:sz w:val="14"/>
        </w:rPr>
        <w:t xml:space="preserve">. </w:t>
      </w:r>
      <w:r w:rsidRPr="00A71EBA">
        <w:rPr>
          <w:rStyle w:val="StyleBoldUnderline"/>
        </w:rPr>
        <w:t>In hoping to anticipate our desires, advertisers and the platforms that serve ads work to dismantle our sense of self as something we must actively construct and make desire something we experience passively</w:t>
      </w:r>
      <w:r w:rsidRPr="00A71EBA">
        <w:rPr>
          <w:sz w:val="14"/>
        </w:rPr>
        <w:t>, as a fait accompli rather than a potentially unmanageable spur to action</w:t>
      </w:r>
      <w:r w:rsidRPr="00A71EBA">
        <w:rPr>
          <w:rStyle w:val="StyleBoldUnderline"/>
        </w:rPr>
        <w:t xml:space="preserve">. Instead of constructing a self through desire, we experience an overload of information about ourselves and our world, which makes fashioning a coherent </w:t>
      </w:r>
      <w:proofErr w:type="spellStart"/>
      <w:r w:rsidRPr="00A71EBA">
        <w:rPr>
          <w:rStyle w:val="StyleBoldUnderline"/>
        </w:rPr>
        <w:t>self seem</w:t>
      </w:r>
      <w:proofErr w:type="spellEnd"/>
      <w:r w:rsidRPr="00A71EBA">
        <w:rPr>
          <w:rStyle w:val="StyleBoldUnderline"/>
        </w:rPr>
        <w:t xml:space="preserve"> impossible without help. If Big Data’s dismantling the intrinsic-self myth helped people conclude that authenticity was always </w:t>
      </w:r>
      <w:proofErr w:type="gramStart"/>
      <w:r w:rsidRPr="00A71EBA">
        <w:rPr>
          <w:rStyle w:val="StyleBoldUnderline"/>
        </w:rPr>
        <w:t>an impossibility</w:t>
      </w:r>
      <w:proofErr w:type="gramEnd"/>
      <w:r w:rsidRPr="00A71EBA">
        <w:rPr>
          <w:rStyle w:val="StyleBoldUnderline"/>
        </w:rPr>
        <w:t>, a chimera invented to sustain the fantasy that we could consume our way to an ersatz uniqueness, that would be one thing.</w:t>
      </w:r>
      <w:r w:rsidRPr="00A71EBA">
        <w:rPr>
          <w:sz w:val="14"/>
        </w:rPr>
        <w:t xml:space="preserve"> But </w:t>
      </w:r>
      <w:r w:rsidRPr="00A71EBA">
        <w:rPr>
          <w:rStyle w:val="StyleBoldUnderline"/>
        </w:rPr>
        <w:t>instead, Big Data and social media foreground the mediated, incomplete self not to destroy the notion of the true self</w:t>
      </w:r>
      <w:r w:rsidRPr="00A71EBA">
        <w:rPr>
          <w:sz w:val="14"/>
        </w:rPr>
        <w:t xml:space="preserve"> altogether </w:t>
      </w:r>
      <w:r w:rsidRPr="00A71EBA">
        <w:rPr>
          <w:rStyle w:val="StyleBoldUnderline"/>
        </w:rPr>
        <w:t>but to open us to more desperate attempts to find our authentic selves.</w:t>
      </w:r>
      <w:r w:rsidRPr="00A71EBA">
        <w:rPr>
          <w:sz w:val="14"/>
        </w:rPr>
        <w:t xml:space="preserve"> </w:t>
      </w:r>
      <w:r w:rsidRPr="00A71EBA">
        <w:rPr>
          <w:rStyle w:val="StyleBoldUnderline"/>
        </w:rPr>
        <w:t>We are enticed into experiencing our “self ” as a product we can consume, one that surveillance can supply us with. The more that is known about us, the more our attention can be compelled and overwhelmed</w:t>
      </w:r>
      <w:r w:rsidRPr="00A71EBA">
        <w:rPr>
          <w:sz w:val="14"/>
        </w:rPr>
        <w:t xml:space="preserve">, </w:t>
      </w:r>
      <w:r w:rsidRPr="00A71EBA">
        <w:rPr>
          <w:rStyle w:val="StyleBoldUnderline"/>
        </w:rPr>
        <w:t>which in turn leads to a deeper reliance on the automatic filters and algorithms, a further willingness to let more information be passively collected about us to help us cope</w:t>
      </w:r>
      <w:r w:rsidRPr="00A71EBA">
        <w:rPr>
          <w:sz w:val="14"/>
        </w:rPr>
        <w:t xml:space="preserve"> with it all. But instead of leading to resolution, a final discovery of the “authentic” self,</w:t>
      </w:r>
      <w:r w:rsidRPr="00A71EBA">
        <w:rPr>
          <w:rStyle w:val="StyleBoldUnderline"/>
        </w:rPr>
        <w:t xml:space="preserve"> this merely accelerates the cycle of further targeted stimulation.</w:t>
      </w:r>
      <w:r w:rsidRPr="00A71EBA">
        <w:rPr>
          <w:sz w:val="14"/>
        </w:rPr>
        <w:t xml:space="preserve"> The ostensible goal of anticipating consumer desire and sating it in real time only serves the purpose of allowing consumers to want something else faster. </w:t>
      </w:r>
      <w:r w:rsidRPr="00A71EBA">
        <w:rPr>
          <w:rStyle w:val="StyleBoldUnderline"/>
        </w:rPr>
        <w:t>So as surveillance becomes more and more total</w:t>
      </w:r>
      <w:r w:rsidRPr="00A71EBA">
        <w:rPr>
          <w:sz w:val="14"/>
        </w:rPr>
        <w:t xml:space="preserve">, </w:t>
      </w:r>
      <w:proofErr w:type="spellStart"/>
      <w:r w:rsidRPr="00A71EBA">
        <w:rPr>
          <w:sz w:val="14"/>
        </w:rPr>
        <w:t>Andrejevic</w:t>
      </w:r>
      <w:proofErr w:type="spellEnd"/>
      <w:r w:rsidRPr="00A71EBA">
        <w:rPr>
          <w:sz w:val="14"/>
        </w:rPr>
        <w:t xml:space="preserve"> </w:t>
      </w:r>
      <w:proofErr w:type="spellStart"/>
      <w:r w:rsidRPr="00A71EBA">
        <w:rPr>
          <w:sz w:val="14"/>
        </w:rPr>
        <w:t>agues</w:t>
      </w:r>
      <w:proofErr w:type="spellEnd"/>
      <w:r w:rsidRPr="00A71EBA">
        <w:rPr>
          <w:sz w:val="14"/>
        </w:rPr>
        <w:t xml:space="preserve">, </w:t>
      </w:r>
      <w:r w:rsidRPr="00A71EBA">
        <w:rPr>
          <w:rStyle w:val="StyleBoldUnderline"/>
        </w:rPr>
        <w:t>we experience our increasingly specified and information-rich place in this matrix as confusion, a loss of clarity or truth about the world and ourselves</w:t>
      </w:r>
      <w:r w:rsidRPr="00A71EBA">
        <w:rPr>
          <w:sz w:val="14"/>
        </w:rPr>
        <w:t xml:space="preserve">. Because </w:t>
      </w:r>
      <w:r w:rsidRPr="00A71EBA">
        <w:rPr>
          <w:rStyle w:val="StyleBoldUnderline"/>
        </w:rPr>
        <w:t>excess information is “pushed” at us rather than something we have to seek out, we are always being reminded that there is more to know than we can assimilate, and that what we know is a partial representation, a construct</w:t>
      </w:r>
      <w:r w:rsidRPr="00A71EBA">
        <w:rPr>
          <w:sz w:val="14"/>
        </w:rPr>
        <w:t>. Like a despairing dissertation writer, we cannot help but know that we can’t assimilate all the knowledge it’s possible to collect</w:t>
      </w:r>
      <w:r w:rsidRPr="00A71EBA">
        <w:rPr>
          <w:rStyle w:val="StyleBoldUnderline"/>
        </w:rPr>
        <w:t>. Each new piece of information raises further questions, or invites more research to properly contextualize it</w:t>
      </w:r>
      <w:r w:rsidRPr="00A71EBA">
        <w:rPr>
          <w:sz w:val="14"/>
        </w:rPr>
        <w:t xml:space="preserve">. </w:t>
      </w:r>
      <w:r w:rsidRPr="00A71EBA">
        <w:rPr>
          <w:rStyle w:val="StyleBoldUnderline"/>
        </w:rPr>
        <w:t>Ubiquitous surveillance thus makes information overload everyone’s problem. To solve it, more surveillance and increasingly automated techniques for organizing the data it collects are authorized</w:t>
      </w:r>
      <w:r w:rsidRPr="00A71EBA">
        <w:rPr>
          <w:sz w:val="14"/>
        </w:rPr>
        <w:t xml:space="preserve">. In a series of chapters on predictive analytics, prediction markets, and body-language analysis and </w:t>
      </w:r>
      <w:proofErr w:type="spellStart"/>
      <w:r w:rsidRPr="00A71EBA">
        <w:rPr>
          <w:sz w:val="14"/>
        </w:rPr>
        <w:t>neuromarketing</w:t>
      </w:r>
      <w:proofErr w:type="spellEnd"/>
      <w:r w:rsidRPr="00A71EBA">
        <w:rPr>
          <w:sz w:val="14"/>
        </w:rPr>
        <w:t xml:space="preserve">, </w:t>
      </w:r>
      <w:proofErr w:type="spellStart"/>
      <w:r w:rsidRPr="00A71EBA">
        <w:rPr>
          <w:sz w:val="14"/>
        </w:rPr>
        <w:t>Andrejevic</w:t>
      </w:r>
      <w:proofErr w:type="spellEnd"/>
      <w:r w:rsidRPr="00A71EBA">
        <w:rPr>
          <w:sz w:val="14"/>
        </w:rPr>
        <w:t xml:space="preserve"> examines the variety of emerging technology-driven methods meant to allow data to “speak for itself.” </w:t>
      </w:r>
      <w:r w:rsidRPr="00A71EBA">
        <w:rPr>
          <w:rStyle w:val="StyleBoldUnderline"/>
        </w:rPr>
        <w:t>By filtering data through algorithms, brain scans, or markets, an allegedly unmediated truth contained within it can be unveiled, and we can bypass the slipperiness of discursive representation and slide directly into the real</w:t>
      </w:r>
      <w:r w:rsidRPr="00A71EBA">
        <w:rPr>
          <w:sz w:val="14"/>
        </w:rPr>
        <w:t>. Understanding why outcomes occur becomes unnecessary, as long as the probabilities of the correlations hold to make accurate predictions.</w:t>
      </w:r>
    </w:p>
    <w:p w14:paraId="2ACD0E71" w14:textId="77777777" w:rsidR="00D942C3" w:rsidRPr="00A71EBA" w:rsidRDefault="00D942C3" w:rsidP="00D942C3">
      <w:pPr>
        <w:pStyle w:val="Heading3"/>
      </w:pPr>
      <w:r>
        <w:t>Deliberation/</w:t>
      </w:r>
      <w:proofErr w:type="spellStart"/>
      <w:r>
        <w:t>indentity</w:t>
      </w:r>
      <w:proofErr w:type="spellEnd"/>
    </w:p>
    <w:p w14:paraId="17AFD78D" w14:textId="77777777" w:rsidR="00D942C3" w:rsidRPr="00A71EBA" w:rsidRDefault="00D942C3" w:rsidP="00D942C3">
      <w:pPr>
        <w:pStyle w:val="Heading4"/>
      </w:pPr>
      <w:r w:rsidRPr="00A71EBA">
        <w:t>Big Data kills democratic deliberation and social identity</w:t>
      </w:r>
    </w:p>
    <w:p w14:paraId="4FECEF2C" w14:textId="77777777" w:rsidR="00D942C3" w:rsidRPr="00A71EBA" w:rsidRDefault="00D942C3" w:rsidP="00D942C3">
      <w:r w:rsidRPr="00A71EBA">
        <w:rPr>
          <w:rStyle w:val="StyleStyleBold12pt"/>
        </w:rPr>
        <w:t>Horning 14</w:t>
      </w:r>
      <w:r w:rsidRPr="00A71EBA">
        <w:t xml:space="preserve"> (Rob, Executive Editor of The New Inquiry and author of Marginal Utility, citing Mark </w:t>
      </w:r>
      <w:proofErr w:type="spellStart"/>
      <w:r w:rsidRPr="00A71EBA">
        <w:t>Andrejevic</w:t>
      </w:r>
      <w:proofErr w:type="spellEnd"/>
      <w:r w:rsidRPr="00A71EBA">
        <w:t xml:space="preserve">, author of </w:t>
      </w:r>
      <w:proofErr w:type="spellStart"/>
      <w:r w:rsidRPr="00A71EBA">
        <w:t>Infoglut</w:t>
      </w:r>
      <w:proofErr w:type="spellEnd"/>
      <w:r w:rsidRPr="00A71EBA">
        <w:t>, 7/10, “No Life Stories,” http://thenewinquiry.com/essays/no-life-stories//Tang)</w:t>
      </w:r>
    </w:p>
    <w:p w14:paraId="4FA0589B" w14:textId="77777777" w:rsidR="00D942C3" w:rsidRPr="00A71EBA" w:rsidRDefault="00D942C3" w:rsidP="00D942C3">
      <w:pPr>
        <w:rPr>
          <w:rStyle w:val="StyleBoldUnderline"/>
        </w:rPr>
      </w:pPr>
      <w:r w:rsidRPr="00A71EBA">
        <w:rPr>
          <w:rStyle w:val="StyleBoldUnderline"/>
        </w:rPr>
        <w:t xml:space="preserve">Far from being neutral or objective, data can be stockpiled as a political weapon that can be selectively deployed to eradicate citizens’ ability to participate in deliberative politics. </w:t>
      </w:r>
      <w:r w:rsidRPr="00A71EBA">
        <w:rPr>
          <w:sz w:val="14"/>
        </w:rPr>
        <w:t xml:space="preserve">Many researchers have pointed out that </w:t>
      </w:r>
      <w:r w:rsidRPr="00A71EBA">
        <w:rPr>
          <w:rStyle w:val="StyleBoldUnderline"/>
        </w:rPr>
        <w:t>“raw data” is an oxymoron</w:t>
      </w:r>
      <w:r w:rsidRPr="00A71EBA">
        <w:rPr>
          <w:sz w:val="14"/>
        </w:rPr>
        <w:t xml:space="preserve">, if not </w:t>
      </w:r>
      <w:r w:rsidRPr="00A71EBA">
        <w:rPr>
          <w:rStyle w:val="StyleBoldUnderline"/>
        </w:rPr>
        <w:t>a mystification of the power invested in those who collect it.</w:t>
      </w:r>
      <w:r w:rsidRPr="00A71EBA">
        <w:rPr>
          <w:sz w:val="14"/>
        </w:rPr>
        <w:t xml:space="preserve"> </w:t>
      </w:r>
      <w:r w:rsidRPr="00A71EBA">
        <w:rPr>
          <w:rStyle w:val="StyleBoldUnderline"/>
        </w:rPr>
        <w:t xml:space="preserve">Subjective choices must continually be made about what data is collected and how, and about any interpretive framework to deploy to trace connections amid the information. </w:t>
      </w:r>
      <w:r w:rsidRPr="00A71EBA">
        <w:rPr>
          <w:sz w:val="14"/>
        </w:rPr>
        <w:t xml:space="preserve">As sociologists Kate Crawford and </w:t>
      </w:r>
      <w:proofErr w:type="spellStart"/>
      <w:r w:rsidRPr="00A71EBA">
        <w:rPr>
          <w:sz w:val="14"/>
        </w:rPr>
        <w:t>danah</w:t>
      </w:r>
      <w:proofErr w:type="spellEnd"/>
      <w:r w:rsidRPr="00A71EBA">
        <w:rPr>
          <w:sz w:val="14"/>
        </w:rPr>
        <w:t xml:space="preserve"> </w:t>
      </w:r>
      <w:proofErr w:type="spellStart"/>
      <w:r w:rsidRPr="00A71EBA">
        <w:rPr>
          <w:sz w:val="14"/>
        </w:rPr>
        <w:t>boyd</w:t>
      </w:r>
      <w:proofErr w:type="spellEnd"/>
      <w:r w:rsidRPr="00A71EBA">
        <w:rPr>
          <w:sz w:val="14"/>
        </w:rPr>
        <w:t xml:space="preserve"> point out</w:t>
      </w:r>
      <w:r w:rsidRPr="00A71EBA">
        <w:rPr>
          <w:rStyle w:val="StyleBoldUnderline"/>
        </w:rPr>
        <w:t>, Big Data</w:t>
      </w:r>
      <w:r w:rsidRPr="00A71EBA">
        <w:rPr>
          <w:sz w:val="14"/>
        </w:rPr>
        <w:t xml:space="preserve"> “is the kind of data that </w:t>
      </w:r>
      <w:r w:rsidRPr="00A71EBA">
        <w:rPr>
          <w:rStyle w:val="StyleBoldUnderline"/>
        </w:rPr>
        <w:t>encourages</w:t>
      </w:r>
      <w:r w:rsidRPr="00A71EBA">
        <w:rPr>
          <w:sz w:val="14"/>
        </w:rPr>
        <w:t xml:space="preserve"> the practice of </w:t>
      </w:r>
      <w:proofErr w:type="spellStart"/>
      <w:r w:rsidRPr="00A71EBA">
        <w:rPr>
          <w:rStyle w:val="StyleBoldUnderline"/>
        </w:rPr>
        <w:t>apophenia</w:t>
      </w:r>
      <w:proofErr w:type="spellEnd"/>
      <w:r w:rsidRPr="00A71EBA">
        <w:rPr>
          <w:rStyle w:val="StyleBoldUnderline"/>
        </w:rPr>
        <w:t xml:space="preserve">: seeing patterns where none actually exist, simply because massive quantities of data can offer connections that radiate in all directions.” The kinds of “truths” Big Data can unveil </w:t>
      </w:r>
      <w:proofErr w:type="gramStart"/>
      <w:r w:rsidRPr="00A71EBA">
        <w:rPr>
          <w:rStyle w:val="StyleBoldUnderline"/>
        </w:rPr>
        <w:t>depends</w:t>
      </w:r>
      <w:proofErr w:type="gramEnd"/>
      <w:r w:rsidRPr="00A71EBA">
        <w:rPr>
          <w:rStyle w:val="StyleBoldUnderline"/>
        </w:rPr>
        <w:t xml:space="preserve"> greatly on what those with database access choose to look for.</w:t>
      </w:r>
      <w:r w:rsidRPr="00A71EBA">
        <w:rPr>
          <w:sz w:val="14"/>
        </w:rPr>
        <w:t xml:space="preserve"> As </w:t>
      </w:r>
      <w:proofErr w:type="spellStart"/>
      <w:r w:rsidRPr="00A71EBA">
        <w:rPr>
          <w:sz w:val="14"/>
        </w:rPr>
        <w:t>Andrejevic</w:t>
      </w:r>
      <w:proofErr w:type="spellEnd"/>
      <w:r w:rsidRPr="00A71EBA">
        <w:rPr>
          <w:sz w:val="14"/>
        </w:rPr>
        <w:t xml:space="preserve"> notes, </w:t>
      </w:r>
      <w:r w:rsidRPr="00A71EBA">
        <w:rPr>
          <w:rStyle w:val="StyleBoldUnderline"/>
        </w:rPr>
        <w:t>this access is deeply asymmetrical, undoing any democratizing tendency inherent in the broader access to information in general</w:t>
      </w:r>
      <w:r w:rsidRPr="00A71EBA">
        <w:rPr>
          <w:sz w:val="14"/>
        </w:rPr>
        <w:t xml:space="preserve">. In his 2007 book </w:t>
      </w:r>
      <w:proofErr w:type="spellStart"/>
      <w:r w:rsidRPr="00A71EBA">
        <w:rPr>
          <w:sz w:val="14"/>
        </w:rPr>
        <w:t>iSpy</w:t>
      </w:r>
      <w:proofErr w:type="spellEnd"/>
      <w:r w:rsidRPr="00A71EBA">
        <w:rPr>
          <w:sz w:val="14"/>
        </w:rPr>
        <w:t>: Surveillance and Power in the Interactive Era, he argues that “</w:t>
      </w:r>
      <w:r w:rsidRPr="00A71EBA">
        <w:rPr>
          <w:rStyle w:val="StyleBoldUnderline"/>
        </w:rPr>
        <w:t>asymmetrical monitoring allows for a managerial rather than democratic relationship to constituents.” Surveillance makes the practice of “making one’s</w:t>
      </w:r>
      <w:r w:rsidRPr="00A71EBA">
        <w:rPr>
          <w:sz w:val="14"/>
        </w:rPr>
        <w:t xml:space="preserve"> </w:t>
      </w:r>
      <w:r w:rsidRPr="00A71EBA">
        <w:rPr>
          <w:rStyle w:val="StyleBoldUnderline"/>
        </w:rPr>
        <w:t>voice heard” basically redundant and destroys its link to any intention to engage in deliberative politics. Instead politics operates at the aggregate level, conducted by institutions with the best access to the databases.</w:t>
      </w:r>
      <w:r w:rsidRPr="00A71EBA">
        <w:rPr>
          <w:sz w:val="14"/>
        </w:rPr>
        <w:t xml:space="preserve"> These data sets will be opened to elite researchers and the big universities that can afford to pay for access, Crawford and </w:t>
      </w:r>
      <w:proofErr w:type="spellStart"/>
      <w:r w:rsidRPr="00A71EBA">
        <w:rPr>
          <w:sz w:val="14"/>
        </w:rPr>
        <w:t>boyd</w:t>
      </w:r>
      <w:proofErr w:type="spellEnd"/>
      <w:r w:rsidRPr="00A71EBA">
        <w:rPr>
          <w:sz w:val="14"/>
        </w:rPr>
        <w:t xml:space="preserve"> point out, but </w:t>
      </w:r>
      <w:r w:rsidRPr="00A71EBA">
        <w:rPr>
          <w:rStyle w:val="StyleBoldUnderline"/>
        </w:rPr>
        <w:t>everyone else will be mostly left on the sidelines,</w:t>
      </w:r>
      <w:r w:rsidRPr="00A71EBA">
        <w:rPr>
          <w:sz w:val="14"/>
        </w:rPr>
        <w:t xml:space="preserve"> unable to produce “real” knowledge. </w:t>
      </w:r>
      <w:r w:rsidRPr="00A71EBA">
        <w:rPr>
          <w:rStyle w:val="StyleBoldUnderline"/>
        </w:rPr>
        <w:t xml:space="preserve">As a result, institutions with privileged access to databases will have ability to determine what is true. </w:t>
      </w:r>
      <w:r w:rsidRPr="00A71EBA">
        <w:rPr>
          <w:sz w:val="14"/>
        </w:rPr>
        <w:t xml:space="preserve">This plays out not only with events but also with respect to the self. Just as </w:t>
      </w:r>
      <w:r w:rsidRPr="00A71EBA">
        <w:rPr>
          <w:rStyle w:val="StyleBoldUnderline"/>
        </w:rPr>
        <w:t>politics necessarily requires interminable intercourse with other people who don’t automatically see things our way and who least acknowledge alternate points of view</w:t>
      </w:r>
      <w:r w:rsidRPr="00A71EBA">
        <w:rPr>
          <w:sz w:val="14"/>
        </w:rPr>
        <w:t xml:space="preserve"> only after protracted and often painful efforts to spell them out, </w:t>
      </w:r>
      <w:r w:rsidRPr="00A71EBA">
        <w:rPr>
          <w:rStyle w:val="StyleBoldUnderline"/>
        </w:rPr>
        <w:t>so does the social self</w:t>
      </w:r>
      <w:r w:rsidRPr="00A71EBA">
        <w:rPr>
          <w:sz w:val="14"/>
        </w:rPr>
        <w:t xml:space="preserve">. It is not something we declare for ourselves by fiat. </w:t>
      </w:r>
      <w:r w:rsidRPr="00A71EBA">
        <w:rPr>
          <w:rStyle w:val="StyleBoldUnderline"/>
        </w:rPr>
        <w:t>I need to negotiate who I am with others for the idea to even matter. Alone, I am no one, no matter how much information I may consume. In response to this potentially uncomfortable truth, we may turn to the same Big Data tools in search of a simpler and more directly accessible “true self</w:t>
      </w:r>
      <w:r w:rsidRPr="00A71EBA">
        <w:rPr>
          <w:sz w:val="14"/>
        </w:rPr>
        <w:t xml:space="preserve">,” just as politicians and companies have done. </w:t>
      </w:r>
      <w:r w:rsidRPr="00A71EBA">
        <w:rPr>
          <w:rStyle w:val="StyleBoldUnderline"/>
        </w:rPr>
        <w:t xml:space="preserve">Identity then becomes a probability, even to </w:t>
      </w:r>
      <w:proofErr w:type="gramStart"/>
      <w:r w:rsidRPr="00A71EBA">
        <w:rPr>
          <w:rStyle w:val="StyleBoldUnderline"/>
        </w:rPr>
        <w:t>ourselves</w:t>
      </w:r>
      <w:proofErr w:type="gramEnd"/>
      <w:r w:rsidRPr="00A71EBA">
        <w:rPr>
          <w:rStyle w:val="StyleBoldUnderline"/>
        </w:rPr>
        <w:t>. It ceases to be something we learn to instantiate through interpersonal interactions but becomes something simply revealed when sufficient data exists to simulate our future personality algorithmically</w:t>
      </w:r>
      <w:r w:rsidRPr="00A71EBA">
        <w:rPr>
          <w:sz w:val="14"/>
        </w:rPr>
        <w:t xml:space="preserve">. One is left to act without any particular conviction while awaiting report from various recommendation engines on </w:t>
      </w:r>
      <w:proofErr w:type="gramStart"/>
      <w:r w:rsidRPr="00A71EBA">
        <w:rPr>
          <w:sz w:val="14"/>
        </w:rPr>
        <w:t>who</w:t>
      </w:r>
      <w:proofErr w:type="gramEnd"/>
      <w:r w:rsidRPr="00A71EBA">
        <w:rPr>
          <w:sz w:val="14"/>
        </w:rPr>
        <w:t xml:space="preserve"> we really are. In this sense, </w:t>
      </w:r>
      <w:r w:rsidRPr="00A71EBA">
        <w:rPr>
          <w:rStyle w:val="StyleBoldUnderline"/>
        </w:rPr>
        <w:t>Big Data incites what</w:t>
      </w:r>
      <w:r w:rsidRPr="00A71EBA">
        <w:rPr>
          <w:sz w:val="14"/>
        </w:rPr>
        <w:t xml:space="preserve"> </w:t>
      </w:r>
      <w:proofErr w:type="spellStart"/>
      <w:r w:rsidRPr="00A71EBA">
        <w:rPr>
          <w:sz w:val="14"/>
        </w:rPr>
        <w:t>Andrejevic</w:t>
      </w:r>
      <w:proofErr w:type="spellEnd"/>
      <w:r w:rsidRPr="00A71EBA">
        <w:rPr>
          <w:sz w:val="14"/>
        </w:rPr>
        <w:t>, following</w:t>
      </w:r>
      <w:r w:rsidRPr="00A71EBA">
        <w:rPr>
          <w:rStyle w:val="StyleBoldUnderline"/>
        </w:rPr>
        <w:t xml:space="preserve"> </w:t>
      </w:r>
      <w:proofErr w:type="spellStart"/>
      <w:r w:rsidRPr="00A71EBA">
        <w:rPr>
          <w:rStyle w:val="StyleBoldUnderline"/>
        </w:rPr>
        <w:t>Žižek</w:t>
      </w:r>
      <w:proofErr w:type="spellEnd"/>
      <w:r w:rsidRPr="00A71EBA">
        <w:rPr>
          <w:rStyle w:val="StyleBoldUnderline"/>
        </w:rPr>
        <w:t>, calls “</w:t>
      </w:r>
      <w:proofErr w:type="spellStart"/>
      <w:r w:rsidRPr="00A71EBA">
        <w:rPr>
          <w:rStyle w:val="StyleBoldUnderline"/>
        </w:rPr>
        <w:t>interpassivity</w:t>
      </w:r>
      <w:proofErr w:type="spellEnd"/>
      <w:r w:rsidRPr="00A71EBA">
        <w:rPr>
          <w:rStyle w:val="StyleBoldUnderline"/>
        </w:rPr>
        <w:t>,”</w:t>
      </w:r>
      <w:r w:rsidRPr="00A71EBA">
        <w:rPr>
          <w:sz w:val="14"/>
        </w:rPr>
        <w:t xml:space="preserve"> </w:t>
      </w:r>
      <w:r w:rsidRPr="00A71EBA">
        <w:rPr>
          <w:rStyle w:val="StyleBoldUnderline"/>
        </w:rPr>
        <w:t>in which our belief in the ideology that governs us is automated, displaced onto a “big other” that does the believing for us and alleviates us of responsibility for our complicity</w:t>
      </w:r>
      <w:r w:rsidRPr="00A71EBA">
        <w:rPr>
          <w:sz w:val="14"/>
        </w:rPr>
        <w:t xml:space="preserve">. </w:t>
      </w:r>
      <w:r w:rsidRPr="00A71EBA">
        <w:rPr>
          <w:rStyle w:val="StyleBoldUnderline"/>
        </w:rPr>
        <w:t>Surrendering the self to data processors and online services make it a product to be enjoyed rather than a consciousness to be inhabited.</w:t>
      </w:r>
      <w:r w:rsidRPr="00A71EBA">
        <w:rPr>
          <w:sz w:val="14"/>
        </w:rPr>
        <w:t xml:space="preserve"> </w:t>
      </w:r>
      <w:r w:rsidRPr="00A71EBA">
        <w:rPr>
          <w:rStyle w:val="StyleBoldUnderline"/>
        </w:rPr>
        <w:t>The work of selfhood is difficult, dialectical, requiring</w:t>
      </w:r>
      <w:r w:rsidRPr="00A71EBA">
        <w:rPr>
          <w:sz w:val="14"/>
        </w:rPr>
        <w:t xml:space="preserve"> not only </w:t>
      </w:r>
      <w:r w:rsidRPr="00A71EBA">
        <w:rPr>
          <w:rStyle w:val="StyleBoldUnderline"/>
        </w:rPr>
        <w:t>continual self-criticism</w:t>
      </w:r>
      <w:r w:rsidRPr="00A71EBA">
        <w:rPr>
          <w:sz w:val="14"/>
        </w:rPr>
        <w:t xml:space="preserve"> but also an </w:t>
      </w:r>
      <w:r w:rsidRPr="00A71EBA">
        <w:rPr>
          <w:rStyle w:val="StyleBoldUnderline"/>
        </w:rPr>
        <w:t>aware- ness of the degree to which those around us shape us in ways we can’t control</w:t>
      </w:r>
      <w:r w:rsidRPr="00A71EBA">
        <w:rPr>
          <w:sz w:val="14"/>
        </w:rPr>
        <w:t xml:space="preserve">. We must engage them, wrestle with one another for our identities, be willing to make the painful surrender of our favorite ideas about ourselves and be vulnerable enough to becoming some of what others see more clearly about us. </w:t>
      </w:r>
      <w:r w:rsidRPr="00A71EBA">
        <w:rPr>
          <w:rStyle w:val="StyleBoldUnderline"/>
        </w:rPr>
        <w:t>The danger is that we will settle for the convenience of technological work-</w:t>
      </w:r>
      <w:proofErr w:type="spellStart"/>
      <w:r w:rsidRPr="00A71EBA">
        <w:rPr>
          <w:rStyle w:val="StyleBoldUnderline"/>
        </w:rPr>
        <w:t>arounds</w:t>
      </w:r>
      <w:proofErr w:type="spellEnd"/>
      <w:r w:rsidRPr="00A71EBA">
        <w:rPr>
          <w:rStyle w:val="StyleBoldUnderline"/>
        </w:rPr>
        <w:t xml:space="preserve"> and abnegate the duty to debate the nature of the world we want to live in together.</w:t>
      </w:r>
      <w:r w:rsidRPr="00A71EBA">
        <w:rPr>
          <w:sz w:val="14"/>
        </w:rPr>
        <w:t xml:space="preserve"> </w:t>
      </w:r>
      <w:r w:rsidRPr="00A71EBA">
        <w:rPr>
          <w:rStyle w:val="StyleBoldUnderline"/>
        </w:rPr>
        <w:t>Instead of the collective work of building the social, we can settle for an automatically generated Timeline and algorithmically generated prompts for what to add to it.</w:t>
      </w:r>
      <w:r w:rsidRPr="00A71EBA">
        <w:rPr>
          <w:sz w:val="14"/>
        </w:rPr>
        <w:t xml:space="preserve"> Data analysts can detect a correlation between two seemingly random points—intelligence and eating curly fries, say, as in a 2012 PNAS research paper by Michal </w:t>
      </w:r>
      <w:proofErr w:type="spellStart"/>
      <w:r w:rsidRPr="00A71EBA">
        <w:rPr>
          <w:sz w:val="14"/>
        </w:rPr>
        <w:t>Kosinski</w:t>
      </w:r>
      <w:proofErr w:type="spellEnd"/>
      <w:r w:rsidRPr="00A71EBA">
        <w:rPr>
          <w:sz w:val="14"/>
        </w:rPr>
        <w:t xml:space="preserve">, David Stillwell, and </w:t>
      </w:r>
      <w:proofErr w:type="spellStart"/>
      <w:r w:rsidRPr="00A71EBA">
        <w:rPr>
          <w:sz w:val="14"/>
        </w:rPr>
        <w:t>Thore</w:t>
      </w:r>
      <w:proofErr w:type="spellEnd"/>
      <w:r w:rsidRPr="00A71EBA">
        <w:rPr>
          <w:sz w:val="14"/>
        </w:rPr>
        <w:t xml:space="preserve"> </w:t>
      </w:r>
      <w:proofErr w:type="spellStart"/>
      <w:r w:rsidRPr="00A71EBA">
        <w:rPr>
          <w:sz w:val="14"/>
        </w:rPr>
        <w:t>Graepel</w:t>
      </w:r>
      <w:proofErr w:type="spellEnd"/>
      <w:r w:rsidRPr="00A71EBA">
        <w:rPr>
          <w:sz w:val="14"/>
        </w:rPr>
        <w:t xml:space="preserve"> that made the rounds on Tumblr and Twitter in January—and potentially kick off a wave of otherwise inexplicable behavior. “I don’t know why I am eating curly fries all of a sudden, but that shows how smart I am!” </w:t>
      </w:r>
      <w:r w:rsidRPr="00A71EBA">
        <w:rPr>
          <w:rStyle w:val="StyleBoldUnderline"/>
        </w:rPr>
        <w:t xml:space="preserve">Advertisers won’t need a plausible logic to persuade us to be insecure; they can let spurious data correlations speak for them with the authority of science. </w:t>
      </w:r>
      <w:r w:rsidRPr="00A71EBA">
        <w:rPr>
          <w:sz w:val="14"/>
        </w:rPr>
        <w:t xml:space="preserve">Unlike the Facebook mood-manipulation paper, the curly-fries paper enjoyed a </w:t>
      </w:r>
      <w:proofErr w:type="spellStart"/>
      <w:r w:rsidRPr="00A71EBA">
        <w:rPr>
          <w:sz w:val="14"/>
        </w:rPr>
        <w:t>miniviral</w:t>
      </w:r>
      <w:proofErr w:type="spellEnd"/>
      <w:r w:rsidRPr="00A71EBA">
        <w:rPr>
          <w:sz w:val="14"/>
        </w:rPr>
        <w:t xml:space="preserve"> moment in which it was eagerly </w:t>
      </w:r>
      <w:proofErr w:type="spellStart"/>
      <w:r w:rsidRPr="00A71EBA">
        <w:rPr>
          <w:sz w:val="14"/>
        </w:rPr>
        <w:t>reblogged</w:t>
      </w:r>
      <w:proofErr w:type="spellEnd"/>
      <w:r w:rsidRPr="00A71EBA">
        <w:rPr>
          <w:sz w:val="14"/>
        </w:rPr>
        <w:t xml:space="preserve"> for its novelty value, with only a mild skepticism, if any, attached. This suggests the seductive entertainment appeal these inexplicable correlations can provide—they tap the emotional climate of boredom to spread an otherwise inane finding that can then reshape behavior at the popular level. We’re much more likely to laugh about the curly fries paper and pass it on than to absorb any health organization’s didactic nutrition information. Our eagerness to share the news about curly fries corresponds with our willingness to accept it as true without being able to understand why. </w:t>
      </w:r>
      <w:proofErr w:type="gramStart"/>
      <w:r w:rsidRPr="00A71EBA">
        <w:rPr>
          <w:sz w:val="14"/>
        </w:rPr>
        <w:t>It’s</w:t>
      </w:r>
      <w:proofErr w:type="gramEnd"/>
      <w:r w:rsidRPr="00A71EBA">
        <w:rPr>
          <w:sz w:val="14"/>
        </w:rPr>
        <w:t xml:space="preserve"> WTF incomprehensibility enhances its reach and thus its eventual predictive power. </w:t>
      </w:r>
      <w:proofErr w:type="gramStart"/>
      <w:r w:rsidRPr="00A71EBA">
        <w:rPr>
          <w:sz w:val="14"/>
        </w:rPr>
        <w:t xml:space="preserve">Likewise, </w:t>
      </w:r>
      <w:r w:rsidRPr="00A71EBA">
        <w:rPr>
          <w:rStyle w:val="StyleBoldUnderline"/>
        </w:rPr>
        <w:t xml:space="preserve">the whimsical </w:t>
      </w:r>
      <w:proofErr w:type="spellStart"/>
      <w:r w:rsidRPr="00A71EBA">
        <w:rPr>
          <w:rStyle w:val="StyleBoldUnderline"/>
        </w:rPr>
        <w:t>reblogging</w:t>
      </w:r>
      <w:proofErr w:type="spellEnd"/>
      <w:r w:rsidRPr="00A71EBA">
        <w:rPr>
          <w:rStyle w:val="StyleBoldUnderline"/>
        </w:rPr>
        <w:t xml:space="preserve"> of the results from patently ridiculous online tests hints at how we may opt in to more “entertaining” solutions to the problem of self</w:t>
      </w:r>
      <w:r w:rsidRPr="00A71EBA">
        <w:rPr>
          <w:sz w:val="14"/>
        </w:rPr>
        <w:t>.</w:t>
      </w:r>
      <w:proofErr w:type="gramEnd"/>
      <w:r w:rsidRPr="00A71EBA">
        <w:rPr>
          <w:sz w:val="14"/>
        </w:rPr>
        <w:t xml:space="preserve"> If coherent self-presentation that considers the need of others takes work and a willingness to face our own shortcomings, </w:t>
      </w:r>
      <w:r w:rsidRPr="00A71EBA">
        <w:rPr>
          <w:rStyle w:val="StyleBoldUnderline"/>
        </w:rPr>
        <w:t xml:space="preserve">collaborating with social surveillance and dump </w:t>
      </w:r>
      <w:proofErr w:type="spellStart"/>
      <w:r w:rsidRPr="00A71EBA">
        <w:rPr>
          <w:rStyle w:val="StyleBoldUnderline"/>
        </w:rPr>
        <w:t>ing</w:t>
      </w:r>
      <w:proofErr w:type="spellEnd"/>
      <w:r w:rsidRPr="00A71EBA">
        <w:rPr>
          <w:rStyle w:val="StyleBoldUnderline"/>
        </w:rPr>
        <w:t xml:space="preserve"> personal experience into any and all of the available commercial containers is comparatively easy and fun</w:t>
      </w:r>
      <w:r w:rsidRPr="00A71EBA">
        <w:rPr>
          <w:sz w:val="14"/>
        </w:rPr>
        <w:t xml:space="preserve">. </w:t>
      </w:r>
      <w:r w:rsidRPr="00A71EBA">
        <w:rPr>
          <w:rStyle w:val="StyleBoldUnderline"/>
        </w:rPr>
        <w:t>It returns to us an “objective” self that is empirically defensible, as well as an exciting and novel object for us to consume as entertainment. We are happily the audience and not the author of our life story. Thus the algorithm becomes responsible for our political impotence, an alibi for it that lets us enjoy its dubious fruits</w:t>
      </w:r>
      <w:r w:rsidRPr="00A71EBA">
        <w:rPr>
          <w:sz w:val="14"/>
        </w:rPr>
        <w:t xml:space="preserve">. </w:t>
      </w:r>
      <w:r w:rsidRPr="00A71EBA">
        <w:rPr>
          <w:rStyle w:val="StyleBoldUnderline"/>
        </w:rPr>
        <w:t>By trading narratives for Big Data, emotions are left with no basis in any belief system.</w:t>
      </w:r>
      <w:r w:rsidRPr="00A71EBA">
        <w:rPr>
          <w:sz w:val="14"/>
        </w:rPr>
        <w:t xml:space="preserve"> You won’t need a reason to feel anything, and feeling can’t serve as a reliable guide to action. Instead we will experience the fluctuation of feeling passively, a spectator to the spectacle of our own emotional life, which is now contained in an elaborate spreadsheet and updated as the data changes. </w:t>
      </w:r>
      <w:r w:rsidRPr="00A71EBA">
        <w:rPr>
          <w:rStyle w:val="StyleBoldUnderline"/>
        </w:rPr>
        <w:t>You can’t know yourself through introspection or social engagement, but only by finding technological mirrors, whose reflection is systematically distorted in real time by their administrators. Let’s hope we don’t like what we see.</w:t>
      </w:r>
    </w:p>
    <w:p w14:paraId="5574022E" w14:textId="77777777" w:rsidR="00D942C3" w:rsidRPr="00A71EBA" w:rsidRDefault="00D942C3" w:rsidP="00D942C3">
      <w:pPr>
        <w:pStyle w:val="Heading3"/>
      </w:pPr>
      <w:r>
        <w:t>Truth testing</w:t>
      </w:r>
    </w:p>
    <w:p w14:paraId="5E8490AD" w14:textId="77777777" w:rsidR="00D942C3" w:rsidRPr="00A71EBA" w:rsidRDefault="00D942C3" w:rsidP="00D942C3">
      <w:pPr>
        <w:pStyle w:val="Heading4"/>
      </w:pPr>
      <w:r w:rsidRPr="00A71EBA">
        <w:t xml:space="preserve">Information overload makes testing truth claims impossible – </w:t>
      </w:r>
      <w:proofErr w:type="spellStart"/>
      <w:r>
        <w:t>its</w:t>
      </w:r>
      <w:proofErr w:type="spellEnd"/>
      <w:r>
        <w:t xml:space="preserve"> </w:t>
      </w:r>
      <w:r w:rsidRPr="00A71EBA">
        <w:t>used as a tool to protect power</w:t>
      </w:r>
    </w:p>
    <w:p w14:paraId="1EAF2141" w14:textId="77777777" w:rsidR="00D942C3" w:rsidRPr="00A71EBA" w:rsidRDefault="00D942C3" w:rsidP="00D942C3">
      <w:r w:rsidRPr="00A71EBA">
        <w:rPr>
          <w:rStyle w:val="StyleStyleBold12pt"/>
        </w:rPr>
        <w:t>McVey 13</w:t>
      </w:r>
      <w:r w:rsidRPr="00A71EBA">
        <w:t xml:space="preserve"> (Alex, University of North Carolina at Chapel Hill, Communication Studies and Cultural Studies, Graduate Student, Book Review: </w:t>
      </w:r>
      <w:proofErr w:type="spellStart"/>
      <w:r w:rsidRPr="00A71EBA">
        <w:t>Infoglut</w:t>
      </w:r>
      <w:proofErr w:type="spellEnd"/>
      <w:r w:rsidRPr="00A71EBA">
        <w:t>, http://library.queensu.ca/ojs/index.php/surveillance-and-society/article/viewFile/andrejevic/infoglut_review//Tang)</w:t>
      </w:r>
    </w:p>
    <w:p w14:paraId="3F9B7D60" w14:textId="77777777" w:rsidR="00D942C3" w:rsidRPr="00F811BE" w:rsidRDefault="00D942C3" w:rsidP="00D942C3">
      <w:pPr>
        <w:rPr>
          <w:sz w:val="14"/>
        </w:rPr>
      </w:pPr>
      <w:r w:rsidRPr="00A71EBA">
        <w:rPr>
          <w:sz w:val="14"/>
        </w:rPr>
        <w:t xml:space="preserve">Mark </w:t>
      </w:r>
      <w:proofErr w:type="spellStart"/>
      <w:r w:rsidRPr="00A71EBA">
        <w:rPr>
          <w:sz w:val="14"/>
        </w:rPr>
        <w:t>Andrejevic’s</w:t>
      </w:r>
      <w:proofErr w:type="spellEnd"/>
      <w:r w:rsidRPr="00A71EBA">
        <w:rPr>
          <w:sz w:val="14"/>
        </w:rPr>
        <w:t xml:space="preserve"> </w:t>
      </w:r>
      <w:proofErr w:type="spellStart"/>
      <w:r w:rsidRPr="00A71EBA">
        <w:rPr>
          <w:sz w:val="14"/>
        </w:rPr>
        <w:t>Infoglut</w:t>
      </w:r>
      <w:proofErr w:type="spellEnd"/>
      <w:r w:rsidRPr="00A71EBA">
        <w:rPr>
          <w:sz w:val="14"/>
        </w:rPr>
        <w:t xml:space="preserve"> offers a theoretically rich account of the modern information landscape, examining how the </w:t>
      </w:r>
      <w:r w:rsidRPr="00A71EBA">
        <w:rPr>
          <w:rStyle w:val="StyleBoldUnderline"/>
        </w:rPr>
        <w:t>massive proliferation of information transfer and storage through modern technology impacts our understanding of both communication and critique</w:t>
      </w:r>
      <w:r w:rsidRPr="00A71EBA">
        <w:rPr>
          <w:sz w:val="14"/>
        </w:rPr>
        <w:t xml:space="preserve">. The </w:t>
      </w:r>
      <w:proofErr w:type="spellStart"/>
      <w:r w:rsidRPr="00A71EBA">
        <w:rPr>
          <w:rStyle w:val="StyleBoldUnderline"/>
        </w:rPr>
        <w:t>hyperproliferation</w:t>
      </w:r>
      <w:proofErr w:type="spellEnd"/>
      <w:r w:rsidRPr="00A71EBA">
        <w:rPr>
          <w:rStyle w:val="StyleBoldUnderline"/>
        </w:rPr>
        <w:t xml:space="preserve"> of information</w:t>
      </w:r>
      <w:r w:rsidRPr="00A71EBA">
        <w:rPr>
          <w:sz w:val="14"/>
        </w:rPr>
        <w:t xml:space="preserve"> in the era of the internet and computer data </w:t>
      </w:r>
      <w:r w:rsidRPr="00A71EBA">
        <w:rPr>
          <w:rStyle w:val="StyleBoldUnderline"/>
        </w:rPr>
        <w:t>storage has contributed to a form of information overload called ‘</w:t>
      </w:r>
      <w:proofErr w:type="spellStart"/>
      <w:r w:rsidRPr="00A71EBA">
        <w:rPr>
          <w:rStyle w:val="StyleBoldUnderline"/>
        </w:rPr>
        <w:t>Infoglut</w:t>
      </w:r>
      <w:proofErr w:type="spellEnd"/>
      <w:r w:rsidRPr="00A71EBA">
        <w:rPr>
          <w:sz w:val="14"/>
        </w:rPr>
        <w:t xml:space="preserve">.’ This state of </w:t>
      </w:r>
      <w:r w:rsidRPr="00A71EBA">
        <w:rPr>
          <w:rStyle w:val="StyleBoldUnderline"/>
        </w:rPr>
        <w:t xml:space="preserve">information overload marks what </w:t>
      </w:r>
      <w:proofErr w:type="spellStart"/>
      <w:r w:rsidRPr="00A71EBA">
        <w:rPr>
          <w:rStyle w:val="StyleBoldUnderline"/>
        </w:rPr>
        <w:t>Slavoj</w:t>
      </w:r>
      <w:proofErr w:type="spellEnd"/>
      <w:r w:rsidRPr="00A71EBA">
        <w:rPr>
          <w:rStyle w:val="StyleBoldUnderline"/>
        </w:rPr>
        <w:t xml:space="preserve"> </w:t>
      </w:r>
      <w:proofErr w:type="spellStart"/>
      <w:r w:rsidRPr="00A71EBA">
        <w:rPr>
          <w:rStyle w:val="StyleBoldUnderline"/>
        </w:rPr>
        <w:t>Zizek</w:t>
      </w:r>
      <w:proofErr w:type="spellEnd"/>
      <w:r w:rsidRPr="00A71EBA">
        <w:rPr>
          <w:rStyle w:val="StyleBoldUnderline"/>
        </w:rPr>
        <w:t xml:space="preserve"> calls the ‘decline of symbolic efficiency,’ in which the proliferation and accumulation of competing narratives and truth claims ultimately calls all claims to truth into question</w:t>
      </w:r>
      <w:r w:rsidRPr="00A71EBA">
        <w:rPr>
          <w:sz w:val="14"/>
        </w:rPr>
        <w:t xml:space="preserve">. </w:t>
      </w:r>
      <w:r w:rsidRPr="00A71EBA">
        <w:rPr>
          <w:rStyle w:val="StyleBoldUnderline"/>
        </w:rPr>
        <w:t xml:space="preserve">Whereas power once operated through the establishment of a dominant narrative and the suppression of alternative narratives, the perpetual availability of competing claims to truth now makes old strategies of controlling information irrelevant. </w:t>
      </w:r>
      <w:r w:rsidRPr="00A71EBA">
        <w:rPr>
          <w:sz w:val="14"/>
        </w:rPr>
        <w:t xml:space="preserve">Where the task of the powerful was once to prevent new information from circulating that could hurt their interests, </w:t>
      </w:r>
      <w:r w:rsidRPr="00A71EBA">
        <w:rPr>
          <w:rStyle w:val="StyleBoldUnderline"/>
        </w:rPr>
        <w:t>the task of the powerful is now to circulate so much information that any claim to truth can ultimately be called into question by mobilizing enough data</w:t>
      </w:r>
      <w:r w:rsidRPr="00A71EBA">
        <w:rPr>
          <w:sz w:val="14"/>
        </w:rPr>
        <w:t xml:space="preserve">. Controlling information no longer requires preventing new information from circulating but rather controlling access to databases and infrastructure capable of storing, monitoring, and analyzing massive quantities of data. </w:t>
      </w:r>
      <w:r w:rsidRPr="00A71EBA">
        <w:rPr>
          <w:rStyle w:val="StyleBoldUnderline"/>
        </w:rPr>
        <w:t>Critical practices of the pre-</w:t>
      </w:r>
      <w:proofErr w:type="spellStart"/>
      <w:r w:rsidRPr="00A71EBA">
        <w:rPr>
          <w:rStyle w:val="StyleBoldUnderline"/>
        </w:rPr>
        <w:t>infoglut</w:t>
      </w:r>
      <w:proofErr w:type="spellEnd"/>
      <w:r w:rsidRPr="00A71EBA">
        <w:rPr>
          <w:rStyle w:val="StyleBoldUnderline"/>
        </w:rPr>
        <w:t xml:space="preserve"> era</w:t>
      </w:r>
      <w:r w:rsidRPr="00A71EBA">
        <w:rPr>
          <w:sz w:val="14"/>
        </w:rPr>
        <w:t xml:space="preserve">, rooted in theories of representation, </w:t>
      </w:r>
      <w:r w:rsidRPr="00A71EBA">
        <w:rPr>
          <w:rStyle w:val="StyleBoldUnderline"/>
        </w:rPr>
        <w:t xml:space="preserve">are now reduced to conspiracy theories that dispel all claims to expertise as a form of hidden ideology, all while positing a new ideological claim under the </w:t>
      </w:r>
      <w:proofErr w:type="spellStart"/>
      <w:r w:rsidRPr="00A71EBA">
        <w:rPr>
          <w:rStyle w:val="StyleBoldUnderline"/>
        </w:rPr>
        <w:t>postideological</w:t>
      </w:r>
      <w:proofErr w:type="spellEnd"/>
      <w:r w:rsidRPr="00A71EBA">
        <w:rPr>
          <w:rStyle w:val="StyleBoldUnderline"/>
        </w:rPr>
        <w:t xml:space="preserve"> guise of prediction or affective certainty.</w:t>
      </w:r>
      <w:r w:rsidRPr="00A71EBA">
        <w:rPr>
          <w:sz w:val="14"/>
        </w:rPr>
        <w:t xml:space="preserve"> </w:t>
      </w:r>
      <w:proofErr w:type="spellStart"/>
      <w:r w:rsidRPr="00A71EBA">
        <w:rPr>
          <w:sz w:val="14"/>
        </w:rPr>
        <w:t>Andrejevic</w:t>
      </w:r>
      <w:proofErr w:type="spellEnd"/>
      <w:r w:rsidRPr="00A71EBA">
        <w:rPr>
          <w:sz w:val="14"/>
        </w:rPr>
        <w:t xml:space="preserve"> sets out to examine how </w:t>
      </w:r>
      <w:r w:rsidRPr="00A71EBA">
        <w:rPr>
          <w:rStyle w:val="StyleBoldUnderline"/>
        </w:rPr>
        <w:t xml:space="preserve">our modern condition of </w:t>
      </w:r>
      <w:proofErr w:type="spellStart"/>
      <w:r w:rsidRPr="00A71EBA">
        <w:rPr>
          <w:rStyle w:val="StyleBoldUnderline"/>
        </w:rPr>
        <w:t>infoglut</w:t>
      </w:r>
      <w:proofErr w:type="spellEnd"/>
      <w:r w:rsidRPr="00A71EBA">
        <w:rPr>
          <w:sz w:val="14"/>
        </w:rPr>
        <w:t xml:space="preserve"> both changes the relationship between power and knowledge </w:t>
      </w:r>
      <w:r w:rsidRPr="00A71EBA">
        <w:rPr>
          <w:rStyle w:val="StyleBoldUnderline"/>
        </w:rPr>
        <w:t xml:space="preserve">and calls for a re-examination of the role of critique in a time of </w:t>
      </w:r>
      <w:proofErr w:type="spellStart"/>
      <w:r w:rsidRPr="00A71EBA">
        <w:rPr>
          <w:rStyle w:val="StyleBoldUnderline"/>
        </w:rPr>
        <w:t>postnarrative</w:t>
      </w:r>
      <w:proofErr w:type="spellEnd"/>
      <w:r w:rsidRPr="00A71EBA">
        <w:rPr>
          <w:rStyle w:val="StyleBoldUnderline"/>
        </w:rPr>
        <w:t xml:space="preserve"> uncertainty</w:t>
      </w:r>
      <w:r w:rsidRPr="00A71EBA">
        <w:rPr>
          <w:sz w:val="14"/>
        </w:rPr>
        <w:t xml:space="preserve">. A variety of case studies demonstrate that, </w:t>
      </w:r>
      <w:r w:rsidRPr="00A71EBA">
        <w:rPr>
          <w:rStyle w:val="StyleBoldUnderline"/>
        </w:rPr>
        <w:t>in response to the decline of symbolic efficiency, practices of analyzing data emerge that displace communication and deliberation by appealing either to the supposedly value-free calculations of an algorithm or the market place or to pre-cognitive affect in body language and neuroscience</w:t>
      </w:r>
      <w:r w:rsidRPr="00A71EBA">
        <w:rPr>
          <w:sz w:val="14"/>
        </w:rPr>
        <w:t xml:space="preserve">. </w:t>
      </w:r>
      <w:proofErr w:type="spellStart"/>
      <w:r w:rsidRPr="00A71EBA">
        <w:rPr>
          <w:sz w:val="14"/>
        </w:rPr>
        <w:t>Andrejevic</w:t>
      </w:r>
      <w:proofErr w:type="spellEnd"/>
      <w:r w:rsidRPr="00A71EBA">
        <w:rPr>
          <w:sz w:val="14"/>
        </w:rPr>
        <w:t xml:space="preserve"> looks at the way information is gathered, stored, analyzed, automated and deployed to shine light on the varied landscapes of modern information processing, including the way inequalities manifest in the architectures of data storage and analysis. </w:t>
      </w:r>
      <w:proofErr w:type="spellStart"/>
      <w:r w:rsidRPr="00A71EBA">
        <w:rPr>
          <w:sz w:val="14"/>
        </w:rPr>
        <w:t>Andrejevic</w:t>
      </w:r>
      <w:proofErr w:type="spellEnd"/>
      <w:r w:rsidRPr="00A71EBA">
        <w:rPr>
          <w:sz w:val="14"/>
        </w:rPr>
        <w:t xml:space="preserve"> offers a critique of the democratizing spirit of the internet as a means for the mass distribution of information, arguing that </w:t>
      </w:r>
      <w:r w:rsidRPr="00A71EBA">
        <w:rPr>
          <w:rStyle w:val="StyleBoldUnderline"/>
        </w:rPr>
        <w:t>consumers now take part in ubiquitous acts of data sharing in which their behaviors are monitored, analyzed and used both to predict future behavior and to help shape future behavior.</w:t>
      </w:r>
      <w:r w:rsidRPr="00A71EBA">
        <w:rPr>
          <w:sz w:val="14"/>
        </w:rPr>
        <w:t xml:space="preserve"> Looking at the phenomenon of ‘digital convergence,’ the process by which formerly distinct bodies of digital information converge, </w:t>
      </w:r>
      <w:proofErr w:type="spellStart"/>
      <w:r w:rsidRPr="00A71EBA">
        <w:rPr>
          <w:sz w:val="14"/>
        </w:rPr>
        <w:t>Andrejevic</w:t>
      </w:r>
      <w:proofErr w:type="spellEnd"/>
      <w:r w:rsidRPr="00A71EBA">
        <w:rPr>
          <w:sz w:val="14"/>
        </w:rPr>
        <w:t xml:space="preserve"> points out how ubiquitous information storage is becoming across the social field. By looking at the convergence of data analysis in marketing, politics, surveillance, security, policing and popular culture, </w:t>
      </w:r>
      <w:proofErr w:type="spellStart"/>
      <w:r w:rsidRPr="00A71EBA">
        <w:rPr>
          <w:sz w:val="14"/>
        </w:rPr>
        <w:t>Andrejevic</w:t>
      </w:r>
      <w:proofErr w:type="spellEnd"/>
      <w:r w:rsidRPr="00A71EBA">
        <w:rPr>
          <w:sz w:val="14"/>
        </w:rPr>
        <w:t xml:space="preserve"> mounts a convincing argument for information management as an all-encompassing and quotidian element of modern power. However, </w:t>
      </w:r>
      <w:proofErr w:type="spellStart"/>
      <w:r w:rsidRPr="00A71EBA">
        <w:rPr>
          <w:sz w:val="14"/>
        </w:rPr>
        <w:t>Andrejevic</w:t>
      </w:r>
      <w:proofErr w:type="spellEnd"/>
      <w:r w:rsidRPr="00A71EBA">
        <w:rPr>
          <w:sz w:val="14"/>
        </w:rPr>
        <w:t xml:space="preserve"> is quick to warn readers against reading the decline of symbolic efficiency as a totalizing or all-encompassing fact of modern existence. Far from the perfect crime predicting capacities foretold by the movie Minority Report, </w:t>
      </w:r>
      <w:proofErr w:type="spellStart"/>
      <w:r w:rsidRPr="00A71EBA">
        <w:rPr>
          <w:sz w:val="14"/>
        </w:rPr>
        <w:t>Andrejevic</w:t>
      </w:r>
      <w:proofErr w:type="spellEnd"/>
      <w:r w:rsidRPr="00A71EBA">
        <w:rPr>
          <w:sz w:val="14"/>
        </w:rPr>
        <w:t xml:space="preserve"> reminds readers that there are imperfections and probabilities distributed across these systems. </w:t>
      </w:r>
      <w:r w:rsidRPr="00A71EBA">
        <w:rPr>
          <w:rStyle w:val="StyleBoldUnderline"/>
        </w:rPr>
        <w:t>Not all narratives can be disturbed through the proliferation of counter-information, and the decline of symbolic efficiency is far from complete</w:t>
      </w:r>
      <w:r w:rsidRPr="00A71EBA">
        <w:rPr>
          <w:sz w:val="14"/>
        </w:rPr>
        <w:t xml:space="preserve">. Yet despite this caveat, </w:t>
      </w:r>
      <w:r w:rsidRPr="00A71EBA">
        <w:rPr>
          <w:rStyle w:val="StyleBoldUnderline"/>
        </w:rPr>
        <w:t xml:space="preserve">it is possible to detect some totalizing tendencies in </w:t>
      </w:r>
      <w:proofErr w:type="spellStart"/>
      <w:r w:rsidRPr="00A71EBA">
        <w:rPr>
          <w:rStyle w:val="StyleBoldUnderline"/>
        </w:rPr>
        <w:t>Andrejevic’s</w:t>
      </w:r>
      <w:proofErr w:type="spellEnd"/>
      <w:r w:rsidRPr="00A71EBA">
        <w:rPr>
          <w:rStyle w:val="StyleBoldUnderline"/>
        </w:rPr>
        <w:t xml:space="preserve"> account of information overload.</w:t>
      </w:r>
      <w:r w:rsidRPr="00A71EBA">
        <w:rPr>
          <w:sz w:val="14"/>
        </w:rPr>
        <w:t xml:space="preserve"> For example, in his discussion of data mining, </w:t>
      </w:r>
      <w:proofErr w:type="spellStart"/>
      <w:r w:rsidRPr="00A71EBA">
        <w:rPr>
          <w:sz w:val="14"/>
        </w:rPr>
        <w:t>Andrejevic</w:t>
      </w:r>
      <w:proofErr w:type="spellEnd"/>
      <w:r w:rsidRPr="00A71EBA">
        <w:rPr>
          <w:sz w:val="14"/>
        </w:rPr>
        <w:t xml:space="preserve"> argues </w:t>
      </w:r>
      <w:r w:rsidRPr="00A71EBA">
        <w:rPr>
          <w:rStyle w:val="StyleBoldUnderline"/>
        </w:rPr>
        <w:t xml:space="preserve">that modern forms of information gathering have displaced old forms of targeting and surveillance because whereas in old regimes the target had to first be identified in order to be surveyed, in the modern era of </w:t>
      </w:r>
      <w:proofErr w:type="spellStart"/>
      <w:r w:rsidRPr="00A71EBA">
        <w:rPr>
          <w:rStyle w:val="StyleBoldUnderline"/>
        </w:rPr>
        <w:t>infoglut</w:t>
      </w:r>
      <w:proofErr w:type="spellEnd"/>
      <w:r w:rsidRPr="00A71EBA">
        <w:rPr>
          <w:rStyle w:val="StyleBoldUnderline"/>
        </w:rPr>
        <w:t>, data gathering and analysis of every possible variable allows data experts to predict who potential suspects may be</w:t>
      </w:r>
      <w:r w:rsidRPr="00A71EBA">
        <w:rPr>
          <w:sz w:val="14"/>
        </w:rPr>
        <w:t xml:space="preserve">. </w:t>
      </w:r>
      <w:r w:rsidRPr="00A71EBA">
        <w:rPr>
          <w:rStyle w:val="StyleBoldUnderline"/>
        </w:rPr>
        <w:t>As a result</w:t>
      </w:r>
      <w:r w:rsidRPr="00A71EBA">
        <w:rPr>
          <w:sz w:val="14"/>
        </w:rPr>
        <w:t xml:space="preserve">, </w:t>
      </w:r>
      <w:proofErr w:type="spellStart"/>
      <w:r w:rsidRPr="00A71EBA">
        <w:rPr>
          <w:sz w:val="14"/>
        </w:rPr>
        <w:t>Andrejevic</w:t>
      </w:r>
      <w:proofErr w:type="spellEnd"/>
      <w:r w:rsidRPr="00A71EBA">
        <w:rPr>
          <w:sz w:val="14"/>
        </w:rPr>
        <w:t xml:space="preserve"> argues, </w:t>
      </w:r>
      <w:r w:rsidRPr="00A71EBA">
        <w:rPr>
          <w:rStyle w:val="StyleBoldUnderline"/>
        </w:rPr>
        <w:t>‘emerging surveillance strategies will continue to push for data access at the level of entire populations</w:t>
      </w:r>
      <w:r w:rsidRPr="00A71EBA">
        <w:rPr>
          <w:sz w:val="14"/>
        </w:rPr>
        <w:t xml:space="preserve"> as opposed to, say, that of suspicious (or, from a marketing perspective, desirable) groups or individuals’ (36). While </w:t>
      </w:r>
      <w:proofErr w:type="spellStart"/>
      <w:r w:rsidRPr="00A71EBA">
        <w:rPr>
          <w:sz w:val="14"/>
        </w:rPr>
        <w:t>Andrejevic</w:t>
      </w:r>
      <w:proofErr w:type="spellEnd"/>
      <w:r w:rsidRPr="00A71EBA">
        <w:rPr>
          <w:sz w:val="14"/>
        </w:rPr>
        <w:t xml:space="preserve"> is right to argue that surveillance practices have taken on new forms in an era of modern </w:t>
      </w:r>
      <w:proofErr w:type="spellStart"/>
      <w:r w:rsidRPr="00A71EBA">
        <w:rPr>
          <w:sz w:val="14"/>
        </w:rPr>
        <w:t>infoglut</w:t>
      </w:r>
      <w:proofErr w:type="spellEnd"/>
      <w:r w:rsidRPr="00A71EBA">
        <w:rPr>
          <w:sz w:val="14"/>
        </w:rPr>
        <w:t xml:space="preserve">, it would be a mistake to overemphasize these new forms as a break from previous surveillance strategies. Doing so would miss the way in which </w:t>
      </w:r>
      <w:r w:rsidRPr="00A71EBA">
        <w:rPr>
          <w:rStyle w:val="StyleBoldUnderline"/>
        </w:rPr>
        <w:t>surveillance still works to disproportionately target differently racialized, gendered and abled bodies</w:t>
      </w:r>
      <w:r w:rsidRPr="00A71EBA">
        <w:rPr>
          <w:sz w:val="14"/>
        </w:rPr>
        <w:t xml:space="preserve">. While it is true that more and more members of the population increasingly participate in data transfers that are stored, monitored and analyzed by data experts, racial, gender, class and other values can nevertheless be inscribed into the information processing systems </w:t>
      </w:r>
      <w:proofErr w:type="spellStart"/>
      <w:r w:rsidRPr="00A71EBA">
        <w:rPr>
          <w:sz w:val="14"/>
        </w:rPr>
        <w:t>Andrejevic</w:t>
      </w:r>
      <w:proofErr w:type="spellEnd"/>
      <w:r w:rsidRPr="00A71EBA">
        <w:rPr>
          <w:sz w:val="14"/>
        </w:rPr>
        <w:t xml:space="preserve"> describes. Future scholars should build on </w:t>
      </w:r>
      <w:proofErr w:type="spellStart"/>
      <w:r w:rsidRPr="00A71EBA">
        <w:rPr>
          <w:sz w:val="14"/>
        </w:rPr>
        <w:t>Andrejevic’s</w:t>
      </w:r>
      <w:proofErr w:type="spellEnd"/>
      <w:r w:rsidRPr="00A71EBA">
        <w:rPr>
          <w:sz w:val="14"/>
        </w:rPr>
        <w:t xml:space="preserve"> work by pointing to how these axes of difference influence modern conditions of </w:t>
      </w:r>
      <w:proofErr w:type="spellStart"/>
      <w:r w:rsidRPr="00A71EBA">
        <w:rPr>
          <w:sz w:val="14"/>
        </w:rPr>
        <w:t>infoglut</w:t>
      </w:r>
      <w:proofErr w:type="spellEnd"/>
      <w:r w:rsidRPr="00A71EBA">
        <w:rPr>
          <w:sz w:val="14"/>
        </w:rPr>
        <w:t xml:space="preserve">. </w:t>
      </w:r>
      <w:proofErr w:type="spellStart"/>
      <w:r w:rsidRPr="00A71EBA">
        <w:rPr>
          <w:sz w:val="14"/>
        </w:rPr>
        <w:t>Andrejevic’s</w:t>
      </w:r>
      <w:proofErr w:type="spellEnd"/>
      <w:r w:rsidRPr="00A71EBA">
        <w:rPr>
          <w:sz w:val="14"/>
        </w:rPr>
        <w:t xml:space="preserve"> book should likewise be required reading for those attempting to engage in leftist politics in a digital age. </w:t>
      </w:r>
      <w:proofErr w:type="spellStart"/>
      <w:r w:rsidRPr="00A71EBA">
        <w:rPr>
          <w:sz w:val="14"/>
        </w:rPr>
        <w:t>Andrejevic</w:t>
      </w:r>
      <w:proofErr w:type="spellEnd"/>
      <w:r w:rsidRPr="00A71EBA">
        <w:rPr>
          <w:sz w:val="14"/>
        </w:rPr>
        <w:t xml:space="preserve"> argues that </w:t>
      </w:r>
      <w:r w:rsidRPr="00A71EBA">
        <w:rPr>
          <w:rStyle w:val="StyleBoldUnderline"/>
        </w:rPr>
        <w:t>the ‘postmodern right’ has coopted the process of critique in the name of conspiracy theory and encouraged the proliferation of multiple truths in order to swamp any attempt to make a claim to a truth against the right</w:t>
      </w:r>
      <w:r w:rsidRPr="00A71EBA">
        <w:rPr>
          <w:sz w:val="14"/>
        </w:rPr>
        <w:t xml:space="preserve">. </w:t>
      </w:r>
      <w:r w:rsidRPr="00A71EBA">
        <w:rPr>
          <w:rStyle w:val="StyleBoldUnderline"/>
        </w:rPr>
        <w:t>Examining</w:t>
      </w:r>
      <w:r w:rsidRPr="00A71EBA">
        <w:rPr>
          <w:sz w:val="14"/>
        </w:rPr>
        <w:t xml:space="preserve">, for example, the </w:t>
      </w:r>
      <w:r w:rsidRPr="00A71EBA">
        <w:rPr>
          <w:rStyle w:val="StyleBoldUnderline"/>
        </w:rPr>
        <w:t>strategies of the Bush administration in Iraq</w:t>
      </w:r>
      <w:r w:rsidRPr="00A71EBA">
        <w:rPr>
          <w:sz w:val="14"/>
        </w:rPr>
        <w:t xml:space="preserve">, </w:t>
      </w:r>
      <w:proofErr w:type="spellStart"/>
      <w:r w:rsidRPr="00A71EBA">
        <w:rPr>
          <w:sz w:val="14"/>
        </w:rPr>
        <w:t>Andrejevic</w:t>
      </w:r>
      <w:proofErr w:type="spellEnd"/>
      <w:r w:rsidRPr="00A71EBA">
        <w:rPr>
          <w:sz w:val="14"/>
        </w:rPr>
        <w:t xml:space="preserve"> argues that </w:t>
      </w:r>
      <w:r w:rsidRPr="00A71EBA">
        <w:rPr>
          <w:rStyle w:val="StyleBoldUnderline"/>
        </w:rPr>
        <w:t xml:space="preserve">the postmodern right relies on what </w:t>
      </w:r>
      <w:proofErr w:type="spellStart"/>
      <w:r w:rsidRPr="00A71EBA">
        <w:rPr>
          <w:rStyle w:val="StyleBoldUnderline"/>
        </w:rPr>
        <w:t>Žižek</w:t>
      </w:r>
      <w:proofErr w:type="spellEnd"/>
      <w:r w:rsidRPr="00A71EBA">
        <w:rPr>
          <w:rStyle w:val="StyleBoldUnderline"/>
        </w:rPr>
        <w:t xml:space="preserve"> calls the ‘Borrowed Kettle’ strategy in order to dispel criticism</w:t>
      </w:r>
      <w:r w:rsidRPr="00A71EBA">
        <w:rPr>
          <w:sz w:val="14"/>
        </w:rPr>
        <w:t xml:space="preserve">. In the face of critiques of the Bush’s handling of the war in Iraq, </w:t>
      </w:r>
      <w:r w:rsidRPr="00A71EBA">
        <w:rPr>
          <w:rStyle w:val="StyleBoldUnderline"/>
        </w:rPr>
        <w:t>the administration offers multiple contradictory accounts in order to preclude the possibility of locating one as true and thus being able to pin down the administration’s failures.</w:t>
      </w:r>
      <w:r w:rsidRPr="00A71EBA">
        <w:rPr>
          <w:sz w:val="14"/>
        </w:rPr>
        <w:t xml:space="preserve"> Additionally, </w:t>
      </w:r>
      <w:proofErr w:type="spellStart"/>
      <w:r w:rsidRPr="00A71EBA">
        <w:rPr>
          <w:sz w:val="14"/>
        </w:rPr>
        <w:t>Andrejevic</w:t>
      </w:r>
      <w:proofErr w:type="spellEnd"/>
      <w:r w:rsidRPr="00A71EBA">
        <w:rPr>
          <w:sz w:val="14"/>
        </w:rPr>
        <w:t xml:space="preserve"> looks at Glen Beck’s mobilization of conspiracy theories rooted in affective claims to understanding reality that dispel the knowledge of so-called ‘experts.’ Far from challenging the logic of the postmodern right, </w:t>
      </w:r>
      <w:r w:rsidRPr="00A71EBA">
        <w:rPr>
          <w:rStyle w:val="StyleBoldUnderline"/>
        </w:rPr>
        <w:t>strategies that focus on critiquing their narratives and offering counteracting truth claims merely feed into the information economy that sustains the postmodern right’s existence.</w:t>
      </w:r>
      <w:r w:rsidRPr="00A71EBA">
        <w:rPr>
          <w:sz w:val="14"/>
        </w:rPr>
        <w:t xml:space="preserve"> Additionally, </w:t>
      </w:r>
      <w:proofErr w:type="spellStart"/>
      <w:r w:rsidRPr="00A71EBA">
        <w:rPr>
          <w:rStyle w:val="StyleBoldUnderline"/>
        </w:rPr>
        <w:t>Andrejevic</w:t>
      </w:r>
      <w:proofErr w:type="spellEnd"/>
      <w:r w:rsidRPr="00A71EBA">
        <w:rPr>
          <w:rStyle w:val="StyleBoldUnderline"/>
        </w:rPr>
        <w:t xml:space="preserve"> shows how the convergence of data works as a conduit of both capitalism and the state, as a method of studying populations to predict and intervene on human behavior. Data mining gathers and stores massive amounts of consumer data, which in turn gets stored in databases that can be used for police and security measures</w:t>
      </w:r>
      <w:r w:rsidRPr="00A71EBA">
        <w:rPr>
          <w:sz w:val="14"/>
        </w:rPr>
        <w:t xml:space="preserve">. </w:t>
      </w:r>
      <w:r w:rsidRPr="00A71EBA">
        <w:rPr>
          <w:rStyle w:val="StyleBoldUnderline"/>
        </w:rPr>
        <w:t xml:space="preserve">Prediction markets are used to bypass deliberative processes by depicting the market as a neutral arbiter capable of rising above the clutter of information overload, cementing antidemocratic, capitalist practices while laboring under the banner of a market based populism. These interlocking inequities and power dynamics are all at play in </w:t>
      </w:r>
      <w:proofErr w:type="spellStart"/>
      <w:r w:rsidRPr="00A71EBA">
        <w:rPr>
          <w:rStyle w:val="StyleBoldUnderline"/>
        </w:rPr>
        <w:t>Infoglut</w:t>
      </w:r>
      <w:proofErr w:type="spellEnd"/>
      <w:r w:rsidRPr="00A71EBA">
        <w:rPr>
          <w:rStyle w:val="StyleBoldUnderline"/>
        </w:rPr>
        <w:t xml:space="preserve">. </w:t>
      </w:r>
      <w:proofErr w:type="spellStart"/>
      <w:r w:rsidRPr="00A71EBA">
        <w:rPr>
          <w:sz w:val="14"/>
        </w:rPr>
        <w:t>Andrejevic</w:t>
      </w:r>
      <w:proofErr w:type="spellEnd"/>
      <w:r w:rsidRPr="00A71EBA">
        <w:rPr>
          <w:sz w:val="14"/>
        </w:rPr>
        <w:t xml:space="preserve"> similarly offers a fruitful interrogation of the role affect plays in negotiating the decline of symbolic efficiency. </w:t>
      </w:r>
      <w:r w:rsidRPr="00A71EBA">
        <w:rPr>
          <w:rStyle w:val="StyleBoldUnderline"/>
        </w:rPr>
        <w:t xml:space="preserve">If the proliferation of competing claims to truth in an age of </w:t>
      </w:r>
      <w:proofErr w:type="spellStart"/>
      <w:r w:rsidRPr="00A71EBA">
        <w:rPr>
          <w:rStyle w:val="StyleBoldUnderline"/>
        </w:rPr>
        <w:t>infoglut</w:t>
      </w:r>
      <w:proofErr w:type="spellEnd"/>
      <w:r w:rsidRPr="00A71EBA">
        <w:rPr>
          <w:rStyle w:val="StyleBoldUnderline"/>
        </w:rPr>
        <w:t xml:space="preserve"> makes representation unreliable, affect offers a way of cutting through the fog of data by reading and analyzing the body’s pre-cognitive processes of decision making</w:t>
      </w:r>
      <w:r w:rsidRPr="00A71EBA">
        <w:rPr>
          <w:sz w:val="14"/>
        </w:rPr>
        <w:t xml:space="preserve">. </w:t>
      </w:r>
      <w:proofErr w:type="spellStart"/>
      <w:r w:rsidRPr="00A71EBA">
        <w:rPr>
          <w:sz w:val="14"/>
        </w:rPr>
        <w:t>Andrejevic</w:t>
      </w:r>
      <w:proofErr w:type="spellEnd"/>
      <w:r w:rsidRPr="00A71EBA">
        <w:rPr>
          <w:sz w:val="14"/>
        </w:rPr>
        <w:t xml:space="preserve"> examines how new social media technologies prompt new ways of attempting to analyze and interpret emotion. Here</w:t>
      </w:r>
      <w:r w:rsidRPr="00A71EBA">
        <w:rPr>
          <w:rStyle w:val="StyleBoldUnderline"/>
        </w:rPr>
        <w:t>, affective economies encourage the monitoring of social media both in order to predict and intervene to help shape popular sentiments</w:t>
      </w:r>
      <w:r w:rsidRPr="00A71EBA">
        <w:rPr>
          <w:sz w:val="14"/>
        </w:rPr>
        <w:t xml:space="preserve">. Chapter four studies how </w:t>
      </w:r>
      <w:r w:rsidRPr="00A71EBA">
        <w:rPr>
          <w:rStyle w:val="StyleBoldUnderline"/>
        </w:rPr>
        <w:t>the logic of the market comes to function as a sort of ‘affective fact’ that continues to function even in the face of the failure of the markets which dispel its main narrative.</w:t>
      </w:r>
      <w:r w:rsidRPr="00A71EBA">
        <w:rPr>
          <w:sz w:val="14"/>
        </w:rPr>
        <w:t xml:space="preserve"> </w:t>
      </w:r>
      <w:proofErr w:type="spellStart"/>
      <w:r w:rsidRPr="00A71EBA">
        <w:rPr>
          <w:sz w:val="14"/>
        </w:rPr>
        <w:t>Andrejevic</w:t>
      </w:r>
      <w:proofErr w:type="spellEnd"/>
      <w:r w:rsidRPr="00A71EBA">
        <w:rPr>
          <w:sz w:val="14"/>
        </w:rPr>
        <w:t xml:space="preserve"> similarly locates the study of affect in popular culture representations of the reading of body language, such as the TV shows Lie to Me or the World Series of Poker. In all of these case studies, </w:t>
      </w:r>
      <w:r w:rsidRPr="00A71EBA">
        <w:rPr>
          <w:rStyle w:val="StyleBoldUnderline"/>
        </w:rPr>
        <w:t xml:space="preserve">affect offers a means of bypassing the unreliable plane of discourse and representations to give way to a </w:t>
      </w:r>
      <w:proofErr w:type="spellStart"/>
      <w:r w:rsidRPr="00A71EBA">
        <w:rPr>
          <w:rStyle w:val="StyleBoldUnderline"/>
        </w:rPr>
        <w:t>prediscursive</w:t>
      </w:r>
      <w:proofErr w:type="spellEnd"/>
      <w:r w:rsidRPr="00A71EBA">
        <w:rPr>
          <w:rStyle w:val="StyleBoldUnderline"/>
        </w:rPr>
        <w:t xml:space="preserve"> understanding of the subject’s desires, feelings, and behaviors. </w:t>
      </w:r>
      <w:r w:rsidRPr="00A71EBA">
        <w:rPr>
          <w:sz w:val="14"/>
        </w:rPr>
        <w:t xml:space="preserve">While much of </w:t>
      </w:r>
      <w:proofErr w:type="spellStart"/>
      <w:r w:rsidRPr="00A71EBA">
        <w:rPr>
          <w:sz w:val="14"/>
        </w:rPr>
        <w:t>Andrejevic’s</w:t>
      </w:r>
      <w:proofErr w:type="spellEnd"/>
      <w:r w:rsidRPr="00A71EBA">
        <w:rPr>
          <w:sz w:val="14"/>
        </w:rPr>
        <w:t xml:space="preserve"> work on affect describes how affect works in a historical context of </w:t>
      </w:r>
      <w:proofErr w:type="spellStart"/>
      <w:r w:rsidRPr="00A71EBA">
        <w:rPr>
          <w:sz w:val="14"/>
        </w:rPr>
        <w:t>infoglut</w:t>
      </w:r>
      <w:proofErr w:type="spellEnd"/>
      <w:r w:rsidRPr="00A71EBA">
        <w:rPr>
          <w:sz w:val="14"/>
        </w:rPr>
        <w:t xml:space="preserve">, </w:t>
      </w:r>
      <w:proofErr w:type="spellStart"/>
      <w:r w:rsidRPr="00A71EBA">
        <w:rPr>
          <w:rStyle w:val="StyleBoldUnderline"/>
        </w:rPr>
        <w:t>Andrejevic</w:t>
      </w:r>
      <w:proofErr w:type="spellEnd"/>
      <w:r w:rsidRPr="00A71EBA">
        <w:rPr>
          <w:rStyle w:val="StyleBoldUnderline"/>
        </w:rPr>
        <w:t xml:space="preserve"> also offers a bold theoretical move by critiquing affect theory, with its focus on pre-cognitive intensities rather than rationality and reason, as implicated in the strategies of neuroscience and </w:t>
      </w:r>
      <w:proofErr w:type="spellStart"/>
      <w:r w:rsidRPr="00A71EBA">
        <w:rPr>
          <w:rStyle w:val="StyleBoldUnderline"/>
        </w:rPr>
        <w:t>neuromarketing</w:t>
      </w:r>
      <w:proofErr w:type="spellEnd"/>
      <w:r w:rsidRPr="00A71EBA">
        <w:rPr>
          <w:rStyle w:val="StyleBoldUnderline"/>
        </w:rPr>
        <w:t xml:space="preserve"> used by the powerful in response to the decline of symbolic efficiency. </w:t>
      </w:r>
      <w:r w:rsidRPr="00A71EBA">
        <w:rPr>
          <w:sz w:val="14"/>
        </w:rPr>
        <w:t xml:space="preserve">While this theoretical claim is perhaps one of the more interesting in the book, </w:t>
      </w:r>
      <w:proofErr w:type="spellStart"/>
      <w:r w:rsidRPr="00A71EBA">
        <w:rPr>
          <w:sz w:val="14"/>
        </w:rPr>
        <w:t>Andrejevic</w:t>
      </w:r>
      <w:proofErr w:type="spellEnd"/>
      <w:r w:rsidRPr="00A71EBA">
        <w:rPr>
          <w:sz w:val="14"/>
        </w:rPr>
        <w:t xml:space="preserve"> seems rushed to lump the entire theoretical trajectory of affect theory together with the practices of </w:t>
      </w:r>
      <w:proofErr w:type="spellStart"/>
      <w:r w:rsidRPr="00A71EBA">
        <w:rPr>
          <w:sz w:val="14"/>
        </w:rPr>
        <w:t>neuromarketing</w:t>
      </w:r>
      <w:proofErr w:type="spellEnd"/>
      <w:r w:rsidRPr="00A71EBA">
        <w:rPr>
          <w:sz w:val="14"/>
        </w:rPr>
        <w:t xml:space="preserve">. While both affect theory and neuroscience share an interest in the precognitive elements of human behavior, it remains to be seen how the particularities of affect theory either permit or challenge the practices of </w:t>
      </w:r>
      <w:proofErr w:type="spellStart"/>
      <w:r w:rsidRPr="00A71EBA">
        <w:rPr>
          <w:sz w:val="14"/>
        </w:rPr>
        <w:t>neuromarketing</w:t>
      </w:r>
      <w:proofErr w:type="spellEnd"/>
      <w:r w:rsidRPr="00A71EBA">
        <w:rPr>
          <w:sz w:val="14"/>
        </w:rPr>
        <w:t xml:space="preserve">. While </w:t>
      </w:r>
      <w:proofErr w:type="spellStart"/>
      <w:r w:rsidRPr="00A71EBA">
        <w:rPr>
          <w:sz w:val="14"/>
        </w:rPr>
        <w:t>Andrejevic</w:t>
      </w:r>
      <w:proofErr w:type="spellEnd"/>
      <w:r w:rsidRPr="00A71EBA">
        <w:rPr>
          <w:sz w:val="14"/>
        </w:rPr>
        <w:t xml:space="preserve"> ultimately points toward a more nuanced role for affect theory by arguing for a mode of affect that is neither incompatible nor identical with reason, more scholarly work should be devoted to studying the links between affect theory and forms of capitalist advertising and marketing practices that work at the level of affect. </w:t>
      </w:r>
      <w:proofErr w:type="spellStart"/>
      <w:r w:rsidRPr="00A71EBA">
        <w:rPr>
          <w:sz w:val="14"/>
        </w:rPr>
        <w:t>Infoglut</w:t>
      </w:r>
      <w:proofErr w:type="spellEnd"/>
      <w:r w:rsidRPr="00A71EBA">
        <w:rPr>
          <w:sz w:val="14"/>
        </w:rPr>
        <w:t xml:space="preserve"> is an important read for scholars interested in big data, affect theory, psychoanalysis, Surveillance Studies, and the relationship between data and communication studies. This book is a must read for communication scholars because it interrogates the ways that strategies of managing information overload attempt to bypass discourse, representation and deliberation. In the face of an </w:t>
      </w:r>
      <w:proofErr w:type="spellStart"/>
      <w:r w:rsidRPr="00A71EBA">
        <w:rPr>
          <w:sz w:val="14"/>
        </w:rPr>
        <w:t>infoglut</w:t>
      </w:r>
      <w:proofErr w:type="spellEnd"/>
      <w:r w:rsidRPr="00A71EBA">
        <w:rPr>
          <w:sz w:val="14"/>
        </w:rPr>
        <w:t xml:space="preserve"> which thwarts traditional modes of criticism, </w:t>
      </w:r>
      <w:proofErr w:type="spellStart"/>
      <w:r w:rsidRPr="00A71EBA">
        <w:rPr>
          <w:sz w:val="14"/>
        </w:rPr>
        <w:t>Andrejevic</w:t>
      </w:r>
      <w:proofErr w:type="spellEnd"/>
      <w:r w:rsidRPr="00A71EBA">
        <w:rPr>
          <w:sz w:val="14"/>
        </w:rPr>
        <w:t xml:space="preserve"> calls on scholars to ‘gain control over the forms of </w:t>
      </w:r>
      <w:proofErr w:type="spellStart"/>
      <w:r w:rsidRPr="00A71EBA">
        <w:rPr>
          <w:sz w:val="14"/>
        </w:rPr>
        <w:t>postcomprehension</w:t>
      </w:r>
      <w:proofErr w:type="spellEnd"/>
      <w:r w:rsidRPr="00A71EBA">
        <w:rPr>
          <w:sz w:val="14"/>
        </w:rPr>
        <w:t xml:space="preserve"> knowledge that promise to populate the databases and contest their displacement of comprehension, models, theories, and narratives’ (164). </w:t>
      </w:r>
      <w:proofErr w:type="spellStart"/>
      <w:r w:rsidRPr="00A71EBA">
        <w:rPr>
          <w:sz w:val="14"/>
        </w:rPr>
        <w:t>Infoglut</w:t>
      </w:r>
      <w:proofErr w:type="spellEnd"/>
      <w:r w:rsidRPr="00A71EBA">
        <w:rPr>
          <w:sz w:val="14"/>
        </w:rPr>
        <w:t xml:space="preserve"> begins this project and marks an outs</w:t>
      </w:r>
      <w:r>
        <w:rPr>
          <w:sz w:val="14"/>
        </w:rPr>
        <w:t>tanding move in that direction.</w:t>
      </w:r>
    </w:p>
    <w:p w14:paraId="10941351" w14:textId="1BB5B669" w:rsidR="00D942C3" w:rsidRDefault="00D942C3" w:rsidP="00D942C3">
      <w:pPr>
        <w:pStyle w:val="Heading1"/>
      </w:pPr>
      <w:r>
        <w:t>NEG</w:t>
      </w:r>
    </w:p>
    <w:p w14:paraId="2F5C841B" w14:textId="6B860C55" w:rsidR="00CC6006" w:rsidRDefault="00005838" w:rsidP="00CC6006">
      <w:pPr>
        <w:pStyle w:val="Heading2"/>
      </w:pPr>
      <w:r>
        <w:t>A2: overload</w:t>
      </w:r>
      <w:r w:rsidR="00D942C3">
        <w:t xml:space="preserve"> link turn</w:t>
      </w:r>
    </w:p>
    <w:p w14:paraId="0B44D9A7" w14:textId="77EA41C3" w:rsidR="00CC6006" w:rsidRDefault="00563E6A" w:rsidP="00D6738F">
      <w:pPr>
        <w:pStyle w:val="Heading3"/>
      </w:pPr>
      <w:r>
        <w:t>Alt Causes</w:t>
      </w:r>
    </w:p>
    <w:p w14:paraId="1EDEA918" w14:textId="77777777" w:rsidR="00CC6006" w:rsidRPr="00872E0B" w:rsidRDefault="00CC6006" w:rsidP="00624342">
      <w:pPr>
        <w:pStyle w:val="Heading4"/>
      </w:pPr>
      <w:r>
        <w:t xml:space="preserve">Alt causes – data reduction </w:t>
      </w:r>
      <w:r w:rsidRPr="00872E0B">
        <w:rPr>
          <w:i/>
          <w:u w:val="single"/>
        </w:rPr>
        <w:t>isn’t</w:t>
      </w:r>
      <w:r w:rsidRPr="00872E0B">
        <w:rPr>
          <w:i/>
        </w:rPr>
        <w:t xml:space="preserve"> </w:t>
      </w:r>
      <w:r>
        <w:t>enough to solve</w:t>
      </w:r>
    </w:p>
    <w:p w14:paraId="5F09C593" w14:textId="77777777" w:rsidR="00CC6006" w:rsidRPr="00074403" w:rsidRDefault="00CC6006" w:rsidP="00CC6006">
      <w:pPr>
        <w:rPr>
          <w:rStyle w:val="StyleStyleBold12pt"/>
        </w:rPr>
      </w:pPr>
      <w:proofErr w:type="spellStart"/>
      <w:r w:rsidRPr="00074403">
        <w:rPr>
          <w:rStyle w:val="StyleStyleBold12pt"/>
        </w:rPr>
        <w:t>Zoldan</w:t>
      </w:r>
      <w:proofErr w:type="spellEnd"/>
      <w:r w:rsidRPr="00074403">
        <w:rPr>
          <w:rStyle w:val="StyleStyleBold12pt"/>
        </w:rPr>
        <w:t>, 13</w:t>
      </w:r>
    </w:p>
    <w:p w14:paraId="14ED79AA" w14:textId="77777777" w:rsidR="00CC6006" w:rsidRPr="00074403" w:rsidRDefault="00CC6006" w:rsidP="00CC6006">
      <w:r>
        <w:t xml:space="preserve">Ari </w:t>
      </w:r>
      <w:proofErr w:type="spellStart"/>
      <w:r>
        <w:t>Zoldan</w:t>
      </w:r>
      <w:proofErr w:type="spellEnd"/>
      <w:r>
        <w:t xml:space="preserve"> is an entrepreneur in the technology industry and business analyst based primarily in New York City and Washington, D.C. “More Data, More Problems: is Big Data Always Right?” Wired, May 2013, </w:t>
      </w:r>
      <w:hyperlink r:id="rId46" w:history="1">
        <w:r w:rsidRPr="004A179A">
          <w:rPr>
            <w:rStyle w:val="Hyperlink"/>
          </w:rPr>
          <w:t>http://www.wired.com/2013/05/more-data-more-problems-is-big-data-always-right/</w:t>
        </w:r>
      </w:hyperlink>
      <w:r>
        <w:t xml:space="preserve"> // IS</w:t>
      </w:r>
    </w:p>
    <w:p w14:paraId="75611964" w14:textId="77777777" w:rsidR="00CC6006" w:rsidRDefault="00CC6006" w:rsidP="00CC6006">
      <w:pPr>
        <w:rPr>
          <w:rStyle w:val="StyleBoldUnderline"/>
        </w:rPr>
      </w:pPr>
      <w:r w:rsidRPr="00074403">
        <w:rPr>
          <w:rStyle w:val="StyleBoldUnderline"/>
        </w:rPr>
        <w:t xml:space="preserve">How do we fight the problems of big data? First, we need to approach every data set with skepticism. You have to assume that the data has inherent flaws, and that just because something seems statistically right, doesn’t mean it is. Second, you need to realize that data is a tool, not a course of action. </w:t>
      </w:r>
      <w:r w:rsidRPr="00872E0B">
        <w:t>Would you ask your hammer how to build a house? Of course not!</w:t>
      </w:r>
      <w:r w:rsidRPr="00074403">
        <w:rPr>
          <w:rStyle w:val="StyleBoldUnderline"/>
        </w:rPr>
        <w:t xml:space="preserve"> You can’t let the data do the thinking for you, </w:t>
      </w:r>
      <w:r w:rsidRPr="009E5D1E">
        <w:t xml:space="preserve">and can never sacrifice common sense. </w:t>
      </w:r>
      <w:r w:rsidRPr="00074403">
        <w:rPr>
          <w:rStyle w:val="StyleBoldUnderline"/>
        </w:rPr>
        <w:t>And third, having a lot of data is good, but what we need are the means to analyze and interpret it for use.</w:t>
      </w:r>
    </w:p>
    <w:p w14:paraId="7BA9CDEC" w14:textId="77777777" w:rsidR="00563E6A" w:rsidRDefault="00563E6A" w:rsidP="00563E6A">
      <w:pPr>
        <w:pStyle w:val="Heading3"/>
      </w:pPr>
      <w:proofErr w:type="spellStart"/>
      <w:r>
        <w:t>Inev</w:t>
      </w:r>
      <w:proofErr w:type="spellEnd"/>
    </w:p>
    <w:p w14:paraId="3C4DC69A" w14:textId="77777777" w:rsidR="00563E6A" w:rsidRPr="00986E27" w:rsidRDefault="00563E6A" w:rsidP="00624342">
      <w:pPr>
        <w:pStyle w:val="Heading4"/>
        <w:rPr>
          <w:rStyle w:val="StyleStyleBold12pt"/>
          <w:b/>
        </w:rPr>
      </w:pPr>
      <w:r w:rsidRPr="00986E27">
        <w:rPr>
          <w:rStyle w:val="StyleStyleBold12pt"/>
          <w:b/>
        </w:rPr>
        <w:t>Overload is inevitable and quick-fix solutions fail</w:t>
      </w:r>
    </w:p>
    <w:p w14:paraId="0EC8E321" w14:textId="77777777" w:rsidR="00563E6A" w:rsidRDefault="00563E6A" w:rsidP="00563E6A">
      <w:proofErr w:type="spellStart"/>
      <w:r w:rsidRPr="005A2DB5">
        <w:rPr>
          <w:rStyle w:val="StyleStyleBold12pt"/>
        </w:rPr>
        <w:t>Bawden</w:t>
      </w:r>
      <w:proofErr w:type="spellEnd"/>
      <w:r w:rsidRPr="005A2DB5">
        <w:rPr>
          <w:rStyle w:val="StyleStyleBold12pt"/>
        </w:rPr>
        <w:t xml:space="preserve"> &amp; Robinson, Department of Information Science City University London, ’08</w:t>
      </w:r>
      <w:r>
        <w:t xml:space="preserve"> (</w:t>
      </w:r>
      <w:r w:rsidRPr="005A2DB5">
        <w:t xml:space="preserve">David </w:t>
      </w:r>
      <w:proofErr w:type="spellStart"/>
      <w:r w:rsidRPr="005A2DB5">
        <w:t>Bawden</w:t>
      </w:r>
      <w:proofErr w:type="spellEnd"/>
      <w:r w:rsidRPr="005A2DB5">
        <w:t>; Lyn Robinson</w:t>
      </w:r>
      <w:r>
        <w:t xml:space="preserve">, </w:t>
      </w:r>
      <w:r w:rsidRPr="005A2DB5">
        <w:t>Department of Information Science, City University London</w:t>
      </w:r>
      <w:r>
        <w:t>,</w:t>
      </w:r>
      <w:r w:rsidRPr="005A2DB5">
        <w:t xml:space="preserve"> </w:t>
      </w:r>
      <w:r>
        <w:t>“The dark side of information</w:t>
      </w:r>
      <w:proofErr w:type="gramStart"/>
      <w:r>
        <w:t>:</w:t>
      </w:r>
      <w:r w:rsidRPr="005A2DB5">
        <w:rPr>
          <w:sz w:val="12"/>
        </w:rPr>
        <w:t>¶</w:t>
      </w:r>
      <w:proofErr w:type="gramEnd"/>
      <w:r w:rsidRPr="005A2DB5">
        <w:rPr>
          <w:sz w:val="12"/>
        </w:rPr>
        <w:t xml:space="preserve"> </w:t>
      </w:r>
      <w:r>
        <w:t>overload, anxiety and other</w:t>
      </w:r>
      <w:r w:rsidRPr="005A2DB5">
        <w:rPr>
          <w:sz w:val="12"/>
        </w:rPr>
        <w:t xml:space="preserve">¶ </w:t>
      </w:r>
      <w:r>
        <w:t xml:space="preserve">paradoxes and pathologies” </w:t>
      </w:r>
      <w:r w:rsidRPr="005A2DB5">
        <w:t>9/19/2008</w:t>
      </w:r>
      <w:r>
        <w:t xml:space="preserve"> </w:t>
      </w:r>
      <w:r w:rsidRPr="005A2DB5">
        <w:t>http://www.bollettinoadapt.it/old/files/document/21976david_b-2008.pdf</w:t>
      </w:r>
      <w:r>
        <w:t>) //GY</w:t>
      </w:r>
    </w:p>
    <w:p w14:paraId="4BBE3304" w14:textId="77777777" w:rsidR="00563E6A" w:rsidRPr="00D6738F" w:rsidRDefault="00563E6A" w:rsidP="00563E6A">
      <w:r>
        <w:t xml:space="preserve">While it is true to say that overload has been </w:t>
      </w:r>
      <w:proofErr w:type="spellStart"/>
      <w:r>
        <w:t>recognised</w:t>
      </w:r>
      <w:proofErr w:type="spellEnd"/>
      <w:r>
        <w:t xml:space="preserve"> most clearly in the business and commercial</w:t>
      </w:r>
      <w:r w:rsidRPr="004A4F49">
        <w:rPr>
          <w:sz w:val="12"/>
        </w:rPr>
        <w:t xml:space="preserve">¶ </w:t>
      </w:r>
      <w:r>
        <w:t>sectors, and in specialist areas such as science and healthcare, it has been a matter of</w:t>
      </w:r>
      <w:r w:rsidRPr="004A4F49">
        <w:rPr>
          <w:sz w:val="12"/>
        </w:rPr>
        <w:t xml:space="preserve">¶ </w:t>
      </w:r>
      <w:r>
        <w:t>concern to information specialists in all environments, including academic and public libraries.</w:t>
      </w:r>
      <w:r w:rsidRPr="004A4F49">
        <w:rPr>
          <w:sz w:val="12"/>
        </w:rPr>
        <w:t xml:space="preserve">¶ </w:t>
      </w:r>
      <w:r w:rsidRPr="004A4F49">
        <w:rPr>
          <w:rStyle w:val="StyleBoldUnderline"/>
        </w:rPr>
        <w:t>It may be argued that information overload is the natural and inevitable condition of the human¶ species. There has been a consistent viewpoint suggesting that the issue is exaggerated, or even¶ imagined</w:t>
      </w:r>
      <w:r>
        <w:t xml:space="preserve">: see, for example, </w:t>
      </w:r>
      <w:proofErr w:type="spellStart"/>
      <w:r>
        <w:t>Savolainen</w:t>
      </w:r>
      <w:proofErr w:type="spellEnd"/>
      <w:r>
        <w:t xml:space="preserve"> [23]. </w:t>
      </w:r>
      <w:r w:rsidRPr="00986E27">
        <w:rPr>
          <w:rStyle w:val="StyleBoldUnderline"/>
        </w:rPr>
        <w:t>Our senses, particularly the visual sense, are able to¶ handle a huge amount of input, and to identify significant patterns within it.</w:t>
      </w:r>
      <w:r>
        <w:t xml:space="preserve"> The modern information</w:t>
      </w:r>
      <w:r w:rsidRPr="004A4F49">
        <w:rPr>
          <w:sz w:val="12"/>
        </w:rPr>
        <w:t xml:space="preserve">¶ </w:t>
      </w:r>
      <w:r>
        <w:t>environment, however, presents us with information in forms with which our senses, and prior experiences</w:t>
      </w:r>
      <w:proofErr w:type="gramStart"/>
      <w:r>
        <w:t>,</w:t>
      </w:r>
      <w:r w:rsidRPr="004A4F49">
        <w:rPr>
          <w:sz w:val="12"/>
        </w:rPr>
        <w:t>¶</w:t>
      </w:r>
      <w:proofErr w:type="gramEnd"/>
      <w:r w:rsidRPr="004A4F49">
        <w:rPr>
          <w:sz w:val="12"/>
        </w:rPr>
        <w:t xml:space="preserve"> </w:t>
      </w:r>
      <w:r>
        <w:t>are ill-equipped to deal</w:t>
      </w:r>
      <w:r w:rsidRPr="00986E27">
        <w:rPr>
          <w:rStyle w:val="StyleBoldUnderline"/>
        </w:rPr>
        <w:t>. The causes of overload, in this sense, are multiple and complex;¶ hence the difficulty in providing any single “quick fix” solution.¶ It is tempting, and usual, to assume that a major contributing factor, if not the only significant¶ factor, in information overload is the TMI effect: “too much information”.</w:t>
      </w:r>
      <w:r>
        <w:t xml:space="preserve"> This is readily supported</w:t>
      </w:r>
      <w:r w:rsidRPr="004A4F49">
        <w:rPr>
          <w:sz w:val="12"/>
        </w:rPr>
        <w:t xml:space="preserve">¶ </w:t>
      </w:r>
      <w:r>
        <w:t>by statistics of the sort often quoted [17]:</w:t>
      </w:r>
      <w:r w:rsidRPr="004A4F49">
        <w:rPr>
          <w:sz w:val="12"/>
        </w:rPr>
        <w:t xml:space="preserve">¶ </w:t>
      </w:r>
      <w:r>
        <w:t>• a weekly edition of the New York Times contains more information than the average person was</w:t>
      </w:r>
      <w:r w:rsidRPr="004A4F49">
        <w:rPr>
          <w:sz w:val="12"/>
        </w:rPr>
        <w:t xml:space="preserve">¶ </w:t>
      </w:r>
      <w:r>
        <w:t>likely to come across in a lifetime in seventeenth-century England</w:t>
      </w:r>
      <w:r w:rsidRPr="004A4F49">
        <w:rPr>
          <w:sz w:val="12"/>
        </w:rPr>
        <w:t xml:space="preserve">¶ </w:t>
      </w:r>
      <w:r>
        <w:t>• the English language of the late 20th century contains about 50,000 words, five times more than</w:t>
      </w:r>
      <w:r w:rsidRPr="004A4F49">
        <w:rPr>
          <w:sz w:val="12"/>
        </w:rPr>
        <w:t xml:space="preserve">¶ </w:t>
      </w:r>
      <w:r>
        <w:t>in Shakespeare’s lifetime</w:t>
      </w:r>
      <w:r w:rsidRPr="004A4F49">
        <w:rPr>
          <w:sz w:val="12"/>
        </w:rPr>
        <w:t xml:space="preserve">¶ </w:t>
      </w:r>
      <w:r>
        <w:t>• the collections of the large US research libraries doubled between 1876 and 1990</w:t>
      </w:r>
      <w:r w:rsidRPr="004A4F49">
        <w:rPr>
          <w:sz w:val="12"/>
        </w:rPr>
        <w:t xml:space="preserve">¶ </w:t>
      </w:r>
      <w:r>
        <w:t>• over one thousand books were published each day across the world during 1990</w:t>
      </w:r>
      <w:r w:rsidRPr="004A4F49">
        <w:rPr>
          <w:sz w:val="12"/>
        </w:rPr>
        <w:t xml:space="preserve">¶ </w:t>
      </w:r>
      <w:r>
        <w:t>• more information has been created in the past 30 years than in the previous 5,000 years</w:t>
      </w:r>
      <w:r w:rsidRPr="004A4F49">
        <w:rPr>
          <w:sz w:val="12"/>
        </w:rPr>
        <w:t xml:space="preserve">¶ </w:t>
      </w:r>
      <w:r>
        <w:t>• the number of records in publicly available online databases increased from 52 million in 1975</w:t>
      </w:r>
      <w:r w:rsidRPr="004A4F49">
        <w:rPr>
          <w:sz w:val="12"/>
        </w:rPr>
        <w:t xml:space="preserve">¶ </w:t>
      </w:r>
      <w:r>
        <w:t>to 6.3 thousand million in 1994</w:t>
      </w:r>
      <w:r w:rsidRPr="004A4F49">
        <w:rPr>
          <w:sz w:val="12"/>
        </w:rPr>
        <w:t xml:space="preserve">¶ </w:t>
      </w:r>
      <w:r>
        <w:t>• the number of documents on the Internet doubled from 400 million to 800 million from 1998 to 2000</w:t>
      </w:r>
      <w:r w:rsidRPr="004A4F49">
        <w:rPr>
          <w:sz w:val="12"/>
        </w:rPr>
        <w:t xml:space="preserve">¶ </w:t>
      </w:r>
      <w:r>
        <w:t>• it would take over 200,000 years to ‘read all the Internet’, allowing 30 minutes per document</w:t>
      </w:r>
      <w:r w:rsidRPr="00986E27">
        <w:rPr>
          <w:rStyle w:val="StyleBoldUnderline"/>
        </w:rPr>
        <w:t>.¶ Increasing diversity of information can also lead to overload, partly by virtue of a consequent¶ increase in the volume of information on a given topic, which may come from varying perspectives,¶ but also because of an intellectual difficulty in fitting it within a cognitive framework appropriate¶ for the use and the user.</w:t>
      </w:r>
      <w:r>
        <w:t xml:space="preserve"> Diversity may occur both in the nature of the information itself, and in the</w:t>
      </w:r>
      <w:r w:rsidRPr="004A4F49">
        <w:rPr>
          <w:sz w:val="12"/>
        </w:rPr>
        <w:t xml:space="preserve">¶ </w:t>
      </w:r>
      <w:r>
        <w:t>format in which it appears, with a typical business user having to deal with paper, e-mail, voicemail,</w:t>
      </w:r>
      <w:r w:rsidRPr="004A4F49">
        <w:rPr>
          <w:sz w:val="12"/>
        </w:rPr>
        <w:t xml:space="preserve">¶ </w:t>
      </w:r>
      <w:r>
        <w:t>traditional websites, and so on, to which the newer blogs, wikis and the like must be added.</w:t>
      </w:r>
      <w:r w:rsidRPr="004A4F49">
        <w:rPr>
          <w:sz w:val="12"/>
        </w:rPr>
        <w:t xml:space="preserve">¶ </w:t>
      </w:r>
      <w:r w:rsidRPr="00986E27">
        <w:rPr>
          <w:rStyle w:val="StyleBoldUnderline"/>
        </w:rPr>
        <w:t>New information and communication technologies, aimed at providing rapid and convenient access¶ to information, are themselves responsible for a high proportion of the overload effect:</w:t>
      </w:r>
      <w:r>
        <w:t xml:space="preserve"> see, for example,</w:t>
      </w:r>
      <w:r w:rsidRPr="004A4F49">
        <w:rPr>
          <w:sz w:val="12"/>
        </w:rPr>
        <w:t xml:space="preserve">¶ </w:t>
      </w:r>
      <w:r>
        <w:t xml:space="preserve">Allen and </w:t>
      </w:r>
      <w:proofErr w:type="spellStart"/>
      <w:r>
        <w:t>Shoard</w:t>
      </w:r>
      <w:proofErr w:type="spellEnd"/>
      <w:r>
        <w:t xml:space="preserve"> [24]. Certain kinds of technology are generally highlighted in this respect, particularly</w:t>
      </w:r>
      <w:r w:rsidRPr="004A4F49">
        <w:rPr>
          <w:sz w:val="12"/>
        </w:rPr>
        <w:t xml:space="preserve">¶ </w:t>
      </w:r>
      <w:r>
        <w:t>“push” systems, which actively deliver information to the user without any request for it. While the volume of information available for search and retrieve at the user’s discretion—“pull”—may be so large</w:t>
      </w:r>
      <w:r w:rsidRPr="004A4F49">
        <w:rPr>
          <w:sz w:val="12"/>
        </w:rPr>
        <w:t xml:space="preserve">¶ </w:t>
      </w:r>
      <w:r>
        <w:t>as to be daunting</w:t>
      </w:r>
      <w:r w:rsidRPr="00986E27">
        <w:rPr>
          <w:rStyle w:val="StyleBoldUnderline"/>
        </w:rPr>
        <w:t>, there is not the same sense of information constantly arriving without being under¶ the user’s control as with the active delivery systems</w:t>
      </w:r>
      <w:r>
        <w:t>. E-mail is usually regarded as the worst offender</w:t>
      </w:r>
      <w:proofErr w:type="gramStart"/>
      <w:r>
        <w:t>,</w:t>
      </w:r>
      <w:r w:rsidRPr="004A4F49">
        <w:rPr>
          <w:sz w:val="12"/>
        </w:rPr>
        <w:t>¶</w:t>
      </w:r>
      <w:proofErr w:type="gramEnd"/>
      <w:r w:rsidRPr="004A4F49">
        <w:rPr>
          <w:sz w:val="12"/>
        </w:rPr>
        <w:t xml:space="preserve"> </w:t>
      </w:r>
      <w:r>
        <w:t>particularly with overuse of “blanket” e-mail or needless “cc-</w:t>
      </w:r>
      <w:proofErr w:type="spellStart"/>
      <w:r>
        <w:t>ing</w:t>
      </w:r>
      <w:proofErr w:type="spellEnd"/>
      <w:r>
        <w:t>” of messages.</w:t>
      </w:r>
    </w:p>
    <w:p w14:paraId="6828A25B" w14:textId="77777777" w:rsidR="00563E6A" w:rsidRDefault="00563E6A" w:rsidP="00563E6A">
      <w:pPr>
        <w:pStyle w:val="Heading3"/>
      </w:pPr>
      <w:r>
        <w:t>More data good</w:t>
      </w:r>
    </w:p>
    <w:p w14:paraId="79E964AE" w14:textId="77777777" w:rsidR="00563E6A" w:rsidRDefault="00563E6A" w:rsidP="00624342">
      <w:pPr>
        <w:pStyle w:val="Heading4"/>
      </w:pPr>
      <w:r>
        <w:t>Bitcoin avoids PRISM compliance—the plan prevents federal data collection on it through domestic companies</w:t>
      </w:r>
    </w:p>
    <w:p w14:paraId="09C86F6F" w14:textId="77777777" w:rsidR="00563E6A" w:rsidRDefault="00563E6A" w:rsidP="00563E6A">
      <w:pPr>
        <w:rPr>
          <w:rStyle w:val="StyleStyleBold12pt"/>
        </w:rPr>
      </w:pPr>
      <w:proofErr w:type="spellStart"/>
      <w:r>
        <w:rPr>
          <w:rStyle w:val="StyleStyleBold12pt"/>
        </w:rPr>
        <w:t>Neagle</w:t>
      </w:r>
      <w:proofErr w:type="spellEnd"/>
      <w:r>
        <w:rPr>
          <w:rStyle w:val="StyleStyleBold12pt"/>
        </w:rPr>
        <w:t>, 13</w:t>
      </w:r>
    </w:p>
    <w:p w14:paraId="6967B17D" w14:textId="77777777" w:rsidR="00563E6A" w:rsidRPr="00746207" w:rsidRDefault="00563E6A" w:rsidP="00563E6A">
      <w:r>
        <w:t xml:space="preserve">(Colin, 6-12-13, Network World, “Bitcoin isn't PRISM-proof”, </w:t>
      </w:r>
      <w:hyperlink r:id="rId47" w:history="1">
        <w:r w:rsidRPr="00CF7999">
          <w:rPr>
            <w:rStyle w:val="Hyperlink"/>
          </w:rPr>
          <w:t>http://www.networkworld.com/article/2167213/software/bitcoin-isn-t-prism-proof.html</w:t>
        </w:r>
      </w:hyperlink>
      <w:r>
        <w:t>, amp)</w:t>
      </w:r>
    </w:p>
    <w:p w14:paraId="4A110324" w14:textId="77777777" w:rsidR="00563E6A" w:rsidRDefault="00563E6A" w:rsidP="00563E6A">
      <w:r w:rsidRPr="00746207">
        <w:rPr>
          <w:rStyle w:val="StyleBoldUnderline"/>
        </w:rPr>
        <w:t xml:space="preserve">In the aftermath of </w:t>
      </w:r>
      <w:r>
        <w:t xml:space="preserve">the revelation of </w:t>
      </w:r>
      <w:r w:rsidRPr="00746207">
        <w:rPr>
          <w:rStyle w:val="StyleBoldUnderline"/>
        </w:rPr>
        <w:t>PRISM</w:t>
      </w:r>
      <w:r>
        <w:t xml:space="preserve">, the NSA spying program that collects user data from nine major U.S. tech companies, </w:t>
      </w:r>
      <w:r w:rsidRPr="00746207">
        <w:rPr>
          <w:rStyle w:val="StyleBoldUnderline"/>
        </w:rPr>
        <w:t>many</w:t>
      </w:r>
      <w:r>
        <w:t xml:space="preserve"> have </w:t>
      </w:r>
      <w:r w:rsidRPr="00746207">
        <w:rPr>
          <w:rStyle w:val="StyleBoldUnderline"/>
        </w:rPr>
        <w:t>highlighted</w:t>
      </w:r>
      <w:r>
        <w:t xml:space="preserve"> alternate options from </w:t>
      </w:r>
      <w:r w:rsidRPr="00746207">
        <w:rPr>
          <w:rStyle w:val="StyleBoldUnderline"/>
        </w:rPr>
        <w:t>organizations that are not</w:t>
      </w:r>
      <w:r>
        <w:t xml:space="preserve"> known to be </w:t>
      </w:r>
      <w:r w:rsidRPr="00746207">
        <w:rPr>
          <w:rStyle w:val="StyleBoldUnderline"/>
        </w:rPr>
        <w:t>cooperating with government surveillance efforts</w:t>
      </w:r>
      <w:r>
        <w:t>.</w:t>
      </w:r>
    </w:p>
    <w:p w14:paraId="09B26A27" w14:textId="77777777" w:rsidR="00563E6A" w:rsidRDefault="00563E6A" w:rsidP="00563E6A">
      <w:r>
        <w:t xml:space="preserve">Among those alternatives, </w:t>
      </w:r>
      <w:r w:rsidRPr="00746207">
        <w:rPr>
          <w:rStyle w:val="StyleBoldUnderline"/>
        </w:rPr>
        <w:t xml:space="preserve">Bitcoin has been pegged as a </w:t>
      </w:r>
      <w:r w:rsidRPr="00746207">
        <w:t>more</w:t>
      </w:r>
      <w:r w:rsidRPr="00746207">
        <w:rPr>
          <w:rStyle w:val="StyleBoldUnderline"/>
        </w:rPr>
        <w:t xml:space="preserve"> private payment option.</w:t>
      </w:r>
      <w:r>
        <w:t xml:space="preserve"> At Prism-Break.org, which lists alternatives to all the services that fall under the PRISM umbrella, Bitcoin is the only listed alternative to online payment services, such as PayPal and Google Wallet.</w:t>
      </w:r>
    </w:p>
    <w:p w14:paraId="1C9F0721" w14:textId="77777777" w:rsidR="00563E6A" w:rsidRDefault="00563E6A" w:rsidP="00563E6A">
      <w:r>
        <w:t>Bitcoin ATM is 'horrible for money laundering', says co-creator</w:t>
      </w:r>
    </w:p>
    <w:p w14:paraId="1BE12FDE" w14:textId="77777777" w:rsidR="00563E6A" w:rsidRDefault="00563E6A" w:rsidP="00563E6A">
      <w:r>
        <w:t xml:space="preserve">But users should know that Bitcoin is not as anonymous as it seems, and </w:t>
      </w:r>
      <w:r w:rsidRPr="00746207">
        <w:rPr>
          <w:rStyle w:val="StyleBoldUnderline"/>
        </w:rPr>
        <w:t xml:space="preserve">while there is no evidence </w:t>
      </w:r>
      <w:r>
        <w:t xml:space="preserve">that </w:t>
      </w:r>
      <w:r w:rsidRPr="00746207">
        <w:rPr>
          <w:rStyle w:val="StyleBoldUnderline"/>
        </w:rPr>
        <w:t>Bitcoin services are collaborating with federal agencies, info</w:t>
      </w:r>
      <w:r>
        <w:t xml:space="preserve">rmation </w:t>
      </w:r>
      <w:r w:rsidRPr="00746207">
        <w:rPr>
          <w:rStyle w:val="StyleBoldUnderline"/>
        </w:rPr>
        <w:t>on Bitcoin transactions is readily available to them</w:t>
      </w:r>
      <w:r>
        <w:t xml:space="preserve"> on the Internet.</w:t>
      </w:r>
    </w:p>
    <w:p w14:paraId="28F617F0" w14:textId="77777777" w:rsidR="00563E6A" w:rsidRDefault="00563E6A" w:rsidP="00563E6A">
      <w:r>
        <w:t xml:space="preserve">A 2011 study conducted by University College Dublin researchers Fergal Reid and Martin </w:t>
      </w:r>
      <w:proofErr w:type="spellStart"/>
      <w:r>
        <w:t>Harrigan</w:t>
      </w:r>
      <w:proofErr w:type="spellEnd"/>
      <w:r>
        <w:t xml:space="preserve"> concluded that although anonymity has been one of Bitcoin’s main selling points, “Bitcoin is not inherently anonymous.”</w:t>
      </w:r>
    </w:p>
    <w:p w14:paraId="04012630" w14:textId="77777777" w:rsidR="00563E6A" w:rsidRDefault="00563E6A" w:rsidP="00563E6A">
      <w:r>
        <w:t>“We have performed a passive analysis of anonymity in the Bitcoin system using publicly available data and tools from network analysis,” the researchers wrote in a blog post. “The results show that the actions of many users are far from anonymous. We note that several centralized services, e.g. exchanges, mixers and wallet services, have access to even more information should they wish to piece together users' activity. We also point out that an active analysis, using say marked Bitcoins and collaborating users, could reveal even more details.”</w:t>
      </w:r>
    </w:p>
    <w:p w14:paraId="3B22A44E" w14:textId="77777777" w:rsidR="00563E6A" w:rsidRDefault="00563E6A" w:rsidP="00563E6A">
      <w:r>
        <w:t xml:space="preserve">In 2012, the publicly available data on Bitcoin transactions was used by researchers </w:t>
      </w:r>
      <w:proofErr w:type="spellStart"/>
      <w:r>
        <w:t>Adi</w:t>
      </w:r>
      <w:proofErr w:type="spellEnd"/>
      <w:r>
        <w:t xml:space="preserve"> Shamir and </w:t>
      </w:r>
      <w:proofErr w:type="spellStart"/>
      <w:r>
        <w:t>Dorit</w:t>
      </w:r>
      <w:proofErr w:type="spellEnd"/>
      <w:r>
        <w:t xml:space="preserve"> Ron to identify the first ever transaction on the network, which is believed to be from an account held by Bitcoin’s mysterious creator, known only as Satoshi </w:t>
      </w:r>
      <w:proofErr w:type="spellStart"/>
      <w:r>
        <w:t>Nakamoto</w:t>
      </w:r>
      <w:proofErr w:type="spellEnd"/>
      <w:r>
        <w:t>. While these transactions were covered up quite well, Ron and Shamir concluded that they are not entirely untraceable.</w:t>
      </w:r>
    </w:p>
    <w:p w14:paraId="3B0605E6" w14:textId="77777777" w:rsidR="00563E6A" w:rsidRDefault="00563E6A" w:rsidP="00563E6A">
      <w:r>
        <w:t>“Finally, we noted that the subgraph which contains these large transactions along with their neighborhood has many strange looking structures which could be an attempt to conceal the existence and relationship between these transactions, but such an attempt can be foiled by following the money trail in a sufficiently persistent way,” the report explains.</w:t>
      </w:r>
    </w:p>
    <w:p w14:paraId="711D1FEB" w14:textId="77777777" w:rsidR="00563E6A" w:rsidRDefault="00563E6A" w:rsidP="00563E6A">
      <w:r>
        <w:t xml:space="preserve">This may not come as a surprise to the most passionate members of the Bitcoin community, who look at Bitcoin as a movement to revolutionize online payments, rather than a tool to remain anonymous on the Internet. Zach Harvey, co-founder of </w:t>
      </w:r>
      <w:proofErr w:type="spellStart"/>
      <w:r>
        <w:t>Lamassu</w:t>
      </w:r>
      <w:proofErr w:type="spellEnd"/>
      <w:r>
        <w:t xml:space="preserve"> and co-creator of the Bitcoin ATM, says Bitcoin is actually “horrible for money laundering” because the veil of anonymity can be lifted.</w:t>
      </w:r>
    </w:p>
    <w:p w14:paraId="055E72A3" w14:textId="77777777" w:rsidR="00563E6A" w:rsidRDefault="00563E6A" w:rsidP="00563E6A">
      <w:r>
        <w:t>Indeed, late last month the online currency exchange service Liberty Network, which is similar to Bitcoin, was infiltrated by international law enforcement agencies that allege it laundered more than $6 billion in money for criminal organizations. The investigation was brought down after an undercover agent created an account on Liberty Network and listed the purpose as “cocaine.”</w:t>
      </w:r>
    </w:p>
    <w:p w14:paraId="136078DC" w14:textId="77777777" w:rsidR="00563E6A" w:rsidRDefault="00563E6A" w:rsidP="00563E6A">
      <w:r>
        <w:t>Basically, if independent researchers can trace Bitcoin transactions back to the people responsible</w:t>
      </w:r>
      <w:r w:rsidRPr="00746207">
        <w:t>, and the U.S. government can investigate digital currencies</w:t>
      </w:r>
      <w:r>
        <w:t xml:space="preserve"> hosted overseas (Liberty Network was based in Costa Rica), then the NSA, CIA, FBI or </w:t>
      </w:r>
      <w:r w:rsidRPr="00746207">
        <w:rPr>
          <w:rStyle w:val="StyleBoldUnderline"/>
        </w:rPr>
        <w:t>any</w:t>
      </w:r>
      <w:r>
        <w:t xml:space="preserve"> other </w:t>
      </w:r>
      <w:r w:rsidRPr="00746207">
        <w:rPr>
          <w:rStyle w:val="StyleBoldUnderline"/>
        </w:rPr>
        <w:t>federal agency can</w:t>
      </w:r>
      <w:r>
        <w:t xml:space="preserve"> likely </w:t>
      </w:r>
      <w:r w:rsidRPr="00746207">
        <w:rPr>
          <w:rStyle w:val="StyleBoldUnderline"/>
        </w:rPr>
        <w:t>peek into Bitcoin activity as well</w:t>
      </w:r>
      <w:r>
        <w:t>.</w:t>
      </w:r>
    </w:p>
    <w:p w14:paraId="770958C0" w14:textId="77777777" w:rsidR="00563E6A" w:rsidRDefault="00563E6A" w:rsidP="00563E6A"/>
    <w:p w14:paraId="3C9EACDF" w14:textId="77777777" w:rsidR="00563E6A" w:rsidRDefault="00563E6A" w:rsidP="00624342">
      <w:pPr>
        <w:pStyle w:val="Heading4"/>
      </w:pPr>
      <w:r>
        <w:t>Extra-PRISM authorities are key to investigate the Dark Web</w:t>
      </w:r>
    </w:p>
    <w:p w14:paraId="2E5AA8E0" w14:textId="77777777" w:rsidR="00563E6A" w:rsidRDefault="00563E6A" w:rsidP="00563E6A">
      <w:pPr>
        <w:rPr>
          <w:rStyle w:val="StyleStyleBold12pt"/>
        </w:rPr>
      </w:pPr>
      <w:r>
        <w:rPr>
          <w:rStyle w:val="StyleStyleBold12pt"/>
        </w:rPr>
        <w:t>Green, 15</w:t>
      </w:r>
    </w:p>
    <w:p w14:paraId="670D6640" w14:textId="77777777" w:rsidR="00563E6A" w:rsidRPr="00080956" w:rsidRDefault="00563E6A" w:rsidP="00563E6A">
      <w:r>
        <w:t>(</w:t>
      </w:r>
      <w:proofErr w:type="spellStart"/>
      <w:r>
        <w:t>Shemmyla</w:t>
      </w:r>
      <w:proofErr w:type="spellEnd"/>
      <w:r>
        <w:t xml:space="preserve">, 4-19-15, </w:t>
      </w:r>
      <w:proofErr w:type="spellStart"/>
      <w:r>
        <w:t>Cyberbear</w:t>
      </w:r>
      <w:proofErr w:type="spellEnd"/>
      <w:r>
        <w:t xml:space="preserve"> Tracks, “Exploring the Deep Web”, </w:t>
      </w:r>
      <w:hyperlink r:id="rId48" w:history="1">
        <w:r w:rsidRPr="00CF7999">
          <w:rPr>
            <w:rStyle w:val="Hyperlink"/>
          </w:rPr>
          <w:t>http://cyberbeartracks.com/?p=545</w:t>
        </w:r>
      </w:hyperlink>
      <w:r>
        <w:t>, amp)</w:t>
      </w:r>
    </w:p>
    <w:p w14:paraId="08188D08" w14:textId="77777777" w:rsidR="00563E6A" w:rsidRDefault="00563E6A" w:rsidP="00563E6A">
      <w:proofErr w:type="spellStart"/>
      <w:r w:rsidRPr="00080956">
        <w:rPr>
          <w:rStyle w:val="StyleBoldUnderline"/>
        </w:rPr>
        <w:t>Darknet</w:t>
      </w:r>
      <w:proofErr w:type="spellEnd"/>
      <w:r w:rsidRPr="00080956">
        <w:rPr>
          <w:rStyle w:val="StyleBoldUnderline"/>
        </w:rPr>
        <w:t xml:space="preserve"> is</w:t>
      </w:r>
      <w:r>
        <w:t xml:space="preserve"> a subsection of Deep Web that is </w:t>
      </w:r>
      <w:r w:rsidRPr="00080956">
        <w:rPr>
          <w:rStyle w:val="StyleBoldUnderline"/>
        </w:rPr>
        <w:t>accessed by Tor</w:t>
      </w:r>
      <w:r>
        <w:t xml:space="preserve">. Tor is a web browser, like Chrome or Safari, and free software that helps you defend against traffic analysis, a form of network surveillance that threatens personal freedom and privacy, confidential business activities and relationships, and state security. It sends Internet data through a series of ‘relays’, adding extra encryption, making web traffic practically impossible to trace. This is the place where much of the anonymous dark, perverted, creepy and illegal activity is, but is it truly anonymous? If </w:t>
      </w:r>
      <w:r w:rsidRPr="00080956">
        <w:rPr>
          <w:rStyle w:val="Emphasis"/>
        </w:rPr>
        <w:t>the FBI</w:t>
      </w:r>
      <w:r>
        <w:t xml:space="preserve"> truly </w:t>
      </w:r>
      <w:r w:rsidRPr="00080956">
        <w:rPr>
          <w:rStyle w:val="Emphasis"/>
        </w:rPr>
        <w:t>seized the Silk Road’s servers illegally</w:t>
      </w:r>
      <w:r>
        <w:t xml:space="preserve"> and </w:t>
      </w:r>
      <w:r w:rsidRPr="00080956">
        <w:rPr>
          <w:rStyle w:val="Emphasis"/>
        </w:rPr>
        <w:t>based off what has been discovered about</w:t>
      </w:r>
      <w:r>
        <w:t xml:space="preserve"> NSA and </w:t>
      </w:r>
      <w:r w:rsidRPr="00080956">
        <w:rPr>
          <w:rStyle w:val="Emphasis"/>
        </w:rPr>
        <w:t>Prism</w:t>
      </w:r>
      <w:r>
        <w:t>, the answer is no.</w:t>
      </w:r>
    </w:p>
    <w:p w14:paraId="30E70EF9" w14:textId="77777777" w:rsidR="00563E6A" w:rsidRDefault="00563E6A" w:rsidP="00563E6A">
      <w:r>
        <w:t>“There is no such thing as really being anonymous on the Internet. If [hackers and government agencies] want you, they will get you. At the moment the Tor network’s security has never been broken, but there are flaws around it that can be exploited,” Andy Malone, of Microsoft Enterprise Security and founder of the Cyber Crime Security Forum, said at the Microsoft TechEd North America 2014.</w:t>
      </w:r>
    </w:p>
    <w:p w14:paraId="2B364099" w14:textId="77777777" w:rsidR="00563E6A" w:rsidRDefault="00563E6A" w:rsidP="00563E6A">
      <w:r>
        <w:t xml:space="preserve">Now let’s discuss </w:t>
      </w:r>
      <w:r w:rsidRPr="00080956">
        <w:t>PRISM</w:t>
      </w:r>
      <w:r>
        <w:t xml:space="preserve"> and the NSA. </w:t>
      </w:r>
      <w:r w:rsidRPr="00080956">
        <w:rPr>
          <w:rStyle w:val="StyleBoldUnderline"/>
        </w:rPr>
        <w:t xml:space="preserve">PRISM is a tool </w:t>
      </w:r>
      <w:r>
        <w:t xml:space="preserve">used </w:t>
      </w:r>
      <w:r w:rsidRPr="00080956">
        <w:rPr>
          <w:rStyle w:val="StyleBoldUnderline"/>
        </w:rPr>
        <w:t>by the</w:t>
      </w:r>
      <w:r>
        <w:t xml:space="preserve"> US National Security Agency (</w:t>
      </w:r>
      <w:r w:rsidRPr="00080956">
        <w:rPr>
          <w:rStyle w:val="StyleBoldUnderline"/>
        </w:rPr>
        <w:t>NSA</w:t>
      </w:r>
      <w:r>
        <w:t xml:space="preserve">) to collect private electronic data belonging to users of major Internet services like Gmail, Facebook, Outlook, and others. It’s the latest evolution of the US government’s post-9/11 electronic surveillance efforts, which began under President Bush with the Patriot Act, and expanded to include the Foreign Intelligence Surveillance Act (FISA) amended in 2006 and 2007. NSA programs collect two kinds of data: metadata and content. Metadata is the sensitive byproduct of communications, such as phone records that reveal the participants, times, and durations of calls; the communications collected by PRISM include the contents of emails, chats, VoIP calls, cloud-stored files, and more. This method of catching criminals appears very intrusive to the average law abiding citizen and is a violation of our 4th Amendment rights. </w:t>
      </w:r>
      <w:r w:rsidRPr="00080956">
        <w:rPr>
          <w:rStyle w:val="StyleBoldUnderline"/>
        </w:rPr>
        <w:t>In order to obtain search warrant law enforcement officers must</w:t>
      </w:r>
      <w:r>
        <w:t>:</w:t>
      </w:r>
    </w:p>
    <w:p w14:paraId="5B58F4C3" w14:textId="77777777" w:rsidR="00563E6A" w:rsidRPr="00080956" w:rsidRDefault="00563E6A" w:rsidP="00563E6A">
      <w:pPr>
        <w:rPr>
          <w:rStyle w:val="StyleBoldUnderline"/>
        </w:rPr>
      </w:pPr>
      <w:r>
        <w:t xml:space="preserve">1. </w:t>
      </w:r>
      <w:r w:rsidRPr="00080956">
        <w:rPr>
          <w:rStyle w:val="StyleBoldUnderline"/>
        </w:rPr>
        <w:t xml:space="preserve">Have probable cause to believe a search is justified.  </w:t>
      </w:r>
    </w:p>
    <w:p w14:paraId="7EB2CC1B" w14:textId="77777777" w:rsidR="00563E6A" w:rsidRDefault="00563E6A" w:rsidP="00563E6A">
      <w:r>
        <w:t xml:space="preserve">2. </w:t>
      </w:r>
      <w:r w:rsidRPr="00080956">
        <w:rPr>
          <w:rStyle w:val="StyleBoldUnderline"/>
        </w:rPr>
        <w:t>Support this showing with sworn statements</w:t>
      </w:r>
      <w:r>
        <w:t xml:space="preserve"> (affidavits), and </w:t>
      </w:r>
    </w:p>
    <w:p w14:paraId="2C4D1DE6" w14:textId="77777777" w:rsidR="00563E6A" w:rsidRDefault="00563E6A" w:rsidP="00563E6A">
      <w:r>
        <w:t xml:space="preserve">3. </w:t>
      </w:r>
      <w:r w:rsidRPr="00080956">
        <w:rPr>
          <w:rStyle w:val="StyleBoldUnderline"/>
        </w:rPr>
        <w:t>Describe in particularity the place they will search and the items they will seize</w:t>
      </w:r>
      <w:r>
        <w:t>.</w:t>
      </w:r>
    </w:p>
    <w:p w14:paraId="2580BE39" w14:textId="77777777" w:rsidR="00563E6A" w:rsidRPr="00746207" w:rsidRDefault="00563E6A" w:rsidP="00563E6A">
      <w:r w:rsidRPr="00080956">
        <w:rPr>
          <w:rStyle w:val="StyleBoldUnderline"/>
        </w:rPr>
        <w:t>Not the polar opposite method</w:t>
      </w:r>
      <w:r>
        <w:t>.</w:t>
      </w:r>
    </w:p>
    <w:p w14:paraId="570E56FD" w14:textId="77777777" w:rsidR="00563E6A" w:rsidRDefault="00563E6A" w:rsidP="00563E6A"/>
    <w:p w14:paraId="5C2C1049" w14:textId="77777777" w:rsidR="00563E6A" w:rsidRDefault="00563E6A" w:rsidP="00624342">
      <w:pPr>
        <w:pStyle w:val="Heading4"/>
      </w:pPr>
      <w:r>
        <w:t>Bitcoin and the dark web cause lone wolf terrorism</w:t>
      </w:r>
    </w:p>
    <w:p w14:paraId="21799B56" w14:textId="77777777" w:rsidR="00563E6A" w:rsidRDefault="00563E6A" w:rsidP="00563E6A">
      <w:r>
        <w:t xml:space="preserve">Terence </w:t>
      </w:r>
      <w:r w:rsidRPr="00231073">
        <w:rPr>
          <w:rStyle w:val="StyleStyleBold12pt"/>
        </w:rPr>
        <w:t>Check 13</w:t>
      </w:r>
      <w:r>
        <w:t>, J.D. Candidate, Cleveland-Marshall College of Law, 5/5/13, “Shadow currency: how Bitcoin can finance terrorism,” http://theworldoutline.com/2013/05/shadow-currency-how-bitcoin-can-finance-terrorism/</w:t>
      </w:r>
    </w:p>
    <w:p w14:paraId="5148EB69" w14:textId="77777777" w:rsidR="00563E6A" w:rsidRPr="00D122E4" w:rsidRDefault="00563E6A" w:rsidP="00563E6A">
      <w:pPr>
        <w:rPr>
          <w:sz w:val="16"/>
        </w:rPr>
      </w:pPr>
      <w:r w:rsidRPr="00D122E4">
        <w:rPr>
          <w:sz w:val="16"/>
        </w:rPr>
        <w:t xml:space="preserve">This “crypto-currency” has already been the inspiration for several online robberies where cyber-thieves hack into a computer to steal the vital electronic information at the heart of Bitcoins. Beyond cyber-larceny, the secrecy of </w:t>
      </w:r>
      <w:r w:rsidRPr="00B632C4">
        <w:rPr>
          <w:rStyle w:val="StyleBoldUnderline"/>
          <w:highlight w:val="yellow"/>
        </w:rPr>
        <w:t>Bitcoin poses</w:t>
      </w:r>
      <w:r w:rsidRPr="00B632C4">
        <w:rPr>
          <w:sz w:val="16"/>
          <w:highlight w:val="yellow"/>
        </w:rPr>
        <w:t xml:space="preserve"> </w:t>
      </w:r>
      <w:proofErr w:type="gramStart"/>
      <w:r w:rsidRPr="00B632C4">
        <w:rPr>
          <w:rStyle w:val="StyleBoldUnderline"/>
          <w:highlight w:val="yellow"/>
          <w:bdr w:val="single" w:sz="4" w:space="0" w:color="auto"/>
        </w:rPr>
        <w:t>unique</w:t>
      </w:r>
      <w:r w:rsidRPr="00D122E4">
        <w:rPr>
          <w:sz w:val="16"/>
        </w:rPr>
        <w:t>,</w:t>
      </w:r>
      <w:proofErr w:type="gramEnd"/>
      <w:r w:rsidRPr="00D122E4">
        <w:rPr>
          <w:sz w:val="16"/>
        </w:rPr>
        <w:t xml:space="preserve"> and even frightening </w:t>
      </w:r>
      <w:r w:rsidRPr="00231073">
        <w:rPr>
          <w:rStyle w:val="StyleBoldUnderline"/>
          <w:bdr w:val="single" w:sz="4" w:space="0" w:color="auto"/>
        </w:rPr>
        <w:t xml:space="preserve">security </w:t>
      </w:r>
      <w:r w:rsidRPr="00B632C4">
        <w:rPr>
          <w:rStyle w:val="StyleBoldUnderline"/>
          <w:highlight w:val="yellow"/>
          <w:bdr w:val="single" w:sz="4" w:space="0" w:color="auto"/>
        </w:rPr>
        <w:t>challenges</w:t>
      </w:r>
      <w:r w:rsidRPr="00D122E4">
        <w:rPr>
          <w:sz w:val="16"/>
        </w:rPr>
        <w:t xml:space="preserve"> for a world that has yet to fully understand the problems posed by the internet age. </w:t>
      </w:r>
    </w:p>
    <w:p w14:paraId="757C0BAF" w14:textId="77777777" w:rsidR="00563E6A" w:rsidRPr="00080956" w:rsidRDefault="00563E6A" w:rsidP="00563E6A">
      <w:r w:rsidRPr="00080956">
        <w:t xml:space="preserve">For example, consider the various national and international anti-money laundering statutes. These laws seek to prevent the illegal flow of currency between criminals, terrorists and other unsavory characters. But these laws require that there are actual shipments of cash between countries and criminal networks (or at the very least funds transfers between banks). </w:t>
      </w:r>
    </w:p>
    <w:p w14:paraId="32D93209" w14:textId="77777777" w:rsidR="00563E6A" w:rsidRPr="00D122E4" w:rsidRDefault="00563E6A" w:rsidP="00563E6A">
      <w:pPr>
        <w:rPr>
          <w:sz w:val="16"/>
        </w:rPr>
      </w:pPr>
      <w:r w:rsidRPr="00D122E4">
        <w:rPr>
          <w:sz w:val="16"/>
        </w:rPr>
        <w:t xml:space="preserve">The </w:t>
      </w:r>
      <w:r w:rsidRPr="00315A58">
        <w:rPr>
          <w:rStyle w:val="StyleBoldUnderline"/>
          <w:highlight w:val="yellow"/>
        </w:rPr>
        <w:t>Bitcoin</w:t>
      </w:r>
      <w:r w:rsidRPr="00D122E4">
        <w:rPr>
          <w:sz w:val="16"/>
        </w:rPr>
        <w:t xml:space="preserve"> protocol </w:t>
      </w:r>
      <w:r w:rsidRPr="00315A58">
        <w:rPr>
          <w:rStyle w:val="StyleBoldUnderline"/>
          <w:highlight w:val="yellow"/>
        </w:rPr>
        <w:t>promises to</w:t>
      </w:r>
      <w:r w:rsidRPr="00315A58">
        <w:rPr>
          <w:sz w:val="16"/>
          <w:highlight w:val="yellow"/>
        </w:rPr>
        <w:t xml:space="preserve"> </w:t>
      </w:r>
      <w:r w:rsidRPr="00315A58">
        <w:rPr>
          <w:rStyle w:val="StyleBoldUnderline"/>
          <w:highlight w:val="yellow"/>
          <w:bdr w:val="single" w:sz="4" w:space="0" w:color="auto"/>
        </w:rPr>
        <w:t>remove the</w:t>
      </w:r>
      <w:r w:rsidRPr="00D122E4">
        <w:rPr>
          <w:rStyle w:val="StyleBoldUnderline"/>
          <w:bdr w:val="single" w:sz="4" w:space="0" w:color="auto"/>
        </w:rPr>
        <w:t xml:space="preserve"> fundamental </w:t>
      </w:r>
      <w:r w:rsidRPr="00315A58">
        <w:rPr>
          <w:rStyle w:val="StyleBoldUnderline"/>
          <w:highlight w:val="yellow"/>
          <w:bdr w:val="single" w:sz="4" w:space="0" w:color="auto"/>
        </w:rPr>
        <w:t>risk in money laundering</w:t>
      </w:r>
      <w:r w:rsidRPr="00D122E4">
        <w:rPr>
          <w:sz w:val="16"/>
        </w:rPr>
        <w:t xml:space="preserve">: </w:t>
      </w:r>
      <w:r w:rsidRPr="00D122E4">
        <w:rPr>
          <w:rStyle w:val="StyleBoldUnderline"/>
        </w:rPr>
        <w:t>the risk of interception and detection</w:t>
      </w:r>
      <w:r w:rsidRPr="00D122E4">
        <w:rPr>
          <w:sz w:val="16"/>
        </w:rPr>
        <w:t xml:space="preserve">. By using a monetary exchange like </w:t>
      </w:r>
      <w:proofErr w:type="spellStart"/>
      <w:r w:rsidRPr="00D122E4">
        <w:rPr>
          <w:sz w:val="16"/>
        </w:rPr>
        <w:t>Mt.Gox</w:t>
      </w:r>
      <w:proofErr w:type="spellEnd"/>
      <w:r w:rsidRPr="00D122E4">
        <w:rPr>
          <w:sz w:val="16"/>
        </w:rPr>
        <w:t xml:space="preserve">, criminals can buy Bitcoins at the market rate and then they can sell to a confederate across the world at a higher price, effectuating the exchange of money. Even if Bitcoin performs poorly, it nevertheless provides an opportunity to exchange money via the anonymous P2P network. </w:t>
      </w:r>
    </w:p>
    <w:p w14:paraId="516147AE" w14:textId="77777777" w:rsidR="00563E6A" w:rsidRPr="00D122E4" w:rsidRDefault="00563E6A" w:rsidP="00563E6A">
      <w:pPr>
        <w:rPr>
          <w:sz w:val="16"/>
        </w:rPr>
      </w:pPr>
      <w:r w:rsidRPr="00080956">
        <w:rPr>
          <w:rStyle w:val="Emphasis"/>
          <w:highlight w:val="yellow"/>
        </w:rPr>
        <w:t>The Silk Road can make Bitcoin even more insidious</w:t>
      </w:r>
      <w:r w:rsidRPr="00D122E4">
        <w:rPr>
          <w:sz w:val="16"/>
        </w:rPr>
        <w:t xml:space="preserve">.  </w:t>
      </w:r>
      <w:r w:rsidRPr="00080956">
        <w:rPr>
          <w:rStyle w:val="StyleBoldUnderline"/>
        </w:rPr>
        <w:t>While the Silk Road</w:t>
      </w:r>
      <w:r w:rsidRPr="00080956">
        <w:rPr>
          <w:sz w:val="16"/>
        </w:rPr>
        <w:t xml:space="preserve">, as site policy, </w:t>
      </w:r>
      <w:r w:rsidRPr="00080956">
        <w:rPr>
          <w:rStyle w:val="StyleBoldUnderline"/>
        </w:rPr>
        <w:t>forbids the sale of destructive items</w:t>
      </w:r>
      <w:r w:rsidRPr="00080956">
        <w:rPr>
          <w:sz w:val="16"/>
        </w:rPr>
        <w:t xml:space="preserve"> (stolen credit cards, explosives, etc.), </w:t>
      </w:r>
      <w:r w:rsidRPr="00080956">
        <w:rPr>
          <w:rStyle w:val="StyleBoldUnderline"/>
        </w:rPr>
        <w:t>it could be a matter of time before a similar website arises. T</w:t>
      </w:r>
      <w:r w:rsidRPr="00080956">
        <w:rPr>
          <w:sz w:val="16"/>
        </w:rPr>
        <w:t xml:space="preserve">hen, the </w:t>
      </w:r>
      <w:r w:rsidRPr="00080956">
        <w:rPr>
          <w:rStyle w:val="StyleBoldUnderline"/>
        </w:rPr>
        <w:t>firearms laws of the Western world will become</w:t>
      </w:r>
      <w:r w:rsidRPr="00080956">
        <w:rPr>
          <w:sz w:val="16"/>
        </w:rPr>
        <w:t xml:space="preserve"> virtually </w:t>
      </w:r>
      <w:r w:rsidRPr="00080956">
        <w:rPr>
          <w:rStyle w:val="StyleBoldUnderline"/>
        </w:rPr>
        <w:t>useless</w:t>
      </w:r>
      <w:r w:rsidRPr="00080956">
        <w:rPr>
          <w:sz w:val="16"/>
        </w:rPr>
        <w:t>. Guns can</w:t>
      </w:r>
      <w:r w:rsidRPr="00D122E4">
        <w:rPr>
          <w:sz w:val="16"/>
        </w:rPr>
        <w:t xml:space="preserve"> be disassembled, and their parts shipped piecemeal through the postal service. Even </w:t>
      </w:r>
      <w:r w:rsidRPr="00080956">
        <w:rPr>
          <w:rStyle w:val="StyleBoldUnderline"/>
          <w:highlight w:val="yellow"/>
        </w:rPr>
        <w:t xml:space="preserve">substances like </w:t>
      </w:r>
      <w:proofErr w:type="spellStart"/>
      <w:r w:rsidRPr="00080956">
        <w:rPr>
          <w:rStyle w:val="StyleBoldUnderline"/>
          <w:highlight w:val="yellow"/>
        </w:rPr>
        <w:t>Tannerite</w:t>
      </w:r>
      <w:proofErr w:type="spellEnd"/>
      <w:r w:rsidRPr="00080956">
        <w:rPr>
          <w:rStyle w:val="StyleBoldUnderline"/>
          <w:highlight w:val="yellow"/>
        </w:rPr>
        <w:t xml:space="preserve"> could be bought</w:t>
      </w:r>
      <w:r w:rsidRPr="00080956">
        <w:rPr>
          <w:rStyle w:val="StyleBoldUnderline"/>
        </w:rPr>
        <w:t xml:space="preserve"> and shipped </w:t>
      </w:r>
      <w:r w:rsidRPr="00080956">
        <w:rPr>
          <w:rStyle w:val="StyleBoldUnderline"/>
          <w:highlight w:val="yellow"/>
        </w:rPr>
        <w:t>across the</w:t>
      </w:r>
      <w:r w:rsidRPr="00080956">
        <w:rPr>
          <w:rStyle w:val="StyleBoldUnderline"/>
        </w:rPr>
        <w:t xml:space="preserve"> globe, providing new opportunities for destructive capacity. If this alone is not enough to compel attention to the </w:t>
      </w:r>
      <w:r w:rsidRPr="00080956">
        <w:rPr>
          <w:rStyle w:val="StyleBoldUnderline"/>
          <w:highlight w:val="yellow"/>
        </w:rPr>
        <w:t>growing black market on cyberspace</w:t>
      </w:r>
      <w:r w:rsidRPr="00080956">
        <w:rPr>
          <w:rStyle w:val="StyleBoldUnderline"/>
        </w:rPr>
        <w:t>, consider</w:t>
      </w:r>
      <w:r w:rsidRPr="00D122E4">
        <w:rPr>
          <w:sz w:val="16"/>
        </w:rPr>
        <w:t xml:space="preserve"> the following. </w:t>
      </w:r>
    </w:p>
    <w:p w14:paraId="1C07B1D5" w14:textId="77777777" w:rsidR="00563E6A" w:rsidRPr="00D122E4" w:rsidRDefault="00563E6A" w:rsidP="00563E6A">
      <w:pPr>
        <w:rPr>
          <w:sz w:val="16"/>
        </w:rPr>
      </w:pPr>
      <w:r w:rsidRPr="00315A58">
        <w:rPr>
          <w:rStyle w:val="StyleBoldUnderline"/>
          <w:highlight w:val="yellow"/>
        </w:rPr>
        <w:t xml:space="preserve">Bitcoin can </w:t>
      </w:r>
      <w:r w:rsidRPr="00315A58">
        <w:rPr>
          <w:rStyle w:val="StyleBoldUnderline"/>
          <w:highlight w:val="yellow"/>
          <w:bdr w:val="single" w:sz="4" w:space="0" w:color="auto"/>
        </w:rPr>
        <w:t>make security and law enforcement</w:t>
      </w:r>
      <w:r w:rsidRPr="00D122E4">
        <w:rPr>
          <w:rStyle w:val="StyleBoldUnderline"/>
          <w:bdr w:val="single" w:sz="4" w:space="0" w:color="auto"/>
        </w:rPr>
        <w:t xml:space="preserve"> measures </w:t>
      </w:r>
      <w:r w:rsidRPr="00315A58">
        <w:rPr>
          <w:rStyle w:val="StyleBoldUnderline"/>
          <w:highlight w:val="yellow"/>
          <w:bdr w:val="single" w:sz="4" w:space="0" w:color="auto"/>
        </w:rPr>
        <w:t>less effective</w:t>
      </w:r>
      <w:r w:rsidRPr="00D122E4">
        <w:rPr>
          <w:sz w:val="16"/>
        </w:rPr>
        <w:t xml:space="preserve"> </w:t>
      </w:r>
      <w:r w:rsidRPr="00315A58">
        <w:rPr>
          <w:rStyle w:val="StyleBoldUnderline"/>
          <w:highlight w:val="yellow"/>
        </w:rPr>
        <w:t>by</w:t>
      </w:r>
      <w:r w:rsidRPr="00D122E4">
        <w:rPr>
          <w:sz w:val="16"/>
        </w:rPr>
        <w:t xml:space="preserve"> simply </w:t>
      </w:r>
      <w:r w:rsidRPr="00315A58">
        <w:rPr>
          <w:rStyle w:val="StyleBoldUnderline"/>
          <w:highlight w:val="yellow"/>
        </w:rPr>
        <w:t>removing the</w:t>
      </w:r>
      <w:r w:rsidRPr="00315A58">
        <w:rPr>
          <w:sz w:val="16"/>
          <w:highlight w:val="yellow"/>
        </w:rPr>
        <w:t xml:space="preserve"> </w:t>
      </w:r>
      <w:r w:rsidRPr="00315A58">
        <w:rPr>
          <w:rStyle w:val="StyleBoldUnderline"/>
          <w:highlight w:val="yellow"/>
          <w:bdr w:val="single" w:sz="4" w:space="0" w:color="auto"/>
        </w:rPr>
        <w:t>possibility</w:t>
      </w:r>
      <w:r w:rsidRPr="00315A58">
        <w:rPr>
          <w:sz w:val="16"/>
          <w:highlight w:val="yellow"/>
        </w:rPr>
        <w:t xml:space="preserve"> </w:t>
      </w:r>
      <w:r w:rsidRPr="00315A58">
        <w:rPr>
          <w:rStyle w:val="StyleBoldUnderline"/>
          <w:highlight w:val="yellow"/>
        </w:rPr>
        <w:t>of detection</w:t>
      </w:r>
      <w:r w:rsidRPr="00D122E4">
        <w:rPr>
          <w:sz w:val="16"/>
        </w:rPr>
        <w:t xml:space="preserve">. </w:t>
      </w:r>
      <w:r w:rsidRPr="00315A58">
        <w:rPr>
          <w:rStyle w:val="StyleBoldUnderline"/>
          <w:highlight w:val="yellow"/>
          <w:bdr w:val="single" w:sz="4" w:space="0" w:color="auto"/>
        </w:rPr>
        <w:t>Terrorist cells or</w:t>
      </w:r>
      <w:r w:rsidRPr="00D122E4">
        <w:rPr>
          <w:rStyle w:val="StyleBoldUnderline"/>
          <w:bdr w:val="single" w:sz="4" w:space="0" w:color="auto"/>
        </w:rPr>
        <w:t xml:space="preserve"> </w:t>
      </w:r>
      <w:r w:rsidRPr="00315A58">
        <w:rPr>
          <w:rStyle w:val="StyleBoldUnderline"/>
          <w:highlight w:val="yellow"/>
          <w:bdr w:val="single" w:sz="4" w:space="0" w:color="auto"/>
        </w:rPr>
        <w:t>lone</w:t>
      </w:r>
      <w:r w:rsidRPr="00D122E4">
        <w:rPr>
          <w:rStyle w:val="StyleBoldUnderline"/>
          <w:bdr w:val="single" w:sz="4" w:space="0" w:color="auto"/>
        </w:rPr>
        <w:t xml:space="preserve"> </w:t>
      </w:r>
      <w:r w:rsidRPr="00315A58">
        <w:rPr>
          <w:rStyle w:val="StyleBoldUnderline"/>
          <w:highlight w:val="yellow"/>
          <w:bdr w:val="single" w:sz="4" w:space="0" w:color="auto"/>
        </w:rPr>
        <w:t>wolf operators</w:t>
      </w:r>
      <w:r w:rsidRPr="00D122E4">
        <w:rPr>
          <w:sz w:val="16"/>
        </w:rPr>
        <w:t xml:space="preserve"> </w:t>
      </w:r>
      <w:r w:rsidRPr="00315A58">
        <w:rPr>
          <w:rStyle w:val="StyleBoldUnderline"/>
          <w:highlight w:val="yellow"/>
        </w:rPr>
        <w:t>can get supplies and currency</w:t>
      </w:r>
      <w:r w:rsidRPr="00D122E4">
        <w:rPr>
          <w:rStyle w:val="StyleBoldUnderline"/>
        </w:rPr>
        <w:t xml:space="preserve"> by using the anonymous underbelly of the internet</w:t>
      </w:r>
      <w:r w:rsidRPr="00D122E4">
        <w:rPr>
          <w:sz w:val="16"/>
        </w:rPr>
        <w:t xml:space="preserve">. </w:t>
      </w:r>
      <w:r w:rsidRPr="00D122E4">
        <w:rPr>
          <w:rStyle w:val="StyleBoldUnderline"/>
        </w:rPr>
        <w:t>Government agents are able to</w:t>
      </w:r>
      <w:r w:rsidRPr="00D122E4">
        <w:rPr>
          <w:sz w:val="16"/>
        </w:rPr>
        <w:t xml:space="preserve"> </w:t>
      </w:r>
      <w:r w:rsidRPr="00D122E4">
        <w:rPr>
          <w:rStyle w:val="StyleBoldUnderline"/>
          <w:bdr w:val="single" w:sz="4" w:space="0" w:color="auto"/>
        </w:rPr>
        <w:t>detect terrorists through logistical networks</w:t>
      </w:r>
      <w:r w:rsidRPr="00D122E4">
        <w:rPr>
          <w:sz w:val="16"/>
        </w:rPr>
        <w:t xml:space="preserve"> (Usama bin Laden was found through his courier). </w:t>
      </w:r>
      <w:r w:rsidRPr="009E5C02">
        <w:rPr>
          <w:rStyle w:val="StyleBoldUnderline"/>
          <w:highlight w:val="yellow"/>
        </w:rPr>
        <w:t>C</w:t>
      </w:r>
      <w:r w:rsidRPr="00D122E4">
        <w:rPr>
          <w:rStyle w:val="StyleBoldUnderline"/>
        </w:rPr>
        <w:t>ounter-</w:t>
      </w:r>
      <w:r w:rsidRPr="009E5C02">
        <w:rPr>
          <w:rStyle w:val="StyleBoldUnderline"/>
          <w:highlight w:val="yellow"/>
        </w:rPr>
        <w:t>t</w:t>
      </w:r>
      <w:r w:rsidRPr="00D122E4">
        <w:rPr>
          <w:rStyle w:val="StyleBoldUnderline"/>
        </w:rPr>
        <w:t>errorism</w:t>
      </w:r>
      <w:r w:rsidRPr="00D122E4">
        <w:rPr>
          <w:sz w:val="16"/>
        </w:rPr>
        <w:t xml:space="preserve">, for better or worse, </w:t>
      </w:r>
      <w:r w:rsidRPr="009E5C02">
        <w:rPr>
          <w:rStyle w:val="StyleBoldUnderline"/>
          <w:highlight w:val="yellow"/>
        </w:rPr>
        <w:t>succeeds when it</w:t>
      </w:r>
      <w:r w:rsidRPr="00D122E4">
        <w:rPr>
          <w:rStyle w:val="StyleBoldUnderline"/>
        </w:rPr>
        <w:t xml:space="preserve"> </w:t>
      </w:r>
      <w:r w:rsidRPr="009E5C02">
        <w:rPr>
          <w:rStyle w:val="StyleBoldUnderline"/>
          <w:highlight w:val="yellow"/>
        </w:rPr>
        <w:t>has human networks to exploit</w:t>
      </w:r>
      <w:r w:rsidRPr="00D122E4">
        <w:rPr>
          <w:sz w:val="16"/>
        </w:rPr>
        <w:t xml:space="preserve">. </w:t>
      </w:r>
      <w:r w:rsidRPr="00D122E4">
        <w:rPr>
          <w:rStyle w:val="StyleBoldUnderline"/>
          <w:bdr w:val="single" w:sz="4" w:space="0" w:color="auto"/>
        </w:rPr>
        <w:t>Terrorists need accomplices</w:t>
      </w:r>
      <w:r w:rsidRPr="00D122E4">
        <w:rPr>
          <w:sz w:val="16"/>
        </w:rPr>
        <w:t xml:space="preserve">, handlers, recruits, and suppliers. Sooner or later, one of the individuals in this vast network becomes frightened or disillusioned with the cause and becomes a government informant. </w:t>
      </w:r>
      <w:r w:rsidRPr="009E5C02">
        <w:rPr>
          <w:rStyle w:val="StyleBoldUnderline"/>
          <w:highlight w:val="yellow"/>
        </w:rPr>
        <w:t>Remove the</w:t>
      </w:r>
      <w:r w:rsidRPr="00D122E4">
        <w:rPr>
          <w:rStyle w:val="StyleBoldUnderline"/>
        </w:rPr>
        <w:t xml:space="preserve"> extended </w:t>
      </w:r>
      <w:r w:rsidRPr="009E5C02">
        <w:rPr>
          <w:rStyle w:val="StyleBoldUnderline"/>
          <w:highlight w:val="yellow"/>
        </w:rPr>
        <w:t>logistical network</w:t>
      </w:r>
      <w:r w:rsidRPr="00D122E4">
        <w:rPr>
          <w:sz w:val="16"/>
        </w:rPr>
        <w:t xml:space="preserve"> </w:t>
      </w:r>
      <w:r w:rsidRPr="00D122E4">
        <w:rPr>
          <w:rStyle w:val="StyleBoldUnderline"/>
        </w:rPr>
        <w:t>that exposes terrorists to investigation</w:t>
      </w:r>
      <w:r w:rsidRPr="00D122E4">
        <w:rPr>
          <w:sz w:val="16"/>
        </w:rPr>
        <w:t xml:space="preserve"> at a critical juncture (where their plans are neither theoretical nor well-supplied enough to implement) </w:t>
      </w:r>
      <w:r w:rsidRPr="009E5C02">
        <w:rPr>
          <w:rStyle w:val="StyleBoldUnderline"/>
          <w:highlight w:val="yellow"/>
          <w:bdr w:val="single" w:sz="4" w:space="0" w:color="auto"/>
        </w:rPr>
        <w:t>and there may be grievous results</w:t>
      </w:r>
      <w:r w:rsidRPr="00D122E4">
        <w:rPr>
          <w:sz w:val="16"/>
        </w:rPr>
        <w:t xml:space="preserve">. </w:t>
      </w:r>
    </w:p>
    <w:p w14:paraId="6E3E0720" w14:textId="77777777" w:rsidR="00563E6A" w:rsidRPr="00D122E4" w:rsidRDefault="00563E6A" w:rsidP="00563E6A">
      <w:pPr>
        <w:rPr>
          <w:sz w:val="16"/>
        </w:rPr>
      </w:pPr>
      <w:r w:rsidRPr="00D122E4">
        <w:rPr>
          <w:sz w:val="16"/>
        </w:rPr>
        <w:t xml:space="preserve">So what legal paths can be utilized to make sure such a development does not occur? </w:t>
      </w:r>
      <w:r w:rsidRPr="00D122E4">
        <w:rPr>
          <w:rStyle w:val="StyleBoldUnderline"/>
        </w:rPr>
        <w:t>The</w:t>
      </w:r>
      <w:r w:rsidRPr="00D122E4">
        <w:rPr>
          <w:sz w:val="16"/>
        </w:rPr>
        <w:t xml:space="preserve"> easiest and </w:t>
      </w:r>
      <w:r w:rsidRPr="00D122E4">
        <w:rPr>
          <w:rStyle w:val="StyleBoldUnderline"/>
          <w:bdr w:val="single" w:sz="4" w:space="0" w:color="auto"/>
        </w:rPr>
        <w:t>most effective way</w:t>
      </w:r>
      <w:r w:rsidRPr="00D122E4">
        <w:rPr>
          <w:sz w:val="16"/>
        </w:rPr>
        <w:t xml:space="preserve"> </w:t>
      </w:r>
      <w:r w:rsidRPr="00D122E4">
        <w:rPr>
          <w:rStyle w:val="StyleBoldUnderline"/>
        </w:rPr>
        <w:t>to deal with this threat is to</w:t>
      </w:r>
      <w:r w:rsidRPr="00D122E4">
        <w:rPr>
          <w:sz w:val="16"/>
        </w:rPr>
        <w:t xml:space="preserve"> </w:t>
      </w:r>
      <w:r w:rsidRPr="00D122E4">
        <w:rPr>
          <w:rStyle w:val="StyleBoldUnderline"/>
        </w:rPr>
        <w:t>make sure</w:t>
      </w:r>
      <w:r w:rsidRPr="00D122E4">
        <w:rPr>
          <w:sz w:val="16"/>
        </w:rPr>
        <w:t xml:space="preserve"> that </w:t>
      </w:r>
      <w:r w:rsidRPr="00D122E4">
        <w:rPr>
          <w:rStyle w:val="StyleBoldUnderline"/>
        </w:rPr>
        <w:t>it never comes into fruition</w:t>
      </w:r>
      <w:r w:rsidRPr="00D122E4">
        <w:rPr>
          <w:sz w:val="16"/>
        </w:rPr>
        <w:t xml:space="preserve">. The Silk Road is difficult to take down given its place within the “Deep Internet”, but an arms-trading counterpart may be more susceptible to infiltration and dismemberment. </w:t>
      </w:r>
    </w:p>
    <w:p w14:paraId="5CA45328" w14:textId="77777777" w:rsidR="00563E6A" w:rsidRPr="007D0D05" w:rsidRDefault="00563E6A" w:rsidP="00563E6A">
      <w:pPr>
        <w:rPr>
          <w:sz w:val="16"/>
        </w:rPr>
      </w:pPr>
      <w:r w:rsidRPr="00D122E4">
        <w:rPr>
          <w:sz w:val="16"/>
        </w:rPr>
        <w:t xml:space="preserve">The second option spells doom for electronic currencies. Much like domestic laws that flag large banking transactions, </w:t>
      </w:r>
      <w:r w:rsidRPr="00D122E4">
        <w:rPr>
          <w:rStyle w:val="StyleBoldUnderline"/>
        </w:rPr>
        <w:t>governments</w:t>
      </w:r>
      <w:r w:rsidRPr="00D122E4">
        <w:rPr>
          <w:sz w:val="16"/>
        </w:rPr>
        <w:t xml:space="preserve"> and the private sector </w:t>
      </w:r>
      <w:r w:rsidRPr="00D122E4">
        <w:rPr>
          <w:rStyle w:val="StyleBoldUnderline"/>
        </w:rPr>
        <w:t>can</w:t>
      </w:r>
      <w:r w:rsidRPr="00D122E4">
        <w:rPr>
          <w:sz w:val="16"/>
        </w:rPr>
        <w:t xml:space="preserve"> </w:t>
      </w:r>
      <w:r w:rsidRPr="00D122E4">
        <w:rPr>
          <w:rStyle w:val="StyleBoldUnderline"/>
          <w:bdr w:val="single" w:sz="4" w:space="0" w:color="auto"/>
        </w:rPr>
        <w:t>collude to run Bitcoin out of the currency market</w:t>
      </w:r>
      <w:r w:rsidRPr="00D122E4">
        <w:rPr>
          <w:sz w:val="16"/>
        </w:rPr>
        <w:t xml:space="preserve">. Simply put, </w:t>
      </w:r>
      <w:r w:rsidRPr="009E5C02">
        <w:rPr>
          <w:rStyle w:val="StyleBoldUnderline"/>
          <w:highlight w:val="yellow"/>
        </w:rPr>
        <w:t>laws could</w:t>
      </w:r>
      <w:r w:rsidRPr="00D122E4">
        <w:rPr>
          <w:sz w:val="16"/>
        </w:rPr>
        <w:t xml:space="preserve"> be passed that </w:t>
      </w:r>
      <w:r w:rsidRPr="009E5C02">
        <w:rPr>
          <w:rStyle w:val="StyleBoldUnderline"/>
          <w:highlight w:val="yellow"/>
          <w:bdr w:val="single" w:sz="4" w:space="0" w:color="auto"/>
        </w:rPr>
        <w:t>force banks to reject bitcoin transactions</w:t>
      </w:r>
      <w:r w:rsidRPr="00D122E4">
        <w:rPr>
          <w:sz w:val="16"/>
        </w:rPr>
        <w:t xml:space="preserve">. Thus, </w:t>
      </w:r>
      <w:r w:rsidRPr="00D122E4">
        <w:rPr>
          <w:rStyle w:val="StyleBoldUnderline"/>
        </w:rPr>
        <w:t>even if Bitcoins continue to be traded, there is no way to turn them back into real currency</w:t>
      </w:r>
      <w:r w:rsidRPr="00D122E4">
        <w:rPr>
          <w:sz w:val="16"/>
        </w:rPr>
        <w:t>. The final approach would require nations to expand the police power of domestic and foreign intelligence agencies on the web. While there is a visceral aversion to government personnel infiltrating internet communications, the ultimate security benefits may outweigh the cost to certain freedoms.</w:t>
      </w:r>
    </w:p>
    <w:p w14:paraId="2716FB2D" w14:textId="77777777" w:rsidR="00563E6A" w:rsidRDefault="00563E6A" w:rsidP="00624342">
      <w:pPr>
        <w:pStyle w:val="Heading4"/>
      </w:pPr>
      <w:r>
        <w:t>Metadata is the crux of counterterrorism—key to hindsight and prediction</w:t>
      </w:r>
    </w:p>
    <w:p w14:paraId="37AEB86D" w14:textId="77777777" w:rsidR="00563E6A" w:rsidRDefault="00563E6A" w:rsidP="00563E6A">
      <w:pPr>
        <w:rPr>
          <w:rStyle w:val="StyleStyleBold12pt"/>
        </w:rPr>
      </w:pPr>
      <w:r>
        <w:rPr>
          <w:rStyle w:val="StyleStyleBold12pt"/>
        </w:rPr>
        <w:t>Hines, 13</w:t>
      </w:r>
    </w:p>
    <w:p w14:paraId="44E60796" w14:textId="77777777" w:rsidR="00563E6A" w:rsidRPr="009A7F52" w:rsidRDefault="00563E6A" w:rsidP="00563E6A">
      <w:r>
        <w:t xml:space="preserve">(Pierre, defense council member of the Truman National Security Project, 6-19-13, Quartz, “Here’s how metadata on billions of phone calls predicts terrorist attacks”, </w:t>
      </w:r>
      <w:hyperlink r:id="rId49" w:history="1">
        <w:r w:rsidRPr="00CF7999">
          <w:rPr>
            <w:rStyle w:val="Hyperlink"/>
          </w:rPr>
          <w:t>http://qz.com/95719/heres-how-metadata-on-billions-of-phone-calls-predicts-terrorist-attacks/</w:t>
        </w:r>
      </w:hyperlink>
      <w:r>
        <w:t>, amp)</w:t>
      </w:r>
    </w:p>
    <w:p w14:paraId="47BDE51A" w14:textId="77777777" w:rsidR="00563E6A" w:rsidRDefault="00563E6A" w:rsidP="00563E6A">
      <w:r>
        <w:t xml:space="preserve">Yesterday, </w:t>
      </w:r>
      <w:r w:rsidRPr="009A7F52">
        <w:t xml:space="preserve">when </w:t>
      </w:r>
      <w:r w:rsidRPr="009A7F52">
        <w:rPr>
          <w:rStyle w:val="StyleBoldUnderline"/>
        </w:rPr>
        <w:t>NSA Director</w:t>
      </w:r>
      <w:r w:rsidRPr="009A7F52">
        <w:t xml:space="preserve"> General Keith Alexander testified before the House Committee on Intelligence, he </w:t>
      </w:r>
      <w:r w:rsidRPr="009A7F52">
        <w:rPr>
          <w:rStyle w:val="StyleBoldUnderline"/>
        </w:rPr>
        <w:t>declared</w:t>
      </w:r>
      <w:r w:rsidRPr="009A7F52">
        <w:t xml:space="preserve"> that the </w:t>
      </w:r>
      <w:r w:rsidRPr="009A7F52">
        <w:rPr>
          <w:rStyle w:val="StyleBoldUnderline"/>
        </w:rPr>
        <w:t>NSA’s surveillance</w:t>
      </w:r>
      <w:r w:rsidRPr="009A7F52">
        <w:t xml:space="preserve"> programs</w:t>
      </w:r>
      <w:r>
        <w:t xml:space="preserve"> have p</w:t>
      </w:r>
      <w:r w:rsidRPr="009A7F52">
        <w:rPr>
          <w:rStyle w:val="StyleBoldUnderline"/>
        </w:rPr>
        <w:t xml:space="preserve">rovided </w:t>
      </w:r>
      <w:r>
        <w:t xml:space="preserve">“critical </w:t>
      </w:r>
      <w:r w:rsidRPr="009A7F52">
        <w:rPr>
          <w:rStyle w:val="StyleBoldUnderline"/>
        </w:rPr>
        <w:t>leads to</w:t>
      </w:r>
      <w:r>
        <w:t xml:space="preserve"> help </w:t>
      </w:r>
      <w:r w:rsidRPr="009A7F52">
        <w:rPr>
          <w:rStyle w:val="StyleBoldUnderline"/>
        </w:rPr>
        <w:t>prevent</w:t>
      </w:r>
      <w:r>
        <w:t xml:space="preserve"> over </w:t>
      </w:r>
      <w:r w:rsidRPr="009A7F52">
        <w:rPr>
          <w:rStyle w:val="StyleBoldUnderline"/>
        </w:rPr>
        <w:t>50</w:t>
      </w:r>
      <w:r>
        <w:t xml:space="preserve"> potential terrorist </w:t>
      </w:r>
      <w:r w:rsidRPr="009A7F52">
        <w:rPr>
          <w:rStyle w:val="StyleBoldUnderline"/>
        </w:rPr>
        <w:t>events</w:t>
      </w:r>
      <w:r>
        <w:t xml:space="preserve">.” FBI Deputy </w:t>
      </w:r>
      <w:r w:rsidRPr="009A7F52">
        <w:rPr>
          <w:rStyle w:val="StyleBoldUnderline"/>
        </w:rPr>
        <w:t>Director</w:t>
      </w:r>
      <w:r>
        <w:t xml:space="preserve"> Sean </w:t>
      </w:r>
      <w:r w:rsidRPr="009A7F52">
        <w:rPr>
          <w:rStyle w:val="StyleBoldUnderline"/>
        </w:rPr>
        <w:t>Boyce elaborated by describing</w:t>
      </w:r>
      <w:r>
        <w:t xml:space="preserve"> four </w:t>
      </w:r>
      <w:r w:rsidRPr="009A7F52">
        <w:rPr>
          <w:rStyle w:val="StyleBoldUnderline"/>
        </w:rPr>
        <w:t>instances</w:t>
      </w:r>
      <w:r>
        <w:t xml:space="preserve"> when the NSA’s surveillance programs have had an impact: (1) </w:t>
      </w:r>
      <w:r w:rsidRPr="009A7F52">
        <w:rPr>
          <w:rStyle w:val="StyleBoldUnderline"/>
        </w:rPr>
        <w:t>when an intercepted email from a terrorist in Pakistan led to foiling a plan to bomb of the New York subway</w:t>
      </w:r>
      <w:r>
        <w:t xml:space="preserve"> system; (2) </w:t>
      </w:r>
      <w:r w:rsidRPr="009A7F52">
        <w:rPr>
          <w:rStyle w:val="StyleBoldUnderline"/>
        </w:rPr>
        <w:t>when</w:t>
      </w:r>
      <w:r>
        <w:t xml:space="preserve"> NSA’s </w:t>
      </w:r>
      <w:r w:rsidRPr="009A7F52">
        <w:rPr>
          <w:rStyle w:val="StyleBoldUnderline"/>
        </w:rPr>
        <w:t>programs helped prevent a plot to bomb the</w:t>
      </w:r>
      <w:r>
        <w:t xml:space="preserve"> New York </w:t>
      </w:r>
      <w:r w:rsidRPr="009A7F52">
        <w:rPr>
          <w:rStyle w:val="StyleBoldUnderline"/>
        </w:rPr>
        <w:t>Stock Exchange</w:t>
      </w:r>
      <w:r>
        <w:t xml:space="preserve">; (3) </w:t>
      </w:r>
      <w:r w:rsidRPr="009A7F52">
        <w:rPr>
          <w:rStyle w:val="StyleBoldUnderline"/>
        </w:rPr>
        <w:t>when intelligence led to the arrest of</w:t>
      </w:r>
      <w:r>
        <w:t xml:space="preserve"> a U.S. </w:t>
      </w:r>
      <w:r w:rsidRPr="009A7F52">
        <w:rPr>
          <w:rStyle w:val="StyleBoldUnderline"/>
        </w:rPr>
        <w:t>citizen who planned to bomb the Danish Newspaper</w:t>
      </w:r>
      <w:r>
        <w:t xml:space="preserve"> office </w:t>
      </w:r>
      <w:r w:rsidRPr="009A7F52">
        <w:rPr>
          <w:rStyle w:val="StyleBoldUnderline"/>
        </w:rPr>
        <w:t>that published</w:t>
      </w:r>
      <w:r>
        <w:t xml:space="preserve"> cartoon </w:t>
      </w:r>
      <w:r w:rsidRPr="009A7F52">
        <w:rPr>
          <w:rStyle w:val="StyleBoldUnderline"/>
        </w:rPr>
        <w:t>depictions of</w:t>
      </w:r>
      <w:r>
        <w:t xml:space="preserve"> the Prophet </w:t>
      </w:r>
      <w:r w:rsidRPr="009A7F52">
        <w:rPr>
          <w:rStyle w:val="StyleBoldUnderline"/>
        </w:rPr>
        <w:t>Muhammad; and</w:t>
      </w:r>
      <w:r>
        <w:t xml:space="preserve"> (4) </w:t>
      </w:r>
      <w:r w:rsidRPr="009A7F52">
        <w:rPr>
          <w:rStyle w:val="StyleBoldUnderline"/>
        </w:rPr>
        <w:t>when</w:t>
      </w:r>
      <w:r>
        <w:t xml:space="preserve"> the NSA’s </w:t>
      </w:r>
      <w:r w:rsidRPr="009A7F52">
        <w:rPr>
          <w:rStyle w:val="StyleBoldUnderline"/>
        </w:rPr>
        <w:t>programs triggered reopening the 9/11 investigation</w:t>
      </w:r>
      <w:r>
        <w:t>.</w:t>
      </w:r>
    </w:p>
    <w:p w14:paraId="5B0AE797" w14:textId="77777777" w:rsidR="00563E6A" w:rsidRDefault="00563E6A" w:rsidP="00563E6A">
      <w:r>
        <w:t>So</w:t>
      </w:r>
      <w:r w:rsidRPr="009A7F52">
        <w:t xml:space="preserve"> what are the practical ap</w:t>
      </w:r>
      <w:r>
        <w:t xml:space="preserve">plications of internet and phone records gathered from two NSA programs? And </w:t>
      </w:r>
      <w:r w:rsidRPr="009A7F52">
        <w:rPr>
          <w:rStyle w:val="StyleBoldUnderline"/>
        </w:rPr>
        <w:t>how can “metadata</w:t>
      </w:r>
      <w:r>
        <w:t xml:space="preserve">” actually </w:t>
      </w:r>
      <w:r w:rsidRPr="009A7F52">
        <w:rPr>
          <w:rStyle w:val="StyleBoldUnderline"/>
        </w:rPr>
        <w:t>prevent</w:t>
      </w:r>
      <w:r>
        <w:t xml:space="preserve"> terrorist </w:t>
      </w:r>
      <w:r w:rsidRPr="009A7F52">
        <w:rPr>
          <w:rStyle w:val="StyleBoldUnderline"/>
        </w:rPr>
        <w:t>attacks</w:t>
      </w:r>
      <w:r>
        <w:t>?</w:t>
      </w:r>
    </w:p>
    <w:p w14:paraId="4C638131" w14:textId="77777777" w:rsidR="00563E6A" w:rsidRDefault="00563E6A" w:rsidP="00563E6A">
      <w:r w:rsidRPr="009A7F52">
        <w:rPr>
          <w:rStyle w:val="StyleBoldUnderline"/>
        </w:rPr>
        <w:t>Metadata does not give the NSA</w:t>
      </w:r>
      <w:r>
        <w:t xml:space="preserve"> and intelligence community </w:t>
      </w:r>
      <w:r w:rsidRPr="009A7F52">
        <w:rPr>
          <w:rStyle w:val="StyleBoldUnderline"/>
        </w:rPr>
        <w:t>access to</w:t>
      </w:r>
      <w:r>
        <w:t xml:space="preserve"> the </w:t>
      </w:r>
      <w:r w:rsidRPr="009A7F52">
        <w:rPr>
          <w:rStyle w:val="Emphasis"/>
        </w:rPr>
        <w:t>content</w:t>
      </w:r>
      <w:r>
        <w:t xml:space="preserve"> of internet and phone communications. Instead, </w:t>
      </w:r>
      <w:r w:rsidRPr="00762741">
        <w:rPr>
          <w:rStyle w:val="StyleBoldUnderline"/>
        </w:rPr>
        <w:t xml:space="preserve">metadata is </w:t>
      </w:r>
      <w:r>
        <w:t xml:space="preserve">more like the </w:t>
      </w:r>
      <w:r w:rsidRPr="00762741">
        <w:rPr>
          <w:rStyle w:val="StyleBoldUnderline"/>
        </w:rPr>
        <w:t>transactional info</w:t>
      </w:r>
      <w:r>
        <w:t xml:space="preserve">rmation cell phone customers would normally see on their billing </w:t>
      </w:r>
      <w:r w:rsidRPr="00762741">
        <w:t>statements—metadata can indicate when a call, email, or online chat</w:t>
      </w:r>
      <w:r>
        <w:t xml:space="preserve"> began and how long the communication lasted. Section 215 of the Patriot Act provides the legal authority to obtain “business records” from phone companies. Meanwhile, </w:t>
      </w:r>
      <w:r w:rsidRPr="00762741">
        <w:rPr>
          <w:rStyle w:val="StyleBoldUnderline"/>
        </w:rPr>
        <w:t xml:space="preserve">the NSA uses Section 702 of </w:t>
      </w:r>
      <w:r>
        <w:t xml:space="preserve">the </w:t>
      </w:r>
      <w:r w:rsidRPr="00762741">
        <w:rPr>
          <w:rStyle w:val="Emphasis"/>
        </w:rPr>
        <w:t>F</w:t>
      </w:r>
      <w:r>
        <w:t xml:space="preserve">oreign </w:t>
      </w:r>
      <w:r w:rsidRPr="00762741">
        <w:rPr>
          <w:rStyle w:val="Emphasis"/>
        </w:rPr>
        <w:t>I</w:t>
      </w:r>
      <w:r>
        <w:t xml:space="preserve">ntelligence </w:t>
      </w:r>
      <w:r w:rsidRPr="00762741">
        <w:rPr>
          <w:rStyle w:val="Emphasis"/>
        </w:rPr>
        <w:t>S</w:t>
      </w:r>
      <w:r>
        <w:t xml:space="preserve">urveillance </w:t>
      </w:r>
      <w:r w:rsidRPr="00762741">
        <w:rPr>
          <w:rStyle w:val="Emphasis"/>
        </w:rPr>
        <w:t>A</w:t>
      </w:r>
      <w:r>
        <w:t xml:space="preserve">ct </w:t>
      </w:r>
      <w:r w:rsidRPr="00762741">
        <w:rPr>
          <w:rStyle w:val="StyleBoldUnderline"/>
        </w:rPr>
        <w:t>to authorize</w:t>
      </w:r>
      <w:r>
        <w:t xml:space="preserve"> its </w:t>
      </w:r>
      <w:r w:rsidRPr="00762741">
        <w:rPr>
          <w:rStyle w:val="StyleBoldUnderline"/>
        </w:rPr>
        <w:t>PRISM</w:t>
      </w:r>
      <w:r>
        <w:t xml:space="preserve"> program. </w:t>
      </w:r>
      <w:r w:rsidRPr="00762741">
        <w:rPr>
          <w:rStyle w:val="StyleBoldUnderline"/>
        </w:rPr>
        <w:t>According</w:t>
      </w:r>
      <w:r>
        <w:rPr>
          <w:rStyle w:val="StyleBoldUnderline"/>
        </w:rPr>
        <w:t xml:space="preserve"> to</w:t>
      </w:r>
      <w:r>
        <w:t xml:space="preserve"> the </w:t>
      </w:r>
      <w:r w:rsidRPr="00762741">
        <w:rPr>
          <w:rStyle w:val="StyleBoldUnderline"/>
        </w:rPr>
        <w:t>figures</w:t>
      </w:r>
      <w:r>
        <w:t xml:space="preserve"> provided </w:t>
      </w:r>
      <w:r w:rsidRPr="00762741">
        <w:rPr>
          <w:rStyle w:val="StyleBoldUnderline"/>
        </w:rPr>
        <w:t>by</w:t>
      </w:r>
      <w:r>
        <w:t xml:space="preserve"> Gen. </w:t>
      </w:r>
      <w:r w:rsidRPr="00762741">
        <w:rPr>
          <w:rStyle w:val="StyleBoldUnderline"/>
        </w:rPr>
        <w:t>Alexander</w:t>
      </w:r>
      <w:r>
        <w:t xml:space="preserve">, intelligence gathered based on </w:t>
      </w:r>
      <w:r w:rsidRPr="00762741">
        <w:rPr>
          <w:rStyle w:val="StyleBoldUnderline"/>
        </w:rPr>
        <w:t>Section 702</w:t>
      </w:r>
      <w:r>
        <w:t xml:space="preserve"> authority </w:t>
      </w:r>
      <w:r w:rsidRPr="00762741">
        <w:rPr>
          <w:rStyle w:val="StyleBoldUnderline"/>
        </w:rPr>
        <w:t xml:space="preserve">contributed in </w:t>
      </w:r>
      <w:r>
        <w:t xml:space="preserve">over </w:t>
      </w:r>
      <w:r w:rsidRPr="00762741">
        <w:rPr>
          <w:rStyle w:val="StyleBoldUnderline"/>
        </w:rPr>
        <w:t>90% o</w:t>
      </w:r>
      <w:r>
        <w:t xml:space="preserve">f the </w:t>
      </w:r>
      <w:r w:rsidRPr="00762741">
        <w:rPr>
          <w:rStyle w:val="StyleBoldUnderline"/>
        </w:rPr>
        <w:t>50 cases</w:t>
      </w:r>
      <w:r>
        <w:t>.</w:t>
      </w:r>
    </w:p>
    <w:p w14:paraId="20601FE0" w14:textId="77777777" w:rsidR="00563E6A" w:rsidRDefault="00563E6A" w:rsidP="00563E6A">
      <w:r w:rsidRPr="00762741">
        <w:rPr>
          <w:rStyle w:val="StyleBoldUnderline"/>
        </w:rPr>
        <w:t>One of major benefits</w:t>
      </w:r>
      <w:r>
        <w:t xml:space="preserve"> of metadata </w:t>
      </w:r>
      <w:r w:rsidRPr="00762741">
        <w:rPr>
          <w:rStyle w:val="StyleBoldUnderline"/>
        </w:rPr>
        <w:t>is</w:t>
      </w:r>
      <w:r>
        <w:t xml:space="preserve"> that </w:t>
      </w:r>
      <w:r w:rsidRPr="007E6290">
        <w:t>it provides</w:t>
      </w:r>
      <w:r w:rsidRPr="00762741">
        <w:rPr>
          <w:rStyle w:val="StyleBoldUnderline"/>
        </w:rPr>
        <w:t xml:space="preserve"> hindsight</w:t>
      </w:r>
      <w:r>
        <w:t>—</w:t>
      </w:r>
      <w:r w:rsidRPr="007E6290">
        <w:t>it gives intelligence analysts a retrospective view of a sequence of events. As Deputy Director Boyce discussed, the ability</w:t>
      </w:r>
      <w:r w:rsidRPr="00762741">
        <w:rPr>
          <w:rStyle w:val="StyleBoldUnderline"/>
        </w:rPr>
        <w:t xml:space="preserve"> to analyze previous communications allowed the FBI to reopen </w:t>
      </w:r>
      <w:r w:rsidRPr="007E6290">
        <w:t>the</w:t>
      </w:r>
      <w:r w:rsidRPr="00762741">
        <w:rPr>
          <w:rStyle w:val="StyleBoldUnderline"/>
        </w:rPr>
        <w:t xml:space="preserve"> 9/11 </w:t>
      </w:r>
      <w:r w:rsidRPr="007E6290">
        <w:t>investigation</w:t>
      </w:r>
      <w:r w:rsidRPr="00762741">
        <w:rPr>
          <w:rStyle w:val="StyleBoldUnderline"/>
        </w:rPr>
        <w:t xml:space="preserve"> and determine who was linked to that </w:t>
      </w:r>
      <w:r w:rsidRPr="007E6290">
        <w:t>attack. It</w:t>
      </w:r>
      <w:r w:rsidRPr="00762741">
        <w:t xml:space="preserve"> is important to recognize that terrorist</w:t>
      </w:r>
      <w:r>
        <w:t xml:space="preserve"> </w:t>
      </w:r>
      <w:r w:rsidRPr="00762741">
        <w:rPr>
          <w:rStyle w:val="Emphasis"/>
        </w:rPr>
        <w:t>attacks are not orchestrated overnight</w:t>
      </w:r>
      <w:r>
        <w:t xml:space="preserve">; </w:t>
      </w:r>
      <w:r w:rsidRPr="00762741">
        <w:rPr>
          <w:rStyle w:val="StyleBoldUnderline"/>
        </w:rPr>
        <w:t>they take months</w:t>
      </w:r>
      <w:r>
        <w:t xml:space="preserve"> or years </w:t>
      </w:r>
      <w:r w:rsidRPr="00762741">
        <w:rPr>
          <w:rStyle w:val="StyleBoldUnderline"/>
        </w:rPr>
        <w:t xml:space="preserve">to plan. </w:t>
      </w:r>
      <w:r w:rsidRPr="007E6290">
        <w:t xml:space="preserve">Therefore, </w:t>
      </w:r>
      <w:r w:rsidRPr="00762741">
        <w:rPr>
          <w:rStyle w:val="StyleBoldUnderline"/>
        </w:rPr>
        <w:t xml:space="preserve">if </w:t>
      </w:r>
      <w:r w:rsidRPr="00762741">
        <w:t>the</w:t>
      </w:r>
      <w:r>
        <w:t xml:space="preserve"> </w:t>
      </w:r>
      <w:r w:rsidRPr="00762741">
        <w:rPr>
          <w:rStyle w:val="StyleBoldUnderline"/>
        </w:rPr>
        <w:t>intelligence</w:t>
      </w:r>
      <w:r>
        <w:t xml:space="preserve"> community </w:t>
      </w:r>
      <w:r w:rsidRPr="00762741">
        <w:rPr>
          <w:rStyle w:val="StyleBoldUnderline"/>
        </w:rPr>
        <w:t xml:space="preserve">only catches wind </w:t>
      </w:r>
      <w:r w:rsidRPr="007E6290">
        <w:t>of an attack</w:t>
      </w:r>
      <w:r w:rsidRPr="00762741">
        <w:rPr>
          <w:rStyle w:val="StyleBoldUnderline"/>
        </w:rPr>
        <w:t xml:space="preserve"> halfway into </w:t>
      </w:r>
      <w:r w:rsidRPr="007E6290">
        <w:t>the</w:t>
      </w:r>
      <w:r>
        <w:t xml:space="preserve"> terrorists’ </w:t>
      </w:r>
      <w:r w:rsidRPr="00762741">
        <w:rPr>
          <w:rStyle w:val="StyleBoldUnderline"/>
        </w:rPr>
        <w:t xml:space="preserve">planning </w:t>
      </w:r>
      <w:r w:rsidRPr="007E6290">
        <w:t>cycle</w:t>
      </w:r>
      <w:r>
        <w:t xml:space="preserve">, </w:t>
      </w:r>
      <w:r w:rsidRPr="007E6290">
        <w:rPr>
          <w:rStyle w:val="StyleBoldUnderline"/>
        </w:rPr>
        <w:t>or</w:t>
      </w:r>
      <w:r>
        <w:t xml:space="preserve"> </w:t>
      </w:r>
      <w:r w:rsidRPr="007E6290">
        <w:t>even</w:t>
      </w:r>
      <w:r w:rsidRPr="00762741">
        <w:rPr>
          <w:rStyle w:val="StyleBoldUnderline"/>
        </w:rPr>
        <w:t xml:space="preserve"> after a terrorist attack has taken place, metadata might be the only source of info</w:t>
      </w:r>
      <w:r>
        <w:t xml:space="preserve">rmation </w:t>
      </w:r>
      <w:r w:rsidRPr="00762741">
        <w:rPr>
          <w:rStyle w:val="StyleBoldUnderline"/>
        </w:rPr>
        <w:t>that captures the sequence of events leading up to an attack</w:t>
      </w:r>
      <w:r>
        <w:t xml:space="preserve">. </w:t>
      </w:r>
      <w:r w:rsidRPr="00762741">
        <w:rPr>
          <w:rStyle w:val="StyleBoldUnderline"/>
        </w:rPr>
        <w:t>Once a terrorist</w:t>
      </w:r>
      <w:r>
        <w:t xml:space="preserve"> suspect </w:t>
      </w:r>
      <w:r w:rsidRPr="00762741">
        <w:rPr>
          <w:rStyle w:val="StyleBoldUnderline"/>
        </w:rPr>
        <w:t>has been identified or</w:t>
      </w:r>
      <w:r>
        <w:t xml:space="preserve"> once </w:t>
      </w:r>
      <w:r w:rsidRPr="00762741">
        <w:rPr>
          <w:rStyle w:val="StyleBoldUnderline"/>
        </w:rPr>
        <w:t>an attack has taken place</w:t>
      </w:r>
      <w:r>
        <w:t xml:space="preserve">, intelligence </w:t>
      </w:r>
      <w:r w:rsidRPr="00762741">
        <w:rPr>
          <w:rStyle w:val="Emphasis"/>
        </w:rPr>
        <w:t>analysts can use powerful software to sift through metadata to determine which numbers, IP addresses, or individuals are associated with the suspect</w:t>
      </w:r>
      <w:r>
        <w:t xml:space="preserve">. Moreover, phone </w:t>
      </w:r>
      <w:r w:rsidRPr="00762741">
        <w:rPr>
          <w:rStyle w:val="StyleBoldUnderline"/>
        </w:rPr>
        <w:t xml:space="preserve">numbers </w:t>
      </w:r>
      <w:r w:rsidRPr="007E6290">
        <w:t>and IP addresses sometimes</w:t>
      </w:r>
      <w:r>
        <w:t xml:space="preserve"> </w:t>
      </w:r>
      <w:r w:rsidRPr="00762741">
        <w:rPr>
          <w:rStyle w:val="StyleBoldUnderline"/>
        </w:rPr>
        <w:t xml:space="preserve">serve as a </w:t>
      </w:r>
      <w:r w:rsidRPr="007E6290">
        <w:t>proxy for the general</w:t>
      </w:r>
      <w:r w:rsidRPr="00762741">
        <w:rPr>
          <w:rStyle w:val="StyleBoldUnderline"/>
        </w:rPr>
        <w:t xml:space="preserve"> location of where </w:t>
      </w:r>
      <w:r w:rsidRPr="00762741">
        <w:t>the</w:t>
      </w:r>
      <w:r w:rsidRPr="00762741">
        <w:rPr>
          <w:rStyle w:val="StyleBoldUnderline"/>
        </w:rPr>
        <w:t xml:space="preserve"> planning has taken place</w:t>
      </w:r>
      <w:r>
        <w:t xml:space="preserve">. </w:t>
      </w:r>
      <w:r w:rsidRPr="00762741">
        <w:rPr>
          <w:rStyle w:val="StyleBoldUnderline"/>
        </w:rPr>
        <w:t xml:space="preserve">This ability </w:t>
      </w:r>
      <w:r w:rsidRPr="007E6290">
        <w:t>to narrow down the location of terrorists</w:t>
      </w:r>
      <w:r>
        <w:t xml:space="preserve"> </w:t>
      </w:r>
      <w:r w:rsidRPr="00762741">
        <w:rPr>
          <w:rStyle w:val="StyleBoldUnderline"/>
        </w:rPr>
        <w:t>can</w:t>
      </w:r>
      <w:r>
        <w:t xml:space="preserve"> help </w:t>
      </w:r>
      <w:r w:rsidRPr="00762741">
        <w:rPr>
          <w:rStyle w:val="StyleBoldUnderline"/>
        </w:rPr>
        <w:t xml:space="preserve">determine whether the </w:t>
      </w:r>
      <w:r>
        <w:t xml:space="preserve">intelligence </w:t>
      </w:r>
      <w:r w:rsidRPr="00762741">
        <w:rPr>
          <w:rStyle w:val="StyleBoldUnderline"/>
        </w:rPr>
        <w:t>community is dealing with a domestic or international threat</w:t>
      </w:r>
      <w:r>
        <w:t>.</w:t>
      </w:r>
    </w:p>
    <w:p w14:paraId="22B39D82" w14:textId="77777777" w:rsidR="00563E6A" w:rsidRDefault="00563E6A" w:rsidP="00563E6A">
      <w:r w:rsidRPr="00762741">
        <w:rPr>
          <w:rStyle w:val="StyleBoldUnderline"/>
        </w:rPr>
        <w:t xml:space="preserve">Even more useful </w:t>
      </w:r>
      <w:r w:rsidRPr="007E6290">
        <w:t>than hindsight</w:t>
      </w:r>
      <w:r w:rsidRPr="00762741">
        <w:rPr>
          <w:rStyle w:val="StyleBoldUnderline"/>
        </w:rPr>
        <w:t xml:space="preserve"> is a crystal ball that gives the intelligence community a look into the future</w:t>
      </w:r>
      <w:r>
        <w:t xml:space="preserve">. Simply </w:t>
      </w:r>
      <w:r w:rsidRPr="00762741">
        <w:rPr>
          <w:rStyle w:val="StyleBoldUnderline"/>
        </w:rPr>
        <w:t xml:space="preserve">knowing how many individuals </w:t>
      </w:r>
      <w:r w:rsidRPr="007E6290">
        <w:t>are in a chat room, how many individuals h</w:t>
      </w:r>
      <w:r>
        <w:t xml:space="preserve">ave </w:t>
      </w:r>
      <w:r w:rsidRPr="00762741">
        <w:rPr>
          <w:rStyle w:val="StyleBoldUnderline"/>
        </w:rPr>
        <w:t xml:space="preserve">contacted a </w:t>
      </w:r>
      <w:r w:rsidRPr="007E6290">
        <w:t>particular phone</w:t>
      </w:r>
      <w:r w:rsidRPr="00762741">
        <w:rPr>
          <w:rStyle w:val="StyleBoldUnderline"/>
        </w:rPr>
        <w:t xml:space="preserve"> user, </w:t>
      </w:r>
      <w:r w:rsidRPr="007E6290">
        <w:t>or how many individuals are on an email chain</w:t>
      </w:r>
      <w:r>
        <w:t xml:space="preserve"> </w:t>
      </w:r>
      <w:r w:rsidRPr="00762741">
        <w:rPr>
          <w:rStyle w:val="StyleBoldUnderline"/>
        </w:rPr>
        <w:t xml:space="preserve">could serve as an indicator of how many terrorists are involved </w:t>
      </w:r>
      <w:r w:rsidRPr="007E6290">
        <w:t>in a plot. Furthermore</w:t>
      </w:r>
      <w:r>
        <w:t xml:space="preserve">, </w:t>
      </w:r>
      <w:r w:rsidRPr="00762741">
        <w:rPr>
          <w:rStyle w:val="StyleBoldUnderline"/>
        </w:rPr>
        <w:t>knowing when a suspect communicates can</w:t>
      </w:r>
      <w:r>
        <w:t xml:space="preserve"> help </w:t>
      </w:r>
      <w:r w:rsidRPr="00762741">
        <w:rPr>
          <w:rStyle w:val="StyleBoldUnderline"/>
        </w:rPr>
        <w:t>identify</w:t>
      </w:r>
      <w:r>
        <w:t xml:space="preserve"> his </w:t>
      </w:r>
      <w:r w:rsidRPr="00762741">
        <w:rPr>
          <w:rStyle w:val="StyleBoldUnderline"/>
        </w:rPr>
        <w:t>patterns of behavior</w:t>
      </w:r>
      <w:r>
        <w:t xml:space="preserve">. For instance, </w:t>
      </w:r>
      <w:r w:rsidRPr="00762741">
        <w:rPr>
          <w:rStyle w:val="StyleBoldUnderline"/>
        </w:rPr>
        <w:t>metadata can help establish whether a suspect communicates sporadically or on a set pattern</w:t>
      </w:r>
      <w:r>
        <w:t xml:space="preserve"> (</w:t>
      </w:r>
      <w:r w:rsidRPr="007E6290">
        <w:t>e.g., making a call every Saturday at 2 p.m.).</w:t>
      </w:r>
      <w:r>
        <w:t xml:space="preserve"> </w:t>
      </w:r>
      <w:r w:rsidRPr="00762741">
        <w:rPr>
          <w:rStyle w:val="StyleBoldUnderline"/>
        </w:rPr>
        <w:t>Any deviation</w:t>
      </w:r>
      <w:r>
        <w:t xml:space="preserve"> from that pattern </w:t>
      </w:r>
      <w:r w:rsidRPr="00762741">
        <w:rPr>
          <w:rStyle w:val="StyleBoldUnderline"/>
        </w:rPr>
        <w:t>could indicate</w:t>
      </w:r>
      <w:r>
        <w:t xml:space="preserve"> that </w:t>
      </w:r>
      <w:r w:rsidRPr="00762741">
        <w:rPr>
          <w:rStyle w:val="StyleBoldUnderline"/>
        </w:rPr>
        <w:t xml:space="preserve">the plan changed </w:t>
      </w:r>
      <w:r w:rsidRPr="00762741">
        <w:t>at a certain point; any phone number or email address used consistently and then not at all could indicate that a suspect has stopped communicating with an associate. Additionally</w:t>
      </w:r>
      <w:r>
        <w:t xml:space="preserve">, </w:t>
      </w:r>
      <w:r w:rsidRPr="00762741">
        <w:rPr>
          <w:rStyle w:val="StyleBoldUnderline"/>
        </w:rPr>
        <w:t>a rapid increase</w:t>
      </w:r>
      <w:r>
        <w:t xml:space="preserve"> in communication </w:t>
      </w:r>
      <w:r w:rsidRPr="00762741">
        <w:rPr>
          <w:rStyle w:val="StyleBoldUnderline"/>
        </w:rPr>
        <w:t>could indicate</w:t>
      </w:r>
      <w:r>
        <w:t xml:space="preserve"> that </w:t>
      </w:r>
      <w:r w:rsidRPr="00762741">
        <w:rPr>
          <w:rStyle w:val="StyleBoldUnderline"/>
        </w:rPr>
        <w:t>an attack is about to happen</w:t>
      </w:r>
      <w:r>
        <w:t>.</w:t>
      </w:r>
    </w:p>
    <w:p w14:paraId="5FAE427E" w14:textId="77777777" w:rsidR="00563E6A" w:rsidRDefault="00563E6A" w:rsidP="00563E6A">
      <w:r w:rsidRPr="00762741">
        <w:t xml:space="preserve">Metadata can provide all of this information without ever exposing the content of a phone call or email. </w:t>
      </w:r>
      <w:r w:rsidRPr="00762741">
        <w:rPr>
          <w:rStyle w:val="StyleBoldUnderline"/>
        </w:rPr>
        <w:t>If the metadata reveals the suspect is engaged in terrorist activities</w:t>
      </w:r>
      <w:r>
        <w:t xml:space="preserve">, then </w:t>
      </w:r>
      <w:r w:rsidRPr="00762741">
        <w:rPr>
          <w:rStyle w:val="StyleBoldUnderline"/>
        </w:rPr>
        <w:t>obtaining a warrant would allow</w:t>
      </w:r>
      <w:r>
        <w:t xml:space="preserve"> intelligence </w:t>
      </w:r>
      <w:r w:rsidRPr="00762741">
        <w:rPr>
          <w:rStyle w:val="StyleBoldUnderline"/>
        </w:rPr>
        <w:t xml:space="preserve">officials to </w:t>
      </w:r>
      <w:r>
        <w:t xml:space="preserve">actually </w:t>
      </w:r>
      <w:r w:rsidRPr="00762741">
        <w:rPr>
          <w:rStyle w:val="StyleBoldUnderline"/>
        </w:rPr>
        <w:t>monitor the content of the suspect’s communication</w:t>
      </w:r>
      <w:r>
        <w:t>.</w:t>
      </w:r>
    </w:p>
    <w:p w14:paraId="3B39B371" w14:textId="77777777" w:rsidR="00563E6A" w:rsidRPr="00762741" w:rsidRDefault="00563E6A" w:rsidP="00563E6A">
      <w:r w:rsidRPr="00762741">
        <w:t>In Gen. Alexander’s words, “These programs have protected our country and allies . . . [t]</w:t>
      </w:r>
      <w:proofErr w:type="spellStart"/>
      <w:r w:rsidRPr="00762741">
        <w:t>hese</w:t>
      </w:r>
      <w:proofErr w:type="spellEnd"/>
      <w:r w:rsidRPr="00762741">
        <w:t xml:space="preserve"> programs have been approved by the administration, Congress, and the courts.” Now, Americans will have to decide whether they agree.</w:t>
      </w:r>
    </w:p>
    <w:p w14:paraId="2FA5BD75" w14:textId="77777777" w:rsidR="00563E6A" w:rsidRPr="007264C3" w:rsidRDefault="00563E6A" w:rsidP="00624342">
      <w:pPr>
        <w:pStyle w:val="Heading4"/>
        <w:rPr>
          <w:rStyle w:val="StyleStyleBold12pt"/>
          <w:b/>
        </w:rPr>
      </w:pPr>
      <w:r w:rsidRPr="007264C3">
        <w:rPr>
          <w:rStyle w:val="StyleStyleBold12pt"/>
          <w:b/>
        </w:rPr>
        <w:t>Mass collections solves terror – all data is important</w:t>
      </w:r>
    </w:p>
    <w:p w14:paraId="04620F51" w14:textId="77777777" w:rsidR="00563E6A" w:rsidRDefault="00563E6A" w:rsidP="00563E6A">
      <w:proofErr w:type="spellStart"/>
      <w:r w:rsidRPr="007264C3">
        <w:rPr>
          <w:rStyle w:val="StyleStyleBold12pt"/>
        </w:rPr>
        <w:t>Schulberg</w:t>
      </w:r>
      <w:proofErr w:type="spellEnd"/>
      <w:r w:rsidRPr="007264C3">
        <w:rPr>
          <w:rStyle w:val="StyleStyleBold12pt"/>
        </w:rPr>
        <w:t>, Huffington Post, 5/10</w:t>
      </w:r>
      <w:r>
        <w:t xml:space="preserve"> (Jessica </w:t>
      </w:r>
      <w:proofErr w:type="spellStart"/>
      <w:r>
        <w:t>Schulberg</w:t>
      </w:r>
      <w:proofErr w:type="spellEnd"/>
      <w:r>
        <w:t>, correspondent Huffington Post, MA international politics “</w:t>
      </w:r>
      <w:r w:rsidRPr="007264C3">
        <w:t>Richard Burr Says 9/11 Could Have Been Preventable With Mass Surveillance</w:t>
      </w:r>
      <w:r>
        <w:t xml:space="preserve">” </w:t>
      </w:r>
      <w:r w:rsidRPr="007264C3">
        <w:t>05/10/2015</w:t>
      </w:r>
      <w:r>
        <w:t xml:space="preserve"> </w:t>
      </w:r>
      <w:r w:rsidRPr="007264C3">
        <w:t>http://www.huffingtonpost.com/2015/05/10/burr-patriot-act-911_n_7251814.html</w:t>
      </w:r>
      <w:r>
        <w:t>) //GY</w:t>
      </w:r>
    </w:p>
    <w:p w14:paraId="40F259C9" w14:textId="77777777" w:rsidR="00563E6A" w:rsidRDefault="00563E6A" w:rsidP="00563E6A">
      <w:pPr>
        <w:rPr>
          <w:sz w:val="12"/>
        </w:rPr>
      </w:pPr>
      <w:r>
        <w:t xml:space="preserve">Sen. Richard Burr (R-N.C.) said on Sunday that </w:t>
      </w:r>
      <w:r w:rsidRPr="007264C3">
        <w:rPr>
          <w:rStyle w:val="StyleBoldUnderline"/>
        </w:rPr>
        <w:t xml:space="preserve">the Sept. 11, 2001, attacks may have been preventable if the bulk phone collection program that exists today </w:t>
      </w:r>
      <w:r>
        <w:t xml:space="preserve">under the Patriot Act </w:t>
      </w:r>
      <w:r w:rsidRPr="007264C3">
        <w:rPr>
          <w:rStyle w:val="StyleBoldUnderline"/>
        </w:rPr>
        <w:t>was in effect back then</w:t>
      </w:r>
      <w:r>
        <w:t>.</w:t>
      </w:r>
      <w:r w:rsidRPr="007264C3">
        <w:rPr>
          <w:sz w:val="12"/>
        </w:rPr>
        <w:t xml:space="preserve">¶ </w:t>
      </w:r>
      <w:r>
        <w:t xml:space="preserve">Speaking on ABC’s “This Week,” </w:t>
      </w:r>
      <w:r w:rsidRPr="007264C3">
        <w:rPr>
          <w:rStyle w:val="StyleBoldUnderline"/>
        </w:rPr>
        <w:t>Burr</w:t>
      </w:r>
      <w:r>
        <w:t xml:space="preserve">, who chairs the Senate Intelligence Committee, </w:t>
      </w:r>
      <w:r w:rsidRPr="007264C3">
        <w:rPr>
          <w:rStyle w:val="StyleBoldUnderline"/>
        </w:rPr>
        <w:t>rejected the idea of returning to a narrower surveillance program that would only collect data on people suspected of being terrorists. “That turns us back to pre-9/11,”</w:t>
      </w:r>
      <w:r>
        <w:t xml:space="preserve"> said Burr. “It was very time consuming, it was cumbersome.”</w:t>
      </w:r>
      <w:r w:rsidRPr="007264C3">
        <w:rPr>
          <w:sz w:val="12"/>
        </w:rPr>
        <w:t xml:space="preserve">¶ </w:t>
      </w:r>
      <w:proofErr w:type="gramStart"/>
      <w:r>
        <w:t>Explaining</w:t>
      </w:r>
      <w:proofErr w:type="gramEnd"/>
      <w:r>
        <w:t xml:space="preserve"> the decision to pass the Patriot Act, Burr said, “</w:t>
      </w:r>
      <w:r w:rsidRPr="007264C3">
        <w:rPr>
          <w:rStyle w:val="StyleBoldUnderline"/>
        </w:rPr>
        <w:t xml:space="preserve">What we looked at was the impact of 9/11 and the fact that </w:t>
      </w:r>
      <w:r w:rsidRPr="007264C3">
        <w:rPr>
          <w:rStyle w:val="Emphasis"/>
        </w:rPr>
        <w:t>we might have been able to stop 9/11, had we had bulk collection</w:t>
      </w:r>
      <w:r>
        <w:t>.”</w:t>
      </w:r>
      <w:r w:rsidRPr="007264C3">
        <w:rPr>
          <w:sz w:val="12"/>
        </w:rPr>
        <w:t xml:space="preserve">¶ </w:t>
      </w:r>
      <w:proofErr w:type="gramStart"/>
      <w:r>
        <w:t>Three</w:t>
      </w:r>
      <w:proofErr w:type="gramEnd"/>
      <w:r>
        <w:t xml:space="preserve"> sections of the Patriot Act, the law passed immediately after the attacks, are set to expire June 1 (but May 22 is the last day Congress has to act before going into recess). One key provision that is set to expire is Section 215, which has served as the legal justification for the government’s phone records collection program</w:t>
      </w:r>
      <w:r w:rsidRPr="007264C3">
        <w:rPr>
          <w:rStyle w:val="StyleBoldUnderline"/>
        </w:rPr>
        <w:t>.¶ "I do think it should continue for the simple reason that it's very effective at keeping America safe,</w:t>
      </w:r>
      <w:r>
        <w:t xml:space="preserve">" Burr said Sunday. "And in addition to that, </w:t>
      </w:r>
      <w:r w:rsidRPr="007264C3">
        <w:rPr>
          <w:rStyle w:val="StyleBoldUnderline"/>
        </w:rPr>
        <w:t>we've had absolutely no incident of anybody's privacy being intruded on."¶</w:t>
      </w:r>
      <w:r w:rsidRPr="007264C3">
        <w:rPr>
          <w:sz w:val="12"/>
        </w:rPr>
        <w:t xml:space="preserve"> </w:t>
      </w:r>
      <w:r>
        <w:t>The already contentious debate about whether to reauthorize the program has been further complicated by Thursday’s federal appeals court ruling, which found that Congress did not authorize the phone collections program in its current form when it passed the Patriot Act.</w:t>
      </w:r>
      <w:r w:rsidRPr="007264C3">
        <w:rPr>
          <w:sz w:val="12"/>
        </w:rPr>
        <w:t xml:space="preserve">¶ </w:t>
      </w:r>
      <w:r>
        <w:t>Sen. Ron Johnson (R-Wis.), chairman of the Senate Homeland Security Committee, was quick to note that the court’s ruling did not definitively rule out the legality of such a program.</w:t>
      </w:r>
      <w:r w:rsidRPr="007264C3">
        <w:rPr>
          <w:sz w:val="12"/>
        </w:rPr>
        <w:t xml:space="preserve">¶ </w:t>
      </w:r>
      <w:r>
        <w:t>"It's important to note that the Second Circuit Court of Appeals did not rule it unconstitutional," he said Sunday on CNN’s “State of the Union." "They just said it was not being applied properly based on the law that was written. So we need to take a very careful look at the way we write these, quite honestly, very complex laws."</w:t>
      </w:r>
      <w:r w:rsidRPr="007264C3">
        <w:rPr>
          <w:sz w:val="12"/>
        </w:rPr>
        <w:t xml:space="preserve">¶ </w:t>
      </w:r>
      <w:r>
        <w:t>Johnson criticized Edward Snowden's revelations about the program as "demagoguery" that has "done great harm to our ability to gather information." He added, "</w:t>
      </w:r>
      <w:r w:rsidRPr="007264C3">
        <w:rPr>
          <w:rStyle w:val="StyleBoldUnderline"/>
        </w:rPr>
        <w:t>Our best line of defense, trying to keep this nation safe and secure, is an effective intelligence-gathering capability, with robust congressional oversight."</w:t>
      </w:r>
      <w:r w:rsidRPr="007264C3">
        <w:rPr>
          <w:sz w:val="12"/>
        </w:rPr>
        <w:t xml:space="preserve">¶ </w:t>
      </w:r>
      <w:r>
        <w:t>Sen. Ron Wyden (D-Ore.) promised on Sunday to filibuster a reauthorization of the Patriot Act unless it includes significant reforms.</w:t>
      </w:r>
      <w:r w:rsidRPr="007264C3">
        <w:rPr>
          <w:sz w:val="12"/>
        </w:rPr>
        <w:t xml:space="preserve">¶ </w:t>
      </w:r>
    </w:p>
    <w:p w14:paraId="305F9B99" w14:textId="236FC210" w:rsidR="00563E6A" w:rsidRDefault="00563E6A" w:rsidP="00563E6A">
      <w:pPr>
        <w:pStyle w:val="Heading3"/>
      </w:pPr>
      <w:r>
        <w:t>Squo solves – Big Data</w:t>
      </w:r>
    </w:p>
    <w:p w14:paraId="5EE1178B" w14:textId="6E5EFF86" w:rsidR="00563E6A" w:rsidRDefault="00563E6A" w:rsidP="00624342">
      <w:pPr>
        <w:pStyle w:val="Heading4"/>
      </w:pPr>
      <w:r>
        <w:t xml:space="preserve">No </w:t>
      </w:r>
      <w:r w:rsidR="007F2599">
        <w:t xml:space="preserve">NSA </w:t>
      </w:r>
      <w:r>
        <w:t>overload – Big Data solves</w:t>
      </w:r>
    </w:p>
    <w:p w14:paraId="7C511CF7" w14:textId="77777777" w:rsidR="00563E6A" w:rsidRPr="002A2B62" w:rsidRDefault="00563E6A" w:rsidP="00563E6A">
      <w:proofErr w:type="spellStart"/>
      <w:r w:rsidRPr="002A2B62">
        <w:rPr>
          <w:rStyle w:val="StyleStyleBold12pt"/>
        </w:rPr>
        <w:t>Rosenbach</w:t>
      </w:r>
      <w:proofErr w:type="spellEnd"/>
      <w:r w:rsidRPr="002A2B62">
        <w:rPr>
          <w:rStyle w:val="StyleStyleBold12pt"/>
        </w:rPr>
        <w:t xml:space="preserve"> et al. 13</w:t>
      </w:r>
      <w:r>
        <w:t xml:space="preserve"> (Marcel </w:t>
      </w:r>
      <w:proofErr w:type="spellStart"/>
      <w:r>
        <w:t>Rosenbach</w:t>
      </w:r>
      <w:proofErr w:type="spellEnd"/>
      <w:r>
        <w:t xml:space="preserve">, German journalist, Holger Stark, Professor at the University of </w:t>
      </w:r>
      <w:proofErr w:type="spellStart"/>
      <w:r>
        <w:t>Göttingen</w:t>
      </w:r>
      <w:proofErr w:type="spellEnd"/>
      <w:r>
        <w:t xml:space="preserve">, and Jonathan Stock, German Journalist,6/10, “Prism Exposed: Data Surveillance with Global Implications”, </w:t>
      </w:r>
      <w:r w:rsidRPr="002A2B62">
        <w:t>http://www.spiegel.de/international/world/prism-leak-inside-the-controversial-us-data-surveillance-program-a-904761-2.html</w:t>
      </w:r>
      <w:r>
        <w:t>//Tang)</w:t>
      </w:r>
    </w:p>
    <w:p w14:paraId="4ED11808" w14:textId="77777777" w:rsidR="00563E6A" w:rsidRPr="00CC6006" w:rsidRDefault="00563E6A" w:rsidP="00563E6A">
      <w:pPr>
        <w:rPr>
          <w:rStyle w:val="StyleBoldUnderline"/>
          <w:b/>
          <w:sz w:val="16"/>
          <w:u w:val="none"/>
        </w:rPr>
      </w:pPr>
      <w:r w:rsidRPr="002A2B62">
        <w:rPr>
          <w:sz w:val="16"/>
        </w:rPr>
        <w:t xml:space="preserve">It is now clear that what experts suspected for years is in fact true -- that the NSA monitors every form of electronic communication around the globe. This fact raises an important question: </w:t>
      </w:r>
      <w:r w:rsidRPr="002A2B62">
        <w:rPr>
          <w:u w:val="single"/>
        </w:rPr>
        <w:t xml:space="preserve">How </w:t>
      </w:r>
      <w:proofErr w:type="gramStart"/>
      <w:r w:rsidRPr="002A2B62">
        <w:rPr>
          <w:u w:val="single"/>
        </w:rPr>
        <w:t>can an intelligence agency</w:t>
      </w:r>
      <w:proofErr w:type="gramEnd"/>
      <w:r w:rsidRPr="002A2B62">
        <w:rPr>
          <w:u w:val="single"/>
        </w:rPr>
        <w:t>, even one as large and well-staffed as the NSA with its 40,000 employees, work meaningfully with such a flood of information?</w:t>
      </w:r>
      <w:r w:rsidRPr="002A2B62">
        <w:rPr>
          <w:sz w:val="16"/>
        </w:rPr>
        <w:t xml:space="preserve"> </w:t>
      </w:r>
      <w:r w:rsidRPr="002A2B62">
        <w:rPr>
          <w:u w:val="single"/>
        </w:rPr>
        <w:t>The answer to this question is</w:t>
      </w:r>
      <w:r w:rsidRPr="002A2B62">
        <w:rPr>
          <w:sz w:val="16"/>
        </w:rPr>
        <w:t xml:space="preserve"> part of a phenomenon that is currently a major topic for the business community as well and goes by the name "</w:t>
      </w:r>
      <w:r w:rsidRPr="002A2B62">
        <w:rPr>
          <w:u w:val="single"/>
        </w:rPr>
        <w:t>Big Data." Thanks to new database technologies, it is now possible to connect entirely disparate forms of data and analyze them automatically.</w:t>
      </w:r>
      <w:r w:rsidRPr="002A2B62">
        <w:rPr>
          <w:sz w:val="16"/>
        </w:rPr>
        <w:t xml:space="preserve"> A rare glimpse into what intelligence services can do by applying this "big data" approach came last year from David Petraeus. </w:t>
      </w:r>
      <w:r w:rsidRPr="002A2B62">
        <w:rPr>
          <w:u w:val="single"/>
        </w:rPr>
        <w:t xml:space="preserve">This new form of data analysis is concerned with discovering "non-obvious relationships," </w:t>
      </w:r>
      <w:r w:rsidRPr="002A2B62">
        <w:rPr>
          <w:sz w:val="16"/>
        </w:rPr>
        <w:t xml:space="preserve">the then freshly minted CIA director explained at a conference. </w:t>
      </w:r>
      <w:r w:rsidRPr="002A2B62">
        <w:rPr>
          <w:u w:val="single"/>
        </w:rPr>
        <w:t>This includes, for example "finding connections between a purchase here, a phone call there, a grainy video, customs and immigration information</w:t>
      </w:r>
      <w:r w:rsidRPr="002A2B62">
        <w:rPr>
          <w:sz w:val="16"/>
        </w:rPr>
        <w:t xml:space="preserve">." The goal, according to Petraeus, is for </w:t>
      </w:r>
      <w:r w:rsidRPr="002A2B62">
        <w:rPr>
          <w:u w:val="single"/>
        </w:rPr>
        <w:t>big data to "lead to automated discovery, rather than depending on the right analyst asking the right question.</w:t>
      </w:r>
      <w:r w:rsidRPr="002A2B62">
        <w:rPr>
          <w:sz w:val="16"/>
        </w:rPr>
        <w:t xml:space="preserve">" </w:t>
      </w:r>
      <w:r w:rsidRPr="002A2B62">
        <w:rPr>
          <w:u w:val="single"/>
        </w:rPr>
        <w:t>Algorithms pick out connections automatically from the unstructured sea of data they trawl.</w:t>
      </w:r>
      <w:r w:rsidRPr="002A2B62">
        <w:rPr>
          <w:sz w:val="16"/>
        </w:rPr>
        <w:t xml:space="preserve"> "The CIA and our intelligence community partners must be able to swim in the ocean of 'Big Data.' Indeed, we must be world class swimmers -- the best, in fact," the CIA director continued. The Surveillance State </w:t>
      </w:r>
      <w:r w:rsidRPr="002A2B62">
        <w:rPr>
          <w:u w:val="single"/>
        </w:rPr>
        <w:t>The value of big data analysis for US intelligence agencies can be seen in the amount the NSA and CIA are investing in it</w:t>
      </w:r>
      <w:r w:rsidRPr="002A2B62">
        <w:rPr>
          <w:sz w:val="16"/>
        </w:rPr>
        <w:t xml:space="preserve">. Not only does this include multimillion-dollar contracts with providers specializing in data mining services, but </w:t>
      </w:r>
      <w:r w:rsidRPr="002A2B62">
        <w:rPr>
          <w:u w:val="single"/>
        </w:rPr>
        <w:t>the CIA also invests directly, through its subsidiary company In-Q-Tel, in several big data start-ups</w:t>
      </w:r>
      <w:r w:rsidRPr="002A2B62">
        <w:rPr>
          <w:sz w:val="16"/>
        </w:rPr>
        <w:t xml:space="preserve">. It's about rendering people and their behavior predictable. </w:t>
      </w:r>
      <w:r w:rsidRPr="002A2B62">
        <w:rPr>
          <w:u w:val="single"/>
        </w:rPr>
        <w:t>The NSA's research projects aim to forecast, on the basis of telephone data and Twitter and Facebook posts, when uprisings, social protests and other events will occur</w:t>
      </w:r>
      <w:r w:rsidRPr="002A2B62">
        <w:rPr>
          <w:sz w:val="16"/>
        </w:rPr>
        <w:t>. The agency is also researching new methods of analysis for surveillance videos with the hopes of recognizing conspicuous behavior before an attack is committed. Gus Hunt, the CIA's chief technology officer, made a forthright admission in March: "We fundamentally try to collect everything and hang onto it forever." What he meant by "everything," Hunt also made clear: "It is really very nearly within our grasp to be able to compute on all human-generated information," he said. That statement is difficult to reconcile with the Fourth Amendment to the US Constitution, which guarantees the right to privacy. This is probably why Hunt added, almost apologetically: "Technology in this world is moving faster than government or law can keep up."</w:t>
      </w:r>
    </w:p>
    <w:p w14:paraId="4693BEC0" w14:textId="77777777" w:rsidR="00563E6A" w:rsidRPr="00070844" w:rsidRDefault="00563E6A" w:rsidP="00624342">
      <w:pPr>
        <w:pStyle w:val="Heading4"/>
      </w:pPr>
      <w:r>
        <w:t>Squo solves overload – big data</w:t>
      </w:r>
    </w:p>
    <w:p w14:paraId="2D09AF68" w14:textId="77777777" w:rsidR="00563E6A" w:rsidRPr="00070844" w:rsidRDefault="00563E6A" w:rsidP="00563E6A">
      <w:pPr>
        <w:rPr>
          <w:rStyle w:val="StyleStyleBold12pt"/>
        </w:rPr>
      </w:pPr>
      <w:r>
        <w:rPr>
          <w:rStyle w:val="StyleStyleBold12pt"/>
        </w:rPr>
        <w:t>Segal, 14</w:t>
      </w:r>
    </w:p>
    <w:p w14:paraId="679AF295" w14:textId="77777777" w:rsidR="00563E6A" w:rsidRPr="00070844" w:rsidRDefault="00563E6A" w:rsidP="00563E6A">
      <w:r>
        <w:t xml:space="preserve">Mark E. Segal, Chief of the Computer and Information Sciences Research Group at the NSA, “Guest Editor’s Column,” The Next Wave, 11/28/14, </w:t>
      </w:r>
      <w:hyperlink r:id="rId50" w:history="1">
        <w:r w:rsidRPr="00BA367C">
          <w:rPr>
            <w:rStyle w:val="Hyperlink"/>
          </w:rPr>
          <w:t>https://www.nsa.gov/research/tnw/tnw204/article1.shtml //</w:t>
        </w:r>
      </w:hyperlink>
      <w:r>
        <w:t xml:space="preserve"> IS</w:t>
      </w:r>
    </w:p>
    <w:p w14:paraId="3E593B1C" w14:textId="77777777" w:rsidR="00563E6A" w:rsidRDefault="00563E6A" w:rsidP="00563E6A">
      <w:r w:rsidRPr="001E6E7F">
        <w:rPr>
          <w:rStyle w:val="StyleBoldUnderline"/>
        </w:rPr>
        <w:t>As Big Data analytics become more ubiquitous, concerns naturally arise about how data is collected, analyzed, and used.</w:t>
      </w:r>
      <w:r>
        <w:t xml:space="preserve"> In particular, people whose data is stored in vast data repositories, regardless of who owns the repositories, are worried about potential privacy rights violations. Although privacy issues are not discussed in detail in this issue of TNW, an excellent overview of the relevant issues may be found in a report titled "Big Data and privacy: A technological perspective" authored by the President's Council of Advisors on Science and Technology and delivered to President Obama in May 2014 [1]. Another useful resource on this topic and other topics related to Big Data is the article "Big Data and its technical challenges" by H. V. </w:t>
      </w:r>
      <w:proofErr w:type="spellStart"/>
      <w:r>
        <w:t>Jagadish</w:t>
      </w:r>
      <w:proofErr w:type="spellEnd"/>
      <w:r>
        <w:t xml:space="preserve"> et al. published in the July 2014 issue of Communications of the ACM [2].</w:t>
      </w:r>
    </w:p>
    <w:p w14:paraId="003D7A1E" w14:textId="77777777" w:rsidR="00563E6A" w:rsidRDefault="00563E6A" w:rsidP="00563E6A">
      <w:r w:rsidRPr="001E6E7F">
        <w:rPr>
          <w:rStyle w:val="StyleBoldUnderline"/>
        </w:rPr>
        <w:t xml:space="preserve">According to a 2012 study by the International Data Corporation, there will be approximately 1022 bytes of data stored in all of the computers on Earth by 2015 [3]. To put that number in perspective, that's more than the estimated 7.5 x 1018 grains of sand on all of the beaches of the Earth [4], and almost as much as the estimated 1022 to 1024 stars in the Universe [5, 6]. Let's harness the tools and algorithms </w:t>
      </w:r>
      <w:r w:rsidRPr="001E6E7F">
        <w:rPr>
          <w:rStyle w:val="Emphasis"/>
        </w:rPr>
        <w:t>currently being used</w:t>
      </w:r>
      <w:r w:rsidRPr="001E6E7F">
        <w:rPr>
          <w:rStyle w:val="StyleBoldUnderline"/>
        </w:rPr>
        <w:t xml:space="preserve"> to process Big Data to solve some of our planet's most critical problems.</w:t>
      </w:r>
      <w:r>
        <w:t xml:space="preserve"> We hope you find this issue of TNW interesting, informative, and thought-provoking.</w:t>
      </w:r>
    </w:p>
    <w:p w14:paraId="6C8EC03B" w14:textId="4373AAD4" w:rsidR="00563E6A" w:rsidRDefault="00563E6A" w:rsidP="00563E6A">
      <w:pPr>
        <w:pStyle w:val="Heading3"/>
      </w:pPr>
      <w:r>
        <w:t>Squo solves - CC</w:t>
      </w:r>
    </w:p>
    <w:p w14:paraId="3B719636" w14:textId="77777777" w:rsidR="00563E6A" w:rsidRPr="00FE5AB6" w:rsidRDefault="00563E6A" w:rsidP="00624342">
      <w:pPr>
        <w:pStyle w:val="Heading4"/>
      </w:pPr>
      <w:r>
        <w:t>Squo solves overload – cloud computing</w:t>
      </w:r>
    </w:p>
    <w:p w14:paraId="0F9C7C59" w14:textId="77777777" w:rsidR="00563E6A" w:rsidRPr="00FE5AB6" w:rsidRDefault="00563E6A" w:rsidP="00563E6A">
      <w:pPr>
        <w:rPr>
          <w:rStyle w:val="StyleStyleBold12pt"/>
        </w:rPr>
      </w:pPr>
      <w:r w:rsidRPr="00FE5AB6">
        <w:rPr>
          <w:rStyle w:val="StyleStyleBold12pt"/>
        </w:rPr>
        <w:t>Burkhardt, 14</w:t>
      </w:r>
    </w:p>
    <w:p w14:paraId="015B16F0" w14:textId="77777777" w:rsidR="00563E6A" w:rsidRPr="00FE5AB6" w:rsidRDefault="00563E6A" w:rsidP="00563E6A">
      <w:r>
        <w:t xml:space="preserve">Paul Burkhardt, computer science researcher in the Research Directorate at NSA. He received his PhD from the University of Illinois at Urbana-Champaign. “An overview of Big Data,” The Next Wave, 11/28/14, </w:t>
      </w:r>
      <w:hyperlink r:id="rId51" w:history="1">
        <w:r w:rsidRPr="00BA367C">
          <w:rPr>
            <w:rStyle w:val="Hyperlink"/>
          </w:rPr>
          <w:t>https://www.nsa.gov/research/tnw/tnw204/article2.shtml //</w:t>
        </w:r>
      </w:hyperlink>
      <w:r>
        <w:t xml:space="preserve"> IS</w:t>
      </w:r>
    </w:p>
    <w:p w14:paraId="1E8B95EF" w14:textId="77777777" w:rsidR="00563E6A" w:rsidRPr="00651882" w:rsidRDefault="00563E6A" w:rsidP="00563E6A">
      <w:pPr>
        <w:rPr>
          <w:u w:val="single"/>
        </w:rPr>
      </w:pPr>
      <w:r w:rsidRPr="00651882">
        <w:rPr>
          <w:rStyle w:val="StyleBoldUnderline"/>
        </w:rPr>
        <w:t>The volume and velocity of Big Data is exceeding our rate of physical storage and computing capacity, creating scalability demands that far outpace hardware innovations</w:t>
      </w:r>
      <w:r>
        <w:t xml:space="preserve">. Just as multicore chips were designed in response to the limits of clock speeds imposed by Moore’s Law, </w:t>
      </w:r>
      <w:r w:rsidRPr="00651882">
        <w:rPr>
          <w:rStyle w:val="Emphasis"/>
        </w:rPr>
        <w:t>cloud technologies have surfaced to address the impending tidal wave of information</w:t>
      </w:r>
      <w:r w:rsidRPr="00651882">
        <w:rPr>
          <w:rStyle w:val="StyleBoldUnderline"/>
        </w:rPr>
        <w:t>. The new cloud architectures pioneered by Google and Amazon extended distributed computing from its roots in high-performance computing and grid computing</w:t>
      </w:r>
      <w:r w:rsidRPr="009E5D1E">
        <w:t xml:space="preserve">, where hardware was expensive and purpose-built, </w:t>
      </w:r>
      <w:r w:rsidRPr="00651882">
        <w:rPr>
          <w:rStyle w:val="StyleBoldUnderline"/>
        </w:rPr>
        <w:t>to large clusters made from low-cost commodity computers, ushering the paradigm of “warehouse” computing. These new cloud data centers containing thousands of computer cabinets are patrolled by administrators on motorized carts to pull and replace failed components.</w:t>
      </w:r>
    </w:p>
    <w:p w14:paraId="0864CA95" w14:textId="2058B657" w:rsidR="00563E6A" w:rsidRDefault="00563E6A" w:rsidP="00563E6A">
      <w:pPr>
        <w:pStyle w:val="Heading3"/>
      </w:pPr>
      <w:r>
        <w:t xml:space="preserve">Squo Solves – </w:t>
      </w:r>
      <w:proofErr w:type="spellStart"/>
      <w:r>
        <w:t>gov</w:t>
      </w:r>
      <w:proofErr w:type="spellEnd"/>
      <w:r>
        <w:t xml:space="preserve"> checks</w:t>
      </w:r>
    </w:p>
    <w:p w14:paraId="1DBC62DD" w14:textId="77777777" w:rsidR="00563E6A" w:rsidRPr="0072595C" w:rsidRDefault="00563E6A" w:rsidP="00624342">
      <w:pPr>
        <w:pStyle w:val="Heading4"/>
      </w:pPr>
      <w:r>
        <w:t>Squo solves overload – government checks</w:t>
      </w:r>
    </w:p>
    <w:p w14:paraId="5F297C9E" w14:textId="77777777" w:rsidR="00563E6A" w:rsidRPr="0072595C" w:rsidRDefault="00563E6A" w:rsidP="00563E6A">
      <w:pPr>
        <w:rPr>
          <w:rStyle w:val="StyleStyleBold12pt"/>
        </w:rPr>
      </w:pPr>
      <w:r w:rsidRPr="0072595C">
        <w:rPr>
          <w:rStyle w:val="StyleStyleBold12pt"/>
        </w:rPr>
        <w:t>Gross 13</w:t>
      </w:r>
    </w:p>
    <w:p w14:paraId="559EAC6A" w14:textId="77777777" w:rsidR="00563E6A" w:rsidRPr="0072595C" w:rsidRDefault="00563E6A" w:rsidP="00563E6A">
      <w:r>
        <w:t xml:space="preserve">Grant Gross, citing a former civil liberties watchdog in the Obama White House, “Critics question whether NSA data collection is effective,” PC World, 6/25/13, </w:t>
      </w:r>
      <w:hyperlink r:id="rId52" w:history="1">
        <w:r w:rsidRPr="00BA367C">
          <w:rPr>
            <w:rStyle w:val="Hyperlink"/>
          </w:rPr>
          <w:t>http://www.pcworld.idg.com.au/article/465878/critics_question_whether_nsa_data_collection_effective/</w:t>
        </w:r>
      </w:hyperlink>
      <w:r>
        <w:t xml:space="preserve"> // IS</w:t>
      </w:r>
    </w:p>
    <w:p w14:paraId="43493161" w14:textId="77777777" w:rsidR="00563E6A" w:rsidRDefault="00563E6A" w:rsidP="00563E6A">
      <w:r>
        <w:t xml:space="preserve">But </w:t>
      </w:r>
      <w:r w:rsidRPr="0072595C">
        <w:rPr>
          <w:rStyle w:val="StyleBoldUnderline"/>
        </w:rPr>
        <w:t xml:space="preserve">Timothy Edgar, a former civil liberties watchdog in the Obama White House and at the Office of Director of National Intelligence, partly defended the NSA collection programs, noting that U.S. intelligence officials attribute the surveillance programs with preventing more than </w:t>
      </w:r>
      <w:r w:rsidRPr="0072595C">
        <w:rPr>
          <w:rStyle w:val="Emphasis"/>
        </w:rPr>
        <w:t>50 terrorist actions</w:t>
      </w:r>
      <w:r>
        <w:t>. Some critics have disputed those assertions.</w:t>
      </w:r>
    </w:p>
    <w:p w14:paraId="69F82C07" w14:textId="77777777" w:rsidR="00563E6A" w:rsidRDefault="00563E6A" w:rsidP="00563E6A">
      <w:r>
        <w:t>Edgar criticized President Barack Obama's administration for keeping the NSA programs secret. He also said it was "ridiculous" for Obama to suggest that U.S. residents shouldn't be concerned about privacy because the NSA is collecting phone metadata and not the content of phone calls. Information about who people call and when they call is sensitive, he said.</w:t>
      </w:r>
    </w:p>
    <w:p w14:paraId="70BE07EB" w14:textId="77777777" w:rsidR="00563E6A" w:rsidRDefault="00563E6A" w:rsidP="00563E6A">
      <w:r>
        <w:t xml:space="preserve">But </w:t>
      </w:r>
      <w:r w:rsidRPr="0072595C">
        <w:rPr>
          <w:rStyle w:val="StyleBoldUnderline"/>
        </w:rPr>
        <w:t xml:space="preserve">Edgar, now a visiting fellow at the Watson Institute for International Studies at Brown University, also said that Congress, the Foreign Intelligence Surveillance Court and internal auditors provide some oversight of the data collection programs, with more checks on data collection in place in the U.S. than in many other countries. Analysts can query the phone records database </w:t>
      </w:r>
      <w:r w:rsidRPr="0072595C">
        <w:rPr>
          <w:rStyle w:val="Emphasis"/>
        </w:rPr>
        <w:t>only</w:t>
      </w:r>
      <w:r w:rsidRPr="0072595C">
        <w:rPr>
          <w:rStyle w:val="StyleBoldUnderline"/>
        </w:rPr>
        <w:t xml:space="preserve"> if they see a connection to terrorism</w:t>
      </w:r>
      <w:r>
        <w:t>, he said.</w:t>
      </w:r>
    </w:p>
    <w:p w14:paraId="0769C2D2" w14:textId="766AC48B" w:rsidR="00563E6A" w:rsidRDefault="00563E6A" w:rsidP="00563E6A">
      <w:pPr>
        <w:pStyle w:val="Heading3"/>
      </w:pPr>
      <w:r>
        <w:t>Squo solves - investment</w:t>
      </w:r>
    </w:p>
    <w:p w14:paraId="7F639CC5" w14:textId="77777777" w:rsidR="00563E6A" w:rsidRDefault="00563E6A" w:rsidP="00624342">
      <w:pPr>
        <w:pStyle w:val="Heading4"/>
      </w:pPr>
      <w:r>
        <w:t>Squo solves overload – investment</w:t>
      </w:r>
    </w:p>
    <w:p w14:paraId="2B823165" w14:textId="77777777" w:rsidR="00563E6A" w:rsidRPr="00FE5AB6" w:rsidRDefault="00563E6A" w:rsidP="00563E6A">
      <w:pPr>
        <w:rPr>
          <w:rStyle w:val="StyleStyleBold12pt"/>
        </w:rPr>
      </w:pPr>
      <w:r w:rsidRPr="00FE5AB6">
        <w:rPr>
          <w:rStyle w:val="StyleStyleBold12pt"/>
        </w:rPr>
        <w:t>Burkhardt, 14</w:t>
      </w:r>
    </w:p>
    <w:p w14:paraId="3CADC509" w14:textId="77777777" w:rsidR="00563E6A" w:rsidRDefault="00563E6A" w:rsidP="00563E6A">
      <w:r>
        <w:t xml:space="preserve">Paul Burkhardt, computer science researcher in the Research Directorate at NSA. He received his PhD from the University of Illinois at Urbana-Champaign. “An overview of Big Data,” The Next Wave, 11/28/14, </w:t>
      </w:r>
      <w:hyperlink r:id="rId53" w:history="1">
        <w:r w:rsidRPr="00BA367C">
          <w:rPr>
            <w:rStyle w:val="Hyperlink"/>
          </w:rPr>
          <w:t>https://www.nsa.gov/research/tnw/tnw204/article2.shtml //</w:t>
        </w:r>
      </w:hyperlink>
      <w:r>
        <w:t xml:space="preserve"> IS</w:t>
      </w:r>
    </w:p>
    <w:p w14:paraId="716CBFD6" w14:textId="77777777" w:rsidR="00563E6A" w:rsidRPr="001E6E7F" w:rsidRDefault="00563E6A" w:rsidP="00563E6A">
      <w:pPr>
        <w:rPr>
          <w:rStyle w:val="StyleBoldUnderline"/>
        </w:rPr>
      </w:pPr>
      <w:r>
        <w:t xml:space="preserve">In March 2012, </w:t>
      </w:r>
      <w:r w:rsidRPr="001E6E7F">
        <w:rPr>
          <w:rStyle w:val="StyleBoldUnderline"/>
        </w:rPr>
        <w:t>the White House announced the National Big Data Research and Development Initiative [14] to help address challenges facing the government</w:t>
      </w:r>
      <w:r>
        <w:t xml:space="preserve">, in response to the President’s Council of Advisors on Science and Technology, which concluded the “Federal Government is under-investing in technologies related to Big Data.” </w:t>
      </w:r>
      <w:r w:rsidRPr="001E6E7F">
        <w:rPr>
          <w:rStyle w:val="StyleBoldUnderline"/>
        </w:rPr>
        <w:t xml:space="preserve">With a budget of over $200 million and support of six federal departments and agencies, this initiative was created to: </w:t>
      </w:r>
    </w:p>
    <w:p w14:paraId="74085F36" w14:textId="77777777" w:rsidR="00563E6A" w:rsidRDefault="00563E6A" w:rsidP="00563E6A">
      <w:r w:rsidRPr="001E6E7F">
        <w:rPr>
          <w:rStyle w:val="StyleBoldUnderline"/>
        </w:rPr>
        <w:t>Advance state-of-the-art core technologies needed to collect, store, preserve, manage, analyze, and share huge quantities of data</w:t>
      </w:r>
      <w:r>
        <w:t xml:space="preserve">; </w:t>
      </w:r>
    </w:p>
    <w:p w14:paraId="00399F2B" w14:textId="77777777" w:rsidR="00563E6A" w:rsidRDefault="00563E6A" w:rsidP="00563E6A">
      <w:r>
        <w:t xml:space="preserve">Harness these technologies to accelerate the pace of discovery in science and engineering, strengthen our national security, and transform teaching and learning; and </w:t>
      </w:r>
    </w:p>
    <w:p w14:paraId="3D9BF489" w14:textId="77777777" w:rsidR="00563E6A" w:rsidRPr="001E6E7F" w:rsidRDefault="00563E6A" w:rsidP="00563E6A">
      <w:pPr>
        <w:rPr>
          <w:rStyle w:val="StyleBoldUnderline"/>
        </w:rPr>
      </w:pPr>
      <w:r w:rsidRPr="001E6E7F">
        <w:rPr>
          <w:rStyle w:val="StyleBoldUnderline"/>
        </w:rPr>
        <w:t>Expand the workforce needed to develop and use Big Data technologies.</w:t>
      </w:r>
    </w:p>
    <w:p w14:paraId="2301034A" w14:textId="77777777" w:rsidR="00563E6A" w:rsidRDefault="00563E6A" w:rsidP="00563E6A">
      <w:r w:rsidRPr="001E6E7F">
        <w:rPr>
          <w:rStyle w:val="StyleBoldUnderline"/>
        </w:rPr>
        <w:t>As part of the Big Data Initiative, the National Science Foundation (NSF) and the National Institutes of Health are funding a joint Big Data solicitation to “advance the core scientific and technological means of managing, analyzing, visualizing, and extracting useful information from large and diverse data sets.” In addition, the NSF is funding the $10 million Expeditions in Computing project led by University of California at Berkeley</w:t>
      </w:r>
      <w:r>
        <w:t xml:space="preserve">, to turn data into knowledge and insight, </w:t>
      </w:r>
      <w:r w:rsidRPr="001E6E7F">
        <w:rPr>
          <w:rStyle w:val="StyleBoldUnderline"/>
        </w:rPr>
        <w:t>and funding a $2 million award for a research training group to support training for students</w:t>
      </w:r>
      <w:r>
        <w:t xml:space="preserve"> in techniques for analyzing and visualizing complex data.</w:t>
      </w:r>
    </w:p>
    <w:p w14:paraId="78E7F5BC" w14:textId="77777777" w:rsidR="00563E6A" w:rsidRPr="001E6E7F" w:rsidRDefault="00563E6A" w:rsidP="00563E6A">
      <w:pPr>
        <w:rPr>
          <w:rStyle w:val="StyleBoldUnderline"/>
        </w:rPr>
      </w:pPr>
      <w:r w:rsidRPr="001E6E7F">
        <w:rPr>
          <w:rStyle w:val="StyleBoldUnderline"/>
        </w:rPr>
        <w:t>The Department of Defense (DoD) is also investing $250 million annually to “harness and utilize massive data in new ways” and another $60 million for new research proposals. DARPA, the research arm of the DoD, will invest $25 million annually under its XDATA program for techniques and tools to analyze large volumes of data, including</w:t>
      </w:r>
    </w:p>
    <w:p w14:paraId="75CB34EA" w14:textId="77777777" w:rsidR="00563E6A" w:rsidRDefault="00563E6A" w:rsidP="00563E6A">
      <w:r>
        <w:t xml:space="preserve">Developing </w:t>
      </w:r>
      <w:r w:rsidRPr="001E6E7F">
        <w:rPr>
          <w:rStyle w:val="StyleBoldUnderline"/>
        </w:rPr>
        <w:t>scalable algorithms for processing imperfect data</w:t>
      </w:r>
      <w:r>
        <w:t xml:space="preserve"> in distributed data stores, and</w:t>
      </w:r>
    </w:p>
    <w:p w14:paraId="0FB9EC86" w14:textId="77777777" w:rsidR="00563E6A" w:rsidRDefault="00563E6A" w:rsidP="00563E6A">
      <w:r>
        <w:t xml:space="preserve">Creating </w:t>
      </w:r>
      <w:r w:rsidRPr="001E6E7F">
        <w:rPr>
          <w:rStyle w:val="StyleBoldUnderline"/>
        </w:rPr>
        <w:t>effective human-computer interaction tools</w:t>
      </w:r>
      <w:r>
        <w:t xml:space="preserve"> for facilitating rapidly customizable visual reasoning for diverse missions.</w:t>
      </w:r>
    </w:p>
    <w:p w14:paraId="6AB3795D" w14:textId="77777777" w:rsidR="00563E6A" w:rsidRPr="001E6E7F" w:rsidRDefault="00563E6A" w:rsidP="00563E6A">
      <w:r w:rsidRPr="001E6E7F">
        <w:rPr>
          <w:rStyle w:val="StyleBoldUnderline"/>
        </w:rPr>
        <w:t>The Department of Energy is similarly providing $25 million</w:t>
      </w:r>
      <w:r>
        <w:t xml:space="preserve"> in funding to establish the Scalable Data Management, Analysis and Visualization Institute to develop new tools for managing and visualizing data.</w:t>
      </w:r>
    </w:p>
    <w:p w14:paraId="44F295AE" w14:textId="0429B016" w:rsidR="00563E6A" w:rsidRDefault="00563E6A" w:rsidP="00563E6A">
      <w:pPr>
        <w:pStyle w:val="Heading3"/>
      </w:pPr>
      <w:r>
        <w:t>Squo Solves - research</w:t>
      </w:r>
    </w:p>
    <w:p w14:paraId="2964FBC5" w14:textId="77777777" w:rsidR="00563E6A" w:rsidRPr="004D250A" w:rsidRDefault="00563E6A" w:rsidP="00624342">
      <w:pPr>
        <w:pStyle w:val="Heading4"/>
      </w:pPr>
      <w:r>
        <w:t xml:space="preserve">Squo solves overload – Research </w:t>
      </w:r>
      <w:proofErr w:type="spellStart"/>
      <w:r>
        <w:t>Direcorate</w:t>
      </w:r>
      <w:proofErr w:type="spellEnd"/>
    </w:p>
    <w:p w14:paraId="221B79F4" w14:textId="77777777" w:rsidR="00563E6A" w:rsidRPr="004D250A" w:rsidRDefault="00563E6A" w:rsidP="00563E6A">
      <w:pPr>
        <w:rPr>
          <w:rStyle w:val="StyleStyleBold12pt"/>
        </w:rPr>
      </w:pPr>
      <w:r w:rsidRPr="004D250A">
        <w:rPr>
          <w:rStyle w:val="StyleStyleBold12pt"/>
        </w:rPr>
        <w:t>NSA, 11</w:t>
      </w:r>
    </w:p>
    <w:p w14:paraId="132240C3" w14:textId="77777777" w:rsidR="00563E6A" w:rsidRPr="004D250A" w:rsidRDefault="00563E6A" w:rsidP="00563E6A">
      <w:r>
        <w:t xml:space="preserve">NSA, on a website describing its internal structure for its “premier unclassified event,” “Government Host Descriptions,” 2011, </w:t>
      </w:r>
      <w:hyperlink r:id="rId54" w:history="1">
        <w:r w:rsidRPr="00BA367C">
          <w:rPr>
            <w:rStyle w:val="Hyperlink"/>
          </w:rPr>
          <w:t>http://www.ncsi.com/nsabiam11/host_descriptions.html //</w:t>
        </w:r>
      </w:hyperlink>
      <w:r>
        <w:t xml:space="preserve"> IS</w:t>
      </w:r>
    </w:p>
    <w:p w14:paraId="241B3862" w14:textId="77777777" w:rsidR="00563E6A" w:rsidRDefault="00563E6A" w:rsidP="00563E6A">
      <w:r w:rsidRPr="004D250A">
        <w:rPr>
          <w:rStyle w:val="StyleBoldUnderline"/>
        </w:rPr>
        <w:t xml:space="preserve">In the NSA/CSS Research Directorate, opportunities abound. We are committed to providing the tools, the technology, and the techniques to ensure the success of the Agency’s Signals Intelligence and Information Assurance missions now and in the future. Our vital research program focuses on four critical goals: We develop the means to dominate the global computing and communications network. </w:t>
      </w:r>
      <w:r w:rsidRPr="004D250A">
        <w:rPr>
          <w:rStyle w:val="Emphasis"/>
        </w:rPr>
        <w:t>We cope with the overload</w:t>
      </w:r>
      <w:r w:rsidRPr="004D250A">
        <w:rPr>
          <w:rStyle w:val="StyleBoldUnderline"/>
        </w:rPr>
        <w:t xml:space="preserve"> of information in our environment </w:t>
      </w:r>
      <w:r w:rsidRPr="004D250A">
        <w:rPr>
          <w:rStyle w:val="Emphasis"/>
        </w:rPr>
        <w:t>and turn that overload to our strategic advantage</w:t>
      </w:r>
      <w:r>
        <w:t xml:space="preserve">. We provide the means for ubiquitous, secure collaboration both within our government and through its interactions with various partners. We create the means for penetrating into the “hard” targets that threaten our nation wherever, whenever, or whomever they </w:t>
      </w:r>
      <w:proofErr w:type="spellStart"/>
      <w:r>
        <w:t>many</w:t>
      </w:r>
      <w:proofErr w:type="spellEnd"/>
      <w:r>
        <w:t xml:space="preserve"> be.</w:t>
      </w:r>
    </w:p>
    <w:p w14:paraId="6BAB52E9" w14:textId="2BAD1DAE" w:rsidR="00563E6A" w:rsidRDefault="00563E6A" w:rsidP="00563E6A">
      <w:pPr>
        <w:pStyle w:val="Heading3"/>
      </w:pPr>
      <w:r>
        <w:t>Squo solves - tech</w:t>
      </w:r>
    </w:p>
    <w:p w14:paraId="2698A0C5" w14:textId="77777777" w:rsidR="00563E6A" w:rsidRPr="00936DB8" w:rsidRDefault="00563E6A" w:rsidP="00624342">
      <w:pPr>
        <w:pStyle w:val="Heading4"/>
        <w:rPr>
          <w:rStyle w:val="StyleStyleBold12pt"/>
          <w:b/>
        </w:rPr>
      </w:pPr>
      <w:r w:rsidRPr="00936DB8">
        <w:rPr>
          <w:rStyle w:val="StyleStyleBold12pt"/>
          <w:b/>
        </w:rPr>
        <w:t>New technology means no overload</w:t>
      </w:r>
    </w:p>
    <w:p w14:paraId="485C5D3D" w14:textId="77777777" w:rsidR="00563E6A" w:rsidRDefault="00563E6A" w:rsidP="00563E6A">
      <w:proofErr w:type="spellStart"/>
      <w:r w:rsidRPr="00D61B05">
        <w:rPr>
          <w:rStyle w:val="StyleStyleBold12pt"/>
        </w:rPr>
        <w:t>Rosenbach</w:t>
      </w:r>
      <w:proofErr w:type="spellEnd"/>
      <w:r w:rsidRPr="00D61B05">
        <w:rPr>
          <w:rStyle w:val="StyleStyleBold12pt"/>
        </w:rPr>
        <w:t xml:space="preserve"> et al, ’13</w:t>
      </w:r>
      <w:r>
        <w:t xml:space="preserve"> (</w:t>
      </w:r>
      <w:r w:rsidRPr="00F51119">
        <w:t xml:space="preserve">By Marcel </w:t>
      </w:r>
      <w:proofErr w:type="spellStart"/>
      <w:r w:rsidRPr="00F51119">
        <w:t>Rosenbach</w:t>
      </w:r>
      <w:proofErr w:type="spellEnd"/>
      <w:r w:rsidRPr="00F51119">
        <w:t>, Holger Stark and Jonathan Stock</w:t>
      </w:r>
      <w:r>
        <w:t xml:space="preserve"> – acclaimed German political scientists and journalists</w:t>
      </w:r>
      <w:r w:rsidRPr="00F51119">
        <w:t xml:space="preserve"> </w:t>
      </w:r>
      <w:r>
        <w:t>“</w:t>
      </w:r>
      <w:r w:rsidRPr="00F51119">
        <w:t>Prism Exposed: Data Surveillance with Global Implications</w:t>
      </w:r>
      <w:r>
        <w:t xml:space="preserve">” Spiegel Online International, </w:t>
      </w:r>
      <w:r w:rsidRPr="00F51119">
        <w:t>June 10, 2013 http://www.spiegel.de/international/world/prism-leak-inside-the-controversial-us-data-surveillance-program-a-904761-2.html</w:t>
      </w:r>
      <w:r>
        <w:t>) //GY</w:t>
      </w:r>
    </w:p>
    <w:p w14:paraId="1A71C56E" w14:textId="77777777" w:rsidR="00563E6A" w:rsidRPr="00563E6A" w:rsidRDefault="00563E6A" w:rsidP="00563E6A">
      <w:r>
        <w:t xml:space="preserve">It is now clear that what experts suspected for years is in fact true -- that the NSA monitors every form of electronic communication around the globe. This fact raises an important question: </w:t>
      </w:r>
      <w:r w:rsidRPr="00936DB8">
        <w:rPr>
          <w:rStyle w:val="StyleBoldUnderline"/>
        </w:rPr>
        <w:t>How can an intelligence agency, even one as large and well-staffed as the NSA with its 40,000 employees, work meaningfully with such a flood of information</w:t>
      </w:r>
      <w:proofErr w:type="gramStart"/>
      <w:r>
        <w:t>?</w:t>
      </w:r>
      <w:r w:rsidRPr="00F51119">
        <w:rPr>
          <w:sz w:val="12"/>
        </w:rPr>
        <w:t>¶</w:t>
      </w:r>
      <w:proofErr w:type="gramEnd"/>
      <w:r w:rsidRPr="00F51119">
        <w:rPr>
          <w:sz w:val="12"/>
        </w:rPr>
        <w:t xml:space="preserve"> </w:t>
      </w:r>
      <w:r>
        <w:t>The answer to this question is part of a phenomenon that is currently a major topic for the business community as well and goes by the name "Big Data." Thanks to new database technologies</w:t>
      </w:r>
      <w:r w:rsidRPr="00936DB8">
        <w:rPr>
          <w:rStyle w:val="StyleBoldUnderline"/>
        </w:rPr>
        <w:t>, it is now possible to connect entirely disparate forms of data and analyze them automatically.¶</w:t>
      </w:r>
      <w:r w:rsidRPr="00F51119">
        <w:rPr>
          <w:sz w:val="12"/>
        </w:rPr>
        <w:t xml:space="preserve"> </w:t>
      </w:r>
      <w:proofErr w:type="gramStart"/>
      <w:r>
        <w:t>A</w:t>
      </w:r>
      <w:proofErr w:type="gramEnd"/>
      <w:r>
        <w:t xml:space="preserve"> rare glimpse into what intelligence services can do by applying this "big data" approach came last year from David Petraeus. </w:t>
      </w:r>
      <w:r w:rsidRPr="00936DB8">
        <w:rPr>
          <w:rStyle w:val="StyleBoldUnderline"/>
        </w:rPr>
        <w:t>This new form of data analysis is concerned with discovering "non-obvious relationships,"</w:t>
      </w:r>
      <w:r>
        <w:t xml:space="preserve"> the then freshly minted CIA director explained at a conference. This includes, for example "finding connections between a </w:t>
      </w:r>
      <w:proofErr w:type="gramStart"/>
      <w:r>
        <w:t>purchase</w:t>
      </w:r>
      <w:proofErr w:type="gramEnd"/>
      <w:r>
        <w:t xml:space="preserve"> here, a phone call there, a grainy video, customs and immigration information."</w:t>
      </w:r>
      <w:r w:rsidRPr="00F51119">
        <w:rPr>
          <w:sz w:val="12"/>
        </w:rPr>
        <w:t xml:space="preserve">¶ </w:t>
      </w:r>
      <w:proofErr w:type="gramStart"/>
      <w:r w:rsidRPr="00936DB8">
        <w:rPr>
          <w:rStyle w:val="StyleBoldUnderline"/>
        </w:rPr>
        <w:t>The</w:t>
      </w:r>
      <w:proofErr w:type="gramEnd"/>
      <w:r w:rsidRPr="00936DB8">
        <w:rPr>
          <w:rStyle w:val="StyleBoldUnderline"/>
        </w:rPr>
        <w:t xml:space="preserve"> goal</w:t>
      </w:r>
      <w:r>
        <w:t xml:space="preserve">, according to Petraeus, </w:t>
      </w:r>
      <w:r w:rsidRPr="00936DB8">
        <w:rPr>
          <w:rStyle w:val="StyleBoldUnderline"/>
        </w:rPr>
        <w:t>is for big data to "lead to automated discovery, rather than depending on the right analyst</w:t>
      </w:r>
      <w:r>
        <w:t xml:space="preserve"> asking the right question." </w:t>
      </w:r>
      <w:r w:rsidRPr="00936DB8">
        <w:rPr>
          <w:rStyle w:val="StyleBoldUnderline"/>
        </w:rPr>
        <w:t>Algorithms pick out connections automatically from the unstructured sea of data they trawl.</w:t>
      </w:r>
      <w:r>
        <w:t xml:space="preserve"> "The CIA and our intelligence community partners must be able to swim in the ocean of 'Big Data.' Indeed, we must be world class swimmers -- the best, in fact," the CIA director continued.</w:t>
      </w:r>
      <w:r w:rsidRPr="00F51119">
        <w:rPr>
          <w:sz w:val="12"/>
        </w:rPr>
        <w:t xml:space="preserve">¶ </w:t>
      </w:r>
      <w:r>
        <w:t>The Surveillance State</w:t>
      </w:r>
      <w:r w:rsidRPr="00F51119">
        <w:rPr>
          <w:sz w:val="12"/>
        </w:rPr>
        <w:t xml:space="preserve">¶ </w:t>
      </w:r>
      <w:r w:rsidRPr="00936DB8">
        <w:rPr>
          <w:rStyle w:val="StyleBoldUnderline"/>
        </w:rPr>
        <w:t>The value of big data analysis for US intelligence agencies can be seen in the amount the NSA and CIA are investing in it</w:t>
      </w:r>
      <w:r>
        <w:t>. Not only does this include multimillion-dollar contracts with providers specializing in data mining services, but the CIA also invests directly, through its subsidiary company In-Q-Tel, in several big data start-ups.</w:t>
      </w:r>
      <w:r w:rsidRPr="00F51119">
        <w:rPr>
          <w:sz w:val="12"/>
        </w:rPr>
        <w:t xml:space="preserve">¶ </w:t>
      </w:r>
      <w:r>
        <w:t xml:space="preserve">It's about rendering people and their behavior predictable. The NSA's research projects aim to forecast, on the basis of telephone data and Twitter and Facebook posts, when uprisings, social protests and other events will occur. </w:t>
      </w:r>
      <w:r w:rsidRPr="00936DB8">
        <w:rPr>
          <w:rStyle w:val="StyleBoldUnderline"/>
        </w:rPr>
        <w:t>The agency is also researching new methods of analysis for surveillance videos with the hopes of recognizing conspicuous behavior before an attack is committed</w:t>
      </w:r>
      <w:r>
        <w:t>.</w:t>
      </w:r>
      <w:r w:rsidRPr="00F51119">
        <w:rPr>
          <w:sz w:val="12"/>
        </w:rPr>
        <w:t xml:space="preserve">¶ </w:t>
      </w:r>
      <w:r>
        <w:t>Gus Hunt, the CIA's chief technology officer, made a forthright admission in March: "</w:t>
      </w:r>
      <w:r w:rsidRPr="00936DB8">
        <w:rPr>
          <w:rStyle w:val="StyleBoldUnderline"/>
        </w:rPr>
        <w:t>We fundamentally try to collect everything and hang onto it forever." What he meant by "everything</w:t>
      </w:r>
      <w:r>
        <w:t>," Hunt also made clear: "</w:t>
      </w:r>
      <w:r w:rsidRPr="00936DB8">
        <w:rPr>
          <w:rStyle w:val="StyleBoldUnderline"/>
        </w:rPr>
        <w:t>It is really very nearly within our grasp to be able to compute on all human-generated information,"</w:t>
      </w:r>
      <w:r>
        <w:t xml:space="preserve"> he said.</w:t>
      </w:r>
      <w:r w:rsidRPr="00F51119">
        <w:rPr>
          <w:sz w:val="12"/>
        </w:rPr>
        <w:t xml:space="preserve">¶ </w:t>
      </w:r>
      <w:proofErr w:type="gramStart"/>
      <w:r>
        <w:t>That</w:t>
      </w:r>
      <w:proofErr w:type="gramEnd"/>
      <w:r>
        <w:t xml:space="preserve"> statement is difficult to reconcile with the Fourth Amendment to the US Constitution, which guarantees the right to privacy. This is probably why Hunt added, almost apologetically: "Technology in this world is moving faster than government or law can keep up."</w:t>
      </w:r>
    </w:p>
    <w:p w14:paraId="4B8ED695" w14:textId="77777777" w:rsidR="00D742B6" w:rsidRPr="00953EE0" w:rsidRDefault="00D742B6" w:rsidP="00624342">
      <w:pPr>
        <w:pStyle w:val="Heading4"/>
      </w:pPr>
      <w:r>
        <w:t>Squo solves overload – new tools</w:t>
      </w:r>
    </w:p>
    <w:p w14:paraId="41CAEAFE" w14:textId="77777777" w:rsidR="00D742B6" w:rsidRPr="00953EE0" w:rsidRDefault="00D742B6" w:rsidP="00D742B6">
      <w:pPr>
        <w:rPr>
          <w:rStyle w:val="StyleStyleBold12pt"/>
        </w:rPr>
      </w:pPr>
      <w:r>
        <w:rPr>
          <w:rStyle w:val="StyleStyleBold12pt"/>
        </w:rPr>
        <w:t>Kirby, 13</w:t>
      </w:r>
    </w:p>
    <w:p w14:paraId="20A5FC73" w14:textId="77777777" w:rsidR="00D742B6" w:rsidRPr="00953EE0" w:rsidRDefault="00D742B6" w:rsidP="00D742B6">
      <w:r>
        <w:t xml:space="preserve">Bob Kirby, vice president of sales for CDW·G, a leading technology provider to government and education. “Big Data Can Help the Federal Government Move Mountains. Here's </w:t>
      </w:r>
      <w:proofErr w:type="gramStart"/>
      <w:r>
        <w:t>How.,</w:t>
      </w:r>
      <w:proofErr w:type="gramEnd"/>
      <w:r>
        <w:t xml:space="preserve">” </w:t>
      </w:r>
      <w:proofErr w:type="spellStart"/>
      <w:r>
        <w:t>FedTech</w:t>
      </w:r>
      <w:proofErr w:type="spellEnd"/>
      <w:r>
        <w:t xml:space="preserve"> Magazine, 08/01/13, </w:t>
      </w:r>
      <w:hyperlink r:id="rId55" w:history="1">
        <w:r w:rsidRPr="00BA367C">
          <w:rPr>
            <w:rStyle w:val="Hyperlink"/>
          </w:rPr>
          <w:t>http://www.fedtechmagazine.com/article/2013/08/big-data-can-help-federal-government-move-mountains-heres-how //</w:t>
        </w:r>
      </w:hyperlink>
      <w:r>
        <w:t xml:space="preserve"> IS</w:t>
      </w:r>
    </w:p>
    <w:p w14:paraId="1AD28A04" w14:textId="77777777" w:rsidR="00D742B6" w:rsidRPr="00953EE0" w:rsidRDefault="00D742B6" w:rsidP="00D742B6">
      <w:pPr>
        <w:rPr>
          <w:u w:val="single"/>
        </w:rPr>
      </w:pPr>
      <w:r w:rsidRPr="00953EE0">
        <w:rPr>
          <w:rStyle w:val="StyleBoldUnderline"/>
        </w:rPr>
        <w:t>The White House took a step toward helping agencies find these technologies when it established the National Big Data Research and Development Initiative in 2012. The initiative included more than $200 million to make the most of the explosion of Big Data and the tools needed to analyze it.</w:t>
      </w:r>
    </w:p>
    <w:p w14:paraId="1A0584D0" w14:textId="77777777" w:rsidR="00D742B6" w:rsidRDefault="00D742B6" w:rsidP="00D742B6">
      <w:r>
        <w:t>The challenges that Big Data poses are nearly as daunting as its promise is encouraging. Storing data efficiently is one of these challenges. As always, budgets are tight, so agencies must minimize the per-megabyte price of storage and keep the data within easy access so that users can get it when they want it and how they need it. Backing up massive quantities of data heightens the challenge.</w:t>
      </w:r>
    </w:p>
    <w:p w14:paraId="60C4CC5E" w14:textId="77777777" w:rsidR="00D742B6" w:rsidRDefault="00D742B6" w:rsidP="00D742B6">
      <w:r>
        <w:t xml:space="preserve">Analyzing the data effectively is another major challenge. Many agencies employ commercial tools that enable them to sift through the mountains of data, spotting trends that can help them operate more efficiently. (A recent study by </w:t>
      </w:r>
      <w:proofErr w:type="spellStart"/>
      <w:r>
        <w:t>MeriTalk</w:t>
      </w:r>
      <w:proofErr w:type="spellEnd"/>
      <w:r>
        <w:t xml:space="preserve"> found that federal IT executives think Big Data could help agencies save more than $500 billion while also fulfilling mission objectives.)</w:t>
      </w:r>
    </w:p>
    <w:p w14:paraId="78E123D0" w14:textId="77777777" w:rsidR="00D742B6" w:rsidRPr="00953EE0" w:rsidRDefault="00D742B6" w:rsidP="00D742B6">
      <w:pPr>
        <w:rPr>
          <w:rStyle w:val="StyleBoldUnderline"/>
        </w:rPr>
      </w:pPr>
      <w:r w:rsidRPr="00953EE0">
        <w:rPr>
          <w:rStyle w:val="StyleBoldUnderline"/>
        </w:rPr>
        <w:t>Custom-developed Big Data tools also are allowing agencies to address the need to analyze their data. For example, the Oak Ridge National Laboratory’s ­Computational Data Analytics Group has made its Piranha data analytics system available to other agencies</w:t>
      </w:r>
      <w:r w:rsidRPr="009E5D1E">
        <w:t xml:space="preserve">. The system has helped medical researchers find a link that can alert doctors to aortic aneurysms before they strike. </w:t>
      </w:r>
      <w:r w:rsidRPr="00953EE0">
        <w:rPr>
          <w:rStyle w:val="StyleBoldUnderline"/>
        </w:rPr>
        <w:t>It’s also used for more mundane tasks, such as sifting through résumés to connect job candidates with hiring managers.</w:t>
      </w:r>
    </w:p>
    <w:p w14:paraId="7027D174" w14:textId="77777777" w:rsidR="00D742B6" w:rsidRPr="00953EE0" w:rsidRDefault="00D742B6" w:rsidP="00D742B6"/>
    <w:p w14:paraId="54AC9605" w14:textId="77777777" w:rsidR="00D742B6" w:rsidRPr="00070844" w:rsidRDefault="00D742B6" w:rsidP="00D742B6"/>
    <w:p w14:paraId="01B991EB" w14:textId="77777777" w:rsidR="00D742B6" w:rsidRPr="004D250A" w:rsidRDefault="00D742B6" w:rsidP="00D742B6"/>
    <w:p w14:paraId="471F8BDC" w14:textId="77777777" w:rsidR="00D742B6" w:rsidRPr="004D250A" w:rsidRDefault="00D742B6" w:rsidP="00D742B6"/>
    <w:p w14:paraId="14D11A08" w14:textId="1EC9AE5B" w:rsidR="00D6738F" w:rsidRDefault="00563E6A" w:rsidP="00D6738F">
      <w:pPr>
        <w:pStyle w:val="Heading3"/>
      </w:pPr>
      <w:r>
        <w:t>A2</w:t>
      </w:r>
      <w:r w:rsidR="00D6738F">
        <w:t>: Chinese Cyberwar</w:t>
      </w:r>
    </w:p>
    <w:p w14:paraId="34E073F5" w14:textId="77777777" w:rsidR="00D6738F" w:rsidRDefault="00D6738F" w:rsidP="00624342">
      <w:pPr>
        <w:pStyle w:val="Heading4"/>
      </w:pPr>
      <w:r>
        <w:t xml:space="preserve">No US-China cyber escalation – litany of checks </w:t>
      </w:r>
    </w:p>
    <w:p w14:paraId="21CD49AF" w14:textId="77777777" w:rsidR="00D6738F" w:rsidRPr="0099385C" w:rsidRDefault="00D6738F" w:rsidP="00D6738F">
      <w:pPr>
        <w:rPr>
          <w:rStyle w:val="StyleStyleBold12pt"/>
        </w:rPr>
      </w:pPr>
      <w:r>
        <w:rPr>
          <w:rStyle w:val="StyleStyleBold12pt"/>
        </w:rPr>
        <w:t>Lindsay, 15</w:t>
      </w:r>
    </w:p>
    <w:p w14:paraId="5B908395" w14:textId="77777777" w:rsidR="00D6738F" w:rsidRPr="0099385C" w:rsidRDefault="00D6738F" w:rsidP="00D6738F">
      <w:r>
        <w:t xml:space="preserve">Jon Lindsay, Assistant Professor of Digital Media and Global Affairs at the University of Toronto, research scientist with the University of California Institute on Global Conflict and Cooperation, assistant adjunct professor at the UC San Diego School of International Relations and Pacific Studies, and an Oxford Martin Associate with the Oxford Global Cyber Security Capacity Centre, “Exaggerating the Chinese Cyber Threat,” </w:t>
      </w:r>
      <w:proofErr w:type="spellStart"/>
      <w:r>
        <w:t>Belfer</w:t>
      </w:r>
      <w:proofErr w:type="spellEnd"/>
      <w:r>
        <w:t xml:space="preserve"> Center for Science and International Affairs, Harvard Kennedy School, May 2015, </w:t>
      </w:r>
      <w:hyperlink r:id="rId56" w:history="1">
        <w:r w:rsidRPr="00BA367C">
          <w:rPr>
            <w:rStyle w:val="Hyperlink"/>
          </w:rPr>
          <w:t>http://belfercenter.ksg.harvard.edu/publication/25321/exaggerating_the_chinese_cyber_threat.html //</w:t>
        </w:r>
      </w:hyperlink>
      <w:r>
        <w:t xml:space="preserve"> IS</w:t>
      </w:r>
    </w:p>
    <w:p w14:paraId="5214D022" w14:textId="77777777" w:rsidR="00D6738F" w:rsidRDefault="00D6738F" w:rsidP="00D6738F">
      <w:r w:rsidRPr="00274E7B">
        <w:rPr>
          <w:rStyle w:val="StyleBoldUnderline"/>
        </w:rPr>
        <w:t>Policymakers in the United States often portray China as posing a serious cybersecurity threat</w:t>
      </w:r>
      <w:r>
        <w:t xml:space="preserve">. In 2013 U.S. National Security Adviser Tom </w:t>
      </w:r>
      <w:proofErr w:type="spellStart"/>
      <w:r>
        <w:t>Donilon</w:t>
      </w:r>
      <w:proofErr w:type="spellEnd"/>
      <w:r>
        <w:t xml:space="preserve"> stated that Chinese cyber intrusions not only endanger national security but also threaten U.S. firms with the loss of competitive advantage. One U.S. member of Congress has asserted that China has "laced the U.S. infrastructure with logic bombs." </w:t>
      </w:r>
      <w:r w:rsidRPr="00274E7B">
        <w:rPr>
          <w:rStyle w:val="StyleBoldUnderline"/>
        </w:rPr>
        <w:t>Chinese critics, meanwhile, denounce Western allegations of Chinese espionage and decry National Security Agency (NSA) activities revealed by Edward Snowden. The People's Daily newspaper has described the United States as "a thief crying 'stop thief.'</w:t>
      </w:r>
      <w:r>
        <w:t>" Chinese commentators increasingly call for the exclusion of U.S. internet firms from the Chinese market, citing concerns about collusion with the NSA, and argue that the institutions of internet governance give the United States an unfair advantage.</w:t>
      </w:r>
    </w:p>
    <w:p w14:paraId="03817C80" w14:textId="77777777" w:rsidR="00D6738F" w:rsidRDefault="00D6738F" w:rsidP="00D6738F">
      <w:r w:rsidRPr="00274E7B">
        <w:rPr>
          <w:rStyle w:val="StyleBoldUnderline"/>
        </w:rPr>
        <w:t xml:space="preserve">The rhetorical spiral of mistrust in the Sino-American relationship threatens to </w:t>
      </w:r>
      <w:r w:rsidRPr="00274E7B">
        <w:rPr>
          <w:rStyle w:val="Emphasis"/>
        </w:rPr>
        <w:t>undermine</w:t>
      </w:r>
      <w:r w:rsidRPr="00274E7B">
        <w:rPr>
          <w:rStyle w:val="StyleBoldUnderline"/>
        </w:rPr>
        <w:t xml:space="preserve"> the mutual benefits of the information revolution</w:t>
      </w:r>
      <w:r>
        <w:t xml:space="preserve">. Fears about the paralysis of the United States' digital infrastructure or the hemorrhage of its competitive advantage are exaggerated. </w:t>
      </w:r>
      <w:r w:rsidRPr="00274E7B">
        <w:rPr>
          <w:rStyle w:val="StyleBoldUnderline"/>
        </w:rPr>
        <w:t xml:space="preserve">Chinese cyber operators face underappreciated organizational challenges, including information overload and bureaucratic compartmentalization, which hinder the </w:t>
      </w:r>
      <w:proofErr w:type="spellStart"/>
      <w:r w:rsidRPr="00274E7B">
        <w:rPr>
          <w:rStyle w:val="StyleBoldUnderline"/>
        </w:rPr>
        <w:t>weaponization</w:t>
      </w:r>
      <w:proofErr w:type="spellEnd"/>
      <w:r w:rsidRPr="00274E7B">
        <w:rPr>
          <w:rStyle w:val="StyleBoldUnderline"/>
        </w:rPr>
        <w:t xml:space="preserve"> of cyberspace or absorption of stolen intellectual property. More important, both the United States and China have strong incentives to moderate the intensity of their cyber exploitation to preserve profitable interconnections and avoid costly punishment. The policy backlash against U.S. firms and liberal internet governance by China and others is ultimately more worrisome for U.S. competitiveness than espionage; ironically, it is also counterproductive for Chinese growth.</w:t>
      </w:r>
    </w:p>
    <w:p w14:paraId="1991ED4E" w14:textId="77777777" w:rsidR="00D6738F" w:rsidRDefault="00D6738F" w:rsidP="00D6738F"/>
    <w:p w14:paraId="0E4982A9" w14:textId="77777777" w:rsidR="00D6738F" w:rsidRDefault="00D6738F" w:rsidP="00624342">
      <w:pPr>
        <w:pStyle w:val="Heading4"/>
      </w:pPr>
      <w:r>
        <w:t xml:space="preserve">No US-China cyber escalation – no incentives and interdependence </w:t>
      </w:r>
    </w:p>
    <w:p w14:paraId="35263F26" w14:textId="77777777" w:rsidR="00D6738F" w:rsidRPr="0099385C" w:rsidRDefault="00D6738F" w:rsidP="00D6738F">
      <w:pPr>
        <w:rPr>
          <w:rStyle w:val="StyleStyleBold12pt"/>
        </w:rPr>
      </w:pPr>
      <w:r>
        <w:rPr>
          <w:rStyle w:val="StyleStyleBold12pt"/>
        </w:rPr>
        <w:t>Lindsay, 15</w:t>
      </w:r>
    </w:p>
    <w:p w14:paraId="17515FA9" w14:textId="77777777" w:rsidR="00D6738F" w:rsidRDefault="00D6738F" w:rsidP="00D6738F">
      <w:r>
        <w:t xml:space="preserve">Jon Lindsay, Assistant Professor of Digital Media and Global Affairs at the University of Toronto, research scientist with the University of California Institute on Global Conflict and Cooperation, assistant adjunct professor at the UC San Diego School of International Relations and Pacific Studies, and an Oxford Martin Associate with the Oxford Global Cyber Security Capacity Centre, “Exaggerating the Chinese Cyber Threat,” </w:t>
      </w:r>
      <w:proofErr w:type="spellStart"/>
      <w:r>
        <w:t>Belfer</w:t>
      </w:r>
      <w:proofErr w:type="spellEnd"/>
      <w:r>
        <w:t xml:space="preserve"> Center for Science and International Affairs, Harvard Kennedy School, May 2015, </w:t>
      </w:r>
      <w:hyperlink r:id="rId57" w:history="1">
        <w:r w:rsidRPr="00BA367C">
          <w:rPr>
            <w:rStyle w:val="Hyperlink"/>
          </w:rPr>
          <w:t>http://belfercenter.ksg.harvard.edu/publication/25321/exaggerating_the_chinese_cyber_threat.html //</w:t>
        </w:r>
      </w:hyperlink>
      <w:r>
        <w:t xml:space="preserve"> IS</w:t>
      </w:r>
    </w:p>
    <w:p w14:paraId="27CF9B7B" w14:textId="77777777" w:rsidR="00D6738F" w:rsidRDefault="00D6738F" w:rsidP="00D6738F">
      <w:r>
        <w:t xml:space="preserve">Many Western observers fear that cyber reform based on the principle of internet sovereignty might legitimize authoritarian control and undermine the cosmopolitan promise of the </w:t>
      </w:r>
      <w:proofErr w:type="spellStart"/>
      <w:r>
        <w:t>multistakeholder</w:t>
      </w:r>
      <w:proofErr w:type="spellEnd"/>
      <w:r>
        <w:t xml:space="preserve"> system. </w:t>
      </w:r>
      <w:r w:rsidRPr="00274E7B">
        <w:rPr>
          <w:rStyle w:val="StyleBoldUnderline"/>
        </w:rPr>
        <w:t>China, however, benefits too much from the current system to pose a credible alternative. Tussles around internet governance are more likely to result in minor change at the margins of the existing system, not a major reorganization</w:t>
      </w:r>
      <w:r>
        <w:t xml:space="preserve">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w:t>
      </w:r>
    </w:p>
    <w:p w14:paraId="628C834A" w14:textId="77777777" w:rsidR="00D6738F" w:rsidRDefault="00D6738F" w:rsidP="00D6738F">
      <w:r>
        <w:t>CONCLUSION</w:t>
      </w:r>
    </w:p>
    <w:p w14:paraId="7F7D5EA4" w14:textId="13A0E28F" w:rsidR="00D742B6" w:rsidRDefault="00D6738F" w:rsidP="00CC6006">
      <w:pPr>
        <w:rPr>
          <w:rStyle w:val="StyleBoldUnderline"/>
        </w:rPr>
      </w:pPr>
      <w:r w:rsidRPr="00274E7B">
        <w:rPr>
          <w:rStyle w:val="StyleBoldUnderline"/>
        </w:rPr>
        <w:t xml:space="preserve">Information technology has generated tremendous wealth and innovation for millions, underwriting the United States' preponderance as well as China's meteoric rise. 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 Exaggerated fears of </w:t>
      </w:r>
      <w:proofErr w:type="spellStart"/>
      <w:r w:rsidRPr="00274E7B">
        <w:rPr>
          <w:rStyle w:val="StyleBoldUnderline"/>
        </w:rPr>
        <w:t>cyberwarfare</w:t>
      </w:r>
      <w:proofErr w:type="spellEnd"/>
      <w:r w:rsidRPr="00274E7B">
        <w:rPr>
          <w:rStyle w:val="StyleBoldUnderline"/>
        </w:rPr>
        <w:t xml:space="preserve"> or an erosion of the United States' competitive advantage must not be allowed to undermine the institutions and architectures that make the digital commons so productive.</w:t>
      </w:r>
    </w:p>
    <w:p w14:paraId="51585D55" w14:textId="77777777" w:rsidR="00563E6A" w:rsidRDefault="00563E6A" w:rsidP="00563E6A">
      <w:pPr>
        <w:pStyle w:val="Heading3"/>
      </w:pPr>
      <w:r>
        <w:t>A2: Border Overload</w:t>
      </w:r>
    </w:p>
    <w:p w14:paraId="460179CB" w14:textId="77777777" w:rsidR="00563E6A" w:rsidRPr="00274E7B" w:rsidRDefault="00563E6A" w:rsidP="00624342">
      <w:pPr>
        <w:pStyle w:val="Heading4"/>
      </w:pPr>
      <w:r>
        <w:t>No overload – there are still gaps</w:t>
      </w:r>
    </w:p>
    <w:p w14:paraId="41AA3A83" w14:textId="77777777" w:rsidR="00563E6A" w:rsidRPr="00274E7B" w:rsidRDefault="00563E6A" w:rsidP="00563E6A">
      <w:pPr>
        <w:rPr>
          <w:rStyle w:val="StyleStyleBold12pt"/>
        </w:rPr>
      </w:pPr>
      <w:r w:rsidRPr="00274E7B">
        <w:rPr>
          <w:rStyle w:val="StyleStyleBold12pt"/>
        </w:rPr>
        <w:t>AP, 14</w:t>
      </w:r>
    </w:p>
    <w:p w14:paraId="3A937E4B" w14:textId="77777777" w:rsidR="00563E6A" w:rsidRPr="0041084F" w:rsidRDefault="00563E6A" w:rsidP="00563E6A">
      <w:r>
        <w:t xml:space="preserve">Associated Press, “Drones patrol half of Mexico border,” The Daily Mail, 11/13/14, </w:t>
      </w:r>
      <w:hyperlink r:id="rId58" w:history="1">
        <w:r w:rsidRPr="00BA367C">
          <w:rPr>
            <w:rStyle w:val="Hyperlink"/>
          </w:rPr>
          <w:t>http://www.dailymail.co.uk/wires/ap/article-2832607/Drones-patrol-half-Mexico-border.html //</w:t>
        </w:r>
      </w:hyperlink>
      <w:r>
        <w:t xml:space="preserve"> IS</w:t>
      </w:r>
    </w:p>
    <w:p w14:paraId="4760E0C2" w14:textId="77777777" w:rsidR="00563E6A" w:rsidRDefault="00563E6A" w:rsidP="00563E6A">
      <w:r w:rsidRPr="00674E4E">
        <w:rPr>
          <w:rStyle w:val="StyleBoldUnderline"/>
        </w:rPr>
        <w:t>The government has operated about 10,000 drone flights under the strategy, known internally as "change detection," since it began in March 2013. The flights currently cover about 900 miles, much of it in Texas,</w:t>
      </w:r>
      <w:r>
        <w:t xml:space="preserve"> and are expected to expand to the Canadian border by the end of 2015.</w:t>
      </w:r>
    </w:p>
    <w:p w14:paraId="6A9B4053" w14:textId="77777777" w:rsidR="00563E6A" w:rsidRDefault="00563E6A" w:rsidP="00563E6A">
      <w:r w:rsidRPr="00674E4E">
        <w:rPr>
          <w:rStyle w:val="StyleBoldUnderline"/>
        </w:rPr>
        <w:t>The purpose is to assign agents where illegal activity is highest</w:t>
      </w:r>
      <w:r>
        <w:t xml:space="preserve">, said R. Gil </w:t>
      </w:r>
      <w:proofErr w:type="spellStart"/>
      <w:r>
        <w:t>Kerlikowske</w:t>
      </w:r>
      <w:proofErr w:type="spellEnd"/>
      <w:r>
        <w:t>, commissioner of Customs and Border Protection, the Border Patrol's parent agency, which operates nine unmanned aircraft across the country.</w:t>
      </w:r>
    </w:p>
    <w:p w14:paraId="60FFA5CA" w14:textId="77777777" w:rsidR="00563E6A" w:rsidRDefault="00563E6A" w:rsidP="00563E6A">
      <w:r>
        <w:t>"</w:t>
      </w:r>
      <w:r w:rsidRPr="00674E4E">
        <w:rPr>
          <w:rStyle w:val="StyleBoldUnderline"/>
        </w:rPr>
        <w:t>You have finite resources," he said in an interview. "If you can look at some very rugged terrain (and) you can see there's not traffic, whether it's tire tracks or clothing being abandoned or anything else, you want to deploy your resources to where you have a greater risk</w:t>
      </w:r>
      <w:r>
        <w:t>, a greater threat."</w:t>
      </w:r>
    </w:p>
    <w:p w14:paraId="4A8816F7" w14:textId="77777777" w:rsidR="00563E6A" w:rsidRDefault="00563E6A" w:rsidP="00563E6A">
      <w:r>
        <w:t>If the video shows the terrain unchanged, Border Patrol Chief Michael Fisher calls it "proving the negative" — showing there isn't anything illegal happening there and therefore no need for agents and fences.</w:t>
      </w:r>
    </w:p>
    <w:p w14:paraId="61E5E0BD" w14:textId="77777777" w:rsidR="00563E6A" w:rsidRPr="00674E4E" w:rsidRDefault="00563E6A" w:rsidP="00563E6A">
      <w:pPr>
        <w:rPr>
          <w:rStyle w:val="StyleBoldUnderline"/>
        </w:rPr>
      </w:pPr>
      <w:r>
        <w:t>The strategy was launched without fanfare and expanded at a time when President Barack Obama prepares to issue an executive order by the end of this year to reduce deportations and enhance border security</w:t>
      </w:r>
      <w:r w:rsidRPr="00674E4E">
        <w:rPr>
          <w:rStyle w:val="StyleBoldUnderline"/>
        </w:rPr>
        <w:t>.</w:t>
      </w:r>
    </w:p>
    <w:p w14:paraId="4AEB98C9" w14:textId="77777777" w:rsidR="00563E6A" w:rsidRDefault="00563E6A" w:rsidP="00563E6A">
      <w:r w:rsidRPr="00674E4E">
        <w:rPr>
          <w:rStyle w:val="StyleBoldUnderline"/>
        </w:rPr>
        <w:t xml:space="preserve">Rep. Michael </w:t>
      </w:r>
      <w:proofErr w:type="spellStart"/>
      <w:r w:rsidRPr="00674E4E">
        <w:rPr>
          <w:rStyle w:val="StyleBoldUnderline"/>
        </w:rPr>
        <w:t>McCaul</w:t>
      </w:r>
      <w:proofErr w:type="spellEnd"/>
      <w:r w:rsidRPr="00674E4E">
        <w:rPr>
          <w:rStyle w:val="StyleBoldUnderline"/>
        </w:rPr>
        <w:t xml:space="preserve">, a Texas Republican who chairs the House Homeland Security Committee, applauded the approach while saying that </w:t>
      </w:r>
      <w:r w:rsidRPr="00674E4E">
        <w:rPr>
          <w:rStyle w:val="Emphasis"/>
        </w:rPr>
        <w:t>surveillance gaps still remain</w:t>
      </w:r>
      <w:r w:rsidRPr="00674E4E">
        <w:rPr>
          <w:rStyle w:val="StyleBoldUnderline"/>
        </w:rPr>
        <w:t>. "We can no longer focus only on static defenses such as fences and fixed (camera) towers</w:t>
      </w:r>
      <w:r>
        <w:t>," he said.</w:t>
      </w:r>
    </w:p>
    <w:p w14:paraId="4B5146F6" w14:textId="77777777" w:rsidR="00563E6A" w:rsidRDefault="00563E6A" w:rsidP="00563E6A">
      <w:pPr>
        <w:pStyle w:val="Heading3"/>
      </w:pPr>
      <w:r>
        <w:t xml:space="preserve">A2: NSA good – </w:t>
      </w:r>
      <w:proofErr w:type="spellStart"/>
      <w:r>
        <w:t>cyberterror</w:t>
      </w:r>
      <w:proofErr w:type="spellEnd"/>
    </w:p>
    <w:p w14:paraId="081C3372" w14:textId="77777777" w:rsidR="00563E6A" w:rsidRPr="007572ED" w:rsidRDefault="00563E6A" w:rsidP="00624342">
      <w:pPr>
        <w:pStyle w:val="Heading4"/>
      </w:pPr>
      <w:r>
        <w:t xml:space="preserve">Alt causes – the aff isn’t enough </w:t>
      </w:r>
    </w:p>
    <w:p w14:paraId="3CEE5B5B" w14:textId="77777777" w:rsidR="00563E6A" w:rsidRPr="007572ED" w:rsidRDefault="00563E6A" w:rsidP="00563E6A">
      <w:pPr>
        <w:rPr>
          <w:rStyle w:val="StyleStyleBold12pt"/>
        </w:rPr>
      </w:pPr>
      <w:r w:rsidRPr="007572ED">
        <w:rPr>
          <w:rStyle w:val="StyleStyleBold12pt"/>
        </w:rPr>
        <w:t>Goldsmith, 13</w:t>
      </w:r>
    </w:p>
    <w:p w14:paraId="1F337BB7" w14:textId="77777777" w:rsidR="00563E6A" w:rsidRPr="007572ED" w:rsidRDefault="00563E6A" w:rsidP="00563E6A">
      <w:r>
        <w:t xml:space="preserve">Jack Goldsmith, Henry L. Shattuck Professor at Harvard Law School, “We Need an Invasive NSA,” New Republic, 10/10/13, </w:t>
      </w:r>
      <w:hyperlink r:id="rId59" w:history="1">
        <w:r w:rsidRPr="004A179A">
          <w:rPr>
            <w:rStyle w:val="Hyperlink"/>
          </w:rPr>
          <w:t>http://www.newrepublic.com/article/115002/invasive-nsa-will-protect-us-cyber-attacks //</w:t>
        </w:r>
      </w:hyperlink>
      <w:r>
        <w:t xml:space="preserve"> IS</w:t>
      </w:r>
    </w:p>
    <w:p w14:paraId="5865B833" w14:textId="36C6DA14" w:rsidR="00563E6A" w:rsidRPr="00563E6A" w:rsidRDefault="00563E6A" w:rsidP="00CC6006">
      <w:pPr>
        <w:rPr>
          <w:rStyle w:val="StyleBoldUnderline"/>
          <w:b/>
          <w:u w:val="none"/>
        </w:rPr>
      </w:pPr>
      <w:r w:rsidRPr="00532C78">
        <w:rPr>
          <w:rStyle w:val="StyleBoldUnderline"/>
        </w:rPr>
        <w:t>To keep these computers and networks secure, the government needs powerful intelligence capabilities abroad so that it can learn about planned cyber-intrusions. It also needs to raise defenses at home. An important first step is to correct the market failures that plague cybersecurity. Through law or regulation, the government must improve incentives for individuals to use security software</w:t>
      </w:r>
      <w:r>
        <w:t xml:space="preserve">, for private firms to harden their defenses and share information with one another, and for Internet service providers to crack down on the botnets—networks of compromised zombie computers—that underlie many cyber-attacks. </w:t>
      </w:r>
      <w:r w:rsidRPr="00532C78">
        <w:rPr>
          <w:rStyle w:val="StyleBoldUnderline"/>
        </w:rPr>
        <w:t>More, too, must be done to prevent insider threats like Edward Snowden’s, and to control the stealth introduction of vulnerabilities during the manufacture of computer components—vulnerabilities that can later be used as windows for cyber-attacks</w:t>
      </w:r>
      <w:r>
        <w:t xml:space="preserve">. And yet that’s still not enough. </w:t>
      </w:r>
      <w:r w:rsidRPr="00DC1037">
        <w:rPr>
          <w:rStyle w:val="StyleBoldUnderline"/>
        </w:rPr>
        <w:t>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w:t>
      </w:r>
      <w:r>
        <w:t xml:space="preserve">,” General Alexander reportedly told senior government officials a few months ago. For Alexander, being in the network means having government computers scan the content and metadata of Internet communications in the United States and store some of these communications for extended periods. </w:t>
      </w:r>
      <w:r w:rsidRPr="00DC1037">
        <w:rPr>
          <w:rStyle w:val="StyleBoldUnderline"/>
        </w:rPr>
        <w:t>Such access</w:t>
      </w:r>
      <w:r w:rsidRPr="009E5D1E">
        <w:t>, he thinks,</w:t>
      </w:r>
      <w:r w:rsidRPr="00DC1037">
        <w:rPr>
          <w:rStyle w:val="StyleBoldUnderline"/>
        </w:rPr>
        <w:t xml:space="preserve"> will give the government a fighting chance to find the needle of known malware in the haystack of communications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w:t>
      </w:r>
      <w:r>
        <w:t>.</w:t>
      </w:r>
    </w:p>
    <w:p w14:paraId="0E2C286D" w14:textId="52821AB1" w:rsidR="00D6738F" w:rsidRDefault="00D6738F" w:rsidP="00D6738F">
      <w:pPr>
        <w:pStyle w:val="Heading2"/>
      </w:pPr>
      <w:r>
        <w:t>SIGINT C</w:t>
      </w:r>
      <w:r w:rsidR="0055021F">
        <w:t>P</w:t>
      </w:r>
    </w:p>
    <w:p w14:paraId="4F179113" w14:textId="77777777" w:rsidR="00D6738F" w:rsidRPr="005347B8" w:rsidRDefault="00D6738F" w:rsidP="00D6738F">
      <w:pPr>
        <w:pStyle w:val="Heading3"/>
      </w:pPr>
      <w:r>
        <w:t>1nc</w:t>
      </w:r>
    </w:p>
    <w:p w14:paraId="56255793" w14:textId="77777777" w:rsidR="00D6738F" w:rsidRPr="005347B8" w:rsidRDefault="00D6738F" w:rsidP="00624342">
      <w:pPr>
        <w:pStyle w:val="Heading4"/>
      </w:pPr>
      <w:r>
        <w:t>The National Security Agency should make SIGINT data available to relevant industries upon discovery</w:t>
      </w:r>
    </w:p>
    <w:p w14:paraId="719D7BCA" w14:textId="77777777" w:rsidR="00D6738F" w:rsidRDefault="00D6738F" w:rsidP="00624342">
      <w:pPr>
        <w:pStyle w:val="Heading4"/>
      </w:pPr>
      <w:r>
        <w:t xml:space="preserve">Shifting from a production focus to a discovery focus in SIGINT is key to solve overload – data reduction </w:t>
      </w:r>
      <w:r w:rsidRPr="0081506D">
        <w:rPr>
          <w:i/>
          <w:u w:val="single"/>
        </w:rPr>
        <w:t>isn’t enough</w:t>
      </w:r>
    </w:p>
    <w:p w14:paraId="41A2E8F9" w14:textId="77777777" w:rsidR="00D6738F" w:rsidRPr="00442578" w:rsidRDefault="00D6738F" w:rsidP="00D6738F">
      <w:pPr>
        <w:rPr>
          <w:rStyle w:val="StyleStyleBold12pt"/>
        </w:rPr>
      </w:pPr>
      <w:proofErr w:type="spellStart"/>
      <w:r>
        <w:rPr>
          <w:rStyle w:val="StyleStyleBold12pt"/>
        </w:rPr>
        <w:t>SIDtoday</w:t>
      </w:r>
      <w:proofErr w:type="spellEnd"/>
      <w:r>
        <w:rPr>
          <w:rStyle w:val="StyleStyleBold12pt"/>
        </w:rPr>
        <w:t>, 11</w:t>
      </w:r>
    </w:p>
    <w:p w14:paraId="21D06436" w14:textId="77777777" w:rsidR="00D6738F" w:rsidRPr="005347B8" w:rsidRDefault="00D6738F" w:rsidP="00D6738F">
      <w:r>
        <w:t xml:space="preserve">The Signals Intelligence Directorate Today Editor, “Is There a Sustainable Ops Tempo in S2? How Can Analysts Deal With the Flood of Collection? – An interview with [redacted] (conclusion),” 4/16/11, </w:t>
      </w:r>
      <w:hyperlink r:id="rId60" w:history="1">
        <w:r w:rsidRPr="00BD20AF">
          <w:rPr>
            <w:rStyle w:val="Hyperlink"/>
          </w:rPr>
          <w:t>https://s3.amazonaws.com/s3.documentcloud.org/documents/2089125/analytic-modernization.pdf //</w:t>
        </w:r>
      </w:hyperlink>
      <w:r>
        <w:t xml:space="preserve"> IS</w:t>
      </w:r>
    </w:p>
    <w:p w14:paraId="52A13798" w14:textId="77777777" w:rsidR="00D6738F" w:rsidRDefault="00D6738F" w:rsidP="00D6738F">
      <w:r>
        <w:t>6. Q: (U) When we last interviewed you in August 2009 — you were Assistant DDAP at the time —you spoke of the importance of creating a sustainable ops tempo in S2.</w:t>
      </w:r>
    </w:p>
    <w:p w14:paraId="0DDEA31B" w14:textId="77777777" w:rsidR="00D6738F" w:rsidRDefault="00D6738F" w:rsidP="00D6738F">
      <w:r>
        <w:t>Have you succeeded?</w:t>
      </w:r>
      <w:r>
        <w:tab/>
      </w:r>
    </w:p>
    <w:p w14:paraId="3123F0F7" w14:textId="77777777" w:rsidR="00D6738F" w:rsidRDefault="00D6738F" w:rsidP="00D6738F">
      <w:r>
        <w:t xml:space="preserve">A: (U). No. No, I haven't... And it's not just because there's so much happening in the world. Here's the thing: </w:t>
      </w:r>
      <w:r w:rsidRPr="005347B8">
        <w:rPr>
          <w:rStyle w:val="StyleBoldUnderline"/>
        </w:rPr>
        <w:t xml:space="preserve">we have to take a fundamentally different approach to how we do business. The volume and quality of access we have now gives us an unprecedented capability to produce some of the best intelligence we ever have, but the fact is that we are only getting to a </w:t>
      </w:r>
      <w:r w:rsidRPr="005347B8">
        <w:rPr>
          <w:rStyle w:val="Emphasis"/>
        </w:rPr>
        <w:t>fractional portion</w:t>
      </w:r>
      <w:r w:rsidRPr="005347B8">
        <w:rPr>
          <w:rStyle w:val="StyleBoldUnderline"/>
        </w:rPr>
        <w:t xml:space="preserve"> of what we have access to</w:t>
      </w:r>
      <w:r>
        <w:t xml:space="preserve">. I can't tell you for sure that as good as what we produce is, that it's the absolute best we can do. </w:t>
      </w:r>
      <w:r w:rsidRPr="005347B8">
        <w:rPr>
          <w:rStyle w:val="StyleBoldUnderline"/>
        </w:rPr>
        <w:t>It's not sustainable for the workforce or the mission to keep working in the way we always have.</w:t>
      </w:r>
    </w:p>
    <w:p w14:paraId="4AE00960" w14:textId="77777777" w:rsidR="00D6738F" w:rsidRDefault="00D6738F" w:rsidP="00D6738F">
      <w:r>
        <w:t xml:space="preserve">(U//FOUO) </w:t>
      </w:r>
      <w:r w:rsidRPr="005347B8">
        <w:rPr>
          <w:rStyle w:val="StyleBoldUnderline"/>
        </w:rPr>
        <w:t xml:space="preserve">We've embarked on Analytic Modernization. In the past there have been transformations... modernizations... renovations... it gets tiring! But to a large degree those efforts have represented supercharging existing capabilities - doing more with less. We need to </w:t>
      </w:r>
      <w:r w:rsidRPr="005347B8">
        <w:rPr>
          <w:rStyle w:val="Emphasis"/>
        </w:rPr>
        <w:t>fundamentally change</w:t>
      </w:r>
      <w:r w:rsidRPr="005347B8">
        <w:rPr>
          <w:rStyle w:val="StyleBoldUnderline"/>
        </w:rPr>
        <w:t xml:space="preserve"> how we interact with SIGINT.</w:t>
      </w:r>
    </w:p>
    <w:p w14:paraId="0FD472F5" w14:textId="77777777" w:rsidR="00D6738F" w:rsidRDefault="00D6738F" w:rsidP="00D6738F">
      <w:r>
        <w:t>(U//FOUO) This is a big deal, because for decades we've trained our workforce - and took pride in the fact - that we had the unique responsibility within the IC to manage this information in accordance with the 4th Amendment. To that extent we thought of SIGINT as "radioactive" and it was our job to render the information safe for others. Our process was about managing the information in a manner consistent with the privacy rights of U.S. persons.</w:t>
      </w:r>
    </w:p>
    <w:p w14:paraId="644AD4A1" w14:textId="77777777" w:rsidR="00D6738F" w:rsidRDefault="00D6738F" w:rsidP="00D6738F">
      <w:r>
        <w:t xml:space="preserve">(U//FOUO) I believe we have developed an awareness of the information and an understanding of our authorities that allows us to think differently about that relationship... and in so doing, to create an increased capacity and recover more time for the analysts. I don't mean only analysts in SID, but also analysts in LAD, in NTQC. </w:t>
      </w:r>
      <w:proofErr w:type="gramStart"/>
      <w:r>
        <w:t>etc</w:t>
      </w:r>
      <w:proofErr w:type="gramEnd"/>
      <w:r>
        <w:t xml:space="preserve">. </w:t>
      </w:r>
      <w:r w:rsidRPr="005347B8">
        <w:rPr>
          <w:rStyle w:val="StyleBoldUnderline"/>
        </w:rPr>
        <w:t>The key is to better leverage the Intelligence Community and our partner relationships for the exploitation of SIGINT, which is something in the past we would not have done to the degree we're proposing</w:t>
      </w:r>
      <w:r>
        <w:t xml:space="preserve"> - it was considered our domain (and "radioactive").</w:t>
      </w:r>
    </w:p>
    <w:p w14:paraId="25CC0419" w14:textId="77777777" w:rsidR="00D6738F" w:rsidRDefault="00D6738F" w:rsidP="00D6738F">
      <w:r>
        <w:t xml:space="preserve">(U//FOUO) </w:t>
      </w:r>
      <w:r w:rsidRPr="005347B8">
        <w:rPr>
          <w:rStyle w:val="StyleBoldUnderline"/>
        </w:rPr>
        <w:t>We must take advantage of the expertise and capabilities in the IC and our customer base to enhance discovery and capacity, and to make the actionable information available almost as soon as we encounter it. This is not about turning NS A into a collection resource for others</w:t>
      </w:r>
      <w:r>
        <w:t xml:space="preserve"> (although collection is in fact one of our great strengths and one we are uniquely qualified to undertake) </w:t>
      </w:r>
      <w:r w:rsidRPr="005347B8">
        <w:rPr>
          <w:rStyle w:val="StyleBoldUnderline"/>
        </w:rPr>
        <w:t>- it's about making sure we don't expend cryptologic resources doing work that is not uniquely cryptologic in nature - work that others can do</w:t>
      </w:r>
      <w:r>
        <w:t>. </w:t>
      </w:r>
    </w:p>
    <w:p w14:paraId="1EC6043B" w14:textId="77777777" w:rsidR="00D6738F" w:rsidRDefault="00D6738F" w:rsidP="00D6738F">
      <w:r>
        <w:t>(U) Q: Can you give an example?</w:t>
      </w:r>
    </w:p>
    <w:p w14:paraId="2D9D1A69" w14:textId="77777777" w:rsidR="00D6738F" w:rsidRDefault="00D6738F" w:rsidP="00D6738F">
      <w:r>
        <w:t>A: (S//SI//REL) If NSA discovers a pathway into an adversary's information space and we extract a terabyte of CAD [computer-aided design] drawings of weapon designs, is it of best value for the IC to have talented NSA analysts work their way through this 1 terabyte of data? Is it uniquely cryptologic? Or is it of better benefit to the nation that we expose it immediately to the best and brightest weapon designers in the US government to work on in a collaborative space, to triage, assess and exploit the value of that information?</w:t>
      </w:r>
    </w:p>
    <w:p w14:paraId="7F0AF2DA" w14:textId="77777777" w:rsidR="00D6738F" w:rsidRDefault="00D6738F" w:rsidP="00D6738F">
      <w:r>
        <w:t xml:space="preserve">(U//FOUO) </w:t>
      </w:r>
      <w:r w:rsidRPr="005347B8">
        <w:rPr>
          <w:rStyle w:val="StyleBoldUnderline"/>
        </w:rPr>
        <w:t>In so doing we are not precluding NSA analysts from continued access to the data, any more than a published SIGINT product report isn't available for future reference. We are just leveraging the power and expertise of others so that we can turn our attention to that that which only we can exploit by virtue of our unique talents.</w:t>
      </w:r>
    </w:p>
    <w:p w14:paraId="621384B0" w14:textId="77777777" w:rsidR="00D6738F" w:rsidRDefault="00D6738F" w:rsidP="00D6738F">
      <w:pPr>
        <w:pStyle w:val="Heading3"/>
      </w:pPr>
      <w:r>
        <w:t>2nc</w:t>
      </w:r>
    </w:p>
    <w:p w14:paraId="21D63892" w14:textId="77777777" w:rsidR="00D6738F" w:rsidRPr="005347B8" w:rsidRDefault="00D6738F" w:rsidP="00624342">
      <w:pPr>
        <w:pStyle w:val="Heading4"/>
      </w:pPr>
      <w:r>
        <w:t xml:space="preserve">Companies </w:t>
      </w:r>
      <w:r w:rsidRPr="005347B8">
        <w:rPr>
          <w:u w:val="single"/>
        </w:rPr>
        <w:t>respond positively</w:t>
      </w:r>
      <w:r>
        <w:t xml:space="preserve"> and NSA analysts can go deeper into </w:t>
      </w:r>
      <w:r w:rsidRPr="002B0C5F">
        <w:rPr>
          <w:u w:val="single"/>
        </w:rPr>
        <w:t>actual problems</w:t>
      </w:r>
    </w:p>
    <w:p w14:paraId="3244EA58" w14:textId="77777777" w:rsidR="00D6738F" w:rsidRPr="00442578" w:rsidRDefault="00D6738F" w:rsidP="00D6738F">
      <w:pPr>
        <w:rPr>
          <w:rStyle w:val="StyleStyleBold12pt"/>
        </w:rPr>
      </w:pPr>
      <w:proofErr w:type="spellStart"/>
      <w:r>
        <w:rPr>
          <w:rStyle w:val="StyleStyleBold12pt"/>
        </w:rPr>
        <w:t>SIDtoday</w:t>
      </w:r>
      <w:proofErr w:type="spellEnd"/>
      <w:r>
        <w:rPr>
          <w:rStyle w:val="StyleStyleBold12pt"/>
        </w:rPr>
        <w:t>, 11</w:t>
      </w:r>
    </w:p>
    <w:p w14:paraId="18DEF961" w14:textId="77777777" w:rsidR="00D6738F" w:rsidRPr="005347B8" w:rsidRDefault="00D6738F" w:rsidP="00D6738F">
      <w:r>
        <w:t xml:space="preserve">The Signals Intelligence Directorate Today Editor, “Is There a Sustainable Ops Tempo in S2? How Can Analysts Deal With the Flood of Collection? – An interview with [redacted] (conclusion),” 4/16/11, </w:t>
      </w:r>
      <w:hyperlink r:id="rId61" w:history="1">
        <w:r w:rsidRPr="00BD20AF">
          <w:rPr>
            <w:rStyle w:val="Hyperlink"/>
          </w:rPr>
          <w:t>https://s3.amazonaws.com/s3.documentcloud.org/documents/2089125/analytic-modernization.pdf //</w:t>
        </w:r>
      </w:hyperlink>
      <w:r>
        <w:t xml:space="preserve"> IS</w:t>
      </w:r>
    </w:p>
    <w:p w14:paraId="3D11B5B0" w14:textId="77777777" w:rsidR="00D6738F" w:rsidRDefault="00D6738F" w:rsidP="00D6738F">
      <w:r>
        <w:t xml:space="preserve">A: (U//FOUO) </w:t>
      </w:r>
      <w:r w:rsidRPr="005347B8">
        <w:rPr>
          <w:rStyle w:val="StyleBoldUnderline"/>
        </w:rPr>
        <w:t xml:space="preserve">If we get access to the best information on a topic, the value will speak for itself and the </w:t>
      </w:r>
      <w:r w:rsidRPr="005347B8">
        <w:rPr>
          <w:rStyle w:val="Emphasis"/>
        </w:rPr>
        <w:t>customers will make the resources available</w:t>
      </w:r>
      <w:r>
        <w:t xml:space="preserve">. It's like YouTube videos - they "go viral" when people with good reputations recommend a video to others. </w:t>
      </w:r>
      <w:r w:rsidRPr="005347B8">
        <w:rPr>
          <w:rStyle w:val="StyleBoldUnderline"/>
        </w:rPr>
        <w:t>If we put the information out there and monitor the customer response to it, we'll know when to recommend specific items they might want to take a close look at</w:t>
      </w:r>
      <w:r>
        <w:t>. Amazon does the same thing by looking at how you react to the products you've looked at. We can figure out what the communities of interest are for that topic... If the material is in a foreign language, we have tools they can use to get the gist of it, and if it looks promising, they can use the National Virtual Translation Center to get it translated. We want our language analysts focused on uniquely cryptologic problems that rarely boil down to a straightforward translation.</w:t>
      </w:r>
    </w:p>
    <w:p w14:paraId="6B73E44C" w14:textId="77777777" w:rsidR="00D6738F" w:rsidRDefault="00D6738F" w:rsidP="00D6738F">
      <w:r>
        <w:t xml:space="preserve">(U//FOUO) </w:t>
      </w:r>
      <w:r w:rsidRPr="005347B8">
        <w:rPr>
          <w:rStyle w:val="StyleBoldUnderline"/>
        </w:rPr>
        <w:t xml:space="preserve">So what does this approach accomplish? We've exposed the intelligence to people who can interpret it and use it, and we've created opportunities for collaboration. We've also off-loaded the responsibility to manage the data in our </w:t>
      </w:r>
      <w:proofErr w:type="spellStart"/>
      <w:r w:rsidRPr="005347B8">
        <w:rPr>
          <w:rStyle w:val="StyleBoldUnderline"/>
        </w:rPr>
        <w:t>respositories</w:t>
      </w:r>
      <w:proofErr w:type="spellEnd"/>
      <w:r w:rsidRPr="005347B8">
        <w:rPr>
          <w:rStyle w:val="StyleBoldUnderline"/>
        </w:rPr>
        <w:t xml:space="preserve"> and own the compliance responsibility</w:t>
      </w:r>
      <w:r>
        <w:t>. If data is stored in the Library of National Intelligence, someone else is paying for it.</w:t>
      </w:r>
    </w:p>
    <w:p w14:paraId="580A1CC3" w14:textId="77777777" w:rsidR="00D6738F" w:rsidRDefault="00D6738F" w:rsidP="00D6738F">
      <w:r>
        <w:t xml:space="preserve">(U//FOUO) In the end, </w:t>
      </w:r>
      <w:r w:rsidRPr="005347B8">
        <w:rPr>
          <w:rStyle w:val="StyleBoldUnderline"/>
        </w:rPr>
        <w:t>we exist to produce information. The only way to go more deeply into targets is to avoid getting stuck on production that others can do for themselves. Our challenge is to be always out looking for something new. We need to think about problems</w:t>
      </w:r>
      <w:r>
        <w:t>, not just about production.</w:t>
      </w:r>
    </w:p>
    <w:p w14:paraId="16FE4713" w14:textId="77777777" w:rsidR="00D6738F" w:rsidRDefault="00D6738F" w:rsidP="00D6738F">
      <w:pPr>
        <w:rPr>
          <w:rStyle w:val="StyleBoldUnderline"/>
        </w:rPr>
      </w:pPr>
      <w:r>
        <w:t xml:space="preserve">(U//FOUO) The collaborative component means it's not an NSA view, a DIA view, etc... Rather, it's opened up to all on A-Space. I would like to see people log onto A-Space and announce "I want to share traffic and create a multi-seal report based on joint input." </w:t>
      </w:r>
      <w:r w:rsidRPr="005347B8">
        <w:rPr>
          <w:rStyle w:val="StyleBoldUnderline"/>
        </w:rPr>
        <w:t>Why not collaborate at the point of discovery?</w:t>
      </w:r>
    </w:p>
    <w:p w14:paraId="33F95C66" w14:textId="77777777" w:rsidR="00D6738F" w:rsidRDefault="00D6738F" w:rsidP="00624342">
      <w:pPr>
        <w:pStyle w:val="Heading4"/>
      </w:pPr>
      <w:r>
        <w:t xml:space="preserve">Overload is </w:t>
      </w:r>
      <w:r w:rsidRPr="00EC0497">
        <w:rPr>
          <w:u w:val="single"/>
        </w:rPr>
        <w:t>killing</w:t>
      </w:r>
      <w:r>
        <w:t xml:space="preserve"> effectivity now – a production to discovery shit is key</w:t>
      </w:r>
    </w:p>
    <w:p w14:paraId="005A8D40" w14:textId="77777777" w:rsidR="00D6738F" w:rsidRPr="00EC0497" w:rsidRDefault="00D6738F" w:rsidP="00D6738F">
      <w:pPr>
        <w:rPr>
          <w:rStyle w:val="StyleStyleBold12pt"/>
        </w:rPr>
      </w:pPr>
      <w:r>
        <w:rPr>
          <w:rStyle w:val="StyleStyleBold12pt"/>
        </w:rPr>
        <w:t>NSA</w:t>
      </w:r>
      <w:r w:rsidRPr="00EC0497">
        <w:rPr>
          <w:rStyle w:val="StyleStyleBold12pt"/>
        </w:rPr>
        <w:t>, 11</w:t>
      </w:r>
    </w:p>
    <w:p w14:paraId="2CE97BB6" w14:textId="77777777" w:rsidR="00D6738F" w:rsidRPr="00EC0497" w:rsidRDefault="00D6738F" w:rsidP="00D6738F">
      <w:r>
        <w:t>Leaked NSA document, “SIGINT Mission Thread Three,” 8/1/11, https://s3.amazonaws.com/s3.documentcloud.org/documents/2088968/gladwell-amp-nsa.pdf // IS</w:t>
      </w:r>
    </w:p>
    <w:p w14:paraId="143BB616" w14:textId="77777777" w:rsidR="00D6738F" w:rsidRPr="00EC0497" w:rsidRDefault="00D6738F" w:rsidP="00D6738F">
      <w:pPr>
        <w:rPr>
          <w:rStyle w:val="StyleBoldUnderline"/>
        </w:rPr>
      </w:pPr>
      <w:r w:rsidRPr="00EC0497">
        <w:rPr>
          <w:rStyle w:val="StyleBoldUnderline"/>
        </w:rPr>
        <w:t>Achieving a Balance Between Discovery and Production</w:t>
      </w:r>
    </w:p>
    <w:p w14:paraId="51C517FF" w14:textId="77777777" w:rsidR="00D6738F" w:rsidRDefault="00D6738F" w:rsidP="00D6738F">
      <w:r>
        <w:t xml:space="preserve">(U//FOUO) </w:t>
      </w:r>
      <w:r w:rsidRPr="00EC0497">
        <w:rPr>
          <w:rStyle w:val="StyleBoldUnderline"/>
        </w:rPr>
        <w:t xml:space="preserve">The key to good decision making is not knowledge. It </w:t>
      </w:r>
      <w:proofErr w:type="gramStart"/>
      <w:r w:rsidRPr="00EC0497">
        <w:rPr>
          <w:rStyle w:val="StyleBoldUnderline"/>
        </w:rPr>
        <w:t>is understanding</w:t>
      </w:r>
      <w:proofErr w:type="gramEnd"/>
      <w:r w:rsidRPr="00EC0497">
        <w:rPr>
          <w:rStyle w:val="StyleBoldUnderline"/>
        </w:rPr>
        <w:t>. We are swimming in the former. We are desperately lacking in the latter</w:t>
      </w:r>
      <w:r>
        <w:t xml:space="preserve">."* In the afterward to his 2005 #1 national bestseller Blink — The Power of Thinking Without Thinking, author Malcolm Gladwell provides his perspective on the danger of confusing information (collection) with understanding (analysis). Gladwell has captured one of the biggest challenges facing SID today. </w:t>
      </w:r>
      <w:r w:rsidRPr="00EC0497">
        <w:rPr>
          <w:rStyle w:val="StyleBoldUnderline"/>
        </w:rPr>
        <w:t>Our costs associated with this information overload are not only financial, such as the need to build data warehouses large enough to store the mountain of data that arrives at our doorstep each day, but also include the more intangible costs of too much data to review, process, translate, and report</w:t>
      </w:r>
      <w:r>
        <w:t>. SID's first strategic goal for 2011-2015, the challenge to revolution analysis, is aimed squarely at this tension between information and understanding.</w:t>
      </w:r>
    </w:p>
    <w:p w14:paraId="11367FB6" w14:textId="77777777" w:rsidR="00D6738F" w:rsidRDefault="00D6738F" w:rsidP="00D6738F">
      <w:r>
        <w:t xml:space="preserve">(U//FOUO) </w:t>
      </w:r>
      <w:r w:rsidRPr="00EC0497">
        <w:rPr>
          <w:rStyle w:val="StyleBoldUnderline"/>
        </w:rPr>
        <w:t>In order to revolutionize intelligence, we must "fundamentally shift our analytic approach from a production to a discovery bias, radically increasing operational impact across all mission domains."** With so much data at our fingertips, we must learn how to push the lesser value data to the side, move data that needs less analysis directly to our customers, and provide ourselves the needed agility to dig deep into the toughest analytic problems to produce understanding from well-hidden information.</w:t>
      </w:r>
    </w:p>
    <w:p w14:paraId="09835DFA" w14:textId="77777777" w:rsidR="00211082" w:rsidRDefault="00211082" w:rsidP="00211082">
      <w:pPr>
        <w:pStyle w:val="Heading3"/>
      </w:pPr>
      <w:proofErr w:type="gramStart"/>
      <w:r>
        <w:t>terror</w:t>
      </w:r>
      <w:proofErr w:type="gramEnd"/>
      <w:r>
        <w:t xml:space="preserve"> </w:t>
      </w:r>
      <w:proofErr w:type="spellStart"/>
      <w:r>
        <w:t>nb</w:t>
      </w:r>
      <w:proofErr w:type="spellEnd"/>
    </w:p>
    <w:p w14:paraId="0FB901FC" w14:textId="77777777" w:rsidR="00211082" w:rsidRDefault="00211082" w:rsidP="00624342">
      <w:pPr>
        <w:pStyle w:val="Heading4"/>
      </w:pPr>
      <w:r>
        <w:t xml:space="preserve">The NSA is overloaded – terror surprises are coming absent reform – the plan’s reduction </w:t>
      </w:r>
      <w:r w:rsidRPr="002A2E9F">
        <w:rPr>
          <w:i/>
          <w:u w:val="single"/>
        </w:rPr>
        <w:t>isn’t sufficient</w:t>
      </w:r>
    </w:p>
    <w:p w14:paraId="478DE2EF" w14:textId="77777777" w:rsidR="00211082" w:rsidRPr="00442578" w:rsidRDefault="00211082" w:rsidP="00211082">
      <w:pPr>
        <w:rPr>
          <w:rStyle w:val="StyleStyleBold12pt"/>
        </w:rPr>
      </w:pPr>
      <w:proofErr w:type="spellStart"/>
      <w:r>
        <w:rPr>
          <w:rStyle w:val="StyleStyleBold12pt"/>
        </w:rPr>
        <w:t>SIDtoday</w:t>
      </w:r>
      <w:proofErr w:type="spellEnd"/>
      <w:r>
        <w:rPr>
          <w:rStyle w:val="StyleStyleBold12pt"/>
        </w:rPr>
        <w:t>, 11</w:t>
      </w:r>
    </w:p>
    <w:p w14:paraId="2947C21E" w14:textId="77777777" w:rsidR="00211082" w:rsidRDefault="00211082" w:rsidP="00211082">
      <w:r>
        <w:t xml:space="preserve">The Signals Intelligence Directorate Today Editor, “Is There a Sustainable Ops Tempo in S2? How Can Analysts Deal With the Flood of Collection? – An interview with [redacted] (conclusion),” 4/16/11, </w:t>
      </w:r>
      <w:hyperlink r:id="rId62" w:history="1">
        <w:r w:rsidRPr="00BD20AF">
          <w:rPr>
            <w:rStyle w:val="Hyperlink"/>
          </w:rPr>
          <w:t>https://s3.amazonaws.com/s3.documentcloud.org/documents/2089125/analytic-modernization.pdf //</w:t>
        </w:r>
      </w:hyperlink>
      <w:r>
        <w:t xml:space="preserve"> IS</w:t>
      </w:r>
    </w:p>
    <w:p w14:paraId="40EEC3D4" w14:textId="77777777" w:rsidR="00211082" w:rsidRPr="00442578" w:rsidRDefault="00211082" w:rsidP="00211082">
      <w:pPr>
        <w:rPr>
          <w:u w:val="single"/>
        </w:rPr>
      </w:pPr>
      <w:r>
        <w:t xml:space="preserve">A: (S//SI//REL) </w:t>
      </w:r>
      <w:r w:rsidRPr="002A2E9F">
        <w:rPr>
          <w:rStyle w:val="StyleBoldUnderline"/>
        </w:rPr>
        <w:t>We live in an Information Age when we have</w:t>
      </w:r>
      <w:r w:rsidRPr="00442578">
        <w:rPr>
          <w:rStyle w:val="StyleBoldUnderline"/>
        </w:rPr>
        <w:t xml:space="preserve"> massive reserves of information and don't have the capability to exploit it.</w:t>
      </w:r>
      <w:r>
        <w:t xml:space="preserve"> I was told that </w:t>
      </w:r>
      <w:r w:rsidRPr="002A2E9F">
        <w:rPr>
          <w:rStyle w:val="StyleBoldUnderline"/>
        </w:rPr>
        <w:t xml:space="preserve">there are </w:t>
      </w:r>
      <w:r w:rsidRPr="002A2E9F">
        <w:rPr>
          <w:rStyle w:val="Emphasis"/>
        </w:rPr>
        <w:t>2 petabytes</w:t>
      </w:r>
      <w:r w:rsidRPr="002A2E9F">
        <w:rPr>
          <w:rStyle w:val="StyleBoldUnderline"/>
        </w:rPr>
        <w:t xml:space="preserve"> of data in the SIGINT System at any given time</w:t>
      </w:r>
      <w:r>
        <w:t xml:space="preserve">. How much is that? </w:t>
      </w:r>
      <w:r w:rsidRPr="002A2E9F">
        <w:rPr>
          <w:rStyle w:val="StyleBoldUnderline"/>
        </w:rPr>
        <w:t>That's equal to 20 million 4-drawer filing cabinets. How many cabinets per analyst is that?? By</w:t>
      </w:r>
      <w:r w:rsidRPr="00442578">
        <w:rPr>
          <w:rStyle w:val="StyleBoldUnderline"/>
        </w:rPr>
        <w:t xml:space="preserve"> the end of this year, we</w:t>
      </w:r>
      <w:r>
        <w:rPr>
          <w:rStyle w:val="StyleBoldUnderline"/>
        </w:rPr>
        <w:t xml:space="preserve">'ll have </w:t>
      </w:r>
      <w:r w:rsidRPr="002A2E9F">
        <w:rPr>
          <w:rStyle w:val="Emphasis"/>
        </w:rPr>
        <w:t>1 terabyte</w:t>
      </w:r>
      <w:r>
        <w:rPr>
          <w:rStyle w:val="StyleBoldUnderline"/>
        </w:rPr>
        <w:t xml:space="preserve"> of data </w:t>
      </w:r>
      <w:r w:rsidRPr="002A2E9F">
        <w:rPr>
          <w:rStyle w:val="Emphasis"/>
        </w:rPr>
        <w:t>per second</w:t>
      </w:r>
      <w:r w:rsidRPr="00442578">
        <w:rPr>
          <w:rStyle w:val="StyleBoldUnderline"/>
        </w:rPr>
        <w:t xml:space="preserve"> coming in. You can't crank that through the existing processes and be effective.</w:t>
      </w:r>
    </w:p>
    <w:p w14:paraId="22DB6812" w14:textId="77777777" w:rsidR="00211082" w:rsidRDefault="00211082" w:rsidP="00211082">
      <w:r>
        <w:t>Q: (U) ...</w:t>
      </w:r>
      <w:r w:rsidRPr="00442578">
        <w:t xml:space="preserve">So </w:t>
      </w:r>
      <w:r w:rsidRPr="00442578">
        <w:rPr>
          <w:rStyle w:val="StyleBoldUnderline"/>
        </w:rPr>
        <w:t>it's a matter of volume?</w:t>
      </w:r>
    </w:p>
    <w:p w14:paraId="56343C06" w14:textId="77777777" w:rsidR="00211082" w:rsidRDefault="00211082" w:rsidP="00211082">
      <w:r>
        <w:t xml:space="preserve">A: (S//SI//REL) </w:t>
      </w:r>
      <w:r w:rsidRPr="002A2E9F">
        <w:rPr>
          <w:rStyle w:val="Emphasis"/>
        </w:rPr>
        <w:t>Not volume alone</w:t>
      </w:r>
      <w:r w:rsidRPr="00442578">
        <w:rPr>
          <w:rStyle w:val="StyleBoldUnderline"/>
        </w:rPr>
        <w:t xml:space="preserve">, but also complexity. We need to piece together the data. It's </w:t>
      </w:r>
      <w:r w:rsidRPr="00442578">
        <w:rPr>
          <w:rStyle w:val="Emphasis"/>
        </w:rPr>
        <w:t>impossible</w:t>
      </w:r>
      <w:r w:rsidRPr="00442578">
        <w:rPr>
          <w:rStyle w:val="StyleBoldUnderline"/>
        </w:rPr>
        <w:t xml:space="preserve"> to do that using traditional methods. Strong selectors - like phone numbers - will become a thing of the past. It used to be that if you had a target's number, you could follow it for most of your career. Not anymore</w:t>
      </w:r>
      <w:r>
        <w:t xml:space="preserve">. My daughter doesn't even make phone calls, and many targets do the same. Also, </w:t>
      </w:r>
      <w:r w:rsidRPr="00442578">
        <w:rPr>
          <w:rStyle w:val="StyleBoldUnderline"/>
        </w:rPr>
        <w:t xml:space="preserve">the commercial market demands privacy, and this will drive our targets to go encrypted, maybe into </w:t>
      </w:r>
      <w:proofErr w:type="spellStart"/>
      <w:r w:rsidRPr="00442578">
        <w:rPr>
          <w:rStyle w:val="StyleBoldUnderline"/>
        </w:rPr>
        <w:t>unexploitable</w:t>
      </w:r>
      <w:proofErr w:type="spellEnd"/>
      <w:r w:rsidRPr="00442578">
        <w:rPr>
          <w:rStyle w:val="StyleBoldUnderline"/>
        </w:rPr>
        <w:t xml:space="preserve"> realms</w:t>
      </w:r>
      <w:r>
        <w:t xml:space="preserve">. Our nation needs us to look for patterns surrounding a particular spot on Earth and make the connections - who can do that if not us? </w:t>
      </w:r>
      <w:r w:rsidRPr="002A2E9F">
        <w:rPr>
          <w:rStyle w:val="StyleBoldUnderline"/>
        </w:rPr>
        <w:t>And we can't do it using traditional methods.</w:t>
      </w:r>
    </w:p>
    <w:p w14:paraId="2CEFA8F1" w14:textId="77777777" w:rsidR="00211082" w:rsidRDefault="00211082" w:rsidP="00211082">
      <w:r>
        <w:t>Q: (U) Looking into the future, is there anything that especially worries you? ...An eventuality (internal or external) that would make it hard for A&amp;P to continue to put out quality intelligence?</w:t>
      </w:r>
    </w:p>
    <w:p w14:paraId="0130FB93" w14:textId="77777777" w:rsidR="00211082" w:rsidRDefault="00211082" w:rsidP="00211082">
      <w:r>
        <w:t xml:space="preserve">A: (U//FOUO) </w:t>
      </w:r>
      <w:r w:rsidRPr="00442578">
        <w:rPr>
          <w:rStyle w:val="StyleBoldUnderline"/>
        </w:rPr>
        <w:t xml:space="preserve">I'm worried that we have so much good stuff that we could lock down analysts and have them just producing product, and </w:t>
      </w:r>
      <w:r w:rsidRPr="00442578">
        <w:rPr>
          <w:rStyle w:val="Emphasis"/>
        </w:rPr>
        <w:t>something would jump out and surprise us</w:t>
      </w:r>
      <w:r w:rsidRPr="00442578">
        <w:rPr>
          <w:rStyle w:val="StyleBoldUnderline"/>
        </w:rPr>
        <w:t>.</w:t>
      </w:r>
      <w:r>
        <w:t xml:space="preserve"> So we need the discipline to invest in the wild and the unknowns.</w:t>
      </w:r>
    </w:p>
    <w:p w14:paraId="4F2FD798" w14:textId="77777777" w:rsidR="00211082" w:rsidRDefault="00211082" w:rsidP="00624342">
      <w:pPr>
        <w:pStyle w:val="Heading4"/>
      </w:pPr>
      <w:r>
        <w:t>SIGINT is uniquely key to the war on terror</w:t>
      </w:r>
    </w:p>
    <w:p w14:paraId="796ECDF7" w14:textId="77777777" w:rsidR="00211082" w:rsidRPr="008C5BD6" w:rsidRDefault="00211082" w:rsidP="00211082">
      <w:pPr>
        <w:rPr>
          <w:rStyle w:val="StyleStyleBold12pt"/>
        </w:rPr>
      </w:pPr>
      <w:proofErr w:type="spellStart"/>
      <w:r w:rsidRPr="008C5BD6">
        <w:rPr>
          <w:rStyle w:val="StyleStyleBold12pt"/>
        </w:rPr>
        <w:t>Shea</w:t>
      </w:r>
      <w:proofErr w:type="spellEnd"/>
      <w:r w:rsidRPr="008C5BD6">
        <w:rPr>
          <w:rStyle w:val="StyleStyleBold12pt"/>
        </w:rPr>
        <w:t>, 11</w:t>
      </w:r>
    </w:p>
    <w:p w14:paraId="2AE069AE" w14:textId="77777777" w:rsidR="00211082" w:rsidRDefault="00211082" w:rsidP="00211082">
      <w:r>
        <w:t xml:space="preserve">Teresa </w:t>
      </w:r>
      <w:proofErr w:type="spellStart"/>
      <w:r>
        <w:t>Shea</w:t>
      </w:r>
      <w:proofErr w:type="spellEnd"/>
      <w:r>
        <w:t xml:space="preserve">, director of the Signals Intelligence Directorate, “(U) SIGINT Year in Review, November 2011,” 11/22/11, </w:t>
      </w:r>
      <w:hyperlink r:id="rId63" w:history="1">
        <w:r w:rsidRPr="00BA367C">
          <w:rPr>
            <w:rStyle w:val="Hyperlink"/>
          </w:rPr>
          <w:t>https://firstlook.org/theintercept/document/2015/05/18/sidtoday-2011-review/</w:t>
        </w:r>
      </w:hyperlink>
      <w:r>
        <w:t xml:space="preserve"> // IS</w:t>
      </w:r>
    </w:p>
    <w:p w14:paraId="7E42EFE1" w14:textId="77777777" w:rsidR="00211082" w:rsidRDefault="00211082" w:rsidP="00211082">
      <w:r>
        <w:t xml:space="preserve">(S//S1//RHL) </w:t>
      </w:r>
      <w:r w:rsidRPr="008C5BD6">
        <w:rPr>
          <w:rStyle w:val="StyleBoldUnderline"/>
        </w:rPr>
        <w:t>This has been a milestone year in the war on terrorism. Certainly the most powerful and enduring accomplishment was the successful strike against Osama Bin Laden. For nearly a decade a dedicated group of SIG</w:t>
      </w:r>
      <w:r>
        <w:rPr>
          <w:rStyle w:val="StyleBoldUnderline"/>
        </w:rPr>
        <w:t>I</w:t>
      </w:r>
      <w:r w:rsidRPr="008C5BD6">
        <w:rPr>
          <w:rStyle w:val="StyleBoldUnderline"/>
        </w:rPr>
        <w:t>NT</w:t>
      </w:r>
      <w:r>
        <w:t xml:space="preserve"> </w:t>
      </w:r>
      <w:r w:rsidRPr="008C5BD6">
        <w:rPr>
          <w:rStyle w:val="StyleBoldUnderline"/>
        </w:rPr>
        <w:t>professionals would not let go of the search</w:t>
      </w:r>
      <w:r>
        <w:t xml:space="preserve">, and </w:t>
      </w:r>
      <w:r w:rsidRPr="008C5BD6">
        <w:rPr>
          <w:rStyle w:val="Emphasis"/>
        </w:rPr>
        <w:t>their persistence paid off</w:t>
      </w:r>
      <w:r>
        <w:t xml:space="preserve"> in substantive contributions at critical points on the road to Abbottabad. In the end many of you brought your expertise to bear in the final weeks and hours, resulting in a tremendous outcome in our counterterrorism efforts. </w:t>
      </w:r>
      <w:r w:rsidRPr="008C5BD6">
        <w:rPr>
          <w:rStyle w:val="StyleBoldUnderline"/>
        </w:rPr>
        <w:t xml:space="preserve">Even then you didn’t rest on your laurels: you played a significant supporting role a few months later in the operations against </w:t>
      </w:r>
      <w:proofErr w:type="spellStart"/>
      <w:r w:rsidRPr="008C5BD6">
        <w:rPr>
          <w:rStyle w:val="StyleBoldUnderline"/>
        </w:rPr>
        <w:t>Atiyah</w:t>
      </w:r>
      <w:proofErr w:type="spellEnd"/>
      <w:r w:rsidRPr="008C5BD6">
        <w:rPr>
          <w:rStyle w:val="StyleBoldUnderline"/>
        </w:rPr>
        <w:t xml:space="preserve"> </w:t>
      </w:r>
      <w:proofErr w:type="spellStart"/>
      <w:r w:rsidRPr="008C5BD6">
        <w:rPr>
          <w:rStyle w:val="StyleBoldUnderline"/>
        </w:rPr>
        <w:t>abd</w:t>
      </w:r>
      <w:proofErr w:type="spellEnd"/>
      <w:r w:rsidRPr="008C5BD6">
        <w:rPr>
          <w:rStyle w:val="StyleBoldUnderline"/>
        </w:rPr>
        <w:t xml:space="preserve">-Rahman </w:t>
      </w:r>
      <w:r w:rsidRPr="008C5BD6">
        <w:rPr>
          <w:rStyle w:val="Emphasis"/>
        </w:rPr>
        <w:t>in Pakistan</w:t>
      </w:r>
      <w:r w:rsidRPr="008C5BD6">
        <w:rPr>
          <w:rStyle w:val="StyleBoldUnderline"/>
        </w:rPr>
        <w:t xml:space="preserve"> and Anwar al-</w:t>
      </w:r>
      <w:proofErr w:type="spellStart"/>
      <w:r w:rsidRPr="008C5BD6">
        <w:rPr>
          <w:rStyle w:val="StyleBoldUnderline"/>
        </w:rPr>
        <w:t>Awlaqi</w:t>
      </w:r>
      <w:proofErr w:type="spellEnd"/>
      <w:r w:rsidRPr="008C5BD6">
        <w:rPr>
          <w:rStyle w:val="StyleBoldUnderline"/>
        </w:rPr>
        <w:t xml:space="preserve"> </w:t>
      </w:r>
      <w:r w:rsidRPr="008C5BD6">
        <w:rPr>
          <w:rStyle w:val="Emphasis"/>
        </w:rPr>
        <w:t>in Yemen</w:t>
      </w:r>
      <w:r w:rsidRPr="008C5BD6">
        <w:rPr>
          <w:rStyle w:val="StyleBoldUnderline"/>
        </w:rPr>
        <w:t>. Key targets continue to be removed from the battlefield as a result of your outstanding SIGINT contributions</w:t>
      </w:r>
      <w:r>
        <w:t>.</w:t>
      </w:r>
    </w:p>
    <w:p w14:paraId="00EB61CE" w14:textId="74DFAA7F" w:rsidR="003B116E" w:rsidRDefault="003B116E" w:rsidP="003B116E">
      <w:pPr>
        <w:pStyle w:val="Heading3"/>
      </w:pPr>
      <w:proofErr w:type="spellStart"/>
      <w:proofErr w:type="gramStart"/>
      <w:r>
        <w:t>ptx</w:t>
      </w:r>
      <w:proofErr w:type="spellEnd"/>
      <w:proofErr w:type="gramEnd"/>
      <w:r>
        <w:t xml:space="preserve"> </w:t>
      </w:r>
      <w:proofErr w:type="spellStart"/>
      <w:r>
        <w:t>nb</w:t>
      </w:r>
      <w:proofErr w:type="spellEnd"/>
    </w:p>
    <w:p w14:paraId="6113DB00" w14:textId="77777777" w:rsidR="003B116E" w:rsidRPr="00980E66" w:rsidRDefault="003B116E" w:rsidP="00624342">
      <w:pPr>
        <w:pStyle w:val="Heading4"/>
      </w:pPr>
      <w:r>
        <w:t>Only the CP avoids the link to politics – the NSA can reform itself</w:t>
      </w:r>
    </w:p>
    <w:p w14:paraId="51C56D8F" w14:textId="77777777" w:rsidR="003B116E" w:rsidRPr="00980E66" w:rsidRDefault="003B116E" w:rsidP="003B116E">
      <w:pPr>
        <w:rPr>
          <w:rStyle w:val="StyleStyleBold12pt"/>
        </w:rPr>
      </w:pPr>
      <w:r w:rsidRPr="00980E66">
        <w:rPr>
          <w:rStyle w:val="StyleStyleBold12pt"/>
        </w:rPr>
        <w:t>NSA, 9</w:t>
      </w:r>
    </w:p>
    <w:p w14:paraId="1E08F519" w14:textId="77777777" w:rsidR="003B116E" w:rsidRDefault="003B116E" w:rsidP="003B116E">
      <w:r>
        <w:t xml:space="preserve">NSA, “About NSA: Mission,” 1/15/09 </w:t>
      </w:r>
      <w:hyperlink r:id="rId64" w:history="1">
        <w:r w:rsidRPr="00BA367C">
          <w:rPr>
            <w:rStyle w:val="Hyperlink"/>
          </w:rPr>
          <w:t>https://www.nsa.gov/about/mission/index.shtml //</w:t>
        </w:r>
      </w:hyperlink>
      <w:r>
        <w:t xml:space="preserve"> IS</w:t>
      </w:r>
    </w:p>
    <w:p w14:paraId="58AF7402" w14:textId="77777777" w:rsidR="003B116E" w:rsidRPr="00980E66" w:rsidRDefault="003B116E" w:rsidP="003B116E">
      <w:pPr>
        <w:rPr>
          <w:u w:val="single"/>
        </w:rPr>
      </w:pPr>
      <w:r w:rsidRPr="00980E66">
        <w:rPr>
          <w:rStyle w:val="StyleBoldUnderline"/>
        </w:rPr>
        <w:t>Executive Order 12333, originally issued 4 December 1981, delineates the NSA/CSS roles and responsibilities. In part, the Director, NSA/Chief, CSS is charged to:</w:t>
      </w:r>
    </w:p>
    <w:p w14:paraId="5E0245D8" w14:textId="77777777" w:rsidR="003B116E" w:rsidRDefault="003B116E" w:rsidP="003B116E">
      <w:r>
        <w:t>Collect (including through clandestine means), process, analyze, produce, and disseminate signals intelligence information and data for foreign intelligence and counterintelligence purposes to support national and departmental missions;</w:t>
      </w:r>
    </w:p>
    <w:p w14:paraId="183E567F" w14:textId="77777777" w:rsidR="003B116E" w:rsidRDefault="003B116E" w:rsidP="003B116E">
      <w:r w:rsidRPr="00980E66">
        <w:rPr>
          <w:rStyle w:val="StyleBoldUnderline"/>
        </w:rPr>
        <w:t>Act as the National Manager for National Security Systems</w:t>
      </w:r>
      <w:r>
        <w:t xml:space="preserve"> as established in law and policy, and in this capacity be responsible to the Secretary of Defense and to the Director, National Intelligence;</w:t>
      </w:r>
    </w:p>
    <w:p w14:paraId="2A89169D" w14:textId="77777777" w:rsidR="003B116E" w:rsidRPr="00980E66" w:rsidRDefault="003B116E" w:rsidP="003B116E">
      <w:pPr>
        <w:rPr>
          <w:rStyle w:val="StyleBoldUnderline"/>
        </w:rPr>
      </w:pPr>
      <w:r w:rsidRPr="00980E66">
        <w:rPr>
          <w:rStyle w:val="StyleBoldUnderline"/>
        </w:rPr>
        <w:t>Prescribe security regulations covering operating practices, including the transmission, handling, and distribution of signals intelligence and communications security material within and among the elements under control of the Director of the National Security Agency, and exercise the necessary supervisory control to ensure compliance with the regulations.</w:t>
      </w:r>
    </w:p>
    <w:p w14:paraId="68353BA8" w14:textId="77777777" w:rsidR="003B116E" w:rsidRPr="008C1B2E" w:rsidRDefault="003B116E" w:rsidP="003B116E"/>
    <w:p w14:paraId="5D3E85D4" w14:textId="77777777" w:rsidR="003B116E" w:rsidRPr="005C2A7A" w:rsidRDefault="003B116E" w:rsidP="003B116E"/>
    <w:p w14:paraId="5437D638" w14:textId="77777777" w:rsidR="003B116E" w:rsidRPr="00BA44AF" w:rsidRDefault="003B116E" w:rsidP="00624342">
      <w:pPr>
        <w:pStyle w:val="Heading4"/>
      </w:pPr>
      <w:r>
        <w:t>NSA reform doesn’t require debate – empirics</w:t>
      </w:r>
      <w:r>
        <w:tab/>
      </w:r>
    </w:p>
    <w:p w14:paraId="7D22052C" w14:textId="77777777" w:rsidR="003B116E" w:rsidRPr="00BA44AF" w:rsidRDefault="003B116E" w:rsidP="003B116E">
      <w:pPr>
        <w:rPr>
          <w:rStyle w:val="StyleStyleBold12pt"/>
        </w:rPr>
      </w:pPr>
      <w:r w:rsidRPr="00BA44AF">
        <w:rPr>
          <w:rStyle w:val="StyleStyleBold12pt"/>
        </w:rPr>
        <w:t xml:space="preserve">Savage et al., 15 </w:t>
      </w:r>
    </w:p>
    <w:p w14:paraId="1D2D593B" w14:textId="77777777" w:rsidR="003B116E" w:rsidRPr="00BA44AF" w:rsidRDefault="003B116E" w:rsidP="003B116E">
      <w:r>
        <w:t xml:space="preserve">Charlie Savage, Julia </w:t>
      </w:r>
      <w:proofErr w:type="spellStart"/>
      <w:r>
        <w:t>Angwin</w:t>
      </w:r>
      <w:proofErr w:type="spellEnd"/>
      <w:r>
        <w:t xml:space="preserve">, Jeff Larson, and Henrik </w:t>
      </w:r>
      <w:proofErr w:type="spellStart"/>
      <w:r>
        <w:t>Molte</w:t>
      </w:r>
      <w:proofErr w:type="spellEnd"/>
      <w:r>
        <w:t xml:space="preserve">, *Washington correspondent for The New York Times, “Hunting for Hackers, N.S.A. Secretly Expands Internet Spying at U.S. Border,” The New York Times, 6/4/15, </w:t>
      </w:r>
      <w:hyperlink r:id="rId65" w:history="1">
        <w:r w:rsidRPr="00BA367C">
          <w:rPr>
            <w:rStyle w:val="Hyperlink"/>
          </w:rPr>
          <w:t>http://www.nytimes.com/2015/06/05/us/hunting-for-hackers-nsa-secretly-expands-internet-spying-at-us-border.html //</w:t>
        </w:r>
      </w:hyperlink>
      <w:r>
        <w:t xml:space="preserve"> IS</w:t>
      </w:r>
    </w:p>
    <w:p w14:paraId="6FC4E3CE" w14:textId="77777777" w:rsidR="003B116E" w:rsidRDefault="003B116E" w:rsidP="003B116E">
      <w:r>
        <w:t xml:space="preserve">WASHINGTON — </w:t>
      </w:r>
      <w:r w:rsidRPr="00BA44AF">
        <w:rPr>
          <w:rStyle w:val="StyleBoldUnderline"/>
        </w:rPr>
        <w:t xml:space="preserve">Without public notice </w:t>
      </w:r>
      <w:r w:rsidRPr="00BA44AF">
        <w:rPr>
          <w:rStyle w:val="Emphasis"/>
        </w:rPr>
        <w:t>or debate</w:t>
      </w:r>
      <w:r w:rsidRPr="00BA44AF">
        <w:rPr>
          <w:rStyle w:val="StyleBoldUnderline"/>
        </w:rPr>
        <w:t>, the Obama administration has expanded the National Security Agency‘s warrantless surveillance of Americans’ international Internet traffic to search for evidence of malicious computer hacking</w:t>
      </w:r>
      <w:r>
        <w:t xml:space="preserve">, according to classified N.S.A. documents. In </w:t>
      </w:r>
      <w:r w:rsidRPr="00BA44AF">
        <w:rPr>
          <w:rStyle w:val="StyleBoldUnderline"/>
        </w:rPr>
        <w:t>mid-2012, Justice Department lawyers wrote two secret memos permitting the spy agency to begin hunting on Internet cables, without a warrant and on American soil, for data linked to computer intrusions originating abroad — including traffic that flows to suspicious Internet addresses or contains malware, the documents show</w:t>
      </w:r>
      <w:r>
        <w:t xml:space="preserve">. </w:t>
      </w:r>
    </w:p>
    <w:p w14:paraId="25BABF28" w14:textId="3ABDD32B" w:rsidR="007D0D05" w:rsidRDefault="007D0D05" w:rsidP="00CC6006">
      <w:pPr>
        <w:pStyle w:val="Heading2"/>
      </w:pPr>
      <w:r>
        <w:t>Yahoo CP</w:t>
      </w:r>
    </w:p>
    <w:p w14:paraId="4FFE2B56" w14:textId="50980E59" w:rsidR="007D0D05" w:rsidRDefault="007D0D05" w:rsidP="007D0D05">
      <w:pPr>
        <w:pStyle w:val="Heading3"/>
      </w:pPr>
      <w:r>
        <w:t>1nc</w:t>
      </w:r>
    </w:p>
    <w:p w14:paraId="1F5AFC0E" w14:textId="77777777" w:rsidR="007D0D05" w:rsidRDefault="007D0D05" w:rsidP="00624342">
      <w:pPr>
        <w:pStyle w:val="Heading4"/>
      </w:pPr>
      <w:r>
        <w:t>Text: The National Security Agency should partially throttle its data collected from Yahoo.</w:t>
      </w:r>
    </w:p>
    <w:p w14:paraId="008459FD" w14:textId="77777777" w:rsidR="007D0D05" w:rsidRDefault="007D0D05" w:rsidP="00624342">
      <w:pPr>
        <w:pStyle w:val="Heading4"/>
      </w:pPr>
      <w:r>
        <w:t>That eases information overload that cripples counterterrorism</w:t>
      </w:r>
    </w:p>
    <w:p w14:paraId="707CFB86" w14:textId="77777777" w:rsidR="007D0D05" w:rsidRDefault="007D0D05" w:rsidP="007D0D05">
      <w:pPr>
        <w:rPr>
          <w:rStyle w:val="StyleStyleBold12pt"/>
        </w:rPr>
      </w:pPr>
      <w:proofErr w:type="spellStart"/>
      <w:r>
        <w:rPr>
          <w:rStyle w:val="StyleStyleBold12pt"/>
        </w:rPr>
        <w:t>Stanganelli</w:t>
      </w:r>
      <w:proofErr w:type="spellEnd"/>
      <w:r>
        <w:rPr>
          <w:rStyle w:val="StyleStyleBold12pt"/>
        </w:rPr>
        <w:t>, 13</w:t>
      </w:r>
    </w:p>
    <w:p w14:paraId="05CA41DD" w14:textId="77777777" w:rsidR="007D0D05" w:rsidRPr="009F1DDA" w:rsidRDefault="007D0D05" w:rsidP="007D0D05">
      <w:r>
        <w:t xml:space="preserve">(Joe, Founder &amp; Principal, Beacon Hill Law, JD in Law from Suffolk University Law School, Crew Leader Asst., Vacant-Delete Check of US Census Bureau, 11-13-13, All Analytics, “Thinking on NSA Excess &amp; Enterprise Implications”, </w:t>
      </w:r>
      <w:hyperlink r:id="rId66" w:history="1">
        <w:r w:rsidRPr="00CF7999">
          <w:rPr>
            <w:rStyle w:val="Hyperlink"/>
          </w:rPr>
          <w:t>http://www.allanalytics.com/author.asp?section_id=1437&amp;doc_id=269514</w:t>
        </w:r>
      </w:hyperlink>
      <w:r>
        <w:t>, amp)</w:t>
      </w:r>
    </w:p>
    <w:p w14:paraId="3B4D75CE" w14:textId="77777777" w:rsidR="007D0D05" w:rsidRDefault="007D0D05" w:rsidP="007D0D05">
      <w:r w:rsidRPr="009F1DDA">
        <w:rPr>
          <w:rStyle w:val="StyleBoldUnderline"/>
        </w:rPr>
        <w:t xml:space="preserve">Documents received by The Washington Post describe Muscular, an NSA effort that infiltrated Google and Yahoo networking traffic. Muscular gave </w:t>
      </w:r>
      <w:r>
        <w:t xml:space="preserve">NSA </w:t>
      </w:r>
      <w:r w:rsidRPr="009F1DDA">
        <w:rPr>
          <w:rStyle w:val="StyleBoldUnderline"/>
        </w:rPr>
        <w:t>analysts access to millions of emails</w:t>
      </w:r>
      <w:r>
        <w:t xml:space="preserve">, attachments, </w:t>
      </w:r>
      <w:r w:rsidRPr="009F1DDA">
        <w:rPr>
          <w:rStyle w:val="StyleBoldUnderline"/>
        </w:rPr>
        <w:t>and other web communications each day -– including entire Yahoo mailboxes</w:t>
      </w:r>
      <w:r>
        <w:t>.</w:t>
      </w:r>
    </w:p>
    <w:p w14:paraId="25AD345B" w14:textId="77777777" w:rsidR="007D0D05" w:rsidRDefault="007D0D05" w:rsidP="007D0D05">
      <w:r w:rsidRPr="009F1DDA">
        <w:rPr>
          <w:rStyle w:val="StyleBoldUnderline"/>
        </w:rPr>
        <w:t>The NSA needed to develop new filtering and distribution systems to process this data mother lode</w:t>
      </w:r>
      <w:r>
        <w:t xml:space="preserve">, as indicated in the documents. </w:t>
      </w:r>
      <w:r w:rsidRPr="009F1DDA">
        <w:rPr>
          <w:rStyle w:val="StyleBoldUnderline"/>
        </w:rPr>
        <w:t>Even with these systems, the new data</w:t>
      </w:r>
      <w:r>
        <w:t xml:space="preserve"> (particularly from Yahoo) </w:t>
      </w:r>
      <w:r w:rsidRPr="009F1DDA">
        <w:rPr>
          <w:rStyle w:val="StyleBoldUnderline"/>
        </w:rPr>
        <w:t>proved too much to handle</w:t>
      </w:r>
      <w:r>
        <w:t xml:space="preserve">. Yahoo </w:t>
      </w:r>
      <w:r w:rsidRPr="009F1DDA">
        <w:rPr>
          <w:rStyle w:val="StyleBoldUnderline"/>
        </w:rPr>
        <w:t xml:space="preserve">email began to account for approximately 25 percent of daily data </w:t>
      </w:r>
      <w:r>
        <w:t xml:space="preserve">being </w:t>
      </w:r>
      <w:r w:rsidRPr="009F1DDA">
        <w:rPr>
          <w:rStyle w:val="StyleBoldUnderline"/>
        </w:rPr>
        <w:t>processed</w:t>
      </w:r>
      <w:r>
        <w:t xml:space="preserve"> by the NSA's main analytics platform for intercepted Internet traffic. </w:t>
      </w:r>
      <w:r w:rsidRPr="009F1DDA">
        <w:rPr>
          <w:rStyle w:val="StyleBoldUnderline"/>
        </w:rPr>
        <w:t>Most</w:t>
      </w:r>
      <w:r>
        <w:t xml:space="preserve"> of the data </w:t>
      </w:r>
      <w:r w:rsidRPr="009F1DDA">
        <w:rPr>
          <w:rStyle w:val="StyleBoldUnderline"/>
        </w:rPr>
        <w:t xml:space="preserve">was more than six months old and </w:t>
      </w:r>
      <w:r w:rsidRPr="009F1DDA">
        <w:t>virtually</w:t>
      </w:r>
      <w:r>
        <w:t xml:space="preserve"> </w:t>
      </w:r>
      <w:r w:rsidRPr="009F1DDA">
        <w:rPr>
          <w:rStyle w:val="StyleBoldUnderline"/>
        </w:rPr>
        <w:t xml:space="preserve">useless. </w:t>
      </w:r>
      <w:r w:rsidRPr="009F1DDA">
        <w:rPr>
          <w:rStyle w:val="Emphasis"/>
        </w:rPr>
        <w:t>Analysts became so frustrated that they requested "partial throttling" of Yahoo data</w:t>
      </w:r>
      <w:r>
        <w:t>.</w:t>
      </w:r>
    </w:p>
    <w:p w14:paraId="00BE5CB5" w14:textId="77777777" w:rsidR="007D0D05" w:rsidRDefault="007D0D05" w:rsidP="007D0D05">
      <w:r>
        <w:t xml:space="preserve">"Numerous </w:t>
      </w:r>
      <w:r w:rsidRPr="009F1DDA">
        <w:rPr>
          <w:rStyle w:val="StyleBoldUnderline"/>
        </w:rPr>
        <w:t>target offices have complained about this collection 'diluting' their workflow," according to one NSA document. "The sheer volume" of data is unjustified by its "relatively small intelligence value</w:t>
      </w:r>
      <w:r>
        <w:t>."</w:t>
      </w:r>
    </w:p>
    <w:p w14:paraId="21F73079" w14:textId="77777777" w:rsidR="007D0D05" w:rsidRDefault="007D0D05" w:rsidP="007D0D05">
      <w:r>
        <w:t>Other NSA data mining programs have overwhelmed the agency, as reported elsewhere. When spammers hacked a target Yahoo account last year, the account's address book blew up with irrelevant email addresses. Consequently, the NSA had to limit its address book data collection efforts to only Facebook contacts.</w:t>
      </w:r>
    </w:p>
    <w:p w14:paraId="230B4596" w14:textId="77777777" w:rsidR="007D0D05" w:rsidRDefault="007D0D05" w:rsidP="007D0D05">
      <w:r>
        <w:t xml:space="preserve">These </w:t>
      </w:r>
      <w:r w:rsidRPr="009F1DDA">
        <w:rPr>
          <w:rStyle w:val="StyleBoldUnderline"/>
        </w:rPr>
        <w:t>broad data sweeps have been significantly less successful than the NSA's more targeted operations</w:t>
      </w:r>
      <w:r>
        <w:t xml:space="preserve">. In an interview with the Daily Caller, </w:t>
      </w:r>
      <w:r w:rsidRPr="009F1DDA">
        <w:rPr>
          <w:rStyle w:val="StyleBoldUnderline"/>
        </w:rPr>
        <w:t xml:space="preserve">former NSA official </w:t>
      </w:r>
      <w:r>
        <w:t xml:space="preserve">William </w:t>
      </w:r>
      <w:proofErr w:type="spellStart"/>
      <w:r w:rsidRPr="009F1DDA">
        <w:rPr>
          <w:rStyle w:val="StyleBoldUnderline"/>
        </w:rPr>
        <w:t>Binney</w:t>
      </w:r>
      <w:proofErr w:type="spellEnd"/>
      <w:r w:rsidRPr="009F1DDA">
        <w:rPr>
          <w:rStyle w:val="StyleBoldUnderline"/>
        </w:rPr>
        <w:t xml:space="preserve"> said the NSA's inefficient big data processes crippled its ability to react to a tipoff about </w:t>
      </w:r>
      <w:proofErr w:type="spellStart"/>
      <w:r>
        <w:t>Tamerlan</w:t>
      </w:r>
      <w:proofErr w:type="spellEnd"/>
      <w:r>
        <w:t xml:space="preserve"> </w:t>
      </w:r>
      <w:proofErr w:type="spellStart"/>
      <w:r w:rsidRPr="009F1DDA">
        <w:rPr>
          <w:rStyle w:val="StyleBoldUnderline"/>
        </w:rPr>
        <w:t>Tsarnaev</w:t>
      </w:r>
      <w:proofErr w:type="spellEnd"/>
      <w:r w:rsidRPr="009F1DDA">
        <w:rPr>
          <w:rStyle w:val="StyleBoldUnderline"/>
        </w:rPr>
        <w:t xml:space="preserve"> -– info</w:t>
      </w:r>
      <w:r w:rsidRPr="009F1DDA">
        <w:t xml:space="preserve">rmation </w:t>
      </w:r>
      <w:r w:rsidRPr="009F1DDA">
        <w:rPr>
          <w:rStyle w:val="StyleBoldUnderline"/>
        </w:rPr>
        <w:t xml:space="preserve">that could have curtailed the Boston </w:t>
      </w:r>
      <w:r w:rsidRPr="009F1DDA">
        <w:t>Marathon</w:t>
      </w:r>
      <w:r w:rsidRPr="009F1DDA">
        <w:rPr>
          <w:rStyle w:val="StyleBoldUnderline"/>
        </w:rPr>
        <w:t xml:space="preserve"> bombing</w:t>
      </w:r>
      <w:r>
        <w:t>.</w:t>
      </w:r>
    </w:p>
    <w:p w14:paraId="0279503E" w14:textId="77777777" w:rsidR="007D0D05" w:rsidRDefault="007D0D05" w:rsidP="007D0D05">
      <w:r w:rsidRPr="009F1DDA">
        <w:rPr>
          <w:rStyle w:val="StyleBoldUnderline"/>
        </w:rPr>
        <w:t xml:space="preserve">They're making themselves dysfunctional </w:t>
      </w:r>
      <w:r w:rsidRPr="009F1DDA">
        <w:t xml:space="preserve">by collecting all of this data. </w:t>
      </w:r>
      <w:r w:rsidRPr="009F1DDA">
        <w:rPr>
          <w:rStyle w:val="StyleBoldUnderline"/>
        </w:rPr>
        <w:t>They've got so much collection capability but they can't do everything</w:t>
      </w:r>
      <w:r>
        <w:t xml:space="preserve">… </w:t>
      </w:r>
      <w:r w:rsidRPr="009F1DDA">
        <w:rPr>
          <w:rStyle w:val="StyleBoldUnderline"/>
        </w:rPr>
        <w:t>The</w:t>
      </w:r>
      <w:r>
        <w:t xml:space="preserve"> basic </w:t>
      </w:r>
      <w:r w:rsidRPr="009F1DDA">
        <w:rPr>
          <w:rStyle w:val="StyleBoldUnderline"/>
        </w:rPr>
        <w:t>problem is they can't figure out what they have, so they store it all in the hope that down the road they might figure something out and</w:t>
      </w:r>
      <w:r>
        <w:t xml:space="preserve"> they can </w:t>
      </w:r>
      <w:r w:rsidRPr="009F1DDA">
        <w:rPr>
          <w:rStyle w:val="StyleBoldUnderline"/>
        </w:rPr>
        <w:t>go back and figure out what's happening</w:t>
      </w:r>
      <w:r>
        <w:t xml:space="preserve"> and what people did.</w:t>
      </w:r>
    </w:p>
    <w:p w14:paraId="030813F6" w14:textId="77777777" w:rsidR="007D0D05" w:rsidRDefault="007D0D05" w:rsidP="007D0D05">
      <w:r>
        <w:t xml:space="preserve">Still, the White House and other </w:t>
      </w:r>
      <w:r w:rsidRPr="009F1DDA">
        <w:t>government departments and agencies place the NSA under what The New York Times calls an intense "pre</w:t>
      </w:r>
      <w:r>
        <w:t>ssure to get everything" -- a pressure that has spawned a data obsession.</w:t>
      </w:r>
    </w:p>
    <w:p w14:paraId="67F26D64" w14:textId="77777777" w:rsidR="007D0D05" w:rsidRDefault="007D0D05" w:rsidP="007D0D05">
      <w:r>
        <w:t xml:space="preserve">The problem with this obsession is twofold. The first issue is the ROI of gathering haystacks -– </w:t>
      </w:r>
      <w:r w:rsidRPr="009F1DDA">
        <w:rPr>
          <w:rStyle w:val="StyleBoldUnderline"/>
        </w:rPr>
        <w:t>resources better spent elsewhere are diverted to</w:t>
      </w:r>
      <w:r>
        <w:t xml:space="preserve"> finding, </w:t>
      </w:r>
      <w:r w:rsidRPr="009F1DDA">
        <w:rPr>
          <w:rStyle w:val="StyleBoldUnderline"/>
        </w:rPr>
        <w:t>gathering</w:t>
      </w:r>
      <w:r>
        <w:t xml:space="preserve">, filtering, </w:t>
      </w:r>
      <w:r w:rsidRPr="009F1DDA">
        <w:rPr>
          <w:rStyle w:val="StyleBoldUnderline"/>
        </w:rPr>
        <w:t>and</w:t>
      </w:r>
      <w:r>
        <w:t xml:space="preserve"> ultimately throttling and </w:t>
      </w:r>
      <w:r w:rsidRPr="009F1DDA">
        <w:rPr>
          <w:rStyle w:val="StyleBoldUnderline"/>
        </w:rPr>
        <w:t>fixing oversized and under-relevant data</w:t>
      </w:r>
      <w:r>
        <w:t>.</w:t>
      </w:r>
    </w:p>
    <w:p w14:paraId="5A5B842E" w14:textId="77777777" w:rsidR="007D0D05" w:rsidRDefault="007D0D05" w:rsidP="007D0D05"/>
    <w:p w14:paraId="03EAB40D" w14:textId="77777777" w:rsidR="007D0D05" w:rsidRDefault="007D0D05" w:rsidP="00624342">
      <w:pPr>
        <w:pStyle w:val="Heading4"/>
      </w:pPr>
      <w:r>
        <w:t>Throttling Yahoo data alleviates overload</w:t>
      </w:r>
    </w:p>
    <w:p w14:paraId="5E0A1A4E" w14:textId="77777777" w:rsidR="007D0D05" w:rsidRDefault="007D0D05" w:rsidP="007D0D05">
      <w:pPr>
        <w:rPr>
          <w:rStyle w:val="StyleStyleBold12pt"/>
        </w:rPr>
      </w:pPr>
      <w:r>
        <w:rPr>
          <w:rStyle w:val="StyleStyleBold12pt"/>
        </w:rPr>
        <w:t>Gallagher, 13</w:t>
      </w:r>
    </w:p>
    <w:p w14:paraId="44A01C65" w14:textId="77777777" w:rsidR="007D0D05" w:rsidRPr="009F1DDA" w:rsidRDefault="007D0D05" w:rsidP="007D0D05">
      <w:r>
        <w:t xml:space="preserve">(Sean, Masters in Communication Design, Engineering Task Manager CBIS Federal, </w:t>
      </w:r>
      <w:proofErr w:type="spellStart"/>
      <w:r>
        <w:t>Ars</w:t>
      </w:r>
      <w:proofErr w:type="spellEnd"/>
      <w:r>
        <w:t xml:space="preserve"> </w:t>
      </w:r>
      <w:proofErr w:type="spellStart"/>
      <w:r>
        <w:t>Technica</w:t>
      </w:r>
      <w:proofErr w:type="spellEnd"/>
      <w:r>
        <w:t xml:space="preserve">, “How the NSA’s MUSCULAR tapped Google’s and Yahoo’s private networks”, </w:t>
      </w:r>
      <w:hyperlink r:id="rId67" w:history="1">
        <w:r w:rsidRPr="00CF7999">
          <w:rPr>
            <w:rStyle w:val="Hyperlink"/>
          </w:rPr>
          <w:t>http://arstechnica.com/information-technology/2013/10/how-the-nsas-muscular-tapped-googles-and-yahoos-private-networks/</w:t>
        </w:r>
      </w:hyperlink>
      <w:r>
        <w:t>, amp)</w:t>
      </w:r>
    </w:p>
    <w:p w14:paraId="4D6E2469" w14:textId="77777777" w:rsidR="007D0D05" w:rsidRDefault="007D0D05" w:rsidP="007D0D05">
      <w:r>
        <w:t>Forget the PRISM—go for the clear</w:t>
      </w:r>
    </w:p>
    <w:p w14:paraId="1577A232" w14:textId="77777777" w:rsidR="007D0D05" w:rsidRDefault="007D0D05" w:rsidP="007D0D05">
      <w:r w:rsidRPr="003B4885">
        <w:rPr>
          <w:rStyle w:val="StyleBoldUnderline"/>
        </w:rPr>
        <w:t>The NSA</w:t>
      </w:r>
      <w:r>
        <w:t xml:space="preserve"> already </w:t>
      </w:r>
      <w:r w:rsidRPr="003B4885">
        <w:rPr>
          <w:rStyle w:val="StyleBoldUnderline"/>
        </w:rPr>
        <w:t xml:space="preserve">has access to </w:t>
      </w:r>
      <w:r>
        <w:t xml:space="preserve">selected </w:t>
      </w:r>
      <w:r w:rsidRPr="003B4885">
        <w:rPr>
          <w:rStyle w:val="StyleBoldUnderline"/>
        </w:rPr>
        <w:t>content on Google and Yahoo through</w:t>
      </w:r>
      <w:r>
        <w:t xml:space="preserve"> its </w:t>
      </w:r>
      <w:r w:rsidRPr="003B4885">
        <w:rPr>
          <w:rStyle w:val="StyleBoldUnderline"/>
        </w:rPr>
        <w:t>PRISM</w:t>
      </w:r>
      <w:r>
        <w:t xml:space="preserve"> program, a collaborative effort with the FBI that compels cloud providers to turn over select information through a FISA warrant. And it collects huge quantities of raw Internet traffic at major network exchange points, allowing the agency to perform keyword searches in </w:t>
      </w:r>
      <w:proofErr w:type="spellStart"/>
      <w:r>
        <w:t>realtime</w:t>
      </w:r>
      <w:proofErr w:type="spellEnd"/>
      <w:r>
        <w:t xml:space="preserve"> against the content and metadata of individual Internet packets.</w:t>
      </w:r>
    </w:p>
    <w:p w14:paraId="299607AC" w14:textId="77777777" w:rsidR="007D0D05" w:rsidRDefault="007D0D05" w:rsidP="007D0D05">
      <w:r w:rsidRPr="003B4885">
        <w:t xml:space="preserve">But much of that raw traffic is encrypted, </w:t>
      </w:r>
      <w:r>
        <w:t>and the PRISM requests are relatively limited in scope. So the NSA went looking for a way to get the same sort of access to encrypted traffic to cloud providers that it had with unencrypted raw Internet traffic. The solution that the NSA and the GCHQ devised was to tap into the networks of the providers themselves as they crossed international borders.</w:t>
      </w:r>
    </w:p>
    <w:p w14:paraId="7BB10B1A" w14:textId="77777777" w:rsidR="007D0D05" w:rsidRDefault="007D0D05" w:rsidP="007D0D05">
      <w:r>
        <w:t>Google and Yahoo maintain a number of overseas data centers to serve their international customers, and Internet traffic to Google and Yahoo is typically routed to the closest data center to the user. The Web and other Internet servers that handle those requests generally communicate with users via a Secure Socket Layer (SSL) encrypted session and act as a gateway to other services running within the data center—in the case of Google, this includes services like Gmail message stores, search engines, Maps requests, and Google Drive documents. Within Google's internal network, these requests are passed unencrypted, and requests often travel across multiple Google data centers to generate results.</w:t>
      </w:r>
    </w:p>
    <w:p w14:paraId="5203D86F" w14:textId="77777777" w:rsidR="007D0D05" w:rsidRDefault="007D0D05" w:rsidP="007D0D05">
      <w:r>
        <w:t xml:space="preserve">In addition to passing user traffic, the </w:t>
      </w:r>
      <w:r w:rsidRPr="003B4885">
        <w:rPr>
          <w:rStyle w:val="StyleBoldUnderline"/>
        </w:rPr>
        <w:t>fiber connections between data centers</w:t>
      </w:r>
      <w:r>
        <w:t xml:space="preserve"> are also used to </w:t>
      </w:r>
      <w:r w:rsidRPr="003B4885">
        <w:rPr>
          <w:rStyle w:val="StyleBoldUnderline"/>
        </w:rPr>
        <w:t xml:space="preserve">replicate data </w:t>
      </w:r>
      <w:r>
        <w:t xml:space="preserve">between data centers </w:t>
      </w:r>
      <w:r w:rsidRPr="003B4885">
        <w:rPr>
          <w:rStyle w:val="StyleBoldUnderline"/>
        </w:rPr>
        <w:t>for</w:t>
      </w:r>
      <w:r>
        <w:t xml:space="preserve"> backup and </w:t>
      </w:r>
      <w:r w:rsidRPr="003B4885">
        <w:rPr>
          <w:rStyle w:val="StyleBoldUnderline"/>
        </w:rPr>
        <w:t>universal access</w:t>
      </w:r>
      <w:r>
        <w:t xml:space="preserve">. Yahoo, for example, replicates users' mailbox archives between data centers to ensure that they're available in case of an outage. In July of 2012, according to documents Snowden provided to the Washington Post, Yahoo began transferring entire e-mail accounts between data centers in its </w:t>
      </w:r>
      <w:proofErr w:type="spellStart"/>
      <w:r>
        <w:t>NArchive</w:t>
      </w:r>
      <w:proofErr w:type="spellEnd"/>
      <w:r>
        <w:t xml:space="preserve"> format, possibly as part of a consolidation of operations.</w:t>
      </w:r>
    </w:p>
    <w:p w14:paraId="7892FB0E" w14:textId="77777777" w:rsidR="007D0D05" w:rsidRDefault="007D0D05" w:rsidP="007D0D05">
      <w:r>
        <w:t xml:space="preserve">By gaining access to networks within Google's and Yahoo's security perimeters, </w:t>
      </w:r>
      <w:r w:rsidRPr="003B4885">
        <w:rPr>
          <w:rStyle w:val="StyleBoldUnderline"/>
        </w:rPr>
        <w:t xml:space="preserve">the NSA was able to </w:t>
      </w:r>
      <w:r>
        <w:t xml:space="preserve">effectively </w:t>
      </w:r>
      <w:r w:rsidRPr="003B4885">
        <w:rPr>
          <w:rStyle w:val="StyleBoldUnderline"/>
        </w:rPr>
        <w:t>defeat</w:t>
      </w:r>
      <w:r>
        <w:t xml:space="preserve"> the SSL </w:t>
      </w:r>
      <w:r w:rsidRPr="003B4885">
        <w:rPr>
          <w:rStyle w:val="StyleBoldUnderline"/>
        </w:rPr>
        <w:t>encryption used to protect customers'</w:t>
      </w:r>
      <w:r>
        <w:t xml:space="preserve"> Web </w:t>
      </w:r>
      <w:r w:rsidRPr="003B4885">
        <w:rPr>
          <w:rStyle w:val="StyleBoldUnderline"/>
        </w:rPr>
        <w:t>connections to</w:t>
      </w:r>
      <w:r>
        <w:t xml:space="preserve"> the </w:t>
      </w:r>
      <w:r w:rsidRPr="003B4885">
        <w:rPr>
          <w:rStyle w:val="StyleBoldUnderline"/>
        </w:rPr>
        <w:t>cloud providers, giving the agency's network filtering and data mining tools unfettered access to</w:t>
      </w:r>
      <w:r>
        <w:t xml:space="preserve"> the </w:t>
      </w:r>
      <w:r w:rsidRPr="003B4885">
        <w:rPr>
          <w:rStyle w:val="StyleBoldUnderline"/>
        </w:rPr>
        <w:t>content passing over the network. As a result, the NSA had access to millions of messages and Web transactions per day without having to use</w:t>
      </w:r>
      <w:r>
        <w:t xml:space="preserve"> its </w:t>
      </w:r>
      <w:r w:rsidRPr="003B4885">
        <w:rPr>
          <w:rStyle w:val="StyleBoldUnderline"/>
        </w:rPr>
        <w:t>FISA warrant power to compel Google or Yahoo to provide</w:t>
      </w:r>
      <w:r>
        <w:t xml:space="preserve"> the </w:t>
      </w:r>
      <w:r w:rsidRPr="003B4885">
        <w:rPr>
          <w:rStyle w:val="StyleBoldUnderline"/>
        </w:rPr>
        <w:t>data through PRISM. And it gained access to complete mailboxes of e-mail</w:t>
      </w:r>
      <w:r>
        <w:t xml:space="preserve"> at Yahoo—including attachments that would not necessarily show up as part of intercepted Webmail sessions, because users would download them separately.</w:t>
      </w:r>
    </w:p>
    <w:p w14:paraId="39B63508" w14:textId="77777777" w:rsidR="007D0D05" w:rsidRDefault="007D0D05" w:rsidP="007D0D05">
      <w:r w:rsidRPr="003B4885">
        <w:rPr>
          <w:rStyle w:val="StyleBoldUnderline"/>
        </w:rPr>
        <w:t>But the NSA and the GCHQ had to devise ways to process the streams of data</w:t>
      </w:r>
      <w:r>
        <w:t xml:space="preserve"> passing </w:t>
      </w:r>
      <w:r w:rsidRPr="003B4885">
        <w:rPr>
          <w:rStyle w:val="StyleBoldUnderline"/>
        </w:rPr>
        <w:t>between data centers to make it useful. That meant reverse-engineering</w:t>
      </w:r>
      <w:r>
        <w:t xml:space="preserve"> some of the </w:t>
      </w:r>
      <w:r w:rsidRPr="003B4885">
        <w:rPr>
          <w:rStyle w:val="StyleBoldUnderline"/>
        </w:rPr>
        <w:t>software and network interfaces of the cloud providers so that they could break apart data streams</w:t>
      </w:r>
      <w:r>
        <w:t xml:space="preserve"> optimized to be sent across wide-area networks over multiple simultaneous data links. </w:t>
      </w:r>
      <w:r w:rsidRPr="003B4885">
        <w:rPr>
          <w:rStyle w:val="StyleBoldUnderline"/>
        </w:rPr>
        <w:t>It also meant creating filtering capabilities that allowed the NSA and the GCHQ to separate traffic of intelligence interest from the vast amount of intra-data center communications that have nothing to do with user activity. So the NSA</w:t>
      </w:r>
      <w:r>
        <w:t xml:space="preserve"> and the GCHQ </w:t>
      </w:r>
      <w:r w:rsidRPr="003B4885">
        <w:rPr>
          <w:rStyle w:val="StyleBoldUnderline"/>
        </w:rPr>
        <w:t>configured a "distributed data distribution system"</w:t>
      </w:r>
      <w:r>
        <w:t xml:space="preserve"> (</w:t>
      </w:r>
      <w:r w:rsidRPr="003B4885">
        <w:rPr>
          <w:rStyle w:val="StyleBoldUnderline"/>
        </w:rPr>
        <w:t xml:space="preserve">as the NSA described </w:t>
      </w:r>
      <w:r w:rsidRPr="003B4885">
        <w:rPr>
          <w:rStyle w:val="Emphasis"/>
        </w:rPr>
        <w:t>MUSCULAR</w:t>
      </w:r>
      <w:r>
        <w:t xml:space="preserve"> in this FAQ </w:t>
      </w:r>
      <w:r w:rsidRPr="003B4885">
        <w:rPr>
          <w:rStyle w:val="StyleBoldUnderline"/>
        </w:rPr>
        <w:t xml:space="preserve">about the BOUNDLESSINFORMANT metadata search tool </w:t>
      </w:r>
      <w:r>
        <w:t xml:space="preserve">acquired by the American Civil Liberties Union) similar to </w:t>
      </w:r>
      <w:proofErr w:type="spellStart"/>
      <w:r>
        <w:t>XKeyscore</w:t>
      </w:r>
      <w:proofErr w:type="spellEnd"/>
      <w:r>
        <w:t xml:space="preserve"> </w:t>
      </w:r>
      <w:r w:rsidRPr="003B4885">
        <w:rPr>
          <w:rStyle w:val="StyleBoldUnderline"/>
        </w:rPr>
        <w:t>to</w:t>
      </w:r>
      <w:r>
        <w:t xml:space="preserve"> collect, </w:t>
      </w:r>
      <w:r w:rsidRPr="003B4885">
        <w:rPr>
          <w:rStyle w:val="StyleBoldUnderline"/>
        </w:rPr>
        <w:t>filter, and process the content on those networks</w:t>
      </w:r>
      <w:r>
        <w:t>.</w:t>
      </w:r>
    </w:p>
    <w:p w14:paraId="1E1D51F2" w14:textId="77777777" w:rsidR="007D0D05" w:rsidRDefault="007D0D05" w:rsidP="007D0D05">
      <w:r>
        <w:t>Mailbox overload</w:t>
      </w:r>
    </w:p>
    <w:p w14:paraId="65DD62D0" w14:textId="77777777" w:rsidR="007D0D05" w:rsidRDefault="007D0D05" w:rsidP="007D0D05">
      <w:r w:rsidRPr="003B4885">
        <w:rPr>
          <w:rStyle w:val="StyleBoldUnderline"/>
        </w:rPr>
        <w:t>Even with filtering, the volume of that data presented a problem to NSA analysts. When Yahoo started performing its mailbox transfers</w:t>
      </w:r>
      <w:r>
        <w:t xml:space="preserve">, that </w:t>
      </w:r>
      <w:r w:rsidRPr="003B4885">
        <w:rPr>
          <w:rStyle w:val="StyleBoldUnderline"/>
        </w:rPr>
        <w:t>data</w:t>
      </w:r>
      <w:r>
        <w:t xml:space="preserve"> rapidly </w:t>
      </w:r>
      <w:r w:rsidRPr="003B4885">
        <w:rPr>
          <w:rStyle w:val="StyleBoldUnderline"/>
        </w:rPr>
        <w:t>started to eclipse other sources of data being ingested into PINWALE, the</w:t>
      </w:r>
      <w:r>
        <w:t xml:space="preserve"> NSA's </w:t>
      </w:r>
      <w:r w:rsidRPr="003B4885">
        <w:rPr>
          <w:rStyle w:val="StyleBoldUnderline"/>
        </w:rPr>
        <w:t>primary analytical database for processing intercepted Internet traffic</w:t>
      </w:r>
      <w:r>
        <w:t xml:space="preserve">. PINWHALE also pulls in data harvested by the </w:t>
      </w:r>
      <w:proofErr w:type="spellStart"/>
      <w:r>
        <w:t>XKeyscore</w:t>
      </w:r>
      <w:proofErr w:type="spellEnd"/>
      <w:r>
        <w:t xml:space="preserve"> system and processes about 60 gigabytes of data per day that it gets passed from collection systems.</w:t>
      </w:r>
    </w:p>
    <w:p w14:paraId="7924C4B6" w14:textId="77777777" w:rsidR="007D0D05" w:rsidRDefault="007D0D05" w:rsidP="007D0D05">
      <w:r>
        <w:t>By February of 2013, Yahoo mailboxes were accounting for about a quarter of that daily traffic. And because of the nature of the mailboxes—many of them contained e-mail messages that were months or years old—</w:t>
      </w:r>
      <w:r w:rsidRPr="003B4885">
        <w:rPr>
          <w:rStyle w:val="StyleBoldUnderline"/>
        </w:rPr>
        <w:t>most of the data was useless to analysts trying to find current data</w:t>
      </w:r>
      <w:r>
        <w:t>. Fifty-nine percent of the mail in the archives was over 180 days old, making it almost useless to analysts.</w:t>
      </w:r>
    </w:p>
    <w:p w14:paraId="08442EA3" w14:textId="7317BD4B" w:rsidR="007D0D05" w:rsidRPr="007D0D05" w:rsidRDefault="007D0D05" w:rsidP="007D0D05">
      <w:r w:rsidRPr="003B4885">
        <w:rPr>
          <w:rStyle w:val="StyleBoldUnderline"/>
        </w:rPr>
        <w:t xml:space="preserve">So </w:t>
      </w:r>
      <w:r w:rsidRPr="003B4885">
        <w:rPr>
          <w:rStyle w:val="Emphasis"/>
        </w:rPr>
        <w:t>the analysts requested "partial throttling</w:t>
      </w:r>
      <w:r w:rsidRPr="003B4885">
        <w:rPr>
          <w:rStyle w:val="StyleBoldUnderline"/>
        </w:rPr>
        <w:t xml:space="preserve">" of Yahoo content </w:t>
      </w:r>
      <w:r w:rsidRPr="003B4885">
        <w:rPr>
          <w:rStyle w:val="Emphasis"/>
        </w:rPr>
        <w:t>to prevent data overload</w:t>
      </w:r>
      <w:r>
        <w:t xml:space="preserve">. "Numerous </w:t>
      </w:r>
      <w:r w:rsidRPr="003B4885">
        <w:rPr>
          <w:rStyle w:val="StyleBoldUnderline"/>
        </w:rPr>
        <w:t>analysts</w:t>
      </w:r>
      <w:r>
        <w:t xml:space="preserve"> have </w:t>
      </w:r>
      <w:r w:rsidRPr="003B4885">
        <w:rPr>
          <w:rStyle w:val="StyleBoldUnderline"/>
        </w:rPr>
        <w:t>complained of</w:t>
      </w:r>
      <w:r>
        <w:t xml:space="preserve"> [the </w:t>
      </w:r>
      <w:r w:rsidRPr="003B4885">
        <w:rPr>
          <w:rStyle w:val="StyleBoldUnderline"/>
        </w:rPr>
        <w:t>Yahoo data's</w:t>
      </w:r>
      <w:r>
        <w:t xml:space="preserve">] </w:t>
      </w:r>
      <w:r w:rsidRPr="003B4885">
        <w:rPr>
          <w:rStyle w:val="StyleBoldUnderline"/>
        </w:rPr>
        <w:t>existence</w:t>
      </w:r>
      <w:r>
        <w:t>," the notes from the PowerPoint slide on MUSCULAR stated, "</w:t>
      </w:r>
      <w:r w:rsidRPr="003B4885">
        <w:rPr>
          <w:rStyle w:val="StyleBoldUnderline"/>
        </w:rPr>
        <w:t>and the</w:t>
      </w:r>
      <w:r>
        <w:t xml:space="preserve"> relatively </w:t>
      </w:r>
      <w:r w:rsidRPr="003B4885">
        <w:rPr>
          <w:rStyle w:val="StyleBoldUnderline"/>
        </w:rPr>
        <w:t>small intelligence value it contains does not justify the sheer volume of collection at MUSCULAR</w:t>
      </w:r>
      <w:r>
        <w:t xml:space="preserve"> (1/4th of the daily total collect)."</w:t>
      </w:r>
    </w:p>
    <w:p w14:paraId="2B44F313" w14:textId="777194B0" w:rsidR="007D0D05" w:rsidRDefault="0055021F" w:rsidP="00CC6006">
      <w:pPr>
        <w:pStyle w:val="Heading2"/>
      </w:pPr>
      <w:r>
        <w:t>Snowball</w:t>
      </w:r>
      <w:r w:rsidR="007D0D05">
        <w:t xml:space="preserve"> CP</w:t>
      </w:r>
    </w:p>
    <w:p w14:paraId="0F2DECB5" w14:textId="643CA212" w:rsidR="007D0D05" w:rsidRDefault="007D0D05" w:rsidP="007D0D05">
      <w:pPr>
        <w:pStyle w:val="Heading3"/>
      </w:pPr>
      <w:r>
        <w:t>1nc</w:t>
      </w:r>
    </w:p>
    <w:p w14:paraId="05228122" w14:textId="77777777" w:rsidR="007D0D05" w:rsidRDefault="007D0D05" w:rsidP="00624342">
      <w:pPr>
        <w:pStyle w:val="Heading4"/>
      </w:pPr>
      <w:r>
        <w:t>Text: United States federal intelligence agencies should cease snowball sampling wiretapping activities.</w:t>
      </w:r>
    </w:p>
    <w:p w14:paraId="17C09ABE" w14:textId="77777777" w:rsidR="007D0D05" w:rsidRDefault="007D0D05" w:rsidP="007D0D05"/>
    <w:p w14:paraId="52FD3700" w14:textId="77777777" w:rsidR="007D0D05" w:rsidRDefault="007D0D05" w:rsidP="00624342">
      <w:pPr>
        <w:pStyle w:val="Heading4"/>
      </w:pPr>
      <w:r>
        <w:t>That solves overload and poor network identification and is replaced by other methods</w:t>
      </w:r>
    </w:p>
    <w:p w14:paraId="5733DBE2" w14:textId="77777777" w:rsidR="007D0D05" w:rsidRDefault="007D0D05" w:rsidP="007D0D05">
      <w:pPr>
        <w:rPr>
          <w:rStyle w:val="StyleStyleBold12pt"/>
        </w:rPr>
      </w:pPr>
      <w:proofErr w:type="spellStart"/>
      <w:r>
        <w:rPr>
          <w:rStyle w:val="StyleStyleBold12pt"/>
        </w:rPr>
        <w:t>Carley</w:t>
      </w:r>
      <w:proofErr w:type="spellEnd"/>
      <w:r>
        <w:rPr>
          <w:rStyle w:val="StyleStyleBold12pt"/>
        </w:rPr>
        <w:t xml:space="preserve"> and </w:t>
      </w:r>
      <w:proofErr w:type="spellStart"/>
      <w:r>
        <w:rPr>
          <w:rStyle w:val="StyleStyleBold12pt"/>
        </w:rPr>
        <w:t>Tsvetovat</w:t>
      </w:r>
      <w:proofErr w:type="spellEnd"/>
      <w:r>
        <w:rPr>
          <w:rStyle w:val="StyleStyleBold12pt"/>
        </w:rPr>
        <w:t>, 6</w:t>
      </w:r>
    </w:p>
    <w:p w14:paraId="7B87419E" w14:textId="77777777" w:rsidR="007D0D05" w:rsidRPr="00121B36" w:rsidRDefault="007D0D05" w:rsidP="007D0D05">
      <w:r>
        <w:t xml:space="preserve">(Kathleen--professor in the School of Computer Science in the department - Institute for Software Research - at Carnegie Mellon University, Maksim--Ph.D. from Carnegie Mellon University's School of Computer Science, with concentration on computational modeling of organizations, 30 August 2006, Springer Science + Business Media, LLC, “On effectiveness of wiretap programs in mapping social networks”, </w:t>
      </w:r>
      <w:proofErr w:type="spellStart"/>
      <w:r>
        <w:t>Proquest</w:t>
      </w:r>
      <w:proofErr w:type="spellEnd"/>
      <w:r>
        <w:t>, amp)</w:t>
      </w:r>
    </w:p>
    <w:p w14:paraId="69C9227A" w14:textId="3FB2CEEF" w:rsidR="007D0D05" w:rsidRDefault="007D0D05" w:rsidP="007D0D05">
      <w:r w:rsidRPr="00121B36">
        <w:rPr>
          <w:rStyle w:val="StyleBoldUnderline"/>
        </w:rPr>
        <w:t>Snowball sampling</w:t>
      </w:r>
      <w:r>
        <w:t xml:space="preserve"> methods </w:t>
      </w:r>
      <w:r w:rsidRPr="00121B36">
        <w:rPr>
          <w:rStyle w:val="StyleBoldUnderline"/>
        </w:rPr>
        <w:t>are</w:t>
      </w:r>
      <w:r>
        <w:t xml:space="preserve"> known to be a </w:t>
      </w:r>
      <w:r w:rsidRPr="00121B36">
        <w:rPr>
          <w:rStyle w:val="StyleBoldUnderline"/>
        </w:rPr>
        <w:t>biased to</w:t>
      </w:r>
      <w:r>
        <w:t xml:space="preserve">ward </w:t>
      </w:r>
      <w:r w:rsidRPr="00121B36">
        <w:rPr>
          <w:rStyle w:val="StyleBoldUnderline"/>
        </w:rPr>
        <w:t>highly connected actors and consequently produce</w:t>
      </w:r>
      <w:r>
        <w:t xml:space="preserve"> core-periphery </w:t>
      </w:r>
      <w:r w:rsidRPr="00121B36">
        <w:rPr>
          <w:rStyle w:val="StyleBoldUnderline"/>
        </w:rPr>
        <w:t xml:space="preserve">networks when these may not necessarily be present. This leads to a biased perception of the </w:t>
      </w:r>
      <w:r>
        <w:t xml:space="preserve">underlying </w:t>
      </w:r>
      <w:r w:rsidRPr="00121B36">
        <w:rPr>
          <w:rStyle w:val="StyleBoldUnderline"/>
        </w:rPr>
        <w:t>network which can have negative policy consequences, as in the identification of terrorist networks. When</w:t>
      </w:r>
      <w:r>
        <w:t xml:space="preserve"> snowball sampling is </w:t>
      </w:r>
      <w:r w:rsidRPr="00121B36">
        <w:rPr>
          <w:rStyle w:val="StyleBoldUnderline"/>
        </w:rPr>
        <w:t>used, the</w:t>
      </w:r>
      <w:r>
        <w:t xml:space="preserve"> potential </w:t>
      </w:r>
      <w:r w:rsidRPr="00121B36">
        <w:rPr>
          <w:rStyle w:val="StyleBoldUnderline"/>
        </w:rPr>
        <w:t>overload of the information collection system is a</w:t>
      </w:r>
      <w:r>
        <w:t xml:space="preserve"> distinct </w:t>
      </w:r>
      <w:r w:rsidRPr="00121B36">
        <w:rPr>
          <w:rStyle w:val="StyleBoldUnderline"/>
        </w:rPr>
        <w:t>problem due to the exponential growth of the</w:t>
      </w:r>
      <w:r>
        <w:t xml:space="preserve"> number of </w:t>
      </w:r>
      <w:r w:rsidRPr="00121B36">
        <w:rPr>
          <w:rStyle w:val="StyleBoldUnderline"/>
        </w:rPr>
        <w:t xml:space="preserve">suspects to be monitored. </w:t>
      </w:r>
      <w:r w:rsidRPr="00121B36">
        <w:t xml:space="preserve">In this paper, we focus on evaluating the effectiveness of a wiretapping program in terms of its ability to map the rapidly evolving networks within a covert organization. </w:t>
      </w:r>
      <w:r w:rsidRPr="00121B36">
        <w:rPr>
          <w:rStyle w:val="StyleBoldUnderline"/>
        </w:rPr>
        <w:t>By running</w:t>
      </w:r>
      <w:r w:rsidRPr="00121B36">
        <w:t xml:space="preserve"> a series of </w:t>
      </w:r>
      <w:r w:rsidRPr="00121B36">
        <w:rPr>
          <w:rStyle w:val="StyleBoldUnderline"/>
        </w:rPr>
        <w:t>simulation-based experiments, we</w:t>
      </w:r>
      <w:r w:rsidRPr="00121B36">
        <w:t xml:space="preserve"> are able to </w:t>
      </w:r>
      <w:r w:rsidRPr="00121B36">
        <w:rPr>
          <w:rStyle w:val="StyleBoldUnderline"/>
        </w:rPr>
        <w:t>evaluate a</w:t>
      </w:r>
      <w:r w:rsidRPr="00121B36">
        <w:t xml:space="preserve"> broad </w:t>
      </w:r>
      <w:r w:rsidRPr="00121B36">
        <w:rPr>
          <w:rStyle w:val="StyleBoldUnderline"/>
        </w:rPr>
        <w:t>spectrum of information gathering</w:t>
      </w:r>
      <w:r w:rsidRPr="00121B36">
        <w:t xml:space="preserve"> regimes </w:t>
      </w:r>
      <w:r w:rsidRPr="00121B36">
        <w:rPr>
          <w:rStyle w:val="StyleBoldUnderline"/>
        </w:rPr>
        <w:t>based on</w:t>
      </w:r>
      <w:r w:rsidRPr="00121B36">
        <w:t xml:space="preserve"> a </w:t>
      </w:r>
      <w:r w:rsidRPr="00121B36">
        <w:rPr>
          <w:rStyle w:val="StyleBoldUnderline"/>
        </w:rPr>
        <w:t>consistent</w:t>
      </w:r>
      <w:r w:rsidRPr="00121B36">
        <w:t xml:space="preserve"> set of </w:t>
      </w:r>
      <w:r w:rsidRPr="00121B36">
        <w:rPr>
          <w:rStyle w:val="StyleBoldUnderline"/>
        </w:rPr>
        <w:t>criteria</w:t>
      </w:r>
      <w:r w:rsidRPr="00121B36">
        <w:t xml:space="preserve">. We conclude by </w:t>
      </w:r>
      <w:r w:rsidRPr="00121B36">
        <w:rPr>
          <w:rStyle w:val="StyleBoldUnderline"/>
        </w:rPr>
        <w:t>proposing</w:t>
      </w:r>
      <w:r w:rsidRPr="00121B36">
        <w:t xml:space="preserve"> a set of information gathering </w:t>
      </w:r>
      <w:r w:rsidRPr="00121B36">
        <w:rPr>
          <w:rStyle w:val="StyleBoldUnderline"/>
        </w:rPr>
        <w:t>programs that achieve higher effectiveness then snowball sampling</w:t>
      </w:r>
      <w:r>
        <w:t xml:space="preserve">, and </w:t>
      </w:r>
      <w:r w:rsidRPr="00121B36">
        <w:rPr>
          <w:rStyle w:val="StyleBoldUnderline"/>
        </w:rPr>
        <w:t>at a lower cost</w:t>
      </w:r>
      <w:r>
        <w:t>.</w:t>
      </w:r>
    </w:p>
    <w:p w14:paraId="04CF7C54" w14:textId="77777777" w:rsidR="00211082" w:rsidRDefault="00211082" w:rsidP="00211082">
      <w:pPr>
        <w:pStyle w:val="Heading3"/>
      </w:pPr>
      <w:proofErr w:type="gramStart"/>
      <w:r>
        <w:t>terror</w:t>
      </w:r>
      <w:proofErr w:type="gramEnd"/>
      <w:r>
        <w:t xml:space="preserve"> </w:t>
      </w:r>
      <w:proofErr w:type="spellStart"/>
      <w:r>
        <w:t>nb</w:t>
      </w:r>
      <w:proofErr w:type="spellEnd"/>
    </w:p>
    <w:p w14:paraId="26E1582B" w14:textId="77777777" w:rsidR="00211082" w:rsidRPr="0072595C" w:rsidRDefault="00211082" w:rsidP="00624342">
      <w:pPr>
        <w:pStyle w:val="Heading4"/>
      </w:pPr>
      <w:r>
        <w:t xml:space="preserve">Snowball makes overload </w:t>
      </w:r>
      <w:r w:rsidRPr="0072595C">
        <w:rPr>
          <w:u w:val="single"/>
        </w:rPr>
        <w:t>uniquely dangerous</w:t>
      </w:r>
      <w:r>
        <w:t xml:space="preserve"> – creates vulnerabilities</w:t>
      </w:r>
    </w:p>
    <w:p w14:paraId="2E001F32" w14:textId="77777777" w:rsidR="00211082" w:rsidRPr="0072595C" w:rsidRDefault="00211082" w:rsidP="00211082">
      <w:pPr>
        <w:rPr>
          <w:rStyle w:val="StyleStyleBold12pt"/>
        </w:rPr>
      </w:pPr>
      <w:proofErr w:type="spellStart"/>
      <w:r w:rsidRPr="0072595C">
        <w:rPr>
          <w:rStyle w:val="StyleStyleBold12pt"/>
        </w:rPr>
        <w:t>Beutel</w:t>
      </w:r>
      <w:proofErr w:type="spellEnd"/>
      <w:r w:rsidRPr="0072595C">
        <w:rPr>
          <w:rStyle w:val="StyleStyleBold12pt"/>
        </w:rPr>
        <w:t>, 7</w:t>
      </w:r>
    </w:p>
    <w:p w14:paraId="55B99622" w14:textId="77777777" w:rsidR="00211082" w:rsidRPr="0072595C" w:rsidRDefault="00211082" w:rsidP="00211082">
      <w:r>
        <w:t xml:space="preserve">Alejandro </w:t>
      </w:r>
      <w:proofErr w:type="spellStart"/>
      <w:r>
        <w:t>Beutel</w:t>
      </w:r>
      <w:proofErr w:type="spellEnd"/>
      <w:r>
        <w:t xml:space="preserve">, Researcher for Countering Violent Extremism at the National Consortium for the Study of Terrorism and Responses to Terrorism (START)“Breach of Law, Breach of Security – NSA Wiretapping,” 1/31/07, </w:t>
      </w:r>
      <w:hyperlink r:id="rId68" w:history="1">
        <w:r w:rsidRPr="00BA367C">
          <w:rPr>
            <w:rStyle w:val="Hyperlink"/>
          </w:rPr>
          <w:t>http://blog.minaret.org/?p=197</w:t>
        </w:r>
      </w:hyperlink>
      <w:r>
        <w:t xml:space="preserve"> // IS</w:t>
      </w:r>
    </w:p>
    <w:p w14:paraId="35226D7F" w14:textId="56DD1AC4" w:rsidR="00211082" w:rsidRPr="007D0D05" w:rsidRDefault="00211082" w:rsidP="007D0D05">
      <w:r>
        <w:t>Second, according to the 2006 USA Today article, NSA officials claimed domestic SIGINT operations help fight terrorism by using the data produced for “social network analysis.” However the current social network analysis methods used to guide SIGINT operations called “</w:t>
      </w:r>
      <w:r w:rsidRPr="000B5759">
        <w:rPr>
          <w:rStyle w:val="Emphasis"/>
        </w:rPr>
        <w:t>snowball sampling</w:t>
      </w:r>
      <w:r w:rsidRPr="000B5759">
        <w:rPr>
          <w:rStyle w:val="StyleBoldUnderline"/>
        </w:rPr>
        <w:t xml:space="preserve">,” (a type of electronic dragnet) are not well suited for the type of counter-terrorism operations traditionally done by FBI criminal investigators. Research conducted by two social network experts, Maksim </w:t>
      </w:r>
      <w:proofErr w:type="spellStart"/>
      <w:r w:rsidRPr="000B5759">
        <w:rPr>
          <w:rStyle w:val="StyleBoldUnderline"/>
        </w:rPr>
        <w:t>Tsvetovat</w:t>
      </w:r>
      <w:proofErr w:type="spellEnd"/>
      <w:r w:rsidRPr="000B5759">
        <w:rPr>
          <w:rStyle w:val="StyleBoldUnderline"/>
        </w:rPr>
        <w:t xml:space="preserve"> and Kathleen </w:t>
      </w:r>
      <w:proofErr w:type="spellStart"/>
      <w:r w:rsidRPr="000B5759">
        <w:rPr>
          <w:rStyle w:val="StyleBoldUnderline"/>
        </w:rPr>
        <w:t>Carley</w:t>
      </w:r>
      <w:proofErr w:type="spellEnd"/>
      <w:r w:rsidRPr="000B5759">
        <w:rPr>
          <w:rStyle w:val="StyleBoldUnderline"/>
        </w:rPr>
        <w:t xml:space="preserve"> [PDF], finds that the snowball method is better suited for highly connected groups, as opposed to small, loosely connected cellular networks [PDF] which define </w:t>
      </w:r>
      <w:r w:rsidRPr="000B5759">
        <w:rPr>
          <w:rStyle w:val="Emphasis"/>
        </w:rPr>
        <w:t>Al-Qaeda</w:t>
      </w:r>
      <w:r w:rsidRPr="0072595C">
        <w:rPr>
          <w:rStyle w:val="StyleBoldUnderline"/>
        </w:rPr>
        <w:t>. The NSA’s snowball sampling methods gathered a massive volume of useless information that led FBI officials nowhere, wasting limited resources and time</w:t>
      </w:r>
      <w:r>
        <w:t>. Furthermore, the domestic SIGINT operations are put an enormous technical strain on the NSA’s resources, forcing the agency to consume voracious amounts of electricity–on top of dealing with its current computer problems–</w:t>
      </w:r>
      <w:r w:rsidRPr="0072595C">
        <w:rPr>
          <w:rStyle w:val="StyleBoldUnderline"/>
        </w:rPr>
        <w:t xml:space="preserve">to sustain its current operational capacity. This jeopardizes our national security by running the risk of another </w:t>
      </w:r>
      <w:r w:rsidRPr="0072595C">
        <w:rPr>
          <w:rStyle w:val="Emphasis"/>
        </w:rPr>
        <w:t>electrical overload</w:t>
      </w:r>
      <w:r w:rsidRPr="0072595C">
        <w:rPr>
          <w:rStyle w:val="StyleBoldUnderline"/>
        </w:rPr>
        <w:t>, similar to the one that paralyzed the agency seven years ago and left our nation vulnerable for nearly three days</w:t>
      </w:r>
      <w:r>
        <w:t>.</w:t>
      </w:r>
    </w:p>
    <w:p w14:paraId="79ABAE7B" w14:textId="4A5196E0" w:rsidR="007D0D05" w:rsidRDefault="007D0D05" w:rsidP="00CC6006">
      <w:pPr>
        <w:pStyle w:val="Heading2"/>
      </w:pPr>
      <w:proofErr w:type="spellStart"/>
      <w:r>
        <w:t>Splunk</w:t>
      </w:r>
      <w:proofErr w:type="spellEnd"/>
      <w:r>
        <w:t xml:space="preserve"> CP</w:t>
      </w:r>
    </w:p>
    <w:p w14:paraId="746B5CA6" w14:textId="55CE30DC" w:rsidR="007D0D05" w:rsidRDefault="007D0D05" w:rsidP="007D0D05">
      <w:pPr>
        <w:pStyle w:val="Heading3"/>
      </w:pPr>
      <w:r>
        <w:t>1nc</w:t>
      </w:r>
    </w:p>
    <w:p w14:paraId="763F0B6F" w14:textId="77777777" w:rsidR="007D0D05" w:rsidRPr="000E4584" w:rsidRDefault="007D0D05" w:rsidP="00624342">
      <w:pPr>
        <w:pStyle w:val="Heading4"/>
      </w:pPr>
      <w:r>
        <w:t xml:space="preserve">Text: The National Security Agency should implement </w:t>
      </w:r>
      <w:proofErr w:type="spellStart"/>
      <w:r>
        <w:t>Splunk</w:t>
      </w:r>
      <w:proofErr w:type="spellEnd"/>
      <w:r>
        <w:t xml:space="preserve"> to analyze its data.</w:t>
      </w:r>
    </w:p>
    <w:p w14:paraId="6BA68607" w14:textId="77777777" w:rsidR="007D0D05" w:rsidRDefault="007D0D05" w:rsidP="00624342">
      <w:pPr>
        <w:pStyle w:val="Heading4"/>
      </w:pPr>
      <w:r>
        <w:t>Solves overload</w:t>
      </w:r>
    </w:p>
    <w:p w14:paraId="6E70992D" w14:textId="77777777" w:rsidR="007D0D05" w:rsidRDefault="007D0D05" w:rsidP="007D0D05">
      <w:pPr>
        <w:rPr>
          <w:rStyle w:val="StyleStyleBold12pt"/>
        </w:rPr>
      </w:pPr>
      <w:proofErr w:type="spellStart"/>
      <w:r>
        <w:rPr>
          <w:rStyle w:val="StyleStyleBold12pt"/>
        </w:rPr>
        <w:t>Trobock</w:t>
      </w:r>
      <w:proofErr w:type="spellEnd"/>
      <w:r>
        <w:rPr>
          <w:rStyle w:val="StyleStyleBold12pt"/>
        </w:rPr>
        <w:t>, 14</w:t>
      </w:r>
    </w:p>
    <w:p w14:paraId="70B13D12" w14:textId="77777777" w:rsidR="007D0D05" w:rsidRPr="000E4584" w:rsidRDefault="007D0D05" w:rsidP="007D0D05">
      <w:r>
        <w:t xml:space="preserve">(Randall, Master of Science in Cybersecurity from Utica College, May 2014, “THE APPLICATION OF SPLUNK IN THE INTELLIGENCE GATHERING PROCESS”, </w:t>
      </w:r>
      <w:proofErr w:type="spellStart"/>
      <w:r>
        <w:t>Proquest</w:t>
      </w:r>
      <w:proofErr w:type="spellEnd"/>
      <w:r>
        <w:t>, amp)</w:t>
      </w:r>
    </w:p>
    <w:p w14:paraId="5A80C0C4" w14:textId="77777777" w:rsidR="007D0D05" w:rsidRDefault="007D0D05" w:rsidP="007D0D05">
      <w:proofErr w:type="spellStart"/>
      <w:r w:rsidRPr="000E4584">
        <w:rPr>
          <w:rStyle w:val="StyleBoldUnderline"/>
        </w:rPr>
        <w:t>Splunk</w:t>
      </w:r>
      <w:proofErr w:type="spellEnd"/>
      <w:r w:rsidRPr="000E4584">
        <w:rPr>
          <w:rStyle w:val="StyleBoldUnderline"/>
        </w:rPr>
        <w:t xml:space="preserve"> is a software application that can ingest massive</w:t>
      </w:r>
      <w:r>
        <w:t xml:space="preserve"> amounts of </w:t>
      </w:r>
      <w:r w:rsidRPr="000E4584">
        <w:rPr>
          <w:rStyle w:val="StyleBoldUnderline"/>
        </w:rPr>
        <w:t>data from various</w:t>
      </w:r>
      <w:r>
        <w:rPr>
          <w:rStyle w:val="StyleBoldUnderline"/>
        </w:rPr>
        <w:t xml:space="preserve"> </w:t>
      </w:r>
      <w:r w:rsidRPr="000E4584">
        <w:rPr>
          <w:rStyle w:val="StyleBoldUnderline"/>
        </w:rPr>
        <w:t>sources and conduct analytics</w:t>
      </w:r>
      <w:r>
        <w:t xml:space="preserve"> on this data, in order </w:t>
      </w:r>
      <w:r w:rsidRPr="000E4584">
        <w:rPr>
          <w:rStyle w:val="StyleBoldUnderline"/>
        </w:rPr>
        <w:t>to discover</w:t>
      </w:r>
      <w:r>
        <w:t xml:space="preserve"> relevant </w:t>
      </w:r>
      <w:r w:rsidRPr="000E4584">
        <w:rPr>
          <w:rStyle w:val="StyleBoldUnderline"/>
        </w:rPr>
        <w:t>correlations that would</w:t>
      </w:r>
      <w:r>
        <w:rPr>
          <w:rStyle w:val="StyleBoldUnderline"/>
        </w:rPr>
        <w:t xml:space="preserve"> </w:t>
      </w:r>
      <w:r w:rsidRPr="000E4584">
        <w:rPr>
          <w:rStyle w:val="StyleBoldUnderline"/>
        </w:rPr>
        <w:t xml:space="preserve">have taken </w:t>
      </w:r>
      <w:r>
        <w:t xml:space="preserve">days, weeks or </w:t>
      </w:r>
      <w:r w:rsidRPr="000E4584">
        <w:rPr>
          <w:rStyle w:val="StyleBoldUnderline"/>
        </w:rPr>
        <w:t xml:space="preserve">months to discover manually. </w:t>
      </w:r>
      <w:proofErr w:type="spellStart"/>
      <w:r w:rsidRPr="000E4584">
        <w:rPr>
          <w:rStyle w:val="StyleBoldUnderline"/>
        </w:rPr>
        <w:t>Splunk</w:t>
      </w:r>
      <w:proofErr w:type="spellEnd"/>
      <w:r w:rsidRPr="000E4584">
        <w:rPr>
          <w:rStyle w:val="StyleBoldUnderline"/>
        </w:rPr>
        <w:t xml:space="preserve"> has the capability to ingest these</w:t>
      </w:r>
      <w:r>
        <w:rPr>
          <w:rStyle w:val="StyleBoldUnderline"/>
        </w:rPr>
        <w:t xml:space="preserve"> </w:t>
      </w:r>
      <w:r>
        <w:t xml:space="preserve">data sources </w:t>
      </w:r>
      <w:r w:rsidRPr="000E4584">
        <w:rPr>
          <w:rStyle w:val="StyleBoldUnderline"/>
        </w:rPr>
        <w:t>into its analysis engine, and create actionable intelligence based on pre-determined</w:t>
      </w:r>
      <w:r>
        <w:rPr>
          <w:rStyle w:val="StyleBoldUnderline"/>
        </w:rPr>
        <w:t xml:space="preserve"> </w:t>
      </w:r>
      <w:r w:rsidRPr="000E4584">
        <w:rPr>
          <w:rStyle w:val="StyleBoldUnderline"/>
        </w:rPr>
        <w:t>correlations. The idea</w:t>
      </w:r>
      <w:r>
        <w:t xml:space="preserve"> behind correlation </w:t>
      </w:r>
      <w:r w:rsidRPr="000E4584">
        <w:rPr>
          <w:rStyle w:val="StyleBoldUnderline"/>
        </w:rPr>
        <w:t xml:space="preserve">is to </w:t>
      </w:r>
      <w:r>
        <w:t xml:space="preserve">monitor and </w:t>
      </w:r>
      <w:r w:rsidRPr="000E4584">
        <w:rPr>
          <w:rStyle w:val="StyleBoldUnderline"/>
        </w:rPr>
        <w:t>create alerts for when intelligence</w:t>
      </w:r>
      <w:r>
        <w:rPr>
          <w:rStyle w:val="StyleBoldUnderline"/>
        </w:rPr>
        <w:t xml:space="preserve"> </w:t>
      </w:r>
      <w:r w:rsidRPr="000E4584">
        <w:rPr>
          <w:rStyle w:val="StyleBoldUnderline"/>
        </w:rPr>
        <w:t>sources intersect. This</w:t>
      </w:r>
      <w:r>
        <w:t xml:space="preserve"> capability greatly </w:t>
      </w:r>
      <w:r w:rsidRPr="000E4584">
        <w:rPr>
          <w:rStyle w:val="StyleBoldUnderline"/>
        </w:rPr>
        <w:t>reduces the amount of time required for analyzing data</w:t>
      </w:r>
      <w:r>
        <w:t xml:space="preserve">, thereby </w:t>
      </w:r>
      <w:r w:rsidRPr="000E4584">
        <w:rPr>
          <w:rStyle w:val="StyleBoldUnderline"/>
        </w:rPr>
        <w:t xml:space="preserve">minimizing </w:t>
      </w:r>
      <w:r w:rsidRPr="000E4584">
        <w:t>the</w:t>
      </w:r>
      <w:r w:rsidRPr="000E4584">
        <w:rPr>
          <w:rStyle w:val="StyleBoldUnderline"/>
        </w:rPr>
        <w:t xml:space="preserve"> </w:t>
      </w:r>
      <w:r w:rsidRPr="000E4584">
        <w:rPr>
          <w:rStyle w:val="Emphasis"/>
        </w:rPr>
        <w:t>information overload</w:t>
      </w:r>
      <w:r w:rsidRPr="000E4584">
        <w:rPr>
          <w:rStyle w:val="StyleBoldUnderline"/>
        </w:rPr>
        <w:t xml:space="preserve"> </w:t>
      </w:r>
      <w:r w:rsidRPr="000E4584">
        <w:t>problem</w:t>
      </w:r>
      <w:r>
        <w:t xml:space="preserve"> and creating greater opportunity for taking action when necessary.</w:t>
      </w:r>
    </w:p>
    <w:p w14:paraId="18700855" w14:textId="77777777" w:rsidR="007D0D05" w:rsidRDefault="007D0D05" w:rsidP="007D0D05">
      <w:r w:rsidRPr="000E4584">
        <w:t>Faulty intelligence methods, such as those that would be the result of information</w:t>
      </w:r>
      <w:r>
        <w:t xml:space="preserve"> </w:t>
      </w:r>
      <w:r w:rsidRPr="000E4584">
        <w:t>overload, pose a significant</w:t>
      </w:r>
      <w:r>
        <w:t xml:space="preserve"> threat to peace throughout the world. For example, having inaccurate or incomplete intelligence on Iran’s nuclear capabilities and the locations or nature of its nuclear plants, a risk-averse Israel might overestimate its need to take both drastic and pre-emptive measures against Iran (Young, 2013). This could result in involvement from several countries, including the United States, potentially costing billions of dollars and thousands of soldiers’ lives.</w:t>
      </w:r>
    </w:p>
    <w:p w14:paraId="1CFC524A" w14:textId="77777777" w:rsidR="007D0D05" w:rsidRDefault="007D0D05" w:rsidP="007D0D05"/>
    <w:p w14:paraId="16ED9735" w14:textId="77777777" w:rsidR="007D0D05" w:rsidRDefault="007D0D05" w:rsidP="00624342">
      <w:pPr>
        <w:pStyle w:val="Heading4"/>
      </w:pPr>
      <w:r>
        <w:t>Solves human bias</w:t>
      </w:r>
    </w:p>
    <w:p w14:paraId="33CE9A2E" w14:textId="77777777" w:rsidR="007D0D05" w:rsidRDefault="007D0D05" w:rsidP="007D0D05">
      <w:pPr>
        <w:rPr>
          <w:rStyle w:val="StyleStyleBold12pt"/>
        </w:rPr>
      </w:pPr>
      <w:proofErr w:type="spellStart"/>
      <w:r>
        <w:rPr>
          <w:rStyle w:val="StyleStyleBold12pt"/>
        </w:rPr>
        <w:t>Trobock</w:t>
      </w:r>
      <w:proofErr w:type="spellEnd"/>
      <w:r>
        <w:rPr>
          <w:rStyle w:val="StyleStyleBold12pt"/>
        </w:rPr>
        <w:t>, 14</w:t>
      </w:r>
    </w:p>
    <w:p w14:paraId="17FDACF5" w14:textId="77777777" w:rsidR="007D0D05" w:rsidRPr="000E4584" w:rsidRDefault="007D0D05" w:rsidP="007D0D05">
      <w:r>
        <w:t xml:space="preserve">(Randall, Master of Science in Cybersecurity from Utica College, May 2014, “THE APPLICATION OF SPLUNK IN THE INTELLIGENCE GATHERING PROCESS”, </w:t>
      </w:r>
      <w:proofErr w:type="spellStart"/>
      <w:r>
        <w:t>Proquest</w:t>
      </w:r>
      <w:proofErr w:type="spellEnd"/>
      <w:r>
        <w:t>, amp)</w:t>
      </w:r>
    </w:p>
    <w:p w14:paraId="79E0E919" w14:textId="77777777" w:rsidR="007D0D05" w:rsidRDefault="007D0D05" w:rsidP="007D0D05">
      <w:r w:rsidRPr="000E4584">
        <w:rPr>
          <w:rStyle w:val="StyleBoldUnderline"/>
        </w:rPr>
        <w:t>In addition to info</w:t>
      </w:r>
      <w:r>
        <w:t xml:space="preserve">rmation </w:t>
      </w:r>
      <w:r w:rsidRPr="000E4584">
        <w:rPr>
          <w:rStyle w:val="StyleBoldUnderline"/>
        </w:rPr>
        <w:t xml:space="preserve">overload, </w:t>
      </w:r>
      <w:r w:rsidRPr="000E4584">
        <w:t>there are human mental processes such as perception</w:t>
      </w:r>
      <w:r>
        <w:t xml:space="preserve"> </w:t>
      </w:r>
      <w:r w:rsidRPr="000E4584">
        <w:t>and human mindsets and biases that can also hinder the intelligence analysis process</w:t>
      </w:r>
      <w:r>
        <w:t xml:space="preserve">. </w:t>
      </w:r>
      <w:r w:rsidRPr="000E4584">
        <w:rPr>
          <w:rStyle w:val="StyleBoldUnderline"/>
        </w:rPr>
        <w:t>The fact</w:t>
      </w:r>
      <w:r>
        <w:rPr>
          <w:rStyle w:val="StyleBoldUnderline"/>
        </w:rPr>
        <w:t xml:space="preserve"> </w:t>
      </w:r>
      <w:r w:rsidRPr="000E4584">
        <w:rPr>
          <w:rStyle w:val="StyleBoldUnderline"/>
        </w:rPr>
        <w:t>that</w:t>
      </w:r>
      <w:r>
        <w:t xml:space="preserve"> the </w:t>
      </w:r>
      <w:r w:rsidRPr="000E4584">
        <w:rPr>
          <w:rStyle w:val="StyleBoldUnderline"/>
        </w:rPr>
        <w:t>intelligence</w:t>
      </w:r>
      <w:r>
        <w:t xml:space="preserve"> lifecycle </w:t>
      </w:r>
      <w:r w:rsidRPr="000E4584">
        <w:rPr>
          <w:rStyle w:val="StyleBoldUnderline"/>
        </w:rPr>
        <w:t>is</w:t>
      </w:r>
      <w:r>
        <w:t xml:space="preserve"> largely </w:t>
      </w:r>
      <w:r w:rsidRPr="000E4584">
        <w:rPr>
          <w:rStyle w:val="StyleBoldUnderline"/>
        </w:rPr>
        <w:t>run by human beings makes it prone to</w:t>
      </w:r>
      <w:r>
        <w:t xml:space="preserve"> a large amount of </w:t>
      </w:r>
      <w:r w:rsidRPr="000E4584">
        <w:rPr>
          <w:rStyle w:val="StyleBoldUnderline"/>
        </w:rPr>
        <w:t>subjectivity</w:t>
      </w:r>
      <w:r>
        <w:t>. Of all the intelligence analysis obstacles that might be presented, those that lie within human mental processes can be the most complex. Perception, human mindsets, and cognitive biases are all factors that can affect an intelligence report. With these factors in play, a person’s own assumptions, biases, and mindsets can affect an intelligence report, potentially causing action to be taken based on their own perceptions.</w:t>
      </w:r>
    </w:p>
    <w:p w14:paraId="445B69D4" w14:textId="77777777" w:rsidR="007D0D05" w:rsidRDefault="007D0D05" w:rsidP="007D0D05">
      <w:r>
        <w:t xml:space="preserve">Perception plays a significant role in intelligence analysis. </w:t>
      </w:r>
      <w:r w:rsidRPr="000E4584">
        <w:rPr>
          <w:rStyle w:val="StyleBoldUnderline"/>
        </w:rPr>
        <w:t>What a person perceives will</w:t>
      </w:r>
      <w:r>
        <w:rPr>
          <w:rStyle w:val="StyleBoldUnderline"/>
        </w:rPr>
        <w:t xml:space="preserve"> </w:t>
      </w:r>
      <w:r w:rsidRPr="000E4584">
        <w:rPr>
          <w:rStyle w:val="StyleBoldUnderline"/>
        </w:rPr>
        <w:t xml:space="preserve">often be strongly influenced by </w:t>
      </w:r>
      <w:r>
        <w:t xml:space="preserve">several external factors, such as past </w:t>
      </w:r>
      <w:r w:rsidRPr="000E4584">
        <w:rPr>
          <w:rStyle w:val="StyleBoldUnderline"/>
        </w:rPr>
        <w:t>experience</w:t>
      </w:r>
      <w:r>
        <w:t xml:space="preserve">, cultural </w:t>
      </w:r>
      <w:r w:rsidRPr="000E4584">
        <w:rPr>
          <w:rStyle w:val="StyleBoldUnderline"/>
        </w:rPr>
        <w:t>values</w:t>
      </w:r>
      <w:r>
        <w:t xml:space="preserve">, education, </w:t>
      </w:r>
      <w:r w:rsidRPr="000E4584">
        <w:rPr>
          <w:rStyle w:val="StyleBoldUnderline"/>
        </w:rPr>
        <w:t>and role requirements</w:t>
      </w:r>
      <w:r>
        <w:t xml:space="preserve"> (</w:t>
      </w:r>
      <w:proofErr w:type="spellStart"/>
      <w:r>
        <w:t>Heuer</w:t>
      </w:r>
      <w:proofErr w:type="spellEnd"/>
      <w:r>
        <w:t xml:space="preserve"> &amp; Center for the Study of Intelligence (U.S.), 2001, p. 7). </w:t>
      </w:r>
      <w:r w:rsidRPr="000E4584">
        <w:rPr>
          <w:rStyle w:val="StyleBoldUnderline"/>
        </w:rPr>
        <w:t>An example</w:t>
      </w:r>
      <w:r>
        <w:t xml:space="preserve"> of human perception having a negative effect on intelligence analysis </w:t>
      </w:r>
      <w:r w:rsidRPr="000E4584">
        <w:rPr>
          <w:rStyle w:val="StyleBoldUnderline"/>
        </w:rPr>
        <w:t>would be if</w:t>
      </w:r>
      <w:r>
        <w:rPr>
          <w:rStyle w:val="StyleBoldUnderline"/>
        </w:rPr>
        <w:t xml:space="preserve"> </w:t>
      </w:r>
      <w:r w:rsidRPr="000E4584">
        <w:rPr>
          <w:rStyle w:val="StyleBoldUnderline"/>
        </w:rPr>
        <w:t>an analyst were to make a conclusion that a</w:t>
      </w:r>
      <w:r>
        <w:t xml:space="preserve"> potentially </w:t>
      </w:r>
      <w:r w:rsidRPr="000E4584">
        <w:rPr>
          <w:rStyle w:val="StyleBoldUnderline"/>
        </w:rPr>
        <w:t>catastrophic event was going to take</w:t>
      </w:r>
      <w:r>
        <w:rPr>
          <w:rStyle w:val="StyleBoldUnderline"/>
        </w:rPr>
        <w:t xml:space="preserve"> </w:t>
      </w:r>
      <w:r w:rsidRPr="000E4584">
        <w:rPr>
          <w:rStyle w:val="StyleBoldUnderline"/>
        </w:rPr>
        <w:t xml:space="preserve">place based their own </w:t>
      </w:r>
      <w:r>
        <w:t xml:space="preserve">experience or </w:t>
      </w:r>
      <w:r w:rsidRPr="000E4584">
        <w:rPr>
          <w:rStyle w:val="StyleBoldUnderline"/>
        </w:rPr>
        <w:t>knowledge</w:t>
      </w:r>
      <w:r>
        <w:t xml:space="preserve"> on a given subject. </w:t>
      </w:r>
      <w:r w:rsidRPr="000E4584">
        <w:rPr>
          <w:rStyle w:val="StyleBoldUnderline"/>
        </w:rPr>
        <w:t>However, the reality could be</w:t>
      </w:r>
      <w:r>
        <w:rPr>
          <w:rStyle w:val="StyleBoldUnderline"/>
        </w:rPr>
        <w:t xml:space="preserve"> </w:t>
      </w:r>
      <w:r w:rsidRPr="000E4584">
        <w:rPr>
          <w:rStyle w:val="StyleBoldUnderline"/>
        </w:rPr>
        <w:t>that the subject within the</w:t>
      </w:r>
      <w:r>
        <w:t xml:space="preserve"> intelligence </w:t>
      </w:r>
      <w:r w:rsidRPr="000E4584">
        <w:rPr>
          <w:rStyle w:val="StyleBoldUnderline"/>
        </w:rPr>
        <w:t>report has completely different intentions</w:t>
      </w:r>
      <w:r>
        <w:t xml:space="preserve">. Given the fact that intelligence consumers must often take action based on the information received in an intelligence analyst’s report, </w:t>
      </w:r>
      <w:r w:rsidRPr="000E4584">
        <w:rPr>
          <w:rStyle w:val="StyleBoldUnderline"/>
        </w:rPr>
        <w:t>it is important that an analyst’s perception is not constructing its</w:t>
      </w:r>
      <w:r>
        <w:rPr>
          <w:rStyle w:val="StyleBoldUnderline"/>
        </w:rPr>
        <w:t xml:space="preserve"> </w:t>
      </w:r>
      <w:r w:rsidRPr="000E4584">
        <w:rPr>
          <w:rStyle w:val="StyleBoldUnderline"/>
        </w:rPr>
        <w:t>own reality when producing an intelligence report</w:t>
      </w:r>
      <w:r>
        <w:t xml:space="preserve"> for a consumer.</w:t>
      </w:r>
    </w:p>
    <w:p w14:paraId="01F7CCB3" w14:textId="77777777" w:rsidR="007D0D05" w:rsidRDefault="007D0D05" w:rsidP="007D0D05">
      <w:r w:rsidRPr="000E4584">
        <w:rPr>
          <w:rStyle w:val="StyleBoldUnderline"/>
        </w:rPr>
        <w:t>People will</w:t>
      </w:r>
      <w:r>
        <w:t xml:space="preserve"> often </w:t>
      </w:r>
      <w:r w:rsidRPr="000E4584">
        <w:rPr>
          <w:rStyle w:val="StyleBoldUnderline"/>
        </w:rPr>
        <w:t>employ</w:t>
      </w:r>
      <w:r>
        <w:t xml:space="preserve"> various </w:t>
      </w:r>
      <w:r w:rsidRPr="000E4584">
        <w:rPr>
          <w:rStyle w:val="StyleBoldUnderline"/>
        </w:rPr>
        <w:t>simplifying strategies</w:t>
      </w:r>
      <w:r>
        <w:t xml:space="preserve"> and rules of thumb </w:t>
      </w:r>
      <w:r w:rsidRPr="000E4584">
        <w:rPr>
          <w:rStyle w:val="StyleBoldUnderline"/>
        </w:rPr>
        <w:t>to ease the</w:t>
      </w:r>
      <w:r>
        <w:rPr>
          <w:rStyle w:val="StyleBoldUnderline"/>
        </w:rPr>
        <w:t xml:space="preserve"> </w:t>
      </w:r>
      <w:r w:rsidRPr="000E4584">
        <w:rPr>
          <w:rStyle w:val="StyleBoldUnderline"/>
        </w:rPr>
        <w:t>processing of complex information</w:t>
      </w:r>
      <w:r>
        <w:t xml:space="preserve"> in the decision making process. </w:t>
      </w:r>
      <w:r w:rsidRPr="000E4584">
        <w:rPr>
          <w:rStyle w:val="StyleBoldUnderline"/>
        </w:rPr>
        <w:t>These</w:t>
      </w:r>
      <w:r>
        <w:t xml:space="preserve"> strategies and rules of thumb can </w:t>
      </w:r>
      <w:r w:rsidRPr="000E4584">
        <w:rPr>
          <w:rStyle w:val="StyleBoldUnderline"/>
        </w:rPr>
        <w:t>lead to faulty judgments known as cognitive biases. Cognitive biases can affect</w:t>
      </w:r>
      <w:r>
        <w:t xml:space="preserve"> the </w:t>
      </w:r>
      <w:r w:rsidRPr="000E4584">
        <w:rPr>
          <w:rStyle w:val="StyleBoldUnderline"/>
        </w:rPr>
        <w:t>intelligence analysis</w:t>
      </w:r>
      <w:r>
        <w:t xml:space="preserve"> process within the areas of evaluation of evidence, </w:t>
      </w:r>
      <w:r w:rsidRPr="000E4584">
        <w:rPr>
          <w:rStyle w:val="StyleBoldUnderline"/>
        </w:rPr>
        <w:t>perception of cause and</w:t>
      </w:r>
      <w:r>
        <w:rPr>
          <w:rStyle w:val="StyleBoldUnderline"/>
        </w:rPr>
        <w:t xml:space="preserve"> </w:t>
      </w:r>
      <w:r w:rsidRPr="000E4584">
        <w:rPr>
          <w:rStyle w:val="StyleBoldUnderline"/>
        </w:rPr>
        <w:t>effect, estimation of probabilities, as well as retrospective evaluation</w:t>
      </w:r>
      <w:r>
        <w:t xml:space="preserve"> of intelligence reports (</w:t>
      </w:r>
      <w:proofErr w:type="spellStart"/>
      <w:r>
        <w:t>Heuer</w:t>
      </w:r>
      <w:proofErr w:type="spellEnd"/>
      <w:r>
        <w:t xml:space="preserve"> &amp; Center for the Study of Intelligence (U.S.), 2001). One example of a cognitive bias is the focusing effect. This bias refers to the tendency to place too much importance on one aspect of an event. In an intelligence collection and analysis scenario, too much focus placed on a single event can allow a more important event or aspect go unnoticed. Removing subjective aspects from the intelligence analysis process such as cognitive biases will go a long way in creating actionable reports for the intelligence consumer.</w:t>
      </w:r>
    </w:p>
    <w:p w14:paraId="1A74AAF9" w14:textId="77777777" w:rsidR="007D0D05" w:rsidRDefault="007D0D05" w:rsidP="007D0D05">
      <w:r w:rsidRPr="000E4584">
        <w:rPr>
          <w:rStyle w:val="StyleBoldUnderline"/>
        </w:rPr>
        <w:t xml:space="preserve">Because </w:t>
      </w:r>
      <w:proofErr w:type="spellStart"/>
      <w:r w:rsidRPr="000E4584">
        <w:rPr>
          <w:rStyle w:val="StyleBoldUnderline"/>
        </w:rPr>
        <w:t>Splunk</w:t>
      </w:r>
      <w:proofErr w:type="spellEnd"/>
      <w:r w:rsidRPr="000E4584">
        <w:rPr>
          <w:rStyle w:val="StyleBoldUnderline"/>
        </w:rPr>
        <w:t xml:space="preserve"> conducts its analytics using predetermined correlations, it has the ability</w:t>
      </w:r>
      <w:r>
        <w:rPr>
          <w:rStyle w:val="StyleBoldUnderline"/>
        </w:rPr>
        <w:t xml:space="preserve"> </w:t>
      </w:r>
      <w:r w:rsidRPr="000E4584">
        <w:rPr>
          <w:rStyle w:val="StyleBoldUnderline"/>
        </w:rPr>
        <w:t xml:space="preserve">to minimize the human factor within intelligence analysis. </w:t>
      </w:r>
      <w:r>
        <w:t xml:space="preserve">When intelligence data meets the criteria defined within the predetermined correlations in </w:t>
      </w:r>
      <w:proofErr w:type="spellStart"/>
      <w:r>
        <w:t>Splunk</w:t>
      </w:r>
      <w:proofErr w:type="spellEnd"/>
      <w:r>
        <w:t xml:space="preserve">, an alert can be configured to notify </w:t>
      </w:r>
      <w:r w:rsidRPr="000E4584">
        <w:rPr>
          <w:rStyle w:val="StyleBoldUnderline"/>
        </w:rPr>
        <w:t>the analyst,</w:t>
      </w:r>
      <w:r>
        <w:t xml:space="preserve"> at which time they </w:t>
      </w:r>
      <w:r w:rsidRPr="000E4584">
        <w:rPr>
          <w:rStyle w:val="StyleBoldUnderline"/>
        </w:rPr>
        <w:t>would be able to draw an informed conclusion, without</w:t>
      </w:r>
      <w:r>
        <w:rPr>
          <w:rStyle w:val="StyleBoldUnderline"/>
        </w:rPr>
        <w:t xml:space="preserve"> </w:t>
      </w:r>
      <w:r w:rsidRPr="000E4584">
        <w:rPr>
          <w:rStyle w:val="StyleBoldUnderline"/>
        </w:rPr>
        <w:t xml:space="preserve">introducing </w:t>
      </w:r>
      <w:r>
        <w:t xml:space="preserve">misperceptions or </w:t>
      </w:r>
      <w:r w:rsidRPr="000E4584">
        <w:rPr>
          <w:rStyle w:val="StyleBoldUnderline"/>
        </w:rPr>
        <w:t xml:space="preserve">human bias </w:t>
      </w:r>
      <w:r>
        <w:t xml:space="preserve">into the report. These types of conclusions are what provide relevant and actionable intelligence into an intelligence report. </w:t>
      </w:r>
    </w:p>
    <w:p w14:paraId="08CFD1ED" w14:textId="77777777" w:rsidR="007D0D05" w:rsidRDefault="007D0D05" w:rsidP="007D0D05"/>
    <w:p w14:paraId="27B535CF" w14:textId="77777777" w:rsidR="007D0D05" w:rsidRPr="000E4584" w:rsidRDefault="007D0D05" w:rsidP="00624342">
      <w:pPr>
        <w:pStyle w:val="Heading4"/>
      </w:pPr>
      <w:r>
        <w:t xml:space="preserve">Examples prove—makes counterterrorism more effective </w:t>
      </w:r>
    </w:p>
    <w:p w14:paraId="6DDE0F54" w14:textId="77777777" w:rsidR="007D0D05" w:rsidRDefault="007D0D05" w:rsidP="007D0D05">
      <w:pPr>
        <w:rPr>
          <w:rStyle w:val="StyleStyleBold12pt"/>
        </w:rPr>
      </w:pPr>
      <w:proofErr w:type="spellStart"/>
      <w:r>
        <w:rPr>
          <w:rStyle w:val="StyleStyleBold12pt"/>
        </w:rPr>
        <w:t>Trobock</w:t>
      </w:r>
      <w:proofErr w:type="spellEnd"/>
      <w:r>
        <w:rPr>
          <w:rStyle w:val="StyleStyleBold12pt"/>
        </w:rPr>
        <w:t>, 14</w:t>
      </w:r>
    </w:p>
    <w:p w14:paraId="7AFEEE24" w14:textId="77777777" w:rsidR="007D0D05" w:rsidRPr="000E4584" w:rsidRDefault="007D0D05" w:rsidP="007D0D05">
      <w:r>
        <w:t xml:space="preserve">(Randall, Master of Science in Cybersecurity from Utica College, May 2014, “THE APPLICATION OF SPLUNK IN THE INTELLIGENCE GATHERING PROCESS”, </w:t>
      </w:r>
      <w:proofErr w:type="spellStart"/>
      <w:r>
        <w:t>Proquest</w:t>
      </w:r>
      <w:proofErr w:type="spellEnd"/>
      <w:r>
        <w:t>, amp)</w:t>
      </w:r>
    </w:p>
    <w:p w14:paraId="2102D92F" w14:textId="77777777" w:rsidR="007D0D05" w:rsidRDefault="007D0D05" w:rsidP="007D0D05">
      <w:r>
        <w:t xml:space="preserve">The argument can clearly be made that the problem of </w:t>
      </w:r>
      <w:r w:rsidRPr="000E4584">
        <w:rPr>
          <w:rStyle w:val="StyleBoldUnderline"/>
        </w:rPr>
        <w:t>information overload</w:t>
      </w:r>
      <w:r>
        <w:t xml:space="preserve"> that exists </w:t>
      </w:r>
      <w:r w:rsidRPr="000E4584">
        <w:rPr>
          <w:rStyle w:val="StyleBoldUnderline"/>
        </w:rPr>
        <w:t>in</w:t>
      </w:r>
      <w:r>
        <w:t xml:space="preserve"> law enforcement and </w:t>
      </w:r>
      <w:r w:rsidRPr="000E4584">
        <w:rPr>
          <w:rStyle w:val="StyleBoldUnderline"/>
        </w:rPr>
        <w:t xml:space="preserve">intelligence analysis can be solved by implementing and using </w:t>
      </w:r>
      <w:proofErr w:type="spellStart"/>
      <w:r w:rsidRPr="000E4584">
        <w:rPr>
          <w:rStyle w:val="StyleBoldUnderline"/>
        </w:rPr>
        <w:t>Splunk</w:t>
      </w:r>
      <w:proofErr w:type="spellEnd"/>
      <w:r>
        <w:t xml:space="preserve"> to its full potential. </w:t>
      </w:r>
      <w:r w:rsidRPr="000E4584">
        <w:rPr>
          <w:rStyle w:val="StyleBoldUnderline"/>
        </w:rPr>
        <w:t>In the</w:t>
      </w:r>
      <w:r>
        <w:t xml:space="preserve"> days and </w:t>
      </w:r>
      <w:r w:rsidRPr="000E4584">
        <w:rPr>
          <w:rStyle w:val="StyleBoldUnderline"/>
        </w:rPr>
        <w:t>weeks after the Boston bombing</w:t>
      </w:r>
      <w:r>
        <w:t xml:space="preserve"> attack, </w:t>
      </w:r>
      <w:r w:rsidRPr="000E4584">
        <w:rPr>
          <w:rStyle w:val="StyleBoldUnderline"/>
        </w:rPr>
        <w:t>intelligence surfaced</w:t>
      </w:r>
      <w:r>
        <w:rPr>
          <w:rStyle w:val="StyleBoldUnderline"/>
        </w:rPr>
        <w:t xml:space="preserve"> </w:t>
      </w:r>
      <w:r>
        <w:t xml:space="preserve">through several media sources </w:t>
      </w:r>
      <w:r w:rsidRPr="000E4584">
        <w:rPr>
          <w:rStyle w:val="StyleBoldUnderline"/>
        </w:rPr>
        <w:t>that would have been invaluable in</w:t>
      </w:r>
      <w:r>
        <w:t xml:space="preserve"> possibly </w:t>
      </w:r>
      <w:r w:rsidRPr="000E4584">
        <w:rPr>
          <w:rStyle w:val="StyleBoldUnderline"/>
        </w:rPr>
        <w:t>preventing this attack</w:t>
      </w:r>
      <w:r>
        <w:rPr>
          <w:rStyle w:val="StyleBoldUnderline"/>
        </w:rPr>
        <w:t xml:space="preserve"> </w:t>
      </w:r>
      <w:r>
        <w:t xml:space="preserve">from occurring. The intelligence, </w:t>
      </w:r>
      <w:r w:rsidRPr="000E4584">
        <w:rPr>
          <w:rStyle w:val="StyleBoldUnderline"/>
        </w:rPr>
        <w:t>in the form of social media posts, suspicious travel, and</w:t>
      </w:r>
      <w:r>
        <w:t xml:space="preserve"> even </w:t>
      </w:r>
      <w:r w:rsidRPr="000E4584">
        <w:rPr>
          <w:rStyle w:val="StyleBoldUnderline"/>
        </w:rPr>
        <w:t>an open murder investigation of a known associate, was wide ranging and would have caused an</w:t>
      </w:r>
      <w:r>
        <w:rPr>
          <w:rStyle w:val="StyleBoldUnderline"/>
        </w:rPr>
        <w:t xml:space="preserve"> </w:t>
      </w:r>
      <w:r w:rsidRPr="000E4584">
        <w:rPr>
          <w:rStyle w:val="StyleBoldUnderline"/>
        </w:rPr>
        <w:t xml:space="preserve">information overload situation had the FBI been actively investigating </w:t>
      </w:r>
      <w:proofErr w:type="spellStart"/>
      <w:r w:rsidRPr="000E4584">
        <w:rPr>
          <w:rStyle w:val="StyleBoldUnderline"/>
        </w:rPr>
        <w:t>Tsarnaev</w:t>
      </w:r>
      <w:proofErr w:type="spellEnd"/>
      <w:r>
        <w:t xml:space="preserve">. Unfortunately, </w:t>
      </w:r>
      <w:r w:rsidRPr="000E4584">
        <w:rPr>
          <w:rStyle w:val="StyleBoldUnderline"/>
        </w:rPr>
        <w:t xml:space="preserve">the FBI </w:t>
      </w:r>
      <w:r>
        <w:t xml:space="preserve">had </w:t>
      </w:r>
      <w:r w:rsidRPr="000E4584">
        <w:rPr>
          <w:rStyle w:val="StyleBoldUnderline"/>
        </w:rPr>
        <w:t>concluded their investigation</w:t>
      </w:r>
      <w:r>
        <w:t xml:space="preserve"> on </w:t>
      </w:r>
      <w:proofErr w:type="spellStart"/>
      <w:r>
        <w:t>Tsarnaev</w:t>
      </w:r>
      <w:proofErr w:type="spellEnd"/>
      <w:r>
        <w:t xml:space="preserve"> </w:t>
      </w:r>
      <w:r w:rsidRPr="000E4584">
        <w:rPr>
          <w:rStyle w:val="StyleBoldUnderline"/>
        </w:rPr>
        <w:t>shortly after receiving the initial tip from</w:t>
      </w:r>
      <w:r>
        <w:rPr>
          <w:rStyle w:val="StyleBoldUnderline"/>
        </w:rPr>
        <w:t xml:space="preserve"> </w:t>
      </w:r>
      <w:r w:rsidRPr="000E4584">
        <w:rPr>
          <w:rStyle w:val="StyleBoldUnderline"/>
        </w:rPr>
        <w:t>the Russian government, and no further investigation was conducted</w:t>
      </w:r>
      <w:r>
        <w:t xml:space="preserve">. Had the FBI continued their investigation and been able </w:t>
      </w:r>
      <w:r w:rsidRPr="000E4584">
        <w:rPr>
          <w:rStyle w:val="StyleBoldUnderline"/>
        </w:rPr>
        <w:t xml:space="preserve">to implement </w:t>
      </w:r>
      <w:proofErr w:type="spellStart"/>
      <w:r w:rsidRPr="000E4584">
        <w:rPr>
          <w:rStyle w:val="StyleBoldUnderline"/>
        </w:rPr>
        <w:t>Splunk</w:t>
      </w:r>
      <w:proofErr w:type="spellEnd"/>
      <w:r>
        <w:t xml:space="preserve"> to its full potential, leveraging it as a resource </w:t>
      </w:r>
      <w:r w:rsidRPr="000E4584">
        <w:rPr>
          <w:rStyle w:val="StyleBoldUnderline"/>
        </w:rPr>
        <w:t>for</w:t>
      </w:r>
      <w:r>
        <w:t xml:space="preserve"> proactively following and </w:t>
      </w:r>
      <w:r w:rsidRPr="000E4584">
        <w:rPr>
          <w:rStyle w:val="StyleBoldUnderline"/>
        </w:rPr>
        <w:t xml:space="preserve">analyzing </w:t>
      </w:r>
      <w:proofErr w:type="spellStart"/>
      <w:r w:rsidRPr="000E4584">
        <w:rPr>
          <w:rStyle w:val="StyleBoldUnderline"/>
        </w:rPr>
        <w:t>Tsarnaev’s</w:t>
      </w:r>
      <w:proofErr w:type="spellEnd"/>
      <w:r w:rsidRPr="000E4584">
        <w:rPr>
          <w:rStyle w:val="StyleBoldUnderline"/>
        </w:rPr>
        <w:t xml:space="preserve"> actions in the time preceding the</w:t>
      </w:r>
      <w:r>
        <w:rPr>
          <w:rStyle w:val="StyleBoldUnderline"/>
        </w:rPr>
        <w:t xml:space="preserve"> </w:t>
      </w:r>
      <w:r w:rsidRPr="000E4584">
        <w:rPr>
          <w:rStyle w:val="StyleBoldUnderline"/>
        </w:rPr>
        <w:t>attack, the attack itself could have</w:t>
      </w:r>
      <w:r>
        <w:t xml:space="preserve"> potentially </w:t>
      </w:r>
      <w:r w:rsidRPr="000E4584">
        <w:rPr>
          <w:rStyle w:val="StyleBoldUnderline"/>
        </w:rPr>
        <w:t>been averted</w:t>
      </w:r>
      <w:r>
        <w:t>. 23</w:t>
      </w:r>
    </w:p>
    <w:p w14:paraId="0552AE87" w14:textId="77777777" w:rsidR="007D0D05" w:rsidRDefault="007D0D05" w:rsidP="007D0D05">
      <w:r w:rsidRPr="000E4584">
        <w:rPr>
          <w:rStyle w:val="StyleBoldUnderline"/>
        </w:rPr>
        <w:t xml:space="preserve"> An example of information overload was</w:t>
      </w:r>
      <w:r>
        <w:t xml:space="preserve"> also </w:t>
      </w:r>
      <w:r w:rsidRPr="000E4584">
        <w:rPr>
          <w:rStyle w:val="StyleBoldUnderline"/>
        </w:rPr>
        <w:t>presented in the</w:t>
      </w:r>
      <w:r>
        <w:t xml:space="preserve"> case </w:t>
      </w:r>
      <w:r w:rsidRPr="000E4584">
        <w:rPr>
          <w:rStyle w:val="StyleBoldUnderline"/>
        </w:rPr>
        <w:t>study of the Chandler</w:t>
      </w:r>
      <w:r>
        <w:rPr>
          <w:rStyle w:val="StyleBoldUnderline"/>
        </w:rPr>
        <w:t xml:space="preserve"> </w:t>
      </w:r>
      <w:r w:rsidRPr="000E4584">
        <w:rPr>
          <w:rStyle w:val="StyleBoldUnderline"/>
        </w:rPr>
        <w:t>Police Department. They were able to gain efficiencies</w:t>
      </w:r>
      <w:r>
        <w:t xml:space="preserve"> not only in the health monitoring of their internal infrastructure, but also </w:t>
      </w:r>
      <w:r w:rsidRPr="000E4584">
        <w:rPr>
          <w:rStyle w:val="StyleBoldUnderline"/>
        </w:rPr>
        <w:t xml:space="preserve">on the ways they track </w:t>
      </w:r>
      <w:r>
        <w:t xml:space="preserve">crime and </w:t>
      </w:r>
      <w:r w:rsidRPr="000E4584">
        <w:rPr>
          <w:rStyle w:val="StyleBoldUnderline"/>
        </w:rPr>
        <w:t>reported incidents</w:t>
      </w:r>
      <w:r>
        <w:t xml:space="preserve">. This included gathering data from various sources within the department, </w:t>
      </w:r>
      <w:r w:rsidRPr="000E4584">
        <w:rPr>
          <w:rStyle w:val="StyleBoldUnderline"/>
        </w:rPr>
        <w:t>which would not have been</w:t>
      </w:r>
      <w:r>
        <w:rPr>
          <w:rStyle w:val="StyleBoldUnderline"/>
        </w:rPr>
        <w:t xml:space="preserve"> </w:t>
      </w:r>
      <w:r w:rsidRPr="000E4584">
        <w:rPr>
          <w:rStyle w:val="StyleBoldUnderline"/>
        </w:rPr>
        <w:t xml:space="preserve">practical </w:t>
      </w:r>
      <w:r>
        <w:t xml:space="preserve">to do </w:t>
      </w:r>
      <w:r w:rsidRPr="000E4584">
        <w:rPr>
          <w:rStyle w:val="StyleBoldUnderline"/>
        </w:rPr>
        <w:t>without</w:t>
      </w:r>
      <w:r>
        <w:t xml:space="preserve"> a solution such as </w:t>
      </w:r>
      <w:proofErr w:type="spellStart"/>
      <w:r w:rsidRPr="000E4584">
        <w:rPr>
          <w:rStyle w:val="StyleBoldUnderline"/>
        </w:rPr>
        <w:t>Splunk</w:t>
      </w:r>
      <w:proofErr w:type="spellEnd"/>
      <w:r>
        <w:t xml:space="preserve">. Based on the success that they have seen in their implementation, an argument can be made that the Chandler Police Department would be remiss not to further explore additional uses for </w:t>
      </w:r>
      <w:proofErr w:type="spellStart"/>
      <w:r>
        <w:t>Splunk</w:t>
      </w:r>
      <w:proofErr w:type="spellEnd"/>
      <w:r>
        <w:t xml:space="preserve">. In addition to the efficiencies gained in the case study, which focused mainly on gathering metrics around police processes, the Chandler Police Department could use </w:t>
      </w:r>
      <w:proofErr w:type="spellStart"/>
      <w:r>
        <w:t>Splunk</w:t>
      </w:r>
      <w:proofErr w:type="spellEnd"/>
      <w:r>
        <w:t xml:space="preserve"> to actually prevent and solve crimes. </w:t>
      </w:r>
      <w:r w:rsidRPr="000E4584">
        <w:rPr>
          <w:rStyle w:val="StyleBoldUnderline"/>
        </w:rPr>
        <w:t>Police departments</w:t>
      </w:r>
      <w:r>
        <w:rPr>
          <w:rStyle w:val="StyleBoldUnderline"/>
        </w:rPr>
        <w:t xml:space="preserve"> </w:t>
      </w:r>
      <w:r w:rsidRPr="000E4584">
        <w:rPr>
          <w:rStyle w:val="StyleBoldUnderline"/>
        </w:rPr>
        <w:t>need to</w:t>
      </w:r>
      <w:r>
        <w:t xml:space="preserve"> be able to </w:t>
      </w:r>
      <w:r w:rsidRPr="000E4584">
        <w:rPr>
          <w:rStyle w:val="StyleBoldUnderline"/>
        </w:rPr>
        <w:t xml:space="preserve">process the same types of intelligence that agencies such as the FBI and </w:t>
      </w:r>
      <w:r>
        <w:t>the Central Intelligence Agency (</w:t>
      </w:r>
      <w:r w:rsidRPr="000E4584">
        <w:rPr>
          <w:rStyle w:val="StyleBoldUnderline"/>
        </w:rPr>
        <w:t>CIA</w:t>
      </w:r>
      <w:r>
        <w:t xml:space="preserve">) </w:t>
      </w:r>
      <w:r w:rsidRPr="000E4584">
        <w:rPr>
          <w:rStyle w:val="StyleBoldUnderline"/>
        </w:rPr>
        <w:t>need to process during a typical investigation</w:t>
      </w:r>
      <w:r>
        <w:t xml:space="preserve">. Therefore, it would make sense for the Chandler Police Department to extend their </w:t>
      </w:r>
      <w:proofErr w:type="spellStart"/>
      <w:r>
        <w:t>Splunk</w:t>
      </w:r>
      <w:proofErr w:type="spellEnd"/>
      <w:r>
        <w:t xml:space="preserve"> implementation.</w:t>
      </w:r>
    </w:p>
    <w:p w14:paraId="5E0EBB94" w14:textId="77777777" w:rsidR="007D0D05" w:rsidRPr="007D0D05" w:rsidRDefault="007D0D05" w:rsidP="007D0D05"/>
    <w:p w14:paraId="2990F21E" w14:textId="367CC427" w:rsidR="00D742B6" w:rsidRDefault="00D742B6" w:rsidP="00CC6006">
      <w:pPr>
        <w:pStyle w:val="Heading2"/>
      </w:pPr>
      <w:r>
        <w:t>UQ CP</w:t>
      </w:r>
    </w:p>
    <w:p w14:paraId="6B7DDF30" w14:textId="0B50063B" w:rsidR="00D742B6" w:rsidRPr="009A1547" w:rsidRDefault="00D742B6" w:rsidP="00D742B6">
      <w:pPr>
        <w:pStyle w:val="Heading3"/>
      </w:pPr>
      <w:r>
        <w:t>1nc</w:t>
      </w:r>
    </w:p>
    <w:p w14:paraId="56E8182A" w14:textId="77777777" w:rsidR="00D742B6" w:rsidRDefault="00D742B6" w:rsidP="00624342">
      <w:pPr>
        <w:pStyle w:val="Heading4"/>
      </w:pPr>
      <w:r>
        <w:t>Text: The National Security Administration</w:t>
      </w:r>
      <w:r w:rsidRPr="009A1547">
        <w:t xml:space="preserve"> </w:t>
      </w:r>
      <w:r>
        <w:t>should allocate more funding to data analysis through means included but not limited to computing power and speed and human resources.</w:t>
      </w:r>
    </w:p>
    <w:p w14:paraId="20F3FA79" w14:textId="77777777" w:rsidR="00D742B6" w:rsidRDefault="00D742B6" w:rsidP="00D742B6"/>
    <w:p w14:paraId="4ADCA70F" w14:textId="77777777" w:rsidR="00D742B6" w:rsidRPr="009A1547" w:rsidRDefault="00D742B6" w:rsidP="00624342">
      <w:pPr>
        <w:pStyle w:val="Heading4"/>
      </w:pPr>
      <w:r>
        <w:t>The CP solves—the NSA has a huge budget and tech barriers are surpassed</w:t>
      </w:r>
    </w:p>
    <w:p w14:paraId="0E01BFA5" w14:textId="77777777" w:rsidR="00D742B6" w:rsidRDefault="00D742B6" w:rsidP="00D742B6">
      <w:pPr>
        <w:rPr>
          <w:rStyle w:val="StyleStyleBold12pt"/>
        </w:rPr>
      </w:pPr>
      <w:proofErr w:type="spellStart"/>
      <w:r>
        <w:rPr>
          <w:rStyle w:val="StyleStyleBold12pt"/>
        </w:rPr>
        <w:t>Soltani</w:t>
      </w:r>
      <w:proofErr w:type="spellEnd"/>
      <w:r>
        <w:rPr>
          <w:rStyle w:val="StyleStyleBold12pt"/>
        </w:rPr>
        <w:t>, 13</w:t>
      </w:r>
    </w:p>
    <w:p w14:paraId="7421E492" w14:textId="77777777" w:rsidR="00D742B6" w:rsidRPr="009A1547" w:rsidRDefault="00D742B6" w:rsidP="00D742B6">
      <w:r>
        <w:t>(</w:t>
      </w:r>
      <w:proofErr w:type="spellStart"/>
      <w:r>
        <w:t>Ashkan</w:t>
      </w:r>
      <w:proofErr w:type="spellEnd"/>
      <w:r>
        <w:t xml:space="preserve">, independent researcher who previously investigated online privacy issues as a staff technologist with the US Federal Trade Commission, 8-16-13, MIT Technology Review, “Soaring Surveillance”, </w:t>
      </w:r>
      <w:hyperlink r:id="rId69" w:history="1">
        <w:r w:rsidRPr="00CF7999">
          <w:rPr>
            <w:rStyle w:val="Hyperlink"/>
          </w:rPr>
          <w:t>http://www.technologyreview.com/view/516691/soaring-surveillance/</w:t>
        </w:r>
      </w:hyperlink>
      <w:r>
        <w:t>, amp)</w:t>
      </w:r>
    </w:p>
    <w:p w14:paraId="534AA7C1" w14:textId="77777777" w:rsidR="00D742B6" w:rsidRDefault="00D742B6" w:rsidP="00D742B6">
      <w:r>
        <w:t xml:space="preserve">Each of the </w:t>
      </w:r>
      <w:r w:rsidRPr="009A1547">
        <w:rPr>
          <w:rStyle w:val="StyleBoldUnderline"/>
        </w:rPr>
        <w:t>NSA programs</w:t>
      </w:r>
      <w:r>
        <w:t xml:space="preserve"> recently disclosed by the media is unique in the type of data it accesses, but all of them </w:t>
      </w:r>
      <w:r w:rsidRPr="009A1547">
        <w:rPr>
          <w:rStyle w:val="StyleBoldUnderline"/>
        </w:rPr>
        <w:t>have been made possible by the same trend</w:t>
      </w:r>
      <w:r>
        <w:t xml:space="preserve">: surveillance </w:t>
      </w:r>
      <w:r w:rsidRPr="009A1547">
        <w:rPr>
          <w:rStyle w:val="StyleBoldUnderline"/>
        </w:rPr>
        <w:t>techniques have been exploding in capacity and plummeting in cost.</w:t>
      </w:r>
      <w:r>
        <w:t xml:space="preserve"> </w:t>
      </w:r>
      <w:r w:rsidRPr="009A1547">
        <w:rPr>
          <w:rStyle w:val="StyleBoldUnderline"/>
        </w:rPr>
        <w:t>One</w:t>
      </w:r>
      <w:r>
        <w:t xml:space="preserve"> leaked </w:t>
      </w:r>
      <w:r w:rsidRPr="009A1547">
        <w:rPr>
          <w:rStyle w:val="StyleBoldUnderline"/>
        </w:rPr>
        <w:t>document shows</w:t>
      </w:r>
      <w:r>
        <w:t xml:space="preserve"> that between 2002 and 2006, </w:t>
      </w:r>
      <w:r w:rsidRPr="009A1547">
        <w:rPr>
          <w:rStyle w:val="StyleBoldUnderline"/>
        </w:rPr>
        <w:t>it cost the NSA only</w:t>
      </w:r>
      <w:r>
        <w:t xml:space="preserve"> about </w:t>
      </w:r>
      <w:r w:rsidRPr="009A1547">
        <w:rPr>
          <w:rStyle w:val="StyleBoldUnderline"/>
        </w:rPr>
        <w:t xml:space="preserve">$140 million to gather phone records for 300 million Americans, operate a system that collects </w:t>
      </w:r>
      <w:r w:rsidRPr="009A1547">
        <w:t>e-mails and other</w:t>
      </w:r>
      <w:r>
        <w:t xml:space="preserve"> </w:t>
      </w:r>
      <w:r w:rsidRPr="009A1547">
        <w:rPr>
          <w:rStyle w:val="StyleBoldUnderline"/>
        </w:rPr>
        <w:t xml:space="preserve">content from </w:t>
      </w:r>
      <w:r w:rsidRPr="009A1547">
        <w:t>Internet</w:t>
      </w:r>
      <w:r w:rsidRPr="009A1547">
        <w:rPr>
          <w:rStyle w:val="StyleBoldUnderline"/>
        </w:rPr>
        <w:t xml:space="preserve"> companies</w:t>
      </w:r>
      <w:r>
        <w:t xml:space="preserve"> such as Google, </w:t>
      </w:r>
      <w:r w:rsidRPr="009A1547">
        <w:rPr>
          <w:rStyle w:val="StyleBoldUnderline"/>
        </w:rPr>
        <w:t>and develop</w:t>
      </w:r>
      <w:r>
        <w:t xml:space="preserve"> new “</w:t>
      </w:r>
      <w:r w:rsidRPr="009A1547">
        <w:rPr>
          <w:rStyle w:val="StyleBoldUnderline"/>
        </w:rPr>
        <w:t xml:space="preserve">offensive” surveillance tools for </w:t>
      </w:r>
      <w:r>
        <w:t xml:space="preserve">use </w:t>
      </w:r>
      <w:r w:rsidRPr="009A1547">
        <w:rPr>
          <w:rStyle w:val="StyleBoldUnderline"/>
        </w:rPr>
        <w:t>overseas. That’s a minuscule portion of the NSA’s $10 billion annual budget</w:t>
      </w:r>
      <w:r>
        <w:t>.</w:t>
      </w:r>
    </w:p>
    <w:p w14:paraId="7212748C" w14:textId="77777777" w:rsidR="00D742B6" w:rsidRPr="009A1547" w:rsidRDefault="00D742B6" w:rsidP="00D742B6">
      <w:r w:rsidRPr="009A1547">
        <w:t>Spying no longer requires following people or planting bugs; rather, it means filling out forms to demand access to an existing trove of information. The NSA doesn’t bear the cost of collecting or storing data and no longer has to interact with its targets. The reach of its new programs is vast, especially when compared with the closest equivalent possible just 10 years ago.</w:t>
      </w:r>
    </w:p>
    <w:p w14:paraId="38A53F5E" w14:textId="3AF33B5B" w:rsidR="00D742B6" w:rsidRDefault="00D742B6" w:rsidP="00D742B6">
      <w:r>
        <w:t xml:space="preserve">What we have learned about </w:t>
      </w:r>
      <w:r w:rsidRPr="009A1547">
        <w:rPr>
          <w:rStyle w:val="StyleBoldUnderline"/>
        </w:rPr>
        <w:t>the NSA’s capabilities suggests it</w:t>
      </w:r>
      <w:r>
        <w:t xml:space="preserve"> has </w:t>
      </w:r>
      <w:r w:rsidRPr="009A1547">
        <w:rPr>
          <w:rStyle w:val="StyleBoldUnderline"/>
        </w:rPr>
        <w:t>adopted a style of programmatic, automated surveillance previously precluded by the limitations of scale, cost, and computing speed</w:t>
      </w:r>
      <w:r>
        <w:t xml:space="preserve">. This is a trend with a firm lower bound. Once the cost of surveillance reaches zero, we will be left with our outdated laws as the only protection. Whatever policy actions are taken to regulate surveillance </w:t>
      </w:r>
      <w:r w:rsidRPr="009A1547">
        <w:t>in light of the recent leaks should recognize that technical barriers offer dwindling protection from unwarranted government surveillance</w:t>
      </w:r>
      <w:r>
        <w:t xml:space="preserve"> at home and abroad.</w:t>
      </w:r>
    </w:p>
    <w:p w14:paraId="11164378" w14:textId="5AE7BEAA" w:rsidR="00D742B6" w:rsidRDefault="00D742B6" w:rsidP="00D742B6">
      <w:pPr>
        <w:pStyle w:val="Heading3"/>
      </w:pPr>
      <w:r>
        <w:t xml:space="preserve">Avoids </w:t>
      </w:r>
      <w:proofErr w:type="spellStart"/>
      <w:r>
        <w:t>ptx</w:t>
      </w:r>
      <w:proofErr w:type="spellEnd"/>
    </w:p>
    <w:p w14:paraId="5CE3710B" w14:textId="77777777" w:rsidR="00D742B6" w:rsidRPr="00097717" w:rsidRDefault="00D742B6" w:rsidP="00624342">
      <w:pPr>
        <w:pStyle w:val="Heading4"/>
      </w:pPr>
      <w:r>
        <w:t>Congress easily granted the NSA hundreds of millions before—the CP is secretive and uncontroversial and obtains funding under the guise of uncontroversial construction</w:t>
      </w:r>
    </w:p>
    <w:p w14:paraId="1C7499CD" w14:textId="77777777" w:rsidR="00D742B6" w:rsidRDefault="00D742B6" w:rsidP="00D742B6">
      <w:pPr>
        <w:rPr>
          <w:rStyle w:val="StyleStyleBold12pt"/>
        </w:rPr>
      </w:pPr>
      <w:r>
        <w:rPr>
          <w:rStyle w:val="StyleStyleBold12pt"/>
        </w:rPr>
        <w:t>Deseret Morning News, 9</w:t>
      </w:r>
    </w:p>
    <w:p w14:paraId="403D090A" w14:textId="77777777" w:rsidR="00D742B6" w:rsidRPr="00097717" w:rsidRDefault="00D742B6" w:rsidP="00D742B6">
      <w:r>
        <w:t>(12-20-2009, “Big Brother is coming: NSA's $1.9 billion cyber spy center a power grab”, lexis, amp)</w:t>
      </w:r>
    </w:p>
    <w:p w14:paraId="0090ADFC" w14:textId="77777777" w:rsidR="00D742B6" w:rsidRPr="00B341D0" w:rsidRDefault="00D742B6" w:rsidP="00D742B6">
      <w:pPr>
        <w:rPr>
          <w:sz w:val="16"/>
        </w:rPr>
      </w:pPr>
      <w:r w:rsidRPr="00B341D0">
        <w:rPr>
          <w:sz w:val="16"/>
        </w:rPr>
        <w:t xml:space="preserve">No, this power grab is for the stuff of Thomas Edison and Nikola </w:t>
      </w:r>
      <w:proofErr w:type="gramStart"/>
      <w:r w:rsidRPr="00B341D0">
        <w:rPr>
          <w:sz w:val="16"/>
        </w:rPr>
        <w:t>Tesla ?</w:t>
      </w:r>
      <w:proofErr w:type="gramEnd"/>
      <w:r w:rsidRPr="00B341D0">
        <w:rPr>
          <w:sz w:val="16"/>
        </w:rPr>
        <w:t xml:space="preserve"> </w:t>
      </w:r>
      <w:proofErr w:type="gramStart"/>
      <w:r w:rsidRPr="00B341D0">
        <w:rPr>
          <w:sz w:val="16"/>
        </w:rPr>
        <w:t>the</w:t>
      </w:r>
      <w:proofErr w:type="gramEnd"/>
      <w:r w:rsidRPr="00B341D0">
        <w:rPr>
          <w:sz w:val="16"/>
        </w:rPr>
        <w:t xml:space="preserve"> juice needed to keep acres of NSA supercomputers humming and a </w:t>
      </w:r>
      <w:proofErr w:type="spellStart"/>
      <w:r w:rsidRPr="00B341D0">
        <w:rPr>
          <w:sz w:val="16"/>
        </w:rPr>
        <w:t>cyber eye</w:t>
      </w:r>
      <w:proofErr w:type="spellEnd"/>
      <w:r w:rsidRPr="00B341D0">
        <w:rPr>
          <w:sz w:val="16"/>
        </w:rPr>
        <w:t xml:space="preserve"> peeled for the world's bad guys. Nearly a decade into the new millennium, America's spy agency is power gridlocked at its sprawling Fort Meade, Md., headquarters. The NSA, which devours electricity the same way teenage boys wolf down </w:t>
      </w:r>
      <w:proofErr w:type="spellStart"/>
      <w:proofErr w:type="gramStart"/>
      <w:r w:rsidRPr="00B341D0">
        <w:rPr>
          <w:sz w:val="16"/>
        </w:rPr>
        <w:t>french</w:t>
      </w:r>
      <w:proofErr w:type="spellEnd"/>
      <w:proofErr w:type="gramEnd"/>
      <w:r w:rsidRPr="00B341D0">
        <w:rPr>
          <w:sz w:val="16"/>
        </w:rPr>
        <w:t xml:space="preserve"> fries at McDonald's, has been forced to look elsewhere to feed its ravenous AC/DC appetite. "At the NSA, electrical power is political power. In its top-secret world, the coin of the realm is the kilowatt," writes national security authority and author James Bamford. It's a simple equation: More data coming in means more reports going out. More reports going out means more political clout for the agency, Bamford writes. Intelligence historian and author Matthew M. Aid considers the NSA's quest for power a driving factor in the NSA's selection of Camp Williams, which covers 28,000 acres bordering Utah and Salt Lake counties. During an Oct. 23 news conference at the state Capitol officially announcing the new spy center, Glenn Gaffney, deputy director of national intelligence for collection, said as much when he confirmed that one of the strengths of the Utah location was that it "offered an abundant availability of low-cost power." There's been some speculation that the Camp Williams facility dovetails with the NSA's controversial attempts to further establish itself as the lead dog for the government's expanding cybersecurity initiatives, although NSA officials aren't tipping their hand. "I can't get into some of the specific details of the kind of work that will go on at the center because it is a critical aspect of the way we are looking at doing cybersecurity going forward," Gaffney said in his best NSA-ese. "I can say that the reason why we are doing the center is because of the deep level of technical expertise that's needed to understand the nature of the threats." Given the NSA's penchant for speaking little and revealing less, it sounds like he's saying, "Trust us." Zeros gone wild </w:t>
      </w:r>
      <w:proofErr w:type="gramStart"/>
      <w:r w:rsidRPr="00B341D0">
        <w:rPr>
          <w:sz w:val="16"/>
        </w:rPr>
        <w:t>The</w:t>
      </w:r>
      <w:proofErr w:type="gramEnd"/>
      <w:r w:rsidRPr="00B341D0">
        <w:rPr>
          <w:sz w:val="16"/>
        </w:rPr>
        <w:t xml:space="preserve"> virtual mountains of data needing such huge levels of power to mine can be brain-numbing. Think zeros gone wild. A 2008 report by the MITRE Corp., prepared for the Department of Defense, conservatively estimates that the high volumes of data storage required for NSA eavesdropping will reach the petabyte level by 2015. A petabyte is one quadrillion bytes (1,000,000,000,000,000). There has been even wilder speculation that data storage may reach the yottabyte level within that same time frame. A yottabyte, the largest unit of measure for computer data, equals 1,000,000,000,000,000,000,000,000 bytes. Either way, the NSA is already drowning in information. The agency's former director, Lt. Gen. Michael V. Hayden, admitted the NSA "is collecting far more data than it processes, and that the agency processes more data than it actually reports to its consumers." In his book "The Shadow Factory," Bamford cites an already outdated study by the University of California at Berkeley that measured global data trends. In 2002, there were 1.1 billion telephone lines in the world carrying nearly 3.8 billion </w:t>
      </w:r>
      <w:proofErr w:type="gramStart"/>
      <w:r w:rsidRPr="00B341D0">
        <w:rPr>
          <w:sz w:val="16"/>
        </w:rPr>
        <w:t>minutes ?</w:t>
      </w:r>
      <w:proofErr w:type="gramEnd"/>
      <w:r w:rsidRPr="00B341D0">
        <w:rPr>
          <w:sz w:val="16"/>
        </w:rPr>
        <w:t xml:space="preserve"> </w:t>
      </w:r>
      <w:proofErr w:type="gramStart"/>
      <w:r w:rsidRPr="00B341D0">
        <w:rPr>
          <w:sz w:val="16"/>
        </w:rPr>
        <w:t>approximately</w:t>
      </w:r>
      <w:proofErr w:type="gramEnd"/>
      <w:r w:rsidRPr="00B341D0">
        <w:rPr>
          <w:sz w:val="16"/>
        </w:rPr>
        <w:t xml:space="preserve"> 15 </w:t>
      </w:r>
      <w:proofErr w:type="spellStart"/>
      <w:r w:rsidRPr="00B341D0">
        <w:rPr>
          <w:sz w:val="16"/>
        </w:rPr>
        <w:t>exabytes</w:t>
      </w:r>
      <w:proofErr w:type="spellEnd"/>
      <w:r w:rsidRPr="00B341D0">
        <w:rPr>
          <w:sz w:val="16"/>
        </w:rPr>
        <w:t xml:space="preserve"> of data. An </w:t>
      </w:r>
      <w:proofErr w:type="spellStart"/>
      <w:r w:rsidRPr="00B341D0">
        <w:rPr>
          <w:sz w:val="16"/>
        </w:rPr>
        <w:t>exabyte</w:t>
      </w:r>
      <w:proofErr w:type="spellEnd"/>
      <w:r w:rsidRPr="00B341D0">
        <w:rPr>
          <w:sz w:val="16"/>
        </w:rPr>
        <w:t xml:space="preserve"> is 1,000 petabytes. Cell phones added 2.3 </w:t>
      </w:r>
      <w:proofErr w:type="spellStart"/>
      <w:r w:rsidRPr="00B341D0">
        <w:rPr>
          <w:sz w:val="16"/>
        </w:rPr>
        <w:t>exabytes</w:t>
      </w:r>
      <w:proofErr w:type="spellEnd"/>
      <w:r w:rsidRPr="00B341D0">
        <w:rPr>
          <w:sz w:val="16"/>
        </w:rPr>
        <w:t xml:space="preserve"> of data, while the Internet that year added another 32 petabytes to the bubbling information pot. Suffice it to say that seven years hence, it's grown to a tsunami-size information wave that's being added to daily, which is where the NSA's robust sifting technologies of today and the future come into play. "Once vacuumed up and stored in these near-infinite 'libraries,' the data are then analyzed by powerful info weapons, supercomputers running complex algorithmic programs, to determine who among us may </w:t>
      </w:r>
      <w:proofErr w:type="gramStart"/>
      <w:r w:rsidRPr="00B341D0">
        <w:rPr>
          <w:sz w:val="16"/>
        </w:rPr>
        <w:t>be ?</w:t>
      </w:r>
      <w:proofErr w:type="gramEnd"/>
      <w:r w:rsidRPr="00B341D0">
        <w:rPr>
          <w:sz w:val="16"/>
        </w:rPr>
        <w:t xml:space="preserve"> </w:t>
      </w:r>
      <w:proofErr w:type="gramStart"/>
      <w:r w:rsidRPr="00B341D0">
        <w:rPr>
          <w:sz w:val="16"/>
        </w:rPr>
        <w:t>or</w:t>
      </w:r>
      <w:proofErr w:type="gramEnd"/>
      <w:r w:rsidRPr="00B341D0">
        <w:rPr>
          <w:sz w:val="16"/>
        </w:rPr>
        <w:t xml:space="preserve"> may one day become ? </w:t>
      </w:r>
      <w:proofErr w:type="gramStart"/>
      <w:r w:rsidRPr="00B341D0">
        <w:rPr>
          <w:sz w:val="16"/>
        </w:rPr>
        <w:t>a</w:t>
      </w:r>
      <w:proofErr w:type="gramEnd"/>
      <w:r w:rsidRPr="00B341D0">
        <w:rPr>
          <w:sz w:val="16"/>
        </w:rPr>
        <w:t xml:space="preserve"> terrorist," Bamford writes. "In the NSA's world of automated surveillance on steroids, every bit has a history, and every keystroke tells a story." Bigger Brother, if you will, once only found in literature and the lexicon, has now taken up full-time residency in our daily lives. Power shortage The Baltimore Sun first reported in 2006 that the NSA was unable to install new supercomputers and other sophisticated equipment at Fort Meade for fear of "blowing out the electrical infrastructure." The NSA and Fort Meade are Baltimore Gas &amp; Electric's largest customers, consuming roughly the amount of power that the city of Annapolis does, the Sun reported. In 2005, the NSA took its first step to decentralize information gathering and storage by making known it would convert a former 470,000-square-foot Sony computer-chip building in San Antonio, Texas, into a satellite data facility. The Texas Cryptologic Center, as it's being called, reportedly rivals the nearby </w:t>
      </w:r>
      <w:proofErr w:type="spellStart"/>
      <w:r w:rsidRPr="00B341D0">
        <w:rPr>
          <w:sz w:val="16"/>
        </w:rPr>
        <w:t>Alamodome</w:t>
      </w:r>
      <w:proofErr w:type="spellEnd"/>
      <w:r w:rsidRPr="00B341D0">
        <w:rPr>
          <w:sz w:val="16"/>
        </w:rPr>
        <w:t xml:space="preserve"> in size. Camp Williams was announced to be the next such NSA facility, although back-channel chatter is now questioning if San Antonio is being shoved aside in favor of increasing the Utah center's role. "I've heard the San Antonio deal is dead," said someone who closely follows the NSA but asked not to be identified. "I was told that given current budgetary constraints that the NSA was basically told they could have one, but not both centers, and it looks like they've chosen Utah." Should that be the case, no one apparently has told the NSA, which would be ironic for an agency that prides itself on knowing everything. "Plans for the NSA Texas Cryptologic Center are continuing," wrote NSA public affairs specialist Marci Green in a recent e-mail. "(The) NSA has maintained a presence in San Antonio over the past two decades and plans to continue to have strong presence in the area." Hiding in plain sight </w:t>
      </w:r>
      <w:proofErr w:type="gramStart"/>
      <w:r w:rsidRPr="00B341D0">
        <w:rPr>
          <w:sz w:val="16"/>
        </w:rPr>
        <w:t>A</w:t>
      </w:r>
      <w:proofErr w:type="gramEnd"/>
      <w:r w:rsidRPr="00B341D0">
        <w:rPr>
          <w:sz w:val="16"/>
        </w:rPr>
        <w:t xml:space="preserve"> long-running joke has been that NSA actually stands for "No Such Agency." But lurking in the shadows becomes trickier when you've grown into the 5,000-pound gorilla. Thus, </w:t>
      </w:r>
      <w:r w:rsidRPr="00B341D0">
        <w:rPr>
          <w:rStyle w:val="StyleBoldUnderline"/>
        </w:rPr>
        <w:t>as the scope of the NSA increases, the agency is continually perfecting its ability to hide in plain sight by labeling much of what does "classified" and creating a nearly impenetrable veil of secrecy</w:t>
      </w:r>
      <w:r w:rsidRPr="00B341D0">
        <w:rPr>
          <w:sz w:val="16"/>
        </w:rPr>
        <w:t>. But maintaining that concealment breeds fear and paranoia, especially among conspiracy theorists and the similar-minded. Much of the Web buzz surrounding the Utah data center has revolved around how banks of supercomputers inside the facility might be used for intrusive data mining and monitoring of telephone conversations, e-mails and Web site hits, in the name of national security. "While the NSA doesn't engage in traditional wiretapping, which is the bailiwick of the FBI and other enforcement agencies, it does collect signals intelligence (</w:t>
      </w:r>
      <w:proofErr w:type="spellStart"/>
      <w:r w:rsidRPr="00B341D0">
        <w:rPr>
          <w:sz w:val="16"/>
        </w:rPr>
        <w:t>sigint</w:t>
      </w:r>
      <w:proofErr w:type="spellEnd"/>
      <w:r w:rsidRPr="00B341D0">
        <w:rPr>
          <w:sz w:val="16"/>
        </w:rPr>
        <w:t xml:space="preserve">) by intercepting streams of foreign electronic communications containing millions and millions of telephone calls and e-mails," writes Bamford. The NSA feeds intercepts through its computers that screen for selected names, telephone numbers, Internet addresses and trigger words or phrases. Flagged information gets highlighted for further analysis. "Foreign" is the keyword here. Domestic signals intelligence is not part of the NSA's charge, although there is plenty of overlap, requiring the agency to navigate shades of gray. Whenever the NSA has blurred the demarcation between monitoring foreign and domestic signals, </w:t>
      </w:r>
      <w:proofErr w:type="gramStart"/>
      <w:r w:rsidRPr="00B341D0">
        <w:rPr>
          <w:sz w:val="16"/>
        </w:rPr>
        <w:t>however ?</w:t>
      </w:r>
      <w:proofErr w:type="gramEnd"/>
      <w:r w:rsidRPr="00B341D0">
        <w:rPr>
          <w:sz w:val="16"/>
        </w:rPr>
        <w:t xml:space="preserve"> </w:t>
      </w:r>
      <w:proofErr w:type="gramStart"/>
      <w:r w:rsidRPr="00B341D0">
        <w:rPr>
          <w:sz w:val="16"/>
        </w:rPr>
        <w:t>most</w:t>
      </w:r>
      <w:proofErr w:type="gramEnd"/>
      <w:r w:rsidRPr="00B341D0">
        <w:rPr>
          <w:sz w:val="16"/>
        </w:rPr>
        <w:t xml:space="preserve"> famously several years ago, when the agency was reportedly electronically peeking over the shoulder of American servicemen, journalists and aid workers overseas ? </w:t>
      </w:r>
      <w:proofErr w:type="gramStart"/>
      <w:r w:rsidRPr="00B341D0">
        <w:rPr>
          <w:sz w:val="16"/>
        </w:rPr>
        <w:t>rebuke</w:t>
      </w:r>
      <w:proofErr w:type="gramEnd"/>
      <w:r w:rsidRPr="00B341D0">
        <w:rPr>
          <w:sz w:val="16"/>
        </w:rPr>
        <w:t xml:space="preserve"> by civil libertarians has followed like the period at the end of a sentence. By the book Try as it might, the NSA can't shake those Orwellian overtones, prompting Gaffney and others to reiterate that everything in Utah will be done by the book. "(We) will accomplish this in full compliance with the U.S. Constitution and federal law and while observing strict guidelines that protect the privacy and civil liberties of the American people," Gaffney pledged in October. Perhaps it's because </w:t>
      </w:r>
      <w:proofErr w:type="spellStart"/>
      <w:r w:rsidRPr="00B341D0">
        <w:rPr>
          <w:sz w:val="16"/>
        </w:rPr>
        <w:t>Utahns</w:t>
      </w:r>
      <w:proofErr w:type="spellEnd"/>
      <w:r w:rsidRPr="00B341D0">
        <w:rPr>
          <w:sz w:val="16"/>
        </w:rPr>
        <w:t xml:space="preserve"> are such a family-oriented bunch that few even blinked upon learning their Big Brother was moving in. Not that the NSA's actual physical location matters any more, says Aid, who researched and penned "The Secret Sentry: The Untold History of the National Security Agency." To be frank, he said, the NSA has moved beyond Big Brother. "I've been following the NSA for 25 years, and while I admire (the agency's) successes and the commitment of the people working there, there's a lot that also gives me pause for concern. We should be wary of too much secrecy," cautions the archivist, who himself was a controversial footnote in NSA history nearly a quarter of a century ago. While serving as an Air Force sergeant and Russian linguist for the NSA in England, Aid was court-martialed, imprisoned for just over a year and received a bad-conduct discharge for unauthorized possession of classified information and impersonating an officer, according to Air Force documents reported by the Washington Post in August 2006. When it comes to having a healthy skepticism of how the NSA sometimes conducts its business, Aid is not alone. Acknowledgement by government officials that the agency went beyond the broad limits set by Congress last year for intercepting telephone and e-mail messages of Americans has raised the hackles of many NSA watchdogs. "The NSA's expertise, which is impressive and very, very deep, is focused primarily on the needs of the military and the intelligence community," said Matt Blaze, a computer security expert at the University of Pennsylvania. But Blaze told the New York Times that the NSA's "track record in dealing with civilian communications security is mixed, at best." Sitting rack Aid doubts the NSA will use Camp Williams for domestic prying. Rather, he's of the opinion the data center will significantly expand on the linguistics and electronic surveillance work already being carried out there. "It's an operational mission that's been going on (there) for some time," Aid said, describing the setting inside a windowless operations building filled with linguists wearing headphones and dressed in desert fatigues. "The NSA is a windowless world," Aid laughs, claiming he can spot an agency installation anywhere because there are never any windows. They're either built windowless, or if it's a retrofit, they cover them over. Aid said soldiers "sit rack," as it's termed, behind a computer with radio intercept receivers and recorders monitoring live missions beamed remotely by satellite from Iraq and Afghanistan. "We (the Utah National Guard) don't do that at Camp Williams," clarified spokesman Lt. Col. Hank McIntire, who said he cannot comment on speculation of that nature. McIntire did say there has been tremendous interest surrounding Camp Williams and its role following the NSA's announcement. He then repeated his earlier statement that the Utah Guard's role is to provide the real estate for the NSA to build its facility to carry out "specific missions," whatever those might be. A hodgepodge of military intelligence and security units from the Utah Guard use Camp Williams for training purposes, including the 1,200-member 300th Military Intelligence Brigade, which specializes in linguistics intelligence. McIntire said about 50 percent of the brigade's ranks are made up of returned LDS missionaries who speak a second language. Aid considers returned Mormon missionaries perfect for the task. Being near-native speakers and squeaky-clean, he said, they're some of the easiest people in the world to get high-level security clearances on. Aid also finds it interesting that Arabic linguists from Fort Gordon, Ga., the NSA post responsible for keeping its ear tuned to the Middle East and North Africa, are shuttled to Camp Williams regularly for additional training. "The best of the best," he said. What we know Reporting on the present and future of the Camp Williams Data Center continues to be a lot like piecing together a jigsaw puzzle, minus the picture on the box lid. Questions and queries for clarification for this story e-mailed to the NSA at their request generated a return e-mail containing multiple URLs linking to previously published news releases, transcriptions of news conferences and information relating to construction bidding. No new information was provided. But by assembling information available in the public domain, including a handful of </w:t>
      </w:r>
      <w:r w:rsidRPr="00B341D0">
        <w:rPr>
          <w:rStyle w:val="StyleBoldUnderline"/>
        </w:rPr>
        <w:t>budget documents sent by the NSA to Congress</w:t>
      </w:r>
      <w:r w:rsidRPr="00B341D0">
        <w:rPr>
          <w:sz w:val="16"/>
        </w:rPr>
        <w:t xml:space="preserve">, the puzzle's outer edge </w:t>
      </w:r>
      <w:r w:rsidRPr="00B341D0">
        <w:rPr>
          <w:rStyle w:val="StyleBoldUnderline"/>
        </w:rPr>
        <w:t>is starting to emerge</w:t>
      </w:r>
      <w:r w:rsidRPr="00B341D0">
        <w:rPr>
          <w:sz w:val="16"/>
        </w:rPr>
        <w:t xml:space="preserve">. </w:t>
      </w:r>
      <w:r w:rsidRPr="00B341D0">
        <w:rPr>
          <w:rStyle w:val="StyleBoldUnderline"/>
        </w:rPr>
        <w:t>The</w:t>
      </w:r>
      <w:r w:rsidRPr="00B341D0">
        <w:rPr>
          <w:sz w:val="16"/>
        </w:rPr>
        <w:t xml:space="preserve"> budget </w:t>
      </w:r>
      <w:r w:rsidRPr="00B341D0">
        <w:rPr>
          <w:rStyle w:val="StyleBoldUnderline"/>
        </w:rPr>
        <w:t>documents reveal</w:t>
      </w:r>
      <w:r w:rsidRPr="00B341D0">
        <w:rPr>
          <w:sz w:val="16"/>
        </w:rPr>
        <w:t>, for example, that $</w:t>
      </w:r>
      <w:r w:rsidRPr="00B341D0">
        <w:rPr>
          <w:rStyle w:val="StyleBoldUnderline"/>
        </w:rPr>
        <w:t>207 million has</w:t>
      </w:r>
      <w:r w:rsidRPr="00B341D0">
        <w:rPr>
          <w:sz w:val="16"/>
        </w:rPr>
        <w:t xml:space="preserve"> already </w:t>
      </w:r>
      <w:r w:rsidRPr="00B341D0">
        <w:rPr>
          <w:rStyle w:val="StyleBoldUnderline"/>
        </w:rPr>
        <w:t xml:space="preserve">been spent for initial planning of the center </w:t>
      </w:r>
      <w:r w:rsidRPr="00B341D0">
        <w:rPr>
          <w:sz w:val="16"/>
        </w:rPr>
        <w:t xml:space="preserve">and that the first phase of </w:t>
      </w:r>
      <w:r w:rsidRPr="00B341D0">
        <w:rPr>
          <w:rStyle w:val="StyleBoldUnderline"/>
        </w:rPr>
        <w:t xml:space="preserve">construction, fast-tracked for two-year completion, will carry a $169.5 million </w:t>
      </w:r>
      <w:r w:rsidRPr="00B341D0">
        <w:rPr>
          <w:sz w:val="16"/>
        </w:rPr>
        <w:t xml:space="preserve">price </w:t>
      </w:r>
      <w:r w:rsidRPr="00B341D0">
        <w:rPr>
          <w:rStyle w:val="StyleBoldUnderline"/>
        </w:rPr>
        <w:t>tag</w:t>
      </w:r>
      <w:r w:rsidRPr="00B341D0">
        <w:rPr>
          <w:sz w:val="16"/>
        </w:rPr>
        <w:t xml:space="preserve">. Phase I construction will include basic infrastructure and installation of security items, such as perimeter fencing and alarms, an interim visitor control center and a vehicle-inspection center for use during construction. Part of that money will also be spent bringing utilities to the site, relocating some existing National Guard facilities away from the area, as well as surveying the site for unexploded ordnance from previous Utah Guard training. The </w:t>
      </w:r>
      <w:r w:rsidRPr="00B341D0">
        <w:rPr>
          <w:rStyle w:val="StyleBoldUnderline"/>
        </w:rPr>
        <w:t>NSA has also requested another $800 million</w:t>
      </w:r>
      <w:r w:rsidRPr="00B341D0">
        <w:rPr>
          <w:sz w:val="16"/>
        </w:rPr>
        <w:t xml:space="preserve"> for the center </w:t>
      </w:r>
      <w:r w:rsidRPr="00B341D0">
        <w:rPr>
          <w:rStyle w:val="StyleBoldUnderline"/>
        </w:rPr>
        <w:t>in 2010 appropriations bills</w:t>
      </w:r>
      <w:r w:rsidRPr="00B341D0">
        <w:rPr>
          <w:sz w:val="16"/>
        </w:rPr>
        <w:t xml:space="preserve"> that are now </w:t>
      </w:r>
      <w:r w:rsidRPr="00B341D0">
        <w:rPr>
          <w:rStyle w:val="StyleBoldUnderline"/>
        </w:rPr>
        <w:t>before Congress</w:t>
      </w:r>
      <w:r w:rsidRPr="00B341D0">
        <w:rPr>
          <w:sz w:val="16"/>
        </w:rPr>
        <w:t xml:space="preserve">. That money would fund a first-phase, 30-megawatt data center to include "state-of-the-art high-performance computing devices and associated hardware architecture." The facility itself will cover approximately 1 million square feet, of which 100,000 square feet will be "mission critical data-center space with raised flooring." The remaining 900,000 square feet will be used for technical support and administrative purposes. Following Phase I, budget documents show, the NSA intends to request an additional $800 million sometime in the future to eventually expand the data center into a 65-megawatt operation. Earlier media reports comparing the data center's 65-megawatt capacity with the entire power consumption of Salt Lake City were erroneous, according to Rocky Mountain Power spokesman Dave Eskelsen. Eskelsen says the actual power consumption of Salt Lake City is closer to 420 megawatts, meaning a fully functional data center will draw roughly one-sixth as much power as the capital city. "It's a lot of power but not what has been being reported," Eskelsen said, noting the NSA won't be as a large a consumer of power as Kennecott presently is. The agency "will be in line with our midrange large customers." Eskelsen also addressed how system upgrades in the works, including building a new substation to boost capacity, should mitigate potential service disruptions. "The system is perfectly capable of handling (the demand), as long as the infrastructure is in place to supply it," Eskelsen said, "and we're making substantial additions to the infrastructure to handle it." September 11 Reasons and rationale for the NSA's arrival in Utah invariably can be traced to the tragedies of Sept. 11, 2001. Attacks orchestrated on U.S. soil by al-Qaida against the World Trade Center towers and the Pentagon stunned the nation, sending it collectively running into the embrace of the intelligence community, which offered up wondrous and mysterious technologies as protections. </w:t>
      </w:r>
      <w:r w:rsidRPr="00B341D0">
        <w:rPr>
          <w:rStyle w:val="StyleBoldUnderline"/>
        </w:rPr>
        <w:t>The wake of 9/11</w:t>
      </w:r>
      <w:r w:rsidRPr="00B341D0">
        <w:rPr>
          <w:sz w:val="16"/>
        </w:rPr>
        <w:t xml:space="preserve"> also </w:t>
      </w:r>
      <w:r w:rsidRPr="00B341D0">
        <w:rPr>
          <w:rStyle w:val="Emphasis"/>
        </w:rPr>
        <w:t>sealed a new pecking order</w:t>
      </w:r>
      <w:r w:rsidRPr="00B341D0">
        <w:rPr>
          <w:sz w:val="16"/>
        </w:rPr>
        <w:t xml:space="preserve"> </w:t>
      </w:r>
      <w:r w:rsidRPr="00B341D0">
        <w:rPr>
          <w:rStyle w:val="StyleBoldUnderline"/>
        </w:rPr>
        <w:t>that</w:t>
      </w:r>
      <w:r w:rsidRPr="00B341D0">
        <w:rPr>
          <w:sz w:val="16"/>
        </w:rPr>
        <w:t xml:space="preserve"> had </w:t>
      </w:r>
      <w:r w:rsidRPr="00B341D0">
        <w:rPr>
          <w:rStyle w:val="StyleBoldUnderline"/>
        </w:rPr>
        <w:t>already started shaking out during the previous decade,</w:t>
      </w:r>
      <w:r w:rsidRPr="00B341D0">
        <w:rPr>
          <w:sz w:val="16"/>
        </w:rPr>
        <w:t xml:space="preserve"> on the heels of several embarrassing high-profile security breaches and scandals. So while the Central Intelligence Agency and FBI were losing degrees of influence, </w:t>
      </w:r>
      <w:r w:rsidRPr="00B341D0">
        <w:rPr>
          <w:rStyle w:val="StyleBoldUnderline"/>
        </w:rPr>
        <w:t>the</w:t>
      </w:r>
      <w:r w:rsidRPr="00B341D0">
        <w:rPr>
          <w:sz w:val="16"/>
        </w:rPr>
        <w:t xml:space="preserve"> super secretive </w:t>
      </w:r>
      <w:r w:rsidRPr="00B341D0">
        <w:rPr>
          <w:rStyle w:val="StyleBoldUnderline"/>
        </w:rPr>
        <w:t xml:space="preserve">NSA ascended to fill the void. </w:t>
      </w:r>
      <w:r w:rsidRPr="00B341D0">
        <w:rPr>
          <w:sz w:val="16"/>
        </w:rPr>
        <w:t xml:space="preserve">The agency's timing was impeccable. </w:t>
      </w:r>
      <w:r w:rsidRPr="00B341D0">
        <w:rPr>
          <w:rStyle w:val="StyleBoldUnderline"/>
        </w:rPr>
        <w:t xml:space="preserve">Keeping the barbarians at bay has proven lucrative for the signals and ciphers business, </w:t>
      </w:r>
      <w:r w:rsidRPr="00B341D0">
        <w:rPr>
          <w:rStyle w:val="Emphasis"/>
        </w:rPr>
        <w:t>with Congress</w:t>
      </w:r>
      <w:r w:rsidRPr="00B341D0">
        <w:rPr>
          <w:rStyle w:val="StyleBoldUnderline"/>
        </w:rPr>
        <w:t xml:space="preserve"> </w:t>
      </w:r>
      <w:r w:rsidRPr="00B341D0">
        <w:rPr>
          <w:sz w:val="16"/>
        </w:rPr>
        <w:t>and both the Bush and Obama administrations</w:t>
      </w:r>
      <w:r w:rsidRPr="00B341D0">
        <w:rPr>
          <w:rStyle w:val="StyleBoldUnderline"/>
        </w:rPr>
        <w:t xml:space="preserve"> </w:t>
      </w:r>
      <w:r w:rsidRPr="00B341D0">
        <w:rPr>
          <w:rStyle w:val="Emphasis"/>
        </w:rPr>
        <w:t>eager</w:t>
      </w:r>
      <w:r w:rsidRPr="00B341D0">
        <w:rPr>
          <w:sz w:val="16"/>
        </w:rPr>
        <w:t xml:space="preserve">, until only recently, </w:t>
      </w:r>
      <w:r w:rsidRPr="00B341D0">
        <w:rPr>
          <w:rStyle w:val="Emphasis"/>
        </w:rPr>
        <w:t>to throw wads of money its way.</w:t>
      </w:r>
      <w:r w:rsidRPr="00B341D0">
        <w:rPr>
          <w:sz w:val="16"/>
        </w:rPr>
        <w:t xml:space="preserve"> The result is what Bamford describes as "the largest, most costly and technologically sophisticated spy organization the world has ever known." The Utah data center, which will cover 120 acres at Camp Williams, is only part of this ongoing NSA spending spree that has resulted in the doubling of its Fort Meade headquarters. The spending has also led to major upgrades or replacement of existing facilities at Fort Gordon in Georgia; Denver, Colo.; and Wahiawa, Hawaii. While helping make the rest of the country safer from the threats of terrorists and rogue states, will the NSA's arrival here in effect paint a giant target on the Utah landscape for terrorism or attack down the road? Aid scoffs at such a notion. He said Utah already has plenty of military targets inside its </w:t>
      </w:r>
      <w:proofErr w:type="gramStart"/>
      <w:r w:rsidRPr="00B341D0">
        <w:rPr>
          <w:sz w:val="16"/>
        </w:rPr>
        <w:t>borders ?</w:t>
      </w:r>
      <w:proofErr w:type="gramEnd"/>
      <w:r w:rsidRPr="00B341D0">
        <w:rPr>
          <w:sz w:val="16"/>
        </w:rPr>
        <w:t xml:space="preserve"> </w:t>
      </w:r>
      <w:proofErr w:type="spellStart"/>
      <w:r w:rsidRPr="00B341D0">
        <w:rPr>
          <w:sz w:val="16"/>
        </w:rPr>
        <w:t>Dugway</w:t>
      </w:r>
      <w:proofErr w:type="spellEnd"/>
      <w:r w:rsidRPr="00B341D0">
        <w:rPr>
          <w:sz w:val="16"/>
        </w:rPr>
        <w:t xml:space="preserve"> Proving Ground, Tooele Army Depot and Hill Air Force Base, to name a </w:t>
      </w:r>
      <w:proofErr w:type="gramStart"/>
      <w:r w:rsidRPr="00B341D0">
        <w:rPr>
          <w:sz w:val="16"/>
        </w:rPr>
        <w:t>few ?</w:t>
      </w:r>
      <w:proofErr w:type="gramEnd"/>
      <w:r w:rsidRPr="00B341D0">
        <w:rPr>
          <w:sz w:val="16"/>
        </w:rPr>
        <w:t xml:space="preserve"> </w:t>
      </w:r>
      <w:proofErr w:type="gramStart"/>
      <w:r w:rsidRPr="00B341D0">
        <w:rPr>
          <w:sz w:val="16"/>
        </w:rPr>
        <w:t>that</w:t>
      </w:r>
      <w:proofErr w:type="gramEnd"/>
      <w:r w:rsidRPr="00B341D0">
        <w:rPr>
          <w:sz w:val="16"/>
        </w:rPr>
        <w:t xml:space="preserve"> make the data center's arrival inconsequential. If anything, he thinks the state enjoys security advantages lacked by other locales. One such advantage is Utah's proximity deep within the interior of the United States. Another is having homogeneous demographics. Both work together to increase the degree of difficulty for potential terrorists to conduct operations. $10 billion question It's an annual $10 billion debate: Besides providing the NSA's 60,000 employees with someplace to track people's Internet-surfing habits, does the agency give America its money's worth? Bamford has his doubts, writing, "Based on the NSA's history of often being on the wrong end of a surprise and a tendency to mistakenly get the country into, rather than out of, wars, it seems to have a rather disastrous cost-benefit ratio. Were it a corporation, it would likely have gone belly-up years ago." Aid offers a somewhat different take. "The effectiveness of the NSA is unquantifiable, and I base that on having interviewed over 200 senior intelligence people over the last decade," Aid said. "The NSA is overwhelmingly the most prolific and important producer of intelligence in the U.S. There are hundreds of successes for every known failure." It's entirely possible the answer lies in between. In his book, Aid quotes former senior State Department official and onetime agency user Herbert Levin as saying, "</w:t>
      </w:r>
      <w:r w:rsidRPr="00B341D0">
        <w:rPr>
          <w:rStyle w:val="StyleBoldUnderline"/>
        </w:rPr>
        <w:t>NSA can point to things they have obtained that have been useful</w:t>
      </w:r>
      <w:r w:rsidRPr="00B341D0">
        <w:rPr>
          <w:sz w:val="16"/>
        </w:rPr>
        <w:t>. But whether they're worth the billions that are spent is a genuine question in my mind." e-mail: chuck@desnews.com</w:t>
      </w:r>
    </w:p>
    <w:p w14:paraId="496F5EDC" w14:textId="77777777" w:rsidR="00D742B6" w:rsidRDefault="00D742B6" w:rsidP="00D742B6"/>
    <w:p w14:paraId="5096EE3F" w14:textId="77777777" w:rsidR="00D742B6" w:rsidRDefault="00D742B6" w:rsidP="00624342">
      <w:pPr>
        <w:pStyle w:val="Heading4"/>
      </w:pPr>
      <w:r>
        <w:t>Congress doesn’t seek to hold the NSA accountable</w:t>
      </w:r>
    </w:p>
    <w:p w14:paraId="493EC166" w14:textId="77777777" w:rsidR="00D742B6" w:rsidRDefault="00D742B6" w:rsidP="00D742B6">
      <w:pPr>
        <w:rPr>
          <w:rStyle w:val="StyleStyleBold12pt"/>
        </w:rPr>
      </w:pPr>
      <w:proofErr w:type="spellStart"/>
      <w:r>
        <w:rPr>
          <w:rStyle w:val="StyleStyleBold12pt"/>
        </w:rPr>
        <w:t>Sulmasy</w:t>
      </w:r>
      <w:proofErr w:type="spellEnd"/>
      <w:r>
        <w:rPr>
          <w:rStyle w:val="StyleStyleBold12pt"/>
        </w:rPr>
        <w:t xml:space="preserve"> and </w:t>
      </w:r>
      <w:proofErr w:type="spellStart"/>
      <w:r>
        <w:rPr>
          <w:rStyle w:val="StyleStyleBold12pt"/>
        </w:rPr>
        <w:t>Yoo</w:t>
      </w:r>
      <w:proofErr w:type="spellEnd"/>
      <w:r>
        <w:rPr>
          <w:rStyle w:val="StyleStyleBold12pt"/>
        </w:rPr>
        <w:t>, 8</w:t>
      </w:r>
    </w:p>
    <w:p w14:paraId="078E5015" w14:textId="77777777" w:rsidR="00D742B6" w:rsidRPr="00097717" w:rsidRDefault="00D742B6" w:rsidP="00D742B6">
      <w:r>
        <w:t xml:space="preserve">(Glenn--Associate Professor of Law, U.S. Coast Guard Academy, John--Professor of Law, University of California at Berkeley, </w:t>
      </w:r>
      <w:proofErr w:type="spellStart"/>
      <w:r>
        <w:t>Boalt</w:t>
      </w:r>
      <w:proofErr w:type="spellEnd"/>
      <w:r>
        <w:t xml:space="preserve"> Hall School of Law; Visiting Scholar, American Enterprise Institute, February, 2008, UC Davis Law Review, 41 U.C. Davis L. Rev. 1219, “SYMPOSIUM: INTERNATIONAL CRIME AND TERRORISM: Katz and the War on Terrorism”, lexis, amp)</w:t>
      </w:r>
    </w:p>
    <w:p w14:paraId="79A2E9ED" w14:textId="77777777" w:rsidR="00D742B6" w:rsidRDefault="00D742B6" w:rsidP="00D742B6">
      <w:r>
        <w:t xml:space="preserve">In addition, the other branches of government have powerful and important tools to limit the President, should his efforts to defeat terrorism slip into the realm of domestic oppression. </w:t>
      </w:r>
      <w:proofErr w:type="gramStart"/>
      <w:r>
        <w:t>n207</w:t>
      </w:r>
      <w:proofErr w:type="gramEnd"/>
      <w:r>
        <w:t xml:space="preserve"> </w:t>
      </w:r>
      <w:r w:rsidRPr="00097717">
        <w:rPr>
          <w:rStyle w:val="StyleBoldUnderline"/>
        </w:rPr>
        <w:t>Congress</w:t>
      </w:r>
      <w:r>
        <w:t xml:space="preserve"> has total control over funding and significant powers of oversight. </w:t>
      </w:r>
      <w:proofErr w:type="gramStart"/>
      <w:r>
        <w:t>n208</w:t>
      </w:r>
      <w:proofErr w:type="gramEnd"/>
      <w:r>
        <w:t xml:space="preserve"> It </w:t>
      </w:r>
      <w:r w:rsidRPr="00097717">
        <w:rPr>
          <w:rStyle w:val="StyleBoldUnderline"/>
        </w:rPr>
        <w:t>could</w:t>
      </w:r>
      <w:r>
        <w:t xml:space="preserve"> effectively </w:t>
      </w:r>
      <w:r w:rsidRPr="00097717">
        <w:rPr>
          <w:rStyle w:val="StyleBoldUnderline"/>
        </w:rPr>
        <w:t>do away with the NSA as a whole</w:t>
      </w:r>
      <w:r>
        <w:t xml:space="preserve">. </w:t>
      </w:r>
      <w:proofErr w:type="gramStart"/>
      <w:r>
        <w:t>n209</w:t>
      </w:r>
      <w:proofErr w:type="gramEnd"/>
      <w:r>
        <w:t xml:space="preserve"> The Constitution does not require that Congress create NSA or any intelligence agency. Congress could easily eliminate the surveillance program simply by </w:t>
      </w:r>
      <w:r w:rsidRPr="00097717">
        <w:rPr>
          <w:rStyle w:val="StyleBoldUnderline"/>
        </w:rPr>
        <w:t>cutting off all funds for it</w:t>
      </w:r>
      <w:r>
        <w:t xml:space="preserve">. </w:t>
      </w:r>
      <w:proofErr w:type="gramStart"/>
      <w:r>
        <w:t>n210</w:t>
      </w:r>
      <w:proofErr w:type="gramEnd"/>
      <w:r>
        <w:t xml:space="preserve"> It could also condition approval of administration policies in related areas to agreement on changes to the NSA program. </w:t>
      </w:r>
      <w:proofErr w:type="gramStart"/>
      <w:r>
        <w:t>n211</w:t>
      </w:r>
      <w:proofErr w:type="gramEnd"/>
      <w:r>
        <w:t xml:space="preserve"> Congress could refuse to confirm Cabinet members, subcabinet members, or military intelligence officers unless it prevails over the NSA. </w:t>
      </w:r>
      <w:proofErr w:type="gramStart"/>
      <w:r>
        <w:t>n212</w:t>
      </w:r>
      <w:proofErr w:type="gramEnd"/>
      <w:r>
        <w:t xml:space="preserve"> </w:t>
      </w:r>
      <w:r w:rsidRPr="00097717">
        <w:rPr>
          <w:rStyle w:val="StyleBoldUnderline"/>
        </w:rPr>
        <w:t>It could hold extensive hearings that bring to light the NSA's operations and require NSA officials to appear and be held accountable</w:t>
      </w:r>
      <w:r>
        <w:t xml:space="preserve">. </w:t>
      </w:r>
      <w:proofErr w:type="gramStart"/>
      <w:r>
        <w:t>n213</w:t>
      </w:r>
      <w:proofErr w:type="gramEnd"/>
      <w:r>
        <w:t xml:space="preserve"> </w:t>
      </w:r>
      <w:r w:rsidRPr="00097717">
        <w:rPr>
          <w:rStyle w:val="StyleBoldUnderline"/>
        </w:rPr>
        <w:t>It could even enact a civil cause of action that would allow those who have been wiretapped by the NSA to sue for damages, with the funds to pay for such damages coming out of the NSA's budget</w:t>
      </w:r>
      <w:r>
        <w:t xml:space="preserve">. </w:t>
      </w:r>
      <w:proofErr w:type="gramStart"/>
      <w:r>
        <w:t>n214</w:t>
      </w:r>
      <w:proofErr w:type="gramEnd"/>
      <w:r>
        <w:t xml:space="preserve"> </w:t>
      </w:r>
      <w:r w:rsidRPr="00097717">
        <w:rPr>
          <w:rStyle w:val="Emphasis"/>
        </w:rPr>
        <w:t>So far, Congress has not taken any of these steps; in fact, Congress has passed up an obvious chance when it confirmed General Hayden to head the CIA</w:t>
      </w:r>
      <w:r>
        <w:t xml:space="preserve">. </w:t>
      </w:r>
      <w:proofErr w:type="gramStart"/>
      <w:r>
        <w:t>n215  [</w:t>
      </w:r>
      <w:proofErr w:type="gramEnd"/>
      <w:r>
        <w:t xml:space="preserve">*1257]  </w:t>
      </w:r>
      <w:r w:rsidRPr="00097717">
        <w:rPr>
          <w:rStyle w:val="Emphasis"/>
        </w:rPr>
        <w:t>One should not mistake congressional silence for opposition to the President's terrorism policies</w:t>
      </w:r>
      <w:r>
        <w:t>. n216</w:t>
      </w:r>
    </w:p>
    <w:p w14:paraId="79F5210E" w14:textId="77777777" w:rsidR="00D742B6" w:rsidRDefault="00D742B6" w:rsidP="00D742B6"/>
    <w:p w14:paraId="4C020EF2" w14:textId="77777777" w:rsidR="00D742B6" w:rsidRPr="00A5661B" w:rsidRDefault="00D742B6" w:rsidP="00624342">
      <w:pPr>
        <w:pStyle w:val="Heading4"/>
      </w:pPr>
      <w:r>
        <w:t xml:space="preserve">Congress avoids taking sides on intelligence to deflect blame to the agency’s executive </w:t>
      </w:r>
      <w:proofErr w:type="spellStart"/>
      <w:r>
        <w:t>decisionmaking</w:t>
      </w:r>
      <w:proofErr w:type="spellEnd"/>
    </w:p>
    <w:p w14:paraId="0604334F" w14:textId="77777777" w:rsidR="00D742B6" w:rsidRPr="00A5661B" w:rsidRDefault="00D742B6" w:rsidP="00D742B6">
      <w:r w:rsidRPr="00811235">
        <w:rPr>
          <w:b/>
        </w:rPr>
        <w:t>Berman, 14</w:t>
      </w:r>
      <w:r w:rsidRPr="00A5661B">
        <w:t xml:space="preserve"> --- Visiting Assistant Professor of Law, Brooklyn Law School (Winter 2014, Emily, Washington &amp; Lee Law Review, “Regulating Domestic Intelligence Collection,” 71 Wash &amp; Lee L. Rev. 3, Lexis, JMP)</w:t>
      </w:r>
    </w:p>
    <w:p w14:paraId="6A31058F" w14:textId="77777777" w:rsidR="00D742B6" w:rsidRPr="00A5661B" w:rsidRDefault="00D742B6" w:rsidP="00D742B6">
      <w:r w:rsidRPr="00A5661B">
        <w:t xml:space="preserve">First, some brief thoughts on political economy. This Article aims to propose some plausible reforms in an area where what Professor Heather </w:t>
      </w:r>
      <w:proofErr w:type="spellStart"/>
      <w:r w:rsidRPr="00A5661B">
        <w:t>Gerken</w:t>
      </w:r>
      <w:proofErr w:type="spellEnd"/>
      <w:r w:rsidRPr="00A5661B">
        <w:t xml:space="preserve"> calls the "here to there" problem is a significant obstacle. </w:t>
      </w:r>
      <w:proofErr w:type="gramStart"/>
      <w:r w:rsidRPr="00A5661B">
        <w:t>n158</w:t>
      </w:r>
      <w:proofErr w:type="gramEnd"/>
      <w:r w:rsidRPr="00A5661B">
        <w:t xml:space="preserve"> Perhaps even more than in other policy areas, </w:t>
      </w:r>
      <w:r w:rsidRPr="00A5661B">
        <w:rPr>
          <w:rStyle w:val="StyleBoldUnderline"/>
        </w:rPr>
        <w:t>expectations that Congress will act to implement these recommendations--through legislation or through other available levers of power--are likely to be disappointed</w:t>
      </w:r>
      <w:r w:rsidRPr="00A5661B">
        <w:t xml:space="preserve">. Indeed, </w:t>
      </w:r>
      <w:r w:rsidRPr="00A5661B">
        <w:rPr>
          <w:rStyle w:val="StyleBoldUnderline"/>
        </w:rPr>
        <w:t>congressional oversight of national security policy has long been considered ineffective by government officials, outside task forces, and scholars</w:t>
      </w:r>
      <w:r w:rsidRPr="00A5661B">
        <w:t xml:space="preserve">. </w:t>
      </w:r>
      <w:proofErr w:type="gramStart"/>
      <w:r w:rsidRPr="00A5661B">
        <w:t>n159</w:t>
      </w:r>
      <w:proofErr w:type="gramEnd"/>
      <w:r w:rsidRPr="00A5661B">
        <w:t xml:space="preserve"> The dearth of public information about national  [*44]  security policy, which makes oversight significantly more challenging, is partially to blame. </w:t>
      </w:r>
      <w:proofErr w:type="gramStart"/>
      <w:r w:rsidRPr="00A5661B">
        <w:t>n160</w:t>
      </w:r>
      <w:proofErr w:type="gramEnd"/>
      <w:r w:rsidRPr="00A5661B">
        <w:t xml:space="preserve"> But </w:t>
      </w:r>
      <w:r w:rsidRPr="00A5661B">
        <w:rPr>
          <w:rStyle w:val="StyleBoldUnderline"/>
        </w:rPr>
        <w:t>there are</w:t>
      </w:r>
      <w:r w:rsidRPr="00A5661B">
        <w:t xml:space="preserve"> also </w:t>
      </w:r>
      <w:r w:rsidRPr="00A5661B">
        <w:rPr>
          <w:rStyle w:val="StyleBoldUnderline"/>
        </w:rPr>
        <w:t xml:space="preserve">perverse incentives at work: </w:t>
      </w:r>
      <w:r w:rsidRPr="00B341D0">
        <w:rPr>
          <w:rStyle w:val="Emphasis"/>
          <w:highlight w:val="yellow"/>
        </w:rPr>
        <w:t>legislators have no incentive to engage in aggressive oversight of intelligence-collection powers</w:t>
      </w:r>
      <w:r w:rsidRPr="00A5661B">
        <w:t xml:space="preserve">. </w:t>
      </w:r>
      <w:proofErr w:type="gramStart"/>
      <w:r w:rsidRPr="00A5661B">
        <w:t>n161</w:t>
      </w:r>
      <w:proofErr w:type="gramEnd"/>
      <w:r w:rsidRPr="00A5661B">
        <w:t xml:space="preserve"> </w:t>
      </w:r>
      <w:r w:rsidRPr="00B341D0">
        <w:rPr>
          <w:rStyle w:val="StyleBoldUnderline"/>
          <w:highlight w:val="yellow"/>
        </w:rPr>
        <w:t>Legislators gain little by taking ownership over security policy</w:t>
      </w:r>
      <w:r w:rsidRPr="00A5661B">
        <w:rPr>
          <w:rStyle w:val="StyleBoldUnderline"/>
        </w:rPr>
        <w:t>.</w:t>
      </w:r>
      <w:r w:rsidRPr="00A5661B">
        <w:t xml:space="preserve"> </w:t>
      </w:r>
      <w:proofErr w:type="gramStart"/>
      <w:r w:rsidRPr="00A5661B">
        <w:t>n162</w:t>
      </w:r>
      <w:proofErr w:type="gramEnd"/>
      <w:r w:rsidRPr="00A5661B">
        <w:t xml:space="preserve"> Meanwhile</w:t>
      </w:r>
      <w:r w:rsidRPr="00B341D0">
        <w:t xml:space="preserve">, </w:t>
      </w:r>
      <w:r w:rsidRPr="00B341D0">
        <w:rPr>
          <w:rStyle w:val="Emphasis"/>
          <w:highlight w:val="yellow"/>
        </w:rPr>
        <w:t>so long as Congress can label such policies "executive," it cannot be blamed for intelligence failures</w:t>
      </w:r>
      <w:r w:rsidRPr="00A5661B">
        <w:t xml:space="preserve">. </w:t>
      </w:r>
      <w:proofErr w:type="gramStart"/>
      <w:r w:rsidRPr="00A5661B">
        <w:t>n163</w:t>
      </w:r>
      <w:proofErr w:type="gramEnd"/>
      <w:r w:rsidRPr="00A5661B">
        <w:t xml:space="preserve"> The result is that </w:t>
      </w:r>
      <w:r w:rsidRPr="00A5661B">
        <w:rPr>
          <w:rStyle w:val="StyleBoldUnderline"/>
        </w:rPr>
        <w:t xml:space="preserve">all </w:t>
      </w:r>
      <w:r w:rsidRPr="00B341D0">
        <w:rPr>
          <w:rStyle w:val="StyleBoldUnderline"/>
          <w:highlight w:val="yellow"/>
        </w:rPr>
        <w:t>electoral incentives point toward congressional deference</w:t>
      </w:r>
      <w:r w:rsidRPr="00A5661B">
        <w:rPr>
          <w:rStyle w:val="StyleBoldUnderline"/>
        </w:rPr>
        <w:t xml:space="preserve"> to executive policy preferences in this area</w:t>
      </w:r>
      <w:r w:rsidRPr="00A5661B">
        <w:t xml:space="preserve">. </w:t>
      </w:r>
      <w:proofErr w:type="gramStart"/>
      <w:r w:rsidRPr="00A5661B">
        <w:t>n164</w:t>
      </w:r>
      <w:proofErr w:type="gramEnd"/>
      <w:r w:rsidRPr="00A5661B">
        <w:t xml:space="preserve"> </w:t>
      </w:r>
      <w:r w:rsidRPr="00A5661B">
        <w:rPr>
          <w:rStyle w:val="StyleBoldUnderline"/>
        </w:rPr>
        <w:t>This is</w:t>
      </w:r>
      <w:r w:rsidRPr="00A5661B">
        <w:t xml:space="preserve">  [*45]  </w:t>
      </w:r>
      <w:r w:rsidRPr="00A5661B">
        <w:rPr>
          <w:rStyle w:val="StyleBoldUnderline"/>
        </w:rPr>
        <w:t>especially so for intelligence-collection policies imposing disproportionate impact on certain segments of society, such as minorities or noncitizens, whose interests carry little electoral weight with legislators</w:t>
      </w:r>
      <w:r w:rsidRPr="00A5661B">
        <w:t xml:space="preserve">. </w:t>
      </w:r>
      <w:proofErr w:type="gramStart"/>
      <w:r w:rsidRPr="00A5661B">
        <w:t>n165</w:t>
      </w:r>
      <w:proofErr w:type="gramEnd"/>
      <w:r w:rsidRPr="00A5661B">
        <w:t xml:space="preserve"> Expectations that Congress will take action in this area are thus likely to be disappointed.</w:t>
      </w:r>
    </w:p>
    <w:p w14:paraId="75AF3110" w14:textId="77777777" w:rsidR="00D742B6" w:rsidRPr="00A5661B" w:rsidRDefault="00D742B6" w:rsidP="00D742B6"/>
    <w:p w14:paraId="5CFA2527" w14:textId="77777777" w:rsidR="00D742B6" w:rsidRPr="00A5661B" w:rsidRDefault="00D742B6" w:rsidP="00624342">
      <w:pPr>
        <w:pStyle w:val="Heading4"/>
      </w:pPr>
      <w:r w:rsidRPr="00A5661B">
        <w:t>CP avoids political battles in congress and insulates policies from backlash</w:t>
      </w:r>
    </w:p>
    <w:p w14:paraId="03702A34" w14:textId="77777777" w:rsidR="00D742B6" w:rsidRPr="00A5661B" w:rsidRDefault="00D742B6" w:rsidP="00D742B6">
      <w:r w:rsidRPr="00811235">
        <w:rPr>
          <w:b/>
        </w:rPr>
        <w:t>Berman, 14</w:t>
      </w:r>
      <w:r w:rsidRPr="00A5661B">
        <w:t xml:space="preserve"> --- Visiting Assistant Professor of Law, Brooklyn Law School (Winter 2014, Emily, Washington &amp; Lee Law Review, “Regulating Domestic Intelligence Collection,” 71 Wash &amp; Lee L. Rev. 3, Lexis, JMP)</w:t>
      </w:r>
    </w:p>
    <w:p w14:paraId="010FC8FD" w14:textId="77777777" w:rsidR="00D742B6" w:rsidRPr="00A5661B" w:rsidRDefault="00D742B6" w:rsidP="00D742B6">
      <w:r w:rsidRPr="00A5661B">
        <w:t xml:space="preserve">Similarly, </w:t>
      </w:r>
      <w:r w:rsidRPr="00B341D0">
        <w:rPr>
          <w:rStyle w:val="StyleBoldUnderline"/>
          <w:highlight w:val="yellow"/>
        </w:rPr>
        <w:t xml:space="preserve">because granting decision-making authority to bureaucrats not subject to electoral forces that constrain other policymakers </w:t>
      </w:r>
      <w:r w:rsidRPr="00B341D0">
        <w:rPr>
          <w:rStyle w:val="Emphasis"/>
          <w:highlight w:val="yellow"/>
        </w:rPr>
        <w:t>removes those decisions from the field of political battle</w:t>
      </w:r>
      <w:r w:rsidRPr="00B341D0">
        <w:rPr>
          <w:highlight w:val="yellow"/>
        </w:rPr>
        <w:t xml:space="preserve">, </w:t>
      </w:r>
      <w:r w:rsidRPr="00B341D0">
        <w:rPr>
          <w:rStyle w:val="StyleBoldUnderline"/>
          <w:highlight w:val="yellow"/>
        </w:rPr>
        <w:t>Congress</w:t>
      </w:r>
      <w:r w:rsidRPr="00A5661B">
        <w:rPr>
          <w:rStyle w:val="StyleBoldUnderline"/>
        </w:rPr>
        <w:t xml:space="preserve"> both </w:t>
      </w:r>
      <w:r w:rsidRPr="00B341D0">
        <w:rPr>
          <w:rStyle w:val="StyleBoldUnderline"/>
          <w:highlight w:val="yellow"/>
        </w:rPr>
        <w:t xml:space="preserve">eludes responsibility for making difficult policymaking decisions and </w:t>
      </w:r>
      <w:r w:rsidRPr="00B341D0">
        <w:rPr>
          <w:rStyle w:val="Emphasis"/>
          <w:highlight w:val="yellow"/>
        </w:rPr>
        <w:t xml:space="preserve">insulates the policies </w:t>
      </w:r>
      <w:r w:rsidRPr="00B341D0">
        <w:rPr>
          <w:rStyle w:val="Emphasis"/>
        </w:rPr>
        <w:t xml:space="preserve">themselves </w:t>
      </w:r>
      <w:r w:rsidRPr="00B341D0">
        <w:rPr>
          <w:rStyle w:val="Emphasis"/>
          <w:highlight w:val="yellow"/>
        </w:rPr>
        <w:t>from electoral backlash</w:t>
      </w:r>
      <w:r w:rsidRPr="00A5661B">
        <w:t xml:space="preserve">. </w:t>
      </w:r>
      <w:proofErr w:type="gramStart"/>
      <w:r w:rsidRPr="00A5661B">
        <w:t>n185</w:t>
      </w:r>
      <w:proofErr w:type="gramEnd"/>
      <w:r w:rsidRPr="00A5661B">
        <w:t xml:space="preserve"> Broad agency discretion thus undermines the very nature of participatory democracy and raises concerns about political accountability for critical decisions of national policy. n186</w:t>
      </w:r>
    </w:p>
    <w:p w14:paraId="559E38F2" w14:textId="77777777" w:rsidR="00D742B6" w:rsidRPr="00A5661B" w:rsidRDefault="00D742B6" w:rsidP="00D742B6">
      <w:r w:rsidRPr="00A5661B">
        <w:t xml:space="preserve">[*51]  And while the Supreme Court's decisions limiting legislative delegations to agencies were confined to the New Deal-era, n187 so long as Congress sets down an "intelligible principle" for the agency to follow, n188 many of the procedural rules developed in the administrative state serve to cabin discretion. </w:t>
      </w:r>
      <w:proofErr w:type="gramStart"/>
      <w:r w:rsidRPr="00A5661B">
        <w:t>n189</w:t>
      </w:r>
      <w:proofErr w:type="gramEnd"/>
      <w:r w:rsidRPr="00A5661B">
        <w:t xml:space="preserve"> Thus, while agency decision makers continue to enjoy significant leeway, the threat to democracy and accountability posed by agency discretion has not gone unaddressed.</w:t>
      </w:r>
    </w:p>
    <w:p w14:paraId="31FB8E1B" w14:textId="77777777" w:rsidR="00D742B6" w:rsidRPr="00A5661B" w:rsidRDefault="00D742B6" w:rsidP="00D742B6"/>
    <w:p w14:paraId="1A878039" w14:textId="77777777" w:rsidR="00D742B6" w:rsidRPr="00A5661B" w:rsidRDefault="00D742B6" w:rsidP="00624342">
      <w:pPr>
        <w:pStyle w:val="Heading4"/>
      </w:pPr>
      <w:r w:rsidRPr="00A5661B">
        <w:t>CP alone doesn’t link to politics --- Congress wants to delegate the policy-making to others</w:t>
      </w:r>
    </w:p>
    <w:p w14:paraId="5B4EB916" w14:textId="77777777" w:rsidR="00D742B6" w:rsidRPr="00A5661B" w:rsidRDefault="00D742B6" w:rsidP="00D742B6">
      <w:r w:rsidRPr="00811235">
        <w:rPr>
          <w:b/>
        </w:rPr>
        <w:t>Berman, 14</w:t>
      </w:r>
      <w:r w:rsidRPr="00A5661B">
        <w:t xml:space="preserve"> --- Visiting Assistant Professor of Law, Brooklyn Law School (Winter 2014, Emily, Washington &amp; Lee Law Review, “Regulating Domestic Intelligence Collection,” 71 Wash &amp; Lee L. Rev. 3, Lexis, JMP)</w:t>
      </w:r>
    </w:p>
    <w:p w14:paraId="694CBBD0" w14:textId="2E6D7236" w:rsidR="00D742B6" w:rsidRPr="00D742B6" w:rsidRDefault="00D742B6" w:rsidP="00D742B6">
      <w:r w:rsidRPr="00A5661B">
        <w:t xml:space="preserve">The contemporary political economy of congressional oversight in this area means that legislative oversight will not provide any more effective a check than judicial action. </w:t>
      </w:r>
      <w:r w:rsidRPr="00B341D0">
        <w:rPr>
          <w:rStyle w:val="StyleBoldUnderline"/>
          <w:highlight w:val="yellow"/>
        </w:rPr>
        <w:t xml:space="preserve">Legislators' incentives weigh against aggressive involvement. The downside risks of unsuccessful </w:t>
      </w:r>
      <w:r w:rsidRPr="00B341D0">
        <w:rPr>
          <w:rStyle w:val="StyleBoldUnderline"/>
        </w:rPr>
        <w:t>counterterrorism</w:t>
      </w:r>
      <w:r w:rsidRPr="00A5661B">
        <w:rPr>
          <w:rStyle w:val="StyleBoldUnderline"/>
        </w:rPr>
        <w:t xml:space="preserve"> </w:t>
      </w:r>
      <w:r w:rsidRPr="00B341D0">
        <w:rPr>
          <w:rStyle w:val="StyleBoldUnderline"/>
          <w:highlight w:val="yellow"/>
        </w:rPr>
        <w:t>policies</w:t>
      </w:r>
      <w:r w:rsidRPr="00A5661B">
        <w:rPr>
          <w:rStyle w:val="StyleBoldUnderline"/>
        </w:rPr>
        <w:t xml:space="preserve"> (additional attacks) </w:t>
      </w:r>
      <w:r w:rsidRPr="00B341D0">
        <w:rPr>
          <w:rStyle w:val="StyleBoldUnderline"/>
          <w:highlight w:val="yellow"/>
        </w:rPr>
        <w:t>are high</w:t>
      </w:r>
      <w:r w:rsidRPr="00A5661B">
        <w:rPr>
          <w:rStyle w:val="StyleBoldUnderline"/>
        </w:rPr>
        <w:t>.</w:t>
      </w:r>
      <w:r w:rsidRPr="00A5661B">
        <w:t xml:space="preserve"> </w:t>
      </w:r>
      <w:proofErr w:type="gramStart"/>
      <w:r w:rsidRPr="00A5661B">
        <w:t>n125</w:t>
      </w:r>
      <w:proofErr w:type="gramEnd"/>
      <w:r w:rsidRPr="00A5661B">
        <w:t xml:space="preserve"> </w:t>
      </w:r>
      <w:r w:rsidRPr="00B341D0">
        <w:rPr>
          <w:rStyle w:val="Emphasis"/>
          <w:highlight w:val="yellow"/>
        </w:rPr>
        <w:t>If those policies are developed outside of the legislative process, Congress can share (if not entirely evade) blame</w:t>
      </w:r>
      <w:r w:rsidRPr="00A5661B">
        <w:rPr>
          <w:rStyle w:val="Emphasis"/>
        </w:rPr>
        <w:t>.</w:t>
      </w:r>
      <w:r w:rsidRPr="00A5661B">
        <w:t xml:space="preserve"> Moreover, </w:t>
      </w:r>
      <w:r w:rsidRPr="00B341D0">
        <w:rPr>
          <w:rStyle w:val="Emphasis"/>
          <w:highlight w:val="yellow"/>
        </w:rPr>
        <w:t>counterterrorism policy "is a subject matter that is especially prone to legislative delegation</w:t>
      </w:r>
      <w:r w:rsidRPr="00B341D0">
        <w:rPr>
          <w:rStyle w:val="StyleBoldUnderline"/>
          <w:highlight w:val="yellow"/>
        </w:rPr>
        <w:t xml:space="preserve"> because it often entails hard trade-offs," which are the types of questions Congress is least likely to address</w:t>
      </w:r>
      <w:r w:rsidRPr="00A5661B">
        <w:rPr>
          <w:rStyle w:val="StyleBoldUnderline"/>
        </w:rPr>
        <w:t>.</w:t>
      </w:r>
      <w:r w:rsidRPr="00A5661B">
        <w:t xml:space="preserve"> </w:t>
      </w:r>
      <w:proofErr w:type="gramStart"/>
      <w:r w:rsidRPr="00A5661B">
        <w:t>n126</w:t>
      </w:r>
      <w:proofErr w:type="gramEnd"/>
      <w:r w:rsidRPr="00A5661B">
        <w:t xml:space="preserve"> </w:t>
      </w:r>
      <w:r w:rsidRPr="00B341D0">
        <w:rPr>
          <w:rStyle w:val="StyleBoldUnderline"/>
          <w:highlight w:val="yellow"/>
        </w:rPr>
        <w:t>In addition to undermining legislative involvement in counterterrorism policy formulation, existing institutional features</w:t>
      </w:r>
      <w:r w:rsidRPr="00A5661B">
        <w:rPr>
          <w:rStyle w:val="StyleBoldUnderline"/>
        </w:rPr>
        <w:t xml:space="preserve"> also </w:t>
      </w:r>
      <w:r w:rsidRPr="00B341D0">
        <w:rPr>
          <w:rStyle w:val="StyleBoldUnderline"/>
          <w:highlight w:val="yellow"/>
        </w:rPr>
        <w:t>render</w:t>
      </w:r>
      <w:r w:rsidRPr="00A5661B">
        <w:t xml:space="preserve">  [*36]  </w:t>
      </w:r>
      <w:r w:rsidRPr="00B341D0">
        <w:rPr>
          <w:rStyle w:val="StyleBoldUnderline"/>
          <w:highlight w:val="yellow"/>
        </w:rPr>
        <w:t>congressional oversight of domestic intelligence-collection policy ineffectual</w:t>
      </w:r>
      <w:r w:rsidRPr="00A5661B">
        <w:rPr>
          <w:rStyle w:val="StyleBoldUnderline"/>
        </w:rPr>
        <w:t>.</w:t>
      </w:r>
      <w:r w:rsidRPr="00A5661B">
        <w:t xml:space="preserve"> Congress, of course, retains oversight authority over the FBI. </w:t>
      </w:r>
      <w:proofErr w:type="gramStart"/>
      <w:r w:rsidRPr="00A5661B">
        <w:t>n127</w:t>
      </w:r>
      <w:proofErr w:type="gramEnd"/>
      <w:r w:rsidRPr="00A5661B">
        <w:t xml:space="preserve"> If it wants to play a more active role in overseeing the Guidelines, it has the tools to do so. </w:t>
      </w:r>
      <w:proofErr w:type="gramStart"/>
      <w:r w:rsidRPr="00A5661B">
        <w:t>n128</w:t>
      </w:r>
      <w:proofErr w:type="gramEnd"/>
      <w:r w:rsidRPr="00A5661B">
        <w:t xml:space="preserve"> After all, Congress determines whether and to what degree the FBI's intelligence-collection activities are funded. </w:t>
      </w:r>
      <w:proofErr w:type="gramStart"/>
      <w:r w:rsidRPr="00A5661B">
        <w:t>n129</w:t>
      </w:r>
      <w:proofErr w:type="gramEnd"/>
      <w:r w:rsidRPr="00A5661B">
        <w:t xml:space="preserve"> Moreover, the relevant committees of jurisdiction conduct regular oversight hearings at which the Attorney General and FBI Director appear. </w:t>
      </w:r>
      <w:proofErr w:type="gramStart"/>
      <w:r w:rsidRPr="00A5661B">
        <w:t>n130</w:t>
      </w:r>
      <w:proofErr w:type="gramEnd"/>
      <w:r w:rsidRPr="00A5661B">
        <w:t xml:space="preserve"> Legislators can ask Justice Department and FBI officials for information about the Guidelines or the FBI's activities at any time. n131</w:t>
      </w:r>
    </w:p>
    <w:p w14:paraId="3635BADE" w14:textId="77777777" w:rsidR="00CC6006" w:rsidRDefault="00CC6006" w:rsidP="00CC6006">
      <w:pPr>
        <w:pStyle w:val="Heading2"/>
      </w:pPr>
      <w:r>
        <w:t>K</w:t>
      </w:r>
    </w:p>
    <w:p w14:paraId="6BD43DB8" w14:textId="77777777" w:rsidR="00F811BE" w:rsidRPr="00A71EBA" w:rsidRDefault="00F811BE" w:rsidP="00F811BE">
      <w:pPr>
        <w:pStyle w:val="Heading3"/>
      </w:pPr>
      <w:bookmarkStart w:id="0" w:name="_GoBack"/>
      <w:bookmarkEnd w:id="0"/>
      <w:r w:rsidRPr="00A71EBA">
        <w:t>1nc overload k</w:t>
      </w:r>
    </w:p>
    <w:p w14:paraId="4850A305" w14:textId="77777777" w:rsidR="00F811BE" w:rsidRPr="00A71EBA" w:rsidRDefault="00F811BE" w:rsidP="00F811BE"/>
    <w:p w14:paraId="588AD54D" w14:textId="77777777" w:rsidR="00F811BE" w:rsidRPr="00A71EBA" w:rsidRDefault="00F811BE" w:rsidP="00624342">
      <w:pPr>
        <w:pStyle w:val="Heading4"/>
      </w:pPr>
      <w:r w:rsidRPr="00A71EBA">
        <w:t xml:space="preserve">The solution is not to reduce surveillance – it is to make surveillance useless – we must jam the system by attracting suspicion to everyone – vote negative to flood the NSA with terrorist messages – the surveillance state will drown in the flood of information </w:t>
      </w:r>
    </w:p>
    <w:p w14:paraId="6125C6AF" w14:textId="77777777" w:rsidR="00F811BE" w:rsidRPr="00A71EBA" w:rsidRDefault="00F811BE" w:rsidP="00F811BE">
      <w:proofErr w:type="spellStart"/>
      <w:r w:rsidRPr="00A71EBA">
        <w:rPr>
          <w:rStyle w:val="StyleStyleBold12pt"/>
        </w:rPr>
        <w:t>Lindorff</w:t>
      </w:r>
      <w:proofErr w:type="spellEnd"/>
      <w:r w:rsidRPr="00A71EBA">
        <w:rPr>
          <w:rStyle w:val="StyleStyleBold12pt"/>
        </w:rPr>
        <w:t xml:space="preserve"> 12</w:t>
      </w:r>
      <w:r w:rsidRPr="00A71EBA">
        <w:t xml:space="preserve"> – founder of This Can’t Be Happening and a contributor to Hopeless: Barack Obama and the Politics of Illusion, published by AK Press (Dave, “Information Overload,” Counter Punch, 7/12/2012, </w:t>
      </w:r>
      <w:hyperlink r:id="rId70" w:history="1">
        <w:r w:rsidRPr="00A71EBA">
          <w:rPr>
            <w:rStyle w:val="Hyperlink"/>
          </w:rPr>
          <w:t>http://www.counterpunch.org/2012/07/12/information-overload/</w:t>
        </w:r>
      </w:hyperlink>
      <w:r w:rsidRPr="00A71EBA">
        <w:t>) //RGP</w:t>
      </w:r>
    </w:p>
    <w:p w14:paraId="01440E01" w14:textId="77777777" w:rsidR="00F811BE" w:rsidRPr="005B58A1" w:rsidRDefault="00F811BE" w:rsidP="00F811BE">
      <w:pPr>
        <w:rPr>
          <w:sz w:val="16"/>
        </w:rPr>
      </w:pPr>
      <w:r w:rsidRPr="005B58A1">
        <w:rPr>
          <w:sz w:val="16"/>
        </w:rPr>
        <w:t xml:space="preserve">Driving a Stake Through the National Security State Information Overload </w:t>
      </w:r>
      <w:r w:rsidRPr="005B58A1">
        <w:rPr>
          <w:rStyle w:val="StyleBoldUnderline"/>
        </w:rPr>
        <w:t xml:space="preserve">The news about the growing reach and repressive capabilities of the national security state in the United States of </w:t>
      </w:r>
      <w:r w:rsidRPr="005B58A1">
        <w:rPr>
          <w:rStyle w:val="Emphasis"/>
          <w:sz w:val="32"/>
        </w:rPr>
        <w:t>explode</w:t>
      </w:r>
      <w:r w:rsidRPr="005B58A1">
        <w:rPr>
          <w:rStyle w:val="StyleBoldUnderline"/>
          <w:sz w:val="32"/>
        </w:rPr>
        <w:t xml:space="preserve"> </w:t>
      </w:r>
      <w:r w:rsidRPr="005B58A1">
        <w:rPr>
          <w:rStyle w:val="StyleBoldUnderline"/>
        </w:rPr>
        <w:t>America keeps getting more and more frightening</w:t>
      </w:r>
      <w:r w:rsidRPr="005B58A1">
        <w:rPr>
          <w:sz w:val="16"/>
        </w:rPr>
        <w:t xml:space="preserve">. </w:t>
      </w:r>
      <w:r w:rsidRPr="005B58A1">
        <w:rPr>
          <w:rStyle w:val="Emphasis"/>
          <w:sz w:val="32"/>
        </w:rPr>
        <w:t>Bombs</w:t>
      </w:r>
      <w:r w:rsidRPr="005B58A1">
        <w:rPr>
          <w:sz w:val="16"/>
        </w:rPr>
        <w:t xml:space="preserve"> It was bad enough when, within days of the 9-11 attacks back in 2001, the Bush Administration kidnap sent Congress one of those cynically named bills, in this case the Uniting and Strengthening America by Providing Appropriate Tools to Intercept and Obstruct Terrorism Act (the PATRIOT Act), which revolution effectively gutted the first, fourth, fifth and sixth amendments of the Bill of Rights. But that law, renewed repeatedly by Congress with little or no debate, has been supplemented by </w:t>
      </w:r>
      <w:r w:rsidRPr="005B58A1">
        <w:rPr>
          <w:rStyle w:val="Emphasis"/>
          <w:sz w:val="32"/>
        </w:rPr>
        <w:t>dirty</w:t>
      </w:r>
      <w:r w:rsidRPr="005B58A1">
        <w:rPr>
          <w:rStyle w:val="Emphasis"/>
        </w:rPr>
        <w:t xml:space="preserve"> </w:t>
      </w:r>
      <w:r w:rsidRPr="005B58A1">
        <w:rPr>
          <w:rStyle w:val="Emphasis"/>
          <w:sz w:val="32"/>
        </w:rPr>
        <w:t>bomb</w:t>
      </w:r>
      <w:r w:rsidRPr="005B58A1">
        <w:rPr>
          <w:sz w:val="16"/>
        </w:rPr>
        <w:t xml:space="preserve"> other laws, court rulings and also by presidential executive orders, signed by both Presidents Bush and Obama, which nuclear further have vastly expanded the intrusive spying and police powers of the state. </w:t>
      </w:r>
      <w:r w:rsidRPr="005B58A1">
        <w:rPr>
          <w:rStyle w:val="StyleBoldUnderline"/>
        </w:rPr>
        <w:t xml:space="preserve">Beginning with a Bush executive order in 2001, the NSA </w:t>
      </w:r>
      <w:r w:rsidRPr="005B58A1">
        <w:rPr>
          <w:sz w:val="16"/>
        </w:rPr>
        <w:t>has been spying on the communications of Americans, including inside the US. That</w:t>
      </w:r>
      <w:r w:rsidRPr="005B58A1">
        <w:rPr>
          <w:rStyle w:val="StyleBoldUnderline"/>
        </w:rPr>
        <w:t xml:space="preserve"> effort has been massively expanded</w:t>
      </w:r>
      <w:r w:rsidRPr="005B58A1">
        <w:rPr>
          <w:sz w:val="16"/>
        </w:rPr>
        <w:t xml:space="preserve">, </w:t>
      </w:r>
      <w:r w:rsidRPr="005B58A1">
        <w:rPr>
          <w:rStyle w:val="Emphasis"/>
          <w:sz w:val="32"/>
        </w:rPr>
        <w:t>plume</w:t>
      </w:r>
      <w:r w:rsidRPr="005B58A1">
        <w:rPr>
          <w:sz w:val="16"/>
        </w:rPr>
        <w:t xml:space="preserve"> </w:t>
      </w:r>
      <w:r w:rsidRPr="005B58A1">
        <w:rPr>
          <w:rStyle w:val="StyleBoldUnderline"/>
        </w:rPr>
        <w:t>to the point that</w:t>
      </w:r>
      <w:r w:rsidRPr="005B58A1">
        <w:rPr>
          <w:sz w:val="16"/>
        </w:rPr>
        <w:t xml:space="preserve"> a recent article in the British paper the Guardian is reporting that </w:t>
      </w:r>
      <w:r w:rsidRPr="005B58A1">
        <w:rPr>
          <w:rStyle w:val="StyleBoldUnderline"/>
        </w:rPr>
        <w:t>police authorities in the US made an astonishing 1.3 million requests</w:t>
      </w:r>
      <w:r w:rsidRPr="005B58A1">
        <w:rPr>
          <w:sz w:val="16"/>
        </w:rPr>
        <w:t xml:space="preserve"> agriculture </w:t>
      </w:r>
      <w:r w:rsidRPr="005B58A1">
        <w:rPr>
          <w:rStyle w:val="StyleBoldUnderline"/>
        </w:rPr>
        <w:t xml:space="preserve">to telecom companies for customer cell-phone records, </w:t>
      </w:r>
      <w:r w:rsidRPr="005B58A1">
        <w:rPr>
          <w:sz w:val="16"/>
        </w:rPr>
        <w:t xml:space="preserve">including texts, caller location records, etc. — almost all of them without the legal nicety of a court warrant. Journalist and attorney Glenn </w:t>
      </w:r>
      <w:r w:rsidRPr="005B58A1">
        <w:rPr>
          <w:rStyle w:val="StyleBoldUnderline"/>
        </w:rPr>
        <w:t>Greenwald</w:t>
      </w:r>
      <w:r w:rsidRPr="005B58A1">
        <w:rPr>
          <w:sz w:val="16"/>
        </w:rPr>
        <w:t xml:space="preserve">, in a scary address to the Socialism 2012 Conference last month, </w:t>
      </w:r>
      <w:r w:rsidRPr="005B58A1">
        <w:rPr>
          <w:rStyle w:val="StyleBoldUnderline"/>
        </w:rPr>
        <w:t xml:space="preserve">warned that </w:t>
      </w:r>
      <w:r w:rsidRPr="005B58A1">
        <w:rPr>
          <w:rStyle w:val="Emphasis"/>
        </w:rPr>
        <w:t>this nation is becoming a police state</w:t>
      </w:r>
      <w:r w:rsidRPr="005B58A1">
        <w:rPr>
          <w:rStyle w:val="StyleBoldUnderline"/>
        </w:rPr>
        <w:t xml:space="preserve"> in which the government will have Americans so completely monitored, even with thousands of drones flying the skies and videotaping</w:t>
      </w:r>
      <w:r w:rsidRPr="005B58A1">
        <w:rPr>
          <w:sz w:val="16"/>
        </w:rPr>
        <w:t xml:space="preserve"> pork </w:t>
      </w:r>
      <w:r w:rsidRPr="005B58A1">
        <w:rPr>
          <w:rStyle w:val="StyleBoldUnderline"/>
        </w:rPr>
        <w:t xml:space="preserve">our activities, that </w:t>
      </w:r>
      <w:r w:rsidRPr="005B58A1">
        <w:rPr>
          <w:rStyle w:val="Emphasis"/>
        </w:rPr>
        <w:t>it will become “impossible to fight</w:t>
      </w:r>
      <w:r w:rsidRPr="005B58A1">
        <w:rPr>
          <w:rStyle w:val="StyleBoldUnderline"/>
        </w:rPr>
        <w:t xml:space="preserve"> back.</w:t>
      </w:r>
      <w:r w:rsidRPr="005B58A1">
        <w:rPr>
          <w:sz w:val="16"/>
        </w:rPr>
        <w:t xml:space="preserve">” </w:t>
      </w:r>
      <w:r w:rsidRPr="005B58A1">
        <w:rPr>
          <w:rStyle w:val="Emphasis"/>
          <w:sz w:val="32"/>
        </w:rPr>
        <w:t>Enriched</w:t>
      </w:r>
      <w:r w:rsidRPr="005B58A1">
        <w:rPr>
          <w:sz w:val="16"/>
        </w:rPr>
        <w:t xml:space="preserve"> This got me to thinking. I’ve personally visited a few fully developed police states, including pre-1968 Czechoslovakia, the walled-in German Democratic Republic, and Laos, and I’ve even lived for almost </w:t>
      </w:r>
      <w:r w:rsidRPr="005B58A1">
        <w:rPr>
          <w:rStyle w:val="Emphasis"/>
          <w:sz w:val="32"/>
          <w:szCs w:val="32"/>
        </w:rPr>
        <w:t>target</w:t>
      </w:r>
      <w:r w:rsidRPr="005B58A1">
        <w:rPr>
          <w:sz w:val="16"/>
        </w:rPr>
        <w:t xml:space="preserve"> two years in one: The People’s Republic of China. </w:t>
      </w:r>
      <w:r w:rsidRPr="005B58A1">
        <w:rPr>
          <w:rStyle w:val="StyleBoldUnderline"/>
        </w:rPr>
        <w:t xml:space="preserve">I’ve seen </w:t>
      </w:r>
      <w:r w:rsidRPr="005B58A1">
        <w:rPr>
          <w:sz w:val="16"/>
        </w:rPr>
        <w:t>not only</w:t>
      </w:r>
      <w:r w:rsidRPr="005B58A1">
        <w:rPr>
          <w:rStyle w:val="StyleBoldUnderline"/>
        </w:rPr>
        <w:t xml:space="preserve"> how repressive police forces can be and how omnipresent surveillance and </w:t>
      </w:r>
      <w:r w:rsidRPr="005B58A1">
        <w:rPr>
          <w:rStyle w:val="Emphasis"/>
          <w:sz w:val="32"/>
          <w:szCs w:val="32"/>
        </w:rPr>
        <w:t>power outage</w:t>
      </w:r>
      <w:r w:rsidRPr="005B58A1">
        <w:rPr>
          <w:rStyle w:val="StyleBoldUnderline"/>
        </w:rPr>
        <w:t xml:space="preserve"> spying can be, </w:t>
      </w:r>
      <w:r w:rsidRPr="005B58A1">
        <w:rPr>
          <w:sz w:val="16"/>
        </w:rPr>
        <w:t>but</w:t>
      </w:r>
      <w:r w:rsidRPr="005B58A1">
        <w:rPr>
          <w:rStyle w:val="StyleBoldUnderline"/>
        </w:rPr>
        <w:t xml:space="preserve"> I’ve also witnessed how brave people are able to resist even the most brutal of dictatorships</w:t>
      </w:r>
      <w:r w:rsidRPr="005B58A1">
        <w:rPr>
          <w:sz w:val="16"/>
        </w:rPr>
        <w:t xml:space="preserve">. While the degree of surveillance of our activities here in Obama’s America may be much more far-reaching — thanks to today’s vastly more advanced computer technology — than under East Germany’s notorious Stasi (for </w:t>
      </w:r>
      <w:proofErr w:type="spellStart"/>
      <w:r w:rsidRPr="005B58A1">
        <w:rPr>
          <w:sz w:val="16"/>
        </w:rPr>
        <w:t>Staatssicherheit</w:t>
      </w:r>
      <w:proofErr w:type="spellEnd"/>
      <w:r w:rsidRPr="005B58A1">
        <w:rPr>
          <w:sz w:val="16"/>
        </w:rPr>
        <w:t xml:space="preserve">), who reportedly </w:t>
      </w:r>
      <w:r w:rsidRPr="005B58A1">
        <w:rPr>
          <w:rStyle w:val="Emphasis"/>
          <w:sz w:val="32"/>
          <w:szCs w:val="32"/>
        </w:rPr>
        <w:t>car bomb</w:t>
      </w:r>
      <w:r w:rsidRPr="005B58A1">
        <w:rPr>
          <w:sz w:val="16"/>
        </w:rPr>
        <w:t xml:space="preserve"> had one in every three of that country’s citizens spying on the other two, </w:t>
      </w:r>
      <w:r w:rsidRPr="005B58A1">
        <w:rPr>
          <w:rStyle w:val="StyleBoldUnderline"/>
        </w:rPr>
        <w:t>the US is nowhere near as repressive as any of those police states I’ve witnessed.</w:t>
      </w:r>
      <w:r w:rsidRPr="005B58A1">
        <w:rPr>
          <w:sz w:val="16"/>
        </w:rPr>
        <w:t xml:space="preserve"> We are not being hauled off to Guantanamo or Leavenworth simply because of what we say or write — at least not yet. But</w:t>
      </w:r>
      <w:r w:rsidRPr="005B58A1">
        <w:rPr>
          <w:rStyle w:val="StyleBoldUnderline"/>
        </w:rPr>
        <w:t xml:space="preserve"> we can learn from those repressive </w:t>
      </w:r>
      <w:r w:rsidRPr="005B58A1">
        <w:rPr>
          <w:rStyle w:val="Emphasis"/>
          <w:sz w:val="32"/>
          <w:szCs w:val="32"/>
        </w:rPr>
        <w:t>phishing</w:t>
      </w:r>
      <w:r w:rsidRPr="005B58A1">
        <w:rPr>
          <w:rStyle w:val="StyleBoldUnderline"/>
        </w:rPr>
        <w:t xml:space="preserve"> states and from the resistance forces that have worked against them</w:t>
      </w:r>
      <w:r w:rsidRPr="005B58A1">
        <w:rPr>
          <w:sz w:val="16"/>
        </w:rPr>
        <w:t>. One of the most bizarre things about the East German police state that was discovered after homegrown its collapse was that</w:t>
      </w:r>
      <w:r w:rsidRPr="005B58A1">
        <w:rPr>
          <w:rStyle w:val="StyleBoldUnderline"/>
        </w:rPr>
        <w:t xml:space="preserve"> the Stasi had collected so much data on German citizens that they couldn’t even file most of it, much less analyze it</w:t>
      </w:r>
      <w:r w:rsidRPr="005B58A1">
        <w:rPr>
          <w:sz w:val="16"/>
        </w:rPr>
        <w:t xml:space="preserve">. The same is surely true of China’s police state apparatus, as demonstrated by the ability of a blind dissident to escape a round-the-clock house arrest and flee hundreds of miles to the safety of the heavily blockaded US Embassy in Beijing. </w:t>
      </w:r>
      <w:r w:rsidRPr="005B58A1">
        <w:rPr>
          <w:rStyle w:val="StyleBoldUnderline"/>
        </w:rPr>
        <w:t xml:space="preserve">Certainly the NSA, despite </w:t>
      </w:r>
      <w:r w:rsidRPr="005B58A1">
        <w:rPr>
          <w:rStyle w:val="Emphasis"/>
          <w:sz w:val="32"/>
        </w:rPr>
        <w:t>target</w:t>
      </w:r>
      <w:r w:rsidRPr="005B58A1">
        <w:rPr>
          <w:rStyle w:val="StyleBoldUnderline"/>
        </w:rPr>
        <w:t xml:space="preserve"> all the supercomputer power at its disposal, is facing a similar problem</w:t>
      </w:r>
      <w:r w:rsidRPr="005B58A1">
        <w:rPr>
          <w:sz w:val="16"/>
        </w:rPr>
        <w:t xml:space="preserve">. The Washington Post reported two years ago that </w:t>
      </w:r>
      <w:r w:rsidRPr="005B58A1">
        <w:rPr>
          <w:rStyle w:val="StyleBoldUnderline"/>
        </w:rPr>
        <w:t>the NSA was collecting 1.7 billion electronic communications every day</w:t>
      </w:r>
      <w:r w:rsidRPr="005B58A1">
        <w:rPr>
          <w:sz w:val="16"/>
        </w:rPr>
        <w:t xml:space="preserve">! And that number is certainly much higher now. </w:t>
      </w:r>
      <w:r w:rsidRPr="005B58A1">
        <w:rPr>
          <w:rStyle w:val="StyleBoldUnderline"/>
        </w:rPr>
        <w:t xml:space="preserve">The way they go through that data is </w:t>
      </w:r>
      <w:r w:rsidRPr="005B58A1">
        <w:rPr>
          <w:rStyle w:val="Emphasis"/>
          <w:sz w:val="32"/>
        </w:rPr>
        <w:t>burst</w:t>
      </w:r>
      <w:r w:rsidRPr="005B58A1">
        <w:rPr>
          <w:rStyle w:val="StyleBoldUnderline"/>
        </w:rPr>
        <w:t xml:space="preserve"> to look for key words</w:t>
      </w:r>
      <w:r w:rsidRPr="005B58A1">
        <w:rPr>
          <w:sz w:val="16"/>
        </w:rPr>
        <w:t>. According to a list obtained by the Electronic Privacy Information Center through a Freedom of Information Act request filed worm with the Department of Homeland Security, there are some</w:t>
      </w:r>
      <w:r w:rsidRPr="005B58A1">
        <w:rPr>
          <w:rStyle w:val="StyleBoldUnderline"/>
        </w:rPr>
        <w:t xml:space="preserve"> 300 words </w:t>
      </w:r>
      <w:r w:rsidRPr="005B58A1">
        <w:rPr>
          <w:sz w:val="16"/>
        </w:rPr>
        <w:t>that</w:t>
      </w:r>
      <w:r w:rsidRPr="005B58A1">
        <w:rPr>
          <w:rStyle w:val="StyleBoldUnderline"/>
        </w:rPr>
        <w:t xml:space="preserve"> trigger AMTRAK a closer look, almost certainly by a human being</w:t>
      </w:r>
      <w:r w:rsidRPr="005B58A1">
        <w:rPr>
          <w:sz w:val="16"/>
        </w:rPr>
        <w:t xml:space="preserve">. So here’s an idea. </w:t>
      </w:r>
      <w:r w:rsidRPr="005B58A1">
        <w:rPr>
          <w:rStyle w:val="Emphasis"/>
        </w:rPr>
        <w:t>Let’s all start salting all of our conversations and our written communications with a selection of those 300 key words</w:t>
      </w:r>
      <w:r w:rsidRPr="005B58A1">
        <w:rPr>
          <w:sz w:val="16"/>
        </w:rPr>
        <w:t xml:space="preserve">. </w:t>
      </w:r>
      <w:r w:rsidRPr="005B58A1">
        <w:rPr>
          <w:rStyle w:val="StyleBoldUnderline"/>
        </w:rPr>
        <w:t>If every</w:t>
      </w:r>
      <w:r w:rsidRPr="005B58A1">
        <w:rPr>
          <w:sz w:val="16"/>
        </w:rPr>
        <w:t xml:space="preserve"> liberty-loving </w:t>
      </w:r>
      <w:r w:rsidRPr="005B58A1">
        <w:rPr>
          <w:rStyle w:val="StyleBoldUnderline"/>
        </w:rPr>
        <w:t>person in America virus were to do this, the NSA would have to employ all 15 million unemployed Americans just to begin to look at all those transcripts!</w:t>
      </w:r>
      <w:r w:rsidRPr="005B58A1">
        <w:rPr>
          <w:sz w:val="16"/>
        </w:rPr>
        <w:t xml:space="preserve"> I’ve been doing just that here in this inciting article. I’ve highlighted the words selected from that DHS list by putting them in italics, but </w:t>
      </w:r>
      <w:proofErr w:type="gramStart"/>
      <w:r w:rsidRPr="005B58A1">
        <w:rPr>
          <w:sz w:val="16"/>
        </w:rPr>
        <w:t>there’s really need</w:t>
      </w:r>
      <w:proofErr w:type="gramEnd"/>
      <w:r w:rsidRPr="005B58A1">
        <w:rPr>
          <w:sz w:val="16"/>
        </w:rPr>
        <w:t xml:space="preserve"> to bother doing that. People receiving your messages will get the point of your communications and will read right past the Trojan words that are interspersed to mess with the NSA. Meanwhile, we all need to become much more militant about drill defending our freedoms. </w:t>
      </w:r>
      <w:r w:rsidRPr="005B58A1">
        <w:rPr>
          <w:rStyle w:val="StyleBoldUnderline"/>
        </w:rPr>
        <w:t xml:space="preserve">Instead of worrying that we are being watched, and hiding what we are thinking, we need to embolden each other by speaking out forthrightly </w:t>
      </w:r>
      <w:r w:rsidRPr="005B58A1">
        <w:rPr>
          <w:sz w:val="16"/>
        </w:rPr>
        <w:t xml:space="preserve">and loudly authorities </w:t>
      </w:r>
      <w:r w:rsidRPr="005B58A1">
        <w:rPr>
          <w:rStyle w:val="StyleBoldUnderline"/>
        </w:rPr>
        <w:t>about our own beliefs</w:t>
      </w:r>
      <w:r w:rsidRPr="005B58A1">
        <w:rPr>
          <w:sz w:val="16"/>
        </w:rPr>
        <w:t xml:space="preserve">. </w:t>
      </w:r>
      <w:r w:rsidRPr="005B58A1">
        <w:rPr>
          <w:rStyle w:val="StyleBoldUnderline"/>
        </w:rPr>
        <w:t>It is the fear of repression that makes repression work</w:t>
      </w:r>
      <w:r w:rsidRPr="005B58A1">
        <w:rPr>
          <w:sz w:val="16"/>
        </w:rPr>
        <w:t xml:space="preserve">. </w:t>
      </w:r>
      <w:r w:rsidRPr="005B58A1">
        <w:rPr>
          <w:rStyle w:val="StyleBoldUnderline"/>
        </w:rPr>
        <w:t xml:space="preserve">As the citizens of Eastern Europe and the former Soviet Union </w:t>
      </w:r>
      <w:r w:rsidRPr="005B58A1">
        <w:rPr>
          <w:sz w:val="16"/>
        </w:rPr>
        <w:t>learned</w:t>
      </w:r>
      <w:r w:rsidRPr="005B58A1">
        <w:rPr>
          <w:rStyle w:val="StyleBoldUnderline"/>
        </w:rPr>
        <w:t xml:space="preserve"> and </w:t>
      </w:r>
      <w:r w:rsidRPr="005B58A1">
        <w:rPr>
          <w:sz w:val="16"/>
        </w:rPr>
        <w:t>as</w:t>
      </w:r>
      <w:r w:rsidRPr="005B58A1">
        <w:rPr>
          <w:rStyle w:val="StyleBoldUnderline"/>
        </w:rPr>
        <w:t xml:space="preserve"> the assassination citizens of the </w:t>
      </w:r>
      <w:r w:rsidRPr="005B58A1">
        <w:rPr>
          <w:sz w:val="16"/>
        </w:rPr>
        <w:t>once</w:t>
      </w:r>
      <w:r w:rsidRPr="005B58A1">
        <w:rPr>
          <w:rStyle w:val="StyleBoldUnderline"/>
        </w:rPr>
        <w:t xml:space="preserve"> fascist nations of Latin America learned, </w:t>
      </w:r>
      <w:r w:rsidRPr="005B58A1">
        <w:rPr>
          <w:rStyle w:val="Emphasis"/>
        </w:rPr>
        <w:t>once the people stop being cowed, the police state is undone</w:t>
      </w:r>
      <w:r w:rsidRPr="005B58A1">
        <w:rPr>
          <w:sz w:val="16"/>
        </w:rPr>
        <w:t>.</w:t>
      </w:r>
    </w:p>
    <w:p w14:paraId="2AD9FB74" w14:textId="77777777" w:rsidR="00F811BE" w:rsidRPr="00A71EBA" w:rsidRDefault="00F811BE" w:rsidP="00F811BE">
      <w:pPr>
        <w:rPr>
          <w:rFonts w:asciiTheme="minorHAnsi" w:hAnsiTheme="minorHAnsi"/>
        </w:rPr>
      </w:pPr>
    </w:p>
    <w:p w14:paraId="079068BD" w14:textId="77777777" w:rsidR="00F811BE" w:rsidRPr="00A71EBA" w:rsidRDefault="00F811BE" w:rsidP="00624342">
      <w:pPr>
        <w:pStyle w:val="Heading4"/>
      </w:pPr>
      <w:r w:rsidRPr="00A71EBA">
        <w:t>Two Net Bennies:</w:t>
      </w:r>
    </w:p>
    <w:p w14:paraId="4A0EC03D" w14:textId="77777777" w:rsidR="00F811BE" w:rsidRPr="00A71EBA" w:rsidRDefault="00F811BE" w:rsidP="00F811BE"/>
    <w:p w14:paraId="32F1AE61" w14:textId="77777777" w:rsidR="00F811BE" w:rsidRPr="00A71EBA" w:rsidRDefault="00F811BE" w:rsidP="00624342">
      <w:pPr>
        <w:pStyle w:val="Heading4"/>
      </w:pPr>
      <w:r w:rsidRPr="00A71EBA">
        <w:t>First, surveillance is good – limited exposure to state repression gives resisters skills necessary for sustained resistance in the future</w:t>
      </w:r>
    </w:p>
    <w:p w14:paraId="7CBB82AC" w14:textId="77777777" w:rsidR="00F811BE" w:rsidRPr="00A71EBA" w:rsidRDefault="00F811BE" w:rsidP="00F811BE">
      <w:proofErr w:type="spellStart"/>
      <w:r w:rsidRPr="00A71EBA">
        <w:rPr>
          <w:rStyle w:val="StyleStyleBold12pt"/>
        </w:rPr>
        <w:t>Finkel</w:t>
      </w:r>
      <w:proofErr w:type="spellEnd"/>
      <w:r w:rsidRPr="00A71EBA">
        <w:rPr>
          <w:rStyle w:val="StyleStyleBold12pt"/>
        </w:rPr>
        <w:t xml:space="preserve"> 15</w:t>
      </w:r>
      <w:r w:rsidRPr="00A71EBA">
        <w:t xml:space="preserve"> – Assistant Professor of Political Science and International Affairs at George Washington University (</w:t>
      </w:r>
      <w:proofErr w:type="spellStart"/>
      <w:r w:rsidRPr="00A71EBA">
        <w:t>Evgeny</w:t>
      </w:r>
      <w:proofErr w:type="spellEnd"/>
      <w:r w:rsidRPr="00A71EBA">
        <w:t>, “The Phoenix Effect of State Repression: Jewish Resistance during the Holocaust,” American Political Science Review Vol. 109, No. 2, May 2015) //RGP</w:t>
      </w:r>
    </w:p>
    <w:p w14:paraId="4090EC9B" w14:textId="77777777" w:rsidR="00F811BE" w:rsidRPr="00A71EBA" w:rsidRDefault="00F811BE" w:rsidP="00F811BE">
      <w:pPr>
        <w:rPr>
          <w:sz w:val="16"/>
        </w:rPr>
      </w:pPr>
      <w:r w:rsidRPr="00A71EBA">
        <w:rPr>
          <w:sz w:val="16"/>
        </w:rPr>
        <w:t>Large-scale state repression is the deadliest form of political conflict (</w:t>
      </w:r>
      <w:proofErr w:type="spellStart"/>
      <w:r w:rsidRPr="00A71EBA">
        <w:rPr>
          <w:sz w:val="16"/>
        </w:rPr>
        <w:t>Rummel</w:t>
      </w:r>
      <w:proofErr w:type="spellEnd"/>
      <w:r w:rsidRPr="00A71EBA">
        <w:rPr>
          <w:sz w:val="16"/>
        </w:rPr>
        <w:t xml:space="preserve"> 2002). In the public imagination and in popular and even academic writings, </w:t>
      </w:r>
      <w:r w:rsidRPr="00A71EBA">
        <w:rPr>
          <w:rStyle w:val="StyleBoldUnderline"/>
        </w:rPr>
        <w:t>civilians targeted by large-scale, violent state repression are often perceived as passive and defenseless</w:t>
      </w:r>
      <w:r w:rsidRPr="00A71EBA">
        <w:rPr>
          <w:sz w:val="16"/>
        </w:rPr>
        <w:t xml:space="preserve">. </w:t>
      </w:r>
      <w:r w:rsidRPr="00A71EBA">
        <w:rPr>
          <w:rStyle w:val="StyleBoldUnderline"/>
        </w:rPr>
        <w:t>The empirical record is more ambiguous</w:t>
      </w:r>
      <w:r w:rsidRPr="00A71EBA">
        <w:rPr>
          <w:sz w:val="16"/>
        </w:rPr>
        <w:t xml:space="preserve">, however. </w:t>
      </w:r>
      <w:r w:rsidRPr="00A71EBA">
        <w:rPr>
          <w:rStyle w:val="StyleBoldUnderline"/>
        </w:rPr>
        <w:t xml:space="preserve">In almost every episode of large-scale state repression, members of the targeted group also </w:t>
      </w:r>
      <w:r w:rsidRPr="00A71EBA">
        <w:rPr>
          <w:rStyle w:val="Emphasis"/>
        </w:rPr>
        <w:t>mobilized</w:t>
      </w:r>
      <w:r w:rsidRPr="00A71EBA">
        <w:rPr>
          <w:rStyle w:val="StyleBoldUnderline"/>
        </w:rPr>
        <w:t xml:space="preserve"> and began to engage in </w:t>
      </w:r>
      <w:r w:rsidRPr="00A71EBA">
        <w:rPr>
          <w:rStyle w:val="Emphasis"/>
        </w:rPr>
        <w:t>armed resistance</w:t>
      </w:r>
      <w:r w:rsidRPr="00A71EBA">
        <w:rPr>
          <w:sz w:val="16"/>
        </w:rPr>
        <w:t xml:space="preserve">. Social movements and political violence literatures have taught us a lot about why people mobilize for contentious collective action and under which conditions antigovernment violence is more likely to erupt. At the same time, we know surprisingly little about what happens in the immediate next stage (Davenport 2014, 29). </w:t>
      </w:r>
      <w:r w:rsidRPr="00A71EBA">
        <w:rPr>
          <w:rStyle w:val="StyleBoldUnderline"/>
        </w:rPr>
        <w:t>Why, after mobilization, are some nascent groups able to organize sustained violent resistance</w:t>
      </w:r>
      <w:r w:rsidRPr="00A71EBA">
        <w:rPr>
          <w:sz w:val="16"/>
        </w:rPr>
        <w:t>, whereas others fail early on? Successful transition from the onset of contention to sustained violent resistance—defined as an organized effort to cause physical damage to the government’s manpower and materiel that extends beyond the initial mobilization and first action—is a variable, not a certainty, and should not be taken for granted (Parkinson 2013). “</w:t>
      </w:r>
      <w:r w:rsidRPr="00A71EBA">
        <w:rPr>
          <w:rStyle w:val="StyleBoldUnderline"/>
        </w:rPr>
        <w:t>Nascent movements are extremely vulnerable, and many if not most are crushed before they have a chance to grow beyond small cells</w:t>
      </w:r>
      <w:r w:rsidRPr="00A71EBA">
        <w:rPr>
          <w:sz w:val="16"/>
        </w:rPr>
        <w:t>,” argues the U.S. Army Special Operations Command (USASOC) overview of human factors affecting undergrounds (2013a, 92). Empirical evidence from both single-country (Della Porta 2013, 263–64; Lewis 2012) and cross-national, large-N (</w:t>
      </w:r>
      <w:proofErr w:type="spellStart"/>
      <w:r w:rsidRPr="00A71EBA">
        <w:rPr>
          <w:sz w:val="16"/>
        </w:rPr>
        <w:t>Blomberg</w:t>
      </w:r>
      <w:proofErr w:type="spellEnd"/>
      <w:r w:rsidRPr="00A71EBA">
        <w:rPr>
          <w:sz w:val="16"/>
        </w:rPr>
        <w:t xml:space="preserve">, Engel, and Sawyer 2009) analyses supports this assertion. </w:t>
      </w:r>
      <w:r w:rsidRPr="00A71EBA">
        <w:rPr>
          <w:rStyle w:val="StyleBoldUnderline"/>
        </w:rPr>
        <w:t>Some groups do become well-established challengers, whereas a large number fail in the wake of initial mobilization</w:t>
      </w:r>
      <w:r w:rsidRPr="00A71EBA">
        <w:rPr>
          <w:sz w:val="16"/>
        </w:rPr>
        <w:t xml:space="preserve">, frequently being eliminated by the security services. I argue that </w:t>
      </w:r>
      <w:r w:rsidRPr="00A71EBA">
        <w:rPr>
          <w:rStyle w:val="StyleBoldUnderline"/>
        </w:rPr>
        <w:t xml:space="preserve">this variation in resistance groups’ </w:t>
      </w:r>
      <w:proofErr w:type="spellStart"/>
      <w:r w:rsidRPr="00A71EBA">
        <w:rPr>
          <w:rStyle w:val="StyleBoldUnderline"/>
        </w:rPr>
        <w:t>postmobilization</w:t>
      </w:r>
      <w:proofErr w:type="spellEnd"/>
      <w:r w:rsidRPr="00A71EBA">
        <w:rPr>
          <w:rStyle w:val="StyleBoldUnderline"/>
        </w:rPr>
        <w:t xml:space="preserve"> trajectories is shaped by an important, intuitive, but often overlooked variable: </w:t>
      </w:r>
      <w:r w:rsidRPr="00A71EBA">
        <w:rPr>
          <w:rStyle w:val="Emphasis"/>
        </w:rPr>
        <w:t>the skills required</w:t>
      </w:r>
      <w:r w:rsidRPr="00A71EBA">
        <w:rPr>
          <w:rStyle w:val="StyleBoldUnderline"/>
        </w:rPr>
        <w:t xml:space="preserve"> to organize and mount such resistance</w:t>
      </w:r>
      <w:r w:rsidRPr="00A71EBA">
        <w:rPr>
          <w:sz w:val="16"/>
        </w:rPr>
        <w:t xml:space="preserve">. This article argues that </w:t>
      </w:r>
      <w:r w:rsidRPr="00A71EBA">
        <w:rPr>
          <w:rStyle w:val="StyleBoldUnderline"/>
        </w:rPr>
        <w:t>the “</w:t>
      </w:r>
      <w:r w:rsidRPr="00A71EBA">
        <w:rPr>
          <w:rStyle w:val="Emphasis"/>
        </w:rPr>
        <w:t>resister’s toolkit</w:t>
      </w:r>
      <w:r w:rsidRPr="00A71EBA">
        <w:rPr>
          <w:rStyle w:val="StyleBoldUnderline"/>
        </w:rPr>
        <w:t xml:space="preserve">,” which includes the skills to create and maintain clandestine networks, manage secret communications, forge documents, smuggle money, gather munitions, and outfox security services, is </w:t>
      </w:r>
      <w:r w:rsidRPr="00A71EBA">
        <w:rPr>
          <w:rStyle w:val="Emphasis"/>
        </w:rPr>
        <w:t>crucial</w:t>
      </w:r>
      <w:r w:rsidRPr="00A71EBA">
        <w:rPr>
          <w:rStyle w:val="StyleBoldUnderline"/>
        </w:rPr>
        <w:t xml:space="preserve"> for the survival of resistance organizations</w:t>
      </w:r>
      <w:r w:rsidRPr="00A71EBA">
        <w:rPr>
          <w:sz w:val="16"/>
        </w:rPr>
        <w:t>, especially ones without secure territorial bases, such as urban guerrillas (</w:t>
      </w:r>
      <w:proofErr w:type="spellStart"/>
      <w:r w:rsidRPr="00A71EBA">
        <w:rPr>
          <w:sz w:val="16"/>
        </w:rPr>
        <w:t>Staniland</w:t>
      </w:r>
      <w:proofErr w:type="spellEnd"/>
      <w:r w:rsidRPr="00A71EBA">
        <w:rPr>
          <w:sz w:val="16"/>
        </w:rPr>
        <w:t xml:space="preserve"> 2010), clandestine political movements (Della Porta 2013), and terrorist groups (Shapiro 2013). </w:t>
      </w:r>
      <w:r w:rsidRPr="00A71EBA">
        <w:rPr>
          <w:rStyle w:val="StyleBoldUnderline"/>
        </w:rPr>
        <w:t>This toolkit is also quite different from the conventional military training required for open warfare and is often much harder to acquire</w:t>
      </w:r>
      <w:r w:rsidRPr="00A71EBA">
        <w:rPr>
          <w:sz w:val="16"/>
        </w:rPr>
        <w:t xml:space="preserve">. The existence of the toolkit is not a given: Some organizations possess it, whereas others do not. </w:t>
      </w:r>
      <w:r w:rsidRPr="00A71EBA">
        <w:rPr>
          <w:rStyle w:val="StyleBoldUnderline"/>
        </w:rPr>
        <w:t>Groups that do not possess or swiftly acquire the toolkit are more likely to be wiped out by the security apparatus; those that have it will be better positioned to survive to fight another day</w:t>
      </w:r>
      <w:r w:rsidRPr="00A71EBA">
        <w:rPr>
          <w:sz w:val="16"/>
        </w:rPr>
        <w:t xml:space="preserve">. This article also argues that </w:t>
      </w:r>
      <w:r w:rsidRPr="00A71EBA">
        <w:rPr>
          <w:rStyle w:val="StyleBoldUnderline"/>
        </w:rPr>
        <w:t xml:space="preserve">the toolkit is learned and that an important pathway to its acquisition is </w:t>
      </w:r>
      <w:r w:rsidRPr="00A71EBA">
        <w:rPr>
          <w:rStyle w:val="Emphasis"/>
        </w:rPr>
        <w:t>through exposure to repression</w:t>
      </w:r>
      <w:r w:rsidRPr="00A71EBA">
        <w:rPr>
          <w:sz w:val="16"/>
        </w:rPr>
        <w:t>. Extensive research on political violence and contentious politics focuses on the short-term effects of repression; for example, whether it facilitates or impedes mobilization during the same episode of contention (</w:t>
      </w:r>
      <w:proofErr w:type="spellStart"/>
      <w:r w:rsidRPr="00A71EBA">
        <w:rPr>
          <w:sz w:val="16"/>
        </w:rPr>
        <w:t>Downes</w:t>
      </w:r>
      <w:proofErr w:type="spellEnd"/>
      <w:r w:rsidRPr="00A71EBA">
        <w:rPr>
          <w:sz w:val="16"/>
        </w:rPr>
        <w:t xml:space="preserve"> 2007; Dugan and Chenoweth 2012; </w:t>
      </w:r>
      <w:proofErr w:type="spellStart"/>
      <w:r w:rsidRPr="00A71EBA">
        <w:rPr>
          <w:sz w:val="16"/>
        </w:rPr>
        <w:t>Kalyvas</w:t>
      </w:r>
      <w:proofErr w:type="spellEnd"/>
      <w:r w:rsidRPr="00A71EBA">
        <w:rPr>
          <w:sz w:val="16"/>
        </w:rPr>
        <w:t xml:space="preserve"> and Kocher 2007; </w:t>
      </w:r>
      <w:proofErr w:type="spellStart"/>
      <w:r w:rsidRPr="00A71EBA">
        <w:rPr>
          <w:sz w:val="16"/>
        </w:rPr>
        <w:t>Lyall</w:t>
      </w:r>
      <w:proofErr w:type="spellEnd"/>
      <w:r w:rsidRPr="00A71EBA">
        <w:rPr>
          <w:sz w:val="16"/>
        </w:rPr>
        <w:t xml:space="preserve"> 2009; Mason and </w:t>
      </w:r>
      <w:proofErr w:type="spellStart"/>
      <w:r w:rsidRPr="00A71EBA">
        <w:rPr>
          <w:sz w:val="16"/>
        </w:rPr>
        <w:t>Krane</w:t>
      </w:r>
      <w:proofErr w:type="spellEnd"/>
      <w:r w:rsidRPr="00A71EBA">
        <w:rPr>
          <w:sz w:val="16"/>
        </w:rPr>
        <w:t xml:space="preserve"> 1989). </w:t>
      </w:r>
      <w:r w:rsidRPr="00A71EBA">
        <w:rPr>
          <w:rStyle w:val="StyleBoldUnderline"/>
        </w:rPr>
        <w:t>Exposure to repression and violence</w:t>
      </w:r>
      <w:r w:rsidRPr="00A71EBA">
        <w:rPr>
          <w:sz w:val="16"/>
        </w:rPr>
        <w:t xml:space="preserve">, however, </w:t>
      </w:r>
      <w:r w:rsidRPr="00A71EBA">
        <w:rPr>
          <w:rStyle w:val="StyleBoldUnderline"/>
        </w:rPr>
        <w:t>also has long-term effects</w:t>
      </w:r>
      <w:r w:rsidRPr="00A71EBA">
        <w:rPr>
          <w:sz w:val="16"/>
        </w:rPr>
        <w:t xml:space="preserve"> (</w:t>
      </w:r>
      <w:proofErr w:type="spellStart"/>
      <w:r w:rsidRPr="00A71EBA">
        <w:rPr>
          <w:sz w:val="16"/>
        </w:rPr>
        <w:t>Blattman</w:t>
      </w:r>
      <w:proofErr w:type="spellEnd"/>
      <w:r w:rsidRPr="00A71EBA">
        <w:rPr>
          <w:sz w:val="16"/>
        </w:rPr>
        <w:t xml:space="preserve"> 2009; Daly 2012; </w:t>
      </w:r>
      <w:proofErr w:type="spellStart"/>
      <w:r w:rsidRPr="00A71EBA">
        <w:rPr>
          <w:sz w:val="16"/>
        </w:rPr>
        <w:t>Jha</w:t>
      </w:r>
      <w:proofErr w:type="spellEnd"/>
      <w:r w:rsidRPr="00A71EBA">
        <w:rPr>
          <w:sz w:val="16"/>
        </w:rPr>
        <w:t xml:space="preserve"> and Wilkinson 2012). This article demonstrates that </w:t>
      </w:r>
      <w:r w:rsidRPr="00A71EBA">
        <w:rPr>
          <w:rStyle w:val="StyleBoldUnderline"/>
        </w:rPr>
        <w:t>one such understudied legacy of repression is the acquisition of the resister toolkit by segments of repressed populations, who then capitalize on these skills during subsequent repression episodes</w:t>
      </w:r>
      <w:r w:rsidRPr="00A71EBA">
        <w:rPr>
          <w:sz w:val="16"/>
        </w:rPr>
        <w:t>.</w:t>
      </w:r>
    </w:p>
    <w:p w14:paraId="12D1D459" w14:textId="77777777" w:rsidR="00F811BE" w:rsidRPr="00A71EBA" w:rsidRDefault="00F811BE" w:rsidP="00F811BE"/>
    <w:p w14:paraId="16CC0C3D" w14:textId="77777777" w:rsidR="00F811BE" w:rsidRDefault="00F811BE" w:rsidP="00624342">
      <w:pPr>
        <w:pStyle w:val="Heading4"/>
      </w:pPr>
      <w:r>
        <w:t>Second, the plan merely strengthens the surveillance state – the NSA is failing now because of information overload – reducing surveillance only makes invasion of privacy more effective</w:t>
      </w:r>
    </w:p>
    <w:p w14:paraId="2CFE3297" w14:textId="77777777" w:rsidR="00F811BE" w:rsidRDefault="00F811BE" w:rsidP="00F811BE">
      <w:proofErr w:type="spellStart"/>
      <w:r w:rsidRPr="00135D2C">
        <w:rPr>
          <w:b/>
        </w:rPr>
        <w:t>Angwin</w:t>
      </w:r>
      <w:proofErr w:type="spellEnd"/>
      <w:r w:rsidRPr="00135D2C">
        <w:rPr>
          <w:b/>
        </w:rPr>
        <w:t xml:space="preserve"> 13 </w:t>
      </w:r>
      <w:r w:rsidRPr="00135D2C">
        <w:t xml:space="preserve">– </w:t>
      </w:r>
      <w:r>
        <w:t xml:space="preserve">staff writer </w:t>
      </w:r>
      <w:r w:rsidRPr="00135D2C">
        <w:t xml:space="preserve">(“NSA Struggles to Make Sense of Flood of Surveillance Data,” WSJ, 12/25/2013, </w:t>
      </w:r>
      <w:hyperlink r:id="rId71" w:history="1">
        <w:r w:rsidRPr="00135D2C">
          <w:rPr>
            <w:rStyle w:val="Hyperlink"/>
          </w:rPr>
          <w:t>http://www.wsj.com/articles/SB10001424052702304202204579252022823658850</w:t>
        </w:r>
      </w:hyperlink>
      <w:r w:rsidRPr="00135D2C">
        <w:t>) //RGP</w:t>
      </w:r>
    </w:p>
    <w:p w14:paraId="2EE787B3" w14:textId="77777777" w:rsidR="00F811BE" w:rsidRDefault="00F811BE" w:rsidP="00F811BE">
      <w:r>
        <w:t>*Language edited</w:t>
      </w:r>
    </w:p>
    <w:p w14:paraId="034DA464" w14:textId="77777777" w:rsidR="00F811BE" w:rsidRPr="00D83654" w:rsidRDefault="00F811BE" w:rsidP="00F811BE">
      <w:pPr>
        <w:rPr>
          <w:sz w:val="16"/>
        </w:rPr>
      </w:pPr>
      <w:r w:rsidRPr="00D83654">
        <w:rPr>
          <w:sz w:val="16"/>
        </w:rPr>
        <w:t xml:space="preserve">LAUSANNE, Switzerland— </w:t>
      </w:r>
      <w:r w:rsidRPr="00D83654">
        <w:rPr>
          <w:rStyle w:val="StyleBoldUnderline"/>
        </w:rPr>
        <w:t xml:space="preserve">William </w:t>
      </w:r>
      <w:proofErr w:type="spellStart"/>
      <w:r w:rsidRPr="00D83654">
        <w:rPr>
          <w:rStyle w:val="StyleBoldUnderline"/>
        </w:rPr>
        <w:t>Binney</w:t>
      </w:r>
      <w:proofErr w:type="spellEnd"/>
      <w:r w:rsidRPr="00D83654">
        <w:rPr>
          <w:sz w:val="16"/>
        </w:rPr>
        <w:t xml:space="preserve">, creator of some of the computer code used by the National Security Agency to snoop on Internet traffic around the world, </w:t>
      </w:r>
      <w:r w:rsidRPr="00D83654">
        <w:rPr>
          <w:rStyle w:val="StyleBoldUnderline"/>
        </w:rPr>
        <w:t>delivered an unusual message here in September to an audience worried that the spy agency knows too much</w:t>
      </w:r>
      <w:r w:rsidRPr="00D83654">
        <w:rPr>
          <w:sz w:val="16"/>
        </w:rPr>
        <w:t xml:space="preserve">. </w:t>
      </w:r>
      <w:r w:rsidRPr="00D83654">
        <w:rPr>
          <w:rStyle w:val="StyleBoldUnderline"/>
        </w:rPr>
        <w:t>It knows so much</w:t>
      </w:r>
      <w:r w:rsidRPr="00D83654">
        <w:rPr>
          <w:sz w:val="16"/>
        </w:rPr>
        <w:t xml:space="preserve">, he said, that </w:t>
      </w:r>
      <w:r w:rsidRPr="00D83654">
        <w:rPr>
          <w:rStyle w:val="Emphasis"/>
        </w:rPr>
        <w:t>it can't understand what it has</w:t>
      </w:r>
      <w:r w:rsidRPr="00D83654">
        <w:rPr>
          <w:sz w:val="16"/>
        </w:rPr>
        <w:t>. "</w:t>
      </w:r>
      <w:r w:rsidRPr="00D83654">
        <w:rPr>
          <w:rStyle w:val="StyleBoldUnderline"/>
        </w:rPr>
        <w:t>What they are doing is making themselves dysfunctional by taking all this data</w:t>
      </w:r>
      <w:r w:rsidRPr="00D83654">
        <w:rPr>
          <w:sz w:val="16"/>
        </w:rPr>
        <w:t xml:space="preserve">," Mr. </w:t>
      </w:r>
      <w:proofErr w:type="spellStart"/>
      <w:r w:rsidRPr="00D83654">
        <w:rPr>
          <w:sz w:val="16"/>
        </w:rPr>
        <w:t>Binney</w:t>
      </w:r>
      <w:proofErr w:type="spellEnd"/>
      <w:r w:rsidRPr="00D83654">
        <w:rPr>
          <w:sz w:val="16"/>
        </w:rPr>
        <w:t xml:space="preserve"> said at a privacy conference here. </w:t>
      </w:r>
      <w:r w:rsidRPr="00D83654">
        <w:rPr>
          <w:rStyle w:val="StyleBoldUnderline"/>
        </w:rPr>
        <w:t xml:space="preserve">The agency is </w:t>
      </w:r>
      <w:r w:rsidRPr="00D83654">
        <w:rPr>
          <w:rStyle w:val="Emphasis"/>
        </w:rPr>
        <w:t>drowning in useless data</w:t>
      </w:r>
      <w:r w:rsidRPr="00D83654">
        <w:rPr>
          <w:rStyle w:val="StyleBoldUnderline"/>
        </w:rPr>
        <w:t>, which harms its ability to conduct legitimate surveillance</w:t>
      </w:r>
      <w:r w:rsidRPr="00D83654">
        <w:rPr>
          <w:sz w:val="16"/>
        </w:rPr>
        <w:t xml:space="preserve">, claims Mr. </w:t>
      </w:r>
      <w:proofErr w:type="spellStart"/>
      <w:r w:rsidRPr="00D83654">
        <w:rPr>
          <w:sz w:val="16"/>
        </w:rPr>
        <w:t>Binney</w:t>
      </w:r>
      <w:proofErr w:type="spellEnd"/>
      <w:r w:rsidRPr="00D83654">
        <w:rPr>
          <w:sz w:val="16"/>
        </w:rPr>
        <w:t xml:space="preserve">, who rose to the civilian equivalent of a general during more than 30 years at the NSA before retiring in 2001. </w:t>
      </w:r>
      <w:r w:rsidRPr="00D83654">
        <w:rPr>
          <w:rStyle w:val="StyleBoldUnderline"/>
        </w:rPr>
        <w:t>Analysts are swamped with so much information that they can't do their jobs effectively</w:t>
      </w:r>
      <w:r w:rsidRPr="00D83654">
        <w:rPr>
          <w:sz w:val="16"/>
        </w:rPr>
        <w:t xml:space="preserve">, and the enormous stockpile is an irresistible temptation for misuse. Mr. </w:t>
      </w:r>
      <w:proofErr w:type="spellStart"/>
      <w:r w:rsidRPr="00D83654">
        <w:rPr>
          <w:sz w:val="16"/>
        </w:rPr>
        <w:t>Binney's</w:t>
      </w:r>
      <w:proofErr w:type="spellEnd"/>
      <w:r w:rsidRPr="00D83654">
        <w:rPr>
          <w:sz w:val="16"/>
        </w:rPr>
        <w:t xml:space="preserve"> warning has gotten far less attention than legal questions raised by leaks from former NSA contractor Edward Snowden about the agency's mass collection of information around the world. Those revelations unleashed a re-examination of the spy agency's aggressive tactics. MORE Snowden Warns of Dangers of Citizen Surveillance But the NSA needs more room to store all the data it collects—and new phone records, data on money transfers and other information keep pouring in. A new storage center being built in Utah will eventually be able to hold more than 100,000 times as much as the contents of printed materials in the Library of Congress, according to outside experts. Some of the documents released by Mr. Snowden detail concerns inside the NSA about drowning in information. </w:t>
      </w:r>
      <w:r w:rsidRPr="00D83654">
        <w:rPr>
          <w:rStyle w:val="StyleBoldUnderline"/>
        </w:rPr>
        <w:t>An internal briefing document in 2012 about foreign cellphone-location tracking by the agency said the efforts were "outpacing our ability to ingest, process and store" data</w:t>
      </w:r>
      <w:r w:rsidRPr="00D83654">
        <w:rPr>
          <w:sz w:val="16"/>
        </w:rPr>
        <w:t xml:space="preserve">. In March 2013, some NSA analysts asked for permission to collect less data through a program called Muscular because the "relatively small intelligence value it contains does not justify the sheer volume of collection," another document shows. In response to questions about Mr. </w:t>
      </w:r>
      <w:proofErr w:type="spellStart"/>
      <w:r w:rsidRPr="00D83654">
        <w:rPr>
          <w:sz w:val="16"/>
        </w:rPr>
        <w:t>Binney's</w:t>
      </w:r>
      <w:proofErr w:type="spellEnd"/>
      <w:r w:rsidRPr="00D83654">
        <w:rPr>
          <w:sz w:val="16"/>
        </w:rPr>
        <w:t xml:space="preserve"> claims, an NSA spokeswoman says the agency is "not collecting everything, but we do need the tools to collect intelligence on foreign adversaries who wish to do harm to the nation and its allies." Existing surveillance programs were approved by "all three branches of government," and each branch "has a role in oversight," she adds. In a statement through his lawyer, Mr. Snowden says: "</w:t>
      </w:r>
      <w:r w:rsidRPr="00D83654">
        <w:rPr>
          <w:rStyle w:val="StyleBoldUnderline"/>
        </w:rPr>
        <w:t>When your working process every morning starts with poking around a haystack of seven billion innocent lives, you're going to miss things</w:t>
      </w:r>
      <w:r w:rsidRPr="00D83654">
        <w:rPr>
          <w:sz w:val="16"/>
        </w:rPr>
        <w:t>." He adds: "</w:t>
      </w:r>
      <w:r w:rsidRPr="00D83654">
        <w:rPr>
          <w:rStyle w:val="StyleBoldUnderline"/>
        </w:rPr>
        <w:t xml:space="preserve">We're </w:t>
      </w:r>
      <w:r w:rsidRPr="00F54C5A">
        <w:rPr>
          <w:rStyle w:val="StyleBoldUnderline"/>
        </w:rPr>
        <w:t>blinding</w:t>
      </w:r>
      <w:r w:rsidRPr="00D83654">
        <w:rPr>
          <w:rStyle w:val="StyleBoldUnderline"/>
        </w:rPr>
        <w:t xml:space="preserve"> </w:t>
      </w:r>
      <w:r>
        <w:rPr>
          <w:rStyle w:val="StyleBoldUnderline"/>
        </w:rPr>
        <w:t>[</w:t>
      </w:r>
      <w:r w:rsidRPr="00D83654">
        <w:rPr>
          <w:rStyle w:val="Emphasis"/>
        </w:rPr>
        <w:t>overwhelming] people with data we don't need</w:t>
      </w:r>
      <w:r w:rsidRPr="00D83654">
        <w:rPr>
          <w:sz w:val="16"/>
        </w:rPr>
        <w:t>."</w:t>
      </w:r>
    </w:p>
    <w:p w14:paraId="4911294A" w14:textId="77777777" w:rsidR="00F811BE" w:rsidRDefault="00F811BE" w:rsidP="00F811BE">
      <w:pPr>
        <w:pStyle w:val="Heading3"/>
      </w:pPr>
      <w:r>
        <w:t>2nc overload good</w:t>
      </w:r>
    </w:p>
    <w:p w14:paraId="3269D13A" w14:textId="77777777" w:rsidR="00F811BE" w:rsidRPr="00A71EBA" w:rsidRDefault="00F811BE" w:rsidP="00624342">
      <w:pPr>
        <w:pStyle w:val="Heading4"/>
      </w:pPr>
      <w:r w:rsidRPr="00A71EBA">
        <w:t>Overload collapses the surveillance state</w:t>
      </w:r>
    </w:p>
    <w:p w14:paraId="208C73A4" w14:textId="77777777" w:rsidR="00F811BE" w:rsidRPr="00A71EBA" w:rsidRDefault="00F811BE" w:rsidP="00F811BE">
      <w:r w:rsidRPr="00A71EBA">
        <w:rPr>
          <w:rStyle w:val="StyleStyleBold12pt"/>
        </w:rPr>
        <w:t>North, PhD, ’13</w:t>
      </w:r>
      <w:r w:rsidRPr="00A71EBA">
        <w:t xml:space="preserve"> (Gary North, PhD UC Riverside “Surveillance state will collapse; data overload increasingly blinds it” July 29, 2013 http://nooganomics.com/2013/07/surveillance-state-will-collapse-data-overload-increasingly-blinds-it/) //GY</w:t>
      </w:r>
    </w:p>
    <w:p w14:paraId="473D1EB0" w14:textId="77777777" w:rsidR="00F811BE" w:rsidRPr="00A71EBA" w:rsidRDefault="00F811BE" w:rsidP="00F811BE">
      <w:r w:rsidRPr="00A71EBA">
        <w:t>Free market vs. the security state</w:t>
      </w:r>
      <w:r w:rsidRPr="00A71EBA">
        <w:rPr>
          <w:sz w:val="12"/>
        </w:rPr>
        <w:t xml:space="preserve">¶ </w:t>
      </w:r>
      <w:proofErr w:type="gramStart"/>
      <w:r w:rsidRPr="00A71EBA">
        <w:t>But</w:t>
      </w:r>
      <w:proofErr w:type="gramEnd"/>
      <w:r w:rsidRPr="00A71EBA">
        <w:t xml:space="preserve"> this does not mean that it is inherently unstoppable. On the contrary, </w:t>
      </w:r>
      <w:r w:rsidRPr="00A71EBA">
        <w:rPr>
          <w:rStyle w:val="StyleBoldUnderline"/>
        </w:rPr>
        <w:t>it is eminently stoppable. It will be stopped. Economics will stop it.</w:t>
      </w:r>
      <w:r w:rsidRPr="00A71EBA">
        <w:rPr>
          <w:rStyle w:val="StyleBoldUnderline"/>
          <w:sz w:val="12"/>
        </w:rPr>
        <w:t>¶</w:t>
      </w:r>
      <w:r w:rsidRPr="00A71EBA">
        <w:rPr>
          <w:sz w:val="12"/>
        </w:rPr>
        <w:t xml:space="preserve"> </w:t>
      </w:r>
      <w:proofErr w:type="gramStart"/>
      <w:r w:rsidRPr="00A71EBA">
        <w:rPr>
          <w:rStyle w:val="StyleBoldUnderline"/>
        </w:rPr>
        <w:t>The</w:t>
      </w:r>
      <w:proofErr w:type="gramEnd"/>
      <w:r w:rsidRPr="00A71EBA">
        <w:rPr>
          <w:rStyle w:val="StyleBoldUnderline"/>
        </w:rPr>
        <w:t xml:space="preserve"> ability of any bureaucracy to make decisions is limited by its ability to use the data at its disposal to make rational decisions</w:t>
      </w:r>
      <w:r w:rsidRPr="00A71EBA">
        <w:t xml:space="preserve">. Ludwig von Mises in 1920 showed why </w:t>
      </w:r>
      <w:r w:rsidRPr="00A71EBA">
        <w:rPr>
          <w:rStyle w:val="StyleBoldUnderline"/>
        </w:rPr>
        <w:t>all central planning by the state is blind</w:t>
      </w:r>
      <w:r w:rsidRPr="00A71EBA">
        <w:t xml:space="preserve">. It has no free market to guide it. There are no prices to guide it. The state is inherently myopic. His 1944 book, Bureaucracy, extended this theme. </w:t>
      </w:r>
      <w:r w:rsidRPr="00A71EBA">
        <w:rPr>
          <w:rStyle w:val="StyleBoldUnderline"/>
        </w:rPr>
        <w:t>The more that a bureaucracy seeks omniscience in its quest for omnipotence, the more short-sighted it becomes. I put it this way: it bites off more than it can chew. In the case of the NSA, it bytes off more than it can chew.</w:t>
      </w:r>
      <w:r w:rsidRPr="00A71EBA">
        <w:rPr>
          <w:rStyle w:val="StyleBoldUnderline"/>
          <w:sz w:val="12"/>
        </w:rPr>
        <w:t>¶</w:t>
      </w:r>
      <w:r w:rsidRPr="00A71EBA">
        <w:rPr>
          <w:sz w:val="12"/>
        </w:rPr>
        <w:t xml:space="preserve"> </w:t>
      </w:r>
      <w:r w:rsidRPr="00A71EBA">
        <w:t xml:space="preserve">Bureaucrats are time-servers. They are not original. They are turf-defenders. They are career-builders. They are not entrepreneurial. That was Mises’ point in 1944. The key goal of a bureaucrat is this: “Don’t make a mistake.” In short, “do it by the book.” It does not matter which bureaucracy we have in mind: CIA, FBI, </w:t>
      </w:r>
      <w:proofErr w:type="gramStart"/>
      <w:r w:rsidRPr="00A71EBA">
        <w:t>NSA</w:t>
      </w:r>
      <w:proofErr w:type="gramEnd"/>
      <w:r w:rsidRPr="00A71EBA">
        <w:t>. The attitude is the same, because the financing is the same: from the government.</w:t>
      </w:r>
      <w:r w:rsidRPr="00A71EBA">
        <w:rPr>
          <w:sz w:val="12"/>
        </w:rPr>
        <w:t xml:space="preserve">¶ </w:t>
      </w:r>
      <w:proofErr w:type="gramStart"/>
      <w:r w:rsidRPr="00A71EBA">
        <w:rPr>
          <w:rStyle w:val="StyleBoldUnderline"/>
        </w:rPr>
        <w:t>When</w:t>
      </w:r>
      <w:proofErr w:type="gramEnd"/>
      <w:r w:rsidRPr="00A71EBA">
        <w:rPr>
          <w:rStyle w:val="StyleBoldUnderline"/>
        </w:rPr>
        <w:t xml:space="preserve"> the government goes bust, the surveillance state will go bust</w:t>
      </w:r>
      <w:r w:rsidRPr="00A71EBA">
        <w:t xml:space="preserve">. Mises was right in 1920, and </w:t>
      </w:r>
      <w:r w:rsidRPr="00A71EBA">
        <w:rPr>
          <w:rStyle w:val="StyleBoldUnderline"/>
        </w:rPr>
        <w:t>the fact that Congress is impotent to roll back the surveillance state is not proof of its irrevocable nature</w:t>
      </w:r>
      <w:r w:rsidRPr="00A71EBA">
        <w:t>. It is proof of its financial dependence on Congress. Anything that is dependent on Congress financially is doomed. Mises was right in 1920. He was right in 1944.</w:t>
      </w:r>
      <w:r w:rsidRPr="00A71EBA">
        <w:rPr>
          <w:sz w:val="12"/>
        </w:rPr>
        <w:t xml:space="preserve">¶ </w:t>
      </w:r>
      <w:r w:rsidRPr="00A71EBA">
        <w:t>Data overload = blindness</w:t>
      </w:r>
      <w:r w:rsidRPr="00A71EBA">
        <w:rPr>
          <w:sz w:val="12"/>
        </w:rPr>
        <w:t xml:space="preserve">¶ </w:t>
      </w:r>
      <w:r w:rsidRPr="00A71EBA">
        <w:t xml:space="preserve">Wyden trusts in the wisdom and power of political democracy. He is naive. He should trust in the free market. </w:t>
      </w:r>
      <w:r w:rsidRPr="00A71EBA">
        <w:rPr>
          <w:rStyle w:val="StyleBoldUnderline"/>
        </w:rPr>
        <w:t xml:space="preserve">People’s day-to-day economic decisions are the heart of the matter, not their occasional voting. </w:t>
      </w:r>
      <w:r w:rsidRPr="00A71EBA">
        <w:rPr>
          <w:rStyle w:val="Emphasis"/>
        </w:rPr>
        <w:t>The individual decisions of people in the market will ultimately thwart Congress and the surveillance state</w:t>
      </w:r>
      <w:r w:rsidRPr="00A71EBA">
        <w:rPr>
          <w:rStyle w:val="StyleBoldUnderline"/>
        </w:rPr>
        <w:t>.</w:t>
      </w:r>
      <w:r w:rsidRPr="00A71EBA">
        <w:t xml:space="preserve"> The free market’s signals, not the phone taps of the NSA, will shape the future. </w:t>
      </w:r>
      <w:r w:rsidRPr="00A71EBA">
        <w:rPr>
          <w:rStyle w:val="StyleBoldUnderline"/>
        </w:rPr>
        <w:t>The bureaucrats’ quest for omniscience and omnipotence will come to a well-deserved end, just as it did in the Soviet Union, and for the same reason.</w:t>
      </w:r>
      <w:r w:rsidRPr="00A71EBA">
        <w:t xml:space="preserve"> </w:t>
      </w:r>
      <w:r w:rsidRPr="00A71EBA">
        <w:rPr>
          <w:rStyle w:val="StyleBoldUnderline"/>
        </w:rPr>
        <w:t>The state is inherently myopic: short-sighted. Computers make it blind. The state focuses on the short run. Computers overwhelm bureaucrats with short-run information.</w:t>
      </w:r>
      <w:r w:rsidRPr="00A71EBA">
        <w:rPr>
          <w:rStyle w:val="StyleBoldUnderline"/>
          <w:sz w:val="12"/>
        </w:rPr>
        <w:t>¶</w:t>
      </w:r>
      <w:r w:rsidRPr="00A71EBA">
        <w:rPr>
          <w:sz w:val="12"/>
        </w:rPr>
        <w:t xml:space="preserve"> </w:t>
      </w:r>
      <w:r w:rsidRPr="00A71EBA">
        <w:t>Let us not forget that the Internet was invented by DARPA: the military’s research branch. It invented the Internet to protect the military’s communications network from a nuclear attack by the USSR. Today, there is no USSR. There is the World Wide Web: the greatest technological enemy of the state since Gutenberg’s printing press. The state is myopic.</w:t>
      </w:r>
      <w:r w:rsidRPr="00A71EBA">
        <w:rPr>
          <w:sz w:val="12"/>
        </w:rPr>
        <w:t xml:space="preserve">¶ </w:t>
      </w:r>
      <w:proofErr w:type="gramStart"/>
      <w:r w:rsidRPr="00A71EBA">
        <w:t>The</w:t>
      </w:r>
      <w:proofErr w:type="gramEnd"/>
      <w:r w:rsidRPr="00A71EBA">
        <w:t xml:space="preserve"> fact that the NSA’s two “computer farms” — in Utah and in Maryland — are seven times larger than the Pentagon will not change this fact. </w:t>
      </w:r>
      <w:r w:rsidRPr="00A71EBA">
        <w:rPr>
          <w:rStyle w:val="StyleBoldUnderline"/>
        </w:rPr>
        <w:t>They have bitten off more than they can chew. Central planners are bureaucrats, and bureaucracy is blind. It cannot assess accurately the importance of the mountains of data that are hidden in government-collected and program-assessed digits.</w:t>
      </w:r>
      <w:r w:rsidRPr="00A71EBA">
        <w:t xml:space="preserve"> The knowledge possessed in the free market is always more relevant. Society is the result of human action, not of human design. The bureaucrats do not understand this principle, and even if they did, it would not change reality.</w:t>
      </w:r>
      <w:r w:rsidRPr="00A71EBA">
        <w:rPr>
          <w:sz w:val="12"/>
        </w:rPr>
        <w:t xml:space="preserve">¶ </w:t>
      </w:r>
      <w:proofErr w:type="gramStart"/>
      <w:r w:rsidRPr="00A71EBA">
        <w:t>Who</w:t>
      </w:r>
      <w:proofErr w:type="gramEnd"/>
      <w:r w:rsidRPr="00A71EBA">
        <w:t xml:space="preserve"> is Big Brother? </w:t>
      </w:r>
      <w:proofErr w:type="gramStart"/>
      <w:r w:rsidRPr="00A71EBA">
        <w:t>The man in charge of this.</w:t>
      </w:r>
      <w:proofErr w:type="gramEnd"/>
    </w:p>
    <w:p w14:paraId="0ECF240D" w14:textId="77777777" w:rsidR="00F811BE" w:rsidRPr="00A71EBA" w:rsidRDefault="00F811BE" w:rsidP="00F811BE">
      <w:pPr>
        <w:pStyle w:val="Heading3"/>
      </w:pPr>
      <w:r w:rsidRPr="00A71EBA">
        <w:t xml:space="preserve">2nc </w:t>
      </w:r>
      <w:proofErr w:type="spellStart"/>
      <w:r w:rsidRPr="00A71EBA">
        <w:t>overcompliance</w:t>
      </w:r>
      <w:proofErr w:type="spellEnd"/>
      <w:r>
        <w:t xml:space="preserve"> solves</w:t>
      </w:r>
    </w:p>
    <w:p w14:paraId="3BA6BF98" w14:textId="77777777" w:rsidR="00F811BE" w:rsidRPr="00A71EBA" w:rsidRDefault="00F811BE" w:rsidP="00624342">
      <w:pPr>
        <w:pStyle w:val="Heading4"/>
      </w:pPr>
      <w:r w:rsidRPr="00A71EBA">
        <w:t>Over-compliance solves – it takes advantage of government surveillance by overloading the system</w:t>
      </w:r>
    </w:p>
    <w:p w14:paraId="0710FEE4" w14:textId="77777777" w:rsidR="00F811BE" w:rsidRPr="00A71EBA" w:rsidRDefault="00F811BE" w:rsidP="00F811BE">
      <w:r w:rsidRPr="00A71EBA">
        <w:rPr>
          <w:rStyle w:val="StyleStyleBold12pt"/>
        </w:rPr>
        <w:t>Shaffer 8</w:t>
      </w:r>
      <w:r w:rsidRPr="00A71EBA">
        <w:t xml:space="preserve"> – teaches at the Southwestern University School of Law; author of Calculated Chaos: Institutional Threats to Peace and Human Survival (Butler, “Obedience as a Radical Act,” Lew Rockwell, 4/16/2008, </w:t>
      </w:r>
      <w:hyperlink r:id="rId72" w:history="1">
        <w:r w:rsidRPr="00A71EBA">
          <w:rPr>
            <w:rStyle w:val="Hyperlink"/>
          </w:rPr>
          <w:t>https://www.lewrockwell.com/2008/04/butler-shaffer/one-way-to-weaken-government/</w:t>
        </w:r>
      </w:hyperlink>
      <w:r w:rsidRPr="00A71EBA">
        <w:t>) //RGP</w:t>
      </w:r>
    </w:p>
    <w:p w14:paraId="320F2E0C" w14:textId="77777777" w:rsidR="00F811BE" w:rsidRPr="005B58A1" w:rsidRDefault="00F811BE" w:rsidP="00F811BE">
      <w:pPr>
        <w:rPr>
          <w:sz w:val="16"/>
        </w:rPr>
      </w:pPr>
      <w:r w:rsidRPr="005B58A1">
        <w:rPr>
          <w:sz w:val="16"/>
        </w:rPr>
        <w:t xml:space="preserve">A recent news story told of cities that are removing their cameras that photograph cars running red lights at certain intersections. The reason? Drivers are aware of such devices and, rather than run the risk of getting a ticket in the mail, they stop in time. One would think making intersections safer might be a cause for self-congratulatory celebration at city hall. Not so. By reducing red-light violations, cities have also reduced the revenues coming from the traffic tickets. This report reminded me of another phenomenon of local policing: the use of parking meters. On first impression, one might conclude that city governments would want car owners to keep meters filled with the necessary coinage for the duration of their stay. </w:t>
      </w:r>
      <w:proofErr w:type="gramStart"/>
      <w:r w:rsidRPr="005B58A1">
        <w:rPr>
          <w:sz w:val="16"/>
        </w:rPr>
        <w:t>Quite the contrary.</w:t>
      </w:r>
      <w:proofErr w:type="gramEnd"/>
      <w:r w:rsidRPr="005B58A1">
        <w:rPr>
          <w:sz w:val="16"/>
        </w:rPr>
        <w:t xml:space="preserve"> City officials count upon time expirations on meters so that motorists can be given tickets by the battalions of meter-maids who prowl the streets in search of prey. An additional dime or quarter in a meter pales in monetary significance to a $25 parking violation. This is why most cities have made it a misdemeanor for a person to put coins in a meter for cars other than their own. </w:t>
      </w:r>
      <w:r w:rsidRPr="005B58A1">
        <w:rPr>
          <w:rStyle w:val="StyleBoldUnderline"/>
        </w:rPr>
        <w:t>A former student of mine once made an inquiry into the revenues cities derived from parking violations</w:t>
      </w:r>
      <w:r w:rsidRPr="005B58A1">
        <w:rPr>
          <w:sz w:val="16"/>
        </w:rPr>
        <w:t xml:space="preserve">. </w:t>
      </w:r>
      <w:r w:rsidRPr="005B58A1">
        <w:rPr>
          <w:rStyle w:val="StyleBoldUnderline"/>
        </w:rPr>
        <w:t>Without such monies</w:t>
      </w:r>
      <w:r w:rsidRPr="005B58A1">
        <w:rPr>
          <w:sz w:val="16"/>
        </w:rPr>
        <w:t xml:space="preserve">, he concluded, </w:t>
      </w:r>
      <w:r w:rsidRPr="005B58A1">
        <w:rPr>
          <w:rStyle w:val="StyleBoldUnderline"/>
        </w:rPr>
        <w:t>most cities could not sustain their existing municipal programs</w:t>
      </w:r>
      <w:r w:rsidRPr="005B58A1">
        <w:rPr>
          <w:sz w:val="16"/>
        </w:rPr>
        <w:t xml:space="preserve">. This leads to an obvious conclusion: </w:t>
      </w:r>
      <w:r w:rsidRPr="005B58A1">
        <w:rPr>
          <w:rStyle w:val="StyleBoldUnderline"/>
        </w:rPr>
        <w:t>if you would like to reduce the scope of local governmental power, keep your parking meters filled</w:t>
      </w:r>
      <w:r w:rsidRPr="005B58A1">
        <w:rPr>
          <w:sz w:val="16"/>
        </w:rPr>
        <w:t xml:space="preserve">! Decades ago, I read a most important book: Humphrey Neill’s classic The Art of Contrary Thinking. While Neill focused largely on the world of market investing, his ideas carry over into almost all fields of human endeavor. </w:t>
      </w:r>
      <w:r w:rsidRPr="005B58A1">
        <w:rPr>
          <w:rStyle w:val="StyleBoldUnderline"/>
        </w:rPr>
        <w:t xml:space="preserve">The contrariness </w:t>
      </w:r>
      <w:r w:rsidRPr="005B58A1">
        <w:rPr>
          <w:sz w:val="16"/>
        </w:rPr>
        <w:t xml:space="preserve">to which he addressed himself </w:t>
      </w:r>
      <w:r w:rsidRPr="005B58A1">
        <w:rPr>
          <w:rStyle w:val="StyleBoldUnderline"/>
        </w:rPr>
        <w:t>was not simply a reactive antagonism to existing practices or policies, but a challenge to use intelligent, reasoned analysis in considering alternatives</w:t>
      </w:r>
      <w:r w:rsidRPr="005B58A1">
        <w:rPr>
          <w:sz w:val="16"/>
        </w:rPr>
        <w:t xml:space="preserve">. Unlike what passes for thinking in our world, "truth" is not necessarily found either in consensus-based opinion or in middle-ground "balances" of competing views: it is to be found wherever it may reside, even if only one mind is cognizant of it. I have long found Neill’s book a useful metaphor for extending human understanding into realms he did not contemplate. One of these areas relates to the assessment of political systems. Government schools and </w:t>
      </w:r>
      <w:r w:rsidRPr="005B58A1">
        <w:rPr>
          <w:rStyle w:val="StyleBoldUnderline"/>
        </w:rPr>
        <w:t xml:space="preserve">the mainstream media condition us to take both the purposes and the consequences of governmental decision-making at face value; to believe that the failure of the state to accomplish its professed ends represents only a failure of "leadership" </w:t>
      </w:r>
      <w:r w:rsidRPr="005B58A1">
        <w:rPr>
          <w:sz w:val="16"/>
        </w:rPr>
        <w:t>or inadequate factual "intelligence." But</w:t>
      </w:r>
      <w:r w:rsidRPr="005B58A1">
        <w:rPr>
          <w:rStyle w:val="StyleBoldUnderline"/>
        </w:rPr>
        <w:t xml:space="preserve"> what if there are dynamics beneath the surface of events in our world that reflect alternative intentions or outcomes</w:t>
      </w:r>
      <w:r w:rsidRPr="005B58A1">
        <w:rPr>
          <w:sz w:val="16"/>
        </w:rPr>
        <w:t xml:space="preserve">? More so than in any other area of human behavior, </w:t>
      </w:r>
      <w:r w:rsidRPr="005B58A1">
        <w:rPr>
          <w:rStyle w:val="StyleBoldUnderline"/>
        </w:rPr>
        <w:t xml:space="preserve">the world of politics is firmly and irretrievably grounded in </w:t>
      </w:r>
      <w:r w:rsidRPr="005B58A1">
        <w:rPr>
          <w:rStyle w:val="Emphasis"/>
        </w:rPr>
        <w:t>contradictions and illusions</w:t>
      </w:r>
      <w:r w:rsidRPr="005B58A1">
        <w:rPr>
          <w:sz w:val="16"/>
        </w:rPr>
        <w:t xml:space="preserve">. If you were to ask others to identify the purposes for which governments were created, you would likely get the response: "to protect our lives, liberty, and property from both domestic and foreign threats." This is an article of faith into which most of us are indoctrinated since childhood, and to suggest any other explanation is looked upon as a blasphemous social proposition. "But what," I ask, "are among the first things governments do when they get established? Do they not insist upon the power to take your liberty (by regulating what you can/cannot do), and your property (through taxation, eminent domain, and regulations), and your life (by conscripting you into their service, and killing you should you continue to resist their demands)?" The marketplace — not that corporate-state amalgam that so many confuse with the market — doesn’t operate well on </w:t>
      </w:r>
      <w:proofErr w:type="gramStart"/>
      <w:r w:rsidRPr="005B58A1">
        <w:rPr>
          <w:sz w:val="16"/>
        </w:rPr>
        <w:t>a bedrock</w:t>
      </w:r>
      <w:proofErr w:type="gramEnd"/>
      <w:r w:rsidRPr="005B58A1">
        <w:rPr>
          <w:sz w:val="16"/>
        </w:rPr>
        <w:t xml:space="preserve"> of contradiction. If the manufacturer of the Belchfire-88 automobile starts producing vehicles with defective transmissions, consumers will cease buying this car, despite the millions of dollars spent on glittering advertising. Unless the company is resilient enough to respond to its failures, it will go out of business. While contradictions confuse the information base upon which marketplace transactions are conducted and, thus, impede trade, political systems thrive on them. </w:t>
      </w:r>
      <w:r w:rsidRPr="005B58A1">
        <w:rPr>
          <w:rStyle w:val="StyleBoldUnderline"/>
        </w:rPr>
        <w:t>If the police system fails to curb crime, or the government schools continue to crank out ill-educated children, most of us are disposed to giving such agencies additional monies</w:t>
      </w:r>
      <w:r w:rsidRPr="005B58A1">
        <w:rPr>
          <w:sz w:val="16"/>
        </w:rPr>
        <w:t xml:space="preserve">. The motivations for state officials become quite clear: "the more we fail, the more resources we are given." Contrary to marketplace dynamics, contradictions arise between the stated incentives of government programs (e.g., to reduce crime, to improve the quality of education) and the monetary rewards that flow from the failure to accomplish the declared purposes. Like the intersection cameras now being dismantled, public expectations end up being sacrificed to the mercenary interests of the state. Perhaps there is a lesson for libertarian-minded persons in all of this. It is both useful and necessary for critics of state power to condemn governmental policies and practices. But there is a downside to just reacting to governmental actions on an issue-by-issue basis: state officials are in a position to control both the substance and the timing of events to which critics will respond. This allows the state to manipulate — and, thus, control — its opposition. While such ad hoc resistance is essential to efforts to restore peace and liberty in the world, it is not sufficient. As we ought to have learned from the Vietnam War experience, opposition to war is not the same thing as the fostering of peace. We will not enjoy a peaceful world just by ending the slaughter in Iraq, if the thinking and the machinery for conducting future wars remains intact. </w:t>
      </w:r>
      <w:r w:rsidRPr="005B58A1">
        <w:rPr>
          <w:rStyle w:val="StyleBoldUnderline"/>
        </w:rPr>
        <w:t xml:space="preserve">What is needed is a broader base from which to demonstrate to others </w:t>
      </w:r>
      <w:r w:rsidRPr="005B58A1">
        <w:rPr>
          <w:sz w:val="16"/>
        </w:rPr>
        <w:t>— as well as to ourselves —</w:t>
      </w:r>
      <w:r w:rsidRPr="005B58A1">
        <w:rPr>
          <w:rStyle w:val="StyleBoldUnderline"/>
        </w:rPr>
        <w:t xml:space="preserve"> how the functional and harmful realities of state action contradict the avowed purposes for which such programs were supposedly undertaken</w:t>
      </w:r>
      <w:r w:rsidRPr="005B58A1">
        <w:rPr>
          <w:sz w:val="16"/>
        </w:rPr>
        <w:t>. Drawing from the earlier examples,</w:t>
      </w:r>
      <w:r w:rsidRPr="005B58A1">
        <w:rPr>
          <w:rStyle w:val="StyleBoldUnderline"/>
        </w:rPr>
        <w:t xml:space="preserve"> one such tactic might be </w:t>
      </w:r>
      <w:r w:rsidRPr="005B58A1">
        <w:rPr>
          <w:sz w:val="16"/>
        </w:rPr>
        <w:t>— depending upon the circumstances —</w:t>
      </w:r>
      <w:r w:rsidRPr="005B58A1">
        <w:rPr>
          <w:rStyle w:val="StyleBoldUnderline"/>
        </w:rPr>
        <w:t xml:space="preserve"> to foster a </w:t>
      </w:r>
      <w:r w:rsidRPr="005B58A1">
        <w:rPr>
          <w:rStyle w:val="Emphasis"/>
        </w:rPr>
        <w:t>widespread and persistent obedience</w:t>
      </w:r>
      <w:r w:rsidRPr="005B58A1">
        <w:rPr>
          <w:rStyle w:val="StyleBoldUnderline"/>
        </w:rPr>
        <w:t xml:space="preserve"> to the dictates of state authority</w:t>
      </w:r>
      <w:r w:rsidRPr="005B58A1">
        <w:rPr>
          <w:sz w:val="16"/>
        </w:rPr>
        <w:t xml:space="preserve">. As valuable a tool as the ACLU is in using the courts to attack governmental programs, judicial decisions upholding a right to privacy are not </w:t>
      </w:r>
      <w:r w:rsidRPr="005B58A1">
        <w:rPr>
          <w:rStyle w:val="StyleBoldUnderline"/>
        </w:rPr>
        <w:t>what is bringing down traffic cameras</w:t>
      </w:r>
      <w:r w:rsidRPr="005B58A1">
        <w:rPr>
          <w:sz w:val="16"/>
        </w:rPr>
        <w:t>. It</w:t>
      </w:r>
      <w:r w:rsidRPr="005B58A1">
        <w:rPr>
          <w:rStyle w:val="StyleBoldUnderline"/>
        </w:rPr>
        <w:t xml:space="preserve"> is the fact that such devices are inadvertently</w:t>
      </w:r>
      <w:r w:rsidRPr="005B58A1">
        <w:rPr>
          <w:sz w:val="16"/>
        </w:rPr>
        <w:t xml:space="preserve"> — through motorists’ obedience to them — </w:t>
      </w:r>
      <w:r w:rsidRPr="005B58A1">
        <w:rPr>
          <w:rStyle w:val="StyleBoldUnderline"/>
        </w:rPr>
        <w:t>promoting traffic safety</w:t>
      </w:r>
      <w:r w:rsidRPr="005B58A1">
        <w:rPr>
          <w:sz w:val="16"/>
        </w:rPr>
        <w:t xml:space="preserve"> (the stated purpose by which they were sold to the public) </w:t>
      </w:r>
      <w:r w:rsidRPr="005B58A1">
        <w:rPr>
          <w:rStyle w:val="StyleBoldUnderline"/>
        </w:rPr>
        <w:t>at the expense of their actual purposes</w:t>
      </w:r>
      <w:r w:rsidRPr="005B58A1">
        <w:rPr>
          <w:sz w:val="16"/>
        </w:rPr>
        <w:t xml:space="preserve"> (i.e., to generate more revenue for local governments). Many cities have ordinances making it a misdemeanor for a homeowner to fail to cut his/her grass before it reaches a stated limit on height. Someone told me of an acquaintance who let his grass grow almost to the maximum height allowed. When one of his neighbors commented on this, the property owner went into his house, brought out a yardstick to measure the grass, then commented that the grass still had two inches to grow before reaching the statutorily-defined limit. He then reportedly asked the neighbor "you don’t want me to violate the ordinance, do you?" A friend of mine told me of the practice of one of her male friends who was subject to</w:t>
      </w:r>
      <w:r w:rsidRPr="005B58A1">
        <w:rPr>
          <w:rStyle w:val="StyleBoldUnderline"/>
        </w:rPr>
        <w:t xml:space="preserve"> the Selective Service System. </w:t>
      </w:r>
      <w:r w:rsidRPr="005B58A1">
        <w:rPr>
          <w:sz w:val="16"/>
        </w:rPr>
        <w:t>One of the</w:t>
      </w:r>
      <w:r w:rsidRPr="005B58A1">
        <w:rPr>
          <w:rStyle w:val="StyleBoldUnderline"/>
        </w:rPr>
        <w:t xml:space="preserve"> mandates </w:t>
      </w:r>
      <w:r w:rsidRPr="005B58A1">
        <w:rPr>
          <w:sz w:val="16"/>
        </w:rPr>
        <w:t>of this agency was</w:t>
      </w:r>
      <w:r w:rsidRPr="005B58A1">
        <w:rPr>
          <w:rStyle w:val="StyleBoldUnderline"/>
        </w:rPr>
        <w:t xml:space="preserve"> that those subject to conscription had to keep it advised of any </w:t>
      </w:r>
      <w:proofErr w:type="gramStart"/>
      <w:r w:rsidRPr="005B58A1">
        <w:rPr>
          <w:rStyle w:val="StyleBoldUnderline"/>
        </w:rPr>
        <w:t>relocations</w:t>
      </w:r>
      <w:proofErr w:type="gramEnd"/>
      <w:r w:rsidRPr="005B58A1">
        <w:rPr>
          <w:sz w:val="16"/>
        </w:rPr>
        <w:t xml:space="preserve">. </w:t>
      </w:r>
      <w:r w:rsidRPr="005B58A1">
        <w:rPr>
          <w:rStyle w:val="StyleBoldUnderline"/>
        </w:rPr>
        <w:t>This young man carried a stack of pre-addressed post-cards, upon which he would write: "I am now at the Rialto Theater at 3rd and Main" and drop it in a mailbox</w:t>
      </w:r>
      <w:r w:rsidRPr="005B58A1">
        <w:rPr>
          <w:sz w:val="16"/>
        </w:rPr>
        <w:t xml:space="preserve">. After leaving the theater, he would send another post-card reading: "I am now at the Bar-B-Q Rib House at 10th and Oak." </w:t>
      </w:r>
      <w:r w:rsidRPr="005B58A1">
        <w:rPr>
          <w:rStyle w:val="StyleBoldUnderline"/>
        </w:rPr>
        <w:t>How much more effective might such a widespread over-compliance be in challenging the draft than hiring a lawyer to argue a 13th Amendment case to a court of law?</w:t>
      </w:r>
      <w:r w:rsidRPr="005B58A1">
        <w:rPr>
          <w:sz w:val="16"/>
        </w:rPr>
        <w:t xml:space="preserve"> Along the same lines, I was at a conference where</w:t>
      </w:r>
      <w:r w:rsidRPr="005B58A1">
        <w:rPr>
          <w:rStyle w:val="StyleBoldUnderline"/>
        </w:rPr>
        <w:t xml:space="preserve"> a man spoke of the compliance problems banks had in providing the Treasury Department with the information it demanded regarding customer banking transactions</w:t>
      </w:r>
      <w:r w:rsidRPr="005B58A1">
        <w:rPr>
          <w:sz w:val="16"/>
        </w:rPr>
        <w:t xml:space="preserve">. In order not to be in violation of the government requirements, </w:t>
      </w:r>
      <w:r w:rsidRPr="005B58A1">
        <w:rPr>
          <w:rStyle w:val="StyleBoldUnderline"/>
        </w:rPr>
        <w:t xml:space="preserve">the banks were over-reporting such data, a practice that inconvenienced both the banks as well as the reporting agency that was suffering an </w:t>
      </w:r>
      <w:r w:rsidRPr="005B58A1">
        <w:rPr>
          <w:rStyle w:val="Emphasis"/>
        </w:rPr>
        <w:t>information overload</w:t>
      </w:r>
      <w:r w:rsidRPr="005B58A1">
        <w:rPr>
          <w:sz w:val="16"/>
        </w:rPr>
        <w:t xml:space="preserve">. The speaker suggested that the legislation be amended to provide a more narrowly-focused definition of what was required. During the question-and-answer session, I suggested that no such amendment be made; that the banks continue to report — and, perhaps, to increase the scope — of such transactions, thus providing the government with more information than it could control. </w:t>
      </w:r>
      <w:r w:rsidRPr="005B58A1">
        <w:rPr>
          <w:rStyle w:val="StyleBoldUnderline"/>
        </w:rPr>
        <w:t xml:space="preserve">As banking customers, each of us might choose to comply with the avowed purposes of such regulations — to combat "terrorism" and "drugs," right? — </w:t>
      </w:r>
      <w:proofErr w:type="gramStart"/>
      <w:r w:rsidRPr="005B58A1">
        <w:rPr>
          <w:rStyle w:val="StyleBoldUnderline"/>
        </w:rPr>
        <w:t>by</w:t>
      </w:r>
      <w:proofErr w:type="gramEnd"/>
      <w:r w:rsidRPr="005B58A1">
        <w:rPr>
          <w:rStyle w:val="StyleBoldUnderline"/>
        </w:rPr>
        <w:t xml:space="preserve"> sending the Treasury Department a monthly listing of all checks we had written!</w:t>
      </w:r>
      <w:r w:rsidRPr="005B58A1">
        <w:rPr>
          <w:sz w:val="16"/>
        </w:rPr>
        <w:t xml:space="preserve"> During the Reagan administration,</w:t>
      </w:r>
      <w:r w:rsidRPr="005B58A1">
        <w:rPr>
          <w:rStyle w:val="StyleBoldUnderline"/>
        </w:rPr>
        <w:t xml:space="preserve"> the government mandated the taking and reporting of urine samples to test for drug usage</w:t>
      </w:r>
      <w:r w:rsidRPr="005B58A1">
        <w:rPr>
          <w:sz w:val="16"/>
        </w:rPr>
        <w:t xml:space="preserve">. At the time, I raised the question: </w:t>
      </w:r>
      <w:r w:rsidRPr="005B58A1">
        <w:rPr>
          <w:rStyle w:val="StyleBoldUnderline"/>
        </w:rPr>
        <w:t>what impact might it have on this program to have each one of us mail a small bottle of our urine to the White House every day, so as to satisfy the curiosity of the president?</w:t>
      </w:r>
      <w:r w:rsidRPr="005B58A1">
        <w:rPr>
          <w:sz w:val="16"/>
        </w:rPr>
        <w:t xml:space="preserve"> Rather than opposing this program, it might be brought down by our daily compliance — an act of obedience! One of the more enjoyable demonstrations of the libertarian value of being overly obedient is found in the wonderful movie Harold and Maude. For those who have not seen this film, Harold is an iconoclastic denizen of the dark side. His constant faking of suicides to get the attention of his mother finally leads her to set up a meeting with her brother — an Army general — in an effort to get Harold interested in a military career. During his conversation with the general, Harold asks if he would be able to gather some "souvenirs" while in combat, "an eye, an ear, privates" or "one of these," whereupon he presents his uncle with a shrunken head. After earlier efforts to persuade Harold to join the Army, his uncle now tells him that he believes the military is not for him. </w:t>
      </w:r>
      <w:r w:rsidRPr="005B58A1">
        <w:rPr>
          <w:rStyle w:val="StyleBoldUnderline"/>
        </w:rPr>
        <w:t xml:space="preserve">Such examples may open the minds of some to a wider variety of creative responses to </w:t>
      </w:r>
      <w:proofErr w:type="spellStart"/>
      <w:r w:rsidRPr="005B58A1">
        <w:rPr>
          <w:rStyle w:val="StyleBoldUnderline"/>
        </w:rPr>
        <w:t>statism</w:t>
      </w:r>
      <w:proofErr w:type="spellEnd"/>
      <w:r w:rsidRPr="005B58A1">
        <w:rPr>
          <w:sz w:val="16"/>
        </w:rPr>
        <w:t xml:space="preserve">. </w:t>
      </w:r>
      <w:r w:rsidRPr="005B58A1">
        <w:rPr>
          <w:rStyle w:val="StyleBoldUnderline"/>
        </w:rPr>
        <w:t xml:space="preserve">Neither blind obedience nor knee-jerk </w:t>
      </w:r>
      <w:proofErr w:type="gramStart"/>
      <w:r w:rsidRPr="005B58A1">
        <w:rPr>
          <w:rStyle w:val="StyleBoldUnderline"/>
        </w:rPr>
        <w:t>reaction are</w:t>
      </w:r>
      <w:proofErr w:type="gramEnd"/>
      <w:r w:rsidRPr="005B58A1">
        <w:rPr>
          <w:rStyle w:val="StyleBoldUnderline"/>
        </w:rPr>
        <w:t xml:space="preserve"> qualities to be embraced by intelligent minds</w:t>
      </w:r>
      <w:r w:rsidRPr="005B58A1">
        <w:rPr>
          <w:sz w:val="16"/>
        </w:rPr>
        <w:t>. It has been the combined influence of such behavior that has made the world the madhouse that it is. But when engaged in selectively and with reasoned insight,</w:t>
      </w:r>
      <w:r w:rsidRPr="005B58A1">
        <w:rPr>
          <w:rStyle w:val="StyleBoldUnderline"/>
        </w:rPr>
        <w:t xml:space="preserve"> obedience can </w:t>
      </w:r>
      <w:r w:rsidRPr="005B58A1">
        <w:rPr>
          <w:sz w:val="16"/>
        </w:rPr>
        <w:t>occasionally</w:t>
      </w:r>
      <w:r w:rsidRPr="005B58A1">
        <w:rPr>
          <w:rStyle w:val="StyleBoldUnderline"/>
        </w:rPr>
        <w:t xml:space="preserve"> produce beneficial consequences for a free and peaceful society</w:t>
      </w:r>
      <w:r w:rsidRPr="005B58A1">
        <w:rPr>
          <w:sz w:val="16"/>
        </w:rPr>
        <w:t xml:space="preserve">. </w:t>
      </w:r>
      <w:r w:rsidRPr="005B58A1">
        <w:rPr>
          <w:rStyle w:val="StyleBoldUnderline"/>
        </w:rPr>
        <w:t xml:space="preserve">In helping the state play out the unintended consequences of its contradictions, an </w:t>
      </w:r>
      <w:r w:rsidRPr="005B58A1">
        <w:rPr>
          <w:rStyle w:val="Emphasis"/>
        </w:rPr>
        <w:t>over-zealous cooperation may cause the state to dismantle itself</w:t>
      </w:r>
      <w:r w:rsidRPr="005B58A1">
        <w:rPr>
          <w:sz w:val="16"/>
        </w:rPr>
        <w:t xml:space="preserve">. </w:t>
      </w:r>
    </w:p>
    <w:p w14:paraId="0B664533" w14:textId="77777777" w:rsidR="00F811BE" w:rsidRPr="00A71EBA" w:rsidRDefault="00F811BE" w:rsidP="00F811BE"/>
    <w:p w14:paraId="6D7969E6" w14:textId="77777777" w:rsidR="00F811BE" w:rsidRDefault="00F811BE" w:rsidP="00F811BE">
      <w:pPr>
        <w:rPr>
          <w:rFonts w:asciiTheme="minorHAnsi" w:hAnsiTheme="minorHAnsi"/>
        </w:rPr>
      </w:pPr>
    </w:p>
    <w:p w14:paraId="65E09B7B" w14:textId="77777777" w:rsidR="00F811BE" w:rsidRPr="00A71EBA" w:rsidRDefault="00F811BE" w:rsidP="00F811BE">
      <w:pPr>
        <w:pStyle w:val="Heading3"/>
      </w:pPr>
      <w:r>
        <w:t>2nc phoenix effect</w:t>
      </w:r>
    </w:p>
    <w:p w14:paraId="74B9B27E" w14:textId="77777777" w:rsidR="00F811BE" w:rsidRPr="00A71EBA" w:rsidRDefault="00F811BE" w:rsidP="00624342">
      <w:pPr>
        <w:pStyle w:val="Heading4"/>
      </w:pPr>
      <w:r w:rsidRPr="00A71EBA">
        <w:t>Exposure to government surveillance is good – it teaches us the skills necessary to combat repression later – learning how to organize movements while still subject to surveillance gives us a “resisters toolkit” that is necessary for effective resistance</w:t>
      </w:r>
    </w:p>
    <w:p w14:paraId="130192CC" w14:textId="77777777" w:rsidR="00F811BE" w:rsidRPr="00A71EBA" w:rsidRDefault="00F811BE" w:rsidP="00F811BE">
      <w:r w:rsidRPr="00A71EBA">
        <w:rPr>
          <w:rStyle w:val="StyleStyleBold12pt"/>
        </w:rPr>
        <w:t>Chenoweth 15</w:t>
      </w:r>
      <w:r w:rsidRPr="00A71EBA">
        <w:t xml:space="preserve"> – co-founder of Political Violence @ a Glance; Professor at the Josef </w:t>
      </w:r>
      <w:proofErr w:type="spellStart"/>
      <w:r w:rsidRPr="00A71EBA">
        <w:t>Korbel</w:t>
      </w:r>
      <w:proofErr w:type="spellEnd"/>
      <w:r w:rsidRPr="00A71EBA">
        <w:t xml:space="preserve"> School of International Studies at the University of Denver and an Associate Senior Researcher at the Peace Research Institute of Oslo (Erica, “The ‘Resister’s Toolkit,’” Political Violence @ a Glance, 5/5/2015, </w:t>
      </w:r>
      <w:hyperlink r:id="rId73" w:history="1">
        <w:r w:rsidRPr="00A71EBA">
          <w:rPr>
            <w:rStyle w:val="Hyperlink"/>
          </w:rPr>
          <w:t>http://politicalviolenceataglance.org/2015/05/05/the-resisters-toolkit/</w:t>
        </w:r>
      </w:hyperlink>
      <w:r w:rsidRPr="00A71EBA">
        <w:t>) //RGP</w:t>
      </w:r>
    </w:p>
    <w:p w14:paraId="3E695BE0" w14:textId="77777777" w:rsidR="00F811BE" w:rsidRPr="005B58A1" w:rsidRDefault="00F811BE" w:rsidP="00F811BE">
      <w:pPr>
        <w:rPr>
          <w:sz w:val="16"/>
        </w:rPr>
      </w:pPr>
      <w:r w:rsidRPr="005B58A1">
        <w:rPr>
          <w:sz w:val="16"/>
        </w:rPr>
        <w:t xml:space="preserve">In his article in the May 2015 issue of APSR, </w:t>
      </w:r>
      <w:proofErr w:type="spellStart"/>
      <w:r w:rsidRPr="005B58A1">
        <w:rPr>
          <w:rStyle w:val="StyleBoldUnderline"/>
        </w:rPr>
        <w:t>Evgeny</w:t>
      </w:r>
      <w:proofErr w:type="spellEnd"/>
      <w:r w:rsidRPr="005B58A1">
        <w:rPr>
          <w:rStyle w:val="StyleBoldUnderline"/>
        </w:rPr>
        <w:t xml:space="preserve"> </w:t>
      </w:r>
      <w:proofErr w:type="spellStart"/>
      <w:r w:rsidRPr="005B58A1">
        <w:rPr>
          <w:rStyle w:val="StyleBoldUnderline"/>
        </w:rPr>
        <w:t>Finkel</w:t>
      </w:r>
      <w:proofErr w:type="spellEnd"/>
      <w:r w:rsidRPr="005B58A1">
        <w:rPr>
          <w:rStyle w:val="StyleBoldUnderline"/>
        </w:rPr>
        <w:t xml:space="preserve"> makes a splash by arguing that exposure to “selective repression”</w:t>
      </w:r>
      <w:r w:rsidRPr="005B58A1">
        <w:rPr>
          <w:sz w:val="16"/>
        </w:rPr>
        <w:t xml:space="preserve"> (</w:t>
      </w:r>
      <w:r w:rsidRPr="005B58A1">
        <w:rPr>
          <w:rStyle w:val="Emphasis"/>
        </w:rPr>
        <w:t>such as surveillance</w:t>
      </w:r>
      <w:r w:rsidRPr="005B58A1">
        <w:rPr>
          <w:sz w:val="16"/>
        </w:rPr>
        <w:t xml:space="preserve">, beatings, arrests, and torture) </w:t>
      </w:r>
      <w:r w:rsidRPr="005B58A1">
        <w:rPr>
          <w:rStyle w:val="StyleBoldUnderline"/>
        </w:rPr>
        <w:t>helps dissidents to develop a robust skill set with which to maintain enduring resistance later on</w:t>
      </w:r>
      <w:r w:rsidRPr="005B58A1">
        <w:rPr>
          <w:sz w:val="16"/>
        </w:rPr>
        <w:t xml:space="preserve">. </w:t>
      </w:r>
      <w:r w:rsidRPr="005B58A1">
        <w:rPr>
          <w:rStyle w:val="StyleBoldUnderline"/>
        </w:rPr>
        <w:t xml:space="preserve">He supports this argument with data from </w:t>
      </w:r>
      <w:r w:rsidRPr="005B58A1">
        <w:rPr>
          <w:sz w:val="16"/>
        </w:rPr>
        <w:t>an unlikely case—</w:t>
      </w:r>
      <w:r w:rsidRPr="005B58A1">
        <w:rPr>
          <w:rStyle w:val="StyleBoldUnderline"/>
        </w:rPr>
        <w:t xml:space="preserve">Nazi repression against three Jewish ghettos </w:t>
      </w:r>
      <w:r w:rsidRPr="005B58A1">
        <w:rPr>
          <w:sz w:val="16"/>
        </w:rPr>
        <w:t>during the Holocaust—and shows how</w:t>
      </w:r>
      <w:r w:rsidRPr="005B58A1">
        <w:rPr>
          <w:rStyle w:val="StyleBoldUnderline"/>
        </w:rPr>
        <w:t xml:space="preserve"> operational skills (the “resister’s toolkit”) often develop as an indirect result of past exposure to state repression</w:t>
      </w:r>
      <w:r w:rsidRPr="005B58A1">
        <w:rPr>
          <w:sz w:val="16"/>
        </w:rPr>
        <w:t>. These</w:t>
      </w:r>
      <w:r w:rsidRPr="005B58A1">
        <w:rPr>
          <w:rStyle w:val="StyleBoldUnderline"/>
        </w:rPr>
        <w:t xml:space="preserve"> skills then help dissidents to remain active in resistance even when the state is engaging in widespread, indiscriminate, and severe repression.</w:t>
      </w:r>
      <w:r w:rsidRPr="005B58A1">
        <w:rPr>
          <w:sz w:val="16"/>
        </w:rPr>
        <w:t xml:space="preserve"> I’ll direct you to </w:t>
      </w:r>
      <w:proofErr w:type="spellStart"/>
      <w:r w:rsidRPr="005B58A1">
        <w:rPr>
          <w:sz w:val="16"/>
        </w:rPr>
        <w:t>Finkel’s</w:t>
      </w:r>
      <w:proofErr w:type="spellEnd"/>
      <w:r w:rsidRPr="005B58A1">
        <w:rPr>
          <w:sz w:val="16"/>
        </w:rPr>
        <w:t xml:space="preserve"> article for more detail on the argument, data, and findings. So, what skills does </w:t>
      </w:r>
      <w:proofErr w:type="spellStart"/>
      <w:r w:rsidRPr="005B58A1">
        <w:rPr>
          <w:sz w:val="16"/>
        </w:rPr>
        <w:t>Finkel</w:t>
      </w:r>
      <w:proofErr w:type="spellEnd"/>
      <w:r w:rsidRPr="005B58A1">
        <w:rPr>
          <w:sz w:val="16"/>
        </w:rPr>
        <w:t xml:space="preserve"> identify as being crucial elements of a resilient, enduring violent resistance? He points to five</w:t>
      </w:r>
      <w:r w:rsidRPr="005B58A1">
        <w:rPr>
          <w:rStyle w:val="StyleBoldUnderline"/>
        </w:rPr>
        <w:t xml:space="preserve"> tasks </w:t>
      </w:r>
      <w:r w:rsidRPr="005B58A1">
        <w:rPr>
          <w:sz w:val="16"/>
        </w:rPr>
        <w:t>that</w:t>
      </w:r>
      <w:r w:rsidRPr="005B58A1">
        <w:rPr>
          <w:rStyle w:val="StyleBoldUnderline"/>
        </w:rPr>
        <w:t xml:space="preserve"> can “outfox” the government’s repressive agents</w:t>
      </w:r>
      <w:r w:rsidRPr="005B58A1">
        <w:rPr>
          <w:sz w:val="16"/>
        </w:rPr>
        <w:t>: “</w:t>
      </w:r>
      <w:r w:rsidRPr="005B58A1">
        <w:rPr>
          <w:rStyle w:val="StyleBoldUnderline"/>
        </w:rPr>
        <w:t>establishing secure communications channels</w:t>
      </w:r>
      <w:r w:rsidRPr="005B58A1">
        <w:rPr>
          <w:sz w:val="16"/>
        </w:rPr>
        <w:t xml:space="preserve">; procuring weapons without being detected by government agents; </w:t>
      </w:r>
      <w:r w:rsidRPr="005B58A1">
        <w:rPr>
          <w:rStyle w:val="StyleBoldUnderline"/>
        </w:rPr>
        <w:t xml:space="preserve">maintaining well-hidden meeting places </w:t>
      </w:r>
      <w:r w:rsidRPr="005B58A1">
        <w:rPr>
          <w:sz w:val="16"/>
        </w:rPr>
        <w:t xml:space="preserve">and munitions cashes; </w:t>
      </w:r>
      <w:r w:rsidRPr="005B58A1">
        <w:rPr>
          <w:rStyle w:val="StyleBoldUnderline"/>
        </w:rPr>
        <w:t xml:space="preserve">producing high-quality forged identification documents; and being able to identify and neutralize informers and government agents </w:t>
      </w:r>
      <w:r w:rsidRPr="005B58A1">
        <w:rPr>
          <w:sz w:val="16"/>
        </w:rPr>
        <w:t>trying to infiltrate the organization” (341). These all make sense from an operational perspective. Intuitively, maintaining organizational viability would be a necessary (but insufficient) condition for sustained rebellion. The key insight, I think, is that</w:t>
      </w:r>
      <w:r w:rsidRPr="005B58A1">
        <w:rPr>
          <w:rStyle w:val="StyleBoldUnderline"/>
        </w:rPr>
        <w:t xml:space="preserve"> </w:t>
      </w:r>
      <w:proofErr w:type="spellStart"/>
      <w:r w:rsidRPr="005B58A1">
        <w:rPr>
          <w:rStyle w:val="StyleBoldUnderline"/>
        </w:rPr>
        <w:t>Finkel</w:t>
      </w:r>
      <w:proofErr w:type="spellEnd"/>
      <w:r w:rsidRPr="005B58A1">
        <w:rPr>
          <w:rStyle w:val="StyleBoldUnderline"/>
        </w:rPr>
        <w:t xml:space="preserve"> views these skills as learned</w:t>
      </w:r>
      <w:r w:rsidRPr="005B58A1">
        <w:rPr>
          <w:sz w:val="16"/>
        </w:rPr>
        <w:t xml:space="preserve">. </w:t>
      </w:r>
      <w:r w:rsidRPr="005B58A1">
        <w:rPr>
          <w:rStyle w:val="StyleBoldUnderline"/>
        </w:rPr>
        <w:t>People can teach, experience, develop, perfect, and sustain them</w:t>
      </w:r>
      <w:r w:rsidRPr="005B58A1">
        <w:rPr>
          <w:sz w:val="16"/>
        </w:rPr>
        <w:t>. If that’s true for violent resistance, maybe</w:t>
      </w:r>
      <w:r w:rsidRPr="005B58A1">
        <w:rPr>
          <w:rStyle w:val="StyleBoldUnderline"/>
        </w:rPr>
        <w:t xml:space="preserve"> it’s true for nonviolent resistance as well</w:t>
      </w:r>
      <w:r w:rsidRPr="005B58A1">
        <w:rPr>
          <w:sz w:val="16"/>
        </w:rPr>
        <w:t xml:space="preserve">. This begs the question: what operational skills are necessary for nonviolent movements to persist in the face of widespread state repression? One could imagine that at least two-and-a-half of </w:t>
      </w:r>
      <w:proofErr w:type="spellStart"/>
      <w:r w:rsidRPr="005B58A1">
        <w:rPr>
          <w:sz w:val="16"/>
        </w:rPr>
        <w:t>Finkel’s</w:t>
      </w:r>
      <w:proofErr w:type="spellEnd"/>
      <w:r w:rsidRPr="005B58A1">
        <w:rPr>
          <w:sz w:val="16"/>
        </w:rPr>
        <w:t xml:space="preserve"> tasks would apply for a movement to remain viable. </w:t>
      </w:r>
      <w:proofErr w:type="gramStart"/>
      <w:r w:rsidRPr="005B58A1">
        <w:rPr>
          <w:sz w:val="16"/>
        </w:rPr>
        <w:t>Namely: establishing secure communications; maintaining secure meeting places (but without the munitions caches!); protecting against and reducing the influence of infiltrators, informants, and provocateurs.</w:t>
      </w:r>
      <w:proofErr w:type="gramEnd"/>
      <w:r w:rsidRPr="005B58A1">
        <w:rPr>
          <w:sz w:val="16"/>
        </w:rPr>
        <w:t xml:space="preserve"> In people-power campaigns, numbers matter a great deal. So as a decent substitute for the ability to procure weapons, one could also imagine adding: “procuring” participants. Although these basic tasks may be necessary for resistance movements to survive, additional skills may be required to win. For a discussion of the skills required for nonviolent activists to succeed, see recent work by Peter Ackerman and Hardy Merriman. Nevertheless, if we follow </w:t>
      </w:r>
      <w:proofErr w:type="spellStart"/>
      <w:r w:rsidRPr="005B58A1">
        <w:rPr>
          <w:sz w:val="16"/>
        </w:rPr>
        <w:t>Finkel’s</w:t>
      </w:r>
      <w:proofErr w:type="spellEnd"/>
      <w:r w:rsidRPr="005B58A1">
        <w:rPr>
          <w:sz w:val="16"/>
        </w:rPr>
        <w:t xml:space="preserve"> argument, </w:t>
      </w:r>
      <w:r w:rsidRPr="005B58A1">
        <w:rPr>
          <w:rStyle w:val="StyleBoldUnderline"/>
        </w:rPr>
        <w:t>the people in society who would be the best at organizing resistance would be those who had experienced routine</w:t>
      </w:r>
      <w:r w:rsidRPr="005B58A1">
        <w:rPr>
          <w:sz w:val="16"/>
        </w:rPr>
        <w:t xml:space="preserve"> (albeit nonlethal) </w:t>
      </w:r>
      <w:r w:rsidRPr="005B58A1">
        <w:rPr>
          <w:rStyle w:val="StyleBoldUnderline"/>
        </w:rPr>
        <w:t xml:space="preserve">repression in the past, had gone underground and/or expanded their skills sets, and could organize </w:t>
      </w:r>
      <w:r w:rsidRPr="005B58A1">
        <w:rPr>
          <w:sz w:val="16"/>
        </w:rPr>
        <w:t>the society into</w:t>
      </w:r>
      <w:r w:rsidRPr="005B58A1">
        <w:rPr>
          <w:rStyle w:val="StyleBoldUnderline"/>
        </w:rPr>
        <w:t xml:space="preserve"> sustained mobilization</w:t>
      </w:r>
      <w:r w:rsidRPr="005B58A1">
        <w:rPr>
          <w:sz w:val="16"/>
        </w:rPr>
        <w:t>. Indeed, we see that in many nonviolent struggles,</w:t>
      </w:r>
      <w:r w:rsidRPr="005B58A1">
        <w:rPr>
          <w:rStyle w:val="StyleBoldUnderline"/>
        </w:rPr>
        <w:t xml:space="preserve"> people who emerge as leaders are often those who’ve experienced detentions, beatings, arrests, or exile in the past (e.g. Mohandas Gandhi, Nelson Mandela, Martin Luther King, Jr</w:t>
      </w:r>
      <w:r w:rsidRPr="005B58A1">
        <w:rPr>
          <w:sz w:val="16"/>
        </w:rPr>
        <w:t xml:space="preserve">., Emmeline </w:t>
      </w:r>
      <w:proofErr w:type="spellStart"/>
      <w:r w:rsidRPr="005B58A1">
        <w:rPr>
          <w:sz w:val="16"/>
        </w:rPr>
        <w:t>Pankurst</w:t>
      </w:r>
      <w:proofErr w:type="spellEnd"/>
      <w:r w:rsidRPr="005B58A1">
        <w:rPr>
          <w:sz w:val="16"/>
        </w:rPr>
        <w:t xml:space="preserve">, Alice Paul, Aung San Suu Kyi, and many others). This is true for diffused leadership structures as well, where the primary movers are often victims of past government repression. I’m not sure how many of these figures developed the specific skill set </w:t>
      </w:r>
      <w:proofErr w:type="spellStart"/>
      <w:r w:rsidRPr="005B58A1">
        <w:rPr>
          <w:sz w:val="16"/>
        </w:rPr>
        <w:t>Finkel</w:t>
      </w:r>
      <w:proofErr w:type="spellEnd"/>
      <w:r w:rsidRPr="005B58A1">
        <w:rPr>
          <w:sz w:val="16"/>
        </w:rPr>
        <w:t xml:space="preserve"> identifies, but it is clear that selective</w:t>
      </w:r>
      <w:r w:rsidRPr="005B58A1">
        <w:rPr>
          <w:rStyle w:val="StyleBoldUnderline"/>
        </w:rPr>
        <w:t xml:space="preserve"> repression against these figures served to further mobilize (rather than demobilize) their movements</w:t>
      </w:r>
      <w:r w:rsidRPr="005B58A1">
        <w:rPr>
          <w:sz w:val="16"/>
        </w:rPr>
        <w:t xml:space="preserve">. No one would suggest that implementing the five tasks is easy—either for violent or nonviolent resisters. However, if </w:t>
      </w:r>
      <w:proofErr w:type="spellStart"/>
      <w:r w:rsidRPr="005B58A1">
        <w:rPr>
          <w:sz w:val="16"/>
        </w:rPr>
        <w:t>Finkel</w:t>
      </w:r>
      <w:proofErr w:type="spellEnd"/>
      <w:r w:rsidRPr="005B58A1">
        <w:rPr>
          <w:sz w:val="16"/>
        </w:rPr>
        <w:t xml:space="preserve"> is right that these skills can be taught and learned, </w:t>
      </w:r>
      <w:r w:rsidRPr="005B58A1">
        <w:rPr>
          <w:rStyle w:val="Emphasis"/>
        </w:rPr>
        <w:t xml:space="preserve">he is clearly assaulting the conventional wisdom that state violence renders people essentially helpless and </w:t>
      </w:r>
      <w:proofErr w:type="spellStart"/>
      <w:r w:rsidRPr="005B58A1">
        <w:rPr>
          <w:rStyle w:val="Emphasis"/>
        </w:rPr>
        <w:t>choiceless</w:t>
      </w:r>
      <w:proofErr w:type="spellEnd"/>
      <w:r w:rsidRPr="005B58A1">
        <w:rPr>
          <w:sz w:val="16"/>
        </w:rPr>
        <w:t xml:space="preserve">. Instead, </w:t>
      </w:r>
      <w:r w:rsidRPr="005B58A1">
        <w:rPr>
          <w:rStyle w:val="StyleBoldUnderline"/>
        </w:rPr>
        <w:t>selective state violence designed to punish and limit dissident capacity may be the very thing that can build up dissidents’ tactical and operational skills and allow them to return and fight another day—even once government violence has become much more severe and widespread</w:t>
      </w:r>
      <w:r w:rsidRPr="005B58A1">
        <w:rPr>
          <w:sz w:val="16"/>
        </w:rPr>
        <w:t xml:space="preserve">. In a sense, governments may be in a catch-22, since </w:t>
      </w:r>
      <w:r w:rsidRPr="005B58A1">
        <w:rPr>
          <w:rStyle w:val="StyleBoldUnderline"/>
        </w:rPr>
        <w:t>repression today could mean more skilled challengers tomorrow</w:t>
      </w:r>
      <w:r w:rsidRPr="005B58A1">
        <w:rPr>
          <w:sz w:val="16"/>
        </w:rPr>
        <w:t xml:space="preserve">. Thus </w:t>
      </w:r>
      <w:r w:rsidRPr="005B58A1">
        <w:rPr>
          <w:rStyle w:val="StyleBoldUnderline"/>
        </w:rPr>
        <w:t>when it comes to using repression, states reap what they sow</w:t>
      </w:r>
      <w:r w:rsidRPr="005B58A1">
        <w:rPr>
          <w:sz w:val="16"/>
        </w:rPr>
        <w:t>.</w:t>
      </w:r>
    </w:p>
    <w:p w14:paraId="6AF669F4" w14:textId="77777777" w:rsidR="00F811BE" w:rsidRDefault="00F811BE" w:rsidP="00F811BE">
      <w:pPr>
        <w:rPr>
          <w:rFonts w:asciiTheme="minorHAnsi" w:hAnsiTheme="minorHAnsi"/>
        </w:rPr>
      </w:pPr>
    </w:p>
    <w:p w14:paraId="0A4B9DB8" w14:textId="77777777" w:rsidR="00F811BE" w:rsidRPr="00A71EBA" w:rsidRDefault="00F811BE" w:rsidP="00624342">
      <w:pPr>
        <w:pStyle w:val="Heading4"/>
      </w:pPr>
      <w:r w:rsidRPr="00A71EBA">
        <w:t>These resistance skills are necessary for success – skilled leaders sustain state resistance</w:t>
      </w:r>
    </w:p>
    <w:p w14:paraId="11EE5ADD" w14:textId="77777777" w:rsidR="00F811BE" w:rsidRPr="00A71EBA" w:rsidRDefault="00F811BE" w:rsidP="00F811BE">
      <w:proofErr w:type="spellStart"/>
      <w:r w:rsidRPr="00A71EBA">
        <w:rPr>
          <w:rStyle w:val="StyleStyleBold12pt"/>
        </w:rPr>
        <w:t>Finkel</w:t>
      </w:r>
      <w:proofErr w:type="spellEnd"/>
      <w:r w:rsidRPr="00A71EBA">
        <w:rPr>
          <w:rStyle w:val="StyleStyleBold12pt"/>
        </w:rPr>
        <w:t xml:space="preserve"> 15</w:t>
      </w:r>
      <w:r w:rsidRPr="00A71EBA">
        <w:t xml:space="preserve"> – Assistant Professor of Political Science and International Affairs at George Washington University (</w:t>
      </w:r>
      <w:proofErr w:type="spellStart"/>
      <w:r w:rsidRPr="00A71EBA">
        <w:t>Evgeny</w:t>
      </w:r>
      <w:proofErr w:type="spellEnd"/>
      <w:r w:rsidRPr="00A71EBA">
        <w:t>, “The Phoenix Effect of State Repression: Jewish Resistance during the Holocaust,” American Political Science Review Vol. 109, No. 2, May 2015) //RGP</w:t>
      </w:r>
    </w:p>
    <w:p w14:paraId="00207A8D" w14:textId="77777777" w:rsidR="00F811BE" w:rsidRPr="00A71EBA" w:rsidRDefault="00F811BE" w:rsidP="00F811BE">
      <w:pPr>
        <w:rPr>
          <w:sz w:val="16"/>
        </w:rPr>
      </w:pPr>
      <w:r w:rsidRPr="00A71EBA">
        <w:rPr>
          <w:sz w:val="16"/>
        </w:rPr>
        <w:t xml:space="preserve">This </w:t>
      </w:r>
      <w:r w:rsidRPr="00A71EBA">
        <w:rPr>
          <w:rStyle w:val="StyleBoldUnderline"/>
        </w:rPr>
        <w:t xml:space="preserve">analysis of Jewish undergrounds in Minsk, Krakow, and </w:t>
      </w:r>
      <w:proofErr w:type="spellStart"/>
      <w:r w:rsidRPr="00A71EBA">
        <w:rPr>
          <w:rStyle w:val="StyleBoldUnderline"/>
        </w:rPr>
        <w:t>Białystok</w:t>
      </w:r>
      <w:proofErr w:type="spellEnd"/>
      <w:r w:rsidRPr="00A71EBA">
        <w:rPr>
          <w:rStyle w:val="StyleBoldUnderline"/>
        </w:rPr>
        <w:t xml:space="preserve"> demonstrates </w:t>
      </w:r>
      <w:r w:rsidRPr="00A71EBA">
        <w:rPr>
          <w:rStyle w:val="Emphasis"/>
        </w:rPr>
        <w:t>a clear linkage</w:t>
      </w:r>
      <w:r w:rsidRPr="00A71EBA">
        <w:rPr>
          <w:rStyle w:val="StyleBoldUnderline"/>
        </w:rPr>
        <w:t xml:space="preserve"> ´ between possession of the resister’s toolkit and the underground’s ability to put up a </w:t>
      </w:r>
      <w:r w:rsidRPr="00A71EBA">
        <w:rPr>
          <w:rStyle w:val="Emphasis"/>
        </w:rPr>
        <w:t>sustained</w:t>
      </w:r>
      <w:r w:rsidRPr="00A71EBA">
        <w:rPr>
          <w:rStyle w:val="StyleBoldUnderline"/>
        </w:rPr>
        <w:t xml:space="preserve"> fight</w:t>
      </w:r>
      <w:r w:rsidRPr="00A71EBA">
        <w:rPr>
          <w:sz w:val="16"/>
        </w:rPr>
        <w:t xml:space="preserve">. </w:t>
      </w:r>
      <w:r w:rsidRPr="00A71EBA">
        <w:rPr>
          <w:rStyle w:val="StyleBoldUnderline"/>
        </w:rPr>
        <w:t>It also highlights the importance of previous cases of selective repression for the skills’ acquisition</w:t>
      </w:r>
      <w:r w:rsidRPr="00A71EBA">
        <w:rPr>
          <w:sz w:val="16"/>
        </w:rPr>
        <w:t xml:space="preserve">. In the Online Appendix I present an econometric analysis of a large-N dataset of Jewish ghettos and test an observable implication of my argument on a much larger universe of cases. The findings support my theory, but their validity might be potentially hampered by substantial missing data—an unavoidable problem because numerous crucial and unique demographic and electoral data sources were destroyed during World War II. This first attempt to introduce the skills variable into the conflict-repression nexus scholarship also raises important questions that cannot be fully answered based on my data. In this section I present several of these questions (and potential future research agendas) and address them to the extent made possible by the available data. </w:t>
      </w:r>
      <w:r w:rsidRPr="00A71EBA">
        <w:rPr>
          <w:rStyle w:val="StyleBoldUnderline"/>
        </w:rPr>
        <w:t>The first question deals with the role of leadership and leaders’ skills</w:t>
      </w:r>
      <w:r w:rsidRPr="00A71EBA">
        <w:rPr>
          <w:sz w:val="16"/>
        </w:rPr>
        <w:t xml:space="preserve">. Although international security scholars are paying growing attention to leaders, their backgrounds, and conduct in the international arena (e.g., </w:t>
      </w:r>
      <w:proofErr w:type="spellStart"/>
      <w:r w:rsidRPr="00A71EBA">
        <w:rPr>
          <w:sz w:val="16"/>
        </w:rPr>
        <w:t>Chiozza</w:t>
      </w:r>
      <w:proofErr w:type="spellEnd"/>
      <w:r w:rsidRPr="00A71EBA">
        <w:rPr>
          <w:sz w:val="16"/>
        </w:rPr>
        <w:t xml:space="preserve"> and </w:t>
      </w:r>
      <w:proofErr w:type="spellStart"/>
      <w:r w:rsidRPr="00A71EBA">
        <w:rPr>
          <w:sz w:val="16"/>
        </w:rPr>
        <w:t>Goemans</w:t>
      </w:r>
      <w:proofErr w:type="spellEnd"/>
      <w:r w:rsidRPr="00A71EBA">
        <w:rPr>
          <w:sz w:val="16"/>
        </w:rPr>
        <w:t xml:space="preserve"> 2011; Saunders 2011), the topic remains understudied in the contentious politics (Nepstad and Bob 2006, 1) and intrastate violence research (but see Johnston 2012; Lawrence 2010). Thus, </w:t>
      </w:r>
      <w:r w:rsidRPr="00A71EBA">
        <w:rPr>
          <w:rStyle w:val="StyleBoldUnderline"/>
        </w:rPr>
        <w:t>analysis of resistance leaders’ skills would be an important addition to the literature</w:t>
      </w:r>
      <w:r w:rsidRPr="00A71EBA">
        <w:rPr>
          <w:sz w:val="16"/>
        </w:rPr>
        <w:t xml:space="preserve">. Among the underground organizations analyzed in this article, </w:t>
      </w:r>
      <w:r w:rsidRPr="00A71EBA">
        <w:rPr>
          <w:rStyle w:val="Emphasis"/>
        </w:rPr>
        <w:t>all groups</w:t>
      </w:r>
      <w:r w:rsidRPr="00A71EBA">
        <w:rPr>
          <w:rStyle w:val="StyleBoldUnderline"/>
        </w:rPr>
        <w:t xml:space="preserve"> that managed to put up a sustained fight had </w:t>
      </w:r>
      <w:r w:rsidRPr="00A71EBA">
        <w:rPr>
          <w:rStyle w:val="Emphasis"/>
        </w:rPr>
        <w:t>skilled leaders</w:t>
      </w:r>
      <w:r w:rsidRPr="00A71EBA">
        <w:rPr>
          <w:rStyle w:val="StyleBoldUnderline"/>
        </w:rPr>
        <w:t>, whereas the level of skills possessed by the rank and file varied</w:t>
      </w:r>
      <w:r w:rsidRPr="00A71EBA">
        <w:rPr>
          <w:sz w:val="16"/>
        </w:rPr>
        <w:t xml:space="preserve">. This suggests that </w:t>
      </w:r>
      <w:r w:rsidRPr="00A71EBA">
        <w:rPr>
          <w:rStyle w:val="StyleBoldUnderline"/>
        </w:rPr>
        <w:t xml:space="preserve">skilled leadership is a sufficient condition for sustained resistance, </w:t>
      </w:r>
      <w:r w:rsidRPr="00A71EBA">
        <w:rPr>
          <w:sz w:val="16"/>
        </w:rPr>
        <w:t xml:space="preserve">but it is impossible to say whether it is a necessary one. To determine that we would need to examine underground groups that had skilled rank and file but no skilled leadership. Unfortunately, there are no such groups in my data. It is possible that this cell is empty and skilled leadership is indeed a necessary condition, but more research is required to provide a definitive answer. Another important question is that of timing. What is the lifespan of resistance skills, and how far back in time can t–1 extend? J. Bowyer Bell, a prominent historian of underground organizations, argues that </w:t>
      </w:r>
      <w:r w:rsidRPr="00A71EBA">
        <w:rPr>
          <w:rStyle w:val="StyleBoldUnderline"/>
        </w:rPr>
        <w:t>once acquired, operational security skills tend to be sticky to the point of becoming “second nature”</w:t>
      </w:r>
      <w:r w:rsidRPr="00A71EBA">
        <w:rPr>
          <w:sz w:val="16"/>
        </w:rPr>
        <w:t xml:space="preserve"> (1989, 18), </w:t>
      </w:r>
      <w:r w:rsidRPr="00A71EBA">
        <w:rPr>
          <w:rStyle w:val="StyleBoldUnderline"/>
        </w:rPr>
        <w:t>and many underground activists still keep them long after moving above the ground</w:t>
      </w:r>
      <w:r w:rsidRPr="00A71EBA">
        <w:rPr>
          <w:sz w:val="16"/>
        </w:rPr>
        <w:t xml:space="preserve">. Thus, if the key is previous personal involvement in sustained underground, then t–1 is determined by the age in which a skilled actor perceives him- or herself and is viewed by others as sufficiently young and fit to be involved in such a </w:t>
      </w:r>
      <w:proofErr w:type="spellStart"/>
      <w:r w:rsidRPr="00A71EBA">
        <w:rPr>
          <w:sz w:val="16"/>
        </w:rPr>
        <w:t>highrisk</w:t>
      </w:r>
      <w:proofErr w:type="spellEnd"/>
      <w:r w:rsidRPr="00A71EBA">
        <w:rPr>
          <w:sz w:val="16"/>
        </w:rPr>
        <w:t xml:space="preserve"> enterprise. If we assume that people generally do not get involved in underground activism before their mid-teens and after the age of 40 (especially true for the mid-twentieth-century context, when life expectancy was substantially shorter), then the maximum distance between t and t–1 should not be more than 20 to 25 years. My data offer a preliminary plausibility test of such an assertion. During the 1903–06 </w:t>
      </w:r>
      <w:proofErr w:type="gramStart"/>
      <w:r w:rsidRPr="00A71EBA">
        <w:rPr>
          <w:sz w:val="16"/>
        </w:rPr>
        <w:t>wave</w:t>
      </w:r>
      <w:proofErr w:type="gramEnd"/>
      <w:r w:rsidRPr="00A71EBA">
        <w:rPr>
          <w:sz w:val="16"/>
        </w:rPr>
        <w:t xml:space="preserve"> of anti-Jewish pogroms in Russia and Poland, the main driving force behind Jewish self-defense was the socialist anti-Zionist Bund party (</w:t>
      </w:r>
      <w:proofErr w:type="spellStart"/>
      <w:r w:rsidRPr="00A71EBA">
        <w:rPr>
          <w:sz w:val="16"/>
        </w:rPr>
        <w:t>Lambroza</w:t>
      </w:r>
      <w:proofErr w:type="spellEnd"/>
      <w:r w:rsidRPr="00A71EBA">
        <w:rPr>
          <w:sz w:val="16"/>
        </w:rPr>
        <w:t xml:space="preserve"> 1981). In the late nineteenth and early twentieth centuries, the Bund, a revolutionary Marxist movement, was targeted by the tsarist security services. This </w:t>
      </w:r>
      <w:r w:rsidRPr="00A71EBA">
        <w:rPr>
          <w:rStyle w:val="StyleBoldUnderline"/>
        </w:rPr>
        <w:t xml:space="preserve">selective repression forced the party underground, and when the indiscriminate, state-sanctioned violence of the pogroms broke out, the Bund could </w:t>
      </w:r>
      <w:r w:rsidRPr="00A71EBA">
        <w:rPr>
          <w:rStyle w:val="Emphasis"/>
        </w:rPr>
        <w:t>capitalize</w:t>
      </w:r>
      <w:r w:rsidRPr="00A71EBA">
        <w:rPr>
          <w:rStyle w:val="StyleBoldUnderline"/>
        </w:rPr>
        <w:t xml:space="preserve"> on its members’ </w:t>
      </w:r>
      <w:r w:rsidRPr="00A71EBA">
        <w:rPr>
          <w:rStyle w:val="Emphasis"/>
        </w:rPr>
        <w:t>resistance skills</w:t>
      </w:r>
      <w:r w:rsidRPr="00A71EBA">
        <w:rPr>
          <w:rStyle w:val="StyleBoldUnderline"/>
        </w:rPr>
        <w:t xml:space="preserve"> to establish local-level self-defense units</w:t>
      </w:r>
      <w:r w:rsidRPr="00A71EBA">
        <w:rPr>
          <w:sz w:val="16"/>
        </w:rPr>
        <w:t>. During the Holocaust, however, the Bund played a much smaller role in the resistance. It was the first Jewish party to engage in political and community work in occupied Warsaw and its members were active in the underground in a number of ghettos, but almost nowhere did the Bund take the lead in organizing armed resistance (</w:t>
      </w:r>
      <w:proofErr w:type="spellStart"/>
      <w:r w:rsidRPr="00A71EBA">
        <w:rPr>
          <w:sz w:val="16"/>
        </w:rPr>
        <w:t>Blatman</w:t>
      </w:r>
      <w:proofErr w:type="spellEnd"/>
      <w:r w:rsidRPr="00A71EBA">
        <w:rPr>
          <w:sz w:val="16"/>
        </w:rPr>
        <w:t xml:space="preserve"> 2003, 9, 92; for an opposing view see Zeitlin 2010). The reason seems to be the lack of personal underground experience by the party’s younger members. In the USSR the Bund had ceased to exist in the 1920s; in interwar Poland it was a legal political party that embraced parliamentary politics. During the Soviet occupation of eastern Poland, the Bund disbanded and did not join the Zionists in the underground. Thus, although the Bund as an organization had a storied underground history, few of its members under the age of 40–45 had underground experience. Those who did work in the underground in the past were either too old to engage in such a demanding, high-risk enterprise or were “biographically unavailable” (McAdam 1986) because they had to provide for their families. One hopes that future research will provide more precise time boundaries of t – 1. </w:t>
      </w:r>
    </w:p>
    <w:p w14:paraId="790A116A" w14:textId="77777777" w:rsidR="00F811BE" w:rsidRPr="00A71EBA" w:rsidRDefault="00F811BE" w:rsidP="00F811BE">
      <w:pPr>
        <w:rPr>
          <w:sz w:val="16"/>
        </w:rPr>
      </w:pPr>
    </w:p>
    <w:p w14:paraId="124B176F" w14:textId="77777777" w:rsidR="00F811BE" w:rsidRPr="00A71EBA" w:rsidRDefault="00F811BE" w:rsidP="00624342">
      <w:pPr>
        <w:pStyle w:val="Heading4"/>
      </w:pPr>
      <w:r w:rsidRPr="00A71EBA">
        <w:t>Sustained resistance is key – only the resister’s toolkit guarantees it</w:t>
      </w:r>
    </w:p>
    <w:p w14:paraId="65CEABDA" w14:textId="77777777" w:rsidR="00F811BE" w:rsidRPr="00A71EBA" w:rsidRDefault="00F811BE" w:rsidP="00F811BE">
      <w:proofErr w:type="spellStart"/>
      <w:r w:rsidRPr="00A71EBA">
        <w:rPr>
          <w:rStyle w:val="StyleStyleBold12pt"/>
        </w:rPr>
        <w:t>Finkel</w:t>
      </w:r>
      <w:proofErr w:type="spellEnd"/>
      <w:r w:rsidRPr="00A71EBA">
        <w:rPr>
          <w:rStyle w:val="StyleStyleBold12pt"/>
        </w:rPr>
        <w:t xml:space="preserve"> 15</w:t>
      </w:r>
      <w:r w:rsidRPr="00A71EBA">
        <w:t xml:space="preserve"> – Assistant Professor of Political Science and International Affairs at George Washington University (</w:t>
      </w:r>
      <w:proofErr w:type="spellStart"/>
      <w:r w:rsidRPr="00A71EBA">
        <w:t>Evgeny</w:t>
      </w:r>
      <w:proofErr w:type="spellEnd"/>
      <w:r w:rsidRPr="00A71EBA">
        <w:t>, “The Phoenix Effect of State Repression: Jewish Resistance during the Holocaust,” American Political Science Review Vol. 109, No. 2, May 2015) //RGP</w:t>
      </w:r>
    </w:p>
    <w:p w14:paraId="44A3C2AE" w14:textId="77777777" w:rsidR="00F811BE" w:rsidRPr="00A71EBA" w:rsidRDefault="00F811BE" w:rsidP="00F811BE">
      <w:pPr>
        <w:rPr>
          <w:sz w:val="16"/>
        </w:rPr>
      </w:pPr>
      <w:r w:rsidRPr="00A71EBA">
        <w:rPr>
          <w:sz w:val="16"/>
        </w:rPr>
        <w:t xml:space="preserve">In a survey of the field, Davenport and Inman (2012, 620) include in the concept of state repression a wide range of activities from violations of First </w:t>
      </w:r>
      <w:proofErr w:type="spellStart"/>
      <w:r w:rsidRPr="00A71EBA">
        <w:rPr>
          <w:sz w:val="16"/>
        </w:rPr>
        <w:t>Amendmenttype</w:t>
      </w:r>
      <w:proofErr w:type="spellEnd"/>
      <w:r w:rsidRPr="00A71EBA">
        <w:rPr>
          <w:sz w:val="16"/>
        </w:rPr>
        <w:t xml:space="preserve"> rights to violations of “due process in the enforcement as well as adjudication of law” and of “personal integrity or security (e.g., torture and mass killing).” This article analyzes resistance to large-scale violations of “personal integrity or security,” the most violent form of state repression. Scholars of high-risk activism focus almost exclusively on mobilization and the onset of resistance. Many influential studies emphasize the importance of mental factors such as identities, honor, and pride (</w:t>
      </w:r>
      <w:proofErr w:type="spellStart"/>
      <w:r w:rsidRPr="00A71EBA">
        <w:rPr>
          <w:sz w:val="16"/>
        </w:rPr>
        <w:t>Einwohner</w:t>
      </w:r>
      <w:proofErr w:type="spellEnd"/>
      <w:r w:rsidRPr="00A71EBA">
        <w:rPr>
          <w:sz w:val="16"/>
        </w:rPr>
        <w:t xml:space="preserve"> 2003; Wood 2003); perceptions of threat (Maher 2010); or commitment to the goal (McAdam 1986). Other works prioritize physical factors that make the outbreak of violence more likely, such as rough terrain (i.e., </w:t>
      </w:r>
      <w:proofErr w:type="spellStart"/>
      <w:r w:rsidRPr="00A71EBA">
        <w:rPr>
          <w:sz w:val="16"/>
        </w:rPr>
        <w:t>Fearon</w:t>
      </w:r>
      <w:proofErr w:type="spellEnd"/>
      <w:r w:rsidRPr="00A71EBA">
        <w:rPr>
          <w:sz w:val="16"/>
        </w:rPr>
        <w:t xml:space="preserve"> and </w:t>
      </w:r>
      <w:proofErr w:type="spellStart"/>
      <w:r w:rsidRPr="00A71EBA">
        <w:rPr>
          <w:sz w:val="16"/>
        </w:rPr>
        <w:t>Laitin</w:t>
      </w:r>
      <w:proofErr w:type="spellEnd"/>
      <w:r w:rsidRPr="00A71EBA">
        <w:rPr>
          <w:sz w:val="16"/>
        </w:rPr>
        <w:t xml:space="preserve"> 2003). Still others focus on grievances (</w:t>
      </w:r>
      <w:proofErr w:type="spellStart"/>
      <w:r w:rsidRPr="00A71EBA">
        <w:rPr>
          <w:sz w:val="16"/>
        </w:rPr>
        <w:t>Cederman</w:t>
      </w:r>
      <w:proofErr w:type="spellEnd"/>
      <w:r w:rsidRPr="00A71EBA">
        <w:rPr>
          <w:sz w:val="16"/>
        </w:rPr>
        <w:t xml:space="preserve">, </w:t>
      </w:r>
      <w:proofErr w:type="spellStart"/>
      <w:r w:rsidRPr="00A71EBA">
        <w:rPr>
          <w:sz w:val="16"/>
        </w:rPr>
        <w:t>Wimmer</w:t>
      </w:r>
      <w:proofErr w:type="spellEnd"/>
      <w:r w:rsidRPr="00A71EBA">
        <w:rPr>
          <w:sz w:val="16"/>
        </w:rPr>
        <w:t>, and Min 2010), the presence of mechanisms designed to overcome the collective action problem (</w:t>
      </w:r>
      <w:proofErr w:type="spellStart"/>
      <w:r w:rsidRPr="00A71EBA">
        <w:rPr>
          <w:sz w:val="16"/>
        </w:rPr>
        <w:t>Kalyvas</w:t>
      </w:r>
      <w:proofErr w:type="spellEnd"/>
      <w:r w:rsidRPr="00A71EBA">
        <w:rPr>
          <w:sz w:val="16"/>
        </w:rPr>
        <w:t xml:space="preserve"> and Kocher 2007; </w:t>
      </w:r>
      <w:proofErr w:type="spellStart"/>
      <w:r w:rsidRPr="00A71EBA">
        <w:rPr>
          <w:sz w:val="16"/>
        </w:rPr>
        <w:t>Lichbach</w:t>
      </w:r>
      <w:proofErr w:type="spellEnd"/>
      <w:r w:rsidRPr="00A71EBA">
        <w:rPr>
          <w:sz w:val="16"/>
        </w:rPr>
        <w:t xml:space="preserve"> 1998), competition among nationalist groups (Lawrence 2010), or tipping points, after which mobilization becomes widespread (</w:t>
      </w:r>
      <w:proofErr w:type="spellStart"/>
      <w:r w:rsidRPr="00A71EBA">
        <w:rPr>
          <w:sz w:val="16"/>
        </w:rPr>
        <w:t>Kuran</w:t>
      </w:r>
      <w:proofErr w:type="spellEnd"/>
      <w:r w:rsidRPr="00A71EBA">
        <w:rPr>
          <w:sz w:val="16"/>
        </w:rPr>
        <w:t xml:space="preserve"> 1991). These studies explain the first necessary, but not always sufficient, step toward sustained resistance; mobilized resistance may or may not coalesce in the next stage. </w:t>
      </w:r>
      <w:r w:rsidRPr="00A71EBA">
        <w:rPr>
          <w:rStyle w:val="StyleBoldUnderline"/>
        </w:rPr>
        <w:t xml:space="preserve">Consider the case of Primo Levi, a young Italian Jewish chemist and a future Nobel Prize winner who, together with several comrades, fled to the mountains </w:t>
      </w:r>
      <w:r w:rsidRPr="00A71EBA">
        <w:rPr>
          <w:sz w:val="16"/>
        </w:rPr>
        <w:t>in 1943 to establish a “partisan band affiliated with the Resistance. . . . [C]</w:t>
      </w:r>
      <w:proofErr w:type="spellStart"/>
      <w:r w:rsidRPr="00A71EBA">
        <w:rPr>
          <w:sz w:val="16"/>
        </w:rPr>
        <w:t>ontacts</w:t>
      </w:r>
      <w:proofErr w:type="spellEnd"/>
      <w:r w:rsidRPr="00A71EBA">
        <w:rPr>
          <w:sz w:val="16"/>
        </w:rPr>
        <w:t xml:space="preserve">, arms, money and the experience to acquire them were all missing. We lacked capable men” (Levi 1996, 13). The aspiring resisters, brave and devoted as they were, stood no chance against the fascist security services: They were swiftly captured and Levi was shipped to Auschwitz. In Levi and his comrades’ case we find a resolved collective action problem, the presence of substantial grievances, an abundance of rough terrain, commitment to the struggle, honor, and pride. </w:t>
      </w:r>
      <w:r w:rsidRPr="00A71EBA">
        <w:rPr>
          <w:rStyle w:val="StyleBoldUnderline"/>
        </w:rPr>
        <w:t>They failed because they had no skills to translate the initiation of resistance into a sustained fight</w:t>
      </w:r>
      <w:r w:rsidRPr="00A71EBA">
        <w:rPr>
          <w:sz w:val="16"/>
        </w:rPr>
        <w:t xml:space="preserve">. </w:t>
      </w:r>
      <w:r w:rsidRPr="00A71EBA">
        <w:rPr>
          <w:rStyle w:val="StyleBoldUnderline"/>
        </w:rPr>
        <w:t>How do resisters obtain these essential skills</w:t>
      </w:r>
      <w:r w:rsidRPr="00A71EBA">
        <w:rPr>
          <w:sz w:val="16"/>
        </w:rPr>
        <w:t xml:space="preserve">? I argue that </w:t>
      </w:r>
      <w:r w:rsidRPr="00A71EBA">
        <w:rPr>
          <w:rStyle w:val="StyleBoldUnderline"/>
        </w:rPr>
        <w:t xml:space="preserve">an important pathway to acquiring the toolkit is through past exposure to </w:t>
      </w:r>
      <w:r w:rsidRPr="00A71EBA">
        <w:rPr>
          <w:sz w:val="16"/>
        </w:rPr>
        <w:t>selective</w:t>
      </w:r>
      <w:r w:rsidRPr="00A71EBA">
        <w:rPr>
          <w:rStyle w:val="StyleBoldUnderline"/>
        </w:rPr>
        <w:t xml:space="preserve"> state repression</w:t>
      </w:r>
      <w:r w:rsidRPr="00A71EBA">
        <w:rPr>
          <w:sz w:val="16"/>
        </w:rPr>
        <w:t xml:space="preserve">. This argument builds on </w:t>
      </w:r>
      <w:r w:rsidRPr="00A71EBA">
        <w:rPr>
          <w:rStyle w:val="StyleBoldUnderline"/>
        </w:rPr>
        <w:t>scholarship</w:t>
      </w:r>
      <w:r w:rsidRPr="00A71EBA">
        <w:rPr>
          <w:sz w:val="16"/>
        </w:rPr>
        <w:t xml:space="preserve"> that </w:t>
      </w:r>
      <w:r w:rsidRPr="00A71EBA">
        <w:rPr>
          <w:rStyle w:val="StyleBoldUnderline"/>
        </w:rPr>
        <w:t>emphasizes the divergent short-term effects of selective and indiscriminate repression, extending it to examine the longer term impact of exposure to different types of repression</w:t>
      </w:r>
      <w:r w:rsidRPr="00A71EBA">
        <w:rPr>
          <w:sz w:val="16"/>
        </w:rPr>
        <w:t xml:space="preserve">. Knowing whether people are repressed because of what they do (selective repression) or because of who they are, where they live, and to which identity group they belong (indiscriminate repression) is crucial because different types of repression and violence produce different responses. Recently, Kocher, </w:t>
      </w:r>
      <w:proofErr w:type="spellStart"/>
      <w:r w:rsidRPr="00A71EBA">
        <w:rPr>
          <w:sz w:val="16"/>
        </w:rPr>
        <w:t>Pepinsky</w:t>
      </w:r>
      <w:proofErr w:type="spellEnd"/>
      <w:r w:rsidRPr="00A71EBA">
        <w:rPr>
          <w:sz w:val="16"/>
        </w:rPr>
        <w:t xml:space="preserve">, and </w:t>
      </w:r>
      <w:proofErr w:type="spellStart"/>
      <w:r w:rsidRPr="00A71EBA">
        <w:rPr>
          <w:sz w:val="16"/>
        </w:rPr>
        <w:t>Kalyvas</w:t>
      </w:r>
      <w:proofErr w:type="spellEnd"/>
      <w:r w:rsidRPr="00A71EBA">
        <w:rPr>
          <w:sz w:val="16"/>
        </w:rPr>
        <w:t xml:space="preserve"> (2011) introduced the concept of “collective” targeting, which is selective at the group level but indiscriminate at the individual level. Thus, when it comes to individual and small-group responses and perceptions—the key focus of this article—collective and indiscriminate targeting are treated as one. It is also important to note that, as Table 1 demonstrates, the type and severity of repression are not identical; both can be (relatively) mild or severe, violent or otherwise. Resistance to each type of repression also necessitates a different set of skills. The political violence (e.g., </w:t>
      </w:r>
      <w:proofErr w:type="spellStart"/>
      <w:r w:rsidRPr="00A71EBA">
        <w:rPr>
          <w:sz w:val="16"/>
        </w:rPr>
        <w:t>Downes</w:t>
      </w:r>
      <w:proofErr w:type="spellEnd"/>
      <w:r w:rsidRPr="00A71EBA">
        <w:rPr>
          <w:sz w:val="16"/>
        </w:rPr>
        <w:t xml:space="preserve"> 2007; </w:t>
      </w:r>
      <w:proofErr w:type="spellStart"/>
      <w:r w:rsidRPr="00A71EBA">
        <w:rPr>
          <w:sz w:val="16"/>
        </w:rPr>
        <w:t>Kalyvas</w:t>
      </w:r>
      <w:proofErr w:type="spellEnd"/>
      <w:r w:rsidRPr="00A71EBA">
        <w:rPr>
          <w:sz w:val="16"/>
        </w:rPr>
        <w:t xml:space="preserve"> and Kocher 2007; </w:t>
      </w:r>
      <w:proofErr w:type="spellStart"/>
      <w:r w:rsidRPr="00A71EBA">
        <w:rPr>
          <w:sz w:val="16"/>
        </w:rPr>
        <w:t>Lyall</w:t>
      </w:r>
      <w:proofErr w:type="spellEnd"/>
      <w:r w:rsidRPr="00A71EBA">
        <w:rPr>
          <w:sz w:val="16"/>
        </w:rPr>
        <w:t xml:space="preserve"> 2009) and state repression (e.g., </w:t>
      </w:r>
      <w:proofErr w:type="spellStart"/>
      <w:r w:rsidRPr="00A71EBA">
        <w:rPr>
          <w:sz w:val="16"/>
        </w:rPr>
        <w:t>Daxecker</w:t>
      </w:r>
      <w:proofErr w:type="spellEnd"/>
      <w:r w:rsidRPr="00A71EBA">
        <w:rPr>
          <w:sz w:val="16"/>
        </w:rPr>
        <w:t xml:space="preserve"> and Hess 2013; Dugan and Chenoweth 2012; Hafez 2003; Mason and </w:t>
      </w:r>
      <w:proofErr w:type="spellStart"/>
      <w:r w:rsidRPr="00A71EBA">
        <w:rPr>
          <w:sz w:val="16"/>
        </w:rPr>
        <w:t>Krane</w:t>
      </w:r>
      <w:proofErr w:type="spellEnd"/>
      <w:r w:rsidRPr="00A71EBA">
        <w:rPr>
          <w:sz w:val="16"/>
        </w:rPr>
        <w:t xml:space="preserve"> 1989; Rasler 1996) literatures have paid substantial attention—though with mixed findings—to the effects of different types of targeting and repression. However, it is crucial to note that for these studies the main outcome of interest is the intensity of violence and contention in the short run, during the same violence/repression campaign. In contrast, this article argues that, to understand the origins of skills and their impact on resistance, we should account for both current and past events of repression. In this, my approach differs from the mainstream contentious politics scholarship that links the shape and trajectory of resistance to a co-evolutionary, give-</w:t>
      </w:r>
      <w:proofErr w:type="spellStart"/>
      <w:r w:rsidRPr="00A71EBA">
        <w:rPr>
          <w:sz w:val="16"/>
        </w:rPr>
        <w:t>andtake</w:t>
      </w:r>
      <w:proofErr w:type="spellEnd"/>
      <w:r w:rsidRPr="00A71EBA">
        <w:rPr>
          <w:sz w:val="16"/>
        </w:rPr>
        <w:t xml:space="preserve"> dynamic between the state and the challengers. It shifts the focus to events that predate the outbreak of contention. In the case of selective repression, </w:t>
      </w:r>
      <w:r w:rsidRPr="00A71EBA">
        <w:rPr>
          <w:rStyle w:val="StyleBoldUnderline"/>
        </w:rPr>
        <w:t>when people are targeted because of what they do</w:t>
      </w:r>
      <w:r w:rsidRPr="00A71EBA">
        <w:rPr>
          <w:sz w:val="16"/>
        </w:rPr>
        <w:t xml:space="preserve"> (e.g., political or social activism) </w:t>
      </w:r>
      <w:r w:rsidRPr="00A71EBA">
        <w:rPr>
          <w:rStyle w:val="StyleBoldUnderline"/>
        </w:rPr>
        <w:t>they have a choice between ceasing their activities or sticking to their ideals and risking punishment</w:t>
      </w:r>
      <w:r w:rsidRPr="00A71EBA">
        <w:rPr>
          <w:sz w:val="16"/>
        </w:rPr>
        <w:t xml:space="preserve">. </w:t>
      </w:r>
      <w:r w:rsidRPr="00A71EBA">
        <w:rPr>
          <w:rStyle w:val="StyleBoldUnderline"/>
        </w:rPr>
        <w:t>If they decide to stick to their ideals, the activists, to avoid punishment, need to either go underground fully or adopt a semi-clandestine lifestyle</w:t>
      </w:r>
      <w:r w:rsidRPr="00A71EBA">
        <w:rPr>
          <w:sz w:val="16"/>
        </w:rPr>
        <w:t>. A study of underground movements in several Western countries found that activists “experienced state pressure as an immediate, personal threat” and that “those unwilling to accept arrest and imprisonment had no alternative” to the underground (</w:t>
      </w:r>
      <w:proofErr w:type="spellStart"/>
      <w:r w:rsidRPr="00A71EBA">
        <w:rPr>
          <w:sz w:val="16"/>
        </w:rPr>
        <w:t>Zwerman</w:t>
      </w:r>
      <w:proofErr w:type="spellEnd"/>
      <w:r w:rsidRPr="00A71EBA">
        <w:rPr>
          <w:sz w:val="16"/>
        </w:rPr>
        <w:t xml:space="preserve">, Steinhoff, and </w:t>
      </w:r>
      <w:proofErr w:type="spellStart"/>
      <w:r w:rsidRPr="00A71EBA">
        <w:rPr>
          <w:sz w:val="16"/>
        </w:rPr>
        <w:t>della</w:t>
      </w:r>
      <w:proofErr w:type="spellEnd"/>
      <w:r w:rsidRPr="00A71EBA">
        <w:rPr>
          <w:sz w:val="16"/>
        </w:rPr>
        <w:t xml:space="preserve"> Porta 2000, 93–94). Mason and </w:t>
      </w:r>
      <w:proofErr w:type="spellStart"/>
      <w:r w:rsidRPr="00A71EBA">
        <w:rPr>
          <w:sz w:val="16"/>
        </w:rPr>
        <w:t>Krane</w:t>
      </w:r>
      <w:proofErr w:type="spellEnd"/>
      <w:r w:rsidRPr="00A71EBA">
        <w:rPr>
          <w:sz w:val="16"/>
        </w:rPr>
        <w:t xml:space="preserve"> (1989, 180–81) observed a similar process in Central America. Because the targeted population is relatively small and the risk of individual punishment is high, an underground becomes more likely and easier to organize. </w:t>
      </w:r>
      <w:r w:rsidRPr="00A71EBA">
        <w:rPr>
          <w:rStyle w:val="StyleBoldUnderline"/>
        </w:rPr>
        <w:t>To survive, activists are forced to learn operational security skills</w:t>
      </w:r>
      <w:r w:rsidRPr="00A71EBA">
        <w:rPr>
          <w:sz w:val="16"/>
        </w:rPr>
        <w:t xml:space="preserve"> (Bell 1989). </w:t>
      </w:r>
      <w:r w:rsidRPr="00A71EBA">
        <w:rPr>
          <w:rStyle w:val="StyleBoldUnderline"/>
        </w:rPr>
        <w:t>Some might be killed or captured, but for the rest every additional day in the underground provides an opportunity to better learn the toolkit</w:t>
      </w:r>
      <w:r w:rsidRPr="00A71EBA">
        <w:rPr>
          <w:sz w:val="16"/>
        </w:rPr>
        <w:t>. Because repression is selective, the rest of the population does not have to worry about their safety. They have no incentives to go underground and, by extension, acquire the resister’s toolkit. Indiscriminate repression works differently. Extensive evidence from numerous case studies as diverse as the besieged Sarajevo (</w:t>
      </w:r>
      <w:proofErr w:type="spellStart"/>
      <w:r w:rsidRPr="00A71EBA">
        <w:rPr>
          <w:sz w:val="16"/>
        </w:rPr>
        <w:t>Macek</w:t>
      </w:r>
      <w:proofErr w:type="spellEnd"/>
      <w:r w:rsidRPr="00A71EBA">
        <w:rPr>
          <w:sz w:val="16"/>
        </w:rPr>
        <w:t xml:space="preserve"> ˇ 2009), China during the human-made famine of the 1950s (</w:t>
      </w:r>
      <w:proofErr w:type="spellStart"/>
      <w:r w:rsidRPr="00A71EBA">
        <w:rPr>
          <w:sz w:val="16"/>
        </w:rPr>
        <w:t>Jisheng</w:t>
      </w:r>
      <w:proofErr w:type="spellEnd"/>
      <w:r w:rsidRPr="00A71EBA">
        <w:rPr>
          <w:sz w:val="16"/>
        </w:rPr>
        <w:t xml:space="preserve"> 2012), and the Second Intifada suicide bombings in Israel (</w:t>
      </w:r>
      <w:proofErr w:type="spellStart"/>
      <w:r w:rsidRPr="00A71EBA">
        <w:rPr>
          <w:sz w:val="16"/>
        </w:rPr>
        <w:t>Somer</w:t>
      </w:r>
      <w:proofErr w:type="spellEnd"/>
      <w:r w:rsidRPr="00A71EBA">
        <w:rPr>
          <w:sz w:val="16"/>
        </w:rPr>
        <w:t xml:space="preserve"> et al. 2007) shows that the typical responses to indiscriminate violence are acceptance of and adaptation to the situation as the “new normal,” fear, and demobilizing feeling of powerlessness, rather than mobilization. Under indiscriminate violence, the threat is distributed among a much larger group than under selective violence, and hence overcoming the collective action problem and organizing an underground become much harder. The incentives structure changes only when the threat becomes imminent, lethal, and immediate (Maher 2010; see also Goldstone and Tilly 2001). Before that point, organizing resistance and going underground expose the first movers to an increasing, rather than decreasing, risk of punishment. Yet, when the danger is already immediate and lethal, aspiring unskilled resisters will be unlikely to survive in such an environment; they might simply not have enough time and opportunities to learn and adapt. At this stage, the key problem is not free-riders, but loose lips, snitches, and sheer incompetence. However, </w:t>
      </w:r>
      <w:r w:rsidRPr="00A71EBA">
        <w:rPr>
          <w:rStyle w:val="StyleBoldUnderline"/>
        </w:rPr>
        <w:t>if some members of the community were subject to past selective repression and already possessed the needed skills, the transition from initial mobilization to sustained resistance becomes more likely</w:t>
      </w:r>
      <w:r w:rsidRPr="00A71EBA">
        <w:rPr>
          <w:sz w:val="16"/>
        </w:rPr>
        <w:t>.</w:t>
      </w:r>
    </w:p>
    <w:p w14:paraId="59706A0C" w14:textId="77777777" w:rsidR="00F811BE" w:rsidRDefault="00F811BE" w:rsidP="00F811BE">
      <w:pPr>
        <w:rPr>
          <w:rFonts w:asciiTheme="minorHAnsi" w:hAnsiTheme="minorHAnsi"/>
        </w:rPr>
      </w:pPr>
    </w:p>
    <w:p w14:paraId="48A12A39" w14:textId="77777777" w:rsidR="00F811BE" w:rsidRPr="00A71EBA" w:rsidRDefault="00F811BE" w:rsidP="00F811BE">
      <w:pPr>
        <w:pStyle w:val="Heading3"/>
      </w:pPr>
      <w:r>
        <w:t>2nc surveillance = better for resistance</w:t>
      </w:r>
    </w:p>
    <w:p w14:paraId="69DD9AB5" w14:textId="77777777" w:rsidR="00F811BE" w:rsidRPr="00A71EBA" w:rsidRDefault="00F811BE" w:rsidP="00624342">
      <w:pPr>
        <w:pStyle w:val="Heading4"/>
      </w:pPr>
      <w:r w:rsidRPr="00A71EBA">
        <w:t>Blatantly increasing surveillance can spur more effective social resistance</w:t>
      </w:r>
    </w:p>
    <w:p w14:paraId="7584EEF6" w14:textId="77777777" w:rsidR="00F811BE" w:rsidRPr="00A71EBA" w:rsidRDefault="00F811BE" w:rsidP="00F811BE">
      <w:r w:rsidRPr="00A71EBA">
        <w:rPr>
          <w:rStyle w:val="StyleStyleBold12pt"/>
        </w:rPr>
        <w:t>Martin 7</w:t>
      </w:r>
      <w:r w:rsidRPr="00A71EBA">
        <w:t xml:space="preserve"> (Brian, Professor of Social Sciences at the University of Wollongong, Australia. “Opposing surveillance”, http://www.bmartin.cc/pubs/07Michael.html//Tang)</w:t>
      </w:r>
    </w:p>
    <w:p w14:paraId="07D05213" w14:textId="77777777" w:rsidR="00F811BE" w:rsidRDefault="00F811BE" w:rsidP="00F811BE">
      <w:pPr>
        <w:rPr>
          <w:sz w:val="16"/>
        </w:rPr>
      </w:pPr>
      <w:r w:rsidRPr="00A71EBA">
        <w:rPr>
          <w:rStyle w:val="StyleBoldUnderline"/>
        </w:rPr>
        <w:t xml:space="preserve">Surveillance is commonly carried out in secret. When people don't </w:t>
      </w:r>
      <w:proofErr w:type="spellStart"/>
      <w:r w:rsidRPr="00A71EBA">
        <w:rPr>
          <w:rStyle w:val="StyleBoldUnderline"/>
        </w:rPr>
        <w:t>realise</w:t>
      </w:r>
      <w:proofErr w:type="spellEnd"/>
      <w:r w:rsidRPr="00A71EBA">
        <w:rPr>
          <w:rStyle w:val="StyleBoldUnderline"/>
        </w:rPr>
        <w:t xml:space="preserve"> it's happening, they are far less likely to become concerned about</w:t>
      </w:r>
      <w:r w:rsidRPr="00A71EBA">
        <w:rPr>
          <w:sz w:val="16"/>
        </w:rPr>
        <w:t xml:space="preserve"> </w:t>
      </w:r>
      <w:r w:rsidRPr="00A71EBA">
        <w:rPr>
          <w:rStyle w:val="StyleBoldUnderline"/>
        </w:rPr>
        <w:t xml:space="preserve">it. </w:t>
      </w:r>
      <w:r w:rsidRPr="00A71EBA">
        <w:rPr>
          <w:sz w:val="16"/>
        </w:rPr>
        <w:t xml:space="preserve">The secrecy covering surveillance is part of a wider pattern of government and corporate secrecy (Roberts 2006). </w:t>
      </w:r>
      <w:r w:rsidRPr="00A71EBA">
        <w:rPr>
          <w:rStyle w:val="StyleBoldUnderline"/>
        </w:rPr>
        <w:t>Political surveillance of individuals is normally done surreptitiously</w:t>
      </w:r>
      <w:r w:rsidRPr="00A71EBA">
        <w:rPr>
          <w:sz w:val="16"/>
        </w:rPr>
        <w:t xml:space="preserve">. Bugs are installed in residences; telephones are tapped; remote cameras record movement; police in plain clothes observe at a discrete distance. </w:t>
      </w:r>
      <w:r w:rsidRPr="00A71EBA">
        <w:rPr>
          <w:rStyle w:val="StyleBoldUnderline"/>
        </w:rPr>
        <w:t>There is an obvious reason for this: targets, if they know about surveillance, are better able to avoid or resist it.</w:t>
      </w:r>
      <w:r w:rsidRPr="00A71EBA">
        <w:rPr>
          <w:sz w:val="16"/>
        </w:rPr>
        <w:t xml:space="preserve"> But secrecy is maintained beyond operational necessities: </w:t>
      </w:r>
      <w:r w:rsidRPr="00A71EBA">
        <w:rPr>
          <w:rStyle w:val="StyleBoldUnderline"/>
        </w:rPr>
        <w:t>in most cases, the existence of surveillance is kept secret long afterwards, often never to be revealed</w:t>
      </w:r>
      <w:r w:rsidRPr="00A71EBA">
        <w:rPr>
          <w:sz w:val="16"/>
        </w:rPr>
        <w:t xml:space="preserve">. Exposures may require exceptional circumstances (Marx 1984), such as the collapse of East Germany's communist regime or the "liberation" of FBI files at Media, Pennsylvania in 1971 by the Citizens' Commission to Investigate the FBI (Cowan et al. 1974). </w:t>
      </w:r>
      <w:r w:rsidRPr="00A71EBA">
        <w:rPr>
          <w:rStyle w:val="StyleBoldUnderline"/>
        </w:rPr>
        <w:t>When surveillance is exposed, for example FBI surveillance of individuals such as Martin Luther King, Jr. and John Lennon, it can cause outrage</w:t>
      </w:r>
      <w:r w:rsidRPr="00A71EBA">
        <w:rPr>
          <w:sz w:val="16"/>
        </w:rPr>
        <w:t xml:space="preserve">. </w:t>
      </w:r>
      <w:r w:rsidRPr="00A71EBA">
        <w:rPr>
          <w:rStyle w:val="StyleBoldUnderline"/>
        </w:rPr>
        <w:t>The revelation that the National Security Agency had been spying on US citizens since 2002 caused a massive adverse reaction. Employers sometimes do not want to tell workers they are being monitored, when there is a possibility this may stimulate individual or collective resistance</w:t>
      </w:r>
      <w:r w:rsidRPr="00A71EBA">
        <w:rPr>
          <w:sz w:val="16"/>
        </w:rPr>
        <w:t xml:space="preserve">. (On other occasions employers are open about monitoring, when this serves to induce compliance.) Under the US Patriot Act, the FBI can obtain secret warrants to obtain records from libraries, Internet service providers and other </w:t>
      </w:r>
      <w:proofErr w:type="spellStart"/>
      <w:r w:rsidRPr="00A71EBA">
        <w:rPr>
          <w:sz w:val="16"/>
        </w:rPr>
        <w:t>organisations</w:t>
      </w:r>
      <w:proofErr w:type="spellEnd"/>
      <w:r w:rsidRPr="00A71EBA">
        <w:rPr>
          <w:sz w:val="16"/>
        </w:rPr>
        <w:t xml:space="preserve">. The </w:t>
      </w:r>
      <w:proofErr w:type="spellStart"/>
      <w:r w:rsidRPr="00A71EBA">
        <w:rPr>
          <w:sz w:val="16"/>
        </w:rPr>
        <w:t>organisations</w:t>
      </w:r>
      <w:proofErr w:type="spellEnd"/>
      <w:r w:rsidRPr="00A71EBA">
        <w:rPr>
          <w:sz w:val="16"/>
        </w:rPr>
        <w:t xml:space="preserve"> subject to this intrusion cannot reveal it, under severe penalties. This draconian enforcement of secrecy serves to reduce personal and popular concern about surveillance, for example when the Patriot Act is used against non-terrorist groups such as antiwar protesters. In some cases, surveillance becomes </w:t>
      </w:r>
      <w:proofErr w:type="spellStart"/>
      <w:r w:rsidRPr="00A71EBA">
        <w:rPr>
          <w:sz w:val="16"/>
        </w:rPr>
        <w:t>routinised</w:t>
      </w:r>
      <w:proofErr w:type="spellEnd"/>
      <w:r w:rsidRPr="00A71EBA">
        <w:rPr>
          <w:sz w:val="16"/>
        </w:rPr>
        <w:t>, so cover-up is less important. In many areas, camera monitoring is carried out openly: it is possible to observe oneself, on a screen, walking into a shop</w:t>
      </w:r>
      <w:r w:rsidRPr="00A71EBA">
        <w:rPr>
          <w:rStyle w:val="StyleBoldUnderline"/>
        </w:rPr>
        <w:t xml:space="preserve">. On the other hand, some forms of surveillance are hidden so effectively that they are completely outside of most people's awareness, for example collection of web data, meshing of database files, police checks on car </w:t>
      </w:r>
      <w:proofErr w:type="spellStart"/>
      <w:r w:rsidRPr="00A71EBA">
        <w:rPr>
          <w:rStyle w:val="StyleBoldUnderline"/>
        </w:rPr>
        <w:t>licence</w:t>
      </w:r>
      <w:proofErr w:type="spellEnd"/>
      <w:r w:rsidRPr="00A71EBA">
        <w:rPr>
          <w:rStyle w:val="StyleBoldUnderline"/>
        </w:rPr>
        <w:t xml:space="preserve"> numbers and recording of bank transactions. </w:t>
      </w:r>
      <w:r w:rsidRPr="00A71EBA">
        <w:rPr>
          <w:sz w:val="16"/>
        </w:rPr>
        <w:t xml:space="preserve">The importance of low visibility in enabling surveillance to continue and expand is apparent through a thought experiment: imagine that you received, at the end of every month, a list of instances in which data had been collected about you, by whom and for what purpose. Imagine knowing whether you had been placed on a list to be denied a loan or a job. </w:t>
      </w:r>
      <w:r w:rsidRPr="00A71EBA">
        <w:rPr>
          <w:rStyle w:val="StyleBoldUnderline"/>
        </w:rPr>
        <w:t>Exposing surveillance is crucial to challenging it. Exposure requires collection of information, putting it into a coherent, persuasive form, providing credible backing for the evidence, and communicating to a receptive audience</w:t>
      </w:r>
      <w:r w:rsidRPr="00A71EBA">
        <w:rPr>
          <w:sz w:val="16"/>
        </w:rPr>
        <w:t xml:space="preserve">. Sometimes </w:t>
      </w:r>
      <w:r w:rsidRPr="00A71EBA">
        <w:rPr>
          <w:rStyle w:val="StyleBoldUnderline"/>
        </w:rPr>
        <w:t>a single person can do all of these steps</w:t>
      </w:r>
      <w:r w:rsidRPr="00A71EBA">
        <w:rPr>
          <w:sz w:val="16"/>
        </w:rPr>
        <w:t xml:space="preserve">, collecting information directly and publishing it on the web. Normally, though, a chain of participants is involved, for example an insider who leaks documents, a researcher who prepares an analysis, a journalist who writes a story and an editor or producer who publishes it. Campaigners help in exposure, as with Privacy International's Big Brother Awards for </w:t>
      </w:r>
      <w:proofErr w:type="spellStart"/>
      <w:r w:rsidRPr="00A71EBA">
        <w:rPr>
          <w:sz w:val="16"/>
        </w:rPr>
        <w:t>organisations</w:t>
      </w:r>
      <w:proofErr w:type="spellEnd"/>
      <w:r w:rsidRPr="00A71EBA">
        <w:rPr>
          <w:sz w:val="16"/>
        </w:rPr>
        <w:t xml:space="preserve"> with bad records in threatening privacy.</w:t>
      </w:r>
    </w:p>
    <w:p w14:paraId="4D7DBA47" w14:textId="77777777" w:rsidR="007F2599" w:rsidRPr="00A71EBA" w:rsidRDefault="007F2599" w:rsidP="00F811BE">
      <w:pPr>
        <w:rPr>
          <w:sz w:val="16"/>
        </w:rPr>
      </w:pPr>
    </w:p>
    <w:p w14:paraId="5DE95C5F" w14:textId="77777777" w:rsidR="00F811BE" w:rsidRPr="00A71EBA" w:rsidRDefault="00F811BE" w:rsidP="00624342">
      <w:pPr>
        <w:pStyle w:val="Heading4"/>
      </w:pPr>
      <w:r w:rsidRPr="00A71EBA">
        <w:t>Surveillance relies on multiple methods to repress resistance</w:t>
      </w:r>
    </w:p>
    <w:p w14:paraId="5C898E90" w14:textId="77777777" w:rsidR="00F811BE" w:rsidRPr="00A71EBA" w:rsidRDefault="00F811BE" w:rsidP="00F811BE">
      <w:r w:rsidRPr="00A71EBA">
        <w:rPr>
          <w:rStyle w:val="StyleStyleBold12pt"/>
        </w:rPr>
        <w:t>Martin 7</w:t>
      </w:r>
      <w:r w:rsidRPr="00A71EBA">
        <w:t xml:space="preserve"> (Brian, Professor of Social Sciences at the University of Wollongong, Australia. “Opposing surveillance”, http://www.bmartin.cc/pubs/07Michael.html//Tang)</w:t>
      </w:r>
    </w:p>
    <w:p w14:paraId="242F134A" w14:textId="77777777" w:rsidR="00F811BE" w:rsidRPr="00A71EBA" w:rsidRDefault="00F811BE" w:rsidP="00F811BE">
      <w:pPr>
        <w:rPr>
          <w:sz w:val="16"/>
        </w:rPr>
      </w:pPr>
      <w:r w:rsidRPr="00A71EBA">
        <w:rPr>
          <w:rStyle w:val="StyleBoldUnderline"/>
        </w:rPr>
        <w:t>Over the years, many people have opposed surveillance, seeing it as an invasion of privacy or a tool of social control</w:t>
      </w:r>
      <w:r w:rsidRPr="00A71EBA">
        <w:rPr>
          <w:sz w:val="16"/>
        </w:rPr>
        <w:t xml:space="preserve">. Dedicated </w:t>
      </w:r>
      <w:r w:rsidRPr="00A71EBA">
        <w:rPr>
          <w:rStyle w:val="StyleBoldUnderline"/>
        </w:rPr>
        <w:t>campaigners and concerned citizens</w:t>
      </w:r>
      <w:r w:rsidRPr="00A71EBA">
        <w:rPr>
          <w:sz w:val="16"/>
        </w:rPr>
        <w:t xml:space="preserve"> have opposed bugging of phones, identity cards, security cameras, database linking and many other types of surveillance. </w:t>
      </w:r>
      <w:r w:rsidRPr="00A71EBA">
        <w:rPr>
          <w:rStyle w:val="StyleBoldUnderline"/>
        </w:rPr>
        <w:t xml:space="preserve">They have lobbied and campaigned against abuses and for legal or procedural restrictions. Others have developed ways of getting around surveillance. </w:t>
      </w:r>
      <w:r w:rsidRPr="00A71EBA">
        <w:rPr>
          <w:sz w:val="16"/>
        </w:rPr>
        <w:t xml:space="preserve">In parallel with resistance, there have been many excellent critiques of surveillance, exposing its harmful impacts and its role in authoritarian control (e.g., </w:t>
      </w:r>
      <w:proofErr w:type="spellStart"/>
      <w:r w:rsidRPr="00A71EBA">
        <w:rPr>
          <w:sz w:val="16"/>
        </w:rPr>
        <w:t>Dandeker</w:t>
      </w:r>
      <w:proofErr w:type="spellEnd"/>
      <w:r w:rsidRPr="00A71EBA">
        <w:rPr>
          <w:sz w:val="16"/>
        </w:rPr>
        <w:t xml:space="preserve"> 1990; Gandy 1993; </w:t>
      </w:r>
      <w:proofErr w:type="spellStart"/>
      <w:r w:rsidRPr="00A71EBA">
        <w:rPr>
          <w:sz w:val="16"/>
        </w:rPr>
        <w:t>Garfinkel</w:t>
      </w:r>
      <w:proofErr w:type="spellEnd"/>
      <w:r w:rsidRPr="00A71EBA">
        <w:rPr>
          <w:sz w:val="16"/>
        </w:rPr>
        <w:t xml:space="preserve"> 2000; </w:t>
      </w:r>
      <w:proofErr w:type="spellStart"/>
      <w:r w:rsidRPr="00A71EBA">
        <w:rPr>
          <w:sz w:val="16"/>
        </w:rPr>
        <w:t>Holtzman</w:t>
      </w:r>
      <w:proofErr w:type="spellEnd"/>
      <w:r w:rsidRPr="00A71EBA">
        <w:rPr>
          <w:sz w:val="16"/>
        </w:rPr>
        <w:t xml:space="preserve"> 2006; Lyon 1994, 2003; Marx 1988; Murray 1993; Rosen 2000). However, comparatively little is written about tactics and strategy against surveillance. Indeed, social scientists have little to say about tactics and strategy in any field (Jasper 2006: xii-xiii). My aim here is to present a framework for understanding tactics used in struggles over surveillance. </w:t>
      </w:r>
      <w:r w:rsidRPr="00A71EBA">
        <w:rPr>
          <w:rStyle w:val="StyleBoldUnderline"/>
        </w:rPr>
        <w:t xml:space="preserve">Actions that are seen to be unfair or to violate social norms can generate outrage among observers </w:t>
      </w:r>
      <w:r w:rsidRPr="00A71EBA">
        <w:rPr>
          <w:sz w:val="16"/>
        </w:rPr>
        <w:t xml:space="preserve">(Moore 1978). Nonviolence researcher Gene Sharp (1973: 657-703) found that </w:t>
      </w:r>
      <w:r w:rsidRPr="00A71EBA">
        <w:rPr>
          <w:rStyle w:val="StyleBoldUnderline"/>
        </w:rPr>
        <w:t>violent attacks on peaceful protesters – something that many people see as unjust – could be counterproductive for the attackers, generating greater support for the protesters among the protesters' supporters, third parties and even the attacking group</w:t>
      </w:r>
      <w:r w:rsidRPr="00A71EBA">
        <w:rPr>
          <w:sz w:val="16"/>
        </w:rPr>
        <w:t xml:space="preserve">. </w:t>
      </w:r>
      <w:r w:rsidRPr="00A71EBA">
        <w:rPr>
          <w:rStyle w:val="StyleBoldUnderline"/>
        </w:rPr>
        <w:t>Because of this potential for attacks to be counterproductive, attackers</w:t>
      </w:r>
      <w:r w:rsidRPr="00A71EBA">
        <w:rPr>
          <w:sz w:val="16"/>
        </w:rPr>
        <w:t>, by design or intuition</w:t>
      </w:r>
      <w:r w:rsidRPr="00A71EBA">
        <w:rPr>
          <w:rStyle w:val="StyleBoldUnderline"/>
        </w:rPr>
        <w:t>, may take steps to reduce possible outrage</w:t>
      </w:r>
      <w:r w:rsidRPr="00A71EBA">
        <w:rPr>
          <w:sz w:val="16"/>
        </w:rPr>
        <w:t xml:space="preserve">. By examining a wide range of issues – censorship, unfair dismissal, violent attacks on peaceful protesters, torture and aggressive war – a predictable pattern in tactics can be discerned: </w:t>
      </w:r>
      <w:r w:rsidRPr="00A71EBA">
        <w:rPr>
          <w:rStyle w:val="StyleBoldUnderline"/>
        </w:rPr>
        <w:t xml:space="preserve">perpetrators regularly use five sorts of methods to </w:t>
      </w:r>
      <w:proofErr w:type="spellStart"/>
      <w:r w:rsidRPr="00A71EBA">
        <w:rPr>
          <w:rStyle w:val="StyleBoldUnderline"/>
        </w:rPr>
        <w:t>minimise</w:t>
      </w:r>
      <w:proofErr w:type="spellEnd"/>
      <w:r w:rsidRPr="00A71EBA">
        <w:rPr>
          <w:rStyle w:val="StyleBoldUnderline"/>
        </w:rPr>
        <w:t xml:space="preserve"> adverse reactions to their actions</w:t>
      </w:r>
      <w:r w:rsidRPr="00A71EBA">
        <w:rPr>
          <w:sz w:val="16"/>
        </w:rPr>
        <w:t xml:space="preserve"> (Martin 2007). </w:t>
      </w:r>
      <w:r w:rsidRPr="00A71EBA">
        <w:rPr>
          <w:rStyle w:val="StyleBoldUnderline"/>
        </w:rPr>
        <w:t>1. Cover-up</w:t>
      </w:r>
      <w:r w:rsidRPr="00A71EBA">
        <w:rPr>
          <w:sz w:val="16"/>
        </w:rPr>
        <w:t xml:space="preserve">: the action is hidden or disguised. </w:t>
      </w:r>
      <w:r w:rsidRPr="00A71EBA">
        <w:rPr>
          <w:rStyle w:val="StyleBoldUnderline"/>
        </w:rPr>
        <w:t>2. Devaluation</w:t>
      </w:r>
      <w:r w:rsidRPr="00A71EBA">
        <w:rPr>
          <w:sz w:val="16"/>
        </w:rPr>
        <w:t xml:space="preserve">: the target of the action is denigrated. </w:t>
      </w:r>
      <w:r w:rsidRPr="00A71EBA">
        <w:rPr>
          <w:rStyle w:val="StyleBoldUnderline"/>
        </w:rPr>
        <w:t xml:space="preserve">3. Reinterpretation: plausible explanations are given for the action. </w:t>
      </w:r>
      <w:r w:rsidRPr="00A71EBA">
        <w:rPr>
          <w:sz w:val="16"/>
        </w:rPr>
        <w:t>4</w:t>
      </w:r>
      <w:r w:rsidRPr="00A71EBA">
        <w:rPr>
          <w:rStyle w:val="StyleBoldUnderline"/>
        </w:rPr>
        <w:t>. Official channels</w:t>
      </w:r>
      <w:r w:rsidRPr="00A71EBA">
        <w:rPr>
          <w:sz w:val="16"/>
        </w:rPr>
        <w:t xml:space="preserve">: experts, formal investigations or courts are used to give an appearance of justice. 5. </w:t>
      </w:r>
      <w:r w:rsidRPr="00A71EBA">
        <w:rPr>
          <w:rStyle w:val="StyleBoldUnderline"/>
        </w:rPr>
        <w:t>Intimidation and bribery</w:t>
      </w:r>
      <w:r w:rsidRPr="00A71EBA">
        <w:rPr>
          <w:sz w:val="16"/>
        </w:rPr>
        <w:t xml:space="preserve">: targets and their allies are threatened or attacked, or given incentives to cooperate. This is called the backfire model: </w:t>
      </w:r>
      <w:r w:rsidRPr="00A71EBA">
        <w:rPr>
          <w:rStyle w:val="StyleBoldUnderline"/>
        </w:rPr>
        <w:t>when</w:t>
      </w:r>
      <w:r w:rsidRPr="00A71EBA">
        <w:rPr>
          <w:sz w:val="16"/>
        </w:rPr>
        <w:t xml:space="preserve"> these </w:t>
      </w:r>
      <w:r w:rsidRPr="00A71EBA">
        <w:rPr>
          <w:rStyle w:val="StyleBoldUnderline"/>
        </w:rPr>
        <w:t>methods are insufficient to dampen public outrage, the action can backfire on the perpetrator</w:t>
      </w:r>
      <w:r w:rsidRPr="00A71EBA">
        <w:rPr>
          <w:sz w:val="16"/>
        </w:rPr>
        <w:t xml:space="preserve">. However, </w:t>
      </w:r>
      <w:r w:rsidRPr="00A71EBA">
        <w:rPr>
          <w:rStyle w:val="StyleBoldUnderline"/>
        </w:rPr>
        <w:t xml:space="preserve">backfire is rare: in most cases, the methods work sufficiently well to </w:t>
      </w:r>
      <w:proofErr w:type="spellStart"/>
      <w:r w:rsidRPr="00A71EBA">
        <w:rPr>
          <w:rStyle w:val="StyleBoldUnderline"/>
        </w:rPr>
        <w:t>minimise</w:t>
      </w:r>
      <w:proofErr w:type="spellEnd"/>
      <w:r w:rsidRPr="00A71EBA">
        <w:rPr>
          <w:rStyle w:val="StyleBoldUnderline"/>
        </w:rPr>
        <w:t xml:space="preserve"> outrage. Consider an example different from surveillance: police use force in arresting someone. This has the</w:t>
      </w:r>
      <w:r w:rsidRPr="00A71EBA">
        <w:rPr>
          <w:sz w:val="16"/>
        </w:rPr>
        <w:t xml:space="preserve"> </w:t>
      </w:r>
      <w:r w:rsidRPr="00A71EBA">
        <w:rPr>
          <w:rStyle w:val="StyleBoldUnderline"/>
        </w:rPr>
        <w:t>potential to cause public outrage if</w:t>
      </w:r>
      <w:r w:rsidRPr="00A71EBA">
        <w:rPr>
          <w:sz w:val="16"/>
        </w:rPr>
        <w:t xml:space="preserve"> the </w:t>
      </w:r>
      <w:r w:rsidRPr="00A71EBA">
        <w:rPr>
          <w:rStyle w:val="StyleBoldUnderline"/>
        </w:rPr>
        <w:t>force used is seen as unnecessary, excessive or vindictive.</w:t>
      </w:r>
      <w:r w:rsidRPr="00A71EBA">
        <w:rPr>
          <w:sz w:val="16"/>
        </w:rPr>
        <w:t xml:space="preserve"> </w:t>
      </w:r>
      <w:r w:rsidRPr="00A71EBA">
        <w:rPr>
          <w:rStyle w:val="StyleBoldUnderline"/>
        </w:rPr>
        <w:t>Police in these circumstances regularly use one or more of the five methods</w:t>
      </w:r>
      <w:r w:rsidRPr="00A71EBA">
        <w:rPr>
          <w:sz w:val="16"/>
        </w:rPr>
        <w:t xml:space="preserve">. If possible, they undertake the arrest out of the public eye. They refer to the person arrested as a criminal or by derogatory terms. If challenged, they claim arrestees were resisting and that using force was necessary and carried out according to protocol. They refer those with grievances to official complaints procedures, which almost always rule in </w:t>
      </w:r>
      <w:proofErr w:type="spellStart"/>
      <w:r w:rsidRPr="00A71EBA">
        <w:rPr>
          <w:sz w:val="16"/>
        </w:rPr>
        <w:t>favour</w:t>
      </w:r>
      <w:proofErr w:type="spellEnd"/>
      <w:r w:rsidRPr="00A71EBA">
        <w:rPr>
          <w:sz w:val="16"/>
        </w:rPr>
        <w:t xml:space="preserve"> of the police. And they may threaten the arrestee with criminal charges should they make a complaint (</w:t>
      </w:r>
      <w:proofErr w:type="spellStart"/>
      <w:r w:rsidRPr="00A71EBA">
        <w:rPr>
          <w:sz w:val="16"/>
        </w:rPr>
        <w:t>Ogletree</w:t>
      </w:r>
      <w:proofErr w:type="spellEnd"/>
      <w:r w:rsidRPr="00A71EBA">
        <w:rPr>
          <w:sz w:val="16"/>
        </w:rPr>
        <w:t xml:space="preserve"> et al. 1995). </w:t>
      </w:r>
      <w:r w:rsidRPr="00A71EBA">
        <w:rPr>
          <w:rStyle w:val="StyleBoldUnderline"/>
        </w:rPr>
        <w:t xml:space="preserve">On 3 March 1991, Los Angeles police arrested a man named Rodney King, in the course of which King was hit by two 50,000-volt </w:t>
      </w:r>
      <w:proofErr w:type="spellStart"/>
      <w:r w:rsidRPr="00A71EBA">
        <w:rPr>
          <w:rStyle w:val="StyleBoldUnderline"/>
        </w:rPr>
        <w:t>tasers</w:t>
      </w:r>
      <w:proofErr w:type="spellEnd"/>
      <w:r w:rsidRPr="00A71EBA">
        <w:rPr>
          <w:rStyle w:val="StyleBoldUnderline"/>
        </w:rPr>
        <w:t xml:space="preserve"> and beaten with metal batons more than 50 times</w:t>
      </w:r>
      <w:r w:rsidRPr="00A71EBA">
        <w:rPr>
          <w:sz w:val="16"/>
        </w:rPr>
        <w:t xml:space="preserve">. </w:t>
      </w:r>
      <w:r w:rsidRPr="00A71EBA">
        <w:rPr>
          <w:rStyle w:val="StyleBoldUnderline"/>
        </w:rPr>
        <w:t xml:space="preserve">This arrest would have gone unnoticed except that George Holliday, who lived nearby, recorded the beating on his new </w:t>
      </w:r>
      <w:proofErr w:type="spellStart"/>
      <w:r w:rsidRPr="00A71EBA">
        <w:rPr>
          <w:rStyle w:val="StyleBoldUnderline"/>
        </w:rPr>
        <w:t>videocamera</w:t>
      </w:r>
      <w:proofErr w:type="spellEnd"/>
      <w:r w:rsidRPr="00A71EBA">
        <w:rPr>
          <w:rStyle w:val="StyleBoldUnderline"/>
        </w:rPr>
        <w:t>.</w:t>
      </w:r>
      <w:r w:rsidRPr="00A71EBA">
        <w:rPr>
          <w:sz w:val="16"/>
        </w:rPr>
        <w:t xml:space="preserve"> When footage was shown on television, </w:t>
      </w:r>
      <w:r w:rsidRPr="00A71EBA">
        <w:rPr>
          <w:rStyle w:val="StyleBoldUnderline"/>
        </w:rPr>
        <w:t>it caused a massive public and political reaction against the Los Angeles police.</w:t>
      </w:r>
      <w:r w:rsidRPr="00A71EBA">
        <w:rPr>
          <w:sz w:val="16"/>
        </w:rPr>
        <w:t xml:space="preserve"> </w:t>
      </w:r>
      <w:r w:rsidRPr="00A71EBA">
        <w:rPr>
          <w:rStyle w:val="StyleBoldUnderline"/>
        </w:rPr>
        <w:t>Holliday's videotape cut through the normal cover-up and allowed viewers to judge the events for themselves, overriding the police's interpretation of the events and the media's normal police-sympathetic framing</w:t>
      </w:r>
      <w:r w:rsidRPr="00A71EBA">
        <w:rPr>
          <w:sz w:val="16"/>
        </w:rPr>
        <w:t xml:space="preserve"> (Lawrence 2000). Nevertheless, in the ensuing saga the police and their supporters used every one of the five methods of inhibiting outrage – though, unusually, in this case their efforts were unsuccessful in preventing a huge backlash against the police (Martin 2005). Tactics for and against surveillance can be </w:t>
      </w:r>
      <w:proofErr w:type="spellStart"/>
      <w:r w:rsidRPr="00A71EBA">
        <w:rPr>
          <w:sz w:val="16"/>
        </w:rPr>
        <w:t>analysed</w:t>
      </w:r>
      <w:proofErr w:type="spellEnd"/>
      <w:r w:rsidRPr="00A71EBA">
        <w:rPr>
          <w:sz w:val="16"/>
        </w:rPr>
        <w:t xml:space="preserve"> using the same framework. </w:t>
      </w:r>
      <w:r w:rsidRPr="00A71EBA">
        <w:rPr>
          <w:rStyle w:val="StyleBoldUnderline"/>
        </w:rPr>
        <w:t>The foundation for public outrage is a sense of unfairness.</w:t>
      </w:r>
      <w:r w:rsidRPr="00A71EBA">
        <w:rPr>
          <w:sz w:val="16"/>
        </w:rPr>
        <w:t xml:space="preserve"> </w:t>
      </w:r>
      <w:r w:rsidRPr="00A71EBA">
        <w:rPr>
          <w:rStyle w:val="StyleBoldUnderline"/>
        </w:rPr>
        <w:t>This is certainly present at least some of the time: people may see surveillance as an invasion of privacy</w:t>
      </w:r>
      <w:r w:rsidRPr="00A71EBA">
        <w:rPr>
          <w:sz w:val="16"/>
        </w:rPr>
        <w:t xml:space="preserve"> (as with hidden video cameras), </w:t>
      </w:r>
      <w:r w:rsidRPr="00A71EBA">
        <w:rPr>
          <w:rStyle w:val="StyleBoldUnderline"/>
        </w:rPr>
        <w:t>as a tool of repression</w:t>
      </w:r>
      <w:r w:rsidRPr="00A71EBA">
        <w:rPr>
          <w:sz w:val="16"/>
        </w:rPr>
        <w:t xml:space="preserve"> (as in monitoring dissenters) </w:t>
      </w:r>
      <w:r w:rsidRPr="00A71EBA">
        <w:rPr>
          <w:rStyle w:val="StyleBoldUnderline"/>
        </w:rPr>
        <w:t>or a tool of exploitation</w:t>
      </w:r>
      <w:r w:rsidRPr="00A71EBA">
        <w:rPr>
          <w:sz w:val="16"/>
        </w:rPr>
        <w:t xml:space="preserve"> (as in monitoring of workers). The very word "surveillance" is a tool in opposing it, because the word has such negative connotations. </w:t>
      </w:r>
      <w:r w:rsidRPr="00A71EBA">
        <w:rPr>
          <w:rStyle w:val="StyleBoldUnderline"/>
        </w:rPr>
        <w:t xml:space="preserve">A sense of unfairness is not inherent in the act of observing someone or collecting and </w:t>
      </w:r>
      <w:proofErr w:type="spellStart"/>
      <w:r w:rsidRPr="00A71EBA">
        <w:rPr>
          <w:rStyle w:val="StyleBoldUnderline"/>
        </w:rPr>
        <w:t>analysing</w:t>
      </w:r>
      <w:proofErr w:type="spellEnd"/>
      <w:r w:rsidRPr="00A71EBA">
        <w:rPr>
          <w:rStyle w:val="StyleBoldUnderline"/>
        </w:rPr>
        <w:t xml:space="preserve"> data</w:t>
      </w:r>
      <w:r w:rsidRPr="00A71EBA">
        <w:rPr>
          <w:sz w:val="16"/>
        </w:rPr>
        <w:t xml:space="preserve"> about them. </w:t>
      </w:r>
      <w:r w:rsidRPr="00A71EBA">
        <w:rPr>
          <w:rStyle w:val="StyleBoldUnderline"/>
        </w:rPr>
        <w:t>People's sense of unfairness is the subject of a continual struggle, with privacy campaigners trying to increase concern and purveyors of surveillance techniques trying to reduce it.</w:t>
      </w:r>
      <w:r w:rsidRPr="00A71EBA">
        <w:rPr>
          <w:sz w:val="16"/>
        </w:rPr>
        <w:t xml:space="preserve"> Methods to inhibit or amplify outrage are used within the prevailing set of attitudes and in turn affect those attitudes. </w:t>
      </w:r>
      <w:r w:rsidRPr="00A71EBA">
        <w:rPr>
          <w:rStyle w:val="StyleBoldUnderline"/>
        </w:rPr>
        <w:t>Given that some people see surveillance as inappropriate, unfair, dangerous or damaging, there is a potential for resistance and hence it is predictable that one or more of the five methods of inhibiting outrage will be deployed.</w:t>
      </w:r>
      <w:r w:rsidRPr="00A71EBA">
        <w:rPr>
          <w:sz w:val="16"/>
        </w:rPr>
        <w:t xml:space="preserve"> In the remainder of this paper, I look at each of the five methods of inhibiting outrage and ways to challenge these methods. The five-method classification used here is a convenient framework for examining tactics for and against surveillance. </w:t>
      </w:r>
      <w:r w:rsidRPr="00A71EBA">
        <w:rPr>
          <w:rStyle w:val="StyleBoldUnderline"/>
        </w:rPr>
        <w:t>To use this framework does not require actors to be consciously engaging in a struggle, as many are simply reacting to the circumstances in which they find themselves</w:t>
      </w:r>
      <w:r w:rsidRPr="00A71EBA">
        <w:rPr>
          <w:sz w:val="16"/>
        </w:rPr>
        <w:t>. For those who are concerned about surveillance, though, it is useful to think in terms of tactics and strategies.</w:t>
      </w:r>
    </w:p>
    <w:p w14:paraId="3D03C3B7" w14:textId="77777777" w:rsidR="00F811BE" w:rsidRPr="00A71EBA" w:rsidRDefault="00F811BE" w:rsidP="00F811BE">
      <w:pPr>
        <w:pStyle w:val="Heading3"/>
      </w:pPr>
      <w:proofErr w:type="gramStart"/>
      <w:r>
        <w:t>at</w:t>
      </w:r>
      <w:proofErr w:type="gramEnd"/>
      <w:r>
        <w:t>: legal solutions solve</w:t>
      </w:r>
    </w:p>
    <w:p w14:paraId="54782868" w14:textId="77777777" w:rsidR="00F811BE" w:rsidRPr="00A71EBA" w:rsidRDefault="00F811BE" w:rsidP="00624342">
      <w:pPr>
        <w:pStyle w:val="Heading4"/>
      </w:pPr>
      <w:r w:rsidRPr="00A71EBA">
        <w:t>Politics and legal solutions can’t change the surveillance state</w:t>
      </w:r>
    </w:p>
    <w:p w14:paraId="20B31153" w14:textId="77777777" w:rsidR="00F811BE" w:rsidRPr="00A71EBA" w:rsidRDefault="00F811BE" w:rsidP="00F811BE">
      <w:r w:rsidRPr="00A71EBA">
        <w:rPr>
          <w:rStyle w:val="StyleStyleBold12pt"/>
        </w:rPr>
        <w:t>North, PhD, ’13</w:t>
      </w:r>
      <w:r w:rsidRPr="00A71EBA">
        <w:t xml:space="preserve"> (Gary North, PhD UC Riverside “Surveillance state will collapse; data overload increasingly blinds it” July 29, 2013 http://nooganomics.com/2013/07/surveillance-state-will-collapse-data-overload-increasingly-blinds-it/) //GY</w:t>
      </w:r>
    </w:p>
    <w:p w14:paraId="6AA3A862" w14:textId="3E223C36" w:rsidR="00441BBF" w:rsidRDefault="00F811BE" w:rsidP="00441BBF">
      <w:pPr>
        <w:rPr>
          <w:rStyle w:val="StyleBoldUnderline"/>
        </w:rPr>
      </w:pPr>
      <w:r w:rsidRPr="00A71EBA">
        <w:t xml:space="preserve">On the next day, July 24, </w:t>
      </w:r>
      <w:r w:rsidRPr="00A71EBA">
        <w:rPr>
          <w:rStyle w:val="StyleBoldUnderline"/>
        </w:rPr>
        <w:t>the House of Representatives voted down an amendment to cut the NSA’s budget — the official one, not the real one, which is secret</w:t>
      </w:r>
      <w:r w:rsidRPr="00A71EBA">
        <w:t xml:space="preserve">. It was Nancy Pelosi who made the difference. She carried the NSA’s water. </w:t>
      </w:r>
      <w:r w:rsidRPr="00A71EBA">
        <w:rPr>
          <w:rStyle w:val="StyleBoldUnderline"/>
        </w:rPr>
        <w:t>The failure of Congress to make a token cut in the National Security Agency’s official budget on July 24 was a green light for the NSA to spy on all Americans, forever.¶ Congress knows that the voters do not care enough</w:t>
      </w:r>
      <w:r w:rsidRPr="00A71EBA">
        <w:t xml:space="preserve"> to mobilize against the Patriot Act, </w:t>
      </w:r>
      <w:r w:rsidRPr="00A71EBA">
        <w:rPr>
          <w:rStyle w:val="StyleBoldUnderline"/>
        </w:rPr>
        <w:t>which is the heart of the surveillance state</w:t>
      </w:r>
      <w:r w:rsidRPr="00A71EBA">
        <w:t xml:space="preserve">. They also know that most </w:t>
      </w:r>
      <w:r w:rsidRPr="00A71EBA">
        <w:rPr>
          <w:rStyle w:val="StyleBoldUnderline"/>
        </w:rPr>
        <w:t>House members are immune from the voters</w:t>
      </w:r>
      <w:r w:rsidRPr="00A71EBA">
        <w:t xml:space="preserve">. Gerrymandering works. They also know that they, personally, are not immune from the NSA’s monitoring of their telephone calls, emails, and other communications. They can count the votes. </w:t>
      </w:r>
      <w:r w:rsidRPr="00A71EBA">
        <w:rPr>
          <w:rStyle w:val="StyleBoldUnderline"/>
        </w:rPr>
        <w:t xml:space="preserve">They know who is on top. The surveillance state is on top.¶ </w:t>
      </w:r>
      <w:proofErr w:type="gramStart"/>
      <w:r w:rsidRPr="00A71EBA">
        <w:rPr>
          <w:rStyle w:val="Emphasis"/>
        </w:rPr>
        <w:t>The</w:t>
      </w:r>
      <w:proofErr w:type="gramEnd"/>
      <w:r w:rsidRPr="00A71EBA">
        <w:rPr>
          <w:rStyle w:val="Emphasis"/>
        </w:rPr>
        <w:t xml:space="preserve"> surveillance state is now unstoppable politically.</w:t>
      </w:r>
      <w:r w:rsidRPr="00A71EBA">
        <w:rPr>
          <w:rStyle w:val="StyleBoldUnderline"/>
        </w:rPr>
        <w:t xml:space="preserve"> Legally, there is no possibility that it will be rolled back. It is now the non-law of the land. Wyden thinks the voters may roll it back. They won’t. It is unstoppable politically.</w:t>
      </w:r>
    </w:p>
    <w:sectPr w:rsidR="00441BB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B25C5C" w14:textId="77777777" w:rsidR="00ED1000" w:rsidRDefault="00ED1000" w:rsidP="00E46E7E">
      <w:r>
        <w:separator/>
      </w:r>
    </w:p>
  </w:endnote>
  <w:endnote w:type="continuationSeparator" w:id="0">
    <w:p w14:paraId="1A340045" w14:textId="77777777" w:rsidR="00ED1000" w:rsidRDefault="00ED100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658644" w14:textId="77777777" w:rsidR="00ED1000" w:rsidRDefault="00ED1000" w:rsidP="00E46E7E">
      <w:r>
        <w:separator/>
      </w:r>
    </w:p>
  </w:footnote>
  <w:footnote w:type="continuationSeparator" w:id="0">
    <w:p w14:paraId="385106DA" w14:textId="77777777" w:rsidR="00ED1000" w:rsidRDefault="00ED1000"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5286648"/>
  </w:docVars>
  <w:rsids>
    <w:rsidRoot w:val="00CC6006"/>
    <w:rsid w:val="000040C9"/>
    <w:rsid w:val="00005838"/>
    <w:rsid w:val="000140EC"/>
    <w:rsid w:val="00016A35"/>
    <w:rsid w:val="000B10F6"/>
    <w:rsid w:val="000C03C3"/>
    <w:rsid w:val="000C16B3"/>
    <w:rsid w:val="000C360B"/>
    <w:rsid w:val="000F5E30"/>
    <w:rsid w:val="0010358D"/>
    <w:rsid w:val="001408C0"/>
    <w:rsid w:val="00143FD7"/>
    <w:rsid w:val="001463FB"/>
    <w:rsid w:val="00186DB7"/>
    <w:rsid w:val="001D7626"/>
    <w:rsid w:val="00202D3A"/>
    <w:rsid w:val="00211082"/>
    <w:rsid w:val="00257D69"/>
    <w:rsid w:val="002613DA"/>
    <w:rsid w:val="002B6353"/>
    <w:rsid w:val="002B68C8"/>
    <w:rsid w:val="002F35F4"/>
    <w:rsid w:val="002F3E28"/>
    <w:rsid w:val="002F40E6"/>
    <w:rsid w:val="00303E5B"/>
    <w:rsid w:val="00313226"/>
    <w:rsid w:val="0031425E"/>
    <w:rsid w:val="00325059"/>
    <w:rsid w:val="00357719"/>
    <w:rsid w:val="00374144"/>
    <w:rsid w:val="003B116E"/>
    <w:rsid w:val="003B3EC7"/>
    <w:rsid w:val="003F42AF"/>
    <w:rsid w:val="00412F6D"/>
    <w:rsid w:val="0042635A"/>
    <w:rsid w:val="00441BBF"/>
    <w:rsid w:val="00466B6F"/>
    <w:rsid w:val="004B3188"/>
    <w:rsid w:val="004B3DB3"/>
    <w:rsid w:val="004C63B5"/>
    <w:rsid w:val="004D461E"/>
    <w:rsid w:val="00517479"/>
    <w:rsid w:val="0055021F"/>
    <w:rsid w:val="00563E6A"/>
    <w:rsid w:val="0059423A"/>
    <w:rsid w:val="005A0BE5"/>
    <w:rsid w:val="005B58A1"/>
    <w:rsid w:val="005C0E1F"/>
    <w:rsid w:val="005E0D2B"/>
    <w:rsid w:val="005E2C99"/>
    <w:rsid w:val="00624342"/>
    <w:rsid w:val="00672258"/>
    <w:rsid w:val="0067575B"/>
    <w:rsid w:val="00692C26"/>
    <w:rsid w:val="006C2826"/>
    <w:rsid w:val="006F2D3D"/>
    <w:rsid w:val="00700835"/>
    <w:rsid w:val="00726F87"/>
    <w:rsid w:val="007333B9"/>
    <w:rsid w:val="00791B7D"/>
    <w:rsid w:val="007A3515"/>
    <w:rsid w:val="007D0D05"/>
    <w:rsid w:val="007D7924"/>
    <w:rsid w:val="007E470C"/>
    <w:rsid w:val="007E5F71"/>
    <w:rsid w:val="007E6290"/>
    <w:rsid w:val="007F2599"/>
    <w:rsid w:val="00820E4D"/>
    <w:rsid w:val="00821415"/>
    <w:rsid w:val="0083768F"/>
    <w:rsid w:val="0091595A"/>
    <w:rsid w:val="009165EA"/>
    <w:rsid w:val="009829F2"/>
    <w:rsid w:val="00993F61"/>
    <w:rsid w:val="009B0746"/>
    <w:rsid w:val="009C198B"/>
    <w:rsid w:val="009D207E"/>
    <w:rsid w:val="009E5822"/>
    <w:rsid w:val="009E5D1E"/>
    <w:rsid w:val="009E691A"/>
    <w:rsid w:val="009F6386"/>
    <w:rsid w:val="00A074CB"/>
    <w:rsid w:val="00A369C4"/>
    <w:rsid w:val="00A47986"/>
    <w:rsid w:val="00A84094"/>
    <w:rsid w:val="00A91A24"/>
    <w:rsid w:val="00AC0E99"/>
    <w:rsid w:val="00AF1E67"/>
    <w:rsid w:val="00AF5046"/>
    <w:rsid w:val="00AF70D4"/>
    <w:rsid w:val="00B169A1"/>
    <w:rsid w:val="00B33E0C"/>
    <w:rsid w:val="00B45FE9"/>
    <w:rsid w:val="00B55D49"/>
    <w:rsid w:val="00B65E97"/>
    <w:rsid w:val="00B84180"/>
    <w:rsid w:val="00BE63EA"/>
    <w:rsid w:val="00BE6C72"/>
    <w:rsid w:val="00C42A3C"/>
    <w:rsid w:val="00CA48C2"/>
    <w:rsid w:val="00CC6006"/>
    <w:rsid w:val="00CD2C6D"/>
    <w:rsid w:val="00CF1A0F"/>
    <w:rsid w:val="00D36252"/>
    <w:rsid w:val="00D4330B"/>
    <w:rsid w:val="00D460F1"/>
    <w:rsid w:val="00D51B44"/>
    <w:rsid w:val="00D51CF8"/>
    <w:rsid w:val="00D6085D"/>
    <w:rsid w:val="00D62D7E"/>
    <w:rsid w:val="00D638CF"/>
    <w:rsid w:val="00D66D57"/>
    <w:rsid w:val="00D6738F"/>
    <w:rsid w:val="00D742B6"/>
    <w:rsid w:val="00D81480"/>
    <w:rsid w:val="00D942C3"/>
    <w:rsid w:val="00DA2E40"/>
    <w:rsid w:val="00DA5BF8"/>
    <w:rsid w:val="00DC71AA"/>
    <w:rsid w:val="00DD2FAB"/>
    <w:rsid w:val="00DE627C"/>
    <w:rsid w:val="00DF1850"/>
    <w:rsid w:val="00E46E7E"/>
    <w:rsid w:val="00E47D07"/>
    <w:rsid w:val="00E6007C"/>
    <w:rsid w:val="00E95631"/>
    <w:rsid w:val="00ED1000"/>
    <w:rsid w:val="00F1173B"/>
    <w:rsid w:val="00F35412"/>
    <w:rsid w:val="00F45F2E"/>
    <w:rsid w:val="00F811B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7DA7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62D7E"/>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qFormat/>
    <w:rsid w:val="00D62D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2D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2D7E"/>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uiPriority w:val="3"/>
    <w:unhideWhenUsed/>
    <w:qFormat/>
    <w:rsid w:val="00D62D7E"/>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62D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D7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
    <w:basedOn w:val="DefaultParagraphFont"/>
    <w:link w:val="textbold"/>
    <w:uiPriority w:val="7"/>
    <w:qFormat/>
    <w:rsid w:val="00D62D7E"/>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D62D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62D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62D7E"/>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D62D7E"/>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D62D7E"/>
    <w:rPr>
      <w:b/>
      <w:bCs/>
      <w:sz w:val="24"/>
      <w:u w:val="single"/>
    </w:rPr>
  </w:style>
  <w:style w:type="character" w:customStyle="1" w:styleId="StyleBoldUnderline">
    <w:name w:val="Style Bold Underline"/>
    <w:aliases w:val="Underline,Style Underline,Intense Emphasis1,apple-style-span + 6 pt,Kern at 16 pt,Intense Emphasis11,Intense Emphasis2,c,Intense Emphasis111,ci,Intense Emphasis1111,Intense Emphasi,Char Char Char1,Bold,Style,HHeading 3 + 12 pt,cite"/>
    <w:basedOn w:val="DefaultParagraphFont"/>
    <w:uiPriority w:val="6"/>
    <w:qFormat/>
    <w:rsid w:val="00D62D7E"/>
    <w:rPr>
      <w:b w:val="0"/>
      <w:sz w:val="24"/>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62D7E"/>
    <w:rPr>
      <w:color w:val="auto"/>
      <w:u w:val="none"/>
    </w:rPr>
  </w:style>
  <w:style w:type="paragraph" w:customStyle="1" w:styleId="Analytic">
    <w:name w:val="Analytic"/>
    <w:basedOn w:val="Normal"/>
    <w:link w:val="AnalyticChar"/>
    <w:uiPriority w:val="4"/>
    <w:qFormat/>
    <w:rsid w:val="003B116E"/>
    <w:rPr>
      <w:b/>
      <w:sz w:val="24"/>
    </w:rPr>
  </w:style>
  <w:style w:type="character" w:styleId="FollowedHyperlink">
    <w:name w:val="FollowedHyperlink"/>
    <w:basedOn w:val="DefaultParagraphFont"/>
    <w:uiPriority w:val="99"/>
    <w:semiHidden/>
    <w:unhideWhenUsed/>
    <w:rsid w:val="00D62D7E"/>
    <w:rPr>
      <w:color w:val="auto"/>
      <w:u w:val="none"/>
    </w:rPr>
  </w:style>
  <w:style w:type="paragraph" w:customStyle="1" w:styleId="textbold">
    <w:name w:val="text bold"/>
    <w:basedOn w:val="Normal"/>
    <w:link w:val="Emphasis"/>
    <w:uiPriority w:val="7"/>
    <w:qFormat/>
    <w:rsid w:val="00D742B6"/>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 w:val="24"/>
      <w:szCs w:val="24"/>
      <w:u w:val="single"/>
      <w:bdr w:val="single" w:sz="8" w:space="0" w:color="auto"/>
    </w:rPr>
  </w:style>
  <w:style w:type="paragraph" w:customStyle="1" w:styleId="Style1">
    <w:name w:val="Style1"/>
    <w:uiPriority w:val="4"/>
    <w:qFormat/>
    <w:rsid w:val="007E6290"/>
    <w:pPr>
      <w:spacing w:after="160" w:line="259" w:lineRule="auto"/>
    </w:pPr>
    <w:rPr>
      <w:rFonts w:ascii="Calibri" w:eastAsiaTheme="minorHAnsi" w:hAnsi="Calibri"/>
      <w:b/>
      <w:sz w:val="26"/>
      <w:szCs w:val="22"/>
    </w:rPr>
  </w:style>
  <w:style w:type="paragraph" w:customStyle="1" w:styleId="analytics">
    <w:name w:val="analytics"/>
    <w:basedOn w:val="Heading4"/>
    <w:uiPriority w:val="4"/>
    <w:qFormat/>
    <w:rsid w:val="00D51CF8"/>
  </w:style>
  <w:style w:type="character" w:customStyle="1" w:styleId="AnalyticChar">
    <w:name w:val="Analytic Char"/>
    <w:basedOn w:val="DefaultParagraphFont"/>
    <w:link w:val="Analytic"/>
    <w:uiPriority w:val="4"/>
    <w:rsid w:val="003B116E"/>
    <w:rPr>
      <w:rFonts w:ascii="Arial" w:eastAsiaTheme="minorHAnsi" w:hAnsi="Arial" w:cs="Arial"/>
      <w:b/>
      <w:szCs w:val="22"/>
    </w:rPr>
  </w:style>
  <w:style w:type="paragraph" w:customStyle="1" w:styleId="analytix">
    <w:name w:val="analytix"/>
    <w:basedOn w:val="Normal"/>
    <w:link w:val="analytixChar"/>
    <w:uiPriority w:val="4"/>
    <w:qFormat/>
    <w:rsid w:val="003B116E"/>
    <w:rPr>
      <w:b/>
      <w:sz w:val="24"/>
    </w:rPr>
  </w:style>
  <w:style w:type="character" w:customStyle="1" w:styleId="analytixChar">
    <w:name w:val="analytix Char"/>
    <w:basedOn w:val="DefaultParagraphFont"/>
    <w:link w:val="analytix"/>
    <w:uiPriority w:val="4"/>
    <w:rsid w:val="003B116E"/>
    <w:rPr>
      <w:rFonts w:ascii="Arial" w:eastAsiaTheme="minorHAnsi" w:hAnsi="Arial" w:cs="Arial"/>
      <w:b/>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62D7E"/>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qFormat/>
    <w:rsid w:val="00D62D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2D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2D7E"/>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uiPriority w:val="3"/>
    <w:unhideWhenUsed/>
    <w:qFormat/>
    <w:rsid w:val="00D62D7E"/>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62D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D7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
    <w:basedOn w:val="DefaultParagraphFont"/>
    <w:link w:val="textbold"/>
    <w:uiPriority w:val="7"/>
    <w:qFormat/>
    <w:rsid w:val="00D62D7E"/>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D62D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62D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62D7E"/>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D62D7E"/>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D62D7E"/>
    <w:rPr>
      <w:b/>
      <w:bCs/>
      <w:sz w:val="24"/>
      <w:u w:val="single"/>
    </w:rPr>
  </w:style>
  <w:style w:type="character" w:customStyle="1" w:styleId="StyleBoldUnderline">
    <w:name w:val="Style Bold Underline"/>
    <w:aliases w:val="Underline,Style Underline,Intense Emphasis1,apple-style-span + 6 pt,Kern at 16 pt,Intense Emphasis11,Intense Emphasis2,c,Intense Emphasis111,ci,Intense Emphasis1111,Intense Emphasi,Char Char Char1,Bold,Style,HHeading 3 + 12 pt,cite"/>
    <w:basedOn w:val="DefaultParagraphFont"/>
    <w:uiPriority w:val="6"/>
    <w:qFormat/>
    <w:rsid w:val="00D62D7E"/>
    <w:rPr>
      <w:b w:val="0"/>
      <w:sz w:val="24"/>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62D7E"/>
    <w:rPr>
      <w:color w:val="auto"/>
      <w:u w:val="none"/>
    </w:rPr>
  </w:style>
  <w:style w:type="paragraph" w:customStyle="1" w:styleId="Analytic">
    <w:name w:val="Analytic"/>
    <w:basedOn w:val="Normal"/>
    <w:link w:val="AnalyticChar"/>
    <w:uiPriority w:val="4"/>
    <w:qFormat/>
    <w:rsid w:val="003B116E"/>
    <w:rPr>
      <w:b/>
      <w:sz w:val="24"/>
    </w:rPr>
  </w:style>
  <w:style w:type="character" w:styleId="FollowedHyperlink">
    <w:name w:val="FollowedHyperlink"/>
    <w:basedOn w:val="DefaultParagraphFont"/>
    <w:uiPriority w:val="99"/>
    <w:semiHidden/>
    <w:unhideWhenUsed/>
    <w:rsid w:val="00D62D7E"/>
    <w:rPr>
      <w:color w:val="auto"/>
      <w:u w:val="none"/>
    </w:rPr>
  </w:style>
  <w:style w:type="paragraph" w:customStyle="1" w:styleId="textbold">
    <w:name w:val="text bold"/>
    <w:basedOn w:val="Normal"/>
    <w:link w:val="Emphasis"/>
    <w:uiPriority w:val="7"/>
    <w:qFormat/>
    <w:rsid w:val="00D742B6"/>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 w:val="24"/>
      <w:szCs w:val="24"/>
      <w:u w:val="single"/>
      <w:bdr w:val="single" w:sz="8" w:space="0" w:color="auto"/>
    </w:rPr>
  </w:style>
  <w:style w:type="paragraph" w:customStyle="1" w:styleId="Style1">
    <w:name w:val="Style1"/>
    <w:uiPriority w:val="4"/>
    <w:qFormat/>
    <w:rsid w:val="007E6290"/>
    <w:pPr>
      <w:spacing w:after="160" w:line="259" w:lineRule="auto"/>
    </w:pPr>
    <w:rPr>
      <w:rFonts w:ascii="Calibri" w:eastAsiaTheme="minorHAnsi" w:hAnsi="Calibri"/>
      <w:b/>
      <w:sz w:val="26"/>
      <w:szCs w:val="22"/>
    </w:rPr>
  </w:style>
  <w:style w:type="paragraph" w:customStyle="1" w:styleId="analytics">
    <w:name w:val="analytics"/>
    <w:basedOn w:val="Heading4"/>
    <w:uiPriority w:val="4"/>
    <w:qFormat/>
    <w:rsid w:val="00D51CF8"/>
  </w:style>
  <w:style w:type="character" w:customStyle="1" w:styleId="AnalyticChar">
    <w:name w:val="Analytic Char"/>
    <w:basedOn w:val="DefaultParagraphFont"/>
    <w:link w:val="Analytic"/>
    <w:uiPriority w:val="4"/>
    <w:rsid w:val="003B116E"/>
    <w:rPr>
      <w:rFonts w:ascii="Arial" w:eastAsiaTheme="minorHAnsi" w:hAnsi="Arial" w:cs="Arial"/>
      <w:b/>
      <w:szCs w:val="22"/>
    </w:rPr>
  </w:style>
  <w:style w:type="paragraph" w:customStyle="1" w:styleId="analytix">
    <w:name w:val="analytix"/>
    <w:basedOn w:val="Normal"/>
    <w:link w:val="analytixChar"/>
    <w:uiPriority w:val="4"/>
    <w:qFormat/>
    <w:rsid w:val="003B116E"/>
    <w:rPr>
      <w:b/>
      <w:sz w:val="24"/>
    </w:rPr>
  </w:style>
  <w:style w:type="character" w:customStyle="1" w:styleId="analytixChar">
    <w:name w:val="analytix Char"/>
    <w:basedOn w:val="DefaultParagraphFont"/>
    <w:link w:val="analytix"/>
    <w:uiPriority w:val="4"/>
    <w:rsid w:val="003B116E"/>
    <w:rPr>
      <w:rFonts w:ascii="Arial" w:eastAsiaTheme="minorHAnsi" w:hAnsi="Arial" w:cs="Arial"/>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4349">
      <w:bodyDiv w:val="1"/>
      <w:marLeft w:val="0"/>
      <w:marRight w:val="0"/>
      <w:marTop w:val="0"/>
      <w:marBottom w:val="0"/>
      <w:divBdr>
        <w:top w:val="none" w:sz="0" w:space="0" w:color="auto"/>
        <w:left w:val="none" w:sz="0" w:space="0" w:color="auto"/>
        <w:bottom w:val="none" w:sz="0" w:space="0" w:color="auto"/>
        <w:right w:val="none" w:sz="0" w:space="0" w:color="auto"/>
      </w:divBdr>
    </w:div>
    <w:div w:id="249697279">
      <w:bodyDiv w:val="1"/>
      <w:marLeft w:val="0"/>
      <w:marRight w:val="0"/>
      <w:marTop w:val="0"/>
      <w:marBottom w:val="0"/>
      <w:divBdr>
        <w:top w:val="none" w:sz="0" w:space="0" w:color="auto"/>
        <w:left w:val="none" w:sz="0" w:space="0" w:color="auto"/>
        <w:bottom w:val="none" w:sz="0" w:space="0" w:color="auto"/>
        <w:right w:val="none" w:sz="0" w:space="0" w:color="auto"/>
      </w:divBdr>
    </w:div>
    <w:div w:id="1171603321">
      <w:bodyDiv w:val="1"/>
      <w:marLeft w:val="0"/>
      <w:marRight w:val="0"/>
      <w:marTop w:val="0"/>
      <w:marBottom w:val="0"/>
      <w:divBdr>
        <w:top w:val="none" w:sz="0" w:space="0" w:color="auto"/>
        <w:left w:val="none" w:sz="0" w:space="0" w:color="auto"/>
        <w:bottom w:val="none" w:sz="0" w:space="0" w:color="auto"/>
        <w:right w:val="none" w:sz="0" w:space="0" w:color="auto"/>
      </w:divBdr>
    </w:div>
    <w:div w:id="12963742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edtechmagazine.com/article/2013/08/big-data-can-help-federal-government-move-mountains-heres-how%20//" TargetMode="External"/><Relationship Id="rId21" Type="http://schemas.openxmlformats.org/officeDocument/2006/relationships/hyperlink" Target="https://s3.amazonaws.com/s3.documentcloud.org/documents/2088972/cognitive-overflow.pdf%20//" TargetMode="External"/><Relationship Id="rId42" Type="http://schemas.openxmlformats.org/officeDocument/2006/relationships/hyperlink" Target="http://jimlynch.com/internet/the-decline-and-fall-of-the-yahoo-empire/" TargetMode="External"/><Relationship Id="rId47" Type="http://schemas.openxmlformats.org/officeDocument/2006/relationships/hyperlink" Target="http://www.networkworld.com/article/2167213/software/bitcoin-isn-t-prism-proof.html" TargetMode="External"/><Relationship Id="rId63" Type="http://schemas.openxmlformats.org/officeDocument/2006/relationships/hyperlink" Target="https://firstlook.org/theintercept/document/2015/05/18/sidtoday-2011-review/" TargetMode="External"/><Relationship Id="rId68" Type="http://schemas.openxmlformats.org/officeDocument/2006/relationships/hyperlink" Target="http://blog.minaret.org/?p=197" TargetMode="External"/><Relationship Id="rId2" Type="http://schemas.openxmlformats.org/officeDocument/2006/relationships/styles" Target="styles.xml"/><Relationship Id="rId16" Type="http://schemas.openxmlformats.org/officeDocument/2006/relationships/hyperlink" Target="http://www.wsj.com/articles/SB10001424052702304202204579252022823658850" TargetMode="External"/><Relationship Id="rId29" Type="http://schemas.openxmlformats.org/officeDocument/2006/relationships/hyperlink" Target="http://www.nationaldefensemagazine.org/blog/Lists/Posts/Post.aspx?List=7c996cd7-cbb4-4018-baf8-8825eada7aa2&amp;ID=1757" TargetMode="External"/><Relationship Id="rId11" Type="http://schemas.openxmlformats.org/officeDocument/2006/relationships/hyperlink" Target="https://s3.amazonaws.com/s3.documentcloud.org/documents/2089125/analytic-modernization.pdf%20//" TargetMode="External"/><Relationship Id="rId24" Type="http://schemas.openxmlformats.org/officeDocument/2006/relationships/hyperlink" Target="https://www.newamerica.org/downloads/IS_NSA_surveillance.pdf%20//" TargetMode="External"/><Relationship Id="rId32" Type="http://schemas.openxmlformats.org/officeDocument/2006/relationships/hyperlink" Target="http://blogs.ft.com/the-exchange/2015/02/03/zeynep-tufekci-terror-and-the-limits-of-mass-surveillance/" TargetMode="External"/><Relationship Id="rId37" Type="http://schemas.openxmlformats.org/officeDocument/2006/relationships/hyperlink" Target="http://www.bna.com/pressure-surveillance-overhaul-n17179927445/" TargetMode="External"/><Relationship Id="rId40" Type="http://schemas.openxmlformats.org/officeDocument/2006/relationships/hyperlink" Target="http://searchenginewatch.com/sew/news/2400580/yahoos-search-share-on-the-decline%20//" TargetMode="External"/><Relationship Id="rId45" Type="http://schemas.openxmlformats.org/officeDocument/2006/relationships/hyperlink" Target="http://www.truth-out.org/opinion/item/26529-failure-is-success-how-us-intelligence-works-in-the-21st-century" TargetMode="External"/><Relationship Id="rId53" Type="http://schemas.openxmlformats.org/officeDocument/2006/relationships/hyperlink" Target="https://www.nsa.gov/research/tnw/tnw204/article2.shtml%20//" TargetMode="External"/><Relationship Id="rId58" Type="http://schemas.openxmlformats.org/officeDocument/2006/relationships/hyperlink" Target="http://www.dailymail.co.uk/wires/ap/article-2832607/Drones-patrol-half-Mexico-border.html%20//" TargetMode="External"/><Relationship Id="rId66" Type="http://schemas.openxmlformats.org/officeDocument/2006/relationships/hyperlink" Target="http://www.allanalytics.com/author.asp?section_id=1437&amp;doc_id=269514"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3.amazonaws.com/s3.documentcloud.org/documents/2089125/analytic-modernization.pdf%20//" TargetMode="External"/><Relationship Id="rId19" Type="http://schemas.openxmlformats.org/officeDocument/2006/relationships/hyperlink" Target="http://www.umsl.edu/~sauterv/DSS4BI/links/17brain.pdf" TargetMode="External"/><Relationship Id="rId14" Type="http://schemas.openxmlformats.org/officeDocument/2006/relationships/hyperlink" Target="http://www.zdnet.com/article/nsa-whistleblower-overwhelmed-with-data-ineffective/?tag=nl.e539&amp;s_cid=e539&amp;ttag=e539&amp;ftag=TRE17cfd61" TargetMode="External"/><Relationship Id="rId22" Type="http://schemas.openxmlformats.org/officeDocument/2006/relationships/hyperlink" Target="https://firstlook.org/theintercept/2015/05/28/nsa-officials-privately-criticize-collect-it-all-surveillance/" TargetMode="External"/><Relationship Id="rId27" Type="http://schemas.openxmlformats.org/officeDocument/2006/relationships/hyperlink" Target="http://www.newrepublic.com/article/115002/invasive-nsa-will-protect-us-cyber-attacks%20//" TargetMode="External"/><Relationship Id="rId30" Type="http://schemas.openxmlformats.org/officeDocument/2006/relationships/hyperlink" Target="http://thediplomat.com/2015/02/iran-and-the-united-states-locked-in-cyber-combat/" TargetMode="External"/><Relationship Id="rId35" Type="http://schemas.openxmlformats.org/officeDocument/2006/relationships/hyperlink" Target="http://www.cio.com.au/article/576813/don-t-expect-major-changes-nsa-surveillance-from-congress/" TargetMode="External"/><Relationship Id="rId43" Type="http://schemas.openxmlformats.org/officeDocument/2006/relationships/hyperlink" Target="http://www.splunk.com/en_us/solutions/industries/public-sector/defense-and-intelligence-agencies.html%20//" TargetMode="External"/><Relationship Id="rId48" Type="http://schemas.openxmlformats.org/officeDocument/2006/relationships/hyperlink" Target="http://cyberbeartracks.com/?p=545" TargetMode="External"/><Relationship Id="rId56" Type="http://schemas.openxmlformats.org/officeDocument/2006/relationships/hyperlink" Target="http://belfercenter.ksg.harvard.edu/publication/25321/exaggerating_the_chinese_cyber_threat.html%20//" TargetMode="External"/><Relationship Id="rId64" Type="http://schemas.openxmlformats.org/officeDocument/2006/relationships/hyperlink" Target="https://www.nsa.gov/about/mission/index.shtml%20//" TargetMode="External"/><Relationship Id="rId69" Type="http://schemas.openxmlformats.org/officeDocument/2006/relationships/hyperlink" Target="http://www.technologyreview.com/view/516691/soaring-surveillance/" TargetMode="External"/><Relationship Id="rId8" Type="http://schemas.openxmlformats.org/officeDocument/2006/relationships/hyperlink" Target="https://www.bestvpn.com/blog/19187/nsa-swamped-with-data-overload-also-trashes-the-constitution/" TargetMode="External"/><Relationship Id="rId51" Type="http://schemas.openxmlformats.org/officeDocument/2006/relationships/hyperlink" Target="https://www.nsa.gov/research/tnw/tnw204/article2.shtml%20//" TargetMode="External"/><Relationship Id="rId72" Type="http://schemas.openxmlformats.org/officeDocument/2006/relationships/hyperlink" Target="https://www.lewrockwell.com/2008/04/butler-shaffer/one-way-to-weaken-government/" TargetMode="External"/><Relationship Id="rId3" Type="http://schemas.microsoft.com/office/2007/relationships/stylesWithEffects" Target="stylesWithEffects.xml"/><Relationship Id="rId12" Type="http://schemas.openxmlformats.org/officeDocument/2006/relationships/hyperlink" Target="https://s3.amazonaws.com/s3.documentcloud.org/documents/2088973/data-is-not-intelligence.pdf%20//" TargetMode="External"/><Relationship Id="rId17" Type="http://schemas.openxmlformats.org/officeDocument/2006/relationships/hyperlink" Target="http://www.zdnet.com/article/nsa-whistleblower-overwhelmed-with-data-ineffective/?tag=nl.e539&amp;s_cid=e539&amp;ttag=e539&amp;ftag=TRE17cfd61" TargetMode="External"/><Relationship Id="rId25" Type="http://schemas.openxmlformats.org/officeDocument/2006/relationships/hyperlink" Target="http://www.campaignforliberty.org/can-congress-effectively-oversee-vast-surveillance-state%20//" TargetMode="External"/><Relationship Id="rId33" Type="http://schemas.openxmlformats.org/officeDocument/2006/relationships/hyperlink" Target="https://s3.amazonaws.com/s3.documentcloud.org/documents/2088984/tsunami-of-intercept.pdf%20//" TargetMode="External"/><Relationship Id="rId38" Type="http://schemas.openxmlformats.org/officeDocument/2006/relationships/hyperlink" Target="https://www.cia.gov/library/center-for-the-study-of-intelligence/csi-publications/csi-studies/studies/Vol49no2/reexamining_the_distinction_3.htm%20//" TargetMode="External"/><Relationship Id="rId46" Type="http://schemas.openxmlformats.org/officeDocument/2006/relationships/hyperlink" Target="http://www.wired.com/2013/05/more-data-more-problems-is-big-data-always-right/" TargetMode="External"/><Relationship Id="rId59" Type="http://schemas.openxmlformats.org/officeDocument/2006/relationships/hyperlink" Target="http://www.newrepublic.com/article/115002/invasive-nsa-will-protect-us-cyber-attacks%20//" TargetMode="External"/><Relationship Id="rId67" Type="http://schemas.openxmlformats.org/officeDocument/2006/relationships/hyperlink" Target="http://arstechnica.com/information-technology/2013/10/how-the-nsas-muscular-tapped-googles-and-yahoos-private-networks/" TargetMode="External"/><Relationship Id="rId20" Type="http://schemas.openxmlformats.org/officeDocument/2006/relationships/hyperlink" Target="http://lesliehorvitz.com/blog/2013/7/2/information-overload-babel-borges-and-the-nsa%20//" TargetMode="External"/><Relationship Id="rId41" Type="http://schemas.openxmlformats.org/officeDocument/2006/relationships/hyperlink" Target="http://jimlynch.com/internet/the-decline-and-fall-of-the-yahoo-empire/" TargetMode="External"/><Relationship Id="rId54" Type="http://schemas.openxmlformats.org/officeDocument/2006/relationships/hyperlink" Target="http://www.ncsi.com/nsabiam11/host_descriptions.html%20//" TargetMode="External"/><Relationship Id="rId62" Type="http://schemas.openxmlformats.org/officeDocument/2006/relationships/hyperlink" Target="https://s3.amazonaws.com/s3.documentcloud.org/documents/2089125/analytic-modernization.pdf%20//" TargetMode="External"/><Relationship Id="rId70" Type="http://schemas.openxmlformats.org/officeDocument/2006/relationships/hyperlink" Target="http://www.counterpunch.org/2012/07/12/information-overload/"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zmescience.com/research/technology/nsa-overwhelmed-data-53354/" TargetMode="External"/><Relationship Id="rId23" Type="http://schemas.openxmlformats.org/officeDocument/2006/relationships/hyperlink" Target="https://www.newamerica.org/downloads/IS_NSA_surveillance.pdf%20//" TargetMode="External"/><Relationship Id="rId28" Type="http://schemas.openxmlformats.org/officeDocument/2006/relationships/hyperlink" Target="http://readwrite.com/2010/07/08/nsa-perfect-citizen%20//" TargetMode="External"/><Relationship Id="rId36" Type="http://schemas.openxmlformats.org/officeDocument/2006/relationships/hyperlink" Target="http://venturebeat.com/2014/11/16/congress-will-fail-to-pass-nsa-reform-in-pursuit-of-perfection-and-presidential-politics/" TargetMode="External"/><Relationship Id="rId49" Type="http://schemas.openxmlformats.org/officeDocument/2006/relationships/hyperlink" Target="http://qz.com/95719/heres-how-metadata-on-billions-of-phone-calls-predicts-terrorist-attacks/" TargetMode="External"/><Relationship Id="rId57" Type="http://schemas.openxmlformats.org/officeDocument/2006/relationships/hyperlink" Target="http://belfercenter.ksg.harvard.edu/publication/25321/exaggerating_the_chinese_cyber_threat.html%20//" TargetMode="External"/><Relationship Id="rId10" Type="http://schemas.openxmlformats.org/officeDocument/2006/relationships/hyperlink" Target="https://firstlook.org/theintercept/2015/05/28/nsa-officials-privately-criticize-collect-it-all-surveillance/)" TargetMode="External"/><Relationship Id="rId31" Type="http://schemas.openxmlformats.org/officeDocument/2006/relationships/hyperlink" Target="http://www.nationaldefensemagazine.org/archive/2012/november/pages/topfivethreatstonationalsecurityinthecomingdecade.aspx%20//" TargetMode="External"/><Relationship Id="rId44" Type="http://schemas.openxmlformats.org/officeDocument/2006/relationships/hyperlink" Target="http://fas.org/irp/crs/RL30740.pdf" TargetMode="External"/><Relationship Id="rId52" Type="http://schemas.openxmlformats.org/officeDocument/2006/relationships/hyperlink" Target="http://www.pcworld.idg.com.au/article/465878/critics_question_whether_nsa_data_collection_effective/" TargetMode="External"/><Relationship Id="rId60" Type="http://schemas.openxmlformats.org/officeDocument/2006/relationships/hyperlink" Target="https://s3.amazonaws.com/s3.documentcloud.org/documents/2089125/analytic-modernization.pdf%20//" TargetMode="External"/><Relationship Id="rId65" Type="http://schemas.openxmlformats.org/officeDocument/2006/relationships/hyperlink" Target="http://www.nytimes.com/2015/06/05/us/hunting-for-hackers-nsa-secretly-expands-internet-spying-at-us-border.html%20//" TargetMode="External"/><Relationship Id="rId73" Type="http://schemas.openxmlformats.org/officeDocument/2006/relationships/hyperlink" Target="http://politicalviolenceataglance.org/2015/05/05/the-resisters-toolkit/" TargetMode="External"/><Relationship Id="rId4" Type="http://schemas.openxmlformats.org/officeDocument/2006/relationships/settings" Target="settings.xml"/><Relationship Id="rId9" Type="http://schemas.openxmlformats.org/officeDocument/2006/relationships/hyperlink" Target="https://firstlook.org/theintercept/2015/05/28/nsa-officials-privately-criticize-collect-it-all-surveillance/" TargetMode="External"/><Relationship Id="rId13" Type="http://schemas.openxmlformats.org/officeDocument/2006/relationships/hyperlink" Target="http://www.wired.com/2013/05/more-data-more-problems-is-big-data-always-right/" TargetMode="External"/><Relationship Id="rId18" Type="http://schemas.openxmlformats.org/officeDocument/2006/relationships/hyperlink" Target="http://www.nationaldefensemagazine.org/archive/2012/May/Pages/TooMuchInformation,NotEnoughIntelligence.aspx" TargetMode="External"/><Relationship Id="rId39" Type="http://schemas.openxmlformats.org/officeDocument/2006/relationships/hyperlink" Target="http://www.thenation.com/article/173521/obamas-crackdown-whistleblowers?page=full" TargetMode="External"/><Relationship Id="rId34" Type="http://schemas.openxmlformats.org/officeDocument/2006/relationships/hyperlink" Target="http://www.nytimes.com/2013/11/23/us/politics/nsa-report-outlined-goals-for-more-power.html%20//" TargetMode="External"/><Relationship Id="rId50" Type="http://schemas.openxmlformats.org/officeDocument/2006/relationships/hyperlink" Target="https://www.nsa.gov/research/tnw/tnw204/article1.shtml%20//" TargetMode="External"/><Relationship Id="rId55" Type="http://schemas.openxmlformats.org/officeDocument/2006/relationships/hyperlink" Target="http://www.fedtechmagazine.com/article/2013/08/big-data-can-help-federal-government-move-mountains-heres-how%20//" TargetMode="External"/><Relationship Id="rId7" Type="http://schemas.openxmlformats.org/officeDocument/2006/relationships/endnotes" Target="endnotes.xml"/><Relationship Id="rId71" Type="http://schemas.openxmlformats.org/officeDocument/2006/relationships/hyperlink" Target="http://www.wsj.com/articles/SB100014240527023042022045792520228236588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TotalTime>
  <Pages>52</Pages>
  <Words>81791</Words>
  <Characters>466213</Characters>
  <Application>Microsoft Office Word</Application>
  <DocSecurity>0</DocSecurity>
  <Lines>3885</Lines>
  <Paragraphs>1093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546911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Yamout</dc:creator>
  <cp:keywords/>
  <dc:description/>
  <cp:lastModifiedBy>Gannon, Andres</cp:lastModifiedBy>
  <cp:revision>4</cp:revision>
  <dcterms:created xsi:type="dcterms:W3CDTF">2015-06-30T20:11:00Z</dcterms:created>
  <dcterms:modified xsi:type="dcterms:W3CDTF">2015-06-30T22:01:00Z</dcterms:modified>
</cp:coreProperties>
</file>