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D68A90" w14:textId="473DA526" w:rsidR="0011141E" w:rsidRDefault="00E25597" w:rsidP="00163C72">
      <w:pPr>
        <w:pStyle w:val="Heading1"/>
      </w:pPr>
      <w:bookmarkStart w:id="0" w:name="_GoBack"/>
      <w:bookmarkEnd w:id="0"/>
      <w:r>
        <w:t>Wyden Committee CP</w:t>
      </w:r>
    </w:p>
    <w:p w14:paraId="368EAC53" w14:textId="22F56D10" w:rsidR="0011141E" w:rsidRDefault="00D47B41" w:rsidP="00127A7F">
      <w:pPr>
        <w:pStyle w:val="Heading3"/>
      </w:pPr>
      <w:r>
        <w:lastRenderedPageBreak/>
        <w:t xml:space="preserve">Explanation for </w:t>
      </w:r>
      <w:r w:rsidR="00127A7F">
        <w:t>Negative</w:t>
      </w:r>
    </w:p>
    <w:p w14:paraId="3F19D09B" w14:textId="77777777" w:rsidR="00127A7F" w:rsidRPr="00127A7F" w:rsidRDefault="00127A7F" w:rsidP="00127A7F"/>
    <w:p w14:paraId="3713F507" w14:textId="203CB5DE" w:rsidR="00127A7F" w:rsidRDefault="00127A7F" w:rsidP="00127A7F">
      <w:r>
        <w:t xml:space="preserve">This is a generic counterplan that can be read against any intelligence agency affirmative. Instead of enacting the plan, it proposes creating a new Church Committee to </w:t>
      </w:r>
      <w:r w:rsidRPr="00127A7F">
        <w:t>conduct a full, public investigation into the domestic surveillance of Americans by United States intelligence agencies</w:t>
      </w:r>
      <w:r>
        <w:t xml:space="preserve">. This investigation will result in a report to Congress outlining the committee’s recommendations for legislative and regulatory reform. The negative argues that the result of this report will be the implementation of the plan (along with other beneficial reforms, perhaps). </w:t>
      </w:r>
    </w:p>
    <w:p w14:paraId="5419D00D" w14:textId="77777777" w:rsidR="00127A7F" w:rsidRDefault="00127A7F" w:rsidP="00127A7F"/>
    <w:p w14:paraId="7D4F6AB8" w14:textId="48C7E2EE" w:rsidR="00127A7F" w:rsidRDefault="00127A7F" w:rsidP="00127A7F">
      <w:r>
        <w:t xml:space="preserve">There are several net-benefits, but the “do both” permutation beats many of them. </w:t>
      </w:r>
    </w:p>
    <w:p w14:paraId="29FC2298" w14:textId="77777777" w:rsidR="00127A7F" w:rsidRDefault="00127A7F" w:rsidP="00127A7F"/>
    <w:p w14:paraId="40508910" w14:textId="7C127C38" w:rsidR="00E25597" w:rsidRDefault="00E25597" w:rsidP="00E25597">
      <w:pPr>
        <w:pStyle w:val="ListParagraph"/>
        <w:numPr>
          <w:ilvl w:val="0"/>
          <w:numId w:val="12"/>
        </w:numPr>
      </w:pPr>
      <w:r>
        <w:t xml:space="preserve">Terrorism — the negative argues that the committee will be in the best position to determine whether the program or authority curtailed by the plan is necessary for effective counter-terrorism. If the committee determines that the program or authority is not necessary, it will propose curtailing it. If the committee determines that the program or authority </w:t>
      </w:r>
      <w:r>
        <w:rPr>
          <w:i/>
        </w:rPr>
        <w:t>is</w:t>
      </w:r>
      <w:r>
        <w:t xml:space="preserve"> necessary, it will propose maintaining it. This allows the negative to argue that the counterplan results in the plan </w:t>
      </w:r>
      <w:r>
        <w:rPr>
          <w:i/>
        </w:rPr>
        <w:t>only if the plan does not link to the terrorism DA</w:t>
      </w:r>
      <w:r>
        <w:t>. The permutation arguably still links to this net-benefit.</w:t>
      </w:r>
    </w:p>
    <w:p w14:paraId="68EEA44E" w14:textId="77777777" w:rsidR="00E25597" w:rsidRDefault="00E25597" w:rsidP="00E25597">
      <w:pPr>
        <w:pStyle w:val="ListParagraph"/>
      </w:pPr>
    </w:p>
    <w:p w14:paraId="513582D6" w14:textId="301C9BA5" w:rsidR="00E25597" w:rsidRPr="00127A7F" w:rsidRDefault="00E25597" w:rsidP="00E25597">
      <w:pPr>
        <w:pStyle w:val="ListParagraph"/>
        <w:numPr>
          <w:ilvl w:val="0"/>
          <w:numId w:val="12"/>
        </w:numPr>
      </w:pPr>
      <w:r>
        <w:t xml:space="preserve">Politics — the negative argues that the committee shifts political responsibility for surveillance reform away from the President, saving his political capital. The negative can argue that the process of creating a new Church Committee will be bipartisan and relatively insulated from typical Congressional politics. The permutation arguably still links to this net-benefit. </w:t>
      </w:r>
    </w:p>
    <w:p w14:paraId="08EE7D7B" w14:textId="77777777" w:rsidR="00E25597" w:rsidRDefault="00E25597" w:rsidP="00E25597">
      <w:pPr>
        <w:pStyle w:val="ListParagraph"/>
      </w:pPr>
    </w:p>
    <w:p w14:paraId="3759A9C4" w14:textId="5ACA2501" w:rsidR="00127A7F" w:rsidRDefault="00127A7F" w:rsidP="00E25597">
      <w:pPr>
        <w:pStyle w:val="ListParagraph"/>
        <w:numPr>
          <w:ilvl w:val="0"/>
          <w:numId w:val="12"/>
        </w:numPr>
      </w:pPr>
      <w:r>
        <w:t xml:space="preserve">Circumvention — the negative argues that investigation must precede legislation to ensure that policy reforms aren’t circumvented by the intelligence agencies. The permutation resolves most of this, </w:t>
      </w:r>
      <w:r w:rsidR="00E25597">
        <w:t>but the negative can argue that circumvention applies more to the permutation than to the counterplan alone.</w:t>
      </w:r>
    </w:p>
    <w:p w14:paraId="4462AF1E" w14:textId="77777777" w:rsidR="00E25597" w:rsidRDefault="00E25597" w:rsidP="00E25597">
      <w:pPr>
        <w:pStyle w:val="ListParagraph"/>
      </w:pPr>
    </w:p>
    <w:p w14:paraId="579DF77D" w14:textId="15F8FB3D" w:rsidR="00E25597" w:rsidRDefault="00E25597" w:rsidP="00E25597">
      <w:pPr>
        <w:pStyle w:val="ListParagraph"/>
        <w:numPr>
          <w:ilvl w:val="0"/>
          <w:numId w:val="12"/>
        </w:numPr>
      </w:pPr>
      <w:r>
        <w:t>Trust — the negative argues that the counterplan restores public trust in the federal government, something that is necessary to address a host of important policy challenges. Again, the permutation resolves most of this net-benefit. However, the negative can argue that the permutation sends mixed messages to the public while the counterplan stays consistent.</w:t>
      </w:r>
    </w:p>
    <w:p w14:paraId="0BCB213D" w14:textId="77777777" w:rsidR="00E25597" w:rsidRDefault="00E25597" w:rsidP="00E25597"/>
    <w:p w14:paraId="5199D7CF" w14:textId="4FBDCF26" w:rsidR="00E25597" w:rsidRDefault="00E25597" w:rsidP="00E25597">
      <w:pPr>
        <w:pStyle w:val="ListParagraph"/>
        <w:numPr>
          <w:ilvl w:val="0"/>
          <w:numId w:val="12"/>
        </w:numPr>
      </w:pPr>
      <w:r>
        <w:t xml:space="preserve">Secrecy — the negative argues that the counterplan provides oversight review of the intelligence agencies, </w:t>
      </w:r>
      <w:proofErr w:type="gramStart"/>
      <w:r>
        <w:t>lessening</w:t>
      </w:r>
      <w:proofErr w:type="gramEnd"/>
      <w:r>
        <w:t xml:space="preserve"> the risk of groupthink and its associated dangers. In this way, the counterplan allows Congress to check overreach by the executive branch. The permutation resolves most of this net-benefit.</w:t>
      </w:r>
    </w:p>
    <w:p w14:paraId="3FC0C10B" w14:textId="77777777" w:rsidR="00E25597" w:rsidRDefault="00E25597" w:rsidP="00E25597"/>
    <w:p w14:paraId="548BE0FB" w14:textId="3DB4AA12" w:rsidR="00E25597" w:rsidRDefault="00E25597" w:rsidP="00E25597">
      <w:r>
        <w:t xml:space="preserve">When crafting a counterplan text, the negative should consider customizing it to use the language of the plan. A version could be written which fiats that the plan </w:t>
      </w:r>
      <w:proofErr w:type="gramStart"/>
      <w:r>
        <w:t>be</w:t>
      </w:r>
      <w:proofErr w:type="gramEnd"/>
      <w:r>
        <w:t xml:space="preserve"> recommended as part of the committee’s report, but this carries a lot of theoretical baggage. The blocks in this file assume that the negative has read the counterplan text in the 1NC, not a version that fiats recommendation of the plan. </w:t>
      </w:r>
    </w:p>
    <w:p w14:paraId="56ED49BB" w14:textId="77777777" w:rsidR="00E25597" w:rsidRDefault="00E25597" w:rsidP="00E25597"/>
    <w:p w14:paraId="683278ED" w14:textId="3C65B283" w:rsidR="00E25597" w:rsidRDefault="00D47B41" w:rsidP="00E25597">
      <w:pPr>
        <w:pStyle w:val="Heading3"/>
      </w:pPr>
      <w:r>
        <w:t xml:space="preserve">Explanation for </w:t>
      </w:r>
      <w:r w:rsidR="00E25597">
        <w:t xml:space="preserve">Affirmative </w:t>
      </w:r>
    </w:p>
    <w:p w14:paraId="48E4499C" w14:textId="77777777" w:rsidR="00E25597" w:rsidRDefault="00E25597" w:rsidP="00E25597"/>
    <w:p w14:paraId="7ACC4C58" w14:textId="33E77509" w:rsidR="00E25597" w:rsidRDefault="00E25597" w:rsidP="00E25597">
      <w:r>
        <w:t xml:space="preserve">In response to this counterplan, the affirmative should argue that the plan is necessary to solve the advantages. If the counterplan might not result in the plan, it might not solve the advantages. To win that the counterplan wouldn’t result in the plan, the affirmative should argue that the committee’s recommendations </w:t>
      </w:r>
      <w:proofErr w:type="gramStart"/>
      <w:r>
        <w:t>won’t</w:t>
      </w:r>
      <w:proofErr w:type="gramEnd"/>
      <w:r>
        <w:t xml:space="preserve"> be adopted by Congress or that intelligence agencies will </w:t>
      </w:r>
      <w:r w:rsidR="00DD118B">
        <w:t>attempt to stall</w:t>
      </w:r>
      <w:r>
        <w:t xml:space="preserve"> the committee’s investigation. </w:t>
      </w:r>
    </w:p>
    <w:p w14:paraId="10A2B94A" w14:textId="77777777" w:rsidR="00821168" w:rsidRDefault="00821168" w:rsidP="00E25597"/>
    <w:p w14:paraId="4DAB0D72" w14:textId="1A3EB24B" w:rsidR="00821168" w:rsidRPr="00E25597" w:rsidRDefault="00821168" w:rsidP="00E25597">
      <w:r>
        <w:t xml:space="preserve">The “do both” permutation is a powerful affirmative option. The affirmative can argue that this permutation avoids the link to the net-benefits. If there is a chance that the counterplan doesn’t result in the plan, the affirmative can argue that the risk of a solvency deficit outweighs the risk of the net-benefits. </w:t>
      </w:r>
    </w:p>
    <w:p w14:paraId="33B7ED42" w14:textId="77777777" w:rsidR="0011141E" w:rsidRDefault="0011141E" w:rsidP="0011141E"/>
    <w:p w14:paraId="06A0527D" w14:textId="377A013B" w:rsidR="0011141E" w:rsidRPr="0011141E" w:rsidRDefault="00163C72" w:rsidP="00163C72">
      <w:pPr>
        <w:pStyle w:val="Heading1"/>
      </w:pPr>
      <w:r>
        <w:t>Negative</w:t>
      </w:r>
    </w:p>
    <w:p w14:paraId="43BC94F7" w14:textId="3AD7DA2E" w:rsidR="00D93F18" w:rsidRPr="00D93F18" w:rsidRDefault="00163C72" w:rsidP="00D93F18">
      <w:pPr>
        <w:pStyle w:val="Heading2"/>
      </w:pPr>
      <w:r>
        <w:t>1NC</w:t>
      </w:r>
    </w:p>
    <w:p w14:paraId="34ABAD2F" w14:textId="5D175B16" w:rsidR="00D93F18" w:rsidRPr="00D93F18" w:rsidRDefault="00D93F18" w:rsidP="00D93F18">
      <w:pPr>
        <w:pStyle w:val="Heading3"/>
      </w:pPr>
      <w:r w:rsidRPr="00D93F18">
        <w:t>1NC — Wyden Committee CP</w:t>
      </w:r>
    </w:p>
    <w:p w14:paraId="124C8730" w14:textId="1EC0AFF6" w:rsidR="00D93F18" w:rsidRPr="00D93F18" w:rsidRDefault="00EB1AD1" w:rsidP="00D93F18">
      <w:pPr>
        <w:pStyle w:val="Heading4"/>
      </w:pPr>
      <w:r>
        <w:t>T</w:t>
      </w:r>
      <w:r w:rsidR="003F50F8" w:rsidRPr="00D93F18">
        <w:t>he United States federal government should conduct a full, public investigation into the domestic surveillance of Americans by United States intelligence agencies. This investigation should be mod</w:t>
      </w:r>
      <w:r w:rsidR="00C81AE2">
        <w:t xml:space="preserve">eled after the Church Committee, </w:t>
      </w:r>
      <w:r w:rsidR="003F50F8" w:rsidRPr="00D93F18">
        <w:t>headed by Senator Ron Wyden</w:t>
      </w:r>
      <w:r w:rsidR="00C81AE2">
        <w:t xml:space="preserve">, and tasked with producing a report </w:t>
      </w:r>
      <w:r w:rsidR="004B5DD0">
        <w:t xml:space="preserve">to Congress </w:t>
      </w:r>
      <w:r w:rsidR="00D951D4">
        <w:t xml:space="preserve">outlining recommendations for </w:t>
      </w:r>
      <w:r>
        <w:t>appropriate legislative and regulatory</w:t>
      </w:r>
      <w:r w:rsidR="00D951D4">
        <w:t xml:space="preserve"> reforms</w:t>
      </w:r>
      <w:r w:rsidR="003F50F8" w:rsidRPr="00D93F18">
        <w:t xml:space="preserve">. </w:t>
      </w:r>
    </w:p>
    <w:p w14:paraId="7EE8544F" w14:textId="77777777" w:rsidR="00D93F18" w:rsidRDefault="00D93F18" w:rsidP="00D93F18"/>
    <w:p w14:paraId="636B4592" w14:textId="5DD9A2A5" w:rsidR="00B30A90" w:rsidRDefault="00B30A90" w:rsidP="00B30A90">
      <w:pPr>
        <w:pStyle w:val="Heading4"/>
      </w:pPr>
      <w:r>
        <w:t xml:space="preserve">The counterplan </w:t>
      </w:r>
      <w:r w:rsidRPr="00EB1AD1">
        <w:rPr>
          <w:u w:val="single"/>
        </w:rPr>
        <w:t>solves the case</w:t>
      </w:r>
      <w:r>
        <w:t xml:space="preserve"> and is </w:t>
      </w:r>
      <w:r w:rsidRPr="00EB1AD1">
        <w:rPr>
          <w:u w:val="single"/>
        </w:rPr>
        <w:t>net-beneficial</w:t>
      </w:r>
      <w:r>
        <w:t xml:space="preserve">. </w:t>
      </w:r>
    </w:p>
    <w:p w14:paraId="2558E1C2" w14:textId="77777777" w:rsidR="00B30A90" w:rsidRPr="00B30A90" w:rsidRDefault="00B30A90" w:rsidP="00B30A90"/>
    <w:p w14:paraId="573C9F0C" w14:textId="757F6C39" w:rsidR="000A0A4E" w:rsidRPr="00D93F18" w:rsidRDefault="00B30A90" w:rsidP="000A0A4E">
      <w:pPr>
        <w:pStyle w:val="Heading4"/>
      </w:pPr>
      <w:r w:rsidRPr="00B30A90">
        <w:rPr>
          <w:u w:val="single"/>
        </w:rPr>
        <w:t>First</w:t>
      </w:r>
      <w:r>
        <w:t>, it</w:t>
      </w:r>
      <w:r w:rsidR="000A0A4E" w:rsidRPr="00D93F18">
        <w:t xml:space="preserve"> results in </w:t>
      </w:r>
      <w:r w:rsidR="000A0A4E" w:rsidRPr="00D93F18">
        <w:rPr>
          <w:u w:val="single"/>
        </w:rPr>
        <w:t>sustainable reform</w:t>
      </w:r>
      <w:r w:rsidR="007870CC">
        <w:rPr>
          <w:u w:val="single"/>
        </w:rPr>
        <w:t>s</w:t>
      </w:r>
      <w:r w:rsidR="000A0A4E" w:rsidRPr="00D93F18">
        <w:t xml:space="preserve"> and rebuilds </w:t>
      </w:r>
      <w:r w:rsidR="000A0A4E" w:rsidRPr="00D93F18">
        <w:rPr>
          <w:u w:val="single"/>
        </w:rPr>
        <w:t>public trust</w:t>
      </w:r>
      <w:r w:rsidR="000A0A4E" w:rsidRPr="00D93F18">
        <w:t xml:space="preserve"> in government. </w:t>
      </w:r>
    </w:p>
    <w:p w14:paraId="4BAE6D65" w14:textId="77777777" w:rsidR="000A0A4E" w:rsidRPr="00D93F18" w:rsidRDefault="000A0A4E" w:rsidP="000A0A4E">
      <w:r w:rsidRPr="00D93F18">
        <w:rPr>
          <w:rStyle w:val="Style13ptBold"/>
        </w:rPr>
        <w:t>Church Committee Alums 14</w:t>
      </w:r>
      <w:r w:rsidRPr="00D93F18">
        <w:t xml:space="preserve"> — Counsel, Advisers, and Professional Staff Members of the Church Committee including Chief Counsel Frederick A.O. Schwarz Jr., Loch Johnson, John T. Elliff, Burt Wides, Jim Dick, Frederick Baron, Joseph Dennin, Peter Fenn, Anne Karalekas, Michael Madigan, Elliot Maxwell, Gordon Rhea, Eric Richard, Athan Theoharis, and Christopher Pyle, 2014 (Open Letter to Congress and the President, March 17</w:t>
      </w:r>
      <w:r w:rsidRPr="00D93F18">
        <w:rPr>
          <w:vertAlign w:val="superscript"/>
        </w:rPr>
        <w:t>th</w:t>
      </w:r>
      <w:r w:rsidRPr="00D93F18">
        <w:t xml:space="preserve">, Available Online at </w:t>
      </w:r>
      <w:hyperlink r:id="rId7" w:history="1">
        <w:r w:rsidRPr="00D93F18">
          <w:rPr>
            <w:rStyle w:val="Hyperlink"/>
          </w:rPr>
          <w:t>https://www.eff.org/files/2014/03/16/church_committee_-_march_17_2014__0.pdf</w:t>
        </w:r>
      </w:hyperlink>
      <w:r w:rsidRPr="00D93F18">
        <w:t>, Accessed 07-08-2015, p. 1-2)</w:t>
      </w:r>
    </w:p>
    <w:p w14:paraId="7DA793F4" w14:textId="77777777" w:rsidR="000A0A4E" w:rsidRPr="00D93F18" w:rsidRDefault="000A0A4E" w:rsidP="000A0A4E">
      <w:r w:rsidRPr="00D93F18">
        <w:rPr>
          <w:rStyle w:val="StyleUnderline"/>
        </w:rPr>
        <w:t>In 1975, the public learned that</w:t>
      </w:r>
      <w:r w:rsidRPr="00D93F18">
        <w:t xml:space="preserve"> the National Security Agency (</w:t>
      </w:r>
      <w:r w:rsidRPr="00D93F18">
        <w:rPr>
          <w:rStyle w:val="StyleUnderline"/>
        </w:rPr>
        <w:t>NSA</w:t>
      </w:r>
      <w:r w:rsidRPr="00D93F18">
        <w:t xml:space="preserve">) </w:t>
      </w:r>
      <w:r w:rsidRPr="00D93F18">
        <w:rPr>
          <w:rStyle w:val="StyleUnderline"/>
        </w:rPr>
        <w:t>had been collecting and analyzing international telegrams of American citizens</w:t>
      </w:r>
      <w:r w:rsidRPr="00D93F18">
        <w:t xml:space="preserve"> since the 1940s under secret agreements with </w:t>
      </w:r>
      <w:proofErr w:type="gramStart"/>
      <w:r w:rsidRPr="00D93F18">
        <w:t>all the</w:t>
      </w:r>
      <w:proofErr w:type="gramEnd"/>
      <w:r w:rsidRPr="00D93F18">
        <w:t xml:space="preserve"> major telegram companies. Years later, the NSA instituted another "Watch List" program to intercept the international communications of key figures in the civil rights and anti-Vietnam War movements among other prominent citizens. </w:t>
      </w:r>
      <w:proofErr w:type="gramStart"/>
      <w:r w:rsidRPr="00D93F18">
        <w:rPr>
          <w:rStyle w:val="StyleUnderline"/>
        </w:rPr>
        <w:t>Innocent Americans were targeted by</w:t>
      </w:r>
      <w:r w:rsidRPr="00D93F18">
        <w:t xml:space="preserve"> their </w:t>
      </w:r>
      <w:r w:rsidRPr="00D93F18">
        <w:rPr>
          <w:rStyle w:val="StyleUnderline"/>
        </w:rPr>
        <w:t>government</w:t>
      </w:r>
      <w:proofErr w:type="gramEnd"/>
      <w:r w:rsidRPr="00D93F18">
        <w:rPr>
          <w:rStyle w:val="StyleUnderline"/>
        </w:rPr>
        <w:t>. These actions were only uncovered—and stopped—because of</w:t>
      </w:r>
      <w:r w:rsidRPr="00D93F18">
        <w:t xml:space="preserve"> a special Senate investigative committee known as the United States Senate Select Committee to Study Governmental Operations with Respect to Intelligence Activities, commonly known as </w:t>
      </w:r>
      <w:r w:rsidRPr="00D93F18">
        <w:rPr>
          <w:rStyle w:val="StyleUnderline"/>
        </w:rPr>
        <w:t>the Church Committee</w:t>
      </w:r>
      <w:r w:rsidRPr="00D93F18">
        <w:t>.</w:t>
      </w:r>
    </w:p>
    <w:p w14:paraId="20E3F6CC" w14:textId="77777777" w:rsidR="000A0A4E" w:rsidRPr="00D93F18" w:rsidRDefault="000A0A4E" w:rsidP="000A0A4E">
      <w:r w:rsidRPr="007870CC">
        <w:rPr>
          <w:rStyle w:val="StyleUnderline"/>
          <w:highlight w:val="yellow"/>
        </w:rPr>
        <w:t>We</w:t>
      </w:r>
      <w:r w:rsidRPr="00D93F18">
        <w:rPr>
          <w:rStyle w:val="StyleUnderline"/>
        </w:rPr>
        <w:t xml:space="preserve"> are former members and staff</w:t>
      </w:r>
      <w:r w:rsidRPr="00D93F18">
        <w:t xml:space="preserve"> of the committee </w:t>
      </w:r>
      <w:r w:rsidRPr="00D93F18">
        <w:rPr>
          <w:rStyle w:val="StyleUnderline"/>
        </w:rPr>
        <w:t>and write</w:t>
      </w:r>
      <w:r w:rsidRPr="00D93F18">
        <w:t xml:space="preserve"> today </w:t>
      </w:r>
      <w:r w:rsidRPr="00D93F18">
        <w:rPr>
          <w:rStyle w:val="StyleUnderline"/>
        </w:rPr>
        <w:t>as witnesses to history and as citizens with decades of collective experience in Congress, the federal courts, the executive branch, and the intelligence community. We</w:t>
      </w:r>
      <w:r w:rsidRPr="00D93F18">
        <w:t xml:space="preserve"> write today to </w:t>
      </w:r>
      <w:r w:rsidRPr="007870CC">
        <w:rPr>
          <w:rStyle w:val="StyleUnderline"/>
          <w:highlight w:val="yellow"/>
        </w:rPr>
        <w:t>encourage Congress to create a Church Committee for the 21st Century</w:t>
      </w:r>
      <w:r w:rsidRPr="00D93F18">
        <w:rPr>
          <w:rStyle w:val="StyleUnderline"/>
        </w:rPr>
        <w:t xml:space="preserve">—a special investigatory committee </w:t>
      </w:r>
      <w:r w:rsidRPr="007870CC">
        <w:rPr>
          <w:rStyle w:val="StyleUnderline"/>
          <w:highlight w:val="yellow"/>
        </w:rPr>
        <w:t>to undertake a thorough</w:t>
      </w:r>
      <w:r w:rsidRPr="00D93F18">
        <w:t xml:space="preserve">, </w:t>
      </w:r>
      <w:r w:rsidRPr="007870CC">
        <w:rPr>
          <w:rStyle w:val="StyleUnderline"/>
          <w:highlight w:val="yellow"/>
        </w:rPr>
        <w:t>and public</w:t>
      </w:r>
      <w:r w:rsidRPr="00D93F18">
        <w:t xml:space="preserve">, </w:t>
      </w:r>
      <w:r w:rsidRPr="007870CC">
        <w:rPr>
          <w:rStyle w:val="StyleUnderline"/>
          <w:highlight w:val="yellow"/>
        </w:rPr>
        <w:t>examination of</w:t>
      </w:r>
      <w:r w:rsidRPr="00D93F18">
        <w:rPr>
          <w:rStyle w:val="StyleUnderline"/>
        </w:rPr>
        <w:t xml:space="preserve"> current </w:t>
      </w:r>
      <w:r w:rsidRPr="007870CC">
        <w:rPr>
          <w:rStyle w:val="StyleUnderline"/>
          <w:highlight w:val="yellow"/>
        </w:rPr>
        <w:t>intelligence</w:t>
      </w:r>
      <w:r w:rsidRPr="00D93F18">
        <w:rPr>
          <w:rStyle w:val="StyleUnderline"/>
        </w:rPr>
        <w:t xml:space="preserve"> community </w:t>
      </w:r>
      <w:r w:rsidRPr="007870CC">
        <w:rPr>
          <w:rStyle w:val="StyleUnderline"/>
          <w:highlight w:val="yellow"/>
        </w:rPr>
        <w:t>practices</w:t>
      </w:r>
      <w:r w:rsidRPr="00D93F18">
        <w:rPr>
          <w:rStyle w:val="StyleUnderline"/>
        </w:rPr>
        <w:t xml:space="preserve"> affecting the rights of Americans </w:t>
      </w:r>
      <w:r w:rsidRPr="007870CC">
        <w:rPr>
          <w:rStyle w:val="StyleUnderline"/>
          <w:highlight w:val="yellow"/>
        </w:rPr>
        <w:t xml:space="preserve">and to make </w:t>
      </w:r>
      <w:r w:rsidRPr="007870CC">
        <w:rPr>
          <w:rStyle w:val="Emphasis"/>
          <w:highlight w:val="yellow"/>
        </w:rPr>
        <w:t>specific recommendations for future oversight and reform</w:t>
      </w:r>
      <w:r w:rsidRPr="00D93F18">
        <w:rPr>
          <w:rStyle w:val="StyleUnderline"/>
        </w:rPr>
        <w:t xml:space="preserve">. Such a committee would work in good faith with the president, hold public and private hearings, and be empowered to obtain documents. </w:t>
      </w:r>
      <w:proofErr w:type="gramStart"/>
      <w:r w:rsidRPr="00D93F18">
        <w:rPr>
          <w:rStyle w:val="StyleUnderline"/>
        </w:rPr>
        <w:t xml:space="preserve">Such </w:t>
      </w:r>
      <w:r w:rsidRPr="007870CC">
        <w:rPr>
          <w:rStyle w:val="StyleUnderline"/>
          <w:highlight w:val="yellow"/>
        </w:rPr>
        <w:t xml:space="preserve">congressional action is urgently needed to </w:t>
      </w:r>
      <w:r w:rsidRPr="007870CC">
        <w:rPr>
          <w:rStyle w:val="Emphasis"/>
          <w:highlight w:val="yellow"/>
        </w:rPr>
        <w:t>restore</w:t>
      </w:r>
      <w:r w:rsidRPr="007870CC">
        <w:rPr>
          <w:rStyle w:val="Emphasis"/>
        </w:rPr>
        <w:t xml:space="preserve"> the </w:t>
      </w:r>
      <w:r w:rsidRPr="007870CC">
        <w:rPr>
          <w:rStyle w:val="Emphasis"/>
          <w:highlight w:val="yellow"/>
        </w:rPr>
        <w:t>faith of citizens</w:t>
      </w:r>
      <w:r w:rsidRPr="007870CC">
        <w:rPr>
          <w:rStyle w:val="StyleUnderline"/>
          <w:highlight w:val="yellow"/>
        </w:rPr>
        <w:t xml:space="preserve"> in the</w:t>
      </w:r>
      <w:r w:rsidRPr="00D93F18">
        <w:rPr>
          <w:rStyle w:val="StyleUnderline"/>
        </w:rPr>
        <w:t xml:space="preserve"> intelligence community and</w:t>
      </w:r>
      <w:r w:rsidRPr="00D93F18">
        <w:t xml:space="preserve">, indeed, </w:t>
      </w:r>
      <w:r w:rsidRPr="00D93F18">
        <w:rPr>
          <w:rStyle w:val="StyleUnderline"/>
        </w:rPr>
        <w:t xml:space="preserve">in our </w:t>
      </w:r>
      <w:r w:rsidRPr="007870CC">
        <w:rPr>
          <w:rStyle w:val="StyleUnderline"/>
          <w:highlight w:val="yellow"/>
        </w:rPr>
        <w:t>federal government</w:t>
      </w:r>
      <w:r w:rsidRPr="00D93F18">
        <w:t>.</w:t>
      </w:r>
      <w:proofErr w:type="gramEnd"/>
    </w:p>
    <w:p w14:paraId="647FAD06" w14:textId="77777777" w:rsidR="000A0A4E" w:rsidRPr="00D93F18" w:rsidRDefault="000A0A4E" w:rsidP="000A0A4E">
      <w:r w:rsidRPr="00D93F18">
        <w:rPr>
          <w:rStyle w:val="StyleUnderline"/>
        </w:rPr>
        <w:t>The actions uncovered by the Church Committee</w:t>
      </w:r>
      <w:r w:rsidRPr="00D93F18">
        <w:t xml:space="preserve"> in the 1970s </w:t>
      </w:r>
      <w:r w:rsidRPr="00D93F18">
        <w:rPr>
          <w:rStyle w:val="StyleUnderline"/>
        </w:rPr>
        <w:t>bear striking similarities to the actions we've learned about over the past year</w:t>
      </w:r>
      <w:r w:rsidRPr="00D93F18">
        <w:t xml:space="preserve">. In the early 1970s, allegations of impropriety and illegal activity concerning the intelligence community spurred Congress to create committees to investigate those allegations. </w:t>
      </w:r>
      <w:r w:rsidRPr="00D93F18">
        <w:rPr>
          <w:rStyle w:val="StyleUnderline"/>
        </w:rPr>
        <w:t>Our committee</w:t>
      </w:r>
      <w:r w:rsidRPr="00D93F18">
        <w:t xml:space="preserve">, chaired by Senator Frank Church, </w:t>
      </w:r>
      <w:r w:rsidRPr="00D93F18">
        <w:rPr>
          <w:rStyle w:val="StyleUnderline"/>
        </w:rPr>
        <w:t xml:space="preserve">was charged with investigating illegal and unethical conduct of the intelligence community and with making legislative recommendations to govern the intelligence community's conduct. </w:t>
      </w:r>
      <w:r w:rsidRPr="007870CC">
        <w:rPr>
          <w:rStyle w:val="StyleUnderline"/>
        </w:rPr>
        <w:t>The</w:t>
      </w:r>
      <w:r w:rsidRPr="00D93F18">
        <w:rPr>
          <w:rStyle w:val="StyleUnderline"/>
        </w:rPr>
        <w:t xml:space="preserve"> bipartisan committee's reports remain one of the most searching reviews of intelligence agency practices in our nation's history</w:t>
      </w:r>
      <w:r w:rsidRPr="00D93F18">
        <w:t>.</w:t>
      </w:r>
    </w:p>
    <w:p w14:paraId="111DB2DF" w14:textId="77777777" w:rsidR="000A0A4E" w:rsidRPr="00D93F18" w:rsidRDefault="000A0A4E" w:rsidP="000A0A4E">
      <w:r w:rsidRPr="00D93F18">
        <w:t xml:space="preserve">Our findings were startling. Broadly speaking, we determined that sweeping domestic surveillance programs, conducted under the guise of foreign intelligence collection, had repeatedly undermined the privacy rights of US citizens. </w:t>
      </w:r>
      <w:r w:rsidRPr="00D93F18">
        <w:rPr>
          <w:rStyle w:val="StyleUnderline"/>
        </w:rPr>
        <w:t>A number of reforms were implemented as a result, including the creation of permanent intelligence oversight committees in Congress and the passage of</w:t>
      </w:r>
      <w:r w:rsidRPr="00D93F18">
        <w:t xml:space="preserve"> the </w:t>
      </w:r>
      <w:r w:rsidRPr="00D93F18">
        <w:rPr>
          <w:rStyle w:val="StyleUnderline"/>
        </w:rPr>
        <w:t>F</w:t>
      </w:r>
      <w:r w:rsidRPr="00D93F18">
        <w:t xml:space="preserve">oreign </w:t>
      </w:r>
      <w:r w:rsidRPr="00D93F18">
        <w:rPr>
          <w:rStyle w:val="StyleUnderline"/>
        </w:rPr>
        <w:t>I</w:t>
      </w:r>
      <w:r w:rsidRPr="00D93F18">
        <w:t xml:space="preserve">ntelligence </w:t>
      </w:r>
      <w:r w:rsidRPr="00D93F18">
        <w:rPr>
          <w:rStyle w:val="StyleUnderline"/>
        </w:rPr>
        <w:t>S</w:t>
      </w:r>
      <w:r w:rsidRPr="00D93F18">
        <w:t xml:space="preserve">urveillance </w:t>
      </w:r>
      <w:r w:rsidRPr="00D93F18">
        <w:rPr>
          <w:rStyle w:val="StyleUnderline"/>
        </w:rPr>
        <w:t>A</w:t>
      </w:r>
      <w:r w:rsidRPr="00D93F18">
        <w:t>ct.</w:t>
      </w:r>
    </w:p>
    <w:p w14:paraId="3B63D9DF" w14:textId="77777777" w:rsidR="000A0A4E" w:rsidRPr="00D93F18" w:rsidRDefault="000A0A4E" w:rsidP="000A0A4E">
      <w:r w:rsidRPr="00D93F18">
        <w:t>Even though our work was over 30 years ago, our conclusions seem eerily prescient today. For example, our final report noted:</w:t>
      </w:r>
    </w:p>
    <w:p w14:paraId="00AA1715" w14:textId="77777777" w:rsidR="000A0A4E" w:rsidRPr="00D93F18" w:rsidRDefault="000A0A4E" w:rsidP="000A0A4E">
      <w:pPr>
        <w:ind w:left="720"/>
      </w:pPr>
      <w:r w:rsidRPr="00D93F18">
        <w:t>We have seen a consistent pattern in which programs initiated with limited goals, such as preventing criminal violence or identifying foreign spies, were expanded to what witnesses characterized as "vacuum cleaners," [end page 1] sweeping in information about lawful activities of American citizens. The tendency of intelligence activities to expand beyond their initial scope is a theme, which runs through every aspect of our investigative findings.</w:t>
      </w:r>
    </w:p>
    <w:p w14:paraId="184436A8" w14:textId="77777777" w:rsidR="000A0A4E" w:rsidRPr="00D93F18" w:rsidRDefault="000A0A4E" w:rsidP="000A0A4E">
      <w:r w:rsidRPr="007870CC">
        <w:rPr>
          <w:rStyle w:val="StyleUnderline"/>
          <w:highlight w:val="yellow"/>
        </w:rPr>
        <w:t>The need for another</w:t>
      </w:r>
      <w:r w:rsidRPr="00D93F18">
        <w:rPr>
          <w:rStyle w:val="StyleUnderline"/>
        </w:rPr>
        <w:t xml:space="preserve"> thorough, </w:t>
      </w:r>
      <w:r w:rsidRPr="007870CC">
        <w:rPr>
          <w:rStyle w:val="StyleUnderline"/>
          <w:highlight w:val="yellow"/>
        </w:rPr>
        <w:t>independent</w:t>
      </w:r>
      <w:r w:rsidRPr="00D93F18">
        <w:rPr>
          <w:rStyle w:val="StyleUnderline"/>
        </w:rPr>
        <w:t xml:space="preserve">, </w:t>
      </w:r>
      <w:r w:rsidRPr="007870CC">
        <w:rPr>
          <w:rStyle w:val="StyleUnderline"/>
          <w:highlight w:val="yellow"/>
        </w:rPr>
        <w:t>and public congressional investigation</w:t>
      </w:r>
      <w:r w:rsidRPr="00D93F18">
        <w:rPr>
          <w:rStyle w:val="StyleUnderline"/>
        </w:rPr>
        <w:t xml:space="preserve"> of intelligence activity practices that affect the rights of Americans </w:t>
      </w:r>
      <w:r w:rsidRPr="007870CC">
        <w:rPr>
          <w:rStyle w:val="StyleUnderline"/>
          <w:highlight w:val="yellow"/>
        </w:rPr>
        <w:t xml:space="preserve">is apparent. There is </w:t>
      </w:r>
      <w:r w:rsidRPr="007870CC">
        <w:rPr>
          <w:rStyle w:val="Emphasis"/>
          <w:highlight w:val="yellow"/>
        </w:rPr>
        <w:t>a crisis of public confidence</w:t>
      </w:r>
      <w:r w:rsidRPr="00D93F18">
        <w:rPr>
          <w:rStyle w:val="StyleUnderline"/>
        </w:rPr>
        <w:t>. Misleading statements by agency officials to Congress, the courts, and the public have undermined public trust in the intelligence community and in the capacity for the branches of government to provide meaningful oversight</w:t>
      </w:r>
      <w:r w:rsidRPr="00D93F18">
        <w:t>.</w:t>
      </w:r>
    </w:p>
    <w:p w14:paraId="0BF17D17" w14:textId="77777777" w:rsidR="000A0A4E" w:rsidRPr="00D93F18" w:rsidRDefault="000A0A4E" w:rsidP="000A0A4E">
      <w:r w:rsidRPr="00D93F18">
        <w:rPr>
          <w:rStyle w:val="StyleUnderline"/>
        </w:rPr>
        <w:t>The scale of domestic communications surveillance the NSA engages in today dwarfs the programs revealed by the Church Committee</w:t>
      </w:r>
      <w:r w:rsidRPr="00D93F18">
        <w:t>. Indeed, 30 years ago, the NSA's surveillance practices raised similar concerns as those today. For instance, Senator Church explained:</w:t>
      </w:r>
    </w:p>
    <w:p w14:paraId="4A5880DB" w14:textId="77777777" w:rsidR="000A0A4E" w:rsidRPr="00D93F18" w:rsidRDefault="000A0A4E" w:rsidP="000A0A4E">
      <w:pPr>
        <w:ind w:left="720"/>
      </w:pPr>
      <w:r w:rsidRPr="00D93F18">
        <w:t>In the case of the NSA, which is of particular concern to us today, the rapid development of technology in this area of electronic surveillance has seriously aggravated present ambiguities in the law. The broad sweep of communications interception by NSA takes us far beyond the previous Fourth Amendment controversies where particular individuals and specific telephone lines were the target.</w:t>
      </w:r>
    </w:p>
    <w:p w14:paraId="40543B2C" w14:textId="77777777" w:rsidR="000A0A4E" w:rsidRPr="00D93F18" w:rsidRDefault="000A0A4E" w:rsidP="000A0A4E">
      <w:r w:rsidRPr="00D93F18">
        <w:rPr>
          <w:rStyle w:val="StyleUnderline"/>
        </w:rPr>
        <w:t xml:space="preserve">As former members and staff of the Church Committee we can authoritatively say: the erosion of public trust currently facing our intelligence community is not novel, nor is its solution. </w:t>
      </w:r>
      <w:r w:rsidRPr="007870CC">
        <w:rPr>
          <w:rStyle w:val="StyleUnderline"/>
          <w:highlight w:val="yellow"/>
        </w:rPr>
        <w:t>A Church Committee for the 21st Century</w:t>
      </w:r>
      <w:r w:rsidRPr="00D93F18">
        <w:rPr>
          <w:rStyle w:val="StyleUnderline"/>
        </w:rPr>
        <w:t>—a special congressional investigatory committee that undertakes a significant and public reexamination of intelligence community practices that affect the rights of Americans and the laws governing those actions—</w:t>
      </w:r>
      <w:r w:rsidRPr="007870CC">
        <w:rPr>
          <w:rStyle w:val="StyleUnderline"/>
          <w:highlight w:val="yellow"/>
        </w:rPr>
        <w:t xml:space="preserve">is </w:t>
      </w:r>
      <w:r w:rsidRPr="007870CC">
        <w:rPr>
          <w:rStyle w:val="Emphasis"/>
          <w:highlight w:val="yellow"/>
        </w:rPr>
        <w:t>urgently needed</w:t>
      </w:r>
      <w:r w:rsidRPr="00D93F18">
        <w:rPr>
          <w:rStyle w:val="StyleUnderline"/>
        </w:rPr>
        <w:t xml:space="preserve">. Nothing less than </w:t>
      </w:r>
      <w:r w:rsidRPr="007870CC">
        <w:rPr>
          <w:rStyle w:val="StyleUnderline"/>
          <w:highlight w:val="yellow"/>
        </w:rPr>
        <w:t>the confidence of the</w:t>
      </w:r>
      <w:r w:rsidRPr="00D93F18">
        <w:rPr>
          <w:rStyle w:val="StyleUnderline"/>
        </w:rPr>
        <w:t xml:space="preserve"> American </w:t>
      </w:r>
      <w:r w:rsidRPr="007870CC">
        <w:rPr>
          <w:rStyle w:val="StyleUnderline"/>
          <w:highlight w:val="yellow"/>
        </w:rPr>
        <w:t>public in</w:t>
      </w:r>
      <w:r w:rsidRPr="00D93F18">
        <w:rPr>
          <w:rStyle w:val="StyleUnderline"/>
        </w:rPr>
        <w:t xml:space="preserve"> our intelligence agencies and</w:t>
      </w:r>
      <w:r w:rsidRPr="00D93F18">
        <w:t xml:space="preserve">, indeed, </w:t>
      </w:r>
      <w:r w:rsidRPr="007870CC">
        <w:rPr>
          <w:rStyle w:val="StyleUnderline"/>
          <w:highlight w:val="yellow"/>
        </w:rPr>
        <w:t>the federal government</w:t>
      </w:r>
      <w:r w:rsidRPr="00D93F18">
        <w:t xml:space="preserve">, </w:t>
      </w:r>
      <w:r w:rsidRPr="007870CC">
        <w:rPr>
          <w:rStyle w:val="StyleUnderline"/>
          <w:highlight w:val="yellow"/>
        </w:rPr>
        <w:t>is at stake</w:t>
      </w:r>
      <w:r w:rsidRPr="00D93F18">
        <w:t>.</w:t>
      </w:r>
    </w:p>
    <w:p w14:paraId="5847D82A" w14:textId="77777777" w:rsidR="000A0A4E" w:rsidRDefault="000A0A4E" w:rsidP="00D93F18"/>
    <w:p w14:paraId="3D5B8F38" w14:textId="6EDC4C73" w:rsidR="00906BFB" w:rsidRPr="00D93F18" w:rsidRDefault="00B30A90" w:rsidP="00906BFB">
      <w:pPr>
        <w:pStyle w:val="Heading4"/>
      </w:pPr>
      <w:r w:rsidRPr="00B30A90">
        <w:rPr>
          <w:u w:val="single"/>
        </w:rPr>
        <w:t>Second</w:t>
      </w:r>
      <w:r>
        <w:t>, i</w:t>
      </w:r>
      <w:r w:rsidR="00906BFB" w:rsidRPr="00D93F18">
        <w:t xml:space="preserve">nvestigation </w:t>
      </w:r>
      <w:r w:rsidR="00906BFB" w:rsidRPr="00D93F18">
        <w:rPr>
          <w:i/>
          <w:u w:val="single"/>
        </w:rPr>
        <w:t>before</w:t>
      </w:r>
      <w:r w:rsidR="00906BFB" w:rsidRPr="00D93F18">
        <w:t xml:space="preserve"> legislation is the only way to avoid </w:t>
      </w:r>
      <w:r w:rsidR="00906BFB" w:rsidRPr="00D93F18">
        <w:rPr>
          <w:u w:val="single"/>
        </w:rPr>
        <w:t>circumvention</w:t>
      </w:r>
      <w:r w:rsidR="00906BFB" w:rsidRPr="00D93F18">
        <w:t>. The counterplan solves; the plan doesn’t.</w:t>
      </w:r>
    </w:p>
    <w:p w14:paraId="7C92239E" w14:textId="77777777" w:rsidR="00906BFB" w:rsidRPr="00D93F18" w:rsidRDefault="00906BFB" w:rsidP="00906BFB">
      <w:r w:rsidRPr="00D93F18">
        <w:rPr>
          <w:rStyle w:val="Style13ptBold"/>
        </w:rPr>
        <w:t>Bump 13</w:t>
      </w:r>
      <w:r w:rsidRPr="00D93F18">
        <w:t xml:space="preserve"> — Philip Bump, Staff Writer at the </w:t>
      </w:r>
      <w:r w:rsidRPr="00D93F18">
        <w:rPr>
          <w:i/>
        </w:rPr>
        <w:t>Wire</w:t>
      </w:r>
      <w:r w:rsidRPr="00D93F18">
        <w:t xml:space="preserve">—an </w:t>
      </w:r>
      <w:r w:rsidRPr="00D93F18">
        <w:rPr>
          <w:i/>
        </w:rPr>
        <w:t>Atlantic</w:t>
      </w:r>
      <w:r w:rsidRPr="00D93F18">
        <w:t xml:space="preserve"> publication, former Writer for </w:t>
      </w:r>
      <w:r w:rsidRPr="00D93F18">
        <w:rPr>
          <w:i/>
        </w:rPr>
        <w:t>Grist</w:t>
      </w:r>
      <w:r w:rsidRPr="00D93F18">
        <w:t>, former Senior Designer at Adobe Systems, 2013 (“How Do You Solve a Problem Like NSA</w:t>
      </w:r>
      <w:proofErr w:type="gramStart"/>
      <w:r w:rsidRPr="00D93F18">
        <w:t>?,</w:t>
      </w:r>
      <w:proofErr w:type="gramEnd"/>
      <w:r w:rsidRPr="00D93F18">
        <w:t xml:space="preserve">” </w:t>
      </w:r>
      <w:r w:rsidRPr="00D93F18">
        <w:rPr>
          <w:i/>
        </w:rPr>
        <w:t>The Wire</w:t>
      </w:r>
      <w:r w:rsidRPr="00D93F18">
        <w:t xml:space="preserve">—an </w:t>
      </w:r>
      <w:r w:rsidRPr="00D93F18">
        <w:rPr>
          <w:i/>
        </w:rPr>
        <w:t>Atlantic</w:t>
      </w:r>
      <w:r w:rsidRPr="00D93F18">
        <w:t xml:space="preserve"> publication, November 1</w:t>
      </w:r>
      <w:r w:rsidRPr="00D93F18">
        <w:rPr>
          <w:vertAlign w:val="superscript"/>
        </w:rPr>
        <w:t>st</w:t>
      </w:r>
      <w:r w:rsidRPr="00D93F18">
        <w:t xml:space="preserve">, Available Online at </w:t>
      </w:r>
      <w:hyperlink r:id="rId8" w:history="1">
        <w:r w:rsidRPr="00D93F18">
          <w:rPr>
            <w:rStyle w:val="Hyperlink"/>
          </w:rPr>
          <w:t>http://www.thewire.com/politics/2013/11/how-do-you-solve-problem-nsa/71154/</w:t>
        </w:r>
      </w:hyperlink>
      <w:r w:rsidRPr="00D93F18">
        <w:t>, Accessed 07-08-2015)</w:t>
      </w:r>
    </w:p>
    <w:p w14:paraId="0D6D6128" w14:textId="77777777" w:rsidR="00906BFB" w:rsidRPr="00D93F18" w:rsidRDefault="00906BFB" w:rsidP="00906BFB">
      <w:r w:rsidRPr="00D93F18">
        <w:t>Legal roadblocks</w:t>
      </w:r>
    </w:p>
    <w:p w14:paraId="3834FFA4" w14:textId="77777777" w:rsidR="00906BFB" w:rsidRPr="00D93F18" w:rsidRDefault="00906BFB" w:rsidP="00906BFB">
      <w:r w:rsidRPr="00670B3E">
        <w:rPr>
          <w:rStyle w:val="StyleUnderline"/>
          <w:highlight w:val="yellow"/>
        </w:rPr>
        <w:t>Advocates of</w:t>
      </w:r>
      <w:r w:rsidRPr="00D93F18">
        <w:t xml:space="preserve"> the </w:t>
      </w:r>
      <w:r w:rsidRPr="00D93F18">
        <w:rPr>
          <w:rStyle w:val="StyleUnderline"/>
        </w:rPr>
        <w:t>NSA</w:t>
      </w:r>
      <w:r w:rsidRPr="00D93F18">
        <w:t xml:space="preserve">'s </w:t>
      </w:r>
      <w:r w:rsidRPr="00670B3E">
        <w:rPr>
          <w:rStyle w:val="StyleUnderline"/>
          <w:highlight w:val="yellow"/>
        </w:rPr>
        <w:t>surveillance</w:t>
      </w:r>
      <w:r w:rsidRPr="00D93F18">
        <w:t xml:space="preserve">, like Feinstein, </w:t>
      </w:r>
      <w:r w:rsidRPr="00D93F18">
        <w:rPr>
          <w:rStyle w:val="StyleUnderline"/>
        </w:rPr>
        <w:t xml:space="preserve">are quick to </w:t>
      </w:r>
      <w:r w:rsidRPr="00670B3E">
        <w:rPr>
          <w:rStyle w:val="StyleUnderline"/>
          <w:highlight w:val="yellow"/>
        </w:rPr>
        <w:t>point out that what</w:t>
      </w:r>
      <w:r w:rsidRPr="00D93F18">
        <w:t xml:space="preserve"> the </w:t>
      </w:r>
      <w:r w:rsidRPr="00670B3E">
        <w:rPr>
          <w:rStyle w:val="StyleUnderline"/>
          <w:highlight w:val="yellow"/>
        </w:rPr>
        <w:t>NSA is doing is legal</w:t>
      </w:r>
      <w:r w:rsidRPr="00D93F18">
        <w:rPr>
          <w:rStyle w:val="StyleUnderline"/>
        </w:rPr>
        <w:t xml:space="preserve">. </w:t>
      </w:r>
      <w:proofErr w:type="gramStart"/>
      <w:r w:rsidRPr="00D93F18">
        <w:rPr>
          <w:rStyle w:val="StyleUnderline"/>
        </w:rPr>
        <w:t>It is overseen by (largely acquiescent) intelligence committees</w:t>
      </w:r>
      <w:r w:rsidRPr="00D93F18">
        <w:t xml:space="preserve"> in the House and Senate</w:t>
      </w:r>
      <w:proofErr w:type="gramEnd"/>
      <w:r w:rsidRPr="00D93F18">
        <w:t xml:space="preserve">. </w:t>
      </w:r>
      <w:proofErr w:type="gramStart"/>
      <w:r w:rsidRPr="00D93F18">
        <w:rPr>
          <w:rStyle w:val="StyleUnderline"/>
        </w:rPr>
        <w:t>It is approved by the D</w:t>
      </w:r>
      <w:r w:rsidRPr="00D93F18">
        <w:t xml:space="preserve">epartment </w:t>
      </w:r>
      <w:r w:rsidRPr="00D93F18">
        <w:rPr>
          <w:rStyle w:val="StyleUnderline"/>
        </w:rPr>
        <w:t>o</w:t>
      </w:r>
      <w:r w:rsidRPr="00D93F18">
        <w:t xml:space="preserve">f </w:t>
      </w:r>
      <w:r w:rsidRPr="00D93F18">
        <w:rPr>
          <w:rStyle w:val="StyleUnderline"/>
        </w:rPr>
        <w:t>J</w:t>
      </w:r>
      <w:r w:rsidRPr="00D93F18">
        <w:t xml:space="preserve">ustice </w:t>
      </w:r>
      <w:r w:rsidRPr="00D93F18">
        <w:rPr>
          <w:rStyle w:val="StyleUnderline"/>
        </w:rPr>
        <w:t>and White House</w:t>
      </w:r>
      <w:proofErr w:type="gramEnd"/>
      <w:r w:rsidRPr="00D93F18">
        <w:rPr>
          <w:rStyle w:val="StyleUnderline"/>
        </w:rPr>
        <w:t>. It is given a stamp of approval by the F</w:t>
      </w:r>
      <w:r w:rsidRPr="00D93F18">
        <w:t xml:space="preserve">oreign </w:t>
      </w:r>
      <w:r w:rsidRPr="00D93F18">
        <w:rPr>
          <w:rStyle w:val="StyleUnderline"/>
        </w:rPr>
        <w:t>I</w:t>
      </w:r>
      <w:r w:rsidRPr="00D93F18">
        <w:t xml:space="preserve">ntelligence </w:t>
      </w:r>
      <w:r w:rsidRPr="00D93F18">
        <w:rPr>
          <w:rStyle w:val="StyleUnderline"/>
        </w:rPr>
        <w:t>S</w:t>
      </w:r>
      <w:r w:rsidRPr="00D93F18">
        <w:t xml:space="preserve">urveillance </w:t>
      </w:r>
      <w:r w:rsidRPr="00D93F18">
        <w:rPr>
          <w:rStyle w:val="StyleUnderline"/>
        </w:rPr>
        <w:t>C</w:t>
      </w:r>
      <w:r w:rsidRPr="00D93F18">
        <w:t xml:space="preserve">ourt </w:t>
      </w:r>
      <w:r w:rsidRPr="00D93F18">
        <w:rPr>
          <w:rStyle w:val="StyleUnderline"/>
        </w:rPr>
        <w:t>in a purposefully one-sided process. But</w:t>
      </w:r>
      <w:r w:rsidRPr="00D93F18">
        <w:t xml:space="preserve">, as American history has repeatedly shown, </w:t>
      </w:r>
      <w:r w:rsidRPr="00D93F18">
        <w:rPr>
          <w:rStyle w:val="StyleUnderline"/>
        </w:rPr>
        <w:t>"legal" doesn't always correlate to "appropriate."</w:t>
      </w:r>
      <w:r w:rsidRPr="00D93F18">
        <w:t xml:space="preserve"> And in this case, the assessment that the tools fall within the boundaries of the Fourth Amendment essentially hasn't been challenged before the Supreme Court.</w:t>
      </w:r>
    </w:p>
    <w:p w14:paraId="644014B0" w14:textId="77777777" w:rsidR="00906BFB" w:rsidRPr="00D93F18" w:rsidRDefault="00906BFB" w:rsidP="00906BFB">
      <w:r w:rsidRPr="00D93F18">
        <w:rPr>
          <w:rStyle w:val="StyleUnderline"/>
        </w:rPr>
        <w:t>The NSA says it wants to collect metadata on every phone call</w:t>
      </w:r>
      <w:r w:rsidRPr="00D93F18">
        <w:t xml:space="preserve"> in the United States, </w:t>
      </w:r>
      <w:r w:rsidRPr="00D93F18">
        <w:rPr>
          <w:rStyle w:val="StyleUnderline"/>
        </w:rPr>
        <w:t>and that</w:t>
      </w:r>
      <w:r w:rsidRPr="00D93F18">
        <w:t xml:space="preserve"> the Patriot Act's </w:t>
      </w:r>
      <w:r w:rsidRPr="00D93F18">
        <w:rPr>
          <w:rStyle w:val="StyleUnderline"/>
        </w:rPr>
        <w:t>Section 215 lets it do so. The FISC agrees. Therefore, these activities are legal — despite the author of the Patriot Act asserting that the data collection exceeds the boundaries of the law. Doesn't matter</w:t>
      </w:r>
      <w:r w:rsidRPr="00D93F18">
        <w:t xml:space="preserve">. The </w:t>
      </w:r>
      <w:r w:rsidRPr="00670B3E">
        <w:rPr>
          <w:rStyle w:val="StyleUnderline"/>
          <w:highlight w:val="yellow"/>
        </w:rPr>
        <w:t>NSA and a secret court interpret the law to allow</w:t>
      </w:r>
      <w:r w:rsidRPr="00D93F18">
        <w:t xml:space="preserve"> the </w:t>
      </w:r>
      <w:r w:rsidRPr="00670B3E">
        <w:rPr>
          <w:rStyle w:val="StyleUnderline"/>
          <w:highlight w:val="yellow"/>
        </w:rPr>
        <w:t>NSA to conduct all</w:t>
      </w:r>
      <w:r w:rsidRPr="00D93F18">
        <w:t xml:space="preserve"> of the </w:t>
      </w:r>
      <w:r w:rsidRPr="00670B3E">
        <w:rPr>
          <w:rStyle w:val="StyleUnderline"/>
          <w:highlight w:val="yellow"/>
        </w:rPr>
        <w:t>activity</w:t>
      </w:r>
      <w:r w:rsidRPr="00D93F18">
        <w:t xml:space="preserve"> that's mentioned in this article. </w:t>
      </w:r>
      <w:r w:rsidRPr="00D93F18">
        <w:rPr>
          <w:rStyle w:val="StyleUnderline"/>
        </w:rPr>
        <w:t xml:space="preserve">A majority of </w:t>
      </w:r>
      <w:r w:rsidRPr="00670B3E">
        <w:rPr>
          <w:rStyle w:val="StyleUnderline"/>
          <w:highlight w:val="yellow"/>
        </w:rPr>
        <w:t xml:space="preserve">members of Congress are not disposed to </w:t>
      </w:r>
      <w:r w:rsidRPr="00670B3E">
        <w:rPr>
          <w:rStyle w:val="Emphasis"/>
          <w:highlight w:val="yellow"/>
        </w:rPr>
        <w:t>challenge this interpretation</w:t>
      </w:r>
      <w:r w:rsidRPr="00D93F18">
        <w:t xml:space="preserve">. There exist proposals that, unlike Feinstein's, would actually block certain NSA behavior, but they aren't likely to be </w:t>
      </w:r>
      <w:proofErr w:type="gramStart"/>
      <w:r w:rsidRPr="00D93F18">
        <w:t>make</w:t>
      </w:r>
      <w:proofErr w:type="gramEnd"/>
      <w:r w:rsidRPr="00D93F18">
        <w:t xml:space="preserve"> it into law without being watered down by amendments.</w:t>
      </w:r>
    </w:p>
    <w:p w14:paraId="0966832D" w14:textId="77777777" w:rsidR="00906BFB" w:rsidRPr="00D93F18" w:rsidRDefault="00906BFB" w:rsidP="00906BFB">
      <w:pPr>
        <w:rPr>
          <w:sz w:val="24"/>
          <w:u w:val="single"/>
        </w:rPr>
      </w:pPr>
      <w:r w:rsidRPr="00D93F18">
        <w:rPr>
          <w:rStyle w:val="StyleUnderline"/>
        </w:rPr>
        <w:t>We reached out to staff attorneys from two</w:t>
      </w:r>
      <w:r w:rsidRPr="00D93F18">
        <w:t xml:space="preserve"> of the </w:t>
      </w:r>
      <w:r w:rsidRPr="00D93F18">
        <w:rPr>
          <w:rStyle w:val="StyleUnderline"/>
        </w:rPr>
        <w:t>organizations that have been most fervent in their critiques of</w:t>
      </w:r>
      <w:r w:rsidRPr="00D93F18">
        <w:t xml:space="preserve"> the </w:t>
      </w:r>
      <w:r w:rsidRPr="00D93F18">
        <w:rPr>
          <w:rStyle w:val="StyleUnderline"/>
        </w:rPr>
        <w:t>NSA's surveillance tools, asking them how</w:t>
      </w:r>
      <w:r w:rsidRPr="00D93F18">
        <w:t xml:space="preserve">, given the power, </w:t>
      </w:r>
      <w:r w:rsidRPr="00D93F18">
        <w:rPr>
          <w:rStyle w:val="StyleUnderline"/>
        </w:rPr>
        <w:t xml:space="preserve">they'd revise the government's surveillance tools to ensure that public privacy was maintained. The question we posed: </w:t>
      </w:r>
      <w:r w:rsidRPr="00670B3E">
        <w:rPr>
          <w:rStyle w:val="StyleUnderline"/>
          <w:highlight w:val="yellow"/>
        </w:rPr>
        <w:t>Knowing that</w:t>
      </w:r>
      <w:r w:rsidRPr="00D93F18">
        <w:rPr>
          <w:rStyle w:val="StyleUnderline"/>
        </w:rPr>
        <w:t xml:space="preserve"> the </w:t>
      </w:r>
      <w:r w:rsidRPr="00670B3E">
        <w:rPr>
          <w:rStyle w:val="StyleUnderline"/>
          <w:highlight w:val="yellow"/>
        </w:rPr>
        <w:t>NSA is</w:t>
      </w:r>
      <w:r w:rsidRPr="00D93F18">
        <w:rPr>
          <w:rStyle w:val="StyleUnderline"/>
        </w:rPr>
        <w:t xml:space="preserve"> experienced at </w:t>
      </w:r>
      <w:r w:rsidRPr="00670B3E">
        <w:rPr>
          <w:rStyle w:val="Emphasis"/>
          <w:highlight w:val="yellow"/>
        </w:rPr>
        <w:t>massaging laws to meet their needs</w:t>
      </w:r>
      <w:r w:rsidRPr="00670B3E">
        <w:rPr>
          <w:rStyle w:val="StyleUnderline"/>
          <w:highlight w:val="yellow"/>
        </w:rPr>
        <w:t>, what legislation might prevent that?</w:t>
      </w:r>
    </w:p>
    <w:p w14:paraId="3CC303A7" w14:textId="77777777" w:rsidR="00906BFB" w:rsidRPr="00D93F18" w:rsidRDefault="00906BFB" w:rsidP="00906BFB">
      <w:r w:rsidRPr="00D93F18">
        <w:t xml:space="preserve">Alex </w:t>
      </w:r>
      <w:r w:rsidRPr="007870CC">
        <w:rPr>
          <w:rStyle w:val="StyleUnderline"/>
          <w:highlight w:val="yellow"/>
        </w:rPr>
        <w:t>Abdo</w:t>
      </w:r>
      <w:r w:rsidRPr="00D93F18">
        <w:rPr>
          <w:rStyle w:val="StyleUnderline"/>
        </w:rPr>
        <w:t>, staff attorney at</w:t>
      </w:r>
      <w:r w:rsidRPr="00D93F18">
        <w:t xml:space="preserve"> the </w:t>
      </w:r>
      <w:r w:rsidRPr="00D93F18">
        <w:rPr>
          <w:rStyle w:val="StyleUnderline"/>
        </w:rPr>
        <w:t>A</w:t>
      </w:r>
      <w:r w:rsidRPr="00D93F18">
        <w:t xml:space="preserve">merican </w:t>
      </w:r>
      <w:r w:rsidRPr="00D93F18">
        <w:rPr>
          <w:rStyle w:val="StyleUnderline"/>
        </w:rPr>
        <w:t>C</w:t>
      </w:r>
      <w:r w:rsidRPr="00D93F18">
        <w:t xml:space="preserve">ivil </w:t>
      </w:r>
      <w:r w:rsidRPr="00D93F18">
        <w:rPr>
          <w:rStyle w:val="StyleUnderline"/>
        </w:rPr>
        <w:t>L</w:t>
      </w:r>
      <w:r w:rsidRPr="00D93F18">
        <w:t xml:space="preserve">iberties </w:t>
      </w:r>
      <w:r w:rsidRPr="00D93F18">
        <w:rPr>
          <w:rStyle w:val="StyleUnderline"/>
        </w:rPr>
        <w:t>U</w:t>
      </w:r>
      <w:r w:rsidRPr="00D93F18">
        <w:t xml:space="preserve">nion, </w:t>
      </w:r>
      <w:r w:rsidRPr="007870CC">
        <w:rPr>
          <w:rStyle w:val="StyleUnderline"/>
          <w:highlight w:val="yellow"/>
        </w:rPr>
        <w:t xml:space="preserve">advocated </w:t>
      </w:r>
      <w:r w:rsidRPr="007870CC">
        <w:rPr>
          <w:rStyle w:val="Emphasis"/>
          <w:highlight w:val="yellow"/>
        </w:rPr>
        <w:t>transparency above all else</w:t>
      </w:r>
      <w:r w:rsidRPr="00D93F18">
        <w:t>. "</w:t>
      </w:r>
      <w:r w:rsidRPr="00D93F18">
        <w:rPr>
          <w:rStyle w:val="StyleUnderline"/>
        </w:rPr>
        <w:t>Our</w:t>
      </w:r>
      <w:r w:rsidRPr="00D93F18">
        <w:t xml:space="preserve"> country's </w:t>
      </w:r>
      <w:r w:rsidRPr="00D93F18">
        <w:rPr>
          <w:rStyle w:val="StyleUnderline"/>
        </w:rPr>
        <w:t>founders believed</w:t>
      </w:r>
      <w:r w:rsidRPr="00D93F18">
        <w:t xml:space="preserve"> that </w:t>
      </w:r>
      <w:r w:rsidRPr="00D93F18">
        <w:rPr>
          <w:rStyle w:val="StyleUnderline"/>
        </w:rPr>
        <w:t>tyranny could be prevented through checks and balances</w:t>
      </w:r>
      <w:r w:rsidRPr="00D93F18">
        <w:t xml:space="preserve">. I think </w:t>
      </w:r>
      <w:r w:rsidRPr="00D93F18">
        <w:rPr>
          <w:rStyle w:val="StyleUnderline"/>
        </w:rPr>
        <w:t>the same holds true today</w:t>
      </w:r>
      <w:r w:rsidRPr="00D93F18">
        <w:t xml:space="preserve">." </w:t>
      </w:r>
      <w:r w:rsidRPr="00D93F18">
        <w:rPr>
          <w:rStyle w:val="StyleUnderline"/>
        </w:rPr>
        <w:t>For that to happen,</w:t>
      </w:r>
      <w:r w:rsidRPr="00D93F18">
        <w:t xml:space="preserve"> though, </w:t>
      </w:r>
      <w:r w:rsidRPr="007870CC">
        <w:rPr>
          <w:rStyle w:val="Emphasis"/>
          <w:highlight w:val="yellow"/>
        </w:rPr>
        <w:t>people need to know what's happening</w:t>
      </w:r>
      <w:r w:rsidRPr="00D93F18">
        <w:t>.</w:t>
      </w:r>
    </w:p>
    <w:p w14:paraId="20700140" w14:textId="77777777" w:rsidR="00906BFB" w:rsidRPr="00D93F18" w:rsidRDefault="00906BFB" w:rsidP="00906BFB">
      <w:pPr>
        <w:ind w:left="720"/>
      </w:pPr>
      <w:r w:rsidRPr="00D93F18">
        <w:rPr>
          <w:rStyle w:val="StyleUnderline"/>
        </w:rPr>
        <w:t>[</w:t>
      </w:r>
      <w:proofErr w:type="gramStart"/>
      <w:r w:rsidRPr="00D93F18">
        <w:rPr>
          <w:rStyle w:val="StyleUnderline"/>
        </w:rPr>
        <w:t>I]t</w:t>
      </w:r>
      <w:proofErr w:type="gramEnd"/>
      <w:r w:rsidRPr="00D93F18">
        <w:rPr>
          <w:rStyle w:val="StyleUnderline"/>
        </w:rPr>
        <w:t xml:space="preserve"> should mean that the public has access to significant or novel legal interpretations issued by the FISC. That would have gone a long way toward preventing the 215 </w:t>
      </w:r>
      <w:proofErr w:type="gramStart"/>
      <w:r w:rsidRPr="00D93F18">
        <w:rPr>
          <w:rStyle w:val="StyleUnderline"/>
        </w:rPr>
        <w:t>program</w:t>
      </w:r>
      <w:proofErr w:type="gramEnd"/>
      <w:r w:rsidRPr="00D93F18">
        <w:rPr>
          <w:rStyle w:val="StyleUnderline"/>
        </w:rPr>
        <w:t xml:space="preserve">, because </w:t>
      </w:r>
      <w:r w:rsidRPr="00670B3E">
        <w:rPr>
          <w:rStyle w:val="StyleUnderline"/>
          <w:highlight w:val="yellow"/>
        </w:rPr>
        <w:t>Congress and the public would</w:t>
      </w:r>
      <w:r w:rsidRPr="00D93F18">
        <w:rPr>
          <w:rStyle w:val="StyleUnderline"/>
        </w:rPr>
        <w:t xml:space="preserve"> have been able to </w:t>
      </w:r>
      <w:r w:rsidRPr="00670B3E">
        <w:rPr>
          <w:rStyle w:val="StyleUnderline"/>
          <w:highlight w:val="yellow"/>
        </w:rPr>
        <w:t>judge the lawfulness and necessity of</w:t>
      </w:r>
      <w:r w:rsidRPr="00D93F18">
        <w:rPr>
          <w:rStyle w:val="StyleUnderline"/>
        </w:rPr>
        <w:t xml:space="preserve"> the government's </w:t>
      </w:r>
      <w:r w:rsidRPr="00670B3E">
        <w:rPr>
          <w:rStyle w:val="StyleUnderline"/>
          <w:highlight w:val="yellow"/>
        </w:rPr>
        <w:t>programs</w:t>
      </w:r>
      <w:r w:rsidRPr="00D93F18">
        <w:rPr>
          <w:rStyle w:val="StyleUnderline"/>
        </w:rPr>
        <w:t xml:space="preserve"> for themselves</w:t>
      </w:r>
      <w:r w:rsidRPr="00D93F18">
        <w:t>.</w:t>
      </w:r>
    </w:p>
    <w:p w14:paraId="03ECB717" w14:textId="77777777" w:rsidR="00906BFB" w:rsidRPr="00D93F18" w:rsidRDefault="00906BFB" w:rsidP="00906BFB">
      <w:r w:rsidRPr="00D93F18">
        <w:t>"In short," Abdo said, "</w:t>
      </w:r>
      <w:r w:rsidRPr="00D93F18">
        <w:rPr>
          <w:rStyle w:val="StyleUnderline"/>
        </w:rPr>
        <w:t xml:space="preserve">our privacy rights shouldn't be interpreted away in secret. … </w:t>
      </w:r>
      <w:r w:rsidRPr="00670B3E">
        <w:rPr>
          <w:rStyle w:val="StyleUnderline"/>
          <w:highlight w:val="yellow"/>
        </w:rPr>
        <w:t>Secrecy</w:t>
      </w:r>
      <w:r w:rsidRPr="00D93F18">
        <w:t xml:space="preserve"> has its place, but it </w:t>
      </w:r>
      <w:r w:rsidRPr="00670B3E">
        <w:rPr>
          <w:rStyle w:val="StyleUnderline"/>
          <w:highlight w:val="yellow"/>
        </w:rPr>
        <w:t>should not be used</w:t>
      </w:r>
      <w:r w:rsidRPr="00D93F18">
        <w:rPr>
          <w:rStyle w:val="StyleUnderline"/>
        </w:rPr>
        <w:t xml:space="preserve"> as an excuse </w:t>
      </w:r>
      <w:r w:rsidRPr="00670B3E">
        <w:rPr>
          <w:rStyle w:val="StyleUnderline"/>
          <w:highlight w:val="yellow"/>
        </w:rPr>
        <w:t>to keep any branch</w:t>
      </w:r>
      <w:r w:rsidRPr="00D93F18">
        <w:rPr>
          <w:rStyle w:val="StyleUnderline"/>
        </w:rPr>
        <w:t xml:space="preserve"> of government </w:t>
      </w:r>
      <w:r w:rsidRPr="00670B3E">
        <w:rPr>
          <w:rStyle w:val="StyleUnderline"/>
          <w:highlight w:val="yellow"/>
        </w:rPr>
        <w:t>or the public out of the debate entirely. This</w:t>
      </w:r>
      <w:r w:rsidRPr="00D93F18">
        <w:rPr>
          <w:rStyle w:val="StyleUnderline"/>
        </w:rPr>
        <w:t xml:space="preserve"> type of </w:t>
      </w:r>
      <w:r w:rsidRPr="00670B3E">
        <w:rPr>
          <w:rStyle w:val="StyleUnderline"/>
          <w:highlight w:val="yellow"/>
        </w:rPr>
        <w:t>solution is</w:t>
      </w:r>
      <w:r w:rsidRPr="00D93F18">
        <w:t xml:space="preserve"> also </w:t>
      </w:r>
      <w:r w:rsidRPr="00670B3E">
        <w:rPr>
          <w:rStyle w:val="StyleUnderline"/>
          <w:highlight w:val="yellow"/>
        </w:rPr>
        <w:t xml:space="preserve">key to </w:t>
      </w:r>
      <w:r w:rsidRPr="00670B3E">
        <w:rPr>
          <w:rStyle w:val="Emphasis"/>
          <w:highlight w:val="yellow"/>
        </w:rPr>
        <w:t>long-term legitimacy</w:t>
      </w:r>
      <w:r w:rsidRPr="00D93F18">
        <w:t>."</w:t>
      </w:r>
    </w:p>
    <w:p w14:paraId="2B38A1BB" w14:textId="77777777" w:rsidR="00906BFB" w:rsidRPr="00D93F18" w:rsidRDefault="00906BFB" w:rsidP="00906BFB">
      <w:r w:rsidRPr="00D93F18">
        <w:rPr>
          <w:rStyle w:val="StyleUnderline"/>
        </w:rPr>
        <w:t>In the 1970s,</w:t>
      </w:r>
      <w:r w:rsidRPr="00D93F18">
        <w:t xml:space="preserve"> following revelations of domestic surveillance by the NSA — and rampant abuses by other intelligence services — </w:t>
      </w:r>
      <w:r w:rsidRPr="00D93F18">
        <w:rPr>
          <w:rStyle w:val="StyleUnderline"/>
        </w:rPr>
        <w:t>the Church Committee was formed</w:t>
      </w:r>
      <w:r w:rsidRPr="00D93F18">
        <w:t xml:space="preserve"> in the Senate </w:t>
      </w:r>
      <w:r w:rsidRPr="00D93F18">
        <w:rPr>
          <w:rStyle w:val="StyleUnderline"/>
        </w:rPr>
        <w:t>in an effort to better determine the guidelines under which the agencies should operate. There were eventually other steps:</w:t>
      </w:r>
      <w:r w:rsidRPr="00D93F18">
        <w:t xml:space="preserve"> the 1978 </w:t>
      </w:r>
      <w:r w:rsidRPr="00D93F18">
        <w:rPr>
          <w:rStyle w:val="StyleUnderline"/>
        </w:rPr>
        <w:t>F</w:t>
      </w:r>
      <w:r w:rsidRPr="00D93F18">
        <w:t xml:space="preserve">oreign </w:t>
      </w:r>
      <w:r w:rsidRPr="00D93F18">
        <w:rPr>
          <w:rStyle w:val="StyleUnderline"/>
        </w:rPr>
        <w:t>I</w:t>
      </w:r>
      <w:r w:rsidRPr="00D93F18">
        <w:t xml:space="preserve">ntelligence </w:t>
      </w:r>
      <w:r w:rsidRPr="00D93F18">
        <w:rPr>
          <w:rStyle w:val="StyleUnderline"/>
        </w:rPr>
        <w:t>S</w:t>
      </w:r>
      <w:r w:rsidRPr="00D93F18">
        <w:t xml:space="preserve">urveillance </w:t>
      </w:r>
      <w:r w:rsidRPr="00D93F18">
        <w:rPr>
          <w:rStyle w:val="StyleUnderline"/>
        </w:rPr>
        <w:t>A</w:t>
      </w:r>
      <w:r w:rsidRPr="00D93F18">
        <w:t xml:space="preserve">ct </w:t>
      </w:r>
      <w:r w:rsidRPr="00D93F18">
        <w:rPr>
          <w:rStyle w:val="StyleUnderline"/>
        </w:rPr>
        <w:t>itself, which codified some of the committee's findings, and</w:t>
      </w:r>
      <w:r w:rsidRPr="00D93F18">
        <w:t xml:space="preserve"> President Ronald </w:t>
      </w:r>
      <w:r w:rsidRPr="00D93F18">
        <w:rPr>
          <w:rStyle w:val="StyleUnderline"/>
        </w:rPr>
        <w:t>Reagan's</w:t>
      </w:r>
      <w:r w:rsidRPr="00D93F18">
        <w:t xml:space="preserve"> 1981 </w:t>
      </w:r>
      <w:r w:rsidRPr="00D93F18">
        <w:rPr>
          <w:rStyle w:val="StyleUnderline"/>
        </w:rPr>
        <w:t>executive order extending the agencies' power while adding some new boundaries</w:t>
      </w:r>
      <w:r w:rsidRPr="00D93F18">
        <w:t xml:space="preserve">. (The vast majority of the NSA violations revealed in the Snowden leaks were violations of this order.) </w:t>
      </w:r>
    </w:p>
    <w:p w14:paraId="36A15B80" w14:textId="77777777" w:rsidR="00906BFB" w:rsidRPr="00D93F18" w:rsidRDefault="00906BFB" w:rsidP="00906BFB">
      <w:pPr>
        <w:rPr>
          <w:rStyle w:val="Emphasis"/>
        </w:rPr>
      </w:pPr>
      <w:r w:rsidRPr="00D93F18">
        <w:t xml:space="preserve">Kurt </w:t>
      </w:r>
      <w:r w:rsidRPr="007870CC">
        <w:rPr>
          <w:rStyle w:val="StyleUnderline"/>
          <w:highlight w:val="yellow"/>
        </w:rPr>
        <w:t>Opsahl</w:t>
      </w:r>
      <w:r w:rsidRPr="00D93F18">
        <w:rPr>
          <w:rStyle w:val="StyleUnderline"/>
        </w:rPr>
        <w:t>, senior staff attorney at</w:t>
      </w:r>
      <w:r w:rsidRPr="00D93F18">
        <w:t xml:space="preserve"> the </w:t>
      </w:r>
      <w:r w:rsidRPr="00D93F18">
        <w:rPr>
          <w:rStyle w:val="StyleUnderline"/>
        </w:rPr>
        <w:t>E</w:t>
      </w:r>
      <w:r w:rsidRPr="00D93F18">
        <w:t xml:space="preserve">lectronic </w:t>
      </w:r>
      <w:r w:rsidRPr="00D93F18">
        <w:rPr>
          <w:rStyle w:val="StyleUnderline"/>
        </w:rPr>
        <w:t>F</w:t>
      </w:r>
      <w:r w:rsidRPr="00D93F18">
        <w:t xml:space="preserve">rontier </w:t>
      </w:r>
      <w:r w:rsidRPr="00D93F18">
        <w:rPr>
          <w:rStyle w:val="StyleUnderline"/>
        </w:rPr>
        <w:t>F</w:t>
      </w:r>
      <w:r w:rsidRPr="00D93F18">
        <w:t xml:space="preserve">oundation, </w:t>
      </w:r>
      <w:r w:rsidRPr="007870CC">
        <w:rPr>
          <w:rStyle w:val="StyleUnderline"/>
          <w:highlight w:val="yellow"/>
        </w:rPr>
        <w:t>suggested</w:t>
      </w:r>
      <w:r w:rsidRPr="00D93F18">
        <w:rPr>
          <w:rStyle w:val="StyleUnderline"/>
        </w:rPr>
        <w:t xml:space="preserve"> revisiting the idea of forming </w:t>
      </w:r>
      <w:r w:rsidRPr="007870CC">
        <w:rPr>
          <w:rStyle w:val="StyleUnderline"/>
          <w:highlight w:val="yellow"/>
        </w:rPr>
        <w:t>a</w:t>
      </w:r>
      <w:r w:rsidRPr="00D93F18">
        <w:rPr>
          <w:rStyle w:val="StyleUnderline"/>
        </w:rPr>
        <w:t xml:space="preserve"> new </w:t>
      </w:r>
      <w:r w:rsidRPr="007870CC">
        <w:rPr>
          <w:rStyle w:val="StyleUnderline"/>
          <w:highlight w:val="yellow"/>
        </w:rPr>
        <w:t>Congressional commission to tackle these issues</w:t>
      </w:r>
      <w:r w:rsidRPr="00D93F18">
        <w:t>. "</w:t>
      </w:r>
      <w:r w:rsidRPr="007870CC">
        <w:rPr>
          <w:rStyle w:val="StyleUnderline"/>
          <w:highlight w:val="yellow"/>
        </w:rPr>
        <w:t>If Congress has the political will</w:t>
      </w:r>
      <w:r w:rsidRPr="00D93F18">
        <w:t>," he told us, "</w:t>
      </w:r>
      <w:r w:rsidRPr="007870CC">
        <w:rPr>
          <w:rStyle w:val="StyleUnderline"/>
          <w:highlight w:val="yellow"/>
        </w:rPr>
        <w:t>it can</w:t>
      </w:r>
      <w:r w:rsidRPr="00D93F18">
        <w:rPr>
          <w:rStyle w:val="StyleUnderline"/>
        </w:rPr>
        <w:t xml:space="preserve"> easily </w:t>
      </w:r>
      <w:r w:rsidRPr="007870CC">
        <w:rPr>
          <w:rStyle w:val="StyleUnderline"/>
          <w:highlight w:val="yellow"/>
        </w:rPr>
        <w:t>write language to stop bulk collection</w:t>
      </w:r>
      <w:r w:rsidRPr="00D93F18">
        <w:t xml:space="preserve">." </w:t>
      </w:r>
      <w:r w:rsidRPr="007870CC">
        <w:rPr>
          <w:rStyle w:val="Emphasis"/>
          <w:highlight w:val="yellow"/>
        </w:rPr>
        <w:t>But:</w:t>
      </w:r>
    </w:p>
    <w:p w14:paraId="67400BCC" w14:textId="77777777" w:rsidR="00906BFB" w:rsidRPr="00D93F18" w:rsidRDefault="00906BFB" w:rsidP="00906BFB">
      <w:pPr>
        <w:ind w:left="720"/>
      </w:pPr>
      <w:r w:rsidRPr="007870CC">
        <w:rPr>
          <w:rStyle w:val="StyleUnderline"/>
          <w:highlight w:val="yellow"/>
        </w:rPr>
        <w:t>[</w:t>
      </w:r>
      <w:proofErr w:type="gramStart"/>
      <w:r w:rsidRPr="007870CC">
        <w:rPr>
          <w:rStyle w:val="StyleUnderline"/>
          <w:highlight w:val="yellow"/>
        </w:rPr>
        <w:t>T]o</w:t>
      </w:r>
      <w:proofErr w:type="gramEnd"/>
      <w:r w:rsidRPr="00D93F18">
        <w:rPr>
          <w:rStyle w:val="StyleUnderline"/>
        </w:rPr>
        <w:t xml:space="preserve"> really </w:t>
      </w:r>
      <w:r w:rsidRPr="007870CC">
        <w:rPr>
          <w:rStyle w:val="StyleUnderline"/>
          <w:highlight w:val="yellow"/>
        </w:rPr>
        <w:t>be sure</w:t>
      </w:r>
      <w:r w:rsidRPr="00D93F18">
        <w:rPr>
          <w:rStyle w:val="StyleUnderline"/>
        </w:rPr>
        <w:t xml:space="preserve"> that </w:t>
      </w:r>
      <w:r w:rsidRPr="007870CC">
        <w:rPr>
          <w:rStyle w:val="StyleUnderline"/>
          <w:highlight w:val="yellow"/>
        </w:rPr>
        <w:t>Congress can legislate well, we</w:t>
      </w:r>
      <w:r w:rsidRPr="00D93F18">
        <w:t xml:space="preserve"> really </w:t>
      </w:r>
      <w:r w:rsidRPr="007870CC">
        <w:rPr>
          <w:rStyle w:val="StyleUnderline"/>
          <w:highlight w:val="yellow"/>
        </w:rPr>
        <w:t>need a new Church Commission</w:t>
      </w:r>
      <w:r w:rsidRPr="00D93F18">
        <w:t xml:space="preserve">. … </w:t>
      </w:r>
      <w:r w:rsidRPr="007870CC">
        <w:rPr>
          <w:rStyle w:val="StyleUnderline"/>
          <w:highlight w:val="yellow"/>
        </w:rPr>
        <w:t>The key idea</w:t>
      </w:r>
      <w:r w:rsidRPr="00D93F18">
        <w:t xml:space="preserve"> behind a new Church Committee </w:t>
      </w:r>
      <w:r w:rsidRPr="007870CC">
        <w:rPr>
          <w:rStyle w:val="StyleUnderline"/>
          <w:highlight w:val="yellow"/>
        </w:rPr>
        <w:t xml:space="preserve">would be to </w:t>
      </w:r>
      <w:r w:rsidRPr="007870CC">
        <w:rPr>
          <w:rStyle w:val="Emphasis"/>
          <w:highlight w:val="yellow"/>
        </w:rPr>
        <w:t>investigate first, and then legislate later with a better understanding</w:t>
      </w:r>
      <w:r w:rsidRPr="00D93F18">
        <w:rPr>
          <w:rStyle w:val="StyleUnderline"/>
        </w:rPr>
        <w:t>. It may not result in restrictions that will be effective for all time, in light of technologies not dreamed about now, but it's the right thing to do now</w:t>
      </w:r>
      <w:r w:rsidRPr="00D93F18">
        <w:t>.</w:t>
      </w:r>
    </w:p>
    <w:p w14:paraId="1F118A32" w14:textId="77777777" w:rsidR="00906BFB" w:rsidRPr="00D93F18" w:rsidRDefault="00906BFB" w:rsidP="00906BFB">
      <w:r w:rsidRPr="007870CC">
        <w:rPr>
          <w:rStyle w:val="StyleUnderline"/>
          <w:highlight w:val="yellow"/>
        </w:rPr>
        <w:t>Neither</w:t>
      </w:r>
      <w:r w:rsidRPr="00D93F18">
        <w:rPr>
          <w:rStyle w:val="StyleUnderline"/>
        </w:rPr>
        <w:t xml:space="preserve"> Opsahl nor Abdo</w:t>
      </w:r>
      <w:r w:rsidRPr="00D93F18">
        <w:t xml:space="preserve">, you'll notice, </w:t>
      </w:r>
      <w:r w:rsidRPr="007870CC">
        <w:rPr>
          <w:rStyle w:val="StyleUnderline"/>
          <w:highlight w:val="yellow"/>
        </w:rPr>
        <w:t xml:space="preserve">are advocating </w:t>
      </w:r>
      <w:r w:rsidRPr="007870CC">
        <w:rPr>
          <w:rStyle w:val="Emphasis"/>
          <w:highlight w:val="yellow"/>
        </w:rPr>
        <w:t>specific proposals</w:t>
      </w:r>
      <w:r w:rsidRPr="007870CC">
        <w:rPr>
          <w:rStyle w:val="StyleUnderline"/>
          <w:highlight w:val="yellow"/>
        </w:rPr>
        <w:t xml:space="preserve"> since </w:t>
      </w:r>
      <w:r w:rsidRPr="007870CC">
        <w:rPr>
          <w:rStyle w:val="Emphasis"/>
          <w:highlight w:val="yellow"/>
        </w:rPr>
        <w:t>without further exploration of what's actually happening, it's difficult to draw policy</w:t>
      </w:r>
      <w:r w:rsidRPr="00D93F18">
        <w:t>. The most important part of Opsahl's statement, though, is the first part. "If Congress has the political will." The Senate Intelligence Committee, in passing the tweaks encompassed in the FISA Improvements Act has shown a lack of will to try and figure out how to create new limits on the NSA's activity. But perhaps the most obvious example of a lack of will comes from Feinstein's House counterpart, Rep. Mike Rogers of Michigan. In a hearing this week, he confronted American University law professor Steve Vladeck, as reported by MSNBC.</w:t>
      </w:r>
    </w:p>
    <w:p w14:paraId="7EEF6804" w14:textId="77777777" w:rsidR="00906BFB" w:rsidRPr="00D93F18" w:rsidRDefault="00906BFB" w:rsidP="00906BFB">
      <w:pPr>
        <w:ind w:left="720"/>
      </w:pPr>
      <w:r w:rsidRPr="00D93F18">
        <w:t>Rogers: I would argue the fact that we haven’t had any complaints come forward with any specificity arguing that their privacy has been violated, clearly indicates, in 10 years, clearly indicates that something must be doing right. Somebody must be doing something exactly right.</w:t>
      </w:r>
    </w:p>
    <w:p w14:paraId="41766913" w14:textId="77777777" w:rsidR="00906BFB" w:rsidRPr="00D93F18" w:rsidRDefault="00906BFB" w:rsidP="00906BFB">
      <w:pPr>
        <w:ind w:firstLine="720"/>
      </w:pPr>
      <w:r w:rsidRPr="00D93F18">
        <w:t>Vladeck: But who would be complaining?</w:t>
      </w:r>
    </w:p>
    <w:p w14:paraId="76A9CF0C" w14:textId="77777777" w:rsidR="00906BFB" w:rsidRPr="00D93F18" w:rsidRDefault="00906BFB" w:rsidP="00906BFB">
      <w:pPr>
        <w:ind w:left="720"/>
      </w:pPr>
      <w:r w:rsidRPr="00D93F18">
        <w:t xml:space="preserve">Rogers: Somebody </w:t>
      </w:r>
      <w:proofErr w:type="gramStart"/>
      <w:r w:rsidRPr="00D93F18">
        <w:t>who’s</w:t>
      </w:r>
      <w:proofErr w:type="gramEnd"/>
      <w:r w:rsidRPr="00D93F18">
        <w:t xml:space="preserve"> privacy was violated. You can’t have your privacy violated if you don’t know your privacy is violated.</w:t>
      </w:r>
    </w:p>
    <w:p w14:paraId="6B78F4B2" w14:textId="77777777" w:rsidR="00906BFB" w:rsidRPr="00D93F18" w:rsidRDefault="00906BFB" w:rsidP="00906BFB">
      <w:r w:rsidRPr="00D93F18">
        <w:t>This is a corollary to the Supreme Court's rejection, earlier this year, of a lawsuit targeting the NSA. The Court ruled that the plaintiffs weren't affected by the surveillance and therefore couldn't sue; assured by the government that those being watched would be told — and so could knowingly bring a suit — the Court threw out the case. It then turned out that the government wasn't informing people that NSA surveillance generated the evidence against them.</w:t>
      </w:r>
    </w:p>
    <w:p w14:paraId="1A503BE4" w14:textId="77777777" w:rsidR="00906BFB" w:rsidRPr="00D93F18" w:rsidRDefault="00906BFB" w:rsidP="00906BFB">
      <w:r w:rsidRPr="00D93F18">
        <w:t xml:space="preserve">Rogers lacks the political will to figure out how to rein in the NSA so that the privacy of Americans using email or Google or Tor is ensured. </w:t>
      </w:r>
      <w:r w:rsidRPr="00D93F18">
        <w:rPr>
          <w:rStyle w:val="StyleUnderline"/>
        </w:rPr>
        <w:t>The will to study the problem may emerge as leaks continue and political pressure builds</w:t>
      </w:r>
      <w:r w:rsidRPr="00D93F18">
        <w:t xml:space="preserve">. As Rogers might note, </w:t>
      </w:r>
      <w:r w:rsidRPr="007870CC">
        <w:rPr>
          <w:rStyle w:val="Emphasis"/>
          <w:highlight w:val="yellow"/>
        </w:rPr>
        <w:t>you can't fix your surveillance system until you know that your surveillance system needs to be fixed</w:t>
      </w:r>
      <w:r w:rsidRPr="00D93F18">
        <w:t>. Assuming it can be fixed at all.</w:t>
      </w:r>
    </w:p>
    <w:p w14:paraId="415D8F9F" w14:textId="77777777" w:rsidR="00906BFB" w:rsidRPr="00D93F18" w:rsidRDefault="00906BFB" w:rsidP="00D93F18"/>
    <w:p w14:paraId="7E73C20C" w14:textId="2D199DD5" w:rsidR="00163C72" w:rsidRDefault="00163C72" w:rsidP="00163C72">
      <w:pPr>
        <w:pStyle w:val="Heading2"/>
      </w:pPr>
      <w:r>
        <w:t>2NC/1NR — Net-Benefits</w:t>
      </w:r>
    </w:p>
    <w:p w14:paraId="457D22EC" w14:textId="6B1C63C1" w:rsidR="00B30A90" w:rsidRDefault="00B30A90" w:rsidP="00D93F18">
      <w:pPr>
        <w:pStyle w:val="Heading3"/>
      </w:pPr>
      <w:r>
        <w:t>Circumvention Net-Benefit</w:t>
      </w:r>
    </w:p>
    <w:p w14:paraId="6CB590BE" w14:textId="378211A7" w:rsidR="00670B3E" w:rsidRDefault="00670B3E" w:rsidP="00670B3E">
      <w:pPr>
        <w:pStyle w:val="Heading4"/>
      </w:pPr>
      <w:r>
        <w:t xml:space="preserve">To avoid </w:t>
      </w:r>
      <w:r w:rsidRPr="00670B3E">
        <w:t>circumvention</w:t>
      </w:r>
      <w:r>
        <w:t xml:space="preserve">, </w:t>
      </w:r>
      <w:r w:rsidRPr="00670B3E">
        <w:rPr>
          <w:i/>
          <w:u w:val="single"/>
        </w:rPr>
        <w:t>investigation</w:t>
      </w:r>
      <w:r>
        <w:t xml:space="preserve"> must precede </w:t>
      </w:r>
      <w:r w:rsidRPr="00670B3E">
        <w:rPr>
          <w:i/>
          <w:u w:val="single"/>
        </w:rPr>
        <w:t>legislation</w:t>
      </w:r>
      <w:r>
        <w:t xml:space="preserve">. NSA relies on secret interpretations of statutory authority to justify their activities. Unless </w:t>
      </w:r>
      <w:proofErr w:type="gramStart"/>
      <w:r>
        <w:t>these secret interpretations are scrutinized by Congress</w:t>
      </w:r>
      <w:proofErr w:type="gramEnd"/>
      <w:r>
        <w:t xml:space="preserve">, it is </w:t>
      </w:r>
      <w:r w:rsidRPr="00670B3E">
        <w:rPr>
          <w:u w:val="single"/>
        </w:rPr>
        <w:t>impossible</w:t>
      </w:r>
      <w:r>
        <w:t xml:space="preserve"> to craft effective policy language — that’s Bump.</w:t>
      </w:r>
    </w:p>
    <w:p w14:paraId="0E56EB00" w14:textId="77777777" w:rsidR="00670B3E" w:rsidRDefault="00670B3E" w:rsidP="00670B3E"/>
    <w:p w14:paraId="37DCA4E4" w14:textId="6F37F051" w:rsidR="001D1972" w:rsidRDefault="00670B3E" w:rsidP="001D1972">
      <w:pPr>
        <w:pStyle w:val="Heading4"/>
      </w:pPr>
      <w:r w:rsidRPr="001D1972">
        <w:rPr>
          <w:u w:val="single"/>
        </w:rPr>
        <w:t>Prefer our evidence</w:t>
      </w:r>
      <w:r>
        <w:t xml:space="preserve">: it quotes the ACLU’s Abdo and the EFF’s </w:t>
      </w:r>
      <w:r w:rsidRPr="00670B3E">
        <w:t>Opsahl</w:t>
      </w:r>
      <w:r>
        <w:t xml:space="preserve">, two leading </w:t>
      </w:r>
      <w:r w:rsidR="001D1972">
        <w:t xml:space="preserve">civil liberties </w:t>
      </w:r>
      <w:r>
        <w:t>attorneys</w:t>
      </w:r>
      <w:r w:rsidR="001D1972">
        <w:t>. Both agree that a new Church Committee—</w:t>
      </w:r>
      <w:r w:rsidR="001D1972">
        <w:rPr>
          <w:i/>
        </w:rPr>
        <w:t>not a specific policy reform</w:t>
      </w:r>
      <w:r w:rsidR="001D1972">
        <w:t xml:space="preserve">—is the </w:t>
      </w:r>
      <w:r w:rsidR="001D1972" w:rsidRPr="001D1972">
        <w:t>best</w:t>
      </w:r>
      <w:r w:rsidR="001D1972">
        <w:t xml:space="preserve"> option for reigning in NSA. Here’s more evidence. </w:t>
      </w:r>
    </w:p>
    <w:p w14:paraId="691741F2" w14:textId="77777777" w:rsidR="001D1972" w:rsidRDefault="001D1972" w:rsidP="001D1972">
      <w:r w:rsidRPr="00D93F18">
        <w:rPr>
          <w:rStyle w:val="Style13ptBold"/>
        </w:rPr>
        <w:t xml:space="preserve">Cohn and </w:t>
      </w:r>
      <w:r>
        <w:rPr>
          <w:rStyle w:val="Style13ptBold"/>
        </w:rPr>
        <w:t>Jaycox</w:t>
      </w:r>
      <w:r w:rsidRPr="00D93F18">
        <w:rPr>
          <w:rStyle w:val="Style13ptBold"/>
        </w:rPr>
        <w:t xml:space="preserve"> 13</w:t>
      </w:r>
      <w:r w:rsidRPr="00D93F18">
        <w:t xml:space="preserve"> — Cindy Cohn, Executive Director and former Legal Director and General Counsel of the Electronic Frontier Foundation, holds a J.D. from the University of Michigan Law School, and Mark Jaycox, Legislative Analyst at the Electronic Frontier Foundation, former Contributor to </w:t>
      </w:r>
      <w:r w:rsidRPr="00D93F18">
        <w:rPr>
          <w:i/>
        </w:rPr>
        <w:t>ArsTechnica</w:t>
      </w:r>
      <w:r w:rsidRPr="00D93F18">
        <w:t>, former Legislative Research Assistant for LexisNexis, holds a B.A. in Poli</w:t>
      </w:r>
      <w:r>
        <w:t>tical History from Reed College</w:t>
      </w:r>
      <w:r w:rsidRPr="00D93F18">
        <w:t>, 2013 (“</w:t>
      </w:r>
      <w:r w:rsidRPr="00571A3B">
        <w:t>Why A Special Congressional Committee Must Be Created To Investigate NSA's Unconstitutional Domestic Spying</w:t>
      </w:r>
      <w:r w:rsidRPr="00D93F18">
        <w:t xml:space="preserve">,” Electronic Frontier Foundation, June </w:t>
      </w:r>
      <w:r>
        <w:t>19</w:t>
      </w:r>
      <w:r w:rsidRPr="00571A3B">
        <w:rPr>
          <w:vertAlign w:val="superscript"/>
        </w:rPr>
        <w:t>th</w:t>
      </w:r>
      <w:r w:rsidRPr="00D93F18">
        <w:t xml:space="preserve">, Available Online at </w:t>
      </w:r>
      <w:r w:rsidRPr="00571A3B">
        <w:t>https://www.eff.org/deeplinks/2013/06/why-special-congressional-committee-must-be-created-investigate-nsas</w:t>
      </w:r>
      <w:r w:rsidRPr="00D93F18">
        <w:t>, Accessed 07-09-2015)</w:t>
      </w:r>
    </w:p>
    <w:p w14:paraId="3C49C3BF" w14:textId="77777777" w:rsidR="001D1972" w:rsidRDefault="001D1972" w:rsidP="001D1972">
      <w:r>
        <w:t xml:space="preserve">In the past couple of weeks, the NSA has, unsurprisingly, responded with a series of secret briefings to Congress that have left the public in the dark and vulnerable to misstatements and word games. </w:t>
      </w:r>
      <w:r w:rsidRPr="00571A3B">
        <w:rPr>
          <w:rStyle w:val="StyleUnderline"/>
        </w:rPr>
        <w:t>Congress has many options</w:t>
      </w:r>
      <w:r>
        <w:t xml:space="preserve"> at its disposal, </w:t>
      </w:r>
      <w:r w:rsidRPr="00571A3B">
        <w:rPr>
          <w:rStyle w:val="StyleUnderline"/>
        </w:rPr>
        <w:t xml:space="preserve">but </w:t>
      </w:r>
      <w:r w:rsidRPr="005D7334">
        <w:rPr>
          <w:rStyle w:val="StyleUnderline"/>
          <w:highlight w:val="yellow"/>
        </w:rPr>
        <w:t xml:space="preserve">for </w:t>
      </w:r>
      <w:r w:rsidRPr="005D7334">
        <w:rPr>
          <w:rStyle w:val="Emphasis"/>
          <w:highlight w:val="yellow"/>
        </w:rPr>
        <w:t>true accountability</w:t>
      </w:r>
      <w:r w:rsidRPr="005D7334">
        <w:rPr>
          <w:rStyle w:val="StyleUnderline"/>
          <w:highlight w:val="yellow"/>
        </w:rPr>
        <w:t xml:space="preserve"> any response must start with a special investigative committee. A coalition of </w:t>
      </w:r>
      <w:r w:rsidRPr="005D7334">
        <w:rPr>
          <w:rStyle w:val="Emphasis"/>
          <w:highlight w:val="yellow"/>
        </w:rPr>
        <w:t>over 100 civil liberties groups</w:t>
      </w:r>
      <w:r w:rsidRPr="005D7334">
        <w:rPr>
          <w:rStyle w:val="StyleUnderline"/>
          <w:highlight w:val="yellow"/>
        </w:rPr>
        <w:t xml:space="preserve"> agrees</w:t>
      </w:r>
      <w:r w:rsidRPr="00571A3B">
        <w:rPr>
          <w:rStyle w:val="StyleUnderline"/>
        </w:rPr>
        <w:t xml:space="preserve">. Such </w:t>
      </w:r>
      <w:r w:rsidRPr="005D7334">
        <w:rPr>
          <w:rStyle w:val="StyleUnderline"/>
          <w:highlight w:val="yellow"/>
        </w:rPr>
        <w:t xml:space="preserve">a committee is the right way the American people can </w:t>
      </w:r>
      <w:r w:rsidRPr="005D7334">
        <w:rPr>
          <w:rStyle w:val="Emphasis"/>
          <w:highlight w:val="yellow"/>
        </w:rPr>
        <w:t>make informed decisions about</w:t>
      </w:r>
      <w:r w:rsidRPr="00571A3B">
        <w:rPr>
          <w:rStyle w:val="Emphasis"/>
        </w:rPr>
        <w:t xml:space="preserve"> the level of transparency and </w:t>
      </w:r>
      <w:r w:rsidRPr="005D7334">
        <w:rPr>
          <w:rStyle w:val="Emphasis"/>
          <w:highlight w:val="yellow"/>
        </w:rPr>
        <w:t>the reform needed</w:t>
      </w:r>
      <w:r>
        <w:t>.</w:t>
      </w:r>
    </w:p>
    <w:p w14:paraId="74E74043" w14:textId="77777777" w:rsidR="001D1972" w:rsidRDefault="001D1972" w:rsidP="001D1972">
      <w:r>
        <w:t>A Special Investigatory Committee is the Right Way to Shine the Light and Create True Accountability</w:t>
      </w:r>
    </w:p>
    <w:p w14:paraId="66994E49" w14:textId="77777777" w:rsidR="001D1972" w:rsidRDefault="001D1972" w:rsidP="001D1972">
      <w:r w:rsidRPr="00571A3B">
        <w:rPr>
          <w:rStyle w:val="StyleUnderline"/>
        </w:rPr>
        <w:t>A special investigatory committee should be bipartisan, consist of selected Intelligence and Judiciary committee members on both sides of the issue, and have full subpoena powers</w:t>
      </w:r>
      <w:r>
        <w:t xml:space="preserve">. After Watergate, </w:t>
      </w:r>
      <w:r w:rsidRPr="00571A3B">
        <w:rPr>
          <w:rStyle w:val="StyleUnderline"/>
        </w:rPr>
        <w:t>Congress created the Church Committee to investigate domestic spying and other illegal actions</w:t>
      </w:r>
      <w:r>
        <w:t xml:space="preserve"> committed by the intelligence community. What it found was staggering: in one example of abuse, the NSA was reading and copying all telegrams entering and exiting the country. In another, NSA had intercepted, opened and photographed more than 215,000 pieces of mail—mass surveillance circa 1970. </w:t>
      </w:r>
      <w:r w:rsidRPr="00571A3B">
        <w:rPr>
          <w:rStyle w:val="StyleUnderline"/>
        </w:rPr>
        <w:t>The Church Committee brought</w:t>
      </w:r>
      <w:r>
        <w:t xml:space="preserve"> these </w:t>
      </w:r>
      <w:r w:rsidRPr="00571A3B">
        <w:rPr>
          <w:rStyle w:val="StyleUnderline"/>
        </w:rPr>
        <w:t>revelations to light, informed the American people, and took steps to limit the broad nature of the surveillance</w:t>
      </w:r>
      <w:r>
        <w:t>.</w:t>
      </w:r>
    </w:p>
    <w:p w14:paraId="225D41C7" w14:textId="77777777" w:rsidR="001D1972" w:rsidRDefault="001D1972" w:rsidP="001D1972">
      <w:r w:rsidRPr="00571A3B">
        <w:rPr>
          <w:rStyle w:val="StyleUnderline"/>
        </w:rPr>
        <w:t xml:space="preserve">The contemporary Congress must create a similar, </w:t>
      </w:r>
      <w:r w:rsidRPr="00571A3B">
        <w:rPr>
          <w:rStyle w:val="Emphasis"/>
        </w:rPr>
        <w:t>independent</w:t>
      </w:r>
      <w:r w:rsidRPr="00571A3B">
        <w:rPr>
          <w:rStyle w:val="StyleUnderline"/>
        </w:rPr>
        <w:t xml:space="preserve">, and </w:t>
      </w:r>
      <w:r w:rsidRPr="00571A3B">
        <w:rPr>
          <w:rStyle w:val="Emphasis"/>
        </w:rPr>
        <w:t>empowered</w:t>
      </w:r>
      <w:r w:rsidRPr="00571A3B">
        <w:rPr>
          <w:rStyle w:val="StyleUnderline"/>
        </w:rPr>
        <w:t xml:space="preserve"> committee</w:t>
      </w:r>
      <w:r>
        <w:t>. The President and some members of Congress prefer an investigation by the President’s appointed Privacy and Civil Liberties Oversight Board (PCLOB), but the Board is not even empowered to issue subpoenas. And the two key committees that rubber-stamped the expansion of the NSA spying from foreigners-only to ordinary Americans have proven themselves unable to rein in the spying.</w:t>
      </w:r>
    </w:p>
    <w:p w14:paraId="6EB14169" w14:textId="77777777" w:rsidR="001D1972" w:rsidRDefault="001D1972" w:rsidP="001D1972">
      <w:r>
        <w:t xml:space="preserve">President </w:t>
      </w:r>
      <w:r w:rsidRPr="00571A3B">
        <w:rPr>
          <w:rStyle w:val="StyleUnderline"/>
        </w:rPr>
        <w:t xml:space="preserve">Obama says he welcomes a public debate on the programs. If he’s serious, he and Congress need to take the path of </w:t>
      </w:r>
      <w:r w:rsidRPr="00571A3B">
        <w:rPr>
          <w:rStyle w:val="Emphasis"/>
        </w:rPr>
        <w:t>a modern day Church Committee</w:t>
      </w:r>
      <w:r>
        <w:t>.</w:t>
      </w:r>
    </w:p>
    <w:p w14:paraId="21275C59" w14:textId="77777777" w:rsidR="001D1972" w:rsidRDefault="001D1972" w:rsidP="001D1972">
      <w:r>
        <w:t>The PCLOB</w:t>
      </w:r>
    </w:p>
    <w:p w14:paraId="7E0E77E7" w14:textId="77777777" w:rsidR="001D1972" w:rsidRDefault="001D1972" w:rsidP="001D1972">
      <w:r>
        <w:t>Last week, Senators called for an investigation by the PCLOB. The PCLOB was one of the recommendations of the 9/11 Commission and was set up to try to ensure that privacy and civil liberties played a role in the enormous expansion of surveillance laws like the PATRIOT Act and Foreign Intelligence Surveillance Amendments Act. Yet it has not. Instead, the PCLOB has lingered without a chairman—making it inoperable—for almost five years. It was only until this spring that the Senate finally confirmed David Medine as the chair, however the PCLOB has done little, if anything, since then. That’s because it has no real power. If the PCLOB asked the NSA for certain documents related to the spying, for instance, the NSA would not have to hand the documents over or present testimony under oath. In a hearing this week, General Alexander, the Director of the National Security Agency, committed to cooperating with any investigation by the PCLOB. But given the NSA’s history of gross misdirection, word games and limited answers to direct questions—including General Alexander’s own falsehoods in Congressional testimony—this investigation should not rely on the good will of the NSA. Yet, that’s exactly what the PCLOB would have to rely upon.</w:t>
      </w:r>
    </w:p>
    <w:p w14:paraId="0C1AD441" w14:textId="77777777" w:rsidR="001D1972" w:rsidRDefault="001D1972" w:rsidP="001D1972">
      <w:r>
        <w:t>Hearings in Front of the Judiciary or Intelligence Committees</w:t>
      </w:r>
    </w:p>
    <w:p w14:paraId="7C4D747C" w14:textId="77777777" w:rsidR="001D1972" w:rsidRDefault="001D1972" w:rsidP="001D1972">
      <w:r>
        <w:t>Nor do the Judiciary or Intelligence committees hold great promise. These committees should serve as the American people’s robust window into—and constitutional check on—intelligence operations. For instance, in 2005, when the New York Times first reported on the warrantless wiretapping, many hearings took place in front of both the Senate and House Judiciary and Intelligence committees. The Committees certainly did not reveal the full extent of the spying, even though they had the opportunity. Instead, politicians were stonewalled, swallowed grossly misleading answers, and revealed few details.</w:t>
      </w:r>
    </w:p>
    <w:p w14:paraId="427AC610" w14:textId="77777777" w:rsidR="001D1972" w:rsidRDefault="001D1972" w:rsidP="001D1972">
      <w:r>
        <w:t>Currently, the Senate Intelligence committee has met publicly only 2 times this year; from 2011 to 2012 it only met 8 times. The House of Representatives is no different. The House Intelligence committee's Subcommittee on Oversight has not met once this year. Yes, not once. And the full House Intelligence committee has only met four times. History tells us a similar story about the Judiciary Committees.</w:t>
      </w:r>
    </w:p>
    <w:p w14:paraId="7B0D27F4" w14:textId="77777777" w:rsidR="001D1972" w:rsidRDefault="001D1972" w:rsidP="001D1972">
      <w:r>
        <w:t>The public demands for a robust debate require more transparency and tenacity than these committees seem able to provide.</w:t>
      </w:r>
    </w:p>
    <w:p w14:paraId="42C2BB2B" w14:textId="77777777" w:rsidR="001D1972" w:rsidRDefault="001D1972" w:rsidP="001D1972">
      <w:r>
        <w:t>The Secret Veil Must Be Lifted</w:t>
      </w:r>
    </w:p>
    <w:p w14:paraId="43934074" w14:textId="77777777" w:rsidR="001D1972" w:rsidRDefault="001D1972" w:rsidP="001D1972">
      <w:r>
        <w:t xml:space="preserve">In short, the </w:t>
      </w:r>
      <w:proofErr w:type="gramStart"/>
      <w:r>
        <w:t>lessons of 2005 is</w:t>
      </w:r>
      <w:proofErr w:type="gramEnd"/>
      <w:r>
        <w:t xml:space="preserve"> that </w:t>
      </w:r>
      <w:r w:rsidRPr="00571A3B">
        <w:rPr>
          <w:rStyle w:val="StyleUnderline"/>
        </w:rPr>
        <w:t>the standing Congressional committees are unable to get at the bottom of</w:t>
      </w:r>
      <w:r>
        <w:t xml:space="preserve"> the </w:t>
      </w:r>
      <w:r w:rsidRPr="00571A3B">
        <w:rPr>
          <w:rStyle w:val="StyleUnderline"/>
        </w:rPr>
        <w:t xml:space="preserve">NSA spying and the PCLOB does not have sufficient power to do so either. </w:t>
      </w:r>
      <w:r w:rsidRPr="005D7334">
        <w:rPr>
          <w:rStyle w:val="StyleUnderline"/>
          <w:highlight w:val="yellow"/>
        </w:rPr>
        <w:t xml:space="preserve">A special investigative committee with </w:t>
      </w:r>
      <w:r w:rsidRPr="005D7334">
        <w:rPr>
          <w:rStyle w:val="Emphasis"/>
          <w:highlight w:val="yellow"/>
        </w:rPr>
        <w:t>full subpoena powers</w:t>
      </w:r>
      <w:r w:rsidRPr="005D7334">
        <w:rPr>
          <w:rStyle w:val="StyleUnderline"/>
          <w:highlight w:val="yellow"/>
        </w:rPr>
        <w:t xml:space="preserve">, the ability to </w:t>
      </w:r>
      <w:r w:rsidRPr="005D7334">
        <w:rPr>
          <w:rStyle w:val="Emphasis"/>
          <w:highlight w:val="yellow"/>
        </w:rPr>
        <w:t>force testimony under oath</w:t>
      </w:r>
      <w:r w:rsidRPr="005D7334">
        <w:rPr>
          <w:rStyle w:val="StyleUnderline"/>
          <w:highlight w:val="yellow"/>
        </w:rPr>
        <w:t xml:space="preserve">, and the ability to </w:t>
      </w:r>
      <w:r w:rsidRPr="005D7334">
        <w:rPr>
          <w:rStyle w:val="Emphasis"/>
          <w:highlight w:val="yellow"/>
        </w:rPr>
        <w:t>issue sanctions for failure to cooperate</w:t>
      </w:r>
      <w:r w:rsidRPr="005D7334">
        <w:rPr>
          <w:rStyle w:val="StyleUnderline"/>
          <w:highlight w:val="yellow"/>
        </w:rPr>
        <w:t xml:space="preserve"> is </w:t>
      </w:r>
      <w:r w:rsidRPr="005D7334">
        <w:rPr>
          <w:rStyle w:val="Emphasis"/>
          <w:highlight w:val="yellow"/>
        </w:rPr>
        <w:t>the best hope</w:t>
      </w:r>
      <w:r w:rsidRPr="00571A3B">
        <w:rPr>
          <w:rStyle w:val="StyleUnderline"/>
        </w:rPr>
        <w:t xml:space="preserve"> that the American people have </w:t>
      </w:r>
      <w:r w:rsidRPr="005D7334">
        <w:rPr>
          <w:rStyle w:val="StyleUnderline"/>
          <w:highlight w:val="yellow"/>
        </w:rPr>
        <w:t>to ensure</w:t>
      </w:r>
      <w:r>
        <w:t xml:space="preserve"> the </w:t>
      </w:r>
      <w:r w:rsidRPr="00571A3B">
        <w:rPr>
          <w:rStyle w:val="StyleUnderline"/>
        </w:rPr>
        <w:t xml:space="preserve">NSA's </w:t>
      </w:r>
      <w:r w:rsidRPr="005D7334">
        <w:rPr>
          <w:rStyle w:val="StyleUnderline"/>
          <w:highlight w:val="yellow"/>
        </w:rPr>
        <w:t>domestic spying isn't swept under</w:t>
      </w:r>
      <w:r>
        <w:t xml:space="preserve"> the </w:t>
      </w:r>
      <w:r w:rsidRPr="005D7334">
        <w:rPr>
          <w:rStyle w:val="StyleUnderline"/>
          <w:highlight w:val="yellow"/>
        </w:rPr>
        <w:t xml:space="preserve">NSA’s </w:t>
      </w:r>
      <w:r w:rsidRPr="005D7334">
        <w:rPr>
          <w:rStyle w:val="Emphasis"/>
          <w:highlight w:val="yellow"/>
        </w:rPr>
        <w:t>giant secrecy cloak</w:t>
      </w:r>
      <w:r w:rsidRPr="00571A3B">
        <w:rPr>
          <w:rStyle w:val="StyleUnderline"/>
        </w:rPr>
        <w:t xml:space="preserve"> once again</w:t>
      </w:r>
      <w:r>
        <w:t>. Tell Congress now to act.</w:t>
      </w:r>
    </w:p>
    <w:p w14:paraId="2E392385" w14:textId="77777777" w:rsidR="001D1972" w:rsidRPr="001D1972" w:rsidRDefault="001D1972" w:rsidP="001D1972"/>
    <w:p w14:paraId="3B2BCABD" w14:textId="0FA60CC1" w:rsidR="00B30A90" w:rsidRPr="00D93F18" w:rsidRDefault="001D1972" w:rsidP="00B30A90">
      <w:pPr>
        <w:pStyle w:val="Heading4"/>
      </w:pPr>
      <w:r>
        <w:rPr>
          <w:i/>
          <w:u w:val="single"/>
        </w:rPr>
        <w:t>Only</w:t>
      </w:r>
      <w:r>
        <w:t xml:space="preserve"> the</w:t>
      </w:r>
      <w:r w:rsidR="00B30A90" w:rsidRPr="00D93F18">
        <w:t xml:space="preserve"> counterplan results in a </w:t>
      </w:r>
      <w:r w:rsidR="00B30A90" w:rsidRPr="001D1972">
        <w:rPr>
          <w:i/>
          <w:u w:val="single"/>
        </w:rPr>
        <w:t>complete audit</w:t>
      </w:r>
      <w:r w:rsidR="00B30A90" w:rsidRPr="00D93F18">
        <w:t xml:space="preserve"> of domestic surveillance. Without it, </w:t>
      </w:r>
      <w:r w:rsidR="00B30A90" w:rsidRPr="00D93F18">
        <w:rPr>
          <w:u w:val="single"/>
        </w:rPr>
        <w:t>circumvention</w:t>
      </w:r>
      <w:r w:rsidR="00B30A90" w:rsidRPr="00D93F18">
        <w:t xml:space="preserve"> is inevitable.  </w:t>
      </w:r>
    </w:p>
    <w:p w14:paraId="1A0D9698" w14:textId="77777777" w:rsidR="00B30A90" w:rsidRPr="00D93F18" w:rsidRDefault="00B30A90" w:rsidP="00B30A90">
      <w:r w:rsidRPr="00D93F18">
        <w:rPr>
          <w:rStyle w:val="Style13ptBold"/>
        </w:rPr>
        <w:t>Friedersdorf 13</w:t>
      </w:r>
      <w:r w:rsidRPr="00D93F18">
        <w:t xml:space="preserve"> — Conor Friedersdorf, Staff Writer for </w:t>
      </w:r>
      <w:r w:rsidRPr="00D93F18">
        <w:rPr>
          <w:i/>
        </w:rPr>
        <w:t>The Atlantic</w:t>
      </w:r>
      <w:r w:rsidRPr="00D93F18">
        <w:t xml:space="preserve">, 2013 (“Lawbreaking at the NSA: Bring On a New Church Committee,” </w:t>
      </w:r>
      <w:r w:rsidRPr="00D93F18">
        <w:rPr>
          <w:i/>
        </w:rPr>
        <w:t>The Atlantic</w:t>
      </w:r>
      <w:r w:rsidRPr="00D93F18">
        <w:t>, August 16</w:t>
      </w:r>
      <w:r w:rsidRPr="00D93F18">
        <w:rPr>
          <w:vertAlign w:val="superscript"/>
        </w:rPr>
        <w:t>th</w:t>
      </w:r>
      <w:r w:rsidRPr="00D93F18">
        <w:t>, Available Online at http://www.theatlantic.com/politics/archive/2013/08/lawbreaking-at-the-nsa-bring-on-a-new-church-committee/278750/, Accessed 07-08-2015)</w:t>
      </w:r>
    </w:p>
    <w:p w14:paraId="16570835" w14:textId="77777777" w:rsidR="00B30A90" w:rsidRPr="00D93F18" w:rsidRDefault="00B30A90" w:rsidP="00B30A90">
      <w:r w:rsidRPr="00D93F18">
        <w:rPr>
          <w:rStyle w:val="StyleUnderline"/>
        </w:rPr>
        <w:t>The time is ripe for a new Church Committee</w:t>
      </w:r>
      <w:r w:rsidRPr="00D93F18">
        <w:t>, the surveillance oversight effort named for Senator Frank Church, who oversaw a mid-1970s investigation into decades of jaw-dropping abuses by U.S. intelligence agencies. If recent stories about the NSA don't alarm you, odds are that you've never read the Church Committee findings, which ought to be part of the standard high-school curriculum. Their lesson is clear: Under cover of secrecy, government agents will commit abuses with impunity for years on end, and only intrusive Congressional snooping can stop them.</w:t>
      </w:r>
    </w:p>
    <w:p w14:paraId="23E29B91" w14:textId="77777777" w:rsidR="00B30A90" w:rsidRPr="00D93F18" w:rsidRDefault="00B30A90" w:rsidP="00B30A90">
      <w:r w:rsidRPr="00D93F18">
        <w:rPr>
          <w:rStyle w:val="StyleUnderline"/>
        </w:rPr>
        <w:t xml:space="preserve">Why is another Church Committee needed now? </w:t>
      </w:r>
      <w:r w:rsidRPr="001D1972">
        <w:rPr>
          <w:rStyle w:val="StyleUnderline"/>
          <w:highlight w:val="yellow"/>
        </w:rPr>
        <w:t xml:space="preserve">For </w:t>
      </w:r>
      <w:r w:rsidRPr="001D1972">
        <w:rPr>
          <w:rStyle w:val="Emphasis"/>
          <w:highlight w:val="yellow"/>
        </w:rPr>
        <w:t>more than a decade</w:t>
      </w:r>
      <w:r w:rsidRPr="001D1972">
        <w:rPr>
          <w:rStyle w:val="StyleUnderline"/>
          <w:highlight w:val="yellow"/>
        </w:rPr>
        <w:t>,</w:t>
      </w:r>
      <w:r w:rsidRPr="00D93F18">
        <w:t xml:space="preserve"> the </w:t>
      </w:r>
      <w:r w:rsidRPr="001D1972">
        <w:rPr>
          <w:rStyle w:val="StyleUnderline"/>
          <w:highlight w:val="yellow"/>
        </w:rPr>
        <w:t>NSA has repeatedly</w:t>
      </w:r>
      <w:r w:rsidRPr="00D93F18">
        <w:rPr>
          <w:rStyle w:val="StyleUnderline"/>
        </w:rPr>
        <w:t xml:space="preserve"> engaged in activity that </w:t>
      </w:r>
      <w:r w:rsidRPr="001D1972">
        <w:rPr>
          <w:rStyle w:val="StyleUnderline"/>
          <w:highlight w:val="yellow"/>
        </w:rPr>
        <w:t>violated the law</w:t>
      </w:r>
      <w:r w:rsidRPr="00D93F18">
        <w:rPr>
          <w:rStyle w:val="StyleUnderline"/>
        </w:rPr>
        <w:t xml:space="preserve"> and the Constitutional rights of</w:t>
      </w:r>
      <w:r w:rsidRPr="00D93F18">
        <w:t xml:space="preserve"> many thousands or perhaps </w:t>
      </w:r>
      <w:r w:rsidRPr="00D93F18">
        <w:rPr>
          <w:rStyle w:val="StyleUnderline"/>
        </w:rPr>
        <w:t>millions of Americans</w:t>
      </w:r>
      <w:r w:rsidRPr="00D93F18">
        <w:t>.</w:t>
      </w:r>
    </w:p>
    <w:p w14:paraId="4776DA00" w14:textId="77777777" w:rsidR="00B30A90" w:rsidRPr="00D93F18" w:rsidRDefault="00B30A90" w:rsidP="00B30A90">
      <w:r w:rsidRPr="00D93F18">
        <w:t>Let's review the NSA's recent history of serial illegality. President George W. Bush presided over the first wave. After the September 11 terrorist attacks, he signed a secret order that triggered a massive program of warrantless wiretapping. NSA analysts believed they possessed the authority to spy on the phone calls and emails of American citizens without a judge's permission. Circa October 2001, 90 NSA employees knew about the illegal program, but the public didn't. Later that month, four members of Congress, including Nancy Pelosi, were told of its existence, and subsequently discredited White House lawyer John Yoo wrote the first analysis of its legality. By 2002, 500 people knew about it, at which point telecom providers were participating.</w:t>
      </w:r>
    </w:p>
    <w:p w14:paraId="3596010D" w14:textId="77777777" w:rsidR="00B30A90" w:rsidRPr="00D93F18" w:rsidRDefault="00B30A90" w:rsidP="00B30A90">
      <w:r w:rsidRPr="00D93F18">
        <w:t xml:space="preserve">The public didn't find out about warrantless wiretapping until December 2005, more than four years after it started, when the New York Times published a story that they'd long been holding. </w:t>
      </w:r>
    </w:p>
    <w:p w14:paraId="56B31B66" w14:textId="77777777" w:rsidR="00B30A90" w:rsidRPr="00D93F18" w:rsidRDefault="00B30A90" w:rsidP="00B30A90">
      <w:r w:rsidRPr="00D93F18">
        <w:t>How effective was the illegal spying?</w:t>
      </w:r>
    </w:p>
    <w:p w14:paraId="302F036E" w14:textId="77777777" w:rsidR="00B30A90" w:rsidRPr="00D93F18" w:rsidRDefault="00B30A90" w:rsidP="00B30A90">
      <w:r w:rsidRPr="00D93F18">
        <w:t>"In the anxious months after the Sept. 11 attacks, the National Security Agency began sending a steady stream of telephone numbers, e-mail addresses and names to the FBI in search of terrorists. The stream soon became a flood, requiring hundreds of agents to check out thousands of tips a month," The New York Times reported in a January 2006 followup article. "But virtually all of them, current and former officials say, led to dead ends or innocent Americans. FBI officials repeatedly complained to the spy agency, which was collecting much of the data by eavesdropping on some Americans' international communications and conducting computer searches of foreign-related phone and Internet traffic, that the unfiltered information was swamping investigators. Some FBI officials and prosecutors also thought the checks, which sometimes involved interviews by agents, were pointless intrusions on Americans' privacy."</w:t>
      </w:r>
    </w:p>
    <w:p w14:paraId="16A3519B" w14:textId="77777777" w:rsidR="00B30A90" w:rsidRPr="00D93F18" w:rsidRDefault="00B30A90" w:rsidP="00B30A90">
      <w:r w:rsidRPr="00D93F18">
        <w:t>On July 9, 2008, telecom companies that participated in illegal warrantless wiretapping were granted retroactive immunity in a bill that Senator Barack Obama supported, despite a promise to oppose it.</w:t>
      </w:r>
    </w:p>
    <w:p w14:paraId="127E5518" w14:textId="77777777" w:rsidR="00B30A90" w:rsidRPr="00D93F18" w:rsidRDefault="00B30A90" w:rsidP="00B30A90">
      <w:r w:rsidRPr="00D93F18">
        <w:t>Soon after, the Obama Administration took power.</w:t>
      </w:r>
    </w:p>
    <w:p w14:paraId="13932C86" w14:textId="77777777" w:rsidR="00B30A90" w:rsidRPr="00D93F18" w:rsidRDefault="00B30A90" w:rsidP="00B30A90">
      <w:r w:rsidRPr="00D93F18">
        <w:t>On April 15, 2009, The New York Times reported on abuses in the NSA's surveillance activities (emphasis added):</w:t>
      </w:r>
    </w:p>
    <w:p w14:paraId="101FCA01" w14:textId="77777777" w:rsidR="00B30A90" w:rsidRPr="00D93F18" w:rsidRDefault="00B30A90" w:rsidP="00B30A90">
      <w:pPr>
        <w:ind w:left="720"/>
      </w:pPr>
      <w:r w:rsidRPr="00D93F18">
        <w:t>The National Security Agency intercepted private e-mail messages and phone calls of Americans in recent months on a scale that went beyond the broad legal limits established by Congress last year, government officials said in recent interviews. Several intelligence officials... said the N.S.A. had been engaged in "overcollection" of domestic communications of Americans. They described the practice as significant and systemic, although one official said it was believed to have been unintentional... The Justice Department, in response to inquiries from The New York Times, acknowledged Wednesday night that there had been problems with the N.S.A. surveillance operation, but said they had been resolved.</w:t>
      </w:r>
    </w:p>
    <w:p w14:paraId="2E953A1E" w14:textId="77777777" w:rsidR="00B30A90" w:rsidRPr="00D93F18" w:rsidRDefault="00B30A90" w:rsidP="00B30A90">
      <w:r w:rsidRPr="00D93F18">
        <w:t>That July, an unclassified report produced by the inspectors general of five federal agencies "had difficulty citing specific instances when the National Security Agency's wiretapping program contributed to successes against terrorists," and "found that other intelligence tools used in assessing security threats posed by terrorists provided more timely and detailed information." The CIA found it "a useful tool but could not link it directly to counterterrorism successes."</w:t>
      </w:r>
    </w:p>
    <w:p w14:paraId="2DE35BC1" w14:textId="77777777" w:rsidR="00B30A90" w:rsidRPr="00D93F18" w:rsidRDefault="00B30A90" w:rsidP="00B30A90">
      <w:r w:rsidRPr="00D93F18">
        <w:t>Team Obama pressed on anyway.</w:t>
      </w:r>
    </w:p>
    <w:p w14:paraId="0643C033" w14:textId="77777777" w:rsidR="00B30A90" w:rsidRPr="00D93F18" w:rsidRDefault="00B30A90" w:rsidP="00B30A90">
      <w:r w:rsidRPr="00D93F18">
        <w:t>Skip ahead to Edward Snowden's revelations, which began earlier this summer. The Obama Administration has insisted all along that Snowden wasn't able to document abuses because there aren't any. That claim was always dubious. As I noted earlier this week, the Obama Administration itself had already admitted that legal violations occurred, though it did so in the most vague terms. As of Monday, when I published my article, there was already enough documented bad behavior and official dissembling about surveillance to justify a sweeping investigation.</w:t>
      </w:r>
    </w:p>
    <w:p w14:paraId="70312A22" w14:textId="77777777" w:rsidR="00B30A90" w:rsidRPr="00D93F18" w:rsidRDefault="00B30A90" w:rsidP="00B30A90">
      <w:r w:rsidRPr="00D93F18">
        <w:t xml:space="preserve">Now </w:t>
      </w:r>
      <w:r w:rsidRPr="00D93F18">
        <w:rPr>
          <w:rStyle w:val="StyleUnderline"/>
        </w:rPr>
        <w:t>any member of Congress who doesn't press for an investigation is behaving indefensibly</w:t>
      </w:r>
      <w:r w:rsidRPr="00D93F18">
        <w:t>, for the Washington Post has just reported that the NSA violated the law on a much larger scale than anyone admitted. Its report shows that current oversight is laughably inadequate, and includes enough details to suggest that multiple NSA defenders have been lying in their public statements.</w:t>
      </w:r>
    </w:p>
    <w:p w14:paraId="292A50BD" w14:textId="77777777" w:rsidR="00B30A90" w:rsidRPr="00D93F18" w:rsidRDefault="00B30A90" w:rsidP="00B30A90">
      <w:r w:rsidRPr="00D93F18">
        <w:t xml:space="preserve">What would justify a Congressional investigation if not all that? If you're still not persuaded, recall the claims made by the Obama Administration alongside the latest scoops by Barton Gellman and Carol Leonnig. Team Obama's case has been straightforward: there are not NSA abuses, and </w:t>
      </w:r>
      <w:proofErr w:type="gramStart"/>
      <w:r w:rsidRPr="00D93F18">
        <w:t>adequate oversight is being conducted by all three branches of the U.S. government</w:t>
      </w:r>
      <w:proofErr w:type="gramEnd"/>
      <w:r w:rsidRPr="00D93F18">
        <w:t>.</w:t>
      </w:r>
    </w:p>
    <w:p w14:paraId="57683C33" w14:textId="77777777" w:rsidR="00B30A90" w:rsidRPr="00D93F18" w:rsidRDefault="00B30A90" w:rsidP="00B30A90">
      <w:r w:rsidRPr="00D93F18">
        <w:t>Now look at the facts reported Thursday evening:</w:t>
      </w:r>
    </w:p>
    <w:p w14:paraId="54DA4CB0" w14:textId="77777777" w:rsidR="00B30A90" w:rsidRPr="00D93F18" w:rsidRDefault="00B30A90" w:rsidP="00B30A90">
      <w:r w:rsidRPr="00D93F18">
        <w:t>* "The National Security Agency has broken privacy rules or overstepped its legal authority thousands of times each year since Congress granted the agency broad new powers in 2008."</w:t>
      </w:r>
    </w:p>
    <w:p w14:paraId="55BCE5CF" w14:textId="77777777" w:rsidR="00B30A90" w:rsidRPr="00D93F18" w:rsidRDefault="00B30A90" w:rsidP="00B30A90">
      <w:r w:rsidRPr="00D93F18">
        <w:t>* "Most of the infractions involve unauthorized surveillance of Americans or foreign intelligence targets in the United States, both of which are restricted by statute and executive order."</w:t>
      </w:r>
    </w:p>
    <w:p w14:paraId="4AC9294A" w14:textId="77777777" w:rsidR="00B30A90" w:rsidRPr="00D93F18" w:rsidRDefault="00B30A90" w:rsidP="00B30A90">
      <w:r w:rsidRPr="00D93F18">
        <w:t xml:space="preserve">* "In one instance, the NSA </w:t>
      </w:r>
      <w:proofErr w:type="gramStart"/>
      <w:r w:rsidRPr="00D93F18">
        <w:t>decided</w:t>
      </w:r>
      <w:proofErr w:type="gramEnd"/>
      <w:r w:rsidRPr="00D93F18">
        <w:t xml:space="preserve"> </w:t>
      </w:r>
      <w:proofErr w:type="gramStart"/>
      <w:r w:rsidRPr="00D93F18">
        <w:t>that it need not report</w:t>
      </w:r>
      <w:proofErr w:type="gramEnd"/>
      <w:r w:rsidRPr="00D93F18">
        <w:t xml:space="preserve"> the unintended surveillance of Americans."</w:t>
      </w:r>
    </w:p>
    <w:p w14:paraId="2241D5B9" w14:textId="77777777" w:rsidR="00B30A90" w:rsidRPr="00D93F18" w:rsidRDefault="00B30A90" w:rsidP="00B30A90">
      <w:r w:rsidRPr="00D93F18">
        <w:t>* "In another case, the Foreign Intelligence Surveillance Court, which has authority over some NSA operations, did not learn about a new collection method until it had been in operation for many months. The court ruled it unconstitutional."</w:t>
      </w:r>
    </w:p>
    <w:p w14:paraId="52B0EBE1" w14:textId="77777777" w:rsidR="00B30A90" w:rsidRPr="00D93F18" w:rsidRDefault="00B30A90" w:rsidP="00B30A90">
      <w:r w:rsidRPr="00D93F18">
        <w:t>* "The NSA audit obtained by The Post, dated May 2012, counted 2,776 incidents in the preceding 12 months of unauthorized collection, storage, access to or distribution of legally protected communications. Most were unintended. Many involved failures of due diligence or violations of standard operating procedure. The most serious incidents included a violation of a court order and unauthorized use of data about more than 3,000 Americans and green-card holders."</w:t>
      </w:r>
    </w:p>
    <w:p w14:paraId="6855F020" w14:textId="77777777" w:rsidR="00B30A90" w:rsidRPr="00D93F18" w:rsidRDefault="00B30A90" w:rsidP="00B30A90">
      <w:r w:rsidRPr="00D93F18">
        <w:t>This is a good place to pause. Note that the 2,776 incidents of illegal surveillance don't mean that just 2,766 people had their rights violated -- in just a single one of those 2,776 incidents, 3,000 people had their rights violated. As the story notes, "</w:t>
      </w:r>
      <w:r w:rsidRPr="001D1972">
        <w:rPr>
          <w:rStyle w:val="StyleUnderline"/>
          <w:highlight w:val="yellow"/>
        </w:rPr>
        <w:t>There is no</w:t>
      </w:r>
      <w:r w:rsidRPr="00D93F18">
        <w:rPr>
          <w:rStyle w:val="StyleUnderline"/>
        </w:rPr>
        <w:t xml:space="preserve"> reliable </w:t>
      </w:r>
      <w:r w:rsidRPr="001D1972">
        <w:rPr>
          <w:rStyle w:val="StyleUnderline"/>
          <w:highlight w:val="yellow"/>
        </w:rPr>
        <w:t>way to calculate</w:t>
      </w:r>
      <w:r w:rsidRPr="00D93F18">
        <w:rPr>
          <w:rStyle w:val="StyleUnderline"/>
        </w:rPr>
        <w:t xml:space="preserve"> from the number of recorded </w:t>
      </w:r>
      <w:r w:rsidRPr="001D1972">
        <w:rPr>
          <w:rStyle w:val="StyleUnderline"/>
          <w:highlight w:val="yellow"/>
        </w:rPr>
        <w:t>compliance issues</w:t>
      </w:r>
      <w:r w:rsidRPr="00D93F18">
        <w:rPr>
          <w:rStyle w:val="StyleUnderline"/>
        </w:rPr>
        <w:t xml:space="preserve"> how many Americans have had their communications improperly collected, stored or distributed by</w:t>
      </w:r>
      <w:r w:rsidRPr="00D93F18">
        <w:t xml:space="preserve"> the </w:t>
      </w:r>
      <w:r w:rsidRPr="00D93F18">
        <w:rPr>
          <w:rStyle w:val="StyleUnderline"/>
        </w:rPr>
        <w:t>NSA</w:t>
      </w:r>
      <w:r w:rsidRPr="00D93F18">
        <w:t xml:space="preserve">." And that is another reason </w:t>
      </w:r>
      <w:r w:rsidRPr="001D1972">
        <w:rPr>
          <w:rStyle w:val="StyleUnderline"/>
          <w:highlight w:val="yellow"/>
        </w:rPr>
        <w:t>an</w:t>
      </w:r>
      <w:r w:rsidRPr="00D93F18">
        <w:rPr>
          <w:rStyle w:val="StyleUnderline"/>
        </w:rPr>
        <w:t xml:space="preserve"> intrusive Congressional </w:t>
      </w:r>
      <w:r w:rsidRPr="001D1972">
        <w:rPr>
          <w:rStyle w:val="StyleUnderline"/>
          <w:highlight w:val="yellow"/>
        </w:rPr>
        <w:t>investigation</w:t>
      </w:r>
      <w:r w:rsidRPr="00D93F18">
        <w:rPr>
          <w:rStyle w:val="StyleUnderline"/>
        </w:rPr>
        <w:t xml:space="preserve"> into these practices </w:t>
      </w:r>
      <w:r w:rsidRPr="001D1972">
        <w:rPr>
          <w:rStyle w:val="StyleUnderline"/>
          <w:highlight w:val="yellow"/>
        </w:rPr>
        <w:t xml:space="preserve">is </w:t>
      </w:r>
      <w:r w:rsidRPr="001D1972">
        <w:rPr>
          <w:rStyle w:val="Emphasis"/>
          <w:highlight w:val="yellow"/>
        </w:rPr>
        <w:t>urgently necessary</w:t>
      </w:r>
      <w:r w:rsidRPr="00D93F18">
        <w:t>.</w:t>
      </w:r>
    </w:p>
    <w:p w14:paraId="43E9F037" w14:textId="77777777" w:rsidR="00B30A90" w:rsidRPr="00D93F18" w:rsidRDefault="00B30A90" w:rsidP="00B30A90">
      <w:r w:rsidRPr="00D93F18">
        <w:t>What possible objection could there be to nailing down the number of Americans whose rights were violated? I'd like someone to explain how that could possibly make us less safe from al-Qaeda.</w:t>
      </w:r>
    </w:p>
    <w:p w14:paraId="00B139BD" w14:textId="77777777" w:rsidR="00B30A90" w:rsidRPr="00D93F18" w:rsidRDefault="00B30A90" w:rsidP="00B30A90">
      <w:r w:rsidRPr="00D93F18">
        <w:t>Here's something else I'd like to see investigated:</w:t>
      </w:r>
    </w:p>
    <w:p w14:paraId="2A00AD47" w14:textId="77777777" w:rsidR="00B30A90" w:rsidRPr="00D93F18" w:rsidRDefault="00B30A90" w:rsidP="00B30A90">
      <w:pPr>
        <w:ind w:left="720"/>
      </w:pPr>
      <w:r w:rsidRPr="00D93F18">
        <w:t>The causes and severity of NSA infractions vary widely. One in 10 incidents is attributed to a typographical error in which an analyst enters an incorrect query and retrieves data about U.S phone calls or e-mails.</w:t>
      </w:r>
    </w:p>
    <w:p w14:paraId="7704374F" w14:textId="77777777" w:rsidR="00B30A90" w:rsidRPr="00D93F18" w:rsidRDefault="00B30A90" w:rsidP="00B30A90">
      <w:r w:rsidRPr="00D93F18">
        <w:t>Does anyone else find it implausible that 10 percent of errors are due to typos? And even if that's true, are you telling me there's no way to eliminate typos when the consequences are intrusive spying in violation of the law and the Constitution? I find it hard to imagine how anyone isn't on board for a Congressional investigation at this point, but just in case, get this next part (emphasis added):</w:t>
      </w:r>
    </w:p>
    <w:p w14:paraId="77CAD814" w14:textId="77777777" w:rsidR="00B30A90" w:rsidRPr="00D93F18" w:rsidRDefault="00B30A90" w:rsidP="00B30A90">
      <w:pPr>
        <w:ind w:left="720"/>
      </w:pPr>
      <w:r w:rsidRPr="00D93F18">
        <w:t>The May 2012 audit, intended for the agency's top leaders, counts only incidents at the NSA's Fort Meade headquarters and other ­facilities in the Washington area. Three government officials, speak­ing on the condition of anonymity to discuss classified matters, said the number would be substantially higher if it included other NSA operating units and regional collection centers.</w:t>
      </w:r>
    </w:p>
    <w:p w14:paraId="3BD081F5" w14:textId="77777777" w:rsidR="00B30A90" w:rsidRPr="00D93F18" w:rsidRDefault="00B30A90" w:rsidP="00B30A90">
      <w:r w:rsidRPr="00D93F18">
        <w:t>That brings us to the head of the Senate intelligence committee, who has sworn all along that she engages in thorough oversight of NSA surveillance, and that large-scale abuses just don't happen:</w:t>
      </w:r>
    </w:p>
    <w:p w14:paraId="4916763C" w14:textId="77777777" w:rsidR="00B30A90" w:rsidRPr="00D93F18" w:rsidRDefault="00B30A90" w:rsidP="00B30A90">
      <w:pPr>
        <w:ind w:left="720"/>
      </w:pPr>
      <w:r w:rsidRPr="00D93F18">
        <w:t>Senate Intelligence Committee Chairman Dianne Feinstein (D-Calif.), who did not receive a copy of the 2012 audit until The Post asked her staff about it, said in a statement late Thursday that the committee "can and should do more to independently verify that NSA's operations are appropriate, and its reports of compliance incidents are accurate."</w:t>
      </w:r>
    </w:p>
    <w:p w14:paraId="7DC2BAA7" w14:textId="77777777" w:rsidR="00B30A90" w:rsidRPr="00D93F18" w:rsidRDefault="00B30A90" w:rsidP="00B30A90">
      <w:r w:rsidRPr="00D93F18">
        <w:t xml:space="preserve">The newspaper got its hands on the audit -- more than a year after the fact -- before she did! </w:t>
      </w:r>
      <w:proofErr w:type="gramStart"/>
      <w:r w:rsidRPr="00D93F18">
        <w:t>And the trend?</w:t>
      </w:r>
      <w:proofErr w:type="gramEnd"/>
      <w:r w:rsidRPr="00D93F18">
        <w:t xml:space="preserve"> "Despite the quadrupling of the NSA's oversight staff after a series of significant violations in 2009," Gellman reports, "the rate of infractions increased throughout 2011 and early 2012."</w:t>
      </w:r>
    </w:p>
    <w:p w14:paraId="327F9739" w14:textId="77777777" w:rsidR="00B30A90" w:rsidRPr="00D93F18" w:rsidRDefault="00B30A90" w:rsidP="00B30A90">
      <w:r w:rsidRPr="00D93F18">
        <w:t>There is a lot more to his article, which everyone should read in full. I'll excerpt just one more passage:</w:t>
      </w:r>
    </w:p>
    <w:p w14:paraId="63D9379A" w14:textId="77777777" w:rsidR="00B30A90" w:rsidRPr="00D93F18" w:rsidRDefault="00B30A90" w:rsidP="00B30A90">
      <w:pPr>
        <w:ind w:left="720"/>
      </w:pPr>
      <w:r w:rsidRPr="00D93F18">
        <w:t>The NSA uses the term "incidental" when it sweeps up the records of an American while targeting a foreigner or a U.S. person who is believed to be involved in terrorism. Official guidelines for NSA personnel say that kind of incident, pervasive under current practices, "does not constitute a ... violation" and "does not have to be reported" to the NSA inspector general for inclusion in quarterly reports to Congress. Once added to its databases, absent other restrictions, the communications of Americans may be searched freely.</w:t>
      </w:r>
    </w:p>
    <w:p w14:paraId="1F36FD3E" w14:textId="77777777" w:rsidR="00B30A90" w:rsidRPr="00D93F18" w:rsidRDefault="00B30A90" w:rsidP="00B30A90">
      <w:r w:rsidRPr="00D93F18">
        <w:t xml:space="preserve">Suffice it to say that </w:t>
      </w:r>
      <w:r w:rsidRPr="001D1972">
        <w:rPr>
          <w:rStyle w:val="StyleUnderline"/>
          <w:highlight w:val="yellow"/>
        </w:rPr>
        <w:t>the scale of</w:t>
      </w:r>
      <w:r w:rsidRPr="00D93F18">
        <w:rPr>
          <w:rStyle w:val="StyleUnderline"/>
        </w:rPr>
        <w:t xml:space="preserve"> actual NSA </w:t>
      </w:r>
      <w:r w:rsidRPr="001D1972">
        <w:rPr>
          <w:rStyle w:val="StyleUnderline"/>
          <w:highlight w:val="yellow"/>
        </w:rPr>
        <w:t xml:space="preserve">abuses is </w:t>
      </w:r>
      <w:r w:rsidRPr="001D1972">
        <w:rPr>
          <w:rStyle w:val="Emphasis"/>
          <w:highlight w:val="yellow"/>
        </w:rPr>
        <w:t>substantially hidden</w:t>
      </w:r>
      <w:r w:rsidRPr="00D93F18">
        <w:rPr>
          <w:rStyle w:val="StyleUnderline"/>
        </w:rPr>
        <w:t xml:space="preserve">. An alarming number of communications are being illegally collected. But the truth could turn out to be shocking even to people who've been following this story closely. </w:t>
      </w:r>
      <w:r w:rsidRPr="001D1972">
        <w:rPr>
          <w:rStyle w:val="StyleUnderline"/>
          <w:highlight w:val="yellow"/>
        </w:rPr>
        <w:t xml:space="preserve">An investigation is </w:t>
      </w:r>
      <w:r w:rsidRPr="001D1972">
        <w:rPr>
          <w:rStyle w:val="Emphasis"/>
          <w:highlight w:val="yellow"/>
        </w:rPr>
        <w:t>the only way to find out</w:t>
      </w:r>
      <w:r w:rsidRPr="00D93F18">
        <w:t>.</w:t>
      </w:r>
    </w:p>
    <w:p w14:paraId="1B9DF563" w14:textId="77777777" w:rsidR="00B30A90" w:rsidRPr="00D93F18" w:rsidRDefault="00B30A90" w:rsidP="00B30A90">
      <w:r w:rsidRPr="00D93F18">
        <w:t xml:space="preserve">The average member of Congress knows far less than Feinstein, and the only other check on the NSA, </w:t>
      </w:r>
      <w:r w:rsidRPr="001D1972">
        <w:rPr>
          <w:rStyle w:val="StyleUnderline"/>
          <w:highlight w:val="yellow"/>
        </w:rPr>
        <w:t>the FISA court</w:t>
      </w:r>
      <w:r w:rsidRPr="00D93F18">
        <w:t xml:space="preserve">, also </w:t>
      </w:r>
      <w:r w:rsidRPr="001D1972">
        <w:rPr>
          <w:rStyle w:val="StyleUnderline"/>
          <w:highlight w:val="yellow"/>
        </w:rPr>
        <w:t xml:space="preserve">provides </w:t>
      </w:r>
      <w:r w:rsidRPr="001D1972">
        <w:rPr>
          <w:rStyle w:val="Emphasis"/>
          <w:highlight w:val="yellow"/>
        </w:rPr>
        <w:t>inadequate oversight</w:t>
      </w:r>
      <w:r w:rsidRPr="00D93F18">
        <w:rPr>
          <w:rStyle w:val="StyleUnderline"/>
        </w:rPr>
        <w:t>, according to the man in charge of it:</w:t>
      </w:r>
    </w:p>
    <w:p w14:paraId="15DBA3D8" w14:textId="77777777" w:rsidR="00B30A90" w:rsidRPr="00D93F18" w:rsidRDefault="00B30A90" w:rsidP="00B30A90">
      <w:pPr>
        <w:ind w:left="720"/>
      </w:pPr>
      <w:r w:rsidRPr="00D93F18">
        <w:rPr>
          <w:rStyle w:val="StyleUnderline"/>
        </w:rPr>
        <w:t>The leader of the secret court that is supposed to provide critical oversight</w:t>
      </w:r>
      <w:r w:rsidRPr="00D93F18">
        <w:t xml:space="preserve"> of the government's vast spying programs </w:t>
      </w:r>
      <w:r w:rsidRPr="00D93F18">
        <w:rPr>
          <w:rStyle w:val="StyleUnderline"/>
        </w:rPr>
        <w:t>said</w:t>
      </w:r>
      <w:r w:rsidRPr="00D93F18">
        <w:t xml:space="preserve"> that </w:t>
      </w:r>
      <w:r w:rsidRPr="00D93F18">
        <w:rPr>
          <w:rStyle w:val="StyleUnderline"/>
        </w:rPr>
        <w:t>its ability do so is limited and that it must trust the government to report when it improperly spies on Americans</w:t>
      </w:r>
      <w:r w:rsidRPr="00D93F18">
        <w:t>.</w:t>
      </w:r>
    </w:p>
    <w:p w14:paraId="262956E2" w14:textId="77777777" w:rsidR="00B30A90" w:rsidRPr="00D93F18" w:rsidRDefault="00B30A90" w:rsidP="00B30A90">
      <w:pPr>
        <w:ind w:left="720"/>
      </w:pPr>
      <w:r w:rsidRPr="00D93F18">
        <w:rPr>
          <w:rStyle w:val="StyleUnderline"/>
        </w:rPr>
        <w:t>The chief judge</w:t>
      </w:r>
      <w:r w:rsidRPr="00D93F18">
        <w:t xml:space="preserve"> of the Foreign Intelligence Surveillance Court </w:t>
      </w:r>
      <w:r w:rsidRPr="00D93F18">
        <w:rPr>
          <w:rStyle w:val="StyleUnderline"/>
        </w:rPr>
        <w:t xml:space="preserve">said </w:t>
      </w:r>
      <w:r w:rsidRPr="001D1972">
        <w:rPr>
          <w:rStyle w:val="StyleUnderline"/>
        </w:rPr>
        <w:t>the court lacks</w:t>
      </w:r>
      <w:r w:rsidRPr="00D93F18">
        <w:rPr>
          <w:rStyle w:val="StyleUnderline"/>
        </w:rPr>
        <w:t xml:space="preserve"> the </w:t>
      </w:r>
      <w:r w:rsidRPr="001D1972">
        <w:rPr>
          <w:rStyle w:val="StyleUnderline"/>
        </w:rPr>
        <w:t>tools to independently verify</w:t>
      </w:r>
      <w:r w:rsidRPr="00D93F18">
        <w:rPr>
          <w:rStyle w:val="StyleUnderline"/>
        </w:rPr>
        <w:t xml:space="preserve"> how often the government's surveillance breaks the court's rules that aim to protect</w:t>
      </w:r>
      <w:r w:rsidRPr="00D93F18">
        <w:t xml:space="preserve"> Americans' </w:t>
      </w:r>
      <w:r w:rsidRPr="00D93F18">
        <w:rPr>
          <w:rStyle w:val="StyleUnderline"/>
        </w:rPr>
        <w:t>privacy. Without taking drastic steps, it also cannot check the veracity of the government's assertions that the violations its staff members report are unintentional mistakes</w:t>
      </w:r>
      <w:r w:rsidRPr="00D93F18">
        <w:t>.</w:t>
      </w:r>
    </w:p>
    <w:p w14:paraId="1AF6E589" w14:textId="77777777" w:rsidR="00B30A90" w:rsidRPr="00D93F18" w:rsidRDefault="00B30A90" w:rsidP="00B30A90">
      <w:r w:rsidRPr="00D93F18">
        <w:rPr>
          <w:rStyle w:val="StyleUnderline"/>
        </w:rPr>
        <w:t>All told, it's an airtight case for dramatically more oversight. Senator</w:t>
      </w:r>
      <w:r w:rsidRPr="00D93F18">
        <w:t xml:space="preserve"> Ron </w:t>
      </w:r>
      <w:r w:rsidRPr="001D1972">
        <w:rPr>
          <w:rStyle w:val="StyleUnderline"/>
          <w:highlight w:val="yellow"/>
        </w:rPr>
        <w:t>Wyden has</w:t>
      </w:r>
      <w:r w:rsidRPr="00D93F18">
        <w:rPr>
          <w:rStyle w:val="StyleUnderline"/>
        </w:rPr>
        <w:t xml:space="preserve"> long </w:t>
      </w:r>
      <w:r w:rsidRPr="001D1972">
        <w:rPr>
          <w:rStyle w:val="StyleUnderline"/>
          <w:highlight w:val="yellow"/>
        </w:rPr>
        <w:t>led the lonely effort</w:t>
      </w:r>
      <w:r w:rsidRPr="00D93F18">
        <w:rPr>
          <w:rStyle w:val="StyleUnderline"/>
        </w:rPr>
        <w:t xml:space="preserve"> in his body </w:t>
      </w:r>
      <w:r w:rsidRPr="001D1972">
        <w:rPr>
          <w:rStyle w:val="StyleUnderline"/>
          <w:highlight w:val="yellow"/>
        </w:rPr>
        <w:t>to expose NSA abuses</w:t>
      </w:r>
      <w:r w:rsidRPr="00D93F18">
        <w:rPr>
          <w:rStyle w:val="StyleUnderline"/>
        </w:rPr>
        <w:t xml:space="preserve">, </w:t>
      </w:r>
      <w:r w:rsidRPr="001D1972">
        <w:rPr>
          <w:rStyle w:val="StyleUnderline"/>
          <w:highlight w:val="yellow"/>
        </w:rPr>
        <w:t>and</w:t>
      </w:r>
      <w:r w:rsidRPr="00D93F18">
        <w:rPr>
          <w:rStyle w:val="StyleUnderline"/>
        </w:rPr>
        <w:t xml:space="preserve"> he </w:t>
      </w:r>
      <w:r w:rsidRPr="001D1972">
        <w:rPr>
          <w:rStyle w:val="StyleUnderline"/>
          <w:highlight w:val="yellow"/>
        </w:rPr>
        <w:t>is the natural choice to lead</w:t>
      </w:r>
      <w:r w:rsidRPr="00D93F18">
        <w:rPr>
          <w:rStyle w:val="StyleUnderline"/>
        </w:rPr>
        <w:t xml:space="preserve"> both </w:t>
      </w:r>
      <w:r w:rsidRPr="001D1972">
        <w:rPr>
          <w:rStyle w:val="StyleUnderline"/>
          <w:highlight w:val="yellow"/>
        </w:rPr>
        <w:t>an investigation and a Wyden Committee Report</w:t>
      </w:r>
      <w:r w:rsidRPr="00D93F18">
        <w:rPr>
          <w:rStyle w:val="StyleUnderline"/>
        </w:rPr>
        <w:t xml:space="preserve"> to Study Intelligence Activities in the War on Terror</w:t>
      </w:r>
      <w:r w:rsidRPr="00D93F18">
        <w:t>. Were there any justice in the world, Feinstein would be kept far away from the effort.</w:t>
      </w:r>
    </w:p>
    <w:p w14:paraId="4B3DE399" w14:textId="77777777" w:rsidR="0065116C" w:rsidRPr="00B30A90" w:rsidRDefault="0065116C" w:rsidP="00B30A90"/>
    <w:p w14:paraId="53053FCF" w14:textId="0C804DE5" w:rsidR="00D93F18" w:rsidRDefault="00D93F18" w:rsidP="00D93F18">
      <w:pPr>
        <w:pStyle w:val="Heading3"/>
      </w:pPr>
      <w:r w:rsidRPr="00D93F18">
        <w:t>Trust Net-Benefit</w:t>
      </w:r>
    </w:p>
    <w:p w14:paraId="21C270AD" w14:textId="433AAD0C" w:rsidR="000A0A4E" w:rsidRDefault="000A0A4E" w:rsidP="000A0A4E">
      <w:pPr>
        <w:pStyle w:val="Heading4"/>
      </w:pPr>
      <w:r>
        <w:t xml:space="preserve">The counterplan </w:t>
      </w:r>
      <w:r>
        <w:rPr>
          <w:u w:val="single"/>
        </w:rPr>
        <w:t>rebuilds trust</w:t>
      </w:r>
      <w:r>
        <w:t xml:space="preserve"> in government.</w:t>
      </w:r>
      <w:r w:rsidR="001D1972">
        <w:t xml:space="preserve"> Revelations of illegal NSA spying has decimated </w:t>
      </w:r>
      <w:r w:rsidR="001D1972" w:rsidRPr="001D1972">
        <w:rPr>
          <w:i/>
          <w:u w:val="single"/>
        </w:rPr>
        <w:t>overall</w:t>
      </w:r>
      <w:r w:rsidR="001D1972">
        <w:t xml:space="preserve"> </w:t>
      </w:r>
      <w:r w:rsidR="001D1972" w:rsidRPr="001D1972">
        <w:t>public</w:t>
      </w:r>
      <w:r w:rsidR="001D1972">
        <w:t xml:space="preserve"> confidence in the federal government. Only a comprehensive Congressional investigation can rebuild trust — that’s the </w:t>
      </w:r>
      <w:r w:rsidR="001D1972" w:rsidRPr="001D1972">
        <w:t>Church Committee Alums</w:t>
      </w:r>
      <w:r w:rsidR="001D1972">
        <w:t xml:space="preserve">. </w:t>
      </w:r>
    </w:p>
    <w:p w14:paraId="25E88268" w14:textId="77777777" w:rsidR="000A0A4E" w:rsidRPr="000A0A4E" w:rsidRDefault="000A0A4E" w:rsidP="000A0A4E"/>
    <w:p w14:paraId="10B432CE" w14:textId="0C37E459" w:rsidR="00D93F18" w:rsidRPr="00D93F18" w:rsidRDefault="00D93F18" w:rsidP="00D93F18">
      <w:pPr>
        <w:pStyle w:val="Heading4"/>
      </w:pPr>
      <w:r>
        <w:t>Public trust in government is a</w:t>
      </w:r>
      <w:r w:rsidRPr="00952AF4">
        <w:t xml:space="preserve"> </w:t>
      </w:r>
      <w:r w:rsidRPr="00A34C91">
        <w:rPr>
          <w:u w:val="single"/>
        </w:rPr>
        <w:t>prerequisite</w:t>
      </w:r>
      <w:r w:rsidRPr="00952AF4">
        <w:t xml:space="preserve"> to solving </w:t>
      </w:r>
      <w:r w:rsidRPr="00A34C91">
        <w:rPr>
          <w:u w:val="single"/>
        </w:rPr>
        <w:t>all global problem</w:t>
      </w:r>
      <w:r>
        <w:rPr>
          <w:u w:val="single"/>
        </w:rPr>
        <w:t>s</w:t>
      </w:r>
      <w:r>
        <w:t xml:space="preserve">. It’s an </w:t>
      </w:r>
      <w:r>
        <w:rPr>
          <w:u w:val="single"/>
        </w:rPr>
        <w:t>existential risk</w:t>
      </w:r>
      <w:r>
        <w:t xml:space="preserve">. </w:t>
      </w:r>
    </w:p>
    <w:p w14:paraId="6C0DB950" w14:textId="77777777" w:rsidR="00D93F18" w:rsidRPr="00A34C91" w:rsidRDefault="00D93F18" w:rsidP="00D93F18">
      <w:r w:rsidRPr="007B06D0">
        <w:rPr>
          <w:rStyle w:val="Style13ptBold"/>
        </w:rPr>
        <w:t>Small 6</w:t>
      </w:r>
      <w:r>
        <w:t xml:space="preserve"> — </w:t>
      </w:r>
      <w:r w:rsidRPr="00A34C91">
        <w:t>Jonathan Small, former Americorps VISTA for the Human Services Coalition, 2006</w:t>
      </w:r>
      <w:r>
        <w:t xml:space="preserve"> (</w:t>
      </w:r>
      <w:r w:rsidRPr="00A34C91">
        <w:t xml:space="preserve">“Moving Forward,” </w:t>
      </w:r>
      <w:r w:rsidRPr="00A34C91">
        <w:rPr>
          <w:i/>
        </w:rPr>
        <w:t>The Journal for Civic Commitment</w:t>
      </w:r>
      <w:r w:rsidRPr="00A34C91">
        <w:t>, Available Online via the Internet Archive’s Wayback Machine at http://web.archive.org/web/ 20060711184600/http://www.mc.maricopa.edu/other/engagement/Journal/Issue7/Small.jsp</w:t>
      </w:r>
      <w:r>
        <w:t>, Accessed 09-22-2009)</w:t>
      </w:r>
    </w:p>
    <w:p w14:paraId="658B1FE8" w14:textId="77777777" w:rsidR="00D93F18" w:rsidRDefault="00D93F18" w:rsidP="00D93F18">
      <w:r>
        <w:t xml:space="preserve">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sidRPr="007B06D0">
        <w:rPr>
          <w:rStyle w:val="StyleUnderline"/>
          <w:highlight w:val="yellow"/>
        </w:rPr>
        <w:t xml:space="preserve">the new century will present challenges that require </w:t>
      </w:r>
      <w:r w:rsidRPr="007B06D0">
        <w:rPr>
          <w:rStyle w:val="Emphasis"/>
          <w:highlight w:val="yellow"/>
        </w:rPr>
        <w:t xml:space="preserve">collective action, </w:t>
      </w:r>
      <w:r w:rsidRPr="007B06D0">
        <w:rPr>
          <w:rStyle w:val="Emphasis"/>
        </w:rPr>
        <w:t>unity, and enlightened self-interest</w:t>
      </w:r>
      <w:r w:rsidRPr="007B06D0">
        <w:rPr>
          <w:rStyle w:val="StyleUnderline"/>
        </w:rPr>
        <w:t xml:space="preserve">. </w:t>
      </w:r>
      <w:r w:rsidRPr="007B06D0">
        <w:rPr>
          <w:rStyle w:val="StyleUnderline"/>
          <w:highlight w:val="yellow"/>
        </w:rPr>
        <w:t>Confronting</w:t>
      </w:r>
      <w:r w:rsidRPr="007B06D0">
        <w:rPr>
          <w:rStyle w:val="StyleUnderline"/>
        </w:rPr>
        <w:t xml:space="preserve"> </w:t>
      </w:r>
      <w:r w:rsidRPr="007B06D0">
        <w:rPr>
          <w:rStyle w:val="Emphasis"/>
        </w:rPr>
        <w:t xml:space="preserve">global </w:t>
      </w:r>
      <w:r w:rsidRPr="007B06D0">
        <w:rPr>
          <w:rStyle w:val="Emphasis"/>
          <w:highlight w:val="yellow"/>
        </w:rPr>
        <w:t>warming</w:t>
      </w:r>
      <w:r w:rsidRPr="007B06D0">
        <w:rPr>
          <w:rStyle w:val="StyleUnderline"/>
          <w:highlight w:val="yellow"/>
        </w:rPr>
        <w:t xml:space="preserve">, </w:t>
      </w:r>
      <w:r w:rsidRPr="007B06D0">
        <w:rPr>
          <w:rStyle w:val="Emphasis"/>
          <w:highlight w:val="yellow"/>
        </w:rPr>
        <w:t>depleted</w:t>
      </w:r>
      <w:r w:rsidRPr="007B06D0">
        <w:rPr>
          <w:rStyle w:val="Emphasis"/>
        </w:rPr>
        <w:t xml:space="preserve"> natural </w:t>
      </w:r>
      <w:r w:rsidRPr="007B06D0">
        <w:rPr>
          <w:rStyle w:val="Emphasis"/>
          <w:highlight w:val="yellow"/>
        </w:rPr>
        <w:t>resources</w:t>
      </w:r>
      <w:r w:rsidRPr="007B06D0">
        <w:rPr>
          <w:rStyle w:val="StyleUnderline"/>
        </w:rPr>
        <w:t xml:space="preserve">, </w:t>
      </w:r>
      <w:r w:rsidRPr="007B06D0">
        <w:rPr>
          <w:rStyle w:val="Emphasis"/>
        </w:rPr>
        <w:t xml:space="preserve">global </w:t>
      </w:r>
      <w:r w:rsidRPr="007B06D0">
        <w:rPr>
          <w:rStyle w:val="Emphasis"/>
          <w:highlight w:val="yellow"/>
        </w:rPr>
        <w:t>super viruses</w:t>
      </w:r>
      <w:r w:rsidRPr="007B06D0">
        <w:rPr>
          <w:rStyle w:val="StyleUnderline"/>
        </w:rPr>
        <w:t xml:space="preserve">, </w:t>
      </w:r>
      <w:r w:rsidRPr="007B06D0">
        <w:rPr>
          <w:rStyle w:val="Emphasis"/>
        </w:rPr>
        <w:t xml:space="preserve">global </w:t>
      </w:r>
      <w:r w:rsidRPr="00D93F18">
        <w:rPr>
          <w:rStyle w:val="Emphasis"/>
          <w:highlight w:val="yellow"/>
        </w:rPr>
        <w:t>crime</w:t>
      </w:r>
      <w:r w:rsidRPr="007B06D0">
        <w:rPr>
          <w:rStyle w:val="Emphasis"/>
        </w:rPr>
        <w:t xml:space="preserve"> syndicates</w:t>
      </w:r>
      <w:r w:rsidRPr="007B06D0">
        <w:rPr>
          <w:rStyle w:val="StyleUnderline"/>
        </w:rPr>
        <w:t xml:space="preserve">, </w:t>
      </w:r>
      <w:r w:rsidRPr="00D93F18">
        <w:rPr>
          <w:rStyle w:val="StyleUnderline"/>
          <w:highlight w:val="yellow"/>
        </w:rPr>
        <w:t>and</w:t>
      </w:r>
      <w:r w:rsidRPr="007B06D0">
        <w:rPr>
          <w:rStyle w:val="StyleUnderline"/>
        </w:rPr>
        <w:t xml:space="preserve"> </w:t>
      </w:r>
      <w:r w:rsidRPr="007B06D0">
        <w:rPr>
          <w:rStyle w:val="Emphasis"/>
        </w:rPr>
        <w:t xml:space="preserve">multinational </w:t>
      </w:r>
      <w:r w:rsidRPr="00D93F18">
        <w:rPr>
          <w:rStyle w:val="Emphasis"/>
          <w:highlight w:val="yellow"/>
        </w:rPr>
        <w:t>corporations</w:t>
      </w:r>
      <w:r w:rsidRPr="007B06D0">
        <w:rPr>
          <w:rStyle w:val="StyleUnderline"/>
        </w:rPr>
        <w:t xml:space="preserve"> with no conscience and no accountability </w:t>
      </w:r>
      <w:r w:rsidRPr="007B06D0">
        <w:rPr>
          <w:rStyle w:val="StyleUnderline"/>
          <w:highlight w:val="yellow"/>
        </w:rPr>
        <w:t xml:space="preserve">will require </w:t>
      </w:r>
      <w:r w:rsidRPr="007B06D0">
        <w:rPr>
          <w:rStyle w:val="Emphasis"/>
          <w:highlight w:val="yellow"/>
        </w:rPr>
        <w:t>cooperation</w:t>
      </w:r>
      <w:r w:rsidRPr="007B06D0">
        <w:rPr>
          <w:rStyle w:val="StyleUnderline"/>
        </w:rPr>
        <w:t xml:space="preserve">, </w:t>
      </w:r>
      <w:r w:rsidRPr="007B06D0">
        <w:rPr>
          <w:rStyle w:val="Emphasis"/>
        </w:rPr>
        <w:t>openness</w:t>
      </w:r>
      <w:r w:rsidRPr="007B06D0">
        <w:rPr>
          <w:rStyle w:val="StyleUnderline"/>
        </w:rPr>
        <w:t xml:space="preserve">, </w:t>
      </w:r>
      <w:r w:rsidRPr="007B06D0">
        <w:rPr>
          <w:rStyle w:val="Emphasis"/>
        </w:rPr>
        <w:t>honesty</w:t>
      </w:r>
      <w:r w:rsidRPr="007B06D0">
        <w:rPr>
          <w:rStyle w:val="StyleUnderline"/>
        </w:rPr>
        <w:t xml:space="preserve">, </w:t>
      </w:r>
      <w:r w:rsidRPr="007B06D0">
        <w:rPr>
          <w:rStyle w:val="Emphasis"/>
        </w:rPr>
        <w:t>compromise</w:t>
      </w:r>
      <w:r w:rsidRPr="007B06D0">
        <w:rPr>
          <w:rStyle w:val="StyleUnderline"/>
        </w:rPr>
        <w:t xml:space="preserve">, </w:t>
      </w:r>
      <w:r w:rsidRPr="00D93F18">
        <w:rPr>
          <w:rStyle w:val="StyleUnderline"/>
          <w:highlight w:val="yellow"/>
        </w:rPr>
        <w:t>and</w:t>
      </w:r>
      <w:r w:rsidRPr="007B06D0">
        <w:rPr>
          <w:rStyle w:val="StyleUnderline"/>
        </w:rPr>
        <w:t xml:space="preserve"> most of all </w:t>
      </w:r>
      <w:r w:rsidRPr="00D93F18">
        <w:rPr>
          <w:rStyle w:val="Emphasis"/>
          <w:highlight w:val="yellow"/>
        </w:rPr>
        <w:t>solidarity</w:t>
      </w:r>
      <w:r>
        <w:t xml:space="preserve"> – ideals not exactly cultivated in the twentieth century. </w:t>
      </w:r>
      <w:r w:rsidRPr="007B06D0">
        <w:rPr>
          <w:rStyle w:val="StyleUnderline"/>
        </w:rPr>
        <w:t xml:space="preserve">We can no longer suffer to see life through the tiny lens of our own existence. Never in the history of the world has our collective fate been so intricately interwoven. </w:t>
      </w:r>
      <w:r w:rsidRPr="007B06D0">
        <w:rPr>
          <w:rStyle w:val="Emphasis"/>
          <w:highlight w:val="yellow"/>
        </w:rPr>
        <w:t>Our</w:t>
      </w:r>
      <w:r w:rsidRPr="007B06D0">
        <w:rPr>
          <w:rStyle w:val="Emphasis"/>
        </w:rPr>
        <w:t xml:space="preserve"> very </w:t>
      </w:r>
      <w:r w:rsidRPr="007B06D0">
        <w:rPr>
          <w:rStyle w:val="Emphasis"/>
          <w:highlight w:val="yellow"/>
        </w:rPr>
        <w:t>existence depends upon our ability to adapt</w:t>
      </w:r>
      <w:r w:rsidRPr="007B06D0">
        <w:rPr>
          <w:rStyle w:val="Emphasis"/>
        </w:rPr>
        <w:t xml:space="preserve"> to this new paradigm</w:t>
      </w:r>
      <w:r w:rsidRPr="007B06D0">
        <w:rPr>
          <w:rStyle w:val="StyleUnderline"/>
        </w:rPr>
        <w:t>, to envision a more cohesive society</w:t>
      </w:r>
      <w:r>
        <w:t>.</w:t>
      </w:r>
    </w:p>
    <w:p w14:paraId="2553EC36" w14:textId="77777777" w:rsidR="00D93F18" w:rsidRDefault="00D93F18" w:rsidP="00D93F18">
      <w:r>
        <w:t xml:space="preserve">With humankind’s next great challenge comes also great opportunity. Ironically, modern individualism backed us into a corner. </w:t>
      </w:r>
      <w:r w:rsidRPr="00D93F18">
        <w:rPr>
          <w:rStyle w:val="StyleUnderline"/>
          <w:highlight w:val="yellow"/>
        </w:rPr>
        <w:t xml:space="preserve">We have two choices, </w:t>
      </w:r>
      <w:r w:rsidRPr="00D93F18">
        <w:rPr>
          <w:rStyle w:val="Emphasis"/>
          <w:highlight w:val="yellow"/>
        </w:rPr>
        <w:t>work together in solidarity or perish together in alienation</w:t>
      </w:r>
      <w:r w:rsidRPr="007B06D0">
        <w:rPr>
          <w:rStyle w:val="StyleUnderline"/>
        </w:rPr>
        <w:t xml:space="preserve">. Unlike any other crisis before, </w:t>
      </w:r>
      <w:r w:rsidRPr="00D93F18">
        <w:rPr>
          <w:rStyle w:val="StyleUnderline"/>
          <w:highlight w:val="yellow"/>
        </w:rPr>
        <w:t xml:space="preserve">the noose is </w:t>
      </w:r>
      <w:r w:rsidRPr="00D93F18">
        <w:rPr>
          <w:rStyle w:val="Emphasis"/>
          <w:highlight w:val="yellow"/>
        </w:rPr>
        <w:t>truly around the neck of the whole world at once</w:t>
      </w:r>
      <w:r w:rsidRPr="007B06D0">
        <w:rPr>
          <w:rStyle w:val="StyleUnderline"/>
        </w:rPr>
        <w:t>. Global super viruses will ravage rich and poor alike</w:t>
      </w:r>
      <w:r>
        <w:t xml:space="preserve">, developed and developing nations, white and black, woman, man, and child. </w:t>
      </w:r>
      <w:r w:rsidRPr="007B06D0">
        <w:rPr>
          <w:rStyle w:val="StyleUnderline"/>
        </w:rPr>
        <w:t>Global warming and damage to the environment will affect climate change and destroy ecosystems across the globe</w:t>
      </w:r>
      <w:r>
        <w:t xml:space="preserve">. Air pollution will force gas masks on our faces, our depleted atmosphere will make a predator of the sun, and chemicals will invade and corrupt our water supplies. </w:t>
      </w:r>
      <w:r w:rsidRPr="007B06D0">
        <w:rPr>
          <w:rStyle w:val="StyleUnderline"/>
        </w:rPr>
        <w:t>Every single day we are presented the opportunity to change our current course</w:t>
      </w:r>
      <w:r>
        <w:t xml:space="preserve">, to survive modernity in a manner befitting our better nature. </w:t>
      </w:r>
      <w:r w:rsidRPr="007B06D0">
        <w:rPr>
          <w:rStyle w:val="StyleUnderline"/>
          <w:highlight w:val="yellow"/>
        </w:rPr>
        <w:t>Through</w:t>
      </w:r>
      <w:r w:rsidRPr="007B06D0">
        <w:rPr>
          <w:rStyle w:val="StyleUnderline"/>
        </w:rPr>
        <w:t xml:space="preserve"> zealous </w:t>
      </w:r>
      <w:r w:rsidRPr="007B06D0">
        <w:rPr>
          <w:rStyle w:val="StyleUnderline"/>
          <w:highlight w:val="yellow"/>
        </w:rPr>
        <w:t>cooperation and</w:t>
      </w:r>
      <w:r w:rsidRPr="007B06D0">
        <w:rPr>
          <w:rStyle w:val="StyleUnderline"/>
        </w:rPr>
        <w:t xml:space="preserve"> radical </w:t>
      </w:r>
      <w:r w:rsidRPr="007B06D0">
        <w:rPr>
          <w:rStyle w:val="StyleUnderline"/>
          <w:highlight w:val="yellow"/>
        </w:rPr>
        <w:t>solidarity we can alter the course of human events</w:t>
      </w:r>
      <w:r>
        <w:t>.</w:t>
      </w:r>
    </w:p>
    <w:p w14:paraId="1F99A0CC" w14:textId="77777777" w:rsidR="00D93F18" w:rsidRDefault="00D93F18" w:rsidP="00D93F18">
      <w:r>
        <w:t>Regarding the practical matter of equipping young people to face the challenges of a global, interconnected world, we need to teach cooperation, community, solidarity, balance and tolerance in schools.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How can we teach solidarity? How can we teach community in the age of rugged individualism? How can we counterbalance crass commercialism and materialism? How can we impart the true meaning of power? These are the educational challenges we face in the new century. It will require a radical transformation of our conception of education. We’ll need to trust a bit more, control a bit less, and put our faith in the potential of youth to make sense of their world.</w:t>
      </w:r>
    </w:p>
    <w:p w14:paraId="63BA6908" w14:textId="77777777" w:rsidR="00D93F18" w:rsidRDefault="00D93F18" w:rsidP="00D93F18">
      <w:r>
        <w:t>In addition to a declaration of the gauntlet set before educators in the twenty-first century, this paper is a proposal and a case study of sorts toward a new paradigm of social justice and civic engagement education.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w:t>
      </w:r>
    </w:p>
    <w:p w14:paraId="015C3738" w14:textId="77777777" w:rsidR="00D93F18" w:rsidRDefault="00D93F18" w:rsidP="00D93F18">
      <w:r>
        <w:t>Our guides through this process are specifically identified by the journal Equity and Excellence in Education. The dynamic interplay between ideas of social justice, civic engagement, and service learning in education will be the lantern in the dark cave of uncertainty. 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w:t>
      </w:r>
    </w:p>
    <w:p w14:paraId="49BF149E" w14:textId="77777777" w:rsidR="00D93F18" w:rsidRDefault="00D93F18" w:rsidP="00D93F18">
      <w:r>
        <w:t>Social Justice, Civic Engagement, Service Learning and Other Commie Crap</w:t>
      </w:r>
    </w:p>
    <w:p w14:paraId="4286D0DC" w14:textId="77777777" w:rsidR="00D93F18" w:rsidRDefault="00D93F18" w:rsidP="00D93F18">
      <w:r>
        <w:t>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w:t>
      </w:r>
    </w:p>
    <w:p w14:paraId="49075699" w14:textId="77777777" w:rsidR="00D93F18" w:rsidRDefault="00D93F18" w:rsidP="00D93F18">
      <w:r>
        <w:t xml:space="preserve">Similar clamor has been made over the appropriate definitions of civic engagement and service learning, respectively. Once again, let’s not get bogged down on subtleties. </w:t>
      </w:r>
      <w:r w:rsidRPr="007B06D0">
        <w:rPr>
          <w:rStyle w:val="StyleUnderline"/>
          <w:highlight w:val="yellow"/>
        </w:rPr>
        <w:t>Civic engagement is a measure</w:t>
      </w:r>
      <w:r w:rsidRPr="007B06D0">
        <w:rPr>
          <w:rStyle w:val="StyleUnderline"/>
        </w:rPr>
        <w:t xml:space="preserve"> or degree </w:t>
      </w:r>
      <w:r w:rsidRPr="007B06D0">
        <w:rPr>
          <w:rStyle w:val="StyleUnderline"/>
          <w:highlight w:val="yellow"/>
        </w:rPr>
        <w:t>of the</w:t>
      </w:r>
      <w:r w:rsidRPr="007B06D0">
        <w:rPr>
          <w:rStyle w:val="StyleUnderline"/>
        </w:rPr>
        <w:t xml:space="preserve"> interest and/or </w:t>
      </w:r>
      <w:r w:rsidRPr="007B06D0">
        <w:rPr>
          <w:rStyle w:val="StyleUnderline"/>
          <w:highlight w:val="yellow"/>
        </w:rPr>
        <w:t>involvement</w:t>
      </w:r>
      <w:r w:rsidRPr="007B06D0">
        <w:rPr>
          <w:rStyle w:val="StyleUnderline"/>
        </w:rPr>
        <w:t xml:space="preserve"> an individual and </w:t>
      </w:r>
      <w:r w:rsidRPr="007B06D0">
        <w:rPr>
          <w:rStyle w:val="StyleUnderline"/>
          <w:highlight w:val="yellow"/>
        </w:rPr>
        <w:t>a community demonstrate</w:t>
      </w:r>
      <w:r w:rsidRPr="007B06D0">
        <w:rPr>
          <w:rStyle w:val="StyleUnderline"/>
        </w:rPr>
        <w:t xml:space="preserve"> around community issues</w:t>
      </w:r>
      <w:r>
        <w:t xml:space="preserve">.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 </w:t>
      </w:r>
      <w:r w:rsidRPr="007B06D0">
        <w:rPr>
          <w:rStyle w:val="StyleUnderline"/>
          <w:highlight w:val="yellow"/>
        </w:rPr>
        <w:t xml:space="preserve">today’s youth </w:t>
      </w:r>
      <w:r w:rsidRPr="007B06D0">
        <w:rPr>
          <w:rStyle w:val="Emphasis"/>
          <w:highlight w:val="yellow"/>
        </w:rPr>
        <w:t>no longer see government</w:t>
      </w:r>
      <w:r w:rsidRPr="007B06D0">
        <w:rPr>
          <w:rStyle w:val="Emphasis"/>
        </w:rPr>
        <w:t xml:space="preserve"> and politics </w:t>
      </w:r>
      <w:r w:rsidRPr="007B06D0">
        <w:rPr>
          <w:rStyle w:val="Emphasis"/>
          <w:highlight w:val="yellow"/>
        </w:rPr>
        <w:t xml:space="preserve">as </w:t>
      </w:r>
      <w:r w:rsidRPr="007B06D0">
        <w:rPr>
          <w:rStyle w:val="Emphasis"/>
        </w:rPr>
        <w:t xml:space="preserve">an </w:t>
      </w:r>
      <w:r w:rsidRPr="007B06D0">
        <w:rPr>
          <w:rStyle w:val="Emphasis"/>
          <w:highlight w:val="yellow"/>
        </w:rPr>
        <w:t xml:space="preserve">effective </w:t>
      </w:r>
      <w:r w:rsidRPr="007B06D0">
        <w:rPr>
          <w:rStyle w:val="Emphasis"/>
        </w:rPr>
        <w:t xml:space="preserve">or valuable tool </w:t>
      </w:r>
      <w:r w:rsidRPr="007B06D0">
        <w:rPr>
          <w:rStyle w:val="Emphasis"/>
          <w:highlight w:val="yellow"/>
        </w:rPr>
        <w:t>for</w:t>
      </w:r>
      <w:r w:rsidRPr="007B06D0">
        <w:rPr>
          <w:rStyle w:val="Emphasis"/>
        </w:rPr>
        <w:t xml:space="preserve"> affecting positive </w:t>
      </w:r>
      <w:r w:rsidRPr="007B06D0">
        <w:rPr>
          <w:rStyle w:val="Emphasis"/>
          <w:highlight w:val="yellow"/>
        </w:rPr>
        <w:t>change</w:t>
      </w:r>
      <w:r w:rsidRPr="007B06D0">
        <w:rPr>
          <w:rStyle w:val="Emphasis"/>
        </w:rPr>
        <w:t xml:space="preserve"> in the world</w:t>
      </w:r>
      <w:r>
        <w:t xml:space="preserve">. 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 </w:t>
      </w:r>
      <w:r w:rsidRPr="007B06D0">
        <w:rPr>
          <w:rStyle w:val="StyleUnderline"/>
          <w:highlight w:val="yellow"/>
        </w:rPr>
        <w:t>In order to foster</w:t>
      </w:r>
      <w:r w:rsidRPr="007B06D0">
        <w:rPr>
          <w:rStyle w:val="StyleUnderline"/>
        </w:rPr>
        <w:t xml:space="preserve"> fundamental </w:t>
      </w:r>
      <w:r w:rsidRPr="007B06D0">
        <w:rPr>
          <w:rStyle w:val="StyleUnderline"/>
          <w:highlight w:val="yellow"/>
        </w:rPr>
        <w:t>change</w:t>
      </w:r>
      <w:r w:rsidRPr="007B06D0">
        <w:rPr>
          <w:rStyle w:val="StyleUnderline"/>
        </w:rPr>
        <w:t xml:space="preserve"> on the systemic level, </w:t>
      </w:r>
      <w:r w:rsidRPr="007B06D0">
        <w:rPr>
          <w:rStyle w:val="StyleUnderline"/>
          <w:highlight w:val="yellow"/>
        </w:rPr>
        <w:t>which</w:t>
      </w:r>
      <w:r>
        <w:t xml:space="preserve"> we have already said </w:t>
      </w:r>
      <w:r w:rsidRPr="007B06D0">
        <w:rPr>
          <w:rStyle w:val="StyleUnderline"/>
          <w:highlight w:val="yellow"/>
        </w:rPr>
        <w:t xml:space="preserve">is </w:t>
      </w:r>
      <w:r w:rsidRPr="007B06D0">
        <w:rPr>
          <w:rStyle w:val="Emphasis"/>
          <w:highlight w:val="yellow"/>
        </w:rPr>
        <w:t>necessary for our survival</w:t>
      </w:r>
      <w:r w:rsidRPr="007B06D0">
        <w:rPr>
          <w:rStyle w:val="Emphasis"/>
        </w:rPr>
        <w:t xml:space="preserve"> in the twenty-first </w:t>
      </w:r>
      <w:proofErr w:type="gramStart"/>
      <w:r w:rsidRPr="007B06D0">
        <w:rPr>
          <w:rStyle w:val="Emphasis"/>
        </w:rPr>
        <w:t>century</w:t>
      </w:r>
      <w:r w:rsidRPr="007B06D0">
        <w:rPr>
          <w:rStyle w:val="StyleUnderline"/>
        </w:rPr>
        <w:t>,</w:t>
      </w:r>
      <w:proofErr w:type="gramEnd"/>
      <w:r w:rsidRPr="007B06D0">
        <w:rPr>
          <w:rStyle w:val="StyleUnderline"/>
        </w:rPr>
        <w:t xml:space="preserve"> w</w:t>
      </w:r>
      <w:r w:rsidRPr="007B06D0">
        <w:rPr>
          <w:rStyle w:val="StyleUnderline"/>
          <w:highlight w:val="yellow"/>
        </w:rPr>
        <w:t>e need to</w:t>
      </w:r>
      <w:r w:rsidRPr="007B06D0">
        <w:rPr>
          <w:rStyle w:val="StyleUnderline"/>
        </w:rPr>
        <w:t xml:space="preserve"> </w:t>
      </w:r>
      <w:r w:rsidRPr="007B06D0">
        <w:rPr>
          <w:rStyle w:val="Emphasis"/>
        </w:rPr>
        <w:t xml:space="preserve">fundamentally </w:t>
      </w:r>
      <w:r w:rsidRPr="007B06D0">
        <w:rPr>
          <w:rStyle w:val="Emphasis"/>
          <w:highlight w:val="yellow"/>
        </w:rPr>
        <w:t>change our systems</w:t>
      </w:r>
      <w:r>
        <w:t xml:space="preserve">. Therefore, part of our challenge becomes convincing the youth that these systems, and by systems we mean government and commerce, have the potential for positive change. </w:t>
      </w:r>
      <w:r w:rsidRPr="007B06D0">
        <w:rPr>
          <w:rStyle w:val="StyleUnderline"/>
          <w:highlight w:val="yellow"/>
        </w:rPr>
        <w:t>Civic engagement</w:t>
      </w:r>
      <w:r w:rsidRPr="007B06D0">
        <w:rPr>
          <w:rStyle w:val="StyleUnderline"/>
        </w:rPr>
        <w:t xml:space="preserve"> consequently </w:t>
      </w:r>
      <w:r w:rsidRPr="007B06D0">
        <w:rPr>
          <w:rStyle w:val="StyleUnderline"/>
          <w:highlight w:val="yellow"/>
        </w:rPr>
        <w:t>takes on a</w:t>
      </w:r>
      <w:r w:rsidRPr="007B06D0">
        <w:rPr>
          <w:rStyle w:val="StyleUnderline"/>
        </w:rPr>
        <w:t xml:space="preserve"> more specific and political </w:t>
      </w:r>
      <w:r w:rsidRPr="007B06D0">
        <w:rPr>
          <w:rStyle w:val="StyleUnderline"/>
          <w:highlight w:val="yellow"/>
        </w:rPr>
        <w:t>meaning in this context</w:t>
      </w:r>
      <w:r w:rsidRPr="00AE3CC8">
        <w:rPr>
          <w:highlight w:val="yellow"/>
        </w:rPr>
        <w:t>.</w:t>
      </w:r>
    </w:p>
    <w:p w14:paraId="7D7871D7" w14:textId="77777777" w:rsidR="00D93F18" w:rsidRDefault="00D93F18" w:rsidP="00D93F18"/>
    <w:p w14:paraId="49F62B4F" w14:textId="684F1F74" w:rsidR="00D93F18" w:rsidRPr="00D93F18" w:rsidRDefault="00D93F18" w:rsidP="00D93F18">
      <w:pPr>
        <w:pStyle w:val="Heading4"/>
      </w:pPr>
      <w:r w:rsidRPr="00D93F18">
        <w:rPr>
          <w:i/>
          <w:u w:val="single"/>
        </w:rPr>
        <w:t>Independently</w:t>
      </w:r>
      <w:r>
        <w:t>, public trust</w:t>
      </w:r>
      <w:r w:rsidRPr="00D93F18">
        <w:t xml:space="preserve"> in government is key to </w:t>
      </w:r>
      <w:r w:rsidRPr="00D93F18">
        <w:rPr>
          <w:u w:val="single"/>
        </w:rPr>
        <w:t>progressive public policies</w:t>
      </w:r>
      <w:r w:rsidRPr="00D93F18">
        <w:t xml:space="preserve"> that address </w:t>
      </w:r>
      <w:r w:rsidRPr="00D93F18">
        <w:rPr>
          <w:u w:val="single"/>
        </w:rPr>
        <w:t>poverty</w:t>
      </w:r>
      <w:r w:rsidRPr="00D93F18">
        <w:t xml:space="preserve"> and </w:t>
      </w:r>
      <w:r w:rsidRPr="00D93F18">
        <w:rPr>
          <w:u w:val="single"/>
        </w:rPr>
        <w:t>racism</w:t>
      </w:r>
      <w:r w:rsidRPr="00D93F18">
        <w:t xml:space="preserve">.  </w:t>
      </w:r>
    </w:p>
    <w:p w14:paraId="03E84C05" w14:textId="77777777" w:rsidR="00D93F18" w:rsidRPr="00D93F18" w:rsidRDefault="00D93F18" w:rsidP="00D93F18">
      <w:r w:rsidRPr="00D93F18">
        <w:rPr>
          <w:rStyle w:val="Style13ptBold"/>
        </w:rPr>
        <w:t>Hetherington 6</w:t>
      </w:r>
      <w:r w:rsidRPr="00D93F18">
        <w:t xml:space="preserve"> — Marc J. Hetherington, Associate Professor of Political Science at Vanderbilt University, 2006 (“Why Political Trust Matters,” </w:t>
      </w:r>
      <w:r w:rsidRPr="00D93F18">
        <w:rPr>
          <w:i/>
        </w:rPr>
        <w:t>Why Trust Matters: Declining Political Trust and the Demise of American Liberalism</w:t>
      </w:r>
      <w:r w:rsidRPr="00D93F18">
        <w:t>, Published by Princeton University Press, ISBN, Available Online at http://press.princeton.edu/chapters/s7877.html, Accessed 04-30-2012)</w:t>
      </w:r>
    </w:p>
    <w:p w14:paraId="01B918E3" w14:textId="77777777" w:rsidR="00D93F18" w:rsidRPr="00D93F18" w:rsidRDefault="00D93F18" w:rsidP="00D93F18">
      <w:r w:rsidRPr="00D93F18">
        <w:t xml:space="preserve">Even more importantly, </w:t>
      </w:r>
      <w:r w:rsidRPr="00D93F18">
        <w:rPr>
          <w:rStyle w:val="Emphasis"/>
          <w:highlight w:val="yellow"/>
        </w:rPr>
        <w:t>declining political trust has played the central role in the demise of progressive public policy</w:t>
      </w:r>
      <w:r w:rsidRPr="00D93F18">
        <w:rPr>
          <w:rStyle w:val="StyleUnderline"/>
        </w:rPr>
        <w:t xml:space="preserve"> in the U</w:t>
      </w:r>
      <w:r w:rsidRPr="00D93F18">
        <w:t xml:space="preserve">nited </w:t>
      </w:r>
      <w:r w:rsidRPr="00D93F18">
        <w:rPr>
          <w:rStyle w:val="StyleUnderline"/>
        </w:rPr>
        <w:t>S</w:t>
      </w:r>
      <w:r w:rsidRPr="00D93F18">
        <w:t xml:space="preserve">tates </w:t>
      </w:r>
      <w:r w:rsidRPr="00D93F18">
        <w:rPr>
          <w:rStyle w:val="StyleUnderline"/>
        </w:rPr>
        <w:t>over the last several decades</w:t>
      </w:r>
      <w:r w:rsidRPr="00D93F18">
        <w:t xml:space="preserve">. My claim defies the conventional wisdom. In explaining why public policy has grown more conservative since the 1960s, </w:t>
      </w:r>
      <w:r w:rsidRPr="00D93F18">
        <w:rPr>
          <w:rStyle w:val="StyleUnderline"/>
        </w:rPr>
        <w:t>pundits and political scientists</w:t>
      </w:r>
      <w:r w:rsidRPr="00D93F18">
        <w:t xml:space="preserve"> alike </w:t>
      </w:r>
      <w:r w:rsidRPr="00D93F18">
        <w:rPr>
          <w:rStyle w:val="StyleUnderline"/>
        </w:rPr>
        <w:t>tend to identify a conservative turn</w:t>
      </w:r>
      <w:r w:rsidRPr="00D93F18">
        <w:t xml:space="preserve"> in public opinion as the cause. However, </w:t>
      </w:r>
      <w:r w:rsidRPr="00D93F18">
        <w:rPr>
          <w:rStyle w:val="Emphasis"/>
        </w:rPr>
        <w:t>little evidence exists to support this explanation</w:t>
      </w:r>
      <w:r w:rsidRPr="00D93F18">
        <w:rPr>
          <w:rStyle w:val="StyleUnderline"/>
        </w:rPr>
        <w:t xml:space="preserve">. There remains </w:t>
      </w:r>
      <w:r w:rsidRPr="00D93F18">
        <w:rPr>
          <w:rStyle w:val="Emphasis"/>
        </w:rPr>
        <w:t>constant and widespread support for big government</w:t>
      </w:r>
      <w:r w:rsidRPr="00D93F18">
        <w:rPr>
          <w:rStyle w:val="StyleUnderline"/>
        </w:rPr>
        <w:t xml:space="preserve"> in areas where most Americans benefit</w:t>
      </w:r>
      <w:r w:rsidRPr="00D93F18">
        <w:t xml:space="preserve">. For example, </w:t>
      </w:r>
      <w:r w:rsidRPr="00D93F18">
        <w:rPr>
          <w:rStyle w:val="StyleUnderline"/>
        </w:rPr>
        <w:t>almost everyone wants to maintain or increase investment in the vast majority of federal programs</w:t>
      </w:r>
      <w:r w:rsidRPr="00D93F18">
        <w:t>, such as Medicare, Social Security, education, highways, environmental protection, and the like. Had public opinion truly grown more conservative, support for these initiatives would have decreased because conservatives have a philosophical aversion to government.</w:t>
      </w:r>
    </w:p>
    <w:p w14:paraId="34FC715D" w14:textId="77777777" w:rsidR="00D93F18" w:rsidRPr="00D93F18" w:rsidRDefault="00D93F18" w:rsidP="00D93F18">
      <w:r w:rsidRPr="00D93F18">
        <w:t xml:space="preserve">Contemporary political rhetoric fuels this misunderstanding. By railing against "big government" in general, conservative and moderate politicians imply that people want less government across the board. However, </w:t>
      </w:r>
      <w:r w:rsidRPr="00D93F18">
        <w:rPr>
          <w:rStyle w:val="StyleUnderline"/>
        </w:rPr>
        <w:t xml:space="preserve">public </w:t>
      </w:r>
      <w:r w:rsidRPr="00D93F18">
        <w:rPr>
          <w:rStyle w:val="StyleUnderline"/>
          <w:highlight w:val="yellow"/>
        </w:rPr>
        <w:t xml:space="preserve">opposition to government is </w:t>
      </w:r>
      <w:r w:rsidRPr="00D93F18">
        <w:rPr>
          <w:rStyle w:val="Emphasis"/>
          <w:highlight w:val="yellow"/>
        </w:rPr>
        <w:t>focused entirely on programs that require</w:t>
      </w:r>
      <w:r w:rsidRPr="00D93F18">
        <w:rPr>
          <w:rStyle w:val="Emphasis"/>
        </w:rPr>
        <w:t xml:space="preserve"> political </w:t>
      </w:r>
      <w:r w:rsidRPr="00D93F18">
        <w:rPr>
          <w:rStyle w:val="Emphasis"/>
          <w:highlight w:val="yellow"/>
        </w:rPr>
        <w:t>majorities to make sacrifices for</w:t>
      </w:r>
      <w:r w:rsidRPr="00D93F18">
        <w:rPr>
          <w:rStyle w:val="Emphasis"/>
        </w:rPr>
        <w:t xml:space="preserve"> political </w:t>
      </w:r>
      <w:r w:rsidRPr="00D93F18">
        <w:rPr>
          <w:rStyle w:val="Emphasis"/>
          <w:highlight w:val="yellow"/>
        </w:rPr>
        <w:t>minorities</w:t>
      </w:r>
      <w:r w:rsidRPr="00D93F18">
        <w:rPr>
          <w:rStyle w:val="StyleUnderline"/>
        </w:rPr>
        <w:t xml:space="preserve">, </w:t>
      </w:r>
      <w:r w:rsidRPr="00D93F18">
        <w:rPr>
          <w:rStyle w:val="StyleUnderline"/>
          <w:highlight w:val="yellow"/>
        </w:rPr>
        <w:t xml:space="preserve">such as </w:t>
      </w:r>
      <w:r w:rsidRPr="00D93F18">
        <w:rPr>
          <w:rStyle w:val="Emphasis"/>
          <w:highlight w:val="yellow"/>
        </w:rPr>
        <w:t>antipoverty</w:t>
      </w:r>
      <w:r w:rsidRPr="00D93F18">
        <w:rPr>
          <w:rStyle w:val="StyleUnderline"/>
          <w:highlight w:val="yellow"/>
        </w:rPr>
        <w:t xml:space="preserve"> and </w:t>
      </w:r>
      <w:r w:rsidRPr="00D93F18">
        <w:rPr>
          <w:rStyle w:val="Emphasis"/>
          <w:highlight w:val="yellow"/>
        </w:rPr>
        <w:t>race</w:t>
      </w:r>
      <w:r w:rsidRPr="00D93F18">
        <w:rPr>
          <w:rStyle w:val="Emphasis"/>
        </w:rPr>
        <w:t xml:space="preserve">-targeted </w:t>
      </w:r>
      <w:r w:rsidRPr="00D93F18">
        <w:rPr>
          <w:rStyle w:val="Emphasis"/>
          <w:highlight w:val="yellow"/>
        </w:rPr>
        <w:t>initiatives</w:t>
      </w:r>
      <w:r w:rsidRPr="00D93F18">
        <w:t xml:space="preserve">. In short, </w:t>
      </w:r>
      <w:r w:rsidRPr="00D93F18">
        <w:rPr>
          <w:rStyle w:val="StyleUnderline"/>
        </w:rPr>
        <w:t xml:space="preserve">Americans continue to support big government </w:t>
      </w:r>
      <w:r w:rsidRPr="00D93F18">
        <w:rPr>
          <w:rStyle w:val="Emphasis"/>
        </w:rPr>
        <w:t>when they benefit from it</w:t>
      </w:r>
      <w:r w:rsidRPr="00D93F18">
        <w:rPr>
          <w:rStyle w:val="StyleUnderline"/>
        </w:rPr>
        <w:t>, but they want limited government when they are asked to make sacrifices</w:t>
      </w:r>
      <w:r w:rsidRPr="00D93F18">
        <w:t>.</w:t>
      </w:r>
    </w:p>
    <w:p w14:paraId="5395DFC4" w14:textId="77777777" w:rsidR="00D93F18" w:rsidRPr="00D93F18" w:rsidRDefault="00D93F18" w:rsidP="00D93F18">
      <w:r w:rsidRPr="00D93F18">
        <w:rPr>
          <w:rStyle w:val="StyleUnderline"/>
        </w:rPr>
        <w:t xml:space="preserve">The </w:t>
      </w:r>
      <w:r w:rsidRPr="00D93F18">
        <w:rPr>
          <w:rStyle w:val="StyleUnderline"/>
          <w:highlight w:val="yellow"/>
        </w:rPr>
        <w:t>massive deterioration in political trust</w:t>
      </w:r>
      <w:r w:rsidRPr="00D93F18">
        <w:rPr>
          <w:rStyle w:val="StyleUnderline"/>
        </w:rPr>
        <w:t xml:space="preserve"> that has occurred since the 1960s </w:t>
      </w:r>
      <w:r w:rsidRPr="00D93F18">
        <w:rPr>
          <w:rStyle w:val="Emphasis"/>
          <w:highlight w:val="yellow"/>
        </w:rPr>
        <w:t>explains this disjuncture</w:t>
      </w:r>
      <w:r w:rsidRPr="00D93F18">
        <w:t xml:space="preserve">. Declining trust should not affect support for all things that government does. Indeed, people do not need to trust the government much when they benefit from it. Instead, </w:t>
      </w:r>
      <w:r w:rsidRPr="00D93F18">
        <w:rPr>
          <w:rStyle w:val="Emphasis"/>
          <w:highlight w:val="yellow"/>
        </w:rPr>
        <w:t>people need to trust</w:t>
      </w:r>
      <w:r w:rsidRPr="00D93F18">
        <w:rPr>
          <w:rStyle w:val="Emphasis"/>
        </w:rPr>
        <w:t xml:space="preserve"> the </w:t>
      </w:r>
      <w:r w:rsidRPr="00D93F18">
        <w:rPr>
          <w:rStyle w:val="Emphasis"/>
          <w:highlight w:val="yellow"/>
        </w:rPr>
        <w:t>government when they pay</w:t>
      </w:r>
      <w:r w:rsidRPr="00D93F18">
        <w:rPr>
          <w:rStyle w:val="Emphasis"/>
        </w:rPr>
        <w:t xml:space="preserve"> the </w:t>
      </w:r>
      <w:r w:rsidRPr="00D93F18">
        <w:rPr>
          <w:rStyle w:val="Emphasis"/>
          <w:highlight w:val="yellow"/>
        </w:rPr>
        <w:t>costs but do not receive</w:t>
      </w:r>
      <w:r w:rsidRPr="00D93F18">
        <w:rPr>
          <w:rStyle w:val="Emphasis"/>
        </w:rPr>
        <w:t xml:space="preserve"> the </w:t>
      </w:r>
      <w:r w:rsidRPr="00D93F18">
        <w:rPr>
          <w:rStyle w:val="Emphasis"/>
          <w:highlight w:val="yellow"/>
        </w:rPr>
        <w:t>benefits</w:t>
      </w:r>
      <w:r w:rsidRPr="00D93F18">
        <w:rPr>
          <w:rStyle w:val="StyleUnderline"/>
        </w:rPr>
        <w:t xml:space="preserve">, which is </w:t>
      </w:r>
      <w:r w:rsidRPr="00D93F18">
        <w:rPr>
          <w:rStyle w:val="Emphasis"/>
        </w:rPr>
        <w:t>exactly what antipoverty and race-targeted programs require</w:t>
      </w:r>
      <w:r w:rsidRPr="00D93F18">
        <w:rPr>
          <w:rStyle w:val="StyleUnderline"/>
        </w:rPr>
        <w:t xml:space="preserve"> of most Americans. </w:t>
      </w:r>
      <w:r w:rsidRPr="00D93F18">
        <w:rPr>
          <w:rStyle w:val="StyleUnderline"/>
          <w:highlight w:val="yellow"/>
        </w:rPr>
        <w:t>When government programs require</w:t>
      </w:r>
      <w:r w:rsidRPr="00D93F18">
        <w:rPr>
          <w:rStyle w:val="StyleUnderline"/>
        </w:rPr>
        <w:t xml:space="preserve"> people to make </w:t>
      </w:r>
      <w:r w:rsidRPr="00D93F18">
        <w:rPr>
          <w:rStyle w:val="StyleUnderline"/>
          <w:highlight w:val="yellow"/>
        </w:rPr>
        <w:t xml:space="preserve">sacrifices, </w:t>
      </w:r>
      <w:r w:rsidRPr="00D93F18">
        <w:rPr>
          <w:rStyle w:val="Emphasis"/>
          <w:highlight w:val="yellow"/>
        </w:rPr>
        <w:t>they need to trust</w:t>
      </w:r>
      <w:r w:rsidRPr="00D93F18">
        <w:rPr>
          <w:rStyle w:val="Emphasis"/>
        </w:rPr>
        <w:t xml:space="preserve"> that </w:t>
      </w:r>
      <w:r w:rsidRPr="00D93F18">
        <w:rPr>
          <w:rStyle w:val="Emphasis"/>
          <w:highlight w:val="yellow"/>
        </w:rPr>
        <w:t>the result will be a better future for everyone</w:t>
      </w:r>
      <w:r w:rsidRPr="00D93F18">
        <w:rPr>
          <w:rStyle w:val="StyleUnderline"/>
          <w:highlight w:val="yellow"/>
        </w:rPr>
        <w:t>. Absent that</w:t>
      </w:r>
      <w:r w:rsidRPr="00D93F18">
        <w:rPr>
          <w:rStyle w:val="StyleUnderline"/>
        </w:rPr>
        <w:t xml:space="preserve"> trust, </w:t>
      </w:r>
      <w:r w:rsidRPr="00D93F18">
        <w:rPr>
          <w:rStyle w:val="StyleUnderline"/>
          <w:highlight w:val="yellow"/>
        </w:rPr>
        <w:t>people will deem</w:t>
      </w:r>
      <w:r w:rsidRPr="00D93F18">
        <w:rPr>
          <w:rStyle w:val="StyleUnderline"/>
        </w:rPr>
        <w:t xml:space="preserve"> such </w:t>
      </w:r>
      <w:r w:rsidRPr="00D93F18">
        <w:rPr>
          <w:rStyle w:val="StyleUnderline"/>
          <w:highlight w:val="yellow"/>
        </w:rPr>
        <w:t>sacrifices</w:t>
      </w:r>
      <w:r w:rsidRPr="00D93F18">
        <w:rPr>
          <w:rStyle w:val="StyleUnderline"/>
        </w:rPr>
        <w:t xml:space="preserve"> as </w:t>
      </w:r>
      <w:r w:rsidRPr="00D93F18">
        <w:rPr>
          <w:rStyle w:val="StyleUnderline"/>
          <w:highlight w:val="yellow"/>
        </w:rPr>
        <w:t>unfair</w:t>
      </w:r>
      <w:r w:rsidRPr="00D93F18">
        <w:t xml:space="preserve">, even punitive, </w:t>
      </w:r>
      <w:r w:rsidRPr="00D93F18">
        <w:rPr>
          <w:rStyle w:val="StyleUnderline"/>
          <w:highlight w:val="yellow"/>
        </w:rPr>
        <w:t>and</w:t>
      </w:r>
      <w:r w:rsidRPr="00D93F18">
        <w:t xml:space="preserve">, thus, </w:t>
      </w:r>
      <w:r w:rsidRPr="00D93F18">
        <w:rPr>
          <w:rStyle w:val="Emphasis"/>
          <w:highlight w:val="yellow"/>
        </w:rPr>
        <w:t>will not support</w:t>
      </w:r>
      <w:r w:rsidRPr="00D93F18">
        <w:rPr>
          <w:rStyle w:val="Emphasis"/>
        </w:rPr>
        <w:t xml:space="preserve"> the </w:t>
      </w:r>
      <w:r w:rsidRPr="00D93F18">
        <w:rPr>
          <w:rStyle w:val="Emphasis"/>
          <w:highlight w:val="yellow"/>
        </w:rPr>
        <w:t>programs that require them</w:t>
      </w:r>
      <w:r w:rsidRPr="00D93F18">
        <w:t>.</w:t>
      </w:r>
    </w:p>
    <w:p w14:paraId="573FE9B8" w14:textId="77777777" w:rsidR="00D93F18" w:rsidRDefault="00D93F18" w:rsidP="00D93F18"/>
    <w:p w14:paraId="74ADE525" w14:textId="198DEBFD" w:rsidR="00D93F18" w:rsidRPr="001450C4" w:rsidRDefault="00D93F18" w:rsidP="00D93F18">
      <w:pPr>
        <w:pStyle w:val="Heading4"/>
      </w:pPr>
      <w:r w:rsidRPr="001450C4">
        <w:t xml:space="preserve">Progressive policies are vital to reduce </w:t>
      </w:r>
      <w:r w:rsidRPr="001450C4">
        <w:rPr>
          <w:u w:val="single"/>
        </w:rPr>
        <w:t>widespread suffering and inequality</w:t>
      </w:r>
      <w:r>
        <w:t xml:space="preserve">. </w:t>
      </w:r>
      <w:r w:rsidR="000A0A4E">
        <w:t xml:space="preserve">We have a </w:t>
      </w:r>
      <w:r w:rsidR="000A0A4E">
        <w:rPr>
          <w:u w:val="single"/>
        </w:rPr>
        <w:t>moral obligation</w:t>
      </w:r>
      <w:r w:rsidR="000A0A4E">
        <w:t xml:space="preserve"> to collectively address these injustices through state action. </w:t>
      </w:r>
      <w:r w:rsidRPr="001450C4">
        <w:t xml:space="preserve"> </w:t>
      </w:r>
    </w:p>
    <w:p w14:paraId="4E3CA9B0" w14:textId="77777777" w:rsidR="00D93F18" w:rsidRPr="001450C4" w:rsidRDefault="00D93F18" w:rsidP="00D93F18">
      <w:r w:rsidRPr="001450C4">
        <w:rPr>
          <w:rStyle w:val="Style13ptBold"/>
        </w:rPr>
        <w:t>West 99</w:t>
      </w:r>
      <w:r w:rsidRPr="001450C4">
        <w:t xml:space="preserve"> — Robin West, Professor of Law at the Georgetown University Law Center, holds a J.D. from the University of Maryland Law School and a J.S.M. from Stanford Law School, 1999 (“Is American Progressive Constitutionalism Dead</w:t>
      </w:r>
      <w:proofErr w:type="gramStart"/>
      <w:r w:rsidRPr="001450C4">
        <w:t>?:</w:t>
      </w:r>
      <w:proofErr w:type="gramEnd"/>
      <w:r w:rsidRPr="001450C4">
        <w:t xml:space="preserve"> I. Conceptual And Critical Themes In Normative Progressive Constitutionalism: Is Progressive Constitutionalism Possible?,” </w:t>
      </w:r>
      <w:r w:rsidRPr="001450C4">
        <w:rPr>
          <w:i/>
        </w:rPr>
        <w:t xml:space="preserve">Widener Law Symposium </w:t>
      </w:r>
      <w:r w:rsidRPr="001450C4">
        <w:t xml:space="preserve">(4 Wid. L. Symp. J. 1), </w:t>
      </w:r>
      <w:proofErr w:type="gramStart"/>
      <w:r w:rsidRPr="001450C4">
        <w:t>Spring</w:t>
      </w:r>
      <w:proofErr w:type="gramEnd"/>
      <w:r w:rsidRPr="001450C4">
        <w:t>, Available Online to Subscribing Institutions via Lexis-Nexis)</w:t>
      </w:r>
    </w:p>
    <w:p w14:paraId="0846987C" w14:textId="77777777" w:rsidR="00D93F18" w:rsidRPr="001450C4" w:rsidRDefault="00D93F18" w:rsidP="00D93F18">
      <w:r w:rsidRPr="000A0A4E">
        <w:rPr>
          <w:rStyle w:val="StyleUnderline"/>
          <w:highlight w:val="yellow"/>
        </w:rPr>
        <w:t>Progressivism is</w:t>
      </w:r>
      <w:r w:rsidRPr="001450C4">
        <w:t xml:space="preserve"> in part </w:t>
      </w:r>
      <w:r w:rsidRPr="000A0A4E">
        <w:rPr>
          <w:rStyle w:val="StyleUnderline"/>
          <w:highlight w:val="yellow"/>
        </w:rPr>
        <w:t>a</w:t>
      </w:r>
      <w:r w:rsidRPr="001450C4">
        <w:t xml:space="preserve"> particular </w:t>
      </w:r>
      <w:r w:rsidRPr="000A0A4E">
        <w:rPr>
          <w:rStyle w:val="StyleUnderline"/>
          <w:highlight w:val="yellow"/>
        </w:rPr>
        <w:t>moral and political response to the sadness of</w:t>
      </w:r>
      <w:r w:rsidRPr="001450C4">
        <w:t xml:space="preserve"> lesser lives, </w:t>
      </w:r>
      <w:r w:rsidRPr="000A0A4E">
        <w:rPr>
          <w:rStyle w:val="StyleUnderline"/>
          <w:highlight w:val="yellow"/>
        </w:rPr>
        <w:t>lives unnecessarily diminished by economic, psychic and physical insecurity</w:t>
      </w:r>
      <w:r w:rsidRPr="001450C4">
        <w:t xml:space="preserve"> in the midst of a society or world that offers plenty. </w:t>
      </w:r>
      <w:r w:rsidRPr="000A0A4E">
        <w:rPr>
          <w:rStyle w:val="StyleUnderline"/>
          <w:highlight w:val="yellow"/>
        </w:rPr>
        <w:t>This</w:t>
      </w:r>
      <w:r w:rsidRPr="001450C4">
        <w:rPr>
          <w:rStyle w:val="StyleUnderline"/>
        </w:rPr>
        <w:t xml:space="preserve"> insecurity </w:t>
      </w:r>
      <w:r w:rsidRPr="000A0A4E">
        <w:rPr>
          <w:rStyle w:val="StyleUnderline"/>
          <w:highlight w:val="yellow"/>
        </w:rPr>
        <w:t xml:space="preserve">is </w:t>
      </w:r>
      <w:r w:rsidRPr="000A0A4E">
        <w:rPr>
          <w:rStyle w:val="Emphasis"/>
          <w:highlight w:val="yellow"/>
        </w:rPr>
        <w:t>unjust</w:t>
      </w:r>
      <w:r w:rsidRPr="000A0A4E">
        <w:rPr>
          <w:rStyle w:val="StyleUnderline"/>
          <w:highlight w:val="yellow"/>
        </w:rPr>
        <w:t xml:space="preserve"> and should end</w:t>
      </w:r>
      <w:r w:rsidRPr="001450C4">
        <w:rPr>
          <w:rStyle w:val="StyleUnderline"/>
        </w:rPr>
        <w:t xml:space="preserve">; the </w:t>
      </w:r>
      <w:r w:rsidRPr="000A0A4E">
        <w:rPr>
          <w:rStyle w:val="StyleUnderline"/>
          <w:highlight w:val="yellow"/>
        </w:rPr>
        <w:t xml:space="preserve">suffering should be </w:t>
      </w:r>
      <w:r w:rsidRPr="000A0A4E">
        <w:rPr>
          <w:rStyle w:val="Emphasis"/>
          <w:highlight w:val="yellow"/>
        </w:rPr>
        <w:t>alleviated</w:t>
      </w:r>
      <w:r w:rsidRPr="001450C4">
        <w:rPr>
          <w:rStyle w:val="StyleUnderline"/>
        </w:rPr>
        <w:t xml:space="preserve">, and those lives should be enriched. </w:t>
      </w:r>
      <w:r w:rsidRPr="000A0A4E">
        <w:rPr>
          <w:rStyle w:val="Emphasis"/>
          <w:highlight w:val="yellow"/>
        </w:rPr>
        <w:t>To do so must be one</w:t>
      </w:r>
      <w:r w:rsidRPr="001450C4">
        <w:rPr>
          <w:rStyle w:val="Emphasis"/>
        </w:rPr>
        <w:t xml:space="preserve"> of the </w:t>
      </w:r>
      <w:r w:rsidRPr="000A0A4E">
        <w:rPr>
          <w:rStyle w:val="Emphasis"/>
          <w:highlight w:val="yellow"/>
        </w:rPr>
        <w:t>goal</w:t>
      </w:r>
      <w:r w:rsidRPr="001450C4">
        <w:rPr>
          <w:rStyle w:val="Emphasis"/>
        </w:rPr>
        <w:t xml:space="preserve">s </w:t>
      </w:r>
      <w:r w:rsidRPr="000A0A4E">
        <w:rPr>
          <w:rStyle w:val="Emphasis"/>
          <w:highlight w:val="yellow"/>
        </w:rPr>
        <w:t>of a morally just</w:t>
      </w:r>
      <w:r w:rsidRPr="001450C4">
        <w:t xml:space="preserve"> or justifiable </w:t>
      </w:r>
      <w:r w:rsidRPr="000A0A4E">
        <w:rPr>
          <w:rStyle w:val="Emphasis"/>
          <w:highlight w:val="yellow"/>
        </w:rPr>
        <w:t>state</w:t>
      </w:r>
      <w:r w:rsidRPr="001450C4">
        <w:t xml:space="preserve">. Not all suffering and not all lesser lives, of course, give rise to such a response. The suffering attendant to accident, disease, war and happenstance is neither entirely chargeable to our societal account, nor is it within our control. A "lesser life" marred by the early loss of a parent, a parent's mourning occasioned by the accidental death of a child, or an adult's ongoing trauma set off by a childhood disease, although cosmically unjust, is neither unjust in the ordinary sense, nor is it easily ameliorated through politics. In contrast, </w:t>
      </w:r>
      <w:r w:rsidRPr="001450C4">
        <w:rPr>
          <w:rStyle w:val="StyleUnderline"/>
        </w:rPr>
        <w:t>the suffering attendant to poverty or stunted opportunities for growth, the suffering attendant to the absence of supportive communities, or the suffering attendant to the desperate attempt to nurture children while unsure of one's own physical or economic safety is largely chargeable to our moral account and may be ameliorated through politics</w:t>
      </w:r>
      <w:r w:rsidRPr="001450C4">
        <w:t>--at least in a social world like our own, marked by abundant natural resources, vast economic opportunity, thriving neighborhoods, and competent police and security forces.</w:t>
      </w:r>
    </w:p>
    <w:p w14:paraId="175494D5" w14:textId="77777777" w:rsidR="00D93F18" w:rsidRPr="001450C4" w:rsidRDefault="00D93F18" w:rsidP="00D93F18">
      <w:r w:rsidRPr="000A0A4E">
        <w:rPr>
          <w:rStyle w:val="StyleUnderline"/>
          <w:highlight w:val="yellow"/>
        </w:rPr>
        <w:t>That</w:t>
      </w:r>
      <w:r w:rsidRPr="001450C4">
        <w:rPr>
          <w:rStyle w:val="StyleUnderline"/>
        </w:rPr>
        <w:t xml:space="preserve"> such </w:t>
      </w:r>
      <w:r w:rsidRPr="000A0A4E">
        <w:rPr>
          <w:rStyle w:val="StyleUnderline"/>
          <w:highlight w:val="yellow"/>
        </w:rPr>
        <w:t xml:space="preserve">suffering exists on </w:t>
      </w:r>
      <w:r w:rsidRPr="000A0A4E">
        <w:rPr>
          <w:rStyle w:val="Emphasis"/>
          <w:highlight w:val="yellow"/>
        </w:rPr>
        <w:t>a shockingly widespread scale</w:t>
      </w:r>
      <w:r w:rsidRPr="001450C4">
        <w:rPr>
          <w:rStyle w:val="StyleUnderline"/>
        </w:rPr>
        <w:t xml:space="preserve"> in our world is a</w:t>
      </w:r>
      <w:r w:rsidRPr="001450C4">
        <w:t xml:space="preserve"> product of two states of affairs. First, it is the </w:t>
      </w:r>
      <w:r w:rsidRPr="001450C4">
        <w:rPr>
          <w:rStyle w:val="StyleUnderline"/>
        </w:rPr>
        <w:t>consequence of the decision to allow</w:t>
      </w:r>
      <w:r w:rsidRPr="001450C4">
        <w:t xml:space="preserve"> not simply "property," but </w:t>
      </w:r>
      <w:r w:rsidRPr="001450C4">
        <w:rPr>
          <w:rStyle w:val="StyleUnderline"/>
        </w:rPr>
        <w:t>vast quantities of wealth to accumulate in a few private hands</w:t>
      </w:r>
      <w:r w:rsidRPr="001450C4">
        <w:t xml:space="preserve">, and social and sexual esteem as well as physical security and well-being to reside in one race and sex. Second, </w:t>
      </w:r>
      <w:r w:rsidRPr="001450C4">
        <w:rPr>
          <w:rStyle w:val="StyleUnderline"/>
        </w:rPr>
        <w:t xml:space="preserve">the suffering </w:t>
      </w:r>
      <w:r w:rsidRPr="000A0A4E">
        <w:rPr>
          <w:rStyle w:val="StyleUnderline"/>
          <w:highlight w:val="yellow"/>
        </w:rPr>
        <w:t xml:space="preserve">is a product of our </w:t>
      </w:r>
      <w:r w:rsidRPr="000A0A4E">
        <w:rPr>
          <w:rStyle w:val="Emphasis"/>
          <w:highlight w:val="yellow"/>
        </w:rPr>
        <w:t>collective, political and legal inattention</w:t>
      </w:r>
      <w:r w:rsidRPr="001450C4">
        <w:rPr>
          <w:rStyle w:val="Emphasis"/>
        </w:rPr>
        <w:t xml:space="preserve"> to the suffering those distributions leave in their wake</w:t>
      </w:r>
      <w:r w:rsidRPr="001450C4">
        <w:rPr>
          <w:rStyle w:val="StyleUnderline"/>
        </w:rPr>
        <w:t xml:space="preserve">. </w:t>
      </w:r>
      <w:r w:rsidRPr="000A0A4E">
        <w:rPr>
          <w:rStyle w:val="StyleUnderline"/>
          <w:highlight w:val="yellow"/>
        </w:rPr>
        <w:t>Progressivism</w:t>
      </w:r>
      <w:r w:rsidRPr="001450C4">
        <w:t xml:space="preserve">, I will assume, </w:t>
      </w:r>
      <w:r w:rsidRPr="000A0A4E">
        <w:rPr>
          <w:rStyle w:val="StyleUnderline"/>
          <w:highlight w:val="yellow"/>
        </w:rPr>
        <w:t>is</w:t>
      </w:r>
      <w:r w:rsidRPr="001450C4">
        <w:rPr>
          <w:rStyle w:val="StyleUnderline"/>
        </w:rPr>
        <w:t xml:space="preserve"> marked by </w:t>
      </w:r>
      <w:r w:rsidRPr="000A0A4E">
        <w:rPr>
          <w:rStyle w:val="StyleUnderline"/>
          <w:highlight w:val="yellow"/>
        </w:rPr>
        <w:t>a</w:t>
      </w:r>
      <w:r w:rsidRPr="001450C4">
        <w:rPr>
          <w:rStyle w:val="StyleUnderline"/>
        </w:rPr>
        <w:t xml:space="preserve"> distinctive </w:t>
      </w:r>
      <w:r w:rsidRPr="000A0A4E">
        <w:rPr>
          <w:rStyle w:val="StyleUnderline"/>
          <w:highlight w:val="yellow"/>
        </w:rPr>
        <w:t>moral response</w:t>
      </w:r>
      <w:r w:rsidRPr="001450C4">
        <w:rPr>
          <w:rStyle w:val="StyleUnderline"/>
        </w:rPr>
        <w:t xml:space="preserve"> to that suffering. When brought on by collective inattention to private maldistributions of wealth, security or privilege, that </w:t>
      </w:r>
      <w:r w:rsidRPr="000A0A4E">
        <w:rPr>
          <w:rStyle w:val="StyleUnderline"/>
          <w:highlight w:val="yellow"/>
        </w:rPr>
        <w:t xml:space="preserve">suffering is </w:t>
      </w:r>
      <w:r w:rsidRPr="000A0A4E">
        <w:rPr>
          <w:rStyle w:val="Emphasis"/>
          <w:highlight w:val="yellow"/>
        </w:rPr>
        <w:t>unjust</w:t>
      </w:r>
      <w:r w:rsidRPr="001450C4">
        <w:t xml:space="preserve">, </w:t>
      </w:r>
      <w:r w:rsidRPr="000A0A4E">
        <w:rPr>
          <w:rStyle w:val="StyleUnderline"/>
          <w:highlight w:val="yellow"/>
        </w:rPr>
        <w:t>and</w:t>
      </w:r>
      <w:r w:rsidRPr="001450C4">
        <w:t xml:space="preserve"> for that reason </w:t>
      </w:r>
      <w:r w:rsidRPr="000A0A4E">
        <w:rPr>
          <w:rStyle w:val="StyleUnderline"/>
          <w:highlight w:val="yellow"/>
        </w:rPr>
        <w:t xml:space="preserve">gives rise to a </w:t>
      </w:r>
      <w:r w:rsidRPr="000A0A4E">
        <w:rPr>
          <w:rStyle w:val="Emphasis"/>
          <w:highlight w:val="yellow"/>
        </w:rPr>
        <w:t>moral and political imperative</w:t>
      </w:r>
      <w:r w:rsidRPr="000A0A4E">
        <w:rPr>
          <w:rStyle w:val="StyleUnderline"/>
          <w:highlight w:val="yellow"/>
        </w:rPr>
        <w:t>: the conditions which give rise to</w:t>
      </w:r>
      <w:r w:rsidRPr="001450C4">
        <w:rPr>
          <w:rStyle w:val="StyleUnderline"/>
        </w:rPr>
        <w:t xml:space="preserve"> the</w:t>
      </w:r>
      <w:r w:rsidRPr="001450C4">
        <w:t xml:space="preserve">  [*2</w:t>
      </w:r>
      <w:proofErr w:type="gramStart"/>
      <w:r w:rsidRPr="001450C4">
        <w:t xml:space="preserve">]  </w:t>
      </w:r>
      <w:r w:rsidRPr="000A0A4E">
        <w:rPr>
          <w:rStyle w:val="StyleUnderline"/>
          <w:highlight w:val="yellow"/>
        </w:rPr>
        <w:t>suffering</w:t>
      </w:r>
      <w:proofErr w:type="gramEnd"/>
      <w:r w:rsidRPr="000A0A4E">
        <w:rPr>
          <w:rStyle w:val="StyleUnderline"/>
          <w:highlight w:val="yellow"/>
        </w:rPr>
        <w:t xml:space="preserve"> </w:t>
      </w:r>
      <w:r w:rsidRPr="000A0A4E">
        <w:rPr>
          <w:rStyle w:val="Emphasis"/>
          <w:highlight w:val="yellow"/>
        </w:rPr>
        <w:t>must be changed</w:t>
      </w:r>
      <w:r w:rsidRPr="001450C4">
        <w:t xml:space="preserve">, and changed </w:t>
      </w:r>
      <w:r w:rsidRPr="000A0A4E">
        <w:rPr>
          <w:rStyle w:val="StyleUnderline"/>
          <w:highlight w:val="yellow"/>
        </w:rPr>
        <w:t>through</w:t>
      </w:r>
      <w:r w:rsidRPr="001450C4">
        <w:rPr>
          <w:rStyle w:val="StyleUnderline"/>
        </w:rPr>
        <w:t xml:space="preserve"> some form of </w:t>
      </w:r>
      <w:r w:rsidRPr="000A0A4E">
        <w:rPr>
          <w:rStyle w:val="Emphasis"/>
          <w:highlight w:val="yellow"/>
        </w:rPr>
        <w:t>collective action</w:t>
      </w:r>
      <w:r w:rsidRPr="001450C4">
        <w:t xml:space="preserve">, </w:t>
      </w:r>
      <w:r w:rsidRPr="000A0A4E">
        <w:rPr>
          <w:rStyle w:val="StyleUnderline"/>
          <w:highlight w:val="yellow"/>
        </w:rPr>
        <w:t>which</w:t>
      </w:r>
      <w:r w:rsidRPr="001450C4">
        <w:t xml:space="preserve"> in turn </w:t>
      </w:r>
      <w:r w:rsidRPr="000A0A4E">
        <w:rPr>
          <w:rStyle w:val="StyleUnderline"/>
          <w:highlight w:val="yellow"/>
        </w:rPr>
        <w:t>may</w:t>
      </w:r>
      <w:r w:rsidRPr="001450C4">
        <w:t xml:space="preserve"> (although often times may not) </w:t>
      </w:r>
      <w:r w:rsidRPr="000A0A4E">
        <w:rPr>
          <w:rStyle w:val="StyleUnderline"/>
          <w:highlight w:val="yellow"/>
        </w:rPr>
        <w:t xml:space="preserve">require </w:t>
      </w:r>
      <w:r w:rsidRPr="000A0A4E">
        <w:rPr>
          <w:rStyle w:val="Emphasis"/>
          <w:highlight w:val="yellow"/>
        </w:rPr>
        <w:t>the coercive power of the state</w:t>
      </w:r>
      <w:r w:rsidRPr="001450C4">
        <w:t>.</w:t>
      </w:r>
    </w:p>
    <w:p w14:paraId="13BA7F2F" w14:textId="77777777" w:rsidR="00D93F18" w:rsidRDefault="00D93F18" w:rsidP="00D93F18"/>
    <w:p w14:paraId="146DBA9C" w14:textId="27FD2AAE" w:rsidR="00B30A90" w:rsidRDefault="00B30A90" w:rsidP="00B30A90">
      <w:pPr>
        <w:pStyle w:val="Heading3"/>
      </w:pPr>
      <w:r>
        <w:t>Secrecy Net-Benefit</w:t>
      </w:r>
    </w:p>
    <w:p w14:paraId="4ED4AB05" w14:textId="2D9862E2" w:rsidR="00B30A90" w:rsidRPr="00B30A90" w:rsidRDefault="00B30A90" w:rsidP="00B30A90">
      <w:pPr>
        <w:pStyle w:val="Heading4"/>
      </w:pPr>
      <w:r>
        <w:t>Only the</w:t>
      </w:r>
      <w:r w:rsidRPr="00D93F18">
        <w:t xml:space="preserve"> </w:t>
      </w:r>
      <w:r>
        <w:t>counterplan</w:t>
      </w:r>
      <w:r w:rsidRPr="00D93F18">
        <w:t xml:space="preserve"> solves </w:t>
      </w:r>
      <w:r w:rsidRPr="00B30A90">
        <w:rPr>
          <w:u w:val="single"/>
        </w:rPr>
        <w:t>openness</w:t>
      </w:r>
      <w:r>
        <w:t xml:space="preserve">, preventing intelligence community </w:t>
      </w:r>
      <w:r>
        <w:rPr>
          <w:u w:val="single"/>
        </w:rPr>
        <w:t>groupthink</w:t>
      </w:r>
      <w:r>
        <w:t xml:space="preserve">. </w:t>
      </w:r>
    </w:p>
    <w:p w14:paraId="4FB1B3EF" w14:textId="77777777" w:rsidR="00B30A90" w:rsidRPr="00D93F18" w:rsidRDefault="00B30A90" w:rsidP="00B30A90">
      <w:r w:rsidRPr="00D93F18">
        <w:rPr>
          <w:rStyle w:val="Style13ptBold"/>
        </w:rPr>
        <w:t>Benkler 13</w:t>
      </w:r>
      <w:r w:rsidRPr="00D93F18">
        <w:t xml:space="preserve"> — Yochai Benkler, Berkman Professor of Entrepreneurial Legal Studies at Harvard Law School, Faculty Co-Director of the Berkman Center for Internet and Society at Harvard University, former Professor at New York University School of Law, recipient of the Electronic Frontier Foundation’s Pioneer Award and the Ford Foundation Visionaries Award, holds an LL.B. from Tel-Aviv University and a J.D. from Harvard Law School, 2013 (“We Need a New Church Committee,” </w:t>
      </w:r>
      <w:r w:rsidRPr="00D93F18">
        <w:rPr>
          <w:i/>
        </w:rPr>
        <w:t>The New Republic</w:t>
      </w:r>
      <w:r w:rsidRPr="00D93F18">
        <w:t>, June 11</w:t>
      </w:r>
      <w:r w:rsidRPr="00D93F18">
        <w:rPr>
          <w:vertAlign w:val="superscript"/>
        </w:rPr>
        <w:t>th</w:t>
      </w:r>
      <w:r w:rsidRPr="00D93F18">
        <w:t xml:space="preserve">, Available Online at </w:t>
      </w:r>
      <w:hyperlink r:id="rId9" w:history="1">
        <w:r w:rsidRPr="00D93F18">
          <w:rPr>
            <w:rStyle w:val="Hyperlink"/>
          </w:rPr>
          <w:t>http://www.newrepublic.com/article/113433/nsa-scandal-requires-new-church-committee</w:t>
        </w:r>
      </w:hyperlink>
      <w:r w:rsidRPr="00D93F18">
        <w:t xml:space="preserve">, Accessed 07-08-2015) </w:t>
      </w:r>
    </w:p>
    <w:p w14:paraId="6F50BED9" w14:textId="77777777" w:rsidR="00B30A90" w:rsidRPr="00D93F18" w:rsidRDefault="00B30A90" w:rsidP="00B30A90">
      <w:r w:rsidRPr="00D93F18">
        <w:t xml:space="preserve">Last week's groundbreaking reporting by The Guardian and The Washington Post exposed an NSA surveillance system of breathtaking scale, breadth, and depth. Even if legal under some tortured interpretation of the law, this system leaves the Fourth Amendment an empty vessel. </w:t>
      </w:r>
      <w:r w:rsidRPr="000C4745">
        <w:rPr>
          <w:rStyle w:val="StyleUnderline"/>
          <w:highlight w:val="yellow"/>
        </w:rPr>
        <w:t>The</w:t>
      </w:r>
      <w:r w:rsidRPr="00D93F18">
        <w:rPr>
          <w:rStyle w:val="StyleUnderline"/>
        </w:rPr>
        <w:t xml:space="preserve"> sheer </w:t>
      </w:r>
      <w:r w:rsidRPr="000C4745">
        <w:rPr>
          <w:rStyle w:val="StyleUnderline"/>
          <w:highlight w:val="yellow"/>
        </w:rPr>
        <w:t>audacity of</w:t>
      </w:r>
      <w:r w:rsidRPr="00D93F18">
        <w:rPr>
          <w:rStyle w:val="StyleUnderline"/>
        </w:rPr>
        <w:t xml:space="preserve"> the </w:t>
      </w:r>
      <w:r w:rsidRPr="000C4745">
        <w:rPr>
          <w:rStyle w:val="StyleUnderline"/>
          <w:highlight w:val="yellow"/>
        </w:rPr>
        <w:t>NSA surveillance</w:t>
      </w:r>
      <w:r w:rsidRPr="00D93F18">
        <w:rPr>
          <w:rStyle w:val="StyleUnderline"/>
        </w:rPr>
        <w:t xml:space="preserve"> and the complicity of segments of all three branches of government and the private sector </w:t>
      </w:r>
      <w:r w:rsidRPr="000C4745">
        <w:rPr>
          <w:rStyle w:val="StyleUnderline"/>
          <w:highlight w:val="yellow"/>
        </w:rPr>
        <w:t>suggest</w:t>
      </w:r>
      <w:r w:rsidRPr="00D93F18">
        <w:rPr>
          <w:rStyle w:val="StyleUnderline"/>
        </w:rPr>
        <w:t xml:space="preserve"> that </w:t>
      </w:r>
      <w:r w:rsidRPr="000C4745">
        <w:rPr>
          <w:rStyle w:val="StyleUnderline"/>
          <w:highlight w:val="yellow"/>
        </w:rPr>
        <w:t>we need a</w:t>
      </w:r>
      <w:r w:rsidRPr="00D93F18">
        <w:rPr>
          <w:rStyle w:val="StyleUnderline"/>
        </w:rPr>
        <w:t xml:space="preserve"> basic re-evaluation of intelligence operations on the scale of the </w:t>
      </w:r>
      <w:r w:rsidRPr="000C4745">
        <w:rPr>
          <w:rStyle w:val="StyleUnderline"/>
          <w:highlight w:val="yellow"/>
        </w:rPr>
        <w:t>Church Committee</w:t>
      </w:r>
      <w:r w:rsidRPr="00D93F18">
        <w:t xml:space="preserve"> in the post-Watergate era. On Sunday, The Guardian disclosed—at his request—that the source of the leak was Edward Snowden, a 29-year-old former technical assistant at the CIA and current employee of a defense contractor.</w:t>
      </w:r>
    </w:p>
    <w:p w14:paraId="07B681AC" w14:textId="77777777" w:rsidR="00B30A90" w:rsidRPr="00D93F18" w:rsidRDefault="00B30A90" w:rsidP="00B30A90">
      <w:r w:rsidRPr="00D93F18">
        <w:rPr>
          <w:rStyle w:val="StyleUnderline"/>
        </w:rPr>
        <w:t>The president's defense of the surveillance programs</w:t>
      </w:r>
      <w:r w:rsidRPr="00D93F18">
        <w:t xml:space="preserve"> last Friday </w:t>
      </w:r>
      <w:r w:rsidRPr="00D93F18">
        <w:rPr>
          <w:rStyle w:val="StyleUnderline"/>
        </w:rPr>
        <w:t>depended on our trust in congressional oversight and judicial process</w:t>
      </w:r>
      <w:r w:rsidRPr="00D93F18">
        <w:t xml:space="preserve">. These made the program legitimate, he argued, as he doubled down on his aggressive denunciation of the </w:t>
      </w:r>
      <w:proofErr w:type="gramStart"/>
      <w:r w:rsidRPr="00D93F18">
        <w:t>whistle-blowing</w:t>
      </w:r>
      <w:proofErr w:type="gramEnd"/>
      <w:r w:rsidRPr="00D93F18">
        <w:t xml:space="preserve"> that exposed the abuses. </w:t>
      </w:r>
      <w:r w:rsidRPr="00D93F18">
        <w:rPr>
          <w:rStyle w:val="StyleUnderline"/>
        </w:rPr>
        <w:t>The president's defense</w:t>
      </w:r>
      <w:r w:rsidRPr="00D93F18">
        <w:t xml:space="preserve">, however, </w:t>
      </w:r>
      <w:r w:rsidRPr="00D93F18">
        <w:rPr>
          <w:rStyle w:val="StyleUnderline"/>
        </w:rPr>
        <w:t xml:space="preserve">merely underscores the subversion of checks and balances by the post-September 11 </w:t>
      </w:r>
      <w:proofErr w:type="gramStart"/>
      <w:r w:rsidRPr="00D93F18">
        <w:rPr>
          <w:rStyle w:val="StyleUnderline"/>
        </w:rPr>
        <w:t>constitution</w:t>
      </w:r>
      <w:proofErr w:type="gramEnd"/>
      <w:r w:rsidRPr="00D93F18">
        <w:rPr>
          <w:rStyle w:val="StyleUnderline"/>
        </w:rPr>
        <w:t>. It is precisely when traditional checks and balances fail that the fourth estate is so crucial</w:t>
      </w:r>
      <w:r w:rsidRPr="00D93F18">
        <w:t>.</w:t>
      </w:r>
    </w:p>
    <w:p w14:paraId="7F995A41" w14:textId="77777777" w:rsidR="00B30A90" w:rsidRPr="00D93F18" w:rsidRDefault="00B30A90" w:rsidP="00B30A90">
      <w:r w:rsidRPr="00D93F18">
        <w:t xml:space="preserve">Secrecy </w:t>
      </w:r>
      <w:proofErr w:type="gramStart"/>
      <w:r w:rsidRPr="00D93F18">
        <w:t>breeds</w:t>
      </w:r>
      <w:proofErr w:type="gramEnd"/>
      <w:r w:rsidRPr="00D93F18">
        <w:t xml:space="preserve"> error</w:t>
      </w:r>
    </w:p>
    <w:p w14:paraId="39286759" w14:textId="77777777" w:rsidR="00B30A90" w:rsidRPr="00D93F18" w:rsidRDefault="00B30A90" w:rsidP="00B30A90">
      <w:r w:rsidRPr="000C4745">
        <w:rPr>
          <w:rStyle w:val="StyleUnderline"/>
          <w:highlight w:val="yellow"/>
        </w:rPr>
        <w:t xml:space="preserve">Secrecy undermines the foundation of learning: </w:t>
      </w:r>
      <w:r w:rsidRPr="000C4745">
        <w:rPr>
          <w:rStyle w:val="Emphasis"/>
          <w:highlight w:val="yellow"/>
        </w:rPr>
        <w:t>criticism</w:t>
      </w:r>
      <w:r w:rsidRPr="00D93F18">
        <w:rPr>
          <w:rStyle w:val="StyleUnderline"/>
        </w:rPr>
        <w:t xml:space="preserve">. People on the inside of </w:t>
      </w:r>
      <w:r w:rsidRPr="000C4745">
        <w:rPr>
          <w:rStyle w:val="StyleUnderline"/>
          <w:highlight w:val="yellow"/>
        </w:rPr>
        <w:t xml:space="preserve">the national security establishment cannot be trusted to make </w:t>
      </w:r>
      <w:r w:rsidRPr="000C4745">
        <w:rPr>
          <w:rStyle w:val="Emphasis"/>
          <w:highlight w:val="yellow"/>
        </w:rPr>
        <w:t>reasonable judgments</w:t>
      </w:r>
      <w:r w:rsidRPr="00D93F18">
        <w:t xml:space="preserve">—not because they are bad people (one assumes that, for the most part, they are deeply committed and well-intentioned)—but </w:t>
      </w:r>
      <w:r w:rsidRPr="000C4745">
        <w:rPr>
          <w:rStyle w:val="StyleUnderline"/>
          <w:highlight w:val="yellow"/>
        </w:rPr>
        <w:t xml:space="preserve">because they inhabit </w:t>
      </w:r>
      <w:r w:rsidRPr="000C4745">
        <w:rPr>
          <w:rStyle w:val="Emphasis"/>
          <w:highlight w:val="yellow"/>
        </w:rPr>
        <w:t>a deeply error-prone system</w:t>
      </w:r>
      <w:r w:rsidRPr="000C4745">
        <w:rPr>
          <w:rStyle w:val="StyleUnderline"/>
          <w:highlight w:val="yellow"/>
        </w:rPr>
        <w:t xml:space="preserve"> that lacks</w:t>
      </w:r>
      <w:r w:rsidRPr="00D93F18">
        <w:rPr>
          <w:rStyle w:val="StyleUnderline"/>
        </w:rPr>
        <w:t xml:space="preserve"> the basic elements of </w:t>
      </w:r>
      <w:r w:rsidRPr="000C4745">
        <w:rPr>
          <w:rStyle w:val="StyleUnderline"/>
          <w:highlight w:val="yellow"/>
        </w:rPr>
        <w:t>self-correction</w:t>
      </w:r>
      <w:r w:rsidRPr="00D93F18">
        <w:t>. Saddam Hussein is dead today because he created a system in which no one could tell him that if he kept obscuring the fact that he had no WMD, he would die.</w:t>
      </w:r>
    </w:p>
    <w:p w14:paraId="5E11A55C" w14:textId="77777777" w:rsidR="00B30A90" w:rsidRPr="00D93F18" w:rsidRDefault="00B30A90" w:rsidP="00B30A90">
      <w:r w:rsidRPr="000C4745">
        <w:rPr>
          <w:rStyle w:val="StyleUnderline"/>
          <w:highlight w:val="yellow"/>
        </w:rPr>
        <w:t>Open societies thrive</w:t>
      </w:r>
      <w:r w:rsidRPr="00D93F18">
        <w:t xml:space="preserve"> not because they have smarter people, or better armies, or perfect markets. They thrive </w:t>
      </w:r>
      <w:r w:rsidRPr="000C4745">
        <w:rPr>
          <w:rStyle w:val="StyleUnderline"/>
          <w:highlight w:val="yellow"/>
        </w:rPr>
        <w:t>because</w:t>
      </w:r>
      <w:r w:rsidRPr="00D93F18">
        <w:rPr>
          <w:rStyle w:val="StyleUnderline"/>
        </w:rPr>
        <w:t xml:space="preserve">, in their very imperfection, </w:t>
      </w:r>
      <w:r w:rsidRPr="000C4745">
        <w:rPr>
          <w:rStyle w:val="StyleUnderline"/>
          <w:highlight w:val="yellow"/>
        </w:rPr>
        <w:t xml:space="preserve">they enable </w:t>
      </w:r>
      <w:r w:rsidRPr="000C4745">
        <w:rPr>
          <w:rStyle w:val="Emphasis"/>
          <w:highlight w:val="yellow"/>
        </w:rPr>
        <w:t>continuous learning</w:t>
      </w:r>
      <w:r w:rsidRPr="00D93F18">
        <w:rPr>
          <w:rStyle w:val="StyleUnderline"/>
        </w:rPr>
        <w:t>. Open societies can’t always act as effectively as non-open societies</w:t>
      </w:r>
      <w:r w:rsidRPr="00D93F18">
        <w:t xml:space="preserve">. For a while, planned economies looked like they were better at putting Sputnik in orbit, and spy agencies unfettered by democratic qualms, we feared, could foment revolution from Korea to Cuba. </w:t>
      </w:r>
      <w:r w:rsidRPr="00D93F18">
        <w:rPr>
          <w:rStyle w:val="StyleUnderline"/>
        </w:rPr>
        <w:t xml:space="preserve">But </w:t>
      </w:r>
      <w:r w:rsidRPr="000C4745">
        <w:rPr>
          <w:rStyle w:val="StyleUnderline"/>
          <w:highlight w:val="yellow"/>
        </w:rPr>
        <w:t>in the long run, openness made us learn, adapt, and become better</w:t>
      </w:r>
      <w:r w:rsidRPr="00D93F18">
        <w:t xml:space="preserve">. That is why, eventually, either China will open up or America will continue to lead into the twenty-first century. </w:t>
      </w:r>
      <w:proofErr w:type="gramStart"/>
      <w:r w:rsidRPr="00D93F18">
        <w:t>But only if we stay an open society.</w:t>
      </w:r>
      <w:proofErr w:type="gramEnd"/>
    </w:p>
    <w:p w14:paraId="6601A711" w14:textId="77777777" w:rsidR="00B30A90" w:rsidRPr="00D93F18" w:rsidRDefault="00B30A90" w:rsidP="00B30A90">
      <w:r w:rsidRPr="000C4745">
        <w:rPr>
          <w:rStyle w:val="StyleUnderline"/>
          <w:highlight w:val="yellow"/>
        </w:rPr>
        <w:t>Secrecy has been allowed to metastasize under the</w:t>
      </w:r>
      <w:r w:rsidRPr="00D93F18">
        <w:rPr>
          <w:rStyle w:val="StyleUnderline"/>
        </w:rPr>
        <w:t xml:space="preserve"> Bush-Obama </w:t>
      </w:r>
      <w:r w:rsidRPr="000C4745">
        <w:rPr>
          <w:rStyle w:val="StyleUnderline"/>
          <w:highlight w:val="yellow"/>
        </w:rPr>
        <w:t>national security system</w:t>
      </w:r>
      <w:r w:rsidRPr="00D93F18">
        <w:t xml:space="preserve">. As the FISA Court order to Verizon showed, </w:t>
      </w:r>
      <w:r w:rsidRPr="00D93F18">
        <w:rPr>
          <w:rStyle w:val="StyleUnderline"/>
        </w:rPr>
        <w:t>even the operation of the law is secret. The D</w:t>
      </w:r>
      <w:r w:rsidRPr="00D93F18">
        <w:t xml:space="preserve">epartment </w:t>
      </w:r>
      <w:r w:rsidRPr="00D93F18">
        <w:rPr>
          <w:rStyle w:val="StyleUnderline"/>
        </w:rPr>
        <w:t>o</w:t>
      </w:r>
      <w:r w:rsidRPr="00D93F18">
        <w:t xml:space="preserve">f </w:t>
      </w:r>
      <w:r w:rsidRPr="00D93F18">
        <w:rPr>
          <w:rStyle w:val="StyleUnderline"/>
        </w:rPr>
        <w:t>J</w:t>
      </w:r>
      <w:r w:rsidRPr="00D93F18">
        <w:t xml:space="preserve">ustice </w:t>
      </w:r>
      <w:r w:rsidRPr="00D93F18">
        <w:rPr>
          <w:rStyle w:val="StyleUnderline"/>
        </w:rPr>
        <w:t xml:space="preserve">issues secret memos; these become unchallenged interpretations of law that FISA Court judges are asked to endorse without the benefit of an opponent's criticism. Any good lawyer knows that if you read the briefs of one side only, they seem overwhelmingly persuasive—until you read the other side's brief. These </w:t>
      </w:r>
      <w:r w:rsidRPr="000C4745">
        <w:rPr>
          <w:rStyle w:val="StyleUnderline"/>
          <w:highlight w:val="yellow"/>
        </w:rPr>
        <w:t>decisions</w:t>
      </w:r>
      <w:r w:rsidRPr="00D93F18">
        <w:t xml:space="preserve">, in turn, </w:t>
      </w:r>
      <w:r w:rsidRPr="000C4745">
        <w:rPr>
          <w:rStyle w:val="StyleUnderline"/>
          <w:highlight w:val="yellow"/>
        </w:rPr>
        <w:t>remain secret</w:t>
      </w:r>
      <w:r w:rsidRPr="00D93F18">
        <w:rPr>
          <w:rStyle w:val="StyleUnderline"/>
        </w:rPr>
        <w:t xml:space="preserve">, </w:t>
      </w:r>
      <w:r w:rsidRPr="000C4745">
        <w:rPr>
          <w:rStyle w:val="StyleUnderline"/>
          <w:highlight w:val="yellow"/>
        </w:rPr>
        <w:t>and</w:t>
      </w:r>
      <w:r w:rsidRPr="00D93F18">
        <w:rPr>
          <w:rStyle w:val="StyleUnderline"/>
        </w:rPr>
        <w:t xml:space="preserve"> thus </w:t>
      </w:r>
      <w:r w:rsidRPr="000C4745">
        <w:rPr>
          <w:rStyle w:val="StyleUnderline"/>
          <w:highlight w:val="yellow"/>
        </w:rPr>
        <w:t>immune to criticism</w:t>
      </w:r>
      <w:r w:rsidRPr="00D93F18">
        <w:rPr>
          <w:rStyle w:val="StyleUnderline"/>
        </w:rPr>
        <w:t xml:space="preserve"> even after they have been issued. And that complete immunity from criticism insulates them from good reason. </w:t>
      </w:r>
      <w:r w:rsidRPr="000C4745">
        <w:rPr>
          <w:rStyle w:val="StyleUnderline"/>
          <w:highlight w:val="yellow"/>
        </w:rPr>
        <w:t xml:space="preserve">They are, </w:t>
      </w:r>
      <w:r w:rsidRPr="000C4745">
        <w:rPr>
          <w:rStyle w:val="Emphasis"/>
          <w:highlight w:val="yellow"/>
        </w:rPr>
        <w:t>by design</w:t>
      </w:r>
      <w:r w:rsidRPr="000C4745">
        <w:rPr>
          <w:rStyle w:val="StyleUnderline"/>
          <w:highlight w:val="yellow"/>
        </w:rPr>
        <w:t>,</w:t>
      </w:r>
      <w:r w:rsidRPr="000C4745">
        <w:rPr>
          <w:rStyle w:val="StyleUnderline"/>
        </w:rPr>
        <w:t xml:space="preserve"> hobbled, </w:t>
      </w:r>
      <w:r w:rsidRPr="000C4745">
        <w:rPr>
          <w:rStyle w:val="Emphasis"/>
          <w:highlight w:val="yellow"/>
        </w:rPr>
        <w:t>incapable of embodying good judgment</w:t>
      </w:r>
      <w:r w:rsidRPr="00D93F18">
        <w:t>.</w:t>
      </w:r>
    </w:p>
    <w:p w14:paraId="68731F8C" w14:textId="77777777" w:rsidR="00B30A90" w:rsidRPr="00D93F18" w:rsidRDefault="00B30A90" w:rsidP="00B30A90">
      <w:r w:rsidRPr="00D93F18">
        <w:rPr>
          <w:rStyle w:val="StyleUnderline"/>
        </w:rPr>
        <w:t>Congressional oversight suffers from similar information imbalances. When Senators</w:t>
      </w:r>
      <w:r w:rsidRPr="00D93F18">
        <w:t xml:space="preserve"> Feinstein and Chambliss </w:t>
      </w:r>
      <w:r w:rsidRPr="00D93F18">
        <w:rPr>
          <w:rStyle w:val="StyleUnderline"/>
        </w:rPr>
        <w:t>tell us that the intelligence gathered is invaluable and the civil rights violations minimal, we cannot trust their judgment: Their honest judgments reflect information that is one side's brief for its own perspective</w:t>
      </w:r>
      <w:r w:rsidRPr="00D93F18">
        <w:t xml:space="preserve">. Legislators can work their way out of this dynamic in extraordinary cases, but such divergence is not the normal course. </w:t>
      </w:r>
      <w:r w:rsidRPr="000C4745">
        <w:rPr>
          <w:rStyle w:val="StyleUnderline"/>
          <w:highlight w:val="yellow"/>
        </w:rPr>
        <w:t>Congressional overseers</w:t>
      </w:r>
      <w:r w:rsidRPr="00D93F18">
        <w:rPr>
          <w:rStyle w:val="StyleUnderline"/>
        </w:rPr>
        <w:t xml:space="preserve"> who come </w:t>
      </w:r>
      <w:r w:rsidRPr="000C4745">
        <w:rPr>
          <w:rStyle w:val="StyleUnderline"/>
          <w:highlight w:val="yellow"/>
        </w:rPr>
        <w:t>with a critical frame</w:t>
      </w:r>
      <w:r w:rsidRPr="00D93F18">
        <w:rPr>
          <w:rStyle w:val="StyleUnderline"/>
        </w:rPr>
        <w:t xml:space="preserve"> of reference and interpret the information skeptically—</w:t>
      </w:r>
      <w:r w:rsidRPr="000C4745">
        <w:rPr>
          <w:rStyle w:val="StyleUnderline"/>
          <w:highlight w:val="yellow"/>
        </w:rPr>
        <w:t>like</w:t>
      </w:r>
      <w:r w:rsidRPr="00D93F18">
        <w:t xml:space="preserve"> Senators </w:t>
      </w:r>
      <w:r w:rsidRPr="000C4745">
        <w:rPr>
          <w:rStyle w:val="StyleUnderline"/>
          <w:highlight w:val="yellow"/>
        </w:rPr>
        <w:t>Wyden</w:t>
      </w:r>
      <w:r w:rsidRPr="00D93F18">
        <w:t xml:space="preserve"> and Udall, who obliquely raised the alarm for years</w:t>
      </w:r>
      <w:r w:rsidRPr="00D93F18">
        <w:rPr>
          <w:rStyle w:val="StyleUnderline"/>
        </w:rPr>
        <w:t>—</w:t>
      </w:r>
      <w:r w:rsidRPr="000C4745">
        <w:rPr>
          <w:rStyle w:val="StyleUnderline"/>
          <w:highlight w:val="yellow"/>
        </w:rPr>
        <w:t xml:space="preserve">are </w:t>
      </w:r>
      <w:r w:rsidRPr="000C4745">
        <w:rPr>
          <w:rStyle w:val="Emphasis"/>
          <w:highlight w:val="yellow"/>
        </w:rPr>
        <w:t>caught in a Catch-22</w:t>
      </w:r>
      <w:r w:rsidRPr="000C4745">
        <w:rPr>
          <w:rStyle w:val="StyleUnderline"/>
          <w:highlight w:val="yellow"/>
        </w:rPr>
        <w:t>: They can only learn enough to criticize</w:t>
      </w:r>
      <w:r w:rsidRPr="00D93F18">
        <w:rPr>
          <w:rStyle w:val="StyleUnderline"/>
        </w:rPr>
        <w:t xml:space="preserve"> knowledgeably </w:t>
      </w:r>
      <w:r w:rsidRPr="000C4745">
        <w:rPr>
          <w:rStyle w:val="StyleUnderline"/>
          <w:highlight w:val="yellow"/>
        </w:rPr>
        <w:t>by signing away their freedom to criticize publicly</w:t>
      </w:r>
      <w:r w:rsidRPr="00D93F18">
        <w:t>.</w:t>
      </w:r>
    </w:p>
    <w:p w14:paraId="238E3F0A" w14:textId="77777777" w:rsidR="00B30A90" w:rsidRPr="00D93F18" w:rsidRDefault="00B30A90" w:rsidP="00B30A90">
      <w:r w:rsidRPr="000C4745">
        <w:rPr>
          <w:rStyle w:val="StyleUnderline"/>
        </w:rPr>
        <w:t>We’re told to trust the government’s surveillance package as a whole, as a black box. But</w:t>
      </w:r>
      <w:r w:rsidRPr="00D93F18">
        <w:rPr>
          <w:rStyle w:val="StyleUnderline"/>
        </w:rPr>
        <w:t xml:space="preserve"> when we see</w:t>
      </w:r>
      <w:r w:rsidRPr="00D93F18">
        <w:t xml:space="preserve"> two </w:t>
      </w:r>
      <w:r w:rsidRPr="00D93F18">
        <w:rPr>
          <w:rStyle w:val="StyleUnderline"/>
        </w:rPr>
        <w:t xml:space="preserve">products of that opaque system that are so totally out of whack with the proper balance between national security and constitutional rights, we can have no confidence in the system. </w:t>
      </w:r>
      <w:r w:rsidRPr="000C4745">
        <w:rPr>
          <w:rStyle w:val="StyleUnderline"/>
          <w:highlight w:val="yellow"/>
        </w:rPr>
        <w:t>Asking us to</w:t>
      </w:r>
      <w:r w:rsidRPr="00D93F18">
        <w:rPr>
          <w:rStyle w:val="StyleUnderline"/>
        </w:rPr>
        <w:t xml:space="preserve"> simply </w:t>
      </w:r>
      <w:r w:rsidRPr="000C4745">
        <w:rPr>
          <w:rStyle w:val="StyleUnderline"/>
          <w:highlight w:val="yellow"/>
        </w:rPr>
        <w:t xml:space="preserve">trust the black box is </w:t>
      </w:r>
      <w:r w:rsidRPr="000C4745">
        <w:rPr>
          <w:rStyle w:val="Emphasis"/>
          <w:highlight w:val="yellow"/>
        </w:rPr>
        <w:t>a completely inadequate response</w:t>
      </w:r>
      <w:r w:rsidRPr="00D93F18">
        <w:t>.</w:t>
      </w:r>
    </w:p>
    <w:p w14:paraId="23151BCE" w14:textId="77777777" w:rsidR="00B30A90" w:rsidRPr="00D93F18" w:rsidRDefault="00B30A90" w:rsidP="00B30A90">
      <w:r w:rsidRPr="00D93F18">
        <w:rPr>
          <w:rStyle w:val="StyleUnderline"/>
        </w:rPr>
        <w:t>The torture program was enabled by</w:t>
      </w:r>
      <w:r w:rsidRPr="00D93F18">
        <w:t xml:space="preserve"> spooks cooperating with national security types in the executive </w:t>
      </w:r>
      <w:r w:rsidRPr="00D93F18">
        <w:rPr>
          <w:rStyle w:val="StyleUnderline"/>
        </w:rPr>
        <w:t>manipulating the information available to the</w:t>
      </w:r>
      <w:r w:rsidRPr="00D93F18">
        <w:t xml:space="preserve"> select </w:t>
      </w:r>
      <w:r w:rsidRPr="00D93F18">
        <w:rPr>
          <w:rStyle w:val="StyleUnderline"/>
        </w:rPr>
        <w:t>few who participated in</w:t>
      </w:r>
      <w:r w:rsidRPr="00D93F18">
        <w:t xml:space="preserve"> congressional </w:t>
      </w:r>
      <w:r w:rsidRPr="00D93F18">
        <w:rPr>
          <w:rStyle w:val="StyleUnderline"/>
        </w:rPr>
        <w:t>oversight</w:t>
      </w:r>
      <w:r w:rsidRPr="00D93F18">
        <w:t xml:space="preserve"> and wildly overstating the value of their work. The Senate Select Committee on Intelligence report on the incompetence, dissimulation, and sheer futility of that program remains a national security secret. But we know the basic storyline. And </w:t>
      </w:r>
      <w:r w:rsidRPr="00D93F18">
        <w:rPr>
          <w:rStyle w:val="StyleUnderline"/>
        </w:rPr>
        <w:t>there is absolutely no reason to believe that the system of checks and balances that failed so spectacularly there has performed impeccably here, or that the self-affirming assertions of the spies about the critical value of their work are systematically more credible</w:t>
      </w:r>
      <w:r w:rsidRPr="00D93F18">
        <w:t>.</w:t>
      </w:r>
    </w:p>
    <w:p w14:paraId="7BD87803" w14:textId="77777777" w:rsidR="00B30A90" w:rsidRDefault="00B30A90" w:rsidP="00B30A90">
      <w:r w:rsidRPr="000C4745">
        <w:rPr>
          <w:rStyle w:val="StyleUnderline"/>
          <w:highlight w:val="yellow"/>
        </w:rPr>
        <w:t xml:space="preserve">Only a </w:t>
      </w:r>
      <w:r w:rsidRPr="000C4745">
        <w:rPr>
          <w:rStyle w:val="Emphasis"/>
          <w:highlight w:val="yellow"/>
        </w:rPr>
        <w:t>genuine</w:t>
      </w:r>
      <w:r w:rsidRPr="000C4745">
        <w:rPr>
          <w:rStyle w:val="StyleUnderline"/>
          <w:highlight w:val="yellow"/>
        </w:rPr>
        <w:t xml:space="preserve">, </w:t>
      </w:r>
      <w:r w:rsidRPr="000C4745">
        <w:rPr>
          <w:rStyle w:val="Emphasis"/>
          <w:highlight w:val="yellow"/>
        </w:rPr>
        <w:t>aggressive</w:t>
      </w:r>
      <w:r w:rsidRPr="000C4745">
        <w:rPr>
          <w:rStyle w:val="StyleUnderline"/>
          <w:highlight w:val="yellow"/>
        </w:rPr>
        <w:t xml:space="preserve">, </w:t>
      </w:r>
      <w:r w:rsidRPr="000C4745">
        <w:rPr>
          <w:rStyle w:val="Emphasis"/>
          <w:highlight w:val="yellow"/>
        </w:rPr>
        <w:t>independent</w:t>
      </w:r>
      <w:r w:rsidRPr="000C4745">
        <w:rPr>
          <w:rStyle w:val="StyleUnderline"/>
          <w:highlight w:val="yellow"/>
        </w:rPr>
        <w:t xml:space="preserve">, and </w:t>
      </w:r>
      <w:r w:rsidRPr="000C4745">
        <w:rPr>
          <w:rStyle w:val="Emphasis"/>
          <w:highlight w:val="yellow"/>
        </w:rPr>
        <w:t>transparent</w:t>
      </w:r>
      <w:r w:rsidRPr="000C4745">
        <w:rPr>
          <w:rStyle w:val="StyleUnderline"/>
          <w:highlight w:val="yellow"/>
        </w:rPr>
        <w:t xml:space="preserve"> review process can </w:t>
      </w:r>
      <w:r w:rsidRPr="000C4745">
        <w:rPr>
          <w:rStyle w:val="Emphasis"/>
          <w:highlight w:val="yellow"/>
        </w:rPr>
        <w:t>restore the confidence necessary to maintain security</w:t>
      </w:r>
      <w:r w:rsidRPr="000C4745">
        <w:rPr>
          <w:rStyle w:val="StyleUnderline"/>
          <w:highlight w:val="yellow"/>
        </w:rPr>
        <w:t xml:space="preserve"> under the</w:t>
      </w:r>
      <w:r w:rsidRPr="00D93F18">
        <w:rPr>
          <w:rStyle w:val="StyleUnderline"/>
        </w:rPr>
        <w:t xml:space="preserve"> American </w:t>
      </w:r>
      <w:r w:rsidRPr="000C4745">
        <w:rPr>
          <w:rStyle w:val="StyleUnderline"/>
          <w:highlight w:val="yellow"/>
        </w:rPr>
        <w:t>Constitution. We need a new Church Committee to assess</w:t>
      </w:r>
      <w:r w:rsidRPr="00D93F18">
        <w:rPr>
          <w:rStyle w:val="StyleUnderline"/>
        </w:rPr>
        <w:t xml:space="preserve"> the </w:t>
      </w:r>
      <w:r w:rsidRPr="000C4745">
        <w:rPr>
          <w:rStyle w:val="StyleUnderline"/>
          <w:highlight w:val="yellow"/>
        </w:rPr>
        <w:t>NSA</w:t>
      </w:r>
      <w:r w:rsidRPr="00D93F18">
        <w:rPr>
          <w:rStyle w:val="StyleUnderline"/>
        </w:rPr>
        <w:t>'s work in this post-September 11, big data moment</w:t>
      </w:r>
      <w:r w:rsidRPr="00D93F18">
        <w:t>.</w:t>
      </w:r>
    </w:p>
    <w:p w14:paraId="4A164FFE" w14:textId="77777777" w:rsidR="00B30A90" w:rsidRDefault="00B30A90" w:rsidP="00B30A90"/>
    <w:p w14:paraId="54217379" w14:textId="7C18D6E9" w:rsidR="00C81AE2" w:rsidRDefault="00C81AE2" w:rsidP="00C81AE2">
      <w:pPr>
        <w:pStyle w:val="Heading4"/>
      </w:pPr>
      <w:r>
        <w:t xml:space="preserve">Groupthink risks </w:t>
      </w:r>
      <w:r w:rsidRPr="00C00258">
        <w:rPr>
          <w:u w:val="single"/>
        </w:rPr>
        <w:t>extinction</w:t>
      </w:r>
      <w:r>
        <w:t>. Decentralized, open decision-making is key.</w:t>
      </w:r>
    </w:p>
    <w:p w14:paraId="2257CF50" w14:textId="77777777" w:rsidR="00C81AE2" w:rsidRPr="00464A8F" w:rsidRDefault="00C81AE2" w:rsidP="00C81AE2">
      <w:r w:rsidRPr="00C00258">
        <w:rPr>
          <w:rStyle w:val="Style13ptBold"/>
        </w:rPr>
        <w:t>Adler 96</w:t>
      </w:r>
      <w:r>
        <w:t xml:space="preserve"> — David </w:t>
      </w:r>
      <w:r w:rsidRPr="00C00258">
        <w:t xml:space="preserve">Gray </w:t>
      </w:r>
      <w:r w:rsidRPr="00C00258">
        <w:rPr>
          <w:rFonts w:eastAsiaTheme="majorEastAsia"/>
        </w:rPr>
        <w:t>Adler</w:t>
      </w:r>
      <w:r w:rsidRPr="00C00258">
        <w:t xml:space="preserve">, Professor of Political Science at Idaho State University, </w:t>
      </w:r>
      <w:r w:rsidRPr="00C00258">
        <w:rPr>
          <w:rFonts w:eastAsiaTheme="majorEastAsia"/>
        </w:rPr>
        <w:t>1996</w:t>
      </w:r>
      <w:r>
        <w:t xml:space="preserve"> (“</w:t>
      </w:r>
      <w:r w:rsidRPr="00464A8F">
        <w:t xml:space="preserve">The Judiciary </w:t>
      </w:r>
      <w:r>
        <w:t>and</w:t>
      </w:r>
      <w:r w:rsidRPr="00464A8F">
        <w:t xml:space="preserve"> Presidential Power In Foreign Affairs: A Critique</w:t>
      </w:r>
      <w:r>
        <w:t xml:space="preserve">,” </w:t>
      </w:r>
      <w:r>
        <w:rPr>
          <w:i/>
        </w:rPr>
        <w:t>Perspectives on Law and the Public Interest</w:t>
      </w:r>
      <w:r>
        <w:t xml:space="preserve"> (</w:t>
      </w:r>
      <w:r w:rsidRPr="00464A8F">
        <w:t>1 Persp. on L. &amp; Pub. Int. 1</w:t>
      </w:r>
      <w:r>
        <w:t xml:space="preserve">), </w:t>
      </w:r>
      <w:proofErr w:type="gramStart"/>
      <w:r>
        <w:t>Fall</w:t>
      </w:r>
      <w:proofErr w:type="gramEnd"/>
      <w:r>
        <w:t>, Available Online to Subscribing Institutions via Hein Online, p. 1-9)</w:t>
      </w:r>
    </w:p>
    <w:p w14:paraId="1DB8E830" w14:textId="77777777" w:rsidR="00C81AE2" w:rsidRDefault="00C81AE2" w:rsidP="00C81AE2">
      <w:r>
        <w:t xml:space="preserve">{4} </w:t>
      </w:r>
      <w:r w:rsidRPr="00C00258">
        <w:rPr>
          <w:rStyle w:val="StyleUnderline"/>
        </w:rPr>
        <w:t>The Constitution envisions the conduct of foreign policy as a partnership between the President and Congress</w:t>
      </w:r>
      <w:r>
        <w:t xml:space="preserve">. Perhaps surprisingly, </w:t>
      </w:r>
      <w:r w:rsidRPr="00C00258">
        <w:rPr>
          <w:rStyle w:val="StyleUnderline"/>
          <w:highlight w:val="yellow"/>
        </w:rPr>
        <w:t>the Constitution</w:t>
      </w:r>
      <w:r w:rsidRPr="00C00258">
        <w:rPr>
          <w:rStyle w:val="StyleUnderline"/>
        </w:rPr>
        <w:t xml:space="preserve"> assigns Congress the role of </w:t>
      </w:r>
      <w:r w:rsidRPr="00C00258">
        <w:rPr>
          <w:rStyle w:val="Emphasis"/>
        </w:rPr>
        <w:t>senior partner</w:t>
      </w:r>
      <w:r w:rsidRPr="00C00258">
        <w:rPr>
          <w:rStyle w:val="StyleUnderline"/>
        </w:rPr>
        <w:t xml:space="preserve">. This assignment </w:t>
      </w:r>
      <w:r w:rsidRPr="00C00258">
        <w:rPr>
          <w:rStyle w:val="StyleUnderline"/>
          <w:highlight w:val="yellow"/>
        </w:rPr>
        <w:t>reflects</w:t>
      </w:r>
      <w:r>
        <w:t xml:space="preserve">, first, </w:t>
      </w:r>
      <w:r w:rsidRPr="00C00258">
        <w:rPr>
          <w:rStyle w:val="StyleUnderline"/>
          <w:highlight w:val="yellow"/>
        </w:rPr>
        <w:t>the</w:t>
      </w:r>
      <w:r w:rsidRPr="00C00258">
        <w:rPr>
          <w:rStyle w:val="StyleUnderline"/>
        </w:rPr>
        <w:t xml:space="preserve"> </w:t>
      </w:r>
      <w:r w:rsidRPr="00C00258">
        <w:rPr>
          <w:rStyle w:val="Emphasis"/>
        </w:rPr>
        <w:t xml:space="preserve">overwhelming </w:t>
      </w:r>
      <w:r w:rsidRPr="00C00258">
        <w:rPr>
          <w:rStyle w:val="Emphasis"/>
          <w:highlight w:val="yellow"/>
        </w:rPr>
        <w:t>preference</w:t>
      </w:r>
      <w:r>
        <w:t xml:space="preserve"> of both the framers at the Constitutional Convention and the ratifiers in state conventions </w:t>
      </w:r>
      <w:r w:rsidRPr="00C00258">
        <w:rPr>
          <w:rStyle w:val="StyleUnderline"/>
          <w:highlight w:val="yellow"/>
        </w:rPr>
        <w:t>for collective decision-making</w:t>
      </w:r>
      <w:r>
        <w:t xml:space="preserve"> in both foreign </w:t>
      </w:r>
      <w:r w:rsidRPr="00C00258">
        <w:rPr>
          <w:rStyle w:val="StyleUnderline"/>
          <w:highlight w:val="yellow"/>
        </w:rPr>
        <w:t>and</w:t>
      </w:r>
      <w:r>
        <w:t xml:space="preserve"> domestic affairs. Second, this assignment of powers reflects their equally </w:t>
      </w:r>
      <w:r w:rsidRPr="00C00258">
        <w:rPr>
          <w:rStyle w:val="Emphasis"/>
        </w:rPr>
        <w:t xml:space="preserve">adamant </w:t>
      </w:r>
      <w:r w:rsidRPr="00C00258">
        <w:rPr>
          <w:rStyle w:val="Emphasis"/>
          <w:highlight w:val="yellow"/>
        </w:rPr>
        <w:t>opposition</w:t>
      </w:r>
      <w:r w:rsidRPr="00C00258">
        <w:rPr>
          <w:rStyle w:val="StyleUnderline"/>
          <w:highlight w:val="yellow"/>
        </w:rPr>
        <w:t xml:space="preserve"> to unilateral executive control</w:t>
      </w:r>
      <w:r w:rsidRPr="00C00258">
        <w:rPr>
          <w:rStyle w:val="StyleUnderline"/>
        </w:rPr>
        <w:t xml:space="preserve"> of U.S. foreign policy</w:t>
      </w:r>
      <w:r>
        <w:t>. This constitutional arrangement is evidenced by specific, unambiguous textual language, almost undisputed arguments by framers and ratifiers, and by logical-structural inferences from the doctrine of separation of powers</w:t>
      </w:r>
      <w:proofErr w:type="gramStart"/>
      <w:r>
        <w:t>.[</w:t>
      </w:r>
      <w:proofErr w:type="gramEnd"/>
      <w:r>
        <w:t>5]</w:t>
      </w:r>
    </w:p>
    <w:p w14:paraId="59B02EC9" w14:textId="77777777" w:rsidR="00C81AE2" w:rsidRDefault="00C81AE2" w:rsidP="00C81AE2">
      <w:r>
        <w:t xml:space="preserve">{5} </w:t>
      </w:r>
      <w:proofErr w:type="gramStart"/>
      <w:r w:rsidRPr="00C00258">
        <w:rPr>
          <w:rStyle w:val="StyleUnderline"/>
        </w:rPr>
        <w:t>The</w:t>
      </w:r>
      <w:proofErr w:type="gramEnd"/>
      <w:r w:rsidRPr="00C00258">
        <w:rPr>
          <w:rStyle w:val="StyleUnderline"/>
        </w:rPr>
        <w:t xml:space="preserve"> constitutional assignment of powers</w:t>
      </w:r>
      <w:r>
        <w:t xml:space="preserve">, moreover, </w:t>
      </w:r>
      <w:r w:rsidRPr="00C00258">
        <w:rPr>
          <w:rStyle w:val="StyleUnderline"/>
        </w:rPr>
        <w:t xml:space="preserve">is </w:t>
      </w:r>
      <w:r w:rsidRPr="00C00258">
        <w:rPr>
          <w:rStyle w:val="Emphasis"/>
        </w:rPr>
        <w:t>compelling</w:t>
      </w:r>
      <w:r w:rsidRPr="00C00258">
        <w:rPr>
          <w:rStyle w:val="StyleUnderline"/>
        </w:rPr>
        <w:t xml:space="preserve"> and </w:t>
      </w:r>
      <w:r w:rsidRPr="00C00258">
        <w:rPr>
          <w:rStyle w:val="Emphasis"/>
        </w:rPr>
        <w:t>relevant</w:t>
      </w:r>
      <w:r w:rsidRPr="00C00258">
        <w:rPr>
          <w:rStyle w:val="StyleUnderline"/>
        </w:rPr>
        <w:t xml:space="preserve"> for twentieth century America</w:t>
      </w:r>
      <w:r>
        <w:t xml:space="preserve"> for at least three reasons. First, </w:t>
      </w:r>
      <w:proofErr w:type="gramStart"/>
      <w:r>
        <w:t>separation of powers issues are</w:t>
      </w:r>
      <w:proofErr w:type="gramEnd"/>
      <w:r>
        <w:t xml:space="preserve"> perennial, for they require consideration of the proper repository of power. Contemporary questions about the allocation of power between the President and Congress in foreign affairs are largely the same as those addressed two centuries ago. Second, </w:t>
      </w:r>
      <w:r w:rsidRPr="00C00258">
        <w:rPr>
          <w:rStyle w:val="StyleUnderline"/>
        </w:rPr>
        <w:t xml:space="preserve">the logic of collective decisionmaking in the realm of foreign relations is </w:t>
      </w:r>
      <w:r w:rsidRPr="00C00258">
        <w:rPr>
          <w:rStyle w:val="Emphasis"/>
        </w:rPr>
        <w:t>as sound today</w:t>
      </w:r>
      <w:r w:rsidRPr="00C00258">
        <w:rPr>
          <w:rStyle w:val="StyleUnderline"/>
        </w:rPr>
        <w:t xml:space="preserve"> as it was in the founding period</w:t>
      </w:r>
      <w:r>
        <w:t>. Third, although the world and the role of the United States in international relations have changed considerably over the past 200 years, most questions of foreign affairs still involve routine policy formulation and do not place a premium on immediate responsive action.</w:t>
      </w:r>
    </w:p>
    <w:p w14:paraId="56FFBB72" w14:textId="77777777" w:rsidR="00C81AE2" w:rsidRDefault="00C81AE2" w:rsidP="00C81AE2">
      <w:r>
        <w:t xml:space="preserve">{6} </w:t>
      </w:r>
      <w:proofErr w:type="gramStart"/>
      <w:r w:rsidRPr="00C00258">
        <w:rPr>
          <w:rStyle w:val="StyleUnderline"/>
        </w:rPr>
        <w:t>The</w:t>
      </w:r>
      <w:proofErr w:type="gramEnd"/>
      <w:r w:rsidRPr="00C00258">
        <w:rPr>
          <w:rStyle w:val="StyleUnderline"/>
        </w:rPr>
        <w:t xml:space="preserve"> preference for collective, rather than individual, decisionmaking runs throughout those provisions of the Constitution that govern the conduct of foreign policy. Congress, as a collective governing body, derives broad and exclusive powers from Article I to regulate foreign commerce and to initiate all hostilities on behalf of the U</w:t>
      </w:r>
      <w:r>
        <w:t xml:space="preserve">nited </w:t>
      </w:r>
      <w:r w:rsidRPr="00C00258">
        <w:rPr>
          <w:rStyle w:val="StyleUnderline"/>
        </w:rPr>
        <w:t>S</w:t>
      </w:r>
      <w:r>
        <w:t xml:space="preserve">tates, </w:t>
      </w:r>
      <w:r w:rsidRPr="00C00258">
        <w:rPr>
          <w:rStyle w:val="StyleUnderline"/>
        </w:rPr>
        <w:t>including war</w:t>
      </w:r>
      <w:r>
        <w:t xml:space="preserve">. As Article II indicates, the President shares with the Senate the treaty-making power and the power to appoint ambassadors. Only two powers in foreign relations are assigned exclusively to </w:t>
      </w:r>
      <w:r w:rsidRPr="00C00258">
        <w:rPr>
          <w:rStyle w:val="StyleUnderline"/>
        </w:rPr>
        <w:t>the President</w:t>
      </w:r>
      <w:r>
        <w:t xml:space="preserve">. First, he </w:t>
      </w:r>
      <w:r w:rsidRPr="00C00258">
        <w:rPr>
          <w:rStyle w:val="StyleUnderline"/>
        </w:rPr>
        <w:t xml:space="preserve">is commander-in-chief, but he acts in this capacity </w:t>
      </w:r>
      <w:r w:rsidRPr="00C00258">
        <w:rPr>
          <w:rStyle w:val="Emphasis"/>
        </w:rPr>
        <w:t>by</w:t>
      </w:r>
      <w:r w:rsidRPr="00C00258">
        <w:rPr>
          <w:rStyle w:val="StyleUnderline"/>
        </w:rPr>
        <w:t xml:space="preserve"> and </w:t>
      </w:r>
      <w:r w:rsidRPr="00C00258">
        <w:rPr>
          <w:rStyle w:val="Emphasis"/>
        </w:rPr>
        <w:t>under</w:t>
      </w:r>
      <w:r w:rsidRPr="00C00258">
        <w:rPr>
          <w:rStyle w:val="StyleUnderline"/>
        </w:rPr>
        <w:t xml:space="preserve"> the authority of Congress</w:t>
      </w:r>
      <w:r>
        <w:t>. As Alexander Hamilton and James Iredell argued, the President, in this capacity, is merely first admiral or general of the armed forces, after war has been authorized by Congress or in the event of a sudden attack against the United States</w:t>
      </w:r>
      <w:proofErr w:type="gramStart"/>
      <w:r>
        <w:t>.[</w:t>
      </w:r>
      <w:proofErr w:type="gramEnd"/>
      <w:r>
        <w:t>6] Secondly, the President has the power to receive ambassadors. Hamilton, James Madison, and Thomas Jefferson agreed that this clerk-like function was purely ceremonial in character. Although this function has come to entail recognition of states at international law, which carries with it certain legal implications, this founding trio contended that the duty of recognizing states was more conveniently placed in the hands of the executive than in the legislature</w:t>
      </w:r>
      <w:proofErr w:type="gramStart"/>
      <w:r>
        <w:t>.[</w:t>
      </w:r>
      <w:proofErr w:type="gramEnd"/>
      <w:r>
        <w:t xml:space="preserve">7] These two powers exhaust the textual grant of authority to the President regarding foreign affairs jurisdiction. </w:t>
      </w:r>
      <w:r w:rsidRPr="00C00258">
        <w:rPr>
          <w:rStyle w:val="StyleUnderline"/>
        </w:rPr>
        <w:t xml:space="preserve">The President's constitutional authority </w:t>
      </w:r>
      <w:r w:rsidRPr="00C00258">
        <w:rPr>
          <w:rStyle w:val="Emphasis"/>
        </w:rPr>
        <w:t>pales in comparison</w:t>
      </w:r>
      <w:r w:rsidRPr="00C00258">
        <w:rPr>
          <w:rStyle w:val="StyleUnderline"/>
        </w:rPr>
        <w:t xml:space="preserve"> to the powers of Congress</w:t>
      </w:r>
      <w:r>
        <w:t>.</w:t>
      </w:r>
    </w:p>
    <w:p w14:paraId="2BC6E9DE" w14:textId="77777777" w:rsidR="00C81AE2" w:rsidRDefault="00C81AE2" w:rsidP="00C81AE2">
      <w:r>
        <w:t>{7} This Constitutional preference for shared decisionmaking is emphasized again in the construction of the shared treaty power: "He shall have Power, by and with the Advice and consent of the Senate, to make Treaties, provided two-thirds of the Senators present concur."[8] The compelling simplicity and clarity of the plain words of this clause leave no room to doubt its meaning</w:t>
      </w:r>
      <w:proofErr w:type="gramStart"/>
      <w:r>
        <w:t>.[</w:t>
      </w:r>
      <w:proofErr w:type="gramEnd"/>
      <w:r>
        <w:t>9] There is no other clause that even intimates a presidential power to make agreements with foreign nations. Therefore, as Hamilton argued, the treaty power constitutes the principal vehicle for conducting U.S. foreign relations</w:t>
      </w:r>
      <w:proofErr w:type="gramStart"/>
      <w:r>
        <w:t>.[</w:t>
      </w:r>
      <w:proofErr w:type="gramEnd"/>
      <w:r>
        <w:t>10] In fact, there was no hint at the Constitutional Convention of an exclusive Presidential power to make foreign policy. To the contrary, all the arguments of the framers and ratifiers were to the effect that the Senate and President, which Hamilton and Madison described as a "fourth branch of government" in their capacity as treaty maker</w:t>
      </w:r>
      <w:proofErr w:type="gramStart"/>
      <w:r>
        <w:t>,[</w:t>
      </w:r>
      <w:proofErr w:type="gramEnd"/>
      <w:r>
        <w:t>11] are to manage concerns with foreign nations.[12] While a number of factors contributed to this decision,[13] the pervasive fear of unbridled executive power loomed largest.[14] Hamilton's statement fairly represents these sentiments:</w:t>
      </w:r>
    </w:p>
    <w:p w14:paraId="0906C13E" w14:textId="77777777" w:rsidR="00C81AE2" w:rsidRDefault="00C81AE2" w:rsidP="00C81AE2">
      <w:r>
        <w:t>The history of human conduct does not warrant that exalted opinion of human nature which would make it wise in a nation to commit interests of so delicate and momentous a kind, as those which concern its intercourse with the rest of the world, to the sole disposal of a magistrate created and circumstanced as would be a President of the United States</w:t>
      </w:r>
      <w:proofErr w:type="gramStart"/>
      <w:r>
        <w:t>.[</w:t>
      </w:r>
      <w:proofErr w:type="gramEnd"/>
      <w:r>
        <w:t>15]</w:t>
      </w:r>
    </w:p>
    <w:p w14:paraId="633027F6" w14:textId="77777777" w:rsidR="00C81AE2" w:rsidRDefault="00C81AE2" w:rsidP="00C81AE2">
      <w:r>
        <w:t xml:space="preserve">{8} The widespread fear of executive power that precluded presidential control of foreign policy also greatly influenced the Convention's design of the War Clause. Article I, section 8, </w:t>
      </w:r>
      <w:proofErr w:type="gramStart"/>
      <w:r>
        <w:t>paragraph</w:t>
      </w:r>
      <w:proofErr w:type="gramEnd"/>
      <w:r>
        <w:t xml:space="preserve"> 11 states: "The Congress shall have Power . . . To declare War."[16] The plain meaning of the clause is buttressed by the unanimous agreement among both framers and ratifiers that Congress was granted the sole and exclusive authority to initiate war. The warmaking power, which was viewed as a legislative power by Madison and Wilson, among others, was specifically withheld from the President</w:t>
      </w:r>
      <w:proofErr w:type="gramStart"/>
      <w:r>
        <w:t>.[</w:t>
      </w:r>
      <w:proofErr w:type="gramEnd"/>
      <w:r>
        <w:t>17] James Wilson, second only to Madison as an architect of the Constitution, summed up the values and concerns underlying the war clause for the Pennsylvania Ratifying Convention:</w:t>
      </w:r>
    </w:p>
    <w:p w14:paraId="4979EA4C" w14:textId="77777777" w:rsidR="00C81AE2" w:rsidRDefault="00C81AE2" w:rsidP="00C81AE2">
      <w:r>
        <w:t>This system will not hurry us into war; it is calculated to guard against it. It will not be in the power of a single body of men, to involve us in such distress; for the important power of declaring war is vested in the legislature at large. This declaration must be made with the concurrence of the House of Representatives; from this circumstance we may draw a certain conclusion that nothing but our national interest can draw us into war</w:t>
      </w:r>
      <w:proofErr w:type="gramStart"/>
      <w:r>
        <w:t>.[</w:t>
      </w:r>
      <w:proofErr w:type="gramEnd"/>
      <w:r>
        <w:t>18]</w:t>
      </w:r>
    </w:p>
    <w:p w14:paraId="651E4EF5" w14:textId="77777777" w:rsidR="00C81AE2" w:rsidRDefault="00C81AE2" w:rsidP="00C81AE2">
      <w:r>
        <w:t>No member of the Constitutional Convention and no member of any state ratifying convention ever attributed a different meaning to the War Clause</w:t>
      </w:r>
      <w:proofErr w:type="gramStart"/>
      <w:r>
        <w:t>.[</w:t>
      </w:r>
      <w:proofErr w:type="gramEnd"/>
      <w:r>
        <w:t>19]</w:t>
      </w:r>
    </w:p>
    <w:p w14:paraId="56C7F5AD" w14:textId="77777777" w:rsidR="00C81AE2" w:rsidRDefault="00C81AE2" w:rsidP="00C81AE2">
      <w:r>
        <w:t xml:space="preserve">{9} </w:t>
      </w:r>
      <w:proofErr w:type="gramStart"/>
      <w:r>
        <w:t>This</w:t>
      </w:r>
      <w:proofErr w:type="gramEnd"/>
      <w:r>
        <w:t xml:space="preserve"> undisputed interpretation draws further support from early judicial decisions, the views of eminent treatise writers, and from nineteenth-century practice. I have discussed these factors elsewhere; here the barest review must suffice</w:t>
      </w:r>
      <w:proofErr w:type="gramStart"/>
      <w:r>
        <w:t>.[</w:t>
      </w:r>
      <w:proofErr w:type="gramEnd"/>
      <w:r>
        <w:t>20] The meaning of the War Clause was put beyond doubt by several early judicial decisions. No court since has departed from this early view. In 1800, in Bas v. Tingy, the Supreme Court held that it is for Congress alone to declare either an "imperfect" (limited) war or a "perfect" (general) war</w:t>
      </w:r>
      <w:proofErr w:type="gramStart"/>
      <w:r>
        <w:t>.[</w:t>
      </w:r>
      <w:proofErr w:type="gramEnd"/>
      <w:r>
        <w:t>21] In 1801, in Talbot v. Seeman, Chief Justice John Marshall, a member of the Virginia Ratifying Convention, stated that the "whole powers of war [are], by the Constitution of the United States, vested in [C]ongress. . . ."[22] In Little v. Barreme, decided in 1804, Marshall concluded that President John Adams' instructions to seize ships were in conflict with an act of Congress and were therefore illegal</w:t>
      </w:r>
      <w:proofErr w:type="gramStart"/>
      <w:r>
        <w:t>.[</w:t>
      </w:r>
      <w:proofErr w:type="gramEnd"/>
      <w:r>
        <w:t>23] In 1806, in United States v. Smith, the question of whether the President may initiate hostilities was decided by Justice William Paterson, riding circuit, who wrote for himself and District Judge Tallmadge: "Does he [the President] possess the power of making war? That power is exclusively vested in Congress . . . It is the exclusive province of Congress to change a state of peace into a state of war."[24] In 1863, the Prize Cases presented the Court with its first opportunity to consider the power of the President to respond to sudden attacks</w:t>
      </w:r>
      <w:proofErr w:type="gramStart"/>
      <w:r>
        <w:t>.[</w:t>
      </w:r>
      <w:proofErr w:type="gramEnd"/>
      <w:r>
        <w:t>25] Justice Robert C. Grier delivered the opinion of the Court:</w:t>
      </w:r>
    </w:p>
    <w:p w14:paraId="5028E489" w14:textId="77777777" w:rsidR="00C81AE2" w:rsidRDefault="00C81AE2" w:rsidP="00C81AE2">
      <w:r>
        <w:t xml:space="preserve">By the Constitution, Congress alone has the power to declare a natural or foreign war . . . If a war </w:t>
      </w:r>
      <w:proofErr w:type="gramStart"/>
      <w:r>
        <w:t>be</w:t>
      </w:r>
      <w:proofErr w:type="gramEnd"/>
      <w:r>
        <w:t xml:space="preserve"> made by invasion of a foreign nation, the President is not only authorized but bound to resist force, by force. He does not initiate the war, but is bound to accept the challenge without waiting for any special legislative authority. And whether the hostile party be a foreign invader, or States organized in rebellion, it is none the less a war, although the declaration of it be "unilateral."[26]</w:t>
      </w:r>
    </w:p>
    <w:p w14:paraId="4BD42AD2" w14:textId="77777777" w:rsidR="00C81AE2" w:rsidRDefault="00C81AE2" w:rsidP="00C81AE2">
      <w:r>
        <w:t>These judicial decisions established the constitutional fact that it is for Congress alone to initiate hostilities, whether in the form of general or limited war; the President, in his capacity as commander-in-chief, is granted only the power to repel sudden attacks against the United States</w:t>
      </w:r>
      <w:proofErr w:type="gramStart"/>
      <w:r>
        <w:t>.[</w:t>
      </w:r>
      <w:proofErr w:type="gramEnd"/>
      <w:r>
        <w:t>27]</w:t>
      </w:r>
    </w:p>
    <w:p w14:paraId="257B85F8" w14:textId="77777777" w:rsidR="00C81AE2" w:rsidRDefault="00C81AE2" w:rsidP="00C81AE2">
      <w:r>
        <w:t>{10} The Convention's attachment to collective judgment and its decision to create a structure of shared power in foreign affairs provided, in the words of Wilson, "a security to the people," for it was a cardinal tenet of republican ideology that the conjoined wisdom of many is superior to that of one</w:t>
      </w:r>
      <w:proofErr w:type="gramStart"/>
      <w:r>
        <w:t>.[</w:t>
      </w:r>
      <w:proofErr w:type="gramEnd"/>
      <w:r>
        <w:t>28] The emphasis on group decisionmaking came, of course, at the expense of unilateral executive authority. This hardly posed a difficult choice, however; for the framers and ratifiers held a pervasive distrust of executive power, a deeply held suspicion that dated to colonial times</w:t>
      </w:r>
      <w:proofErr w:type="gramStart"/>
      <w:r>
        <w:t>.[</w:t>
      </w:r>
      <w:proofErr w:type="gramEnd"/>
      <w:r>
        <w:t>29] As a result of this aversion to executive authority, the Convention placed control of foreign policy beyond the unilateral capacity of the President. Furthermore, as Madison said, the Convention "defined and confined" the authority of the President so that a power not granted could not be assumed</w:t>
      </w:r>
      <w:proofErr w:type="gramStart"/>
      <w:r>
        <w:t>.[</w:t>
      </w:r>
      <w:proofErr w:type="gramEnd"/>
      <w:r>
        <w:t>30]</w:t>
      </w:r>
    </w:p>
    <w:p w14:paraId="0ECF401B" w14:textId="77777777" w:rsidR="00C81AE2" w:rsidRDefault="00C81AE2" w:rsidP="00C81AE2">
      <w:r>
        <w:t xml:space="preserve">{11} </w:t>
      </w:r>
      <w:r w:rsidRPr="00C00258">
        <w:rPr>
          <w:rStyle w:val="StyleUnderline"/>
          <w:highlight w:val="yellow"/>
        </w:rPr>
        <w:t>The structure of shared powers</w:t>
      </w:r>
      <w:r w:rsidRPr="00C00258">
        <w:rPr>
          <w:rStyle w:val="StyleUnderline"/>
        </w:rPr>
        <w:t xml:space="preserve"> in foreign relations </w:t>
      </w:r>
      <w:r w:rsidRPr="00C00258">
        <w:rPr>
          <w:rStyle w:val="StyleUnderline"/>
          <w:highlight w:val="yellow"/>
        </w:rPr>
        <w:t xml:space="preserve">serves to </w:t>
      </w:r>
      <w:r w:rsidRPr="00C00258">
        <w:rPr>
          <w:rStyle w:val="Emphasis"/>
          <w:highlight w:val="yellow"/>
        </w:rPr>
        <w:t>deter abuse of power</w:t>
      </w:r>
      <w:r w:rsidRPr="00C00258">
        <w:rPr>
          <w:rStyle w:val="StyleUnderline"/>
        </w:rPr>
        <w:t xml:space="preserve">, </w:t>
      </w:r>
      <w:r w:rsidRPr="00C00258">
        <w:rPr>
          <w:rStyle w:val="Emphasis"/>
        </w:rPr>
        <w:t>misguided policies</w:t>
      </w:r>
      <w:r w:rsidRPr="00C00258">
        <w:rPr>
          <w:rStyle w:val="StyleUnderline"/>
        </w:rPr>
        <w:t xml:space="preserve">, </w:t>
      </w:r>
      <w:r w:rsidRPr="00C00258">
        <w:rPr>
          <w:rStyle w:val="Emphasis"/>
        </w:rPr>
        <w:t>irrational action</w:t>
      </w:r>
      <w:r w:rsidRPr="00C00258">
        <w:rPr>
          <w:rStyle w:val="StyleUnderline"/>
        </w:rPr>
        <w:t xml:space="preserve">, </w:t>
      </w:r>
      <w:r w:rsidRPr="00C00258">
        <w:rPr>
          <w:rStyle w:val="StyleUnderline"/>
          <w:highlight w:val="yellow"/>
        </w:rPr>
        <w:t xml:space="preserve">and </w:t>
      </w:r>
      <w:r w:rsidRPr="00C00258">
        <w:rPr>
          <w:rStyle w:val="Emphasis"/>
          <w:highlight w:val="yellow"/>
        </w:rPr>
        <w:t>unaccountable behavior</w:t>
      </w:r>
      <w:proofErr w:type="gramStart"/>
      <w:r>
        <w:t>.[</w:t>
      </w:r>
      <w:proofErr w:type="gramEnd"/>
      <w:r>
        <w:t xml:space="preserve">31] As a fundamental matter, </w:t>
      </w:r>
      <w:r w:rsidRPr="00C00258">
        <w:rPr>
          <w:rStyle w:val="StyleUnderline"/>
        </w:rPr>
        <w:t xml:space="preserve">emphasis on joint policymaking permits the airing of sundry political, social, and economic values and concerns. </w:t>
      </w:r>
      <w:r w:rsidRPr="00C00258">
        <w:rPr>
          <w:rStyle w:val="StyleUnderline"/>
          <w:highlight w:val="yellow"/>
        </w:rPr>
        <w:t>Such</w:t>
      </w:r>
      <w:r w:rsidRPr="00C00258">
        <w:rPr>
          <w:rStyle w:val="StyleUnderline"/>
        </w:rPr>
        <w:t xml:space="preserve"> a structure wisely </w:t>
      </w:r>
      <w:r w:rsidRPr="00C00258">
        <w:rPr>
          <w:rStyle w:val="StyleUnderline"/>
          <w:highlight w:val="yellow"/>
        </w:rPr>
        <w:t>ensures</w:t>
      </w:r>
      <w:r w:rsidRPr="00C00258">
        <w:rPr>
          <w:rStyle w:val="StyleUnderline"/>
        </w:rPr>
        <w:t xml:space="preserve"> that the ultimate </w:t>
      </w:r>
      <w:r w:rsidRPr="00C00258">
        <w:rPr>
          <w:rStyle w:val="StyleUnderline"/>
          <w:highlight w:val="yellow"/>
        </w:rPr>
        <w:t>policies will not</w:t>
      </w:r>
      <w:r w:rsidRPr="00C00258">
        <w:rPr>
          <w:rStyle w:val="StyleUnderline"/>
        </w:rPr>
        <w:t xml:space="preserve"> merely </w:t>
      </w:r>
      <w:r w:rsidRPr="00C00258">
        <w:rPr>
          <w:rStyle w:val="StyleUnderline"/>
          <w:highlight w:val="yellow"/>
        </w:rPr>
        <w:t xml:space="preserve">reflect </w:t>
      </w:r>
      <w:r w:rsidRPr="00C00258">
        <w:rPr>
          <w:rStyle w:val="Emphasis"/>
          <w:highlight w:val="yellow"/>
        </w:rPr>
        <w:t>the private preferences</w:t>
      </w:r>
      <w:r w:rsidRPr="00C00258">
        <w:rPr>
          <w:rStyle w:val="StyleUnderline"/>
          <w:highlight w:val="yellow"/>
        </w:rPr>
        <w:t xml:space="preserve"> or</w:t>
      </w:r>
      <w:r w:rsidRPr="00C00258">
        <w:rPr>
          <w:rStyle w:val="StyleUnderline"/>
        </w:rPr>
        <w:t xml:space="preserve"> </w:t>
      </w:r>
      <w:r w:rsidRPr="00C00258">
        <w:rPr>
          <w:rStyle w:val="Emphasis"/>
        </w:rPr>
        <w:t xml:space="preserve">the short-term political </w:t>
      </w:r>
      <w:r w:rsidRPr="00C00258">
        <w:rPr>
          <w:rStyle w:val="Emphasis"/>
          <w:highlight w:val="yellow"/>
        </w:rPr>
        <w:t>interests</w:t>
      </w:r>
      <w:r w:rsidRPr="00C00258">
        <w:rPr>
          <w:rStyle w:val="StyleUnderline"/>
          <w:highlight w:val="yellow"/>
        </w:rPr>
        <w:t xml:space="preserve"> of the President</w:t>
      </w:r>
      <w:proofErr w:type="gramStart"/>
      <w:r>
        <w:t>.[</w:t>
      </w:r>
      <w:proofErr w:type="gramEnd"/>
      <w:r>
        <w:t>32]</w:t>
      </w:r>
    </w:p>
    <w:p w14:paraId="3FDB0A73" w14:textId="77777777" w:rsidR="00C81AE2" w:rsidRDefault="00C81AE2" w:rsidP="00C81AE2">
      <w:r>
        <w:t>{12} Of course, this arrangement has come under fire in the postwar period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 policy</w:t>
      </w:r>
      <w:proofErr w:type="gramStart"/>
      <w:r>
        <w:t>.[</w:t>
      </w:r>
      <w:proofErr w:type="gramEnd"/>
      <w:r>
        <w:t>33]</w:t>
      </w:r>
    </w:p>
    <w:p w14:paraId="512CB1EC" w14:textId="77777777" w:rsidR="00C81AE2" w:rsidRDefault="00C81AE2" w:rsidP="00C81AE2">
      <w:r>
        <w:t>{13} These policy arguments have been reviewed, and discredited, elsewhere; space limitations here permit only a brief commentary</w:t>
      </w:r>
      <w:proofErr w:type="gramStart"/>
      <w:r>
        <w:t>.[</w:t>
      </w:r>
      <w:proofErr w:type="gramEnd"/>
      <w:r>
        <w:t xml:space="preserve">34] Above all else, </w:t>
      </w:r>
      <w:r w:rsidRPr="00C00258">
        <w:rPr>
          <w:rStyle w:val="StyleUnderline"/>
        </w:rPr>
        <w:t xml:space="preserve">the implications of </w:t>
      </w:r>
      <w:r w:rsidRPr="00C00258">
        <w:rPr>
          <w:rStyle w:val="StyleUnderline"/>
          <w:highlight w:val="yellow"/>
        </w:rPr>
        <w:t>U.S. power</w:t>
      </w:r>
      <w:r w:rsidRPr="00C00258">
        <w:rPr>
          <w:rStyle w:val="StyleUnderline"/>
        </w:rPr>
        <w:t xml:space="preserve"> and action in the twentieth century </w:t>
      </w:r>
      <w:r w:rsidRPr="00C00258">
        <w:rPr>
          <w:rStyle w:val="StyleUnderline"/>
          <w:highlight w:val="yellow"/>
        </w:rPr>
        <w:t xml:space="preserve">have brought about </w:t>
      </w:r>
      <w:r w:rsidRPr="00C00258">
        <w:rPr>
          <w:rStyle w:val="Emphasis"/>
          <w:highlight w:val="yellow"/>
        </w:rPr>
        <w:t>a</w:t>
      </w:r>
      <w:r w:rsidRPr="00C00258">
        <w:rPr>
          <w:rStyle w:val="Emphasis"/>
        </w:rPr>
        <w:t xml:space="preserve">n even </w:t>
      </w:r>
      <w:r w:rsidRPr="00C00258">
        <w:rPr>
          <w:rStyle w:val="Emphasis"/>
          <w:highlight w:val="yellow"/>
        </w:rPr>
        <w:t>greater need</w:t>
      </w:r>
      <w:r w:rsidRPr="00C00258">
        <w:rPr>
          <w:rStyle w:val="StyleUnderline"/>
          <w:highlight w:val="yellow"/>
        </w:rPr>
        <w:t xml:space="preserve"> for </w:t>
      </w:r>
      <w:r w:rsidRPr="00C00258">
        <w:rPr>
          <w:rStyle w:val="Emphasis"/>
          <w:highlight w:val="yellow"/>
        </w:rPr>
        <w:t>institutional accountability</w:t>
      </w:r>
      <w:r w:rsidRPr="00C00258">
        <w:rPr>
          <w:rStyle w:val="StyleUnderline"/>
        </w:rPr>
        <w:t xml:space="preserve"> and </w:t>
      </w:r>
      <w:r w:rsidRPr="00C00258">
        <w:rPr>
          <w:rStyle w:val="Emphasis"/>
        </w:rPr>
        <w:t>collective judgment</w:t>
      </w:r>
      <w:r w:rsidRPr="00C00258">
        <w:rPr>
          <w:rStyle w:val="StyleUnderline"/>
        </w:rPr>
        <w:t xml:space="preserve"> than existed two hundred years ago. </w:t>
      </w:r>
      <w:r w:rsidRPr="00C00258">
        <w:rPr>
          <w:rStyle w:val="StyleUnderline"/>
          <w:highlight w:val="yellow"/>
        </w:rPr>
        <w:t>The</w:t>
      </w:r>
      <w:r w:rsidRPr="00C00258">
        <w:rPr>
          <w:rStyle w:val="StyleUnderline"/>
        </w:rPr>
        <w:t xml:space="preserve"> </w:t>
      </w:r>
      <w:r w:rsidRPr="00C00258">
        <w:rPr>
          <w:rStyle w:val="Emphasis"/>
        </w:rPr>
        <w:t xml:space="preserve">devastating, incomprehensible </w:t>
      </w:r>
      <w:r w:rsidRPr="00C00258">
        <w:rPr>
          <w:rStyle w:val="Emphasis"/>
          <w:highlight w:val="yellow"/>
        </w:rPr>
        <w:t>destruction of nuclear war</w:t>
      </w:r>
      <w:r w:rsidRPr="00C00258">
        <w:rPr>
          <w:rStyle w:val="Emphasis"/>
        </w:rPr>
        <w:t xml:space="preserve"> and the possible extermination of the human race</w:t>
      </w:r>
      <w:r w:rsidRPr="00C00258">
        <w:rPr>
          <w:rStyle w:val="StyleUnderline"/>
        </w:rPr>
        <w:t xml:space="preserve"> </w:t>
      </w:r>
      <w:r w:rsidRPr="00C00258">
        <w:rPr>
          <w:rStyle w:val="StyleUnderline"/>
          <w:highlight w:val="yellow"/>
        </w:rPr>
        <w:t xml:space="preserve">demonstrate the need for </w:t>
      </w:r>
      <w:r w:rsidRPr="00C00258">
        <w:rPr>
          <w:rStyle w:val="Emphasis"/>
          <w:highlight w:val="yellow"/>
        </w:rPr>
        <w:t>joint participation</w:t>
      </w:r>
      <w:r w:rsidRPr="00C00258">
        <w:rPr>
          <w:rStyle w:val="StyleUnderline"/>
          <w:highlight w:val="yellow"/>
        </w:rPr>
        <w:t xml:space="preserve"> in</w:t>
      </w:r>
      <w:r w:rsidRPr="00C00258">
        <w:rPr>
          <w:rStyle w:val="StyleUnderline"/>
        </w:rPr>
        <w:t xml:space="preserve"> any </w:t>
      </w:r>
      <w:r w:rsidRPr="00C00258">
        <w:rPr>
          <w:rStyle w:val="StyleUnderline"/>
          <w:highlight w:val="yellow"/>
        </w:rPr>
        <w:t>decision to initiate war</w:t>
      </w:r>
      <w:r>
        <w:t xml:space="preserve">. Moreover, </w:t>
      </w:r>
      <w:r w:rsidRPr="00C00258">
        <w:rPr>
          <w:rStyle w:val="StyleUnderline"/>
        </w:rPr>
        <w:t xml:space="preserve">most of the disputes at stake between the executive and legislative branches in foreign affairs have </w:t>
      </w:r>
      <w:r w:rsidRPr="00C00258">
        <w:rPr>
          <w:rStyle w:val="Emphasis"/>
        </w:rPr>
        <w:t>virtually nothing to do with</w:t>
      </w:r>
      <w:r w:rsidRPr="00C00258">
        <w:rPr>
          <w:rStyle w:val="StyleUnderline"/>
        </w:rPr>
        <w:t xml:space="preserve"> the need for rapid response to crisis. Rather, they are concerned only with </w:t>
      </w:r>
      <w:r w:rsidRPr="00C00258">
        <w:rPr>
          <w:rStyle w:val="Emphasis"/>
        </w:rPr>
        <w:t>routine policy formulation and execution</w:t>
      </w:r>
      <w:r w:rsidRPr="00C00258">
        <w:rPr>
          <w:rStyle w:val="StyleUnderline"/>
        </w:rPr>
        <w:t>, a classic example of the authority exercised under the separation of powers doctrine</w:t>
      </w:r>
      <w:proofErr w:type="gramStart"/>
      <w:r>
        <w:t>.[</w:t>
      </w:r>
      <w:proofErr w:type="gramEnd"/>
      <w:r>
        <w:t>35]</w:t>
      </w:r>
    </w:p>
    <w:p w14:paraId="3AB283E6" w14:textId="77777777" w:rsidR="00C81AE2" w:rsidRDefault="00C81AE2" w:rsidP="00C81AE2">
      <w:r>
        <w:t xml:space="preserve">{14} Nevertheless, </w:t>
      </w:r>
      <w:r w:rsidRPr="00C00258">
        <w:rPr>
          <w:rStyle w:val="StyleUnderline"/>
          <w:highlight w:val="yellow"/>
        </w:rPr>
        <w:t>these</w:t>
      </w:r>
      <w:r w:rsidRPr="00C00258">
        <w:rPr>
          <w:rStyle w:val="StyleUnderline"/>
        </w:rPr>
        <w:t xml:space="preserve"> joint </w:t>
      </w:r>
      <w:r w:rsidRPr="00C00258">
        <w:rPr>
          <w:rStyle w:val="StyleUnderline"/>
          <w:highlight w:val="yellow"/>
        </w:rPr>
        <w:t>functions</w:t>
      </w:r>
      <w:r w:rsidRPr="00C00258">
        <w:rPr>
          <w:rStyle w:val="StyleUnderline"/>
        </w:rPr>
        <w:t xml:space="preserve"> have been fused by the executive branch and </w:t>
      </w:r>
      <w:r w:rsidRPr="00C00258">
        <w:rPr>
          <w:rStyle w:val="StyleUnderline"/>
          <w:highlight w:val="yellow"/>
        </w:rPr>
        <w:t>have become</w:t>
      </w:r>
      <w:r w:rsidRPr="00C00258">
        <w:rPr>
          <w:rStyle w:val="StyleUnderline"/>
        </w:rPr>
        <w:t xml:space="preserve"> increasingly </w:t>
      </w:r>
      <w:r w:rsidRPr="00C00258">
        <w:rPr>
          <w:rStyle w:val="Emphasis"/>
          <w:highlight w:val="yellow"/>
        </w:rPr>
        <w:t>unilateral</w:t>
      </w:r>
      <w:r w:rsidRPr="00C00258">
        <w:rPr>
          <w:rStyle w:val="StyleUnderline"/>
        </w:rPr>
        <w:t xml:space="preserve">, </w:t>
      </w:r>
      <w:r w:rsidRPr="00C00258">
        <w:rPr>
          <w:rStyle w:val="Emphasis"/>
        </w:rPr>
        <w:t>secretive</w:t>
      </w:r>
      <w:r w:rsidRPr="00C00258">
        <w:rPr>
          <w:rStyle w:val="StyleUnderline"/>
        </w:rPr>
        <w:t xml:space="preserve">, </w:t>
      </w:r>
      <w:r w:rsidRPr="00C00258">
        <w:rPr>
          <w:rStyle w:val="Emphasis"/>
          <w:highlight w:val="yellow"/>
        </w:rPr>
        <w:t>insulated from public debate</w:t>
      </w:r>
      <w:r w:rsidRPr="00C00258">
        <w:rPr>
          <w:rStyle w:val="StyleUnderline"/>
        </w:rPr>
        <w:t xml:space="preserve">, and hence </w:t>
      </w:r>
      <w:r w:rsidRPr="00C00258">
        <w:rPr>
          <w:rStyle w:val="Emphasis"/>
        </w:rPr>
        <w:t>unaccountable</w:t>
      </w:r>
      <w:proofErr w:type="gramStart"/>
      <w:r>
        <w:t>.[</w:t>
      </w:r>
      <w:proofErr w:type="gramEnd"/>
      <w:r>
        <w:t xml:space="preserve">36] </w:t>
      </w:r>
      <w:r w:rsidRPr="00C00258">
        <w:rPr>
          <w:rStyle w:val="StyleUnderline"/>
        </w:rPr>
        <w:t xml:space="preserve">In the wake of Vietnam, Watergate, and the Iran-contra scandal, unilateral executive behavior has become </w:t>
      </w:r>
      <w:r w:rsidRPr="00C00258">
        <w:rPr>
          <w:rStyle w:val="Emphasis"/>
        </w:rPr>
        <w:t>ever more difficult to defend</w:t>
      </w:r>
      <w:r w:rsidRPr="00C00258">
        <w:rPr>
          <w:rStyle w:val="StyleUnderline"/>
        </w:rPr>
        <w:t xml:space="preserve">. </w:t>
      </w:r>
      <w:r w:rsidRPr="00C00258">
        <w:rPr>
          <w:rStyle w:val="StyleUnderline"/>
          <w:highlight w:val="yellow"/>
        </w:rPr>
        <w:t xml:space="preserve">Scholarly appraisals have </w:t>
      </w:r>
      <w:r w:rsidRPr="00C00258">
        <w:rPr>
          <w:rStyle w:val="Emphasis"/>
          <w:highlight w:val="yellow"/>
        </w:rPr>
        <w:t>destroyed</w:t>
      </w:r>
      <w:r w:rsidRPr="00C00258">
        <w:rPr>
          <w:rStyle w:val="StyleUnderline"/>
          <w:highlight w:val="yellow"/>
        </w:rPr>
        <w:t xml:space="preserve"> arguments about</w:t>
      </w:r>
      <w:r w:rsidRPr="00C00258">
        <w:rPr>
          <w:rStyle w:val="StyleUnderline"/>
        </w:rPr>
        <w:t xml:space="preserve"> intrinsic </w:t>
      </w:r>
      <w:r w:rsidRPr="00C00258">
        <w:rPr>
          <w:rStyle w:val="StyleUnderline"/>
          <w:highlight w:val="yellow"/>
        </w:rPr>
        <w:t>executive expertise</w:t>
      </w:r>
      <w:r w:rsidRPr="00C00258">
        <w:rPr>
          <w:rStyle w:val="StyleUnderline"/>
        </w:rPr>
        <w:t xml:space="preserve"> and wisdom in foreign affairs </w:t>
      </w:r>
      <w:r w:rsidRPr="00C00258">
        <w:rPr>
          <w:rStyle w:val="StyleUnderline"/>
          <w:highlight w:val="yellow"/>
        </w:rPr>
        <w:t>and the alleged superiority of information available to the President</w:t>
      </w:r>
      <w:proofErr w:type="gramStart"/>
      <w:r>
        <w:t>.[</w:t>
      </w:r>
      <w:proofErr w:type="gramEnd"/>
      <w:r>
        <w:t xml:space="preserve">37] Moreover, </w:t>
      </w:r>
      <w:r w:rsidRPr="00C00258">
        <w:rPr>
          <w:rStyle w:val="StyleUnderline"/>
          <w:highlight w:val="yellow"/>
        </w:rPr>
        <w:t>the inattentiveness of presidents to</w:t>
      </w:r>
      <w:r w:rsidRPr="00C00258">
        <w:rPr>
          <w:rStyle w:val="StyleUnderline"/>
        </w:rPr>
        <w:t xml:space="preserve"> important details and </w:t>
      </w:r>
      <w:r w:rsidRPr="00C00258">
        <w:rPr>
          <w:rStyle w:val="StyleUnderline"/>
          <w:highlight w:val="yellow"/>
        </w:rPr>
        <w:t xml:space="preserve">the effects of </w:t>
      </w:r>
      <w:r w:rsidRPr="00C00258">
        <w:rPr>
          <w:rStyle w:val="Emphasis"/>
          <w:highlight w:val="yellow"/>
        </w:rPr>
        <w:t>"groupthink"</w:t>
      </w:r>
      <w:r w:rsidRPr="00C00258">
        <w:rPr>
          <w:rStyle w:val="StyleUnderline"/>
        </w:rPr>
        <w:t xml:space="preserve"> that have dramatized and exacerbated the relative inexperience of various presidents in international relations </w:t>
      </w:r>
      <w:r w:rsidRPr="00C00258">
        <w:rPr>
          <w:rStyle w:val="StyleUnderline"/>
          <w:highlight w:val="yellow"/>
        </w:rPr>
        <w:t>have</w:t>
      </w:r>
      <w:r w:rsidRPr="00C00258">
        <w:rPr>
          <w:rStyle w:val="StyleUnderline"/>
        </w:rPr>
        <w:t xml:space="preserve"> also </w:t>
      </w:r>
      <w:r w:rsidRPr="00C00258">
        <w:rPr>
          <w:rStyle w:val="StyleUnderline"/>
          <w:highlight w:val="yellow"/>
        </w:rPr>
        <w:t>devalued the extollers' arguments</w:t>
      </w:r>
      <w:r>
        <w:t xml:space="preserve">. Finally, </w:t>
      </w:r>
      <w:r w:rsidRPr="00C00258">
        <w:rPr>
          <w:rStyle w:val="StyleUnderline"/>
        </w:rPr>
        <w:t>foreign policies</w:t>
      </w:r>
      <w:r>
        <w:t xml:space="preserve">, like domestic policies, </w:t>
      </w:r>
      <w:r w:rsidRPr="00C00258">
        <w:rPr>
          <w:rStyle w:val="StyleUnderline"/>
        </w:rPr>
        <w:t xml:space="preserve">are reflections of values. Against </w:t>
      </w:r>
      <w:r w:rsidRPr="00C00258">
        <w:rPr>
          <w:rStyle w:val="Emphasis"/>
        </w:rPr>
        <w:t>the strength of democratic principles</w:t>
      </w:r>
      <w:r w:rsidRPr="00C00258">
        <w:rPr>
          <w:rStyle w:val="StyleUnderline"/>
        </w:rPr>
        <w:t xml:space="preserve">, recent </w:t>
      </w:r>
      <w:r w:rsidRPr="00C00258">
        <w:rPr>
          <w:rStyle w:val="StyleUnderline"/>
          <w:highlight w:val="yellow"/>
        </w:rPr>
        <w:t xml:space="preserve">occupants of the White House have </w:t>
      </w:r>
      <w:r w:rsidRPr="00C00258">
        <w:rPr>
          <w:rStyle w:val="Emphasis"/>
          <w:highlight w:val="yellow"/>
        </w:rPr>
        <w:t>failed to demonstrate</w:t>
      </w:r>
      <w:r w:rsidRPr="00C00258">
        <w:rPr>
          <w:rStyle w:val="StyleUnderline"/>
          <w:highlight w:val="yellow"/>
        </w:rPr>
        <w:t xml:space="preserve"> the superiority of their values in comparison to those of the</w:t>
      </w:r>
      <w:r w:rsidRPr="00C00258">
        <w:rPr>
          <w:rStyle w:val="StyleUnderline"/>
        </w:rPr>
        <w:t xml:space="preserve"> American </w:t>
      </w:r>
      <w:r w:rsidRPr="00C00258">
        <w:rPr>
          <w:rStyle w:val="StyleUnderline"/>
          <w:highlight w:val="yellow"/>
        </w:rPr>
        <w:t>people</w:t>
      </w:r>
      <w:r w:rsidRPr="00C00258">
        <w:rPr>
          <w:rStyle w:val="StyleUnderline"/>
        </w:rPr>
        <w:t xml:space="preserve"> and their representatives in Congress</w:t>
      </w:r>
      <w:r>
        <w:t>.</w:t>
      </w:r>
    </w:p>
    <w:p w14:paraId="6D7AEE3C" w14:textId="77777777" w:rsidR="00C81AE2" w:rsidRDefault="00C81AE2" w:rsidP="00C81AE2">
      <w:r>
        <w:t xml:space="preserve">{15} </w:t>
      </w:r>
      <w:proofErr w:type="gramStart"/>
      <w:r w:rsidRPr="00C00258">
        <w:rPr>
          <w:rStyle w:val="StyleUnderline"/>
          <w:highlight w:val="yellow"/>
        </w:rPr>
        <w:t>The</w:t>
      </w:r>
      <w:proofErr w:type="gramEnd"/>
      <w:r w:rsidRPr="00C00258">
        <w:rPr>
          <w:rStyle w:val="StyleUnderline"/>
          <w:highlight w:val="yellow"/>
        </w:rPr>
        <w:t xml:space="preserve"> assumption of foreign affairs powers by recent presidents</w:t>
      </w:r>
      <w:r w:rsidRPr="00C00258">
        <w:rPr>
          <w:rStyle w:val="StyleUnderline"/>
        </w:rPr>
        <w:t xml:space="preserve"> represents a fundamental alteration of the Constitution that </w:t>
      </w:r>
      <w:r w:rsidRPr="00C00258">
        <w:rPr>
          <w:rStyle w:val="StyleUnderline"/>
          <w:highlight w:val="yellow"/>
        </w:rPr>
        <w:t>is</w:t>
      </w:r>
      <w:r w:rsidRPr="00C00258">
        <w:rPr>
          <w:rStyle w:val="StyleUnderline"/>
        </w:rPr>
        <w:t xml:space="preserve"> both </w:t>
      </w:r>
      <w:r w:rsidRPr="00C00258">
        <w:rPr>
          <w:rStyle w:val="Emphasis"/>
        </w:rPr>
        <w:t>imprudent</w:t>
      </w:r>
      <w:r w:rsidRPr="00C00258">
        <w:rPr>
          <w:rStyle w:val="StyleUnderline"/>
        </w:rPr>
        <w:t xml:space="preserve"> and </w:t>
      </w:r>
      <w:r w:rsidRPr="00C00258">
        <w:rPr>
          <w:rStyle w:val="Emphasis"/>
          <w:highlight w:val="yellow"/>
        </w:rPr>
        <w:t>dangerous</w:t>
      </w:r>
      <w:r>
        <w:t>. We turn now to an examination of the judiciary's contribution to executive hegemony in foreign affairs.</w:t>
      </w:r>
    </w:p>
    <w:p w14:paraId="2BDC51B0" w14:textId="77777777" w:rsidR="00C81AE2" w:rsidRDefault="00C81AE2" w:rsidP="00B30A90"/>
    <w:p w14:paraId="1BC46C76" w14:textId="3D92DAA1" w:rsidR="004B5DD0" w:rsidRPr="00347EB5" w:rsidRDefault="004B5DD0" w:rsidP="004B5DD0">
      <w:pPr>
        <w:pStyle w:val="Heading4"/>
      </w:pPr>
      <w:r>
        <w:t xml:space="preserve">The counterplan solves this impact — it checks </w:t>
      </w:r>
      <w:r w:rsidRPr="00B17AA7">
        <w:rPr>
          <w:u w:val="single"/>
        </w:rPr>
        <w:t>executive overreach</w:t>
      </w:r>
      <w:r>
        <w:t xml:space="preserve">. </w:t>
      </w:r>
    </w:p>
    <w:p w14:paraId="5981A96E" w14:textId="77777777" w:rsidR="004B5DD0" w:rsidRPr="00347EB5" w:rsidRDefault="004B5DD0" w:rsidP="004B5DD0">
      <w:r w:rsidRPr="00347EB5">
        <w:rPr>
          <w:rStyle w:val="Style13ptBold"/>
        </w:rPr>
        <w:t>German et al. 15</w:t>
      </w:r>
      <w:r>
        <w:t xml:space="preserve"> — </w:t>
      </w:r>
      <w:r w:rsidRPr="00D93F18">
        <w:t xml:space="preserve">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w:t>
      </w:r>
      <w:r>
        <w:t xml:space="preserve">et al., co-authored and endorsed by </w:t>
      </w:r>
      <w:r w:rsidRPr="00D93F18">
        <w:t xml:space="preserve">Counsel, Advisers, and Professional Staff Members of the Church Committee including Chief Counsel Frederick A.O. Schwarz Jr., Loch Johnson, John T. Elliff, Burt Wides, Jim Dick, Frederick Baron, Joseph Dennin, Peter Fenn, Anne Karalekas, Michael Madigan, Elliot Maxwell, Gordon Rhea, Eric Richard, Athan Theoharis, and Christopher Pyle, </w:t>
      </w:r>
      <w:r>
        <w:t xml:space="preserve">2015 (“Strengthening Intelligence Oversight,” Report by the Brennan Center for Justice at the New York University School of Law, Available Online at </w:t>
      </w:r>
      <w:hyperlink r:id="rId10" w:history="1">
        <w:r w:rsidRPr="00F3177A">
          <w:rPr>
            <w:rStyle w:val="Hyperlink"/>
          </w:rPr>
          <w:t>https://www.brennancenter.org/sites/default/files/publications/Church_Committee_Web_REVISED.pdf</w:t>
        </w:r>
      </w:hyperlink>
      <w:r>
        <w:t xml:space="preserve">, Accessed 07-09-2015, p. 4) </w:t>
      </w:r>
    </w:p>
    <w:p w14:paraId="5E4DD480" w14:textId="77777777" w:rsidR="004B5DD0" w:rsidRDefault="004B5DD0" w:rsidP="004B5DD0">
      <w:r>
        <w:t xml:space="preserve">Moreover, as important as the Privacy and Civil Liberties Oversight Board and President’s Review Group investigations are, </w:t>
      </w:r>
      <w:r w:rsidRPr="00B17AA7">
        <w:rPr>
          <w:rStyle w:val="StyleUnderline"/>
          <w:highlight w:val="yellow"/>
        </w:rPr>
        <w:t xml:space="preserve">it is the constitutional responsibility of </w:t>
      </w:r>
      <w:r w:rsidRPr="00B17AA7">
        <w:rPr>
          <w:rStyle w:val="Emphasis"/>
          <w:highlight w:val="yellow"/>
        </w:rPr>
        <w:t>Congress</w:t>
      </w:r>
      <w:r w:rsidRPr="00347EB5">
        <w:rPr>
          <w:rStyle w:val="StyleUnderline"/>
        </w:rPr>
        <w:t xml:space="preserve">, as a co-equal branch of government and the direct representatives of the people, </w:t>
      </w:r>
      <w:r w:rsidRPr="00B17AA7">
        <w:rPr>
          <w:rStyle w:val="StyleUnderline"/>
          <w:highlight w:val="yellow"/>
        </w:rPr>
        <w:t>to restore</w:t>
      </w:r>
      <w:r w:rsidRPr="00347EB5">
        <w:rPr>
          <w:rStyle w:val="StyleUnderline"/>
        </w:rPr>
        <w:t xml:space="preserve"> the </w:t>
      </w:r>
      <w:r w:rsidRPr="00B17AA7">
        <w:rPr>
          <w:rStyle w:val="StyleUnderline"/>
          <w:highlight w:val="yellow"/>
        </w:rPr>
        <w:t>public trust in</w:t>
      </w:r>
      <w:r w:rsidRPr="00347EB5">
        <w:rPr>
          <w:rStyle w:val="StyleUnderline"/>
        </w:rPr>
        <w:t xml:space="preserve"> U.S. </w:t>
      </w:r>
      <w:r w:rsidRPr="00B17AA7">
        <w:rPr>
          <w:rStyle w:val="StyleUnderline"/>
          <w:highlight w:val="yellow"/>
        </w:rPr>
        <w:t>intelligence programs</w:t>
      </w:r>
      <w:r>
        <w:t>. The Senate Intelligence Committee’s five-year inquiry into the CIA’s abusive detention and interrogation practices provides a striking example of the diligence Congress can apply in meticulously scrutinizing covert government activities, and preparing a report suitable for public release. But it also exposes its limits. The summarized report details how the CIA successfully frustrated oversight of its torture program for several years by refusing, delaying, or inappropriately limiting congressional briefings, and providing incomplete, inaccurate, and misleading information to its overseers. The resources necessary to conduct such an investigation of one program within one agency reveal the depth of the challenge Congress faces in fulfilling its intelligence oversight responsibilities.</w:t>
      </w:r>
    </w:p>
    <w:p w14:paraId="6ADE0FC9" w14:textId="77777777" w:rsidR="004B5DD0" w:rsidRDefault="004B5DD0" w:rsidP="004B5DD0">
      <w:r w:rsidRPr="00B17AA7">
        <w:rPr>
          <w:rStyle w:val="StyleUnderline"/>
          <w:highlight w:val="yellow"/>
        </w:rPr>
        <w:t xml:space="preserve">Congress needs to demonstrate its ability to </w:t>
      </w:r>
      <w:r w:rsidRPr="00B17AA7">
        <w:rPr>
          <w:rStyle w:val="Emphasis"/>
          <w:highlight w:val="yellow"/>
        </w:rPr>
        <w:t>check executive branch overreach</w:t>
      </w:r>
      <w:r w:rsidRPr="00347EB5">
        <w:rPr>
          <w:rStyle w:val="StyleUnderline"/>
        </w:rPr>
        <w:t xml:space="preserve"> across the multiple programs and agencies, </w:t>
      </w:r>
      <w:r w:rsidRPr="00B17AA7">
        <w:rPr>
          <w:rStyle w:val="StyleUnderline"/>
          <w:highlight w:val="yellow"/>
        </w:rPr>
        <w:t>re-establish democratic controls</w:t>
      </w:r>
      <w:r w:rsidRPr="00347EB5">
        <w:rPr>
          <w:rStyle w:val="StyleUnderline"/>
        </w:rPr>
        <w:t xml:space="preserve"> over intelligence policies, </w:t>
      </w:r>
      <w:r w:rsidRPr="00B17AA7">
        <w:rPr>
          <w:rStyle w:val="StyleUnderline"/>
          <w:highlight w:val="yellow"/>
        </w:rPr>
        <w:t>and ensure public accountability</w:t>
      </w:r>
      <w:r w:rsidRPr="00347EB5">
        <w:rPr>
          <w:rStyle w:val="StyleUnderline"/>
        </w:rPr>
        <w:t xml:space="preserve"> of intelligence practices. As part of a comprehensive review of the intelligence enterprise, Congress must examine its own performance in overseeing all 17 intelligence community member agencies</w:t>
      </w:r>
      <w:r>
        <w:t xml:space="preserve">, including the Federal Bureau of Investigation, the Central Intelligence Agency, the Drug Enforcement Administration, intelligence components of the Departments of Defense (including the National Security Agency), State, Treasury, Energy, and particularly the more recently established Department of Homeland Security.3 </w:t>
      </w:r>
      <w:r w:rsidRPr="00347EB5">
        <w:rPr>
          <w:rStyle w:val="StyleUnderline"/>
        </w:rPr>
        <w:t xml:space="preserve">The purpose of such </w:t>
      </w:r>
      <w:r w:rsidRPr="00B17AA7">
        <w:rPr>
          <w:rStyle w:val="StyleUnderline"/>
          <w:highlight w:val="yellow"/>
        </w:rPr>
        <w:t>a review should</w:t>
      </w:r>
      <w:r w:rsidRPr="00347EB5">
        <w:rPr>
          <w:rStyle w:val="StyleUnderline"/>
        </w:rPr>
        <w:t xml:space="preserve"> be to </w:t>
      </w:r>
      <w:r w:rsidRPr="00B17AA7">
        <w:rPr>
          <w:rStyle w:val="StyleUnderline"/>
          <w:highlight w:val="yellow"/>
        </w:rPr>
        <w:t>evaluate whether current</w:t>
      </w:r>
      <w:r w:rsidRPr="00347EB5">
        <w:rPr>
          <w:rStyle w:val="StyleUnderline"/>
        </w:rPr>
        <w:t xml:space="preserve"> legal controls and congressional </w:t>
      </w:r>
      <w:r w:rsidRPr="00B17AA7">
        <w:rPr>
          <w:rStyle w:val="StyleUnderline"/>
          <w:highlight w:val="yellow"/>
        </w:rPr>
        <w:t>oversight</w:t>
      </w:r>
      <w:r w:rsidRPr="00347EB5">
        <w:rPr>
          <w:rStyle w:val="StyleUnderline"/>
        </w:rPr>
        <w:t xml:space="preserve"> structures and </w:t>
      </w:r>
      <w:r w:rsidRPr="00B17AA7">
        <w:rPr>
          <w:rStyle w:val="StyleUnderline"/>
          <w:highlight w:val="yellow"/>
        </w:rPr>
        <w:t xml:space="preserve">practices are </w:t>
      </w:r>
      <w:r w:rsidRPr="00B17AA7">
        <w:rPr>
          <w:rStyle w:val="Emphasis"/>
          <w:highlight w:val="yellow"/>
        </w:rPr>
        <w:t>effective in allocating intelligence resources properly and efficiently</w:t>
      </w:r>
      <w:r w:rsidRPr="00B17AA7">
        <w:rPr>
          <w:rStyle w:val="StyleUnderline"/>
          <w:highlight w:val="yellow"/>
        </w:rPr>
        <w:t>;</w:t>
      </w:r>
      <w:r w:rsidRPr="00347EB5">
        <w:rPr>
          <w:rStyle w:val="StyleUnderline"/>
        </w:rPr>
        <w:t xml:space="preserve"> to </w:t>
      </w:r>
      <w:r w:rsidRPr="00B17AA7">
        <w:rPr>
          <w:rStyle w:val="StyleUnderline"/>
          <w:highlight w:val="yellow"/>
        </w:rPr>
        <w:t>check agency abuses; and</w:t>
      </w:r>
      <w:r w:rsidRPr="00347EB5">
        <w:rPr>
          <w:rStyle w:val="StyleUnderline"/>
        </w:rPr>
        <w:t xml:space="preserve"> to adequately </w:t>
      </w:r>
      <w:r w:rsidRPr="00B17AA7">
        <w:rPr>
          <w:rStyle w:val="StyleUnderline"/>
          <w:highlight w:val="yellow"/>
        </w:rPr>
        <w:t>inform</w:t>
      </w:r>
      <w:r w:rsidRPr="00347EB5">
        <w:rPr>
          <w:rStyle w:val="StyleUnderline"/>
        </w:rPr>
        <w:t xml:space="preserve"> all members of </w:t>
      </w:r>
      <w:r w:rsidRPr="00B17AA7">
        <w:rPr>
          <w:rStyle w:val="StyleUnderline"/>
          <w:highlight w:val="yellow"/>
        </w:rPr>
        <w:t>Congress and the</w:t>
      </w:r>
      <w:r w:rsidRPr="00347EB5">
        <w:rPr>
          <w:rStyle w:val="StyleUnderline"/>
        </w:rPr>
        <w:t xml:space="preserve"> American </w:t>
      </w:r>
      <w:r w:rsidRPr="00B17AA7">
        <w:rPr>
          <w:rStyle w:val="StyleUnderline"/>
          <w:highlight w:val="yellow"/>
        </w:rPr>
        <w:t>public about the scope, necessity, and effectiveness of all authorized intelligence activities</w:t>
      </w:r>
      <w:r w:rsidRPr="00347EB5">
        <w:rPr>
          <w:rStyle w:val="StyleUnderline"/>
        </w:rPr>
        <w:t>, to the greatest extent possible</w:t>
      </w:r>
      <w:r>
        <w:t>.</w:t>
      </w:r>
    </w:p>
    <w:p w14:paraId="64107154" w14:textId="77777777" w:rsidR="004B5DD0" w:rsidRDefault="004B5DD0" w:rsidP="004B5DD0">
      <w:r>
        <w:t xml:space="preserve">To their credit, both the House and Senate have periodically reviewed various aspects of their oversight operations to assess how to improve them. But </w:t>
      </w:r>
      <w:proofErr w:type="gramStart"/>
      <w:r>
        <w:t>their</w:t>
      </w:r>
      <w:proofErr w:type="gramEnd"/>
      <w:r>
        <w:t xml:space="preserve"> day-to-day duties of monitoring burgeoning, complex intelligence collection, counterintelligence, and covert action is extremely time consuming for committee members, even apart from their other congressional responsibilities. It would not be realistic for them to also undertake the kind of comprehensive and integrated review of the myriad intelligence oversight issues we raise below.</w:t>
      </w:r>
    </w:p>
    <w:p w14:paraId="65D87F27" w14:textId="77777777" w:rsidR="004B5DD0" w:rsidRPr="005D7334" w:rsidRDefault="004B5DD0" w:rsidP="004B5DD0">
      <w:r w:rsidRPr="00B17AA7">
        <w:rPr>
          <w:rStyle w:val="StyleUnderline"/>
          <w:highlight w:val="yellow"/>
        </w:rPr>
        <w:t>The Church Committee’s</w:t>
      </w:r>
      <w:r>
        <w:t xml:space="preserve"> work is perhaps best remembered for exposing significant wrongdoing by the intelligence agencies, often secretly authorized by presidents of both political parties, which undermined American freedoms and democratic values. But its </w:t>
      </w:r>
      <w:r w:rsidRPr="00347EB5">
        <w:rPr>
          <w:rStyle w:val="StyleUnderline"/>
        </w:rPr>
        <w:t xml:space="preserve">lasting </w:t>
      </w:r>
      <w:r w:rsidRPr="00B17AA7">
        <w:rPr>
          <w:rStyle w:val="StyleUnderline"/>
          <w:highlight w:val="yellow"/>
        </w:rPr>
        <w:t xml:space="preserve">legacy was providing Congress with the </w:t>
      </w:r>
      <w:r w:rsidRPr="00B17AA7">
        <w:rPr>
          <w:rStyle w:val="Emphasis"/>
          <w:highlight w:val="yellow"/>
        </w:rPr>
        <w:t>factual foundation and legal framework</w:t>
      </w:r>
      <w:r w:rsidRPr="00B17AA7">
        <w:rPr>
          <w:rStyle w:val="StyleUnderline"/>
          <w:highlight w:val="yellow"/>
        </w:rPr>
        <w:t xml:space="preserve"> for crafting appropriate organizational structures and constitutional controls</w:t>
      </w:r>
      <w:r w:rsidRPr="00347EB5">
        <w:rPr>
          <w:rStyle w:val="StyleUnderline"/>
        </w:rPr>
        <w:t xml:space="preserve"> to ensure that intelligence operations remain effective, lawful, and consistent with our national interests. </w:t>
      </w:r>
      <w:r w:rsidRPr="00B17AA7">
        <w:rPr>
          <w:rStyle w:val="StyleUnderline"/>
          <w:highlight w:val="yellow"/>
        </w:rPr>
        <w:t>Examining whether the controls and structures</w:t>
      </w:r>
      <w:r w:rsidRPr="00347EB5">
        <w:rPr>
          <w:rStyle w:val="StyleUnderline"/>
        </w:rPr>
        <w:t xml:space="preserve"> created four decades ago </w:t>
      </w:r>
      <w:r w:rsidRPr="00B17AA7">
        <w:rPr>
          <w:rStyle w:val="StyleUnderline"/>
          <w:highlight w:val="yellow"/>
        </w:rPr>
        <w:t>remain</w:t>
      </w:r>
      <w:r w:rsidRPr="00347EB5">
        <w:rPr>
          <w:rStyle w:val="StyleUnderline"/>
        </w:rPr>
        <w:t xml:space="preserve"> an </w:t>
      </w:r>
      <w:r w:rsidRPr="00B17AA7">
        <w:rPr>
          <w:rStyle w:val="StyleUnderline"/>
          <w:highlight w:val="yellow"/>
        </w:rPr>
        <w:t>effective</w:t>
      </w:r>
      <w:r w:rsidRPr="00347EB5">
        <w:rPr>
          <w:rStyle w:val="StyleUnderline"/>
        </w:rPr>
        <w:t xml:space="preserve"> bulwark against error and abuse </w:t>
      </w:r>
      <w:r w:rsidRPr="00B17AA7">
        <w:rPr>
          <w:rStyle w:val="StyleUnderline"/>
          <w:highlight w:val="yellow"/>
        </w:rPr>
        <w:t>is necessary</w:t>
      </w:r>
      <w:r w:rsidRPr="00347EB5">
        <w:rPr>
          <w:rStyle w:val="StyleUnderline"/>
        </w:rPr>
        <w:t xml:space="preserve"> and appropriate. And the growing mistrust of U.S. intelligence activities at home and abroad make it essential</w:t>
      </w:r>
      <w:r>
        <w:t>.</w:t>
      </w:r>
    </w:p>
    <w:p w14:paraId="7BA59EA7" w14:textId="77777777" w:rsidR="004B5DD0" w:rsidRDefault="004B5DD0" w:rsidP="00B30A90"/>
    <w:p w14:paraId="35157AAB" w14:textId="15163F01" w:rsidR="00163C72" w:rsidRDefault="00163C72" w:rsidP="00163C72">
      <w:pPr>
        <w:pStyle w:val="Heading3"/>
      </w:pPr>
      <w:r>
        <w:t>Terrorism Net-Benefit</w:t>
      </w:r>
    </w:p>
    <w:p w14:paraId="409F3CEF" w14:textId="2B91C998" w:rsidR="00163C72" w:rsidRDefault="00163C72" w:rsidP="00163C72">
      <w:pPr>
        <w:pStyle w:val="Heading4"/>
      </w:pPr>
      <w:r>
        <w:t xml:space="preserve">The </w:t>
      </w:r>
      <w:r w:rsidRPr="0065116C">
        <w:rPr>
          <w:u w:val="single"/>
        </w:rPr>
        <w:t>terrorism DA</w:t>
      </w:r>
      <w:r>
        <w:t xml:space="preserve"> is a net-benefit. If particular intelligence programs are necessary to prevent terrorism, the committee will recommend they be continued. Only programs that </w:t>
      </w:r>
      <w:r>
        <w:rPr>
          <w:i/>
          <w:u w:val="single"/>
        </w:rPr>
        <w:t>aren’t</w:t>
      </w:r>
      <w:r>
        <w:t xml:space="preserve"> </w:t>
      </w:r>
      <w:r w:rsidR="0065116C">
        <w:t xml:space="preserve">necessary for counter-terrorism will be on the chopping block — figuring out which is which is </w:t>
      </w:r>
      <w:r w:rsidR="0065116C" w:rsidRPr="0065116C">
        <w:rPr>
          <w:u w:val="single"/>
        </w:rPr>
        <w:t>the committee’s job</w:t>
      </w:r>
      <w:r w:rsidR="0065116C">
        <w:t xml:space="preserve">. </w:t>
      </w:r>
    </w:p>
    <w:p w14:paraId="68999273" w14:textId="77777777" w:rsidR="0065116C" w:rsidRDefault="0065116C" w:rsidP="0065116C"/>
    <w:p w14:paraId="539B1FA0" w14:textId="77777777" w:rsidR="0065116C" w:rsidRPr="00347EB5" w:rsidRDefault="0065116C" w:rsidP="0065116C">
      <w:pPr>
        <w:pStyle w:val="Heading4"/>
      </w:pPr>
      <w:r>
        <w:t xml:space="preserve">The counterplan best protects national security — a </w:t>
      </w:r>
      <w:r>
        <w:rPr>
          <w:u w:val="single"/>
        </w:rPr>
        <w:t>comprehensive review</w:t>
      </w:r>
      <w:r>
        <w:t xml:space="preserve"> of intelligence operations is vital. </w:t>
      </w:r>
    </w:p>
    <w:p w14:paraId="01191253" w14:textId="77777777" w:rsidR="0065116C" w:rsidRPr="00347EB5" w:rsidRDefault="0065116C" w:rsidP="0065116C">
      <w:r w:rsidRPr="00347EB5">
        <w:rPr>
          <w:rStyle w:val="Style13ptBold"/>
        </w:rPr>
        <w:t>German et al. 15</w:t>
      </w:r>
      <w:r>
        <w:t xml:space="preserve"> — </w:t>
      </w:r>
      <w:r w:rsidRPr="00D93F18">
        <w:t xml:space="preserve">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w:t>
      </w:r>
      <w:r>
        <w:t xml:space="preserve">et al., co-authored and endorsed by </w:t>
      </w:r>
      <w:r w:rsidRPr="00D93F18">
        <w:t xml:space="preserve">Counsel, Advisers, and Professional Staff Members of the Church Committee including Chief Counsel Frederick A.O. Schwarz Jr., Loch Johnson, John T. Elliff, Burt Wides, Jim Dick, Frederick Baron, Joseph Dennin, Peter Fenn, Anne Karalekas, Michael Madigan, Elliot Maxwell, Gordon Rhea, Eric Richard, Athan Theoharis, and Christopher Pyle, </w:t>
      </w:r>
      <w:r>
        <w:t xml:space="preserve">2015 (“Strengthening Intelligence Oversight,” Report by the Brennan Center for Justice at the New York University School of Law, Available Online at </w:t>
      </w:r>
      <w:hyperlink r:id="rId11" w:history="1">
        <w:r w:rsidRPr="00F3177A">
          <w:rPr>
            <w:rStyle w:val="Hyperlink"/>
          </w:rPr>
          <w:t>https://www.brennancenter.org/sites/default/files/publications/Church_Committee_Web_REVISED.pdf</w:t>
        </w:r>
      </w:hyperlink>
      <w:r>
        <w:t xml:space="preserve">, Accessed 07-09-2015, p. 3-4) </w:t>
      </w:r>
    </w:p>
    <w:p w14:paraId="39E09B6C" w14:textId="77777777" w:rsidR="0065116C" w:rsidRDefault="0065116C" w:rsidP="0065116C">
      <w:r w:rsidRPr="00347EB5">
        <w:rPr>
          <w:rStyle w:val="StyleUnderline"/>
          <w:highlight w:val="yellow"/>
        </w:rPr>
        <w:t xml:space="preserve">Lawful, properly controlled intelligence activities are </w:t>
      </w:r>
      <w:r w:rsidRPr="00347EB5">
        <w:rPr>
          <w:rStyle w:val="Emphasis"/>
          <w:highlight w:val="yellow"/>
        </w:rPr>
        <w:t>critical to</w:t>
      </w:r>
      <w:r w:rsidRPr="00347EB5">
        <w:rPr>
          <w:rStyle w:val="Emphasis"/>
        </w:rPr>
        <w:t xml:space="preserve"> our </w:t>
      </w:r>
      <w:r w:rsidRPr="00347EB5">
        <w:rPr>
          <w:rStyle w:val="Emphasis"/>
          <w:highlight w:val="yellow"/>
        </w:rPr>
        <w:t>national security</w:t>
      </w:r>
      <w:r w:rsidRPr="00347EB5">
        <w:rPr>
          <w:rStyle w:val="StyleUnderline"/>
          <w:highlight w:val="yellow"/>
        </w:rPr>
        <w:t xml:space="preserve">. But they require </w:t>
      </w:r>
      <w:r w:rsidRPr="00347EB5">
        <w:rPr>
          <w:rStyle w:val="Emphasis"/>
          <w:highlight w:val="yellow"/>
        </w:rPr>
        <w:t>public support</w:t>
      </w:r>
      <w:r w:rsidRPr="00347EB5">
        <w:rPr>
          <w:rStyle w:val="StyleUnderline"/>
          <w:highlight w:val="yellow"/>
        </w:rPr>
        <w:t xml:space="preserve">, which can </w:t>
      </w:r>
      <w:r w:rsidRPr="00347EB5">
        <w:rPr>
          <w:rStyle w:val="Emphasis"/>
          <w:highlight w:val="yellow"/>
        </w:rPr>
        <w:t>only</w:t>
      </w:r>
      <w:r w:rsidRPr="00347EB5">
        <w:rPr>
          <w:rStyle w:val="StyleUnderline"/>
          <w:highlight w:val="yellow"/>
        </w:rPr>
        <w:t xml:space="preserve"> be achieved through</w:t>
      </w:r>
      <w:r w:rsidRPr="00347EB5">
        <w:rPr>
          <w:rStyle w:val="StyleUnderline"/>
        </w:rPr>
        <w:t xml:space="preserve"> sound governance, </w:t>
      </w:r>
      <w:r w:rsidRPr="00347EB5">
        <w:rPr>
          <w:rStyle w:val="StyleUnderline"/>
          <w:highlight w:val="yellow"/>
        </w:rPr>
        <w:t>independent oversight</w:t>
      </w:r>
      <w:r w:rsidRPr="00347EB5">
        <w:rPr>
          <w:rStyle w:val="StyleUnderline"/>
        </w:rPr>
        <w:t xml:space="preserve">, </w:t>
      </w:r>
      <w:r w:rsidRPr="00347EB5">
        <w:rPr>
          <w:rStyle w:val="StyleUnderline"/>
          <w:highlight w:val="yellow"/>
        </w:rPr>
        <w:t>and</w:t>
      </w:r>
      <w:r w:rsidRPr="00347EB5">
        <w:rPr>
          <w:rStyle w:val="StyleUnderline"/>
        </w:rPr>
        <w:t xml:space="preserve"> public </w:t>
      </w:r>
      <w:r w:rsidRPr="00347EB5">
        <w:rPr>
          <w:rStyle w:val="StyleUnderline"/>
          <w:highlight w:val="yellow"/>
        </w:rPr>
        <w:t>accountability. To this end,</w:t>
      </w:r>
      <w:r w:rsidRPr="00347EB5">
        <w:rPr>
          <w:rStyle w:val="StyleUnderline"/>
        </w:rPr>
        <w:t xml:space="preserve"> several </w:t>
      </w:r>
      <w:r w:rsidRPr="00347EB5">
        <w:rPr>
          <w:rStyle w:val="StyleUnderline"/>
          <w:highlight w:val="yellow"/>
        </w:rPr>
        <w:t>former Church Committee staff</w:t>
      </w:r>
      <w:r w:rsidRPr="00347EB5">
        <w:rPr>
          <w:rStyle w:val="StyleUnderline"/>
        </w:rPr>
        <w:t xml:space="preserve"> members </w:t>
      </w:r>
      <w:r w:rsidRPr="00347EB5">
        <w:rPr>
          <w:rStyle w:val="StyleUnderline"/>
          <w:highlight w:val="yellow"/>
        </w:rPr>
        <w:t>signed a letter</w:t>
      </w:r>
      <w:r w:rsidRPr="00347EB5">
        <w:t xml:space="preserve"> last year </w:t>
      </w:r>
      <w:r w:rsidRPr="00347EB5">
        <w:rPr>
          <w:rStyle w:val="StyleUnderline"/>
          <w:highlight w:val="yellow"/>
        </w:rPr>
        <w:t>requesting</w:t>
      </w:r>
      <w:r w:rsidRPr="00347EB5">
        <w:rPr>
          <w:rStyle w:val="StyleUnderline"/>
        </w:rPr>
        <w:t xml:space="preserve"> that </w:t>
      </w:r>
      <w:r w:rsidRPr="00347EB5">
        <w:rPr>
          <w:rStyle w:val="StyleUnderline"/>
          <w:highlight w:val="yellow"/>
        </w:rPr>
        <w:t xml:space="preserve">Congress establish </w:t>
      </w:r>
      <w:r w:rsidRPr="00347EB5">
        <w:rPr>
          <w:rStyle w:val="Emphasis"/>
          <w:highlight w:val="yellow"/>
        </w:rPr>
        <w:t>a new special investigative committee</w:t>
      </w:r>
      <w:r w:rsidRPr="00347EB5">
        <w:rPr>
          <w:rStyle w:val="StyleUnderline"/>
          <w:highlight w:val="yellow"/>
        </w:rPr>
        <w:t xml:space="preserve"> to conduct a thorough</w:t>
      </w:r>
      <w:r w:rsidRPr="00347EB5">
        <w:rPr>
          <w:rStyle w:val="StyleUnderline"/>
        </w:rPr>
        <w:t xml:space="preserve"> public re-</w:t>
      </w:r>
      <w:r w:rsidRPr="00347EB5">
        <w:rPr>
          <w:rStyle w:val="StyleUnderline"/>
          <w:highlight w:val="yellow"/>
        </w:rPr>
        <w:t>examination of intelligence</w:t>
      </w:r>
      <w:r w:rsidRPr="00347EB5">
        <w:rPr>
          <w:rStyle w:val="StyleUnderline"/>
        </w:rPr>
        <w:t xml:space="preserve"> community </w:t>
      </w:r>
      <w:r w:rsidRPr="00347EB5">
        <w:rPr>
          <w:rStyle w:val="StyleUnderline"/>
          <w:highlight w:val="yellow"/>
        </w:rPr>
        <w:t>authorities and practices</w:t>
      </w:r>
      <w:r w:rsidRPr="00347EB5">
        <w:rPr>
          <w:rStyle w:val="StyleUnderline"/>
        </w:rPr>
        <w:t xml:space="preserve">, </w:t>
      </w:r>
      <w:r w:rsidRPr="00347EB5">
        <w:rPr>
          <w:rStyle w:val="StyleUnderline"/>
          <w:highlight w:val="yellow"/>
        </w:rPr>
        <w:t>and their impact on privacy and civil liberties</w:t>
      </w:r>
      <w:r w:rsidRPr="00347EB5">
        <w:t xml:space="preserve">. While </w:t>
      </w:r>
      <w:r w:rsidRPr="00347EB5">
        <w:rPr>
          <w:rStyle w:val="StyleUnderline"/>
        </w:rPr>
        <w:t>recent investigations by the Privacy and Civil Liberties Oversight Board and the President’s Review Group on Intelligence and Communications Technologies</w:t>
      </w:r>
      <w:r w:rsidRPr="00347EB5">
        <w:t xml:space="preserve"> are extraordinarily helpful and will undoubtedly inform this new committee’s work, they </w:t>
      </w:r>
      <w:r w:rsidRPr="00347EB5">
        <w:rPr>
          <w:rStyle w:val="StyleUnderline"/>
        </w:rPr>
        <w:t>focused on just a few intelligence collection programs</w:t>
      </w:r>
      <w:r w:rsidRPr="00347EB5">
        <w:t xml:space="preserve">.2 </w:t>
      </w:r>
      <w:r w:rsidRPr="00347EB5">
        <w:rPr>
          <w:rStyle w:val="StyleUnderline"/>
          <w:highlight w:val="yellow"/>
        </w:rPr>
        <w:t xml:space="preserve">Only </w:t>
      </w:r>
      <w:r w:rsidRPr="00347EB5">
        <w:rPr>
          <w:rStyle w:val="Emphasis"/>
          <w:highlight w:val="yellow"/>
        </w:rPr>
        <w:t>a comprehensive examination</w:t>
      </w:r>
      <w:r w:rsidRPr="00347EB5">
        <w:rPr>
          <w:rStyle w:val="StyleUnderline"/>
          <w:highlight w:val="yellow"/>
        </w:rPr>
        <w:t xml:space="preserve"> of how the multitude of intelligence</w:t>
      </w:r>
      <w:r>
        <w:t xml:space="preserve"> [end page 3] </w:t>
      </w:r>
      <w:r w:rsidRPr="00347EB5">
        <w:rPr>
          <w:rStyle w:val="StyleUnderline"/>
          <w:highlight w:val="yellow"/>
        </w:rPr>
        <w:t xml:space="preserve">programs, agencies, and authorities work in combination can measure the </w:t>
      </w:r>
      <w:r w:rsidRPr="00347EB5">
        <w:rPr>
          <w:rStyle w:val="Emphasis"/>
          <w:highlight w:val="yellow"/>
        </w:rPr>
        <w:t>cumulative effect</w:t>
      </w:r>
      <w:r w:rsidRPr="00347EB5">
        <w:rPr>
          <w:rStyle w:val="StyleUnderline"/>
          <w:highlight w:val="yellow"/>
        </w:rPr>
        <w:t xml:space="preserve"> on privacy and civil liberties, ensure </w:t>
      </w:r>
      <w:r w:rsidRPr="00347EB5">
        <w:rPr>
          <w:rStyle w:val="Emphasis"/>
          <w:highlight w:val="yellow"/>
        </w:rPr>
        <w:t>compliance</w:t>
      </w:r>
      <w:r w:rsidRPr="00347EB5">
        <w:rPr>
          <w:rStyle w:val="StyleUnderline"/>
          <w:highlight w:val="yellow"/>
        </w:rPr>
        <w:t xml:space="preserve"> with the law, and </w:t>
      </w:r>
      <w:r w:rsidRPr="00347EB5">
        <w:rPr>
          <w:rStyle w:val="Emphasis"/>
          <w:highlight w:val="yellow"/>
        </w:rPr>
        <w:t>identify waste and redundancy that undermines performance</w:t>
      </w:r>
      <w:r w:rsidRPr="00347EB5">
        <w:t>.</w:t>
      </w:r>
    </w:p>
    <w:p w14:paraId="67C38A3C" w14:textId="77777777" w:rsidR="0065116C" w:rsidRPr="0065116C" w:rsidRDefault="0065116C" w:rsidP="0065116C"/>
    <w:p w14:paraId="117BB473" w14:textId="763B2919" w:rsidR="00163C72" w:rsidRDefault="0065116C" w:rsidP="00163C72">
      <w:pPr>
        <w:pStyle w:val="Heading4"/>
      </w:pPr>
      <w:r>
        <w:t xml:space="preserve">We </w:t>
      </w:r>
      <w:r w:rsidRPr="0065116C">
        <w:rPr>
          <w:u w:val="single"/>
        </w:rPr>
        <w:t>don’t</w:t>
      </w:r>
      <w:r>
        <w:t xml:space="preserve"> need to win a decisive link. If there’s </w:t>
      </w:r>
      <w:r w:rsidRPr="0065116C">
        <w:rPr>
          <w:i/>
          <w:u w:val="single"/>
        </w:rPr>
        <w:t>any</w:t>
      </w:r>
      <w:r>
        <w:t xml:space="preserve"> chance that the plan imperils important counter-terrorism programs, the counterplan is a better option: it</w:t>
      </w:r>
      <w:r w:rsidR="00163C72">
        <w:t xml:space="preserve"> results in effective reform and oversight </w:t>
      </w:r>
      <w:r w:rsidR="00163C72" w:rsidRPr="00125A4A">
        <w:rPr>
          <w:i/>
          <w:u w:val="single"/>
        </w:rPr>
        <w:t>without</w:t>
      </w:r>
      <w:r w:rsidR="00163C72">
        <w:t xml:space="preserve"> jeopardizing national security. </w:t>
      </w:r>
    </w:p>
    <w:p w14:paraId="51C66443" w14:textId="77777777" w:rsidR="00163C72" w:rsidRDefault="00163C72" w:rsidP="00163C72">
      <w:r w:rsidRPr="00D93F18">
        <w:rPr>
          <w:rStyle w:val="Style13ptBold"/>
        </w:rPr>
        <w:t xml:space="preserve">Jaycox </w:t>
      </w:r>
      <w:r>
        <w:rPr>
          <w:rStyle w:val="Style13ptBold"/>
        </w:rPr>
        <w:t xml:space="preserve">and Tien </w:t>
      </w:r>
      <w:r w:rsidRPr="00D93F18">
        <w:rPr>
          <w:rStyle w:val="Style13ptBold"/>
        </w:rPr>
        <w:t>1</w:t>
      </w:r>
      <w:r>
        <w:rPr>
          <w:rStyle w:val="Style13ptBold"/>
        </w:rPr>
        <w:t>4</w:t>
      </w:r>
      <w:r w:rsidRPr="00D93F18">
        <w:t xml:space="preserve"> — Mark Jaycox, Legislative Analyst at the Electronic Frontier Foundation, former Contributor to </w:t>
      </w:r>
      <w:r w:rsidRPr="00D93F18">
        <w:rPr>
          <w:i/>
        </w:rPr>
        <w:t>ArsTechnica</w:t>
      </w:r>
      <w:r w:rsidRPr="00D93F18">
        <w:t xml:space="preserve">, former Legislative Research Assistant for LexisNexis, holds a B.A. in Political History from Reed College, </w:t>
      </w:r>
      <w:r>
        <w:t xml:space="preserve">and Lee Tien, </w:t>
      </w:r>
      <w:r w:rsidRPr="00125A4A">
        <w:t>Senior Staff Attorney and Adams Chair for Internet Rights</w:t>
      </w:r>
      <w:r>
        <w:t xml:space="preserve"> at the Electronic Frontier Foundation, holds a J.D. from the University of California-Berkeley School of Law, 2014</w:t>
      </w:r>
      <w:r w:rsidRPr="00D93F18">
        <w:t xml:space="preserve"> (“</w:t>
      </w:r>
      <w:r w:rsidRPr="00125A4A">
        <w:t>Three Hearings, Nine Hours, and One Accurate Statement: Why Congress Must Begin a Full Investigation into NSA Spying</w:t>
      </w:r>
      <w:r w:rsidRPr="00D93F18">
        <w:t xml:space="preserve">,” Electronic Frontier Foundation, </w:t>
      </w:r>
      <w:r>
        <w:t>January 7</w:t>
      </w:r>
      <w:r w:rsidRPr="00125A4A">
        <w:rPr>
          <w:vertAlign w:val="superscript"/>
        </w:rPr>
        <w:t>th</w:t>
      </w:r>
      <w:r w:rsidRPr="00D93F18">
        <w:t xml:space="preserve">, Available Online at </w:t>
      </w:r>
      <w:r w:rsidRPr="00125A4A">
        <w:t>https://www.eff.org/deeplinks/2013/12/three-hearings-nine-hours-and-one-accurate-statement-why-congress-must-begin-full</w:t>
      </w:r>
      <w:r>
        <w:t>, Accessed 07-09</w:t>
      </w:r>
      <w:r w:rsidRPr="00D93F18">
        <w:t>-2015)</w:t>
      </w:r>
    </w:p>
    <w:p w14:paraId="430138EE" w14:textId="77777777" w:rsidR="00163C72" w:rsidRDefault="00163C72" w:rsidP="00163C72">
      <w:r>
        <w:t>Regaining Congressional Oversight</w:t>
      </w:r>
    </w:p>
    <w:p w14:paraId="20F1CD17" w14:textId="77777777" w:rsidR="00163C72" w:rsidRDefault="00163C72" w:rsidP="00163C72">
      <w:r w:rsidRPr="00696B77">
        <w:rPr>
          <w:rStyle w:val="StyleUnderline"/>
        </w:rPr>
        <w:t>Something is very wrong when Congress and the public learn more about</w:t>
      </w:r>
      <w:r>
        <w:t xml:space="preserve"> the </w:t>
      </w:r>
      <w:r w:rsidRPr="00696B77">
        <w:rPr>
          <w:rStyle w:val="StyleUnderline"/>
        </w:rPr>
        <w:t>NSA's activities from newspaper leaks than from the</w:t>
      </w:r>
      <w:r>
        <w:t xml:space="preserve"> Senate and House </w:t>
      </w:r>
      <w:r w:rsidRPr="00696B77">
        <w:rPr>
          <w:rStyle w:val="StyleUnderline"/>
        </w:rPr>
        <w:t>intelligence committees. The committees are supposed to oversee the intelligence community activities on behalf of the public, but more often</w:t>
      </w:r>
      <w:r>
        <w:t>—as the New Yorker describes it—"</w:t>
      </w:r>
      <w:proofErr w:type="gramStart"/>
      <w:r w:rsidRPr="00696B77">
        <w:rPr>
          <w:rStyle w:val="StyleUnderline"/>
        </w:rPr>
        <w:t>treat</w:t>
      </w:r>
      <w:r>
        <w:t>[</w:t>
      </w:r>
      <w:proofErr w:type="gramEnd"/>
      <w:r>
        <w:t xml:space="preserve">] </w:t>
      </w:r>
      <w:r w:rsidRPr="00696B77">
        <w:rPr>
          <w:rStyle w:val="StyleUnderline"/>
        </w:rPr>
        <w:t xml:space="preserve">senior intelligence officials like </w:t>
      </w:r>
      <w:r w:rsidRPr="00696B77">
        <w:rPr>
          <w:rStyle w:val="Emphasis"/>
        </w:rPr>
        <w:t>matinée idols</w:t>
      </w:r>
      <w:r>
        <w:t>.”</w:t>
      </w:r>
    </w:p>
    <w:p w14:paraId="7755C1E5" w14:textId="77777777" w:rsidR="00163C72" w:rsidRDefault="00163C72" w:rsidP="00163C72">
      <w:r w:rsidRPr="00696B77">
        <w:rPr>
          <w:rStyle w:val="StyleUnderline"/>
          <w:highlight w:val="yellow"/>
        </w:rPr>
        <w:t xml:space="preserve">It's time for Congress to </w:t>
      </w:r>
      <w:r w:rsidRPr="00696B77">
        <w:rPr>
          <w:rStyle w:val="Emphasis"/>
          <w:highlight w:val="yellow"/>
        </w:rPr>
        <w:t>reassert its oversight role</w:t>
      </w:r>
      <w:r w:rsidRPr="00696B77">
        <w:rPr>
          <w:rStyle w:val="StyleUnderline"/>
          <w:highlight w:val="yellow"/>
        </w:rPr>
        <w:t xml:space="preserve"> and </w:t>
      </w:r>
      <w:r w:rsidRPr="00696B77">
        <w:rPr>
          <w:rStyle w:val="Emphasis"/>
          <w:highlight w:val="yellow"/>
        </w:rPr>
        <w:t>begin a full-scale investigation</w:t>
      </w:r>
      <w:r w:rsidRPr="00696B77">
        <w:rPr>
          <w:rStyle w:val="StyleUnderline"/>
          <w:highlight w:val="yellow"/>
        </w:rPr>
        <w:t xml:space="preserve"> into</w:t>
      </w:r>
      <w:r>
        <w:t xml:space="preserve"> the </w:t>
      </w:r>
      <w:r w:rsidRPr="00696B77">
        <w:rPr>
          <w:rStyle w:val="StyleUnderline"/>
          <w:highlight w:val="yellow"/>
        </w:rPr>
        <w:t xml:space="preserve">NSA’s surveillance and analytic activities. The current investigations—which </w:t>
      </w:r>
      <w:r w:rsidRPr="00696B77">
        <w:rPr>
          <w:rStyle w:val="Emphasis"/>
          <w:highlight w:val="yellow"/>
        </w:rPr>
        <w:t>aren't led by Congress</w:t>
      </w:r>
      <w:r w:rsidRPr="00696B77">
        <w:rPr>
          <w:rStyle w:val="StyleUnderline"/>
          <w:highlight w:val="yellow"/>
        </w:rPr>
        <w:t xml:space="preserve">—are </w:t>
      </w:r>
      <w:r w:rsidRPr="00696B77">
        <w:rPr>
          <w:rStyle w:val="Emphasis"/>
          <w:highlight w:val="yellow"/>
        </w:rPr>
        <w:t>unable to fully investigate the revelations</w:t>
      </w:r>
      <w:r w:rsidRPr="00696B77">
        <w:rPr>
          <w:rStyle w:val="StyleUnderline"/>
        </w:rPr>
        <w:t>, Congressional committees' hearings have added little, and Congress cannot rely solely on mandating more reports from</w:t>
      </w:r>
      <w:r>
        <w:t xml:space="preserve"> the </w:t>
      </w:r>
      <w:r w:rsidRPr="00696B77">
        <w:rPr>
          <w:rStyle w:val="StyleUnderline"/>
        </w:rPr>
        <w:t>NSA as a solution</w:t>
      </w:r>
      <w:r>
        <w:t>.</w:t>
      </w:r>
    </w:p>
    <w:p w14:paraId="2FFC6687" w14:textId="77777777" w:rsidR="00163C72" w:rsidRDefault="00163C72" w:rsidP="00163C72">
      <w:r>
        <w:t>Hearings Inside Congress</w:t>
      </w:r>
    </w:p>
    <w:p w14:paraId="00F61819" w14:textId="77777777" w:rsidR="00163C72" w:rsidRDefault="00163C72" w:rsidP="00163C72">
      <w:r>
        <w:t>So far, Senate Judiciary Committee Chair Patrick Leahy is valiantly attempting to shine more light on the NSA's activities, but the hearings have only served as venues for administration officials to parrot talking points and provide non-answers to important questions. This is very similar to what happened after the New York Times released the first reports of warrantless wiretapping in December 2005.</w:t>
      </w:r>
    </w:p>
    <w:p w14:paraId="7C071C65" w14:textId="77777777" w:rsidR="00163C72" w:rsidRDefault="00163C72" w:rsidP="00163C72">
      <w:r>
        <w:t>The hearings’ ineffectiveness are shown by the fact that it took three hearings—nine hours—for Senator Leahy to clarify just how many terrorist attacks the collection of all Americans' calling records stopped. In the first hearing (July), government witnesses said the program stopped "54 terrorist attacks." By the third hearing (October)—and after much pressure by Senator Leahy—General Alexander corrected his statement: it turns out the program had only stopped "one, perhaps two" terror plots, one of which involved "material support." Aside from this, there are still two sets of questions from the hearings by Senator Richard Blumenthal and Senator Ron Wyden that the intelligence community has still left unanswered.</w:t>
      </w:r>
    </w:p>
    <w:p w14:paraId="37D93A11" w14:textId="77777777" w:rsidR="00163C72" w:rsidRDefault="00163C72" w:rsidP="00163C72">
      <w:r>
        <w:t>It shouldn’t take three hearings over several months for a member of Congress to obtain accurate and understandable information from the Director of the NSA.</w:t>
      </w:r>
    </w:p>
    <w:p w14:paraId="2395686F" w14:textId="77777777" w:rsidR="00163C72" w:rsidRDefault="00163C72" w:rsidP="00163C72">
      <w:r>
        <w:t xml:space="preserve">A Congressional Investigation is </w:t>
      </w:r>
      <w:proofErr w:type="gramStart"/>
      <w:r>
        <w:t>Needed</w:t>
      </w:r>
      <w:proofErr w:type="gramEnd"/>
    </w:p>
    <w:p w14:paraId="35D41E07" w14:textId="77777777" w:rsidR="00163C72" w:rsidRDefault="00163C72" w:rsidP="00163C72">
      <w:r w:rsidRPr="00696B77">
        <w:rPr>
          <w:rStyle w:val="StyleUnderline"/>
          <w:highlight w:val="yellow"/>
        </w:rPr>
        <w:t xml:space="preserve">Congress must initiate a </w:t>
      </w:r>
      <w:r w:rsidRPr="00696B77">
        <w:rPr>
          <w:rStyle w:val="Emphasis"/>
          <w:highlight w:val="yellow"/>
        </w:rPr>
        <w:t>full-scale, targeted, investigation</w:t>
      </w:r>
      <w:r w:rsidRPr="00696B77">
        <w:rPr>
          <w:rStyle w:val="StyleUnderline"/>
          <w:highlight w:val="yellow"/>
        </w:rPr>
        <w:t xml:space="preserve"> outside of its regular committees</w:t>
      </w:r>
      <w:r>
        <w:t xml:space="preserve">. Such an investigation would normally fall under Congress' intelligence or other oversight committees. But </w:t>
      </w:r>
      <w:r w:rsidRPr="00696B77">
        <w:rPr>
          <w:rStyle w:val="StyleUnderline"/>
        </w:rPr>
        <w:t>any investigation into</w:t>
      </w:r>
      <w:r>
        <w:t xml:space="preserve"> the </w:t>
      </w:r>
      <w:r w:rsidRPr="00696B77">
        <w:rPr>
          <w:rStyle w:val="StyleUnderline"/>
        </w:rPr>
        <w:t>NSA's activities must include a review of the current Congressional oversight regime. Since the creation of the intelligence committees</w:t>
      </w:r>
      <w:r>
        <w:t xml:space="preserve"> in 1978, </w:t>
      </w:r>
      <w:r w:rsidRPr="00696B77">
        <w:rPr>
          <w:rStyle w:val="StyleUnderline"/>
        </w:rPr>
        <w:t>there has been no external audit or examination of how the system has performed</w:t>
      </w:r>
      <w:r>
        <w:t>.</w:t>
      </w:r>
    </w:p>
    <w:p w14:paraId="2590B2C2" w14:textId="77777777" w:rsidR="00163C72" w:rsidRDefault="00163C72" w:rsidP="00163C72">
      <w:r w:rsidRPr="00696B77">
        <w:rPr>
          <w:rStyle w:val="StyleUnderline"/>
        </w:rPr>
        <w:t>A review is needed when</w:t>
      </w:r>
      <w:r>
        <w:t xml:space="preserve"> the Senate intelligence committee's own chair, Senator Dianne </w:t>
      </w:r>
      <w:r w:rsidRPr="00696B77">
        <w:rPr>
          <w:rStyle w:val="StyleUnderline"/>
        </w:rPr>
        <w:t>Feinstein</w:t>
      </w:r>
      <w:r>
        <w:t xml:space="preserve">, </w:t>
      </w:r>
      <w:r w:rsidRPr="00696B77">
        <w:rPr>
          <w:rStyle w:val="StyleUnderline"/>
        </w:rPr>
        <w:t>admits how extraordinary difficult it is to obtain information from the intelligence community. Members of Congress have complained that briefings are like "playing a game of 20 questions"</w:t>
      </w:r>
      <w:r>
        <w:t xml:space="preserve"> and other members have even noted how the House intelligence committee may have neglected to pass information to members before a key vote.</w:t>
      </w:r>
    </w:p>
    <w:p w14:paraId="3B268981" w14:textId="77777777" w:rsidR="00163C72" w:rsidRDefault="00163C72" w:rsidP="00163C72">
      <w:r>
        <w:t>Current members of Congress aren't the only ones complaining: former Vice President Walter Mondale and Senator Gary Hart—two former members of Congress who were instrumental in creating the Senate intelligence committee—have also said that the intelligence committees are not operating as they were originally intended.</w:t>
      </w:r>
    </w:p>
    <w:p w14:paraId="5075E936" w14:textId="77777777" w:rsidR="00163C72" w:rsidRDefault="00163C72" w:rsidP="00163C72">
      <w:r>
        <w:t>Increasing Reports is a Start</w:t>
      </w:r>
    </w:p>
    <w:p w14:paraId="5680A42B" w14:textId="77777777" w:rsidR="00163C72" w:rsidRDefault="00163C72" w:rsidP="00163C72">
      <w:r>
        <w:t>So far, Congress favors increasing reporting requirements or asking for an investigation by an Inspector General (IG). Transparency bills—like bills brought by both Senator Al Franken and Representative Zoe Lofgren—are a fantastic start. But such reports won't uncover the secret law the NSA is using or the secret collection of ordinary people’s information. It also won't tell us about the use of Executive Order 12333. The bills will only provide a numerical range regarding the orders the government sends, companies receive, and the number of users or accounts the orders impact.</w:t>
      </w:r>
    </w:p>
    <w:p w14:paraId="2026E083" w14:textId="77777777" w:rsidR="00163C72" w:rsidRDefault="00163C72" w:rsidP="00163C72">
      <w:r>
        <w:t>What’s worse, the Inspector General of the Intelligence Community—who reports directly to the very officials who authorized the spying—told Senators he is unable to carry out a review of the programs due to a lack of resources. And even if such an investigation were to occur, the IG is unable to even request documents without the approval of the Director of National Intelligence.</w:t>
      </w:r>
    </w:p>
    <w:p w14:paraId="0E7FC1BB" w14:textId="77777777" w:rsidR="00163C72" w:rsidRDefault="00163C72" w:rsidP="00163C72">
      <w:r>
        <w:t>Time for a New Investigation</w:t>
      </w:r>
    </w:p>
    <w:p w14:paraId="5637E8FE" w14:textId="77777777" w:rsidR="00163C72" w:rsidRDefault="00163C72" w:rsidP="00163C72">
      <w:r>
        <w:t xml:space="preserve">The </w:t>
      </w:r>
      <w:r w:rsidRPr="00696B77">
        <w:rPr>
          <w:rStyle w:val="StyleUnderline"/>
        </w:rPr>
        <w:t xml:space="preserve">NSA leaks are ushering in a new day regarding Congressional oversight of the intelligence community. And it's why </w:t>
      </w:r>
      <w:r w:rsidRPr="00696B77">
        <w:rPr>
          <w:rStyle w:val="StyleUnderline"/>
          <w:highlight w:val="yellow"/>
        </w:rPr>
        <w:t>Congress must dedicate</w:t>
      </w:r>
      <w:r w:rsidRPr="00696B77">
        <w:rPr>
          <w:rStyle w:val="StyleUnderline"/>
        </w:rPr>
        <w:t xml:space="preserve"> the </w:t>
      </w:r>
      <w:r w:rsidRPr="00696B77">
        <w:rPr>
          <w:rStyle w:val="StyleUnderline"/>
          <w:highlight w:val="yellow"/>
        </w:rPr>
        <w:t xml:space="preserve">resources to </w:t>
      </w:r>
      <w:r w:rsidRPr="00696B77">
        <w:rPr>
          <w:rStyle w:val="Emphasis"/>
          <w:highlight w:val="yellow"/>
        </w:rPr>
        <w:t>a full-scale investigation by a special committee</w:t>
      </w:r>
      <w:r w:rsidRPr="00696B77">
        <w:rPr>
          <w:rStyle w:val="StyleUnderline"/>
          <w:highlight w:val="yellow"/>
        </w:rPr>
        <w:t>. Such a committee will allow Congress to delve into</w:t>
      </w:r>
      <w:r w:rsidRPr="00696B77">
        <w:rPr>
          <w:rStyle w:val="StyleUnderline"/>
        </w:rPr>
        <w:t xml:space="preserve"> what </w:t>
      </w:r>
      <w:r w:rsidRPr="00696B77">
        <w:rPr>
          <w:rStyle w:val="StyleUnderline"/>
          <w:highlight w:val="yellow"/>
        </w:rPr>
        <w:t>other data</w:t>
      </w:r>
      <w:r>
        <w:t xml:space="preserve"> the </w:t>
      </w:r>
      <w:r w:rsidRPr="00696B77">
        <w:rPr>
          <w:rStyle w:val="StyleUnderline"/>
          <w:highlight w:val="yellow"/>
        </w:rPr>
        <w:t>NSA may be collecting</w:t>
      </w:r>
      <w:r w:rsidRPr="00696B77">
        <w:rPr>
          <w:rStyle w:val="StyleUnderline"/>
        </w:rPr>
        <w:t xml:space="preserve"> en masse about Americans, </w:t>
      </w:r>
      <w:r w:rsidRPr="00696B77">
        <w:rPr>
          <w:rStyle w:val="StyleUnderline"/>
          <w:highlight w:val="yellow"/>
        </w:rPr>
        <w:t>to learn about how</w:t>
      </w:r>
      <w:r w:rsidRPr="00696B77">
        <w:rPr>
          <w:rStyle w:val="StyleUnderline"/>
        </w:rPr>
        <w:t xml:space="preserve"> the surveillance </w:t>
      </w:r>
      <w:r w:rsidRPr="00696B77">
        <w:rPr>
          <w:rStyle w:val="StyleUnderline"/>
          <w:highlight w:val="yellow"/>
        </w:rPr>
        <w:t>laws</w:t>
      </w:r>
      <w:r w:rsidRPr="00696B77">
        <w:rPr>
          <w:rStyle w:val="StyleUnderline"/>
        </w:rPr>
        <w:t xml:space="preserve"> it passed </w:t>
      </w:r>
      <w:r w:rsidRPr="00696B77">
        <w:rPr>
          <w:rStyle w:val="StyleUnderline"/>
          <w:highlight w:val="yellow"/>
        </w:rPr>
        <w:t>are being used, and to inform the</w:t>
      </w:r>
      <w:r w:rsidRPr="00696B77">
        <w:rPr>
          <w:rStyle w:val="StyleUnderline"/>
        </w:rPr>
        <w:t xml:space="preserve"> American </w:t>
      </w:r>
      <w:r w:rsidRPr="00696B77">
        <w:rPr>
          <w:rStyle w:val="StyleUnderline"/>
          <w:highlight w:val="yellow"/>
        </w:rPr>
        <w:t>public—</w:t>
      </w:r>
      <w:r w:rsidRPr="00696B77">
        <w:rPr>
          <w:rStyle w:val="Emphasis"/>
          <w:highlight w:val="yellow"/>
        </w:rPr>
        <w:t>all while protecting national security</w:t>
      </w:r>
      <w:r w:rsidRPr="00696B77">
        <w:rPr>
          <w:rStyle w:val="StyleUnderline"/>
          <w:highlight w:val="yellow"/>
        </w:rPr>
        <w:t xml:space="preserve">. It's a </w:t>
      </w:r>
      <w:r w:rsidRPr="00696B77">
        <w:rPr>
          <w:rStyle w:val="Emphasis"/>
          <w:highlight w:val="yellow"/>
        </w:rPr>
        <w:t>tough balancing act</w:t>
      </w:r>
      <w:r w:rsidRPr="00696B77">
        <w:rPr>
          <w:rStyle w:val="StyleUnderline"/>
          <w:highlight w:val="yellow"/>
        </w:rPr>
        <w:t xml:space="preserve">, but Congress was </w:t>
      </w:r>
      <w:r w:rsidRPr="00696B77">
        <w:rPr>
          <w:rStyle w:val="Emphasis"/>
          <w:highlight w:val="yellow"/>
        </w:rPr>
        <w:t>able to do it in the</w:t>
      </w:r>
      <w:r w:rsidRPr="00696B77">
        <w:rPr>
          <w:rStyle w:val="Emphasis"/>
        </w:rPr>
        <w:t xml:space="preserve"> 19</w:t>
      </w:r>
      <w:r w:rsidRPr="00696B77">
        <w:rPr>
          <w:rStyle w:val="Emphasis"/>
          <w:highlight w:val="yellow"/>
        </w:rPr>
        <w:t>70s</w:t>
      </w:r>
      <w:r w:rsidRPr="00696B77">
        <w:rPr>
          <w:rStyle w:val="StyleUnderline"/>
          <w:highlight w:val="yellow"/>
        </w:rPr>
        <w:t xml:space="preserve"> with the Church and Pike Committees</w:t>
      </w:r>
      <w:r w:rsidRPr="00696B77">
        <w:rPr>
          <w:rStyle w:val="StyleUnderline"/>
        </w:rPr>
        <w:t xml:space="preserve">. And </w:t>
      </w:r>
      <w:r w:rsidRPr="00696B77">
        <w:rPr>
          <w:rStyle w:val="StyleUnderline"/>
          <w:highlight w:val="yellow"/>
        </w:rPr>
        <w:t>it should</w:t>
      </w:r>
      <w:r w:rsidRPr="00696B77">
        <w:rPr>
          <w:rStyle w:val="StyleUnderline"/>
        </w:rPr>
        <w:t xml:space="preserve"> have the courage to </w:t>
      </w:r>
      <w:r w:rsidRPr="00696B77">
        <w:rPr>
          <w:rStyle w:val="Emphasis"/>
          <w:highlight w:val="yellow"/>
        </w:rPr>
        <w:t>do it again today</w:t>
      </w:r>
      <w:r>
        <w:t>.</w:t>
      </w:r>
    </w:p>
    <w:p w14:paraId="31DD6270" w14:textId="77777777" w:rsidR="00163C72" w:rsidRPr="00163C72" w:rsidRDefault="00163C72" w:rsidP="00163C72"/>
    <w:p w14:paraId="32CCC8AF" w14:textId="0D0DC027" w:rsidR="00163C72" w:rsidRDefault="00163C72" w:rsidP="00163C72">
      <w:pPr>
        <w:pStyle w:val="Heading3"/>
      </w:pPr>
      <w:r>
        <w:t>Politics Net-Benefit</w:t>
      </w:r>
    </w:p>
    <w:p w14:paraId="32687B71" w14:textId="77777777" w:rsidR="00163C72" w:rsidRPr="001E4D73" w:rsidRDefault="00163C72" w:rsidP="00163C72">
      <w:pPr>
        <w:pStyle w:val="Heading4"/>
      </w:pPr>
      <w:r>
        <w:t xml:space="preserve">The counterplan </w:t>
      </w:r>
      <w:r>
        <w:rPr>
          <w:u w:val="single"/>
        </w:rPr>
        <w:t>avoids politics</w:t>
      </w:r>
      <w:r>
        <w:t xml:space="preserve"> — it is </w:t>
      </w:r>
      <w:r>
        <w:rPr>
          <w:u w:val="single"/>
        </w:rPr>
        <w:t>insulated from partisanship</w:t>
      </w:r>
      <w:r>
        <w:t xml:space="preserve">. </w:t>
      </w:r>
    </w:p>
    <w:p w14:paraId="6D545D83" w14:textId="77777777" w:rsidR="00163C72" w:rsidRPr="00347EB5" w:rsidRDefault="00163C72" w:rsidP="00163C72">
      <w:r w:rsidRPr="00347EB5">
        <w:rPr>
          <w:rStyle w:val="Style13ptBold"/>
        </w:rPr>
        <w:t>German et al. 15</w:t>
      </w:r>
      <w:r>
        <w:t xml:space="preserve"> — </w:t>
      </w:r>
      <w:r w:rsidRPr="00D93F18">
        <w:t xml:space="preserve">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w:t>
      </w:r>
      <w:r>
        <w:t xml:space="preserve">et al., co-authored and endorsed by </w:t>
      </w:r>
      <w:r w:rsidRPr="00D93F18">
        <w:t xml:space="preserve">Counsel, Advisers, and Professional Staff Members of the Church Committee including Chief Counsel Frederick A.O. Schwarz Jr., Loch Johnson, John T. Elliff, Burt Wides, Jim Dick, Frederick Baron, Joseph Dennin, Peter Fenn, Anne Karalekas, Michael Madigan, Elliot Maxwell, Gordon Rhea, Eric Richard, Athan Theoharis, and Christopher Pyle, </w:t>
      </w:r>
      <w:r>
        <w:t xml:space="preserve">2015 (“Strengthening Intelligence Oversight,” Report by the Brennan Center for Justice at the New York University School of Law, Available Online at </w:t>
      </w:r>
      <w:hyperlink r:id="rId12" w:history="1">
        <w:r w:rsidRPr="00F3177A">
          <w:rPr>
            <w:rStyle w:val="Hyperlink"/>
          </w:rPr>
          <w:t>https://www.brennancenter.org/sites/default/files/publications/Church_Committee_Web_REVISED.pdf</w:t>
        </w:r>
      </w:hyperlink>
      <w:r>
        <w:t xml:space="preserve">, Accessed 07-09-2015, p. 14) </w:t>
      </w:r>
    </w:p>
    <w:p w14:paraId="58946506" w14:textId="77777777" w:rsidR="00163C72" w:rsidRDefault="00163C72" w:rsidP="00163C72">
      <w:r w:rsidRPr="001E4D73">
        <w:rPr>
          <w:rStyle w:val="StyleUnderline"/>
          <w:highlight w:val="yellow"/>
        </w:rPr>
        <w:t>The success of the Church Committee holds many lessons</w:t>
      </w:r>
      <w:r w:rsidRPr="001E4D73">
        <w:rPr>
          <w:rStyle w:val="StyleUnderline"/>
        </w:rPr>
        <w:t xml:space="preserve"> for</w:t>
      </w:r>
      <w:r>
        <w:t xml:space="preserve"> those that would attempt a similar undertaking </w:t>
      </w:r>
      <w:r w:rsidRPr="001E4D73">
        <w:rPr>
          <w:rStyle w:val="StyleUnderline"/>
        </w:rPr>
        <w:t xml:space="preserve">today. </w:t>
      </w:r>
      <w:r w:rsidRPr="001E4D73">
        <w:rPr>
          <w:rStyle w:val="StyleUnderline"/>
          <w:highlight w:val="yellow"/>
        </w:rPr>
        <w:t>It conducted a thorough public examination</w:t>
      </w:r>
      <w:r w:rsidRPr="001E4D73">
        <w:rPr>
          <w:rStyle w:val="StyleUnderline"/>
        </w:rPr>
        <w:t xml:space="preserve"> of secret intelligence operations </w:t>
      </w:r>
      <w:r w:rsidRPr="001E4D73">
        <w:rPr>
          <w:rStyle w:val="StyleUnderline"/>
          <w:highlight w:val="yellow"/>
        </w:rPr>
        <w:t xml:space="preserve">that revealed unnecessary, flawed, and abusive activities. At the same time, it </w:t>
      </w:r>
      <w:r w:rsidRPr="001E4D73">
        <w:rPr>
          <w:rStyle w:val="Emphasis"/>
          <w:highlight w:val="yellow"/>
        </w:rPr>
        <w:t>won public support for reform</w:t>
      </w:r>
      <w:r w:rsidRPr="001E4D73">
        <w:rPr>
          <w:rStyle w:val="StyleUnderline"/>
          <w:highlight w:val="yellow"/>
        </w:rPr>
        <w:t xml:space="preserve"> while </w:t>
      </w:r>
      <w:r w:rsidRPr="001E4D73">
        <w:rPr>
          <w:rStyle w:val="Emphasis"/>
          <w:highlight w:val="yellow"/>
        </w:rPr>
        <w:t>still protecting</w:t>
      </w:r>
      <w:r w:rsidRPr="001E4D73">
        <w:rPr>
          <w:rStyle w:val="Emphasis"/>
        </w:rPr>
        <w:t xml:space="preserve"> properly </w:t>
      </w:r>
      <w:r w:rsidRPr="001E4D73">
        <w:rPr>
          <w:rStyle w:val="Emphasis"/>
          <w:highlight w:val="yellow"/>
        </w:rPr>
        <w:t>classified information</w:t>
      </w:r>
      <w:r w:rsidRPr="001E4D73">
        <w:rPr>
          <w:rStyle w:val="StyleUnderline"/>
          <w:highlight w:val="yellow"/>
        </w:rPr>
        <w:t xml:space="preserve"> and </w:t>
      </w:r>
      <w:r w:rsidRPr="001E4D73">
        <w:rPr>
          <w:rStyle w:val="Emphasis"/>
          <w:highlight w:val="yellow"/>
        </w:rPr>
        <w:t>retaining</w:t>
      </w:r>
      <w:r w:rsidRPr="001E4D73">
        <w:rPr>
          <w:rStyle w:val="Emphasis"/>
        </w:rPr>
        <w:t xml:space="preserve"> the </w:t>
      </w:r>
      <w:r w:rsidRPr="001E4D73">
        <w:rPr>
          <w:rStyle w:val="Emphasis"/>
          <w:highlight w:val="yellow"/>
        </w:rPr>
        <w:t>trust of the intelligence community</w:t>
      </w:r>
      <w:r>
        <w:t>.</w:t>
      </w:r>
    </w:p>
    <w:p w14:paraId="4FF46986" w14:textId="77777777" w:rsidR="00163C72" w:rsidRDefault="00163C72" w:rsidP="00163C72">
      <w:r>
        <w:t xml:space="preserve">Certainly, many of the Committee’s achievements can be attributed to the leadership of Sens. Frank Church and John Tower, who ran the investigation in a strictly bipartisan manner. </w:t>
      </w:r>
      <w:r w:rsidRPr="001E4D73">
        <w:rPr>
          <w:rStyle w:val="StyleUnderline"/>
          <w:highlight w:val="yellow"/>
        </w:rPr>
        <w:t>Defining the scope of</w:t>
      </w:r>
      <w:r w:rsidRPr="001E4D73">
        <w:rPr>
          <w:rStyle w:val="StyleUnderline"/>
        </w:rPr>
        <w:t xml:space="preserve"> the </w:t>
      </w:r>
      <w:r w:rsidRPr="001E4D73">
        <w:rPr>
          <w:rStyle w:val="StyleUnderline"/>
          <w:highlight w:val="yellow"/>
        </w:rPr>
        <w:t>investigation to include</w:t>
      </w:r>
      <w:r w:rsidRPr="001E4D73">
        <w:rPr>
          <w:rStyle w:val="StyleUnderline"/>
        </w:rPr>
        <w:t xml:space="preserve"> intelligence </w:t>
      </w:r>
      <w:r w:rsidRPr="001E4D73">
        <w:rPr>
          <w:rStyle w:val="StyleUnderline"/>
          <w:highlight w:val="yellow"/>
        </w:rPr>
        <w:t>activities undertaken under</w:t>
      </w:r>
      <w:r w:rsidRPr="001E4D73">
        <w:rPr>
          <w:rStyle w:val="StyleUnderline"/>
        </w:rPr>
        <w:t xml:space="preserve"> the authority of presidents of </w:t>
      </w:r>
      <w:r w:rsidRPr="001E4D73">
        <w:rPr>
          <w:rStyle w:val="StyleUnderline"/>
          <w:highlight w:val="yellow"/>
        </w:rPr>
        <w:t>both parties helped</w:t>
      </w:r>
      <w:r w:rsidRPr="001E4D73">
        <w:rPr>
          <w:rStyle w:val="StyleUnderline"/>
        </w:rPr>
        <w:t xml:space="preserve"> to </w:t>
      </w:r>
      <w:r w:rsidRPr="001E4D73">
        <w:rPr>
          <w:rStyle w:val="Emphasis"/>
          <w:highlight w:val="yellow"/>
        </w:rPr>
        <w:t>alleviate</w:t>
      </w:r>
      <w:r w:rsidRPr="001E4D73">
        <w:rPr>
          <w:rStyle w:val="Emphasis"/>
        </w:rPr>
        <w:t xml:space="preserve"> any </w:t>
      </w:r>
      <w:r w:rsidRPr="001E4D73">
        <w:rPr>
          <w:rStyle w:val="Emphasis"/>
          <w:highlight w:val="yellow"/>
        </w:rPr>
        <w:t>claims the Committee’s criticisms were partisan</w:t>
      </w:r>
      <w:r>
        <w:t>.</w:t>
      </w:r>
    </w:p>
    <w:p w14:paraId="6E812B6B" w14:textId="77777777" w:rsidR="00163C72" w:rsidRDefault="00163C72" w:rsidP="00163C72">
      <w:r w:rsidRPr="001E4D73">
        <w:rPr>
          <w:rStyle w:val="StyleUnderline"/>
          <w:highlight w:val="yellow"/>
        </w:rPr>
        <w:t>Since</w:t>
      </w:r>
      <w:r w:rsidRPr="001E4D73">
        <w:rPr>
          <w:rStyle w:val="StyleUnderline"/>
        </w:rPr>
        <w:t xml:space="preserve"> the intelligence </w:t>
      </w:r>
      <w:r w:rsidRPr="001E4D73">
        <w:rPr>
          <w:rStyle w:val="StyleUnderline"/>
          <w:highlight w:val="yellow"/>
        </w:rPr>
        <w:t>activities now under</w:t>
      </w:r>
      <w:r w:rsidRPr="001E4D73">
        <w:rPr>
          <w:rStyle w:val="StyleUnderline"/>
        </w:rPr>
        <w:t xml:space="preserve"> public </w:t>
      </w:r>
      <w:r w:rsidRPr="001E4D73">
        <w:rPr>
          <w:rStyle w:val="StyleUnderline"/>
          <w:highlight w:val="yellow"/>
        </w:rPr>
        <w:t>scrutiny have spanned</w:t>
      </w:r>
      <w:r w:rsidRPr="001E4D73">
        <w:rPr>
          <w:rStyle w:val="StyleUnderline"/>
        </w:rPr>
        <w:t xml:space="preserve"> the terms of </w:t>
      </w:r>
      <w:r w:rsidRPr="001E4D73">
        <w:rPr>
          <w:rStyle w:val="Emphasis"/>
          <w:highlight w:val="yellow"/>
        </w:rPr>
        <w:t>two presidents of different parties</w:t>
      </w:r>
      <w:r w:rsidRPr="001E4D73">
        <w:rPr>
          <w:rStyle w:val="StyleUnderline"/>
          <w:highlight w:val="yellow"/>
        </w:rPr>
        <w:t xml:space="preserve">, conducting a rigorous examination </w:t>
      </w:r>
      <w:r w:rsidRPr="001E4D73">
        <w:rPr>
          <w:rStyle w:val="Emphasis"/>
          <w:highlight w:val="yellow"/>
        </w:rPr>
        <w:t>unaffected by party politics</w:t>
      </w:r>
      <w:r w:rsidRPr="001E4D73">
        <w:rPr>
          <w:rStyle w:val="StyleUnderline"/>
          <w:highlight w:val="yellow"/>
        </w:rPr>
        <w:t xml:space="preserve"> should be </w:t>
      </w:r>
      <w:r w:rsidRPr="001E4D73">
        <w:rPr>
          <w:rStyle w:val="Emphasis"/>
          <w:highlight w:val="yellow"/>
        </w:rPr>
        <w:t>similarly achievable</w:t>
      </w:r>
      <w:r>
        <w:t>.</w:t>
      </w:r>
    </w:p>
    <w:p w14:paraId="6C6B9DBB" w14:textId="77777777" w:rsidR="00163C72" w:rsidRDefault="00163C72" w:rsidP="00163C72"/>
    <w:p w14:paraId="226569D4" w14:textId="77777777" w:rsidR="00163C72" w:rsidRDefault="00163C72" w:rsidP="00163C72">
      <w:pPr>
        <w:pStyle w:val="Heading4"/>
      </w:pPr>
      <w:r>
        <w:t xml:space="preserve">The counterplan </w:t>
      </w:r>
      <w:r>
        <w:rPr>
          <w:u w:val="single"/>
        </w:rPr>
        <w:t>removes</w:t>
      </w:r>
      <w:r>
        <w:t xml:space="preserve"> Obama from the equation — the Committee will push the plan, not the President.</w:t>
      </w:r>
    </w:p>
    <w:p w14:paraId="4D7202F8" w14:textId="77777777" w:rsidR="00163C72" w:rsidRPr="00163C72" w:rsidRDefault="00163C72" w:rsidP="00163C72"/>
    <w:p w14:paraId="778F047E" w14:textId="34D3F6D7" w:rsidR="00163C72" w:rsidRPr="00163C72" w:rsidRDefault="00163C72" w:rsidP="00163C72">
      <w:pPr>
        <w:pStyle w:val="Heading4"/>
      </w:pPr>
      <w:r>
        <w:t xml:space="preserve">There is </w:t>
      </w:r>
      <w:r>
        <w:rPr>
          <w:u w:val="single"/>
        </w:rPr>
        <w:t>bipartisan support</w:t>
      </w:r>
      <w:r>
        <w:t xml:space="preserve"> for a new Church Committee. It </w:t>
      </w:r>
      <w:r w:rsidRPr="00163C72">
        <w:rPr>
          <w:u w:val="single"/>
        </w:rPr>
        <w:t>avoids</w:t>
      </w:r>
      <w:r>
        <w:t xml:space="preserve"> partisan fights.</w:t>
      </w:r>
    </w:p>
    <w:p w14:paraId="586046FE" w14:textId="77777777" w:rsidR="00163C72" w:rsidRPr="00347EB5" w:rsidRDefault="00163C72" w:rsidP="00163C72">
      <w:r w:rsidRPr="00347EB5">
        <w:rPr>
          <w:rStyle w:val="Style13ptBold"/>
        </w:rPr>
        <w:t>German et al. 15</w:t>
      </w:r>
      <w:r>
        <w:t xml:space="preserve"> — </w:t>
      </w:r>
      <w:r w:rsidRPr="00D93F18">
        <w:t xml:space="preserve">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w:t>
      </w:r>
      <w:r>
        <w:t xml:space="preserve">et al., co-authored and endorsed by </w:t>
      </w:r>
      <w:r w:rsidRPr="00D93F18">
        <w:t xml:space="preserve">Counsel, Advisers, and Professional Staff Members of the Church Committee including Chief Counsel Frederick A.O. Schwarz Jr., Loch Johnson, John T. Elliff, Burt Wides, Jim Dick, Frederick Baron, Joseph Dennin, Peter Fenn, Anne Karalekas, Michael Madigan, Elliot Maxwell, Gordon Rhea, Eric Richard, Athan Theoharis, and Christopher Pyle, </w:t>
      </w:r>
      <w:r>
        <w:t xml:space="preserve">2015 (“Strengthening Intelligence Oversight,” Report by the Brennan Center for Justice at the New York University School of Law, Available Online at </w:t>
      </w:r>
      <w:hyperlink r:id="rId13" w:history="1">
        <w:r w:rsidRPr="00F3177A">
          <w:rPr>
            <w:rStyle w:val="Hyperlink"/>
          </w:rPr>
          <w:t>https://www.brennancenter.org/sites/default/files/publications/Church_Committee_Web_REVISED.pdf</w:t>
        </w:r>
      </w:hyperlink>
      <w:r>
        <w:t xml:space="preserve">, Accessed 07-09-2015, p. 20-21) </w:t>
      </w:r>
    </w:p>
    <w:p w14:paraId="0090575E" w14:textId="77777777" w:rsidR="00163C72" w:rsidRDefault="00163C72" w:rsidP="00163C72">
      <w:r w:rsidRPr="00163C72">
        <w:rPr>
          <w:rStyle w:val="StyleUnderline"/>
          <w:highlight w:val="yellow"/>
        </w:rPr>
        <w:t>A comprehensive evaluation of</w:t>
      </w:r>
      <w:r w:rsidRPr="00163C72">
        <w:rPr>
          <w:rStyle w:val="StyleUnderline"/>
        </w:rPr>
        <w:t xml:space="preserve"> U.S. </w:t>
      </w:r>
      <w:r w:rsidRPr="00163C72">
        <w:rPr>
          <w:rStyle w:val="StyleUnderline"/>
          <w:highlight w:val="yellow"/>
        </w:rPr>
        <w:t>intelligence activities and the effectiveness of</w:t>
      </w:r>
      <w:r w:rsidRPr="00163C72">
        <w:rPr>
          <w:rStyle w:val="StyleUnderline"/>
        </w:rPr>
        <w:t xml:space="preserve"> congressional </w:t>
      </w:r>
      <w:r w:rsidRPr="00163C72">
        <w:rPr>
          <w:rStyle w:val="StyleUnderline"/>
          <w:highlight w:val="yellow"/>
        </w:rPr>
        <w:t xml:space="preserve">oversight </w:t>
      </w:r>
      <w:proofErr w:type="gramStart"/>
      <w:r w:rsidRPr="00163C72">
        <w:rPr>
          <w:rStyle w:val="StyleUnderline"/>
          <w:highlight w:val="yellow"/>
        </w:rPr>
        <w:t>is</w:t>
      </w:r>
      <w:proofErr w:type="gramEnd"/>
      <w:r w:rsidRPr="00163C72">
        <w:rPr>
          <w:rStyle w:val="StyleUnderline"/>
          <w:highlight w:val="yellow"/>
        </w:rPr>
        <w:t xml:space="preserve"> necessary to ensure compliance with law</w:t>
      </w:r>
      <w:r w:rsidRPr="00163C72">
        <w:rPr>
          <w:rStyle w:val="StyleUnderline"/>
        </w:rPr>
        <w:t xml:space="preserve"> and American values. </w:t>
      </w:r>
      <w:r w:rsidRPr="00163C72">
        <w:rPr>
          <w:rStyle w:val="Emphasis"/>
          <w:highlight w:val="yellow"/>
        </w:rPr>
        <w:t>This is not a partisan matter</w:t>
      </w:r>
      <w:r w:rsidRPr="00163C72">
        <w:rPr>
          <w:rStyle w:val="StyleUnderline"/>
          <w:highlight w:val="yellow"/>
        </w:rPr>
        <w:t xml:space="preserve">. Members of </w:t>
      </w:r>
      <w:r w:rsidRPr="00163C72">
        <w:rPr>
          <w:rStyle w:val="Emphasis"/>
          <w:highlight w:val="yellow"/>
        </w:rPr>
        <w:t>both parties</w:t>
      </w:r>
      <w:r w:rsidRPr="00163C72">
        <w:rPr>
          <w:rStyle w:val="StyleUnderline"/>
          <w:highlight w:val="yellow"/>
        </w:rPr>
        <w:t xml:space="preserve"> have expressed </w:t>
      </w:r>
      <w:r w:rsidRPr="00163C72">
        <w:rPr>
          <w:rStyle w:val="Emphasis"/>
          <w:highlight w:val="yellow"/>
        </w:rPr>
        <w:t>deep concerns</w:t>
      </w:r>
      <w:r w:rsidRPr="00163C72">
        <w:rPr>
          <w:rStyle w:val="StyleUnderline"/>
          <w:highlight w:val="yellow"/>
        </w:rPr>
        <w:t xml:space="preserve"> about recent revelations and </w:t>
      </w:r>
      <w:r w:rsidRPr="00163C72">
        <w:rPr>
          <w:rStyle w:val="Emphasis"/>
          <w:highlight w:val="yellow"/>
        </w:rPr>
        <w:t>joined to propose legislative controls</w:t>
      </w:r>
      <w:r w:rsidRPr="00163C72">
        <w:rPr>
          <w:rStyle w:val="StyleUnderline"/>
        </w:rPr>
        <w:t>. Nor is it a matter of inevitable legislative-executive conflict. Over the long term, the executive branch has a great interest in having Congress</w:t>
      </w:r>
      <w:r>
        <w:t xml:space="preserve">, </w:t>
      </w:r>
      <w:r w:rsidRPr="00163C72">
        <w:rPr>
          <w:rStyle w:val="StyleUnderline"/>
        </w:rPr>
        <w:t>and</w:t>
      </w:r>
      <w:r>
        <w:t xml:space="preserve">, to the extent possible, </w:t>
      </w:r>
      <w:r w:rsidRPr="00163C72">
        <w:rPr>
          <w:rStyle w:val="StyleUnderline"/>
        </w:rPr>
        <w:t>the public</w:t>
      </w:r>
      <w:r>
        <w:t xml:space="preserve">, </w:t>
      </w:r>
      <w:r w:rsidRPr="00163C72">
        <w:rPr>
          <w:rStyle w:val="StyleUnderline"/>
        </w:rPr>
        <w:t>understand what intelligence is all about — and how it may affect Americans’ private lives as well as our national security</w:t>
      </w:r>
      <w:r>
        <w:t>.</w:t>
      </w:r>
    </w:p>
    <w:p w14:paraId="3C746380" w14:textId="77777777" w:rsidR="00163C72" w:rsidRDefault="00163C72" w:rsidP="00163C72">
      <w:proofErr w:type="gramStart"/>
      <w:r w:rsidRPr="00163C72">
        <w:rPr>
          <w:rStyle w:val="StyleUnderline"/>
          <w:highlight w:val="yellow"/>
        </w:rPr>
        <w:t>The Church Committee was formed by</w:t>
      </w:r>
      <w:r w:rsidRPr="00163C72">
        <w:rPr>
          <w:rStyle w:val="StyleUnderline"/>
        </w:rPr>
        <w:t xml:space="preserve"> a newly elected </w:t>
      </w:r>
      <w:r w:rsidRPr="00163C72">
        <w:rPr>
          <w:rStyle w:val="StyleUnderline"/>
          <w:highlight w:val="yellow"/>
        </w:rPr>
        <w:t>Congress</w:t>
      </w:r>
      <w:proofErr w:type="gramEnd"/>
      <w:r w:rsidRPr="00163C72">
        <w:rPr>
          <w:rStyle w:val="StyleUnderline"/>
          <w:highlight w:val="yellow"/>
        </w:rPr>
        <w:t xml:space="preserve"> at a moment when the public demanded answers</w:t>
      </w:r>
      <w:r>
        <w:t xml:space="preserve">. Four decades later, </w:t>
      </w:r>
      <w:r w:rsidRPr="00163C72">
        <w:rPr>
          <w:rStyle w:val="Emphasis"/>
          <w:highlight w:val="yellow"/>
        </w:rPr>
        <w:t>2015 offers a similar opportunity</w:t>
      </w:r>
      <w:r w:rsidRPr="00163C72">
        <w:rPr>
          <w:rStyle w:val="StyleUnderline"/>
        </w:rPr>
        <w:t xml:space="preserve"> for Congress to engage seriously with the intelligence challenges of the 21st century</w:t>
      </w:r>
      <w:r>
        <w:t>.</w:t>
      </w:r>
    </w:p>
    <w:p w14:paraId="753BAAA0" w14:textId="77777777" w:rsidR="00163C72" w:rsidRDefault="00163C72" w:rsidP="00163C72"/>
    <w:p w14:paraId="343F865E" w14:textId="5DE2215D" w:rsidR="00463209" w:rsidRPr="00463209" w:rsidRDefault="00463209" w:rsidP="00463209">
      <w:pPr>
        <w:pStyle w:val="Heading4"/>
      </w:pPr>
      <w:proofErr w:type="gramStart"/>
      <w:r>
        <w:t xml:space="preserve">This is </w:t>
      </w:r>
      <w:r>
        <w:rPr>
          <w:u w:val="single"/>
        </w:rPr>
        <w:t>empirically proven</w:t>
      </w:r>
      <w:r>
        <w:t xml:space="preserve"> by the Church Committee</w:t>
      </w:r>
      <w:proofErr w:type="gramEnd"/>
      <w:r>
        <w:t xml:space="preserve">. </w:t>
      </w:r>
    </w:p>
    <w:p w14:paraId="04128557" w14:textId="77777777" w:rsidR="00463209" w:rsidRPr="00D93F18" w:rsidRDefault="00463209" w:rsidP="00463209">
      <w:r w:rsidRPr="00D93F18">
        <w:rPr>
          <w:rStyle w:val="Style13ptBold"/>
        </w:rPr>
        <w:t>German 14</w:t>
      </w:r>
      <w:r w:rsidRPr="00D93F18">
        <w:t xml:space="preserve"> — 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2014 (“The US Needs a New Church Committee,” </w:t>
      </w:r>
      <w:r w:rsidRPr="00D93F18">
        <w:rPr>
          <w:i/>
        </w:rPr>
        <w:t>Defense One</w:t>
      </w:r>
      <w:r w:rsidRPr="00D93F18">
        <w:t>, December 11</w:t>
      </w:r>
      <w:r w:rsidRPr="00D93F18">
        <w:rPr>
          <w:vertAlign w:val="superscript"/>
        </w:rPr>
        <w:t>th</w:t>
      </w:r>
      <w:r w:rsidRPr="00D93F18">
        <w:t xml:space="preserve">, Available Online at </w:t>
      </w:r>
      <w:hyperlink r:id="rId14" w:history="1">
        <w:r w:rsidRPr="00D93F18">
          <w:rPr>
            <w:rStyle w:val="Hyperlink"/>
          </w:rPr>
          <w:t>http://www.defenseone.com/ideas/2014/12/us-needs-new-church-committee/101046/</w:t>
        </w:r>
      </w:hyperlink>
      <w:r w:rsidRPr="00D93F18">
        <w:t>, Accessed 07-08-2015)</w:t>
      </w:r>
    </w:p>
    <w:p w14:paraId="55920F21" w14:textId="77777777" w:rsidR="00463209" w:rsidRPr="00D93F18" w:rsidRDefault="00463209" w:rsidP="00463209">
      <w:r w:rsidRPr="00463209">
        <w:rPr>
          <w:rStyle w:val="StyleUnderline"/>
          <w:highlight w:val="yellow"/>
        </w:rPr>
        <w:t>The Church Committee protected legitimate secrets while exposing</w:t>
      </w:r>
      <w:r w:rsidRPr="00D93F18">
        <w:rPr>
          <w:rStyle w:val="StyleUnderline"/>
        </w:rPr>
        <w:t xml:space="preserve"> the </w:t>
      </w:r>
      <w:r w:rsidRPr="00463209">
        <w:rPr>
          <w:rStyle w:val="StyleUnderline"/>
          <w:highlight w:val="yellow"/>
        </w:rPr>
        <w:t>abusive</w:t>
      </w:r>
      <w:r w:rsidRPr="00D93F18">
        <w:rPr>
          <w:rStyle w:val="StyleUnderline"/>
        </w:rPr>
        <w:t xml:space="preserve"> intelligence </w:t>
      </w:r>
      <w:r w:rsidRPr="00463209">
        <w:rPr>
          <w:rStyle w:val="StyleUnderline"/>
          <w:highlight w:val="yellow"/>
        </w:rPr>
        <w:t>activities</w:t>
      </w:r>
      <w:r w:rsidRPr="00D93F18">
        <w:rPr>
          <w:rStyle w:val="StyleUnderline"/>
        </w:rPr>
        <w:t xml:space="preserve"> that had taken place under the orders of sequential presidential administrations. </w:t>
      </w:r>
      <w:r w:rsidRPr="00463209">
        <w:rPr>
          <w:rStyle w:val="StyleUnderline"/>
          <w:highlight w:val="yellow"/>
        </w:rPr>
        <w:t xml:space="preserve">The committee’s caution engendered </w:t>
      </w:r>
      <w:r w:rsidRPr="00463209">
        <w:rPr>
          <w:rStyle w:val="Emphasis"/>
          <w:highlight w:val="yellow"/>
        </w:rPr>
        <w:t>cooperation with</w:t>
      </w:r>
      <w:r w:rsidRPr="00463209">
        <w:rPr>
          <w:rStyle w:val="Emphasis"/>
        </w:rPr>
        <w:t xml:space="preserve"> the </w:t>
      </w:r>
      <w:r w:rsidRPr="00463209">
        <w:rPr>
          <w:rStyle w:val="Emphasis"/>
          <w:highlight w:val="yellow"/>
        </w:rPr>
        <w:t>agencies</w:t>
      </w:r>
      <w:r w:rsidRPr="00463209">
        <w:rPr>
          <w:rStyle w:val="StyleUnderline"/>
          <w:highlight w:val="yellow"/>
        </w:rPr>
        <w:t xml:space="preserve"> amid</w:t>
      </w:r>
      <w:r w:rsidRPr="00D93F18">
        <w:rPr>
          <w:rStyle w:val="StyleUnderline"/>
        </w:rPr>
        <w:t xml:space="preserve"> an already </w:t>
      </w:r>
      <w:r w:rsidRPr="00463209">
        <w:rPr>
          <w:rStyle w:val="Emphasis"/>
          <w:highlight w:val="yellow"/>
        </w:rPr>
        <w:t>bi-partisan consensus for reform</w:t>
      </w:r>
      <w:r w:rsidRPr="00D93F18">
        <w:t>.</w:t>
      </w:r>
    </w:p>
    <w:p w14:paraId="5F5B4B7D" w14:textId="77777777" w:rsidR="00463209" w:rsidRPr="00D93F18" w:rsidRDefault="00463209" w:rsidP="00463209">
      <w:r w:rsidRPr="00D93F18">
        <w:rPr>
          <w:rStyle w:val="StyleUnderline"/>
        </w:rPr>
        <w:t>In the years that followed, Congress established permanent select intelligence committees to oversee intelligence activities and passed</w:t>
      </w:r>
      <w:r w:rsidRPr="00D93F18">
        <w:t xml:space="preserve"> the </w:t>
      </w:r>
      <w:r w:rsidRPr="00D93F18">
        <w:rPr>
          <w:rStyle w:val="StyleUnderline"/>
        </w:rPr>
        <w:t>F</w:t>
      </w:r>
      <w:r w:rsidRPr="00D93F18">
        <w:t xml:space="preserve">oreign </w:t>
      </w:r>
      <w:r w:rsidRPr="00D93F18">
        <w:rPr>
          <w:rStyle w:val="StyleUnderline"/>
        </w:rPr>
        <w:t>I</w:t>
      </w:r>
      <w:r w:rsidRPr="00D93F18">
        <w:t xml:space="preserve">ntelligence </w:t>
      </w:r>
      <w:r w:rsidRPr="00D93F18">
        <w:rPr>
          <w:rStyle w:val="StyleUnderline"/>
        </w:rPr>
        <w:t>S</w:t>
      </w:r>
      <w:r w:rsidRPr="00D93F18">
        <w:t xml:space="preserve">urveillance </w:t>
      </w:r>
      <w:r w:rsidRPr="00D93F18">
        <w:rPr>
          <w:rStyle w:val="StyleUnderline"/>
        </w:rPr>
        <w:t>A</w:t>
      </w:r>
      <w:r w:rsidRPr="00D93F18">
        <w:t xml:space="preserve">ct, </w:t>
      </w:r>
      <w:r w:rsidRPr="00D93F18">
        <w:rPr>
          <w:rStyle w:val="StyleUnderline"/>
        </w:rPr>
        <w:t>which placed domestic electronic surveillance for national security purposes under judicial supervision for the first time</w:t>
      </w:r>
      <w:r w:rsidRPr="00D93F18">
        <w:t>. A legislative charter limiting the investigative powers of the FBI failed, however, after Attorney General Edward Levi issued Justice Department guidelines serving that same purpose.</w:t>
      </w:r>
    </w:p>
    <w:p w14:paraId="4C6BE6D5" w14:textId="77777777" w:rsidR="00463209" w:rsidRPr="00D93F18" w:rsidRDefault="00463209" w:rsidP="00463209">
      <w:r w:rsidRPr="00D93F18">
        <w:rPr>
          <w:rStyle w:val="StyleUnderline"/>
        </w:rPr>
        <w:t xml:space="preserve">While these </w:t>
      </w:r>
      <w:r w:rsidRPr="00463209">
        <w:rPr>
          <w:rStyle w:val="StyleUnderline"/>
          <w:highlight w:val="yellow"/>
        </w:rPr>
        <w:t>reforms</w:t>
      </w:r>
      <w:r w:rsidRPr="00D93F18">
        <w:rPr>
          <w:rStyle w:val="StyleUnderline"/>
        </w:rPr>
        <w:t xml:space="preserve"> certainly didn’t prevent every future intelligence abuse and overreach, there can be no doubt that they </w:t>
      </w:r>
      <w:r w:rsidRPr="00463209">
        <w:rPr>
          <w:rStyle w:val="StyleUnderline"/>
          <w:highlight w:val="yellow"/>
        </w:rPr>
        <w:t>made</w:t>
      </w:r>
      <w:r w:rsidRPr="00D93F18">
        <w:rPr>
          <w:rStyle w:val="StyleUnderline"/>
        </w:rPr>
        <w:t xml:space="preserve"> the </w:t>
      </w:r>
      <w:r w:rsidRPr="00463209">
        <w:rPr>
          <w:rStyle w:val="StyleUnderline"/>
          <w:highlight w:val="yellow"/>
        </w:rPr>
        <w:t>intelligence agencies more deliberative and accountable</w:t>
      </w:r>
      <w:r w:rsidRPr="00D93F18">
        <w:t>. The Church Committee report warned that a new national security crisis would test its recommended reforms, and the terrorist attacks of September 11, 2001 have done just that. The 2013 leaks by National Security Agency contractor Edward Snowden revealed that the intelligence committees and the FISA Court had been complicit in expanding the intelligence agencies’ power to collect excessive amounts of information about Americans not suspected of any wrongdoing, shocking even members of Congress who voted on these authorities. New questions are now being asked not only about the conduct of the intelligence agencies, but the competence of the post-Church Committee oversight structures to identify and curb abuses.</w:t>
      </w:r>
    </w:p>
    <w:p w14:paraId="0C0B9AD5" w14:textId="77777777" w:rsidR="00463209" w:rsidRPr="00163C72" w:rsidRDefault="00463209" w:rsidP="00163C72"/>
    <w:p w14:paraId="5E8E0222" w14:textId="08F4BA0E" w:rsidR="00163C72" w:rsidRDefault="00163C72" w:rsidP="00163C72">
      <w:pPr>
        <w:pStyle w:val="Heading2"/>
      </w:pPr>
      <w:r>
        <w:t>2NC/1NR — Solvency</w:t>
      </w:r>
    </w:p>
    <w:p w14:paraId="0A58C654" w14:textId="10C946C9" w:rsidR="00B30A90" w:rsidRDefault="00B30A90" w:rsidP="00D93F18">
      <w:pPr>
        <w:pStyle w:val="Heading3"/>
      </w:pPr>
      <w:r>
        <w:t xml:space="preserve">They Say: “No Solvency — </w:t>
      </w:r>
      <w:r w:rsidR="008A2941">
        <w:t>CP Doesn’t Pass Plan</w:t>
      </w:r>
      <w:r>
        <w:t>”</w:t>
      </w:r>
    </w:p>
    <w:p w14:paraId="14AD3D20" w14:textId="3E065219" w:rsidR="008A2941" w:rsidRDefault="008A2941" w:rsidP="008A2941">
      <w:pPr>
        <w:pStyle w:val="Heading4"/>
      </w:pPr>
      <w:r>
        <w:t xml:space="preserve">1. </w:t>
      </w:r>
      <w:r w:rsidRPr="008A2941">
        <w:rPr>
          <w:u w:val="single"/>
        </w:rPr>
        <w:t xml:space="preserve">Yes, </w:t>
      </w:r>
      <w:r>
        <w:rPr>
          <w:u w:val="single"/>
        </w:rPr>
        <w:t xml:space="preserve">Results In </w:t>
      </w:r>
      <w:r w:rsidRPr="008A2941">
        <w:rPr>
          <w:u w:val="single"/>
        </w:rPr>
        <w:t>Plan</w:t>
      </w:r>
      <w:r>
        <w:t xml:space="preserve">: if the plan is a good idea, the committee will recommend it as part of its report. This will result in a short delay, but the net-benefits outweigh. </w:t>
      </w:r>
    </w:p>
    <w:p w14:paraId="223E1765" w14:textId="77777777" w:rsidR="008A2941" w:rsidRDefault="008A2941" w:rsidP="008A2941"/>
    <w:p w14:paraId="21FFB0AE" w14:textId="37576998" w:rsidR="00B30A90" w:rsidRPr="008A2941" w:rsidRDefault="008A2941" w:rsidP="00B30A90">
      <w:pPr>
        <w:pStyle w:val="Heading4"/>
      </w:pPr>
      <w:r>
        <w:t xml:space="preserve">2. </w:t>
      </w:r>
      <w:r>
        <w:rPr>
          <w:u w:val="single"/>
        </w:rPr>
        <w:t xml:space="preserve">Plan Doesn’t </w:t>
      </w:r>
      <w:proofErr w:type="gramStart"/>
      <w:r>
        <w:rPr>
          <w:u w:val="single"/>
        </w:rPr>
        <w:t>Solve</w:t>
      </w:r>
      <w:proofErr w:type="gramEnd"/>
      <w:r>
        <w:t xml:space="preserve">: investigation is needed </w:t>
      </w:r>
      <w:r>
        <w:rPr>
          <w:i/>
          <w:u w:val="single"/>
        </w:rPr>
        <w:t>before</w:t>
      </w:r>
      <w:r>
        <w:t xml:space="preserve"> legislation to avoid circumvention. Otherwise, policy language will be lawyered — that’s Bump. </w:t>
      </w:r>
    </w:p>
    <w:p w14:paraId="05EE485B" w14:textId="77777777" w:rsidR="00B30A90" w:rsidRDefault="00B30A90" w:rsidP="00B30A90"/>
    <w:p w14:paraId="7D08E707" w14:textId="47FC1207" w:rsidR="00B30A90" w:rsidRPr="00D93F18" w:rsidRDefault="00B30A90" w:rsidP="00B30A90">
      <w:pPr>
        <w:pStyle w:val="Heading4"/>
      </w:pPr>
      <w:r>
        <w:t xml:space="preserve">3. </w:t>
      </w:r>
      <w:r w:rsidR="007A14A8">
        <w:rPr>
          <w:u w:val="single"/>
        </w:rPr>
        <w:t>Counterplan</w:t>
      </w:r>
      <w:r w:rsidR="007A14A8" w:rsidRPr="007A14A8">
        <w:rPr>
          <w:u w:val="single"/>
        </w:rPr>
        <w:t xml:space="preserve"> </w:t>
      </w:r>
      <w:r w:rsidR="007A14A8">
        <w:rPr>
          <w:u w:val="single"/>
        </w:rPr>
        <w:t>Deters NSA</w:t>
      </w:r>
      <w:r w:rsidR="007A14A8">
        <w:t>:</w:t>
      </w:r>
      <w:r>
        <w:t xml:space="preserve"> “</w:t>
      </w:r>
      <w:r w:rsidR="007A14A8">
        <w:rPr>
          <w:i/>
          <w:u w:val="single"/>
        </w:rPr>
        <w:t>a</w:t>
      </w:r>
      <w:r w:rsidRPr="00B30A90">
        <w:rPr>
          <w:i/>
          <w:u w:val="single"/>
        </w:rPr>
        <w:t>nticipated reaction</w:t>
      </w:r>
      <w:r w:rsidRPr="00D93F18">
        <w:t xml:space="preserve">” prevents </w:t>
      </w:r>
      <w:r w:rsidR="007A14A8">
        <w:t xml:space="preserve">future abuse even if the counterplan doesn’t pass the plan. </w:t>
      </w:r>
    </w:p>
    <w:p w14:paraId="5993DFEB" w14:textId="77777777" w:rsidR="00B30A90" w:rsidRPr="00D93F18" w:rsidRDefault="00B30A90" w:rsidP="00B30A90">
      <w:r w:rsidRPr="00D93F18">
        <w:rPr>
          <w:rStyle w:val="Style13ptBold"/>
        </w:rPr>
        <w:t>German 14</w:t>
      </w:r>
      <w:r w:rsidRPr="00D93F18">
        <w:t xml:space="preserve"> — 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2014 (“The US Needs a New Church Committee,” </w:t>
      </w:r>
      <w:r w:rsidRPr="00D93F18">
        <w:rPr>
          <w:i/>
        </w:rPr>
        <w:t>Defense One</w:t>
      </w:r>
      <w:r w:rsidRPr="00D93F18">
        <w:t>, December 11</w:t>
      </w:r>
      <w:r w:rsidRPr="00D93F18">
        <w:rPr>
          <w:vertAlign w:val="superscript"/>
        </w:rPr>
        <w:t>th</w:t>
      </w:r>
      <w:r w:rsidRPr="00D93F18">
        <w:t xml:space="preserve">, Available Online at </w:t>
      </w:r>
      <w:hyperlink r:id="rId15" w:history="1">
        <w:r w:rsidRPr="00D93F18">
          <w:rPr>
            <w:rStyle w:val="Hyperlink"/>
          </w:rPr>
          <w:t>http://www.defenseone.com/ideas/2014/12/us-needs-new-church-committee/101046/</w:t>
        </w:r>
      </w:hyperlink>
      <w:r w:rsidRPr="00D93F18">
        <w:t>, Accessed 07-08-2015)</w:t>
      </w:r>
    </w:p>
    <w:p w14:paraId="19021543" w14:textId="77777777" w:rsidR="00B30A90" w:rsidRPr="00D93F18" w:rsidRDefault="00B30A90" w:rsidP="00B30A90">
      <w:r w:rsidRPr="00D93F18">
        <w:rPr>
          <w:rStyle w:val="StyleUnderline"/>
        </w:rPr>
        <w:t>Dr.</w:t>
      </w:r>
      <w:r w:rsidRPr="00D93F18">
        <w:t xml:space="preserve"> John </w:t>
      </w:r>
      <w:r w:rsidRPr="00D93F18">
        <w:rPr>
          <w:rStyle w:val="StyleUnderline"/>
        </w:rPr>
        <w:t xml:space="preserve">Elliff, the Church Committee’s domestic intelligence task force leader, argued that </w:t>
      </w:r>
      <w:r w:rsidRPr="007A14A8">
        <w:rPr>
          <w:rStyle w:val="StyleUnderline"/>
          <w:highlight w:val="yellow"/>
        </w:rPr>
        <w:t>while oversight doesn’t prevent errant</w:t>
      </w:r>
      <w:r w:rsidRPr="00D93F18">
        <w:rPr>
          <w:rStyle w:val="StyleUnderline"/>
        </w:rPr>
        <w:t xml:space="preserve"> intelligence </w:t>
      </w:r>
      <w:r w:rsidRPr="007A14A8">
        <w:rPr>
          <w:rStyle w:val="StyleUnderline"/>
          <w:highlight w:val="yellow"/>
        </w:rPr>
        <w:t>activities</w:t>
      </w:r>
      <w:r w:rsidRPr="00D93F18">
        <w:rPr>
          <w:rStyle w:val="StyleUnderline"/>
        </w:rPr>
        <w:t xml:space="preserve"> — it exposes them after the fact — </w:t>
      </w:r>
      <w:r w:rsidRPr="007A14A8">
        <w:rPr>
          <w:rStyle w:val="StyleUnderline"/>
          <w:highlight w:val="yellow"/>
        </w:rPr>
        <w:t xml:space="preserve">the resulting criticism creates </w:t>
      </w:r>
      <w:r w:rsidRPr="007A14A8">
        <w:rPr>
          <w:rStyle w:val="Emphasis"/>
          <w:highlight w:val="yellow"/>
        </w:rPr>
        <w:t>a lasting bureaucratic chilling effect that inhibits abuse</w:t>
      </w:r>
      <w:r w:rsidRPr="00D93F18">
        <w:t xml:space="preserve">. In short, </w:t>
      </w:r>
      <w:r w:rsidRPr="00D93F18">
        <w:rPr>
          <w:rStyle w:val="StyleUnderline"/>
        </w:rPr>
        <w:t xml:space="preserve">this phenomena, called </w:t>
      </w:r>
      <w:r w:rsidRPr="007A14A8">
        <w:rPr>
          <w:rStyle w:val="StyleUnderline"/>
          <w:highlight w:val="yellow"/>
        </w:rPr>
        <w:t>“anticipated reaction” means</w:t>
      </w:r>
      <w:r w:rsidRPr="00D93F18">
        <w:rPr>
          <w:rStyle w:val="StyleUnderline"/>
        </w:rPr>
        <w:t xml:space="preserve"> that </w:t>
      </w:r>
      <w:r w:rsidRPr="007A14A8">
        <w:rPr>
          <w:rStyle w:val="StyleUnderline"/>
          <w:highlight w:val="yellow"/>
        </w:rPr>
        <w:t xml:space="preserve">an agency that gets in trouble will seek to </w:t>
      </w:r>
      <w:r w:rsidRPr="007A14A8">
        <w:rPr>
          <w:rStyle w:val="Emphasis"/>
          <w:highlight w:val="yellow"/>
        </w:rPr>
        <w:t>avoid that trouble in the future</w:t>
      </w:r>
      <w:r w:rsidRPr="00D93F18">
        <w:t>.</w:t>
      </w:r>
    </w:p>
    <w:p w14:paraId="7FF66B7A" w14:textId="77777777" w:rsidR="00B30A90" w:rsidRPr="00D93F18" w:rsidRDefault="00B30A90" w:rsidP="00B30A90">
      <w:r w:rsidRPr="00D93F18">
        <w:rPr>
          <w:rStyle w:val="StyleUnderline"/>
        </w:rPr>
        <w:t>Elliff</w:t>
      </w:r>
      <w:r w:rsidRPr="00D93F18">
        <w:t xml:space="preserve">, who went on to serve on the Senate Intelligence and Judiciary Committees as well as in intelligence positions within the FBI, CIA and Defense Department, </w:t>
      </w:r>
      <w:r w:rsidRPr="00D93F18">
        <w:rPr>
          <w:rStyle w:val="StyleUnderline"/>
        </w:rPr>
        <w:t>describes the current oversight system as “inadequate.”</w:t>
      </w:r>
    </w:p>
    <w:p w14:paraId="2B8613BE" w14:textId="77777777" w:rsidR="00B30A90" w:rsidRPr="00D93F18" w:rsidRDefault="00B30A90" w:rsidP="00B30A90"/>
    <w:p w14:paraId="51B03391" w14:textId="30A51D88" w:rsidR="00B30A90" w:rsidRPr="00D93F18" w:rsidRDefault="00B30A90" w:rsidP="00B30A90">
      <w:pPr>
        <w:pStyle w:val="Heading4"/>
      </w:pPr>
      <w:r>
        <w:t xml:space="preserve">4. </w:t>
      </w:r>
      <w:r w:rsidRPr="007A14A8">
        <w:rPr>
          <w:u w:val="single"/>
        </w:rPr>
        <w:t>Process</w:t>
      </w:r>
      <w:r w:rsidR="007A14A8" w:rsidRPr="007A14A8">
        <w:rPr>
          <w:u w:val="single"/>
        </w:rPr>
        <w:t xml:space="preserve"> Trumps Policy</w:t>
      </w:r>
      <w:r w:rsidR="007A14A8">
        <w:t>: i</w:t>
      </w:r>
      <w:r>
        <w:t>nvestigation</w:t>
      </w:r>
      <w:r w:rsidRPr="00D93F18">
        <w:t xml:space="preserve"> is </w:t>
      </w:r>
      <w:r w:rsidRPr="00D93F18">
        <w:rPr>
          <w:i/>
          <w:u w:val="single"/>
        </w:rPr>
        <w:t>more important</w:t>
      </w:r>
      <w:r w:rsidRPr="00D93F18">
        <w:t xml:space="preserve"> than the policy outcome. </w:t>
      </w:r>
    </w:p>
    <w:p w14:paraId="6FB72FD1" w14:textId="77777777" w:rsidR="00B30A90" w:rsidRPr="00D93F18" w:rsidRDefault="00B30A90" w:rsidP="00B30A90">
      <w:r w:rsidRPr="00D93F18">
        <w:rPr>
          <w:rStyle w:val="Style13ptBold"/>
        </w:rPr>
        <w:t>German 14</w:t>
      </w:r>
      <w:r w:rsidRPr="00D93F18">
        <w:t xml:space="preserve"> — 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2014 (“The US Needs a New Church Committee,” </w:t>
      </w:r>
      <w:r w:rsidRPr="00D93F18">
        <w:rPr>
          <w:i/>
        </w:rPr>
        <w:t>Defense One</w:t>
      </w:r>
      <w:r w:rsidRPr="00D93F18">
        <w:t>, December 11</w:t>
      </w:r>
      <w:r w:rsidRPr="00D93F18">
        <w:rPr>
          <w:vertAlign w:val="superscript"/>
        </w:rPr>
        <w:t>th</w:t>
      </w:r>
      <w:r w:rsidRPr="00D93F18">
        <w:t xml:space="preserve">, Available Online at </w:t>
      </w:r>
      <w:hyperlink r:id="rId16" w:history="1">
        <w:r w:rsidRPr="00D93F18">
          <w:rPr>
            <w:rStyle w:val="Hyperlink"/>
          </w:rPr>
          <w:t>http://www.defenseone.com/ideas/2014/12/us-needs-new-church-committee/101046/</w:t>
        </w:r>
      </w:hyperlink>
      <w:r w:rsidRPr="00D93F18">
        <w:t>, Accessed 07-08-2015)</w:t>
      </w:r>
    </w:p>
    <w:p w14:paraId="61B26593" w14:textId="77777777" w:rsidR="00B30A90" w:rsidRPr="00D93F18" w:rsidRDefault="00B30A90" w:rsidP="00B30A90">
      <w:r w:rsidRPr="00D93F18">
        <w:t xml:space="preserve">However, </w:t>
      </w:r>
      <w:r w:rsidRPr="007A14A8">
        <w:rPr>
          <w:rStyle w:val="StyleUnderline"/>
          <w:highlight w:val="yellow"/>
        </w:rPr>
        <w:t>because so little is</w:t>
      </w:r>
      <w:r w:rsidRPr="00D93F18">
        <w:rPr>
          <w:rStyle w:val="StyleUnderline"/>
        </w:rPr>
        <w:t xml:space="preserve"> publicly </w:t>
      </w:r>
      <w:r w:rsidRPr="007A14A8">
        <w:rPr>
          <w:rStyle w:val="StyleUnderline"/>
          <w:highlight w:val="yellow"/>
        </w:rPr>
        <w:t>known about how oversight</w:t>
      </w:r>
      <w:r w:rsidRPr="00D93F18">
        <w:rPr>
          <w:rStyle w:val="StyleUnderline"/>
        </w:rPr>
        <w:t xml:space="preserve"> by intelligence committees </w:t>
      </w:r>
      <w:r w:rsidRPr="007A14A8">
        <w:rPr>
          <w:rStyle w:val="StyleUnderline"/>
          <w:highlight w:val="yellow"/>
        </w:rPr>
        <w:t>and</w:t>
      </w:r>
      <w:r w:rsidRPr="00D93F18">
        <w:rPr>
          <w:rStyle w:val="StyleUnderline"/>
        </w:rPr>
        <w:t xml:space="preserve"> the </w:t>
      </w:r>
      <w:r w:rsidRPr="007A14A8">
        <w:rPr>
          <w:rStyle w:val="StyleUnderline"/>
          <w:highlight w:val="yellow"/>
        </w:rPr>
        <w:t>FISA</w:t>
      </w:r>
      <w:r w:rsidRPr="00D93F18">
        <w:rPr>
          <w:rStyle w:val="StyleUnderline"/>
        </w:rPr>
        <w:t xml:space="preserve"> Court </w:t>
      </w:r>
      <w:r w:rsidRPr="007A14A8">
        <w:rPr>
          <w:rStyle w:val="StyleUnderline"/>
          <w:highlight w:val="yellow"/>
        </w:rPr>
        <w:t xml:space="preserve">work </w:t>
      </w:r>
      <w:r w:rsidRPr="007A14A8">
        <w:rPr>
          <w:rStyle w:val="Emphasis"/>
          <w:highlight w:val="yellow"/>
        </w:rPr>
        <w:t>in practice</w:t>
      </w:r>
      <w:r w:rsidRPr="007A14A8">
        <w:rPr>
          <w:rStyle w:val="StyleUnderline"/>
          <w:highlight w:val="yellow"/>
        </w:rPr>
        <w:t>, it is difficult to know whether fixing problems</w:t>
      </w:r>
      <w:r w:rsidRPr="00D93F18">
        <w:rPr>
          <w:rStyle w:val="StyleUnderline"/>
        </w:rPr>
        <w:t xml:space="preserve"> that lead to weaker congressional oversight </w:t>
      </w:r>
      <w:r w:rsidRPr="007A14A8">
        <w:rPr>
          <w:rStyle w:val="Emphasis"/>
          <w:highlight w:val="yellow"/>
        </w:rPr>
        <w:t>would really improve</w:t>
      </w:r>
      <w:r w:rsidRPr="00D93F18">
        <w:rPr>
          <w:rStyle w:val="Emphasis"/>
        </w:rPr>
        <w:t xml:space="preserve"> the </w:t>
      </w:r>
      <w:r w:rsidRPr="007A14A8">
        <w:rPr>
          <w:rStyle w:val="Emphasis"/>
          <w:highlight w:val="yellow"/>
        </w:rPr>
        <w:t>results</w:t>
      </w:r>
      <w:r w:rsidRPr="00D93F18">
        <w:rPr>
          <w:rStyle w:val="StyleUnderline"/>
        </w:rPr>
        <w:t xml:space="preserve"> we receive from our intelligence agencies. </w:t>
      </w:r>
      <w:r w:rsidRPr="007A14A8">
        <w:rPr>
          <w:rStyle w:val="Emphasis"/>
          <w:highlight w:val="yellow"/>
        </w:rPr>
        <w:t>Asking the questions</w:t>
      </w:r>
      <w:r w:rsidRPr="00D93F18">
        <w:t xml:space="preserve">, then, </w:t>
      </w:r>
      <w:r w:rsidRPr="007A14A8">
        <w:rPr>
          <w:rStyle w:val="Emphasis"/>
          <w:highlight w:val="yellow"/>
        </w:rPr>
        <w:t>becomes just as important as finding solutions</w:t>
      </w:r>
      <w:r w:rsidRPr="007A14A8">
        <w:rPr>
          <w:rStyle w:val="StyleUnderline"/>
          <w:highlight w:val="yellow"/>
        </w:rPr>
        <w:t xml:space="preserve">. It is </w:t>
      </w:r>
      <w:r w:rsidRPr="007A14A8">
        <w:rPr>
          <w:rStyle w:val="Emphasis"/>
          <w:highlight w:val="yellow"/>
        </w:rPr>
        <w:t>more important than ever</w:t>
      </w:r>
      <w:r w:rsidRPr="00D93F18">
        <w:rPr>
          <w:rStyle w:val="StyleUnderline"/>
        </w:rPr>
        <w:t xml:space="preserve"> to start evaluating what is needed to create meaningful and lasting intelligence oversight</w:t>
      </w:r>
      <w:r w:rsidRPr="00D93F18">
        <w:t>.</w:t>
      </w:r>
    </w:p>
    <w:p w14:paraId="13EFB3F6" w14:textId="77777777" w:rsidR="00B30A90" w:rsidRPr="00D93F18" w:rsidRDefault="00B30A90" w:rsidP="00B30A90">
      <w:r w:rsidRPr="00D93F18">
        <w:t xml:space="preserve">The U.S. has reinitiated military engagement in Iraq, and started a new one in Syria. The president and intelligence officials have acknowledged this military intervention was necessary because the intelligence agencies were slow to recognize the growing threat the Islamic State posed to the U.S. </w:t>
      </w:r>
      <w:r w:rsidRPr="007A14A8">
        <w:rPr>
          <w:rStyle w:val="Emphasis"/>
          <w:highlight w:val="yellow"/>
        </w:rPr>
        <w:t>Rigorous oversight</w:t>
      </w:r>
      <w:r w:rsidRPr="007A14A8">
        <w:rPr>
          <w:rStyle w:val="StyleUnderline"/>
          <w:highlight w:val="yellow"/>
        </w:rPr>
        <w:t xml:space="preserve"> is essential to ensuring</w:t>
      </w:r>
      <w:r w:rsidRPr="00D93F18">
        <w:rPr>
          <w:rStyle w:val="StyleUnderline"/>
        </w:rPr>
        <w:t xml:space="preserve"> our intelligence </w:t>
      </w:r>
      <w:r w:rsidRPr="007A14A8">
        <w:rPr>
          <w:rStyle w:val="StyleUnderline"/>
          <w:highlight w:val="yellow"/>
        </w:rPr>
        <w:t xml:space="preserve">agencies </w:t>
      </w:r>
      <w:r w:rsidRPr="007A14A8">
        <w:rPr>
          <w:rStyle w:val="Emphasis"/>
          <w:highlight w:val="yellow"/>
        </w:rPr>
        <w:t>operate at peak efficiency and effectiveness</w:t>
      </w:r>
      <w:r w:rsidRPr="00D93F18">
        <w:t>.</w:t>
      </w:r>
    </w:p>
    <w:p w14:paraId="6DD7ABFF" w14:textId="77777777" w:rsidR="00B30A90" w:rsidRPr="00D93F18" w:rsidRDefault="00B30A90" w:rsidP="00B30A90">
      <w:r w:rsidRPr="00D93F18">
        <w:t xml:space="preserve">Last year, </w:t>
      </w:r>
      <w:r w:rsidRPr="00D93F18">
        <w:rPr>
          <w:rStyle w:val="StyleUnderline"/>
        </w:rPr>
        <w:t>Schwarz and Elliff joined 13 other former Church Committee staff members in calling for a new comprehensive examination of the intelligence agencies. This examination must</w:t>
      </w:r>
      <w:r w:rsidRPr="00D93F18">
        <w:t xml:space="preserve"> certainly </w:t>
      </w:r>
      <w:r w:rsidRPr="00D93F18">
        <w:rPr>
          <w:rStyle w:val="StyleUnderline"/>
        </w:rPr>
        <w:t>include an evaluation of how we can</w:t>
      </w:r>
      <w:r w:rsidRPr="00D93F18">
        <w:t xml:space="preserve"> </w:t>
      </w:r>
      <w:proofErr w:type="gramStart"/>
      <w:r w:rsidRPr="00D93F18">
        <w:t>existing</w:t>
      </w:r>
      <w:proofErr w:type="gramEnd"/>
      <w:r w:rsidRPr="00D93F18">
        <w:t xml:space="preserve"> </w:t>
      </w:r>
      <w:r w:rsidRPr="00D93F18">
        <w:rPr>
          <w:rStyle w:val="StyleUnderline"/>
        </w:rPr>
        <w:t>strengthen oversight structures or whether new mechanisms need to be created</w:t>
      </w:r>
      <w:r w:rsidRPr="00D93F18">
        <w:t>.</w:t>
      </w:r>
    </w:p>
    <w:p w14:paraId="236F39CB" w14:textId="77777777" w:rsidR="00B30A90" w:rsidRPr="00B30A90" w:rsidRDefault="00B30A90" w:rsidP="00B30A90"/>
    <w:p w14:paraId="79EB33B7" w14:textId="772962A2" w:rsidR="00163C72" w:rsidRDefault="00163C72" w:rsidP="00B30A90">
      <w:pPr>
        <w:pStyle w:val="Heading3"/>
      </w:pPr>
      <w:r>
        <w:t>They Say: “</w:t>
      </w:r>
      <w:r w:rsidR="0065116C">
        <w:t>No Solvency — CP Doesn’t Pass Legislation</w:t>
      </w:r>
      <w:r>
        <w:t>”</w:t>
      </w:r>
    </w:p>
    <w:p w14:paraId="3B7A2225" w14:textId="4B201EC0" w:rsidR="0065116C" w:rsidRPr="005D7334" w:rsidRDefault="0065116C" w:rsidP="0065116C">
      <w:pPr>
        <w:pStyle w:val="Heading4"/>
      </w:pPr>
      <w:r>
        <w:t xml:space="preserve">1. </w:t>
      </w:r>
      <w:r w:rsidRPr="0065116C">
        <w:rPr>
          <w:u w:val="single"/>
        </w:rPr>
        <w:t>Committee Mandate</w:t>
      </w:r>
      <w:r>
        <w:t xml:space="preserve">: the counterplan results in </w:t>
      </w:r>
      <w:r>
        <w:rPr>
          <w:u w:val="single"/>
        </w:rPr>
        <w:t>specific recommendations</w:t>
      </w:r>
      <w:r>
        <w:t xml:space="preserve"> for legislative and regulatory changes — this is part of its mandate. </w:t>
      </w:r>
    </w:p>
    <w:p w14:paraId="577CA9ED" w14:textId="77777777" w:rsidR="0065116C" w:rsidRDefault="0065116C" w:rsidP="0065116C">
      <w:r w:rsidRPr="00D93F18">
        <w:rPr>
          <w:rStyle w:val="Style13ptBold"/>
        </w:rPr>
        <w:t xml:space="preserve">Cohn and </w:t>
      </w:r>
      <w:r>
        <w:rPr>
          <w:rStyle w:val="Style13ptBold"/>
        </w:rPr>
        <w:t>Jaycox</w:t>
      </w:r>
      <w:r w:rsidRPr="00D93F18">
        <w:rPr>
          <w:rStyle w:val="Style13ptBold"/>
        </w:rPr>
        <w:t xml:space="preserve"> 13</w:t>
      </w:r>
      <w:r w:rsidRPr="00D93F18">
        <w:t xml:space="preserve"> — Cindy Cohn, Executive Director and former Legal Director and General Counsel of the Electronic Frontier Foundation, holds a J.D. from the University of Michigan Law School, and Mark Jaycox, Legislative Analyst at the Electronic Frontier Foundation, former Contributor to </w:t>
      </w:r>
      <w:r w:rsidRPr="00D93F18">
        <w:rPr>
          <w:i/>
        </w:rPr>
        <w:t>ArsTechnica</w:t>
      </w:r>
      <w:r w:rsidRPr="00D93F18">
        <w:t>, former Legislative Research Assistant for LexisNexis, holds a B.A. in Poli</w:t>
      </w:r>
      <w:r>
        <w:t>tical History from Reed College</w:t>
      </w:r>
      <w:r w:rsidRPr="00D93F18">
        <w:t>, 2013 (“</w:t>
      </w:r>
      <w:r w:rsidRPr="005D7334">
        <w:t>NSA Spying: The Three Pillars of Government Trust Have Fallen</w:t>
      </w:r>
      <w:r w:rsidRPr="00D93F18">
        <w:t xml:space="preserve">,” Electronic Frontier Foundation, </w:t>
      </w:r>
      <w:r>
        <w:t>August 15</w:t>
      </w:r>
      <w:r w:rsidRPr="005D7334">
        <w:rPr>
          <w:vertAlign w:val="superscript"/>
        </w:rPr>
        <w:t>th</w:t>
      </w:r>
      <w:r w:rsidRPr="00D93F18">
        <w:t xml:space="preserve">, Available Online at </w:t>
      </w:r>
      <w:r w:rsidRPr="005D7334">
        <w:t>https://www.eff.org/deeplinks/2013/08/nsa-spying-three-pillars-government-trust-have-fallen</w:t>
      </w:r>
      <w:r w:rsidRPr="00D93F18">
        <w:t>, Accessed 07-09-2015)</w:t>
      </w:r>
    </w:p>
    <w:p w14:paraId="648FC3AF" w14:textId="77777777" w:rsidR="0065116C" w:rsidRDefault="0065116C" w:rsidP="0065116C">
      <w:r>
        <w:t xml:space="preserve">The pattern is now clear and it's getting old. </w:t>
      </w:r>
      <w:r w:rsidRPr="005D7334">
        <w:rPr>
          <w:rStyle w:val="StyleUnderline"/>
        </w:rPr>
        <w:t xml:space="preserve">With each new revelation the government comes out with a new story for why things are really just fine, only to have that assertion demolished by the next revelation. </w:t>
      </w:r>
      <w:r w:rsidRPr="005D7334">
        <w:rPr>
          <w:rStyle w:val="StyleUnderline"/>
          <w:highlight w:val="yellow"/>
        </w:rPr>
        <w:t>It's time for those</w:t>
      </w:r>
      <w:r w:rsidRPr="005D7334">
        <w:rPr>
          <w:rStyle w:val="StyleUnderline"/>
        </w:rPr>
        <w:t xml:space="preserve"> in government </w:t>
      </w:r>
      <w:r w:rsidRPr="005D7334">
        <w:rPr>
          <w:rStyle w:val="StyleUnderline"/>
          <w:highlight w:val="yellow"/>
        </w:rPr>
        <w:t>who want to rebuild</w:t>
      </w:r>
      <w:r w:rsidRPr="005D7334">
        <w:rPr>
          <w:rStyle w:val="StyleUnderline"/>
        </w:rPr>
        <w:t xml:space="preserve"> the </w:t>
      </w:r>
      <w:r w:rsidRPr="005D7334">
        <w:rPr>
          <w:rStyle w:val="StyleUnderline"/>
          <w:highlight w:val="yellow"/>
        </w:rPr>
        <w:t>trust</w:t>
      </w:r>
      <w:r w:rsidRPr="005D7334">
        <w:rPr>
          <w:rStyle w:val="StyleUnderline"/>
        </w:rPr>
        <w:t xml:space="preserve"> of the American people and others all over the world </w:t>
      </w:r>
      <w:r w:rsidRPr="005D7334">
        <w:rPr>
          <w:rStyle w:val="StyleUnderline"/>
          <w:highlight w:val="yellow"/>
        </w:rPr>
        <w:t>to come clean and take</w:t>
      </w:r>
      <w:r w:rsidRPr="005D7334">
        <w:rPr>
          <w:rStyle w:val="StyleUnderline"/>
        </w:rPr>
        <w:t xml:space="preserve"> some </w:t>
      </w:r>
      <w:r w:rsidRPr="005D7334">
        <w:rPr>
          <w:rStyle w:val="Emphasis"/>
          <w:highlight w:val="yellow"/>
        </w:rPr>
        <w:t>actual steps</w:t>
      </w:r>
      <w:r w:rsidRPr="005D7334">
        <w:rPr>
          <w:rStyle w:val="StyleUnderline"/>
          <w:highlight w:val="yellow"/>
        </w:rPr>
        <w:t xml:space="preserve"> to rein in</w:t>
      </w:r>
      <w:r>
        <w:t xml:space="preserve"> the </w:t>
      </w:r>
      <w:r w:rsidRPr="005D7334">
        <w:rPr>
          <w:rStyle w:val="StyleUnderline"/>
          <w:highlight w:val="yellow"/>
        </w:rPr>
        <w:t>NSA</w:t>
      </w:r>
      <w:r>
        <w:t>. And if they don't, the American people and the public, adversarial courts, must force change upon it.</w:t>
      </w:r>
    </w:p>
    <w:p w14:paraId="7A530190" w14:textId="77777777" w:rsidR="0065116C" w:rsidRDefault="0065116C" w:rsidP="0065116C">
      <w:r>
        <w:t xml:space="preserve">We still think </w:t>
      </w:r>
      <w:r w:rsidRPr="005D7334">
        <w:rPr>
          <w:rStyle w:val="StyleUnderline"/>
          <w:highlight w:val="yellow"/>
        </w:rPr>
        <w:t xml:space="preserve">the first step ought to be </w:t>
      </w:r>
      <w:r w:rsidRPr="005D7334">
        <w:rPr>
          <w:rStyle w:val="Emphasis"/>
          <w:highlight w:val="yellow"/>
        </w:rPr>
        <w:t>a truly independent investigatory body</w:t>
      </w:r>
      <w:r w:rsidRPr="005D7334">
        <w:rPr>
          <w:rStyle w:val="StyleUnderline"/>
        </w:rPr>
        <w:t xml:space="preserve"> that is </w:t>
      </w:r>
      <w:r w:rsidRPr="005D7334">
        <w:rPr>
          <w:rStyle w:val="StyleUnderline"/>
          <w:highlight w:val="yellow"/>
        </w:rPr>
        <w:t>assigned to look into</w:t>
      </w:r>
      <w:r w:rsidRPr="005D7334">
        <w:rPr>
          <w:rStyle w:val="StyleUnderline"/>
        </w:rPr>
        <w:t xml:space="preserve"> the </w:t>
      </w:r>
      <w:r w:rsidRPr="005D7334">
        <w:rPr>
          <w:rStyle w:val="StyleUnderline"/>
          <w:highlight w:val="yellow"/>
        </w:rPr>
        <w:t>unconstitutional spying. It must be empowered to search, read and compel documents and testimony,</w:t>
      </w:r>
      <w:r w:rsidRPr="005D7334">
        <w:rPr>
          <w:rStyle w:val="StyleUnderline"/>
        </w:rPr>
        <w:t xml:space="preserve"> must be </w:t>
      </w:r>
      <w:r w:rsidRPr="005D7334">
        <w:rPr>
          <w:rStyle w:val="StyleUnderline"/>
          <w:highlight w:val="yellow"/>
        </w:rPr>
        <w:t xml:space="preserve">required to give a public report that only redacts sensitive operational details, and must </w:t>
      </w:r>
      <w:r w:rsidRPr="005D7334">
        <w:rPr>
          <w:rStyle w:val="Emphasis"/>
          <w:highlight w:val="yellow"/>
        </w:rPr>
        <w:t>suggest specific legislation and regulatory changes to fix the problem</w:t>
      </w:r>
      <w:r w:rsidRPr="005D7334">
        <w:rPr>
          <w:rStyle w:val="StyleUnderline"/>
          <w:highlight w:val="yellow"/>
        </w:rPr>
        <w:t>—something like the Church Committee</w:t>
      </w:r>
      <w:r>
        <w:t xml:space="preserve"> or maybe even the 9/11 Commission. The President made a mockery of this idea recently, by initially handing control of the "independent" investigation he announced in his press conference to the man who most famously lied to Congress and the American people about the spying, the Director of National Intelligence James Clapper.</w:t>
      </w:r>
    </w:p>
    <w:p w14:paraId="5D6FEE37" w14:textId="77777777" w:rsidR="0065116C" w:rsidRDefault="0065116C" w:rsidP="0065116C">
      <w:r>
        <w:t xml:space="preserve">The three pillars of American trust have fallen. </w:t>
      </w:r>
      <w:r w:rsidRPr="005D7334">
        <w:rPr>
          <w:rStyle w:val="StyleUnderline"/>
        </w:rPr>
        <w:t>It's time to get a full reckoning and build a new house from the wreckage, but it has to start with some honesty</w:t>
      </w:r>
      <w:r>
        <w:t>.</w:t>
      </w:r>
    </w:p>
    <w:p w14:paraId="09B9E45B" w14:textId="77777777" w:rsidR="0065116C" w:rsidRDefault="0065116C" w:rsidP="0065116C"/>
    <w:p w14:paraId="2A488883" w14:textId="158F8933" w:rsidR="0065116C" w:rsidRDefault="0065116C" w:rsidP="0065116C">
      <w:pPr>
        <w:pStyle w:val="Heading4"/>
      </w:pPr>
      <w:r>
        <w:t xml:space="preserve">2. </w:t>
      </w:r>
      <w:r w:rsidRPr="0065116C">
        <w:rPr>
          <w:u w:val="single"/>
        </w:rPr>
        <w:t>Church Committee Proves</w:t>
      </w:r>
      <w:r>
        <w:t xml:space="preserve">: it recommended a series of reforms that Congress then implemented. </w:t>
      </w:r>
    </w:p>
    <w:p w14:paraId="3E8F2805" w14:textId="77777777" w:rsidR="0065116C" w:rsidRDefault="0065116C" w:rsidP="0065116C"/>
    <w:p w14:paraId="5274E0BC" w14:textId="51CD0683" w:rsidR="00163C72" w:rsidRDefault="0065116C" w:rsidP="00163C72">
      <w:pPr>
        <w:pStyle w:val="Heading4"/>
      </w:pPr>
      <w:r>
        <w:t xml:space="preserve">3. </w:t>
      </w:r>
      <w:r>
        <w:rPr>
          <w:u w:val="single"/>
        </w:rPr>
        <w:t>Trust Wyden</w:t>
      </w:r>
      <w:r>
        <w:t xml:space="preserve">: he </w:t>
      </w:r>
      <w:r w:rsidR="00163C72">
        <w:t xml:space="preserve">will push through </w:t>
      </w:r>
      <w:r w:rsidR="00163C72" w:rsidRPr="0065116C">
        <w:rPr>
          <w:i/>
          <w:u w:val="single"/>
        </w:rPr>
        <w:t>meaningful reforms</w:t>
      </w:r>
      <w:r>
        <w:t>. H</w:t>
      </w:r>
      <w:r w:rsidR="00163C72">
        <w:t xml:space="preserve">is record of challenging the intelligence agencies is </w:t>
      </w:r>
      <w:r w:rsidR="00163C72" w:rsidRPr="001B577B">
        <w:rPr>
          <w:u w:val="single"/>
        </w:rPr>
        <w:t>unmatched</w:t>
      </w:r>
      <w:r w:rsidR="00163C72">
        <w:t xml:space="preserve">. </w:t>
      </w:r>
    </w:p>
    <w:p w14:paraId="68DE6529" w14:textId="77777777" w:rsidR="00163C72" w:rsidRPr="001B577B" w:rsidRDefault="00163C72" w:rsidP="00163C72">
      <w:r w:rsidRPr="001B577B">
        <w:rPr>
          <w:rStyle w:val="Style13ptBold"/>
        </w:rPr>
        <w:t>Peterson 13</w:t>
      </w:r>
      <w:r>
        <w:t xml:space="preserve"> — </w:t>
      </w:r>
      <w:r w:rsidRPr="001B577B">
        <w:t>Andrea Peterson</w:t>
      </w:r>
      <w:r>
        <w:t xml:space="preserve">, Technology Policy Reporter for the </w:t>
      </w:r>
      <w:r>
        <w:rPr>
          <w:i/>
        </w:rPr>
        <w:t xml:space="preserve">Washington </w:t>
      </w:r>
      <w:r w:rsidRPr="001B577B">
        <w:rPr>
          <w:i/>
        </w:rPr>
        <w:t>Post</w:t>
      </w:r>
      <w:r>
        <w:t xml:space="preserve"> covering </w:t>
      </w:r>
      <w:r w:rsidRPr="001B577B">
        <w:t>cybersecurity, consumer privacy, transparency, surveillance</w:t>
      </w:r>
      <w:r>
        <w:t>,</w:t>
      </w:r>
      <w:r w:rsidRPr="001B577B">
        <w:t xml:space="preserve"> and open government</w:t>
      </w:r>
      <w:r>
        <w:t xml:space="preserve">, </w:t>
      </w:r>
      <w:r w:rsidRPr="001B577B">
        <w:t>2013</w:t>
      </w:r>
      <w:r>
        <w:t xml:space="preserve"> (“</w:t>
      </w:r>
      <w:r w:rsidRPr="001B577B">
        <w:t>Wyden is trying to tell us something about the opinion justifying the phone records program</w:t>
      </w:r>
      <w:r>
        <w:t xml:space="preserve">,” </w:t>
      </w:r>
      <w:r>
        <w:rPr>
          <w:i/>
        </w:rPr>
        <w:t>The Switch</w:t>
      </w:r>
      <w:r>
        <w:t xml:space="preserve">—a </w:t>
      </w:r>
      <w:r>
        <w:rPr>
          <w:i/>
        </w:rPr>
        <w:t>Washington Post</w:t>
      </w:r>
      <w:r>
        <w:t xml:space="preserve"> blog, October 14</w:t>
      </w:r>
      <w:r w:rsidRPr="001B577B">
        <w:rPr>
          <w:vertAlign w:val="superscript"/>
        </w:rPr>
        <w:t>th</w:t>
      </w:r>
      <w:r>
        <w:t xml:space="preserve">, Available Online at </w:t>
      </w:r>
      <w:hyperlink r:id="rId17" w:history="1">
        <w:r w:rsidRPr="00F3177A">
          <w:rPr>
            <w:rStyle w:val="Hyperlink"/>
          </w:rPr>
          <w:t>https://www.washingtonpost.com/blogs/the-switch/wp/2013/10/14/wyden-is-trying-to-tell-us-something-about-the-opinion-justifying-the-phone-records-program/</w:t>
        </w:r>
      </w:hyperlink>
      <w:r>
        <w:t>, Accessed 07-09-2015)</w:t>
      </w:r>
    </w:p>
    <w:p w14:paraId="36DBC012" w14:textId="77777777" w:rsidR="00163C72" w:rsidRDefault="00163C72" w:rsidP="00163C72">
      <w:r w:rsidRPr="001B577B">
        <w:rPr>
          <w:rStyle w:val="StyleUnderline"/>
          <w:highlight w:val="yellow"/>
        </w:rPr>
        <w:t>As a member of the Senate Intelligence Committee, Wyden has access to more details</w:t>
      </w:r>
      <w:r w:rsidRPr="001B577B">
        <w:rPr>
          <w:rStyle w:val="StyleUnderline"/>
        </w:rPr>
        <w:t xml:space="preserve"> about intelligence community activities </w:t>
      </w:r>
      <w:r w:rsidRPr="001B577B">
        <w:rPr>
          <w:rStyle w:val="StyleUnderline"/>
          <w:highlight w:val="yellow"/>
        </w:rPr>
        <w:t>than almost anyone</w:t>
      </w:r>
      <w:r>
        <w:t xml:space="preserve"> not part of them carrying them out. </w:t>
      </w:r>
      <w:r w:rsidRPr="001B577B">
        <w:rPr>
          <w:rStyle w:val="StyleUnderline"/>
        </w:rPr>
        <w:t xml:space="preserve">And </w:t>
      </w:r>
      <w:r w:rsidRPr="001B577B">
        <w:rPr>
          <w:rStyle w:val="StyleUnderline"/>
          <w:highlight w:val="yellow"/>
        </w:rPr>
        <w:t>for years he has asked very pointed questions in</w:t>
      </w:r>
      <w:r w:rsidRPr="001B577B">
        <w:rPr>
          <w:rStyle w:val="StyleUnderline"/>
        </w:rPr>
        <w:t xml:space="preserve"> public </w:t>
      </w:r>
      <w:r w:rsidRPr="001B577B">
        <w:rPr>
          <w:rStyle w:val="StyleUnderline"/>
          <w:highlight w:val="yellow"/>
        </w:rPr>
        <w:t>hearings, argued for declassification of significant</w:t>
      </w:r>
      <w:r w:rsidRPr="001B577B">
        <w:rPr>
          <w:rStyle w:val="StyleUnderline"/>
        </w:rPr>
        <w:t xml:space="preserve"> FISA Court </w:t>
      </w:r>
      <w:r w:rsidRPr="001B577B">
        <w:rPr>
          <w:rStyle w:val="StyleUnderline"/>
          <w:highlight w:val="yellow"/>
        </w:rPr>
        <w:t>opinions, and introduced legislation aimed at curbing</w:t>
      </w:r>
      <w:r w:rsidRPr="001B577B">
        <w:rPr>
          <w:rStyle w:val="StyleUnderline"/>
        </w:rPr>
        <w:t xml:space="preserve"> spying </w:t>
      </w:r>
      <w:r w:rsidRPr="001B577B">
        <w:rPr>
          <w:rStyle w:val="StyleUnderline"/>
          <w:highlight w:val="yellow"/>
        </w:rPr>
        <w:t>programs</w:t>
      </w:r>
      <w:r>
        <w:t xml:space="preserve">. You might remember that time just months before the NSA documents came out that </w:t>
      </w:r>
      <w:r w:rsidRPr="001B577B">
        <w:rPr>
          <w:rStyle w:val="StyleUnderline"/>
        </w:rPr>
        <w:t>one of Wyden's questions caught</w:t>
      </w:r>
      <w:r>
        <w:t xml:space="preserve"> Director of National Intelligence James </w:t>
      </w:r>
      <w:r w:rsidRPr="001B577B">
        <w:rPr>
          <w:rStyle w:val="StyleUnderline"/>
        </w:rPr>
        <w:t>Clapper in</w:t>
      </w:r>
      <w:r>
        <w:t xml:space="preserve"> what sounded an awful lot like </w:t>
      </w:r>
      <w:r w:rsidRPr="001B577B">
        <w:rPr>
          <w:rStyle w:val="StyleUnderline"/>
        </w:rPr>
        <w:t>a lie about if the U.S. collected any</w:t>
      </w:r>
      <w:r>
        <w:t xml:space="preserve"> sort of </w:t>
      </w:r>
      <w:r w:rsidRPr="001B577B">
        <w:rPr>
          <w:rStyle w:val="StyleUnderline"/>
        </w:rPr>
        <w:t>data on U.S. persons</w:t>
      </w:r>
      <w:r>
        <w:t>. If not, we've helpfully included the video below.</w:t>
      </w:r>
    </w:p>
    <w:p w14:paraId="276434C7" w14:textId="77777777" w:rsidR="00163C72" w:rsidRDefault="00163C72" w:rsidP="00163C72">
      <w:r>
        <w:t>[Video of James Clapper lying omitted]</w:t>
      </w:r>
    </w:p>
    <w:p w14:paraId="4A497FA6" w14:textId="77777777" w:rsidR="00163C72" w:rsidRDefault="00163C72" w:rsidP="00163C72">
      <w:r>
        <w:t xml:space="preserve">Rep. Justin </w:t>
      </w:r>
      <w:r w:rsidRPr="001B577B">
        <w:rPr>
          <w:rStyle w:val="StyleUnderline"/>
          <w:highlight w:val="yellow"/>
        </w:rPr>
        <w:t>Amash</w:t>
      </w:r>
      <w:r>
        <w:t xml:space="preserve"> (R-Mich.) recently </w:t>
      </w:r>
      <w:r w:rsidRPr="001B577B">
        <w:rPr>
          <w:rStyle w:val="StyleUnderline"/>
          <w:highlight w:val="yellow"/>
        </w:rPr>
        <w:t>called him a</w:t>
      </w:r>
      <w:r>
        <w:t xml:space="preserve"> sort of "</w:t>
      </w:r>
      <w:r w:rsidRPr="001B577B">
        <w:rPr>
          <w:rStyle w:val="Emphasis"/>
          <w:highlight w:val="yellow"/>
        </w:rPr>
        <w:t>congressional whistleblower</w:t>
      </w:r>
      <w:r>
        <w:t xml:space="preserve">." </w:t>
      </w:r>
      <w:r w:rsidRPr="001B577B">
        <w:rPr>
          <w:rStyle w:val="StyleUnderline"/>
        </w:rPr>
        <w:t xml:space="preserve">But </w:t>
      </w:r>
      <w:r w:rsidRPr="001B577B">
        <w:rPr>
          <w:rStyle w:val="StyleUnderline"/>
          <w:highlight w:val="yellow"/>
        </w:rPr>
        <w:t>because of the classified nature of</w:t>
      </w:r>
      <w:r w:rsidRPr="001B577B">
        <w:rPr>
          <w:rStyle w:val="StyleUnderline"/>
        </w:rPr>
        <w:t xml:space="preserve"> many of the </w:t>
      </w:r>
      <w:r w:rsidRPr="001B577B">
        <w:rPr>
          <w:rStyle w:val="StyleUnderline"/>
          <w:highlight w:val="yellow"/>
        </w:rPr>
        <w:t>things he is objecting to, often Wyden has been forced to keep</w:t>
      </w:r>
      <w:r w:rsidRPr="001B577B">
        <w:rPr>
          <w:rStyle w:val="StyleUnderline"/>
        </w:rPr>
        <w:t xml:space="preserve"> his </w:t>
      </w:r>
      <w:r w:rsidRPr="001B577B">
        <w:rPr>
          <w:rStyle w:val="StyleUnderline"/>
          <w:highlight w:val="yellow"/>
        </w:rPr>
        <w:t>warnings vague</w:t>
      </w:r>
      <w:r>
        <w:t>. For instance, he warned that "when the American people find out how their government has secretly interpreted the Patriot Act, they will be stunned and they will be angry,” on the Senate floor in May 2011.</w:t>
      </w:r>
    </w:p>
    <w:p w14:paraId="00B2D67B" w14:textId="77777777" w:rsidR="00163C72" w:rsidRDefault="00163C72" w:rsidP="00163C72">
      <w:r w:rsidRPr="001B577B">
        <w:rPr>
          <w:rStyle w:val="StyleUnderline"/>
          <w:highlight w:val="yellow"/>
        </w:rPr>
        <w:t>But there are</w:t>
      </w:r>
      <w:r>
        <w:t xml:space="preserve"> other </w:t>
      </w:r>
      <w:r w:rsidRPr="001B577B">
        <w:rPr>
          <w:rStyle w:val="StyleUnderline"/>
          <w:highlight w:val="yellow"/>
        </w:rPr>
        <w:t>times his efforts have been</w:t>
      </w:r>
      <w:r>
        <w:t xml:space="preserve"> more </w:t>
      </w:r>
      <w:r w:rsidRPr="001B577B">
        <w:rPr>
          <w:rStyle w:val="StyleUnderline"/>
          <w:highlight w:val="yellow"/>
        </w:rPr>
        <w:t>explicit</w:t>
      </w:r>
      <w:r>
        <w:t xml:space="preserve"> — for instance, his repeated suggestions that Americans should be worried about the privacy of their geolocation data. Not only did he bring it up during speeches and hearings, he's introduced legislation addressing the topic for the past several years.</w:t>
      </w:r>
    </w:p>
    <w:p w14:paraId="67DAD19F" w14:textId="77777777" w:rsidR="00163C72" w:rsidRDefault="00163C72" w:rsidP="00163C72">
      <w:r>
        <w:t>Wyden has been so dogged about geolocation that the NSA did finally give him some sort of on-the-record response, admitting that they ran a test program a few years ago. But he has implied that that's not a full answer, saying their response still leaves "most of the real story secret."</w:t>
      </w:r>
    </w:p>
    <w:p w14:paraId="50A8AFA8" w14:textId="77777777" w:rsidR="00163C72" w:rsidRDefault="00163C72" w:rsidP="00163C72">
      <w:r>
        <w:t xml:space="preserve">Considering Wyden's history of nudging the conversation toward meaningful disclosure, I'd be willing to bet there's more for us to learn about geolocation programs. Just like I'm willing to bet there's something interesting in the original FISA Court justification for the bulk collection of domestic phone records. Because </w:t>
      </w:r>
      <w:r w:rsidRPr="001B577B">
        <w:rPr>
          <w:rStyle w:val="StyleUnderline"/>
          <w:highlight w:val="yellow"/>
        </w:rPr>
        <w:t>if the</w:t>
      </w:r>
      <w:r w:rsidRPr="001B577B">
        <w:rPr>
          <w:rStyle w:val="StyleUnderline"/>
        </w:rPr>
        <w:t xml:space="preserve"> ongoing </w:t>
      </w:r>
      <w:r w:rsidRPr="001B577B">
        <w:rPr>
          <w:rStyle w:val="StyleUnderline"/>
          <w:highlight w:val="yellow"/>
        </w:rPr>
        <w:t xml:space="preserve">surveillance debate is a </w:t>
      </w:r>
      <w:proofErr w:type="gramStart"/>
      <w:r w:rsidRPr="001B577B">
        <w:rPr>
          <w:rStyle w:val="StyleUnderline"/>
          <w:highlight w:val="yellow"/>
        </w:rPr>
        <w:t>coal mine</w:t>
      </w:r>
      <w:proofErr w:type="gramEnd"/>
      <w:r w:rsidRPr="001B577B">
        <w:rPr>
          <w:rStyle w:val="StyleUnderline"/>
          <w:highlight w:val="yellow"/>
        </w:rPr>
        <w:t xml:space="preserve">, Wyden is </w:t>
      </w:r>
      <w:r w:rsidRPr="001B577B">
        <w:rPr>
          <w:rStyle w:val="Emphasis"/>
          <w:highlight w:val="yellow"/>
        </w:rPr>
        <w:t>the canary for privacy issues</w:t>
      </w:r>
      <w:r>
        <w:t>.</w:t>
      </w:r>
    </w:p>
    <w:p w14:paraId="5281A3C7" w14:textId="77777777" w:rsidR="00163C72" w:rsidRDefault="00163C72" w:rsidP="00163C72"/>
    <w:p w14:paraId="088924CC" w14:textId="57ED25A4" w:rsidR="00163C72" w:rsidRDefault="0065116C" w:rsidP="00163C72">
      <w:pPr>
        <w:pStyle w:val="Heading4"/>
      </w:pPr>
      <w:r>
        <w:t xml:space="preserve">4. </w:t>
      </w:r>
      <w:r w:rsidRPr="0065116C">
        <w:rPr>
          <w:u w:val="single"/>
        </w:rPr>
        <w:t>Yes, Votes</w:t>
      </w:r>
      <w:r>
        <w:t>: D</w:t>
      </w:r>
      <w:r w:rsidR="00163C72">
        <w:t xml:space="preserve">emocrats will </w:t>
      </w:r>
      <w:r w:rsidR="00163C72" w:rsidRPr="00B81902">
        <w:rPr>
          <w:u w:val="single"/>
        </w:rPr>
        <w:t>line up behind Wyden</w:t>
      </w:r>
      <w:r>
        <w:t xml:space="preserve"> — he’ll get the votes. </w:t>
      </w:r>
    </w:p>
    <w:p w14:paraId="105549C7" w14:textId="77777777" w:rsidR="00163C72" w:rsidRPr="00523192" w:rsidRDefault="00163C72" w:rsidP="00163C72">
      <w:r>
        <w:rPr>
          <w:rStyle w:val="Style13ptBold"/>
        </w:rPr>
        <w:t>Clift 14</w:t>
      </w:r>
      <w:r>
        <w:t xml:space="preserve"> — Eleanor Clift, Political Correspondent for </w:t>
      </w:r>
      <w:r>
        <w:rPr>
          <w:i/>
        </w:rPr>
        <w:t xml:space="preserve">The Daily </w:t>
      </w:r>
      <w:r w:rsidRPr="00B81902">
        <w:rPr>
          <w:i/>
        </w:rPr>
        <w:t>Beast</w:t>
      </w:r>
      <w:r>
        <w:t xml:space="preserve">, </w:t>
      </w:r>
      <w:r w:rsidRPr="00B81902">
        <w:t>2014</w:t>
      </w:r>
      <w:r>
        <w:t xml:space="preserve"> (“</w:t>
      </w:r>
      <w:r w:rsidRPr="00B81902">
        <w:t>Ron Wyden and Rand Paul, the Senate's NSA-Busting ‘Ben Franklin Caucus’</w:t>
      </w:r>
      <w:r>
        <w:t xml:space="preserve">,” </w:t>
      </w:r>
      <w:r>
        <w:rPr>
          <w:i/>
        </w:rPr>
        <w:t>The Daily Beast</w:t>
      </w:r>
      <w:r>
        <w:t>, June 14</w:t>
      </w:r>
      <w:r w:rsidRPr="00B81902">
        <w:rPr>
          <w:vertAlign w:val="superscript"/>
        </w:rPr>
        <w:t>th</w:t>
      </w:r>
      <w:r>
        <w:t xml:space="preserve">, Available Online at </w:t>
      </w:r>
      <w:r w:rsidRPr="00B81902">
        <w:t>http://www.thedailybeast.com/articles/2014/06/14/ron-wyden-and-rand-paul-the-senate-s-nsa-busting-ben-franklin-caucus.html</w:t>
      </w:r>
      <w:r>
        <w:t>, Accessed 07-09-2015)</w:t>
      </w:r>
    </w:p>
    <w:p w14:paraId="32FC1C74" w14:textId="77777777" w:rsidR="00163C72" w:rsidRDefault="00163C72" w:rsidP="00163C72">
      <w:r>
        <w:t xml:space="preserve">Just as Paul’s apostasy on some issues irks Republicans, </w:t>
      </w:r>
      <w:proofErr w:type="gramStart"/>
      <w:r w:rsidRPr="00B81902">
        <w:rPr>
          <w:rStyle w:val="StyleUnderline"/>
          <w:highlight w:val="yellow"/>
        </w:rPr>
        <w:t>Wyden’s assertiveness on</w:t>
      </w:r>
      <w:r>
        <w:t xml:space="preserve"> the </w:t>
      </w:r>
      <w:r w:rsidRPr="00B81902">
        <w:rPr>
          <w:rStyle w:val="StyleUnderline"/>
          <w:highlight w:val="yellow"/>
        </w:rPr>
        <w:t>NSA hasn’t always been welcomed by fellow Democrats, notably</w:t>
      </w:r>
      <w:r>
        <w:t xml:space="preserve"> Intelligence Committee Chair Dianne </w:t>
      </w:r>
      <w:r w:rsidRPr="00B81902">
        <w:rPr>
          <w:rStyle w:val="StyleUnderline"/>
          <w:highlight w:val="yellow"/>
        </w:rPr>
        <w:t>Feinstein</w:t>
      </w:r>
      <w:proofErr w:type="gramEnd"/>
      <w:r w:rsidRPr="00B81902">
        <w:rPr>
          <w:rStyle w:val="StyleUnderline"/>
          <w:highlight w:val="yellow"/>
        </w:rPr>
        <w:t xml:space="preserve">. The Snowden disclosures have </w:t>
      </w:r>
      <w:r w:rsidRPr="00B81902">
        <w:rPr>
          <w:rStyle w:val="Emphasis"/>
          <w:highlight w:val="yellow"/>
        </w:rPr>
        <w:t>moved more colleagues into his camp</w:t>
      </w:r>
      <w:r>
        <w:t>.</w:t>
      </w:r>
    </w:p>
    <w:p w14:paraId="0CDC5AB9" w14:textId="77777777" w:rsidR="00163C72" w:rsidRDefault="00163C72" w:rsidP="00163C72">
      <w:r>
        <w:t>“</w:t>
      </w:r>
      <w:r w:rsidRPr="00B81902">
        <w:rPr>
          <w:rStyle w:val="StyleUnderline"/>
          <w:highlight w:val="yellow"/>
        </w:rPr>
        <w:t xml:space="preserve">If Democrats could choose between Wyden and Feinstein by a secret ballot, </w:t>
      </w:r>
      <w:r w:rsidRPr="00B81902">
        <w:rPr>
          <w:rStyle w:val="Emphasis"/>
          <w:highlight w:val="yellow"/>
        </w:rPr>
        <w:t>he would win a substantial number of votes, maybe even a majority</w:t>
      </w:r>
      <w:r>
        <w:t xml:space="preserve">,” </w:t>
      </w:r>
      <w:r w:rsidRPr="00B81902">
        <w:rPr>
          <w:rStyle w:val="StyleUnderline"/>
          <w:highlight w:val="yellow"/>
        </w:rPr>
        <w:t>says</w:t>
      </w:r>
      <w:r>
        <w:t xml:space="preserve"> William </w:t>
      </w:r>
      <w:r w:rsidRPr="00B81902">
        <w:rPr>
          <w:rStyle w:val="StyleUnderline"/>
          <w:highlight w:val="yellow"/>
        </w:rPr>
        <w:t>Galston with</w:t>
      </w:r>
      <w:r w:rsidRPr="00B81902">
        <w:rPr>
          <w:rStyle w:val="StyleUnderline"/>
        </w:rPr>
        <w:t xml:space="preserve"> the </w:t>
      </w:r>
      <w:r w:rsidRPr="00B81902">
        <w:rPr>
          <w:rStyle w:val="StyleUnderline"/>
          <w:highlight w:val="yellow"/>
        </w:rPr>
        <w:t>Brookings</w:t>
      </w:r>
      <w:r w:rsidRPr="00B81902">
        <w:rPr>
          <w:rStyle w:val="StyleUnderline"/>
        </w:rPr>
        <w:t xml:space="preserve"> Institution</w:t>
      </w:r>
      <w:r>
        <w:t>. That’s not true of Paul, who represents more of a dissident voice within Republican ranks. That could change after November if the GOP gains control of the senate.</w:t>
      </w:r>
    </w:p>
    <w:p w14:paraId="0E66604D" w14:textId="77777777" w:rsidR="00163C72" w:rsidRDefault="00163C72" w:rsidP="00163C72"/>
    <w:p w14:paraId="44EDF2B6" w14:textId="2B8581C7" w:rsidR="00CE2625" w:rsidRPr="00CE2625" w:rsidRDefault="00CE2625" w:rsidP="00CE2625">
      <w:pPr>
        <w:pStyle w:val="Heading4"/>
      </w:pPr>
      <w:r>
        <w:t xml:space="preserve">5. </w:t>
      </w:r>
      <w:r w:rsidRPr="00CE2625">
        <w:rPr>
          <w:u w:val="single"/>
        </w:rPr>
        <w:t>Meaningful Reform</w:t>
      </w:r>
      <w:r>
        <w:t xml:space="preserve">: the counterplan is the only way to push through </w:t>
      </w:r>
      <w:r>
        <w:rPr>
          <w:u w:val="single"/>
        </w:rPr>
        <w:t>serious legislation</w:t>
      </w:r>
      <w:r>
        <w:t xml:space="preserve">. </w:t>
      </w:r>
    </w:p>
    <w:p w14:paraId="77850CE0" w14:textId="77777777" w:rsidR="00CE2625" w:rsidRPr="00D93F18" w:rsidRDefault="00CE2625" w:rsidP="00CE2625">
      <w:r w:rsidRPr="00D93F18">
        <w:rPr>
          <w:rStyle w:val="Style13ptBold"/>
        </w:rPr>
        <w:t>Fenn 15</w:t>
      </w:r>
      <w:r w:rsidRPr="00D93F18">
        <w:t xml:space="preserve"> — Peter Fenn, Democratic Political Strategist and Head of Fenn Communications—a leading political and public affairs media firm, Adjunct Professor in the Graduate School of Political Management at George Washington University, holds an M.A. in International Relations from the University of Southern California, 2015 (“'No Place to Hide',” </w:t>
      </w:r>
      <w:r w:rsidRPr="00D93F18">
        <w:rPr>
          <w:i/>
        </w:rPr>
        <w:t>U.S. News &amp; World Report</w:t>
      </w:r>
      <w:r w:rsidRPr="00D93F18">
        <w:t>, June 3</w:t>
      </w:r>
      <w:r w:rsidRPr="00D93F18">
        <w:rPr>
          <w:vertAlign w:val="superscript"/>
        </w:rPr>
        <w:t>rd</w:t>
      </w:r>
      <w:r w:rsidRPr="00D93F18">
        <w:t xml:space="preserve">, Available Online at </w:t>
      </w:r>
      <w:hyperlink r:id="rId18" w:history="1">
        <w:r w:rsidRPr="00D93F18">
          <w:rPr>
            <w:rStyle w:val="Hyperlink"/>
          </w:rPr>
          <w:t>http://www.usnews.com/opinion/blogs/peter-fenn/2015/06/03/nsa-fbi-spying-excesses-underscore-need-for-a-new-church-committee</w:t>
        </w:r>
      </w:hyperlink>
      <w:r w:rsidRPr="00D93F18">
        <w:t>, Accessed 07-08-2015)</w:t>
      </w:r>
    </w:p>
    <w:p w14:paraId="464BE8A2" w14:textId="77777777" w:rsidR="00CE2625" w:rsidRPr="00D93F18" w:rsidRDefault="00CE2625" w:rsidP="00CE2625">
      <w:r w:rsidRPr="00CE2625">
        <w:rPr>
          <w:rStyle w:val="StyleUnderline"/>
          <w:highlight w:val="yellow"/>
        </w:rPr>
        <w:t>The E</w:t>
      </w:r>
      <w:r w:rsidRPr="00D93F18">
        <w:t xml:space="preserve">lectronic </w:t>
      </w:r>
      <w:r w:rsidRPr="00CE2625">
        <w:rPr>
          <w:rStyle w:val="StyleUnderline"/>
          <w:highlight w:val="yellow"/>
        </w:rPr>
        <w:t>F</w:t>
      </w:r>
      <w:r w:rsidRPr="00D93F18">
        <w:t xml:space="preserve">rontier </w:t>
      </w:r>
      <w:r w:rsidRPr="00CE2625">
        <w:rPr>
          <w:rStyle w:val="StyleUnderline"/>
          <w:highlight w:val="yellow"/>
        </w:rPr>
        <w:t>F</w:t>
      </w:r>
      <w:r w:rsidRPr="00D93F18">
        <w:t xml:space="preserve">oundation </w:t>
      </w:r>
      <w:r w:rsidRPr="00CE2625">
        <w:rPr>
          <w:rStyle w:val="StyleUnderline"/>
          <w:highlight w:val="yellow"/>
        </w:rPr>
        <w:t>and</w:t>
      </w:r>
      <w:r w:rsidRPr="00D93F18">
        <w:t xml:space="preserve"> the </w:t>
      </w:r>
      <w:r w:rsidRPr="00CE2625">
        <w:rPr>
          <w:rStyle w:val="StyleUnderline"/>
          <w:highlight w:val="yellow"/>
        </w:rPr>
        <w:t>Brennan Center</w:t>
      </w:r>
      <w:r w:rsidRPr="00D93F18">
        <w:t xml:space="preserve"> for Justice at New York University School of Law </w:t>
      </w:r>
      <w:r w:rsidRPr="00CE2625">
        <w:rPr>
          <w:rStyle w:val="StyleUnderline"/>
          <w:highlight w:val="yellow"/>
        </w:rPr>
        <w:t>are</w:t>
      </w:r>
      <w:r w:rsidRPr="00D93F18">
        <w:t xml:space="preserve"> both </w:t>
      </w:r>
      <w:r w:rsidRPr="00CE2625">
        <w:rPr>
          <w:rStyle w:val="StyleUnderline"/>
          <w:highlight w:val="yellow"/>
        </w:rPr>
        <w:t>calling for increased oversight, reform of</w:t>
      </w:r>
      <w:r w:rsidRPr="00D93F18">
        <w:t xml:space="preserve"> the </w:t>
      </w:r>
      <w:r w:rsidRPr="00CE2625">
        <w:rPr>
          <w:rStyle w:val="StyleUnderline"/>
          <w:highlight w:val="yellow"/>
        </w:rPr>
        <w:t>F</w:t>
      </w:r>
      <w:r w:rsidRPr="00D93F18">
        <w:t xml:space="preserve">oreign </w:t>
      </w:r>
      <w:r w:rsidRPr="00CE2625">
        <w:rPr>
          <w:rStyle w:val="StyleUnderline"/>
          <w:highlight w:val="yellow"/>
        </w:rPr>
        <w:t>I</w:t>
      </w:r>
      <w:r w:rsidRPr="00D93F18">
        <w:t xml:space="preserve">ntelligence </w:t>
      </w:r>
      <w:r w:rsidRPr="00CE2625">
        <w:rPr>
          <w:rStyle w:val="StyleUnderline"/>
          <w:highlight w:val="yellow"/>
        </w:rPr>
        <w:t>S</w:t>
      </w:r>
      <w:r w:rsidRPr="00D93F18">
        <w:t xml:space="preserve">urveillance </w:t>
      </w:r>
      <w:r w:rsidRPr="00CE2625">
        <w:rPr>
          <w:rStyle w:val="StyleUnderline"/>
          <w:highlight w:val="yellow"/>
        </w:rPr>
        <w:t>A</w:t>
      </w:r>
      <w:r w:rsidRPr="00D93F18">
        <w:t xml:space="preserve">ct legislation </w:t>
      </w:r>
      <w:r w:rsidRPr="00CE2625">
        <w:rPr>
          <w:rStyle w:val="StyleUnderline"/>
          <w:highlight w:val="yellow"/>
        </w:rPr>
        <w:t>and</w:t>
      </w:r>
      <w:r w:rsidRPr="00D93F18">
        <w:rPr>
          <w:rStyle w:val="StyleUnderline"/>
        </w:rPr>
        <w:t xml:space="preserve"> serious </w:t>
      </w:r>
      <w:r w:rsidRPr="00CE2625">
        <w:rPr>
          <w:rStyle w:val="StyleUnderline"/>
          <w:highlight w:val="yellow"/>
        </w:rPr>
        <w:t>examination of the impact of</w:t>
      </w:r>
      <w:r w:rsidRPr="00D93F18">
        <w:rPr>
          <w:rStyle w:val="StyleUnderline"/>
        </w:rPr>
        <w:t xml:space="preserve"> the new </w:t>
      </w:r>
      <w:r w:rsidRPr="00CE2625">
        <w:rPr>
          <w:rStyle w:val="StyleUnderline"/>
          <w:highlight w:val="yellow"/>
        </w:rPr>
        <w:t>tech</w:t>
      </w:r>
      <w:r w:rsidRPr="00D93F18">
        <w:rPr>
          <w:rStyle w:val="StyleUnderline"/>
        </w:rPr>
        <w:t xml:space="preserve">nology </w:t>
      </w:r>
      <w:r w:rsidRPr="00CE2625">
        <w:rPr>
          <w:rStyle w:val="StyleUnderline"/>
          <w:highlight w:val="yellow"/>
        </w:rPr>
        <w:t>on</w:t>
      </w:r>
      <w:r w:rsidRPr="00D93F18">
        <w:t xml:space="preserve"> Americans' basic </w:t>
      </w:r>
      <w:r w:rsidRPr="00CE2625">
        <w:rPr>
          <w:rStyle w:val="StyleUnderline"/>
          <w:highlight w:val="yellow"/>
        </w:rPr>
        <w:t>privacy</w:t>
      </w:r>
      <w:r w:rsidRPr="00D93F18">
        <w:rPr>
          <w:rStyle w:val="StyleUnderline"/>
        </w:rPr>
        <w:t>. Section 702 of the FISA Amendments Act allows for mass surveillance of online communications, and the E</w:t>
      </w:r>
      <w:r w:rsidRPr="00D93F18">
        <w:t xml:space="preserve">lectronic </w:t>
      </w:r>
      <w:r w:rsidRPr="00D93F18">
        <w:rPr>
          <w:rStyle w:val="StyleUnderline"/>
        </w:rPr>
        <w:t>F</w:t>
      </w:r>
      <w:r w:rsidRPr="00D93F18">
        <w:t xml:space="preserve">rontier </w:t>
      </w:r>
      <w:r w:rsidRPr="00D93F18">
        <w:rPr>
          <w:rStyle w:val="StyleUnderline"/>
        </w:rPr>
        <w:t>F</w:t>
      </w:r>
      <w:r w:rsidRPr="00D93F18">
        <w:t xml:space="preserve">oundation </w:t>
      </w:r>
      <w:r w:rsidRPr="00D93F18">
        <w:rPr>
          <w:rStyle w:val="StyleUnderline"/>
        </w:rPr>
        <w:t>believes it should be curtailed</w:t>
      </w:r>
      <w:r w:rsidRPr="00D93F18">
        <w:t>.</w:t>
      </w:r>
    </w:p>
    <w:p w14:paraId="6928610C" w14:textId="77777777" w:rsidR="00CE2625" w:rsidRPr="00D93F18" w:rsidRDefault="00CE2625" w:rsidP="00CE2625">
      <w:r w:rsidRPr="00D93F18">
        <w:t xml:space="preserve">The House and the Senate passed </w:t>
      </w:r>
      <w:r w:rsidRPr="00CE2625">
        <w:rPr>
          <w:rStyle w:val="StyleUnderline"/>
          <w:highlight w:val="yellow"/>
        </w:rPr>
        <w:t>the</w:t>
      </w:r>
      <w:r w:rsidRPr="00D93F18">
        <w:rPr>
          <w:rStyle w:val="StyleUnderline"/>
        </w:rPr>
        <w:t xml:space="preserve"> new USA </w:t>
      </w:r>
      <w:r w:rsidRPr="00CE2625">
        <w:rPr>
          <w:rStyle w:val="StyleUnderline"/>
          <w:highlight w:val="yellow"/>
        </w:rPr>
        <w:t>Freedom Act</w:t>
      </w:r>
      <w:r w:rsidRPr="00D93F18">
        <w:t xml:space="preserve"> and the president signed it, but that </w:t>
      </w:r>
      <w:r w:rsidRPr="00CE2625">
        <w:rPr>
          <w:rStyle w:val="StyleUnderline"/>
          <w:highlight w:val="yellow"/>
        </w:rPr>
        <w:t xml:space="preserve">is </w:t>
      </w:r>
      <w:r w:rsidRPr="00CE2625">
        <w:rPr>
          <w:rStyle w:val="Emphasis"/>
          <w:highlight w:val="yellow"/>
        </w:rPr>
        <w:t>only a first step</w:t>
      </w:r>
      <w:r w:rsidRPr="00CE2625">
        <w:rPr>
          <w:rStyle w:val="StyleUnderline"/>
          <w:highlight w:val="yellow"/>
        </w:rPr>
        <w:t>. If we are truly going to get a handle on</w:t>
      </w:r>
      <w:r w:rsidRPr="00D93F18">
        <w:t xml:space="preserve"> everything from drones to detention camps to torture, as well as </w:t>
      </w:r>
      <w:r w:rsidRPr="00CE2625">
        <w:rPr>
          <w:rStyle w:val="StyleUnderline"/>
          <w:highlight w:val="yellow"/>
        </w:rPr>
        <w:t>NSA</w:t>
      </w:r>
      <w:r w:rsidRPr="00D93F18">
        <w:rPr>
          <w:rStyle w:val="StyleUnderline"/>
        </w:rPr>
        <w:t xml:space="preserve"> surveillance, </w:t>
      </w:r>
      <w:r w:rsidRPr="00CE2625">
        <w:rPr>
          <w:rStyle w:val="StyleUnderline"/>
          <w:highlight w:val="yellow"/>
        </w:rPr>
        <w:t xml:space="preserve">we need </w:t>
      </w:r>
      <w:r w:rsidRPr="00CE2625">
        <w:rPr>
          <w:rStyle w:val="Emphasis"/>
          <w:highlight w:val="yellow"/>
        </w:rPr>
        <w:t>a full investigation of</w:t>
      </w:r>
      <w:r w:rsidRPr="00CE2625">
        <w:rPr>
          <w:rStyle w:val="Emphasis"/>
        </w:rPr>
        <w:t xml:space="preserve"> our </w:t>
      </w:r>
      <w:r w:rsidRPr="00CE2625">
        <w:rPr>
          <w:rStyle w:val="Emphasis"/>
          <w:highlight w:val="yellow"/>
        </w:rPr>
        <w:t xml:space="preserve">intelligence agencies </w:t>
      </w:r>
      <w:r w:rsidRPr="00CE2625">
        <w:rPr>
          <w:rStyle w:val="StyleUnderline"/>
          <w:highlight w:val="yellow"/>
        </w:rPr>
        <w:t xml:space="preserve">similar to the Church Committee and </w:t>
      </w:r>
      <w:r w:rsidRPr="00CE2625">
        <w:rPr>
          <w:rStyle w:val="Emphasis"/>
          <w:highlight w:val="yellow"/>
        </w:rPr>
        <w:t>serious legal and executive remedies</w:t>
      </w:r>
      <w:r w:rsidRPr="00D93F18">
        <w:t>.</w:t>
      </w:r>
    </w:p>
    <w:p w14:paraId="64239A93" w14:textId="77777777" w:rsidR="00CE2625" w:rsidRDefault="00CE2625" w:rsidP="00163C72"/>
    <w:p w14:paraId="496AB02A" w14:textId="77777777" w:rsidR="007A14A8" w:rsidRPr="00163C72" w:rsidRDefault="007A14A8" w:rsidP="00163C72"/>
    <w:p w14:paraId="19A05125" w14:textId="2FDD4D63" w:rsidR="001C4503" w:rsidRDefault="001C4503" w:rsidP="00B30A90">
      <w:pPr>
        <w:pStyle w:val="Heading3"/>
      </w:pPr>
      <w:r>
        <w:t>They Say: “No Solvency — CP Doesn’t Solve Privacy”</w:t>
      </w:r>
    </w:p>
    <w:p w14:paraId="4F2EB3C5" w14:textId="3CABC7B8" w:rsidR="001C4503" w:rsidRDefault="001C4503" w:rsidP="001C4503">
      <w:pPr>
        <w:pStyle w:val="Heading4"/>
      </w:pPr>
      <w:r>
        <w:t xml:space="preserve">1. </w:t>
      </w:r>
      <w:r w:rsidRPr="001C4503">
        <w:rPr>
          <w:u w:val="single"/>
        </w:rPr>
        <w:t>Yes, Privacy</w:t>
      </w:r>
      <w:r>
        <w:t xml:space="preserve">: the counterplan results in </w:t>
      </w:r>
      <w:r w:rsidRPr="00696B77">
        <w:rPr>
          <w:u w:val="single"/>
        </w:rPr>
        <w:t>sustainable reform</w:t>
      </w:r>
      <w:r>
        <w:t xml:space="preserve"> that protects individual rights. </w:t>
      </w:r>
    </w:p>
    <w:p w14:paraId="4DB35AF1" w14:textId="77777777" w:rsidR="001C4503" w:rsidRDefault="001C4503" w:rsidP="001C4503">
      <w:r w:rsidRPr="00B81902">
        <w:rPr>
          <w:rStyle w:val="Style13ptBold"/>
        </w:rPr>
        <w:t>Ellsberg 13</w:t>
      </w:r>
      <w:r>
        <w:t xml:space="preserve"> — Daniel Ellsberg, Whistleblower who leaked the Pentagon Papers in 1971, Co-Founder of the Freedom of the Press Foundation, served as a Strategic Analyst for the RAND Corporation, holds a Ph.D. in Economics from Harvard University, 2013 (“</w:t>
      </w:r>
      <w:r w:rsidRPr="00B81902">
        <w:t>Tell Congress: Investigate Nsa Abuses And Protect Our Constitutional Rights</w:t>
      </w:r>
      <w:r>
        <w:t xml:space="preserve">,” Petition to Congress, Available Online at </w:t>
      </w:r>
      <w:hyperlink r:id="rId19" w:history="1">
        <w:r w:rsidRPr="00F3177A">
          <w:rPr>
            <w:rStyle w:val="Hyperlink"/>
          </w:rPr>
          <w:t>https://www.credomobilize.com/petitions/tell-congress-investigate-nsa-abuses-and-protect-our-constitutional-rights</w:t>
        </w:r>
      </w:hyperlink>
      <w:r>
        <w:t>, Accessed 07-09-2015)</w:t>
      </w:r>
    </w:p>
    <w:p w14:paraId="74B4A93D" w14:textId="77777777" w:rsidR="001C4503" w:rsidRDefault="001C4503" w:rsidP="001C4503">
      <w:r w:rsidRPr="00696B77">
        <w:rPr>
          <w:rStyle w:val="StyleUnderline"/>
          <w:highlight w:val="yellow"/>
        </w:rPr>
        <w:t>We need a new Church Committee</w:t>
      </w:r>
      <w:r w:rsidRPr="00B81902">
        <w:rPr>
          <w:rStyle w:val="StyleUnderline"/>
        </w:rPr>
        <w:t xml:space="preserve"> that is </w:t>
      </w:r>
      <w:r w:rsidRPr="00696B77">
        <w:rPr>
          <w:rStyle w:val="StyleUnderline"/>
          <w:highlight w:val="yellow"/>
        </w:rPr>
        <w:t>fully empowered to investigate</w:t>
      </w:r>
      <w:r w:rsidRPr="00B81902">
        <w:rPr>
          <w:rStyle w:val="StyleUnderline"/>
        </w:rPr>
        <w:t xml:space="preserve"> the abuses of</w:t>
      </w:r>
      <w:r>
        <w:t xml:space="preserve"> the </w:t>
      </w:r>
      <w:r w:rsidRPr="00696B77">
        <w:rPr>
          <w:rStyle w:val="StyleUnderline"/>
          <w:highlight w:val="yellow"/>
        </w:rPr>
        <w:t>NSA and make public its findings</w:t>
      </w:r>
      <w:r w:rsidRPr="00B81902">
        <w:rPr>
          <w:rStyle w:val="StyleUnderline"/>
        </w:rPr>
        <w:t xml:space="preserve">, </w:t>
      </w:r>
      <w:r w:rsidRPr="00696B77">
        <w:rPr>
          <w:rStyle w:val="StyleUnderline"/>
          <w:highlight w:val="yellow"/>
        </w:rPr>
        <w:t>and</w:t>
      </w:r>
      <w:r w:rsidRPr="00B81902">
        <w:rPr>
          <w:rStyle w:val="StyleUnderline"/>
        </w:rPr>
        <w:t xml:space="preserve"> that is </w:t>
      </w:r>
      <w:r w:rsidRPr="00696B77">
        <w:rPr>
          <w:rStyle w:val="StyleUnderline"/>
          <w:highlight w:val="yellow"/>
        </w:rPr>
        <w:t>charged with recommending new laws to ensure the</w:t>
      </w:r>
      <w:r w:rsidRPr="00B81902">
        <w:rPr>
          <w:rStyle w:val="StyleUnderline"/>
        </w:rPr>
        <w:t xml:space="preserve"> U.S. </w:t>
      </w:r>
      <w:r w:rsidRPr="00696B77">
        <w:rPr>
          <w:rStyle w:val="StyleUnderline"/>
          <w:highlight w:val="yellow"/>
        </w:rPr>
        <w:t>government does not violate our constitutional rights</w:t>
      </w:r>
      <w:r>
        <w:t>.</w:t>
      </w:r>
    </w:p>
    <w:p w14:paraId="51CD7342" w14:textId="77777777" w:rsidR="001C4503" w:rsidRDefault="001C4503" w:rsidP="001C4503">
      <w:r>
        <w:t>Why is this important?</w:t>
      </w:r>
    </w:p>
    <w:p w14:paraId="51CB8C9B" w14:textId="77777777" w:rsidR="001C4503" w:rsidRDefault="001C4503" w:rsidP="001C4503">
      <w:r>
        <w:t xml:space="preserve">In 1975, Senator Frank </w:t>
      </w:r>
      <w:r w:rsidRPr="00B81902">
        <w:rPr>
          <w:rStyle w:val="StyleUnderline"/>
        </w:rPr>
        <w:t>Church</w:t>
      </w:r>
      <w:r>
        <w:t xml:space="preserve">, who </w:t>
      </w:r>
      <w:r w:rsidRPr="00B81902">
        <w:rPr>
          <w:rStyle w:val="StyleUnderline"/>
        </w:rPr>
        <w:t>led a committee charged with investigating and making public the abuses of American intelligence agencies</w:t>
      </w:r>
      <w:r>
        <w:t>, spoke of the National Security Agency in these terms:</w:t>
      </w:r>
    </w:p>
    <w:p w14:paraId="08DE0A27" w14:textId="77777777" w:rsidR="001C4503" w:rsidRDefault="001C4503" w:rsidP="001C4503">
      <w:r>
        <w:t>"</w:t>
      </w:r>
      <w:r w:rsidRPr="00B81902">
        <w:rPr>
          <w:rStyle w:val="StyleUnderline"/>
        </w:rPr>
        <w:t>I know the capacity that is there to make tyranny total in America, and we must see to it that this agency and all agencies that possess this technology operate within the law and under proper supervision, so that we never cross over that abyss. That is the abyss from which there is no return</w:t>
      </w:r>
      <w:r>
        <w:t>."</w:t>
      </w:r>
    </w:p>
    <w:p w14:paraId="4938269A" w14:textId="77777777" w:rsidR="001C4503" w:rsidRDefault="001C4503" w:rsidP="001C4503">
      <w:r w:rsidRPr="00B81902">
        <w:rPr>
          <w:rStyle w:val="StyleUnderline"/>
        </w:rPr>
        <w:t>The dangerous prospect of which he warned was that America's intelligence-gathering capability</w:t>
      </w:r>
      <w:r>
        <w:t xml:space="preserve"> – which is today beyond any comparison with what existed in his pre-digital era – "</w:t>
      </w:r>
      <w:r w:rsidRPr="00B81902">
        <w:rPr>
          <w:rStyle w:val="StyleUnderline"/>
        </w:rPr>
        <w:t>at any time could be turned around on the American people and no American would have any privacy left</w:t>
      </w:r>
      <w:r>
        <w:t>."</w:t>
      </w:r>
    </w:p>
    <w:p w14:paraId="0A2DB0C6" w14:textId="77777777" w:rsidR="001C4503" w:rsidRDefault="001C4503" w:rsidP="001C4503">
      <w:r w:rsidRPr="00B81902">
        <w:rPr>
          <w:rStyle w:val="StyleUnderline"/>
        </w:rPr>
        <w:t>That has now happened. And so we need a new congressional committee like the one</w:t>
      </w:r>
      <w:r>
        <w:t xml:space="preserve"> Senator </w:t>
      </w:r>
      <w:r w:rsidRPr="00B81902">
        <w:rPr>
          <w:rStyle w:val="StyleUnderline"/>
        </w:rPr>
        <w:t>Church led to investigate the revelations by</w:t>
      </w:r>
      <w:r>
        <w:t xml:space="preserve"> Edward </w:t>
      </w:r>
      <w:r w:rsidRPr="00B81902">
        <w:rPr>
          <w:rStyle w:val="StyleUnderline"/>
        </w:rPr>
        <w:t>Snowden. The existing Intelligence Committees</w:t>
      </w:r>
      <w:r>
        <w:t xml:space="preserve"> in House and Senate, </w:t>
      </w:r>
      <w:r w:rsidRPr="00B81902">
        <w:rPr>
          <w:rStyle w:val="StyleUnderline"/>
        </w:rPr>
        <w:t>gagged by secrecy and co-opted by the intelligence community they supposedly oversee</w:t>
      </w:r>
      <w:r>
        <w:t xml:space="preserve">, </w:t>
      </w:r>
      <w:r w:rsidRPr="00B81902">
        <w:rPr>
          <w:rStyle w:val="StyleUnderline"/>
        </w:rPr>
        <w:t>have failed to check dangerously excessive surveillance of Americans’ communications</w:t>
      </w:r>
      <w:r>
        <w:t>.</w:t>
      </w:r>
    </w:p>
    <w:p w14:paraId="15E352B5" w14:textId="77777777" w:rsidR="001C4503" w:rsidRDefault="001C4503" w:rsidP="001C4503">
      <w:r w:rsidRPr="00B81902">
        <w:rPr>
          <w:rStyle w:val="StyleUnderline"/>
        </w:rPr>
        <w:t xml:space="preserve">Pressure by an informed public on Congress to form </w:t>
      </w:r>
      <w:r w:rsidRPr="00696B77">
        <w:rPr>
          <w:rStyle w:val="StyleUnderline"/>
          <w:highlight w:val="yellow"/>
        </w:rPr>
        <w:t>a select committee</w:t>
      </w:r>
      <w:r w:rsidRPr="00B81902">
        <w:rPr>
          <w:rStyle w:val="StyleUnderline"/>
        </w:rPr>
        <w:t xml:space="preserve"> to investigate these revelations </w:t>
      </w:r>
      <w:r w:rsidRPr="00696B77">
        <w:rPr>
          <w:rStyle w:val="StyleUnderline"/>
          <w:highlight w:val="yellow"/>
        </w:rPr>
        <w:t>might lead us to bring</w:t>
      </w:r>
      <w:r w:rsidRPr="00B81902">
        <w:rPr>
          <w:rStyle w:val="StyleUnderline"/>
        </w:rPr>
        <w:t xml:space="preserve"> the </w:t>
      </w:r>
      <w:r w:rsidRPr="00696B77">
        <w:rPr>
          <w:rStyle w:val="StyleUnderline"/>
          <w:highlight w:val="yellow"/>
        </w:rPr>
        <w:t>NSA</w:t>
      </w:r>
      <w:r w:rsidRPr="00B81902">
        <w:rPr>
          <w:rStyle w:val="StyleUnderline"/>
        </w:rPr>
        <w:t xml:space="preserve"> and the rest of the intelligence community </w:t>
      </w:r>
      <w:r w:rsidRPr="00696B77">
        <w:rPr>
          <w:rStyle w:val="StyleUnderline"/>
          <w:highlight w:val="yellow"/>
        </w:rPr>
        <w:t>under real supervision and restraint and restore the</w:t>
      </w:r>
      <w:r w:rsidRPr="00B81902">
        <w:rPr>
          <w:rStyle w:val="StyleUnderline"/>
        </w:rPr>
        <w:t xml:space="preserve"> protections of the </w:t>
      </w:r>
      <w:r w:rsidRPr="00696B77">
        <w:rPr>
          <w:rStyle w:val="StyleUnderline"/>
          <w:highlight w:val="yellow"/>
        </w:rPr>
        <w:t>Bill of Rights</w:t>
      </w:r>
      <w:r>
        <w:t>.</w:t>
      </w:r>
    </w:p>
    <w:p w14:paraId="46809DB3" w14:textId="77777777" w:rsidR="001C4503" w:rsidRDefault="001C4503" w:rsidP="001C4503"/>
    <w:p w14:paraId="25199FC8" w14:textId="3E035A6E" w:rsidR="001C4503" w:rsidRDefault="001C4503" w:rsidP="001C4503">
      <w:pPr>
        <w:pStyle w:val="Heading4"/>
      </w:pPr>
      <w:r>
        <w:t xml:space="preserve">2. </w:t>
      </w:r>
      <w:r w:rsidRPr="001C4503">
        <w:rPr>
          <w:u w:val="single"/>
        </w:rPr>
        <w:t>Wyden Proves</w:t>
      </w:r>
      <w:r>
        <w:t xml:space="preserve">: he’s the biggest privacy defender in Congress. He’ll steer the recommendations to protect civil liberties. </w:t>
      </w:r>
    </w:p>
    <w:p w14:paraId="21B112E4" w14:textId="77777777" w:rsidR="001C4503" w:rsidRDefault="001C4503" w:rsidP="001C4503"/>
    <w:p w14:paraId="01E16B3C" w14:textId="3BCA5DF0" w:rsidR="001C4503" w:rsidRPr="001E4D73" w:rsidRDefault="001C4503" w:rsidP="001C4503">
      <w:pPr>
        <w:pStyle w:val="Heading4"/>
      </w:pPr>
      <w:r>
        <w:t xml:space="preserve">3. </w:t>
      </w:r>
      <w:r w:rsidRPr="001C4503">
        <w:rPr>
          <w:u w:val="single"/>
        </w:rPr>
        <w:t>Best Balancing Act</w:t>
      </w:r>
      <w:r>
        <w:t xml:space="preserve">: the counterplan results in </w:t>
      </w:r>
      <w:r>
        <w:rPr>
          <w:u w:val="single"/>
        </w:rPr>
        <w:t>effective cost-benefit analysis</w:t>
      </w:r>
      <w:r>
        <w:t xml:space="preserve"> that balances privacy and security. It </w:t>
      </w:r>
      <w:proofErr w:type="gramStart"/>
      <w:r>
        <w:t>solve</w:t>
      </w:r>
      <w:proofErr w:type="gramEnd"/>
      <w:r>
        <w:t xml:space="preserve"> the case but avoids the DA. </w:t>
      </w:r>
    </w:p>
    <w:p w14:paraId="3FDB7E11" w14:textId="77777777" w:rsidR="001C4503" w:rsidRPr="00347EB5" w:rsidRDefault="001C4503" w:rsidP="001C4503">
      <w:r w:rsidRPr="00347EB5">
        <w:rPr>
          <w:rStyle w:val="Style13ptBold"/>
        </w:rPr>
        <w:t>German et al. 15</w:t>
      </w:r>
      <w:r>
        <w:t xml:space="preserve"> — </w:t>
      </w:r>
      <w:r w:rsidRPr="00D93F18">
        <w:t xml:space="preserve">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w:t>
      </w:r>
      <w:r>
        <w:t xml:space="preserve">et al., co-authored and endorsed by </w:t>
      </w:r>
      <w:r w:rsidRPr="00D93F18">
        <w:t xml:space="preserve">Counsel, Advisers, and Professional Staff Members of the Church Committee including Chief Counsel Frederick A.O. Schwarz Jr., Loch Johnson, John T. Elliff, Burt Wides, Jim Dick, Frederick Baron, Joseph Dennin, Peter Fenn, Anne Karalekas, Michael Madigan, Elliot Maxwell, Gordon Rhea, Eric Richard, Athan Theoharis, and Christopher Pyle, </w:t>
      </w:r>
      <w:r>
        <w:t xml:space="preserve">2015 (“Strengthening Intelligence Oversight,” Report by the Brennan Center for Justice at the New York University School of Law, Available Online at </w:t>
      </w:r>
      <w:hyperlink r:id="rId20" w:history="1">
        <w:r w:rsidRPr="00F3177A">
          <w:rPr>
            <w:rStyle w:val="Hyperlink"/>
          </w:rPr>
          <w:t>https://www.brennancenter.org/sites/default/files/publications/Church_Committee_Web_REVISED.pdf</w:t>
        </w:r>
      </w:hyperlink>
      <w:r>
        <w:t xml:space="preserve">, Accessed 07-09-2015, p. 20-21) </w:t>
      </w:r>
    </w:p>
    <w:p w14:paraId="62801E87" w14:textId="77777777" w:rsidR="001C4503" w:rsidRDefault="001C4503" w:rsidP="001C4503">
      <w:r>
        <w:t xml:space="preserve">The Privacy and Civil Liberties Board’s report on the government’s intelligence activities under the FISA Amendments Act included a recommendation that the government “should develop a comprehensive methodology for assessing the efficacy and relative value of counterterrorism programs.”60 </w:t>
      </w:r>
      <w:r w:rsidRPr="001E4D73">
        <w:rPr>
          <w:rStyle w:val="StyleUnderline"/>
        </w:rPr>
        <w:t>It would be improper for any government agency to operate major programs without evaluating their effectiveness</w:t>
      </w:r>
      <w:r>
        <w:t xml:space="preserve">, much less agencies with such important security missions. </w:t>
      </w:r>
      <w:r w:rsidRPr="001E4D73">
        <w:rPr>
          <w:rStyle w:val="StyleUnderline"/>
          <w:highlight w:val="yellow"/>
        </w:rPr>
        <w:t>Congress must</w:t>
      </w:r>
      <w:r w:rsidRPr="001E4D73">
        <w:rPr>
          <w:rStyle w:val="StyleUnderline"/>
        </w:rPr>
        <w:t xml:space="preserve"> fill the void and, in consultation with the agencies, </w:t>
      </w:r>
      <w:r w:rsidRPr="001E4D73">
        <w:rPr>
          <w:rStyle w:val="StyleUnderline"/>
          <w:highlight w:val="yellow"/>
        </w:rPr>
        <w:t>develop metrics to measure</w:t>
      </w:r>
      <w:r w:rsidRPr="001E4D73">
        <w:rPr>
          <w:rStyle w:val="StyleUnderline"/>
        </w:rPr>
        <w:t xml:space="preserve"> the </w:t>
      </w:r>
      <w:r w:rsidRPr="001E4D73">
        <w:rPr>
          <w:rStyle w:val="StyleUnderline"/>
          <w:highlight w:val="yellow"/>
        </w:rPr>
        <w:t>performance of all intelligence</w:t>
      </w:r>
      <w:r w:rsidRPr="001E4D73">
        <w:rPr>
          <w:rStyle w:val="StyleUnderline"/>
        </w:rPr>
        <w:t xml:space="preserve">, law enforcement, and homeland security </w:t>
      </w:r>
      <w:r w:rsidRPr="001E4D73">
        <w:rPr>
          <w:rStyle w:val="StyleUnderline"/>
          <w:highlight w:val="yellow"/>
        </w:rPr>
        <w:t>programs</w:t>
      </w:r>
      <w:r w:rsidRPr="001E4D73">
        <w:rPr>
          <w:rStyle w:val="StyleUnderline"/>
        </w:rPr>
        <w:t>. In conducting such an evaluation it is important to recognize</w:t>
      </w:r>
      <w:r>
        <w:t xml:space="preserve">, as the President’s Review Group suggested, </w:t>
      </w:r>
      <w:r w:rsidRPr="001E4D73">
        <w:rPr>
          <w:rStyle w:val="StyleUnderline"/>
        </w:rPr>
        <w:t xml:space="preserve">that </w:t>
      </w:r>
      <w:r w:rsidRPr="001E4D73">
        <w:rPr>
          <w:rStyle w:val="Emphasis"/>
          <w:highlight w:val="yellow"/>
        </w:rPr>
        <w:t>all risks</w:t>
      </w:r>
      <w:r w:rsidRPr="001E4D73">
        <w:rPr>
          <w:rStyle w:val="StyleUnderline"/>
          <w:highlight w:val="yellow"/>
        </w:rPr>
        <w:t xml:space="preserve"> must be considered and addressed</w:t>
      </w:r>
      <w:r>
        <w:t>.</w:t>
      </w:r>
    </w:p>
    <w:p w14:paraId="68201568" w14:textId="77777777" w:rsidR="001C4503" w:rsidRDefault="001C4503" w:rsidP="001C4503">
      <w:r>
        <w:t>a. Impact on individual rights</w:t>
      </w:r>
    </w:p>
    <w:p w14:paraId="31E213FE" w14:textId="77777777" w:rsidR="001C4503" w:rsidRDefault="001C4503" w:rsidP="001C4503">
      <w:r>
        <w:t xml:space="preserve">As the Church Committee reported, most intelligence activities take place in secret, and the victim of abusive government activity may never know the source of his misfortune.61 </w:t>
      </w:r>
      <w:r w:rsidRPr="001E4D73">
        <w:rPr>
          <w:rStyle w:val="StyleUnderline"/>
        </w:rPr>
        <w:t>The scope of today’s</w:t>
      </w:r>
      <w:r>
        <w:t xml:space="preserve"> mass </w:t>
      </w:r>
      <w:r w:rsidRPr="001E4D73">
        <w:rPr>
          <w:rStyle w:val="StyleUnderline"/>
          <w:highlight w:val="yellow"/>
        </w:rPr>
        <w:t>surveillance programs threaten</w:t>
      </w:r>
      <w:r w:rsidRPr="001E4D73">
        <w:rPr>
          <w:rStyle w:val="StyleUnderline"/>
        </w:rPr>
        <w:t xml:space="preserve"> everyone’s </w:t>
      </w:r>
      <w:r w:rsidRPr="001E4D73">
        <w:rPr>
          <w:rStyle w:val="StyleUnderline"/>
          <w:highlight w:val="yellow"/>
        </w:rPr>
        <w:t>privacy</w:t>
      </w:r>
      <w:r w:rsidRPr="001E4D73">
        <w:rPr>
          <w:rStyle w:val="StyleUnderline"/>
        </w:rPr>
        <w:t xml:space="preserve"> rights by their mere existence</w:t>
      </w:r>
      <w:r>
        <w:t xml:space="preserve">, and potentially chill free speech and association, particularly over the Internet. The President’s Review Group highlighted these concerns, identifying privacy as a “central aspect of liberty” that must be protected.62 </w:t>
      </w:r>
      <w:r w:rsidRPr="001E4D73">
        <w:rPr>
          <w:rStyle w:val="StyleUnderline"/>
          <w:highlight w:val="yellow"/>
        </w:rPr>
        <w:t>Legislators</w:t>
      </w:r>
      <w:r w:rsidRPr="001E4D73">
        <w:rPr>
          <w:rStyle w:val="StyleUnderline"/>
        </w:rPr>
        <w:t xml:space="preserve"> with responsibility over intelligence, law enforcement, and homeland security programs </w:t>
      </w:r>
      <w:r w:rsidRPr="001E4D73">
        <w:rPr>
          <w:rStyle w:val="StyleUnderline"/>
          <w:highlight w:val="yellow"/>
        </w:rPr>
        <w:t>owe a special obligation to ensure</w:t>
      </w:r>
      <w:r w:rsidRPr="001E4D73">
        <w:rPr>
          <w:rStyle w:val="StyleUnderline"/>
        </w:rPr>
        <w:t xml:space="preserve"> these </w:t>
      </w:r>
      <w:r w:rsidRPr="001E4D73">
        <w:rPr>
          <w:rStyle w:val="StyleUnderline"/>
          <w:highlight w:val="yellow"/>
        </w:rPr>
        <w:t>activities do not infringe on individual rights</w:t>
      </w:r>
      <w:r>
        <w:t>.</w:t>
      </w:r>
    </w:p>
    <w:p w14:paraId="4925CF9D" w14:textId="77777777" w:rsidR="001C4503" w:rsidRDefault="001C4503" w:rsidP="001C4503">
      <w:r>
        <w:t>b. Impact on other interests</w:t>
      </w:r>
    </w:p>
    <w:p w14:paraId="4A9A99CB" w14:textId="77777777" w:rsidR="001C4503" w:rsidRDefault="001C4503" w:rsidP="001C4503">
      <w:r w:rsidRPr="001E4D73">
        <w:rPr>
          <w:rStyle w:val="StyleUnderline"/>
          <w:highlight w:val="yellow"/>
        </w:rPr>
        <w:t>Other</w:t>
      </w:r>
      <w:r w:rsidRPr="001E4D73">
        <w:rPr>
          <w:rStyle w:val="StyleUnderline"/>
        </w:rPr>
        <w:t xml:space="preserve"> important </w:t>
      </w:r>
      <w:r w:rsidRPr="001E4D73">
        <w:rPr>
          <w:rStyle w:val="StyleUnderline"/>
          <w:highlight w:val="yellow"/>
        </w:rPr>
        <w:t>interests</w:t>
      </w:r>
      <w:r w:rsidRPr="001E4D73">
        <w:rPr>
          <w:rStyle w:val="StyleUnderline"/>
        </w:rPr>
        <w:t xml:space="preserve"> to protect </w:t>
      </w:r>
      <w:r w:rsidRPr="001E4D73">
        <w:rPr>
          <w:rStyle w:val="StyleUnderline"/>
          <w:highlight w:val="yellow"/>
        </w:rPr>
        <w:t>include</w:t>
      </w:r>
      <w:r w:rsidRPr="001E4D73">
        <w:rPr>
          <w:rStyle w:val="StyleUnderline"/>
        </w:rPr>
        <w:t xml:space="preserve"> our </w:t>
      </w:r>
      <w:r w:rsidRPr="001E4D73">
        <w:rPr>
          <w:rStyle w:val="StyleUnderline"/>
          <w:highlight w:val="yellow"/>
        </w:rPr>
        <w:t>relations with foreign nations</w:t>
      </w:r>
      <w:r>
        <w:t>. Treating allies with respect is essential, of course, but the rule of law should be our guide even when dealing with adversaries. American values should not just be something we talk about. Our actions in the international arena will set an example for other nations, so we must ensure that our actions match our words.</w:t>
      </w:r>
    </w:p>
    <w:p w14:paraId="280ADFD5" w14:textId="77777777" w:rsidR="001C4503" w:rsidRDefault="001C4503" w:rsidP="001C4503">
      <w:r>
        <w:t xml:space="preserve">Congress is also responsible to ensure the taxpayers’ money is spent wisely, so the </w:t>
      </w:r>
      <w:r w:rsidRPr="001E4D73">
        <w:rPr>
          <w:rStyle w:val="StyleUnderline"/>
          <w:highlight w:val="yellow"/>
        </w:rPr>
        <w:t>financial costs</w:t>
      </w:r>
      <w:r w:rsidRPr="001E4D73">
        <w:rPr>
          <w:rStyle w:val="StyleUnderline"/>
        </w:rPr>
        <w:t xml:space="preserve"> of the programs </w:t>
      </w:r>
      <w:r w:rsidRPr="001E4D73">
        <w:rPr>
          <w:rStyle w:val="StyleUnderline"/>
          <w:highlight w:val="yellow"/>
        </w:rPr>
        <w:t>must be weighed</w:t>
      </w:r>
      <w:r w:rsidRPr="001E4D73">
        <w:rPr>
          <w:rStyle w:val="StyleUnderline"/>
        </w:rPr>
        <w:t xml:space="preserve"> against their effectiveness. </w:t>
      </w:r>
      <w:r w:rsidRPr="001E4D73">
        <w:rPr>
          <w:rStyle w:val="StyleUnderline"/>
          <w:highlight w:val="yellow"/>
        </w:rPr>
        <w:t>Waste, fraud, and abuse</w:t>
      </w:r>
      <w:r w:rsidRPr="001E4D73">
        <w:rPr>
          <w:rStyle w:val="StyleUnderline"/>
        </w:rPr>
        <w:t xml:space="preserve"> in these programs </w:t>
      </w:r>
      <w:r w:rsidRPr="001E4D73">
        <w:rPr>
          <w:rStyle w:val="StyleUnderline"/>
          <w:highlight w:val="yellow"/>
        </w:rPr>
        <w:t xml:space="preserve">does </w:t>
      </w:r>
      <w:r w:rsidRPr="001E4D73">
        <w:rPr>
          <w:rStyle w:val="Emphasis"/>
          <w:highlight w:val="yellow"/>
        </w:rPr>
        <w:t>real harm to our security</w:t>
      </w:r>
      <w:r>
        <w:t xml:space="preserve">, not just the bottom line. </w:t>
      </w:r>
      <w:r w:rsidRPr="001E4D73">
        <w:rPr>
          <w:rStyle w:val="StyleUnderline"/>
        </w:rPr>
        <w:t>And spending government resources on security measures means other priorities cannot be addressed</w:t>
      </w:r>
      <w:r>
        <w:t>. There are also other ancillary economic consequences of intelligence activities, which U.S. tech companies are currently experiencing as a result of the global response to NSA surveillance activities.63</w:t>
      </w:r>
    </w:p>
    <w:p w14:paraId="4439B51C" w14:textId="77777777" w:rsidR="001C4503" w:rsidRDefault="001C4503" w:rsidP="001C4503">
      <w:r w:rsidRPr="001E4D73">
        <w:rPr>
          <w:rStyle w:val="StyleUnderline"/>
        </w:rPr>
        <w:t xml:space="preserve">Government </w:t>
      </w:r>
      <w:r w:rsidRPr="001E4D73">
        <w:rPr>
          <w:rStyle w:val="StyleUnderline"/>
          <w:highlight w:val="yellow"/>
        </w:rPr>
        <w:t>officials</w:t>
      </w:r>
      <w:r w:rsidRPr="001E4D73">
        <w:rPr>
          <w:rStyle w:val="StyleUnderline"/>
        </w:rPr>
        <w:t xml:space="preserve"> working in the national security field </w:t>
      </w:r>
      <w:r w:rsidRPr="001E4D73">
        <w:rPr>
          <w:rStyle w:val="StyleUnderline"/>
          <w:highlight w:val="yellow"/>
        </w:rPr>
        <w:t>have a</w:t>
      </w:r>
      <w:r w:rsidRPr="001E4D73">
        <w:rPr>
          <w:rStyle w:val="StyleUnderline"/>
        </w:rPr>
        <w:t xml:space="preserve"> natural </w:t>
      </w:r>
      <w:r w:rsidRPr="001E4D73">
        <w:rPr>
          <w:rStyle w:val="StyleUnderline"/>
          <w:highlight w:val="yellow"/>
        </w:rPr>
        <w:t>tendency to overestimate near-term threats</w:t>
      </w:r>
      <w:r w:rsidRPr="001E4D73">
        <w:rPr>
          <w:rStyle w:val="StyleUnderline"/>
        </w:rPr>
        <w:t xml:space="preserve"> and favor quick and decisive action to address them. As policymakers responsible for a broad range of national interests, </w:t>
      </w:r>
      <w:r w:rsidRPr="001E4D73">
        <w:rPr>
          <w:rStyle w:val="StyleUnderline"/>
          <w:highlight w:val="yellow"/>
        </w:rPr>
        <w:t xml:space="preserve">Congress must be </w:t>
      </w:r>
      <w:r w:rsidRPr="001E4D73">
        <w:rPr>
          <w:rStyle w:val="Emphasis"/>
          <w:highlight w:val="yellow"/>
        </w:rPr>
        <w:t>more deliberative</w:t>
      </w:r>
      <w:r w:rsidRPr="001E4D73">
        <w:rPr>
          <w:rStyle w:val="StyleUnderline"/>
          <w:highlight w:val="yellow"/>
        </w:rPr>
        <w:t xml:space="preserve"> and compel</w:t>
      </w:r>
      <w:r w:rsidRPr="001E4D73">
        <w:rPr>
          <w:rStyle w:val="StyleUnderline"/>
        </w:rPr>
        <w:t xml:space="preserve"> these </w:t>
      </w:r>
      <w:r w:rsidRPr="001E4D73">
        <w:rPr>
          <w:rStyle w:val="StyleUnderline"/>
          <w:highlight w:val="yellow"/>
        </w:rPr>
        <w:t>agencies to consider</w:t>
      </w:r>
      <w:r w:rsidRPr="001E4D73">
        <w:rPr>
          <w:rStyle w:val="StyleUnderline"/>
        </w:rPr>
        <w:t xml:space="preserve"> the </w:t>
      </w:r>
      <w:r w:rsidRPr="001E4D73">
        <w:rPr>
          <w:rStyle w:val="Emphasis"/>
          <w:highlight w:val="yellow"/>
        </w:rPr>
        <w:t>long-term impacts</w:t>
      </w:r>
      <w:r w:rsidRPr="001E4D73">
        <w:rPr>
          <w:rStyle w:val="StyleUnderline"/>
        </w:rPr>
        <w:t xml:space="preserve"> of their activities</w:t>
      </w:r>
      <w:r>
        <w:t>. [</w:t>
      </w:r>
      <w:proofErr w:type="gramStart"/>
      <w:r>
        <w:t>end</w:t>
      </w:r>
      <w:proofErr w:type="gramEnd"/>
      <w:r>
        <w:t xml:space="preserve"> page 20] </w:t>
      </w:r>
    </w:p>
    <w:p w14:paraId="74E5DEFE" w14:textId="77777777" w:rsidR="001C4503" w:rsidRDefault="001C4503" w:rsidP="001C4503">
      <w:r>
        <w:t>C. Cost-benefit analysis</w:t>
      </w:r>
    </w:p>
    <w:p w14:paraId="31A89EBA" w14:textId="77777777" w:rsidR="001C4503" w:rsidRDefault="001C4503" w:rsidP="001C4503">
      <w:r>
        <w:t xml:space="preserve">Finally, </w:t>
      </w:r>
      <w:r w:rsidRPr="001E4D73">
        <w:rPr>
          <w:rStyle w:val="StyleUnderline"/>
        </w:rPr>
        <w:t xml:space="preserve">these </w:t>
      </w:r>
      <w:r w:rsidRPr="001E4D73">
        <w:rPr>
          <w:rStyle w:val="StyleUnderline"/>
          <w:highlight w:val="yellow"/>
        </w:rPr>
        <w:t>costs must be measured against</w:t>
      </w:r>
      <w:r w:rsidRPr="001E4D73">
        <w:rPr>
          <w:rStyle w:val="StyleUnderline"/>
        </w:rPr>
        <w:t xml:space="preserve"> the </w:t>
      </w:r>
      <w:r w:rsidRPr="001E4D73">
        <w:rPr>
          <w:rStyle w:val="StyleUnderline"/>
          <w:highlight w:val="yellow"/>
        </w:rPr>
        <w:t>benefits</w:t>
      </w:r>
      <w:r w:rsidRPr="001E4D73">
        <w:rPr>
          <w:rStyle w:val="StyleUnderline"/>
        </w:rPr>
        <w:t>, which are often much harder to evaluate</w:t>
      </w:r>
      <w:r>
        <w:t xml:space="preserve">. If an agency overestimates a potential threat, then employs expensive and intrusive means to deter it, does the fact that the threat did not materialize mean the methods were effective? After more than a dozen years of war, pervasive surveillance, infringements on liberty, as well as trillions of dollars spent and thousands of soldiers lost, can we tell if Americans are any safer or more prosperous? </w:t>
      </w:r>
      <w:r w:rsidRPr="001E4D73">
        <w:rPr>
          <w:rStyle w:val="StyleUnderline"/>
          <w:highlight w:val="yellow"/>
        </w:rPr>
        <w:t>Congress must</w:t>
      </w:r>
      <w:r w:rsidRPr="001E4D73">
        <w:rPr>
          <w:rStyle w:val="StyleUnderline"/>
        </w:rPr>
        <w:t xml:space="preserve"> develop its own ability to </w:t>
      </w:r>
      <w:r w:rsidRPr="001E4D73">
        <w:rPr>
          <w:rStyle w:val="Emphasis"/>
          <w:highlight w:val="yellow"/>
        </w:rPr>
        <w:t>independently evaluate</w:t>
      </w:r>
      <w:r w:rsidRPr="001E4D73">
        <w:rPr>
          <w:rStyle w:val="StyleUnderline"/>
        </w:rPr>
        <w:t xml:space="preserve"> the </w:t>
      </w:r>
      <w:r w:rsidRPr="001E4D73">
        <w:rPr>
          <w:rStyle w:val="StyleUnderline"/>
          <w:highlight w:val="yellow"/>
        </w:rPr>
        <w:t>threats</w:t>
      </w:r>
      <w:r w:rsidRPr="001E4D73">
        <w:rPr>
          <w:rStyle w:val="StyleUnderline"/>
        </w:rPr>
        <w:t xml:space="preserve"> we face </w:t>
      </w:r>
      <w:r w:rsidRPr="001E4D73">
        <w:rPr>
          <w:rStyle w:val="StyleUnderline"/>
          <w:highlight w:val="yellow"/>
        </w:rPr>
        <w:t>and the proper means to address them to ensure all</w:t>
      </w:r>
      <w:r w:rsidRPr="001E4D73">
        <w:rPr>
          <w:rStyle w:val="StyleUnderline"/>
        </w:rPr>
        <w:t xml:space="preserve"> the </w:t>
      </w:r>
      <w:r w:rsidRPr="001E4D73">
        <w:rPr>
          <w:rStyle w:val="StyleUnderline"/>
          <w:highlight w:val="yellow"/>
        </w:rPr>
        <w:t>interests</w:t>
      </w:r>
      <w:r w:rsidRPr="001E4D73">
        <w:rPr>
          <w:rStyle w:val="StyleUnderline"/>
        </w:rPr>
        <w:t xml:space="preserve"> of the American people </w:t>
      </w:r>
      <w:r w:rsidRPr="001E4D73">
        <w:rPr>
          <w:rStyle w:val="StyleUnderline"/>
          <w:highlight w:val="yellow"/>
        </w:rPr>
        <w:t>are</w:t>
      </w:r>
      <w:r w:rsidRPr="001E4D73">
        <w:rPr>
          <w:rStyle w:val="StyleUnderline"/>
        </w:rPr>
        <w:t xml:space="preserve"> being </w:t>
      </w:r>
      <w:r w:rsidRPr="001E4D73">
        <w:rPr>
          <w:rStyle w:val="StyleUnderline"/>
          <w:highlight w:val="yellow"/>
        </w:rPr>
        <w:t>served</w:t>
      </w:r>
      <w:r w:rsidRPr="001E4D73">
        <w:rPr>
          <w:rStyle w:val="StyleUnderline"/>
        </w:rPr>
        <w:t>, including the right to be free from unwarranted government interference</w:t>
      </w:r>
      <w:r>
        <w:t>.</w:t>
      </w:r>
    </w:p>
    <w:p w14:paraId="2CDE0124" w14:textId="77777777" w:rsidR="001C4503" w:rsidRDefault="001C4503" w:rsidP="001C4503"/>
    <w:p w14:paraId="57EE8CEE" w14:textId="6E0992BE" w:rsidR="001C4503" w:rsidRDefault="001C4503" w:rsidP="001C4503">
      <w:pPr>
        <w:pStyle w:val="Heading3"/>
      </w:pPr>
      <w:r>
        <w:t>They Say: “No Solvency — CP Doesn’t Solve X”</w:t>
      </w:r>
    </w:p>
    <w:p w14:paraId="17F5FDB2" w14:textId="531261DE" w:rsidR="004B5DD0" w:rsidRPr="004B5DD0" w:rsidRDefault="004B5DD0" w:rsidP="004B5DD0">
      <w:r>
        <w:t xml:space="preserve">* This is a blueprint for how to answer solvency deficit arguments about advantages other than privacy/civil liberties. It requires editing to apply it to particular advantages. </w:t>
      </w:r>
    </w:p>
    <w:p w14:paraId="3694BF47" w14:textId="7BD00E0E" w:rsidR="001C4503" w:rsidRDefault="001C4503" w:rsidP="001C4503">
      <w:pPr>
        <w:pStyle w:val="Heading4"/>
      </w:pPr>
      <w:r>
        <w:t xml:space="preserve">1. </w:t>
      </w:r>
      <w:r w:rsidRPr="004B5DD0">
        <w:rPr>
          <w:u w:val="single"/>
        </w:rPr>
        <w:t>Yes, [Advantage]</w:t>
      </w:r>
      <w:r>
        <w:t>: the commi</w:t>
      </w:r>
      <w:r w:rsidR="004B5DD0">
        <w:t xml:space="preserve">ttee will take into account the importance of [the advantage] and propose recommendations based on it in their report. </w:t>
      </w:r>
    </w:p>
    <w:p w14:paraId="77B82C37" w14:textId="77777777" w:rsidR="004B5DD0" w:rsidRDefault="004B5DD0" w:rsidP="004B5DD0"/>
    <w:p w14:paraId="0096116E" w14:textId="508762FF" w:rsidR="001C4503" w:rsidRPr="00E433D6" w:rsidRDefault="004B5DD0" w:rsidP="001C4503">
      <w:pPr>
        <w:pStyle w:val="Heading4"/>
      </w:pPr>
      <w:r>
        <w:t xml:space="preserve">2. </w:t>
      </w:r>
      <w:r w:rsidRPr="004B5DD0">
        <w:rPr>
          <w:u w:val="single"/>
        </w:rPr>
        <w:t>Best Cost-Benefit Analysis</w:t>
      </w:r>
      <w:r>
        <w:t>: t</w:t>
      </w:r>
      <w:r w:rsidR="001C4503">
        <w:t xml:space="preserve">he counterplan results in more effective </w:t>
      </w:r>
      <w:r w:rsidR="001C4503">
        <w:rPr>
          <w:u w:val="single"/>
        </w:rPr>
        <w:t>cost-benefit analysis</w:t>
      </w:r>
      <w:r w:rsidR="001C4503">
        <w:t xml:space="preserve"> </w:t>
      </w:r>
      <w:r>
        <w:t>that</w:t>
      </w:r>
      <w:r w:rsidR="001C4503">
        <w:t xml:space="preserve"> balances </w:t>
      </w:r>
      <w:r w:rsidR="001C4503" w:rsidRPr="00E433D6">
        <w:rPr>
          <w:u w:val="single"/>
        </w:rPr>
        <w:t>short- and long-term interests</w:t>
      </w:r>
      <w:r w:rsidR="001C4503">
        <w:t xml:space="preserve">. </w:t>
      </w:r>
    </w:p>
    <w:p w14:paraId="18276A4D" w14:textId="77777777" w:rsidR="001C4503" w:rsidRPr="00347EB5" w:rsidRDefault="001C4503" w:rsidP="001C4503">
      <w:r w:rsidRPr="00347EB5">
        <w:rPr>
          <w:rStyle w:val="Style13ptBold"/>
        </w:rPr>
        <w:t>German et al. 15</w:t>
      </w:r>
      <w:r>
        <w:t xml:space="preserve"> — </w:t>
      </w:r>
      <w:r w:rsidRPr="00D93F18">
        <w:t xml:space="preserve">Michael German, Fellow in the Liberty and National Security Program at the Brennan Center for Justice at the New York University School of Law, former Policy Counsel for National Security and Privacy for the American Civil Liberties Union Washington Legislative Office, former Adjunct Professor for Law Enforcement and Terrorism at the National Defense University, former Special Agent with the Federal Bureau of Investigation specializing in domestic terrorism and covert operations, served as a Counterterrorism Instructor at the FBI National Academy, </w:t>
      </w:r>
      <w:r>
        <w:t xml:space="preserve">et al., co-authored and endorsed by </w:t>
      </w:r>
      <w:r w:rsidRPr="00D93F18">
        <w:t xml:space="preserve">Counsel, Advisers, and Professional Staff Members of the Church Committee including Chief Counsel Frederick A.O. Schwarz Jr., Loch Johnson, John T. Elliff, Burt Wides, Jim Dick, Frederick Baron, Joseph Dennin, Peter Fenn, Anne Karalekas, Michael Madigan, Elliot Maxwell, Gordon Rhea, Eric Richard, Athan Theoharis, and Christopher Pyle, </w:t>
      </w:r>
      <w:r>
        <w:t xml:space="preserve">2015 (“Strengthening Intelligence Oversight,” Report by the Brennan Center for Justice at the New York University School of Law, Available Online at </w:t>
      </w:r>
      <w:hyperlink r:id="rId21" w:history="1">
        <w:r w:rsidRPr="00F3177A">
          <w:rPr>
            <w:rStyle w:val="Hyperlink"/>
          </w:rPr>
          <w:t>https://www.brennancenter.org/sites/default/files/publications/Church_Committee_Web_REVISED.pdf</w:t>
        </w:r>
      </w:hyperlink>
      <w:r>
        <w:t xml:space="preserve">, Accessed 07-09-2015, p. 8) </w:t>
      </w:r>
    </w:p>
    <w:p w14:paraId="3B25DCCF" w14:textId="77777777" w:rsidR="001C4503" w:rsidRDefault="001C4503" w:rsidP="001C4503">
      <w:r w:rsidRPr="00E433D6">
        <w:t xml:space="preserve">Part of </w:t>
      </w:r>
      <w:r w:rsidRPr="00E433D6">
        <w:rPr>
          <w:rStyle w:val="StyleUnderline"/>
          <w:highlight w:val="yellow"/>
        </w:rPr>
        <w:t>Congress’s oversight responsibility includes assisting</w:t>
      </w:r>
      <w:r w:rsidRPr="00E433D6">
        <w:t xml:space="preserve"> the </w:t>
      </w:r>
      <w:r w:rsidRPr="00E433D6">
        <w:rPr>
          <w:rStyle w:val="StyleUnderline"/>
        </w:rPr>
        <w:t xml:space="preserve">intelligence </w:t>
      </w:r>
      <w:r w:rsidRPr="00E433D6">
        <w:rPr>
          <w:rStyle w:val="StyleUnderline"/>
          <w:highlight w:val="yellow"/>
        </w:rPr>
        <w:t>agencies in conducting</w:t>
      </w:r>
      <w:r w:rsidRPr="00E433D6">
        <w:t xml:space="preserve"> this type of </w:t>
      </w:r>
      <w:r w:rsidRPr="00E433D6">
        <w:rPr>
          <w:rStyle w:val="Emphasis"/>
          <w:highlight w:val="yellow"/>
        </w:rPr>
        <w:t>pre-operational cost-benefit analysis</w:t>
      </w:r>
      <w:r w:rsidRPr="00E433D6">
        <w:rPr>
          <w:rStyle w:val="StyleUnderline"/>
          <w:highlight w:val="yellow"/>
        </w:rPr>
        <w:t>. Members</w:t>
      </w:r>
      <w:r w:rsidRPr="00E433D6">
        <w:rPr>
          <w:rStyle w:val="StyleUnderline"/>
        </w:rPr>
        <w:t xml:space="preserve"> of Congress</w:t>
      </w:r>
      <w:r w:rsidRPr="00E433D6">
        <w:t xml:space="preserve"> often </w:t>
      </w:r>
      <w:r w:rsidRPr="00E433D6">
        <w:rPr>
          <w:rStyle w:val="StyleUnderline"/>
          <w:highlight w:val="yellow"/>
        </w:rPr>
        <w:t xml:space="preserve">have </w:t>
      </w:r>
      <w:r w:rsidRPr="00E433D6">
        <w:rPr>
          <w:rStyle w:val="Emphasis"/>
          <w:highlight w:val="yellow"/>
        </w:rPr>
        <w:t>a much greater awareness of and appreciation for</w:t>
      </w:r>
      <w:r w:rsidRPr="00E433D6">
        <w:rPr>
          <w:rStyle w:val="StyleUnderline"/>
          <w:highlight w:val="yellow"/>
        </w:rPr>
        <w:t xml:space="preserve"> the breadth of U.S. interests</w:t>
      </w:r>
      <w:r w:rsidRPr="00E433D6">
        <w:rPr>
          <w:rStyle w:val="StyleUnderline"/>
        </w:rPr>
        <w:t xml:space="preserve"> involved in international relations, </w:t>
      </w:r>
      <w:r w:rsidRPr="00E433D6">
        <w:rPr>
          <w:rStyle w:val="StyleUnderline"/>
          <w:highlight w:val="yellow"/>
        </w:rPr>
        <w:t>and</w:t>
      </w:r>
      <w:r w:rsidRPr="00E433D6">
        <w:rPr>
          <w:rStyle w:val="StyleUnderline"/>
        </w:rPr>
        <w:t xml:space="preserve"> the </w:t>
      </w:r>
      <w:r w:rsidRPr="00E433D6">
        <w:rPr>
          <w:rStyle w:val="StyleUnderline"/>
          <w:highlight w:val="yellow"/>
        </w:rPr>
        <w:t xml:space="preserve">patience for taking </w:t>
      </w:r>
      <w:r w:rsidRPr="00E433D6">
        <w:rPr>
          <w:rStyle w:val="Emphasis"/>
          <w:highlight w:val="yellow"/>
        </w:rPr>
        <w:t>a long-term approach</w:t>
      </w:r>
      <w:r w:rsidRPr="00E433D6">
        <w:rPr>
          <w:rStyle w:val="StyleUnderline"/>
          <w:highlight w:val="yellow"/>
        </w:rPr>
        <w:t xml:space="preserve"> that many</w:t>
      </w:r>
      <w:r w:rsidRPr="00E433D6">
        <w:rPr>
          <w:rStyle w:val="StyleUnderline"/>
        </w:rPr>
        <w:t xml:space="preserve"> working </w:t>
      </w:r>
      <w:r w:rsidRPr="00E433D6">
        <w:rPr>
          <w:rStyle w:val="StyleUnderline"/>
          <w:highlight w:val="yellow"/>
        </w:rPr>
        <w:t>in</w:t>
      </w:r>
      <w:r w:rsidRPr="00E433D6">
        <w:rPr>
          <w:rStyle w:val="StyleUnderline"/>
        </w:rPr>
        <w:t xml:space="preserve"> the national security and </w:t>
      </w:r>
      <w:r w:rsidRPr="00E433D6">
        <w:rPr>
          <w:rStyle w:val="StyleUnderline"/>
          <w:highlight w:val="yellow"/>
        </w:rPr>
        <w:t xml:space="preserve">intelligence professions do </w:t>
      </w:r>
      <w:r w:rsidRPr="00E433D6">
        <w:rPr>
          <w:rStyle w:val="Emphasis"/>
          <w:highlight w:val="yellow"/>
        </w:rPr>
        <w:t>not</w:t>
      </w:r>
      <w:r w:rsidRPr="00E433D6">
        <w:t xml:space="preserve">. Not surprisingly, </w:t>
      </w:r>
      <w:r w:rsidRPr="00E433D6">
        <w:rPr>
          <w:rStyle w:val="StyleUnderline"/>
        </w:rPr>
        <w:t xml:space="preserve">given the nature of their jobs, </w:t>
      </w:r>
      <w:r w:rsidRPr="00E433D6">
        <w:rPr>
          <w:rStyle w:val="StyleUnderline"/>
          <w:highlight w:val="yellow"/>
        </w:rPr>
        <w:t>national security officials have a tendency to view</w:t>
      </w:r>
      <w:r w:rsidRPr="00E433D6">
        <w:rPr>
          <w:rStyle w:val="StyleUnderline"/>
        </w:rPr>
        <w:t xml:space="preserve"> potential </w:t>
      </w:r>
      <w:r w:rsidRPr="00E433D6">
        <w:rPr>
          <w:rStyle w:val="StyleUnderline"/>
          <w:highlight w:val="yellow"/>
        </w:rPr>
        <w:t>threats as imminent</w:t>
      </w:r>
      <w:r w:rsidRPr="00E433D6">
        <w:rPr>
          <w:rStyle w:val="StyleUnderline"/>
        </w:rPr>
        <w:t xml:space="preserve"> and favor action over deliberation, </w:t>
      </w:r>
      <w:r w:rsidRPr="00E433D6">
        <w:rPr>
          <w:rStyle w:val="StyleUnderline"/>
          <w:highlight w:val="yellow"/>
        </w:rPr>
        <w:t>which</w:t>
      </w:r>
      <w:r w:rsidRPr="00E433D6">
        <w:rPr>
          <w:rStyle w:val="StyleUnderline"/>
        </w:rPr>
        <w:t xml:space="preserve"> is what </w:t>
      </w:r>
      <w:r w:rsidRPr="00E433D6">
        <w:rPr>
          <w:rStyle w:val="StyleUnderline"/>
          <w:highlight w:val="yellow"/>
        </w:rPr>
        <w:t xml:space="preserve">leads to a focus on resolving </w:t>
      </w:r>
      <w:r w:rsidRPr="00E433D6">
        <w:rPr>
          <w:rStyle w:val="Emphasis"/>
          <w:highlight w:val="yellow"/>
        </w:rPr>
        <w:t>short-term problems</w:t>
      </w:r>
      <w:r w:rsidRPr="00E433D6">
        <w:rPr>
          <w:rStyle w:val="StyleUnderline"/>
          <w:highlight w:val="yellow"/>
        </w:rPr>
        <w:t xml:space="preserve"> without appropriately considering </w:t>
      </w:r>
      <w:r w:rsidRPr="00E433D6">
        <w:rPr>
          <w:rStyle w:val="Emphasis"/>
          <w:highlight w:val="yellow"/>
        </w:rPr>
        <w:t>the long-term impact</w:t>
      </w:r>
      <w:r w:rsidRPr="00E433D6">
        <w:t>.</w:t>
      </w:r>
    </w:p>
    <w:p w14:paraId="004F6303" w14:textId="77777777" w:rsidR="001C4503" w:rsidRPr="001C4503" w:rsidRDefault="001C4503" w:rsidP="001C4503"/>
    <w:p w14:paraId="37E25B9D" w14:textId="77777777" w:rsidR="001C4503" w:rsidRPr="001C4503" w:rsidRDefault="001C4503" w:rsidP="001C4503"/>
    <w:p w14:paraId="5181A7EF" w14:textId="5C52567B" w:rsidR="00DD118B" w:rsidRDefault="00DD118B" w:rsidP="00B30A90">
      <w:pPr>
        <w:pStyle w:val="Heading3"/>
      </w:pPr>
      <w:r>
        <w:t>They Say: “No Solvency — Delays”</w:t>
      </w:r>
    </w:p>
    <w:p w14:paraId="1962A9DA" w14:textId="6C0F8853" w:rsidR="00821168" w:rsidRDefault="00821168" w:rsidP="00821168">
      <w:pPr>
        <w:pStyle w:val="Heading4"/>
      </w:pPr>
      <w:r>
        <w:t xml:space="preserve">1. </w:t>
      </w:r>
      <w:r w:rsidRPr="00821168">
        <w:rPr>
          <w:u w:val="single"/>
        </w:rPr>
        <w:t>Plan Gets Delayed, Too</w:t>
      </w:r>
      <w:r>
        <w:t xml:space="preserve">: even if it isn’t </w:t>
      </w:r>
      <w:r>
        <w:rPr>
          <w:u w:val="single"/>
        </w:rPr>
        <w:t>outright circumvented</w:t>
      </w:r>
      <w:r>
        <w:t xml:space="preserve">, agencies will push back and delay reforms. Section 215 proves — despite the Freedom Act, NSA got a six-month extension from the FISC. </w:t>
      </w:r>
    </w:p>
    <w:p w14:paraId="2AEDCF5D" w14:textId="77777777" w:rsidR="00821168" w:rsidRPr="00821168" w:rsidRDefault="00821168" w:rsidP="00821168"/>
    <w:p w14:paraId="5DCC858C" w14:textId="6C04D66B" w:rsidR="00DD118B" w:rsidRDefault="00821168" w:rsidP="00DD118B">
      <w:pPr>
        <w:pStyle w:val="Heading4"/>
      </w:pPr>
      <w:r>
        <w:t xml:space="preserve">2. </w:t>
      </w:r>
      <w:r w:rsidRPr="00821168">
        <w:rPr>
          <w:u w:val="single"/>
        </w:rPr>
        <w:t>No Significant Delay</w:t>
      </w:r>
      <w:r>
        <w:t>: i</w:t>
      </w:r>
      <w:r w:rsidR="00DD118B">
        <w:t xml:space="preserve">t </w:t>
      </w:r>
      <w:r w:rsidR="00DD118B" w:rsidRPr="00821168">
        <w:rPr>
          <w:u w:val="single"/>
        </w:rPr>
        <w:t>won’t</w:t>
      </w:r>
      <w:r w:rsidR="00DD118B">
        <w:t xml:space="preserve"> take long to produce a report — </w:t>
      </w:r>
      <w:r>
        <w:t xml:space="preserve">the </w:t>
      </w:r>
      <w:r w:rsidR="00DD118B">
        <w:t xml:space="preserve">Church Committee proves. </w:t>
      </w:r>
    </w:p>
    <w:p w14:paraId="0A2C3609" w14:textId="48B31613" w:rsidR="00DD118B" w:rsidRPr="00DD118B" w:rsidRDefault="00821168" w:rsidP="00DD118B">
      <w:r w:rsidRPr="00821168">
        <w:rPr>
          <w:rStyle w:val="Style13ptBold"/>
        </w:rPr>
        <w:t>Hartmann 14</w:t>
      </w:r>
      <w:r>
        <w:t xml:space="preserve"> — </w:t>
      </w:r>
      <w:r w:rsidRPr="00821168">
        <w:t>The Thom Hartmann Program</w:t>
      </w:r>
      <w:r>
        <w:t xml:space="preserve">—a progressive radio program, 2014 </w:t>
      </w:r>
      <w:r w:rsidR="00DD118B">
        <w:t>(“</w:t>
      </w:r>
      <w:r w:rsidR="00DD118B" w:rsidRPr="00DD118B">
        <w:t>Is It Time for a New Church Committee</w:t>
      </w:r>
      <w:proofErr w:type="gramStart"/>
      <w:r w:rsidR="00DD118B" w:rsidRPr="00DD118B">
        <w:t>?</w:t>
      </w:r>
      <w:r w:rsidR="00DD118B">
        <w:t>,</w:t>
      </w:r>
      <w:proofErr w:type="gramEnd"/>
      <w:r w:rsidR="00DD118B">
        <w:t xml:space="preserve">” </w:t>
      </w:r>
      <w:r w:rsidR="00DD118B">
        <w:rPr>
          <w:i/>
        </w:rPr>
        <w:t>Truthout</w:t>
      </w:r>
      <w:r w:rsidR="00DD118B">
        <w:t>, February 25</w:t>
      </w:r>
      <w:r w:rsidR="00DD118B" w:rsidRPr="00DD118B">
        <w:rPr>
          <w:vertAlign w:val="superscript"/>
        </w:rPr>
        <w:t>th</w:t>
      </w:r>
      <w:r w:rsidR="00DD118B">
        <w:t xml:space="preserve">, Available Online at </w:t>
      </w:r>
      <w:hyperlink r:id="rId22" w:history="1">
        <w:r w:rsidR="00DD118B" w:rsidRPr="00F3177A">
          <w:rPr>
            <w:rStyle w:val="Hyperlink"/>
          </w:rPr>
          <w:t>http://www.truth-out.org/opinion/item/22103-is-it-time-for-a-new-church-committee</w:t>
        </w:r>
      </w:hyperlink>
      <w:r w:rsidR="00DD118B">
        <w:t>, Accessed 07-09-2015)</w:t>
      </w:r>
    </w:p>
    <w:p w14:paraId="3146BD26" w14:textId="71C357D6" w:rsidR="00DD118B" w:rsidRDefault="00DD118B" w:rsidP="00DD118B">
      <w:r w:rsidRPr="00821168">
        <w:rPr>
          <w:rStyle w:val="StyleUnderline"/>
          <w:highlight w:val="yellow"/>
        </w:rPr>
        <w:t>Once</w:t>
      </w:r>
      <w:r w:rsidRPr="00DD118B">
        <w:rPr>
          <w:rStyle w:val="StyleUnderline"/>
        </w:rPr>
        <w:t xml:space="preserve"> the </w:t>
      </w:r>
      <w:r w:rsidRPr="00821168">
        <w:rPr>
          <w:rStyle w:val="StyleUnderline"/>
          <w:highlight w:val="yellow"/>
        </w:rPr>
        <w:t>Watergate</w:t>
      </w:r>
      <w:r w:rsidRPr="00DD118B">
        <w:rPr>
          <w:rStyle w:val="StyleUnderline"/>
        </w:rPr>
        <w:t xml:space="preserve"> scandal </w:t>
      </w:r>
      <w:r w:rsidRPr="00821168">
        <w:rPr>
          <w:rStyle w:val="StyleUnderline"/>
          <w:highlight w:val="yellow"/>
        </w:rPr>
        <w:t>broke</w:t>
      </w:r>
      <w:r w:rsidRPr="00DD118B">
        <w:rPr>
          <w:rStyle w:val="StyleUnderline"/>
        </w:rPr>
        <w:t xml:space="preserve"> open </w:t>
      </w:r>
      <w:r w:rsidRPr="00821168">
        <w:rPr>
          <w:rStyle w:val="StyleUnderline"/>
          <w:highlight w:val="yellow"/>
        </w:rPr>
        <w:t>and news of illegal intelligence gathering</w:t>
      </w:r>
      <w:r w:rsidRPr="00DD118B">
        <w:rPr>
          <w:rStyle w:val="StyleUnderline"/>
        </w:rPr>
        <w:t xml:space="preserve"> by government agencies began to </w:t>
      </w:r>
      <w:r w:rsidRPr="00821168">
        <w:rPr>
          <w:rStyle w:val="StyleUnderline"/>
          <w:highlight w:val="yellow"/>
        </w:rPr>
        <w:t>spread,</w:t>
      </w:r>
      <w:r>
        <w:t xml:space="preserve"> Senator Frank </w:t>
      </w:r>
      <w:r w:rsidRPr="00821168">
        <w:rPr>
          <w:rStyle w:val="StyleUnderline"/>
          <w:highlight w:val="yellow"/>
        </w:rPr>
        <w:t>Church</w:t>
      </w:r>
      <w:r>
        <w:t xml:space="preserve">, a Democrat from Idaho, </w:t>
      </w:r>
      <w:r w:rsidRPr="00821168">
        <w:rPr>
          <w:rStyle w:val="StyleUnderline"/>
          <w:highlight w:val="yellow"/>
        </w:rPr>
        <w:t>formed the</w:t>
      </w:r>
      <w:r w:rsidRPr="00DD118B">
        <w:rPr>
          <w:rStyle w:val="StyleUnderline"/>
        </w:rPr>
        <w:t xml:space="preserve"> Church </w:t>
      </w:r>
      <w:r w:rsidRPr="00821168">
        <w:rPr>
          <w:rStyle w:val="StyleUnderline"/>
          <w:highlight w:val="yellow"/>
        </w:rPr>
        <w:t>Committee</w:t>
      </w:r>
      <w:r>
        <w:t xml:space="preserve">, </w:t>
      </w:r>
      <w:r w:rsidRPr="00DD118B">
        <w:rPr>
          <w:rStyle w:val="StyleUnderline"/>
        </w:rPr>
        <w:t xml:space="preserve">which was </w:t>
      </w:r>
      <w:r w:rsidRPr="00821168">
        <w:rPr>
          <w:rStyle w:val="StyleUnderline"/>
          <w:highlight w:val="yellow"/>
        </w:rPr>
        <w:t>tasked with investigating illegal</w:t>
      </w:r>
      <w:r w:rsidRPr="00DD118B">
        <w:rPr>
          <w:rStyle w:val="StyleUnderline"/>
        </w:rPr>
        <w:t xml:space="preserve"> intelligence gathering </w:t>
      </w:r>
      <w:r w:rsidRPr="00821168">
        <w:rPr>
          <w:rStyle w:val="StyleUnderline"/>
          <w:highlight w:val="yellow"/>
        </w:rPr>
        <w:t>activities</w:t>
      </w:r>
      <w:r>
        <w:t xml:space="preserve"> by the FBI, NSA, and CIA.</w:t>
      </w:r>
    </w:p>
    <w:p w14:paraId="1A86DE6F" w14:textId="33893E10" w:rsidR="00DD118B" w:rsidRDefault="00DD118B" w:rsidP="00DD118B">
      <w:r w:rsidRPr="00821168">
        <w:rPr>
          <w:rStyle w:val="StyleUnderline"/>
          <w:highlight w:val="yellow"/>
        </w:rPr>
        <w:t>Between 1975 and 1976, the</w:t>
      </w:r>
      <w:r w:rsidRPr="00DD118B">
        <w:rPr>
          <w:rStyle w:val="StyleUnderline"/>
        </w:rPr>
        <w:t xml:space="preserve"> Church </w:t>
      </w:r>
      <w:r w:rsidRPr="00821168">
        <w:rPr>
          <w:rStyle w:val="StyleUnderline"/>
          <w:highlight w:val="yellow"/>
        </w:rPr>
        <w:t>Committee published fourteen reports on</w:t>
      </w:r>
      <w:r w:rsidRPr="00DD118B">
        <w:rPr>
          <w:rStyle w:val="StyleUnderline"/>
        </w:rPr>
        <w:t xml:space="preserve"> intelligence gathering </w:t>
      </w:r>
      <w:r w:rsidRPr="00821168">
        <w:rPr>
          <w:rStyle w:val="StyleUnderline"/>
          <w:highlight w:val="yellow"/>
        </w:rPr>
        <w:t>abuses by</w:t>
      </w:r>
      <w:r w:rsidRPr="00DD118B">
        <w:rPr>
          <w:rStyle w:val="StyleUnderline"/>
        </w:rPr>
        <w:t xml:space="preserve"> U.S. intelligence </w:t>
      </w:r>
      <w:r w:rsidRPr="00821168">
        <w:rPr>
          <w:rStyle w:val="StyleUnderline"/>
          <w:highlight w:val="yellow"/>
        </w:rPr>
        <w:t>agencies</w:t>
      </w:r>
      <w:r>
        <w:t>.</w:t>
      </w:r>
    </w:p>
    <w:p w14:paraId="430FF702" w14:textId="77777777" w:rsidR="00DD118B" w:rsidRDefault="00DD118B" w:rsidP="00DD118B">
      <w:r w:rsidRPr="00821168">
        <w:rPr>
          <w:rStyle w:val="StyleUnderline"/>
          <w:highlight w:val="yellow"/>
        </w:rPr>
        <w:t>In August of 1975, the</w:t>
      </w:r>
      <w:r w:rsidRPr="00DD118B">
        <w:rPr>
          <w:rStyle w:val="StyleUnderline"/>
        </w:rPr>
        <w:t xml:space="preserve"> Church </w:t>
      </w:r>
      <w:r w:rsidRPr="00821168">
        <w:rPr>
          <w:rStyle w:val="StyleUnderline"/>
          <w:highlight w:val="yellow"/>
        </w:rPr>
        <w:t>Committee released its findings</w:t>
      </w:r>
      <w:r>
        <w:t>.</w:t>
      </w:r>
    </w:p>
    <w:p w14:paraId="5683D86C" w14:textId="77777777" w:rsidR="00DD118B" w:rsidRDefault="00DD118B" w:rsidP="00DD118B"/>
    <w:p w14:paraId="71D67994" w14:textId="77777777" w:rsidR="00DD118B" w:rsidRPr="00DD118B" w:rsidRDefault="00DD118B" w:rsidP="00DD118B"/>
    <w:p w14:paraId="4CB8E960" w14:textId="048E164C" w:rsidR="007A14A8" w:rsidRDefault="007A14A8" w:rsidP="00B30A90">
      <w:pPr>
        <w:pStyle w:val="Heading3"/>
      </w:pPr>
      <w:r>
        <w:t>They Say: “No Solvency — Church Committee Failed”</w:t>
      </w:r>
    </w:p>
    <w:p w14:paraId="69BD0206" w14:textId="77777777" w:rsidR="007A14A8" w:rsidRPr="00D93F18" w:rsidRDefault="007A14A8" w:rsidP="007A14A8">
      <w:pPr>
        <w:pStyle w:val="Heading4"/>
      </w:pPr>
      <w:r>
        <w:t xml:space="preserve">The Church Committee </w:t>
      </w:r>
      <w:r w:rsidRPr="007A14A8">
        <w:rPr>
          <w:u w:val="single"/>
        </w:rPr>
        <w:t>didn’t fail</w:t>
      </w:r>
      <w:r>
        <w:t xml:space="preserve"> — FISA worked until it was gutted in 2008. </w:t>
      </w:r>
    </w:p>
    <w:p w14:paraId="130397FE" w14:textId="77777777" w:rsidR="007A14A8" w:rsidRPr="00D93F18" w:rsidRDefault="007A14A8" w:rsidP="007A14A8">
      <w:r w:rsidRPr="00D93F18">
        <w:rPr>
          <w:rStyle w:val="Style13ptBold"/>
        </w:rPr>
        <w:t>Cohn and Timm 13</w:t>
      </w:r>
      <w:r w:rsidRPr="00D93F18">
        <w:t xml:space="preserve"> — Cindy Cohn, Executive Director and former Legal Director and General Counsel of the Electronic Frontier Foundation, holds a J.D. from the University of Michigan Law School, and Trevor Timm, Activist at the Electronic Frontier Foundation, holds a J.D. from New York Law School, 2013 (“In Response to the NSA, We Need A New Church Committee and We Need It Now,” Electronic Frontier Foundation, June 7</w:t>
      </w:r>
      <w:r w:rsidRPr="00D93F18">
        <w:rPr>
          <w:vertAlign w:val="superscript"/>
        </w:rPr>
        <w:t>th</w:t>
      </w:r>
      <w:r w:rsidRPr="00D93F18">
        <w:t xml:space="preserve">, Available Online at </w:t>
      </w:r>
      <w:hyperlink r:id="rId23" w:history="1">
        <w:r w:rsidRPr="00D93F18">
          <w:rPr>
            <w:rStyle w:val="Hyperlink"/>
          </w:rPr>
          <w:t>https://www.eff.org/deeplinks/2013/06/response-nsa-we-need-new-church-commission-and-we-need-it-now</w:t>
        </w:r>
      </w:hyperlink>
      <w:r w:rsidRPr="00D93F18">
        <w:t>, Accessed 07-09-2015)</w:t>
      </w:r>
    </w:p>
    <w:p w14:paraId="0BEAAFC3" w14:textId="77777777" w:rsidR="007A14A8" w:rsidRPr="00D93F18" w:rsidRDefault="007A14A8" w:rsidP="007A14A8">
      <w:r w:rsidRPr="00D93F18">
        <w:t>Following on the heels of the Guardian reporting that the NSA is collecting all US call data records of Verizon customers, the Guardian and Washington Post yesterday reported that nine of the biggest Internet companies, including Facebook, Google, Yahoo, and Microsoft, are also working with the government in a vast spying program, where a massive amount of online data flows to the NSA, all in secret.</w:t>
      </w:r>
    </w:p>
    <w:p w14:paraId="45658011" w14:textId="77777777" w:rsidR="007A14A8" w:rsidRPr="00D93F18" w:rsidRDefault="007A14A8" w:rsidP="007A14A8">
      <w:r w:rsidRPr="00D93F18">
        <w:t xml:space="preserve">The revelations not only confirmed what EFF has long alleged, they went even further and honestly, we’re still reeling. EFF will, of course, be continuing its efforts to get this egregious situation addressed by the courts. </w:t>
      </w:r>
    </w:p>
    <w:p w14:paraId="61EED6CD" w14:textId="77777777" w:rsidR="007A14A8" w:rsidRPr="00D93F18" w:rsidRDefault="007A14A8" w:rsidP="007A14A8">
      <w:r w:rsidRPr="00D93F18">
        <w:t xml:space="preserve">But one thing is clear.  </w:t>
      </w:r>
      <w:r w:rsidRPr="008A2941">
        <w:rPr>
          <w:rStyle w:val="StyleUnderline"/>
          <w:highlight w:val="yellow"/>
        </w:rPr>
        <w:t>Congress</w:t>
      </w:r>
      <w:r w:rsidRPr="00D93F18">
        <w:rPr>
          <w:rStyle w:val="StyleUnderline"/>
        </w:rPr>
        <w:t xml:space="preserve"> now </w:t>
      </w:r>
      <w:r w:rsidRPr="008A2941">
        <w:rPr>
          <w:rStyle w:val="StyleUnderline"/>
          <w:highlight w:val="yellow"/>
        </w:rPr>
        <w:t>has</w:t>
      </w:r>
      <w:r w:rsidRPr="00D93F18">
        <w:rPr>
          <w:rStyle w:val="StyleUnderline"/>
        </w:rPr>
        <w:t xml:space="preserve"> a </w:t>
      </w:r>
      <w:r w:rsidRPr="008A2941">
        <w:rPr>
          <w:rStyle w:val="StyleUnderline"/>
          <w:highlight w:val="yellow"/>
        </w:rPr>
        <w:t>responsibility to</w:t>
      </w:r>
      <w:r w:rsidRPr="00D93F18">
        <w:rPr>
          <w:rStyle w:val="StyleUnderline"/>
        </w:rPr>
        <w:t xml:space="preserve"> the American people to </w:t>
      </w:r>
      <w:r w:rsidRPr="008A2941">
        <w:rPr>
          <w:rStyle w:val="StyleUnderline"/>
          <w:highlight w:val="yellow"/>
        </w:rPr>
        <w:t xml:space="preserve">conduct a </w:t>
      </w:r>
      <w:r w:rsidRPr="008A2941">
        <w:rPr>
          <w:rStyle w:val="Emphasis"/>
          <w:highlight w:val="yellow"/>
        </w:rPr>
        <w:t>full, public investigation</w:t>
      </w:r>
      <w:r w:rsidRPr="008A2941">
        <w:rPr>
          <w:rStyle w:val="StyleUnderline"/>
          <w:highlight w:val="yellow"/>
        </w:rPr>
        <w:t xml:space="preserve"> into</w:t>
      </w:r>
      <w:r w:rsidRPr="00D93F18">
        <w:rPr>
          <w:rStyle w:val="StyleUnderline"/>
        </w:rPr>
        <w:t xml:space="preserve"> the </w:t>
      </w:r>
      <w:r w:rsidRPr="008A2941">
        <w:rPr>
          <w:rStyle w:val="StyleUnderline"/>
          <w:highlight w:val="yellow"/>
        </w:rPr>
        <w:t>domestic surveillance</w:t>
      </w:r>
      <w:r w:rsidRPr="00D93F18">
        <w:rPr>
          <w:rStyle w:val="StyleUnderline"/>
        </w:rPr>
        <w:t xml:space="preserve"> of Americans by the intelligence communities, whether done directly or in concert with the FBI.  And </w:t>
      </w:r>
      <w:r w:rsidRPr="008A2941">
        <w:rPr>
          <w:rStyle w:val="StyleUnderline"/>
          <w:highlight w:val="yellow"/>
        </w:rPr>
        <w:t xml:space="preserve">it </w:t>
      </w:r>
      <w:r w:rsidRPr="008A2941">
        <w:rPr>
          <w:rStyle w:val="Emphasis"/>
          <w:highlight w:val="yellow"/>
        </w:rPr>
        <w:t>then</w:t>
      </w:r>
      <w:r w:rsidRPr="008A2941">
        <w:rPr>
          <w:rStyle w:val="StyleUnderline"/>
          <w:highlight w:val="yellow"/>
        </w:rPr>
        <w:t xml:space="preserve"> has a duty to make changes in</w:t>
      </w:r>
      <w:r w:rsidRPr="00D93F18">
        <w:rPr>
          <w:rStyle w:val="StyleUnderline"/>
        </w:rPr>
        <w:t xml:space="preserve"> the </w:t>
      </w:r>
      <w:r w:rsidRPr="008A2941">
        <w:rPr>
          <w:rStyle w:val="StyleUnderline"/>
          <w:highlight w:val="yellow"/>
        </w:rPr>
        <w:t>law to stop the spying and ensure</w:t>
      </w:r>
      <w:r w:rsidRPr="00D93F18">
        <w:rPr>
          <w:rStyle w:val="StyleUnderline"/>
        </w:rPr>
        <w:t xml:space="preserve"> that </w:t>
      </w:r>
      <w:r w:rsidRPr="008A2941">
        <w:rPr>
          <w:rStyle w:val="StyleUnderline"/>
          <w:highlight w:val="yellow"/>
        </w:rPr>
        <w:t>it does not happen again</w:t>
      </w:r>
      <w:r w:rsidRPr="00D93F18">
        <w:t>.</w:t>
      </w:r>
    </w:p>
    <w:p w14:paraId="22B37361" w14:textId="77777777" w:rsidR="007A14A8" w:rsidRPr="00D93F18" w:rsidRDefault="007A14A8" w:rsidP="007A14A8">
      <w:r w:rsidRPr="008A2941">
        <w:rPr>
          <w:rStyle w:val="StyleUnderline"/>
          <w:highlight w:val="yellow"/>
        </w:rPr>
        <w:t xml:space="preserve">In short, we need </w:t>
      </w:r>
      <w:r w:rsidRPr="008A2941">
        <w:rPr>
          <w:rStyle w:val="Emphasis"/>
          <w:highlight w:val="yellow"/>
        </w:rPr>
        <w:t>a new Church Committee</w:t>
      </w:r>
      <w:r w:rsidRPr="00D93F18">
        <w:t>.</w:t>
      </w:r>
    </w:p>
    <w:p w14:paraId="595E2235" w14:textId="77777777" w:rsidR="007A14A8" w:rsidRPr="00D93F18" w:rsidRDefault="007A14A8" w:rsidP="007A14A8">
      <w:r w:rsidRPr="00D93F18">
        <w:rPr>
          <w:rStyle w:val="StyleUnderline"/>
        </w:rPr>
        <w:t>In the mid-70s,</w:t>
      </w:r>
      <w:r w:rsidRPr="00D93F18">
        <w:t xml:space="preserve"> in response to revelation that the government was engaging in systematic domestic surveillance on domestic targets—including anti-war activists, academics, and government critics like Martin Luther King Jr., John Lennon and Daniel Ellsberg—the distinguished Senator from Idaho, Frank </w:t>
      </w:r>
      <w:r w:rsidRPr="00D93F18">
        <w:rPr>
          <w:rStyle w:val="StyleUnderline"/>
        </w:rPr>
        <w:t>Church</w:t>
      </w:r>
      <w:r w:rsidRPr="00D93F18">
        <w:t xml:space="preserve">, </w:t>
      </w:r>
      <w:r w:rsidRPr="00D93F18">
        <w:rPr>
          <w:rStyle w:val="StyleUnderline"/>
        </w:rPr>
        <w:t>convened a Senate investigative committee that ultimately put a stop to large scale domestic spying for decades</w:t>
      </w:r>
      <w:r w:rsidRPr="00D93F18">
        <w:t>.</w:t>
      </w:r>
    </w:p>
    <w:p w14:paraId="0B534085" w14:textId="77777777" w:rsidR="007A14A8" w:rsidRPr="00D93F18" w:rsidRDefault="007A14A8" w:rsidP="007A14A8">
      <w:r w:rsidRPr="008A2941">
        <w:rPr>
          <w:rStyle w:val="StyleUnderline"/>
          <w:highlight w:val="yellow"/>
        </w:rPr>
        <w:t>The Church</w:t>
      </w:r>
      <w:r w:rsidRPr="00D93F18">
        <w:rPr>
          <w:rStyle w:val="StyleUnderline"/>
        </w:rPr>
        <w:t xml:space="preserve"> Committee </w:t>
      </w:r>
      <w:r w:rsidRPr="008A2941">
        <w:rPr>
          <w:rStyle w:val="StyleUnderline"/>
          <w:highlight w:val="yellow"/>
        </w:rPr>
        <w:t>report</w:t>
      </w:r>
      <w:r w:rsidRPr="00D93F18">
        <w:t xml:space="preserve">, which can be read in full here, </w:t>
      </w:r>
      <w:r w:rsidRPr="008A2941">
        <w:rPr>
          <w:rStyle w:val="StyleUnderline"/>
          <w:highlight w:val="yellow"/>
        </w:rPr>
        <w:t>led to</w:t>
      </w:r>
      <w:r w:rsidRPr="00D93F18">
        <w:rPr>
          <w:rStyle w:val="StyleUnderline"/>
        </w:rPr>
        <w:t xml:space="preserve"> the </w:t>
      </w:r>
      <w:r w:rsidRPr="008A2941">
        <w:rPr>
          <w:rStyle w:val="StyleUnderline"/>
          <w:highlight w:val="yellow"/>
        </w:rPr>
        <w:t>passage of</w:t>
      </w:r>
      <w:r w:rsidRPr="00D93F18">
        <w:t xml:space="preserve"> the Foreign Intelligence Surveillance Act (</w:t>
      </w:r>
      <w:r w:rsidRPr="008A2941">
        <w:rPr>
          <w:rStyle w:val="StyleUnderline"/>
          <w:highlight w:val="yellow"/>
        </w:rPr>
        <w:t>FISA</w:t>
      </w:r>
      <w:r w:rsidRPr="00D93F18">
        <w:t xml:space="preserve">), </w:t>
      </w:r>
      <w:r w:rsidRPr="00D93F18">
        <w:rPr>
          <w:rStyle w:val="StyleUnderline"/>
        </w:rPr>
        <w:t>setting up the secret</w:t>
      </w:r>
      <w:r w:rsidRPr="00D93F18">
        <w:t xml:space="preserve"> FISA </w:t>
      </w:r>
      <w:r w:rsidRPr="00D93F18">
        <w:rPr>
          <w:rStyle w:val="StyleUnderline"/>
        </w:rPr>
        <w:t>court that put strict procedures in place for conducting surveillance for intelligence activities</w:t>
      </w:r>
      <w:r w:rsidRPr="00D93F18">
        <w:t xml:space="preserve">. Most importantly, following a Supreme Court ruling in 1973, </w:t>
      </w:r>
      <w:r w:rsidRPr="00D93F18">
        <w:rPr>
          <w:rStyle w:val="StyleUnderline"/>
        </w:rPr>
        <w:t>FISA required an individualized, probable cause warrant for national security spying, just as the Fourth Amendment requires</w:t>
      </w:r>
      <w:r w:rsidRPr="00D93F18">
        <w:t>.</w:t>
      </w:r>
    </w:p>
    <w:p w14:paraId="13DEEC0F" w14:textId="77777777" w:rsidR="007A14A8" w:rsidRPr="00D93F18" w:rsidRDefault="007A14A8" w:rsidP="007A14A8">
      <w:r w:rsidRPr="00D93F18">
        <w:rPr>
          <w:rStyle w:val="StyleUnderline"/>
        </w:rPr>
        <w:t xml:space="preserve">While there is much to criticize in the original </w:t>
      </w:r>
      <w:r w:rsidRPr="008A2941">
        <w:rPr>
          <w:rStyle w:val="StyleUnderline"/>
          <w:highlight w:val="yellow"/>
        </w:rPr>
        <w:t>FISA</w:t>
      </w:r>
      <w:r w:rsidRPr="00D93F18">
        <w:rPr>
          <w:rStyle w:val="StyleUnderline"/>
        </w:rPr>
        <w:t xml:space="preserve">, it </w:t>
      </w:r>
      <w:r w:rsidRPr="008A2941">
        <w:rPr>
          <w:rStyle w:val="StyleUnderline"/>
          <w:highlight w:val="yellow"/>
        </w:rPr>
        <w:t>did rein in the government</w:t>
      </w:r>
      <w:r w:rsidRPr="00D93F18">
        <w:rPr>
          <w:rStyle w:val="StyleUnderline"/>
        </w:rPr>
        <w:t xml:space="preserve">, </w:t>
      </w:r>
      <w:r w:rsidRPr="008A2941">
        <w:rPr>
          <w:rStyle w:val="StyleUnderline"/>
          <w:highlight w:val="yellow"/>
        </w:rPr>
        <w:t>and its</w:t>
      </w:r>
      <w:r w:rsidRPr="00D93F18">
        <w:rPr>
          <w:rStyle w:val="StyleUnderline"/>
        </w:rPr>
        <w:t xml:space="preserve"> system of </w:t>
      </w:r>
      <w:r w:rsidRPr="008A2941">
        <w:rPr>
          <w:rStyle w:val="StyleUnderline"/>
          <w:highlight w:val="yellow"/>
        </w:rPr>
        <w:t>checks and balances remained</w:t>
      </w:r>
      <w:r w:rsidRPr="00D93F18">
        <w:rPr>
          <w:rStyle w:val="StyleUnderline"/>
        </w:rPr>
        <w:t xml:space="preserve"> largely </w:t>
      </w:r>
      <w:r w:rsidRPr="008A2941">
        <w:rPr>
          <w:rStyle w:val="StyleUnderline"/>
          <w:highlight w:val="yellow"/>
        </w:rPr>
        <w:t>in place until</w:t>
      </w:r>
      <w:r w:rsidRPr="00D93F18">
        <w:t xml:space="preserve"> shortly after September 11, 2001, when President George W. </w:t>
      </w:r>
      <w:r w:rsidRPr="008A2941">
        <w:rPr>
          <w:rStyle w:val="StyleUnderline"/>
          <w:highlight w:val="yellow"/>
        </w:rPr>
        <w:t>Bush</w:t>
      </w:r>
      <w:r w:rsidRPr="00D93F18">
        <w:t xml:space="preserve"> first </w:t>
      </w:r>
      <w:r w:rsidRPr="00D93F18">
        <w:rPr>
          <w:rStyle w:val="StyleUnderline"/>
        </w:rPr>
        <w:t>authorized a broad warrantless wiretapping program.  The government decided to illegally bypass the FISA court</w:t>
      </w:r>
      <w:r w:rsidRPr="00D93F18">
        <w:t xml:space="preserve"> and started warrantlessly wiretapping the communications, as well as collecting and data-mining the communications records of innocent Americans.</w:t>
      </w:r>
    </w:p>
    <w:p w14:paraId="6A12C8B3" w14:textId="77777777" w:rsidR="007A14A8" w:rsidRPr="00D93F18" w:rsidRDefault="007A14A8" w:rsidP="007A14A8">
      <w:r w:rsidRPr="00D93F18">
        <w:rPr>
          <w:rStyle w:val="StyleUnderline"/>
        </w:rPr>
        <w:t xml:space="preserve">When </w:t>
      </w:r>
      <w:proofErr w:type="gramStart"/>
      <w:r w:rsidRPr="00D93F18">
        <w:rPr>
          <w:rStyle w:val="StyleUnderline"/>
        </w:rPr>
        <w:t>a portion of the</w:t>
      </w:r>
      <w:r w:rsidRPr="00D93F18">
        <w:t xml:space="preserve"> NSA </w:t>
      </w:r>
      <w:r w:rsidRPr="00D93F18">
        <w:rPr>
          <w:rStyle w:val="StyleUnderline"/>
        </w:rPr>
        <w:t>warrantless surveillance was revealed</w:t>
      </w:r>
      <w:r w:rsidRPr="00D93F18">
        <w:t xml:space="preserve"> by the New York Times</w:t>
      </w:r>
      <w:proofErr w:type="gramEnd"/>
      <w:r w:rsidRPr="00D93F18">
        <w:t xml:space="preserve"> in 2005, </w:t>
      </w:r>
      <w:r w:rsidRPr="00D93F18">
        <w:rPr>
          <w:rStyle w:val="StyleUnderline"/>
        </w:rPr>
        <w:t>there was widespread outrage</w:t>
      </w:r>
      <w:r w:rsidRPr="00D93F18">
        <w:t xml:space="preserve"> among the American people. </w:t>
      </w:r>
      <w:r w:rsidRPr="00D93F18">
        <w:rPr>
          <w:rStyle w:val="StyleUnderline"/>
        </w:rPr>
        <w:t>Unfortunately, Congress reacted in the opposite way as the Church Committee</w:t>
      </w:r>
      <w:r w:rsidRPr="00D93F18">
        <w:t xml:space="preserve"> once did. </w:t>
      </w:r>
      <w:r w:rsidRPr="00D93F18">
        <w:rPr>
          <w:rStyle w:val="StyleUnderline"/>
        </w:rPr>
        <w:t>Instead of fixing the problems, they institutionalized most of them and swept the rest under the rug</w:t>
      </w:r>
      <w:r w:rsidRPr="00D93F18">
        <w:t>.</w:t>
      </w:r>
    </w:p>
    <w:p w14:paraId="6DAA5F47" w14:textId="77777777" w:rsidR="007A14A8" w:rsidRPr="00D93F18" w:rsidRDefault="007A14A8" w:rsidP="007A14A8">
      <w:r w:rsidRPr="007A14A8">
        <w:rPr>
          <w:rStyle w:val="StyleUnderline"/>
          <w:highlight w:val="yellow"/>
        </w:rPr>
        <w:t>In 2008, Congress gutted</w:t>
      </w:r>
      <w:r w:rsidRPr="00D93F18">
        <w:t xml:space="preserve"> the original balance of </w:t>
      </w:r>
      <w:r w:rsidRPr="007A14A8">
        <w:rPr>
          <w:rStyle w:val="StyleUnderline"/>
          <w:highlight w:val="yellow"/>
        </w:rPr>
        <w:t>FISA</w:t>
      </w:r>
      <w:r w:rsidRPr="00D93F18">
        <w:rPr>
          <w:rStyle w:val="StyleUnderline"/>
        </w:rPr>
        <w:t xml:space="preserve"> with the FISA Amendments Act, which allowed the government to get court orders with less than probable cause that would target groups of people</w:t>
      </w:r>
      <w:r w:rsidRPr="00D93F18">
        <w:t>—instead of individuals, like the Constitution requires.  The law also allowed the NSA to collect information on innocent Americans when they are talking to people outside the US who are targeted by the government.</w:t>
      </w:r>
    </w:p>
    <w:p w14:paraId="3C162858" w14:textId="77777777" w:rsidR="007A14A8" w:rsidRPr="00D93F18" w:rsidRDefault="007A14A8" w:rsidP="007A14A8">
      <w:r w:rsidRPr="00D93F18">
        <w:rPr>
          <w:rStyle w:val="StyleUnderline"/>
        </w:rPr>
        <w:t>But it gets worse</w:t>
      </w:r>
      <w:r w:rsidRPr="00D93F18">
        <w:t xml:space="preserve">.  EFF and others had long alleged that, despite the rhetoric surrounding the Patriot Act and the FISA Amendments Act, </w:t>
      </w:r>
      <w:r w:rsidRPr="00D93F18">
        <w:rPr>
          <w:rStyle w:val="StyleUnderline"/>
        </w:rPr>
        <w:t>the government was</w:t>
      </w:r>
      <w:r w:rsidRPr="00D93F18">
        <w:t xml:space="preserve"> still </w:t>
      </w:r>
      <w:r w:rsidRPr="00D93F18">
        <w:rPr>
          <w:rStyle w:val="StyleUnderline"/>
        </w:rPr>
        <w:t>vacuuming up</w:t>
      </w:r>
      <w:r w:rsidRPr="00D93F18">
        <w:t xml:space="preserve"> the records of the </w:t>
      </w:r>
      <w:r w:rsidRPr="00D93F18">
        <w:rPr>
          <w:rStyle w:val="StyleUnderline"/>
        </w:rPr>
        <w:t>purely domestic communications of millions of Americans</w:t>
      </w:r>
      <w:r w:rsidRPr="00D93F18">
        <w:t>.  And yesterday, of course, with the Verizon order, we got solid proof</w:t>
      </w:r>
      <w:proofErr w:type="gramStart"/>
      <w:r w:rsidRPr="00D93F18">
        <w:t>..</w:t>
      </w:r>
      <w:proofErr w:type="gramEnd"/>
      <w:r w:rsidRPr="00D93F18">
        <w:t xml:space="preserve">  And it appears that the reach of this vacuum goes much further, into the records of our Internet service providers as well. </w:t>
      </w:r>
    </w:p>
    <w:p w14:paraId="3916940E" w14:textId="77777777" w:rsidR="007A14A8" w:rsidRPr="00D93F18" w:rsidRDefault="007A14A8" w:rsidP="007A14A8">
      <w:r w:rsidRPr="00D93F18">
        <w:t>Now it’s not as if these efforts haven’t been challenged.  EFF has been seeking judicial review of the dragnet surveillance, both wiretapping and records collection, since 2006, facing one procedural maneuver after another by the government.  The ACLU brought a strong constitutional challenge to the FISA Amendments Act that was dismissed by the Supreme Court only two months ago for lack of “standing.” The court ruled in a contentious 5-4 decision that because the ACLU couldn’t prove for a “certainty” that their clients were being surveilled, they couldn’t challenge the law.</w:t>
      </w:r>
    </w:p>
    <w:p w14:paraId="323ABFFE" w14:textId="77777777" w:rsidR="007A14A8" w:rsidRPr="00D93F18" w:rsidRDefault="007A14A8" w:rsidP="007A14A8">
      <w:r w:rsidRPr="00D93F18">
        <w:t>Well, it turns out, the new revelations prove everything the ACLU was arguing, in addition to confirming all of the allegations in EFF’s warrantless wiretapping case, Jewel v. NSA.</w:t>
      </w:r>
    </w:p>
    <w:p w14:paraId="12E44420" w14:textId="77777777" w:rsidR="007A14A8" w:rsidRPr="00D93F18" w:rsidRDefault="007A14A8" w:rsidP="007A14A8">
      <w:r w:rsidRPr="00D93F18">
        <w:t>Of course, the evidence has been there all along. Even after the FISA Amendments Act passed, the New York Times reported in 2009 the NSA was still collecting purely domestic communications in a “significant and systematic” way after the original bill passed in 2008. And just last year, the government admitted, the secret FISA court has ruled “on at least one occasion” that the government’s surveillance under the law had violated the Fourth Amendment.</w:t>
      </w:r>
    </w:p>
    <w:p w14:paraId="5A1632BA" w14:textId="77777777" w:rsidR="007A14A8" w:rsidRPr="00D93F18" w:rsidRDefault="007A14A8" w:rsidP="007A14A8">
      <w:r w:rsidRPr="00D93F18">
        <w:t xml:space="preserve">That secret FISA court ruling is still </w:t>
      </w:r>
      <w:proofErr w:type="gramStart"/>
      <w:r w:rsidRPr="00D93F18">
        <w:t>classified,</w:t>
      </w:r>
      <w:proofErr w:type="gramEnd"/>
      <w:r w:rsidRPr="00D93F18">
        <w:t xml:space="preserve"> as are the OLC memos that supposedly give the government’s best case that all this purely domestic surveillance is legal. But one has to wonder, if the FISA court “routinely” authorizes the collection of all US call data, what kind of surveillance was the NSA conducting that they couldn’t approve?</w:t>
      </w:r>
    </w:p>
    <w:p w14:paraId="20A4DEC4" w14:textId="77777777" w:rsidR="007A14A8" w:rsidRPr="00D93F18" w:rsidRDefault="007A14A8" w:rsidP="007A14A8">
      <w:r w:rsidRPr="00D93F18">
        <w:t>Shamefully, Congress has had a chance to add provisions to both the Patriot Act and FISA Amendments Act in the last two years. In 2011, the Obama administration opposed all transparency and accountability amendments to the Patriot Act when key provisions were renewed for another five years. Just six months ago in December 2012, the administration again opposed all oversight amendments, even those more moderate than the ones he voted for as Senator in 2008.</w:t>
      </w:r>
    </w:p>
    <w:p w14:paraId="7002CCD5" w14:textId="77777777" w:rsidR="007A14A8" w:rsidRPr="00D93F18" w:rsidRDefault="007A14A8" w:rsidP="007A14A8">
      <w:r w:rsidRPr="00D93F18">
        <w:rPr>
          <w:rStyle w:val="StyleUnderline"/>
        </w:rPr>
        <w:t xml:space="preserve">So here’s your wake up call Congress, and an opportunity to be a hero. </w:t>
      </w:r>
      <w:r w:rsidRPr="008A2941">
        <w:rPr>
          <w:rStyle w:val="StyleUnderline"/>
          <w:highlight w:val="yellow"/>
        </w:rPr>
        <w:t xml:space="preserve">We need a Church Committee for a new era. </w:t>
      </w:r>
      <w:proofErr w:type="gramStart"/>
      <w:r w:rsidRPr="008A2941">
        <w:rPr>
          <w:rStyle w:val="StyleUnderline"/>
          <w:highlight w:val="yellow"/>
        </w:rPr>
        <w:t>It could be headed by</w:t>
      </w:r>
      <w:r w:rsidRPr="00D93F18">
        <w:t xml:space="preserve"> Ron </w:t>
      </w:r>
      <w:r w:rsidRPr="008A2941">
        <w:rPr>
          <w:rStyle w:val="StyleUnderline"/>
          <w:highlight w:val="yellow"/>
        </w:rPr>
        <w:t>Wyden</w:t>
      </w:r>
      <w:r w:rsidRPr="00D93F18">
        <w:t xml:space="preserve"> and Mark Udall, the two Senators who have been trying to warn the American people about the government dangerous interpretation of the Patriot Act for years</w:t>
      </w:r>
      <w:proofErr w:type="gramEnd"/>
      <w:r w:rsidRPr="00D93F18">
        <w:t>. Udall said today, he “did everything short of leaking classified information” to stop it.</w:t>
      </w:r>
    </w:p>
    <w:p w14:paraId="3678FA18" w14:textId="77777777" w:rsidR="007A14A8" w:rsidRPr="00D93F18" w:rsidRDefault="007A14A8" w:rsidP="007A14A8">
      <w:r w:rsidRPr="00D93F18">
        <w:t xml:space="preserve">But </w:t>
      </w:r>
      <w:r w:rsidRPr="00D93F18">
        <w:rPr>
          <w:rStyle w:val="StyleUnderline"/>
        </w:rPr>
        <w:t xml:space="preserve">someone in </w:t>
      </w:r>
      <w:r w:rsidRPr="008A2941">
        <w:rPr>
          <w:rStyle w:val="StyleUnderline"/>
          <w:highlight w:val="yellow"/>
        </w:rPr>
        <w:t>Congress needs to step up</w:t>
      </w:r>
      <w:r w:rsidRPr="00D93F18">
        <w:rPr>
          <w:rStyle w:val="StyleUnderline"/>
        </w:rPr>
        <w:t xml:space="preserve"> and fill</w:t>
      </w:r>
      <w:r w:rsidRPr="00D93F18">
        <w:t xml:space="preserve"> Frank </w:t>
      </w:r>
      <w:r w:rsidRPr="00D93F18">
        <w:rPr>
          <w:rStyle w:val="StyleUnderline"/>
        </w:rPr>
        <w:t>Church’s shoes</w:t>
      </w:r>
      <w:r w:rsidRPr="00D93F18">
        <w:t xml:space="preserve">.  They are big ones, but EFF stands willing to help. And so, we suspect, will millions of innocent Americans whose privacy has been violated and who are ready to have their constitutional rights back.   </w:t>
      </w:r>
    </w:p>
    <w:p w14:paraId="59FA1323" w14:textId="77777777" w:rsidR="007A14A8" w:rsidRPr="007A14A8" w:rsidRDefault="007A14A8" w:rsidP="007A14A8"/>
    <w:p w14:paraId="6EBC3E79" w14:textId="28D7EB26" w:rsidR="00B30A90" w:rsidRDefault="00B30A90" w:rsidP="00B30A90">
      <w:pPr>
        <w:pStyle w:val="Heading3"/>
      </w:pPr>
      <w:r>
        <w:t>They Say: “</w:t>
      </w:r>
      <w:r w:rsidR="004B5DD0">
        <w:t>SQ</w:t>
      </w:r>
      <w:r>
        <w:t xml:space="preserve"> Solves</w:t>
      </w:r>
      <w:r w:rsidR="004B5DD0">
        <w:t xml:space="preserve"> — General</w:t>
      </w:r>
      <w:r>
        <w:t>”</w:t>
      </w:r>
    </w:p>
    <w:p w14:paraId="6A90E221" w14:textId="77777777" w:rsidR="004B5DD0" w:rsidRDefault="004B5DD0" w:rsidP="004B5DD0">
      <w:pPr>
        <w:pStyle w:val="Heading4"/>
      </w:pPr>
      <w:r>
        <w:t xml:space="preserve">1. </w:t>
      </w:r>
      <w:r w:rsidRPr="004B5DD0">
        <w:rPr>
          <w:u w:val="single"/>
        </w:rPr>
        <w:t>They can’t make this argument</w:t>
      </w:r>
      <w:r>
        <w:t>. If oversight is effective, there shouldn’t be an inherent advantage.</w:t>
      </w:r>
    </w:p>
    <w:p w14:paraId="7E64C913" w14:textId="339B7F61" w:rsidR="004B5DD0" w:rsidRPr="004B5DD0" w:rsidRDefault="004B5DD0" w:rsidP="004B5DD0"/>
    <w:p w14:paraId="30DBDA25" w14:textId="6E46F7C0" w:rsidR="00B30A90" w:rsidRPr="00D93F18" w:rsidRDefault="004B5DD0" w:rsidP="00B30A90">
      <w:pPr>
        <w:pStyle w:val="Heading4"/>
      </w:pPr>
      <w:r>
        <w:t xml:space="preserve">2. </w:t>
      </w:r>
      <w:r w:rsidRPr="004B5DD0">
        <w:rPr>
          <w:u w:val="single"/>
        </w:rPr>
        <w:t>Status Quo Oversight Fails</w:t>
      </w:r>
      <w:r>
        <w:t xml:space="preserve">: </w:t>
      </w:r>
      <w:r w:rsidR="00B30A90" w:rsidRPr="00D93F18">
        <w:t xml:space="preserve">investigations are </w:t>
      </w:r>
      <w:r w:rsidR="00B30A90" w:rsidRPr="00D93F18">
        <w:rPr>
          <w:u w:val="single"/>
        </w:rPr>
        <w:t>worthless</w:t>
      </w:r>
      <w:r w:rsidR="00B30A90" w:rsidRPr="00D93F18">
        <w:t>.</w:t>
      </w:r>
    </w:p>
    <w:p w14:paraId="7D4C7D80" w14:textId="77777777" w:rsidR="00B30A90" w:rsidRPr="00D93F18" w:rsidRDefault="00B30A90" w:rsidP="00B30A90">
      <w:r w:rsidRPr="00D93F18">
        <w:rPr>
          <w:rStyle w:val="Style13ptBold"/>
        </w:rPr>
        <w:t>Jaycox 13</w:t>
      </w:r>
      <w:r w:rsidRPr="00D93F18">
        <w:t xml:space="preserve"> — Mark Jaycox, Legislative Analyst at the Electronic Frontier Foundation, former Contributor to </w:t>
      </w:r>
      <w:r w:rsidRPr="00D93F18">
        <w:rPr>
          <w:i/>
        </w:rPr>
        <w:t>ArsTechnica</w:t>
      </w:r>
      <w:r w:rsidRPr="00D93F18">
        <w:t>, former Legislative Research Assistant for LexisNexis, holds a B.A. in Political History from Reed College, 2013 (“Three Illusory ‘Investigations’ of the NSA Spying Are Unable to Succeed,” Electronic Frontier Foundation, August 23</w:t>
      </w:r>
      <w:r w:rsidRPr="00D93F18">
        <w:rPr>
          <w:vertAlign w:val="superscript"/>
        </w:rPr>
        <w:t>rd</w:t>
      </w:r>
      <w:r w:rsidRPr="00D93F18">
        <w:t xml:space="preserve">, Available Online at </w:t>
      </w:r>
      <w:hyperlink r:id="rId24" w:history="1">
        <w:r w:rsidRPr="00D93F18">
          <w:rPr>
            <w:rStyle w:val="Hyperlink"/>
          </w:rPr>
          <w:t>https://www.eff.org/deeplinks/2013/08/three-illusory-investigations-nsa-spying-are-unable-succeed</w:t>
        </w:r>
      </w:hyperlink>
      <w:r w:rsidRPr="00D93F18">
        <w:t>, Accessed 07-08-2015)</w:t>
      </w:r>
    </w:p>
    <w:p w14:paraId="7A77A350" w14:textId="77777777" w:rsidR="00B30A90" w:rsidRPr="00D93F18" w:rsidRDefault="00B30A90" w:rsidP="00B30A90">
      <w:r w:rsidRPr="00D93F18">
        <w:rPr>
          <w:rStyle w:val="StyleUnderline"/>
        </w:rPr>
        <w:t>Since the revelations of confirmed N</w:t>
      </w:r>
      <w:r w:rsidRPr="00D93F18">
        <w:t xml:space="preserve">ational </w:t>
      </w:r>
      <w:r w:rsidRPr="00D93F18">
        <w:rPr>
          <w:rStyle w:val="StyleUnderline"/>
        </w:rPr>
        <w:t>S</w:t>
      </w:r>
      <w:r w:rsidRPr="00D93F18">
        <w:t xml:space="preserve">ecurity </w:t>
      </w:r>
      <w:r w:rsidRPr="00D93F18">
        <w:rPr>
          <w:rStyle w:val="StyleUnderline"/>
        </w:rPr>
        <w:t>A</w:t>
      </w:r>
      <w:r w:rsidRPr="00D93F18">
        <w:t xml:space="preserve">gency </w:t>
      </w:r>
      <w:r w:rsidRPr="00D93F18">
        <w:rPr>
          <w:rStyle w:val="StyleUnderline"/>
        </w:rPr>
        <w:t>spying</w:t>
      </w:r>
      <w:r w:rsidRPr="00D93F18">
        <w:t xml:space="preserve"> in June, </w:t>
      </w:r>
      <w:r w:rsidRPr="007A14A8">
        <w:rPr>
          <w:rStyle w:val="StyleUnderline"/>
          <w:highlight w:val="yellow"/>
        </w:rPr>
        <w:t>three</w:t>
      </w:r>
      <w:r w:rsidRPr="00D93F18">
        <w:rPr>
          <w:rStyle w:val="StyleUnderline"/>
        </w:rPr>
        <w:t xml:space="preserve"> different </w:t>
      </w:r>
      <w:r w:rsidRPr="007A14A8">
        <w:rPr>
          <w:rStyle w:val="StyleUnderline"/>
          <w:highlight w:val="yellow"/>
        </w:rPr>
        <w:t>"investigations" have been announced</w:t>
      </w:r>
      <w:r w:rsidRPr="00D93F18">
        <w:rPr>
          <w:rStyle w:val="StyleUnderline"/>
        </w:rPr>
        <w:t>. One by the</w:t>
      </w:r>
      <w:r w:rsidRPr="00D93F18">
        <w:t xml:space="preserve"> Privacy and Civil Liberties Oversight Board (</w:t>
      </w:r>
      <w:r w:rsidRPr="00D93F18">
        <w:rPr>
          <w:rStyle w:val="StyleUnderline"/>
        </w:rPr>
        <w:t>PCLOB</w:t>
      </w:r>
      <w:r w:rsidRPr="00D93F18">
        <w:t xml:space="preserve">), </w:t>
      </w:r>
      <w:r w:rsidRPr="00D93F18">
        <w:rPr>
          <w:rStyle w:val="StyleUnderline"/>
        </w:rPr>
        <w:t>another by the Director of National Intelligence</w:t>
      </w:r>
      <w:r w:rsidRPr="00D93F18">
        <w:t xml:space="preserve">, Gen. James Clapper, </w:t>
      </w:r>
      <w:r w:rsidRPr="00D93F18">
        <w:rPr>
          <w:rStyle w:val="StyleUnderline"/>
        </w:rPr>
        <w:t>and the third by the Senate Intelligence Committee</w:t>
      </w:r>
      <w:r w:rsidRPr="00D93F18">
        <w:t>, formally called the Senate Select Committee on Intelligence (SSCI).</w:t>
      </w:r>
    </w:p>
    <w:p w14:paraId="5AC1322A" w14:textId="77777777" w:rsidR="00B30A90" w:rsidRDefault="00B30A90" w:rsidP="00B30A90">
      <w:r w:rsidRPr="007A14A8">
        <w:rPr>
          <w:rStyle w:val="Emphasis"/>
          <w:highlight w:val="yellow"/>
        </w:rPr>
        <w:t>All three</w:t>
      </w:r>
      <w:r w:rsidRPr="00D93F18">
        <w:rPr>
          <w:rStyle w:val="Emphasis"/>
        </w:rPr>
        <w:t xml:space="preserve"> investigations </w:t>
      </w:r>
      <w:r w:rsidRPr="007A14A8">
        <w:rPr>
          <w:rStyle w:val="Emphasis"/>
          <w:highlight w:val="yellow"/>
        </w:rPr>
        <w:t>are insufficient</w:t>
      </w:r>
      <w:r w:rsidRPr="00D93F18">
        <w:t xml:space="preserve">, </w:t>
      </w:r>
      <w:r w:rsidRPr="007A14A8">
        <w:rPr>
          <w:rStyle w:val="StyleUnderline"/>
          <w:highlight w:val="yellow"/>
        </w:rPr>
        <w:t>because they are unable to find out the full details needed to stop the government's abuse of Section 215</w:t>
      </w:r>
      <w:r w:rsidRPr="00D93F18">
        <w:t xml:space="preserve"> of the PATRIOT Act </w:t>
      </w:r>
      <w:r w:rsidRPr="007A14A8">
        <w:rPr>
          <w:rStyle w:val="StyleUnderline"/>
          <w:highlight w:val="yellow"/>
        </w:rPr>
        <w:t>and</w:t>
      </w:r>
      <w:r w:rsidRPr="00D93F18">
        <w:rPr>
          <w:rStyle w:val="StyleUnderline"/>
        </w:rPr>
        <w:t xml:space="preserve"> Section </w:t>
      </w:r>
      <w:r w:rsidRPr="007A14A8">
        <w:rPr>
          <w:rStyle w:val="StyleUnderline"/>
          <w:highlight w:val="yellow"/>
        </w:rPr>
        <w:t>702</w:t>
      </w:r>
      <w:r w:rsidRPr="00D93F18">
        <w:t xml:space="preserve"> of the Foreign Intelligence Surveillance Act. </w:t>
      </w:r>
      <w:r w:rsidRPr="00D93F18">
        <w:rPr>
          <w:rStyle w:val="StyleUnderline"/>
        </w:rPr>
        <w:t xml:space="preserve">The </w:t>
      </w:r>
      <w:r w:rsidRPr="007A14A8">
        <w:rPr>
          <w:rStyle w:val="StyleUnderline"/>
          <w:highlight w:val="yellow"/>
        </w:rPr>
        <w:t>PCLOB can only request—not require—documents</w:t>
      </w:r>
      <w:r w:rsidRPr="00D93F18">
        <w:rPr>
          <w:rStyle w:val="StyleUnderline"/>
        </w:rPr>
        <w:t xml:space="preserve"> from</w:t>
      </w:r>
      <w:r w:rsidRPr="00D93F18">
        <w:t xml:space="preserve"> the </w:t>
      </w:r>
      <w:r w:rsidRPr="00D93F18">
        <w:rPr>
          <w:rStyle w:val="StyleUnderline"/>
        </w:rPr>
        <w:t xml:space="preserve">NSA </w:t>
      </w:r>
      <w:r w:rsidRPr="007A14A8">
        <w:rPr>
          <w:rStyle w:val="StyleUnderline"/>
          <w:highlight w:val="yellow"/>
        </w:rPr>
        <w:t>and must rely on its goodwill</w:t>
      </w:r>
      <w:r w:rsidRPr="00D93F18">
        <w:rPr>
          <w:rStyle w:val="StyleUnderline"/>
        </w:rPr>
        <w:t xml:space="preserve">, while </w:t>
      </w:r>
      <w:r w:rsidRPr="007A14A8">
        <w:rPr>
          <w:rStyle w:val="StyleUnderline"/>
          <w:highlight w:val="yellow"/>
        </w:rPr>
        <w:t>the investigation led by</w:t>
      </w:r>
      <w:r w:rsidRPr="00D93F18">
        <w:t xml:space="preserve"> Gen. </w:t>
      </w:r>
      <w:r w:rsidRPr="007A14A8">
        <w:rPr>
          <w:rStyle w:val="StyleUnderline"/>
          <w:highlight w:val="yellow"/>
        </w:rPr>
        <w:t>Clapper is led by a man who not only lied to Congress, but also oversees the spying</w:t>
      </w:r>
      <w:r w:rsidRPr="00D93F18">
        <w:rPr>
          <w:rStyle w:val="StyleUnderline"/>
        </w:rPr>
        <w:t xml:space="preserve">. And </w:t>
      </w:r>
      <w:r w:rsidRPr="007A14A8">
        <w:rPr>
          <w:rStyle w:val="StyleUnderline"/>
          <w:highlight w:val="yellow"/>
        </w:rPr>
        <w:t>the Senate Intelligence Committee</w:t>
      </w:r>
      <w:r w:rsidRPr="00D93F18">
        <w:t>—which was originally designed to effectively oversee the intelligence community—</w:t>
      </w:r>
      <w:r w:rsidRPr="007A14A8">
        <w:rPr>
          <w:rStyle w:val="StyleUnderline"/>
          <w:highlight w:val="yellow"/>
        </w:rPr>
        <w:t xml:space="preserve">has failed time and time again. What's needed is a </w:t>
      </w:r>
      <w:r w:rsidRPr="007A14A8">
        <w:rPr>
          <w:rStyle w:val="Emphasis"/>
          <w:highlight w:val="yellow"/>
        </w:rPr>
        <w:t>new, independent, Congressional committee</w:t>
      </w:r>
      <w:r w:rsidRPr="007A14A8">
        <w:rPr>
          <w:rStyle w:val="StyleUnderline"/>
          <w:highlight w:val="yellow"/>
        </w:rPr>
        <w:t xml:space="preserve"> to fully delve into the spying</w:t>
      </w:r>
      <w:r w:rsidRPr="00D93F18">
        <w:t>.</w:t>
      </w:r>
    </w:p>
    <w:p w14:paraId="58F3D8A0" w14:textId="77777777" w:rsidR="00B30A90" w:rsidRDefault="00B30A90" w:rsidP="00B30A90"/>
    <w:p w14:paraId="74EDD31B" w14:textId="255BA00A" w:rsidR="00B30A90" w:rsidRPr="00D93F18" w:rsidRDefault="004B5DD0" w:rsidP="00B30A90">
      <w:pPr>
        <w:pStyle w:val="Heading4"/>
      </w:pPr>
      <w:r>
        <w:t xml:space="preserve">3. </w:t>
      </w:r>
      <w:r w:rsidRPr="004B5DD0">
        <w:rPr>
          <w:u w:val="single"/>
        </w:rPr>
        <w:t>Counterplan Key</w:t>
      </w:r>
      <w:r>
        <w:t xml:space="preserve">: </w:t>
      </w:r>
      <w:r w:rsidRPr="004B5DD0">
        <w:rPr>
          <w:i/>
          <w:u w:val="single"/>
        </w:rPr>
        <w:t>o</w:t>
      </w:r>
      <w:r w:rsidR="00B30A90" w:rsidRPr="00B30A90">
        <w:rPr>
          <w:i/>
          <w:u w:val="single"/>
        </w:rPr>
        <w:t>nly</w:t>
      </w:r>
      <w:r w:rsidR="00B30A90">
        <w:t xml:space="preserve"> t</w:t>
      </w:r>
      <w:r w:rsidR="00B30A90" w:rsidRPr="00D93F18">
        <w:t xml:space="preserve">he counterplan provides </w:t>
      </w:r>
      <w:r w:rsidR="00B30A90" w:rsidRPr="00B30A90">
        <w:rPr>
          <w:u w:val="single"/>
        </w:rPr>
        <w:t>effective oversight</w:t>
      </w:r>
      <w:r w:rsidR="00B30A90" w:rsidRPr="00D93F18">
        <w:t xml:space="preserve">. </w:t>
      </w:r>
    </w:p>
    <w:p w14:paraId="62C8AFB6" w14:textId="77777777" w:rsidR="00B30A90" w:rsidRPr="00D93F18" w:rsidRDefault="00B30A90" w:rsidP="00B30A90">
      <w:r w:rsidRPr="00D93F18">
        <w:rPr>
          <w:rStyle w:val="Style13ptBold"/>
        </w:rPr>
        <w:t>Jaycox 13</w:t>
      </w:r>
      <w:r w:rsidRPr="00D93F18">
        <w:t xml:space="preserve"> — Mark Jaycox, Legislative Analyst at the Electronic Frontier Foundation, former Contributor to </w:t>
      </w:r>
      <w:r w:rsidRPr="00D93F18">
        <w:rPr>
          <w:i/>
        </w:rPr>
        <w:t>ArsTechnica</w:t>
      </w:r>
      <w:r w:rsidRPr="00D93F18">
        <w:t>, former Legislative Research Assistant for LexisNexis, holds a B.A. in Political History from Reed College, 2013 (“Three Illusory ‘Investigations’ of the NSA Spying Are Unable to Succeed,” Electronic Frontier Foundation, August 23</w:t>
      </w:r>
      <w:r w:rsidRPr="00D93F18">
        <w:rPr>
          <w:vertAlign w:val="superscript"/>
        </w:rPr>
        <w:t>rd</w:t>
      </w:r>
      <w:r w:rsidRPr="00D93F18">
        <w:t xml:space="preserve">, Available Online at </w:t>
      </w:r>
      <w:hyperlink r:id="rId25" w:history="1">
        <w:r w:rsidRPr="00D93F18">
          <w:rPr>
            <w:rStyle w:val="Hyperlink"/>
          </w:rPr>
          <w:t>https://www.eff.org/deeplinks/2013/08/three-illusory-investigations-nsa-spying-are-unable-succeed</w:t>
        </w:r>
      </w:hyperlink>
      <w:r w:rsidRPr="00D93F18">
        <w:t>, Accessed 07-08-2015)</w:t>
      </w:r>
    </w:p>
    <w:p w14:paraId="4809D187" w14:textId="77777777" w:rsidR="00B30A90" w:rsidRPr="00D93F18" w:rsidRDefault="00B30A90" w:rsidP="00B30A90">
      <w:r w:rsidRPr="00D93F18">
        <w:t>A New Church Committee</w:t>
      </w:r>
    </w:p>
    <w:p w14:paraId="3BB7FDE9" w14:textId="77777777" w:rsidR="00B30A90" w:rsidRPr="00D93F18" w:rsidRDefault="00B30A90" w:rsidP="00B30A90">
      <w:r w:rsidRPr="00D93F18">
        <w:t xml:space="preserve">All three of these investigations are destined to fail. </w:t>
      </w:r>
      <w:r w:rsidRPr="007A14A8">
        <w:rPr>
          <w:rStyle w:val="StyleUnderline"/>
          <w:highlight w:val="yellow"/>
        </w:rPr>
        <w:t xml:space="preserve">What's needed is a </w:t>
      </w:r>
      <w:r w:rsidRPr="007A14A8">
        <w:rPr>
          <w:rStyle w:val="Emphasis"/>
          <w:highlight w:val="yellow"/>
        </w:rPr>
        <w:t>new, special, investigatory committee</w:t>
      </w:r>
      <w:r w:rsidRPr="007A14A8">
        <w:rPr>
          <w:rStyle w:val="StyleUnderline"/>
          <w:highlight w:val="yellow"/>
        </w:rPr>
        <w:t xml:space="preserve"> to look into</w:t>
      </w:r>
      <w:r w:rsidRPr="00D93F18">
        <w:rPr>
          <w:rStyle w:val="StyleUnderline"/>
        </w:rPr>
        <w:t xml:space="preserve"> the </w:t>
      </w:r>
      <w:r w:rsidRPr="007A14A8">
        <w:rPr>
          <w:rStyle w:val="StyleUnderline"/>
          <w:highlight w:val="yellow"/>
        </w:rPr>
        <w:t>abuses</w:t>
      </w:r>
      <w:r w:rsidRPr="00D93F18">
        <w:t xml:space="preserve"> of </w:t>
      </w:r>
      <w:r w:rsidRPr="00D93F18">
        <w:rPr>
          <w:rStyle w:val="StyleUnderline"/>
        </w:rPr>
        <w:t>by</w:t>
      </w:r>
      <w:r w:rsidRPr="00D93F18">
        <w:t xml:space="preserve"> the </w:t>
      </w:r>
      <w:r w:rsidRPr="00D93F18">
        <w:rPr>
          <w:rStyle w:val="StyleUnderline"/>
        </w:rPr>
        <w:t>NSA, its use of spying powers, its legal justifications, and why the intelligence committees were unable to rein in the spying</w:t>
      </w:r>
      <w:r w:rsidRPr="00D93F18">
        <w:t xml:space="preserve">. In short, </w:t>
      </w:r>
      <w:r w:rsidRPr="007A14A8">
        <w:rPr>
          <w:rStyle w:val="StyleUnderline"/>
          <w:highlight w:val="yellow"/>
        </w:rPr>
        <w:t xml:space="preserve">we need </w:t>
      </w:r>
      <w:r w:rsidRPr="007A14A8">
        <w:rPr>
          <w:rStyle w:val="Emphasis"/>
          <w:highlight w:val="yellow"/>
        </w:rPr>
        <w:t>a contemporary Church Committee</w:t>
      </w:r>
      <w:r w:rsidRPr="007A14A8">
        <w:rPr>
          <w:rStyle w:val="StyleUnderline"/>
          <w:highlight w:val="yellow"/>
        </w:rPr>
        <w:t>. It's time for Congress to reassert its oversight capacity</w:t>
      </w:r>
      <w:r w:rsidRPr="00D93F18">
        <w:rPr>
          <w:rStyle w:val="StyleUnderline"/>
        </w:rPr>
        <w:t>. The</w:t>
      </w:r>
      <w:r w:rsidRPr="00D93F18">
        <w:t xml:space="preserve"> American </w:t>
      </w:r>
      <w:r w:rsidRPr="00D93F18">
        <w:rPr>
          <w:rStyle w:val="StyleUnderline"/>
        </w:rPr>
        <w:t>public must be provided more information about</w:t>
      </w:r>
      <w:r w:rsidRPr="00D93F18">
        <w:t xml:space="preserve"> the </w:t>
      </w:r>
      <w:r w:rsidRPr="00D93F18">
        <w:rPr>
          <w:rStyle w:val="StyleUnderline"/>
        </w:rPr>
        <w:t>NSA's unconstitutional actions and</w:t>
      </w:r>
      <w:r w:rsidRPr="00D93F18">
        <w:t xml:space="preserve"> the </w:t>
      </w:r>
      <w:r w:rsidRPr="00D93F18">
        <w:rPr>
          <w:rStyle w:val="StyleUnderline"/>
        </w:rPr>
        <w:t>NSA must be held accountable</w:t>
      </w:r>
      <w:r w:rsidRPr="00D93F18">
        <w:t>. Tell your Congressperson now to join the effort.</w:t>
      </w:r>
    </w:p>
    <w:p w14:paraId="1DCA4CB7" w14:textId="77777777" w:rsidR="00B30A90" w:rsidRDefault="00B30A90" w:rsidP="00B30A90"/>
    <w:p w14:paraId="6D4223C0" w14:textId="77777777" w:rsidR="00B30A90" w:rsidRDefault="00B30A90" w:rsidP="00B30A90"/>
    <w:p w14:paraId="1D626B46" w14:textId="442DB725" w:rsidR="00B30A90" w:rsidRPr="00D93F18" w:rsidRDefault="00B30A90" w:rsidP="00B30A90">
      <w:pPr>
        <w:pStyle w:val="Heading3"/>
      </w:pPr>
      <w:r>
        <w:t>They Say: “</w:t>
      </w:r>
      <w:r w:rsidR="004B5DD0">
        <w:t>SQ Solves —</w:t>
      </w:r>
      <w:r>
        <w:t>PCLOB”</w:t>
      </w:r>
    </w:p>
    <w:p w14:paraId="7E281531" w14:textId="77777777" w:rsidR="00B30A90" w:rsidRPr="00D93F18" w:rsidRDefault="00B30A90" w:rsidP="00B30A90">
      <w:pPr>
        <w:pStyle w:val="Heading4"/>
      </w:pPr>
      <w:r w:rsidRPr="00D93F18">
        <w:t xml:space="preserve">The PCLOB can’t compel disclosure — it’s </w:t>
      </w:r>
      <w:r w:rsidRPr="00D93F18">
        <w:rPr>
          <w:u w:val="single"/>
        </w:rPr>
        <w:t>toothless</w:t>
      </w:r>
      <w:r w:rsidRPr="00D93F18">
        <w:t xml:space="preserve">. </w:t>
      </w:r>
    </w:p>
    <w:p w14:paraId="62C20524" w14:textId="77777777" w:rsidR="00B30A90" w:rsidRPr="00D93F18" w:rsidRDefault="00B30A90" w:rsidP="00B30A90">
      <w:r w:rsidRPr="00D93F18">
        <w:rPr>
          <w:rStyle w:val="Style13ptBold"/>
        </w:rPr>
        <w:t>Jaycox 13</w:t>
      </w:r>
      <w:r w:rsidRPr="00D93F18">
        <w:t xml:space="preserve"> — Mark Jaycox, Legislative Analyst at the Electronic Frontier Foundation, former Contributor to </w:t>
      </w:r>
      <w:r w:rsidRPr="00D93F18">
        <w:rPr>
          <w:i/>
        </w:rPr>
        <w:t>ArsTechnica</w:t>
      </w:r>
      <w:r w:rsidRPr="00D93F18">
        <w:t>, former Legislative Research Assistant for LexisNexis, holds a B.A. in Political History from Reed College, 2013 (“Three Illusory ‘Investigations’ of the NSA Spying Are Unable to Succeed,” Electronic Frontier Foundation, August 23</w:t>
      </w:r>
      <w:r w:rsidRPr="00D93F18">
        <w:rPr>
          <w:vertAlign w:val="superscript"/>
        </w:rPr>
        <w:t>rd</w:t>
      </w:r>
      <w:r w:rsidRPr="00D93F18">
        <w:t xml:space="preserve">, Available Online at </w:t>
      </w:r>
      <w:hyperlink r:id="rId26" w:history="1">
        <w:r w:rsidRPr="00D93F18">
          <w:rPr>
            <w:rStyle w:val="Hyperlink"/>
          </w:rPr>
          <w:t>https://www.eff.org/deeplinks/2013/08/three-illusory-investigations-nsa-spying-are-unable-succeed</w:t>
        </w:r>
      </w:hyperlink>
      <w:r w:rsidRPr="00D93F18">
        <w:t>, Accessed 07-08-2015)</w:t>
      </w:r>
    </w:p>
    <w:p w14:paraId="484C1829" w14:textId="77777777" w:rsidR="00B30A90" w:rsidRPr="00D93F18" w:rsidRDefault="00B30A90" w:rsidP="00B30A90">
      <w:r w:rsidRPr="00D93F18">
        <w:t>The PCLOB: Powerless to Obtain Documents</w:t>
      </w:r>
    </w:p>
    <w:p w14:paraId="2A47ADD2" w14:textId="77777777" w:rsidR="00B30A90" w:rsidRPr="00D93F18" w:rsidRDefault="00B30A90" w:rsidP="00B30A90">
      <w:r w:rsidRPr="00D93F18">
        <w:rPr>
          <w:rStyle w:val="StyleUnderline"/>
        </w:rPr>
        <w:t xml:space="preserve">The </w:t>
      </w:r>
      <w:r w:rsidRPr="007A14A8">
        <w:rPr>
          <w:rStyle w:val="StyleUnderline"/>
          <w:highlight w:val="yellow"/>
        </w:rPr>
        <w:t>PCLOB</w:t>
      </w:r>
      <w:r w:rsidRPr="00D93F18">
        <w:rPr>
          <w:rStyle w:val="StyleUnderline"/>
        </w:rPr>
        <w:t xml:space="preserve"> was created after a recommendation from the 9/11 Commission</w:t>
      </w:r>
      <w:r w:rsidRPr="00D93F18">
        <w:t xml:space="preserve"> to ensure civil liberties and privacy were included in the government's surveillance and spying policies and practices.</w:t>
      </w:r>
    </w:p>
    <w:p w14:paraId="1AE40B5C" w14:textId="77777777" w:rsidR="00B30A90" w:rsidRPr="00D93F18" w:rsidRDefault="00B30A90" w:rsidP="00B30A90">
      <w:r w:rsidRPr="00D93F18">
        <w:rPr>
          <w:rStyle w:val="StyleUnderline"/>
        </w:rPr>
        <w:t>But it languished</w:t>
      </w:r>
      <w:r w:rsidRPr="00D93F18">
        <w:t xml:space="preserve">. From 2008 until May of this year, the board was without a Chair and unable to hire staff or perform any work. It was only after the June revelations that the President asked the board to begin an investigation into the unconstitutional NSA spying. Yet </w:t>
      </w:r>
      <w:r w:rsidRPr="00D93F18">
        <w:rPr>
          <w:rStyle w:val="StyleUnderline"/>
        </w:rPr>
        <w:t xml:space="preserve">even with the full board constituted, it </w:t>
      </w:r>
      <w:r w:rsidRPr="007A14A8">
        <w:rPr>
          <w:rStyle w:val="StyleUnderline"/>
          <w:highlight w:val="yellow"/>
        </w:rPr>
        <w:t>is unable to fulfill its mission</w:t>
      </w:r>
      <w:r w:rsidRPr="00D93F18">
        <w:rPr>
          <w:rStyle w:val="StyleUnderline"/>
        </w:rPr>
        <w:t xml:space="preserve"> as it has no choice but to base its analysis on a steady diet of carefully crafted statements from the intelligence community</w:t>
      </w:r>
      <w:r w:rsidRPr="00D93F18">
        <w:t>.</w:t>
      </w:r>
    </w:p>
    <w:p w14:paraId="3994997F" w14:textId="77777777" w:rsidR="00B30A90" w:rsidRPr="00D93F18" w:rsidRDefault="00B30A90" w:rsidP="00B30A90">
      <w:r w:rsidRPr="00D93F18">
        <w:t xml:space="preserve">As we explained, </w:t>
      </w:r>
      <w:r w:rsidRPr="007A14A8">
        <w:rPr>
          <w:rStyle w:val="StyleUnderline"/>
          <w:highlight w:val="yellow"/>
        </w:rPr>
        <w:t>the board must rely on the goodwill of</w:t>
      </w:r>
      <w:r w:rsidRPr="00D93F18">
        <w:t xml:space="preserve"> the NSA's director, Gen. Keith </w:t>
      </w:r>
      <w:r w:rsidRPr="007A14A8">
        <w:rPr>
          <w:rStyle w:val="StyleUnderline"/>
          <w:highlight w:val="yellow"/>
        </w:rPr>
        <w:t>Alexander</w:t>
      </w:r>
      <w:r w:rsidRPr="00D93F18">
        <w:t xml:space="preserve">, </w:t>
      </w:r>
      <w:r w:rsidRPr="007A14A8">
        <w:rPr>
          <w:rStyle w:val="StyleUnderline"/>
          <w:highlight w:val="yellow"/>
        </w:rPr>
        <w:t>and</w:t>
      </w:r>
      <w:r w:rsidRPr="00D93F18">
        <w:t xml:space="preserve"> Gen. </w:t>
      </w:r>
      <w:r w:rsidRPr="007A14A8">
        <w:rPr>
          <w:rStyle w:val="StyleUnderline"/>
          <w:highlight w:val="yellow"/>
        </w:rPr>
        <w:t>Clapper</w:t>
      </w:r>
      <w:r w:rsidRPr="00D93F18">
        <w:rPr>
          <w:rStyle w:val="StyleUnderline"/>
        </w:rPr>
        <w:t>—two men who have repeatedly said</w:t>
      </w:r>
      <w:r w:rsidRPr="00D93F18">
        <w:t xml:space="preserve"> the </w:t>
      </w:r>
      <w:r w:rsidRPr="00D93F18">
        <w:rPr>
          <w:rStyle w:val="StyleUnderline"/>
        </w:rPr>
        <w:t>NSA doesn't collect information on Americans</w:t>
      </w:r>
      <w:r w:rsidRPr="00D93F18">
        <w:t xml:space="preserve">. </w:t>
      </w:r>
    </w:p>
    <w:p w14:paraId="14D16525" w14:textId="77777777" w:rsidR="00B30A90" w:rsidRPr="00D93F18" w:rsidRDefault="00B30A90" w:rsidP="00B30A90">
      <w:r w:rsidRPr="007A14A8">
        <w:rPr>
          <w:rStyle w:val="StyleUnderline"/>
          <w:highlight w:val="yellow"/>
        </w:rPr>
        <w:t>In order to conduct a full investigation,</w:t>
      </w:r>
      <w:r w:rsidRPr="00D93F18">
        <w:rPr>
          <w:rStyle w:val="StyleUnderline"/>
        </w:rPr>
        <w:t xml:space="preserve"> the </w:t>
      </w:r>
      <w:r w:rsidRPr="007A14A8">
        <w:rPr>
          <w:rStyle w:val="StyleUnderline"/>
          <w:highlight w:val="yellow"/>
        </w:rPr>
        <w:t>PCLOB will need access to all relevant</w:t>
      </w:r>
      <w:r w:rsidRPr="00D93F18">
        <w:rPr>
          <w:rStyle w:val="StyleUnderline"/>
        </w:rPr>
        <w:t xml:space="preserve"> NSA, FBI, and DOJ </w:t>
      </w:r>
      <w:r w:rsidRPr="007A14A8">
        <w:rPr>
          <w:rStyle w:val="StyleUnderline"/>
          <w:highlight w:val="yellow"/>
        </w:rPr>
        <w:t>files. But</w:t>
      </w:r>
      <w:r w:rsidRPr="00D93F18">
        <w:rPr>
          <w:rStyle w:val="StyleUnderline"/>
        </w:rPr>
        <w:t xml:space="preserve"> the </w:t>
      </w:r>
      <w:r w:rsidRPr="007A14A8">
        <w:rPr>
          <w:rStyle w:val="StyleUnderline"/>
          <w:highlight w:val="yellow"/>
        </w:rPr>
        <w:t>PCLOB is unable to compel testimony or documents</w:t>
      </w:r>
      <w:r w:rsidRPr="00D93F18">
        <w:rPr>
          <w:rStyle w:val="StyleUnderline"/>
        </w:rPr>
        <w:t xml:space="preserve"> because Congress did not give it the same powers as a Congressional committee or independent agency. </w:t>
      </w:r>
      <w:r w:rsidRPr="007A14A8">
        <w:rPr>
          <w:rStyle w:val="StyleUnderline"/>
          <w:highlight w:val="yellow"/>
        </w:rPr>
        <w:t>This is a major problem. If</w:t>
      </w:r>
      <w:r w:rsidRPr="00D93F18">
        <w:t xml:space="preserve"> the </w:t>
      </w:r>
      <w:r w:rsidRPr="007A14A8">
        <w:rPr>
          <w:rStyle w:val="StyleUnderline"/>
          <w:highlight w:val="yellow"/>
        </w:rPr>
        <w:t>NSA won't hand over documents to Congress, then it will certainly not give them to</w:t>
      </w:r>
      <w:r w:rsidRPr="00D93F18">
        <w:rPr>
          <w:rStyle w:val="StyleUnderline"/>
        </w:rPr>
        <w:t xml:space="preserve"> the </w:t>
      </w:r>
      <w:r w:rsidRPr="007A14A8">
        <w:rPr>
          <w:rStyle w:val="StyleUnderline"/>
          <w:highlight w:val="yellow"/>
        </w:rPr>
        <w:t>PCLOB</w:t>
      </w:r>
      <w:r w:rsidRPr="00D93F18">
        <w:t>.</w:t>
      </w:r>
    </w:p>
    <w:p w14:paraId="40220546" w14:textId="77777777" w:rsidR="00B30A90" w:rsidRDefault="00B30A90" w:rsidP="00B30A90"/>
    <w:p w14:paraId="01815FEE" w14:textId="6AAB2EC2" w:rsidR="00B30A90" w:rsidRPr="00D93F18" w:rsidRDefault="00B30A90" w:rsidP="00B30A90">
      <w:pPr>
        <w:pStyle w:val="Heading3"/>
      </w:pPr>
      <w:r>
        <w:t>They Say: “</w:t>
      </w:r>
      <w:r w:rsidR="004B5DD0">
        <w:t>SQ Solves —</w:t>
      </w:r>
      <w:r>
        <w:t>Clapper Task Force”</w:t>
      </w:r>
    </w:p>
    <w:p w14:paraId="7431172F" w14:textId="77777777" w:rsidR="00B30A90" w:rsidRPr="00D93F18" w:rsidRDefault="00B30A90" w:rsidP="00B30A90">
      <w:pPr>
        <w:pStyle w:val="Heading4"/>
      </w:pPr>
      <w:r w:rsidRPr="00D93F18">
        <w:t xml:space="preserve">The Clapper investigation is obviously a </w:t>
      </w:r>
      <w:r w:rsidRPr="004B5DD0">
        <w:rPr>
          <w:u w:val="single"/>
        </w:rPr>
        <w:t>joke</w:t>
      </w:r>
      <w:r w:rsidRPr="00D93F18">
        <w:t xml:space="preserve">. </w:t>
      </w:r>
    </w:p>
    <w:p w14:paraId="1A534E3A" w14:textId="77777777" w:rsidR="00B30A90" w:rsidRPr="00D93F18" w:rsidRDefault="00B30A90" w:rsidP="00B30A90">
      <w:r w:rsidRPr="00D93F18">
        <w:rPr>
          <w:rStyle w:val="Style13ptBold"/>
        </w:rPr>
        <w:t>Jaycox 13</w:t>
      </w:r>
      <w:r w:rsidRPr="00D93F18">
        <w:t xml:space="preserve"> — Mark Jaycox, Legislative Analyst at the Electronic Frontier Foundation, former Contributor to </w:t>
      </w:r>
      <w:r w:rsidRPr="00D93F18">
        <w:rPr>
          <w:i/>
        </w:rPr>
        <w:t>ArsTechnica</w:t>
      </w:r>
      <w:r w:rsidRPr="00D93F18">
        <w:t>, former Legislative Research Assistant for LexisNexis, holds a B.A. in Political History from Reed College, 2013 (“Three Illusory ‘Investigations’ of the NSA Spying Are Unable to Succeed,” Electronic Frontier Foundation, August 23</w:t>
      </w:r>
      <w:r w:rsidRPr="00D93F18">
        <w:rPr>
          <w:vertAlign w:val="superscript"/>
        </w:rPr>
        <w:t>rd</w:t>
      </w:r>
      <w:r w:rsidRPr="00D93F18">
        <w:t xml:space="preserve">, Available Online at </w:t>
      </w:r>
      <w:hyperlink r:id="rId27" w:history="1">
        <w:r w:rsidRPr="00D93F18">
          <w:rPr>
            <w:rStyle w:val="Hyperlink"/>
          </w:rPr>
          <w:t>https://www.eff.org/deeplinks/2013/08/three-illusory-investigations-nsa-spying-are-unable-succeed</w:t>
        </w:r>
      </w:hyperlink>
      <w:r w:rsidRPr="00D93F18">
        <w:t>, Accessed 07-08-2015)</w:t>
      </w:r>
    </w:p>
    <w:p w14:paraId="08ECCD22" w14:textId="77777777" w:rsidR="00B30A90" w:rsidRPr="00D93F18" w:rsidRDefault="00B30A90" w:rsidP="00B30A90">
      <w:r w:rsidRPr="00D93F18">
        <w:t>The Clapper Investigation: Overseen by a Man Accused of Lying to Congress</w:t>
      </w:r>
    </w:p>
    <w:p w14:paraId="7F863E74" w14:textId="77777777" w:rsidR="00B30A90" w:rsidRPr="00D93F18" w:rsidRDefault="00B30A90" w:rsidP="00B30A90">
      <w:proofErr w:type="gramStart"/>
      <w:r w:rsidRPr="00D93F18">
        <w:t>The second investigation was announced by President Obama</w:t>
      </w:r>
      <w:proofErr w:type="gramEnd"/>
      <w:r w:rsidRPr="00D93F18">
        <w:t xml:space="preserve"> in a Friday afternoon news conference. </w:t>
      </w:r>
      <w:r w:rsidRPr="007A14A8">
        <w:rPr>
          <w:rStyle w:val="StyleUnderline"/>
          <w:highlight w:val="yellow"/>
        </w:rPr>
        <w:t>The President called for the creation of an "independent" task force</w:t>
      </w:r>
      <w:r w:rsidRPr="00D93F18">
        <w:rPr>
          <w:rStyle w:val="StyleUnderline"/>
        </w:rPr>
        <w:t xml:space="preserve"> with "outside experts" to make sure</w:t>
      </w:r>
      <w:r w:rsidRPr="00D93F18">
        <w:t xml:space="preserve"> "</w:t>
      </w:r>
      <w:r w:rsidRPr="00D93F18">
        <w:rPr>
          <w:rStyle w:val="StyleUnderline"/>
        </w:rPr>
        <w:t>there absolutely is no abuse</w:t>
      </w:r>
      <w:r w:rsidRPr="00D93F18">
        <w:t xml:space="preserve"> in terms of how these surveillance technologies are used." Less than two days later, </w:t>
      </w:r>
      <w:r w:rsidRPr="007A14A8">
        <w:rPr>
          <w:rStyle w:val="StyleUnderline"/>
          <w:highlight w:val="yellow"/>
        </w:rPr>
        <w:t>the White House followed up with</w:t>
      </w:r>
      <w:r w:rsidRPr="00D93F18">
        <w:rPr>
          <w:rStyle w:val="StyleUnderline"/>
        </w:rPr>
        <w:t xml:space="preserve"> a press release announcing the task force would be led by</w:t>
      </w:r>
      <w:r w:rsidRPr="00D93F18">
        <w:t xml:space="preserve"> Gen. </w:t>
      </w:r>
      <w:r w:rsidRPr="007A14A8">
        <w:rPr>
          <w:rStyle w:val="StyleUnderline"/>
          <w:highlight w:val="yellow"/>
        </w:rPr>
        <w:t>Clapper</w:t>
      </w:r>
      <w:r w:rsidRPr="00D93F18">
        <w:rPr>
          <w:rStyle w:val="StyleUnderline"/>
        </w:rPr>
        <w:t xml:space="preserve"> and would also report to him. What's even worse: </w:t>
      </w:r>
      <w:r w:rsidRPr="007A14A8">
        <w:rPr>
          <w:rStyle w:val="StyleUnderline"/>
          <w:highlight w:val="yellow"/>
        </w:rPr>
        <w:t>the task force was not tasked with looking at any abuse</w:t>
      </w:r>
      <w:r w:rsidRPr="00D93F18">
        <w:rPr>
          <w:rStyle w:val="StyleUnderline"/>
        </w:rPr>
        <w:t>. It was told to focus on how to "protect our national security and advance our foreign policy." And</w:t>
      </w:r>
      <w:r w:rsidRPr="00D93F18">
        <w:t xml:space="preserve"> just this week, ABC News reported </w:t>
      </w:r>
      <w:r w:rsidRPr="00D93F18">
        <w:rPr>
          <w:rStyle w:val="StyleUnderline"/>
        </w:rPr>
        <w:t xml:space="preserve">the task force </w:t>
      </w:r>
      <w:proofErr w:type="gramStart"/>
      <w:r w:rsidRPr="00D93F18">
        <w:rPr>
          <w:rStyle w:val="StyleUnderline"/>
        </w:rPr>
        <w:t>will</w:t>
      </w:r>
      <w:proofErr w:type="gramEnd"/>
      <w:r w:rsidRPr="00D93F18">
        <w:rPr>
          <w:rStyle w:val="StyleUnderline"/>
        </w:rPr>
        <w:t xml:space="preserve"> be full of Washington insiders—not "outside experts."</w:t>
      </w:r>
      <w:r w:rsidRPr="00D93F18">
        <w:t xml:space="preserve"> For instance, one has advocated the Department of Homeland Security be allowed to scan all Internet traffic going in and out of the US. And another, while a noted legal scholar on regulatory issues, has written a paper about government campaigns to infiltrate online groups and activists. In one good act, the White House selected Peter Swire to be on the task force. Swire is a professor at Georgia Tech and has served as the White House's first </w:t>
      </w:r>
      <w:proofErr w:type="gramStart"/>
      <w:r w:rsidRPr="00D93F18">
        <w:t>ever Chief</w:t>
      </w:r>
      <w:proofErr w:type="gramEnd"/>
      <w:r w:rsidRPr="00D93F18">
        <w:t xml:space="preserve"> Privacy Officer. Recently, he signed an amicus brief in a case against the NSA spying by the Electronic Privacy Information Center arguing that the NSA's telephony metadata program is illegal under Section 215 of the PATRIOT Act. Despite this, and </w:t>
      </w:r>
      <w:r w:rsidRPr="00D93F18">
        <w:rPr>
          <w:rStyle w:val="StyleUnderline"/>
        </w:rPr>
        <w:t xml:space="preserve">at the end of the day, </w:t>
      </w:r>
      <w:r w:rsidRPr="007A14A8">
        <w:rPr>
          <w:rStyle w:val="StyleUnderline"/>
          <w:highlight w:val="yellow"/>
        </w:rPr>
        <w:t>a task force led by</w:t>
      </w:r>
      <w:r w:rsidRPr="00D93F18">
        <w:t xml:space="preserve"> General </w:t>
      </w:r>
      <w:r w:rsidRPr="007A14A8">
        <w:rPr>
          <w:rStyle w:val="StyleUnderline"/>
          <w:highlight w:val="yellow"/>
        </w:rPr>
        <w:t>Clapper full of insiders—and not directed to look at the extensive abuse—will never get at the bottom of the</w:t>
      </w:r>
      <w:r w:rsidRPr="00D93F18">
        <w:rPr>
          <w:rStyle w:val="StyleUnderline"/>
        </w:rPr>
        <w:t xml:space="preserve"> unconstitutional </w:t>
      </w:r>
      <w:r w:rsidRPr="007A14A8">
        <w:rPr>
          <w:rStyle w:val="StyleUnderline"/>
          <w:highlight w:val="yellow"/>
        </w:rPr>
        <w:t>spying</w:t>
      </w:r>
      <w:r w:rsidRPr="00D93F18">
        <w:t>.</w:t>
      </w:r>
    </w:p>
    <w:p w14:paraId="5C16F5AE" w14:textId="77777777" w:rsidR="00B30A90" w:rsidRDefault="00B30A90" w:rsidP="00B30A90"/>
    <w:p w14:paraId="2DDE92E8" w14:textId="5DC85D2B" w:rsidR="00B30A90" w:rsidRPr="00D93F18" w:rsidRDefault="00B30A90" w:rsidP="00B30A90">
      <w:pPr>
        <w:pStyle w:val="Heading3"/>
      </w:pPr>
      <w:r>
        <w:t>They Say: “</w:t>
      </w:r>
      <w:r w:rsidR="004B5DD0">
        <w:t>SQ Solves —</w:t>
      </w:r>
      <w:r>
        <w:t>Intelligence Committee</w:t>
      </w:r>
      <w:r w:rsidR="004B5DD0">
        <w:t>s</w:t>
      </w:r>
      <w:r>
        <w:t>”</w:t>
      </w:r>
    </w:p>
    <w:p w14:paraId="77DBF2B1" w14:textId="77777777" w:rsidR="00B30A90" w:rsidRPr="00D93F18" w:rsidRDefault="00B30A90" w:rsidP="00B30A90">
      <w:pPr>
        <w:pStyle w:val="Heading4"/>
      </w:pPr>
      <w:r w:rsidRPr="00D93F18">
        <w:t xml:space="preserve">Oversight by the Senate Intelligence Committee has </w:t>
      </w:r>
      <w:r w:rsidRPr="00D93F18">
        <w:rPr>
          <w:u w:val="single"/>
        </w:rPr>
        <w:t>failed</w:t>
      </w:r>
      <w:r w:rsidRPr="00D93F18">
        <w:t xml:space="preserve"> — the counterplan is needed. </w:t>
      </w:r>
    </w:p>
    <w:p w14:paraId="4BFA7260" w14:textId="77777777" w:rsidR="00B30A90" w:rsidRPr="00D93F18" w:rsidRDefault="00B30A90" w:rsidP="00B30A90">
      <w:r w:rsidRPr="00D93F18">
        <w:rPr>
          <w:rStyle w:val="Style13ptBold"/>
        </w:rPr>
        <w:t>Jaycox 13</w:t>
      </w:r>
      <w:r w:rsidRPr="00D93F18">
        <w:t xml:space="preserve"> — Mark Jaycox, Legislative Analyst at the Electronic Frontier Foundation, former Contributor to </w:t>
      </w:r>
      <w:r w:rsidRPr="00D93F18">
        <w:rPr>
          <w:i/>
        </w:rPr>
        <w:t>ArsTechnica</w:t>
      </w:r>
      <w:r w:rsidRPr="00D93F18">
        <w:t>, former Legislative Research Assistant for LexisNexis, holds a B.A. in Political History from Reed College, 2013 (“Three Illusory ‘Investigations’ of the NSA Spying Are Unable to Succeed,” Electronic Frontier Foundation, August 23</w:t>
      </w:r>
      <w:r w:rsidRPr="00D93F18">
        <w:rPr>
          <w:vertAlign w:val="superscript"/>
        </w:rPr>
        <w:t>rd</w:t>
      </w:r>
      <w:r w:rsidRPr="00D93F18">
        <w:t xml:space="preserve">, Available Online at </w:t>
      </w:r>
      <w:hyperlink r:id="rId28" w:history="1">
        <w:r w:rsidRPr="00D93F18">
          <w:rPr>
            <w:rStyle w:val="Hyperlink"/>
          </w:rPr>
          <w:t>https://www.eff.org/deeplinks/2013/08/three-illusory-investigations-nsa-spying-are-unable-succeed</w:t>
        </w:r>
      </w:hyperlink>
      <w:r w:rsidRPr="00D93F18">
        <w:t>, Accessed 07-08-2015)</w:t>
      </w:r>
    </w:p>
    <w:p w14:paraId="6202B34D" w14:textId="77777777" w:rsidR="00B30A90" w:rsidRPr="00D93F18" w:rsidRDefault="00B30A90" w:rsidP="00B30A90">
      <w:r w:rsidRPr="00D93F18">
        <w:t>The Senate Intelligence Committee Has Already Failed</w:t>
      </w:r>
    </w:p>
    <w:p w14:paraId="1CA5766E" w14:textId="77777777" w:rsidR="00B30A90" w:rsidRPr="00D93F18" w:rsidRDefault="00B30A90" w:rsidP="00B30A90">
      <w:r w:rsidRPr="00D93F18">
        <w:rPr>
          <w:rStyle w:val="StyleUnderline"/>
        </w:rPr>
        <w:t>The</w:t>
      </w:r>
      <w:r w:rsidRPr="00D93F18">
        <w:t xml:space="preserve"> last </w:t>
      </w:r>
      <w:r w:rsidRPr="00D93F18">
        <w:rPr>
          <w:rStyle w:val="StyleUnderline"/>
        </w:rPr>
        <w:t>"investigation" occurring is a "review" led by the Senate Intelligence Committee</w:t>
      </w:r>
      <w:r w:rsidRPr="00D93F18">
        <w:t xml:space="preserve"> overseeing the intelligence community. </w:t>
      </w:r>
      <w:r w:rsidRPr="00D93F18">
        <w:rPr>
          <w:rStyle w:val="StyleUnderline"/>
        </w:rPr>
        <w:t xml:space="preserve">But </w:t>
      </w:r>
      <w:r w:rsidRPr="007A14A8">
        <w:rPr>
          <w:rStyle w:val="StyleUnderline"/>
          <w:highlight w:val="yellow"/>
        </w:rPr>
        <w:t>time and time again the committee has failed at providing any</w:t>
      </w:r>
      <w:r w:rsidRPr="00D93F18">
        <w:rPr>
          <w:rStyle w:val="StyleUnderline"/>
        </w:rPr>
        <w:t xml:space="preserve"> semblance of </w:t>
      </w:r>
      <w:r w:rsidRPr="007A14A8">
        <w:rPr>
          <w:rStyle w:val="StyleUnderline"/>
          <w:highlight w:val="yellow"/>
        </w:rPr>
        <w:t>oversight</w:t>
      </w:r>
      <w:r w:rsidRPr="00D93F18">
        <w:t xml:space="preserve">. First, </w:t>
      </w:r>
      <w:r w:rsidRPr="00D93F18">
        <w:rPr>
          <w:rStyle w:val="StyleUnderline"/>
        </w:rPr>
        <w:t>the chair and ranking member of the committee,</w:t>
      </w:r>
      <w:r w:rsidRPr="00D93F18">
        <w:t xml:space="preserve"> Senators Dianne </w:t>
      </w:r>
      <w:r w:rsidRPr="007A14A8">
        <w:rPr>
          <w:rStyle w:val="StyleUnderline"/>
          <w:highlight w:val="yellow"/>
        </w:rPr>
        <w:t>Feinstein</w:t>
      </w:r>
      <w:r w:rsidRPr="00D93F18">
        <w:t xml:space="preserve"> (CA) </w:t>
      </w:r>
      <w:r w:rsidRPr="007A14A8">
        <w:rPr>
          <w:rStyle w:val="StyleUnderline"/>
          <w:highlight w:val="yellow"/>
        </w:rPr>
        <w:t>and</w:t>
      </w:r>
      <w:r w:rsidRPr="00D93F18">
        <w:t xml:space="preserve"> Saxby </w:t>
      </w:r>
      <w:r w:rsidRPr="007A14A8">
        <w:rPr>
          <w:rStyle w:val="StyleUnderline"/>
          <w:highlight w:val="yellow"/>
        </w:rPr>
        <w:t>Chambliss</w:t>
      </w:r>
      <w:r w:rsidRPr="00D93F18">
        <w:t xml:space="preserve"> (GA), respectively, </w:t>
      </w:r>
      <w:r w:rsidRPr="007A14A8">
        <w:rPr>
          <w:rStyle w:val="StyleUnderline"/>
          <w:highlight w:val="yellow"/>
        </w:rPr>
        <w:t>are stalwart defenders of</w:t>
      </w:r>
      <w:r w:rsidRPr="00D93F18">
        <w:t xml:space="preserve"> the </w:t>
      </w:r>
      <w:r w:rsidRPr="007A14A8">
        <w:rPr>
          <w:rStyle w:val="StyleUnderline"/>
          <w:highlight w:val="yellow"/>
        </w:rPr>
        <w:t>NSA</w:t>
      </w:r>
      <w:r w:rsidRPr="00D93F18">
        <w:t xml:space="preserve"> and its </w:t>
      </w:r>
      <w:r w:rsidRPr="00D93F18">
        <w:rPr>
          <w:rStyle w:val="StyleUnderline"/>
        </w:rPr>
        <w:t>spying</w:t>
      </w:r>
      <w:r w:rsidRPr="00D93F18">
        <w:t xml:space="preserve"> activities. </w:t>
      </w:r>
      <w:r w:rsidRPr="00D93F18">
        <w:rPr>
          <w:rStyle w:val="StyleUnderline"/>
        </w:rPr>
        <w:t xml:space="preserve">They </w:t>
      </w:r>
      <w:proofErr w:type="gramStart"/>
      <w:r w:rsidRPr="00D93F18">
        <w:rPr>
          <w:rStyle w:val="StyleUnderline"/>
        </w:rPr>
        <w:t>have both</w:t>
      </w:r>
      <w:proofErr w:type="gramEnd"/>
      <w:r w:rsidRPr="00D93F18">
        <w:rPr>
          <w:rStyle w:val="StyleUnderline"/>
        </w:rPr>
        <w:t xml:space="preserve"> justified the spying, brushed aside any complaints, and denied any ideas of abuse by</w:t>
      </w:r>
      <w:r w:rsidRPr="00D93F18">
        <w:t xml:space="preserve"> the </w:t>
      </w:r>
      <w:r w:rsidRPr="00D93F18">
        <w:rPr>
          <w:rStyle w:val="StyleUnderline"/>
        </w:rPr>
        <w:t>NSA</w:t>
      </w:r>
      <w:r w:rsidRPr="00D93F18">
        <w:t>.</w:t>
      </w:r>
    </w:p>
    <w:p w14:paraId="12BD0B31" w14:textId="77777777" w:rsidR="00B30A90" w:rsidRPr="00D93F18" w:rsidRDefault="00B30A90" w:rsidP="00B30A90">
      <w:r w:rsidRPr="00D93F18">
        <w:t xml:space="preserve">Besides defending the intelligence community, </w:t>
      </w:r>
      <w:r w:rsidRPr="00D93F18">
        <w:rPr>
          <w:rStyle w:val="StyleUnderline"/>
        </w:rPr>
        <w:t xml:space="preserve">the </w:t>
      </w:r>
      <w:r w:rsidRPr="007A14A8">
        <w:rPr>
          <w:rStyle w:val="StyleUnderline"/>
          <w:highlight w:val="yellow"/>
        </w:rPr>
        <w:t xml:space="preserve">committee leadership </w:t>
      </w:r>
      <w:proofErr w:type="gramStart"/>
      <w:r w:rsidRPr="007A14A8">
        <w:rPr>
          <w:rStyle w:val="StyleUnderline"/>
          <w:highlight w:val="yellow"/>
        </w:rPr>
        <w:t>have</w:t>
      </w:r>
      <w:proofErr w:type="gramEnd"/>
      <w:r w:rsidRPr="007A14A8">
        <w:rPr>
          <w:rStyle w:val="StyleUnderline"/>
          <w:highlight w:val="yellow"/>
        </w:rPr>
        <w:t xml:space="preserve"> utterly failed in oversight</w:t>
      </w:r>
      <w:r w:rsidRPr="00D93F18">
        <w:t xml:space="preserve">—the reason why the Senate Intelligence Committee was originally created by the Church Committee. As was revealed last week, Senator </w:t>
      </w:r>
      <w:r w:rsidRPr="00D93F18">
        <w:rPr>
          <w:rStyle w:val="StyleUnderline"/>
        </w:rPr>
        <w:t>Feinstein was not shown or even told about the thousands of violations of the spying programs in NSA audits of the programs. This is in direct contradiction to her statements touting the "robust" oversight of the Intelligence Committee</w:t>
      </w:r>
      <w:r w:rsidRPr="00D93F18">
        <w:t xml:space="preserve">. Lastly, </w:t>
      </w:r>
      <w:r w:rsidRPr="007A14A8">
        <w:rPr>
          <w:rStyle w:val="StyleUnderline"/>
          <w:highlight w:val="yellow"/>
        </w:rPr>
        <w:t>the committee is prone to secrets and hiding behind closed doors</w:t>
      </w:r>
      <w:r w:rsidRPr="00D93F18">
        <w:t xml:space="preserve">: this year, the Senate Intelligence Committee has met publicly only twice. What's clear is that </w:t>
      </w:r>
      <w:r w:rsidRPr="007A14A8">
        <w:rPr>
          <w:rStyle w:val="StyleUnderline"/>
          <w:highlight w:val="yellow"/>
        </w:rPr>
        <w:t>the Intelligence Committee has been unable to carry out its oversight role and fresh eyes are needed to protect</w:t>
      </w:r>
      <w:r w:rsidRPr="00D93F18">
        <w:rPr>
          <w:rStyle w:val="StyleUnderline"/>
        </w:rPr>
        <w:t xml:space="preserve"> the American </w:t>
      </w:r>
      <w:r w:rsidRPr="007A14A8">
        <w:rPr>
          <w:rStyle w:val="StyleUnderline"/>
          <w:highlight w:val="yellow"/>
        </w:rPr>
        <w:t>people from</w:t>
      </w:r>
      <w:r w:rsidRPr="00D93F18">
        <w:rPr>
          <w:rStyle w:val="StyleUnderline"/>
        </w:rPr>
        <w:t xml:space="preserve"> the abuses of</w:t>
      </w:r>
      <w:r w:rsidRPr="00D93F18">
        <w:t xml:space="preserve"> the </w:t>
      </w:r>
      <w:r w:rsidRPr="007A14A8">
        <w:rPr>
          <w:rStyle w:val="StyleUnderline"/>
          <w:highlight w:val="yellow"/>
        </w:rPr>
        <w:t>NSA</w:t>
      </w:r>
      <w:r w:rsidRPr="00D93F18">
        <w:t>.</w:t>
      </w:r>
    </w:p>
    <w:p w14:paraId="4D72E610" w14:textId="77777777" w:rsidR="00265C52" w:rsidRPr="00265C52" w:rsidRDefault="00265C52" w:rsidP="00265C52"/>
    <w:p w14:paraId="2F926D8C" w14:textId="1F81721F" w:rsidR="00163C72" w:rsidRDefault="00163C72" w:rsidP="00163C72">
      <w:pPr>
        <w:pStyle w:val="Heading2"/>
      </w:pPr>
      <w:r>
        <w:t>2NC/1NR — Theory/Competition</w:t>
      </w:r>
    </w:p>
    <w:p w14:paraId="49446E4F" w14:textId="778DED2C" w:rsidR="00463209" w:rsidRDefault="00463209" w:rsidP="00D951D4">
      <w:pPr>
        <w:pStyle w:val="Heading3"/>
      </w:pPr>
      <w:r>
        <w:t>They Say: “Permute — Do CP”</w:t>
      </w:r>
    </w:p>
    <w:p w14:paraId="4726DC34" w14:textId="38B44510" w:rsidR="000C4745" w:rsidRPr="000C4745" w:rsidRDefault="000C4745" w:rsidP="000C4745">
      <w:pPr>
        <w:pStyle w:val="Heading4"/>
      </w:pPr>
      <w:r>
        <w:t xml:space="preserve">1. This severs </w:t>
      </w:r>
      <w:r w:rsidRPr="000C4745">
        <w:rPr>
          <w:u w:val="single"/>
        </w:rPr>
        <w:t>the whole plan</w:t>
      </w:r>
      <w:r>
        <w:t xml:space="preserve">. The counterplan establishes a committee and tasks it with producing a report; it doesn’t implement the plan. The counterplan might </w:t>
      </w:r>
      <w:r>
        <w:rPr>
          <w:i/>
          <w:u w:val="single"/>
        </w:rPr>
        <w:t>eventually result in</w:t>
      </w:r>
      <w:r>
        <w:t xml:space="preserve"> the plan, but that’s an </w:t>
      </w:r>
      <w:r w:rsidRPr="000C4745">
        <w:rPr>
          <w:i/>
          <w:u w:val="single"/>
        </w:rPr>
        <w:t>effect</w:t>
      </w:r>
      <w:r>
        <w:t xml:space="preserve">—not a </w:t>
      </w:r>
      <w:r w:rsidRPr="000C4745">
        <w:rPr>
          <w:i/>
          <w:u w:val="single"/>
        </w:rPr>
        <w:t>mandate</w:t>
      </w:r>
      <w:r>
        <w:t xml:space="preserve">. </w:t>
      </w:r>
    </w:p>
    <w:p w14:paraId="727FE4D0" w14:textId="77777777" w:rsidR="000C4745" w:rsidRDefault="000C4745" w:rsidP="000C4745"/>
    <w:p w14:paraId="2272BF0D" w14:textId="4BEAC1AF" w:rsidR="000C4745" w:rsidRPr="000C4745" w:rsidRDefault="000C4745" w:rsidP="000C4745">
      <w:pPr>
        <w:pStyle w:val="Heading4"/>
      </w:pPr>
      <w:r>
        <w:t xml:space="preserve">2. </w:t>
      </w:r>
      <w:r w:rsidRPr="0098292D">
        <w:rPr>
          <w:u w:val="single"/>
        </w:rPr>
        <w:t>Reject</w:t>
      </w:r>
      <w:r>
        <w:t xml:space="preserve"> severance permutations — they </w:t>
      </w:r>
      <w:r w:rsidRPr="00B52BFB">
        <w:rPr>
          <w:u w:val="single"/>
        </w:rPr>
        <w:t>evade clash</w:t>
      </w:r>
      <w:r>
        <w:t xml:space="preserve"> and undermine </w:t>
      </w:r>
      <w:r w:rsidRPr="00070422">
        <w:rPr>
          <w:u w:val="single"/>
        </w:rPr>
        <w:t>comparative policy analysis</w:t>
      </w:r>
      <w:r>
        <w:t xml:space="preserve">. Requiring a stable advocacy </w:t>
      </w:r>
      <w:r w:rsidRPr="00B52BFB">
        <w:rPr>
          <w:u w:val="single"/>
        </w:rPr>
        <w:t>protects neg ground</w:t>
      </w:r>
      <w:r>
        <w:t xml:space="preserve"> and creates </w:t>
      </w:r>
      <w:r w:rsidRPr="00B52BFB">
        <w:rPr>
          <w:u w:val="single"/>
        </w:rPr>
        <w:t>more productive debates</w:t>
      </w:r>
      <w:r>
        <w:t xml:space="preserve">. </w:t>
      </w:r>
    </w:p>
    <w:p w14:paraId="38DA948D" w14:textId="77777777" w:rsidR="000C4745" w:rsidRPr="000C4745" w:rsidRDefault="000C4745" w:rsidP="000C4745"/>
    <w:p w14:paraId="1AD0ADAB" w14:textId="095FCB48" w:rsidR="00463209" w:rsidRDefault="00463209" w:rsidP="00463209">
      <w:pPr>
        <w:pStyle w:val="Heading3"/>
      </w:pPr>
      <w:r>
        <w:t>They Say: “Permute — Do Both”</w:t>
      </w:r>
    </w:p>
    <w:p w14:paraId="7A368F35" w14:textId="4D4A0C72" w:rsidR="006E2C15" w:rsidRDefault="006E2C15" w:rsidP="006E2C15">
      <w:pPr>
        <w:pStyle w:val="Heading4"/>
      </w:pPr>
      <w:proofErr w:type="gramStart"/>
      <w:r>
        <w:t>(  )</w:t>
      </w:r>
      <w:proofErr w:type="gramEnd"/>
      <w:r>
        <w:t xml:space="preserve"> </w:t>
      </w:r>
      <w:r w:rsidRPr="006E2C15">
        <w:rPr>
          <w:u w:val="single"/>
        </w:rPr>
        <w:t>Links to Politics</w:t>
      </w:r>
      <w:r>
        <w:t xml:space="preserve">: the immediate fight over the plan drains Obama’s political capital. The Committee Report can’t shield the link </w:t>
      </w:r>
      <w:r w:rsidRPr="006E2C15">
        <w:rPr>
          <w:u w:val="single"/>
        </w:rPr>
        <w:t>before it exists</w:t>
      </w:r>
      <w:r>
        <w:t xml:space="preserve">. </w:t>
      </w:r>
    </w:p>
    <w:p w14:paraId="3232F58B" w14:textId="77777777" w:rsidR="006E2C15" w:rsidRDefault="006E2C15" w:rsidP="006E2C15"/>
    <w:p w14:paraId="327B6B2B" w14:textId="30A690CC" w:rsidR="00CE2625" w:rsidRDefault="006E2C15" w:rsidP="006E2C15">
      <w:pPr>
        <w:pStyle w:val="Heading4"/>
      </w:pPr>
      <w:proofErr w:type="gramStart"/>
      <w:r>
        <w:t>(  )</w:t>
      </w:r>
      <w:proofErr w:type="gramEnd"/>
      <w:r>
        <w:t xml:space="preserve"> </w:t>
      </w:r>
      <w:r w:rsidRPr="006E2C15">
        <w:rPr>
          <w:u w:val="single"/>
        </w:rPr>
        <w:t>Links to Terrorism</w:t>
      </w:r>
      <w:r>
        <w:t xml:space="preserve">: immediate passage of the plan before the Wyden Committee’s review </w:t>
      </w:r>
      <w:r w:rsidR="00CE2625">
        <w:t xml:space="preserve">jeopardizes national security. Only </w:t>
      </w:r>
      <w:r w:rsidR="00CE2625">
        <w:rPr>
          <w:u w:val="single"/>
        </w:rPr>
        <w:t>comprehensive review</w:t>
      </w:r>
      <w:r w:rsidR="00CE2625">
        <w:t xml:space="preserve"> of intelligence programs enables </w:t>
      </w:r>
      <w:r w:rsidR="00CE2625" w:rsidRPr="00CE2625">
        <w:rPr>
          <w:u w:val="single"/>
        </w:rPr>
        <w:t>holistic</w:t>
      </w:r>
      <w:r w:rsidR="00CE2625">
        <w:t xml:space="preserve">, </w:t>
      </w:r>
      <w:r w:rsidR="00CE2625" w:rsidRPr="00CE2625">
        <w:rPr>
          <w:u w:val="single"/>
        </w:rPr>
        <w:t>informed</w:t>
      </w:r>
      <w:r w:rsidR="00CE2625">
        <w:t xml:space="preserve"> legislative action. Even if they’re right that the plan isn’t key to counter-terrorism, don’t take the risk: waiting for the Committee’s report is </w:t>
      </w:r>
      <w:r w:rsidR="00CE2625" w:rsidRPr="00CE2625">
        <w:rPr>
          <w:u w:val="single"/>
        </w:rPr>
        <w:t>a small price to pay</w:t>
      </w:r>
      <w:r w:rsidR="00CE2625">
        <w:t xml:space="preserve"> for national security. </w:t>
      </w:r>
    </w:p>
    <w:p w14:paraId="63C14731" w14:textId="77777777" w:rsidR="00CE2625" w:rsidRDefault="00CE2625" w:rsidP="000C4745"/>
    <w:p w14:paraId="36E551F7" w14:textId="51381F1A" w:rsidR="000C4745" w:rsidRDefault="000C4745" w:rsidP="000C4745">
      <w:pPr>
        <w:pStyle w:val="Heading4"/>
      </w:pPr>
      <w:proofErr w:type="gramStart"/>
      <w:r w:rsidRPr="000C4745">
        <w:t>(  )</w:t>
      </w:r>
      <w:proofErr w:type="gramEnd"/>
      <w:r w:rsidRPr="000C4745">
        <w:t xml:space="preserve"> </w:t>
      </w:r>
      <w:r w:rsidRPr="000C4745">
        <w:rPr>
          <w:u w:val="single"/>
        </w:rPr>
        <w:t>Doesn’t Restore Trust</w:t>
      </w:r>
      <w:r>
        <w:t xml:space="preserve">: the counterplan </w:t>
      </w:r>
      <w:r>
        <w:rPr>
          <w:i/>
          <w:u w:val="single"/>
        </w:rPr>
        <w:t>alone</w:t>
      </w:r>
      <w:r>
        <w:t xml:space="preserve"> is key to rebuild public trust because it reassures the public that Congress has the intelligence agencies </w:t>
      </w:r>
      <w:r>
        <w:rPr>
          <w:u w:val="single"/>
        </w:rPr>
        <w:t>under control</w:t>
      </w:r>
      <w:r>
        <w:t xml:space="preserve">. The permutation creates the perception of </w:t>
      </w:r>
      <w:r>
        <w:rPr>
          <w:u w:val="single"/>
        </w:rPr>
        <w:t>confusion</w:t>
      </w:r>
      <w:r>
        <w:t xml:space="preserve"> and </w:t>
      </w:r>
      <w:r>
        <w:rPr>
          <w:u w:val="single"/>
        </w:rPr>
        <w:t>chaos</w:t>
      </w:r>
      <w:r>
        <w:t xml:space="preserve">: passing the plan </w:t>
      </w:r>
      <w:r>
        <w:rPr>
          <w:i/>
          <w:u w:val="single"/>
        </w:rPr>
        <w:t>before</w:t>
      </w:r>
      <w:r>
        <w:t xml:space="preserve"> the Wyden Committee has a chance to investigate doesn’t make sense. </w:t>
      </w:r>
    </w:p>
    <w:p w14:paraId="2CCC5BAA" w14:textId="77777777" w:rsidR="000C4745" w:rsidRDefault="000C4745" w:rsidP="00CE2625"/>
    <w:p w14:paraId="6A6AC605" w14:textId="45C92033" w:rsidR="000D42D0" w:rsidRDefault="000D42D0" w:rsidP="000D42D0">
      <w:pPr>
        <w:pStyle w:val="Heading4"/>
      </w:pPr>
      <w:proofErr w:type="gramStart"/>
      <w:r>
        <w:t>(  )</w:t>
      </w:r>
      <w:proofErr w:type="gramEnd"/>
      <w:r>
        <w:t xml:space="preserve"> </w:t>
      </w:r>
      <w:r w:rsidRPr="000D42D0">
        <w:rPr>
          <w:u w:val="single"/>
        </w:rPr>
        <w:t>Sequencing DA</w:t>
      </w:r>
      <w:r>
        <w:t xml:space="preserve">: investigation </w:t>
      </w:r>
      <w:r>
        <w:rPr>
          <w:i/>
          <w:u w:val="single"/>
        </w:rPr>
        <w:t>before</w:t>
      </w:r>
      <w:r>
        <w:t xml:space="preserve"> legislation is crucial to effective implementation of surveillance reforms. The plan and permutation will be </w:t>
      </w:r>
      <w:r>
        <w:rPr>
          <w:u w:val="single"/>
        </w:rPr>
        <w:t>circumvented</w:t>
      </w:r>
      <w:r>
        <w:t xml:space="preserve">; the counterplan </w:t>
      </w:r>
      <w:r>
        <w:rPr>
          <w:i/>
          <w:u w:val="single"/>
        </w:rPr>
        <w:t>alone</w:t>
      </w:r>
      <w:r>
        <w:t xml:space="preserve"> is the only way to write policy language that sticks — that’s Bump. A </w:t>
      </w:r>
      <w:r w:rsidRPr="00B81902">
        <w:rPr>
          <w:u w:val="single"/>
        </w:rPr>
        <w:t>consensus of experts</w:t>
      </w:r>
      <w:r>
        <w:t xml:space="preserve"> agrees. </w:t>
      </w:r>
    </w:p>
    <w:p w14:paraId="1D3BA481" w14:textId="77777777" w:rsidR="000D42D0" w:rsidRPr="00523192" w:rsidRDefault="000D42D0" w:rsidP="000D42D0">
      <w:r w:rsidRPr="00B81902">
        <w:rPr>
          <w:rStyle w:val="Style13ptBold"/>
        </w:rPr>
        <w:t>Marczak 13</w:t>
      </w:r>
      <w:r>
        <w:t xml:space="preserve"> — Trisha Marczak, Reporter for </w:t>
      </w:r>
      <w:r>
        <w:rPr>
          <w:i/>
        </w:rPr>
        <w:t>Mint Press News</w:t>
      </w:r>
      <w:r>
        <w:t>, 2013 (“</w:t>
      </w:r>
      <w:r w:rsidRPr="00523192">
        <w:t>New Petition Website Calls For Congressional Investigation Of NSA Surveillance Program</w:t>
      </w:r>
      <w:r>
        <w:t xml:space="preserve">,” </w:t>
      </w:r>
      <w:r>
        <w:rPr>
          <w:i/>
        </w:rPr>
        <w:t>Mint Press News</w:t>
      </w:r>
      <w:r>
        <w:t>, June 11</w:t>
      </w:r>
      <w:r w:rsidRPr="00523192">
        <w:rPr>
          <w:vertAlign w:val="superscript"/>
        </w:rPr>
        <w:t>th</w:t>
      </w:r>
      <w:r>
        <w:t xml:space="preserve">, Available Online at </w:t>
      </w:r>
      <w:hyperlink r:id="rId29" w:history="1">
        <w:r w:rsidRPr="00F3177A">
          <w:rPr>
            <w:rStyle w:val="Hyperlink"/>
          </w:rPr>
          <w:t>http://www.mintpressnews.com/petition-website-launches-calling-for-congressional-investigation-of-nsa-surveillance-program/</w:t>
        </w:r>
      </w:hyperlink>
      <w:r>
        <w:t>, Accessed 07-09-2015)</w:t>
      </w:r>
    </w:p>
    <w:p w14:paraId="1422B7EA" w14:textId="77777777" w:rsidR="000D42D0" w:rsidRDefault="000D42D0" w:rsidP="000D42D0">
      <w:r w:rsidRPr="00523192">
        <w:rPr>
          <w:rStyle w:val="StyleUnderline"/>
          <w:highlight w:val="yellow"/>
        </w:rPr>
        <w:t xml:space="preserve">A coalition of </w:t>
      </w:r>
      <w:r w:rsidRPr="00523192">
        <w:rPr>
          <w:rStyle w:val="Emphasis"/>
          <w:highlight w:val="yellow"/>
        </w:rPr>
        <w:t>85 technology companies, organizations and privacy advocates</w:t>
      </w:r>
      <w:r w:rsidRPr="00523192">
        <w:rPr>
          <w:rStyle w:val="StyleUnderline"/>
          <w:highlight w:val="yellow"/>
        </w:rPr>
        <w:t xml:space="preserve"> — including</w:t>
      </w:r>
      <w:r w:rsidRPr="00523192">
        <w:rPr>
          <w:rStyle w:val="StyleUnderline"/>
        </w:rPr>
        <w:t xml:space="preserve"> the </w:t>
      </w:r>
      <w:r w:rsidRPr="00523192">
        <w:rPr>
          <w:rStyle w:val="StyleUnderline"/>
          <w:highlight w:val="yellow"/>
        </w:rPr>
        <w:t>A</w:t>
      </w:r>
      <w:r>
        <w:t xml:space="preserve">merican </w:t>
      </w:r>
      <w:r w:rsidRPr="00523192">
        <w:rPr>
          <w:rStyle w:val="StyleUnderline"/>
          <w:highlight w:val="yellow"/>
        </w:rPr>
        <w:t>C</w:t>
      </w:r>
      <w:r>
        <w:t xml:space="preserve">ivil </w:t>
      </w:r>
      <w:r w:rsidRPr="00523192">
        <w:rPr>
          <w:rStyle w:val="StyleUnderline"/>
          <w:highlight w:val="yellow"/>
        </w:rPr>
        <w:t>L</w:t>
      </w:r>
      <w:r>
        <w:t xml:space="preserve">iberties </w:t>
      </w:r>
      <w:r w:rsidRPr="00523192">
        <w:rPr>
          <w:rStyle w:val="StyleUnderline"/>
          <w:highlight w:val="yellow"/>
        </w:rPr>
        <w:t>U</w:t>
      </w:r>
      <w:r>
        <w:t xml:space="preserve">nion </w:t>
      </w:r>
      <w:r w:rsidRPr="00523192">
        <w:rPr>
          <w:rStyle w:val="StyleUnderline"/>
          <w:highlight w:val="yellow"/>
        </w:rPr>
        <w:t>and</w:t>
      </w:r>
      <w:r>
        <w:t xml:space="preserve"> the </w:t>
      </w:r>
      <w:r w:rsidRPr="00523192">
        <w:rPr>
          <w:rStyle w:val="StyleUnderline"/>
          <w:highlight w:val="yellow"/>
        </w:rPr>
        <w:t>E</w:t>
      </w:r>
      <w:r>
        <w:t xml:space="preserve">lectronic </w:t>
      </w:r>
      <w:r w:rsidRPr="00523192">
        <w:rPr>
          <w:rStyle w:val="StyleUnderline"/>
          <w:highlight w:val="yellow"/>
        </w:rPr>
        <w:t>F</w:t>
      </w:r>
      <w:r>
        <w:t xml:space="preserve">rontier </w:t>
      </w:r>
      <w:r w:rsidRPr="00523192">
        <w:rPr>
          <w:rStyle w:val="StyleUnderline"/>
          <w:highlight w:val="yellow"/>
        </w:rPr>
        <w:t>F</w:t>
      </w:r>
      <w:r>
        <w:t xml:space="preserve">oundation — </w:t>
      </w:r>
      <w:r w:rsidRPr="00523192">
        <w:rPr>
          <w:rStyle w:val="StyleUnderline"/>
          <w:highlight w:val="yellow"/>
        </w:rPr>
        <w:t>is</w:t>
      </w:r>
      <w:r w:rsidRPr="00523192">
        <w:rPr>
          <w:rStyle w:val="StyleUnderline"/>
        </w:rPr>
        <w:t xml:space="preserve"> launching a website</w:t>
      </w:r>
      <w:r>
        <w:t xml:space="preserve"> Tuesday </w:t>
      </w:r>
      <w:r w:rsidRPr="00523192">
        <w:rPr>
          <w:rStyle w:val="StyleUnderline"/>
          <w:highlight w:val="yellow"/>
        </w:rPr>
        <w:t>calling for a special congressional committee to investigate</w:t>
      </w:r>
      <w:r>
        <w:t xml:space="preserve"> the </w:t>
      </w:r>
      <w:r w:rsidRPr="00523192">
        <w:rPr>
          <w:rStyle w:val="StyleUnderline"/>
        </w:rPr>
        <w:t>N</w:t>
      </w:r>
      <w:r>
        <w:t xml:space="preserve">ational </w:t>
      </w:r>
      <w:r w:rsidRPr="00523192">
        <w:rPr>
          <w:rStyle w:val="StyleUnderline"/>
        </w:rPr>
        <w:t>S</w:t>
      </w:r>
      <w:r>
        <w:t xml:space="preserve">ecurity </w:t>
      </w:r>
      <w:r w:rsidRPr="00523192">
        <w:rPr>
          <w:rStyle w:val="StyleUnderline"/>
        </w:rPr>
        <w:t>A</w:t>
      </w:r>
      <w:r>
        <w:t>gency</w:t>
      </w:r>
      <w:r w:rsidRPr="00523192">
        <w:rPr>
          <w:rStyle w:val="StyleUnderline"/>
        </w:rPr>
        <w:t xml:space="preserve">’s secret </w:t>
      </w:r>
      <w:r w:rsidRPr="00523192">
        <w:rPr>
          <w:rStyle w:val="StyleUnderline"/>
          <w:highlight w:val="yellow"/>
        </w:rPr>
        <w:t>surveillance</w:t>
      </w:r>
      <w:r w:rsidRPr="00523192">
        <w:rPr>
          <w:rStyle w:val="StyleUnderline"/>
        </w:rPr>
        <w:t xml:space="preserve"> program</w:t>
      </w:r>
      <w:r>
        <w:t>.</w:t>
      </w:r>
    </w:p>
    <w:p w14:paraId="12F657B0" w14:textId="77777777" w:rsidR="000D42D0" w:rsidRDefault="000D42D0" w:rsidP="000D42D0">
      <w:r>
        <w:t xml:space="preserve">Sina Khanifar, participating advocate and founder of FixtheDMCA.org, told Mint Press News in a statement that </w:t>
      </w:r>
      <w:r w:rsidRPr="00523192">
        <w:rPr>
          <w:rStyle w:val="StyleUnderline"/>
          <w:highlight w:val="yellow"/>
        </w:rPr>
        <w:t>the</w:t>
      </w:r>
      <w:r w:rsidRPr="00523192">
        <w:rPr>
          <w:rStyle w:val="StyleUnderline"/>
        </w:rPr>
        <w:t xml:space="preserve"> “Stop Watching Us” </w:t>
      </w:r>
      <w:r w:rsidRPr="00523192">
        <w:rPr>
          <w:rStyle w:val="StyleUnderline"/>
          <w:highlight w:val="yellow"/>
        </w:rPr>
        <w:t xml:space="preserve">movement is intended to push the government to create </w:t>
      </w:r>
      <w:r w:rsidRPr="00523192">
        <w:rPr>
          <w:rStyle w:val="Emphasis"/>
          <w:highlight w:val="yellow"/>
        </w:rPr>
        <w:t>an investigative Congressional body</w:t>
      </w:r>
      <w:r w:rsidRPr="00523192">
        <w:rPr>
          <w:rStyle w:val="StyleUnderline"/>
          <w:highlight w:val="yellow"/>
        </w:rPr>
        <w:t xml:space="preserve"> similar to the Church Committee</w:t>
      </w:r>
      <w:r>
        <w:t>, which was formed to investigate the Watergate scandal in the 1970s.</w:t>
      </w:r>
    </w:p>
    <w:p w14:paraId="0F8EBFF3" w14:textId="77777777" w:rsidR="000D42D0" w:rsidRDefault="000D42D0" w:rsidP="000D42D0">
      <w:r>
        <w:t>“</w:t>
      </w:r>
      <w:r w:rsidRPr="00523192">
        <w:rPr>
          <w:rStyle w:val="StyleUnderline"/>
          <w:highlight w:val="yellow"/>
        </w:rPr>
        <w:t xml:space="preserve">As it stands, </w:t>
      </w:r>
      <w:r w:rsidRPr="000D42D0">
        <w:rPr>
          <w:rStyle w:val="Emphasis"/>
          <w:highlight w:val="yellow"/>
        </w:rPr>
        <w:t>we</w:t>
      </w:r>
      <w:r w:rsidRPr="000D42D0">
        <w:rPr>
          <w:rStyle w:val="Emphasis"/>
        </w:rPr>
        <w:t xml:space="preserve"> simply </w:t>
      </w:r>
      <w:r w:rsidRPr="000D42D0">
        <w:rPr>
          <w:rStyle w:val="Emphasis"/>
          <w:highlight w:val="yellow"/>
        </w:rPr>
        <w:t>don’t know the scope</w:t>
      </w:r>
      <w:r w:rsidRPr="00523192">
        <w:rPr>
          <w:rStyle w:val="StyleUnderline"/>
          <w:highlight w:val="yellow"/>
        </w:rPr>
        <w:t xml:space="preserve"> of</w:t>
      </w:r>
      <w:r w:rsidRPr="00523192">
        <w:rPr>
          <w:rStyle w:val="StyleUnderline"/>
        </w:rPr>
        <w:t xml:space="preserve"> the </w:t>
      </w:r>
      <w:r w:rsidRPr="00523192">
        <w:rPr>
          <w:rStyle w:val="StyleUnderline"/>
          <w:highlight w:val="yellow"/>
        </w:rPr>
        <w:t>NSA’s surveillance programs</w:t>
      </w:r>
      <w:r>
        <w:t>,” he said. “</w:t>
      </w:r>
      <w:r w:rsidRPr="00523192">
        <w:rPr>
          <w:rStyle w:val="StyleUnderline"/>
          <w:highlight w:val="yellow"/>
        </w:rPr>
        <w:t xml:space="preserve">Greater transparency is </w:t>
      </w:r>
      <w:r w:rsidRPr="00523192">
        <w:rPr>
          <w:rStyle w:val="Emphasis"/>
          <w:highlight w:val="yellow"/>
        </w:rPr>
        <w:t>critical</w:t>
      </w:r>
      <w:r>
        <w:t>.”</w:t>
      </w:r>
    </w:p>
    <w:p w14:paraId="6323AB2D" w14:textId="77777777" w:rsidR="000D42D0" w:rsidRDefault="000D42D0" w:rsidP="000D42D0"/>
    <w:p w14:paraId="7993018C" w14:textId="0F65ACE4" w:rsidR="00463209" w:rsidRPr="000D42D0" w:rsidRDefault="000D42D0" w:rsidP="000D42D0">
      <w:pPr>
        <w:pStyle w:val="Heading4"/>
      </w:pPr>
      <w:proofErr w:type="gramStart"/>
      <w:r>
        <w:t>(  )</w:t>
      </w:r>
      <w:proofErr w:type="gramEnd"/>
      <w:r>
        <w:t xml:space="preserve"> </w:t>
      </w:r>
      <w:r w:rsidRPr="000D42D0">
        <w:rPr>
          <w:u w:val="single"/>
        </w:rPr>
        <w:t>No Net-Benefit</w:t>
      </w:r>
      <w:r>
        <w:t>: s</w:t>
      </w:r>
      <w:r w:rsidR="00463209">
        <w:t>ingular ref</w:t>
      </w:r>
      <w:r>
        <w:t xml:space="preserve">orms like the plan don’t solve without a </w:t>
      </w:r>
      <w:r>
        <w:rPr>
          <w:u w:val="single"/>
        </w:rPr>
        <w:t>comprehensive overhaul</w:t>
      </w:r>
      <w:r>
        <w:t xml:space="preserve">. </w:t>
      </w:r>
    </w:p>
    <w:p w14:paraId="17AF458F" w14:textId="77777777" w:rsidR="00463209" w:rsidRDefault="00463209" w:rsidP="00463209">
      <w:r w:rsidRPr="005D7334">
        <w:rPr>
          <w:rStyle w:val="Style13ptBold"/>
        </w:rPr>
        <w:t>Rumold 13</w:t>
      </w:r>
      <w:r>
        <w:t xml:space="preserve"> — Mark Rumold, Staff Attorney at the Electronic Frontier Foundation, quoted in an article by Rainey Reitman, 2013 (“</w:t>
      </w:r>
      <w:r w:rsidRPr="005D7334">
        <w:t>86 Civil Liberties Groups and Internet Companies Demand an End to NSA Spying</w:t>
      </w:r>
      <w:r>
        <w:t>,” Electronic Frontier Foundation, June 10</w:t>
      </w:r>
      <w:r w:rsidRPr="005D7334">
        <w:rPr>
          <w:vertAlign w:val="superscript"/>
        </w:rPr>
        <w:t>th</w:t>
      </w:r>
      <w:r>
        <w:t xml:space="preserve">, Available Online at </w:t>
      </w:r>
      <w:hyperlink r:id="rId30" w:history="1">
        <w:r w:rsidRPr="00F3177A">
          <w:rPr>
            <w:rStyle w:val="Hyperlink"/>
          </w:rPr>
          <w:t>https://www.eff.org/deeplinks/2013/06/86-civil-liberties-groups-and-internet-companies-demand-end-nsa-spying</w:t>
        </w:r>
      </w:hyperlink>
      <w:r>
        <w:t>, Accessed 07-09-2015)</w:t>
      </w:r>
    </w:p>
    <w:p w14:paraId="3A0C2F6E" w14:textId="77777777" w:rsidR="00463209" w:rsidRDefault="00463209" w:rsidP="00463209">
      <w:r>
        <w:t>As Mark Rumold, a staff attorney at the Electronic Frontier Foundation who focuses on government transparency and national security, says, "</w:t>
      </w:r>
      <w:r w:rsidRPr="005D7334">
        <w:rPr>
          <w:rStyle w:val="StyleUnderline"/>
          <w:highlight w:val="yellow"/>
        </w:rPr>
        <w:t xml:space="preserve">Now is the time for Congress to act. </w:t>
      </w:r>
      <w:r w:rsidRPr="005D7334">
        <w:rPr>
          <w:rStyle w:val="Emphasis"/>
          <w:highlight w:val="yellow"/>
        </w:rPr>
        <w:t>We don’t need a narrow fix to one part of the PATRIOT Act</w:t>
      </w:r>
      <w:r w:rsidRPr="005D7334">
        <w:rPr>
          <w:rStyle w:val="StyleUnderline"/>
          <w:highlight w:val="yellow"/>
        </w:rPr>
        <w:t xml:space="preserve">; we need </w:t>
      </w:r>
      <w:r w:rsidRPr="005D7334">
        <w:rPr>
          <w:rStyle w:val="Emphasis"/>
          <w:highlight w:val="yellow"/>
        </w:rPr>
        <w:t>a full public accounting</w:t>
      </w:r>
      <w:r w:rsidRPr="005D7334">
        <w:rPr>
          <w:rStyle w:val="StyleUnderline"/>
          <w:highlight w:val="yellow"/>
        </w:rPr>
        <w:t xml:space="preserve"> of how the U</w:t>
      </w:r>
      <w:r>
        <w:t xml:space="preserve">nited </w:t>
      </w:r>
      <w:r w:rsidRPr="005D7334">
        <w:rPr>
          <w:rStyle w:val="StyleUnderline"/>
          <w:highlight w:val="yellow"/>
        </w:rPr>
        <w:t>S</w:t>
      </w:r>
      <w:r>
        <w:t xml:space="preserve">tates </w:t>
      </w:r>
      <w:r w:rsidRPr="005D7334">
        <w:rPr>
          <w:rStyle w:val="StyleUnderline"/>
          <w:highlight w:val="yellow"/>
        </w:rPr>
        <w:t>is turning</w:t>
      </w:r>
      <w:r w:rsidRPr="005D7334">
        <w:rPr>
          <w:rStyle w:val="StyleUnderline"/>
        </w:rPr>
        <w:t xml:space="preserve"> sophisticated </w:t>
      </w:r>
      <w:r w:rsidRPr="005D7334">
        <w:rPr>
          <w:rStyle w:val="StyleUnderline"/>
          <w:highlight w:val="yellow"/>
        </w:rPr>
        <w:t>spying technology on its own citizens</w:t>
      </w:r>
      <w:r w:rsidRPr="005D7334">
        <w:rPr>
          <w:rStyle w:val="StyleUnderline"/>
        </w:rPr>
        <w:t xml:space="preserve">, we need accountability from public officials, </w:t>
      </w:r>
      <w:r w:rsidRPr="005D7334">
        <w:rPr>
          <w:rStyle w:val="StyleUnderline"/>
          <w:highlight w:val="yellow"/>
        </w:rPr>
        <w:t xml:space="preserve">and we need </w:t>
      </w:r>
      <w:r w:rsidRPr="005D7334">
        <w:rPr>
          <w:rStyle w:val="Emphasis"/>
          <w:highlight w:val="yellow"/>
        </w:rPr>
        <w:t>an overhaul of the laws</w:t>
      </w:r>
      <w:r w:rsidRPr="005D7334">
        <w:rPr>
          <w:rStyle w:val="StyleUnderline"/>
          <w:highlight w:val="yellow"/>
        </w:rPr>
        <w:t xml:space="preserve"> to ensure these abuses </w:t>
      </w:r>
      <w:r w:rsidRPr="005D7334">
        <w:rPr>
          <w:rStyle w:val="Emphasis"/>
          <w:highlight w:val="yellow"/>
        </w:rPr>
        <w:t>can never happen again</w:t>
      </w:r>
      <w:r>
        <w:t>."</w:t>
      </w:r>
    </w:p>
    <w:p w14:paraId="3B063E5B" w14:textId="77777777" w:rsidR="00463209" w:rsidRDefault="00463209" w:rsidP="00463209"/>
    <w:p w14:paraId="1F4EB3D3" w14:textId="27410D34" w:rsidR="00265C52" w:rsidRPr="00CA5590" w:rsidRDefault="00265C52" w:rsidP="00265C52">
      <w:pPr>
        <w:pStyle w:val="Heading4"/>
      </w:pPr>
      <w:proofErr w:type="gramStart"/>
      <w:r>
        <w:t>(  )</w:t>
      </w:r>
      <w:proofErr w:type="gramEnd"/>
      <w:r>
        <w:t xml:space="preserve"> </w:t>
      </w:r>
      <w:r w:rsidR="00CA5590" w:rsidRPr="00CA5590">
        <w:rPr>
          <w:u w:val="single"/>
        </w:rPr>
        <w:t>Credibility DA</w:t>
      </w:r>
      <w:r w:rsidR="00CA5590">
        <w:t xml:space="preserve">: the permutation makes the Committee look like a </w:t>
      </w:r>
      <w:r w:rsidR="00CA5590">
        <w:rPr>
          <w:u w:val="single"/>
        </w:rPr>
        <w:t>puppet</w:t>
      </w:r>
      <w:r w:rsidR="00CA5590">
        <w:t xml:space="preserve"> by spoiling its report with </w:t>
      </w:r>
      <w:r w:rsidR="00CA5590">
        <w:rPr>
          <w:u w:val="single"/>
        </w:rPr>
        <w:t>preemptive</w:t>
      </w:r>
      <w:r w:rsidR="00CA5590" w:rsidRPr="00CA5590">
        <w:rPr>
          <w:u w:val="single"/>
        </w:rPr>
        <w:t xml:space="preserve"> legislation</w:t>
      </w:r>
      <w:r w:rsidR="00CA5590">
        <w:t xml:space="preserve">.  </w:t>
      </w:r>
    </w:p>
    <w:p w14:paraId="4B4BCD05" w14:textId="516F222A" w:rsidR="00265C52" w:rsidRPr="00CA5590" w:rsidRDefault="00CA5590" w:rsidP="00CA5590">
      <w:r w:rsidRPr="00CA5590">
        <w:rPr>
          <w:rStyle w:val="Style13ptBold"/>
        </w:rPr>
        <w:t>Westby 12</w:t>
      </w:r>
      <w:r>
        <w:t xml:space="preserve"> — Jody Westby, Chief Executive Officer of Global Cyber Risk—a consulting firm specializing in privacy, security, cybercrime, and IT governance, Adjunct Professor in the School of Computer Science at the Georgia Institute of Technology, Distinguished Fellow for Carnegie Mellon University’s CyLab, Chair of the </w:t>
      </w:r>
      <w:r w:rsidRPr="00CA5590">
        <w:t>American Bar Association’s Pri</w:t>
      </w:r>
      <w:r>
        <w:t>vacy &amp; Computer Crime Committee, former Co-C</w:t>
      </w:r>
      <w:r w:rsidRPr="00CA5590">
        <w:t>hair of the World Federation of Scientists’ Permanent Monitorin</w:t>
      </w:r>
      <w:r>
        <w:t xml:space="preserve">g Panel on Information Security, holds a J.D. from </w:t>
      </w:r>
      <w:r w:rsidRPr="00CA5590">
        <w:t>Georgetown University Law School</w:t>
      </w:r>
      <w:r>
        <w:t>, 2012 (“</w:t>
      </w:r>
      <w:r w:rsidRPr="00CA5590">
        <w:t>The Sheep Stop Here: Another Church Committee or Full Review of Privacy Laws Needed?</w:t>
      </w:r>
      <w:r>
        <w:t xml:space="preserve">,” </w:t>
      </w:r>
      <w:r>
        <w:rPr>
          <w:i/>
        </w:rPr>
        <w:t>Forbes</w:t>
      </w:r>
      <w:r>
        <w:t>, September 20</w:t>
      </w:r>
      <w:r w:rsidRPr="00CA5590">
        <w:rPr>
          <w:vertAlign w:val="superscript"/>
        </w:rPr>
        <w:t>th</w:t>
      </w:r>
      <w:r>
        <w:t xml:space="preserve">, Available Online at </w:t>
      </w:r>
      <w:hyperlink r:id="rId31" w:history="1">
        <w:r w:rsidRPr="00F3177A">
          <w:rPr>
            <w:rStyle w:val="Hyperlink"/>
          </w:rPr>
          <w:t>http://www.forbes.com/sites/jodywestby/2012/09/20/the-sheep-stop-here-another-church-committee-or-full-review-of-privacy-laws-needed/2/</w:t>
        </w:r>
      </w:hyperlink>
      <w:r>
        <w:t>, Accessed 07-09-2015)</w:t>
      </w:r>
    </w:p>
    <w:p w14:paraId="3FBAE115" w14:textId="77777777" w:rsidR="00265C52" w:rsidRDefault="00265C52" w:rsidP="00265C52">
      <w:r w:rsidRPr="00265C52">
        <w:rPr>
          <w:rStyle w:val="StyleUnderline"/>
          <w:highlight w:val="yellow"/>
        </w:rPr>
        <w:t xml:space="preserve">A </w:t>
      </w:r>
      <w:r w:rsidRPr="00265C52">
        <w:rPr>
          <w:rStyle w:val="Emphasis"/>
          <w:highlight w:val="yellow"/>
        </w:rPr>
        <w:t>full Congressional review</w:t>
      </w:r>
      <w:r w:rsidRPr="00265C52">
        <w:rPr>
          <w:rStyle w:val="StyleUnderline"/>
        </w:rPr>
        <w:t xml:space="preserve"> of</w:t>
      </w:r>
      <w:r>
        <w:t xml:space="preserve"> privacy laws and </w:t>
      </w:r>
      <w:r w:rsidRPr="00265C52">
        <w:rPr>
          <w:rStyle w:val="StyleUnderline"/>
        </w:rPr>
        <w:t xml:space="preserve">intelligence community practices </w:t>
      </w:r>
      <w:r w:rsidRPr="00265C52">
        <w:rPr>
          <w:rStyle w:val="StyleUnderline"/>
          <w:highlight w:val="yellow"/>
        </w:rPr>
        <w:t xml:space="preserve">is needed so </w:t>
      </w:r>
      <w:r w:rsidRPr="00265C52">
        <w:rPr>
          <w:rStyle w:val="Emphasis"/>
          <w:highlight w:val="yellow"/>
        </w:rPr>
        <w:t>informed decisions</w:t>
      </w:r>
      <w:r w:rsidRPr="00265C52">
        <w:rPr>
          <w:rStyle w:val="StyleUnderline"/>
          <w:highlight w:val="yellow"/>
        </w:rPr>
        <w:t xml:space="preserve"> can be made going forward</w:t>
      </w:r>
      <w:r w:rsidRPr="00265C52">
        <w:rPr>
          <w:rStyle w:val="StyleUnderline"/>
        </w:rPr>
        <w:t xml:space="preserve"> and any violations of rights or laws can be addressed</w:t>
      </w:r>
      <w:r>
        <w:t xml:space="preserve">. Steven Aftergood, head of the Federation of American Scientists’ Project on Government Secrecy notes that, “Mr. Binney and his colleagues raise compelling questions that deserve an answer; </w:t>
      </w:r>
      <w:r w:rsidRPr="00265C52">
        <w:rPr>
          <w:rStyle w:val="StyleUnderline"/>
          <w:highlight w:val="yellow"/>
        </w:rPr>
        <w:t>it is up to Congress to assert itself</w:t>
      </w:r>
      <w:r w:rsidRPr="00265C52">
        <w:rPr>
          <w:rStyle w:val="StyleUnderline"/>
        </w:rPr>
        <w:t xml:space="preserve"> and represent the public interest </w:t>
      </w:r>
      <w:r w:rsidRPr="00265C52">
        <w:rPr>
          <w:rStyle w:val="StyleUnderline"/>
          <w:highlight w:val="yellow"/>
        </w:rPr>
        <w:t>in getting to the bottom of</w:t>
      </w:r>
      <w:r w:rsidRPr="00265C52">
        <w:rPr>
          <w:rStyle w:val="StyleUnderline"/>
        </w:rPr>
        <w:t xml:space="preserve"> these </w:t>
      </w:r>
      <w:r w:rsidRPr="00265C52">
        <w:rPr>
          <w:rStyle w:val="StyleUnderline"/>
          <w:highlight w:val="yellow"/>
        </w:rPr>
        <w:t>tough questions</w:t>
      </w:r>
      <w:r>
        <w:t xml:space="preserve">.  This is what we have oversight for.”  Of course, </w:t>
      </w:r>
      <w:r w:rsidRPr="00CA5590">
        <w:rPr>
          <w:rStyle w:val="StyleUnderline"/>
          <w:highlight w:val="yellow"/>
        </w:rPr>
        <w:t>the process</w:t>
      </w:r>
      <w:r w:rsidRPr="00265C52">
        <w:rPr>
          <w:rStyle w:val="StyleUnderline"/>
        </w:rPr>
        <w:t xml:space="preserve"> </w:t>
      </w:r>
      <w:proofErr w:type="gramStart"/>
      <w:r w:rsidRPr="00265C52">
        <w:rPr>
          <w:rStyle w:val="StyleUnderline"/>
        </w:rPr>
        <w:t>by which such a review is conducted</w:t>
      </w:r>
      <w:proofErr w:type="gramEnd"/>
      <w:r w:rsidRPr="00265C52">
        <w:rPr>
          <w:rStyle w:val="StyleUnderline"/>
        </w:rPr>
        <w:t xml:space="preserve"> — whether by Congressional Committee or another less formal means of review — </w:t>
      </w:r>
      <w:r w:rsidRPr="00CA5590">
        <w:rPr>
          <w:rStyle w:val="StyleUnderline"/>
          <w:highlight w:val="yellow"/>
        </w:rPr>
        <w:t>is critical</w:t>
      </w:r>
      <w:r>
        <w:t>.  Lee Tien, Senior Staff Attorney for EFF, noted that, “</w:t>
      </w:r>
      <w:r w:rsidRPr="00CA5590">
        <w:rPr>
          <w:rStyle w:val="StyleUnderline"/>
          <w:highlight w:val="yellow"/>
        </w:rPr>
        <w:t xml:space="preserve">Such a review </w:t>
      </w:r>
      <w:r w:rsidRPr="00CA5590">
        <w:rPr>
          <w:rStyle w:val="Emphasis"/>
          <w:highlight w:val="yellow"/>
        </w:rPr>
        <w:t>could not be a whitewash</w:t>
      </w:r>
      <w:r w:rsidRPr="00CA5590">
        <w:rPr>
          <w:rStyle w:val="StyleUnderline"/>
          <w:highlight w:val="yellow"/>
        </w:rPr>
        <w:t xml:space="preserve">; it </w:t>
      </w:r>
      <w:r w:rsidRPr="00CA5590">
        <w:rPr>
          <w:rStyle w:val="Emphasis"/>
          <w:highlight w:val="yellow"/>
        </w:rPr>
        <w:t>cannot be conducted by puppets</w:t>
      </w:r>
      <w:r w:rsidRPr="00CA5590">
        <w:rPr>
          <w:rStyle w:val="StyleUnderline"/>
          <w:highlight w:val="yellow"/>
        </w:rPr>
        <w:t xml:space="preserve"> or </w:t>
      </w:r>
      <w:r w:rsidRPr="00CA5590">
        <w:rPr>
          <w:rStyle w:val="Emphasis"/>
          <w:highlight w:val="yellow"/>
        </w:rPr>
        <w:t>so redacted that it is meaningless</w:t>
      </w:r>
      <w:r>
        <w:t>.”</w:t>
      </w:r>
    </w:p>
    <w:p w14:paraId="7F59C442" w14:textId="77777777" w:rsidR="00265C52" w:rsidRDefault="00265C52" w:rsidP="00265C52">
      <w:r w:rsidRPr="00CA5590">
        <w:rPr>
          <w:rStyle w:val="StyleUnderline"/>
          <w:highlight w:val="yellow"/>
        </w:rPr>
        <w:t>Those who protest against</w:t>
      </w:r>
      <w:r w:rsidRPr="00265C52">
        <w:rPr>
          <w:rStyle w:val="StyleUnderline"/>
        </w:rPr>
        <w:t xml:space="preserve"> such </w:t>
      </w:r>
      <w:r w:rsidRPr="00CA5590">
        <w:rPr>
          <w:rStyle w:val="StyleUnderline"/>
          <w:highlight w:val="yellow"/>
        </w:rPr>
        <w:t xml:space="preserve">a review have a hard climb.  If all is proceeding according to law, then </w:t>
      </w:r>
      <w:r w:rsidRPr="00CA5590">
        <w:rPr>
          <w:rStyle w:val="Emphasis"/>
          <w:highlight w:val="yellow"/>
        </w:rPr>
        <w:t>there is nothing to hide</w:t>
      </w:r>
      <w:r w:rsidRPr="00CA5590">
        <w:rPr>
          <w:rStyle w:val="StyleUnderline"/>
          <w:highlight w:val="yellow"/>
        </w:rPr>
        <w:t xml:space="preserve"> and </w:t>
      </w:r>
      <w:r w:rsidRPr="00CA5590">
        <w:rPr>
          <w:rStyle w:val="Emphasis"/>
          <w:highlight w:val="yellow"/>
        </w:rPr>
        <w:t>prior justifications will be vindicated</w:t>
      </w:r>
      <w:r>
        <w:t>.  And we will not need to count sheep to get to sleep.</w:t>
      </w:r>
    </w:p>
    <w:p w14:paraId="7D80F37D" w14:textId="77777777" w:rsidR="00265C52" w:rsidRPr="00265C52" w:rsidRDefault="00265C52" w:rsidP="00265C52"/>
    <w:p w14:paraId="29555FE0" w14:textId="77777777" w:rsidR="00265C52" w:rsidRPr="00463209" w:rsidRDefault="00265C52" w:rsidP="00463209"/>
    <w:p w14:paraId="45C8A3D1" w14:textId="77777777" w:rsidR="00D951D4" w:rsidRDefault="00D951D4" w:rsidP="00D951D4">
      <w:pPr>
        <w:pStyle w:val="Heading3"/>
      </w:pPr>
      <w:r>
        <w:t>They Say: “CP Theoretically Illegitimate”</w:t>
      </w:r>
    </w:p>
    <w:p w14:paraId="2943CFF7" w14:textId="72699CBC" w:rsidR="00D951D4" w:rsidRPr="008A2941" w:rsidRDefault="0083715A" w:rsidP="0083715A">
      <w:pPr>
        <w:pStyle w:val="Heading4"/>
      </w:pPr>
      <w:proofErr w:type="gramStart"/>
      <w:r>
        <w:t>(  )</w:t>
      </w:r>
      <w:proofErr w:type="gramEnd"/>
      <w:r>
        <w:t xml:space="preserve"> </w:t>
      </w:r>
      <w:r w:rsidRPr="0083715A">
        <w:rPr>
          <w:u w:val="single"/>
        </w:rPr>
        <w:t>Not Plan-Inclusive</w:t>
      </w:r>
      <w:r>
        <w:t xml:space="preserve">: </w:t>
      </w:r>
      <w:r w:rsidR="008A2941">
        <w:t xml:space="preserve">even if could result in the plan, </w:t>
      </w:r>
      <w:r>
        <w:t>the counter</w:t>
      </w:r>
      <w:r w:rsidR="008A2941">
        <w:t xml:space="preserve">plan doesn’t “steal the aff.” Our evidence proves that implementing the plan as </w:t>
      </w:r>
      <w:r w:rsidR="008A2941" w:rsidRPr="008A2941">
        <w:rPr>
          <w:u w:val="single"/>
        </w:rPr>
        <w:t>a standalone policy</w:t>
      </w:r>
      <w:r w:rsidR="008A2941">
        <w:t xml:space="preserve"> and recommending the plan as part of </w:t>
      </w:r>
      <w:r w:rsidR="008A2941" w:rsidRPr="008A2941">
        <w:rPr>
          <w:u w:val="single"/>
        </w:rPr>
        <w:t>a Committee Report</w:t>
      </w:r>
      <w:r w:rsidR="008A2941">
        <w:t xml:space="preserve"> are </w:t>
      </w:r>
      <w:r w:rsidR="008A2941">
        <w:rPr>
          <w:u w:val="single"/>
        </w:rPr>
        <w:t>distinct policy options</w:t>
      </w:r>
      <w:r w:rsidR="008A2941">
        <w:t xml:space="preserve">. </w:t>
      </w:r>
      <w:proofErr w:type="gramStart"/>
      <w:r w:rsidR="008A2941">
        <w:t>The counterplan never “fiats” the plan.</w:t>
      </w:r>
      <w:proofErr w:type="gramEnd"/>
      <w:r w:rsidR="008A2941">
        <w:t xml:space="preserve"> </w:t>
      </w:r>
    </w:p>
    <w:p w14:paraId="55AEE711" w14:textId="77777777" w:rsidR="0083715A" w:rsidRDefault="0083715A" w:rsidP="0083715A"/>
    <w:p w14:paraId="7ADB3EC6" w14:textId="2D8E9ED6" w:rsidR="0083715A" w:rsidRDefault="0083715A" w:rsidP="0083715A">
      <w:pPr>
        <w:pStyle w:val="Heading4"/>
      </w:pPr>
      <w:proofErr w:type="gramStart"/>
      <w:r>
        <w:t>(  )</w:t>
      </w:r>
      <w:proofErr w:type="gramEnd"/>
      <w:r>
        <w:t xml:space="preserve"> </w:t>
      </w:r>
      <w:r w:rsidRPr="0083715A">
        <w:rPr>
          <w:u w:val="single"/>
        </w:rPr>
        <w:t>Core Neg Ground</w:t>
      </w:r>
      <w:r w:rsidR="008A2941">
        <w:t xml:space="preserve">: it’s a core reform proposal with </w:t>
      </w:r>
      <w:r>
        <w:t xml:space="preserve">several qualified solvency </w:t>
      </w:r>
      <w:r w:rsidR="008A2941">
        <w:t xml:space="preserve">advocates. Even if </w:t>
      </w:r>
      <w:r w:rsidR="008A2941">
        <w:rPr>
          <w:i/>
          <w:u w:val="single"/>
        </w:rPr>
        <w:t>some</w:t>
      </w:r>
      <w:r w:rsidR="008A2941">
        <w:t xml:space="preserve"> commission counterplans are illegitimate, </w:t>
      </w:r>
      <w:r w:rsidR="008A2941">
        <w:rPr>
          <w:i/>
          <w:u w:val="single"/>
        </w:rPr>
        <w:t>this</w:t>
      </w:r>
      <w:r w:rsidR="008A2941">
        <w:t xml:space="preserve"> one boosts topic knowledge, tests the desirability of the plan, and is crucial to neg ground. </w:t>
      </w:r>
    </w:p>
    <w:p w14:paraId="7C96F1D6" w14:textId="77777777" w:rsidR="00D951D4" w:rsidRPr="00B30A90" w:rsidRDefault="00D951D4" w:rsidP="00B30A90"/>
    <w:p w14:paraId="7F156D4E" w14:textId="77777777" w:rsidR="00B30A90" w:rsidRPr="00B30A90" w:rsidRDefault="00B30A90" w:rsidP="00B30A90"/>
    <w:p w14:paraId="6D9606A1" w14:textId="112CBB64" w:rsidR="00A8724B" w:rsidRPr="00D93F18" w:rsidRDefault="003F50F8" w:rsidP="00265C52">
      <w:pPr>
        <w:pStyle w:val="Heading1"/>
      </w:pPr>
      <w:r w:rsidRPr="00D93F18">
        <w:t>Affirmative</w:t>
      </w:r>
    </w:p>
    <w:p w14:paraId="43E33EDA" w14:textId="20DDC325" w:rsidR="00B75279" w:rsidRDefault="00B75279" w:rsidP="003F50F8">
      <w:pPr>
        <w:pStyle w:val="Heading3"/>
      </w:pPr>
      <w:r>
        <w:t>No Solvency — Won’t Enact Reform</w:t>
      </w:r>
    </w:p>
    <w:p w14:paraId="786ACFCF" w14:textId="77777777" w:rsidR="00B75279" w:rsidRDefault="00B75279" w:rsidP="00B75279">
      <w:pPr>
        <w:pStyle w:val="Heading4"/>
      </w:pPr>
      <w:r>
        <w:t xml:space="preserve">The counterplan </w:t>
      </w:r>
      <w:r w:rsidRPr="00083442">
        <w:rPr>
          <w:i/>
          <w:u w:val="single"/>
        </w:rPr>
        <w:t>won’t</w:t>
      </w:r>
      <w:r>
        <w:t xml:space="preserve"> result in legislative action — empirically proven. </w:t>
      </w:r>
    </w:p>
    <w:p w14:paraId="34B31F4D" w14:textId="77777777" w:rsidR="00B75279" w:rsidRDefault="00B75279" w:rsidP="00B75279">
      <w:r w:rsidRPr="00083442">
        <w:rPr>
          <w:rStyle w:val="Style13ptBold"/>
        </w:rPr>
        <w:t>Lupo 14</w:t>
      </w:r>
      <w:r>
        <w:t xml:space="preserve"> — Lindsey Lupo, Professor of Political Science at Point Loma Nazarene University, holds a Ph.D. in Political Science from the University of California-</w:t>
      </w:r>
      <w:r w:rsidRPr="00083442">
        <w:t>Irvine</w:t>
      </w:r>
      <w:r>
        <w:t xml:space="preserve">, 2014 (“What Happened to the 9/11 Commission? What a Century of Riot Commissions Teaches us about America’s Dependence on Independent Commissions,” </w:t>
      </w:r>
      <w:r w:rsidRPr="00083442">
        <w:rPr>
          <w:i/>
        </w:rPr>
        <w:t>Ralph Bunche Journal of Public Affairs</w:t>
      </w:r>
      <w:r>
        <w:t xml:space="preserve">, Volume 3, Issue 1, Available Online at </w:t>
      </w:r>
      <w:hyperlink r:id="rId32" w:history="1">
        <w:r w:rsidRPr="00F3177A">
          <w:rPr>
            <w:rStyle w:val="Hyperlink"/>
          </w:rPr>
          <w:t>http://digitalscholarship.tsu.edu/cgi/viewcontent.cgi?article=1002&amp;context=rbjpa</w:t>
        </w:r>
      </w:hyperlink>
      <w:r>
        <w:t>, Accessed 07-10-2015, p. 22)</w:t>
      </w:r>
    </w:p>
    <w:p w14:paraId="56C4A46A" w14:textId="77777777" w:rsidR="00B75279" w:rsidRDefault="00B75279" w:rsidP="00B75279">
      <w:r>
        <w:t xml:space="preserve">But, what is the efficacy of these </w:t>
      </w:r>
      <w:r w:rsidRPr="00083442">
        <w:rPr>
          <w:rStyle w:val="StyleUnderline"/>
          <w:highlight w:val="yellow"/>
        </w:rPr>
        <w:t>independent commissions</w:t>
      </w:r>
      <w:r>
        <w:t xml:space="preserve">? Herein lies the puzzle - they </w:t>
      </w:r>
      <w:r w:rsidRPr="00083442">
        <w:rPr>
          <w:rStyle w:val="StyleUnderline"/>
          <w:highlight w:val="yellow"/>
        </w:rPr>
        <w:t>are</w:t>
      </w:r>
      <w:r w:rsidRPr="00083442">
        <w:rPr>
          <w:rStyle w:val="StyleUnderline"/>
        </w:rPr>
        <w:t xml:space="preserve"> at once </w:t>
      </w:r>
      <w:r w:rsidRPr="00083442">
        <w:rPr>
          <w:rStyle w:val="StyleUnderline"/>
          <w:highlight w:val="yellow"/>
        </w:rPr>
        <w:t>incredibly ineffective</w:t>
      </w:r>
      <w:r w:rsidRPr="00083442">
        <w:rPr>
          <w:rStyle w:val="StyleUnderline"/>
        </w:rPr>
        <w:t xml:space="preserve"> and effective. </w:t>
      </w:r>
      <w:r w:rsidRPr="00083442">
        <w:rPr>
          <w:rStyle w:val="StyleUnderline"/>
          <w:highlight w:val="yellow"/>
        </w:rPr>
        <w:t>As problem-solving entities that affect real change in the political system, they are ineffective, as evidenced by the 9/11 Commission</w:t>
      </w:r>
      <w:r w:rsidRPr="00083442">
        <w:rPr>
          <w:rStyle w:val="StyleUnderline"/>
        </w:rPr>
        <w:t>’s own self-issued failing report card on progress</w:t>
      </w:r>
      <w:r>
        <w:t xml:space="preserve">. One woman widowed by the 9/11 attacks expressed her disappointment: “If you were to tell me that two years after the murder of my husband on live television that we wouldn't have one question answered, I wouldn't believe it” (Breitweiser 2003). </w:t>
      </w:r>
      <w:r w:rsidRPr="00083442">
        <w:rPr>
          <w:rStyle w:val="StyleUnderline"/>
        </w:rPr>
        <w:t xml:space="preserve">However, </w:t>
      </w:r>
      <w:r w:rsidRPr="00083442">
        <w:rPr>
          <w:rStyle w:val="StyleUnderline"/>
          <w:highlight w:val="yellow"/>
        </w:rPr>
        <w:t>as mechanisms of evasion that allow</w:t>
      </w:r>
      <w:r w:rsidRPr="00083442">
        <w:rPr>
          <w:rStyle w:val="StyleUnderline"/>
        </w:rPr>
        <w:t xml:space="preserve"> the </w:t>
      </w:r>
      <w:r w:rsidRPr="00083442">
        <w:rPr>
          <w:rStyle w:val="StyleUnderline"/>
          <w:highlight w:val="yellow"/>
        </w:rPr>
        <w:t xml:space="preserve">government to </w:t>
      </w:r>
      <w:r w:rsidRPr="00083442">
        <w:rPr>
          <w:rStyle w:val="Emphasis"/>
          <w:highlight w:val="yellow"/>
        </w:rPr>
        <w:t>delay action</w:t>
      </w:r>
      <w:r w:rsidRPr="00083442">
        <w:rPr>
          <w:rStyle w:val="StyleUnderline"/>
          <w:highlight w:val="yellow"/>
        </w:rPr>
        <w:t xml:space="preserve"> or </w:t>
      </w:r>
      <w:r w:rsidRPr="00083442">
        <w:rPr>
          <w:rStyle w:val="Emphasis"/>
          <w:highlight w:val="yellow"/>
        </w:rPr>
        <w:t>elude responsibility</w:t>
      </w:r>
      <w:r w:rsidRPr="00083442">
        <w:rPr>
          <w:rStyle w:val="Emphasis"/>
        </w:rPr>
        <w:t xml:space="preserve"> altogether</w:t>
      </w:r>
      <w:r w:rsidRPr="00083442">
        <w:rPr>
          <w:rStyle w:val="StyleUnderline"/>
        </w:rPr>
        <w:t xml:space="preserve">, </w:t>
      </w:r>
      <w:r w:rsidRPr="00083442">
        <w:rPr>
          <w:rStyle w:val="StyleUnderline"/>
          <w:highlight w:val="yellow"/>
        </w:rPr>
        <w:t>they are incredibly effective. Both</w:t>
      </w:r>
      <w:r w:rsidRPr="00083442">
        <w:rPr>
          <w:rStyle w:val="StyleUnderline"/>
        </w:rPr>
        <w:t xml:space="preserve"> sides of this paradox </w:t>
      </w:r>
      <w:r w:rsidRPr="00083442">
        <w:rPr>
          <w:rStyle w:val="StyleUnderline"/>
          <w:highlight w:val="yellow"/>
        </w:rPr>
        <w:t xml:space="preserve">are </w:t>
      </w:r>
      <w:r w:rsidRPr="00083442">
        <w:rPr>
          <w:rStyle w:val="Emphasis"/>
          <w:highlight w:val="yellow"/>
        </w:rPr>
        <w:t>harmful to</w:t>
      </w:r>
      <w:r w:rsidRPr="00083442">
        <w:rPr>
          <w:rStyle w:val="Emphasis"/>
        </w:rPr>
        <w:t xml:space="preserve"> the basic function of </w:t>
      </w:r>
      <w:r w:rsidRPr="00083442">
        <w:rPr>
          <w:rStyle w:val="Emphasis"/>
          <w:highlight w:val="yellow"/>
        </w:rPr>
        <w:t>democracy</w:t>
      </w:r>
      <w:r w:rsidRPr="00083442">
        <w:rPr>
          <w:rStyle w:val="StyleUnderline"/>
        </w:rPr>
        <w:t>, a system of government reliant on government responsiveness</w:t>
      </w:r>
      <w:r>
        <w:t xml:space="preserve">. Indeed, </w:t>
      </w:r>
      <w:r w:rsidRPr="00DE7EEF">
        <w:rPr>
          <w:rStyle w:val="StyleUnderline"/>
          <w:highlight w:val="yellow"/>
        </w:rPr>
        <w:t>the</w:t>
      </w:r>
      <w:r w:rsidRPr="00083442">
        <w:rPr>
          <w:rStyle w:val="StyleUnderline"/>
        </w:rPr>
        <w:t xml:space="preserve"> U.S. </w:t>
      </w:r>
      <w:r w:rsidRPr="00DE7EEF">
        <w:rPr>
          <w:rStyle w:val="StyleUnderline"/>
          <w:highlight w:val="yellow"/>
        </w:rPr>
        <w:t>government continues to depend on</w:t>
      </w:r>
      <w:r w:rsidRPr="00DE7EEF">
        <w:rPr>
          <w:rStyle w:val="StyleUnderline"/>
        </w:rPr>
        <w:t xml:space="preserve"> independent</w:t>
      </w:r>
      <w:r w:rsidRPr="00083442">
        <w:rPr>
          <w:rStyle w:val="StyleUnderline"/>
        </w:rPr>
        <w:t xml:space="preserve"> </w:t>
      </w:r>
      <w:r w:rsidRPr="00DE7EEF">
        <w:rPr>
          <w:rStyle w:val="StyleUnderline"/>
          <w:highlight w:val="yellow"/>
        </w:rPr>
        <w:t xml:space="preserve">commissions to provide answers and presumably affect change, but </w:t>
      </w:r>
      <w:r w:rsidRPr="00DE7EEF">
        <w:rPr>
          <w:rStyle w:val="Emphasis"/>
          <w:highlight w:val="yellow"/>
        </w:rPr>
        <w:t>neither is the typical outcome</w:t>
      </w:r>
      <w:r w:rsidRPr="00083442">
        <w:rPr>
          <w:rStyle w:val="StyleUnderline"/>
        </w:rPr>
        <w:t xml:space="preserve"> of these commissions. </w:t>
      </w:r>
      <w:r w:rsidRPr="00DE7EEF">
        <w:rPr>
          <w:rStyle w:val="StyleUnderline"/>
          <w:highlight w:val="yellow"/>
        </w:rPr>
        <w:t xml:space="preserve">Even if some clarity does emerge, it is often </w:t>
      </w:r>
      <w:r w:rsidRPr="00DE7EEF">
        <w:rPr>
          <w:rStyle w:val="Emphasis"/>
          <w:highlight w:val="yellow"/>
        </w:rPr>
        <w:t>ignored</w:t>
      </w:r>
      <w:r w:rsidRPr="00DE7EEF">
        <w:rPr>
          <w:rStyle w:val="StyleUnderline"/>
          <w:highlight w:val="yellow"/>
        </w:rPr>
        <w:t>. It has been over two hundred years since Washington’s commission on the Whiskey Rebellion and during that time, policy change through</w:t>
      </w:r>
      <w:r w:rsidRPr="00083442">
        <w:rPr>
          <w:rStyle w:val="StyleUnderline"/>
        </w:rPr>
        <w:t xml:space="preserve"> independent </w:t>
      </w:r>
      <w:r w:rsidRPr="00DE7EEF">
        <w:rPr>
          <w:rStyle w:val="StyleUnderline"/>
          <w:highlight w:val="yellow"/>
        </w:rPr>
        <w:t xml:space="preserve">commissions has been </w:t>
      </w:r>
      <w:r w:rsidRPr="00DE7EEF">
        <w:rPr>
          <w:rStyle w:val="Emphasis"/>
          <w:highlight w:val="yellow"/>
        </w:rPr>
        <w:t>rare or non-existent</w:t>
      </w:r>
      <w:r>
        <w:t>. Why then does the American public continue to be comforted and satiated when the government appoints a commission?</w:t>
      </w:r>
    </w:p>
    <w:p w14:paraId="50E44F5F" w14:textId="77777777" w:rsidR="00B75279" w:rsidRDefault="00B75279" w:rsidP="00B75279"/>
    <w:p w14:paraId="61C5D9AF" w14:textId="77777777" w:rsidR="00B75279" w:rsidRPr="00DE7EEF" w:rsidRDefault="00B75279" w:rsidP="00B75279">
      <w:pPr>
        <w:pStyle w:val="Heading4"/>
      </w:pPr>
      <w:r>
        <w:t xml:space="preserve">The plan enacts a meaningful reform. The counterplan enacts the </w:t>
      </w:r>
      <w:r>
        <w:rPr>
          <w:i/>
          <w:u w:val="single"/>
        </w:rPr>
        <w:t>illusion</w:t>
      </w:r>
      <w:r>
        <w:t xml:space="preserve"> of reform. </w:t>
      </w:r>
    </w:p>
    <w:p w14:paraId="7E3CF72C" w14:textId="77777777" w:rsidR="00B75279" w:rsidRDefault="00B75279" w:rsidP="00B75279">
      <w:r w:rsidRPr="00083442">
        <w:rPr>
          <w:rStyle w:val="Style13ptBold"/>
        </w:rPr>
        <w:t>Lupo 14</w:t>
      </w:r>
      <w:r>
        <w:t xml:space="preserve"> — Lindsey Lupo, Professor of Political Science at Point Loma Nazarene University, holds a Ph.D. in Political Science from the University of California-</w:t>
      </w:r>
      <w:r w:rsidRPr="00083442">
        <w:t>Irvine</w:t>
      </w:r>
      <w:r>
        <w:t xml:space="preserve">, 2014 (“What Happened to the 9/11 Commission? What a Century of Riot Commissions Teaches us about America’s Dependence on Independent Commissions,” </w:t>
      </w:r>
      <w:r w:rsidRPr="00083442">
        <w:rPr>
          <w:i/>
        </w:rPr>
        <w:t>Ralph Bunche Journal of Public Affairs</w:t>
      </w:r>
      <w:r>
        <w:t xml:space="preserve">, Volume 3, Issue 1, Available Online at </w:t>
      </w:r>
      <w:hyperlink r:id="rId33" w:history="1">
        <w:r w:rsidRPr="00F3177A">
          <w:rPr>
            <w:rStyle w:val="Hyperlink"/>
          </w:rPr>
          <w:t>http://digitalscholarship.tsu.edu/cgi/viewcontent.cgi?article=1002&amp;context=rbjpa</w:t>
        </w:r>
      </w:hyperlink>
      <w:r>
        <w:t>, Accessed 07-10-2015, p. 22)</w:t>
      </w:r>
    </w:p>
    <w:p w14:paraId="03E342B5" w14:textId="77777777" w:rsidR="00B75279" w:rsidRDefault="00B75279" w:rsidP="00B75279">
      <w:r w:rsidRPr="00083442">
        <w:rPr>
          <w:rStyle w:val="StyleUnderline"/>
        </w:rPr>
        <w:t>This</w:t>
      </w:r>
      <w:r>
        <w:t xml:space="preserve"> article </w:t>
      </w:r>
      <w:r w:rsidRPr="00083442">
        <w:rPr>
          <w:rStyle w:val="StyleUnderline"/>
        </w:rPr>
        <w:t xml:space="preserve">looks at independent </w:t>
      </w:r>
      <w:r w:rsidRPr="00DE7EEF">
        <w:rPr>
          <w:rStyle w:val="StyleUnderline"/>
          <w:highlight w:val="yellow"/>
        </w:rPr>
        <w:t>commissions</w:t>
      </w:r>
      <w:r>
        <w:t xml:space="preserve"> in the United States </w:t>
      </w:r>
      <w:r w:rsidRPr="00083442">
        <w:rPr>
          <w:rStyle w:val="StyleUnderline"/>
        </w:rPr>
        <w:t xml:space="preserve">and the role they </w:t>
      </w:r>
      <w:r w:rsidRPr="00DE7EEF">
        <w:rPr>
          <w:rStyle w:val="StyleUnderline"/>
          <w:highlight w:val="yellow"/>
        </w:rPr>
        <w:t>play as</w:t>
      </w:r>
      <w:r w:rsidRPr="00083442">
        <w:rPr>
          <w:rStyle w:val="StyleUnderline"/>
        </w:rPr>
        <w:t xml:space="preserve"> “flak-catchers” – </w:t>
      </w:r>
      <w:r w:rsidRPr="00DE7EEF">
        <w:rPr>
          <w:rStyle w:val="StyleUnderline"/>
          <w:highlight w:val="yellow"/>
        </w:rPr>
        <w:t>stopgaps for uncertain or unfavorable judgments</w:t>
      </w:r>
      <w:r w:rsidRPr="00083442">
        <w:rPr>
          <w:rStyle w:val="StyleUnderline"/>
        </w:rPr>
        <w:t xml:space="preserve"> cast onto the political system. </w:t>
      </w:r>
      <w:r w:rsidRPr="00DE7EEF">
        <w:rPr>
          <w:rStyle w:val="StyleUnderline"/>
          <w:highlight w:val="yellow"/>
        </w:rPr>
        <w:t>Because they work as</w:t>
      </w:r>
      <w:r w:rsidRPr="00083442">
        <w:rPr>
          <w:rStyle w:val="StyleUnderline"/>
        </w:rPr>
        <w:t xml:space="preserve"> effective mechanisms of </w:t>
      </w:r>
      <w:r w:rsidRPr="000214AB">
        <w:rPr>
          <w:rStyle w:val="Emphasis"/>
          <w:highlight w:val="yellow"/>
        </w:rPr>
        <w:t>evasion,</w:t>
      </w:r>
      <w:r w:rsidRPr="00DE7EEF">
        <w:rPr>
          <w:rStyle w:val="StyleUnderline"/>
          <w:highlight w:val="yellow"/>
        </w:rPr>
        <w:t xml:space="preserve"> giving the appearance of</w:t>
      </w:r>
      <w:r w:rsidRPr="00083442">
        <w:rPr>
          <w:rStyle w:val="StyleUnderline"/>
        </w:rPr>
        <w:t xml:space="preserve"> government </w:t>
      </w:r>
      <w:r w:rsidRPr="00DE7EEF">
        <w:rPr>
          <w:rStyle w:val="StyleUnderline"/>
          <w:highlight w:val="yellow"/>
        </w:rPr>
        <w:t>action while</w:t>
      </w:r>
      <w:r w:rsidRPr="00083442">
        <w:rPr>
          <w:rStyle w:val="StyleUnderline"/>
        </w:rPr>
        <w:t xml:space="preserve"> at the same time </w:t>
      </w:r>
      <w:r w:rsidRPr="00DE7EEF">
        <w:rPr>
          <w:rStyle w:val="StyleUnderline"/>
          <w:highlight w:val="yellow"/>
        </w:rPr>
        <w:t>dodging responsibility, government bodies</w:t>
      </w:r>
      <w:r w:rsidRPr="00083442">
        <w:rPr>
          <w:rStyle w:val="StyleUnderline"/>
        </w:rPr>
        <w:t xml:space="preserve">, particularly executives, </w:t>
      </w:r>
      <w:r w:rsidRPr="00DE7EEF">
        <w:rPr>
          <w:rStyle w:val="StyleUnderline"/>
          <w:highlight w:val="yellow"/>
        </w:rPr>
        <w:t>have frequently</w:t>
      </w:r>
      <w:r w:rsidRPr="00083442">
        <w:rPr>
          <w:rStyle w:val="StyleUnderline"/>
        </w:rPr>
        <w:t xml:space="preserve"> and readily </w:t>
      </w:r>
      <w:r w:rsidRPr="00DE7EEF">
        <w:rPr>
          <w:rStyle w:val="StyleUnderline"/>
          <w:highlight w:val="yellow"/>
        </w:rPr>
        <w:t>turned to</w:t>
      </w:r>
      <w:r w:rsidRPr="00083442">
        <w:rPr>
          <w:rStyle w:val="StyleUnderline"/>
        </w:rPr>
        <w:t xml:space="preserve"> independent </w:t>
      </w:r>
      <w:r w:rsidRPr="00DE7EEF">
        <w:rPr>
          <w:rStyle w:val="StyleUnderline"/>
          <w:highlight w:val="yellow"/>
        </w:rPr>
        <w:t>commissions</w:t>
      </w:r>
      <w:r>
        <w:t xml:space="preserve">. However, </w:t>
      </w:r>
      <w:r w:rsidRPr="00083442">
        <w:rPr>
          <w:rStyle w:val="StyleUnderline"/>
        </w:rPr>
        <w:t xml:space="preserve">independent </w:t>
      </w:r>
      <w:r w:rsidRPr="00DE7EEF">
        <w:rPr>
          <w:rStyle w:val="StyleUnderline"/>
          <w:highlight w:val="yellow"/>
        </w:rPr>
        <w:t xml:space="preserve">commissions are typically </w:t>
      </w:r>
      <w:r w:rsidRPr="00DE7EEF">
        <w:rPr>
          <w:rStyle w:val="Emphasis"/>
          <w:highlight w:val="yellow"/>
        </w:rPr>
        <w:t>riddled with inefficiencies</w:t>
      </w:r>
      <w:r w:rsidRPr="00DE7EEF">
        <w:rPr>
          <w:rStyle w:val="StyleUnderline"/>
          <w:highlight w:val="yellow"/>
        </w:rPr>
        <w:t xml:space="preserve"> that </w:t>
      </w:r>
      <w:r w:rsidRPr="00DE7EEF">
        <w:rPr>
          <w:rStyle w:val="Emphasis"/>
          <w:highlight w:val="yellow"/>
        </w:rPr>
        <w:t>inevitably hinder their work</w:t>
      </w:r>
      <w:r>
        <w:t xml:space="preserve">. This article will look at the obstacles faced by these commissions as they deal with some of the most complex social and political issues of our time. </w:t>
      </w:r>
      <w:r w:rsidRPr="00DE7EEF">
        <w:rPr>
          <w:rStyle w:val="StyleUnderline"/>
          <w:highlight w:val="yellow"/>
        </w:rPr>
        <w:t>Some</w:t>
      </w:r>
      <w:r w:rsidRPr="00083442">
        <w:rPr>
          <w:rStyle w:val="StyleUnderline"/>
        </w:rPr>
        <w:t xml:space="preserve"> of the </w:t>
      </w:r>
      <w:r w:rsidRPr="00DE7EEF">
        <w:rPr>
          <w:rStyle w:val="StyleUnderline"/>
          <w:highlight w:val="yellow"/>
        </w:rPr>
        <w:t>obstacles are a product of the bureaucratic nature</w:t>
      </w:r>
      <w:r w:rsidRPr="00083442">
        <w:rPr>
          <w:rStyle w:val="StyleUnderline"/>
        </w:rPr>
        <w:t xml:space="preserve"> of the commission process, </w:t>
      </w:r>
      <w:r w:rsidRPr="00DE7EEF">
        <w:rPr>
          <w:rStyle w:val="StyleUnderline"/>
          <w:highlight w:val="yellow"/>
        </w:rPr>
        <w:t xml:space="preserve">while </w:t>
      </w:r>
      <w:proofErr w:type="gramStart"/>
      <w:r w:rsidRPr="00DE7EEF">
        <w:rPr>
          <w:rStyle w:val="StyleUnderline"/>
          <w:highlight w:val="yellow"/>
        </w:rPr>
        <w:t>others are created by the commission itself</w:t>
      </w:r>
      <w:r w:rsidRPr="00083442">
        <w:rPr>
          <w:rStyle w:val="StyleUnderline"/>
        </w:rPr>
        <w:t xml:space="preserve">, </w:t>
      </w:r>
      <w:r w:rsidRPr="00DE7EEF">
        <w:rPr>
          <w:rStyle w:val="StyleUnderline"/>
          <w:highlight w:val="yellow"/>
        </w:rPr>
        <w:t xml:space="preserve">in order to </w:t>
      </w:r>
      <w:r w:rsidRPr="00DE7EEF">
        <w:rPr>
          <w:rStyle w:val="Emphasis"/>
          <w:highlight w:val="yellow"/>
        </w:rPr>
        <w:t>preserve the status quo</w:t>
      </w:r>
      <w:proofErr w:type="gramEnd"/>
      <w:r w:rsidRPr="00083442">
        <w:rPr>
          <w:rStyle w:val="StyleUnderline"/>
        </w:rPr>
        <w:t xml:space="preserve">. Still </w:t>
      </w:r>
      <w:r w:rsidRPr="00DE7EEF">
        <w:rPr>
          <w:rStyle w:val="StyleUnderline"/>
          <w:highlight w:val="yellow"/>
        </w:rPr>
        <w:t xml:space="preserve">others are the creation of the instituting body </w:t>
      </w:r>
      <w:proofErr w:type="gramStart"/>
      <w:r w:rsidRPr="00DE7EEF">
        <w:rPr>
          <w:rStyle w:val="StyleUnderline"/>
          <w:highlight w:val="yellow"/>
        </w:rPr>
        <w:t>who</w:t>
      </w:r>
      <w:proofErr w:type="gramEnd"/>
      <w:r w:rsidRPr="00DE7EEF">
        <w:rPr>
          <w:rStyle w:val="StyleUnderline"/>
          <w:highlight w:val="yellow"/>
        </w:rPr>
        <w:t xml:space="preserve"> finds </w:t>
      </w:r>
      <w:r w:rsidRPr="00DE7EEF">
        <w:rPr>
          <w:rStyle w:val="Emphasis"/>
          <w:highlight w:val="yellow"/>
        </w:rPr>
        <w:t>little incentive in implementing the recommendations</w:t>
      </w:r>
      <w:r w:rsidRPr="00083442">
        <w:rPr>
          <w:rStyle w:val="StyleUnderline"/>
        </w:rPr>
        <w:t xml:space="preserve"> of a temporary, nonelected body that lacks any real power</w:t>
      </w:r>
      <w:r>
        <w:t xml:space="preserve">. Thus, </w:t>
      </w:r>
      <w:r w:rsidRPr="00083442">
        <w:rPr>
          <w:rStyle w:val="StyleUnderline"/>
        </w:rPr>
        <w:t>the central issue</w:t>
      </w:r>
      <w:r>
        <w:t xml:space="preserve"> discussed here </w:t>
      </w:r>
      <w:r w:rsidRPr="00083442">
        <w:rPr>
          <w:rStyle w:val="StyleUnderline"/>
        </w:rPr>
        <w:t xml:space="preserve">is the way in which independent </w:t>
      </w:r>
      <w:r w:rsidRPr="00DE7EEF">
        <w:rPr>
          <w:rStyle w:val="StyleUnderline"/>
          <w:highlight w:val="yellow"/>
        </w:rPr>
        <w:t>commissions are utilized as equivocal tools that</w:t>
      </w:r>
      <w:r w:rsidRPr="00083442">
        <w:rPr>
          <w:rStyle w:val="StyleUnderline"/>
        </w:rPr>
        <w:t xml:space="preserve"> both </w:t>
      </w:r>
      <w:r w:rsidRPr="00DE7EEF">
        <w:rPr>
          <w:rStyle w:val="StyleUnderline"/>
          <w:highlight w:val="yellow"/>
        </w:rPr>
        <w:t>ease public anxiety and allow</w:t>
      </w:r>
      <w:r w:rsidRPr="00083442">
        <w:rPr>
          <w:rStyle w:val="StyleUnderline"/>
        </w:rPr>
        <w:t xml:space="preserve"> public </w:t>
      </w:r>
      <w:r w:rsidRPr="00DE7EEF">
        <w:rPr>
          <w:rStyle w:val="StyleUnderline"/>
          <w:highlight w:val="yellow"/>
        </w:rPr>
        <w:t>officials to claim credit for decisive action</w:t>
      </w:r>
      <w:r w:rsidRPr="00083442">
        <w:rPr>
          <w:rStyle w:val="StyleUnderline"/>
        </w:rPr>
        <w:t xml:space="preserve">. Independent </w:t>
      </w:r>
      <w:r w:rsidRPr="00DE7EEF">
        <w:rPr>
          <w:rStyle w:val="StyleUnderline"/>
          <w:highlight w:val="yellow"/>
        </w:rPr>
        <w:t xml:space="preserve">commissions are </w:t>
      </w:r>
      <w:r w:rsidRPr="00DE7EEF">
        <w:rPr>
          <w:rStyle w:val="Emphasis"/>
          <w:highlight w:val="yellow"/>
        </w:rPr>
        <w:t>an easy and effective go-to</w:t>
      </w:r>
      <w:r w:rsidRPr="00083442">
        <w:rPr>
          <w:rStyle w:val="StyleUnderline"/>
        </w:rPr>
        <w:t xml:space="preserve"> for U.S. public officials </w:t>
      </w:r>
      <w:r w:rsidRPr="00DE7EEF">
        <w:rPr>
          <w:rStyle w:val="StyleUnderline"/>
          <w:highlight w:val="yellow"/>
        </w:rPr>
        <w:t xml:space="preserve">because they act as </w:t>
      </w:r>
      <w:r w:rsidRPr="00DE7EEF">
        <w:rPr>
          <w:rStyle w:val="Emphasis"/>
          <w:highlight w:val="yellow"/>
        </w:rPr>
        <w:t>deflectors</w:t>
      </w:r>
      <w:r w:rsidRPr="00DE7EEF">
        <w:rPr>
          <w:rStyle w:val="StyleUnderline"/>
          <w:highlight w:val="yellow"/>
        </w:rPr>
        <w:t xml:space="preserve">, giving </w:t>
      </w:r>
      <w:r w:rsidRPr="00DE7EEF">
        <w:rPr>
          <w:rStyle w:val="Emphasis"/>
          <w:highlight w:val="yellow"/>
        </w:rPr>
        <w:t>the appearance</w:t>
      </w:r>
      <w:r w:rsidRPr="00DE7EEF">
        <w:rPr>
          <w:rStyle w:val="StyleUnderline"/>
          <w:highlight w:val="yellow"/>
        </w:rPr>
        <w:t xml:space="preserve"> of action</w:t>
      </w:r>
      <w:r w:rsidRPr="00083442">
        <w:rPr>
          <w:rStyle w:val="StyleUnderline"/>
        </w:rPr>
        <w:t xml:space="preserve"> and serving to satiate the public’s demand for explanation and answers, </w:t>
      </w:r>
      <w:r w:rsidRPr="00DE7EEF">
        <w:rPr>
          <w:rStyle w:val="StyleUnderline"/>
          <w:highlight w:val="yellow"/>
        </w:rPr>
        <w:t>while</w:t>
      </w:r>
      <w:r w:rsidRPr="00083442">
        <w:rPr>
          <w:rStyle w:val="StyleUnderline"/>
        </w:rPr>
        <w:t xml:space="preserve"> at the same time </w:t>
      </w:r>
      <w:r w:rsidRPr="00DE7EEF">
        <w:rPr>
          <w:rStyle w:val="StyleUnderline"/>
          <w:highlight w:val="yellow"/>
        </w:rPr>
        <w:t xml:space="preserve">evading </w:t>
      </w:r>
      <w:r w:rsidRPr="00DE7EEF">
        <w:rPr>
          <w:rStyle w:val="Emphasis"/>
          <w:highlight w:val="yellow"/>
        </w:rPr>
        <w:t>actual policy response</w:t>
      </w:r>
      <w:r w:rsidRPr="00083442">
        <w:rPr>
          <w:rStyle w:val="StyleUnderline"/>
        </w:rPr>
        <w:t>. Government officials have therefore developed a dependence on these commissions</w:t>
      </w:r>
      <w:r>
        <w:t xml:space="preserve">. This article specifically focuses on the barriers commissions face, comparing the commissions that have often followed U.S. urban race riots to the 9/11 Commission. The riots that have occurred over the last century in America have typically been followed by an investigative, </w:t>
      </w:r>
      <w:proofErr w:type="gramStart"/>
      <w:r>
        <w:t>blue-ribbon</w:t>
      </w:r>
      <w:proofErr w:type="gramEnd"/>
      <w:r>
        <w:t xml:space="preserve"> commission, and therefore provide us with a catalog of comparative cases for the 9/11 Commission.</w:t>
      </w:r>
    </w:p>
    <w:p w14:paraId="4082C6A3" w14:textId="77777777" w:rsidR="00B75279" w:rsidRDefault="00B75279" w:rsidP="00B75279"/>
    <w:p w14:paraId="740B2D7C" w14:textId="77777777" w:rsidR="00B75279" w:rsidRPr="00DE7EEF" w:rsidRDefault="00B75279" w:rsidP="00B75279">
      <w:pPr>
        <w:pStyle w:val="Heading4"/>
      </w:pPr>
      <w:r>
        <w:t xml:space="preserve">The counterplan’s report will </w:t>
      </w:r>
      <w:r w:rsidRPr="00B75279">
        <w:rPr>
          <w:u w:val="single"/>
        </w:rPr>
        <w:t>never</w:t>
      </w:r>
      <w:r>
        <w:t xml:space="preserve"> pass — </w:t>
      </w:r>
      <w:r w:rsidRPr="00B75279">
        <w:rPr>
          <w:u w:val="single"/>
        </w:rPr>
        <w:t>9/11 Commission</w:t>
      </w:r>
      <w:r>
        <w:t xml:space="preserve"> proves. </w:t>
      </w:r>
    </w:p>
    <w:p w14:paraId="6BDCD8D1" w14:textId="77777777" w:rsidR="00B75279" w:rsidRDefault="00B75279" w:rsidP="00B75279">
      <w:r w:rsidRPr="00083442">
        <w:rPr>
          <w:rStyle w:val="Style13ptBold"/>
        </w:rPr>
        <w:t>Lupo 14</w:t>
      </w:r>
      <w:r>
        <w:t xml:space="preserve"> — Lindsey Lupo, Professor of Political Science at Point Loma Nazarene University, holds a Ph.D. in Political Science from the University of California-</w:t>
      </w:r>
      <w:r w:rsidRPr="00083442">
        <w:t>Irvine</w:t>
      </w:r>
      <w:r>
        <w:t xml:space="preserve">, 2014 (“What Happened to the 9/11 Commission? What a Century of Riot Commissions Teaches us about America’s Dependence on Independent Commissions,” </w:t>
      </w:r>
      <w:r w:rsidRPr="00083442">
        <w:rPr>
          <w:i/>
        </w:rPr>
        <w:t>Ralph Bunche Journal of Public Affairs</w:t>
      </w:r>
      <w:r>
        <w:t xml:space="preserve">, Volume 3, Issue 1, Available Online at </w:t>
      </w:r>
      <w:hyperlink r:id="rId34" w:history="1">
        <w:r w:rsidRPr="00F3177A">
          <w:rPr>
            <w:rStyle w:val="Hyperlink"/>
          </w:rPr>
          <w:t>http://digitalscholarship.tsu.edu/cgi/viewcontent.cgi?article=1002&amp;context=rbjpa</w:t>
        </w:r>
      </w:hyperlink>
      <w:r>
        <w:t>, Accessed 07-10-2015, p. 22)</w:t>
      </w:r>
    </w:p>
    <w:p w14:paraId="1276C3FD" w14:textId="77777777" w:rsidR="00B75279" w:rsidRDefault="00B75279" w:rsidP="00B75279">
      <w:r>
        <w:t xml:space="preserve">The 9/11 </w:t>
      </w:r>
      <w:proofErr w:type="gramStart"/>
      <w:r>
        <w:t>Commission</w:t>
      </w:r>
      <w:proofErr w:type="gramEnd"/>
    </w:p>
    <w:p w14:paraId="71497056" w14:textId="77777777" w:rsidR="00B75279" w:rsidRDefault="00B75279" w:rsidP="00B75279">
      <w:r>
        <w:t xml:space="preserve">The 9/11 Commission (formally, the National Commission on Terrorist Attacks upon the United States) was born out of the intense and unrelenting lobbying of the families of the 9/11 victims. Its mandate—“to investigate the facts and circumstances relating to the terrorist attacks of September 11, 2001” (9/11 Commission Report 2004, xv)—was sweeping. According to Chairman Kean and Vice Chairman Hamilton, the mandate was perhaps too broad, asking them to investigate the entire U.S. government in an effort to understand an unprecedented event (Kean and Hamilton 2006, 14). The wide-ranging nature of the Commission was likely a result of the hesitance of both the White House and Congress to institute the Commission at all.i The Bush administration made clear from the beginning that the Commission not be a “runaway commission” used as an institutionalized stage for public Bush-bashing. In those same early meetings in which top White House officials expressed runaway commission concerns, they also emphasized the limitations of time and money awarded to the Commission – and warned not to ask for more of either. It is therefore not surprising that two </w:t>
      </w:r>
      <w:proofErr w:type="gramStart"/>
      <w:r>
        <w:t>years</w:t>
      </w:r>
      <w:proofErr w:type="gramEnd"/>
      <w:r>
        <w:t xml:space="preserve"> after the 9/11 Commission report was released, Kean and Hamilton declared: “We were set up to fail” (Kean and Hamilton 2006, 14).</w:t>
      </w:r>
    </w:p>
    <w:p w14:paraId="2967929F" w14:textId="77777777" w:rsidR="00B75279" w:rsidRDefault="00B75279" w:rsidP="00B75279">
      <w:r w:rsidRPr="000214AB">
        <w:rPr>
          <w:rStyle w:val="StyleUnderline"/>
          <w:highlight w:val="yellow"/>
        </w:rPr>
        <w:t>The chief obstacle to the</w:t>
      </w:r>
      <w:r>
        <w:t xml:space="preserve"> formation of the </w:t>
      </w:r>
      <w:r w:rsidRPr="000214AB">
        <w:rPr>
          <w:rStyle w:val="StyleUnderline"/>
          <w:highlight w:val="yellow"/>
        </w:rPr>
        <w:t>9/11 Commission was</w:t>
      </w:r>
      <w:r>
        <w:t xml:space="preserve"> the most likely target of such an investigation—</w:t>
      </w:r>
      <w:r w:rsidRPr="000214AB">
        <w:rPr>
          <w:rStyle w:val="StyleUnderline"/>
          <w:highlight w:val="yellow"/>
        </w:rPr>
        <w:t>the White House</w:t>
      </w:r>
      <w:r>
        <w:t xml:space="preserve">. House </w:t>
      </w:r>
      <w:r w:rsidRPr="00AE1DF0">
        <w:rPr>
          <w:rStyle w:val="StyleUnderline"/>
        </w:rPr>
        <w:t>Republicans were</w:t>
      </w:r>
      <w:r>
        <w:t xml:space="preserve"> almost as wary of the Commission and according to Kean and Hamilton, “</w:t>
      </w:r>
      <w:r w:rsidRPr="00AE1DF0">
        <w:rPr>
          <w:rStyle w:val="StyleUnderline"/>
        </w:rPr>
        <w:t>not inclined to help the Commission succeed [and] holding the budget</w:t>
      </w:r>
      <w:r>
        <w:t xml:space="preserve"> at $3 million </w:t>
      </w:r>
      <w:r w:rsidRPr="00AE1DF0">
        <w:rPr>
          <w:rStyle w:val="StyleUnderline"/>
        </w:rPr>
        <w:t>was one way to ensure that [it] did not</w:t>
      </w:r>
      <w:r>
        <w:t>” (Kean and Hamilton 2006, 43). The Commission was indeed given just $3 million to work with, far below what is normal for an independent commission, particularly one with such an expansive mandate. In comparison, the commission set up twenty years earlier to investigate the Challenger space shuttle disaster was given a budget of $40 million. Even early estimates of the 9/11 Commission projected it would run out of money a full year before its scheduled reporting date. In early 2003, the Commission pushed both Congress and the White House for more money but faced resistance from both. The White House initially denied requests while House Republicans continued to stonewall. In the end, both branches provided enough money to comfortably sustain the Commission for its duration. [</w:t>
      </w:r>
      <w:proofErr w:type="gramStart"/>
      <w:r>
        <w:t>end</w:t>
      </w:r>
      <w:proofErr w:type="gramEnd"/>
      <w:r>
        <w:t xml:space="preserve"> page 29] Thus, despite dire concerns at the outset, funding would prove to be the least of the problems for the 9/11 Commission. Even more troublesome issues would arise to hinder the Commission from the beginning: lack of infrastructure, timing, and subpoena power. Each is discussed below.</w:t>
      </w:r>
    </w:p>
    <w:p w14:paraId="0570AF83" w14:textId="77777777" w:rsidR="00B75279" w:rsidRDefault="00B75279" w:rsidP="00B75279">
      <w:r w:rsidRPr="00AE1DF0">
        <w:rPr>
          <w:rStyle w:val="StyleUnderline"/>
        </w:rPr>
        <w:t xml:space="preserve">From the beginning, </w:t>
      </w:r>
      <w:r w:rsidRPr="000214AB">
        <w:rPr>
          <w:rStyle w:val="StyleUnderline"/>
          <w:highlight w:val="yellow"/>
        </w:rPr>
        <w:t>the Commission lacked</w:t>
      </w:r>
      <w:r w:rsidRPr="00AE1DF0">
        <w:rPr>
          <w:rStyle w:val="StyleUnderline"/>
        </w:rPr>
        <w:t xml:space="preserve"> the </w:t>
      </w:r>
      <w:r w:rsidRPr="000214AB">
        <w:rPr>
          <w:rStyle w:val="StyleUnderline"/>
          <w:highlight w:val="yellow"/>
        </w:rPr>
        <w:t>infrastructure required to run a proper investigation</w:t>
      </w:r>
      <w:r w:rsidRPr="00AE1DF0">
        <w:rPr>
          <w:rStyle w:val="StyleUnderline"/>
        </w:rPr>
        <w:t xml:space="preserve"> of such a huge crisis</w:t>
      </w:r>
      <w:r>
        <w:t>. Two months after its inception, the commissioners still had no office, no schedule for work, no security clearance, and only one employee. Staff interviews took place in executive director Philip Zelikow’s hotel room in Washington, DC. Lacking a commission telephone, the cell phone of Zelikow’s assistant became the main commission telephone number. Four months into the commission process, the commissioners finally held their first public hearing, but found themselves with no gavel.</w:t>
      </w:r>
    </w:p>
    <w:p w14:paraId="4F09EE95" w14:textId="77777777" w:rsidR="00B75279" w:rsidRDefault="00B75279" w:rsidP="00B75279">
      <w:r>
        <w:t xml:space="preserve">As with the riot commissions above, </w:t>
      </w:r>
      <w:r w:rsidRPr="000214AB">
        <w:rPr>
          <w:rStyle w:val="StyleUnderline"/>
          <w:highlight w:val="yellow"/>
        </w:rPr>
        <w:t>timing</w:t>
      </w:r>
      <w:r>
        <w:t xml:space="preserve"> for the 9/11 Commission </w:t>
      </w:r>
      <w:r w:rsidRPr="000214AB">
        <w:rPr>
          <w:rStyle w:val="StyleUnderline"/>
          <w:highlight w:val="yellow"/>
        </w:rPr>
        <w:t>was</w:t>
      </w:r>
      <w:r w:rsidRPr="00AE1DF0">
        <w:rPr>
          <w:rStyle w:val="StyleUnderline"/>
        </w:rPr>
        <w:t xml:space="preserve"> also </w:t>
      </w:r>
      <w:r w:rsidRPr="000214AB">
        <w:rPr>
          <w:rStyle w:val="StyleUnderline"/>
          <w:highlight w:val="yellow"/>
        </w:rPr>
        <w:t>an obstacle</w:t>
      </w:r>
      <w:r w:rsidRPr="00AE1DF0">
        <w:rPr>
          <w:rStyle w:val="StyleUnderline"/>
        </w:rPr>
        <w:t>. It was given just a year and a half to conduct research, hold hearings, and write the final report</w:t>
      </w:r>
      <w:r>
        <w:t xml:space="preserve">. Again, such </w:t>
      </w:r>
      <w:r w:rsidRPr="000214AB">
        <w:rPr>
          <w:rStyle w:val="StyleUnderline"/>
          <w:highlight w:val="yellow"/>
        </w:rPr>
        <w:t>timing restrictions illustrate</w:t>
      </w:r>
      <w:r w:rsidRPr="00AE1DF0">
        <w:rPr>
          <w:rStyle w:val="StyleUnderline"/>
        </w:rPr>
        <w:t xml:space="preserve"> that </w:t>
      </w:r>
      <w:r w:rsidRPr="000214AB">
        <w:rPr>
          <w:rStyle w:val="StyleUnderline"/>
          <w:highlight w:val="yellow"/>
        </w:rPr>
        <w:t>appointing bodies</w:t>
      </w:r>
      <w:r w:rsidRPr="00AE1DF0">
        <w:rPr>
          <w:rStyle w:val="StyleUnderline"/>
        </w:rPr>
        <w:t xml:space="preserve"> often </w:t>
      </w:r>
      <w:r w:rsidRPr="000214AB">
        <w:rPr>
          <w:rStyle w:val="StyleUnderline"/>
          <w:highlight w:val="yellow"/>
        </w:rPr>
        <w:t>do not want commissions to delve too deeply</w:t>
      </w:r>
      <w:r w:rsidRPr="00AE1DF0">
        <w:rPr>
          <w:rStyle w:val="StyleUnderline"/>
        </w:rPr>
        <w:t xml:space="preserve"> into the issues, </w:t>
      </w:r>
      <w:r w:rsidRPr="000214AB">
        <w:rPr>
          <w:rStyle w:val="StyleUnderline"/>
          <w:highlight w:val="yellow"/>
        </w:rPr>
        <w:t>preferring</w:t>
      </w:r>
      <w:r>
        <w:t xml:space="preserve"> that they instead engage in </w:t>
      </w:r>
      <w:r w:rsidRPr="00AE1DF0">
        <w:rPr>
          <w:rStyle w:val="StyleUnderline"/>
        </w:rPr>
        <w:t xml:space="preserve">a </w:t>
      </w:r>
      <w:r w:rsidRPr="000214AB">
        <w:rPr>
          <w:rStyle w:val="StyleUnderline"/>
          <w:highlight w:val="yellow"/>
        </w:rPr>
        <w:t>surface-level investigation</w:t>
      </w:r>
      <w:r>
        <w:t xml:space="preserve">. Ultimately, the 9/11 Commission asked for only a </w:t>
      </w:r>
      <w:proofErr w:type="gramStart"/>
      <w:r>
        <w:t>two month</w:t>
      </w:r>
      <w:proofErr w:type="gramEnd"/>
      <w:r>
        <w:t xml:space="preserve"> extension, pushing its report release from May 2004 to July 2004. This did not please anyone, as it meant that the report would be released at the height of the presidential election cycle and amidst the Republican and Democratic National Conventions. With the help of Senators McCain and Lieberman, the extension was granted by Congress but not without a fight from politicians from both parties.</w:t>
      </w:r>
    </w:p>
    <w:p w14:paraId="4B12BA99" w14:textId="77777777" w:rsidR="00B75279" w:rsidRDefault="00B75279" w:rsidP="00B75279">
      <w:r>
        <w:t xml:space="preserve">Finally, the issue of </w:t>
      </w:r>
      <w:r w:rsidRPr="00AE1DF0">
        <w:rPr>
          <w:rStyle w:val="StyleUnderline"/>
        </w:rPr>
        <w:t>subpoena power was</w:t>
      </w:r>
      <w:r>
        <w:t xml:space="preserve"> a </w:t>
      </w:r>
      <w:r w:rsidRPr="00AE1DF0">
        <w:rPr>
          <w:rStyle w:val="StyleUnderline"/>
        </w:rPr>
        <w:t>contentious</w:t>
      </w:r>
      <w:r>
        <w:t xml:space="preserve"> one </w:t>
      </w:r>
      <w:r w:rsidRPr="00AE1DF0">
        <w:rPr>
          <w:rStyle w:val="StyleUnderline"/>
        </w:rPr>
        <w:t>from the beginning</w:t>
      </w:r>
      <w:r>
        <w:t xml:space="preserve">, both within the Commission and for the 9/11 families. The Commission was granted the power when it was created, but it required the vote of 6 out of 10 commissioners to issue a subpoena. Partisanship crept in, with Democratic commissioners generally favoring the wide use of subpoenas and Republican commissioners favoring a more limited, if any, use of subpoena power. Vice Chairman Hamilton broke from his Democratic colleagues on this issue and sided with Kean, thus ending debate on the possibility of the aggressive use of the subpoena. Those who favored reserving the subpoenas for non-compliance felt that blanket subpoenas would be unnecessarily antagonistic toward the White House; something they feared would backfire and cause more non-compliance. The argument was that the Commission should make the administration see the Commission as on its side, as part of the same team looking for answers. In the end, the </w:t>
      </w:r>
      <w:r w:rsidRPr="000214AB">
        <w:rPr>
          <w:rStyle w:val="StyleUnderline"/>
          <w:highlight w:val="yellow"/>
        </w:rPr>
        <w:t>subpoenas were used infrequently</w:t>
      </w:r>
      <w:r w:rsidRPr="00AE1DF0">
        <w:rPr>
          <w:rStyle w:val="StyleUnderline"/>
        </w:rPr>
        <w:t xml:space="preserve"> and only against non-compliant agencies</w:t>
      </w:r>
      <w:r>
        <w:t xml:space="preserve"> like the FAA and the Pentagon. Two things seemed to work more effectively in gaining compliance: threat of subpoena and public shaming. The latter was achieved through such mechanisms as interim reports that mentioned “slow starts” and “delays” and through media interviews that hinted at some executive branch recalcitrance. All of the tactics worked to some extent, with the Commission eventually gaining access to the coveted Presidential Daily Briefings (PDBs), but the 9/11 Commission process can generally be categorized as involving high levels of non-cooperation from government agencies. It is the nature of the independent commission – the appointing body has little incentive to cooperate beyond the creation of the Commission, which lacks any true authority in holding the appointing body accountable.</w:t>
      </w:r>
    </w:p>
    <w:p w14:paraId="288D4BB6" w14:textId="77777777" w:rsidR="00B75279" w:rsidRDefault="00B75279" w:rsidP="00B75279">
      <w:r>
        <w:t xml:space="preserve">Thus, these </w:t>
      </w:r>
      <w:r w:rsidRPr="000214AB">
        <w:rPr>
          <w:rStyle w:val="StyleUnderline"/>
          <w:highlight w:val="yellow"/>
        </w:rPr>
        <w:t>issues of funding, infrastructure, timing, and subpoena power were overshadowed by the biggest obstacle of all—</w:t>
      </w:r>
      <w:r w:rsidRPr="000214AB">
        <w:rPr>
          <w:rStyle w:val="Emphasis"/>
          <w:highlight w:val="yellow"/>
        </w:rPr>
        <w:t>government resistance</w:t>
      </w:r>
      <w:r w:rsidRPr="0090091E">
        <w:rPr>
          <w:rStyle w:val="StyleUnderline"/>
        </w:rPr>
        <w:t xml:space="preserve"> in cooperating with the Commission. Many</w:t>
      </w:r>
      <w:r>
        <w:t xml:space="preserve"> government </w:t>
      </w:r>
      <w:r w:rsidRPr="000214AB">
        <w:rPr>
          <w:rStyle w:val="StyleUnderline"/>
          <w:highlight w:val="yellow"/>
        </w:rPr>
        <w:t>officials showed disdain</w:t>
      </w:r>
      <w:r w:rsidRPr="0090091E">
        <w:rPr>
          <w:rStyle w:val="StyleUnderline"/>
        </w:rPr>
        <w:t xml:space="preserve"> for the Commission </w:t>
      </w:r>
      <w:r w:rsidRPr="000214AB">
        <w:rPr>
          <w:rStyle w:val="StyleUnderline"/>
          <w:highlight w:val="yellow"/>
        </w:rPr>
        <w:t>from the beginning</w:t>
      </w:r>
      <w:r w:rsidRPr="0090091E">
        <w:rPr>
          <w:rStyle w:val="StyleUnderline"/>
        </w:rPr>
        <w:t xml:space="preserve">, </w:t>
      </w:r>
      <w:r w:rsidRPr="000214AB">
        <w:rPr>
          <w:rStyle w:val="StyleUnderline"/>
          <w:highlight w:val="yellow"/>
        </w:rPr>
        <w:t>which seemed to</w:t>
      </w:r>
      <w:r>
        <w:t xml:space="preserve"> only </w:t>
      </w:r>
      <w:r w:rsidRPr="000214AB">
        <w:rPr>
          <w:rStyle w:val="StyleUnderline"/>
          <w:highlight w:val="yellow"/>
        </w:rPr>
        <w:t>foreshadow</w:t>
      </w:r>
      <w:r w:rsidRPr="0090091E">
        <w:rPr>
          <w:rStyle w:val="StyleUnderline"/>
        </w:rPr>
        <w:t xml:space="preserve"> the eventual </w:t>
      </w:r>
      <w:r w:rsidRPr="000214AB">
        <w:rPr>
          <w:rStyle w:val="StyleUnderline"/>
          <w:highlight w:val="yellow"/>
        </w:rPr>
        <w:t>dismissal of the final</w:t>
      </w:r>
      <w:r>
        <w:t xml:space="preserve"> [end page 30] </w:t>
      </w:r>
      <w:r w:rsidRPr="0090091E">
        <w:rPr>
          <w:rStyle w:val="StyleUnderline"/>
        </w:rPr>
        <w:t xml:space="preserve">Commission </w:t>
      </w:r>
      <w:r w:rsidRPr="000214AB">
        <w:rPr>
          <w:rStyle w:val="StyleUnderline"/>
          <w:highlight w:val="yellow"/>
        </w:rPr>
        <w:t>report</w:t>
      </w:r>
      <w:r>
        <w:t xml:space="preserve">. Thus, while the commissioners publicly stated that they eventually got what they needed from government officials, their </w:t>
      </w:r>
      <w:r w:rsidRPr="00AE1DF0">
        <w:rPr>
          <w:rStyle w:val="StyleUnderline"/>
        </w:rPr>
        <w:t>frustration with</w:t>
      </w:r>
      <w:r>
        <w:t xml:space="preserve"> regard to </w:t>
      </w:r>
      <w:r w:rsidRPr="00AE1DF0">
        <w:rPr>
          <w:rStyle w:val="StyleUnderline"/>
        </w:rPr>
        <w:t>lack of government compliance during the process was widely recognized</w:t>
      </w:r>
      <w:r>
        <w:t xml:space="preserve"> as media outlets continued to report on the stonewalling of many government agencies and branches. </w:t>
      </w:r>
      <w:r w:rsidRPr="000214AB">
        <w:rPr>
          <w:rStyle w:val="StyleUnderline"/>
          <w:highlight w:val="yellow"/>
        </w:rPr>
        <w:t>The result was</w:t>
      </w:r>
      <w:r>
        <w:t xml:space="preserve"> what many, particularly the 9/11 families, viewed as </w:t>
      </w:r>
      <w:r w:rsidRPr="000214AB">
        <w:rPr>
          <w:rStyle w:val="StyleUnderline"/>
          <w:highlight w:val="yellow"/>
        </w:rPr>
        <w:t xml:space="preserve">a </w:t>
      </w:r>
      <w:r w:rsidRPr="000214AB">
        <w:rPr>
          <w:rStyle w:val="Emphasis"/>
          <w:highlight w:val="yellow"/>
        </w:rPr>
        <w:t>watered-down</w:t>
      </w:r>
      <w:r w:rsidRPr="000214AB">
        <w:rPr>
          <w:rStyle w:val="Emphasis"/>
        </w:rPr>
        <w:t xml:space="preserve"> final </w:t>
      </w:r>
      <w:r w:rsidRPr="000214AB">
        <w:rPr>
          <w:rStyle w:val="Emphasis"/>
          <w:highlight w:val="yellow"/>
        </w:rPr>
        <w:t>report</w:t>
      </w:r>
      <w:r w:rsidRPr="000214AB">
        <w:rPr>
          <w:rStyle w:val="StyleUnderline"/>
          <w:highlight w:val="yellow"/>
        </w:rPr>
        <w:t xml:space="preserve"> with </w:t>
      </w:r>
      <w:r w:rsidRPr="000214AB">
        <w:rPr>
          <w:rStyle w:val="Emphasis"/>
          <w:highlight w:val="yellow"/>
        </w:rPr>
        <w:t>weak recommendations</w:t>
      </w:r>
      <w:r w:rsidRPr="000214AB">
        <w:rPr>
          <w:rStyle w:val="StyleUnderline"/>
          <w:highlight w:val="yellow"/>
        </w:rPr>
        <w:t xml:space="preserve"> that would</w:t>
      </w:r>
      <w:r w:rsidRPr="00AE1DF0">
        <w:rPr>
          <w:rStyle w:val="StyleUnderline"/>
        </w:rPr>
        <w:t xml:space="preserve"> likely </w:t>
      </w:r>
      <w:r w:rsidRPr="000214AB">
        <w:rPr>
          <w:rStyle w:val="Emphasis"/>
          <w:highlight w:val="yellow"/>
        </w:rPr>
        <w:t>never be enacted</w:t>
      </w:r>
      <w:r>
        <w:t>.</w:t>
      </w:r>
    </w:p>
    <w:p w14:paraId="5405AA80" w14:textId="77777777" w:rsidR="00B75279" w:rsidRPr="00B75279" w:rsidRDefault="00B75279" w:rsidP="00B75279"/>
    <w:p w14:paraId="46A74DD8" w14:textId="019BE0A4" w:rsidR="003F50F8" w:rsidRPr="00D93F18" w:rsidRDefault="003F50F8" w:rsidP="003F50F8">
      <w:pPr>
        <w:pStyle w:val="Heading3"/>
      </w:pPr>
      <w:r w:rsidRPr="00D93F18">
        <w:t>No Solvency</w:t>
      </w:r>
      <w:r w:rsidR="00B75279">
        <w:t xml:space="preserve"> — Won’t Provide Oversight</w:t>
      </w:r>
    </w:p>
    <w:p w14:paraId="46F96333" w14:textId="050C4D22" w:rsidR="00163C72" w:rsidRDefault="00163C72" w:rsidP="00163C72">
      <w:pPr>
        <w:pStyle w:val="Heading4"/>
      </w:pPr>
      <w:r>
        <w:t xml:space="preserve">The counterplan </w:t>
      </w:r>
      <w:r w:rsidRPr="00163C72">
        <w:rPr>
          <w:u w:val="single"/>
        </w:rPr>
        <w:t>won’t</w:t>
      </w:r>
      <w:r>
        <w:t xml:space="preserve"> create effective oversight. </w:t>
      </w:r>
    </w:p>
    <w:p w14:paraId="685F77D6" w14:textId="77777777" w:rsidR="00163C72" w:rsidRPr="00E24FA0" w:rsidRDefault="00163C72" w:rsidP="00163C72">
      <w:pPr>
        <w:rPr>
          <w:i/>
        </w:rPr>
      </w:pPr>
      <w:r w:rsidRPr="006257E2">
        <w:rPr>
          <w:rStyle w:val="Style13ptBold"/>
        </w:rPr>
        <w:t>Setty 15</w:t>
      </w:r>
      <w:r>
        <w:t xml:space="preserve"> — Sudha Setty, Professor of Law and Associate Dean for Faculty Development and Intellectual Life at Western New England University School of Law, holds a J.D. from Columbia Law School, 2015 (“</w:t>
      </w:r>
      <w:r w:rsidRPr="00E24FA0">
        <w:t>Surveillance, Secrecy, and the Search for Meaningful Accountability</w:t>
      </w:r>
      <w:r>
        <w:t xml:space="preserve">,” </w:t>
      </w:r>
      <w:r w:rsidRPr="006257E2">
        <w:rPr>
          <w:i/>
        </w:rPr>
        <w:t>Stanford Journal of International Law</w:t>
      </w:r>
      <w:r>
        <w:t xml:space="preserve"> (</w:t>
      </w:r>
      <w:r w:rsidRPr="006257E2">
        <w:t>51 Stan. J Int'l L. 69</w:t>
      </w:r>
      <w:r>
        <w:t xml:space="preserve">), </w:t>
      </w:r>
      <w:proofErr w:type="gramStart"/>
      <w:r>
        <w:t>Winter</w:t>
      </w:r>
      <w:proofErr w:type="gramEnd"/>
      <w:r>
        <w:t>, Available Online to Subscribing Institutions via Lexis-Nexis)</w:t>
      </w:r>
    </w:p>
    <w:p w14:paraId="3185448E" w14:textId="77777777" w:rsidR="00163C72" w:rsidRDefault="00163C72" w:rsidP="00163C72">
      <w:r w:rsidRPr="006257E2">
        <w:rPr>
          <w:rStyle w:val="StyleUnderline"/>
          <w:highlight w:val="yellow"/>
        </w:rPr>
        <w:t xml:space="preserve">Although Congress </w:t>
      </w:r>
      <w:r w:rsidRPr="006257E2">
        <w:rPr>
          <w:rStyle w:val="Emphasis"/>
          <w:highlight w:val="yellow"/>
        </w:rPr>
        <w:t>could</w:t>
      </w:r>
      <w:r w:rsidRPr="006257E2">
        <w:rPr>
          <w:rStyle w:val="StyleUnderline"/>
          <w:highlight w:val="yellow"/>
        </w:rPr>
        <w:t xml:space="preserve"> launch a large-scale investigation</w:t>
      </w:r>
      <w:r w:rsidRPr="00E24FA0">
        <w:t xml:space="preserve"> into the programs Snowden disclosed, </w:t>
      </w:r>
      <w:r w:rsidRPr="006257E2">
        <w:rPr>
          <w:rStyle w:val="StyleUnderline"/>
          <w:highlight w:val="yellow"/>
        </w:rPr>
        <w:t>like the Church Committee</w:t>
      </w:r>
      <w:r w:rsidRPr="00E24FA0">
        <w:t xml:space="preserve"> in its time, n176 </w:t>
      </w:r>
      <w:r w:rsidRPr="006257E2">
        <w:rPr>
          <w:rStyle w:val="StyleUnderline"/>
          <w:highlight w:val="yellow"/>
        </w:rPr>
        <w:t>its ability to serve effectively as an ongoing accountability mechanism</w:t>
      </w:r>
      <w:r w:rsidRPr="00E24FA0">
        <w:rPr>
          <w:rStyle w:val="StyleUnderline"/>
        </w:rPr>
        <w:t xml:space="preserve"> over intelligence gathering</w:t>
      </w:r>
      <w:r w:rsidRPr="00E24FA0">
        <w:t xml:space="preserve"> in the manner of a parliament </w:t>
      </w:r>
      <w:r w:rsidRPr="006257E2">
        <w:rPr>
          <w:rStyle w:val="StyleUnderline"/>
          <w:highlight w:val="yellow"/>
        </w:rPr>
        <w:t xml:space="preserve">seems </w:t>
      </w:r>
      <w:r w:rsidRPr="006257E2">
        <w:rPr>
          <w:rStyle w:val="Emphasis"/>
          <w:highlight w:val="yellow"/>
        </w:rPr>
        <w:t>unlikely</w:t>
      </w:r>
      <w:r w:rsidRPr="006257E2">
        <w:rPr>
          <w:rStyle w:val="StyleUnderline"/>
          <w:highlight w:val="yellow"/>
        </w:rPr>
        <w:t>. For</w:t>
      </w:r>
      <w:r w:rsidRPr="00E24FA0">
        <w:t xml:space="preserve"> the </w:t>
      </w:r>
      <w:r w:rsidRPr="006257E2">
        <w:rPr>
          <w:rStyle w:val="Emphasis"/>
          <w:highlight w:val="yellow"/>
        </w:rPr>
        <w:t>political and structural reasons</w:t>
      </w:r>
      <w:r w:rsidRPr="00E24FA0">
        <w:t xml:space="preserve"> discussed above, </w:t>
      </w:r>
      <w:r w:rsidRPr="00E24FA0">
        <w:rPr>
          <w:rStyle w:val="StyleUnderline"/>
        </w:rPr>
        <w:t xml:space="preserve">the apparatus of </w:t>
      </w:r>
      <w:r w:rsidRPr="006257E2">
        <w:rPr>
          <w:rStyle w:val="StyleUnderline"/>
          <w:highlight w:val="yellow"/>
        </w:rPr>
        <w:t>national security policy-making is</w:t>
      </w:r>
      <w:r w:rsidRPr="00E24FA0">
        <w:rPr>
          <w:rStyle w:val="StyleUnderline"/>
        </w:rPr>
        <w:t xml:space="preserve"> somewhat </w:t>
      </w:r>
      <w:r w:rsidRPr="006257E2">
        <w:rPr>
          <w:rStyle w:val="StyleUnderline"/>
          <w:highlight w:val="yellow"/>
        </w:rPr>
        <w:t>intentionally insulated from Congress</w:t>
      </w:r>
      <w:r w:rsidRPr="00E24FA0">
        <w:t xml:space="preserve">. On the one hand, </w:t>
      </w:r>
      <w:r w:rsidRPr="00E24FA0">
        <w:rPr>
          <w:rStyle w:val="StyleUnderline"/>
        </w:rPr>
        <w:t>the benefit of this structural arrangement is that it may facilitate expertise and efficient decision-making, but a key effect is</w:t>
      </w:r>
      <w:r w:rsidRPr="00E24FA0">
        <w:t xml:space="preserve"> also </w:t>
      </w:r>
      <w:r w:rsidRPr="00E24FA0">
        <w:rPr>
          <w:rStyle w:val="StyleUnderline"/>
        </w:rPr>
        <w:t xml:space="preserve">that </w:t>
      </w:r>
      <w:r w:rsidRPr="006257E2">
        <w:rPr>
          <w:rStyle w:val="StyleUnderline"/>
          <w:highlight w:val="yellow"/>
        </w:rPr>
        <w:t xml:space="preserve">this apparatus is </w:t>
      </w:r>
      <w:r w:rsidRPr="006257E2">
        <w:rPr>
          <w:rStyle w:val="Emphasis"/>
          <w:highlight w:val="yellow"/>
        </w:rPr>
        <w:t>not</w:t>
      </w:r>
      <w:r w:rsidRPr="006257E2">
        <w:rPr>
          <w:rStyle w:val="Emphasis"/>
        </w:rPr>
        <w:t xml:space="preserve"> really </w:t>
      </w:r>
      <w:r w:rsidRPr="006257E2">
        <w:rPr>
          <w:rStyle w:val="Emphasis"/>
          <w:highlight w:val="yellow"/>
        </w:rPr>
        <w:t>accessible</w:t>
      </w:r>
      <w:r w:rsidRPr="006257E2">
        <w:rPr>
          <w:rStyle w:val="StyleUnderline"/>
          <w:highlight w:val="yellow"/>
        </w:rPr>
        <w:t xml:space="preserve"> to</w:t>
      </w:r>
      <w:r w:rsidRPr="00E24FA0">
        <w:rPr>
          <w:rStyle w:val="StyleUnderline"/>
        </w:rPr>
        <w:t xml:space="preserve"> the </w:t>
      </w:r>
      <w:r w:rsidRPr="006257E2">
        <w:rPr>
          <w:rStyle w:val="StyleUnderline"/>
          <w:highlight w:val="yellow"/>
        </w:rPr>
        <w:t>other branches of government</w:t>
      </w:r>
      <w:r w:rsidRPr="00E24FA0">
        <w:rPr>
          <w:rStyle w:val="StyleUnderline"/>
        </w:rPr>
        <w:t xml:space="preserve"> or the public</w:t>
      </w:r>
      <w:r w:rsidRPr="00E24FA0">
        <w:t xml:space="preserve">. </w:t>
      </w:r>
      <w:proofErr w:type="gramStart"/>
      <w:r w:rsidRPr="00E24FA0">
        <w:t>n177</w:t>
      </w:r>
      <w:proofErr w:type="gramEnd"/>
      <w:r w:rsidRPr="00E24FA0">
        <w:t xml:space="preserve"> </w:t>
      </w:r>
      <w:r w:rsidRPr="00E24FA0">
        <w:rPr>
          <w:rStyle w:val="StyleUnderline"/>
        </w:rPr>
        <w:t>This consolidation of decision-making authority in the executive branch</w:t>
      </w:r>
      <w:r w:rsidRPr="00E24FA0">
        <w:t xml:space="preserve">, plus the difference between congressional and parliamentary access to executive branch information, </w:t>
      </w:r>
      <w:r w:rsidRPr="00E24FA0">
        <w:rPr>
          <w:rStyle w:val="StyleUnderline"/>
        </w:rPr>
        <w:t>accounts for a different potential for legislative oversight in the U</w:t>
      </w:r>
      <w:r w:rsidRPr="00E24FA0">
        <w:t xml:space="preserve">nited </w:t>
      </w:r>
      <w:r w:rsidRPr="00E24FA0">
        <w:rPr>
          <w:rStyle w:val="StyleUnderline"/>
        </w:rPr>
        <w:t>S</w:t>
      </w:r>
      <w:r w:rsidRPr="00E24FA0">
        <w:t xml:space="preserve">tates as compared to the United Kingdom and India. Further, </w:t>
      </w:r>
      <w:r w:rsidRPr="00E24FA0">
        <w:rPr>
          <w:rStyle w:val="StyleUnderline"/>
        </w:rPr>
        <w:t xml:space="preserve">the </w:t>
      </w:r>
      <w:r w:rsidRPr="006257E2">
        <w:rPr>
          <w:rStyle w:val="StyleUnderline"/>
          <w:highlight w:val="yellow"/>
        </w:rPr>
        <w:t>lack of widespread</w:t>
      </w:r>
      <w:r w:rsidRPr="00E24FA0">
        <w:rPr>
          <w:rStyle w:val="StyleUnderline"/>
        </w:rPr>
        <w:t xml:space="preserve"> and sustained </w:t>
      </w:r>
      <w:r w:rsidRPr="006257E2">
        <w:rPr>
          <w:rStyle w:val="StyleUnderline"/>
          <w:highlight w:val="yellow"/>
        </w:rPr>
        <w:t>public pressure</w:t>
      </w:r>
      <w:r w:rsidRPr="00E24FA0">
        <w:t xml:space="preserve">  [*100</w:t>
      </w:r>
      <w:proofErr w:type="gramStart"/>
      <w:r w:rsidRPr="00E24FA0">
        <w:t xml:space="preserve">]  </w:t>
      </w:r>
      <w:r w:rsidRPr="006257E2">
        <w:rPr>
          <w:rStyle w:val="StyleUnderline"/>
          <w:highlight w:val="yellow"/>
        </w:rPr>
        <w:t>on</w:t>
      </w:r>
      <w:proofErr w:type="gramEnd"/>
      <w:r w:rsidRPr="006257E2">
        <w:rPr>
          <w:rStyle w:val="StyleUnderline"/>
          <w:highlight w:val="yellow"/>
        </w:rPr>
        <w:t xml:space="preserve"> Congress</w:t>
      </w:r>
      <w:r w:rsidRPr="00E24FA0">
        <w:t xml:space="preserve"> n178 </w:t>
      </w:r>
      <w:r w:rsidRPr="006257E2">
        <w:rPr>
          <w:rStyle w:val="StyleUnderline"/>
          <w:highlight w:val="yellow"/>
        </w:rPr>
        <w:t xml:space="preserve">toward reform suggests that a </w:t>
      </w:r>
      <w:r w:rsidRPr="006257E2">
        <w:rPr>
          <w:rStyle w:val="Emphasis"/>
          <w:highlight w:val="yellow"/>
        </w:rPr>
        <w:t>meaningful</w:t>
      </w:r>
      <w:r w:rsidRPr="006257E2">
        <w:rPr>
          <w:rStyle w:val="StyleUnderline"/>
          <w:highlight w:val="yellow"/>
        </w:rPr>
        <w:t xml:space="preserve"> increase in legislative oversight</w:t>
      </w:r>
      <w:r w:rsidRPr="00E24FA0">
        <w:rPr>
          <w:rStyle w:val="StyleUnderline"/>
        </w:rPr>
        <w:t xml:space="preserve"> of the intelligence community </w:t>
      </w:r>
      <w:r w:rsidRPr="006257E2">
        <w:rPr>
          <w:rStyle w:val="StyleUnderline"/>
          <w:highlight w:val="yellow"/>
        </w:rPr>
        <w:t xml:space="preserve">will </w:t>
      </w:r>
      <w:r w:rsidRPr="006257E2">
        <w:rPr>
          <w:rStyle w:val="Emphasis"/>
          <w:highlight w:val="yellow"/>
        </w:rPr>
        <w:t>not</w:t>
      </w:r>
      <w:r w:rsidRPr="006257E2">
        <w:rPr>
          <w:rStyle w:val="StyleUnderline"/>
          <w:highlight w:val="yellow"/>
        </w:rPr>
        <w:t xml:space="preserve"> occur in the near future</w:t>
      </w:r>
      <w:r w:rsidRPr="00E24FA0">
        <w:t>.</w:t>
      </w:r>
    </w:p>
    <w:p w14:paraId="43F7B59E" w14:textId="77777777" w:rsidR="00163C72" w:rsidRPr="00E24FA0" w:rsidRDefault="00163C72" w:rsidP="00163C72"/>
    <w:p w14:paraId="185F0B21" w14:textId="39A90491" w:rsidR="003F50F8" w:rsidRPr="00D93F18" w:rsidRDefault="003F50F8" w:rsidP="003F50F8">
      <w:pPr>
        <w:pStyle w:val="Heading4"/>
      </w:pPr>
      <w:proofErr w:type="gramStart"/>
      <w:r w:rsidRPr="00D93F18">
        <w:rPr>
          <w:u w:val="single"/>
        </w:rPr>
        <w:t>Double-bind</w:t>
      </w:r>
      <w:proofErr w:type="gramEnd"/>
      <w:r w:rsidRPr="00D93F18">
        <w:t xml:space="preserve">: </w:t>
      </w:r>
      <w:r w:rsidRPr="00D93F18">
        <w:rPr>
          <w:i/>
        </w:rPr>
        <w:t>either</w:t>
      </w:r>
      <w:r w:rsidRPr="00D93F18">
        <w:t xml:space="preserve"> existing committees solve. </w:t>
      </w:r>
    </w:p>
    <w:p w14:paraId="113AB926" w14:textId="77777777" w:rsidR="003F50F8" w:rsidRPr="00D93F18" w:rsidRDefault="003F50F8" w:rsidP="003F50F8">
      <w:r w:rsidRPr="00D93F18">
        <w:rPr>
          <w:rStyle w:val="Style13ptBold"/>
        </w:rPr>
        <w:t>Sledge 14</w:t>
      </w:r>
      <w:r w:rsidRPr="00D93F18">
        <w:t xml:space="preserve"> — Matt Sledge, Reporter for </w:t>
      </w:r>
      <w:r w:rsidRPr="00D93F18">
        <w:rPr>
          <w:i/>
        </w:rPr>
        <w:t>The Huffington Post</w:t>
      </w:r>
      <w:r w:rsidRPr="00D93F18">
        <w:t xml:space="preserve">, 2014 (“John McCain Wants A Special NSA Committee, And Dianne Feinstein Isn't Too Happy About That,” </w:t>
      </w:r>
      <w:r w:rsidRPr="00D93F18">
        <w:rPr>
          <w:i/>
        </w:rPr>
        <w:t>The Huffington Post</w:t>
      </w:r>
      <w:r w:rsidRPr="00D93F18">
        <w:t>, February 5</w:t>
      </w:r>
      <w:r w:rsidRPr="00D93F18">
        <w:rPr>
          <w:vertAlign w:val="superscript"/>
        </w:rPr>
        <w:t>th</w:t>
      </w:r>
      <w:r w:rsidRPr="00D93F18">
        <w:t xml:space="preserve">, Available Online at </w:t>
      </w:r>
      <w:hyperlink r:id="rId35" w:history="1">
        <w:r w:rsidRPr="00D93F18">
          <w:rPr>
            <w:rStyle w:val="Hyperlink"/>
          </w:rPr>
          <w:t>http://www.huffingtonpost.com/2014/02/05/john-mccain-nsa-committee_n_4732759.html</w:t>
        </w:r>
      </w:hyperlink>
      <w:r w:rsidRPr="00D93F18">
        <w:t>, Accessed 07-08-2015)</w:t>
      </w:r>
    </w:p>
    <w:p w14:paraId="14DD9736" w14:textId="77777777" w:rsidR="003F50F8" w:rsidRPr="00D93F18" w:rsidRDefault="003F50F8" w:rsidP="003F50F8">
      <w:r w:rsidRPr="00D93F18">
        <w:t xml:space="preserve">Sen. Dianne </w:t>
      </w:r>
      <w:r w:rsidRPr="00D93F18">
        <w:rPr>
          <w:rStyle w:val="StyleUnderline"/>
        </w:rPr>
        <w:t>Feinstein</w:t>
      </w:r>
      <w:r w:rsidRPr="00D93F18">
        <w:t xml:space="preserve"> (D-Calif.), </w:t>
      </w:r>
      <w:r w:rsidRPr="00D93F18">
        <w:rPr>
          <w:rStyle w:val="StyleUnderline"/>
        </w:rPr>
        <w:t>who chairs the Intelligence Committee, threw cold water on McCain's idea</w:t>
      </w:r>
      <w:r w:rsidRPr="00D93F18">
        <w:t>.</w:t>
      </w:r>
    </w:p>
    <w:p w14:paraId="13FEB322" w14:textId="77777777" w:rsidR="003F50F8" w:rsidRPr="00D93F18" w:rsidRDefault="003F50F8" w:rsidP="003F50F8">
      <w:r w:rsidRPr="00D93F18">
        <w:t>"</w:t>
      </w:r>
      <w:r w:rsidRPr="00D93F18">
        <w:rPr>
          <w:rStyle w:val="StyleUnderline"/>
          <w:highlight w:val="yellow"/>
        </w:rPr>
        <w:t>There is no need for a select committee to review</w:t>
      </w:r>
      <w:r w:rsidRPr="00D93F18">
        <w:rPr>
          <w:rStyle w:val="StyleUnderline"/>
        </w:rPr>
        <w:t xml:space="preserve"> the Snowden leaks or </w:t>
      </w:r>
      <w:r w:rsidRPr="00D93F18">
        <w:rPr>
          <w:rStyle w:val="StyleUnderline"/>
          <w:highlight w:val="yellow"/>
        </w:rPr>
        <w:t>NSA</w:t>
      </w:r>
      <w:r w:rsidRPr="00D93F18">
        <w:rPr>
          <w:rStyle w:val="StyleUnderline"/>
        </w:rPr>
        <w:t xml:space="preserve"> collection</w:t>
      </w:r>
      <w:r w:rsidRPr="00D93F18">
        <w:t>," Feinstein told HuffPost in a statement Wednesday. "</w:t>
      </w:r>
      <w:r w:rsidRPr="00D93F18">
        <w:rPr>
          <w:rStyle w:val="StyleUnderline"/>
          <w:highlight w:val="yellow"/>
        </w:rPr>
        <w:t>The Senate Intelligence Committee has conducted and continues to conduct thorough oversight of all intelligence collection activities by</w:t>
      </w:r>
      <w:r w:rsidRPr="00D93F18">
        <w:t xml:space="preserve"> the </w:t>
      </w:r>
      <w:r w:rsidRPr="00D93F18">
        <w:rPr>
          <w:rStyle w:val="StyleUnderline"/>
        </w:rPr>
        <w:t>N</w:t>
      </w:r>
      <w:r w:rsidRPr="00D93F18">
        <w:t xml:space="preserve">ational </w:t>
      </w:r>
      <w:r w:rsidRPr="00D93F18">
        <w:rPr>
          <w:rStyle w:val="StyleUnderline"/>
        </w:rPr>
        <w:t>S</w:t>
      </w:r>
      <w:r w:rsidRPr="00D93F18">
        <w:t xml:space="preserve">ecurity </w:t>
      </w:r>
      <w:r w:rsidRPr="00D93F18">
        <w:rPr>
          <w:rStyle w:val="StyleUnderline"/>
        </w:rPr>
        <w:t>A</w:t>
      </w:r>
      <w:r w:rsidRPr="00D93F18">
        <w:t xml:space="preserve">gency </w:t>
      </w:r>
      <w:r w:rsidRPr="00D93F18">
        <w:rPr>
          <w:rStyle w:val="StyleUnderline"/>
        </w:rPr>
        <w:t xml:space="preserve">and other </w:t>
      </w:r>
      <w:r w:rsidRPr="00D93F18">
        <w:rPr>
          <w:rStyle w:val="StyleUnderline"/>
          <w:highlight w:val="yellow"/>
        </w:rPr>
        <w:t>intelligence agencies</w:t>
      </w:r>
      <w:r w:rsidRPr="00D93F18">
        <w:t>."</w:t>
      </w:r>
    </w:p>
    <w:p w14:paraId="2D2AE1E4" w14:textId="77777777" w:rsidR="003F50F8" w:rsidRPr="00D93F18" w:rsidRDefault="003F50F8" w:rsidP="003F50F8"/>
    <w:p w14:paraId="6128A6B1" w14:textId="131625CA" w:rsidR="003F50F8" w:rsidRPr="00D93F18" w:rsidRDefault="003F50F8" w:rsidP="003F50F8">
      <w:pPr>
        <w:pStyle w:val="Heading4"/>
      </w:pPr>
      <w:r w:rsidRPr="00D93F18">
        <w:t xml:space="preserve">OR — if </w:t>
      </w:r>
      <w:r w:rsidRPr="00D93F18">
        <w:rPr>
          <w:u w:val="single"/>
        </w:rPr>
        <w:t>existing</w:t>
      </w:r>
      <w:r w:rsidRPr="00D93F18">
        <w:t xml:space="preserve"> </w:t>
      </w:r>
      <w:proofErr w:type="gramStart"/>
      <w:r w:rsidRPr="00D93F18">
        <w:t>committees</w:t>
      </w:r>
      <w:proofErr w:type="gramEnd"/>
      <w:r w:rsidRPr="00D93F18">
        <w:t xml:space="preserve"> fail, </w:t>
      </w:r>
      <w:r w:rsidRPr="00D93F18">
        <w:rPr>
          <w:i/>
          <w:u w:val="single"/>
        </w:rPr>
        <w:t>so will</w:t>
      </w:r>
      <w:r w:rsidRPr="00D93F18">
        <w:t xml:space="preserve"> the counterplan. </w:t>
      </w:r>
    </w:p>
    <w:p w14:paraId="6F8FBD59" w14:textId="77777777" w:rsidR="003F50F8" w:rsidRPr="00D93F18" w:rsidRDefault="003F50F8" w:rsidP="003F50F8">
      <w:r w:rsidRPr="00D93F18">
        <w:rPr>
          <w:rStyle w:val="Style13ptBold"/>
        </w:rPr>
        <w:t>Sledge 13</w:t>
      </w:r>
      <w:r w:rsidRPr="00D93F18">
        <w:t xml:space="preserve"> — Matt Sledge, Reporter for </w:t>
      </w:r>
      <w:r w:rsidRPr="00D93F18">
        <w:rPr>
          <w:i/>
        </w:rPr>
        <w:t>The Huffington Post</w:t>
      </w:r>
      <w:r w:rsidRPr="00D93F18">
        <w:t xml:space="preserve">, 2013 (“NSA Spying Sparks Calls For New Senate Church Committee,” </w:t>
      </w:r>
      <w:r w:rsidRPr="00D93F18">
        <w:rPr>
          <w:i/>
        </w:rPr>
        <w:t>The Huffington Post</w:t>
      </w:r>
      <w:r w:rsidRPr="00D93F18">
        <w:t>, November 7</w:t>
      </w:r>
      <w:r w:rsidRPr="00D93F18">
        <w:rPr>
          <w:vertAlign w:val="superscript"/>
        </w:rPr>
        <w:t>th</w:t>
      </w:r>
      <w:r w:rsidRPr="00D93F18">
        <w:t>, Available Online at http://www.huffingtonpost.com/2013/11/06/nsa-senate-church-committee_n_4228614.html, Accessed 07-08-2015)</w:t>
      </w:r>
    </w:p>
    <w:p w14:paraId="785FF27E" w14:textId="77777777" w:rsidR="003F50F8" w:rsidRPr="00D93F18" w:rsidRDefault="003F50F8" w:rsidP="003F50F8">
      <w:r w:rsidRPr="00D93F18">
        <w:t xml:space="preserve">Another Church Committee member -- former Sen. Gary </w:t>
      </w:r>
      <w:r w:rsidRPr="00D93F18">
        <w:rPr>
          <w:rStyle w:val="StyleUnderline"/>
        </w:rPr>
        <w:t>Hart</w:t>
      </w:r>
      <w:r w:rsidRPr="00D93F18">
        <w:t xml:space="preserve"> (D-Colo.) -- told HuffPost he </w:t>
      </w:r>
      <w:r w:rsidRPr="00D93F18">
        <w:rPr>
          <w:rStyle w:val="StyleUnderline"/>
        </w:rPr>
        <w:t>did not think much of</w:t>
      </w:r>
      <w:r w:rsidRPr="00D93F18">
        <w:t xml:space="preserve"> McCain's call for </w:t>
      </w:r>
      <w:r w:rsidRPr="00D93F18">
        <w:rPr>
          <w:rStyle w:val="StyleUnderline"/>
        </w:rPr>
        <w:t>a new select committee</w:t>
      </w:r>
      <w:r w:rsidRPr="00D93F18">
        <w:t>.</w:t>
      </w:r>
    </w:p>
    <w:p w14:paraId="13E6D306" w14:textId="77777777" w:rsidR="003F50F8" w:rsidRPr="00D93F18" w:rsidRDefault="003F50F8" w:rsidP="003F50F8">
      <w:r w:rsidRPr="00D93F18">
        <w:t>"It seems to me that Senator McCain is in a way scoring political points here," Hart said. "He's poking the Senate Intelligence Committee in the eye.</w:t>
      </w:r>
    </w:p>
    <w:p w14:paraId="193A3B6A" w14:textId="77777777" w:rsidR="003F50F8" w:rsidRPr="00D93F18" w:rsidRDefault="003F50F8" w:rsidP="003F50F8">
      <w:r w:rsidRPr="00D93F18">
        <w:t>"</w:t>
      </w:r>
      <w:r w:rsidRPr="00D93F18">
        <w:rPr>
          <w:rStyle w:val="StyleUnderline"/>
          <w:highlight w:val="yellow"/>
        </w:rPr>
        <w:t>If established committees are not doing their job</w:t>
      </w:r>
      <w:r w:rsidRPr="00D93F18">
        <w:rPr>
          <w:rStyle w:val="StyleUnderline"/>
        </w:rPr>
        <w:t xml:space="preserve"> for whatever reason … </w:t>
      </w:r>
      <w:r w:rsidRPr="00D93F18">
        <w:rPr>
          <w:rStyle w:val="StyleUnderline"/>
          <w:highlight w:val="yellow"/>
        </w:rPr>
        <w:t xml:space="preserve">you don't </w:t>
      </w:r>
      <w:r w:rsidRPr="00D93F18">
        <w:rPr>
          <w:rStyle w:val="Emphasis"/>
          <w:highlight w:val="yellow"/>
        </w:rPr>
        <w:t>layer on top</w:t>
      </w:r>
      <w:r w:rsidRPr="00D93F18">
        <w:rPr>
          <w:rStyle w:val="StyleUnderline"/>
          <w:highlight w:val="yellow"/>
        </w:rPr>
        <w:t xml:space="preserve"> another committee, that is to </w:t>
      </w:r>
      <w:r w:rsidRPr="00D93F18">
        <w:rPr>
          <w:rStyle w:val="Emphasis"/>
          <w:highlight w:val="yellow"/>
        </w:rPr>
        <w:t>compound the problems of congressional oversight</w:t>
      </w:r>
      <w:r w:rsidRPr="00D93F18">
        <w:t xml:space="preserve">," Hart said. </w:t>
      </w:r>
      <w:r w:rsidRPr="00D93F18">
        <w:rPr>
          <w:rStyle w:val="StyleUnderline"/>
        </w:rPr>
        <w:t>Instead, he suggested reforms like "reconstituting" the committees with new members and imposing term limits on committee memberships to prevent so-called agency capture</w:t>
      </w:r>
      <w:r w:rsidRPr="00D93F18">
        <w:t>.</w:t>
      </w:r>
    </w:p>
    <w:p w14:paraId="6A0607C1" w14:textId="77777777" w:rsidR="003F50F8" w:rsidRPr="00D93F18" w:rsidRDefault="003F50F8" w:rsidP="003F50F8"/>
    <w:p w14:paraId="53B46FED" w14:textId="4C36C41E" w:rsidR="003F50F8" w:rsidRDefault="003F50F8" w:rsidP="003F50F8">
      <w:pPr>
        <w:pStyle w:val="Heading3"/>
      </w:pPr>
      <w:r w:rsidRPr="00D93F18">
        <w:t>Links To Politics</w:t>
      </w:r>
    </w:p>
    <w:p w14:paraId="1B655858" w14:textId="50D2603D" w:rsidR="00163C72" w:rsidRDefault="00163C72" w:rsidP="00163C72">
      <w:pPr>
        <w:pStyle w:val="Heading4"/>
      </w:pPr>
      <w:r>
        <w:t xml:space="preserve">The counterplan </w:t>
      </w:r>
      <w:r w:rsidRPr="00163C72">
        <w:rPr>
          <w:u w:val="single"/>
        </w:rPr>
        <w:t>saps political capital</w:t>
      </w:r>
      <w:r>
        <w:t xml:space="preserve">. </w:t>
      </w:r>
    </w:p>
    <w:p w14:paraId="19FAF167" w14:textId="77777777" w:rsidR="00163C72" w:rsidRPr="00483587" w:rsidRDefault="00163C72" w:rsidP="00163C72">
      <w:r w:rsidRPr="00483587">
        <w:rPr>
          <w:rStyle w:val="Style13ptBold"/>
        </w:rPr>
        <w:t>Dalal 14</w:t>
      </w:r>
      <w:r>
        <w:t xml:space="preserve"> — Anjali S. Dalal, Resident Fellow of the Information Society Project at Yale Law School, holds a J.D. from Yale Law School and a B.A. in Philosophy and B.S. in Economics from the University of Pennsylvania, 2014 (“</w:t>
      </w:r>
      <w:r w:rsidRPr="00483587">
        <w:t>Shadow Administrative Constitutionalism And The Creation Of Surveillance Culture</w:t>
      </w:r>
      <w:r>
        <w:t xml:space="preserve">,” </w:t>
      </w:r>
      <w:r>
        <w:rPr>
          <w:i/>
        </w:rPr>
        <w:t xml:space="preserve">Michigan State Law Review </w:t>
      </w:r>
      <w:r>
        <w:t>(</w:t>
      </w:r>
      <w:r w:rsidRPr="00483587">
        <w:t>2014 Mich. St. L. Rev. 59</w:t>
      </w:r>
      <w:r>
        <w:t>), Available Online to Subscribing Institutions via Lexis-Nexis)</w:t>
      </w:r>
    </w:p>
    <w:p w14:paraId="4B0BB031" w14:textId="77777777" w:rsidR="00163C72" w:rsidRDefault="00163C72" w:rsidP="00163C72">
      <w:r w:rsidRPr="00483587">
        <w:rPr>
          <w:rStyle w:val="StyleUnderline"/>
          <w:highlight w:val="yellow"/>
        </w:rPr>
        <w:t xml:space="preserve">The solution to a lack of congressional oversight is </w:t>
      </w:r>
      <w:r w:rsidRPr="00483587">
        <w:rPr>
          <w:rStyle w:val="Emphasis"/>
          <w:highlight w:val="yellow"/>
        </w:rPr>
        <w:t>conceptually easy</w:t>
      </w:r>
      <w:r w:rsidRPr="00483587">
        <w:rPr>
          <w:rStyle w:val="StyleUnderline"/>
          <w:highlight w:val="yellow"/>
        </w:rPr>
        <w:t xml:space="preserve"> but </w:t>
      </w:r>
      <w:r w:rsidRPr="00483587">
        <w:rPr>
          <w:rStyle w:val="Emphasis"/>
          <w:highlight w:val="yellow"/>
        </w:rPr>
        <w:t>practically difficult</w:t>
      </w:r>
      <w:r w:rsidRPr="00483587">
        <w:rPr>
          <w:rStyle w:val="StyleUnderline"/>
          <w:highlight w:val="yellow"/>
        </w:rPr>
        <w:t>. It requires Congress to pass legislation</w:t>
      </w:r>
      <w:r>
        <w:t xml:space="preserve"> governing the FBI </w:t>
      </w:r>
      <w:r w:rsidRPr="00483587">
        <w:rPr>
          <w:rStyle w:val="StyleUnderline"/>
          <w:highlight w:val="yellow"/>
        </w:rPr>
        <w:t xml:space="preserve">and regularly exercise its statutory oversight authority, both of which require </w:t>
      </w:r>
      <w:r w:rsidRPr="00483587">
        <w:rPr>
          <w:rStyle w:val="Emphasis"/>
          <w:highlight w:val="yellow"/>
        </w:rPr>
        <w:t>significant political capital</w:t>
      </w:r>
      <w:r w:rsidRPr="00483587">
        <w:rPr>
          <w:rStyle w:val="StyleUnderline"/>
        </w:rPr>
        <w:t xml:space="preserve"> and effort</w:t>
      </w:r>
      <w:r>
        <w:t xml:space="preserve">. </w:t>
      </w:r>
      <w:r w:rsidRPr="00163C72">
        <w:t xml:space="preserve">However, </w:t>
      </w:r>
      <w:r w:rsidRPr="00163C72">
        <w:rPr>
          <w:rStyle w:val="StyleUnderline"/>
        </w:rPr>
        <w:t xml:space="preserve">the Snowden scandal may have created </w:t>
      </w:r>
      <w:r w:rsidRPr="00163C72">
        <w:rPr>
          <w:rStyle w:val="Emphasis"/>
        </w:rPr>
        <w:t>the momentum necessary</w:t>
      </w:r>
      <w:r w:rsidRPr="00163C72">
        <w:rPr>
          <w:rStyle w:val="StyleUnderline"/>
        </w:rPr>
        <w:t xml:space="preserve"> to motivate congressional action in this area</w:t>
      </w:r>
      <w:r w:rsidRPr="00163C72">
        <w:t xml:space="preserve">. Senator Ron </w:t>
      </w:r>
      <w:r w:rsidRPr="00163C72">
        <w:rPr>
          <w:rStyle w:val="StyleUnderline"/>
        </w:rPr>
        <w:t>Wyden</w:t>
      </w:r>
      <w:r w:rsidRPr="00163C72">
        <w:t xml:space="preserve"> recently </w:t>
      </w:r>
      <w:r w:rsidRPr="00163C72">
        <w:rPr>
          <w:rStyle w:val="StyleUnderline"/>
        </w:rPr>
        <w:t>echoed this sentiment while</w:t>
      </w:r>
      <w:r w:rsidRPr="00483587">
        <w:rPr>
          <w:rStyle w:val="StyleUnderline"/>
        </w:rPr>
        <w:t xml:space="preserve"> imploring his colleagues to act stating</w:t>
      </w:r>
      <w:r>
        <w:t>, "</w:t>
      </w:r>
      <w:r w:rsidRPr="00483587">
        <w:rPr>
          <w:rStyle w:val="StyleUnderline"/>
        </w:rPr>
        <w:t>'If we do not seize this unique moment in</w:t>
      </w:r>
      <w:r>
        <w:t xml:space="preserve"> out [sic] </w:t>
      </w:r>
      <w:r w:rsidRPr="00483587">
        <w:rPr>
          <w:rStyle w:val="StyleUnderline"/>
        </w:rPr>
        <w:t>constitutional history to reform our surveillance laws and practices we are all going to live to regret it</w:t>
      </w:r>
      <w:r>
        <w:t>.'" n337</w:t>
      </w:r>
    </w:p>
    <w:p w14:paraId="2041E7C6" w14:textId="77777777" w:rsidR="00163C72" w:rsidRPr="00163C72" w:rsidRDefault="00163C72" w:rsidP="00163C72"/>
    <w:p w14:paraId="04646470" w14:textId="77777777" w:rsidR="003F50F8" w:rsidRPr="00D93F18" w:rsidRDefault="003F50F8" w:rsidP="003F50F8">
      <w:pPr>
        <w:pStyle w:val="Heading4"/>
      </w:pPr>
      <w:r w:rsidRPr="00D93F18">
        <w:t xml:space="preserve">There’s </w:t>
      </w:r>
      <w:r w:rsidRPr="00D93F18">
        <w:rPr>
          <w:u w:val="single"/>
        </w:rPr>
        <w:t>minimal political support</w:t>
      </w:r>
      <w:r w:rsidRPr="00D93F18">
        <w:t xml:space="preserve"> for the counterplan. </w:t>
      </w:r>
    </w:p>
    <w:p w14:paraId="1A6DD0B1" w14:textId="77777777" w:rsidR="003F50F8" w:rsidRPr="00D93F18" w:rsidRDefault="003F50F8" w:rsidP="003F50F8">
      <w:r w:rsidRPr="00D93F18">
        <w:rPr>
          <w:rStyle w:val="Style13ptBold"/>
        </w:rPr>
        <w:t>Sledge 13</w:t>
      </w:r>
      <w:r w:rsidRPr="00D93F18">
        <w:t xml:space="preserve"> — Matt Sledge, Reporter for </w:t>
      </w:r>
      <w:r w:rsidRPr="00D93F18">
        <w:rPr>
          <w:i/>
        </w:rPr>
        <w:t>The Huffington Post</w:t>
      </w:r>
      <w:r w:rsidRPr="00D93F18">
        <w:t xml:space="preserve">, 2013 (“NSA Spying Sparks Calls For New Senate Church Committee,” </w:t>
      </w:r>
      <w:r w:rsidRPr="00D93F18">
        <w:rPr>
          <w:i/>
        </w:rPr>
        <w:t>The Huffington Post</w:t>
      </w:r>
      <w:r w:rsidRPr="00D93F18">
        <w:t>, November 7</w:t>
      </w:r>
      <w:r w:rsidRPr="00D93F18">
        <w:rPr>
          <w:vertAlign w:val="superscript"/>
        </w:rPr>
        <w:t>th</w:t>
      </w:r>
      <w:r w:rsidRPr="00D93F18">
        <w:t>, Available Online at http://www.huffingtonpost.com/2013/11/06/nsa-senate-church-committee_n_4228614.html, Accessed 07-08-2015)</w:t>
      </w:r>
    </w:p>
    <w:p w14:paraId="01EBCC07" w14:textId="77777777" w:rsidR="003F50F8" w:rsidRPr="00D93F18" w:rsidRDefault="003F50F8" w:rsidP="003F50F8">
      <w:r w:rsidRPr="00D93F18">
        <w:rPr>
          <w:rStyle w:val="StyleUnderline"/>
          <w:highlight w:val="yellow"/>
        </w:rPr>
        <w:t>So far</w:t>
      </w:r>
      <w:r w:rsidRPr="00D93F18">
        <w:rPr>
          <w:rStyle w:val="StyleUnderline"/>
        </w:rPr>
        <w:t>, said</w:t>
      </w:r>
      <w:r w:rsidRPr="00D93F18">
        <w:t xml:space="preserve"> Trevor </w:t>
      </w:r>
      <w:r w:rsidRPr="00D93F18">
        <w:rPr>
          <w:rStyle w:val="StyleUnderline"/>
        </w:rPr>
        <w:t>Timm of the E</w:t>
      </w:r>
      <w:r w:rsidRPr="00D93F18">
        <w:t xml:space="preserve">lectronic </w:t>
      </w:r>
      <w:r w:rsidRPr="00D93F18">
        <w:rPr>
          <w:rStyle w:val="StyleUnderline"/>
        </w:rPr>
        <w:t>F</w:t>
      </w:r>
      <w:r w:rsidRPr="00D93F18">
        <w:t xml:space="preserve">rontier </w:t>
      </w:r>
      <w:r w:rsidRPr="00D93F18">
        <w:rPr>
          <w:rStyle w:val="StyleUnderline"/>
        </w:rPr>
        <w:t>F</w:t>
      </w:r>
      <w:r w:rsidRPr="00D93F18">
        <w:t xml:space="preserve">oundation, </w:t>
      </w:r>
      <w:r w:rsidRPr="00D93F18">
        <w:rPr>
          <w:rStyle w:val="StyleUnderline"/>
          <w:highlight w:val="yellow"/>
        </w:rPr>
        <w:t xml:space="preserve">there has been </w:t>
      </w:r>
      <w:r w:rsidRPr="00D93F18">
        <w:rPr>
          <w:rStyle w:val="Emphasis"/>
          <w:highlight w:val="yellow"/>
        </w:rPr>
        <w:t>little momentum in Congress</w:t>
      </w:r>
      <w:r w:rsidRPr="00D93F18">
        <w:rPr>
          <w:rStyle w:val="StyleUnderline"/>
          <w:highlight w:val="yellow"/>
        </w:rPr>
        <w:t xml:space="preserve"> for a new Church Committee</w:t>
      </w:r>
      <w:r w:rsidRPr="00D93F18">
        <w:t>.</w:t>
      </w:r>
    </w:p>
    <w:p w14:paraId="4DFEE516" w14:textId="77777777" w:rsidR="003F50F8" w:rsidRPr="00D93F18" w:rsidRDefault="003F50F8" w:rsidP="003F50F8">
      <w:r w:rsidRPr="00D93F18">
        <w:t>"</w:t>
      </w:r>
      <w:r w:rsidRPr="00D93F18">
        <w:rPr>
          <w:rStyle w:val="StyleUnderline"/>
          <w:highlight w:val="yellow"/>
        </w:rPr>
        <w:t xml:space="preserve">Unfortunately, </w:t>
      </w:r>
      <w:r w:rsidRPr="00D93F18">
        <w:rPr>
          <w:rStyle w:val="Emphasis"/>
          <w:highlight w:val="yellow"/>
        </w:rPr>
        <w:t>we haven't seen much legislative movement</w:t>
      </w:r>
      <w:r w:rsidRPr="00D93F18">
        <w:t>," Timm wrote in an email to HuffPost. "Better late than never though, and it seems with each revelation more and more are calling for one."</w:t>
      </w:r>
    </w:p>
    <w:p w14:paraId="7C1DA565" w14:textId="77777777" w:rsidR="003F50F8" w:rsidRPr="00D93F18" w:rsidRDefault="003F50F8" w:rsidP="003F50F8"/>
    <w:p w14:paraId="745B4E44" w14:textId="31CA9C84" w:rsidR="003F50F8" w:rsidRPr="00D93F18" w:rsidRDefault="003F50F8" w:rsidP="003F50F8">
      <w:pPr>
        <w:pStyle w:val="Heading4"/>
      </w:pPr>
      <w:r w:rsidRPr="00D93F18">
        <w:t xml:space="preserve">Creating a new committee causes </w:t>
      </w:r>
      <w:r w:rsidRPr="00D93F18">
        <w:rPr>
          <w:u w:val="single"/>
        </w:rPr>
        <w:t>political backlash</w:t>
      </w:r>
      <w:r w:rsidRPr="00D93F18">
        <w:t xml:space="preserve"> — empirically proven.  </w:t>
      </w:r>
    </w:p>
    <w:p w14:paraId="647D78A3" w14:textId="77777777" w:rsidR="003F50F8" w:rsidRPr="00D93F18" w:rsidRDefault="003F50F8" w:rsidP="003F50F8">
      <w:r w:rsidRPr="00D93F18">
        <w:rPr>
          <w:rStyle w:val="Style13ptBold"/>
        </w:rPr>
        <w:t>Politico 11</w:t>
      </w:r>
      <w:r w:rsidRPr="00D93F18">
        <w:t xml:space="preserve"> — Politico, 2011 (“Commissions grow on Obama,” Byline MJ Lee, May 9</w:t>
      </w:r>
      <w:r w:rsidRPr="00D93F18">
        <w:rPr>
          <w:vertAlign w:val="superscript"/>
        </w:rPr>
        <w:t>th</w:t>
      </w:r>
      <w:r w:rsidRPr="00D93F18">
        <w:t>, Available Online at http://dyn.politico.com/printstory.cfm</w:t>
      </w:r>
      <w:proofErr w:type="gramStart"/>
      <w:r w:rsidRPr="00D93F18">
        <w:t>?uuid</w:t>
      </w:r>
      <w:proofErr w:type="gramEnd"/>
      <w:r w:rsidRPr="00D93F18">
        <w:t>=D1EAB8B1-F951-3C6F-6656270CEFFF3919, Accessed 10-13-2011)</w:t>
      </w:r>
    </w:p>
    <w:p w14:paraId="3C89ED71" w14:textId="77777777" w:rsidR="003F50F8" w:rsidRPr="00D93F18" w:rsidRDefault="003F50F8" w:rsidP="003F50F8">
      <w:r w:rsidRPr="00D93F18">
        <w:rPr>
          <w:rStyle w:val="StyleUnderline"/>
        </w:rPr>
        <w:t>When presidential candidate</w:t>
      </w:r>
      <w:r w:rsidRPr="00D93F18">
        <w:t xml:space="preserve"> Sen. John </w:t>
      </w:r>
      <w:r w:rsidRPr="00D93F18">
        <w:rPr>
          <w:rStyle w:val="StyleUnderline"/>
        </w:rPr>
        <w:t>McCain</w:t>
      </w:r>
      <w:r w:rsidRPr="00D93F18">
        <w:t xml:space="preserve"> (R-Ariz.) </w:t>
      </w:r>
      <w:r w:rsidRPr="00D93F18">
        <w:rPr>
          <w:rStyle w:val="StyleUnderline"/>
        </w:rPr>
        <w:t>proposed a commission</w:t>
      </w:r>
      <w:r w:rsidRPr="00D93F18">
        <w:t xml:space="preserve"> to investigate the 2008 financial crisis, </w:t>
      </w:r>
      <w:r w:rsidRPr="00D93F18">
        <w:rPr>
          <w:rStyle w:val="StyleUnderline"/>
        </w:rPr>
        <w:t>then-Sen.</w:t>
      </w:r>
      <w:r w:rsidRPr="00D93F18">
        <w:t xml:space="preserve"> Barack </w:t>
      </w:r>
      <w:r w:rsidRPr="00D93F18">
        <w:rPr>
          <w:rStyle w:val="StyleUnderline"/>
        </w:rPr>
        <w:t>Obama disparaged the idea</w:t>
      </w:r>
      <w:r w:rsidRPr="00D93F18">
        <w:t>, calling commissions “the oldest Washington stunt in the book.”</w:t>
      </w:r>
    </w:p>
    <w:p w14:paraId="1266D4EE" w14:textId="77777777" w:rsidR="003F50F8" w:rsidRPr="00D93F18" w:rsidRDefault="003F50F8" w:rsidP="003F50F8">
      <w:r w:rsidRPr="00D93F18">
        <w:t>“Instead of offering up concrete plans to solve these issues ... You pass the buck to a commission to study the problem,” Obama said in a speech on the economy in Golden, Colo., on Sept. 16, 2008. “But here’s the thing: This isn’t 9/11 — we know how we got into this mess.”</w:t>
      </w:r>
    </w:p>
    <w:p w14:paraId="0E036FE0" w14:textId="77777777" w:rsidR="003F50F8" w:rsidRPr="00D93F18" w:rsidRDefault="003F50F8" w:rsidP="003F50F8">
      <w:r w:rsidRPr="00D93F18">
        <w:rPr>
          <w:rStyle w:val="StyleUnderline"/>
        </w:rPr>
        <w:t>But after he took office, Obama’s distaste for commissions seemed to fade</w:t>
      </w:r>
      <w:r w:rsidRPr="00D93F18">
        <w:t>. During his first 2½ years in the White House, the president has issued countless executive orders creating advisory commissions, working groups, committees, councils and task forces on subjects ranging from the restoration of the Chesapeake Bay to bioethical issues, to fitness, sports and nutrition.</w:t>
      </w:r>
    </w:p>
    <w:p w14:paraId="34E7ADCE" w14:textId="77777777" w:rsidR="003F50F8" w:rsidRPr="00D93F18" w:rsidRDefault="003F50F8" w:rsidP="003F50F8">
      <w:r w:rsidRPr="00D93F18">
        <w:t>Douglas Holtz-Eakin, economic adviser to McCain’s presidential campaign, dismissed Obama’s 2008 comments as campaign rhetoric. “He can and has said anything to become president, and he’s flip-flopped on every policy position,” Holtz-Eakin told POLITICO.</w:t>
      </w:r>
    </w:p>
    <w:p w14:paraId="370391FA" w14:textId="77777777" w:rsidR="003F50F8" w:rsidRPr="00D93F18" w:rsidRDefault="003F50F8" w:rsidP="003F50F8">
      <w:r w:rsidRPr="00D93F18">
        <w:t xml:space="preserve">Other </w:t>
      </w:r>
      <w:r w:rsidRPr="00D93F18">
        <w:rPr>
          <w:rStyle w:val="Emphasis"/>
          <w:highlight w:val="yellow"/>
        </w:rPr>
        <w:t>Republicans have criticized the president’s use of commissions</w:t>
      </w:r>
      <w:r w:rsidRPr="00D93F18">
        <w:rPr>
          <w:rStyle w:val="StyleUnderline"/>
          <w:highlight w:val="yellow"/>
        </w:rPr>
        <w:t>. When Obama announced</w:t>
      </w:r>
      <w:r w:rsidRPr="00D93F18">
        <w:t xml:space="preserve"> in April </w:t>
      </w:r>
      <w:r w:rsidRPr="00D93F18">
        <w:rPr>
          <w:rStyle w:val="StyleUnderline"/>
        </w:rPr>
        <w:t>that</w:t>
      </w:r>
      <w:r w:rsidRPr="00D93F18">
        <w:t xml:space="preserve"> Vice President Joe </w:t>
      </w:r>
      <w:r w:rsidRPr="00D93F18">
        <w:rPr>
          <w:rStyle w:val="StyleUnderline"/>
          <w:highlight w:val="yellow"/>
        </w:rPr>
        <w:t>Biden would lead negotiations with a</w:t>
      </w:r>
      <w:r w:rsidRPr="00D93F18">
        <w:rPr>
          <w:rStyle w:val="StyleUnderline"/>
        </w:rPr>
        <w:t xml:space="preserve"> bipartisan </w:t>
      </w:r>
      <w:r w:rsidRPr="00D93F18">
        <w:rPr>
          <w:rStyle w:val="StyleUnderline"/>
          <w:highlight w:val="yellow"/>
        </w:rPr>
        <w:t>group of lawmakers</w:t>
      </w:r>
      <w:r w:rsidRPr="00D93F18">
        <w:rPr>
          <w:rStyle w:val="StyleUnderline"/>
        </w:rPr>
        <w:t xml:space="preserve"> on a deficit reduction plan, </w:t>
      </w:r>
      <w:r w:rsidRPr="00D93F18">
        <w:rPr>
          <w:rStyle w:val="StyleUnderline"/>
          <w:highlight w:val="yellow"/>
        </w:rPr>
        <w:t>Republicans derided the outcome of Obama’s earlier</w:t>
      </w:r>
      <w:r w:rsidRPr="00D93F18">
        <w:rPr>
          <w:rStyle w:val="StyleUnderline"/>
        </w:rPr>
        <w:t xml:space="preserve"> deficit </w:t>
      </w:r>
      <w:r w:rsidRPr="00D93F18">
        <w:rPr>
          <w:rStyle w:val="StyleUnderline"/>
          <w:highlight w:val="yellow"/>
        </w:rPr>
        <w:t>commission</w:t>
      </w:r>
      <w:r w:rsidRPr="00D93F18">
        <w:t>.</w:t>
      </w:r>
    </w:p>
    <w:p w14:paraId="1F03EB01" w14:textId="77777777" w:rsidR="003F50F8" w:rsidRPr="00D93F18" w:rsidRDefault="003F50F8" w:rsidP="003F50F8">
      <w:r w:rsidRPr="00D93F18">
        <w:t>“</w:t>
      </w:r>
      <w:r w:rsidRPr="00D93F18">
        <w:rPr>
          <w:rStyle w:val="StyleUnderline"/>
        </w:rPr>
        <w:t>The president ... utterly ignored the recommendations of his last deficit commission</w:t>
      </w:r>
      <w:r w:rsidRPr="00D93F18">
        <w:t xml:space="preserve"> and submitted a budget that would add $9 trillion to the debt and raise taxes on job creators,” </w:t>
      </w:r>
      <w:r w:rsidRPr="00D93F18">
        <w:rPr>
          <w:rStyle w:val="StyleUnderline"/>
        </w:rPr>
        <w:t>said</w:t>
      </w:r>
      <w:r w:rsidRPr="00D93F18">
        <w:t xml:space="preserve"> House Speaker John </w:t>
      </w:r>
      <w:r w:rsidRPr="00D93F18">
        <w:rPr>
          <w:rStyle w:val="StyleUnderline"/>
        </w:rPr>
        <w:t>Boehner</w:t>
      </w:r>
      <w:r w:rsidRPr="00D93F18">
        <w:t xml:space="preserve"> (R-Ohio).</w:t>
      </w:r>
    </w:p>
    <w:p w14:paraId="0F7A5E39" w14:textId="77777777" w:rsidR="003F50F8" w:rsidRPr="00D93F18" w:rsidRDefault="003F50F8" w:rsidP="003F50F8"/>
    <w:p w14:paraId="1AA87EAD" w14:textId="25FFE898" w:rsidR="003F50F8" w:rsidRPr="00D93F18" w:rsidRDefault="008A2941" w:rsidP="003F50F8">
      <w:pPr>
        <w:pStyle w:val="Heading3"/>
      </w:pPr>
      <w:r>
        <w:t>They Say: “Trust Net-Benefit”</w:t>
      </w:r>
    </w:p>
    <w:p w14:paraId="06F2C238" w14:textId="18BDCDDE" w:rsidR="003F50F8" w:rsidRPr="00D93F18" w:rsidRDefault="003F50F8" w:rsidP="003F50F8">
      <w:pPr>
        <w:pStyle w:val="Heading4"/>
      </w:pPr>
      <w:r w:rsidRPr="00D93F18">
        <w:t xml:space="preserve">Turn — the counterplan </w:t>
      </w:r>
      <w:r w:rsidRPr="00D93F18">
        <w:rPr>
          <w:i/>
          <w:u w:val="single"/>
        </w:rPr>
        <w:t>increases</w:t>
      </w:r>
      <w:r w:rsidRPr="00D93F18">
        <w:t xml:space="preserve"> cynicism in government. </w:t>
      </w:r>
    </w:p>
    <w:p w14:paraId="2A11865B" w14:textId="77777777" w:rsidR="003F50F8" w:rsidRPr="00D93F18" w:rsidRDefault="003F50F8" w:rsidP="003F50F8">
      <w:r w:rsidRPr="00D93F18">
        <w:rPr>
          <w:rStyle w:val="Style13ptBold"/>
        </w:rPr>
        <w:t>Bernstein 11</w:t>
      </w:r>
      <w:r w:rsidRPr="00D93F18">
        <w:t xml:space="preserve"> — Jared Bernstein, Senior Fellow at the Center on Budget and Policy Priorities, former Chief Economist and Economic Adviser to Vice President Joe Biden, executive director of the White House Task Force on the Middle Class, and a member of President Obama’s economic team, holds a Ph.D. in Social Welfare from Columbia University, 2011 (“Commission Overload,” </w:t>
      </w:r>
      <w:r w:rsidRPr="00D93F18">
        <w:rPr>
          <w:i/>
        </w:rPr>
        <w:t>On The Economy</w:t>
      </w:r>
      <w:r w:rsidRPr="00D93F18">
        <w:t>—Jared Bernstein’s blog, September 28</w:t>
      </w:r>
      <w:r w:rsidRPr="00D93F18">
        <w:rPr>
          <w:vertAlign w:val="superscript"/>
        </w:rPr>
        <w:t>th</w:t>
      </w:r>
      <w:r w:rsidRPr="00D93F18">
        <w:t>, Available Online at http://jaredbernsteinblog.com/commission-overload/, Accessed 10-13-2011)</w:t>
      </w:r>
    </w:p>
    <w:p w14:paraId="7D5C2ABF" w14:textId="77777777" w:rsidR="003F50F8" w:rsidRPr="00D93F18" w:rsidRDefault="003F50F8" w:rsidP="003F50F8">
      <w:r w:rsidRPr="00D93F18">
        <w:t xml:space="preserve">That’s one problem.  The other is that </w:t>
      </w:r>
      <w:r w:rsidRPr="00D93F18">
        <w:rPr>
          <w:rStyle w:val="StyleUnderline"/>
          <w:highlight w:val="yellow"/>
        </w:rPr>
        <w:t>when you</w:t>
      </w:r>
      <w:r w:rsidRPr="00D93F18">
        <w:rPr>
          <w:rStyle w:val="StyleUnderline"/>
        </w:rPr>
        <w:t xml:space="preserve"> constantly </w:t>
      </w:r>
      <w:r w:rsidRPr="00D93F18">
        <w:rPr>
          <w:rStyle w:val="StyleUnderline"/>
          <w:highlight w:val="yellow"/>
        </w:rPr>
        <w:t xml:space="preserve">kick tough calls to commissions, you </w:t>
      </w:r>
      <w:r w:rsidRPr="00D93F18">
        <w:rPr>
          <w:rStyle w:val="Emphasis"/>
          <w:highlight w:val="yellow"/>
        </w:rPr>
        <w:t>amplify cynicism about government</w:t>
      </w:r>
      <w:r w:rsidRPr="00D93F18">
        <w:rPr>
          <w:rStyle w:val="StyleUnderline"/>
          <w:highlight w:val="yellow"/>
        </w:rPr>
        <w:t>.</w:t>
      </w:r>
      <w:r w:rsidRPr="00D93F18">
        <w:rPr>
          <w:rStyle w:val="StyleUnderline"/>
        </w:rPr>
        <w:t xml:space="preserve">  Too often</w:t>
      </w:r>
      <w:r w:rsidRPr="00D93F18">
        <w:t xml:space="preserve"> in this town, </w:t>
      </w:r>
      <w:r w:rsidRPr="00D93F18">
        <w:rPr>
          <w:rStyle w:val="StyleUnderline"/>
          <w:highlight w:val="yellow"/>
        </w:rPr>
        <w:t>when you want to show you care about something that you don’t</w:t>
      </w:r>
      <w:r w:rsidRPr="00D93F18">
        <w:rPr>
          <w:rStyle w:val="StyleUnderline"/>
        </w:rPr>
        <w:t xml:space="preserve"> really </w:t>
      </w:r>
      <w:r w:rsidRPr="00D93F18">
        <w:rPr>
          <w:rStyle w:val="StyleUnderline"/>
          <w:highlight w:val="yellow"/>
        </w:rPr>
        <w:t>want to do anything about</w:t>
      </w:r>
      <w:r w:rsidRPr="00D93F18">
        <w:t xml:space="preserve"> (or, less snarkily, you’re not ready to do anything about), </w:t>
      </w:r>
      <w:r w:rsidRPr="00D93F18">
        <w:rPr>
          <w:rStyle w:val="StyleUnderline"/>
          <w:highlight w:val="yellow"/>
        </w:rPr>
        <w:t>you kick it to a commission</w:t>
      </w:r>
      <w:r w:rsidRPr="00D93F18">
        <w:t>.</w:t>
      </w:r>
    </w:p>
    <w:p w14:paraId="53E0CB7C" w14:textId="77777777" w:rsidR="003F50F8" w:rsidRPr="00D93F18" w:rsidRDefault="003F50F8" w:rsidP="003F50F8">
      <w:pPr>
        <w:rPr>
          <w:rStyle w:val="StyleUnderline"/>
        </w:rPr>
      </w:pPr>
      <w:r w:rsidRPr="00D93F18">
        <w:t xml:space="preserve">I haven’t seen polls on this, but I’ll bet </w:t>
      </w:r>
      <w:r w:rsidRPr="00D93F18">
        <w:rPr>
          <w:rStyle w:val="StyleUnderline"/>
          <w:highlight w:val="yellow"/>
        </w:rPr>
        <w:t>most people’s reaction</w:t>
      </w:r>
      <w:r w:rsidRPr="00D93F18">
        <w:rPr>
          <w:rStyle w:val="StyleUnderline"/>
        </w:rPr>
        <w:t xml:space="preserve"> to “so, we created a commission to study the issue and make binding recommendations, etc.” </w:t>
      </w:r>
      <w:r w:rsidRPr="00D93F18">
        <w:rPr>
          <w:rStyle w:val="StyleUnderline"/>
          <w:highlight w:val="yellow"/>
        </w:rPr>
        <w:t>is “</w:t>
      </w:r>
      <w:r w:rsidRPr="00D93F18">
        <w:rPr>
          <w:rStyle w:val="Emphasis"/>
          <w:highlight w:val="yellow"/>
        </w:rPr>
        <w:t>those guys just can’t do their jobs</w:t>
      </w:r>
      <w:r w:rsidRPr="00D93F18">
        <w:rPr>
          <w:rStyle w:val="StyleUnderline"/>
          <w:highlight w:val="yellow"/>
        </w:rPr>
        <w:t>.”</w:t>
      </w:r>
    </w:p>
    <w:p w14:paraId="27A78B85" w14:textId="77777777" w:rsidR="00163C72" w:rsidRDefault="00163C72" w:rsidP="00163C72"/>
    <w:p w14:paraId="658AD1E7" w14:textId="77777777" w:rsidR="008A2941" w:rsidRPr="005D7334" w:rsidRDefault="008A2941" w:rsidP="00163C72"/>
    <w:sectPr w:rsidR="008A2941" w:rsidRPr="005D733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7FA0065"/>
    <w:multiLevelType w:val="hybridMultilevel"/>
    <w:tmpl w:val="FE2A3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486B63"/>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0A4E"/>
    <w:rsid w:val="000A2D8A"/>
    <w:rsid w:val="000C4745"/>
    <w:rsid w:val="000D26A6"/>
    <w:rsid w:val="000D2B90"/>
    <w:rsid w:val="000D42D0"/>
    <w:rsid w:val="000D6ED8"/>
    <w:rsid w:val="000D717B"/>
    <w:rsid w:val="00100B28"/>
    <w:rsid w:val="0011141E"/>
    <w:rsid w:val="00117316"/>
    <w:rsid w:val="001209B4"/>
    <w:rsid w:val="00125A4A"/>
    <w:rsid w:val="00127A7F"/>
    <w:rsid w:val="00163C72"/>
    <w:rsid w:val="001761FC"/>
    <w:rsid w:val="00182655"/>
    <w:rsid w:val="001840F2"/>
    <w:rsid w:val="00185134"/>
    <w:rsid w:val="001856C6"/>
    <w:rsid w:val="00191B5F"/>
    <w:rsid w:val="00192487"/>
    <w:rsid w:val="0019668D"/>
    <w:rsid w:val="001A25FD"/>
    <w:rsid w:val="001A5371"/>
    <w:rsid w:val="001A72C7"/>
    <w:rsid w:val="001B577B"/>
    <w:rsid w:val="001B73E3"/>
    <w:rsid w:val="001C316D"/>
    <w:rsid w:val="001C4503"/>
    <w:rsid w:val="001D1972"/>
    <w:rsid w:val="001D1A0D"/>
    <w:rsid w:val="001D36BF"/>
    <w:rsid w:val="001D4C28"/>
    <w:rsid w:val="001E0B1F"/>
    <w:rsid w:val="001E1E0B"/>
    <w:rsid w:val="001E3E58"/>
    <w:rsid w:val="001E4D73"/>
    <w:rsid w:val="001F1173"/>
    <w:rsid w:val="002005A8"/>
    <w:rsid w:val="00203DD8"/>
    <w:rsid w:val="00204E1D"/>
    <w:rsid w:val="002059BD"/>
    <w:rsid w:val="00210FAF"/>
    <w:rsid w:val="002168F2"/>
    <w:rsid w:val="0022589F"/>
    <w:rsid w:val="002343FE"/>
    <w:rsid w:val="002502CF"/>
    <w:rsid w:val="00265C52"/>
    <w:rsid w:val="00267EBB"/>
    <w:rsid w:val="0027023B"/>
    <w:rsid w:val="00274EDB"/>
    <w:rsid w:val="0027729E"/>
    <w:rsid w:val="00284ED6"/>
    <w:rsid w:val="00290C5A"/>
    <w:rsid w:val="0029647A"/>
    <w:rsid w:val="00296504"/>
    <w:rsid w:val="002A0BC7"/>
    <w:rsid w:val="002B5511"/>
    <w:rsid w:val="002B7ACF"/>
    <w:rsid w:val="002E0643"/>
    <w:rsid w:val="002E392E"/>
    <w:rsid w:val="002E6BBC"/>
    <w:rsid w:val="002F1BA9"/>
    <w:rsid w:val="002F6E74"/>
    <w:rsid w:val="003106B3"/>
    <w:rsid w:val="003109FA"/>
    <w:rsid w:val="0031385D"/>
    <w:rsid w:val="003223B2"/>
    <w:rsid w:val="00322A67"/>
    <w:rsid w:val="00330E13"/>
    <w:rsid w:val="00331D23"/>
    <w:rsid w:val="00335A23"/>
    <w:rsid w:val="00340707"/>
    <w:rsid w:val="00347EB5"/>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328C"/>
    <w:rsid w:val="003C5F4C"/>
    <w:rsid w:val="003D5EA8"/>
    <w:rsid w:val="003E305E"/>
    <w:rsid w:val="003E34DB"/>
    <w:rsid w:val="003E5302"/>
    <w:rsid w:val="003E5BF1"/>
    <w:rsid w:val="003F2452"/>
    <w:rsid w:val="003F41EA"/>
    <w:rsid w:val="003F50F8"/>
    <w:rsid w:val="003F7DF0"/>
    <w:rsid w:val="004039AF"/>
    <w:rsid w:val="00407AFF"/>
    <w:rsid w:val="0041155D"/>
    <w:rsid w:val="004170BF"/>
    <w:rsid w:val="004270E3"/>
    <w:rsid w:val="004348DC"/>
    <w:rsid w:val="00434921"/>
    <w:rsid w:val="00442018"/>
    <w:rsid w:val="00447B10"/>
    <w:rsid w:val="00452EE4"/>
    <w:rsid w:val="004536D6"/>
    <w:rsid w:val="00457224"/>
    <w:rsid w:val="00463209"/>
    <w:rsid w:val="0048047E"/>
    <w:rsid w:val="00482AF9"/>
    <w:rsid w:val="00483587"/>
    <w:rsid w:val="00486B63"/>
    <w:rsid w:val="004B37B4"/>
    <w:rsid w:val="004B5DD0"/>
    <w:rsid w:val="004C0314"/>
    <w:rsid w:val="004C0D3D"/>
    <w:rsid w:val="004C213E"/>
    <w:rsid w:val="004C376C"/>
    <w:rsid w:val="004C657F"/>
    <w:rsid w:val="004D17D8"/>
    <w:rsid w:val="004E355B"/>
    <w:rsid w:val="005028E5"/>
    <w:rsid w:val="00503735"/>
    <w:rsid w:val="005224F2"/>
    <w:rsid w:val="00523192"/>
    <w:rsid w:val="005260C3"/>
    <w:rsid w:val="00536D8B"/>
    <w:rsid w:val="005379C3"/>
    <w:rsid w:val="005519C2"/>
    <w:rsid w:val="005523E0"/>
    <w:rsid w:val="0055320F"/>
    <w:rsid w:val="0055699B"/>
    <w:rsid w:val="00563D3D"/>
    <w:rsid w:val="005659AA"/>
    <w:rsid w:val="005676E8"/>
    <w:rsid w:val="00571A3B"/>
    <w:rsid w:val="00574843"/>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D7334"/>
    <w:rsid w:val="005E1860"/>
    <w:rsid w:val="005F063B"/>
    <w:rsid w:val="005F192D"/>
    <w:rsid w:val="005F24C8"/>
    <w:rsid w:val="005F26AF"/>
    <w:rsid w:val="0061383D"/>
    <w:rsid w:val="00614D69"/>
    <w:rsid w:val="00617030"/>
    <w:rsid w:val="00621301"/>
    <w:rsid w:val="0062173F"/>
    <w:rsid w:val="006235FB"/>
    <w:rsid w:val="006257E2"/>
    <w:rsid w:val="00626A15"/>
    <w:rsid w:val="006438CB"/>
    <w:rsid w:val="0065116C"/>
    <w:rsid w:val="006529B9"/>
    <w:rsid w:val="00654695"/>
    <w:rsid w:val="0065500A"/>
    <w:rsid w:val="00655217"/>
    <w:rsid w:val="0065727C"/>
    <w:rsid w:val="00670B3E"/>
    <w:rsid w:val="00674A78"/>
    <w:rsid w:val="00696A16"/>
    <w:rsid w:val="00696B77"/>
    <w:rsid w:val="006A4840"/>
    <w:rsid w:val="006A7E1D"/>
    <w:rsid w:val="006B6E95"/>
    <w:rsid w:val="006C3A56"/>
    <w:rsid w:val="006C44E5"/>
    <w:rsid w:val="006D13F4"/>
    <w:rsid w:val="006D6AED"/>
    <w:rsid w:val="006E2C15"/>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870CC"/>
    <w:rsid w:val="00793F46"/>
    <w:rsid w:val="007A1325"/>
    <w:rsid w:val="007A14A8"/>
    <w:rsid w:val="007A1A18"/>
    <w:rsid w:val="007B53D8"/>
    <w:rsid w:val="007C22C5"/>
    <w:rsid w:val="007C57E1"/>
    <w:rsid w:val="007C5811"/>
    <w:rsid w:val="007D2DF5"/>
    <w:rsid w:val="007D451A"/>
    <w:rsid w:val="007D5E3E"/>
    <w:rsid w:val="007D7596"/>
    <w:rsid w:val="007E242C"/>
    <w:rsid w:val="007E6631"/>
    <w:rsid w:val="00803A12"/>
    <w:rsid w:val="00821168"/>
    <w:rsid w:val="008266F9"/>
    <w:rsid w:val="00826A9B"/>
    <w:rsid w:val="00834842"/>
    <w:rsid w:val="0083715A"/>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2941"/>
    <w:rsid w:val="008A4633"/>
    <w:rsid w:val="008B032E"/>
    <w:rsid w:val="008C0FA2"/>
    <w:rsid w:val="008C2342"/>
    <w:rsid w:val="008C77B6"/>
    <w:rsid w:val="008D1B91"/>
    <w:rsid w:val="008D724A"/>
    <w:rsid w:val="008E7A3E"/>
    <w:rsid w:val="008F41FD"/>
    <w:rsid w:val="008F4479"/>
    <w:rsid w:val="008F4BA0"/>
    <w:rsid w:val="00901726"/>
    <w:rsid w:val="00906BFB"/>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C7696"/>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8724B"/>
    <w:rsid w:val="00AA6F6E"/>
    <w:rsid w:val="00AB227B"/>
    <w:rsid w:val="00AB48D3"/>
    <w:rsid w:val="00AE2124"/>
    <w:rsid w:val="00AE24BC"/>
    <w:rsid w:val="00AE3E3F"/>
    <w:rsid w:val="00AF4760"/>
    <w:rsid w:val="00AF55D4"/>
    <w:rsid w:val="00B05C2D"/>
    <w:rsid w:val="00B12933"/>
    <w:rsid w:val="00B12B88"/>
    <w:rsid w:val="00B13BC8"/>
    <w:rsid w:val="00B17AA7"/>
    <w:rsid w:val="00B24662"/>
    <w:rsid w:val="00B30A90"/>
    <w:rsid w:val="00B3569C"/>
    <w:rsid w:val="00B43676"/>
    <w:rsid w:val="00B60125"/>
    <w:rsid w:val="00B63891"/>
    <w:rsid w:val="00B6656B"/>
    <w:rsid w:val="00B71625"/>
    <w:rsid w:val="00B75279"/>
    <w:rsid w:val="00B75C54"/>
    <w:rsid w:val="00B81902"/>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42A61"/>
    <w:rsid w:val="00C56DCC"/>
    <w:rsid w:val="00C57075"/>
    <w:rsid w:val="00C60746"/>
    <w:rsid w:val="00C72AFE"/>
    <w:rsid w:val="00C81619"/>
    <w:rsid w:val="00C81AE2"/>
    <w:rsid w:val="00C96B37"/>
    <w:rsid w:val="00CA013C"/>
    <w:rsid w:val="00CA5590"/>
    <w:rsid w:val="00CA6D6D"/>
    <w:rsid w:val="00CC7A4E"/>
    <w:rsid w:val="00CD1359"/>
    <w:rsid w:val="00CD4C83"/>
    <w:rsid w:val="00CE2625"/>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47B41"/>
    <w:rsid w:val="00D53072"/>
    <w:rsid w:val="00D61A4E"/>
    <w:rsid w:val="00D634EA"/>
    <w:rsid w:val="00D77956"/>
    <w:rsid w:val="00D80F0C"/>
    <w:rsid w:val="00D92077"/>
    <w:rsid w:val="00D93F18"/>
    <w:rsid w:val="00D951D4"/>
    <w:rsid w:val="00D951E2"/>
    <w:rsid w:val="00D9565A"/>
    <w:rsid w:val="00DB2337"/>
    <w:rsid w:val="00DB5F87"/>
    <w:rsid w:val="00DC0376"/>
    <w:rsid w:val="00DC099B"/>
    <w:rsid w:val="00DD118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4FA0"/>
    <w:rsid w:val="00E25597"/>
    <w:rsid w:val="00E353A2"/>
    <w:rsid w:val="00E36881"/>
    <w:rsid w:val="00E42E4C"/>
    <w:rsid w:val="00E433D6"/>
    <w:rsid w:val="00E47013"/>
    <w:rsid w:val="00E541F9"/>
    <w:rsid w:val="00E57B79"/>
    <w:rsid w:val="00E63419"/>
    <w:rsid w:val="00E64496"/>
    <w:rsid w:val="00E8322E"/>
    <w:rsid w:val="00E903E0"/>
    <w:rsid w:val="00EA1115"/>
    <w:rsid w:val="00EA39EB"/>
    <w:rsid w:val="00EA58CE"/>
    <w:rsid w:val="00EB1AD1"/>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FAF3C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75279"/>
    <w:rPr>
      <w:rFonts w:ascii="Book Antiqua" w:hAnsi="Book Antiqua"/>
      <w:sz w:val="16"/>
    </w:rPr>
  </w:style>
  <w:style w:type="paragraph" w:styleId="Heading1">
    <w:name w:val="heading 1"/>
    <w:aliases w:val="Pocket"/>
    <w:basedOn w:val="Normal"/>
    <w:next w:val="Normal"/>
    <w:link w:val="Heading1Char"/>
    <w:uiPriority w:val="9"/>
    <w:qFormat/>
    <w:rsid w:val="00B752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75279"/>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75279"/>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75279"/>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75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279"/>
  </w:style>
  <w:style w:type="character" w:customStyle="1" w:styleId="Heading1Char">
    <w:name w:val="Heading 1 Char"/>
    <w:aliases w:val="Pocket Char"/>
    <w:basedOn w:val="DefaultParagraphFont"/>
    <w:link w:val="Heading1"/>
    <w:uiPriority w:val="9"/>
    <w:rsid w:val="00B75279"/>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B75279"/>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B75279"/>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B75279"/>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B75279"/>
    <w:rPr>
      <w:b/>
      <w:sz w:val="24"/>
      <w:u w:val="none"/>
    </w:rPr>
  </w:style>
  <w:style w:type="character" w:customStyle="1" w:styleId="StyleUnderline">
    <w:name w:val="Style Underline"/>
    <w:aliases w:val="Underline,Style Bold Underline"/>
    <w:basedOn w:val="DefaultParagraphFont"/>
    <w:uiPriority w:val="1"/>
    <w:qFormat/>
    <w:rsid w:val="00B75279"/>
    <w:rPr>
      <w:b w:val="0"/>
      <w:sz w:val="24"/>
      <w:u w:val="single"/>
    </w:rPr>
  </w:style>
  <w:style w:type="character" w:styleId="Emphasis">
    <w:name w:val="Emphasis"/>
    <w:basedOn w:val="DefaultParagraphFont"/>
    <w:uiPriority w:val="20"/>
    <w:qFormat/>
    <w:rsid w:val="00B75279"/>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B75279"/>
    <w:rPr>
      <w:color w:val="auto"/>
      <w:u w:val="none"/>
    </w:rPr>
  </w:style>
  <w:style w:type="character" w:styleId="Hyperlink">
    <w:name w:val="Hyperlink"/>
    <w:basedOn w:val="DefaultParagraphFont"/>
    <w:uiPriority w:val="99"/>
    <w:unhideWhenUsed/>
    <w:rsid w:val="00B75279"/>
    <w:rPr>
      <w:color w:val="auto"/>
      <w:u w:val="none"/>
    </w:rPr>
  </w:style>
  <w:style w:type="paragraph" w:styleId="DocumentMap">
    <w:name w:val="Document Map"/>
    <w:basedOn w:val="Normal"/>
    <w:link w:val="DocumentMapChar"/>
    <w:uiPriority w:val="99"/>
    <w:semiHidden/>
    <w:unhideWhenUsed/>
    <w:rsid w:val="00B7527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75279"/>
    <w:rPr>
      <w:rFonts w:ascii="Lucida Grande" w:hAnsi="Lucida Grande" w:cs="Lucida Grande"/>
    </w:rPr>
  </w:style>
  <w:style w:type="character" w:customStyle="1" w:styleId="cite">
    <w:name w:val="cite"/>
    <w:aliases w:val="Citation Char Char1 Char Char Char Char Char,Block Writing Char,Index Headers Char,ci,Underlined Text Char,c,Citation Char Char Char1,Char Char,Read Char Char1,Read Char Char1 Char Char Char,Heading 3 Char Char Char,Char Char Char1,Char Char Char"/>
    <w:qFormat/>
    <w:rsid w:val="00D93F18"/>
    <w:rPr>
      <w:rFonts w:ascii="Georgia" w:hAnsi="Georgia"/>
      <w:b/>
      <w:sz w:val="24"/>
      <w:u w:val="single"/>
    </w:rPr>
  </w:style>
  <w:style w:type="paragraph" w:customStyle="1" w:styleId="tag">
    <w:name w:val="tag"/>
    <w:aliases w:val="Tags,No Spacing1,No Spacing11,tags,Debate Text,No Spacing2,Card,Read stuff,No Spacing111,No Spacing1111,No Spacing3,No Spacing21,No Spacing4,No Spacing11111,No Spacing111111,Medium Grid 21,No Spacing5"/>
    <w:basedOn w:val="Normal"/>
    <w:next w:val="Normal"/>
    <w:link w:val="Heading2Char1"/>
    <w:qFormat/>
    <w:rsid w:val="00D93F18"/>
    <w:pPr>
      <w:spacing w:after="120"/>
      <w:jc w:val="both"/>
      <w:outlineLvl w:val="2"/>
    </w:pPr>
    <w:rPr>
      <w:rFonts w:ascii="Georgia" w:eastAsia="Times New Roman" w:hAnsi="Georgia" w:cs="Times New Roman"/>
      <w:b/>
      <w:sz w:val="24"/>
      <w:szCs w:val="20"/>
    </w:rPr>
  </w:style>
  <w:style w:type="paragraph" w:customStyle="1" w:styleId="card">
    <w:name w:val="card"/>
    <w:basedOn w:val="Normal"/>
    <w:next w:val="Normal"/>
    <w:link w:val="cardChar"/>
    <w:qFormat/>
    <w:rsid w:val="00D93F18"/>
    <w:pPr>
      <w:spacing w:before="120" w:after="120"/>
      <w:ind w:left="432" w:right="432"/>
      <w:jc w:val="both"/>
    </w:pPr>
    <w:rPr>
      <w:rFonts w:ascii="Georgia" w:eastAsia="Times New Roman" w:hAnsi="Georgia" w:cs="Times New Roman"/>
      <w:szCs w:val="20"/>
    </w:rPr>
  </w:style>
  <w:style w:type="character" w:customStyle="1" w:styleId="underline">
    <w:name w:val="underline"/>
    <w:link w:val="textbold"/>
    <w:qFormat/>
    <w:rsid w:val="00D93F18"/>
    <w:rPr>
      <w:rFonts w:ascii="Georgia" w:hAnsi="Georgia"/>
      <w:u w:val="thick"/>
    </w:rPr>
  </w:style>
  <w:style w:type="character" w:customStyle="1" w:styleId="EmphasizeThis">
    <w:name w:val="EmphasizeThis"/>
    <w:rsid w:val="00D93F18"/>
    <w:rPr>
      <w:rFonts w:ascii="Georgia" w:hAnsi="Georgia"/>
      <w:b/>
      <w:iCs/>
      <w:sz w:val="24"/>
      <w:u w:val="thick"/>
    </w:rPr>
  </w:style>
  <w:style w:type="character" w:customStyle="1" w:styleId="cardChar">
    <w:name w:val="card Char"/>
    <w:link w:val="card"/>
    <w:rsid w:val="00D93F18"/>
    <w:rPr>
      <w:rFonts w:ascii="Georgia" w:eastAsia="Times New Roman" w:hAnsi="Georgia" w:cs="Times New Roman"/>
      <w:sz w:val="16"/>
      <w:szCs w:val="20"/>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Tags Ch"/>
    <w:link w:val="tag"/>
    <w:qFormat/>
    <w:locked/>
    <w:rsid w:val="00D93F18"/>
    <w:rPr>
      <w:rFonts w:ascii="Georgia" w:eastAsia="Times New Roman" w:hAnsi="Georgia" w:cs="Times New Roman"/>
      <w:b/>
      <w:szCs w:val="20"/>
    </w:rPr>
  </w:style>
  <w:style w:type="paragraph" w:customStyle="1" w:styleId="textbold">
    <w:name w:val="text bold"/>
    <w:basedOn w:val="Normal"/>
    <w:link w:val="underline"/>
    <w:rsid w:val="00D93F18"/>
    <w:pPr>
      <w:ind w:left="720"/>
      <w:jc w:val="both"/>
    </w:pPr>
    <w:rPr>
      <w:rFonts w:ascii="Georgia" w:hAnsi="Georgia"/>
      <w:sz w:val="24"/>
      <w:u w:val="thick"/>
    </w:rPr>
  </w:style>
  <w:style w:type="paragraph" w:styleId="ListParagraph">
    <w:name w:val="List Paragraph"/>
    <w:basedOn w:val="Normal"/>
    <w:uiPriority w:val="34"/>
    <w:qFormat/>
    <w:rsid w:val="00E2559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75279"/>
    <w:rPr>
      <w:rFonts w:ascii="Book Antiqua" w:hAnsi="Book Antiqua"/>
      <w:sz w:val="16"/>
    </w:rPr>
  </w:style>
  <w:style w:type="paragraph" w:styleId="Heading1">
    <w:name w:val="heading 1"/>
    <w:aliases w:val="Pocket"/>
    <w:basedOn w:val="Normal"/>
    <w:next w:val="Normal"/>
    <w:link w:val="Heading1Char"/>
    <w:uiPriority w:val="9"/>
    <w:qFormat/>
    <w:rsid w:val="00B752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75279"/>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75279"/>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75279"/>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75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279"/>
  </w:style>
  <w:style w:type="character" w:customStyle="1" w:styleId="Heading1Char">
    <w:name w:val="Heading 1 Char"/>
    <w:aliases w:val="Pocket Char"/>
    <w:basedOn w:val="DefaultParagraphFont"/>
    <w:link w:val="Heading1"/>
    <w:uiPriority w:val="9"/>
    <w:rsid w:val="00B75279"/>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B75279"/>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B75279"/>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B75279"/>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B75279"/>
    <w:rPr>
      <w:b/>
      <w:sz w:val="24"/>
      <w:u w:val="none"/>
    </w:rPr>
  </w:style>
  <w:style w:type="character" w:customStyle="1" w:styleId="StyleUnderline">
    <w:name w:val="Style Underline"/>
    <w:aliases w:val="Underline,Style Bold Underline"/>
    <w:basedOn w:val="DefaultParagraphFont"/>
    <w:uiPriority w:val="1"/>
    <w:qFormat/>
    <w:rsid w:val="00B75279"/>
    <w:rPr>
      <w:b w:val="0"/>
      <w:sz w:val="24"/>
      <w:u w:val="single"/>
    </w:rPr>
  </w:style>
  <w:style w:type="character" w:styleId="Emphasis">
    <w:name w:val="Emphasis"/>
    <w:basedOn w:val="DefaultParagraphFont"/>
    <w:uiPriority w:val="20"/>
    <w:qFormat/>
    <w:rsid w:val="00B75279"/>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B75279"/>
    <w:rPr>
      <w:color w:val="auto"/>
      <w:u w:val="none"/>
    </w:rPr>
  </w:style>
  <w:style w:type="character" w:styleId="Hyperlink">
    <w:name w:val="Hyperlink"/>
    <w:basedOn w:val="DefaultParagraphFont"/>
    <w:uiPriority w:val="99"/>
    <w:unhideWhenUsed/>
    <w:rsid w:val="00B75279"/>
    <w:rPr>
      <w:color w:val="auto"/>
      <w:u w:val="none"/>
    </w:rPr>
  </w:style>
  <w:style w:type="paragraph" w:styleId="DocumentMap">
    <w:name w:val="Document Map"/>
    <w:basedOn w:val="Normal"/>
    <w:link w:val="DocumentMapChar"/>
    <w:uiPriority w:val="99"/>
    <w:semiHidden/>
    <w:unhideWhenUsed/>
    <w:rsid w:val="00B7527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75279"/>
    <w:rPr>
      <w:rFonts w:ascii="Lucida Grande" w:hAnsi="Lucida Grande" w:cs="Lucida Grande"/>
    </w:rPr>
  </w:style>
  <w:style w:type="character" w:customStyle="1" w:styleId="cite">
    <w:name w:val="cite"/>
    <w:aliases w:val="Citation Char Char1 Char Char Char Char Char,Block Writing Char,Index Headers Char,ci,Underlined Text Char,c,Citation Char Char Char1,Char Char,Read Char Char1,Read Char Char1 Char Char Char,Heading 3 Char Char Char,Char Char Char1,Char Char Char"/>
    <w:qFormat/>
    <w:rsid w:val="00D93F18"/>
    <w:rPr>
      <w:rFonts w:ascii="Georgia" w:hAnsi="Georgia"/>
      <w:b/>
      <w:sz w:val="24"/>
      <w:u w:val="single"/>
    </w:rPr>
  </w:style>
  <w:style w:type="paragraph" w:customStyle="1" w:styleId="tag">
    <w:name w:val="tag"/>
    <w:aliases w:val="Tags,No Spacing1,No Spacing11,tags,Debate Text,No Spacing2,Card,Read stuff,No Spacing111,No Spacing1111,No Spacing3,No Spacing21,No Spacing4,No Spacing11111,No Spacing111111,Medium Grid 21,No Spacing5"/>
    <w:basedOn w:val="Normal"/>
    <w:next w:val="Normal"/>
    <w:link w:val="Heading2Char1"/>
    <w:qFormat/>
    <w:rsid w:val="00D93F18"/>
    <w:pPr>
      <w:spacing w:after="120"/>
      <w:jc w:val="both"/>
      <w:outlineLvl w:val="2"/>
    </w:pPr>
    <w:rPr>
      <w:rFonts w:ascii="Georgia" w:eastAsia="Times New Roman" w:hAnsi="Georgia" w:cs="Times New Roman"/>
      <w:b/>
      <w:sz w:val="24"/>
      <w:szCs w:val="20"/>
    </w:rPr>
  </w:style>
  <w:style w:type="paragraph" w:customStyle="1" w:styleId="card">
    <w:name w:val="card"/>
    <w:basedOn w:val="Normal"/>
    <w:next w:val="Normal"/>
    <w:link w:val="cardChar"/>
    <w:qFormat/>
    <w:rsid w:val="00D93F18"/>
    <w:pPr>
      <w:spacing w:before="120" w:after="120"/>
      <w:ind w:left="432" w:right="432"/>
      <w:jc w:val="both"/>
    </w:pPr>
    <w:rPr>
      <w:rFonts w:ascii="Georgia" w:eastAsia="Times New Roman" w:hAnsi="Georgia" w:cs="Times New Roman"/>
      <w:szCs w:val="20"/>
    </w:rPr>
  </w:style>
  <w:style w:type="character" w:customStyle="1" w:styleId="underline">
    <w:name w:val="underline"/>
    <w:link w:val="textbold"/>
    <w:qFormat/>
    <w:rsid w:val="00D93F18"/>
    <w:rPr>
      <w:rFonts w:ascii="Georgia" w:hAnsi="Georgia"/>
      <w:u w:val="thick"/>
    </w:rPr>
  </w:style>
  <w:style w:type="character" w:customStyle="1" w:styleId="EmphasizeThis">
    <w:name w:val="EmphasizeThis"/>
    <w:rsid w:val="00D93F18"/>
    <w:rPr>
      <w:rFonts w:ascii="Georgia" w:hAnsi="Georgia"/>
      <w:b/>
      <w:iCs/>
      <w:sz w:val="24"/>
      <w:u w:val="thick"/>
    </w:rPr>
  </w:style>
  <w:style w:type="character" w:customStyle="1" w:styleId="cardChar">
    <w:name w:val="card Char"/>
    <w:link w:val="card"/>
    <w:rsid w:val="00D93F18"/>
    <w:rPr>
      <w:rFonts w:ascii="Georgia" w:eastAsia="Times New Roman" w:hAnsi="Georgia" w:cs="Times New Roman"/>
      <w:sz w:val="16"/>
      <w:szCs w:val="20"/>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Tags Ch"/>
    <w:link w:val="tag"/>
    <w:qFormat/>
    <w:locked/>
    <w:rsid w:val="00D93F18"/>
    <w:rPr>
      <w:rFonts w:ascii="Georgia" w:eastAsia="Times New Roman" w:hAnsi="Georgia" w:cs="Times New Roman"/>
      <w:b/>
      <w:szCs w:val="20"/>
    </w:rPr>
  </w:style>
  <w:style w:type="paragraph" w:customStyle="1" w:styleId="textbold">
    <w:name w:val="text bold"/>
    <w:basedOn w:val="Normal"/>
    <w:link w:val="underline"/>
    <w:rsid w:val="00D93F18"/>
    <w:pPr>
      <w:ind w:left="720"/>
      <w:jc w:val="both"/>
    </w:pPr>
    <w:rPr>
      <w:rFonts w:ascii="Georgia" w:hAnsi="Georgia"/>
      <w:sz w:val="24"/>
      <w:u w:val="thick"/>
    </w:rPr>
  </w:style>
  <w:style w:type="paragraph" w:styleId="ListParagraph">
    <w:name w:val="List Paragraph"/>
    <w:basedOn w:val="Normal"/>
    <w:uiPriority w:val="34"/>
    <w:qFormat/>
    <w:rsid w:val="00E25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brennancenter.org/sites/default/files/publications/Church_Committee_Web_REVISED.pdf" TargetMode="External"/><Relationship Id="rId21" Type="http://schemas.openxmlformats.org/officeDocument/2006/relationships/hyperlink" Target="https://www.brennancenter.org/sites/default/files/publications/Church_Committee_Web_REVISED.pdf" TargetMode="External"/><Relationship Id="rId22" Type="http://schemas.openxmlformats.org/officeDocument/2006/relationships/hyperlink" Target="http://www.truth-out.org/opinion/item/22103-is-it-time-for-a-new-church-committee" TargetMode="External"/><Relationship Id="rId23" Type="http://schemas.openxmlformats.org/officeDocument/2006/relationships/hyperlink" Target="https://www.eff.org/deeplinks/2013/06/response-nsa-we-need-new-church-commission-and-we-need-it-now" TargetMode="External"/><Relationship Id="rId24" Type="http://schemas.openxmlformats.org/officeDocument/2006/relationships/hyperlink" Target="https://www.eff.org/deeplinks/2013/08/three-illusory-investigations-nsa-spying-are-unable-succeed" TargetMode="External"/><Relationship Id="rId25" Type="http://schemas.openxmlformats.org/officeDocument/2006/relationships/hyperlink" Target="https://www.eff.org/deeplinks/2013/08/three-illusory-investigations-nsa-spying-are-unable-succeed" TargetMode="External"/><Relationship Id="rId26" Type="http://schemas.openxmlformats.org/officeDocument/2006/relationships/hyperlink" Target="https://www.eff.org/deeplinks/2013/08/three-illusory-investigations-nsa-spying-are-unable-succeed" TargetMode="External"/><Relationship Id="rId27" Type="http://schemas.openxmlformats.org/officeDocument/2006/relationships/hyperlink" Target="https://www.eff.org/deeplinks/2013/08/three-illusory-investigations-nsa-spying-are-unable-succeed" TargetMode="External"/><Relationship Id="rId28" Type="http://schemas.openxmlformats.org/officeDocument/2006/relationships/hyperlink" Target="https://www.eff.org/deeplinks/2013/08/three-illusory-investigations-nsa-spying-are-unable-succeed" TargetMode="External"/><Relationship Id="rId29" Type="http://schemas.openxmlformats.org/officeDocument/2006/relationships/hyperlink" Target="http://www.mintpressnews.com/petition-website-launches-calling-for-congressional-investigation-of-nsa-surveillance-progra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eff.org/deeplinks/2013/06/86-civil-liberties-groups-and-internet-companies-demand-end-nsa-spying" TargetMode="External"/><Relationship Id="rId31" Type="http://schemas.openxmlformats.org/officeDocument/2006/relationships/hyperlink" Target="http://www.forbes.com/sites/jodywestby/2012/09/20/the-sheep-stop-here-another-church-committee-or-full-review-of-privacy-laws-needed/2/" TargetMode="External"/><Relationship Id="rId32" Type="http://schemas.openxmlformats.org/officeDocument/2006/relationships/hyperlink" Target="http://digitalscholarship.tsu.edu/cgi/viewcontent.cgi?article=1002&amp;context=rbjpa" TargetMode="External"/><Relationship Id="rId9" Type="http://schemas.openxmlformats.org/officeDocument/2006/relationships/hyperlink" Target="http://www.newrepublic.com/article/113433/nsa-scandal-requires-new-church-committee" TargetMode="External"/><Relationship Id="rId6" Type="http://schemas.openxmlformats.org/officeDocument/2006/relationships/webSettings" Target="webSettings.xml"/><Relationship Id="rId7" Type="http://schemas.openxmlformats.org/officeDocument/2006/relationships/hyperlink" Target="https://www.eff.org/files/2014/03/16/church_committee_-_march_17_2014__0.pdf" TargetMode="External"/><Relationship Id="rId8" Type="http://schemas.openxmlformats.org/officeDocument/2006/relationships/hyperlink" Target="http://www.thewire.com/politics/2013/11/how-do-you-solve-problem-nsa/71154/" TargetMode="External"/><Relationship Id="rId33" Type="http://schemas.openxmlformats.org/officeDocument/2006/relationships/hyperlink" Target="http://digitalscholarship.tsu.edu/cgi/viewcontent.cgi?article=1002&amp;context=rbjpa" TargetMode="External"/><Relationship Id="rId34" Type="http://schemas.openxmlformats.org/officeDocument/2006/relationships/hyperlink" Target="http://digitalscholarship.tsu.edu/cgi/viewcontent.cgi?article=1002&amp;context=rbjpa" TargetMode="External"/><Relationship Id="rId35" Type="http://schemas.openxmlformats.org/officeDocument/2006/relationships/hyperlink" Target="http://www.huffingtonpost.com/2014/02/05/john-mccain-nsa-committee_n_4732759.html" TargetMode="External"/><Relationship Id="rId36" Type="http://schemas.openxmlformats.org/officeDocument/2006/relationships/fontTable" Target="fontTable.xml"/><Relationship Id="rId10" Type="http://schemas.openxmlformats.org/officeDocument/2006/relationships/hyperlink" Target="https://www.brennancenter.org/sites/default/files/publications/Church_Committee_Web_REVISED.pdf" TargetMode="External"/><Relationship Id="rId11" Type="http://schemas.openxmlformats.org/officeDocument/2006/relationships/hyperlink" Target="https://www.brennancenter.org/sites/default/files/publications/Church_Committee_Web_REVISED.pdf" TargetMode="External"/><Relationship Id="rId12" Type="http://schemas.openxmlformats.org/officeDocument/2006/relationships/hyperlink" Target="https://www.brennancenter.org/sites/default/files/publications/Church_Committee_Web_REVISED.pdf" TargetMode="External"/><Relationship Id="rId13" Type="http://schemas.openxmlformats.org/officeDocument/2006/relationships/hyperlink" Target="https://www.brennancenter.org/sites/default/files/publications/Church_Committee_Web_REVISED.pdf" TargetMode="External"/><Relationship Id="rId14" Type="http://schemas.openxmlformats.org/officeDocument/2006/relationships/hyperlink" Target="http://www.defenseone.com/ideas/2014/12/us-needs-new-church-committee/101046/" TargetMode="External"/><Relationship Id="rId15" Type="http://schemas.openxmlformats.org/officeDocument/2006/relationships/hyperlink" Target="http://www.defenseone.com/ideas/2014/12/us-needs-new-church-committee/101046/" TargetMode="External"/><Relationship Id="rId16" Type="http://schemas.openxmlformats.org/officeDocument/2006/relationships/hyperlink" Target="http://www.defenseone.com/ideas/2014/12/us-needs-new-church-committee/101046/" TargetMode="External"/><Relationship Id="rId17" Type="http://schemas.openxmlformats.org/officeDocument/2006/relationships/hyperlink" Target="https://www.washingtonpost.com/blogs/the-switch/wp/2013/10/14/wyden-is-trying-to-tell-us-something-about-the-opinion-justifying-the-phone-records-program/" TargetMode="External"/><Relationship Id="rId18" Type="http://schemas.openxmlformats.org/officeDocument/2006/relationships/hyperlink" Target="http://www.usnews.com/opinion/blogs/peter-fenn/2015/06/03/nsa-fbi-spying-excesses-underscore-need-for-a-new-church-committee" TargetMode="External"/><Relationship Id="rId19" Type="http://schemas.openxmlformats.org/officeDocument/2006/relationships/hyperlink" Target="https://www.credomobilize.com/petitions/tell-congress-investigate-nsa-abuses-and-protect-our-constitutional-rights"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3C5B4-5392-114B-9BC5-24B5AB3F2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276</TotalTime>
  <Pages>59</Pages>
  <Words>23536</Words>
  <Characters>134157</Characters>
  <Application>Microsoft Macintosh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157379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26</cp:revision>
  <cp:lastPrinted>2015-07-10T06:14:00Z</cp:lastPrinted>
  <dcterms:created xsi:type="dcterms:W3CDTF">2015-06-29T04:15:00Z</dcterms:created>
  <dcterms:modified xsi:type="dcterms:W3CDTF">2015-07-10T21:10:00Z</dcterms:modified>
  <cp:category/>
</cp:coreProperties>
</file>