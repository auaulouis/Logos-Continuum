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3B7B" w:rsidRDefault="00A93B7B" w:rsidP="00A93B7B">
      <w:pPr>
        <w:pStyle w:val="Heading2"/>
      </w:pPr>
      <w:proofErr w:type="spellStart"/>
      <w:r>
        <w:t>Aff</w:t>
      </w:r>
      <w:proofErr w:type="spellEnd"/>
    </w:p>
    <w:p w:rsidR="00A93B7B" w:rsidRDefault="00A93B7B" w:rsidP="00A93B7B">
      <w:pPr>
        <w:pStyle w:val="Heading3"/>
      </w:pPr>
      <w:r>
        <w:lastRenderedPageBreak/>
        <w:t xml:space="preserve">Clinton </w:t>
      </w:r>
      <w:r>
        <w:t>Loses –</w:t>
      </w:r>
      <w:r>
        <w:t xml:space="preserve"> Swing </w:t>
      </w:r>
      <w:r>
        <w:t>S</w:t>
      </w:r>
      <w:r>
        <w:t>tates</w:t>
      </w:r>
    </w:p>
    <w:p w:rsidR="00A93B7B" w:rsidRDefault="00A93B7B" w:rsidP="00A93B7B">
      <w:pPr>
        <w:pStyle w:val="Heading4"/>
      </w:pPr>
      <w:r>
        <w:t>Clinton loses 2016- Sanders gaining rapidly in key states</w:t>
      </w:r>
    </w:p>
    <w:p w:rsidR="00A93B7B" w:rsidRPr="00854532" w:rsidRDefault="00A93B7B" w:rsidP="00A93B7B">
      <w:pPr>
        <w:rPr>
          <w:sz w:val="16"/>
          <w:szCs w:val="16"/>
        </w:rPr>
      </w:pPr>
      <w:r>
        <w:rPr>
          <w:sz w:val="16"/>
          <w:szCs w:val="16"/>
        </w:rPr>
        <w:t xml:space="preserve">If </w:t>
      </w:r>
      <w:r w:rsidRPr="00854532">
        <w:rPr>
          <w:sz w:val="16"/>
          <w:szCs w:val="16"/>
        </w:rPr>
        <w:t>Clinton loses Iowa it would kill her momentum and ruin her because she lost this state in 2008 and lost the election. Sanders winning means he has a pretty good chance of taking Clinton’s momentum- Means you don’t necessarily have to win “total non-UQ” just that if you win she loses Iowa you arguably win</w:t>
      </w:r>
    </w:p>
    <w:p w:rsidR="00A93B7B" w:rsidRPr="004D32AA" w:rsidRDefault="00A93B7B" w:rsidP="00A93B7B">
      <w:r>
        <w:rPr>
          <w:rStyle w:val="Style13ptBold"/>
        </w:rPr>
        <w:t xml:space="preserve">NYT 7/6 </w:t>
      </w:r>
      <w:r w:rsidRPr="004D32AA">
        <w:t>(New York Times, “Hillary Clinton’s Team Is Wary as Bernie Sanders Finds Footing in Iowa,” July 6th New York Times http://www.nytimes.com/2015/07/07/us/politics/hillary-clintons-team-is-wary-as-bernie-sanders-finds-footing-in-iowa.html?_r=0)</w:t>
      </w:r>
    </w:p>
    <w:p w:rsidR="00A93B7B" w:rsidRPr="000F5598" w:rsidRDefault="00A93B7B" w:rsidP="00A93B7B">
      <w:pPr>
        <w:rPr>
          <w:rStyle w:val="StyleUnderline"/>
        </w:rPr>
      </w:pPr>
      <w:r w:rsidRPr="000F5598">
        <w:rPr>
          <w:rStyle w:val="StyleUnderline"/>
        </w:rPr>
        <w:t>The ample crowds and</w:t>
      </w:r>
      <w:r w:rsidRPr="00B26B8F">
        <w:rPr>
          <w:sz w:val="16"/>
        </w:rPr>
        <w:t xml:space="preserve"> unexpectedly </w:t>
      </w:r>
      <w:r w:rsidRPr="000F5598">
        <w:rPr>
          <w:rStyle w:val="StyleUnderline"/>
        </w:rPr>
        <w:t>strong showing garnered by</w:t>
      </w:r>
      <w:r w:rsidRPr="00B26B8F">
        <w:rPr>
          <w:sz w:val="16"/>
        </w:rPr>
        <w:t xml:space="preserve"> Senator Bernie </w:t>
      </w:r>
      <w:r w:rsidRPr="000F5598">
        <w:rPr>
          <w:rStyle w:val="StyleUnderline"/>
        </w:rPr>
        <w:t>Sanders</w:t>
      </w:r>
      <w:r w:rsidRPr="00B26B8F">
        <w:rPr>
          <w:sz w:val="16"/>
        </w:rPr>
        <w:t xml:space="preserve"> are </w:t>
      </w:r>
      <w:r w:rsidRPr="000F5598">
        <w:rPr>
          <w:rStyle w:val="StyleUnderline"/>
        </w:rPr>
        <w:t>setting off worry among advisers and allies of</w:t>
      </w:r>
      <w:r w:rsidRPr="00B26B8F">
        <w:rPr>
          <w:sz w:val="16"/>
        </w:rPr>
        <w:t xml:space="preserve"> Hillary Rodham </w:t>
      </w:r>
      <w:r w:rsidRPr="000F5598">
        <w:rPr>
          <w:rStyle w:val="StyleUnderline"/>
        </w:rPr>
        <w:t>Clinton,</w:t>
      </w:r>
      <w:r w:rsidRPr="00B26B8F">
        <w:rPr>
          <w:sz w:val="16"/>
        </w:rPr>
        <w:t xml:space="preserve"> who believe </w:t>
      </w:r>
      <w:r w:rsidRPr="000F5598">
        <w:rPr>
          <w:rStyle w:val="Emphasis"/>
        </w:rPr>
        <w:t>the Vermont senator could overtake her in Iowa polls</w:t>
      </w:r>
      <w:r w:rsidRPr="00B26B8F">
        <w:rPr>
          <w:sz w:val="16"/>
        </w:rPr>
        <w:t xml:space="preserve"> by the fall and even defeat her in the nation’s first nominating contest there. </w:t>
      </w:r>
      <w:r w:rsidRPr="000F5598">
        <w:rPr>
          <w:rStyle w:val="StyleUnderline"/>
        </w:rPr>
        <w:t>The enthusiasm</w:t>
      </w:r>
      <w:r w:rsidRPr="00B26B8F">
        <w:rPr>
          <w:sz w:val="16"/>
        </w:rPr>
        <w:t xml:space="preserve"> that Mr. </w:t>
      </w:r>
      <w:r w:rsidRPr="000F5598">
        <w:rPr>
          <w:rStyle w:val="StyleUnderline"/>
        </w:rPr>
        <w:t>Sanders</w:t>
      </w:r>
      <w:r w:rsidRPr="00B26B8F">
        <w:rPr>
          <w:sz w:val="16"/>
        </w:rPr>
        <w:t xml:space="preserve"> has </w:t>
      </w:r>
      <w:r w:rsidRPr="000F5598">
        <w:rPr>
          <w:rStyle w:val="StyleUnderline"/>
        </w:rPr>
        <w:t>generated</w:t>
      </w:r>
      <w:r w:rsidRPr="00B26B8F">
        <w:rPr>
          <w:sz w:val="16"/>
        </w:rPr>
        <w:t xml:space="preserve"> — including a rally attended by 2,500 people in Council Bluffs, Iowa, on Friday — </w:t>
      </w:r>
      <w:r w:rsidRPr="000F5598">
        <w:rPr>
          <w:rStyle w:val="StyleUnderline"/>
        </w:rPr>
        <w:t>has called into question</w:t>
      </w:r>
      <w:r w:rsidRPr="00B26B8F">
        <w:rPr>
          <w:sz w:val="16"/>
        </w:rPr>
        <w:t xml:space="preserve"> Mrs. </w:t>
      </w:r>
      <w:r w:rsidRPr="000F5598">
        <w:rPr>
          <w:rStyle w:val="StyleUnderline"/>
        </w:rPr>
        <w:t>Clinton’s early strategy of focusing on a listening tour of small groups and wooing big donors in private settings. In May,</w:t>
      </w:r>
      <w:r w:rsidRPr="00B26B8F">
        <w:rPr>
          <w:sz w:val="16"/>
        </w:rPr>
        <w:t xml:space="preserve"> Mrs. Clinton </w:t>
      </w:r>
      <w:r w:rsidRPr="000F5598">
        <w:rPr>
          <w:rStyle w:val="StyleUnderline"/>
        </w:rPr>
        <w:t>led with 60 percent support to Mr. Sanders’s 15 percent</w:t>
      </w:r>
      <w:r w:rsidRPr="00B26B8F">
        <w:rPr>
          <w:sz w:val="16"/>
        </w:rPr>
        <w:t xml:space="preserve"> in a Quinnipiac poll. </w:t>
      </w:r>
      <w:r w:rsidRPr="000F5598">
        <w:rPr>
          <w:rStyle w:val="StyleUnderline"/>
        </w:rPr>
        <w:t>Last week the same poll showed Mrs. Clinton at 52 percent to Mr. Sanders’s 33 percent.</w:t>
      </w:r>
      <w:r w:rsidRPr="00B26B8F">
        <w:rPr>
          <w:sz w:val="16"/>
        </w:rPr>
        <w:t xml:space="preserve"> “We are worried about him, sure. </w:t>
      </w:r>
      <w:r w:rsidRPr="000F5598">
        <w:rPr>
          <w:rStyle w:val="Emphasis"/>
        </w:rPr>
        <w:t>He will be a serious force</w:t>
      </w:r>
      <w:r w:rsidRPr="00B26B8F">
        <w:rPr>
          <w:sz w:val="16"/>
        </w:rPr>
        <w:t xml:space="preserve"> for the campaign, and I don’t think that will diminish,” Jennifer Palmieri, the Clinton campaign’s communications director, said Monday in an interview on MSNBC’s “Morning Joe.” Senator Bernie Sanders introduced himself in Creston, Iowa, last weekend. Some of Mrs. </w:t>
      </w:r>
      <w:r w:rsidRPr="000F5598">
        <w:rPr>
          <w:rStyle w:val="StyleUnderline"/>
        </w:rPr>
        <w:t>Clinton’s advisers acknowledged that they were surprised by</w:t>
      </w:r>
      <w:r w:rsidRPr="00B26B8F">
        <w:rPr>
          <w:sz w:val="16"/>
        </w:rPr>
        <w:t xml:space="preserve"> Mr. </w:t>
      </w:r>
      <w:r w:rsidRPr="000F5598">
        <w:rPr>
          <w:rStyle w:val="StyleUnderline"/>
        </w:rPr>
        <w:t>Sanders’s momentum and said there were enough liberal voters in Iowa, including many who supported Barack Obama or John Edwards in 2008, to create problems for her there.</w:t>
      </w:r>
      <w:r w:rsidRPr="00B26B8F">
        <w:rPr>
          <w:sz w:val="16"/>
        </w:rPr>
        <w:t xml:space="preserve"> “I think </w:t>
      </w:r>
      <w:r w:rsidRPr="000F5598">
        <w:rPr>
          <w:rStyle w:val="Emphasis"/>
        </w:rPr>
        <w:t>we underestimated that Sanders would quickly attract so many Democrats in Iowa</w:t>
      </w:r>
      <w:r w:rsidRPr="00B26B8F">
        <w:rPr>
          <w:sz w:val="16"/>
        </w:rPr>
        <w:t xml:space="preserve"> who weren’t likely to support Hillary,” said one Clinton adviser, who like several others spoke on the condition of anonymity to candidly share views about the race. “It’s too early to change strategy because no one knows if Sanders will be able to hold on to these voters in the months ahead. We’re working hard to win them over, but, yeah, </w:t>
      </w:r>
      <w:r w:rsidRPr="000F5598">
        <w:rPr>
          <w:rStyle w:val="Emphasis"/>
        </w:rPr>
        <w:t>it’s a real competition</w:t>
      </w:r>
      <w:r w:rsidRPr="00B26B8F">
        <w:rPr>
          <w:sz w:val="16"/>
        </w:rPr>
        <w:t xml:space="preserve"> there.” Asked on Friday about the crowds Mr. Sanders was drawing, Mrs. Clinton seemed to walk a careful line with her answer. “Well, we each run our own campaigns, and I always knew this was going to be competitive,” she told reporters at an ice cream stand in Lebanon, N.H. Those who see Mrs. Clinton as being at risk in Iowa say she is still far better positioned to win the nomination than Mr. Sanders, who lags by double digits in Iowa polling. Mr. </w:t>
      </w:r>
      <w:r w:rsidRPr="000F5598">
        <w:rPr>
          <w:rStyle w:val="StyleUnderline"/>
        </w:rPr>
        <w:t>Sanders is an untested national candidate who has far less money than she does, and his self-announced “democratic socialist” leanings are anathema to many Americans.</w:t>
      </w:r>
      <w:r w:rsidRPr="00B26B8F">
        <w:rPr>
          <w:sz w:val="16"/>
        </w:rPr>
        <w:t xml:space="preserve"> Mrs. Clinton’s advisers, meanwhile, have deep experience pulling off upsets and comeback political victories, and Mrs. </w:t>
      </w:r>
      <w:r w:rsidRPr="000F5598">
        <w:rPr>
          <w:rStyle w:val="StyleUnderline"/>
        </w:rPr>
        <w:t>Clinton</w:t>
      </w:r>
      <w:r w:rsidRPr="00B26B8F">
        <w:rPr>
          <w:sz w:val="16"/>
        </w:rPr>
        <w:t xml:space="preserve"> often </w:t>
      </w:r>
      <w:r w:rsidRPr="000F5598">
        <w:rPr>
          <w:rStyle w:val="StyleUnderline"/>
        </w:rPr>
        <w:t>performs best when</w:t>
      </w:r>
      <w:r w:rsidRPr="00B26B8F">
        <w:rPr>
          <w:sz w:val="16"/>
        </w:rPr>
        <w:t xml:space="preserve"> she </w:t>
      </w:r>
      <w:r w:rsidRPr="000F5598">
        <w:rPr>
          <w:rStyle w:val="StyleUnderline"/>
        </w:rPr>
        <w:t>is under pressure from rivals.</w:t>
      </w:r>
      <w:r w:rsidRPr="00B26B8F">
        <w:rPr>
          <w:sz w:val="16"/>
        </w:rPr>
        <w:t xml:space="preserve"> But </w:t>
      </w:r>
      <w:r w:rsidRPr="000F5598">
        <w:rPr>
          <w:rStyle w:val="StyleUnderline"/>
        </w:rPr>
        <w:t>a loss in an early state like Iowa would signal a vulnerability for</w:t>
      </w:r>
      <w:r w:rsidRPr="00B26B8F">
        <w:rPr>
          <w:sz w:val="16"/>
        </w:rPr>
        <w:t xml:space="preserve"> Mrs. </w:t>
      </w:r>
      <w:r w:rsidRPr="000F5598">
        <w:rPr>
          <w:rStyle w:val="StyleUnderline"/>
        </w:rPr>
        <w:t>Clinton at a time when she has sought to unite the Democratic Party behind her candidacy,</w:t>
      </w:r>
      <w:r w:rsidRPr="00B26B8F">
        <w:rPr>
          <w:sz w:val="16"/>
        </w:rPr>
        <w:t xml:space="preserve"> and especially to demonstrate to its restless liberal wing that she can represent their interests. </w:t>
      </w:r>
      <w:r w:rsidRPr="000F5598">
        <w:rPr>
          <w:rStyle w:val="StyleUnderline"/>
        </w:rPr>
        <w:t>A Sanders victory</w:t>
      </w:r>
      <w:r w:rsidRPr="00B26B8F">
        <w:rPr>
          <w:sz w:val="16"/>
        </w:rPr>
        <w:t xml:space="preserve"> could also further </w:t>
      </w:r>
      <w:r w:rsidRPr="000F5598">
        <w:rPr>
          <w:rStyle w:val="StyleUnderline"/>
        </w:rPr>
        <w:t>energize his fund-raising base.</w:t>
      </w:r>
      <w:r w:rsidRPr="00B26B8F">
        <w:rPr>
          <w:sz w:val="16"/>
        </w:rPr>
        <w:t xml:space="preserve"> “Certainly </w:t>
      </w:r>
      <w:r w:rsidRPr="000F5598">
        <w:rPr>
          <w:rStyle w:val="Emphasis"/>
        </w:rPr>
        <w:t>she could lose Iowa,”</w:t>
      </w:r>
      <w:r w:rsidRPr="00B26B8F">
        <w:rPr>
          <w:sz w:val="16"/>
        </w:rPr>
        <w:t xml:space="preserve"> said Joe </w:t>
      </w:r>
      <w:proofErr w:type="spellStart"/>
      <w:r w:rsidRPr="00B26B8F">
        <w:rPr>
          <w:sz w:val="16"/>
        </w:rPr>
        <w:t>Trippi</w:t>
      </w:r>
      <w:proofErr w:type="spellEnd"/>
      <w:r w:rsidRPr="00B26B8F">
        <w:rPr>
          <w:sz w:val="16"/>
        </w:rPr>
        <w:t xml:space="preserve">, a veteran Democratic strategist who managed Howard Dean’s 2004 campaign. </w:t>
      </w:r>
      <w:r w:rsidRPr="000F5598">
        <w:rPr>
          <w:rStyle w:val="StyleUnderline"/>
        </w:rPr>
        <w:t>If that happened,</w:t>
      </w:r>
      <w:r w:rsidRPr="00B26B8F">
        <w:rPr>
          <w:sz w:val="16"/>
        </w:rPr>
        <w:t xml:space="preserve"> Mr. </w:t>
      </w:r>
      <w:proofErr w:type="spellStart"/>
      <w:r w:rsidRPr="00B26B8F">
        <w:rPr>
          <w:sz w:val="16"/>
        </w:rPr>
        <w:t>Trippi</w:t>
      </w:r>
      <w:proofErr w:type="spellEnd"/>
      <w:r w:rsidRPr="00B26B8F">
        <w:rPr>
          <w:sz w:val="16"/>
        </w:rPr>
        <w:t xml:space="preserve"> said, “</w:t>
      </w:r>
      <w:proofErr w:type="gramStart"/>
      <w:r w:rsidRPr="00B26B8F">
        <w:rPr>
          <w:sz w:val="16"/>
        </w:rPr>
        <w:t>mostly</w:t>
      </w:r>
      <w:proofErr w:type="gramEnd"/>
      <w:r w:rsidRPr="00B26B8F">
        <w:rPr>
          <w:sz w:val="16"/>
        </w:rPr>
        <w:t xml:space="preserve"> they’d just have to ride out the punditry and people with their hair on fire” and go on to capture the nomination. Mr. </w:t>
      </w:r>
      <w:r w:rsidRPr="000F5598">
        <w:rPr>
          <w:rStyle w:val="StyleUnderline"/>
        </w:rPr>
        <w:t>Sanders’s rising fortunes pose a bind for the Clinton team. Directly challenging the senator on his policies and record could elevate his candidacy, alienate some liberal Democrats and make</w:t>
      </w:r>
      <w:r w:rsidRPr="00B26B8F">
        <w:rPr>
          <w:sz w:val="16"/>
        </w:rPr>
        <w:t xml:space="preserve"> Mrs. </w:t>
      </w:r>
      <w:r w:rsidRPr="000F5598">
        <w:rPr>
          <w:rStyle w:val="StyleUnderline"/>
        </w:rPr>
        <w:t xml:space="preserve">Clinton look anxious. Yet continuing the current strategy </w:t>
      </w:r>
      <w:r w:rsidRPr="00B26B8F">
        <w:rPr>
          <w:sz w:val="16"/>
        </w:rPr>
        <w:t xml:space="preserve">— vigorously courting voters while hoping they conclude that Mr. Sanders is unelectable — </w:t>
      </w:r>
      <w:r w:rsidRPr="000F5598">
        <w:rPr>
          <w:rStyle w:val="StyleUnderline"/>
        </w:rPr>
        <w:t>requires</w:t>
      </w:r>
      <w:r w:rsidRPr="00B26B8F">
        <w:rPr>
          <w:sz w:val="16"/>
        </w:rPr>
        <w:t xml:space="preserve"> Mrs. </w:t>
      </w:r>
      <w:r w:rsidRPr="000F5598">
        <w:rPr>
          <w:rStyle w:val="StyleUnderline"/>
        </w:rPr>
        <w:t>Clinton to put faith in an Iowa electorate that snubbed her seven years ago, choosing</w:t>
      </w:r>
      <w:r w:rsidRPr="00B26B8F">
        <w:rPr>
          <w:sz w:val="16"/>
        </w:rPr>
        <w:t xml:space="preserve"> Mr. </w:t>
      </w:r>
      <w:r w:rsidRPr="000F5598">
        <w:rPr>
          <w:rStyle w:val="StyleUnderline"/>
        </w:rPr>
        <w:t>Obama</w:t>
      </w:r>
      <w:r w:rsidRPr="00B26B8F">
        <w:rPr>
          <w:sz w:val="16"/>
        </w:rPr>
        <w:t xml:space="preserve"> and Mr. Edwards </w:t>
      </w:r>
      <w:r w:rsidRPr="000F5598">
        <w:rPr>
          <w:rStyle w:val="StyleUnderline"/>
        </w:rPr>
        <w:t>over her.</w:t>
      </w:r>
    </w:p>
    <w:p w:rsidR="00A93B7B" w:rsidRDefault="00A93B7B" w:rsidP="00A93B7B"/>
    <w:p w:rsidR="00A93B7B" w:rsidRDefault="00A93B7B" w:rsidP="00A93B7B">
      <w:pPr>
        <w:pStyle w:val="Heading4"/>
      </w:pPr>
      <w:r>
        <w:lastRenderedPageBreak/>
        <w:t>Clinton loses 2016- Polls and Sanders is gaining rapidly in key states</w:t>
      </w:r>
    </w:p>
    <w:p w:rsidR="00A93B7B" w:rsidRPr="00225375" w:rsidRDefault="00A93B7B" w:rsidP="00A93B7B">
      <w:pPr>
        <w:rPr>
          <w:rStyle w:val="Style13ptBold"/>
        </w:rPr>
      </w:pPr>
      <w:r>
        <w:rPr>
          <w:rStyle w:val="Style13ptBold"/>
        </w:rPr>
        <w:t xml:space="preserve">Sanchez 7/7 </w:t>
      </w:r>
      <w:r w:rsidRPr="00225375">
        <w:t>(</w:t>
      </w:r>
      <w:proofErr w:type="spellStart"/>
      <w:proofErr w:type="gramStart"/>
      <w:r w:rsidRPr="00225375">
        <w:t>Raf</w:t>
      </w:r>
      <w:proofErr w:type="spellEnd"/>
      <w:proofErr w:type="gramEnd"/>
      <w:r w:rsidRPr="00225375">
        <w:t>, reporter in the Daily Telegraph's Washington bureau, where he covers US politics and national news, “Hillary Clinton says 'people do trust me' despite polls questioning her honesty,” July 7th The Telegraph http://www.telegraph.co.uk/news/worldnews/hillary-clinton/11725192/Hillary-Clinton-says-people-do-trust-me-despite-polls-questioning-her-honesty.html)</w:t>
      </w:r>
    </w:p>
    <w:p w:rsidR="00A93B7B" w:rsidRPr="00B26B8F" w:rsidRDefault="00A93B7B" w:rsidP="00A93B7B">
      <w:pPr>
        <w:rPr>
          <w:sz w:val="16"/>
        </w:rPr>
      </w:pPr>
      <w:r w:rsidRPr="00B26B8F">
        <w:rPr>
          <w:sz w:val="16"/>
        </w:rPr>
        <w:t xml:space="preserve">Hillary </w:t>
      </w:r>
      <w:r w:rsidRPr="004850BA">
        <w:rPr>
          <w:rStyle w:val="StyleUnderline"/>
        </w:rPr>
        <w:t>Clinton insisted</w:t>
      </w:r>
      <w:r w:rsidRPr="00B26B8F">
        <w:rPr>
          <w:sz w:val="16"/>
        </w:rPr>
        <w:t xml:space="preserve"> in her first major interview that </w:t>
      </w:r>
      <w:r w:rsidRPr="004850BA">
        <w:rPr>
          <w:rStyle w:val="StyleUnderline"/>
        </w:rPr>
        <w:t>"people</w:t>
      </w:r>
      <w:r w:rsidRPr="00B26B8F">
        <w:rPr>
          <w:sz w:val="16"/>
        </w:rPr>
        <w:t xml:space="preserve"> should and do </w:t>
      </w:r>
      <w:r w:rsidRPr="004850BA">
        <w:rPr>
          <w:rStyle w:val="StyleUnderline"/>
        </w:rPr>
        <w:t xml:space="preserve">trust me" despite polls showing a majority of </w:t>
      </w:r>
      <w:r w:rsidRPr="004850BA">
        <w:rPr>
          <w:rStyle w:val="Emphasis"/>
        </w:rPr>
        <w:t xml:space="preserve">Americans do not believe she is honest or trustworthy. </w:t>
      </w:r>
      <w:r w:rsidRPr="00B26B8F">
        <w:rPr>
          <w:sz w:val="16"/>
        </w:rPr>
        <w:t xml:space="preserve">The Democratic front runner's interview with CNN is her first in the nearly three months she has been running for president and came after </w:t>
      </w:r>
      <w:r w:rsidRPr="004850BA">
        <w:rPr>
          <w:rStyle w:val="StyleUnderline"/>
        </w:rPr>
        <w:t xml:space="preserve">her campaign was </w:t>
      </w:r>
      <w:proofErr w:type="spellStart"/>
      <w:r w:rsidRPr="004850BA">
        <w:rPr>
          <w:rStyle w:val="StyleUnderline"/>
        </w:rPr>
        <w:t>criticised</w:t>
      </w:r>
      <w:proofErr w:type="spellEnd"/>
      <w:r w:rsidRPr="004850BA">
        <w:rPr>
          <w:rStyle w:val="StyleUnderline"/>
        </w:rPr>
        <w:t xml:space="preserve"> for using a rope to keep journalists away from her.</w:t>
      </w:r>
      <w:r w:rsidRPr="00B26B8F">
        <w:rPr>
          <w:sz w:val="16"/>
        </w:rPr>
        <w:t xml:space="preserve"> </w:t>
      </w:r>
      <w:proofErr w:type="spellStart"/>
      <w:r w:rsidRPr="00B26B8F">
        <w:rPr>
          <w:sz w:val="16"/>
        </w:rPr>
        <w:t>Mrs</w:t>
      </w:r>
      <w:proofErr w:type="spellEnd"/>
      <w:r w:rsidRPr="00B26B8F">
        <w:rPr>
          <w:sz w:val="16"/>
        </w:rPr>
        <w:t xml:space="preserve"> </w:t>
      </w:r>
      <w:r w:rsidRPr="004850BA">
        <w:rPr>
          <w:rStyle w:val="StyleUnderline"/>
        </w:rPr>
        <w:t>Clinton said she had not broken the law by using a personal email account hosted on a private server</w:t>
      </w:r>
      <w:r w:rsidRPr="00B26B8F">
        <w:rPr>
          <w:sz w:val="16"/>
        </w:rPr>
        <w:t xml:space="preserve"> in her house while she was secretary of state instead of an official government email. Instead, </w:t>
      </w:r>
      <w:r w:rsidRPr="004850BA">
        <w:rPr>
          <w:rStyle w:val="StyleUnderline"/>
        </w:rPr>
        <w:t>she blamed Republicans for sowing doubts about her honesty</w:t>
      </w:r>
      <w:r w:rsidRPr="00B26B8F">
        <w:rPr>
          <w:sz w:val="16"/>
        </w:rPr>
        <w:t xml:space="preserve"> and said she had been subjected to a "constant barrage of attacks that are largely fomented by and coming from the Right". However, </w:t>
      </w:r>
      <w:r w:rsidRPr="004850BA">
        <w:rPr>
          <w:rStyle w:val="StyleUnderline"/>
        </w:rPr>
        <w:t xml:space="preserve">her closest rival - the self-declared socialist senator </w:t>
      </w:r>
      <w:r w:rsidRPr="00B26B8F">
        <w:rPr>
          <w:sz w:val="16"/>
        </w:rPr>
        <w:t xml:space="preserve">Bernie </w:t>
      </w:r>
      <w:r w:rsidRPr="004850BA">
        <w:rPr>
          <w:rStyle w:val="StyleUnderline"/>
        </w:rPr>
        <w:t>Sanders</w:t>
      </w:r>
      <w:r w:rsidRPr="00B26B8F">
        <w:rPr>
          <w:sz w:val="16"/>
        </w:rPr>
        <w:t xml:space="preserve"> - </w:t>
      </w:r>
      <w:r w:rsidRPr="004850BA">
        <w:rPr>
          <w:rStyle w:val="StyleUnderline"/>
        </w:rPr>
        <w:t>is climbing in the polls and trailing her narrowly in the key state of New Hampshire.</w:t>
      </w:r>
      <w:r w:rsidRPr="00B26B8F">
        <w:rPr>
          <w:sz w:val="16"/>
        </w:rPr>
        <w:t xml:space="preserve"> </w:t>
      </w:r>
      <w:proofErr w:type="spellStart"/>
      <w:r w:rsidRPr="00B26B8F">
        <w:rPr>
          <w:sz w:val="16"/>
        </w:rPr>
        <w:t>Mr</w:t>
      </w:r>
      <w:proofErr w:type="spellEnd"/>
      <w:r w:rsidRPr="00B26B8F">
        <w:rPr>
          <w:sz w:val="16"/>
        </w:rPr>
        <w:t xml:space="preserve"> </w:t>
      </w:r>
      <w:r w:rsidRPr="004850BA">
        <w:rPr>
          <w:rStyle w:val="StyleUnderline"/>
        </w:rPr>
        <w:t>Sanders,</w:t>
      </w:r>
      <w:r w:rsidRPr="00B26B8F">
        <w:rPr>
          <w:sz w:val="16"/>
        </w:rPr>
        <w:t xml:space="preserve"> a 73-year-old senator with unabashed Left-wing policies, </w:t>
      </w:r>
      <w:r w:rsidRPr="004850BA">
        <w:rPr>
          <w:rStyle w:val="StyleUnderline"/>
        </w:rPr>
        <w:t xml:space="preserve">has been drawing crowds of 10,000 at rallies around the country - </w:t>
      </w:r>
      <w:r w:rsidRPr="004850BA">
        <w:rPr>
          <w:rStyle w:val="Emphasis"/>
        </w:rPr>
        <w:t>the largest of any candidate in the race.</w:t>
      </w:r>
      <w:r w:rsidRPr="00B26B8F">
        <w:rPr>
          <w:sz w:val="16"/>
        </w:rPr>
        <w:t xml:space="preserve"> </w:t>
      </w:r>
      <w:proofErr w:type="spellStart"/>
      <w:r w:rsidRPr="00B26B8F">
        <w:rPr>
          <w:sz w:val="16"/>
        </w:rPr>
        <w:t>Mrs</w:t>
      </w:r>
      <w:proofErr w:type="spellEnd"/>
      <w:r w:rsidRPr="00B26B8F">
        <w:rPr>
          <w:sz w:val="16"/>
        </w:rPr>
        <w:t xml:space="preserve"> </w:t>
      </w:r>
      <w:r w:rsidRPr="004850BA">
        <w:rPr>
          <w:rStyle w:val="StyleUnderline"/>
        </w:rPr>
        <w:t>Clinton would not comment on his rise in the polls</w:t>
      </w:r>
      <w:r w:rsidRPr="00B26B8F">
        <w:rPr>
          <w:sz w:val="16"/>
        </w:rPr>
        <w:t xml:space="preserve"> nor say if she plans to match his commitment to raise taxes on the wealthy. She is due to lay out her own economic plan on Monday.</w:t>
      </w:r>
    </w:p>
    <w:p w:rsidR="00A93B7B" w:rsidRDefault="00A93B7B" w:rsidP="00A93B7B">
      <w:pPr>
        <w:pStyle w:val="Heading3"/>
      </w:pPr>
      <w:r>
        <w:lastRenderedPageBreak/>
        <w:t xml:space="preserve">Clinton </w:t>
      </w:r>
      <w:r>
        <w:t>Loses</w:t>
      </w:r>
      <w:r>
        <w:t xml:space="preserve"> </w:t>
      </w:r>
      <w:r>
        <w:t>–</w:t>
      </w:r>
      <w:r>
        <w:t xml:space="preserve"> Polls</w:t>
      </w:r>
    </w:p>
    <w:p w:rsidR="00A93B7B" w:rsidRDefault="00A93B7B" w:rsidP="00A93B7B">
      <w:pPr>
        <w:pStyle w:val="Heading4"/>
      </w:pPr>
      <w:r>
        <w:t>Clinton won’t win- Public doesn’t trust her and she flip-flops on literally everything</w:t>
      </w:r>
    </w:p>
    <w:p w:rsidR="00A93B7B" w:rsidRPr="00642824" w:rsidRDefault="00A93B7B" w:rsidP="00A93B7B">
      <w:r>
        <w:rPr>
          <w:rStyle w:val="Style13ptBold"/>
        </w:rPr>
        <w:t xml:space="preserve">Goodman 7/8 </w:t>
      </w:r>
      <w:r w:rsidRPr="00642824">
        <w:t xml:space="preserve">(H.A., author and a journalist for </w:t>
      </w:r>
      <w:proofErr w:type="gramStart"/>
      <w:r w:rsidRPr="00642824">
        <w:t>The</w:t>
      </w:r>
      <w:proofErr w:type="gramEnd"/>
      <w:r w:rsidRPr="00642824">
        <w:t xml:space="preserve"> hill, “Sanders's integrity and honesty worth more than Clinton's billions,” July 8th The hill </w:t>
      </w:r>
      <w:hyperlink r:id="rId9" w:history="1">
        <w:r w:rsidRPr="00642824">
          <w:rPr>
            <w:rStyle w:val="Hyperlink"/>
          </w:rPr>
          <w:t>http://thehill.com/blogs/pundits-blog/presidential-campaign/247140-sanderss-integrity-and-honesty-worth-more-than</w:t>
        </w:r>
      </w:hyperlink>
      <w:r w:rsidRPr="00642824">
        <w:t>)</w:t>
      </w:r>
    </w:p>
    <w:p w:rsidR="00A93B7B" w:rsidRPr="00C6452A" w:rsidRDefault="00A93B7B" w:rsidP="00A93B7B">
      <w:pPr>
        <w:tabs>
          <w:tab w:val="left" w:pos="1954"/>
        </w:tabs>
        <w:rPr>
          <w:rStyle w:val="Emphasis"/>
        </w:rPr>
      </w:pPr>
      <w:r w:rsidRPr="00B26B8F">
        <w:rPr>
          <w:sz w:val="16"/>
        </w:rPr>
        <w:t xml:space="preserve">While CNN published an article headlined "Poll: Clinton's honesty and trustworthy problem extends to swing states," </w:t>
      </w:r>
      <w:r w:rsidRPr="004850BA">
        <w:rPr>
          <w:rStyle w:val="StyleUnderline"/>
        </w:rPr>
        <w:t>the former secretary of State's main challenger for the Democratic nomination doesn't have a trust problem with voters.</w:t>
      </w:r>
      <w:r w:rsidRPr="00B26B8F">
        <w:rPr>
          <w:sz w:val="16"/>
        </w:rPr>
        <w:t xml:space="preserve"> The Boston Globe writes that during a campaign visit to Iowa, a former Marine drove six hours to hear Sen. Bernie Sanders (I-Vt.) speak and another Iraq War veteran stated, "He's the first politician that I've believed in my life." </w:t>
      </w:r>
      <w:r w:rsidRPr="004850BA">
        <w:rPr>
          <w:rStyle w:val="StyleUnderline"/>
        </w:rPr>
        <w:t>Sanders is down by only 8 points in New Hampshire,</w:t>
      </w:r>
      <w:r w:rsidRPr="00B26B8F">
        <w:rPr>
          <w:sz w:val="16"/>
        </w:rPr>
        <w:t xml:space="preserve"> primarily because he's championed progressive causes long before they were popular. The man once stated that he's a "democratic socialist" (very different from the Fox News meaning of socialism), so Americans know that Vermont's junior senator doesn't have a public relations machine vetting his every word. As a result of his refusal to take a poll-driven and centrist viewpoint on major issues like foreign policy and the economy, </w:t>
      </w:r>
      <w:r w:rsidRPr="004850BA">
        <w:rPr>
          <w:rStyle w:val="StyleUnderline"/>
        </w:rPr>
        <w:t>Sanders</w:t>
      </w:r>
      <w:r w:rsidRPr="00B26B8F">
        <w:rPr>
          <w:sz w:val="16"/>
        </w:rPr>
        <w:t xml:space="preserve"> must </w:t>
      </w:r>
      <w:r w:rsidRPr="004850BA">
        <w:rPr>
          <w:rStyle w:val="StyleUnderline"/>
        </w:rPr>
        <w:t>wage a grass-roots campaign for the White House. NPR reports that his recent total of $15 million came from "250,000 donors making nearly 400,000 contributions of $250 or less."</w:t>
      </w:r>
      <w:r w:rsidRPr="00B26B8F">
        <w:rPr>
          <w:sz w:val="16"/>
        </w:rPr>
        <w:t xml:space="preserve"> However, </w:t>
      </w:r>
      <w:r w:rsidRPr="004850BA">
        <w:rPr>
          <w:rStyle w:val="Emphasis"/>
        </w:rPr>
        <w:t>Sanders has the trust of the average American,</w:t>
      </w:r>
      <w:r w:rsidRPr="00B26B8F">
        <w:rPr>
          <w:sz w:val="16"/>
        </w:rPr>
        <w:t xml:space="preserve"> and while Hillary Clinton has amassed $329 million in her career (three of her top five donors are Citigroup, Goldman and JP Morgan), </w:t>
      </w:r>
      <w:r w:rsidRPr="004850BA">
        <w:rPr>
          <w:rStyle w:val="Emphasis"/>
        </w:rPr>
        <w:t>some things can't be purchased with money.</w:t>
      </w:r>
      <w:r w:rsidRPr="004850BA">
        <w:rPr>
          <w:rStyle w:val="StyleUnderline"/>
        </w:rPr>
        <w:t xml:space="preserve"> The integrity, honesty and bold stances of Sanders might make him a real threat to Clinton’s campaign and he's earned something that billions in campaign fundraising can't buy: the trust of the average American.</w:t>
      </w:r>
      <w:r w:rsidRPr="00B26B8F">
        <w:rPr>
          <w:sz w:val="16"/>
        </w:rPr>
        <w:t xml:space="preserve"> In contrast, </w:t>
      </w:r>
      <w:r w:rsidRPr="004850BA">
        <w:rPr>
          <w:rStyle w:val="StyleUnderline"/>
        </w:rPr>
        <w:t>Clinton has similar positions to Republican presidential candidate Jeb Bush on war and Wall Street; previously expressed support for the Trans-Pacific Partnership; previously said she was "inclined" toward the Keystone XL pipeline; and up until 2013, opposed gay marriage, yet is expected to raise $2.5 billion from Democratic supporters.</w:t>
      </w:r>
      <w:r w:rsidRPr="00B26B8F">
        <w:rPr>
          <w:sz w:val="16"/>
        </w:rPr>
        <w:t xml:space="preserve"> As for her rapport with the average American, </w:t>
      </w:r>
      <w:r w:rsidRPr="004850BA">
        <w:rPr>
          <w:rStyle w:val="StyleUnderline"/>
        </w:rPr>
        <w:t>Clinton's campaign is running more like a corporation than anything that could be described as "grass-roots."</w:t>
      </w:r>
      <w:r w:rsidRPr="00B26B8F">
        <w:rPr>
          <w:sz w:val="16"/>
        </w:rPr>
        <w:t xml:space="preserve"> In Orwellian irony, </w:t>
      </w:r>
      <w:r w:rsidRPr="004850BA">
        <w:rPr>
          <w:rStyle w:val="StyleUnderline"/>
        </w:rPr>
        <w:t>the Clinton campaign recently held business round tables with "everyday" Iowans who also happened to be "selected to attend her events."</w:t>
      </w:r>
      <w:r w:rsidRPr="00B26B8F">
        <w:rPr>
          <w:sz w:val="16"/>
        </w:rPr>
        <w:t xml:space="preserve"> In addition, her recent Twitter campaign proudly asks, "If you won a dinner with Hillary, what would you ask her?" but doesn't elaborate if Clinton would answer questions about her Iraq War vote, evolution on gay marriage or any other controversial topic. Nonetheless, Clinton is raising hundreds of millions, even though </w:t>
      </w:r>
      <w:r w:rsidRPr="004850BA">
        <w:rPr>
          <w:rStyle w:val="StyleUnderline"/>
        </w:rPr>
        <w:t>Vice News, the Associated Press and others have sued the State Department for access to her emails as secretary of State</w:t>
      </w:r>
      <w:r w:rsidRPr="00B26B8F">
        <w:rPr>
          <w:sz w:val="16"/>
        </w:rPr>
        <w:t xml:space="preserve"> (31,830 of which she unilaterally deleted from a private home server without the oversight of a third party). </w:t>
      </w:r>
      <w:r w:rsidRPr="004850BA">
        <w:rPr>
          <w:rStyle w:val="StyleUnderline"/>
        </w:rPr>
        <w:t>Sanders,</w:t>
      </w:r>
      <w:r w:rsidRPr="00B26B8F">
        <w:rPr>
          <w:sz w:val="16"/>
        </w:rPr>
        <w:t xml:space="preserve"> on the other hand, </w:t>
      </w:r>
      <w:r w:rsidRPr="004850BA">
        <w:rPr>
          <w:rStyle w:val="StyleUnderline"/>
        </w:rPr>
        <w:t xml:space="preserve">is the antithesis of Clinton. When 72 percent of Americans supported the Iraq War in 2003, Sanders not only voted against the invasion, but foreshadowed its unintended consequences and never allowed intelligence reports to influence his decision-making. During the George W. Bush years, he voted against the Patriot Act at a time when Clinton and other Democrats voted for the controversial legislation. In </w:t>
      </w:r>
      <w:r w:rsidRPr="00B26B8F">
        <w:rPr>
          <w:sz w:val="16"/>
        </w:rPr>
        <w:t>19</w:t>
      </w:r>
      <w:r w:rsidRPr="004850BA">
        <w:rPr>
          <w:rStyle w:val="StyleUnderline"/>
        </w:rPr>
        <w:t>96,</w:t>
      </w:r>
      <w:r w:rsidRPr="00B26B8F">
        <w:rPr>
          <w:sz w:val="16"/>
        </w:rPr>
        <w:t xml:space="preserve"> as a member of the House of Representatives, </w:t>
      </w:r>
      <w:r w:rsidRPr="004850BA">
        <w:rPr>
          <w:rStyle w:val="StyleUnderline"/>
        </w:rPr>
        <w:t>Sanders voted against the Defense of Marriage Act</w:t>
      </w:r>
      <w:r w:rsidRPr="00B26B8F">
        <w:rPr>
          <w:sz w:val="16"/>
        </w:rPr>
        <w:t xml:space="preserve"> (which barred federal recognition of gay marriages), </w:t>
      </w:r>
      <w:r w:rsidRPr="004850BA">
        <w:rPr>
          <w:rStyle w:val="StyleUnderline"/>
        </w:rPr>
        <w:t>even though 68 percent of Americans were against gay marriage. Regarding our fight against the Islamic State in Iraq and Syria</w:t>
      </w:r>
      <w:r w:rsidRPr="00B26B8F">
        <w:rPr>
          <w:sz w:val="16"/>
        </w:rPr>
        <w:t xml:space="preserve"> (ISIS), </w:t>
      </w:r>
      <w:r w:rsidRPr="004850BA">
        <w:rPr>
          <w:rStyle w:val="StyleUnderline"/>
        </w:rPr>
        <w:t>Sanders says "I'll be damned" if more American soldiers are sent back to the Middle East, despite 62 percent of registered voters willing to send ground troops. While 65 percent of Americans believe that income inequality is a problem that needs to be "addressed now," Sanders has championed this issue his entire life</w:t>
      </w:r>
      <w:r w:rsidRPr="00B26B8F">
        <w:rPr>
          <w:sz w:val="16"/>
        </w:rPr>
        <w:t xml:space="preserve"> and blasted then-Federal Reserve Chairman Alan Greenspan on wealth inequality back in 2003. </w:t>
      </w:r>
      <w:r w:rsidRPr="004850BA">
        <w:rPr>
          <w:rStyle w:val="StyleUnderline"/>
        </w:rPr>
        <w:t xml:space="preserve">Sanders wants to break up the most powerful banks in the country, so he </w:t>
      </w:r>
      <w:r w:rsidRPr="004850BA">
        <w:rPr>
          <w:rStyle w:val="Emphasis"/>
        </w:rPr>
        <w:t>isn't beholden to some of the same interests that have bolstered the Clinton campaign.</w:t>
      </w:r>
      <w:r w:rsidRPr="00B26B8F">
        <w:rPr>
          <w:sz w:val="16"/>
        </w:rPr>
        <w:t xml:space="preserve"> Instead, </w:t>
      </w:r>
      <w:r w:rsidRPr="004850BA">
        <w:rPr>
          <w:rStyle w:val="StyleUnderline"/>
        </w:rPr>
        <w:t>his road to the White House is based more on the political currency related to his honesty and progressive value system.</w:t>
      </w:r>
      <w:r w:rsidRPr="00B26B8F">
        <w:rPr>
          <w:sz w:val="16"/>
        </w:rPr>
        <w:t xml:space="preserve"> A Politico article quotes former California State Sen. Tom Hayden (D) explaining how Sanders raises enough money to be competitive: "It's no small achievement with all the candidates and money," said Hayden</w:t>
      </w:r>
      <w:r w:rsidRPr="004850BA">
        <w:rPr>
          <w:rStyle w:val="Emphasis"/>
        </w:rPr>
        <w:t xml:space="preserve">. "He is breaking through because he is </w:t>
      </w:r>
      <w:r w:rsidRPr="004850BA">
        <w:rPr>
          <w:rStyle w:val="Emphasis"/>
        </w:rPr>
        <w:lastRenderedPageBreak/>
        <w:t>credible and has a core of committed supporters. He is perceived as a very straight talker and unlike many campaigns on the left, has credentials that are persuasive. He will probably galvanize enough money to run a credible campaign."</w:t>
      </w:r>
      <w:r w:rsidRPr="00B26B8F">
        <w:rPr>
          <w:sz w:val="16"/>
        </w:rPr>
        <w:t xml:space="preserve"> Therefore, Sanders is showing that it's possible to run on an unapologetic belief in progressive values, not simply carefully crafted rhetoric that jettisons core principles. </w:t>
      </w:r>
      <w:r w:rsidRPr="004850BA">
        <w:rPr>
          <w:rStyle w:val="StyleUnderline"/>
        </w:rPr>
        <w:t>Sanders never had to cater to any interests other than his belief system; something that frightens Wall Street while at the same time endears him to working Americans.</w:t>
      </w:r>
      <w:r w:rsidRPr="00B26B8F">
        <w:rPr>
          <w:sz w:val="16"/>
        </w:rPr>
        <w:t xml:space="preserve"> His competition, however, is so close to Wall Street that Politico ran a piece last year headlined "Wall Street Republicans' dark secret: Hillary Clinton 2016." </w:t>
      </w:r>
      <w:r w:rsidRPr="00C6452A">
        <w:rPr>
          <w:rStyle w:val="StyleUnderline"/>
        </w:rPr>
        <w:t>It says something about American democracy when Clinton can vote for the Iraq War, oppose gay marriage up until 2013, push for the Trans-Pacific Partnership 45 times</w:t>
      </w:r>
      <w:r w:rsidRPr="00B26B8F">
        <w:rPr>
          <w:sz w:val="16"/>
        </w:rPr>
        <w:t xml:space="preserve"> (calling it "the gold standard in trade agreements"), </w:t>
      </w:r>
      <w:r w:rsidRPr="00C6452A">
        <w:rPr>
          <w:rStyle w:val="StyleUnderline"/>
        </w:rPr>
        <w:t>oppose even the decriminalization of marijuana and yet still be viewed as a "progressive" candidate for president. In terms of being a champion for women's rights, the Clinton Foundation received between $10 million to $25 million from Saudi Arabia,</w:t>
      </w:r>
      <w:r w:rsidRPr="00C6452A">
        <w:rPr>
          <w:rStyle w:val="Emphasis"/>
        </w:rPr>
        <w:t xml:space="preserve"> a country that doesn't allow women to drive a car or travel without a male chaperone.</w:t>
      </w:r>
      <w:r w:rsidRPr="00B26B8F">
        <w:rPr>
          <w:sz w:val="16"/>
        </w:rPr>
        <w:t xml:space="preserve"> Regarding the environment, </w:t>
      </w:r>
      <w:r w:rsidRPr="00C6452A">
        <w:rPr>
          <w:rStyle w:val="StyleUnderline"/>
        </w:rPr>
        <w:t>Clinton was "inclined" toward the Keystone XL pipeline as secretary of State and one leading environmental group believes, "If the pipeline goes through, she'll shoulder part of the blame."</w:t>
      </w:r>
      <w:r w:rsidRPr="00B26B8F">
        <w:rPr>
          <w:sz w:val="16"/>
        </w:rPr>
        <w:t xml:space="preserve"> As secretary of State, </w:t>
      </w:r>
      <w:r w:rsidRPr="00C6452A">
        <w:rPr>
          <w:rStyle w:val="StyleUnderline"/>
        </w:rPr>
        <w:t>she lobbied to arm the Syrian rebels</w:t>
      </w:r>
      <w:r w:rsidRPr="00B26B8F">
        <w:rPr>
          <w:sz w:val="16"/>
        </w:rPr>
        <w:t xml:space="preserve"> (half of the Syrian rebels are aligned with jihadists or "hardline Islamist" groups), </w:t>
      </w:r>
      <w:r w:rsidRPr="00C6452A">
        <w:rPr>
          <w:rStyle w:val="StyleUnderline"/>
        </w:rPr>
        <w:t>presided over a Libyan civil war exacerbated by her bombing campaign and stored government emails on a personal server. Clinton ended up deleting 31,830 emails during her latest tenure as a government official</w:t>
      </w:r>
      <w:r w:rsidRPr="00B26B8F">
        <w:rPr>
          <w:sz w:val="16"/>
        </w:rPr>
        <w:t xml:space="preserve"> (the Clinton campaign proclaims a lack of "smoking gun" emails, yet fails to mention that over 30,000 are deleted), </w:t>
      </w:r>
      <w:r w:rsidRPr="00C6452A">
        <w:rPr>
          <w:rStyle w:val="StyleUnderline"/>
        </w:rPr>
        <w:t>but some experts believe they could still be retrieved from her private server. When asked why she used a private email account for government correspondence, Clinton answered "convenience," yet one Freedom of Information Act expert calls this excuse "laughable." During the uproar, she provided a curiously simply explanation, stating that, "I thought it would be easier to carry just one device for my work and for my personal emails instead of two."</w:t>
      </w:r>
      <w:r w:rsidRPr="00B26B8F">
        <w:rPr>
          <w:sz w:val="16"/>
        </w:rPr>
        <w:t xml:space="preserve"> Ultimately, </w:t>
      </w:r>
      <w:r w:rsidRPr="00C6452A">
        <w:rPr>
          <w:rStyle w:val="StyleUnderline"/>
        </w:rPr>
        <w:t>because Americans trust Sanders, he won't need billions to win the White House; his value system resonates with a large spectrum of voters throughout the nation. While cynics might say the banks won't let him win, or that he's "too honest" to win, Sanders is proving that integrity is an invaluable form of currency. Clinton,</w:t>
      </w:r>
      <w:r w:rsidRPr="00B26B8F">
        <w:rPr>
          <w:sz w:val="16"/>
        </w:rPr>
        <w:t xml:space="preserve"> on the other hand, </w:t>
      </w:r>
      <w:r w:rsidRPr="00C6452A">
        <w:rPr>
          <w:rStyle w:val="Emphasis"/>
        </w:rPr>
        <w:t>can't use money to answer why she voted for Iraq, just recently evolved on gay marriage and deleted over 30,000 emails. Some things, even in 2015, can't be erased by $2.5 billion.</w:t>
      </w:r>
    </w:p>
    <w:p w:rsidR="00A93B7B" w:rsidRDefault="00A93B7B" w:rsidP="00A93B7B">
      <w:pPr>
        <w:pStyle w:val="Heading3"/>
      </w:pPr>
      <w:r>
        <w:lastRenderedPageBreak/>
        <w:t>Clinton L</w:t>
      </w:r>
      <w:r>
        <w:t>ose</w:t>
      </w:r>
      <w:r>
        <w:t>s</w:t>
      </w:r>
      <w:r>
        <w:t xml:space="preserve"> </w:t>
      </w:r>
      <w:r>
        <w:t>–</w:t>
      </w:r>
      <w:r>
        <w:t xml:space="preserve"> Other</w:t>
      </w:r>
    </w:p>
    <w:p w:rsidR="00A93B7B" w:rsidRPr="004430EA" w:rsidRDefault="00A93B7B" w:rsidP="00A93B7B">
      <w:pPr>
        <w:pStyle w:val="Heading4"/>
      </w:pPr>
      <w:r>
        <w:t xml:space="preserve">Too early to predict- Too many people running, losing swing states, polls </w:t>
      </w:r>
    </w:p>
    <w:p w:rsidR="00A93B7B" w:rsidRPr="004430EA" w:rsidRDefault="00A93B7B" w:rsidP="00A93B7B">
      <w:pPr>
        <w:rPr>
          <w:rStyle w:val="Style13ptBold"/>
        </w:rPr>
      </w:pPr>
      <w:r>
        <w:rPr>
          <w:rStyle w:val="Style13ptBold"/>
        </w:rPr>
        <w:t xml:space="preserve">Gibson 7/6 </w:t>
      </w:r>
      <w:r w:rsidRPr="004430EA">
        <w:t>(Cary, a government relations consultant with Prime Policy Group, “No Cakewalk,” July 6th US News http://www.usnews.com/opinion/blogs/opinion-blog/2015/07/06/2016-democratic-primary-no-cakewalk-for-hillary-clinton)</w:t>
      </w:r>
    </w:p>
    <w:p w:rsidR="00A93B7B" w:rsidRPr="004850BA" w:rsidRDefault="00A93B7B" w:rsidP="00A93B7B">
      <w:pPr>
        <w:rPr>
          <w:rStyle w:val="StyleUnderline"/>
        </w:rPr>
      </w:pPr>
      <w:r w:rsidRPr="004850BA">
        <w:rPr>
          <w:rStyle w:val="StyleUnderline"/>
        </w:rPr>
        <w:t>The biggest challenge to Clinton</w:t>
      </w:r>
      <w:r w:rsidRPr="00B26B8F">
        <w:rPr>
          <w:sz w:val="16"/>
        </w:rPr>
        <w:t xml:space="preserve">'s campaign right now </w:t>
      </w:r>
      <w:r w:rsidRPr="004850BA">
        <w:rPr>
          <w:rStyle w:val="StyleUnderline"/>
        </w:rPr>
        <w:t>seems to be coming from</w:t>
      </w:r>
      <w:r w:rsidRPr="00B26B8F">
        <w:rPr>
          <w:sz w:val="16"/>
        </w:rPr>
        <w:t xml:space="preserve"> Vermont Sen. Bernie </w:t>
      </w:r>
      <w:r w:rsidRPr="004850BA">
        <w:rPr>
          <w:rStyle w:val="StyleUnderline"/>
        </w:rPr>
        <w:t>Sanders.</w:t>
      </w:r>
      <w:r w:rsidRPr="00B26B8F">
        <w:rPr>
          <w:sz w:val="16"/>
        </w:rPr>
        <w:t xml:space="preserve"> Sanders, an independent who launched his campaign for the Democratic nomination about two months ago, is largely </w:t>
      </w:r>
      <w:r w:rsidRPr="004850BA">
        <w:rPr>
          <w:rStyle w:val="StyleUnderline"/>
        </w:rPr>
        <w:t>considered an underdog.</w:t>
      </w:r>
      <w:r w:rsidRPr="00B26B8F">
        <w:rPr>
          <w:sz w:val="16"/>
        </w:rPr>
        <w:t xml:space="preserve"> However, </w:t>
      </w:r>
      <w:r w:rsidRPr="004850BA">
        <w:rPr>
          <w:rStyle w:val="Emphasis"/>
        </w:rPr>
        <w:t>his populist message makes him the most likely of any of the Democratic candidates to draw votes away from Clinton.</w:t>
      </w:r>
      <w:r w:rsidRPr="00B26B8F">
        <w:rPr>
          <w:sz w:val="16"/>
        </w:rPr>
        <w:t xml:space="preserve"> Since his campaign's start, </w:t>
      </w:r>
      <w:r w:rsidRPr="004850BA">
        <w:rPr>
          <w:rStyle w:val="StyleUnderline"/>
        </w:rPr>
        <w:t>he has raised $15 million and has been drawing big crowds in key states like Wisconsin. He's also started to come up in the polls.</w:t>
      </w:r>
      <w:r w:rsidRPr="00B26B8F">
        <w:rPr>
          <w:sz w:val="16"/>
        </w:rPr>
        <w:t xml:space="preserve"> According to The Hill, the senator's team touts as a strength of the campaign </w:t>
      </w:r>
      <w:r w:rsidRPr="004850BA">
        <w:rPr>
          <w:rStyle w:val="StyleUnderline"/>
        </w:rPr>
        <w:t>Sanders' ability to be "unique" and not simply responsive to what the other candidates are doing.</w:t>
      </w:r>
      <w:r w:rsidRPr="00B26B8F">
        <w:rPr>
          <w:sz w:val="16"/>
        </w:rPr>
        <w:t xml:space="preserve"> Despite the early strides, however, </w:t>
      </w:r>
      <w:r w:rsidRPr="004850BA">
        <w:rPr>
          <w:rStyle w:val="StyleUnderline"/>
        </w:rPr>
        <w:t>Sanders remains</w:t>
      </w:r>
      <w:r w:rsidRPr="00B26B8F">
        <w:rPr>
          <w:sz w:val="16"/>
        </w:rPr>
        <w:t xml:space="preserve"> far </w:t>
      </w:r>
      <w:r w:rsidRPr="004850BA">
        <w:rPr>
          <w:rStyle w:val="StyleUnderline"/>
        </w:rPr>
        <w:t>behind Clinton in</w:t>
      </w:r>
      <w:r w:rsidRPr="00B26B8F">
        <w:rPr>
          <w:sz w:val="16"/>
        </w:rPr>
        <w:t xml:space="preserve"> both </w:t>
      </w:r>
      <w:r w:rsidRPr="004850BA">
        <w:rPr>
          <w:rStyle w:val="StyleUnderline"/>
        </w:rPr>
        <w:t>fundraising and polling.</w:t>
      </w:r>
      <w:r w:rsidRPr="00B26B8F">
        <w:rPr>
          <w:sz w:val="16"/>
        </w:rPr>
        <w:t xml:space="preserve"> Although </w:t>
      </w:r>
      <w:r w:rsidRPr="004850BA">
        <w:rPr>
          <w:rStyle w:val="StyleUnderline"/>
        </w:rPr>
        <w:t>Clinton's team</w:t>
      </w:r>
      <w:r w:rsidRPr="00B26B8F">
        <w:rPr>
          <w:sz w:val="16"/>
        </w:rPr>
        <w:t xml:space="preserve"> has started to take notice of Sanders' rise, they </w:t>
      </w:r>
      <w:r w:rsidRPr="004850BA">
        <w:rPr>
          <w:rStyle w:val="StyleUnderline"/>
        </w:rPr>
        <w:t>remain confident.</w:t>
      </w:r>
      <w:r w:rsidRPr="00B26B8F">
        <w:rPr>
          <w:sz w:val="16"/>
        </w:rPr>
        <w:t xml:space="preserve"> Other contenders have entered the race as well. In addition to Clinton and Sanders, the field includes former Maryland Gov. Martin O'Malley and former Rhode Island Gov. Lincoln Chafee. Former Virginia Sen. Jim Webb declared his candidacy last week. Although the Democratic field does not have nearly as many candidates as the crowded Republican one, </w:t>
      </w:r>
      <w:r w:rsidRPr="004850BA">
        <w:rPr>
          <w:rStyle w:val="StyleUnderline"/>
        </w:rPr>
        <w:t>the number of candidates already in play indicates that the party may not be ready to crown Clinton as its nominee just yet.</w:t>
      </w:r>
      <w:r w:rsidRPr="00B26B8F">
        <w:rPr>
          <w:sz w:val="16"/>
        </w:rPr>
        <w:t xml:space="preserve"> These candidates are trailing at the end of the pack, running at least 10 points behind Sanders at this point, but it's early in the race. Additionally, </w:t>
      </w:r>
      <w:r w:rsidRPr="004850BA">
        <w:rPr>
          <w:rStyle w:val="StyleUnderline"/>
        </w:rPr>
        <w:t>primary voters can be fickle, especially in the early states. The more opponents Clinton finds herself running against, the more complicated her primary race becomes.</w:t>
      </w:r>
      <w:r w:rsidRPr="00B26B8F">
        <w:rPr>
          <w:sz w:val="16"/>
        </w:rPr>
        <w:t xml:space="preserve"> For now, Clinton is the clear frontrunner for the Democratic nomination by a big margin. If she runs a good campaign, she could maintain her momentum all the way and win the right to take on the eventual Republican nominee in the fall. However, her campaign should not let its guard down. However small, </w:t>
      </w:r>
      <w:r w:rsidRPr="004850BA">
        <w:rPr>
          <w:rStyle w:val="Emphasis"/>
        </w:rPr>
        <w:t>the other Democratic candidates do pose a threat to her victory.</w:t>
      </w:r>
      <w:r w:rsidRPr="004850BA">
        <w:rPr>
          <w:rStyle w:val="StyleUnderline"/>
        </w:rPr>
        <w:t xml:space="preserve"> Clinton was the presumptive frontrunner once before and lost the nomination to a relatively inexperienced senator from Illinois. If she's careful, history will not repeat itself this time around. </w:t>
      </w:r>
    </w:p>
    <w:p w:rsidR="00A93B7B" w:rsidRDefault="00A93B7B" w:rsidP="00A93B7B">
      <w:pPr>
        <w:pStyle w:val="Heading2"/>
      </w:pPr>
      <w:proofErr w:type="spellStart"/>
      <w:r>
        <w:lastRenderedPageBreak/>
        <w:t>Neg</w:t>
      </w:r>
      <w:proofErr w:type="spellEnd"/>
    </w:p>
    <w:p w:rsidR="00A93B7B" w:rsidRDefault="00A93B7B" w:rsidP="00A93B7B">
      <w:pPr>
        <w:pStyle w:val="Heading3"/>
      </w:pPr>
      <w:r>
        <w:lastRenderedPageBreak/>
        <w:t xml:space="preserve">Clinton </w:t>
      </w:r>
      <w:r>
        <w:t>W</w:t>
      </w:r>
      <w:r>
        <w:t>in</w:t>
      </w:r>
      <w:r>
        <w:t>s –</w:t>
      </w:r>
      <w:r>
        <w:t xml:space="preserve"> Swing </w:t>
      </w:r>
      <w:r>
        <w:t>S</w:t>
      </w:r>
      <w:r>
        <w:t>tates</w:t>
      </w:r>
    </w:p>
    <w:p w:rsidR="00A93B7B" w:rsidRDefault="00A93B7B" w:rsidP="00A93B7B">
      <w:pPr>
        <w:pStyle w:val="Heading4"/>
      </w:pPr>
      <w:r>
        <w:t xml:space="preserve">Clinton wins 2016 but it will be tight- She controls key swing states right now- Republicans are undecided </w:t>
      </w:r>
    </w:p>
    <w:p w:rsidR="00A93B7B" w:rsidRPr="00540728" w:rsidRDefault="00A93B7B" w:rsidP="00A93B7B">
      <w:pPr>
        <w:rPr>
          <w:rStyle w:val="Style13ptBold"/>
        </w:rPr>
      </w:pPr>
      <w:r>
        <w:rPr>
          <w:rStyle w:val="Style13ptBold"/>
        </w:rPr>
        <w:t xml:space="preserve">MG 7/7 </w:t>
      </w:r>
      <w:r w:rsidRPr="00E7505F">
        <w:t xml:space="preserve">(Medina Gazette, “John Kasich, Hillary Clinton top presidential candidates in Ohio,” July 7th Medina Gazette </w:t>
      </w:r>
      <w:hyperlink r:id="rId10" w:history="1">
        <w:r w:rsidRPr="00E7505F">
          <w:rPr>
            <w:rStyle w:val="Hyperlink"/>
          </w:rPr>
          <w:t>http://medinagazette.northcoastnow.com/2015/07/07/kasich-clinton-top-presidential-election-poll-ohio/</w:t>
        </w:r>
      </w:hyperlink>
      <w:r w:rsidRPr="00E7505F">
        <w:t>)</w:t>
      </w:r>
    </w:p>
    <w:p w:rsidR="00A93B7B" w:rsidRPr="00B26B8F" w:rsidRDefault="00A93B7B" w:rsidP="00A93B7B">
      <w:pPr>
        <w:rPr>
          <w:sz w:val="16"/>
        </w:rPr>
      </w:pPr>
      <w:r w:rsidRPr="00B26B8F">
        <w:rPr>
          <w:sz w:val="16"/>
        </w:rPr>
        <w:t xml:space="preserve">If it were Ohio’s choice, the </w:t>
      </w:r>
      <w:r w:rsidRPr="00E7505F">
        <w:rPr>
          <w:rStyle w:val="StyleUnderline"/>
        </w:rPr>
        <w:t>2016 presidential election</w:t>
      </w:r>
      <w:r w:rsidRPr="00B26B8F">
        <w:rPr>
          <w:sz w:val="16"/>
        </w:rPr>
        <w:t xml:space="preserve"> would pit Republican Gov. John Kasich against former Secretary of State Hillary </w:t>
      </w:r>
      <w:r w:rsidRPr="00E7505F">
        <w:rPr>
          <w:rStyle w:val="StyleUnderline"/>
        </w:rPr>
        <w:t>Clinton,</w:t>
      </w:r>
      <w:r w:rsidRPr="00B26B8F">
        <w:rPr>
          <w:sz w:val="16"/>
        </w:rPr>
        <w:t xml:space="preserve"> according to a recent study by Quinnipiac University. Hillary Clinton Gov. John Kasich </w:t>
      </w:r>
      <w:r w:rsidRPr="00E7505F">
        <w:rPr>
          <w:rStyle w:val="Emphasis"/>
        </w:rPr>
        <w:t>Clinton was the clear choice for the Democratic ticket</w:t>
      </w:r>
      <w:r w:rsidRPr="00E7505F">
        <w:rPr>
          <w:rStyle w:val="StyleUnderline"/>
        </w:rPr>
        <w:t xml:space="preserve"> </w:t>
      </w:r>
      <w:r w:rsidRPr="00AA7586">
        <w:rPr>
          <w:rStyle w:val="Emphasis"/>
        </w:rPr>
        <w:t>in Florida, Ohio and Pennsylvania,</w:t>
      </w:r>
      <w:r w:rsidRPr="00B26B8F">
        <w:rPr>
          <w:sz w:val="16"/>
        </w:rPr>
        <w:t xml:space="preserve"> the three swing states polled by the university’s study released June 18. </w:t>
      </w:r>
      <w:r w:rsidRPr="00E7505F">
        <w:rPr>
          <w:rStyle w:val="Emphasis"/>
        </w:rPr>
        <w:t>Clinton gathered up to 64 percent of the vote in all three states,</w:t>
      </w:r>
      <w:r w:rsidRPr="00B26B8F">
        <w:rPr>
          <w:sz w:val="16"/>
        </w:rPr>
        <w:t xml:space="preserve"> with Vice President Joe Biden — who has not announced plans to run — taking second with up to 15 percent in each state and Sen. Bernie Sanders (Vermont) with up to 10 percent. </w:t>
      </w:r>
      <w:r w:rsidRPr="00E7505F">
        <w:rPr>
          <w:rStyle w:val="Emphasis"/>
        </w:rPr>
        <w:t>The Republican candidates were less clear.</w:t>
      </w:r>
      <w:r w:rsidRPr="00B26B8F">
        <w:rPr>
          <w:sz w:val="16"/>
        </w:rPr>
        <w:t xml:space="preserve"> With 16 GOP options included in the study compared with just six Democratic options, </w:t>
      </w:r>
      <w:r w:rsidRPr="00E7505F">
        <w:rPr>
          <w:rStyle w:val="StyleUnderline"/>
        </w:rPr>
        <w:t>Republican favorites varied vastly by state. Kasich and former Florida Gov. Jeb Bush led in their home states only, with 19 and 20 percent of the votes. But where Bush gathered a minimum of 9 percent in the other two swing states that were polled, Kasich gathered just 1 percent in them.</w:t>
      </w:r>
      <w:r w:rsidRPr="00B26B8F">
        <w:rPr>
          <w:sz w:val="16"/>
        </w:rPr>
        <w:t xml:space="preserve"> In </w:t>
      </w:r>
      <w:r w:rsidRPr="00E7505F">
        <w:rPr>
          <w:rStyle w:val="StyleUnderline"/>
        </w:rPr>
        <w:t>Pennsylvania, the nomination is a five-way race between</w:t>
      </w:r>
      <w:r w:rsidRPr="00B26B8F">
        <w:rPr>
          <w:sz w:val="16"/>
        </w:rPr>
        <w:t xml:space="preserve"> Sen. </w:t>
      </w:r>
      <w:r w:rsidRPr="00E7505F">
        <w:rPr>
          <w:rStyle w:val="StyleUnderline"/>
        </w:rPr>
        <w:t>Marco Rubio</w:t>
      </w:r>
      <w:r w:rsidRPr="00B26B8F">
        <w:rPr>
          <w:sz w:val="16"/>
        </w:rPr>
        <w:t xml:space="preserve"> (Florida), </w:t>
      </w:r>
      <w:r w:rsidRPr="00E7505F">
        <w:rPr>
          <w:rStyle w:val="StyleUnderline"/>
        </w:rPr>
        <w:t>with 12 percent</w:t>
      </w:r>
      <w:r w:rsidRPr="00B26B8F">
        <w:rPr>
          <w:sz w:val="16"/>
        </w:rPr>
        <w:t xml:space="preserve">; Sen. </w:t>
      </w:r>
      <w:r w:rsidRPr="00E7505F">
        <w:rPr>
          <w:rStyle w:val="StyleUnderline"/>
        </w:rPr>
        <w:t>Rand Paul</w:t>
      </w:r>
      <w:r w:rsidRPr="00B26B8F">
        <w:rPr>
          <w:sz w:val="16"/>
        </w:rPr>
        <w:t xml:space="preserve"> (Kentucky), </w:t>
      </w:r>
      <w:r w:rsidRPr="00E7505F">
        <w:rPr>
          <w:rStyle w:val="StyleUnderline"/>
        </w:rPr>
        <w:t>with 11 percent</w:t>
      </w:r>
      <w:r w:rsidRPr="00B26B8F">
        <w:rPr>
          <w:sz w:val="16"/>
        </w:rPr>
        <w:t xml:space="preserve">; </w:t>
      </w:r>
      <w:r w:rsidRPr="00E7505F">
        <w:rPr>
          <w:rStyle w:val="StyleUnderline"/>
        </w:rPr>
        <w:t>Bush and Maryland neurosurgeon Ben Carson, who each scored 10 percent</w:t>
      </w:r>
      <w:r w:rsidRPr="00B26B8F">
        <w:rPr>
          <w:sz w:val="16"/>
        </w:rPr>
        <w:t xml:space="preserve">; </w:t>
      </w:r>
      <w:r w:rsidRPr="00E7505F">
        <w:rPr>
          <w:rStyle w:val="StyleUnderline"/>
        </w:rPr>
        <w:t>and</w:t>
      </w:r>
      <w:r w:rsidRPr="00B26B8F">
        <w:rPr>
          <w:sz w:val="16"/>
        </w:rPr>
        <w:t xml:space="preserve"> Wisconsin Gov. </w:t>
      </w:r>
      <w:r w:rsidRPr="00E7505F">
        <w:rPr>
          <w:rStyle w:val="StyleUnderline"/>
        </w:rPr>
        <w:t>Scott Walker, with 9 percent.</w:t>
      </w:r>
      <w:r w:rsidRPr="00B26B8F">
        <w:rPr>
          <w:sz w:val="16"/>
        </w:rPr>
        <w:t xml:space="preserve"> Other candidates took as much as 7 percent of the vote in each state. According to the study, the most unpopular candidate is Democrat Lincoln Chafee, the former governor of Rhode Island, who gathered little or no votes in all three swing states.</w:t>
      </w:r>
    </w:p>
    <w:p w:rsidR="00A93B7B" w:rsidRDefault="00A93B7B" w:rsidP="00A93B7B"/>
    <w:p w:rsidR="00A93B7B" w:rsidRDefault="00A93B7B" w:rsidP="00A93B7B">
      <w:pPr>
        <w:pStyle w:val="Heading4"/>
      </w:pPr>
      <w:r>
        <w:t>Clinton winning Iowa now but Sanders is catching up</w:t>
      </w:r>
    </w:p>
    <w:p w:rsidR="00A93B7B" w:rsidRPr="00CE0006" w:rsidRDefault="00A93B7B" w:rsidP="00A93B7B">
      <w:pPr>
        <w:rPr>
          <w:rStyle w:val="Style13ptBold"/>
        </w:rPr>
      </w:pPr>
      <w:r>
        <w:rPr>
          <w:rStyle w:val="Style13ptBold"/>
        </w:rPr>
        <w:t xml:space="preserve">Lynch 7/8 </w:t>
      </w:r>
      <w:r w:rsidRPr="00CE0006">
        <w:t xml:space="preserve">(James, staff writer at The Gazette, “Polls confirm Walker, Clinton leading 2016 races in Iowa,” July 8th </w:t>
      </w:r>
      <w:proofErr w:type="gramStart"/>
      <w:r w:rsidRPr="00CE0006">
        <w:t>The</w:t>
      </w:r>
      <w:proofErr w:type="gramEnd"/>
      <w:r w:rsidRPr="00CE0006">
        <w:t xml:space="preserve"> Gazette </w:t>
      </w:r>
      <w:hyperlink r:id="rId11" w:history="1">
        <w:r w:rsidRPr="00CE0006">
          <w:rPr>
            <w:rStyle w:val="Hyperlink"/>
          </w:rPr>
          <w:t>http://thegazette.com/subject/news/polls-confirm-walker-clinton-leading-2016-races-in-iowa-20150708</w:t>
        </w:r>
      </w:hyperlink>
      <w:r w:rsidRPr="00CE0006">
        <w:t>)</w:t>
      </w:r>
    </w:p>
    <w:p w:rsidR="00A93B7B" w:rsidRPr="00B26B8F" w:rsidRDefault="00A93B7B" w:rsidP="00A93B7B">
      <w:pPr>
        <w:rPr>
          <w:sz w:val="16"/>
        </w:rPr>
      </w:pPr>
      <w:r w:rsidRPr="00B26B8F">
        <w:rPr>
          <w:sz w:val="16"/>
        </w:rPr>
        <w:t xml:space="preserve">CEDAR RAPIDS — </w:t>
      </w:r>
      <w:proofErr w:type="gramStart"/>
      <w:r w:rsidRPr="00B26B8F">
        <w:rPr>
          <w:sz w:val="16"/>
        </w:rPr>
        <w:t>Two</w:t>
      </w:r>
      <w:proofErr w:type="gramEnd"/>
      <w:r w:rsidRPr="00B26B8F">
        <w:rPr>
          <w:sz w:val="16"/>
        </w:rPr>
        <w:t xml:space="preserve"> more polls confirm that Hillary Clinton and Wisconsin Gov. Scott Walker are leading their parties’ races for the 2016 presidential nomination. Former Secretary of State Hilary </w:t>
      </w:r>
      <w:r w:rsidRPr="00CE0006">
        <w:rPr>
          <w:rStyle w:val="StyleUnderline"/>
        </w:rPr>
        <w:t>Clinton leads</w:t>
      </w:r>
      <w:r w:rsidRPr="00B26B8F">
        <w:rPr>
          <w:sz w:val="16"/>
        </w:rPr>
        <w:t xml:space="preserve"> her closest competitor, Vermont Sen. Bernie </w:t>
      </w:r>
      <w:r w:rsidRPr="00CE0006">
        <w:rPr>
          <w:rStyle w:val="StyleUnderline"/>
        </w:rPr>
        <w:t>Sanders,</w:t>
      </w:r>
      <w:r w:rsidRPr="00CE0006">
        <w:rPr>
          <w:rStyle w:val="Emphasis"/>
        </w:rPr>
        <w:t xml:space="preserve"> by more than 3-to-1</w:t>
      </w:r>
      <w:r w:rsidRPr="00B26B8F">
        <w:rPr>
          <w:sz w:val="16"/>
        </w:rPr>
        <w:t xml:space="preserve"> advantage in a KBUR-AM and Monmouth College Midwest Matters poll of 1,000 likely Democratic </w:t>
      </w:r>
      <w:proofErr w:type="spellStart"/>
      <w:r w:rsidRPr="00B26B8F">
        <w:rPr>
          <w:sz w:val="16"/>
        </w:rPr>
        <w:t>caucusgoers</w:t>
      </w:r>
      <w:proofErr w:type="spellEnd"/>
      <w:r w:rsidRPr="00B26B8F">
        <w:rPr>
          <w:sz w:val="16"/>
        </w:rPr>
        <w:t xml:space="preserve">. </w:t>
      </w:r>
      <w:r w:rsidRPr="00CE0006">
        <w:rPr>
          <w:rStyle w:val="StyleUnderline"/>
        </w:rPr>
        <w:t>Clinton has</w:t>
      </w:r>
      <w:r w:rsidRPr="00B26B8F">
        <w:rPr>
          <w:sz w:val="16"/>
        </w:rPr>
        <w:t xml:space="preserve"> the support of </w:t>
      </w:r>
      <w:r w:rsidRPr="00CE0006">
        <w:rPr>
          <w:rStyle w:val="StyleUnderline"/>
        </w:rPr>
        <w:t>63 percent of Democrats in Iowa compared with 20 percent for Sanders.</w:t>
      </w:r>
      <w:r w:rsidRPr="00B26B8F">
        <w:rPr>
          <w:sz w:val="16"/>
        </w:rPr>
        <w:t xml:space="preserve"> Former Maryland Gov. Martin O’Malley is at 5 percent, former Virginia Sen. Jim Webb is at 3 percent and former Rhode Island Gov. Lincoln Chaffee at 1 percent. Eight percent were undecided. “</w:t>
      </w:r>
      <w:r w:rsidRPr="00CE0006">
        <w:rPr>
          <w:rStyle w:val="StyleUnderline"/>
        </w:rPr>
        <w:t>The results of the poll fit in pretty well with what the rest of the polls are showing,”</w:t>
      </w:r>
      <w:r w:rsidRPr="00B26B8F">
        <w:rPr>
          <w:sz w:val="16"/>
        </w:rPr>
        <w:t xml:space="preserve"> said Robin Johnson, host of “Talking Politics” on KBUR in Burlington and part-time lecturer at Monmouth College. “Hillary </w:t>
      </w:r>
      <w:r w:rsidRPr="00CE0006">
        <w:rPr>
          <w:rStyle w:val="Emphasis"/>
        </w:rPr>
        <w:t>Clinton has a sizable lead in Iowa.</w:t>
      </w:r>
      <w:r w:rsidRPr="00B26B8F">
        <w:rPr>
          <w:sz w:val="16"/>
        </w:rPr>
        <w:t xml:space="preserve"> Bernie </w:t>
      </w:r>
      <w:r w:rsidRPr="004D32AA">
        <w:rPr>
          <w:rStyle w:val="StyleUnderline"/>
        </w:rPr>
        <w:t xml:space="preserve">Sanders is the main competition, and he’s </w:t>
      </w:r>
      <w:r w:rsidRPr="004D32AA">
        <w:rPr>
          <w:rStyle w:val="Emphasis"/>
        </w:rPr>
        <w:t>risen to 20 percent of the vote so far.”</w:t>
      </w:r>
      <w:r w:rsidRPr="004D32AA">
        <w:rPr>
          <w:rStyle w:val="StyleUnderline"/>
        </w:rPr>
        <w:t xml:space="preserve"> On the Republican side, Walker,</w:t>
      </w:r>
      <w:r w:rsidRPr="00B26B8F">
        <w:rPr>
          <w:sz w:val="16"/>
        </w:rPr>
        <w:t xml:space="preserve"> who will officially enter the race July 13, </w:t>
      </w:r>
      <w:r w:rsidRPr="004D32AA">
        <w:rPr>
          <w:rStyle w:val="StyleUnderline"/>
        </w:rPr>
        <w:t>maintains a lead among likely Iowa caucus attendees. Walker polled 18 percent,</w:t>
      </w:r>
      <w:r w:rsidRPr="00B26B8F">
        <w:rPr>
          <w:sz w:val="16"/>
        </w:rPr>
        <w:t xml:space="preserve"> former Florida Gov. Jeb Bush, 12 percent, Kentucky Sen. Rand Paul and former Arkansas Gov. Mike Huckabee all at 10 percent, Florida Sen. Marco Rubio, 9 percent, and Texas Sen. Ted Cruz, 8 percent. Billionaire businessman Donald Trump was next at 7 percent. Retired physician Ben Carson and New Jersey Gov. Chris Christie, former Texas Gov. Rick Perry, former Pennsylvania Sen. Rick Santorum, businesswoman Carly Fiorina, Louisiana Gov. Bobby Jindal and Ohio Gov. John Kasich were at 5 percent or less. If there was a surprise in the results, Johnson said it was Trump, who is running second to Walker among men and leads among voters age 35-44. “I still think he faces long odds in getting the nomination,” Johnson said, “but he could be very important in driving the conversation as this campaign takes shape.” Other findings of the Midwest Matters Poll included: • Bush received 16 percent of the female vote, but only 6 percent of the male vote. Walker did far better among men than women — 21 percent to 15 percent. Fiorina, the only woman in the GOP race, polls equally among men and women. • Clinton leads Sanders among women by 69 percent to 14 percent. </w:t>
      </w:r>
      <w:proofErr w:type="gramStart"/>
      <w:r w:rsidRPr="00B26B8F">
        <w:rPr>
          <w:sz w:val="16"/>
        </w:rPr>
        <w:t>while</w:t>
      </w:r>
      <w:proofErr w:type="gramEnd"/>
      <w:r w:rsidRPr="00B26B8F">
        <w:rPr>
          <w:sz w:val="16"/>
        </w:rPr>
        <w:t xml:space="preserve"> her lead among men is at 52 percent to 31 percent. • </w:t>
      </w:r>
      <w:r w:rsidRPr="00CE0006">
        <w:rPr>
          <w:rStyle w:val="StyleUnderline"/>
        </w:rPr>
        <w:t>Clinton</w:t>
      </w:r>
      <w:r w:rsidRPr="00B26B8F">
        <w:rPr>
          <w:sz w:val="16"/>
        </w:rPr>
        <w:t xml:space="preserve"> also </w:t>
      </w:r>
      <w:r w:rsidRPr="00CE0006">
        <w:rPr>
          <w:rStyle w:val="StyleUnderline"/>
        </w:rPr>
        <w:t>leads among all age groups except 18-24</w:t>
      </w:r>
      <w:r w:rsidRPr="00B26B8F">
        <w:rPr>
          <w:sz w:val="16"/>
        </w:rPr>
        <w:t xml:space="preserve"> year olds, where Sanders </w:t>
      </w:r>
      <w:r w:rsidRPr="00B26B8F">
        <w:rPr>
          <w:sz w:val="16"/>
        </w:rPr>
        <w:lastRenderedPageBreak/>
        <w:t xml:space="preserve">leads 52 percent to 42 percent. Sanders generally performed better among voters under 45, while </w:t>
      </w:r>
      <w:r w:rsidRPr="00CE0006">
        <w:rPr>
          <w:rStyle w:val="StyleUnderline"/>
        </w:rPr>
        <w:t>Clinton performs better among Iowa Democrats</w:t>
      </w:r>
      <w:r w:rsidRPr="00B26B8F">
        <w:rPr>
          <w:sz w:val="16"/>
        </w:rPr>
        <w:t xml:space="preserve"> older than 45. • Bush leads among the youngest and oldest age categories in the poll — 18-24 and 65-plus. Paul leads among voters 25-34, Trump among voters 35-44 and Walker among voters 45-64. • </w:t>
      </w:r>
      <w:r w:rsidRPr="004D32AA">
        <w:rPr>
          <w:rStyle w:val="Emphasis"/>
        </w:rPr>
        <w:t>Clinton leads in all regions of the state</w:t>
      </w:r>
      <w:r w:rsidRPr="00B26B8F">
        <w:rPr>
          <w:sz w:val="16"/>
        </w:rPr>
        <w:t xml:space="preserve"> and does best in southwest and south central Iowa. </w:t>
      </w:r>
      <w:r w:rsidRPr="004D32AA">
        <w:rPr>
          <w:rStyle w:val="StyleUnderline"/>
        </w:rPr>
        <w:t xml:space="preserve">Sanders comes closest in northwest Iowa, where Clinton’s lead is 44 to 25 percent. Sanders does slightly better in central and Eastern Iowa, but Clinton still enjoys a </w:t>
      </w:r>
      <w:r w:rsidRPr="004D32AA">
        <w:rPr>
          <w:rStyle w:val="Emphasis"/>
        </w:rPr>
        <w:t>wide lead.</w:t>
      </w:r>
      <w:r w:rsidRPr="00B26B8F">
        <w:rPr>
          <w:sz w:val="16"/>
        </w:rPr>
        <w:t xml:space="preserve"> • Walker leads in five of nine regions and is first or second in all regions. Huckabee leads in three and Bush in one. Walker did best in the region abutting his state, with 25 percent in northeastern Iowa.</w:t>
      </w:r>
    </w:p>
    <w:p w:rsidR="00A93B7B" w:rsidRDefault="00A93B7B" w:rsidP="00A93B7B">
      <w:pPr>
        <w:pStyle w:val="Heading3"/>
      </w:pPr>
      <w:r>
        <w:lastRenderedPageBreak/>
        <w:t>Clinton W</w:t>
      </w:r>
      <w:r>
        <w:t>in</w:t>
      </w:r>
      <w:r>
        <w:t>s –</w:t>
      </w:r>
      <w:r>
        <w:t xml:space="preserve"> Polls</w:t>
      </w:r>
    </w:p>
    <w:p w:rsidR="00A93B7B" w:rsidRDefault="00A93B7B" w:rsidP="00A93B7B">
      <w:pPr>
        <w:pStyle w:val="Heading4"/>
      </w:pPr>
      <w:r>
        <w:t>Polls prove Clinton will dominate democratic side and crushes republicans on head-to-head comparisons</w:t>
      </w:r>
    </w:p>
    <w:p w:rsidR="00A93B7B" w:rsidRPr="00AA7586" w:rsidRDefault="00A93B7B" w:rsidP="00A93B7B">
      <w:pPr>
        <w:rPr>
          <w:rStyle w:val="Style13ptBold"/>
        </w:rPr>
      </w:pPr>
      <w:proofErr w:type="spellStart"/>
      <w:r>
        <w:rPr>
          <w:rStyle w:val="Style13ptBold"/>
        </w:rPr>
        <w:t>Kleefield</w:t>
      </w:r>
      <w:proofErr w:type="spellEnd"/>
      <w:r>
        <w:rPr>
          <w:rStyle w:val="Style13ptBold"/>
        </w:rPr>
        <w:t xml:space="preserve"> 7/3 </w:t>
      </w:r>
      <w:r w:rsidRPr="00AA7586">
        <w:t xml:space="preserve">(Eric, reporter for National memo, “The Week </w:t>
      </w:r>
      <w:proofErr w:type="gramStart"/>
      <w:r w:rsidRPr="00AA7586">
        <w:t>In</w:t>
      </w:r>
      <w:proofErr w:type="gramEnd"/>
      <w:r w:rsidRPr="00AA7586">
        <w:t xml:space="preserve"> Polls: Obama Up After Big Wins — And More In The Presidential Race,” July 3rd National memo http://www.nationalmemo.com/the-week-in-polls-obama-up-after-big-wins-and-more-in-the-presidential-race/)</w:t>
      </w:r>
    </w:p>
    <w:p w:rsidR="00A93B7B" w:rsidRPr="00B26B8F" w:rsidRDefault="00A93B7B" w:rsidP="00A93B7B">
      <w:pPr>
        <w:rPr>
          <w:sz w:val="16"/>
        </w:rPr>
      </w:pPr>
      <w:r w:rsidRPr="00B26B8F">
        <w:rPr>
          <w:sz w:val="16"/>
        </w:rPr>
        <w:t xml:space="preserve">In the presidential race, CNN found Jeb Bush leading nationally among Republicans with 19 percent — with Donald Trump in second place at 12 percent. Rounding out the top five are Mike Huckabee with 8 percent, and Ben Carson and Rand Paul at 7 percent each. On the Democratic side, Hillary </w:t>
      </w:r>
      <w:r w:rsidRPr="00AA7586">
        <w:rPr>
          <w:rStyle w:val="StyleUnderline"/>
        </w:rPr>
        <w:t>Clinton dominates the field with 57 percent, followed way back by</w:t>
      </w:r>
      <w:r w:rsidRPr="00B26B8F">
        <w:rPr>
          <w:sz w:val="16"/>
        </w:rPr>
        <w:t xml:space="preserve"> Vice President Joe </w:t>
      </w:r>
      <w:r w:rsidRPr="00AA7586">
        <w:rPr>
          <w:rStyle w:val="StyleUnderline"/>
        </w:rPr>
        <w:t>Biden with 16 percent,</w:t>
      </w:r>
      <w:r w:rsidRPr="00B26B8F">
        <w:rPr>
          <w:sz w:val="16"/>
        </w:rPr>
        <w:t xml:space="preserve"> Bernie Sanders at 14 percent, Jim Webb at 2 percent, and less than 1 percent each for Martin O’Malley and Lincoln Chafee. (Note: Biden is not currently in the race, but was tested in the poll.) The poll also tested </w:t>
      </w:r>
      <w:r w:rsidRPr="00AA7586">
        <w:rPr>
          <w:rStyle w:val="StyleUnderline"/>
        </w:rPr>
        <w:t>Clinton against</w:t>
      </w:r>
      <w:r w:rsidRPr="00B26B8F">
        <w:rPr>
          <w:sz w:val="16"/>
        </w:rPr>
        <w:t xml:space="preserve"> a number of possible </w:t>
      </w:r>
      <w:r w:rsidRPr="00AA7586">
        <w:rPr>
          <w:rStyle w:val="StyleUnderline"/>
        </w:rPr>
        <w:t>Republican opponents</w:t>
      </w:r>
      <w:r w:rsidRPr="00B26B8F">
        <w:rPr>
          <w:sz w:val="16"/>
        </w:rPr>
        <w:t xml:space="preserve"> — and found v</w:t>
      </w:r>
      <w:r w:rsidRPr="00AA7586">
        <w:rPr>
          <w:rStyle w:val="Emphasis"/>
        </w:rPr>
        <w:t xml:space="preserve">ery significant leads in all match-ups: </w:t>
      </w:r>
      <w:r w:rsidRPr="00AA7586">
        <w:rPr>
          <w:rStyle w:val="StyleUnderline"/>
        </w:rPr>
        <w:t xml:space="preserve">Clinton 54 percent, Bush 41 percent Clinton 56 percent, Marco Rubio 39 percent Clinton 56 percent, </w:t>
      </w:r>
      <w:proofErr w:type="gramStart"/>
      <w:r w:rsidRPr="00AA7586">
        <w:rPr>
          <w:rStyle w:val="StyleUnderline"/>
        </w:rPr>
        <w:t>Chris</w:t>
      </w:r>
      <w:proofErr w:type="gramEnd"/>
      <w:r w:rsidRPr="00AA7586">
        <w:rPr>
          <w:rStyle w:val="StyleUnderline"/>
        </w:rPr>
        <w:t xml:space="preserve"> Christie 37 percent. Clinton 59 percent, Trump 34 percent Clinton 57 percent, Scott Walker 38 percent</w:t>
      </w:r>
      <w:r>
        <w:rPr>
          <w:rStyle w:val="StyleUnderline"/>
        </w:rPr>
        <w:t>.</w:t>
      </w:r>
      <w:r w:rsidRPr="00B26B8F">
        <w:rPr>
          <w:sz w:val="16"/>
        </w:rPr>
        <w:t xml:space="preserve"> Meanwhile, the Quinnipiac poll of </w:t>
      </w:r>
      <w:r w:rsidRPr="00AA7586">
        <w:rPr>
          <w:rStyle w:val="StyleUnderline"/>
        </w:rPr>
        <w:t>Iowa’s</w:t>
      </w:r>
      <w:r w:rsidRPr="00B26B8F">
        <w:rPr>
          <w:sz w:val="16"/>
        </w:rPr>
        <w:t xml:space="preserve"> Democratic </w:t>
      </w:r>
      <w:r w:rsidRPr="00AA7586">
        <w:rPr>
          <w:rStyle w:val="StyleUnderline"/>
        </w:rPr>
        <w:t>caucuses found Clinton leading Sanders, 52 percent to 33 percent</w:t>
      </w:r>
      <w:r w:rsidRPr="00B26B8F">
        <w:rPr>
          <w:sz w:val="16"/>
        </w:rPr>
        <w:t xml:space="preserve"> — which is in fact huge growth for Sanders, after Clinton had previously led 60 percent to 15 percent just two months ago. Also in the poll, Biden was at 7 percent, O’Malley at 3 percent, Webb at 1 percent, and Chafee at less than 1 percent. On the Republican side in Iowa, Walker from nearby Wisconsin leads with 18 percent, followed by Trump and Carson at 10 percent each, with Ted Cruz and Paul at 9 percent each.</w:t>
      </w:r>
    </w:p>
    <w:p w:rsidR="00A93B7B" w:rsidRDefault="00A93B7B" w:rsidP="00A93B7B">
      <w:pPr>
        <w:pStyle w:val="Heading4"/>
      </w:pPr>
      <w:r>
        <w:t xml:space="preserve">She wins 2016- Their </w:t>
      </w:r>
      <w:proofErr w:type="spellStart"/>
      <w:proofErr w:type="gramStart"/>
      <w:r>
        <w:t>ev</w:t>
      </w:r>
      <w:proofErr w:type="spellEnd"/>
      <w:proofErr w:type="gramEnd"/>
      <w:r>
        <w:t xml:space="preserve"> is media hype</w:t>
      </w:r>
    </w:p>
    <w:p w:rsidR="00A93B7B" w:rsidRPr="004E3061" w:rsidRDefault="00A93B7B" w:rsidP="00A93B7B">
      <w:pPr>
        <w:rPr>
          <w:rStyle w:val="Style13ptBold"/>
        </w:rPr>
      </w:pPr>
      <w:r>
        <w:rPr>
          <w:rStyle w:val="Style13ptBold"/>
        </w:rPr>
        <w:t xml:space="preserve">Rasmussen 7/7 </w:t>
      </w:r>
      <w:r w:rsidRPr="004E3061">
        <w:t>(Rasmussen reports, “Clinton Still Far Outpaces Her Democratic Rivals,” July 7th Rasmussen reports http://www.rasmussenreports.com/public_content/politics/elections/election_2016/clinton_still_far_outpaces_her_democratic_rivals)</w:t>
      </w:r>
    </w:p>
    <w:p w:rsidR="00A93B7B" w:rsidRPr="00B26B8F" w:rsidRDefault="00A93B7B" w:rsidP="00A93B7B">
      <w:pPr>
        <w:rPr>
          <w:sz w:val="16"/>
        </w:rPr>
      </w:pPr>
      <w:r w:rsidRPr="00963087">
        <w:rPr>
          <w:rStyle w:val="StyleUnderline"/>
        </w:rPr>
        <w:t>Despite</w:t>
      </w:r>
      <w:r w:rsidRPr="00B26B8F">
        <w:rPr>
          <w:sz w:val="16"/>
        </w:rPr>
        <w:t xml:space="preserve"> the </w:t>
      </w:r>
      <w:r w:rsidRPr="00963087">
        <w:rPr>
          <w:rStyle w:val="StyleUnderline"/>
        </w:rPr>
        <w:t>increasing media coverage going to some</w:t>
      </w:r>
      <w:r w:rsidRPr="00B26B8F">
        <w:rPr>
          <w:sz w:val="16"/>
        </w:rPr>
        <w:t xml:space="preserve"> of her </w:t>
      </w:r>
      <w:r w:rsidRPr="00963087">
        <w:rPr>
          <w:rStyle w:val="StyleUnderline"/>
        </w:rPr>
        <w:t>rivals for the 2016 Democratic presidential nomination,</w:t>
      </w:r>
      <w:r w:rsidRPr="00B26B8F">
        <w:rPr>
          <w:sz w:val="16"/>
        </w:rPr>
        <w:t xml:space="preserve"> Hillary </w:t>
      </w:r>
      <w:r w:rsidRPr="00963087">
        <w:rPr>
          <w:rStyle w:val="Emphasis"/>
        </w:rPr>
        <w:t>Clinton remains hugely ahead</w:t>
      </w:r>
      <w:r w:rsidRPr="00B26B8F">
        <w:rPr>
          <w:sz w:val="16"/>
        </w:rPr>
        <w:t xml:space="preserve"> as far as the party’s voters are concerned. </w:t>
      </w:r>
      <w:r w:rsidRPr="00963087">
        <w:rPr>
          <w:rStyle w:val="StyleUnderline"/>
        </w:rPr>
        <w:t>Ninety-three percent</w:t>
      </w:r>
      <w:r w:rsidRPr="00B26B8F">
        <w:rPr>
          <w:sz w:val="16"/>
        </w:rPr>
        <w:t xml:space="preserve"> (93%) </w:t>
      </w:r>
      <w:r w:rsidRPr="00963087">
        <w:rPr>
          <w:rStyle w:val="StyleUnderline"/>
        </w:rPr>
        <w:t>of</w:t>
      </w:r>
      <w:r w:rsidRPr="00B26B8F">
        <w:rPr>
          <w:sz w:val="16"/>
        </w:rPr>
        <w:t xml:space="preserve"> Likely </w:t>
      </w:r>
      <w:r w:rsidRPr="00963087">
        <w:rPr>
          <w:rStyle w:val="StyleUnderline"/>
        </w:rPr>
        <w:t>Democratic Voters believe Clinton is</w:t>
      </w:r>
      <w:r w:rsidRPr="00B26B8F">
        <w:rPr>
          <w:sz w:val="16"/>
        </w:rPr>
        <w:t xml:space="preserve"> likely </w:t>
      </w:r>
      <w:r w:rsidRPr="00963087">
        <w:rPr>
          <w:rStyle w:val="StyleUnderline"/>
        </w:rPr>
        <w:t>to end up being their party’s nominee</w:t>
      </w:r>
      <w:r w:rsidRPr="00B26B8F">
        <w:rPr>
          <w:sz w:val="16"/>
        </w:rPr>
        <w:t xml:space="preserve"> next year, according to a new Rasmussen Reports national telephone survey. That includes </w:t>
      </w:r>
      <w:r w:rsidRPr="00963087">
        <w:rPr>
          <w:rStyle w:val="Emphasis"/>
        </w:rPr>
        <w:t>60% who say it is Very Likely.</w:t>
      </w:r>
      <w:r w:rsidRPr="00B26B8F">
        <w:rPr>
          <w:sz w:val="16"/>
        </w:rPr>
        <w:t xml:space="preserve"> Just five percent (5%) disagree, with only one percent (1%) who think a Clinton nomination is Not At All Likely. (To see survey question wording, click here.)</w:t>
      </w:r>
    </w:p>
    <w:p w:rsidR="00A93B7B" w:rsidRDefault="00A93B7B" w:rsidP="00A93B7B">
      <w:pPr>
        <w:pStyle w:val="Heading3"/>
      </w:pPr>
      <w:r>
        <w:lastRenderedPageBreak/>
        <w:t>Clinton W</w:t>
      </w:r>
      <w:r>
        <w:t>ins</w:t>
      </w:r>
      <w:r>
        <w:t xml:space="preserve"> –</w:t>
      </w:r>
      <w:r>
        <w:t xml:space="preserve"> Other</w:t>
      </w:r>
    </w:p>
    <w:p w:rsidR="00A93B7B" w:rsidRDefault="00A93B7B" w:rsidP="00A93B7B">
      <w:pPr>
        <w:pStyle w:val="Heading4"/>
      </w:pPr>
      <w:r>
        <w:t>Hil</w:t>
      </w:r>
      <w:r>
        <w:t>l</w:t>
      </w:r>
      <w:r>
        <w:t>ary ha</w:t>
      </w:r>
      <w:r>
        <w:t xml:space="preserve">s the minority vote locked down. </w:t>
      </w:r>
      <w:r>
        <w:t xml:space="preserve">Empirically, they are </w:t>
      </w:r>
      <w:r>
        <w:t xml:space="preserve">key to </w:t>
      </w:r>
      <w:r>
        <w:t>winning the elections</w:t>
      </w:r>
    </w:p>
    <w:p w:rsidR="00A93B7B" w:rsidRPr="00642824" w:rsidRDefault="00A93B7B" w:rsidP="00A93B7B">
      <w:pPr>
        <w:rPr>
          <w:rStyle w:val="Style13ptBold"/>
        </w:rPr>
      </w:pPr>
      <w:proofErr w:type="spellStart"/>
      <w:r>
        <w:rPr>
          <w:rStyle w:val="Style13ptBold"/>
        </w:rPr>
        <w:t>Kraushaar</w:t>
      </w:r>
      <w:proofErr w:type="spellEnd"/>
      <w:r>
        <w:rPr>
          <w:rStyle w:val="Style13ptBold"/>
        </w:rPr>
        <w:t xml:space="preserve"> 7/5 </w:t>
      </w:r>
      <w:r w:rsidRPr="00642824">
        <w:t>(Josh, political editor for National Journal, “Here’s the Real Reason Hillary Clinton Has a Lock on the Democratic Nomination,” July 5th National Journal http://www.nationaljournal.com/hillary-clinton-2016-democratic-nomination-20150705)</w:t>
      </w:r>
    </w:p>
    <w:p w:rsidR="00A93B7B" w:rsidRPr="00B26B8F" w:rsidRDefault="00A93B7B" w:rsidP="00A93B7B">
      <w:pPr>
        <w:rPr>
          <w:sz w:val="16"/>
        </w:rPr>
      </w:pPr>
      <w:r w:rsidRPr="00B26B8F">
        <w:rPr>
          <w:sz w:val="16"/>
        </w:rPr>
        <w:t xml:space="preserve">Hillary </w:t>
      </w:r>
      <w:r w:rsidRPr="00963087">
        <w:rPr>
          <w:rStyle w:val="Emphasis"/>
        </w:rPr>
        <w:t>Clinton is a near-lock for the Democratic nomination</w:t>
      </w:r>
      <w:r w:rsidRPr="00B26B8F">
        <w:rPr>
          <w:sz w:val="16"/>
        </w:rPr>
        <w:t xml:space="preserve"> for many reasons, but among the most significant is that </w:t>
      </w:r>
      <w:r w:rsidRPr="00963087">
        <w:rPr>
          <w:rStyle w:val="StyleUnderline"/>
        </w:rPr>
        <w:t>her challengers have minimal appeal to the party's base of African-American voters.</w:t>
      </w:r>
      <w:r w:rsidRPr="00B26B8F">
        <w:rPr>
          <w:sz w:val="16"/>
        </w:rPr>
        <w:t xml:space="preserve"> </w:t>
      </w:r>
      <w:r w:rsidRPr="00963087">
        <w:rPr>
          <w:rStyle w:val="StyleUnderline"/>
        </w:rPr>
        <w:t>Clinton learned firsthand the importance of their support in</w:t>
      </w:r>
      <w:r w:rsidRPr="00B26B8F">
        <w:rPr>
          <w:sz w:val="16"/>
        </w:rPr>
        <w:t xml:space="preserve"> 20</w:t>
      </w:r>
      <w:r w:rsidRPr="00963087">
        <w:rPr>
          <w:rStyle w:val="StyleUnderline"/>
        </w:rPr>
        <w:t>08, when many of them abandoned her presidential campaign t</w:t>
      </w:r>
      <w:bookmarkStart w:id="0" w:name="_GoBack"/>
      <w:bookmarkEnd w:id="0"/>
      <w:r w:rsidRPr="00963087">
        <w:rPr>
          <w:rStyle w:val="StyleUnderline"/>
        </w:rPr>
        <w:t>o get behind the first viable African-American presidential candidate. This time, she should have little concern about that:</w:t>
      </w:r>
      <w:r w:rsidRPr="00B26B8F">
        <w:rPr>
          <w:sz w:val="16"/>
        </w:rPr>
        <w:t xml:space="preserve"> Barack </w:t>
      </w:r>
      <w:r w:rsidRPr="00963087">
        <w:rPr>
          <w:rStyle w:val="StyleUnderline"/>
        </w:rPr>
        <w:t>Obama can't run again, and the candidates who are running haven't done much to rally African-American support.</w:t>
      </w:r>
      <w:r w:rsidRPr="00B26B8F">
        <w:rPr>
          <w:sz w:val="16"/>
        </w:rPr>
        <w:t xml:space="preserve"> Vermont Sen. Bernie </w:t>
      </w:r>
      <w:r w:rsidRPr="00963087">
        <w:rPr>
          <w:rStyle w:val="StyleUnderline"/>
        </w:rPr>
        <w:t>Sanders,</w:t>
      </w:r>
      <w:r w:rsidRPr="00B26B8F">
        <w:rPr>
          <w:sz w:val="16"/>
        </w:rPr>
        <w:t xml:space="preserve"> the challenger with the most momentum, </w:t>
      </w:r>
      <w:r w:rsidRPr="00963087">
        <w:rPr>
          <w:rStyle w:val="StyleUnderline"/>
        </w:rPr>
        <w:t>represents a state that's 95 percent white, where Asian-Americans and multi-racial voters outnumber blacks.</w:t>
      </w:r>
      <w:r w:rsidRPr="00B26B8F">
        <w:rPr>
          <w:sz w:val="16"/>
        </w:rPr>
        <w:t xml:space="preserve"> He's focused most of his campaign message on income inequality, constraining Wall Street excess, and campaign finance reform, while avoiding discussions on race relations, urban policing, or gun control. </w:t>
      </w:r>
      <w:r w:rsidRPr="00963087">
        <w:rPr>
          <w:rStyle w:val="Emphasis"/>
        </w:rPr>
        <w:t>Only 25 percent of non-white Democratic voters said they'd even consider backing the senator's presidential bid,</w:t>
      </w:r>
      <w:r w:rsidRPr="00B26B8F">
        <w:rPr>
          <w:sz w:val="16"/>
        </w:rPr>
        <w:t xml:space="preserve"> according to last month's NBC/Wall Street Journal survey. Former Maryland Gov. Martin </w:t>
      </w:r>
      <w:r w:rsidRPr="00963087">
        <w:rPr>
          <w:rStyle w:val="StyleUnderline"/>
        </w:rPr>
        <w:t>O'Malley, despite representing a state where nearly half of Democratic voters are black, has been unable to make inroads with his onetime political base.</w:t>
      </w:r>
      <w:r w:rsidRPr="00B26B8F">
        <w:rPr>
          <w:sz w:val="16"/>
        </w:rPr>
        <w:t xml:space="preserve"> In fact, he drew some jeers when he returned to Baltimore in the wake of violent rioting that tore apart the city. As mayor, </w:t>
      </w:r>
      <w:r w:rsidRPr="00963087">
        <w:rPr>
          <w:rStyle w:val="StyleUnderline"/>
        </w:rPr>
        <w:t>his tough-on-crime measures were popular with Maryland voters, but the no-tolerance approach alienated many African-American voters in the state's largest city. Even some of his base-pleasing accomplishments as governor</w:t>
      </w:r>
      <w:r w:rsidRPr="00B26B8F">
        <w:rPr>
          <w:sz w:val="16"/>
        </w:rPr>
        <w:t>—such as his early support for gay marriage—</w:t>
      </w:r>
      <w:r w:rsidRPr="00963087">
        <w:rPr>
          <w:rStyle w:val="StyleUnderline"/>
        </w:rPr>
        <w:t>hold limited appeal with black voters.</w:t>
      </w:r>
      <w:r w:rsidRPr="00B26B8F">
        <w:rPr>
          <w:sz w:val="16"/>
        </w:rPr>
        <w:t xml:space="preserve"> In a recent speech, he awkwardly compared his experience as a "minority white candidate" for mayor to the broader African-American experience. Meanwhile, Clinton's other rival is more conservative than the entire Republican presidential field when it comes to the Confederate flag. Former Sen. Jim </w:t>
      </w:r>
      <w:r w:rsidRPr="00963087">
        <w:rPr>
          <w:rStyle w:val="StyleUnderline"/>
        </w:rPr>
        <w:t>Webb,</w:t>
      </w:r>
      <w:r w:rsidRPr="00B26B8F">
        <w:rPr>
          <w:sz w:val="16"/>
        </w:rPr>
        <w:t xml:space="preserve"> who was the Democrats' Senate majority-maker less than a decade ago, now finds himself badly out of step with his party on civil rights issues. On Facebook, he called for "mutual respect" when considering the Confederate flag in a way that "respects the complicated history of the Civil War." He </w:t>
      </w:r>
      <w:r w:rsidRPr="00963087">
        <w:rPr>
          <w:rStyle w:val="StyleUnderline"/>
        </w:rPr>
        <w:t>will struggle to make inroads with minorities, given how out of step he is with an increasingly progressive Democratic base.</w:t>
      </w:r>
      <w:r w:rsidRPr="00B26B8F">
        <w:rPr>
          <w:sz w:val="16"/>
        </w:rPr>
        <w:t xml:space="preserve"> Polls in Iowa and New Hampshire may show </w:t>
      </w:r>
      <w:r w:rsidRPr="00963087">
        <w:rPr>
          <w:rStyle w:val="StyleUnderline"/>
        </w:rPr>
        <w:t>Clinton with less-than-commanding leads over Sanders and everyone else,</w:t>
      </w:r>
      <w:r w:rsidRPr="00B26B8F">
        <w:rPr>
          <w:sz w:val="16"/>
        </w:rPr>
        <w:t xml:space="preserve"> but take those results with a grain of salt; they don't mean much going forward. Iowa and New Hampshire have among the most homogeneous Democratic electorates in the country, demographically disconnected from the party's base in most other states. Even a best-case scenario for </w:t>
      </w:r>
      <w:r w:rsidRPr="00963087">
        <w:rPr>
          <w:rStyle w:val="Emphasis"/>
        </w:rPr>
        <w:t>Clinton's challengers wouldn't yield any long-term success.</w:t>
      </w:r>
      <w:r w:rsidRPr="00B26B8F">
        <w:rPr>
          <w:sz w:val="16"/>
        </w:rPr>
        <w:t xml:space="preserve"> If, say, Sanders carried New Hampshire, he'd immediately need to translate that momentum to South Carolina, where African-Americans make up a majority of the Democratic primary vote. </w:t>
      </w:r>
      <w:r w:rsidRPr="00963087">
        <w:rPr>
          <w:rStyle w:val="StyleUnderline"/>
        </w:rPr>
        <w:t>It's almost impossible to see Sanders's support</w:t>
      </w:r>
      <w:r w:rsidRPr="00B26B8F">
        <w:rPr>
          <w:sz w:val="16"/>
        </w:rPr>
        <w:t>—what political analyst Michael Barone calls his "Birkenstock constituency"—</w:t>
      </w:r>
      <w:r w:rsidRPr="00963087">
        <w:rPr>
          <w:rStyle w:val="StyleUnderline"/>
        </w:rPr>
        <w:t>translating down South.</w:t>
      </w:r>
      <w:r w:rsidRPr="00B26B8F">
        <w:rPr>
          <w:sz w:val="16"/>
        </w:rPr>
        <w:t xml:space="preserve"> Meanwhile </w:t>
      </w:r>
      <w:r w:rsidRPr="00963087">
        <w:rPr>
          <w:rStyle w:val="StyleUnderline"/>
        </w:rPr>
        <w:t>in Nevada, where immigration is the dominant issue among Democratic activists, Sanders's relative silence on the subject makes him a poor fit.</w:t>
      </w:r>
      <w:r w:rsidRPr="00B26B8F">
        <w:rPr>
          <w:sz w:val="16"/>
        </w:rPr>
        <w:t xml:space="preserve"> (Sanders helped scuttle George W. Bush's efforts for comprehensive immigration reform in 2007, attacking the bipartisan legislation for driving down wages for working-class Americans.) The biggest question is whether Clinton's unimpeded path to the nomination is a product of her political strength, or a sign that Democrats don't have any other candidates who can appeal to their diverse constituency. If a candidate with stronger appeal to minority voters challenged her, would he or she experience an Obama-style wave of support? Are Clinton's favorable ratings so solid because of her lack of competition, or is her political standing dissuading others from running against her? It's the political version of the chicken-and-egg argument. The answer is crucial to her strategy in the general election, where </w:t>
      </w:r>
      <w:r w:rsidRPr="00963087">
        <w:rPr>
          <w:rStyle w:val="StyleUnderline"/>
        </w:rPr>
        <w:t xml:space="preserve">she's seeking to recreate Obama's old coalition by trying to connect to every one of his core constituencies. If African-American enthusiasm for Clinton comes close to matching Obama's, then </w:t>
      </w:r>
      <w:r w:rsidRPr="00963087">
        <w:rPr>
          <w:rStyle w:val="Emphasis"/>
        </w:rPr>
        <w:t>the base-first approach will pay dividends down the road.</w:t>
      </w:r>
      <w:r w:rsidRPr="00B26B8F">
        <w:rPr>
          <w:sz w:val="16"/>
        </w:rPr>
        <w:t xml:space="preserve"> But if she's winning non-white voters in the primary by default—running against old white men with limited ties to the rising Democratic electorate—she could face a rude awakening next November.</w:t>
      </w:r>
    </w:p>
    <w:sectPr w:rsidR="00A93B7B" w:rsidRPr="00B26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93B7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4303"/>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3B7B"/>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F990FD-4F3A-4C99-ABB5-0A278E93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3B7B"/>
    <w:rPr>
      <w:rFonts w:ascii="Calibri" w:hAnsi="Calibri"/>
    </w:rPr>
  </w:style>
  <w:style w:type="paragraph" w:styleId="Heading1">
    <w:name w:val="heading 1"/>
    <w:aliases w:val="Pocket"/>
    <w:basedOn w:val="Normal"/>
    <w:next w:val="Normal"/>
    <w:link w:val="Heading1Char"/>
    <w:qFormat/>
    <w:rsid w:val="00A93B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3B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3B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93B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3B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3B7B"/>
  </w:style>
  <w:style w:type="character" w:customStyle="1" w:styleId="Heading1Char">
    <w:name w:val="Heading 1 Char"/>
    <w:aliases w:val="Pocket Char"/>
    <w:basedOn w:val="DefaultParagraphFont"/>
    <w:link w:val="Heading1"/>
    <w:rsid w:val="00A93B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3B7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3B7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93B7B"/>
    <w:rPr>
      <w:rFonts w:ascii="Calibri" w:eastAsiaTheme="majorEastAsia" w:hAnsi="Calibri" w:cstheme="majorBidi"/>
      <w:b/>
      <w:iCs/>
      <w:sz w:val="26"/>
    </w:rPr>
  </w:style>
  <w:style w:type="character" w:styleId="Emphasis">
    <w:name w:val="Emphasis"/>
    <w:basedOn w:val="DefaultParagraphFont"/>
    <w:uiPriority w:val="7"/>
    <w:qFormat/>
    <w:rsid w:val="00A93B7B"/>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93B7B"/>
    <w:rPr>
      <w:b/>
      <w:bCs/>
      <w:sz w:val="26"/>
      <w:u w:val="none"/>
    </w:rPr>
  </w:style>
  <w:style w:type="character" w:customStyle="1" w:styleId="StyleUnderline">
    <w:name w:val="Style Underline"/>
    <w:aliases w:val="Underline"/>
    <w:basedOn w:val="DefaultParagraphFont"/>
    <w:uiPriority w:val="6"/>
    <w:qFormat/>
    <w:rsid w:val="00A93B7B"/>
    <w:rPr>
      <w:b w:val="0"/>
      <w:sz w:val="22"/>
      <w:u w:val="single"/>
    </w:rPr>
  </w:style>
  <w:style w:type="character" w:styleId="Hyperlink">
    <w:name w:val="Hyperlink"/>
    <w:basedOn w:val="DefaultParagraphFont"/>
    <w:uiPriority w:val="99"/>
    <w:unhideWhenUsed/>
    <w:rsid w:val="00A93B7B"/>
    <w:rPr>
      <w:color w:val="auto"/>
      <w:u w:val="none"/>
    </w:rPr>
  </w:style>
  <w:style w:type="character" w:styleId="FollowedHyperlink">
    <w:name w:val="FollowedHyperlink"/>
    <w:basedOn w:val="DefaultParagraphFont"/>
    <w:uiPriority w:val="99"/>
    <w:semiHidden/>
    <w:unhideWhenUsed/>
    <w:rsid w:val="00A93B7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hegazette.com/subject/news/polls-confirm-walker-clinton-leading-2016-races-in-iowa-20150708" TargetMode="External"/><Relationship Id="rId5" Type="http://schemas.openxmlformats.org/officeDocument/2006/relationships/numbering" Target="numbering.xml"/><Relationship Id="rId10" Type="http://schemas.openxmlformats.org/officeDocument/2006/relationships/hyperlink" Target="http://medinagazette.northcoastnow.com/2015/07/07/kasich-clinton-top-presidential-election-poll-ohio/" TargetMode="External"/><Relationship Id="rId4" Type="http://schemas.openxmlformats.org/officeDocument/2006/relationships/customXml" Target="../customXml/item4.xml"/><Relationship Id="rId9" Type="http://schemas.openxmlformats.org/officeDocument/2006/relationships/hyperlink" Target="http://thehill.com/blogs/pundits-blog/presidential-campaign/247140-sanderss-integrity-and-honesty-worth-more-th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4.xml><?xml version="1.0" encoding="utf-8"?>
<ds:datastoreItem xmlns:ds="http://schemas.openxmlformats.org/officeDocument/2006/customXml" ds:itemID="{5BAE75BB-63AA-4EB8-97EA-2D10D1222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11</Pages>
  <Words>4490</Words>
  <Characters>25597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sauren</dc:creator>
  <cp:keywords>5.1.1</cp:keywords>
  <dc:description/>
  <cp:lastModifiedBy>sauren</cp:lastModifiedBy>
  <cp:revision>1</cp:revision>
  <dcterms:created xsi:type="dcterms:W3CDTF">2015-07-10T02:41:00Z</dcterms:created>
  <dcterms:modified xsi:type="dcterms:W3CDTF">2015-07-10T02:50:00Z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