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A98F7DB" w14:textId="596981F8" w:rsidR="00514CD4" w:rsidRDefault="00514CD4" w:rsidP="00514CD4">
      <w:pPr>
        <w:pStyle w:val="Heading2"/>
      </w:pPr>
      <w:r>
        <w:t>1NC</w:t>
      </w:r>
    </w:p>
    <w:p w14:paraId="44AA9843" w14:textId="18FCF034" w:rsidR="002016B0" w:rsidRDefault="002016B0" w:rsidP="002016B0">
      <w:pPr>
        <w:pStyle w:val="Heading3"/>
      </w:pPr>
      <w:r>
        <w:t xml:space="preserve">T </w:t>
      </w:r>
    </w:p>
    <w:p w14:paraId="6C5E04EB" w14:textId="04862B94" w:rsidR="002016B0" w:rsidRPr="002016B0" w:rsidRDefault="002016B0" w:rsidP="002016B0">
      <w:pPr>
        <w:pStyle w:val="Heading4"/>
        <w:rPr>
          <w:rFonts w:asciiTheme="majorHAnsi" w:hAnsiTheme="majorHAnsi"/>
        </w:rPr>
      </w:pPr>
      <w:r w:rsidRPr="002016B0">
        <w:rPr>
          <w:rFonts w:asciiTheme="majorHAnsi" w:hAnsiTheme="majorHAnsi"/>
        </w:rPr>
        <w:t>A. Interpretation: Domestic is of a country</w:t>
      </w:r>
    </w:p>
    <w:p w14:paraId="6DEFA9C6" w14:textId="77777777" w:rsidR="002016B0" w:rsidRPr="002016B0" w:rsidRDefault="002016B0" w:rsidP="002016B0">
      <w:pPr>
        <w:rPr>
          <w:rFonts w:asciiTheme="majorHAnsi" w:hAnsiTheme="majorHAnsi"/>
        </w:rPr>
      </w:pPr>
      <w:proofErr w:type="gramStart"/>
      <w:r w:rsidRPr="002016B0">
        <w:rPr>
          <w:rStyle w:val="Style13ptBold"/>
          <w:rFonts w:asciiTheme="majorHAnsi" w:hAnsiTheme="majorHAnsi"/>
        </w:rPr>
        <w:t>Webster's  10</w:t>
      </w:r>
      <w:proofErr w:type="gramEnd"/>
      <w:r w:rsidRPr="002016B0">
        <w:rPr>
          <w:rFonts w:asciiTheme="majorHAnsi" w:hAnsiTheme="majorHAnsi"/>
        </w:rPr>
        <w:t xml:space="preserve">   Webster's New World College Dictionary Copyright © 2010 by Wiley Publishing, Inc., Cleveland, Ohio.  Used by arrangement with John Wiley &amp; Sons, Inc. http://www.yourdictionary.com/domestic</w:t>
      </w:r>
    </w:p>
    <w:p w14:paraId="1E50FB41" w14:textId="77777777" w:rsidR="002016B0" w:rsidRPr="002016B0" w:rsidRDefault="002016B0" w:rsidP="002016B0">
      <w:pPr>
        <w:pStyle w:val="CardIndented"/>
        <w:rPr>
          <w:rStyle w:val="StyleUnderline"/>
          <w:rFonts w:asciiTheme="majorHAnsi" w:hAnsiTheme="majorHAnsi"/>
        </w:rPr>
      </w:pPr>
      <w:proofErr w:type="gramStart"/>
      <w:r w:rsidRPr="002016B0">
        <w:rPr>
          <w:rStyle w:val="StyleUnderline"/>
          <w:rFonts w:asciiTheme="majorHAnsi" w:hAnsiTheme="majorHAnsi"/>
          <w:highlight w:val="yellow"/>
        </w:rPr>
        <w:t>domestic</w:t>
      </w:r>
      <w:proofErr w:type="gramEnd"/>
    </w:p>
    <w:p w14:paraId="23C3BCDD" w14:textId="77777777" w:rsidR="002016B0" w:rsidRPr="002016B0" w:rsidRDefault="002016B0" w:rsidP="002016B0">
      <w:pPr>
        <w:pStyle w:val="CardIndented"/>
        <w:rPr>
          <w:rFonts w:asciiTheme="majorHAnsi" w:hAnsiTheme="majorHAnsi"/>
        </w:rPr>
      </w:pPr>
      <w:proofErr w:type="gramStart"/>
      <w:r w:rsidRPr="002016B0">
        <w:rPr>
          <w:rFonts w:asciiTheme="majorHAnsi" w:hAnsiTheme="majorHAnsi"/>
        </w:rPr>
        <w:t>adjective</w:t>
      </w:r>
      <w:proofErr w:type="gramEnd"/>
    </w:p>
    <w:p w14:paraId="2731325E" w14:textId="77777777" w:rsidR="002016B0" w:rsidRPr="002016B0" w:rsidRDefault="002016B0" w:rsidP="002016B0">
      <w:pPr>
        <w:pStyle w:val="CardIndented"/>
        <w:rPr>
          <w:rFonts w:asciiTheme="majorHAnsi" w:hAnsiTheme="majorHAnsi"/>
        </w:rPr>
      </w:pPr>
      <w:r w:rsidRPr="002016B0">
        <w:rPr>
          <w:rFonts w:asciiTheme="majorHAnsi" w:hAnsiTheme="majorHAnsi"/>
        </w:rPr>
        <w:t xml:space="preserve">    </w:t>
      </w:r>
      <w:proofErr w:type="gramStart"/>
      <w:r w:rsidRPr="002016B0">
        <w:rPr>
          <w:rFonts w:asciiTheme="majorHAnsi" w:hAnsiTheme="majorHAnsi"/>
        </w:rPr>
        <w:t>having</w:t>
      </w:r>
      <w:proofErr w:type="gramEnd"/>
      <w:r w:rsidRPr="002016B0">
        <w:rPr>
          <w:rFonts w:asciiTheme="majorHAnsi" w:hAnsiTheme="majorHAnsi"/>
        </w:rPr>
        <w:t xml:space="preserve"> to do with the home or housekeeping; of the house or family: domestic joys</w:t>
      </w:r>
    </w:p>
    <w:p w14:paraId="25660FF3" w14:textId="77777777" w:rsidR="002016B0" w:rsidRPr="002016B0" w:rsidRDefault="002016B0" w:rsidP="002016B0">
      <w:pPr>
        <w:pStyle w:val="CardIndented"/>
        <w:rPr>
          <w:rStyle w:val="StyleUnderline"/>
          <w:rFonts w:asciiTheme="majorHAnsi" w:hAnsiTheme="majorHAnsi"/>
        </w:rPr>
      </w:pPr>
      <w:r w:rsidRPr="002016B0">
        <w:rPr>
          <w:rStyle w:val="StyleUnderline"/>
          <w:rFonts w:asciiTheme="majorHAnsi" w:hAnsiTheme="majorHAnsi"/>
        </w:rPr>
        <w:t xml:space="preserve">    </w:t>
      </w:r>
      <w:proofErr w:type="gramStart"/>
      <w:r w:rsidRPr="002016B0">
        <w:rPr>
          <w:rStyle w:val="StyleUnderline"/>
          <w:rFonts w:asciiTheme="majorHAnsi" w:hAnsiTheme="majorHAnsi"/>
          <w:highlight w:val="yellow"/>
        </w:rPr>
        <w:t>of</w:t>
      </w:r>
      <w:proofErr w:type="gramEnd"/>
      <w:r w:rsidRPr="002016B0">
        <w:rPr>
          <w:rStyle w:val="StyleUnderline"/>
          <w:rFonts w:asciiTheme="majorHAnsi" w:hAnsiTheme="majorHAnsi"/>
        </w:rPr>
        <w:t xml:space="preserve"> one's own country or </w:t>
      </w:r>
      <w:r w:rsidRPr="002016B0">
        <w:rPr>
          <w:rStyle w:val="StyleUnderline"/>
          <w:rFonts w:asciiTheme="majorHAnsi" w:hAnsiTheme="majorHAnsi"/>
          <w:highlight w:val="yellow"/>
        </w:rPr>
        <w:t>the country referred to</w:t>
      </w:r>
    </w:p>
    <w:p w14:paraId="577EA1E9" w14:textId="77777777" w:rsidR="002016B0" w:rsidRPr="002016B0" w:rsidRDefault="002016B0" w:rsidP="002016B0">
      <w:pPr>
        <w:pStyle w:val="CardIndented"/>
        <w:rPr>
          <w:rFonts w:asciiTheme="majorHAnsi" w:hAnsiTheme="majorHAnsi"/>
        </w:rPr>
      </w:pPr>
      <w:r w:rsidRPr="002016B0">
        <w:rPr>
          <w:rFonts w:asciiTheme="majorHAnsi" w:hAnsiTheme="majorHAnsi"/>
        </w:rPr>
        <w:t xml:space="preserve">    </w:t>
      </w:r>
      <w:proofErr w:type="gramStart"/>
      <w:r w:rsidRPr="002016B0">
        <w:rPr>
          <w:rFonts w:asciiTheme="majorHAnsi" w:hAnsiTheme="majorHAnsi"/>
        </w:rPr>
        <w:t>made</w:t>
      </w:r>
      <w:proofErr w:type="gramEnd"/>
      <w:r w:rsidRPr="002016B0">
        <w:rPr>
          <w:rFonts w:asciiTheme="majorHAnsi" w:hAnsiTheme="majorHAnsi"/>
        </w:rPr>
        <w:t xml:space="preserve"> or produced in the home country; native: domestic wine</w:t>
      </w:r>
    </w:p>
    <w:p w14:paraId="3016502C" w14:textId="77777777" w:rsidR="002016B0" w:rsidRPr="002016B0" w:rsidRDefault="002016B0" w:rsidP="002016B0">
      <w:pPr>
        <w:pStyle w:val="CardIndented"/>
        <w:rPr>
          <w:rFonts w:asciiTheme="majorHAnsi" w:hAnsiTheme="majorHAnsi"/>
        </w:rPr>
      </w:pPr>
      <w:r w:rsidRPr="002016B0">
        <w:rPr>
          <w:rFonts w:asciiTheme="majorHAnsi" w:hAnsiTheme="majorHAnsi"/>
        </w:rPr>
        <w:t xml:space="preserve">    </w:t>
      </w:r>
      <w:proofErr w:type="gramStart"/>
      <w:r w:rsidRPr="002016B0">
        <w:rPr>
          <w:rFonts w:asciiTheme="majorHAnsi" w:hAnsiTheme="majorHAnsi"/>
        </w:rPr>
        <w:t>domesticated</w:t>
      </w:r>
      <w:proofErr w:type="gramEnd"/>
      <w:r w:rsidRPr="002016B0">
        <w:rPr>
          <w:rFonts w:asciiTheme="majorHAnsi" w:hAnsiTheme="majorHAnsi"/>
        </w:rPr>
        <w:t>; tame: said of animals</w:t>
      </w:r>
    </w:p>
    <w:p w14:paraId="630E6A5E" w14:textId="77777777" w:rsidR="002016B0" w:rsidRPr="002016B0" w:rsidRDefault="002016B0" w:rsidP="002016B0">
      <w:pPr>
        <w:pStyle w:val="CardIndented"/>
        <w:rPr>
          <w:rFonts w:asciiTheme="majorHAnsi" w:hAnsiTheme="majorHAnsi"/>
        </w:rPr>
      </w:pPr>
      <w:r w:rsidRPr="002016B0">
        <w:rPr>
          <w:rFonts w:asciiTheme="majorHAnsi" w:hAnsiTheme="majorHAnsi"/>
        </w:rPr>
        <w:t xml:space="preserve">    </w:t>
      </w:r>
      <w:proofErr w:type="gramStart"/>
      <w:r w:rsidRPr="002016B0">
        <w:rPr>
          <w:rFonts w:asciiTheme="majorHAnsi" w:hAnsiTheme="majorHAnsi"/>
        </w:rPr>
        <w:t>enjoying</w:t>
      </w:r>
      <w:proofErr w:type="gramEnd"/>
      <w:r w:rsidRPr="002016B0">
        <w:rPr>
          <w:rFonts w:asciiTheme="majorHAnsi" w:hAnsiTheme="majorHAnsi"/>
        </w:rPr>
        <w:t xml:space="preserve"> and attentive to the home and family life</w:t>
      </w:r>
    </w:p>
    <w:p w14:paraId="0529BA03" w14:textId="77777777" w:rsidR="002016B0" w:rsidRPr="002016B0" w:rsidRDefault="002016B0" w:rsidP="002016B0">
      <w:pPr>
        <w:rPr>
          <w:rFonts w:asciiTheme="majorHAnsi" w:hAnsiTheme="majorHAnsi"/>
        </w:rPr>
      </w:pPr>
    </w:p>
    <w:p w14:paraId="3A97B3D6" w14:textId="0C78A80A" w:rsidR="002016B0" w:rsidRPr="002016B0" w:rsidRDefault="002016B0" w:rsidP="002016B0">
      <w:pPr>
        <w:pStyle w:val="Heading4"/>
        <w:rPr>
          <w:rFonts w:asciiTheme="majorHAnsi" w:hAnsiTheme="majorHAnsi"/>
        </w:rPr>
      </w:pPr>
      <w:r w:rsidRPr="002016B0">
        <w:rPr>
          <w:rFonts w:asciiTheme="majorHAnsi" w:hAnsiTheme="majorHAnsi"/>
        </w:rPr>
        <w:t>B. Violation: the plan doesn’t specify domestic surveillance</w:t>
      </w:r>
    </w:p>
    <w:p w14:paraId="2CD1A5E9" w14:textId="32DE0CB3" w:rsidR="002016B0" w:rsidRPr="002016B0" w:rsidRDefault="002016B0" w:rsidP="002016B0">
      <w:pPr>
        <w:pStyle w:val="Heading4"/>
        <w:rPr>
          <w:rFonts w:asciiTheme="majorHAnsi" w:hAnsiTheme="majorHAnsi"/>
        </w:rPr>
      </w:pPr>
      <w:r w:rsidRPr="002016B0">
        <w:rPr>
          <w:rFonts w:asciiTheme="majorHAnsi" w:hAnsiTheme="majorHAnsi"/>
        </w:rPr>
        <w:t>C. THE AFFIRMATIVE INTERPRETATION IS BAD FOR DEBATE</w:t>
      </w:r>
    </w:p>
    <w:p w14:paraId="227384F3" w14:textId="7D55FB77" w:rsidR="002016B0" w:rsidRPr="00660DE3" w:rsidRDefault="002016B0" w:rsidP="00660DE3">
      <w:pPr>
        <w:pStyle w:val="Heading4"/>
        <w:rPr>
          <w:rFonts w:asciiTheme="majorHAnsi" w:hAnsiTheme="majorHAnsi"/>
        </w:rPr>
      </w:pPr>
      <w:r w:rsidRPr="002016B0">
        <w:rPr>
          <w:rFonts w:asciiTheme="majorHAnsi" w:hAnsiTheme="majorHAnsi"/>
        </w:rPr>
        <w:t xml:space="preserve">Limits are necessary for negative preparation and </w:t>
      </w:r>
      <w:proofErr w:type="gramStart"/>
      <w:r w:rsidRPr="002016B0">
        <w:rPr>
          <w:rFonts w:asciiTheme="majorHAnsi" w:hAnsiTheme="majorHAnsi"/>
        </w:rPr>
        <w:t>clash,</w:t>
      </w:r>
      <w:proofErr w:type="gramEnd"/>
      <w:r w:rsidRPr="002016B0">
        <w:rPr>
          <w:rFonts w:asciiTheme="majorHAnsi" w:hAnsiTheme="majorHAnsi"/>
        </w:rPr>
        <w:t xml:space="preserve"> their interp explodes the topic.  They make the domestic limit meaningless.  All surveillance becomes topical by their standards</w:t>
      </w:r>
    </w:p>
    <w:p w14:paraId="7B7EA5C6" w14:textId="30D1274C" w:rsidR="002016B0" w:rsidRDefault="00660DE3" w:rsidP="00660DE3">
      <w:pPr>
        <w:pStyle w:val="Heading4"/>
      </w:pPr>
      <w:r>
        <w:t>D</w:t>
      </w:r>
      <w:r w:rsidR="002016B0">
        <w:t>. T IS A VOTER because the opportunity to prepare promotes better debating</w:t>
      </w:r>
    </w:p>
    <w:p w14:paraId="44C8E974" w14:textId="77777777" w:rsidR="00514CD4" w:rsidRDefault="00514CD4" w:rsidP="00514CD4">
      <w:pPr>
        <w:pStyle w:val="Heading3"/>
      </w:pPr>
      <w:r>
        <w:t>Elections DA</w:t>
      </w:r>
    </w:p>
    <w:p w14:paraId="6AB0DF7B" w14:textId="77777777" w:rsidR="00514CD4" w:rsidRDefault="00514CD4" w:rsidP="00514CD4">
      <w:pPr>
        <w:pStyle w:val="Heading4"/>
      </w:pPr>
      <w:r>
        <w:t xml:space="preserve">Clinton is likely to win 2016, but it’s close – recent poll proves – surveillance will be a key factor </w:t>
      </w:r>
    </w:p>
    <w:p w14:paraId="1E7A5172" w14:textId="77777777" w:rsidR="00514CD4" w:rsidRPr="00211117" w:rsidRDefault="00514CD4" w:rsidP="00514CD4">
      <w:r w:rsidRPr="00211117">
        <w:rPr>
          <w:b/>
        </w:rPr>
        <w:t>Glenza 6/23</w:t>
      </w:r>
      <w:r w:rsidRPr="00211117">
        <w:rPr>
          <w:sz w:val="16"/>
        </w:rPr>
        <w:t xml:space="preserve"> [Jessica Glenza, Breaking News Reporter at Guardian News &amp; Media, “Hillary Clinton on course to win presidential election, poll says”, </w:t>
      </w:r>
      <w:hyperlink r:id="rId7" w:history="1">
        <w:r w:rsidRPr="00211117">
          <w:rPr>
            <w:rStyle w:val="Hyperlink"/>
            <w:sz w:val="16"/>
          </w:rPr>
          <w:t>http://www.theguardian.com/us-news/2015/jun/23/hillary-clinton-presidential-election-poll</w:t>
        </w:r>
      </w:hyperlink>
      <w:r w:rsidRPr="00211117">
        <w:rPr>
          <w:sz w:val="16"/>
        </w:rPr>
        <w:t>, June 23</w:t>
      </w:r>
      <w:r w:rsidRPr="00211117">
        <w:rPr>
          <w:sz w:val="16"/>
          <w:vertAlign w:val="superscript"/>
        </w:rPr>
        <w:t>rd</w:t>
      </w:r>
      <w:r w:rsidRPr="00211117">
        <w:rPr>
          <w:sz w:val="16"/>
        </w:rPr>
        <w:t>, 2015//Rahul]</w:t>
      </w:r>
    </w:p>
    <w:p w14:paraId="55933B22" w14:textId="77777777" w:rsidR="00514CD4" w:rsidRPr="00790DDD" w:rsidRDefault="00514CD4" w:rsidP="00514CD4">
      <w:pPr>
        <w:rPr>
          <w:rStyle w:val="Style13ptBold"/>
          <w:b w:val="0"/>
          <w:bCs/>
          <w:sz w:val="16"/>
        </w:rPr>
      </w:pPr>
      <w:r w:rsidRPr="00211117">
        <w:rPr>
          <w:rStyle w:val="StyleUnderline"/>
        </w:rPr>
        <w:t xml:space="preserve">Hillary </w:t>
      </w:r>
      <w:r w:rsidRPr="007D76F7">
        <w:rPr>
          <w:rStyle w:val="StyleUnderline"/>
          <w:highlight w:val="cyan"/>
        </w:rPr>
        <w:t>Clinton is on course to win the</w:t>
      </w:r>
      <w:r w:rsidRPr="0058246C">
        <w:rPr>
          <w:rStyle w:val="StyleUnderline"/>
        </w:rPr>
        <w:t xml:space="preserve"> Democratic </w:t>
      </w:r>
      <w:r w:rsidRPr="007D76F7">
        <w:rPr>
          <w:rStyle w:val="StyleUnderline"/>
          <w:highlight w:val="cyan"/>
        </w:rPr>
        <w:t>primary and</w:t>
      </w:r>
      <w:r w:rsidRPr="0058246C">
        <w:rPr>
          <w:rStyle w:val="StyleUnderline"/>
        </w:rPr>
        <w:t xml:space="preserve"> would</w:t>
      </w:r>
      <w:r w:rsidRPr="00211117">
        <w:rPr>
          <w:rStyle w:val="StyleUnderline"/>
        </w:rPr>
        <w:t xml:space="preserve"> go on to </w:t>
      </w:r>
      <w:r w:rsidRPr="007D76F7">
        <w:rPr>
          <w:rStyle w:val="StyleUnderline"/>
          <w:highlight w:val="cyan"/>
        </w:rPr>
        <w:t>trounce her Republican opponents,</w:t>
      </w:r>
      <w:r w:rsidRPr="00211117">
        <w:rPr>
          <w:rStyle w:val="StyleUnderline"/>
        </w:rPr>
        <w:t xml:space="preserve"> according to a new poll. The</w:t>
      </w:r>
      <w:r w:rsidRPr="00211117">
        <w:rPr>
          <w:sz w:val="16"/>
        </w:rPr>
        <w:t xml:space="preserve"> NBC News/Wall Street Journal </w:t>
      </w:r>
      <w:r w:rsidRPr="00211117">
        <w:rPr>
          <w:rStyle w:val="StyleUnderline"/>
        </w:rPr>
        <w:t xml:space="preserve">poll found that </w:t>
      </w:r>
      <w:r w:rsidRPr="007D76F7">
        <w:rPr>
          <w:rStyle w:val="StyleUnderline"/>
          <w:highlight w:val="cyan"/>
        </w:rPr>
        <w:t>the former secretary of state was the first choice for</w:t>
      </w:r>
      <w:r w:rsidRPr="0058246C">
        <w:rPr>
          <w:rStyle w:val="StyleUnderline"/>
        </w:rPr>
        <w:t xml:space="preserve"> nominee of </w:t>
      </w:r>
      <w:r w:rsidRPr="007D76F7">
        <w:rPr>
          <w:rStyle w:val="StyleUnderline"/>
          <w:highlight w:val="cyan"/>
        </w:rPr>
        <w:t>75% of her party</w:t>
      </w:r>
      <w:r w:rsidRPr="007D76F7">
        <w:rPr>
          <w:sz w:val="16"/>
          <w:highlight w:val="cyan"/>
        </w:rPr>
        <w:t xml:space="preserve">, </w:t>
      </w:r>
      <w:r w:rsidRPr="00BF40ED">
        <w:rPr>
          <w:rStyle w:val="StyleUnderline"/>
        </w:rPr>
        <w:t>with</w:t>
      </w:r>
      <w:r w:rsidRPr="00211117">
        <w:rPr>
          <w:rStyle w:val="StyleUnderline"/>
        </w:rPr>
        <w:t xml:space="preserve"> </w:t>
      </w:r>
      <w:r w:rsidRPr="00211117">
        <w:rPr>
          <w:sz w:val="16"/>
        </w:rPr>
        <w:t xml:space="preserve">Vermont socialist </w:t>
      </w:r>
      <w:r w:rsidRPr="00211117">
        <w:rPr>
          <w:rStyle w:val="StyleUnderline"/>
        </w:rPr>
        <w:t xml:space="preserve">Bernie </w:t>
      </w:r>
      <w:r w:rsidRPr="00BF40ED">
        <w:rPr>
          <w:rStyle w:val="StyleUnderline"/>
        </w:rPr>
        <w:t>Sanders far behind on 15%.</w:t>
      </w:r>
      <w:r w:rsidRPr="00211117">
        <w:rPr>
          <w:sz w:val="16"/>
        </w:rPr>
        <w:t xml:space="preserve"> Analysis Clinton v Bush: America is getting the dynastic matchup it said it didn't want Despite rivals’ protestations, Hillary Clinton and Jeb Bush enjoy the support of their own party’s voters. </w:t>
      </w:r>
      <w:proofErr w:type="gramStart"/>
      <w:r w:rsidRPr="00211117">
        <w:rPr>
          <w:sz w:val="16"/>
        </w:rPr>
        <w:t>But the other party’s dynasty candidate?</w:t>
      </w:r>
      <w:proofErr w:type="gramEnd"/>
      <w:r w:rsidRPr="00211117">
        <w:rPr>
          <w:sz w:val="16"/>
        </w:rPr>
        <w:t xml:space="preserve"> Not a chance </w:t>
      </w:r>
      <w:r w:rsidRPr="00211117">
        <w:rPr>
          <w:rStyle w:val="StyleUnderline"/>
        </w:rPr>
        <w:t xml:space="preserve">Martin </w:t>
      </w:r>
      <w:r w:rsidRPr="00BF40ED">
        <w:rPr>
          <w:rStyle w:val="StyleUnderline"/>
        </w:rPr>
        <w:t>O’Malley</w:t>
      </w:r>
      <w:r w:rsidRPr="00211117">
        <w:rPr>
          <w:rStyle w:val="StyleUnderline"/>
        </w:rPr>
        <w:t xml:space="preserve">, </w:t>
      </w:r>
      <w:r w:rsidRPr="00211117">
        <w:rPr>
          <w:sz w:val="16"/>
        </w:rPr>
        <w:t xml:space="preserve">the former Maryland governor, </w:t>
      </w:r>
      <w:r w:rsidRPr="00BF40ED">
        <w:rPr>
          <w:rStyle w:val="StyleUnderline"/>
        </w:rPr>
        <w:t>was on 2%,</w:t>
      </w:r>
      <w:r w:rsidRPr="00211117">
        <w:rPr>
          <w:rStyle w:val="StyleUnderline"/>
        </w:rPr>
        <w:t xml:space="preserve"> while Lincoln </w:t>
      </w:r>
      <w:r w:rsidRPr="00BF40ED">
        <w:rPr>
          <w:rStyle w:val="StyleUnderline"/>
        </w:rPr>
        <w:t>Chafee</w:t>
      </w:r>
      <w:r w:rsidRPr="00312421">
        <w:rPr>
          <w:rStyle w:val="StyleUnderline"/>
        </w:rPr>
        <w:t>,</w:t>
      </w:r>
      <w:r w:rsidRPr="00211117">
        <w:rPr>
          <w:rStyle w:val="StyleUnderline"/>
        </w:rPr>
        <w:t xml:space="preserve"> the former governor of Rhode Island, </w:t>
      </w:r>
      <w:r w:rsidRPr="00BF40ED">
        <w:rPr>
          <w:rStyle w:val="StyleUnderline"/>
        </w:rPr>
        <w:t>polled less than 1%.</w:t>
      </w:r>
      <w:r w:rsidRPr="00211117">
        <w:rPr>
          <w:rStyle w:val="StyleUnderline"/>
        </w:rPr>
        <w:t xml:space="preserve"> Former Virginia senator </w:t>
      </w:r>
      <w:r w:rsidRPr="0058246C">
        <w:rPr>
          <w:rStyle w:val="StyleUnderline"/>
        </w:rPr>
        <w:t xml:space="preserve">Jim </w:t>
      </w:r>
      <w:r w:rsidRPr="00BF40ED">
        <w:rPr>
          <w:rStyle w:val="StyleUnderline"/>
        </w:rPr>
        <w:t>Webb</w:t>
      </w:r>
      <w:r w:rsidRPr="00211117">
        <w:rPr>
          <w:rStyle w:val="StyleUnderline"/>
        </w:rPr>
        <w:t xml:space="preserve">, who has not yet formally declared he is running, </w:t>
      </w:r>
      <w:r w:rsidRPr="00BF40ED">
        <w:rPr>
          <w:rStyle w:val="StyleUnderline"/>
        </w:rPr>
        <w:t>was on 4%</w:t>
      </w:r>
      <w:r w:rsidRPr="00BF40ED">
        <w:rPr>
          <w:sz w:val="16"/>
        </w:rPr>
        <w:t>.</w:t>
      </w:r>
      <w:r w:rsidRPr="00211117">
        <w:rPr>
          <w:sz w:val="16"/>
        </w:rPr>
        <w:t xml:space="preserve"> According to the poll, </w:t>
      </w:r>
      <w:r w:rsidRPr="007D76F7">
        <w:rPr>
          <w:rStyle w:val="StyleUnderline"/>
          <w:highlight w:val="cyan"/>
        </w:rPr>
        <w:t>92% of</w:t>
      </w:r>
      <w:r w:rsidRPr="00211117">
        <w:rPr>
          <w:rStyle w:val="StyleUnderline"/>
        </w:rPr>
        <w:t xml:space="preserve"> likely </w:t>
      </w:r>
      <w:r w:rsidRPr="007D76F7">
        <w:rPr>
          <w:rStyle w:val="StyleUnderline"/>
          <w:highlight w:val="cyan"/>
        </w:rPr>
        <w:t>Democratic voters said they</w:t>
      </w:r>
      <w:r w:rsidRPr="0058246C">
        <w:rPr>
          <w:rStyle w:val="StyleUnderline"/>
        </w:rPr>
        <w:t xml:space="preserve"> could </w:t>
      </w:r>
      <w:r w:rsidRPr="00312421">
        <w:rPr>
          <w:rStyle w:val="StyleUnderline"/>
        </w:rPr>
        <w:t xml:space="preserve">see themselves </w:t>
      </w:r>
      <w:r w:rsidRPr="007D76F7">
        <w:rPr>
          <w:rStyle w:val="StyleUnderline"/>
          <w:highlight w:val="cyan"/>
        </w:rPr>
        <w:t>support</w:t>
      </w:r>
      <w:r w:rsidRPr="00312421">
        <w:rPr>
          <w:rStyle w:val="StyleUnderline"/>
        </w:rPr>
        <w:t xml:space="preserve">ing </w:t>
      </w:r>
      <w:r w:rsidRPr="007D76F7">
        <w:rPr>
          <w:rStyle w:val="StyleUnderline"/>
          <w:highlight w:val="cyan"/>
        </w:rPr>
        <w:t>Clinton</w:t>
      </w:r>
      <w:r w:rsidRPr="00211117">
        <w:rPr>
          <w:rStyle w:val="StyleUnderline"/>
        </w:rPr>
        <w:t>.</w:t>
      </w:r>
      <w:r w:rsidRPr="00211117">
        <w:rPr>
          <w:sz w:val="16"/>
        </w:rPr>
        <w:t xml:space="preserve"> </w:t>
      </w:r>
      <w:r w:rsidRPr="00211117">
        <w:rPr>
          <w:rStyle w:val="StyleUnderline"/>
        </w:rPr>
        <w:t xml:space="preserve">The poll asked </w:t>
      </w:r>
      <w:r w:rsidRPr="00312421">
        <w:rPr>
          <w:rStyle w:val="StyleUnderline"/>
        </w:rPr>
        <w:t>1,000 likely voters</w:t>
      </w:r>
      <w:r w:rsidRPr="00211117">
        <w:rPr>
          <w:sz w:val="16"/>
        </w:rPr>
        <w:t xml:space="preserve"> about their opinions on potential presidential candidates, both Republican and Democrat. </w:t>
      </w:r>
      <w:r w:rsidRPr="00211117">
        <w:rPr>
          <w:rStyle w:val="StyleUnderline"/>
        </w:rPr>
        <w:t xml:space="preserve">It </w:t>
      </w:r>
      <w:r w:rsidRPr="00312421">
        <w:rPr>
          <w:rStyle w:val="StyleUnderline"/>
        </w:rPr>
        <w:t xml:space="preserve">showed </w:t>
      </w:r>
      <w:r w:rsidRPr="007D76F7">
        <w:rPr>
          <w:rStyle w:val="StyleUnderline"/>
          <w:highlight w:val="cyan"/>
        </w:rPr>
        <w:t>Clinton polling at 48% to 40% against</w:t>
      </w:r>
      <w:r w:rsidRPr="00211117">
        <w:rPr>
          <w:rStyle w:val="StyleUnderline"/>
        </w:rPr>
        <w:t xml:space="preserve"> </w:t>
      </w:r>
      <w:r w:rsidRPr="00211117">
        <w:rPr>
          <w:sz w:val="16"/>
        </w:rPr>
        <w:t xml:space="preserve">her closest Republican contender, former Florida governor </w:t>
      </w:r>
      <w:r w:rsidRPr="0058246C">
        <w:rPr>
          <w:rStyle w:val="StyleUnderline"/>
        </w:rPr>
        <w:t xml:space="preserve">Jeb </w:t>
      </w:r>
      <w:r w:rsidRPr="007D76F7">
        <w:rPr>
          <w:rStyle w:val="StyleUnderline"/>
          <w:highlight w:val="cyan"/>
        </w:rPr>
        <w:t>Bush</w:t>
      </w:r>
      <w:r w:rsidRPr="007D76F7">
        <w:rPr>
          <w:sz w:val="16"/>
          <w:highlight w:val="cyan"/>
        </w:rPr>
        <w:t>,</w:t>
      </w:r>
      <w:r w:rsidRPr="00211117">
        <w:rPr>
          <w:sz w:val="16"/>
        </w:rPr>
        <w:t xml:space="preserve"> the brother of former president George W Bush and son of former president George HW Bush. </w:t>
      </w:r>
      <w:r w:rsidRPr="00312421">
        <w:rPr>
          <w:rStyle w:val="StyleUnderline"/>
        </w:rPr>
        <w:t>Against</w:t>
      </w:r>
      <w:r w:rsidRPr="00211117">
        <w:rPr>
          <w:rStyle w:val="StyleUnderline"/>
        </w:rPr>
        <w:t xml:space="preserve"> </w:t>
      </w:r>
      <w:r w:rsidRPr="00211117">
        <w:rPr>
          <w:sz w:val="16"/>
        </w:rPr>
        <w:t xml:space="preserve">the Florida senator Marco </w:t>
      </w:r>
      <w:r w:rsidRPr="00312421">
        <w:rPr>
          <w:rStyle w:val="StyleUnderline"/>
        </w:rPr>
        <w:t>Rubio, Clinton polled 50% against 40%.</w:t>
      </w:r>
      <w:r w:rsidRPr="0058246C">
        <w:rPr>
          <w:rStyle w:val="StyleUnderline"/>
        </w:rPr>
        <w:t xml:space="preserve"> And </w:t>
      </w:r>
      <w:r w:rsidRPr="00312421">
        <w:rPr>
          <w:rStyle w:val="StyleUnderline"/>
        </w:rPr>
        <w:t xml:space="preserve">against </w:t>
      </w:r>
      <w:r w:rsidRPr="0058246C">
        <w:rPr>
          <w:rStyle w:val="StyleUnderline"/>
        </w:rPr>
        <w:t xml:space="preserve">Wisconsin governor Scott </w:t>
      </w:r>
      <w:r w:rsidRPr="00312421">
        <w:rPr>
          <w:rStyle w:val="StyleUnderline"/>
        </w:rPr>
        <w:t>Walker she polled 51% to 37%</w:t>
      </w:r>
      <w:r w:rsidRPr="00312421">
        <w:rPr>
          <w:sz w:val="16"/>
        </w:rPr>
        <w:t>.</w:t>
      </w:r>
      <w:r w:rsidRPr="00211117">
        <w:rPr>
          <w:sz w:val="16"/>
        </w:rPr>
        <w:t xml:space="preserve"> Among Republican primary voters, the poll showed Bush ahead with 22% of the vote. Walker was next with 17% and Rubio third with 14%. Retired neurosurgeon Ben Carson had 11%, while former Arkansas governor Mike Huckabee (9%), libertarian senator Rand Paul (7%), former Texas governor Rick Perry (5%), New Jersey governor Chris Christie (4%) and Texas senator Ted Cruz (4%) were all in single figures. </w:t>
      </w:r>
      <w:r w:rsidRPr="00211117">
        <w:rPr>
          <w:rStyle w:val="StyleUnderline"/>
        </w:rPr>
        <w:t>The poll is likely to encourage the Clinton camp, whose campaign got off to a rough start when questions arose about Clinton’s use of personal email as secretary of state, this spring.</w:t>
      </w:r>
      <w:r w:rsidRPr="00211117">
        <w:rPr>
          <w:sz w:val="16"/>
        </w:rPr>
        <w:t xml:space="preserve"> But it is possible that early polls may not reflect the true strength of Clinton’s challengers. On Tuesday, Clinton urged businesses to stop selling images with the Conferdate flag on them, in the wake of the attack on a black church in Charleston Republican pollster Bill McInturff told the Wall Street Journal that Clinton had “the strongest and most advantageous” standing among Democrats he had seen in 35 years of campaign polling. “She starts with advantages among very important groups,” he said. McInturff conducted the poll with Democrat Fred Yang. Clinton’s high rankings could be buoyed by increasingly positive support numbers for her 2008 rival Barack Obama, whose approval rating is up by 8 percentage points to 48% since September 2014, when it hit an all-time low of 40% according to the same polls. </w:t>
      </w:r>
      <w:r w:rsidRPr="00312421">
        <w:rPr>
          <w:rStyle w:val="StyleUnderline"/>
        </w:rPr>
        <w:t>Among Republican candidates, Bush and Rubio remain neck and neck, with 75% and 74% of respondents saying they</w:t>
      </w:r>
      <w:r w:rsidRPr="00211117">
        <w:rPr>
          <w:rStyle w:val="StyleUnderline"/>
        </w:rPr>
        <w:t xml:space="preserve"> could </w:t>
      </w:r>
      <w:r w:rsidRPr="00312421">
        <w:rPr>
          <w:rStyle w:val="StyleUnderline"/>
        </w:rPr>
        <w:t>see themselves supporting the candidates in a</w:t>
      </w:r>
      <w:r w:rsidRPr="00211117">
        <w:rPr>
          <w:rStyle w:val="StyleUnderline"/>
        </w:rPr>
        <w:t xml:space="preserve"> Republican </w:t>
      </w:r>
      <w:r w:rsidRPr="00312421">
        <w:rPr>
          <w:rStyle w:val="StyleUnderline"/>
        </w:rPr>
        <w:t>primar</w:t>
      </w:r>
      <w:r w:rsidRPr="00312421">
        <w:rPr>
          <w:sz w:val="16"/>
        </w:rPr>
        <w:t>y.</w:t>
      </w:r>
      <w:r w:rsidRPr="00211117">
        <w:rPr>
          <w:sz w:val="16"/>
        </w:rPr>
        <w:t xml:space="preserve"> Bush pulls away slightly in favorability rankings, pulling 5% ahead of Walker with 22%, and 8% ahead of Rubio. Most see Clinton as a moderate candidate (58%) who is trustworthy because of her “experience and background” (59%). </w:t>
      </w:r>
      <w:r w:rsidRPr="00753A97">
        <w:rPr>
          <w:rStyle w:val="StyleUnderline"/>
        </w:rPr>
        <w:t>Respondents were</w:t>
      </w:r>
      <w:r w:rsidRPr="00211117">
        <w:rPr>
          <w:rStyle w:val="StyleUnderline"/>
        </w:rPr>
        <w:t xml:space="preserve"> fairly </w:t>
      </w:r>
      <w:r w:rsidRPr="00753A97">
        <w:rPr>
          <w:rStyle w:val="StyleUnderline"/>
        </w:rPr>
        <w:t>split over which party the next president should be from, with Republicans scoring 36% and Democrats 39</w:t>
      </w:r>
      <w:r w:rsidRPr="00211117">
        <w:rPr>
          <w:sz w:val="16"/>
        </w:rPr>
        <w:t xml:space="preserve">%. </w:t>
      </w:r>
      <w:r w:rsidRPr="00211117">
        <w:rPr>
          <w:rStyle w:val="StyleUnderline"/>
        </w:rPr>
        <w:t>Ongoing concerns going into the election could set the mood for the campaign</w:t>
      </w:r>
      <w:r w:rsidRPr="00211117">
        <w:rPr>
          <w:sz w:val="16"/>
        </w:rPr>
        <w:t xml:space="preserve">. A “decline in traditional moral values” was rated as </w:t>
      </w:r>
      <w:r w:rsidRPr="007D76F7">
        <w:rPr>
          <w:rStyle w:val="StyleUnderline"/>
          <w:highlight w:val="cyan"/>
        </w:rPr>
        <w:t>the most alarming trend in America</w:t>
      </w:r>
      <w:r w:rsidRPr="00211117">
        <w:rPr>
          <w:sz w:val="16"/>
        </w:rPr>
        <w:t xml:space="preserve"> of all respondents (25%), seconded by </w:t>
      </w:r>
      <w:r w:rsidRPr="007D76F7">
        <w:rPr>
          <w:rStyle w:val="StyleUnderline"/>
          <w:highlight w:val="cyan"/>
        </w:rPr>
        <w:t>possible terrorist attacks on the US</w:t>
      </w:r>
      <w:r w:rsidRPr="00211117">
        <w:rPr>
          <w:sz w:val="16"/>
        </w:rPr>
        <w:t xml:space="preserve"> (18%), while corporate and wealthy individuals’ influence over elections was rated as the most disconcerting facet of the upcoming campaign (33%).</w:t>
      </w:r>
    </w:p>
    <w:p w14:paraId="0C507473" w14:textId="77777777" w:rsidR="00514CD4" w:rsidRPr="006D5BDB" w:rsidRDefault="00514CD4" w:rsidP="00514CD4">
      <w:pPr>
        <w:pStyle w:val="Heading4"/>
        <w:rPr>
          <w:rStyle w:val="StyleUnderline"/>
          <w:sz w:val="26"/>
          <w:u w:val="none"/>
        </w:rPr>
      </w:pPr>
      <w:r w:rsidRPr="006D5BDB">
        <w:rPr>
          <w:rStyle w:val="StyleUnderline"/>
          <w:sz w:val="26"/>
          <w:u w:val="none"/>
        </w:rPr>
        <w:t xml:space="preserve">Polls show most people support mass surveillance – plan means people think Dems are soft on terror </w:t>
      </w:r>
    </w:p>
    <w:p w14:paraId="0590253D" w14:textId="77777777" w:rsidR="00514CD4" w:rsidRPr="006D5BDB" w:rsidRDefault="00514CD4" w:rsidP="00514CD4">
      <w:pPr>
        <w:rPr>
          <w:rFonts w:asciiTheme="majorHAnsi" w:hAnsiTheme="majorHAnsi"/>
        </w:rPr>
      </w:pPr>
      <w:r w:rsidRPr="006D5BDB">
        <w:rPr>
          <w:rFonts w:asciiTheme="majorHAnsi" w:hAnsiTheme="majorHAnsi"/>
          <w:b/>
        </w:rPr>
        <w:t xml:space="preserve">Dickerson 13 </w:t>
      </w:r>
      <w:r w:rsidRPr="006D5BDB">
        <w:rPr>
          <w:rFonts w:asciiTheme="majorHAnsi" w:hAnsiTheme="majorHAnsi"/>
          <w:sz w:val="16"/>
        </w:rPr>
        <w:t xml:space="preserve">[John Dickerson, is a Slate political columnist and author of On Her Trail. Read his series on the presidency and on risk. “Why Americans Don’t Fear the NSA”, </w:t>
      </w:r>
      <w:hyperlink r:id="rId8" w:history="1">
        <w:r w:rsidRPr="006D5BDB">
          <w:rPr>
            <w:rStyle w:val="Hyperlink"/>
            <w:rFonts w:asciiTheme="majorHAnsi" w:hAnsiTheme="majorHAnsi"/>
            <w:sz w:val="16"/>
          </w:rPr>
          <w:t>http://www.slate.com/articles/news_and_politics/politics/2013/06/nsa_domestic_surveillance_american_voters_trust_the_government_to_fight.html</w:t>
        </w:r>
      </w:hyperlink>
      <w:r w:rsidRPr="006D5BDB">
        <w:rPr>
          <w:rFonts w:asciiTheme="majorHAnsi" w:hAnsiTheme="majorHAnsi"/>
          <w:sz w:val="16"/>
        </w:rPr>
        <w:t>, June 7</w:t>
      </w:r>
      <w:r w:rsidRPr="006D5BDB">
        <w:rPr>
          <w:rFonts w:asciiTheme="majorHAnsi" w:hAnsiTheme="majorHAnsi"/>
          <w:sz w:val="16"/>
          <w:vertAlign w:val="superscript"/>
        </w:rPr>
        <w:t>th</w:t>
      </w:r>
      <w:r w:rsidRPr="006D5BDB">
        <w:rPr>
          <w:rFonts w:asciiTheme="majorHAnsi" w:hAnsiTheme="majorHAnsi"/>
          <w:sz w:val="16"/>
        </w:rPr>
        <w:t>, 2013//Rahul]</w:t>
      </w:r>
    </w:p>
    <w:p w14:paraId="05F15740" w14:textId="77777777" w:rsidR="00514CD4" w:rsidRPr="006D5BDB" w:rsidRDefault="00514CD4" w:rsidP="00514CD4">
      <w:pPr>
        <w:rPr>
          <w:rStyle w:val="StyleUnderline"/>
          <w:rFonts w:asciiTheme="majorHAnsi" w:hAnsiTheme="majorHAnsi"/>
        </w:rPr>
      </w:pPr>
      <w:r w:rsidRPr="006D5BDB">
        <w:rPr>
          <w:rStyle w:val="StyleUnderline"/>
          <w:rFonts w:asciiTheme="majorHAnsi" w:hAnsiTheme="majorHAnsi"/>
          <w:highlight w:val="cyan"/>
        </w:rPr>
        <w:t>Polls suggest that people</w:t>
      </w:r>
      <w:r w:rsidRPr="006D5BDB">
        <w:rPr>
          <w:rStyle w:val="StyleUnderline"/>
          <w:rFonts w:asciiTheme="majorHAnsi" w:hAnsiTheme="majorHAnsi"/>
        </w:rPr>
        <w:t xml:space="preserve"> often </w:t>
      </w:r>
      <w:r w:rsidRPr="006D5BDB">
        <w:rPr>
          <w:rStyle w:val="StyleUnderline"/>
          <w:rFonts w:asciiTheme="majorHAnsi" w:hAnsiTheme="majorHAnsi"/>
          <w:highlight w:val="cyan"/>
        </w:rPr>
        <w:t>support measures to catch terrorists that infringe on civil liberties</w:t>
      </w:r>
      <w:r w:rsidRPr="006D5BDB">
        <w:rPr>
          <w:rStyle w:val="StyleUnderline"/>
          <w:rFonts w:asciiTheme="majorHAnsi" w:hAnsiTheme="majorHAnsi"/>
          <w:sz w:val="16"/>
        </w:rPr>
        <w:t xml:space="preserve">. In a New York Times/CBS poll taken after the Boston Marathon bombing, </w:t>
      </w:r>
      <w:r w:rsidRPr="006D5BDB">
        <w:rPr>
          <w:rStyle w:val="StyleUnderline"/>
          <w:rFonts w:asciiTheme="majorHAnsi" w:hAnsiTheme="majorHAnsi"/>
          <w:highlight w:val="cyan"/>
        </w:rPr>
        <w:t>78 percent of people said surveillance</w:t>
      </w:r>
      <w:r w:rsidRPr="006D5BDB">
        <w:rPr>
          <w:rStyle w:val="StyleUnderline"/>
          <w:rFonts w:asciiTheme="majorHAnsi" w:hAnsiTheme="majorHAnsi"/>
        </w:rPr>
        <w:t xml:space="preserve"> cameras </w:t>
      </w:r>
      <w:r w:rsidRPr="006D5BDB">
        <w:rPr>
          <w:rStyle w:val="StyleUnderline"/>
          <w:rFonts w:asciiTheme="majorHAnsi" w:hAnsiTheme="majorHAnsi"/>
          <w:highlight w:val="cyan"/>
        </w:rPr>
        <w:t>were a good idea</w:t>
      </w:r>
      <w:r w:rsidRPr="006D5BDB">
        <w:rPr>
          <w:rStyle w:val="StyleUnderline"/>
          <w:rFonts w:asciiTheme="majorHAnsi" w:hAnsiTheme="majorHAnsi"/>
          <w:sz w:val="16"/>
        </w:rPr>
        <w:t xml:space="preserve">. A CNN poll taken a month later showed the same support for cameras, but that poll indicated that there were limits. </w:t>
      </w:r>
      <w:r w:rsidRPr="006D5BDB">
        <w:rPr>
          <w:rStyle w:val="StyleUnderline"/>
          <w:rFonts w:asciiTheme="majorHAnsi" w:hAnsiTheme="majorHAnsi"/>
        </w:rPr>
        <w:t>People were asked if they would allow "expanded government monitoring of cell phones and email to intercept communications" to catch suspected terrorists. Fifty-nine percent said they would not be OK with that</w:t>
      </w:r>
      <w:r w:rsidRPr="006D5BDB">
        <w:rPr>
          <w:rStyle w:val="StyleUnderline"/>
          <w:rFonts w:asciiTheme="majorHAnsi" w:hAnsiTheme="majorHAnsi"/>
          <w:sz w:val="16"/>
        </w:rPr>
        <w:t xml:space="preserve">. The disclosure this week that the NSA was monitoring huge numbers of phone calls made in the Verizon network is operationally very similar to the disclosure in 2006 that it was doing the same thing. In 2006, people were mostly comfortable with the idea. A </w:t>
      </w:r>
      <w:r w:rsidRPr="006D5BDB">
        <w:rPr>
          <w:rStyle w:val="StyleUnderline"/>
          <w:rFonts w:asciiTheme="majorHAnsi" w:hAnsiTheme="majorHAnsi"/>
        </w:rPr>
        <w:t xml:space="preserve">Fox News poll found a small majority, </w:t>
      </w:r>
      <w:r w:rsidRPr="006D5BDB">
        <w:rPr>
          <w:rStyle w:val="StyleUnderline"/>
          <w:rFonts w:asciiTheme="majorHAnsi" w:hAnsiTheme="majorHAnsi"/>
          <w:highlight w:val="cyan"/>
        </w:rPr>
        <w:t>52 percent, supported the collection of massive amounts of phone data</w:t>
      </w:r>
      <w:r w:rsidRPr="006D5BDB">
        <w:rPr>
          <w:rStyle w:val="StyleUnderline"/>
          <w:rFonts w:asciiTheme="majorHAnsi" w:hAnsiTheme="majorHAnsi"/>
        </w:rPr>
        <w:t>,</w:t>
      </w:r>
      <w:r w:rsidRPr="006D5BDB">
        <w:rPr>
          <w:rStyle w:val="StyleUnderline"/>
          <w:rFonts w:asciiTheme="majorHAnsi" w:hAnsiTheme="majorHAnsi"/>
          <w:sz w:val="16"/>
        </w:rPr>
        <w:t xml:space="preserve"> and 41 percent opposed it. CBS, ABC, and CNN polls at the same time also found majority support, but a Newsweek poll found that 53 percent said that monitoring metadata goes too far. (</w:t>
      </w:r>
      <w:r w:rsidRPr="006D5BDB">
        <w:rPr>
          <w:rStyle w:val="StyleUnderline"/>
          <w:rFonts w:asciiTheme="majorHAnsi" w:hAnsiTheme="majorHAnsi"/>
        </w:rPr>
        <w:t>T</w:t>
      </w:r>
      <w:r w:rsidRPr="006D5BDB">
        <w:rPr>
          <w:rStyle w:val="StyleUnderline"/>
          <w:rFonts w:asciiTheme="majorHAnsi" w:hAnsiTheme="majorHAnsi"/>
          <w:highlight w:val="cyan"/>
        </w:rPr>
        <w:t>he fact that the Bush administration, unpopular at the time</w:t>
      </w:r>
      <w:r w:rsidRPr="006D5BDB">
        <w:rPr>
          <w:rStyle w:val="StyleUnderline"/>
          <w:rFonts w:asciiTheme="majorHAnsi" w:hAnsiTheme="majorHAnsi"/>
        </w:rPr>
        <w:t xml:space="preserve">, had collected the phone information without court approval or without notifying Congress </w:t>
      </w:r>
      <w:r w:rsidRPr="006D5BDB">
        <w:rPr>
          <w:rStyle w:val="StyleUnderline"/>
          <w:rFonts w:asciiTheme="majorHAnsi" w:hAnsiTheme="majorHAnsi"/>
          <w:highlight w:val="cyan"/>
        </w:rPr>
        <w:t>could have influenced these numbers</w:t>
      </w:r>
      <w:r w:rsidRPr="006D5BDB">
        <w:rPr>
          <w:rStyle w:val="StyleUnderline"/>
          <w:rFonts w:asciiTheme="majorHAnsi" w:hAnsiTheme="majorHAnsi"/>
        </w:rPr>
        <w:t>; that's not the case here.</w:t>
      </w:r>
      <w:r w:rsidRPr="006D5BDB">
        <w:rPr>
          <w:rStyle w:val="StyleUnderline"/>
          <w:rFonts w:asciiTheme="majorHAnsi" w:hAnsiTheme="majorHAnsi"/>
          <w:sz w:val="16"/>
        </w:rPr>
        <w:t xml:space="preserve">) Update, June 11, 2013: Since this piece was published, the first polls have come out evaluating public opinion about the NSA’s activities. </w:t>
      </w:r>
      <w:r w:rsidRPr="006D5BDB">
        <w:rPr>
          <w:rStyle w:val="StyleUnderline"/>
          <w:rFonts w:asciiTheme="majorHAnsi" w:hAnsiTheme="majorHAnsi"/>
        </w:rPr>
        <w:t>It turns out t</w:t>
      </w:r>
      <w:r w:rsidRPr="006D5BDB">
        <w:rPr>
          <w:rStyle w:val="StyleUnderline"/>
          <w:rFonts w:asciiTheme="majorHAnsi" w:hAnsiTheme="majorHAnsi"/>
          <w:highlight w:val="cyan"/>
        </w:rPr>
        <w:t>he public is even more supportive of snooping than they were in 2006</w:t>
      </w:r>
      <w:r w:rsidRPr="006D5BDB">
        <w:rPr>
          <w:rStyle w:val="StyleUnderline"/>
          <w:rFonts w:asciiTheme="majorHAnsi" w:hAnsiTheme="majorHAnsi"/>
        </w:rPr>
        <w:t>,</w:t>
      </w:r>
      <w:r w:rsidRPr="006D5BDB">
        <w:rPr>
          <w:rStyle w:val="StyleUnderline"/>
          <w:rFonts w:asciiTheme="majorHAnsi" w:hAnsiTheme="majorHAnsi"/>
          <w:sz w:val="16"/>
        </w:rPr>
        <w:t xml:space="preserve"> when the agency's collection of metadata was first discovered. According to a Washington Post-Pew Research poll, 56 percent of Americans consider the NSA accessing telephone records of millions of Americans “acceptable,” while 41 percent call the practice “unacceptable.” What has changed is the partisan makeup of who holds which position. In this poll, 69 percent of Democrats say terrorism investigations, not privacy, should be the government’s main concern, an 18-percentage-point jump from early January 2006, when the NSA’s activity under the George W. Bush administration was first reported. Compared with that time, Republicans’ focus on privacy has increased 22 points. </w:t>
      </w:r>
      <w:r w:rsidRPr="006D5BDB">
        <w:rPr>
          <w:rStyle w:val="StyleUnderline"/>
          <w:rFonts w:asciiTheme="majorHAnsi" w:hAnsiTheme="majorHAnsi"/>
        </w:rPr>
        <w:t>Polling suggests the distinction people draw is between the narrow targeting of suspects versus targeting the broader public. In 2006, when CBS asked people if they would be OK with phone surveillance if the government thought they had a suspect, 69 percent approved</w:t>
      </w:r>
      <w:r w:rsidRPr="006D5BDB">
        <w:rPr>
          <w:rStyle w:val="StyleUnderline"/>
          <w:rFonts w:asciiTheme="majorHAnsi" w:hAnsiTheme="majorHAnsi"/>
          <w:sz w:val="16"/>
        </w:rPr>
        <w:t xml:space="preserve">. </w:t>
      </w:r>
      <w:proofErr w:type="gramStart"/>
      <w:r w:rsidRPr="006D5BDB">
        <w:rPr>
          <w:rStyle w:val="StyleUnderline"/>
          <w:rFonts w:asciiTheme="majorHAnsi" w:hAnsiTheme="majorHAnsi"/>
          <w:sz w:val="16"/>
        </w:rPr>
        <w:t>If the surveillance was just a sweep of ordinary Americans?</w:t>
      </w:r>
      <w:proofErr w:type="gramEnd"/>
      <w:r w:rsidRPr="006D5BDB">
        <w:rPr>
          <w:rStyle w:val="StyleUnderline"/>
          <w:rFonts w:asciiTheme="majorHAnsi" w:hAnsiTheme="majorHAnsi"/>
          <w:sz w:val="16"/>
        </w:rPr>
        <w:t xml:space="preserve"> Sixty-eight percent opposed that. Five years later, CBS found roughly the same result. In 2011, 65 percent of those polled said they were willing to let government agencies monitor telephone calls and emails of suspicious people, but when asked about a broader phone snooping “of ordinary Americans on a regular basis" 72 percent said they would disapprove of such surveillance. </w:t>
      </w:r>
      <w:r w:rsidRPr="006D5BDB">
        <w:rPr>
          <w:rStyle w:val="StyleUnderline"/>
          <w:rFonts w:asciiTheme="majorHAnsi" w:hAnsiTheme="majorHAnsi"/>
        </w:rPr>
        <w:t xml:space="preserve">So </w:t>
      </w:r>
      <w:r w:rsidRPr="006D5BDB">
        <w:rPr>
          <w:rStyle w:val="StyleUnderline"/>
          <w:rFonts w:asciiTheme="majorHAnsi" w:hAnsiTheme="majorHAnsi"/>
          <w:highlight w:val="cyan"/>
        </w:rPr>
        <w:t>support for the activities recently disclosed lies in whether people think they’re a big fishing expedition or tied to specific work that has stopped terrorism</w:t>
      </w:r>
      <w:r w:rsidRPr="006D5BDB">
        <w:rPr>
          <w:rStyle w:val="StyleUnderline"/>
          <w:rFonts w:asciiTheme="majorHAnsi" w:hAnsiTheme="majorHAnsi"/>
        </w:rPr>
        <w:t>.</w:t>
      </w:r>
      <w:r w:rsidRPr="006D5BDB">
        <w:rPr>
          <w:rStyle w:val="StyleUnderline"/>
          <w:rFonts w:asciiTheme="majorHAnsi" w:hAnsiTheme="majorHAnsi"/>
          <w:sz w:val="16"/>
        </w:rPr>
        <w:t xml:space="preserve"> It's almost certain that we won't know for sure whether these ongoing surveillance efforts paid off in a way that connects them with specific terrorist suspects. Rep. Mike Rogers, the chairman of the House Intelligence Committee says they did. (Reuters has reported the attack Rep. Rogers was referring to </w:t>
      </w:r>
      <w:proofErr w:type="gramStart"/>
      <w:r w:rsidRPr="006D5BDB">
        <w:rPr>
          <w:rStyle w:val="StyleUnderline"/>
          <w:rFonts w:asciiTheme="majorHAnsi" w:hAnsiTheme="majorHAnsi"/>
          <w:sz w:val="16"/>
        </w:rPr>
        <w:t>was</w:t>
      </w:r>
      <w:proofErr w:type="gramEnd"/>
      <w:r w:rsidRPr="006D5BDB">
        <w:rPr>
          <w:rStyle w:val="StyleUnderline"/>
          <w:rFonts w:asciiTheme="majorHAnsi" w:hAnsiTheme="majorHAnsi"/>
          <w:sz w:val="16"/>
        </w:rPr>
        <w:t xml:space="preserve"> aimed at the New York City subway.) </w:t>
      </w:r>
      <w:r w:rsidRPr="006D5BDB">
        <w:rPr>
          <w:rStyle w:val="StyleUnderline"/>
          <w:rFonts w:asciiTheme="majorHAnsi" w:hAnsiTheme="majorHAnsi"/>
        </w:rPr>
        <w:t xml:space="preserve">Sen. Dianne Feinstein, the chairwoman of the Senate Intelligence Committee, also said the surveillance had foiled several terrorist plots. </w:t>
      </w:r>
      <w:r w:rsidRPr="006D5BDB">
        <w:rPr>
          <w:rStyle w:val="StyleUnderline"/>
          <w:rFonts w:asciiTheme="majorHAnsi" w:hAnsiTheme="majorHAnsi"/>
          <w:sz w:val="16"/>
        </w:rPr>
        <w:t>Reports that the monitoring of computer systems has provided the bulk of the information in the president’s daily intelligence briefing are likely to make people think that this is useful information worth gathering. Republican leaders who have jumped on each new development in the IRS or Benghazi scandals have been nearly mute in response to these latest disclosures. Republican Sen. Rand Paul spoke out against the program, but his colleague Sen. Marco Rubio defended it. Without a strong political force to keep pushing this story, it's unlikely to stay in the public consciousness in a way that will be politically damaging. If the public is not outraged, it may very well be because they trust these lawmakers when they say these measures are necessary to stop terrorism. That's an aberration from the normal public attitude where more than three-quarters of Americans tell pollsters they don't trust government. It’s the exact opposite of what has happened in the IRS investigation. Any Democrat who suggests the extra IRS scrutiny of conservative groups was warranted will find himself sitting alone on the bench. These latest revelations do expose President Obama and Vice President Biden as having highly malleable views. As a candidate, Barack Obama was righteous in denouncing Bush-era policies, saying they jeopardized the rights and ideals of all Americans and that there was not sufficient congressional oversight. He criticized the president for monitoring Americans who did nothing wrong. Biden can be seen here in 2006 pounding on President Bush for collecting phone records indiscriminately. But if Americans believe these programs are part of a long-standing (successful) effort to thwart a major terrorist attack on American soil, it's unclear whether there will be any penalty to pay for the change of heart</w:t>
      </w:r>
      <w:r w:rsidRPr="006D5BDB">
        <w:rPr>
          <w:rStyle w:val="StyleUnderline"/>
          <w:rFonts w:asciiTheme="majorHAnsi" w:hAnsiTheme="majorHAnsi"/>
        </w:rPr>
        <w:t>. The other controversies in Washington appear to have weakened the public’s view of the president’s honesty.</w:t>
      </w:r>
      <w:r w:rsidRPr="006D5BDB">
        <w:rPr>
          <w:rStyle w:val="StyleUnderline"/>
          <w:rFonts w:asciiTheme="majorHAnsi" w:hAnsiTheme="majorHAnsi"/>
          <w:sz w:val="16"/>
        </w:rPr>
        <w:t xml:space="preserve"> That may be because his answers have been unsatisfying. He learned about the IRS mishap and Justice Department targeting journalists on the news. That may have been proper—he has direct control over neither—but polls show his disconnection has contributed to the view he’s not being honest. In the aftermath of the attack on the U.S. consulate in Benghazi, Libya, administration answers have been fuzzy and evolving. In this case, though, the president supported the NSA activities as soon as the news broke. </w:t>
      </w:r>
      <w:r w:rsidRPr="006D5BDB">
        <w:rPr>
          <w:rStyle w:val="StyleUnderline"/>
          <w:rFonts w:asciiTheme="majorHAnsi" w:hAnsiTheme="majorHAnsi"/>
          <w:highlight w:val="cyan"/>
        </w:rPr>
        <w:t>Since polls show the public trusts him on the issue of fighting terrorism above all other issues, his fast and forceful defense may cause people to give him the benefit of the doubt</w:t>
      </w:r>
      <w:r w:rsidRPr="006D5BDB">
        <w:rPr>
          <w:rStyle w:val="StyleUnderline"/>
          <w:rFonts w:asciiTheme="majorHAnsi" w:hAnsiTheme="majorHAnsi"/>
          <w:sz w:val="16"/>
        </w:rPr>
        <w:t xml:space="preserve">. In a perverse way it’s even possible to imagine that the NSA revelations, by stealing a few news cycles from developments on the IRS investigation and allowing the president to present himself as protector of the American people, </w:t>
      </w:r>
      <w:r w:rsidRPr="006D5BDB">
        <w:rPr>
          <w:rStyle w:val="StyleUnderline"/>
          <w:rFonts w:asciiTheme="majorHAnsi" w:hAnsiTheme="majorHAnsi"/>
        </w:rPr>
        <w:t>may wind up helping the president's standing with the American people. Not even the NSA saw that coming.</w:t>
      </w:r>
    </w:p>
    <w:p w14:paraId="16ACEDAC" w14:textId="77777777" w:rsidR="00514CD4" w:rsidRPr="0058246C" w:rsidRDefault="00514CD4" w:rsidP="00514CD4">
      <w:pPr>
        <w:pStyle w:val="Heading4"/>
      </w:pPr>
      <w:r w:rsidRPr="0058246C">
        <w:t>That swings the election to the GOP</w:t>
      </w:r>
    </w:p>
    <w:p w14:paraId="0326948A" w14:textId="77777777" w:rsidR="00514CD4" w:rsidRPr="0058246C" w:rsidRDefault="00514CD4" w:rsidP="00514CD4">
      <w:pPr>
        <w:rPr>
          <w:rStyle w:val="StyleUnderline"/>
          <w:b/>
          <w:sz w:val="16"/>
          <w:szCs w:val="16"/>
        </w:rPr>
      </w:pPr>
      <w:proofErr w:type="gramStart"/>
      <w:r>
        <w:rPr>
          <w:b/>
          <w:bCs/>
        </w:rPr>
        <w:t>Toosi 6/23</w:t>
      </w:r>
      <w:r w:rsidRPr="003823E7">
        <w:t xml:space="preserve"> </w:t>
      </w:r>
      <w:r w:rsidRPr="003823E7">
        <w:rPr>
          <w:sz w:val="16"/>
          <w:szCs w:val="16"/>
        </w:rPr>
        <w:t>–</w:t>
      </w:r>
      <w:r>
        <w:rPr>
          <w:sz w:val="16"/>
          <w:szCs w:val="16"/>
        </w:rPr>
        <w:t xml:space="preserve"> Nahal, </w:t>
      </w:r>
      <w:r w:rsidRPr="00A86E9F">
        <w:rPr>
          <w:sz w:val="16"/>
          <w:szCs w:val="16"/>
        </w:rPr>
        <w:t>foreign affairs correspondent at POLITICO</w:t>
      </w:r>
      <w:r>
        <w:rPr>
          <w:sz w:val="16"/>
          <w:szCs w:val="16"/>
        </w:rPr>
        <w:t>.</w:t>
      </w:r>
      <w:proofErr w:type="gramEnd"/>
      <w:r>
        <w:rPr>
          <w:sz w:val="16"/>
          <w:szCs w:val="16"/>
        </w:rPr>
        <w:t xml:space="preserve"> (“</w:t>
      </w:r>
      <w:r w:rsidRPr="00A86E9F">
        <w:rPr>
          <w:sz w:val="16"/>
          <w:szCs w:val="16"/>
        </w:rPr>
        <w:t>Democrats work to blunt GOP attacks on global affairs in 2016</w:t>
      </w:r>
      <w:r>
        <w:rPr>
          <w:sz w:val="16"/>
          <w:szCs w:val="16"/>
        </w:rPr>
        <w:t xml:space="preserve">,” 6/23/15, </w:t>
      </w:r>
      <w:r w:rsidRPr="00A86E9F">
        <w:rPr>
          <w:sz w:val="16"/>
          <w:szCs w:val="16"/>
        </w:rPr>
        <w:t>http://www.politico.com/story/2015/06/democrats-work-to-blunt-gop-attacks-on-global-affairs-in-2016-119305.html#ixzz3fyM1NpUm</w:t>
      </w:r>
      <w:r>
        <w:rPr>
          <w:sz w:val="16"/>
          <w:szCs w:val="16"/>
        </w:rPr>
        <w:t>)</w:t>
      </w:r>
    </w:p>
    <w:p w14:paraId="7A1D1652" w14:textId="77777777" w:rsidR="00514CD4" w:rsidRPr="0058246C" w:rsidRDefault="00514CD4" w:rsidP="00514CD4">
      <w:pPr>
        <w:rPr>
          <w:sz w:val="10"/>
        </w:rPr>
      </w:pPr>
      <w:r w:rsidRPr="00A86E9F">
        <w:rPr>
          <w:rStyle w:val="StyleUnderline"/>
        </w:rPr>
        <w:t xml:space="preserve">On Tuesday, a </w:t>
      </w:r>
      <w:r w:rsidRPr="00312421">
        <w:rPr>
          <w:rStyle w:val="StyleUnderline"/>
        </w:rPr>
        <w:t>progressive network of foreign affairs experts released a document aimed</w:t>
      </w:r>
      <w:r w:rsidRPr="00A86E9F">
        <w:rPr>
          <w:rStyle w:val="StyleUnderline"/>
        </w:rPr>
        <w:t xml:space="preserve"> in part </w:t>
      </w:r>
      <w:r w:rsidRPr="00312421">
        <w:rPr>
          <w:rStyle w:val="StyleUnderline"/>
        </w:rPr>
        <w:t>at influencing the White House race</w:t>
      </w:r>
      <w:r w:rsidRPr="00A86E9F">
        <w:rPr>
          <w:rStyle w:val="StyleUnderline"/>
        </w:rPr>
        <w:t>, one of several formal and informal attempts in the works aimed at shaping an already lively back-and-forth on America’s role in the world</w:t>
      </w:r>
      <w:proofErr w:type="gramStart"/>
      <w:r w:rsidRPr="00A86E9F">
        <w:rPr>
          <w:rStyle w:val="StyleUnderline"/>
        </w:rPr>
        <w:t>.</w:t>
      </w:r>
      <w:r w:rsidRPr="00A86E9F">
        <w:rPr>
          <w:rStyle w:val="StyleUnderline"/>
          <w:sz w:val="12"/>
        </w:rPr>
        <w:t>¶</w:t>
      </w:r>
      <w:proofErr w:type="gramEnd"/>
      <w:r w:rsidRPr="00A86E9F">
        <w:rPr>
          <w:rStyle w:val="StyleUnderline"/>
          <w:sz w:val="12"/>
        </w:rPr>
        <w:t xml:space="preserve"> </w:t>
      </w:r>
      <w:r w:rsidRPr="00A86E9F">
        <w:rPr>
          <w:sz w:val="10"/>
        </w:rPr>
        <w:t>Story Continued Below</w:t>
      </w:r>
      <w:r w:rsidRPr="00A86E9F">
        <w:rPr>
          <w:sz w:val="12"/>
        </w:rPr>
        <w:t>¶</w:t>
      </w:r>
      <w:r w:rsidRPr="00A86E9F">
        <w:rPr>
          <w:sz w:val="10"/>
        </w:rPr>
        <w:t xml:space="preserve"> </w:t>
      </w:r>
      <w:r w:rsidRPr="00753A97">
        <w:rPr>
          <w:rStyle w:val="StyleUnderline"/>
        </w:rPr>
        <w:t>The Truman National Security Project’s platform touches on subjects ranging from countering violent extremism to upgrading the U.S. energy grid</w:t>
      </w:r>
      <w:r w:rsidRPr="00A86E9F">
        <w:rPr>
          <w:rStyle w:val="StyleUnderline"/>
        </w:rPr>
        <w:t>.</w:t>
      </w:r>
      <w:r w:rsidRPr="00A86E9F">
        <w:rPr>
          <w:sz w:val="10"/>
        </w:rPr>
        <w:t xml:space="preserve"> At times deeply wonky and somewhat idealistic, the paper calls for ambitious American leadership at a time of “blurring borders” and “contested spaces.”</w:t>
      </w:r>
      <w:r w:rsidRPr="00A86E9F">
        <w:rPr>
          <w:sz w:val="12"/>
        </w:rPr>
        <w:t>¶</w:t>
      </w:r>
      <w:r w:rsidRPr="00A86E9F">
        <w:rPr>
          <w:sz w:val="10"/>
        </w:rPr>
        <w:t xml:space="preserve"> The Truman platform comes amid growing recognition that foreign policy and national security, which rarely decide presidential elections, may play an outsized role this time for at least two key reasons: </w:t>
      </w:r>
      <w:r w:rsidRPr="007D76F7">
        <w:rPr>
          <w:rStyle w:val="StyleUnderline"/>
          <w:highlight w:val="cyan"/>
        </w:rPr>
        <w:t>the U.S. economy is less of a concern</w:t>
      </w:r>
      <w:r w:rsidRPr="00A86E9F">
        <w:rPr>
          <w:rStyle w:val="StyleUnderline"/>
        </w:rPr>
        <w:t xml:space="preserve"> and </w:t>
      </w:r>
      <w:r w:rsidRPr="007D76F7">
        <w:rPr>
          <w:rStyle w:val="StyleUnderline"/>
          <w:highlight w:val="cyan"/>
        </w:rPr>
        <w:t>the rise of the Islamic State terrorist group in a</w:t>
      </w:r>
      <w:r w:rsidRPr="0058246C">
        <w:rPr>
          <w:rStyle w:val="StyleUnderline"/>
        </w:rPr>
        <w:t xml:space="preserve">n increasingly </w:t>
      </w:r>
      <w:r w:rsidRPr="007D76F7">
        <w:rPr>
          <w:rStyle w:val="StyleUnderline"/>
          <w:highlight w:val="cyan"/>
        </w:rPr>
        <w:t xml:space="preserve">tumultuous </w:t>
      </w:r>
      <w:r w:rsidRPr="00312421">
        <w:rPr>
          <w:rStyle w:val="StyleUnderline"/>
          <w:highlight w:val="cyan"/>
        </w:rPr>
        <w:t>Middle</w:t>
      </w:r>
      <w:r w:rsidRPr="0058246C">
        <w:rPr>
          <w:rStyle w:val="StyleUnderline"/>
        </w:rPr>
        <w:t xml:space="preserve"> </w:t>
      </w:r>
      <w:r w:rsidRPr="007D76F7">
        <w:rPr>
          <w:rStyle w:val="StyleUnderline"/>
          <w:highlight w:val="cyan"/>
        </w:rPr>
        <w:t>East</w:t>
      </w:r>
      <w:proofErr w:type="gramStart"/>
      <w:r w:rsidRPr="007D76F7">
        <w:rPr>
          <w:rStyle w:val="StyleUnderline"/>
          <w:highlight w:val="cyan"/>
        </w:rPr>
        <w:t>.</w:t>
      </w:r>
      <w:r w:rsidRPr="007D76F7">
        <w:rPr>
          <w:rStyle w:val="StyleUnderline"/>
          <w:sz w:val="12"/>
          <w:highlight w:val="cyan"/>
        </w:rPr>
        <w:t>¶</w:t>
      </w:r>
      <w:proofErr w:type="gramEnd"/>
      <w:r w:rsidRPr="00A86E9F">
        <w:rPr>
          <w:rStyle w:val="StyleUnderline"/>
          <w:sz w:val="12"/>
        </w:rPr>
        <w:t xml:space="preserve"> </w:t>
      </w:r>
      <w:r w:rsidRPr="00A86E9F">
        <w:rPr>
          <w:sz w:val="10"/>
        </w:rPr>
        <w:t>With the election still a year and a half away, Democrats insist they have plenty of confidence and time to prepare. The Democratic front-runner for president is, after all, former Secretary of State Hillary Clinton, who can boast more foreign policy and national security experience than any of the many candidates on the GOP side</w:t>
      </w:r>
      <w:proofErr w:type="gramStart"/>
      <w:r w:rsidRPr="00A86E9F">
        <w:rPr>
          <w:sz w:val="10"/>
        </w:rPr>
        <w:t>.</w:t>
      </w:r>
      <w:r w:rsidRPr="00A86E9F">
        <w:rPr>
          <w:sz w:val="12"/>
        </w:rPr>
        <w:t>¶</w:t>
      </w:r>
      <w:proofErr w:type="gramEnd"/>
      <w:r w:rsidRPr="00A86E9F">
        <w:rPr>
          <w:sz w:val="10"/>
        </w:rPr>
        <w:t xml:space="preserve"> </w:t>
      </w:r>
      <w:r w:rsidRPr="00A86E9F">
        <w:rPr>
          <w:rStyle w:val="StyleUnderline"/>
        </w:rPr>
        <w:t xml:space="preserve">Still, </w:t>
      </w:r>
      <w:r w:rsidRPr="007D76F7">
        <w:rPr>
          <w:rStyle w:val="StyleUnderline"/>
          <w:highlight w:val="cyan"/>
        </w:rPr>
        <w:t>there is a lingering worry that Republican allegations that</w:t>
      </w:r>
      <w:r w:rsidRPr="00A86E9F">
        <w:rPr>
          <w:rStyle w:val="StyleUnderline"/>
        </w:rPr>
        <w:t xml:space="preserve"> President Barack </w:t>
      </w:r>
      <w:r w:rsidRPr="007D76F7">
        <w:rPr>
          <w:rStyle w:val="StyleUnderline"/>
          <w:highlight w:val="cyan"/>
        </w:rPr>
        <w:t>Obama has diminished America’s stature will overshadow Democratic efforts to promote solutions</w:t>
      </w:r>
      <w:r w:rsidRPr="00A86E9F">
        <w:rPr>
          <w:rStyle w:val="StyleUnderline"/>
        </w:rPr>
        <w:t xml:space="preserve"> to a host of global challenges.</w:t>
      </w:r>
      <w:r w:rsidRPr="00A86E9F">
        <w:rPr>
          <w:rStyle w:val="StyleUnderline"/>
          <w:sz w:val="12"/>
        </w:rPr>
        <w:t xml:space="preserve">¶ </w:t>
      </w:r>
      <w:r w:rsidRPr="00A86E9F">
        <w:rPr>
          <w:rStyle w:val="StyleUnderline"/>
        </w:rPr>
        <w:t>“</w:t>
      </w:r>
      <w:r w:rsidRPr="007D76F7">
        <w:rPr>
          <w:rStyle w:val="StyleUnderline"/>
          <w:highlight w:val="cyan"/>
        </w:rPr>
        <w:t>It’s incumbent</w:t>
      </w:r>
      <w:r w:rsidRPr="00A86E9F">
        <w:rPr>
          <w:rStyle w:val="StyleUnderline"/>
        </w:rPr>
        <w:t xml:space="preserve"> on progressives and </w:t>
      </w:r>
      <w:r w:rsidRPr="007D76F7">
        <w:rPr>
          <w:rStyle w:val="StyleUnderline"/>
          <w:highlight w:val="cyan"/>
        </w:rPr>
        <w:t>on Democrats to put forward a compelling,</w:t>
      </w:r>
      <w:r w:rsidRPr="00A86E9F">
        <w:rPr>
          <w:rStyle w:val="StyleUnderline"/>
        </w:rPr>
        <w:t xml:space="preserve"> clear, forward-looking affirmative </w:t>
      </w:r>
      <w:r w:rsidRPr="007D76F7">
        <w:rPr>
          <w:rStyle w:val="StyleUnderline"/>
          <w:highlight w:val="cyan"/>
        </w:rPr>
        <w:t>vision</w:t>
      </w:r>
      <w:r w:rsidRPr="00A86E9F">
        <w:rPr>
          <w:sz w:val="10"/>
        </w:rPr>
        <w:t>,” said Michael Breen, executive director of the Truman Project.</w:t>
      </w:r>
      <w:r w:rsidRPr="00A86E9F">
        <w:rPr>
          <w:sz w:val="12"/>
        </w:rPr>
        <w:t>¶</w:t>
      </w:r>
      <w:r w:rsidRPr="00A86E9F">
        <w:rPr>
          <w:sz w:val="10"/>
        </w:rPr>
        <w:t xml:space="preserve"> NEW YORK, NY - JUNE 18: Knesset member Michael Oren speaks during his book release party for 'Ally: My Journey Across the American-Israeli Divide' at Gerson Lehrman Group on June 18, 2015 in New York City. (Photo by Donald Bowers/Getty Images for GLG)</w:t>
      </w:r>
      <w:r w:rsidRPr="00A86E9F">
        <w:rPr>
          <w:sz w:val="12"/>
        </w:rPr>
        <w:t>¶</w:t>
      </w:r>
      <w:r w:rsidRPr="00A86E9F">
        <w:rPr>
          <w:sz w:val="10"/>
        </w:rPr>
        <w:t xml:space="preserve"> Former Israeli envoy under fire for essay on Obama's Muslim roots</w:t>
      </w:r>
      <w:r w:rsidRPr="00A86E9F">
        <w:rPr>
          <w:sz w:val="12"/>
        </w:rPr>
        <w:t>¶</w:t>
      </w:r>
      <w:r w:rsidRPr="00A86E9F">
        <w:rPr>
          <w:sz w:val="10"/>
        </w:rPr>
        <w:t xml:space="preserve"> ADAM B. LERNER</w:t>
      </w:r>
      <w:r w:rsidRPr="00A86E9F">
        <w:rPr>
          <w:sz w:val="12"/>
        </w:rPr>
        <w:t>¶</w:t>
      </w:r>
      <w:r w:rsidRPr="00A86E9F">
        <w:rPr>
          <w:sz w:val="10"/>
        </w:rPr>
        <w:t xml:space="preserve"> </w:t>
      </w:r>
      <w:r w:rsidRPr="007D76F7">
        <w:rPr>
          <w:rStyle w:val="StyleUnderline"/>
          <w:highlight w:val="cyan"/>
        </w:rPr>
        <w:t>Republicans have</w:t>
      </w:r>
      <w:r w:rsidRPr="00A86E9F">
        <w:rPr>
          <w:rStyle w:val="StyleUnderline"/>
        </w:rPr>
        <w:t xml:space="preserve"> traditionally </w:t>
      </w:r>
      <w:r w:rsidRPr="007D76F7">
        <w:rPr>
          <w:rStyle w:val="StyleUnderline"/>
          <w:highlight w:val="cyan"/>
        </w:rPr>
        <w:t>been viewed by voters as stronger on national security</w:t>
      </w:r>
      <w:r w:rsidRPr="00A86E9F">
        <w:rPr>
          <w:rStyle w:val="StyleUnderline"/>
        </w:rPr>
        <w:t>, but the turmoil following the U.S. invasion of Iraq briefly helped give Democrats the advantage</w:t>
      </w:r>
      <w:r w:rsidRPr="00A86E9F">
        <w:rPr>
          <w:sz w:val="10"/>
        </w:rPr>
        <w:t>. In more recent years, however, the Republicans have rebounded: A Gallup poll last September that asked which party would better protect the U.S. against terrorism gave the GOP a 23-point edge</w:t>
      </w:r>
      <w:proofErr w:type="gramStart"/>
      <w:r w:rsidRPr="00A86E9F">
        <w:rPr>
          <w:sz w:val="10"/>
        </w:rPr>
        <w:t>.</w:t>
      </w:r>
      <w:r w:rsidRPr="00A86E9F">
        <w:rPr>
          <w:sz w:val="12"/>
        </w:rPr>
        <w:t>¶</w:t>
      </w:r>
      <w:proofErr w:type="gramEnd"/>
      <w:r w:rsidRPr="00A86E9F">
        <w:rPr>
          <w:sz w:val="10"/>
        </w:rPr>
        <w:t xml:space="preserve"> </w:t>
      </w:r>
      <w:r w:rsidRPr="007D76F7">
        <w:rPr>
          <w:rStyle w:val="StyleUnderline"/>
          <w:highlight w:val="cyan"/>
        </w:rPr>
        <w:t>Those numbers weigh on Democrats</w:t>
      </w:r>
      <w:r w:rsidRPr="00A86E9F">
        <w:rPr>
          <w:rStyle w:val="StyleUnderline"/>
        </w:rPr>
        <w:t>, some of whom have been engaged in formal and unofficial efforts to change the trajectory.</w:t>
      </w:r>
      <w:r w:rsidRPr="00A86E9F">
        <w:rPr>
          <w:rStyle w:val="StyleUnderline"/>
          <w:sz w:val="12"/>
        </w:rPr>
        <w:t xml:space="preserve">¶ </w:t>
      </w:r>
      <w:r w:rsidRPr="00A86E9F">
        <w:rPr>
          <w:sz w:val="10"/>
        </w:rPr>
        <w:t xml:space="preserve">Over the past year, some 40 Democratic foreign policy wonks have been meeting informally every six weeks or so to discuss the challenges facing the party and a future administration. The so-called “Unison group,” named after the Virginia </w:t>
      </w:r>
      <w:proofErr w:type="gramStart"/>
      <w:r w:rsidRPr="00A86E9F">
        <w:rPr>
          <w:sz w:val="10"/>
        </w:rPr>
        <w:t>town</w:t>
      </w:r>
      <w:proofErr w:type="gramEnd"/>
      <w:r w:rsidRPr="00A86E9F">
        <w:rPr>
          <w:sz w:val="10"/>
        </w:rPr>
        <w:t xml:space="preserve"> in which an early meeting was held, doesn’t plan to issue papers or take official positions, and it is not affiliated with a campaign. Participants work both in and out of government but attend meetings in their personal capacity</w:t>
      </w:r>
      <w:proofErr w:type="gramStart"/>
      <w:r w:rsidRPr="00A86E9F">
        <w:rPr>
          <w:sz w:val="10"/>
        </w:rPr>
        <w:t>.</w:t>
      </w:r>
      <w:r w:rsidRPr="00A86E9F">
        <w:rPr>
          <w:sz w:val="12"/>
        </w:rPr>
        <w:t>¶</w:t>
      </w:r>
      <w:proofErr w:type="gramEnd"/>
      <w:r w:rsidRPr="00A86E9F">
        <w:rPr>
          <w:sz w:val="10"/>
        </w:rPr>
        <w:t xml:space="preserve"> Still, the sessions give attendees ideas to chew over that they can potentially use to advise campaigns. The group was born out of the recognition that Democrats need to come up with innovative, out-of-the-box ideas even when they are in control of the executive branch — and that they shouldn’t just leave that work to the Obama administration</w:t>
      </w:r>
      <w:proofErr w:type="gramStart"/>
      <w:r w:rsidRPr="00A86E9F">
        <w:rPr>
          <w:sz w:val="10"/>
        </w:rPr>
        <w:t>.</w:t>
      </w:r>
      <w:r w:rsidRPr="00A86E9F">
        <w:rPr>
          <w:sz w:val="12"/>
        </w:rPr>
        <w:t>¶</w:t>
      </w:r>
      <w:proofErr w:type="gramEnd"/>
      <w:r w:rsidRPr="00A86E9F">
        <w:rPr>
          <w:sz w:val="10"/>
        </w:rPr>
        <w:t xml:space="preserve"> Vikram Singh, one of the group’s coordinators, said that although Democrats realize they face a challenge on foreign policy and national security in 2016, they don’t feel that Republicans have put forth much in the way of alternatives.</w:t>
      </w:r>
      <w:r w:rsidRPr="00A86E9F">
        <w:rPr>
          <w:sz w:val="12"/>
        </w:rPr>
        <w:t>¶</w:t>
      </w:r>
      <w:r w:rsidRPr="00A86E9F">
        <w:rPr>
          <w:sz w:val="10"/>
        </w:rPr>
        <w:t xml:space="preserve"> He and others said that Republican calls for tougher policies and better leadership, for example, haven’t been accompanied by concrete pledges, say, to send U.S. combat troops to Syria to fight the Islamic State.</w:t>
      </w:r>
      <w:r w:rsidRPr="00A86E9F">
        <w:rPr>
          <w:sz w:val="12"/>
        </w:rPr>
        <w:t>¶</w:t>
      </w:r>
      <w:r w:rsidRPr="00A86E9F">
        <w:rPr>
          <w:sz w:val="10"/>
        </w:rPr>
        <w:t xml:space="preserve"> “When you dig in to what Republicans are saying, they have a really hard time,” said Singh, who also is a vice president at the left-leaning Center for American Progress.</w:t>
      </w:r>
      <w:r w:rsidRPr="00A86E9F">
        <w:rPr>
          <w:sz w:val="12"/>
        </w:rPr>
        <w:t>¶</w:t>
      </w:r>
      <w:r w:rsidRPr="00A86E9F">
        <w:rPr>
          <w:sz w:val="10"/>
        </w:rPr>
        <w:t xml:space="preserve"> </w:t>
      </w:r>
      <w:r w:rsidRPr="007D76F7">
        <w:rPr>
          <w:rStyle w:val="StyleUnderline"/>
          <w:highlight w:val="cyan"/>
        </w:rPr>
        <w:t xml:space="preserve">Foreign policy and national security </w:t>
      </w:r>
      <w:r w:rsidRPr="00753A97">
        <w:rPr>
          <w:rStyle w:val="StyleUnderline"/>
          <w:highlight w:val="cyan"/>
        </w:rPr>
        <w:t>wonks</w:t>
      </w:r>
      <w:r w:rsidRPr="00A86E9F">
        <w:rPr>
          <w:rStyle w:val="StyleUnderline"/>
        </w:rPr>
        <w:t xml:space="preserve"> on the right </w:t>
      </w:r>
      <w:r w:rsidRPr="007D76F7">
        <w:rPr>
          <w:rStyle w:val="StyleUnderline"/>
          <w:highlight w:val="cyan"/>
        </w:rPr>
        <w:t xml:space="preserve">have </w:t>
      </w:r>
      <w:r w:rsidRPr="00753A97">
        <w:rPr>
          <w:rStyle w:val="StyleUnderline"/>
        </w:rPr>
        <w:t xml:space="preserve">long </w:t>
      </w:r>
      <w:r w:rsidRPr="007D76F7">
        <w:rPr>
          <w:rStyle w:val="StyleUnderline"/>
          <w:highlight w:val="cyan"/>
        </w:rPr>
        <w:t>assumed those issues will be a major part of the 2016 election</w:t>
      </w:r>
      <w:r w:rsidRPr="00A86E9F">
        <w:rPr>
          <w:rStyle w:val="StyleUnderline"/>
        </w:rPr>
        <w:t>, and they have launched their own initiatives aimed at influencing the race</w:t>
      </w:r>
      <w:r w:rsidRPr="00A86E9F">
        <w:rPr>
          <w:sz w:val="10"/>
        </w:rPr>
        <w:t xml:space="preserve">. Perhaps the best known is the John Hay Initiative, which brings together more than 250 experts and former senior officials, has some 23 working groups and has helped staff some of the Republican campaigns. </w:t>
      </w:r>
    </w:p>
    <w:p w14:paraId="48EE3DBA" w14:textId="77777777" w:rsidR="00514CD4" w:rsidRDefault="00514CD4" w:rsidP="00514CD4">
      <w:pPr>
        <w:pStyle w:val="Heading4"/>
        <w:tabs>
          <w:tab w:val="left" w:pos="9864"/>
        </w:tabs>
      </w:pPr>
      <w:r>
        <w:t xml:space="preserve">Clinton key to stop all global wars and problems </w:t>
      </w:r>
    </w:p>
    <w:p w14:paraId="76C2F5BD" w14:textId="77777777" w:rsidR="00514CD4" w:rsidRPr="005D4512" w:rsidRDefault="00514CD4" w:rsidP="00514CD4">
      <w:pPr>
        <w:rPr>
          <w:sz w:val="16"/>
        </w:rPr>
      </w:pPr>
      <w:r w:rsidRPr="005D4512">
        <w:rPr>
          <w:b/>
        </w:rPr>
        <w:t>Hodes and Emerson 15</w:t>
      </w:r>
      <w:r>
        <w:t xml:space="preserve"> </w:t>
      </w:r>
      <w:r w:rsidRPr="005D4512">
        <w:rPr>
          <w:sz w:val="16"/>
        </w:rPr>
        <w:t xml:space="preserve">[Paul Hodes and Peter Emerson, Paul W. Hodes of Concord is a former U.S. representative. Peter V. Emerson grew up in Hanover and is a member of a family that has maintained an active farm in Candia for more than 300 years. “My Turn: Who else but Hillary can manage world’s problems?”, </w:t>
      </w:r>
      <w:hyperlink r:id="rId9" w:history="1">
        <w:r w:rsidRPr="005D4512">
          <w:rPr>
            <w:rStyle w:val="Hyperlink"/>
            <w:sz w:val="16"/>
          </w:rPr>
          <w:t>http://www.concordmonitor.com/news/politicalmonitor/15722816-95/my-turn-who-else-but-hillary-can-manage-worlds-problems</w:t>
        </w:r>
      </w:hyperlink>
      <w:r w:rsidRPr="005D4512">
        <w:rPr>
          <w:sz w:val="16"/>
        </w:rPr>
        <w:t>, February 22</w:t>
      </w:r>
      <w:r w:rsidRPr="005D4512">
        <w:rPr>
          <w:sz w:val="16"/>
          <w:vertAlign w:val="superscript"/>
        </w:rPr>
        <w:t>nd</w:t>
      </w:r>
      <w:r w:rsidRPr="005D4512">
        <w:rPr>
          <w:sz w:val="16"/>
        </w:rPr>
        <w:t>, 2015//Rahul]</w:t>
      </w:r>
    </w:p>
    <w:p w14:paraId="305A4674" w14:textId="77777777" w:rsidR="00514CD4" w:rsidRPr="00B942EA" w:rsidRDefault="00514CD4" w:rsidP="00514CD4">
      <w:pPr>
        <w:rPr>
          <w:sz w:val="16"/>
        </w:rPr>
      </w:pPr>
      <w:proofErr w:type="gramStart"/>
      <w:r w:rsidRPr="007D76F7">
        <w:rPr>
          <w:rStyle w:val="StyleUnderline"/>
          <w:highlight w:val="cyan"/>
        </w:rPr>
        <w:t>The world is becoming increasingly unstable and unpredictable</w:t>
      </w:r>
      <w:r w:rsidRPr="005D4512">
        <w:rPr>
          <w:rStyle w:val="StyleUnderline"/>
        </w:rPr>
        <w:t xml:space="preserve">, and therefore often far more threatening and dangerous to America </w:t>
      </w:r>
      <w:r w:rsidRPr="005D4512">
        <w:rPr>
          <w:sz w:val="16"/>
        </w:rPr>
        <w:t>and to American citizens at home and abroad.</w:t>
      </w:r>
      <w:proofErr w:type="gramEnd"/>
      <w:r w:rsidRPr="005D4512">
        <w:rPr>
          <w:sz w:val="16"/>
        </w:rPr>
        <w:t xml:space="preserve"> </w:t>
      </w:r>
      <w:r w:rsidRPr="005D4512">
        <w:rPr>
          <w:rStyle w:val="StyleUnderline"/>
        </w:rPr>
        <w:t xml:space="preserve">Looking but </w:t>
      </w:r>
      <w:r w:rsidRPr="007D76F7">
        <w:rPr>
          <w:rStyle w:val="StyleUnderline"/>
          <w:highlight w:val="cyan"/>
        </w:rPr>
        <w:t>a few years down the road; there will be less food, less</w:t>
      </w:r>
      <w:r w:rsidRPr="005D4512">
        <w:rPr>
          <w:rStyle w:val="StyleUnderline"/>
        </w:rPr>
        <w:t xml:space="preserve"> potable </w:t>
      </w:r>
      <w:r w:rsidRPr="007D76F7">
        <w:rPr>
          <w:rStyle w:val="StyleUnderline"/>
          <w:highlight w:val="cyan"/>
        </w:rPr>
        <w:t>water and fewer basic human necessities</w:t>
      </w:r>
      <w:r w:rsidRPr="005D4512">
        <w:rPr>
          <w:rStyle w:val="StyleUnderline"/>
        </w:rPr>
        <w:t xml:space="preserve"> for most of the world’s exponentially expanding population</w:t>
      </w:r>
      <w:r w:rsidRPr="005D4512">
        <w:rPr>
          <w:sz w:val="16"/>
        </w:rPr>
        <w:t xml:space="preserve">. Consequently, there will be more violence, civil strive and war. Unfortunately, many Americans are geographically and geopolitically challenged. </w:t>
      </w:r>
      <w:r w:rsidRPr="007D76F7">
        <w:rPr>
          <w:rStyle w:val="StyleUnderline"/>
          <w:highlight w:val="cyan"/>
        </w:rPr>
        <w:t>Many still believe that America dominates the world</w:t>
      </w:r>
      <w:r w:rsidRPr="005D4512">
        <w:rPr>
          <w:rStyle w:val="StyleUnderline"/>
        </w:rPr>
        <w:t xml:space="preserve"> and that we are neither dependent upon the international community nor subject to events occurring outside our borders.</w:t>
      </w:r>
      <w:r w:rsidRPr="005D4512">
        <w:rPr>
          <w:sz w:val="16"/>
        </w:rPr>
        <w:t xml:space="preserve"> In short, many still hold opinions based on a world order long ago dismantled. We are now interconnected and interdependent upon every region of the world. Thus international stability and our continued prosperity are under attack in our shrinking world: </w:t>
      </w:r>
      <w:r w:rsidRPr="005D4512">
        <w:rPr>
          <w:rFonts w:ascii="Cambria Math" w:hAnsi="Cambria Math" w:cs="Cambria Math"/>
          <w:sz w:val="16"/>
        </w:rPr>
        <w:t>∎</w:t>
      </w:r>
      <w:r w:rsidRPr="005D4512">
        <w:rPr>
          <w:rStyle w:val="StyleUnderline"/>
          <w:rFonts w:ascii="Times New Roman" w:hAnsi="Times New Roman" w:cs="Times New Roman"/>
        </w:rPr>
        <w:t> </w:t>
      </w:r>
      <w:r w:rsidRPr="007D76F7">
        <w:rPr>
          <w:rStyle w:val="StyleUnderline"/>
          <w:highlight w:val="cyan"/>
        </w:rPr>
        <w:t>The continued advance of the I</w:t>
      </w:r>
      <w:r w:rsidRPr="005D4512">
        <w:rPr>
          <w:rStyle w:val="StyleUnderline"/>
        </w:rPr>
        <w:t xml:space="preserve">slamic </w:t>
      </w:r>
      <w:r w:rsidRPr="007D76F7">
        <w:rPr>
          <w:rStyle w:val="StyleUnderline"/>
          <w:highlight w:val="cyan"/>
        </w:rPr>
        <w:t>S</w:t>
      </w:r>
      <w:r w:rsidRPr="005D4512">
        <w:rPr>
          <w:rStyle w:val="StyleUnderline"/>
        </w:rPr>
        <w:t xml:space="preserve">tate </w:t>
      </w:r>
      <w:r w:rsidRPr="007D76F7">
        <w:rPr>
          <w:rStyle w:val="StyleUnderline"/>
          <w:highlight w:val="cyan"/>
        </w:rPr>
        <w:t>has already further destabilized an already precarious order</w:t>
      </w:r>
      <w:r w:rsidRPr="005D4512">
        <w:rPr>
          <w:rStyle w:val="StyleUnderline"/>
        </w:rPr>
        <w:t xml:space="preserve"> in the unstable Middle East </w:t>
      </w:r>
      <w:r w:rsidRPr="005D4512">
        <w:rPr>
          <w:rStyle w:val="StyleUnderline"/>
          <w:rFonts w:ascii="Cambria Math" w:hAnsi="Cambria Math" w:cs="Cambria Math"/>
        </w:rPr>
        <w:t>∎ </w:t>
      </w:r>
      <w:r w:rsidRPr="005D4512">
        <w:rPr>
          <w:rStyle w:val="StyleUnderline"/>
        </w:rPr>
        <w:t xml:space="preserve">The escalation of the Israeli-Palestinian stalemate </w:t>
      </w:r>
      <w:r w:rsidRPr="005D4512">
        <w:rPr>
          <w:sz w:val="16"/>
        </w:rPr>
        <w:t xml:space="preserve">with almost daily outbreaks of killings and retaliation. </w:t>
      </w:r>
      <w:r w:rsidRPr="005D4512">
        <w:rPr>
          <w:rStyle w:val="StyleUnderline"/>
          <w:rFonts w:ascii="Cambria Math" w:hAnsi="Cambria Math" w:cs="Cambria Math"/>
        </w:rPr>
        <w:t>∎ </w:t>
      </w:r>
      <w:r w:rsidRPr="007D76F7">
        <w:rPr>
          <w:rStyle w:val="StyleUnderline"/>
          <w:highlight w:val="cyan"/>
        </w:rPr>
        <w:t>Iran’s continued nuclear program</w:t>
      </w:r>
      <w:r w:rsidRPr="007D76F7">
        <w:rPr>
          <w:sz w:val="16"/>
          <w:highlight w:val="cyan"/>
        </w:rPr>
        <w:t xml:space="preserve"> </w:t>
      </w:r>
      <w:r w:rsidRPr="007D76F7">
        <w:rPr>
          <w:rStyle w:val="StyleUnderline"/>
          <w:rFonts w:ascii="Cambria Math" w:hAnsi="Cambria Math" w:cs="Cambria Math"/>
          <w:highlight w:val="cyan"/>
        </w:rPr>
        <w:t>∎ </w:t>
      </w:r>
      <w:proofErr w:type="gramStart"/>
      <w:r w:rsidRPr="007D76F7">
        <w:rPr>
          <w:rStyle w:val="StyleUnderline"/>
          <w:highlight w:val="cyan"/>
        </w:rPr>
        <w:t>The</w:t>
      </w:r>
      <w:proofErr w:type="gramEnd"/>
      <w:r w:rsidRPr="005D4512">
        <w:rPr>
          <w:sz w:val="16"/>
        </w:rPr>
        <w:t xml:space="preserve"> slowing of the Chinese economy and the </w:t>
      </w:r>
      <w:r w:rsidRPr="007D76F7">
        <w:rPr>
          <w:rStyle w:val="StyleUnderline"/>
          <w:highlight w:val="cyan"/>
        </w:rPr>
        <w:t>potential head-on conflict over</w:t>
      </w:r>
      <w:r w:rsidRPr="005D4512">
        <w:rPr>
          <w:rStyle w:val="StyleUnderline"/>
        </w:rPr>
        <w:t xml:space="preserve"> the Diaoyu Islands in </w:t>
      </w:r>
      <w:r w:rsidRPr="007D76F7">
        <w:rPr>
          <w:rStyle w:val="StyleUnderline"/>
          <w:highlight w:val="cyan"/>
        </w:rPr>
        <w:t>China and</w:t>
      </w:r>
      <w:r w:rsidRPr="005D4512">
        <w:rPr>
          <w:rStyle w:val="StyleUnderline"/>
        </w:rPr>
        <w:t xml:space="preserve"> the Senkaku islands in </w:t>
      </w:r>
      <w:r w:rsidRPr="007D76F7">
        <w:rPr>
          <w:rStyle w:val="StyleUnderline"/>
          <w:highlight w:val="cyan"/>
        </w:rPr>
        <w:t>Japan</w:t>
      </w:r>
      <w:r w:rsidRPr="005D4512">
        <w:rPr>
          <w:rStyle w:val="StyleUnderline"/>
        </w:rPr>
        <w:t xml:space="preserve">. </w:t>
      </w:r>
      <w:r w:rsidRPr="005D4512">
        <w:rPr>
          <w:rStyle w:val="StyleUnderline"/>
          <w:rFonts w:ascii="Cambria Math" w:hAnsi="Cambria Math" w:cs="Cambria Math"/>
        </w:rPr>
        <w:t>∎</w:t>
      </w:r>
      <w:r w:rsidRPr="005D4512">
        <w:rPr>
          <w:rFonts w:ascii="Cambria Math" w:hAnsi="Cambria Math" w:cs="Cambria Math"/>
          <w:sz w:val="16"/>
        </w:rPr>
        <w:t> </w:t>
      </w:r>
      <w:r w:rsidRPr="005D4512">
        <w:rPr>
          <w:sz w:val="16"/>
        </w:rPr>
        <w:t xml:space="preserve">The postponement of the election in Africa’s largest democracy, Nigeria, a success for Boko Haram </w:t>
      </w:r>
      <w:r w:rsidRPr="005D4512">
        <w:rPr>
          <w:rFonts w:ascii="Cambria Math" w:hAnsi="Cambria Math" w:cs="Cambria Math"/>
          <w:sz w:val="16"/>
        </w:rPr>
        <w:t>∎ </w:t>
      </w:r>
      <w:r w:rsidRPr="007D76F7">
        <w:rPr>
          <w:rStyle w:val="StyleUnderline"/>
          <w:highlight w:val="cyan"/>
        </w:rPr>
        <w:t>Greece’s possible default on its debt</w:t>
      </w:r>
      <w:r w:rsidRPr="005D4512">
        <w:rPr>
          <w:rStyle w:val="StyleUnderline"/>
        </w:rPr>
        <w:t xml:space="preserve"> and the impact on the European Union </w:t>
      </w:r>
      <w:r w:rsidRPr="005D4512">
        <w:rPr>
          <w:rStyle w:val="StyleUnderline"/>
          <w:rFonts w:ascii="Cambria Math" w:hAnsi="Cambria Math" w:cs="Cambria Math"/>
        </w:rPr>
        <w:t>∎ </w:t>
      </w:r>
      <w:r w:rsidRPr="007D76F7">
        <w:rPr>
          <w:rStyle w:val="StyleUnderline"/>
          <w:highlight w:val="cyan"/>
        </w:rPr>
        <w:t>North Korea’s continued</w:t>
      </w:r>
      <w:r w:rsidRPr="005D4512">
        <w:rPr>
          <w:rStyle w:val="StyleUnderline"/>
        </w:rPr>
        <w:t xml:space="preserve"> </w:t>
      </w:r>
      <w:r w:rsidRPr="005D4512">
        <w:rPr>
          <w:sz w:val="16"/>
        </w:rPr>
        <w:t xml:space="preserve">militaristic posture and </w:t>
      </w:r>
      <w:r w:rsidRPr="007D76F7">
        <w:rPr>
          <w:rStyle w:val="StyleUnderline"/>
          <w:highlight w:val="cyan"/>
        </w:rPr>
        <w:t>nuclear capabilities</w:t>
      </w:r>
      <w:r w:rsidRPr="005D4512">
        <w:rPr>
          <w:rStyle w:val="StyleUnderline"/>
        </w:rPr>
        <w:t xml:space="preserve"> </w:t>
      </w:r>
      <w:r w:rsidRPr="007D76F7">
        <w:rPr>
          <w:rStyle w:val="StyleUnderline"/>
          <w:rFonts w:ascii="Cambria Math" w:hAnsi="Cambria Math" w:cs="Cambria Math"/>
          <w:highlight w:val="cyan"/>
        </w:rPr>
        <w:t>∎ </w:t>
      </w:r>
      <w:r w:rsidRPr="007D76F7">
        <w:rPr>
          <w:rStyle w:val="StyleUnderline"/>
          <w:highlight w:val="cyan"/>
        </w:rPr>
        <w:t>Declining crop production in critical areas around the worl</w:t>
      </w:r>
      <w:r w:rsidRPr="007D76F7">
        <w:rPr>
          <w:sz w:val="16"/>
          <w:highlight w:val="cyan"/>
        </w:rPr>
        <w:t>d</w:t>
      </w:r>
      <w:r w:rsidRPr="005D4512">
        <w:rPr>
          <w:sz w:val="16"/>
        </w:rPr>
        <w:t xml:space="preserve"> And the list goes on and on and on. So what do these events mean to a waitress in New Hampshire, a farmer in Iowa, a rancher in Montana, an avocado grower in California, a high-tech entrepreneur in Massachusetts, a fisherman in Maine, a single mother in Harlem, a pensioner in Phoenix, a widower in Washington, our neighbors, family and friends</w:t>
      </w:r>
      <w:r w:rsidRPr="007D76F7">
        <w:rPr>
          <w:sz w:val="16"/>
          <w:highlight w:val="cyan"/>
        </w:rPr>
        <w:t xml:space="preserve">? </w:t>
      </w:r>
      <w:r w:rsidRPr="007D76F7">
        <w:rPr>
          <w:rStyle w:val="StyleUnderline"/>
          <w:highlight w:val="cyan"/>
        </w:rPr>
        <w:t>It means that events in other countrie</w:t>
      </w:r>
      <w:r w:rsidRPr="005D4512">
        <w:rPr>
          <w:rStyle w:val="StyleUnderline"/>
        </w:rPr>
        <w:t xml:space="preserve">s, often far away, </w:t>
      </w:r>
      <w:r w:rsidRPr="007D76F7">
        <w:rPr>
          <w:rStyle w:val="StyleUnderline"/>
          <w:highlight w:val="cyan"/>
        </w:rPr>
        <w:t>spill into and through our borders</w:t>
      </w:r>
      <w:r w:rsidRPr="005D4512">
        <w:rPr>
          <w:sz w:val="16"/>
        </w:rPr>
        <w:t xml:space="preserve">. Americans are part of a new global order – or too frequently global disorder </w:t>
      </w:r>
      <w:r w:rsidRPr="005D4512">
        <w:rPr>
          <w:rStyle w:val="StyleUnderline"/>
        </w:rPr>
        <w:t xml:space="preserve">– that challenges our traditional notions of American exceptionalism and leadership. </w:t>
      </w:r>
      <w:r w:rsidRPr="005D4512">
        <w:rPr>
          <w:sz w:val="16"/>
        </w:rPr>
        <w:t>International crises that emerge anew each day directly affect the prices of our food, gas, health care, etc. – our domestic tranquility and our national security.</w:t>
      </w:r>
      <w:r w:rsidRPr="005D4512">
        <w:rPr>
          <w:rStyle w:val="StyleUnderline"/>
        </w:rPr>
        <w:t xml:space="preserve"> </w:t>
      </w:r>
      <w:r w:rsidRPr="005D4512">
        <w:rPr>
          <w:sz w:val="16"/>
        </w:rPr>
        <w:t xml:space="preserve">All these events affect the bottom-line of all American households. So when we cut through the clutter of lies and gross distortions of the facts – all meant to create fear – to weigh and examine who’s capable of making a dent in these seemingly intractable problems and challenges, there is only one person who is capable of managing them. Please note that we did not say solve these intractable problems because that would be impossible. But managing problems and challenges, that’s possible. </w:t>
      </w:r>
      <w:r w:rsidRPr="005D4512">
        <w:rPr>
          <w:rStyle w:val="StyleUnderline"/>
        </w:rPr>
        <w:t xml:space="preserve">Although we promised not to join the chorus of those asking Secretary Clinton to run for president, we have taken a sober look at the world’s condition, the prognosis for the future and America’s position in the world, and </w:t>
      </w:r>
      <w:r w:rsidRPr="007D76F7">
        <w:rPr>
          <w:rStyle w:val="Emphasis"/>
          <w:highlight w:val="cyan"/>
        </w:rPr>
        <w:t>Hillary Clinton is the only one who can manage the problems that others see as unmanageable.</w:t>
      </w:r>
      <w:r w:rsidRPr="005D4512">
        <w:rPr>
          <w:sz w:val="16"/>
        </w:rPr>
        <w:t xml:space="preserve"> But given our pledge, we are reluctant to ask her to run for president, so we urge her to look around the world and within this extraordinary country of ours and ask herself, “Who else can accomplish what I can accomplish?”</w:t>
      </w:r>
    </w:p>
    <w:p w14:paraId="124D8E1C" w14:textId="77777777" w:rsidR="00514CD4" w:rsidRPr="001219D1" w:rsidRDefault="00514CD4" w:rsidP="00514CD4">
      <w:pPr>
        <w:pStyle w:val="Heading3"/>
      </w:pPr>
      <w:r>
        <w:t>Terror DA</w:t>
      </w:r>
    </w:p>
    <w:p w14:paraId="445183F7" w14:textId="77777777" w:rsidR="00514CD4" w:rsidRPr="006805ED" w:rsidRDefault="00514CD4" w:rsidP="00514CD4">
      <w:pPr>
        <w:pStyle w:val="Heading4"/>
      </w:pPr>
      <w:r w:rsidRPr="006805ED">
        <w:t>Terror risk is high- maintaining current surveillance is key</w:t>
      </w:r>
    </w:p>
    <w:p w14:paraId="064072A0" w14:textId="77777777" w:rsidR="00514CD4" w:rsidRPr="006805ED" w:rsidRDefault="00514CD4" w:rsidP="00514CD4">
      <w:pPr>
        <w:rPr>
          <w:rStyle w:val="Style13ptBold"/>
        </w:rPr>
      </w:pPr>
      <w:r w:rsidRPr="006805ED">
        <w:rPr>
          <w:rStyle w:val="Style13ptBold"/>
        </w:rPr>
        <w:t>Inserra, 6-8-2015</w:t>
      </w:r>
    </w:p>
    <w:p w14:paraId="717A1A12" w14:textId="77777777" w:rsidR="00514CD4" w:rsidRPr="00753A97" w:rsidRDefault="00514CD4" w:rsidP="00514CD4">
      <w:pPr>
        <w:rPr>
          <w:rStyle w:val="StyleUnderline"/>
          <w:u w:val="none"/>
        </w:rPr>
      </w:pPr>
      <w:r w:rsidRPr="006805ED">
        <w:t xml:space="preserve">David Inserra is a Research Associate for Homeland Security and Cyber Security in the Douglas and Sarah Allison Center for Foreign and National Security Policy of the Kathryn and Shelby Cullom Davis Institute for National Security and Foreign Policy, at The Heritage Foundation, 6-8-2015, "69th Islamist Terrorist Plot: Ongoing Spike in Terrorism Should Force Congress to Finally Confront the Terrorist Threat," Heritage Foundation, </w:t>
      </w:r>
      <w:hyperlink r:id="rId10" w:history="1">
        <w:r w:rsidRPr="006805ED">
          <w:t>http://www.heritage.org/research/reports/2015/06/69th-islamist-terrorist-plot-ongoing-spike-in-terrorism-should-force-congress-to-finally-confront-the-terrorist-threat</w:t>
        </w:r>
      </w:hyperlink>
    </w:p>
    <w:p w14:paraId="74471C59" w14:textId="77777777" w:rsidR="00514CD4" w:rsidRPr="006805ED" w:rsidRDefault="00514CD4" w:rsidP="00514CD4">
      <w:pPr>
        <w:rPr>
          <w:rStyle w:val="StyleUnderline"/>
        </w:rPr>
      </w:pPr>
      <w:r w:rsidRPr="002E7B0B">
        <w:rPr>
          <w:rStyle w:val="StyleUnderline"/>
        </w:rPr>
        <w:t xml:space="preserve">On June 2 in Boston, Usaamah Abdullah </w:t>
      </w:r>
      <w:r w:rsidRPr="007D76F7">
        <w:rPr>
          <w:rStyle w:val="StyleUnderline"/>
          <w:highlight w:val="cyan"/>
        </w:rPr>
        <w:t xml:space="preserve">Rahim drew a knife and attacked police officers and FBI agents, who then shot and killed him. </w:t>
      </w:r>
      <w:proofErr w:type="gramStart"/>
      <w:r w:rsidRPr="007D76F7">
        <w:rPr>
          <w:rStyle w:val="StyleUnderline"/>
          <w:highlight w:val="cyan"/>
        </w:rPr>
        <w:t xml:space="preserve">Rahim was being watched </w:t>
      </w:r>
      <w:r w:rsidRPr="002E7B0B">
        <w:rPr>
          <w:rStyle w:val="StyleUnderline"/>
        </w:rPr>
        <w:t>by Boston’s Joint Terrorism Task Force</w:t>
      </w:r>
      <w:proofErr w:type="gramEnd"/>
      <w:r w:rsidRPr="002E7B0B">
        <w:rPr>
          <w:rStyle w:val="StyleUnderline"/>
        </w:rPr>
        <w:t xml:space="preserve"> </w:t>
      </w:r>
      <w:r w:rsidRPr="007D76F7">
        <w:rPr>
          <w:rStyle w:val="StyleUnderline"/>
          <w:highlight w:val="cyan"/>
        </w:rPr>
        <w:t xml:space="preserve">as he had been plotting to behead police officers as part of violent jihad. </w:t>
      </w:r>
      <w:r w:rsidRPr="002E7B0B">
        <w:rPr>
          <w:rStyle w:val="StyleUnderline"/>
        </w:rPr>
        <w:t xml:space="preserve">A conspirator, David Wright or Dawud Sharif Abdul Khaliq, was arrested shortly thereafter for helping Rahim to plan this attack. </w:t>
      </w:r>
      <w:r w:rsidRPr="007D76F7">
        <w:rPr>
          <w:rStyle w:val="StyleUnderline"/>
          <w:highlight w:val="cyan"/>
        </w:rPr>
        <w:t xml:space="preserve">This </w:t>
      </w:r>
      <w:r w:rsidRPr="002E7B0B">
        <w:rPr>
          <w:rStyle w:val="StyleUnderline"/>
        </w:rPr>
        <w:t xml:space="preserve">plot </w:t>
      </w:r>
      <w:r w:rsidRPr="007D76F7">
        <w:rPr>
          <w:rStyle w:val="StyleUnderline"/>
          <w:highlight w:val="cyan"/>
        </w:rPr>
        <w:t xml:space="preserve">marks the 69th </w:t>
      </w:r>
      <w:r w:rsidRPr="002E7B0B">
        <w:rPr>
          <w:rStyle w:val="StyleUnderline"/>
        </w:rPr>
        <w:t xml:space="preserve">publicly known </w:t>
      </w:r>
      <w:r w:rsidRPr="007D76F7">
        <w:rPr>
          <w:rStyle w:val="StyleUnderline"/>
          <w:highlight w:val="cyan"/>
        </w:rPr>
        <w:t xml:space="preserve">Islamist terrorist plot or attack against the U.S. homeland since 9/11, and is part of a recent spike in terrorist activity. The U.S. must redouble its efforts </w:t>
      </w:r>
      <w:r w:rsidRPr="002E7B0B">
        <w:rPr>
          <w:rStyle w:val="StyleUnderline"/>
        </w:rPr>
        <w:t xml:space="preserve">to stop terrorists before they strike, </w:t>
      </w:r>
      <w:r w:rsidRPr="007D76F7">
        <w:rPr>
          <w:rStyle w:val="StyleUnderline"/>
          <w:highlight w:val="cyan"/>
        </w:rPr>
        <w:t xml:space="preserve">through </w:t>
      </w:r>
      <w:r w:rsidRPr="002E7B0B">
        <w:rPr>
          <w:rStyle w:val="StyleUnderline"/>
        </w:rPr>
        <w:t xml:space="preserve">the use of properly applied </w:t>
      </w:r>
      <w:r w:rsidRPr="007D76F7">
        <w:rPr>
          <w:rStyle w:val="StyleUnderline"/>
          <w:highlight w:val="cyan"/>
        </w:rPr>
        <w:t>intelligence tools.</w:t>
      </w:r>
      <w:r w:rsidRPr="006805ED">
        <w:rPr>
          <w:rStyle w:val="StyleUnderline"/>
        </w:rPr>
        <w:t xml:space="preserve"> </w:t>
      </w:r>
      <w:r w:rsidRPr="006805ED">
        <w:rPr>
          <w:sz w:val="16"/>
        </w:rPr>
        <w:t>The Plot According to the criminal complaint filed against Wright, Rahim had originally planned to behead an individual outside the state of Massachusetts</w:t>
      </w:r>
      <w:proofErr w:type="gramStart"/>
      <w:r w:rsidRPr="006805ED">
        <w:rPr>
          <w:sz w:val="16"/>
        </w:rPr>
        <w:t>,[</w:t>
      </w:r>
      <w:proofErr w:type="gramEnd"/>
      <w:r w:rsidRPr="006805ED">
        <w:rPr>
          <w:sz w:val="16"/>
        </w:rPr>
        <w:t xml:space="preserve">1] which, according to news reports citing anonymous government officials, was Pamela Geller, the organizer of the “draw Mohammed” cartoon contest in Garland, Texas.[2] To this end, Rahim had purchased multiple knives, each over 1 foot long, from Amazon.com. </w:t>
      </w:r>
      <w:r w:rsidRPr="007D76F7">
        <w:rPr>
          <w:rStyle w:val="StyleUnderline"/>
          <w:highlight w:val="cyan"/>
        </w:rPr>
        <w:t>The FBI was listening in on the calls between Rahim and Wright and recorded multiple conversations regarding how these weapons would be used to behead someone</w:t>
      </w:r>
      <w:r w:rsidRPr="006805ED">
        <w:rPr>
          <w:sz w:val="16"/>
        </w:rPr>
        <w:t>. Rahim then changed his plan early on the morning of June 2. He planned to go “on vacation right here in Massachusetts…. I’m just going to, ah, go after them, those boys in blue. Cause, ah, it’s the easiest target.”[3] Rahim and Wright had used the phrase “going on vacation” repeatedly in their conversations as a euphemism for violent jihad. During this conversation, Rahim told Wright that he planned to attack a police officer on June 2 or June 3. Wright then offered advice on preparing a will and destroying any incriminating evidence. Based on this threat, Boston police officers and FBI agents approached Rahim to question him, which prompted him to pull out one of his knives. After being told to drop his weapon, Rahim responded with “you drop yours” and moved toward the officers, who then shot and killed him. While Rahim’s brother, Ibrahim, initially claimed that Rahim was shot in the back, video surveillance was shown to community leaders and civil rights groups, who have confirmed that Rahim was not shot in the back</w:t>
      </w:r>
      <w:proofErr w:type="gramStart"/>
      <w:r w:rsidRPr="006805ED">
        <w:rPr>
          <w:sz w:val="16"/>
        </w:rPr>
        <w:t>.[</w:t>
      </w:r>
      <w:proofErr w:type="gramEnd"/>
      <w:r w:rsidRPr="006805ED">
        <w:rPr>
          <w:sz w:val="16"/>
        </w:rPr>
        <w:t xml:space="preserve">4 ] Terrorism Not Going Away </w:t>
      </w:r>
      <w:r w:rsidRPr="006805ED">
        <w:rPr>
          <w:rStyle w:val="StyleUnderline"/>
        </w:rPr>
        <w:t>This 69th Islamist plot is also the seventh</w:t>
      </w:r>
      <w:r w:rsidRPr="006805ED">
        <w:rPr>
          <w:sz w:val="16"/>
        </w:rPr>
        <w:t xml:space="preserve"> in</w:t>
      </w:r>
      <w:r w:rsidRPr="006805ED">
        <w:rPr>
          <w:rStyle w:val="StyleUnderline"/>
        </w:rPr>
        <w:t xml:space="preserve"> this </w:t>
      </w:r>
      <w:r w:rsidRPr="006805ED">
        <w:rPr>
          <w:sz w:val="16"/>
        </w:rPr>
        <w:t xml:space="preserve">calendar </w:t>
      </w:r>
      <w:r w:rsidRPr="006805ED">
        <w:rPr>
          <w:rStyle w:val="StyleUnderline"/>
        </w:rPr>
        <w:t>year</w:t>
      </w:r>
      <w:r w:rsidRPr="006805ED">
        <w:rPr>
          <w:sz w:val="16"/>
        </w:rPr>
        <w:t xml:space="preserve">. Details on how exactly </w:t>
      </w:r>
      <w:r w:rsidRPr="006805ED">
        <w:rPr>
          <w:rStyle w:val="StyleUnderline"/>
        </w:rPr>
        <w:t>Rahim was radicalized</w:t>
      </w:r>
      <w:r w:rsidRPr="006805ED">
        <w:rPr>
          <w:sz w:val="16"/>
        </w:rPr>
        <w:t xml:space="preserve"> are still forthcoming, but according to anonymous officials, </w:t>
      </w:r>
      <w:r w:rsidRPr="006805ED">
        <w:rPr>
          <w:rStyle w:val="StyleUnderline"/>
        </w:rPr>
        <w:t>online propaganda from ISIS and other radical Islamist groups are the source</w:t>
      </w:r>
      <w:proofErr w:type="gramStart"/>
      <w:r w:rsidRPr="006805ED">
        <w:rPr>
          <w:rStyle w:val="StyleUnderline"/>
        </w:rPr>
        <w:t>.</w:t>
      </w:r>
      <w:r w:rsidRPr="006805ED">
        <w:rPr>
          <w:sz w:val="16"/>
        </w:rPr>
        <w:t>[</w:t>
      </w:r>
      <w:proofErr w:type="gramEnd"/>
      <w:r w:rsidRPr="006805ED">
        <w:rPr>
          <w:sz w:val="16"/>
        </w:rPr>
        <w:t xml:space="preserve">5] </w:t>
      </w:r>
      <w:r w:rsidRPr="006805ED">
        <w:rPr>
          <w:rStyle w:val="StyleUnderline"/>
        </w:rPr>
        <w:t xml:space="preserve">That would make this attack the 58th homegrown terrorist plot and continue the recent trend of ISIS playing an important role in radicalizing individuals in the United States. </w:t>
      </w:r>
      <w:r w:rsidRPr="006805ED">
        <w:rPr>
          <w:sz w:val="16"/>
        </w:rPr>
        <w:t>It is also the sixth plot or attack targeting law enforcement in the U.S., with a recent uptick in plots aimed at police. While the debate over the PATRIOT Act and the USA FREEDOM Act is taking a break, the terrorists are not. The result of the debate has been the reduction of U.S. intelligence and counterterrorism capabilities, meaning that the U.S. has to do even more with less when it comes to connecting the dots on terrorist plots</w:t>
      </w:r>
      <w:proofErr w:type="gramStart"/>
      <w:r w:rsidRPr="006805ED">
        <w:rPr>
          <w:sz w:val="16"/>
        </w:rPr>
        <w:t>.[</w:t>
      </w:r>
      <w:proofErr w:type="gramEnd"/>
      <w:r w:rsidRPr="006805ED">
        <w:rPr>
          <w:sz w:val="16"/>
        </w:rPr>
        <w:t>6]</w:t>
      </w:r>
      <w:r w:rsidRPr="006805ED">
        <w:rPr>
          <w:rStyle w:val="StyleUnderline"/>
        </w:rPr>
        <w:t xml:space="preserve"> Other legitimate intelligence tools and capabilities must be leaned on now even more. </w:t>
      </w:r>
      <w:r w:rsidRPr="006805ED">
        <w:rPr>
          <w:sz w:val="16"/>
        </w:rPr>
        <w:t>Protecting the Homeland To keep the U.S. safe, Congress must take a hard look at the U.S. counterterrorism enterprise and determine other measures that are needed to improve it. Congress should: Emphasize community outreach. Federal grant funds should be used to create robust community-outreach capabilities in higher-risk urban areas. These funds must not be used for political pork, or so broadly that they no longer target those communities at greatest risk. Such capabilities are key to building trust within these communities, and if the United States is to thwart lone-wolf terrorist attacks, it must place effective community outreach operations at the tip of the spear. Prioritize local cyber capabilities. Building cyber-investigation capabilities in the higher-risk urban areas must become a primary focus of Department of Homeland Security grants. With so much terrorism-related activity occurring on the Internet, local law enforcement must have the constitutional ability to monitor and track violent extremist activity on the Web when reasonable suspicion exists to do so. Push the FBI toward being more effectively driven by intelligence. While the FBI has made high-level changes to its mission and organizational structure, the bureau is still working on integrating intelligence and law enforcement activities. Full integration will require overcoming inter-agency cultural barriers and providing FBI intelligence personnel with resources, opportunities, and the stature they need to become a more effective and integral part of the FBI</w:t>
      </w:r>
      <w:r w:rsidRPr="006805ED">
        <w:rPr>
          <w:rStyle w:val="StyleUnderline"/>
        </w:rPr>
        <w:t xml:space="preserve">. Maintain essential counterterrorism tools. Support for important investigative tools is essential to maintaining the security of the U.S. and combating terrorist threats. Legitimate government surveillance programs are also a vital component of U.S. national security and should be allowed to continue. The need for effective counterterrorism operations does not relieve the government of its obligation to follow the law and respect individual privacy and liberty. In the American system, the government must do both equally well. </w:t>
      </w:r>
      <w:r w:rsidRPr="006805ED">
        <w:rPr>
          <w:sz w:val="16"/>
        </w:rPr>
        <w:t xml:space="preserve">Clear-Eyed Vigilance </w:t>
      </w:r>
      <w:r w:rsidRPr="006805ED">
        <w:rPr>
          <w:rStyle w:val="StyleUnderline"/>
        </w:rPr>
        <w:t xml:space="preserve">The recent spike in terrorist plots and attacks should finally awaken </w:t>
      </w:r>
      <w:r w:rsidRPr="006805ED">
        <w:rPr>
          <w:sz w:val="16"/>
        </w:rPr>
        <w:t xml:space="preserve">policymakers—all </w:t>
      </w:r>
      <w:r w:rsidRPr="006805ED">
        <w:rPr>
          <w:rStyle w:val="StyleUnderline"/>
        </w:rPr>
        <w:t>America</w:t>
      </w:r>
      <w:r w:rsidRPr="006805ED">
        <w:rPr>
          <w:sz w:val="16"/>
        </w:rPr>
        <w:t>ns, for that matter—</w:t>
      </w:r>
      <w:r w:rsidRPr="006805ED">
        <w:rPr>
          <w:rStyle w:val="StyleUnderline"/>
        </w:rPr>
        <w:t>to the seriousness of the terrorist threat. Neither fearmongering nor willful blindness serves the United States. Congress must recognize and acknowledge the nature and the scope of the Islamist terrorist threat, and take the appropriate action to confront it.</w:t>
      </w:r>
    </w:p>
    <w:p w14:paraId="67176D41" w14:textId="77777777" w:rsidR="00514CD4" w:rsidRPr="006805ED" w:rsidRDefault="00514CD4" w:rsidP="00514CD4">
      <w:pPr>
        <w:pStyle w:val="Heading4"/>
      </w:pPr>
      <w:r w:rsidRPr="006805ED">
        <w:t>Surveillance is critical to stopping terror threats</w:t>
      </w:r>
    </w:p>
    <w:p w14:paraId="08C73840" w14:textId="77777777" w:rsidR="00514CD4" w:rsidRPr="0024262A" w:rsidRDefault="00514CD4" w:rsidP="00514CD4">
      <w:pPr>
        <w:rPr>
          <w:rFonts w:eastAsia="MS Mincho"/>
        </w:rPr>
      </w:pPr>
      <w:r w:rsidRPr="006805ED">
        <w:rPr>
          <w:rFonts w:eastAsia="MS Mincho"/>
          <w:b/>
        </w:rPr>
        <w:t xml:space="preserve">Lewis 14 </w:t>
      </w:r>
      <w:r w:rsidRPr="006805ED">
        <w:rPr>
          <w:rFonts w:eastAsia="MS Mincho"/>
        </w:rPr>
        <w:t xml:space="preserve">[James Andrew </w:t>
      </w:r>
      <w:r w:rsidRPr="001219D1">
        <w:rPr>
          <w:rFonts w:asciiTheme="majorHAnsi" w:eastAsia="MS Mincho" w:hAnsiTheme="majorHAnsi"/>
        </w:rPr>
        <w:t xml:space="preserve">Lewis, </w:t>
      </w:r>
      <w:r w:rsidRPr="001219D1">
        <w:rPr>
          <w:rFonts w:asciiTheme="majorHAnsi" w:eastAsia="MS Mincho" w:hAnsiTheme="majorHAnsi" w:cs="Arial"/>
          <w:color w:val="222222"/>
          <w:sz w:val="20"/>
          <w:szCs w:val="20"/>
          <w:shd w:val="clear" w:color="auto" w:fill="FFFFFF"/>
        </w:rPr>
        <w:t>Director and Senior Fellow of the Technology and Public Policy Program at the CSIS,</w:t>
      </w:r>
      <w:r w:rsidRPr="001219D1">
        <w:rPr>
          <w:rFonts w:asciiTheme="majorHAnsi" w:eastAsia="MS Mincho" w:hAnsiTheme="majorHAnsi"/>
        </w:rPr>
        <w:t xml:space="preserve"> December</w:t>
      </w:r>
      <w:r w:rsidRPr="006805ED">
        <w:rPr>
          <w:rFonts w:eastAsia="MS Mincho"/>
        </w:rPr>
        <w:t xml:space="preserve"> 2014, "Underestimating Risk in the Surveillance Debate", Center for Strategic and International Studies, </w:t>
      </w:r>
      <w:hyperlink r:id="rId11" w:history="1">
        <w:r w:rsidRPr="006805ED">
          <w:rPr>
            <w:rFonts w:eastAsia="MS Mincho"/>
            <w:color w:val="0563C1"/>
            <w:u w:val="single"/>
          </w:rPr>
          <w:t>http://csis.org/files/publication/141209_Lewis_UnderestimatingRisk_Web.pdf</w:t>
        </w:r>
      </w:hyperlink>
      <w:r w:rsidRPr="006805ED">
        <w:rPr>
          <w:rFonts w:eastAsia="MS Mincho"/>
        </w:rPr>
        <w:t xml:space="preserve"> </w:t>
      </w:r>
      <w:r>
        <w:rPr>
          <w:rFonts w:eastAsia="MS Mincho"/>
        </w:rPr>
        <w:t>pg 10-11 jf]</w:t>
      </w:r>
    </w:p>
    <w:p w14:paraId="5DC5965C" w14:textId="77777777" w:rsidR="00514CD4" w:rsidRPr="00E44846" w:rsidRDefault="00514CD4" w:rsidP="00514CD4">
      <w:pPr>
        <w:rPr>
          <w:rFonts w:eastAsia="MS Mincho"/>
          <w:u w:val="single"/>
        </w:rPr>
      </w:pPr>
      <w:r w:rsidRPr="00744725">
        <w:rPr>
          <w:rFonts w:eastAsia="MS Mincho"/>
          <w:highlight w:val="yellow"/>
          <w:u w:val="single"/>
        </w:rPr>
        <w:t>Assertions that a collection program contributes nothing because it has not singlehandedly prevented an attack reflect an ill-informed understanding of</w:t>
      </w:r>
      <w:r w:rsidRPr="006805ED">
        <w:rPr>
          <w:rFonts w:eastAsia="MS Mincho"/>
          <w:sz w:val="16"/>
        </w:rPr>
        <w:t xml:space="preserve"> how the United States conducts collection and </w:t>
      </w:r>
      <w:r w:rsidRPr="00744725">
        <w:rPr>
          <w:rFonts w:eastAsia="MS Mincho"/>
          <w:highlight w:val="yellow"/>
          <w:u w:val="single"/>
        </w:rPr>
        <w:t>analysis</w:t>
      </w:r>
      <w:r w:rsidRPr="006805ED">
        <w:rPr>
          <w:rFonts w:eastAsia="MS Mincho"/>
          <w:sz w:val="16"/>
        </w:rPr>
        <w:t xml:space="preserve"> to prevent harmful acts against itself and its allies. Intelligence does not work as it is portrayed in films—</w:t>
      </w:r>
      <w:r w:rsidRPr="00744725">
        <w:rPr>
          <w:rFonts w:eastAsia="MS Mincho"/>
          <w:highlight w:val="yellow"/>
          <w:u w:val="single"/>
        </w:rPr>
        <w:t>solitary agents do not make startling discoveries</w:t>
      </w:r>
      <w:r w:rsidRPr="006805ED">
        <w:rPr>
          <w:rFonts w:eastAsia="MS Mincho"/>
          <w:sz w:val="16"/>
        </w:rPr>
        <w:t xml:space="preserve"> that lead to dramatic, </w:t>
      </w:r>
      <w:proofErr w:type="gramStart"/>
      <w:r w:rsidRPr="006805ED">
        <w:rPr>
          <w:rFonts w:eastAsia="MS Mincho"/>
          <w:sz w:val="16"/>
        </w:rPr>
        <w:t>last-minute</w:t>
      </w:r>
      <w:proofErr w:type="gramEnd"/>
      <w:r w:rsidRPr="006805ED">
        <w:rPr>
          <w:rFonts w:eastAsia="MS Mincho"/>
          <w:sz w:val="16"/>
        </w:rPr>
        <w:t xml:space="preserve"> success (nor is technology consistently infallible). Intelligence is a team sport</w:t>
      </w:r>
      <w:r w:rsidRPr="00744725">
        <w:rPr>
          <w:rFonts w:eastAsia="MS Mincho"/>
          <w:sz w:val="16"/>
          <w:highlight w:val="yellow"/>
        </w:rPr>
        <w:t xml:space="preserve">. </w:t>
      </w:r>
      <w:r w:rsidRPr="00744725">
        <w:rPr>
          <w:rFonts w:eastAsia="MS Mincho"/>
          <w:highlight w:val="yellow"/>
          <w:u w:val="single"/>
        </w:rPr>
        <w:t>Perfect knowledge does not exist and success is the product of the efforts of teams</w:t>
      </w:r>
      <w:r w:rsidRPr="006805ED">
        <w:rPr>
          <w:rFonts w:eastAsia="MS Mincho"/>
          <w:sz w:val="16"/>
        </w:rPr>
        <w:t xml:space="preserve"> of dedicated individuals from many agencies, using many tools and techniques, working together to assemble fragments of data from many sources into a coherent picture. Analysts assemble this mosaic from many different sources and based on experience and intuition. Luck is still more important than anyone would like </w:t>
      </w:r>
      <w:r w:rsidRPr="00744725">
        <w:rPr>
          <w:rFonts w:eastAsia="MS Mincho"/>
          <w:sz w:val="16"/>
          <w:highlight w:val="yellow"/>
        </w:rPr>
        <w:t xml:space="preserve">and </w:t>
      </w:r>
      <w:r w:rsidRPr="00744725">
        <w:rPr>
          <w:rFonts w:eastAsia="MS Mincho"/>
          <w:highlight w:val="yellow"/>
          <w:u w:val="single"/>
        </w:rPr>
        <w:t>the alternative to luck is acquiring more information.</w:t>
      </w:r>
      <w:r w:rsidRPr="006805ED">
        <w:rPr>
          <w:rFonts w:eastAsia="MS Mincho"/>
          <w:sz w:val="16"/>
        </w:rPr>
        <w:t xml:space="preserve"> This ability to blend different sources of intelligence has improved U.S. intelligence capabilities and gives us an advantage over some opponents. Portrayals of spying in popular culture focus on a central narrative, essential for storytelling but deeply misleading. In practice, there can be many possible narratives that analysts must explore simultaneously. An analyst might decide, for example, to see if there is additional confirming information that points to which explanation deserves further investigation. Often, the </w:t>
      </w:r>
      <w:r w:rsidRPr="00744725">
        <w:rPr>
          <w:rFonts w:eastAsia="MS Mincho"/>
          <w:highlight w:val="yellow"/>
          <w:u w:val="single"/>
        </w:rPr>
        <w:t>contribution from collection programs comes not from what they tell us, but what they let us reject as false.</w:t>
      </w:r>
      <w:r w:rsidRPr="006805ED">
        <w:rPr>
          <w:rFonts w:eastAsia="MS Mincho"/>
          <w:u w:val="single"/>
        </w:rPr>
        <w:t xml:space="preserve"> </w:t>
      </w:r>
      <w:r w:rsidRPr="006805ED">
        <w:rPr>
          <w:rFonts w:eastAsia="MS Mincho"/>
          <w:sz w:val="16"/>
        </w:rPr>
        <w:t xml:space="preserve">In the case of </w:t>
      </w:r>
      <w:r w:rsidRPr="00744725">
        <w:rPr>
          <w:rFonts w:eastAsia="MS Mincho"/>
          <w:highlight w:val="yellow"/>
          <w:u w:val="single"/>
        </w:rPr>
        <w:t xml:space="preserve">the 215 </w:t>
      </w:r>
      <w:proofErr w:type="gramStart"/>
      <w:r w:rsidRPr="00744725">
        <w:rPr>
          <w:rFonts w:eastAsia="MS Mincho"/>
          <w:highlight w:val="yellow"/>
          <w:u w:val="single"/>
        </w:rPr>
        <w:t>program</w:t>
      </w:r>
      <w:proofErr w:type="gramEnd"/>
      <w:r w:rsidRPr="006805ED">
        <w:rPr>
          <w:rFonts w:eastAsia="MS Mincho"/>
          <w:sz w:val="16"/>
        </w:rPr>
        <w:t xml:space="preserve">, its utility was in being able to provide information that </w:t>
      </w:r>
      <w:r w:rsidRPr="00744725">
        <w:rPr>
          <w:rFonts w:eastAsia="MS Mincho"/>
          <w:highlight w:val="yellow"/>
          <w:u w:val="single"/>
        </w:rPr>
        <w:t>allowed analysts to rule out some theories</w:t>
      </w:r>
      <w:r w:rsidRPr="006805ED">
        <w:rPr>
          <w:rFonts w:eastAsia="MS Mincho"/>
          <w:u w:val="single"/>
        </w:rPr>
        <w:t xml:space="preserve"> </w:t>
      </w:r>
      <w:r w:rsidRPr="006805ED">
        <w:rPr>
          <w:rFonts w:eastAsia="MS Mincho"/>
          <w:sz w:val="16"/>
        </w:rPr>
        <w:t xml:space="preserve">and suspects. </w:t>
      </w:r>
      <w:r w:rsidRPr="00744725">
        <w:rPr>
          <w:rFonts w:eastAsia="MS Mincho"/>
          <w:highlight w:val="yellow"/>
          <w:u w:val="single"/>
        </w:rPr>
        <w:t>This allows analysts to focus</w:t>
      </w:r>
      <w:r w:rsidRPr="006805ED">
        <w:rPr>
          <w:rFonts w:eastAsia="MS Mincho"/>
          <w:sz w:val="16"/>
        </w:rPr>
        <w:t xml:space="preserve"> on other, more likely, scenarios. In one instance, </w:t>
      </w:r>
      <w:r w:rsidRPr="00744725">
        <w:rPr>
          <w:rFonts w:eastAsia="MS Mincho"/>
          <w:highlight w:val="yellow"/>
          <w:u w:val="single"/>
        </w:rPr>
        <w:t>an attack is detected and stopped before it could be executed</w:t>
      </w:r>
      <w:r w:rsidRPr="00744725">
        <w:rPr>
          <w:rFonts w:eastAsia="MS Mincho"/>
          <w:sz w:val="16"/>
          <w:highlight w:val="yellow"/>
        </w:rPr>
        <w:t>.</w:t>
      </w:r>
      <w:r w:rsidRPr="006805ED">
        <w:rPr>
          <w:rFonts w:eastAsia="MS Mincho"/>
          <w:sz w:val="16"/>
        </w:rPr>
        <w:t xml:space="preserve"> U.S. forces operating in Iraq discover a bomb-making factory. Biometric data found in this factory is correlated with data from other bombings to provide partial identification for several individuals who may be bomb-makers, none of whom are present in Iraq. In looking for these individuals, the United States receives information from another intelligence service that one of the bombers might be living in a neighboring Middle Eastern country. </w:t>
      </w:r>
      <w:r w:rsidRPr="006805ED">
        <w:rPr>
          <w:rFonts w:eastAsia="MS Mincho"/>
          <w:u w:val="single"/>
        </w:rPr>
        <w:t>Using communications intercepts, the United States determines that the individual is working on a powerful new weapon.</w:t>
      </w:r>
      <w:r w:rsidRPr="006805ED">
        <w:rPr>
          <w:rFonts w:eastAsia="MS Mincho"/>
          <w:sz w:val="16"/>
        </w:rPr>
        <w:t xml:space="preserve"> The United States is able to combine the communications intercept from the known bomb maker with information from other sources—battlefield data, information obtained by U.S. agents, collateral information from other nations’ intelligence services—</w:t>
      </w:r>
      <w:r w:rsidRPr="006805ED">
        <w:rPr>
          <w:rFonts w:eastAsia="MS Mincho"/>
          <w:u w:val="single"/>
        </w:rPr>
        <w:t xml:space="preserve">and use this to identify others in the bomber’s network, understand the plans for bombing, and identify the bomber’s target, a major city in the United States. </w:t>
      </w:r>
      <w:r w:rsidRPr="006805ED">
        <w:rPr>
          <w:rFonts w:eastAsia="MS Mincho"/>
          <w:sz w:val="16"/>
        </w:rPr>
        <w:t xml:space="preserve">This effort takes place over months and involves multiple intelligence, law enforcement, and military agencies, with more than a dozen individuals from these agencies collaborating to build up a picture of the bomb-maker and his planned attack. When </w:t>
      </w:r>
      <w:r w:rsidRPr="006805ED">
        <w:rPr>
          <w:rFonts w:eastAsia="MS Mincho"/>
          <w:u w:val="single"/>
        </w:rPr>
        <w:t>the bomb-maker</w:t>
      </w:r>
      <w:r w:rsidRPr="006805ED">
        <w:rPr>
          <w:rFonts w:eastAsia="MS Mincho"/>
          <w:sz w:val="16"/>
        </w:rPr>
        <w:t xml:space="preserve"> leaves the Middle East to carry out his attack, he </w:t>
      </w:r>
      <w:r w:rsidRPr="006805ED">
        <w:rPr>
          <w:rFonts w:eastAsia="MS Mincho"/>
          <w:u w:val="single"/>
        </w:rPr>
        <w:t>is prevented from entering the United States.</w:t>
      </w:r>
      <w:r w:rsidRPr="006805ED">
        <w:rPr>
          <w:rFonts w:eastAsia="MS Mincho"/>
          <w:sz w:val="16"/>
        </w:rPr>
        <w:t xml:space="preserve"> An analogy for how this works would be to take a 1,000-piece jigsaw puzzle, randomly select 200 pieces, and provide them to a team of analysts who, using incomplete data, must guess what the entire picture looks like. </w:t>
      </w:r>
      <w:r w:rsidRPr="006805ED">
        <w:rPr>
          <w:rFonts w:eastAsia="MS Mincho"/>
          <w:u w:val="single"/>
        </w:rPr>
        <w:t>The likelihood of their success is determined by how much information they receive</w:t>
      </w:r>
      <w:r w:rsidRPr="006805ED">
        <w:rPr>
          <w:rFonts w:eastAsia="MS Mincho"/>
          <w:sz w:val="16"/>
        </w:rPr>
        <w:t xml:space="preserve">, how much time they have, and by experience and luck. </w:t>
      </w:r>
      <w:proofErr w:type="gramStart"/>
      <w:r w:rsidRPr="006805ED">
        <w:rPr>
          <w:rFonts w:eastAsia="MS Mincho"/>
          <w:sz w:val="16"/>
        </w:rPr>
        <w:t xml:space="preserve">Their guess can be </w:t>
      </w:r>
      <w:r w:rsidRPr="006805ED">
        <w:rPr>
          <w:rFonts w:eastAsia="MS Mincho"/>
          <w:u w:val="single"/>
        </w:rPr>
        <w:t xml:space="preserve">tested by using </w:t>
      </w:r>
      <w:r w:rsidRPr="006805ED">
        <w:rPr>
          <w:rFonts w:eastAsia="MS Mincho"/>
          <w:sz w:val="16"/>
        </w:rPr>
        <w:t>a range of collection programs, including</w:t>
      </w:r>
      <w:r w:rsidRPr="006805ED">
        <w:rPr>
          <w:rFonts w:eastAsia="MS Mincho"/>
          <w:u w:val="single"/>
        </w:rPr>
        <w:t xml:space="preserve"> communications surveillance programs like </w:t>
      </w:r>
      <w:r w:rsidRPr="006805ED">
        <w:rPr>
          <w:rFonts w:eastAsia="MS Mincho"/>
          <w:sz w:val="16"/>
        </w:rPr>
        <w:t xml:space="preserve">the 215 </w:t>
      </w:r>
      <w:r w:rsidRPr="006805ED">
        <w:rPr>
          <w:rFonts w:eastAsia="MS Mincho"/>
          <w:u w:val="single"/>
        </w:rPr>
        <w:t xml:space="preserve">metadata </w:t>
      </w:r>
      <w:r w:rsidRPr="006805ED">
        <w:rPr>
          <w:rFonts w:eastAsia="MS Mincho"/>
          <w:sz w:val="16"/>
        </w:rPr>
        <w:t>program</w:t>
      </w:r>
      <w:proofErr w:type="gramEnd"/>
      <w:r w:rsidRPr="006805ED">
        <w:rPr>
          <w:rFonts w:eastAsia="MS Mincho"/>
          <w:sz w:val="16"/>
        </w:rPr>
        <w:t>.</w:t>
      </w:r>
      <w:r w:rsidRPr="006805ED">
        <w:rPr>
          <w:rFonts w:eastAsia="MS Mincho"/>
          <w:u w:val="single"/>
        </w:rPr>
        <w:t xml:space="preserve"> </w:t>
      </w:r>
      <w:r w:rsidRPr="006805ED">
        <w:rPr>
          <w:rFonts w:eastAsia="MS Mincho"/>
          <w:sz w:val="16"/>
        </w:rPr>
        <w:t xml:space="preserve">What is left out of this picture (and from most fictional portrayals of intelligence analysis) is the number of false leads the analysts must pursue, the number of dead ends they must walk down, and the tools they use to decide that something is a false lead or dead end. Police officers are familiar with how many leads in an investigation must be eliminated through legwork and query before an accurate picture emerges. Most leads are wrong, and much of the work is a process of elimination that eventually focuses in on the most probable threat. If real intelligence </w:t>
      </w:r>
      <w:proofErr w:type="gramStart"/>
      <w:r w:rsidRPr="006805ED">
        <w:rPr>
          <w:rFonts w:eastAsia="MS Mincho"/>
          <w:sz w:val="16"/>
        </w:rPr>
        <w:t>work</w:t>
      </w:r>
      <w:proofErr w:type="gramEnd"/>
      <w:r w:rsidRPr="006805ED">
        <w:rPr>
          <w:rFonts w:eastAsia="MS Mincho"/>
          <w:sz w:val="16"/>
        </w:rPr>
        <w:t xml:space="preserve"> were a film, it would be mostly boring. </w:t>
      </w:r>
      <w:r w:rsidRPr="006805ED">
        <w:rPr>
          <w:rFonts w:eastAsia="MS Mincho"/>
          <w:iCs/>
          <w:u w:val="single"/>
          <w:bdr w:val="single" w:sz="18" w:space="0" w:color="auto"/>
        </w:rPr>
        <w:t xml:space="preserve">Where the metadata program contributes is in eliminating possible leads and suspects. </w:t>
      </w:r>
      <w:r w:rsidRPr="006805ED">
        <w:rPr>
          <w:rFonts w:eastAsia="MS Mincho"/>
          <w:sz w:val="16"/>
        </w:rPr>
        <w:t xml:space="preserve">This makes the </w:t>
      </w:r>
      <w:r w:rsidRPr="006805ED">
        <w:rPr>
          <w:rFonts w:eastAsia="MS Mincho"/>
          <w:u w:val="single"/>
        </w:rPr>
        <w:t>critique of the 215 program like a critique of airbags in a car</w:t>
      </w:r>
      <w:r w:rsidRPr="006805ED">
        <w:rPr>
          <w:rFonts w:eastAsia="MS Mincho"/>
          <w:sz w:val="16"/>
        </w:rPr>
        <w:t xml:space="preserve">—you own a car for years, the airbags never deploy, so therefore they are useless and can be removed. The weakness in this argument is that </w:t>
      </w:r>
      <w:r w:rsidRPr="006805ED">
        <w:rPr>
          <w:rFonts w:eastAsia="MS Mincho"/>
          <w:u w:val="single"/>
        </w:rPr>
        <w:t>discarding airbags would increase risk.</w:t>
      </w:r>
      <w:r w:rsidRPr="006805ED">
        <w:rPr>
          <w:rFonts w:eastAsia="MS Mincho"/>
          <w:sz w:val="16"/>
        </w:rPr>
        <w:t xml:space="preserve"> How much risk would increase and whether other considerations outweigh this increased risk are fundamental problems for assessing surveillance programs. With the Section 215 program, Americans gave up a portion of their privacy in exchange for decreased risk. </w:t>
      </w:r>
      <w:r w:rsidRPr="006805ED">
        <w:rPr>
          <w:rFonts w:eastAsia="MS Mincho"/>
          <w:u w:val="single"/>
        </w:rPr>
        <w:t xml:space="preserve">Eliminating 215 </w:t>
      </w:r>
      <w:proofErr w:type="gramStart"/>
      <w:r w:rsidRPr="006805ED">
        <w:rPr>
          <w:rFonts w:eastAsia="MS Mincho"/>
          <w:sz w:val="16"/>
        </w:rPr>
        <w:t>collection</w:t>
      </w:r>
      <w:proofErr w:type="gramEnd"/>
      <w:r w:rsidRPr="006805ED">
        <w:rPr>
          <w:rFonts w:eastAsia="MS Mincho"/>
          <w:sz w:val="16"/>
        </w:rPr>
        <w:t xml:space="preserve"> is like subtracting a few of the random pieces of the jigsaw puzzle. It </w:t>
      </w:r>
      <w:r w:rsidRPr="006805ED">
        <w:rPr>
          <w:rFonts w:eastAsia="MS Mincho"/>
          <w:u w:val="single"/>
        </w:rPr>
        <w:t>decreases the chances that the analysts will be able to deduce what is actually going on</w:t>
      </w:r>
      <w:r w:rsidRPr="006805ED">
        <w:rPr>
          <w:rFonts w:eastAsia="MS Mincho"/>
          <w:sz w:val="16"/>
        </w:rPr>
        <w:t xml:space="preserve"> and may increase the time it takes to do this. That means there is </w:t>
      </w:r>
      <w:r w:rsidRPr="006805ED">
        <w:rPr>
          <w:rFonts w:eastAsia="MS Mincho"/>
          <w:u w:val="single"/>
        </w:rPr>
        <w:t>an increase in the risk of a successful attack.</w:t>
      </w:r>
      <w:r w:rsidRPr="006805ED">
        <w:rPr>
          <w:rFonts w:eastAsia="MS Mincho"/>
          <w:sz w:val="16"/>
        </w:rPr>
        <w:t xml:space="preserve"> How much of an increase in risk is difficult to determine. </w:t>
      </w:r>
    </w:p>
    <w:p w14:paraId="00264096" w14:textId="77777777" w:rsidR="00514CD4" w:rsidRPr="006805ED" w:rsidRDefault="00514CD4" w:rsidP="00514CD4">
      <w:pPr>
        <w:keepNext/>
        <w:keepLines/>
        <w:spacing w:before="40"/>
        <w:outlineLvl w:val="3"/>
        <w:rPr>
          <w:rFonts w:eastAsiaTheme="majorEastAsia" w:cstheme="majorBidi"/>
          <w:b/>
          <w:bCs/>
          <w:sz w:val="26"/>
          <w:szCs w:val="26"/>
        </w:rPr>
      </w:pPr>
      <w:r w:rsidRPr="006805ED">
        <w:rPr>
          <w:rFonts w:eastAsiaTheme="majorEastAsia" w:cstheme="majorBidi"/>
          <w:b/>
          <w:bCs/>
          <w:sz w:val="26"/>
          <w:szCs w:val="26"/>
        </w:rPr>
        <w:t>Terrorists will use bioweapons- guarantees extinction</w:t>
      </w:r>
    </w:p>
    <w:p w14:paraId="568862F4" w14:textId="77777777" w:rsidR="00514CD4" w:rsidRPr="006805ED" w:rsidRDefault="00514CD4" w:rsidP="00514CD4">
      <w:pPr>
        <w:rPr>
          <w:b/>
          <w:sz w:val="26"/>
        </w:rPr>
      </w:pPr>
      <w:r w:rsidRPr="006805ED">
        <w:rPr>
          <w:b/>
          <w:sz w:val="26"/>
        </w:rPr>
        <w:t>Cooper 13</w:t>
      </w:r>
    </w:p>
    <w:p w14:paraId="494907C7" w14:textId="77777777" w:rsidR="00514CD4" w:rsidRPr="006805ED" w:rsidRDefault="00514CD4" w:rsidP="00514CD4">
      <w:r w:rsidRPr="006805ED">
        <w:t>(Joshua, 1/23/13, University of South Carolina, “Bioterrorism and the Fermi Paradox,” http://people.math.sc.edu/cooper/fermi.pdf, 7/15/15, SM)</w:t>
      </w:r>
    </w:p>
    <w:p w14:paraId="11BC3D0E" w14:textId="77777777" w:rsidR="00514CD4" w:rsidRPr="006805ED" w:rsidRDefault="00514CD4" w:rsidP="00514CD4">
      <w:pPr>
        <w:rPr>
          <w:sz w:val="16"/>
        </w:rPr>
      </w:pPr>
      <w:r w:rsidRPr="006805ED">
        <w:rPr>
          <w:sz w:val="16"/>
        </w:rPr>
        <w:t xml:space="preserve">We may conclude that, when a </w:t>
      </w:r>
      <w:r w:rsidRPr="006805ED">
        <w:rPr>
          <w:u w:val="single"/>
        </w:rPr>
        <w:t>civilization</w:t>
      </w:r>
      <w:r w:rsidRPr="006805ED">
        <w:rPr>
          <w:sz w:val="16"/>
        </w:rPr>
        <w:t xml:space="preserve"> reaches its space-faring age, it</w:t>
      </w:r>
      <w:r w:rsidRPr="006805ED">
        <w:rPr>
          <w:sz w:val="12"/>
        </w:rPr>
        <w:t>∂</w:t>
      </w:r>
      <w:r w:rsidRPr="006805ED">
        <w:rPr>
          <w:sz w:val="16"/>
        </w:rPr>
        <w:t xml:space="preserve"> will more or less at the same moment (1) </w:t>
      </w:r>
      <w:r w:rsidRPr="006805ED">
        <w:rPr>
          <w:u w:val="single"/>
        </w:rPr>
        <w:t xml:space="preserve">contain many </w:t>
      </w:r>
      <w:r w:rsidRPr="001003B3">
        <w:rPr>
          <w:highlight w:val="cyan"/>
          <w:u w:val="single"/>
        </w:rPr>
        <w:t>individuals who seek to cause large-scale destruction, and (2) acquire the capacity to tinker with its own genetic chemistry</w:t>
      </w:r>
      <w:r w:rsidRPr="006805ED">
        <w:rPr>
          <w:u w:val="single"/>
        </w:rPr>
        <w:t xml:space="preserve">. </w:t>
      </w:r>
      <w:r w:rsidRPr="002E7B0B">
        <w:rPr>
          <w:u w:val="single"/>
        </w:rPr>
        <w:t>This is a perfect recipe for bioterrorism</w:t>
      </w:r>
      <w:r w:rsidRPr="006805ED">
        <w:rPr>
          <w:sz w:val="16"/>
        </w:rPr>
        <w:t xml:space="preserve">, </w:t>
      </w:r>
      <w:r w:rsidRPr="006805ED">
        <w:rPr>
          <w:rStyle w:val="StyleUnderline"/>
        </w:rPr>
        <w:t>and, given the many very natural pathways for its development and the overwhelming∂ evidence that precisely this course has been taken by humanity</w:t>
      </w:r>
      <w:r w:rsidRPr="006805ED">
        <w:rPr>
          <w:sz w:val="16"/>
        </w:rPr>
        <w:t>, it is hard to</w:t>
      </w:r>
      <w:r w:rsidRPr="006805ED">
        <w:rPr>
          <w:sz w:val="12"/>
        </w:rPr>
        <w:t>∂</w:t>
      </w:r>
      <w:r w:rsidRPr="006805ED">
        <w:rPr>
          <w:sz w:val="16"/>
        </w:rPr>
        <w:t xml:space="preserve"> see how bioterrorism does not provide a neat, if profoundly unsettling, solution</w:t>
      </w:r>
      <w:r w:rsidRPr="006805ED">
        <w:rPr>
          <w:sz w:val="12"/>
        </w:rPr>
        <w:t>∂</w:t>
      </w:r>
      <w:r w:rsidRPr="006805ED">
        <w:rPr>
          <w:sz w:val="16"/>
        </w:rPr>
        <w:t xml:space="preserve"> to Fermi’s paradox. One might object that, </w:t>
      </w:r>
      <w:r w:rsidRPr="001003B3">
        <w:rPr>
          <w:highlight w:val="cyan"/>
          <w:u w:val="single"/>
        </w:rPr>
        <w:t>if</w:t>
      </w:r>
      <w:r w:rsidRPr="006805ED">
        <w:rPr>
          <w:sz w:val="16"/>
        </w:rPr>
        <w:t xml:space="preserve"> omnicidal </w:t>
      </w:r>
      <w:r w:rsidRPr="001003B3">
        <w:rPr>
          <w:rStyle w:val="Emphasis"/>
          <w:highlight w:val="cyan"/>
        </w:rPr>
        <w:t>individuals</w:t>
      </w:r>
      <w:r w:rsidRPr="001003B3">
        <w:rPr>
          <w:highlight w:val="cyan"/>
          <w:u w:val="single"/>
        </w:rPr>
        <w:t xml:space="preserve"> are</w:t>
      </w:r>
      <w:r w:rsidRPr="001003B3">
        <w:rPr>
          <w:sz w:val="12"/>
          <w:highlight w:val="cyan"/>
        </w:rPr>
        <w:t>∂</w:t>
      </w:r>
      <w:r w:rsidRPr="001003B3">
        <w:rPr>
          <w:highlight w:val="cyan"/>
          <w:u w:val="single"/>
        </w:rPr>
        <w:t xml:space="preserve"> successful in releasing </w:t>
      </w:r>
      <w:r w:rsidRPr="001003B3">
        <w:rPr>
          <w:rStyle w:val="Emphasis"/>
          <w:highlight w:val="cyan"/>
        </w:rPr>
        <w:t>highly virulent</w:t>
      </w:r>
      <w:r w:rsidRPr="001003B3">
        <w:rPr>
          <w:highlight w:val="cyan"/>
          <w:u w:val="single"/>
        </w:rPr>
        <w:t xml:space="preserve"> and </w:t>
      </w:r>
      <w:r w:rsidRPr="001003B3">
        <w:rPr>
          <w:rStyle w:val="Emphasis"/>
          <w:highlight w:val="cyan"/>
        </w:rPr>
        <w:t>deadly genetic malware</w:t>
      </w:r>
      <w:r w:rsidRPr="006805ED">
        <w:rPr>
          <w:sz w:val="16"/>
        </w:rPr>
        <w:t xml:space="preserve"> into the</w:t>
      </w:r>
      <w:r w:rsidRPr="006805ED">
        <w:rPr>
          <w:sz w:val="12"/>
        </w:rPr>
        <w:t>∂</w:t>
      </w:r>
      <w:r w:rsidRPr="006805ED">
        <w:rPr>
          <w:sz w:val="16"/>
        </w:rPr>
        <w:t xml:space="preserve"> wild, they are still unlikely to succeed in killing everyone. However, </w:t>
      </w:r>
      <w:r w:rsidRPr="006805ED">
        <w:rPr>
          <w:u w:val="single"/>
        </w:rPr>
        <w:t>even if</w:t>
      </w:r>
      <w:r w:rsidRPr="006805ED">
        <w:rPr>
          <w:sz w:val="12"/>
        </w:rPr>
        <w:t>∂</w:t>
      </w:r>
      <w:r w:rsidRPr="006805ED">
        <w:rPr>
          <w:u w:val="single"/>
        </w:rPr>
        <w:t xml:space="preserve"> every such mass death event results only in a high (i.e., not total) kill rate and</w:t>
      </w:r>
      <w:r w:rsidRPr="006805ED">
        <w:rPr>
          <w:sz w:val="12"/>
        </w:rPr>
        <w:t>∂</w:t>
      </w:r>
      <w:r w:rsidRPr="006805ED">
        <w:rPr>
          <w:u w:val="single"/>
        </w:rPr>
        <w:t xml:space="preserve"> there is a large gap between each such event (so that individuals can build up</w:t>
      </w:r>
      <w:r w:rsidRPr="006805ED">
        <w:rPr>
          <w:sz w:val="12"/>
        </w:rPr>
        <w:t>∂</w:t>
      </w:r>
      <w:r w:rsidRPr="006805ED">
        <w:rPr>
          <w:u w:val="single"/>
        </w:rPr>
        <w:t xml:space="preserve"> the requisite scientific infrastructure again</w:t>
      </w:r>
      <w:r w:rsidRPr="006805ED">
        <w:rPr>
          <w:b/>
          <w:iCs/>
          <w:u w:val="single"/>
        </w:rPr>
        <w:t xml:space="preserve">), </w:t>
      </w:r>
      <w:r w:rsidRPr="001003B3">
        <w:rPr>
          <w:rStyle w:val="Emphasis"/>
          <w:highlight w:val="cyan"/>
        </w:rPr>
        <w:t>extinction would be inevitabl</w:t>
      </w:r>
      <w:r w:rsidRPr="006805ED">
        <w:rPr>
          <w:rStyle w:val="Emphasis"/>
        </w:rPr>
        <w:t>e</w:t>
      </w:r>
      <w:r w:rsidRPr="006805ED">
        <w:rPr>
          <w:sz w:val="12"/>
        </w:rPr>
        <w:t>∂</w:t>
      </w:r>
      <w:r w:rsidRPr="006805ED">
        <w:rPr>
          <w:u w:val="single"/>
        </w:rPr>
        <w:t xml:space="preserve"> regardless</w:t>
      </w:r>
      <w:r w:rsidRPr="006805ED">
        <w:rPr>
          <w:sz w:val="16"/>
        </w:rPr>
        <w:t>. Some of the engineered bioweapons will be more successful than</w:t>
      </w:r>
      <w:r w:rsidRPr="006805ED">
        <w:rPr>
          <w:sz w:val="12"/>
        </w:rPr>
        <w:t>∂</w:t>
      </w:r>
      <w:r w:rsidRPr="006805ED">
        <w:rPr>
          <w:sz w:val="16"/>
        </w:rPr>
        <w:t xml:space="preserve"> others; the inter-apocalyptic eras will vary in length; and </w:t>
      </w:r>
      <w:r w:rsidRPr="001003B3">
        <w:rPr>
          <w:highlight w:val="cyan"/>
          <w:u w:val="single"/>
        </w:rPr>
        <w:t>post-apocalyptic</w:t>
      </w:r>
      <w:r w:rsidRPr="001003B3">
        <w:rPr>
          <w:sz w:val="12"/>
          <w:highlight w:val="cyan"/>
        </w:rPr>
        <w:t>∂</w:t>
      </w:r>
      <w:r w:rsidRPr="001003B3">
        <w:rPr>
          <w:highlight w:val="cyan"/>
          <w:u w:val="single"/>
        </w:rPr>
        <w:t xml:space="preserve"> environments may be so </w:t>
      </w:r>
      <w:r w:rsidRPr="001003B3">
        <w:rPr>
          <w:rStyle w:val="Emphasis"/>
          <w:highlight w:val="cyan"/>
        </w:rPr>
        <w:t>war-torn, disease-stricken, and impoverished of genetic variation that they may culminate in true extinction events even if the initial cataclysm ‘only’ results in 90% death rates</w:t>
      </w:r>
      <w:r w:rsidRPr="006805ED">
        <w:rPr>
          <w:u w:val="single"/>
        </w:rPr>
        <w:t>, since they may cause the</w:t>
      </w:r>
      <w:r w:rsidRPr="006805ED">
        <w:rPr>
          <w:sz w:val="12"/>
        </w:rPr>
        <w:t>∂</w:t>
      </w:r>
      <w:r w:rsidRPr="006805ED">
        <w:rPr>
          <w:u w:val="single"/>
        </w:rPr>
        <w:t xml:space="preserve"> effective population size to dip below the so-called “minimum viable population</w:t>
      </w:r>
      <w:r w:rsidRPr="006805ED">
        <w:rPr>
          <w:sz w:val="16"/>
        </w:rPr>
        <w:t>.”</w:t>
      </w:r>
      <w:r w:rsidRPr="006805ED">
        <w:rPr>
          <w:sz w:val="12"/>
        </w:rPr>
        <w:t>∂</w:t>
      </w:r>
      <w:r w:rsidRPr="006805ED">
        <w:rPr>
          <w:sz w:val="16"/>
        </w:rPr>
        <w:t xml:space="preserve"> This author ran a Monte Carlo simulation using as (admittedly very</w:t>
      </w:r>
      <w:r w:rsidRPr="006805ED">
        <w:rPr>
          <w:sz w:val="12"/>
        </w:rPr>
        <w:t>∂</w:t>
      </w:r>
      <w:r w:rsidRPr="006805ED">
        <w:rPr>
          <w:sz w:val="16"/>
        </w:rPr>
        <w:t xml:space="preserve"> crude and poorly informed, though arguably conservative) estimates the following</w:t>
      </w:r>
      <w:r w:rsidRPr="006805ED">
        <w:rPr>
          <w:sz w:val="12"/>
        </w:rPr>
        <w:t>∂</w:t>
      </w:r>
      <w:r w:rsidRPr="006805ED">
        <w:rPr>
          <w:sz w:val="16"/>
        </w:rPr>
        <w:t xml:space="preserve"> Earth-like parameters: bioterrorism event mean death rate 50% and</w:t>
      </w:r>
      <w:r w:rsidRPr="006805ED">
        <w:rPr>
          <w:sz w:val="12"/>
        </w:rPr>
        <w:t>∂</w:t>
      </w:r>
      <w:r w:rsidRPr="006805ED">
        <w:rPr>
          <w:sz w:val="16"/>
        </w:rPr>
        <w:t xml:space="preserve"> standard deviation 25% (beta distribution), initial population 1010, minimum</w:t>
      </w:r>
      <w:r w:rsidRPr="006805ED">
        <w:rPr>
          <w:sz w:val="12"/>
        </w:rPr>
        <w:t>∂</w:t>
      </w:r>
      <w:r w:rsidRPr="006805ED">
        <w:rPr>
          <w:sz w:val="16"/>
        </w:rPr>
        <w:t xml:space="preserve"> viable population 4000, individual omnicidal act probability 10−7 per annum</w:t>
      </w:r>
      <w:proofErr w:type="gramStart"/>
      <w:r w:rsidRPr="006805ED">
        <w:rPr>
          <w:sz w:val="16"/>
        </w:rPr>
        <w:t>,</w:t>
      </w:r>
      <w:r w:rsidRPr="006805ED">
        <w:rPr>
          <w:sz w:val="12"/>
        </w:rPr>
        <w:t>∂</w:t>
      </w:r>
      <w:proofErr w:type="gramEnd"/>
      <w:r w:rsidRPr="006805ED">
        <w:rPr>
          <w:sz w:val="16"/>
        </w:rPr>
        <w:t xml:space="preserve"> and population growth rate 2% per annum. One thousand trials yielded an</w:t>
      </w:r>
      <w:r w:rsidRPr="006805ED">
        <w:rPr>
          <w:sz w:val="12"/>
        </w:rPr>
        <w:t>∂</w:t>
      </w:r>
      <w:r w:rsidRPr="006805ED">
        <w:rPr>
          <w:sz w:val="16"/>
        </w:rPr>
        <w:t xml:space="preserve"> average post-space-age time until extinction of less than 8000 years. This is</w:t>
      </w:r>
      <w:r w:rsidRPr="006805ED">
        <w:rPr>
          <w:sz w:val="12"/>
        </w:rPr>
        <w:t>∂</w:t>
      </w:r>
      <w:r w:rsidRPr="006805ED">
        <w:rPr>
          <w:sz w:val="16"/>
        </w:rPr>
        <w:t xml:space="preserve"> essentially instantaneous on a cosmological scale, and varying the parameters</w:t>
      </w:r>
      <w:r w:rsidRPr="006805ED">
        <w:rPr>
          <w:sz w:val="12"/>
        </w:rPr>
        <w:t>∂</w:t>
      </w:r>
      <w:r w:rsidRPr="006805ED">
        <w:rPr>
          <w:sz w:val="16"/>
        </w:rPr>
        <w:t xml:space="preserve"> by quite a bit does nothing to make the survival period comparable with the</w:t>
      </w:r>
      <w:r w:rsidRPr="006805ED">
        <w:rPr>
          <w:sz w:val="12"/>
        </w:rPr>
        <w:t>∂</w:t>
      </w:r>
      <w:r w:rsidRPr="006805ED">
        <w:rPr>
          <w:sz w:val="16"/>
        </w:rPr>
        <w:t xml:space="preserve"> age of the universe.</w:t>
      </w:r>
    </w:p>
    <w:p w14:paraId="7D7EFACE" w14:textId="77777777" w:rsidR="00514CD4" w:rsidRPr="001219D1" w:rsidRDefault="00514CD4" w:rsidP="00514CD4">
      <w:pPr>
        <w:pStyle w:val="Heading3"/>
      </w:pPr>
      <w:r>
        <w:t>Neolib</w:t>
      </w:r>
    </w:p>
    <w:p w14:paraId="0B689DEF" w14:textId="77777777" w:rsidR="00514CD4" w:rsidRPr="00052B64" w:rsidRDefault="00514CD4" w:rsidP="00514CD4">
      <w:pPr>
        <w:pStyle w:val="Heading4"/>
      </w:pPr>
      <w:r>
        <w:t>The aff’s noble attempt to restore democratic values re-entrenches authoritarianism and the neoliberal state – turns case</w:t>
      </w:r>
    </w:p>
    <w:p w14:paraId="477F9F48" w14:textId="77777777" w:rsidR="00514CD4" w:rsidRPr="00052B64" w:rsidRDefault="00514CD4" w:rsidP="00514CD4">
      <w:pPr>
        <w:rPr>
          <w:rStyle w:val="Style13ptBold"/>
          <w:rFonts w:asciiTheme="majorHAnsi" w:hAnsiTheme="majorHAnsi"/>
        </w:rPr>
      </w:pPr>
      <w:r w:rsidRPr="00052B64">
        <w:rPr>
          <w:rStyle w:val="Style13ptBold"/>
          <w:rFonts w:asciiTheme="majorHAnsi" w:hAnsiTheme="majorHAnsi"/>
        </w:rPr>
        <w:t>Morozov 11</w:t>
      </w:r>
    </w:p>
    <w:p w14:paraId="060E759C" w14:textId="77777777" w:rsidR="00514CD4" w:rsidRPr="00052B64" w:rsidRDefault="00514CD4" w:rsidP="00514CD4">
      <w:pPr>
        <w:rPr>
          <w:rFonts w:asciiTheme="majorHAnsi" w:hAnsiTheme="majorHAnsi"/>
        </w:rPr>
      </w:pPr>
      <w:r w:rsidRPr="00052B64">
        <w:rPr>
          <w:rFonts w:asciiTheme="majorHAnsi" w:hAnsiTheme="majorHAnsi"/>
        </w:rPr>
        <w:t xml:space="preserve">(Evgeny Morozov, contributing editor at the New Republic and the author of To Save Everything, Click Here: The Folly of Technological Solutionism, </w:t>
      </w:r>
      <w:r w:rsidRPr="00052B64">
        <w:rPr>
          <w:rFonts w:asciiTheme="majorHAnsi" w:hAnsiTheme="majorHAnsi"/>
          <w:i/>
        </w:rPr>
        <w:t>The Net Delusion</w:t>
      </w:r>
      <w:r w:rsidRPr="00052B64">
        <w:rPr>
          <w:rFonts w:asciiTheme="majorHAnsi" w:hAnsiTheme="majorHAnsi"/>
        </w:rPr>
        <w:t xml:space="preserve">, </w:t>
      </w:r>
      <w:proofErr w:type="gramStart"/>
      <w:r w:rsidRPr="00052B64">
        <w:rPr>
          <w:rFonts w:asciiTheme="majorHAnsi" w:hAnsiTheme="majorHAnsi"/>
        </w:rPr>
        <w:t>pgs</w:t>
      </w:r>
      <w:proofErr w:type="gramEnd"/>
      <w:r w:rsidRPr="00052B64">
        <w:rPr>
          <w:rFonts w:asciiTheme="majorHAnsi" w:hAnsiTheme="majorHAnsi"/>
        </w:rPr>
        <w:t>. ix-xvii)</w:t>
      </w:r>
    </w:p>
    <w:p w14:paraId="73C29D16" w14:textId="77777777" w:rsidR="00514CD4" w:rsidRPr="00052B64" w:rsidRDefault="00514CD4" w:rsidP="00514CD4">
      <w:pPr>
        <w:rPr>
          <w:rFonts w:asciiTheme="majorHAnsi" w:hAnsiTheme="majorHAnsi"/>
        </w:rPr>
      </w:pPr>
      <w:r w:rsidRPr="00902F7A">
        <w:rPr>
          <w:rStyle w:val="TitleChar"/>
          <w:highlight w:val="yellow"/>
        </w:rPr>
        <w:t>For anyone who wants to see democracy prevail</w:t>
      </w:r>
      <w:r w:rsidRPr="00052B64">
        <w:rPr>
          <w:rFonts w:asciiTheme="majorHAnsi" w:hAnsiTheme="majorHAnsi"/>
        </w:rPr>
        <w:t xml:space="preserve"> </w:t>
      </w:r>
      <w:r w:rsidRPr="00052B64">
        <w:rPr>
          <w:rFonts w:asciiTheme="majorHAnsi" w:hAnsiTheme="majorHAnsi"/>
          <w:sz w:val="12"/>
          <w:szCs w:val="12"/>
        </w:rPr>
        <w:t>in the most hostile and unlikely environments, the first decade of the new millennium was marked by a sense of bitter disappointment, if not utter disillusionment.</w:t>
      </w:r>
      <w:r w:rsidRPr="00052B64">
        <w:rPr>
          <w:rFonts w:asciiTheme="majorHAnsi" w:hAnsiTheme="majorHAnsi"/>
        </w:rPr>
        <w:t xml:space="preserve"> </w:t>
      </w:r>
      <w:r w:rsidRPr="00902F7A">
        <w:rPr>
          <w:rStyle w:val="TitleChar"/>
          <w:highlight w:val="yellow"/>
        </w:rPr>
        <w:t xml:space="preserve">The </w:t>
      </w:r>
      <w:r w:rsidRPr="00052B64">
        <w:rPr>
          <w:rStyle w:val="TitleChar"/>
        </w:rPr>
        <w:t xml:space="preserve">seemingly inexorable </w:t>
      </w:r>
      <w:r w:rsidRPr="00902F7A">
        <w:rPr>
          <w:rStyle w:val="TitleChar"/>
          <w:highlight w:val="yellow"/>
        </w:rPr>
        <w:t>march of freedom</w:t>
      </w:r>
      <w:r w:rsidRPr="00902F7A">
        <w:rPr>
          <w:rFonts w:asciiTheme="majorHAnsi" w:hAnsiTheme="majorHAnsi"/>
          <w:highlight w:val="yellow"/>
        </w:rPr>
        <w:t xml:space="preserve"> </w:t>
      </w:r>
      <w:r w:rsidRPr="00052B64">
        <w:rPr>
          <w:rFonts w:asciiTheme="majorHAnsi" w:hAnsiTheme="majorHAnsi"/>
          <w:sz w:val="12"/>
          <w:szCs w:val="12"/>
        </w:rPr>
        <w:t>that began in the late 1980s has not only come to a halt but</w:t>
      </w:r>
      <w:r w:rsidRPr="00052B64">
        <w:rPr>
          <w:rFonts w:asciiTheme="majorHAnsi" w:hAnsiTheme="majorHAnsi"/>
        </w:rPr>
        <w:t xml:space="preserve"> </w:t>
      </w:r>
      <w:r w:rsidRPr="00902F7A">
        <w:rPr>
          <w:rStyle w:val="TitleChar"/>
          <w:highlight w:val="yellow"/>
        </w:rPr>
        <w:t>may have reversed its course</w:t>
      </w:r>
      <w:proofErr w:type="gramStart"/>
      <w:r w:rsidRPr="00052B64">
        <w:rPr>
          <w:rFonts w:asciiTheme="majorHAnsi" w:hAnsiTheme="majorHAnsi"/>
        </w:rPr>
        <w:t>.</w:t>
      </w:r>
      <w:r w:rsidRPr="00052B64">
        <w:rPr>
          <w:rFonts w:asciiTheme="majorHAnsi" w:hAnsiTheme="majorHAnsi"/>
          <w:sz w:val="12"/>
        </w:rPr>
        <w:t>¶</w:t>
      </w:r>
      <w:proofErr w:type="gramEnd"/>
      <w:r w:rsidRPr="00052B64">
        <w:rPr>
          <w:rFonts w:asciiTheme="majorHAnsi" w:hAnsiTheme="majorHAnsi"/>
          <w:sz w:val="12"/>
        </w:rPr>
        <w:t xml:space="preserve"> </w:t>
      </w:r>
      <w:r w:rsidRPr="00052B64">
        <w:rPr>
          <w:rFonts w:asciiTheme="majorHAnsi" w:hAnsiTheme="majorHAnsi"/>
          <w:sz w:val="12"/>
          <w:szCs w:val="12"/>
        </w:rPr>
        <w:t>Expressions like “freedom recession” have begun to break out of the think-tank circuit and enter the public conversation. In a state of quiet desperation,</w:t>
      </w:r>
      <w:r w:rsidRPr="00052B64">
        <w:rPr>
          <w:rFonts w:asciiTheme="majorHAnsi" w:hAnsiTheme="majorHAnsi"/>
        </w:rPr>
        <w:t xml:space="preserve"> </w:t>
      </w:r>
      <w:r w:rsidRPr="00052B64">
        <w:rPr>
          <w:rStyle w:val="TitleChar"/>
        </w:rPr>
        <w:t xml:space="preserve">a growing number of Western </w:t>
      </w:r>
      <w:r w:rsidRPr="00902F7A">
        <w:rPr>
          <w:rStyle w:val="TitleChar"/>
          <w:highlight w:val="yellow"/>
        </w:rPr>
        <w:t>policymakers began to con- cede</w:t>
      </w:r>
      <w:r w:rsidRPr="00902F7A">
        <w:rPr>
          <w:rFonts w:asciiTheme="majorHAnsi" w:hAnsiTheme="majorHAnsi"/>
          <w:highlight w:val="yellow"/>
        </w:rPr>
        <w:t xml:space="preserve"> </w:t>
      </w:r>
      <w:r w:rsidRPr="00052B64">
        <w:rPr>
          <w:rFonts w:asciiTheme="majorHAnsi" w:hAnsiTheme="majorHAnsi"/>
        </w:rPr>
        <w:t xml:space="preserve">that </w:t>
      </w:r>
      <w:r w:rsidRPr="00052B64">
        <w:rPr>
          <w:rStyle w:val="TitleChar"/>
        </w:rPr>
        <w:t>the Washington Consensus</w:t>
      </w:r>
      <w:r w:rsidRPr="00052B64">
        <w:rPr>
          <w:rFonts w:asciiTheme="majorHAnsi" w:hAnsiTheme="majorHAnsi"/>
          <w:sz w:val="12"/>
          <w:szCs w:val="12"/>
        </w:rPr>
        <w:t>—that set of dubious policies that once promised a neoliberal paradise at deep discounts—</w:t>
      </w:r>
      <w:r w:rsidRPr="00052B64">
        <w:rPr>
          <w:rStyle w:val="TitleChar"/>
        </w:rPr>
        <w:t>has been superseded</w:t>
      </w:r>
      <w:r w:rsidRPr="00052B64">
        <w:rPr>
          <w:rFonts w:asciiTheme="majorHAnsi" w:hAnsiTheme="majorHAnsi"/>
        </w:rPr>
        <w:t xml:space="preserve"> </w:t>
      </w:r>
      <w:r w:rsidRPr="00052B64">
        <w:rPr>
          <w:rFonts w:asciiTheme="majorHAnsi" w:hAnsiTheme="majorHAnsi"/>
          <w:sz w:val="12"/>
          <w:szCs w:val="12"/>
        </w:rPr>
        <w:t>by the Beijing Consensus, which boasts of delivering quick- and-dirty prosperity without having to bother with those pesky institutions of democracy</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The West has been slow to discover that the fight for democracy wasn’t won back in 1989. For two decades it has been resting on its laurels, expecting that Starbucks, MTV, and Google will do the rest just fine. Such</w:t>
      </w:r>
      <w:r w:rsidRPr="00052B64">
        <w:rPr>
          <w:rFonts w:asciiTheme="majorHAnsi" w:hAnsiTheme="majorHAnsi"/>
        </w:rPr>
        <w:t xml:space="preserve"> </w:t>
      </w:r>
      <w:r w:rsidRPr="00052B64">
        <w:rPr>
          <w:rStyle w:val="TitleChar"/>
        </w:rPr>
        <w:t xml:space="preserve">a laissez-faire approach to </w:t>
      </w:r>
      <w:r w:rsidRPr="00902F7A">
        <w:rPr>
          <w:rStyle w:val="TitleChar"/>
          <w:highlight w:val="yellow"/>
        </w:rPr>
        <w:t>democratization has proved rather toothless against</w:t>
      </w:r>
      <w:r w:rsidRPr="00052B64">
        <w:rPr>
          <w:rStyle w:val="TitleChar"/>
        </w:rPr>
        <w:t xml:space="preserve"> resurgent </w:t>
      </w:r>
      <w:r w:rsidRPr="00902F7A">
        <w:rPr>
          <w:rStyle w:val="TitleChar"/>
          <w:highlight w:val="yellow"/>
        </w:rPr>
        <w:t>authoritarianism</w:t>
      </w:r>
      <w:r w:rsidRPr="00052B64">
        <w:rPr>
          <w:rFonts w:asciiTheme="majorHAnsi" w:hAnsiTheme="majorHAnsi"/>
          <w:sz w:val="12"/>
          <w:szCs w:val="12"/>
        </w:rPr>
        <w:t xml:space="preserve">, which has masterfully adapted to this new, highly globalized world. Today’s authoritarianism is of the hedonism- and consumerism-friendly variety, with Steve Jobs and Ashton Kutcher commanding far more respect than Mao or Che Guevara. No wonder the West appears at a loss. While </w:t>
      </w:r>
      <w:proofErr w:type="gramStart"/>
      <w:r w:rsidRPr="00052B64">
        <w:rPr>
          <w:rFonts w:asciiTheme="majorHAnsi" w:hAnsiTheme="majorHAnsi"/>
          <w:sz w:val="12"/>
          <w:szCs w:val="12"/>
        </w:rPr>
        <w:t>the Soviets could be liberated by waving the magic wand of blue jeans, exquisite coffee machines, and cheap bubble gum</w:t>
      </w:r>
      <w:proofErr w:type="gramEnd"/>
      <w:r w:rsidRPr="00052B64">
        <w:rPr>
          <w:rFonts w:asciiTheme="majorHAnsi" w:hAnsiTheme="majorHAnsi"/>
          <w:sz w:val="12"/>
          <w:szCs w:val="12"/>
        </w:rPr>
        <w:t>, one can’t pull the same trick on China. After all, this is where all those Western goods come from</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Many of the signs that promised further democratization just a few years ago never quite materialized. The so-called color revolutions that swept the former Soviet Union in the last decade produced rather ambiguous results. Ironically, it’s the most authoritarian of the former Soviet republics—Russia, Azerbaijan, Kazakhstan—that found those revolutions most useful, having discovered and patched their own vulnerabilities. My own birthplace, Belarus, once singled out by Condoleezza Rice as the last outpost of tyranny in Europe, is perhaps the shrewdest of the lot; it continues its slide into a weird form of authoritarianism, where the glorification of the Soviet past by its despotic ruler is fused with a growing appreciation of fast cars, expensive holidays, and exotic cocktails by its largely carefree populace</w:t>
      </w:r>
      <w:proofErr w:type="gramStart"/>
      <w:r w:rsidRPr="00052B64">
        <w:rPr>
          <w:rFonts w:asciiTheme="majorHAnsi" w:hAnsiTheme="majorHAnsi"/>
          <w:sz w:val="12"/>
          <w:szCs w:val="12"/>
        </w:rPr>
        <w:t>.¶</w:t>
      </w:r>
      <w:proofErr w:type="gramEnd"/>
      <w:r w:rsidRPr="00052B64">
        <w:rPr>
          <w:rFonts w:asciiTheme="majorHAnsi" w:hAnsiTheme="majorHAnsi"/>
          <w:sz w:val="12"/>
        </w:rPr>
        <w:t xml:space="preserve"> </w:t>
      </w:r>
      <w:r w:rsidRPr="00902F7A">
        <w:rPr>
          <w:rStyle w:val="TitleChar"/>
          <w:highlight w:val="yellow"/>
        </w:rPr>
        <w:t>The wars in Iraq and Afghanistan</w:t>
      </w:r>
      <w:r w:rsidRPr="00052B64">
        <w:rPr>
          <w:rFonts w:asciiTheme="majorHAnsi" w:hAnsiTheme="majorHAnsi"/>
        </w:rPr>
        <w:t xml:space="preserve">, which were </w:t>
      </w:r>
      <w:r w:rsidRPr="00902F7A">
        <w:rPr>
          <w:rStyle w:val="TitleChar"/>
          <w:highlight w:val="yellow"/>
        </w:rPr>
        <w:t>started</w:t>
      </w:r>
      <w:r w:rsidRPr="00052B64">
        <w:rPr>
          <w:rFonts w:asciiTheme="majorHAnsi" w:hAnsiTheme="majorHAnsi"/>
        </w:rPr>
        <w:t xml:space="preserve">, if anything, </w:t>
      </w:r>
      <w:r w:rsidRPr="00902F7A">
        <w:rPr>
          <w:rStyle w:val="TitleChar"/>
          <w:highlight w:val="yellow"/>
        </w:rPr>
        <w:t>to spread the gospel of freedom and democracy, have lost much of their initial emancipatory potential</w:t>
      </w:r>
      <w:r w:rsidRPr="00052B64">
        <w:rPr>
          <w:rFonts w:asciiTheme="majorHAnsi" w:hAnsiTheme="majorHAnsi"/>
        </w:rPr>
        <w:t xml:space="preserve"> as well, further </w:t>
      </w:r>
      <w:r w:rsidRPr="00902F7A">
        <w:rPr>
          <w:rStyle w:val="Emphasis"/>
          <w:rFonts w:asciiTheme="majorHAnsi" w:hAnsiTheme="majorHAnsi"/>
          <w:highlight w:val="yellow"/>
        </w:rPr>
        <w:t>blurring the line between “regime change” and “democracy promotion</w:t>
      </w:r>
      <w:r w:rsidRPr="00052B64">
        <w:rPr>
          <w:rStyle w:val="Emphasis"/>
          <w:rFonts w:asciiTheme="majorHAnsi" w:hAnsiTheme="majorHAnsi"/>
        </w:rPr>
        <w:t>.”</w:t>
      </w:r>
      <w:r w:rsidRPr="00052B64">
        <w:rPr>
          <w:rFonts w:asciiTheme="majorHAnsi" w:hAnsiTheme="majorHAnsi"/>
        </w:rPr>
        <w:t xml:space="preserve"> </w:t>
      </w:r>
      <w:r w:rsidRPr="00052B64">
        <w:rPr>
          <w:rFonts w:asciiTheme="majorHAnsi" w:hAnsiTheme="majorHAnsi"/>
          <w:sz w:val="12"/>
          <w:szCs w:val="12"/>
        </w:rPr>
        <w:t>Coupled with Washington’s unnecessary abuses of human rights and rather frivolous interpretations of international law, these two wars gave democracy promotion such a bad name that anyone eager to defend it is considered a Dick Cheney acolyte, an insane idealist, or both</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It is thus easy to forget, if only for therapeutic purposes, that the West still has an obligation to stand up for democratic values, speak up about violations of human rights, and reprimand those who abuse their office and their citizens. Luckily, by the twenty-first century the case for promoting democracy no longer needs to be made; even the hardest skeptics agree that a world where Russia, China, and Iran adhere to democratic norms is a safer world</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That said,</w:t>
      </w:r>
      <w:r w:rsidRPr="00052B64">
        <w:rPr>
          <w:rFonts w:asciiTheme="majorHAnsi" w:hAnsiTheme="majorHAnsi"/>
        </w:rPr>
        <w:t xml:space="preserve"> </w:t>
      </w:r>
      <w:r w:rsidRPr="00052B64">
        <w:rPr>
          <w:rStyle w:val="TitleChar"/>
        </w:rPr>
        <w:t>there is still very little agreement on the kind of methods and policies the West needs to pursue to be most effective in promoting democracy</w:t>
      </w:r>
      <w:r w:rsidRPr="00052B64">
        <w:rPr>
          <w:rFonts w:asciiTheme="majorHAnsi" w:hAnsiTheme="majorHAnsi"/>
        </w:rPr>
        <w:t xml:space="preserve">. </w:t>
      </w:r>
      <w:r w:rsidRPr="00052B64">
        <w:rPr>
          <w:rFonts w:asciiTheme="majorHAnsi" w:hAnsiTheme="majorHAnsi"/>
          <w:sz w:val="12"/>
          <w:szCs w:val="12"/>
        </w:rPr>
        <w:t>As the last few decades have so aptly illustrated, good intentions are hardly enough.</w:t>
      </w:r>
      <w:r w:rsidRPr="00052B64">
        <w:rPr>
          <w:rFonts w:asciiTheme="majorHAnsi" w:hAnsiTheme="majorHAnsi"/>
        </w:rPr>
        <w:t xml:space="preserve"> </w:t>
      </w:r>
      <w:r w:rsidRPr="00902F7A">
        <w:rPr>
          <w:rStyle w:val="Emphasis"/>
          <w:rFonts w:asciiTheme="majorHAnsi" w:hAnsiTheme="majorHAnsi"/>
          <w:highlight w:val="yellow"/>
        </w:rPr>
        <w:t xml:space="preserve">Even the </w:t>
      </w:r>
      <w:proofErr w:type="gramStart"/>
      <w:r w:rsidRPr="00902F7A">
        <w:rPr>
          <w:rStyle w:val="Emphasis"/>
          <w:rFonts w:asciiTheme="majorHAnsi" w:hAnsiTheme="majorHAnsi"/>
          <w:highlight w:val="yellow"/>
        </w:rPr>
        <w:t>most noble</w:t>
      </w:r>
      <w:proofErr w:type="gramEnd"/>
      <w:r w:rsidRPr="00902F7A">
        <w:rPr>
          <w:rStyle w:val="Emphasis"/>
          <w:rFonts w:asciiTheme="majorHAnsi" w:hAnsiTheme="majorHAnsi"/>
          <w:highlight w:val="yellow"/>
        </w:rPr>
        <w:t xml:space="preserve"> attempts may easily backfire, entrenching authoritarianism</w:t>
      </w:r>
      <w:r w:rsidRPr="00052B64">
        <w:rPr>
          <w:rFonts w:asciiTheme="majorHAnsi" w:hAnsiTheme="majorHAnsi"/>
        </w:rPr>
        <w:t xml:space="preserve"> </w:t>
      </w:r>
      <w:r w:rsidRPr="00052B64">
        <w:rPr>
          <w:rFonts w:asciiTheme="majorHAnsi" w:hAnsiTheme="majorHAnsi"/>
          <w:sz w:val="12"/>
          <w:szCs w:val="12"/>
        </w:rPr>
        <w:t>as a result. The images of horrific prisoner abuse at Abu Ghraib were the result, if only indirectly, of one particular approach to promoting democracy. It did not exactly work as advertised</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Unfortunately, as the neoconservative vision for democratizing the world got discredited, nothing viable has come to fill the vacuum. While George Bush certainly overdid it with his excessive freedom- worshiping rhetoric, his successor seems to have abandoned the rhetoric, the spirit, as well as any desire to articulate what a post-Bush “freedom agenda” might look like</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But there is more to</w:t>
      </w:r>
      <w:r w:rsidRPr="00052B64">
        <w:rPr>
          <w:rFonts w:asciiTheme="majorHAnsi" w:hAnsiTheme="majorHAnsi"/>
        </w:rPr>
        <w:t xml:space="preserve"> </w:t>
      </w:r>
      <w:r w:rsidRPr="00052B64">
        <w:rPr>
          <w:rStyle w:val="TitleChar"/>
        </w:rPr>
        <w:t>Obama’s silence</w:t>
      </w:r>
      <w:r w:rsidRPr="00052B64">
        <w:rPr>
          <w:rFonts w:asciiTheme="majorHAnsi" w:hAnsiTheme="majorHAnsi"/>
        </w:rPr>
        <w:t xml:space="preserve"> </w:t>
      </w:r>
      <w:r w:rsidRPr="00052B64">
        <w:rPr>
          <w:rFonts w:asciiTheme="majorHAnsi" w:hAnsiTheme="majorHAnsi"/>
          <w:sz w:val="12"/>
          <w:szCs w:val="12"/>
        </w:rPr>
        <w:t>than just his reasonable attempt to present himself as anti-Bush. Most likely his silence</w:t>
      </w:r>
      <w:r w:rsidRPr="00052B64">
        <w:rPr>
          <w:rFonts w:asciiTheme="majorHAnsi" w:hAnsiTheme="majorHAnsi"/>
        </w:rPr>
        <w:t xml:space="preserve"> </w:t>
      </w:r>
      <w:r w:rsidRPr="00052B64">
        <w:rPr>
          <w:rStyle w:val="TitleChar"/>
        </w:rPr>
        <w:t>is a sign of an extremely troubling bipartisan malaise: the growing Western fatigue with the project of promoting democracy</w:t>
      </w:r>
      <w:r w:rsidRPr="00052B64">
        <w:rPr>
          <w:rFonts w:asciiTheme="majorHAnsi" w:hAnsiTheme="majorHAnsi"/>
        </w:rPr>
        <w:t xml:space="preserve">. </w:t>
      </w:r>
      <w:r w:rsidRPr="00052B64">
        <w:rPr>
          <w:rStyle w:val="TitleChar"/>
        </w:rPr>
        <w:t>The project suffers</w:t>
      </w:r>
      <w:r w:rsidRPr="00052B64">
        <w:rPr>
          <w:rFonts w:asciiTheme="majorHAnsi" w:hAnsiTheme="majorHAnsi"/>
        </w:rPr>
        <w:t xml:space="preserve"> not just </w:t>
      </w:r>
      <w:r w:rsidRPr="00052B64">
        <w:rPr>
          <w:rStyle w:val="TitleChar"/>
        </w:rPr>
        <w:t>from</w:t>
      </w:r>
      <w:r w:rsidRPr="00052B64">
        <w:rPr>
          <w:rFonts w:asciiTheme="majorHAnsi" w:hAnsiTheme="majorHAnsi"/>
        </w:rPr>
        <w:t xml:space="preserve"> bad publicity but also from </w:t>
      </w:r>
      <w:r w:rsidRPr="00052B64">
        <w:rPr>
          <w:rStyle w:val="Emphasis"/>
          <w:rFonts w:asciiTheme="majorHAnsi" w:hAnsiTheme="majorHAnsi"/>
        </w:rPr>
        <w:t>a deeply rooted intellectual crisis</w:t>
      </w:r>
      <w:r w:rsidRPr="00052B64">
        <w:rPr>
          <w:rFonts w:asciiTheme="majorHAnsi" w:hAnsiTheme="majorHAnsi"/>
        </w:rPr>
        <w:t xml:space="preserve">. </w:t>
      </w:r>
      <w:r w:rsidRPr="00052B64">
        <w:rPr>
          <w:rFonts w:asciiTheme="majorHAnsi" w:hAnsiTheme="majorHAnsi"/>
          <w:sz w:val="12"/>
          <w:szCs w:val="12"/>
        </w:rPr>
        <w:t>The resilience of authoritarianism in places like Belarus, China, and Iran is not for lack of trying by their Western “partners” to stir things up with an expectation of a democratic revolution. Alas,</w:t>
      </w:r>
      <w:r w:rsidRPr="00052B64">
        <w:rPr>
          <w:rFonts w:asciiTheme="majorHAnsi" w:hAnsiTheme="majorHAnsi"/>
        </w:rPr>
        <w:t xml:space="preserve"> </w:t>
      </w:r>
      <w:r w:rsidRPr="00052B64">
        <w:rPr>
          <w:rStyle w:val="TitleChar"/>
        </w:rPr>
        <w:t>most</w:t>
      </w:r>
      <w:r w:rsidRPr="00052B64">
        <w:rPr>
          <w:rFonts w:asciiTheme="majorHAnsi" w:hAnsiTheme="majorHAnsi"/>
        </w:rPr>
        <w:t xml:space="preserve"> such </w:t>
      </w:r>
      <w:r w:rsidRPr="00902F7A">
        <w:rPr>
          <w:rStyle w:val="TitleChar"/>
          <w:highlight w:val="yellow"/>
        </w:rPr>
        <w:t xml:space="preserve">Western initiatives flop, </w:t>
      </w:r>
      <w:r w:rsidRPr="00902F7A">
        <w:rPr>
          <w:rStyle w:val="Emphasis"/>
          <w:rFonts w:asciiTheme="majorHAnsi" w:hAnsiTheme="majorHAnsi"/>
          <w:highlight w:val="yellow"/>
        </w:rPr>
        <w:t>boosting the appeal of</w:t>
      </w:r>
      <w:r w:rsidRPr="00902F7A">
        <w:rPr>
          <w:rFonts w:asciiTheme="majorHAnsi" w:hAnsiTheme="majorHAnsi"/>
          <w:highlight w:val="yellow"/>
        </w:rPr>
        <w:t xml:space="preserve"> </w:t>
      </w:r>
      <w:r w:rsidRPr="00052B64">
        <w:rPr>
          <w:rFonts w:asciiTheme="majorHAnsi" w:hAnsiTheme="majorHAnsi"/>
        </w:rPr>
        <w:t xml:space="preserve">many </w:t>
      </w:r>
      <w:r w:rsidRPr="00902F7A">
        <w:rPr>
          <w:rStyle w:val="Emphasis"/>
          <w:rFonts w:asciiTheme="majorHAnsi" w:hAnsiTheme="majorHAnsi"/>
          <w:highlight w:val="yellow"/>
        </w:rPr>
        <w:t>existing dictators</w:t>
      </w:r>
      <w:r w:rsidRPr="00902F7A">
        <w:rPr>
          <w:rStyle w:val="TitleChar"/>
          <w:highlight w:val="yellow"/>
        </w:rPr>
        <w:t>,</w:t>
      </w:r>
      <w:r w:rsidRPr="00052B64">
        <w:rPr>
          <w:rStyle w:val="TitleChar"/>
        </w:rPr>
        <w:t xml:space="preserve"> who excel at playing up the threat of foreign mingling in their own affairs</w:t>
      </w:r>
      <w:r w:rsidRPr="00052B64">
        <w:rPr>
          <w:rFonts w:asciiTheme="majorHAnsi" w:hAnsiTheme="majorHAnsi"/>
        </w:rPr>
        <w:t xml:space="preserve">. </w:t>
      </w:r>
      <w:r w:rsidRPr="00052B64">
        <w:rPr>
          <w:rFonts w:asciiTheme="majorHAnsi" w:hAnsiTheme="majorHAnsi"/>
          <w:sz w:val="12"/>
          <w:szCs w:val="12"/>
        </w:rPr>
        <w:t>To say that there is no good blueprint for dealing with modern authoritarian- ism would be a severe understatement</w:t>
      </w:r>
      <w:proofErr w:type="gramStart"/>
      <w:r w:rsidRPr="00052B64">
        <w:rPr>
          <w:rFonts w:asciiTheme="majorHAnsi" w:hAnsiTheme="majorHAnsi"/>
          <w:sz w:val="12"/>
          <w:szCs w:val="12"/>
        </w:rPr>
        <w:t>.¶</w:t>
      </w:r>
      <w:proofErr w:type="gramEnd"/>
      <w:r w:rsidRPr="00052B64">
        <w:rPr>
          <w:rFonts w:asciiTheme="majorHAnsi" w:hAnsiTheme="majorHAnsi"/>
          <w:sz w:val="12"/>
          <w:szCs w:val="12"/>
        </w:rPr>
        <w:t xml:space="preserve"> Lost in their own strategizing,</w:t>
      </w:r>
      <w:r w:rsidRPr="00052B64">
        <w:rPr>
          <w:rFonts w:asciiTheme="majorHAnsi" w:hAnsiTheme="majorHAnsi"/>
        </w:rPr>
        <w:t xml:space="preserve"> </w:t>
      </w:r>
      <w:r w:rsidRPr="00052B64">
        <w:rPr>
          <w:rStyle w:val="TitleChar"/>
        </w:rPr>
        <w:t>Western leaders are pining for</w:t>
      </w:r>
      <w:r w:rsidRPr="00052B64">
        <w:rPr>
          <w:rFonts w:asciiTheme="majorHAnsi" w:hAnsiTheme="majorHAnsi"/>
        </w:rPr>
        <w:t xml:space="preserve"> </w:t>
      </w:r>
      <w:r w:rsidRPr="00052B64">
        <w:rPr>
          <w:rFonts w:asciiTheme="majorHAnsi" w:hAnsiTheme="majorHAnsi"/>
          <w:sz w:val="12"/>
          <w:szCs w:val="12"/>
        </w:rPr>
        <w:t>something that has guaranteed effectiveness. Many of them look back to the most impressive and most unambiguous triumph of democracy in the last few decades:</w:t>
      </w:r>
      <w:r w:rsidRPr="00052B64">
        <w:rPr>
          <w:rFonts w:asciiTheme="majorHAnsi" w:hAnsiTheme="majorHAnsi"/>
        </w:rPr>
        <w:t xml:space="preserve"> </w:t>
      </w:r>
      <w:r w:rsidRPr="00052B64">
        <w:rPr>
          <w:rStyle w:val="TitleChar"/>
        </w:rPr>
        <w:t>the peaceful dissolution of the Soviet Union</w:t>
      </w:r>
      <w:r w:rsidRPr="00052B64">
        <w:rPr>
          <w:rFonts w:asciiTheme="majorHAnsi" w:hAnsiTheme="majorHAnsi"/>
        </w:rPr>
        <w:t xml:space="preserve">. </w:t>
      </w:r>
      <w:r w:rsidRPr="00052B64">
        <w:rPr>
          <w:rFonts w:asciiTheme="majorHAnsi" w:hAnsiTheme="majorHAnsi"/>
          <w:sz w:val="12"/>
          <w:szCs w:val="12"/>
        </w:rPr>
        <w:t>Not surprisingly—and who can blame them for seeking to bolster their own self-confidence</w:t>
      </w:r>
      <w:proofErr w:type="gramStart"/>
      <w:r w:rsidRPr="00052B64">
        <w:rPr>
          <w:rFonts w:asciiTheme="majorHAnsi" w:hAnsiTheme="majorHAnsi"/>
          <w:sz w:val="12"/>
          <w:szCs w:val="12"/>
        </w:rPr>
        <w:t>?—</w:t>
      </w:r>
      <w:proofErr w:type="gramEnd"/>
      <w:r w:rsidRPr="00052B64">
        <w:rPr>
          <w:rFonts w:asciiTheme="majorHAnsi" w:hAnsiTheme="majorHAnsi"/>
          <w:sz w:val="12"/>
          <w:szCs w:val="12"/>
        </w:rPr>
        <w:t>they tend to exaggerate their own role in precipitating its demise</w:t>
      </w:r>
      <w:r>
        <w:rPr>
          <w:rFonts w:asciiTheme="majorHAnsi" w:hAnsiTheme="majorHAnsi"/>
          <w:sz w:val="12"/>
          <w:szCs w:val="12"/>
        </w:rPr>
        <w:t>.</w:t>
      </w:r>
    </w:p>
    <w:p w14:paraId="0C1156C5" w14:textId="77777777" w:rsidR="00514CD4" w:rsidRPr="00052B64" w:rsidRDefault="00514CD4" w:rsidP="00514CD4">
      <w:pPr>
        <w:pStyle w:val="Heading4"/>
      </w:pPr>
      <w:r w:rsidRPr="00052B64">
        <w:t xml:space="preserve">Focusing on </w:t>
      </w:r>
      <w:r w:rsidRPr="00052B64">
        <w:rPr>
          <w:u w:val="single"/>
        </w:rPr>
        <w:t>specific manifestations</w:t>
      </w:r>
      <w:r w:rsidRPr="00052B64">
        <w:t xml:space="preserve"> of the surveillance state ignores the </w:t>
      </w:r>
      <w:r w:rsidRPr="00052B64">
        <w:rPr>
          <w:u w:val="single"/>
        </w:rPr>
        <w:t>cultural normalization</w:t>
      </w:r>
      <w:r w:rsidRPr="00052B64">
        <w:t xml:space="preserve"> of surveillance writ large.</w:t>
      </w:r>
    </w:p>
    <w:p w14:paraId="103A8E20" w14:textId="77777777" w:rsidR="00514CD4" w:rsidRPr="00052B64" w:rsidRDefault="00514CD4" w:rsidP="00514CD4">
      <w:pPr>
        <w:rPr>
          <w:rStyle w:val="Style13ptBold"/>
          <w:rFonts w:asciiTheme="majorHAnsi" w:hAnsiTheme="majorHAnsi"/>
        </w:rPr>
      </w:pPr>
      <w:r w:rsidRPr="00052B64">
        <w:rPr>
          <w:rStyle w:val="Style13ptBold"/>
          <w:rFonts w:asciiTheme="majorHAnsi" w:hAnsiTheme="majorHAnsi"/>
        </w:rPr>
        <w:t>Giroux 14</w:t>
      </w:r>
    </w:p>
    <w:p w14:paraId="316B0AD6" w14:textId="77777777" w:rsidR="00514CD4" w:rsidRPr="00052B64" w:rsidRDefault="00514CD4" w:rsidP="00514CD4">
      <w:pPr>
        <w:rPr>
          <w:rFonts w:asciiTheme="majorHAnsi" w:hAnsiTheme="majorHAnsi"/>
        </w:rPr>
      </w:pPr>
      <w:r w:rsidRPr="00052B64">
        <w:rPr>
          <w:rFonts w:asciiTheme="majorHAnsi" w:hAnsiTheme="majorHAnsi"/>
        </w:rPr>
        <w:t xml:space="preserve">Henry A. Giroux, Global TV Network Chair Professorship at McMaster University in the English and Cultural Studies Department and a Distinguished Visiting Professorship at Ryerson University, “Totalitarian Paranoia in the Post-Orwellian Surveillance State,” 2-10, Truth-out, </w:t>
      </w:r>
      <w:hyperlink r:id="rId12" w:history="1">
        <w:r w:rsidRPr="00052B64">
          <w:rPr>
            <w:rFonts w:asciiTheme="majorHAnsi" w:hAnsiTheme="majorHAnsi"/>
          </w:rPr>
          <w:t>http://www.truth-out.org/opinion/item/21656-totalitarian-paranoia-in-the-post-orwellian-surveillance-state</w:t>
        </w:r>
      </w:hyperlink>
      <w:r w:rsidRPr="00052B64">
        <w:rPr>
          <w:rFonts w:asciiTheme="majorHAnsi" w:hAnsiTheme="majorHAnsi"/>
        </w:rPr>
        <w:t>, fwang</w:t>
      </w:r>
    </w:p>
    <w:p w14:paraId="728B89D5" w14:textId="77777777" w:rsidR="00514CD4" w:rsidRPr="00F16ABC" w:rsidRDefault="00514CD4" w:rsidP="00514CD4">
      <w:pPr>
        <w:rPr>
          <w:rFonts w:asciiTheme="majorHAnsi" w:hAnsiTheme="majorHAnsi"/>
          <w:sz w:val="12"/>
          <w:szCs w:val="12"/>
          <w:highlight w:val="yellow"/>
        </w:rPr>
      </w:pPr>
      <w:r w:rsidRPr="00902F7A">
        <w:rPr>
          <w:rStyle w:val="Emphasis"/>
          <w:rFonts w:asciiTheme="majorHAnsi" w:hAnsiTheme="majorHAnsi"/>
          <w:highlight w:val="yellow"/>
        </w:rPr>
        <w:t>Surveillance has become a growing feature of daily life</w:t>
      </w:r>
      <w:r w:rsidRPr="00052B64">
        <w:rPr>
          <w:rFonts w:asciiTheme="majorHAnsi" w:hAnsiTheme="majorHAnsi"/>
          <w:sz w:val="12"/>
          <w:szCs w:val="12"/>
        </w:rPr>
        <w:t xml:space="preserve">. In fact, it is more appropriate to </w:t>
      </w:r>
      <w:r w:rsidRPr="00902F7A">
        <w:rPr>
          <w:rStyle w:val="TitleChar"/>
          <w:highlight w:val="yellow"/>
        </w:rPr>
        <w:t xml:space="preserve">analyze the </w:t>
      </w:r>
      <w:r w:rsidRPr="00902F7A">
        <w:rPr>
          <w:rStyle w:val="Emphasis"/>
          <w:rFonts w:asciiTheme="majorHAnsi" w:hAnsiTheme="majorHAnsi"/>
          <w:highlight w:val="yellow"/>
        </w:rPr>
        <w:t>culture of surveillance</w:t>
      </w:r>
      <w:r w:rsidRPr="00902F7A">
        <w:rPr>
          <w:rStyle w:val="TitleChar"/>
          <w:highlight w:val="yellow"/>
        </w:rPr>
        <w:t xml:space="preserve">, rather than address </w:t>
      </w:r>
      <w:r w:rsidRPr="00902F7A">
        <w:rPr>
          <w:rStyle w:val="Emphasis"/>
          <w:rFonts w:asciiTheme="majorHAnsi" w:hAnsiTheme="majorHAnsi"/>
          <w:highlight w:val="yellow"/>
        </w:rPr>
        <w:t>exclusively the violations</w:t>
      </w:r>
      <w:r w:rsidRPr="00902F7A">
        <w:rPr>
          <w:rStyle w:val="TitleChar"/>
          <w:highlight w:val="yellow"/>
        </w:rPr>
        <w:t xml:space="preserve"> committed by the corporate-surveillance state</w:t>
      </w:r>
      <w:r w:rsidRPr="00902F7A">
        <w:rPr>
          <w:rFonts w:asciiTheme="majorHAnsi" w:hAnsiTheme="majorHAnsi"/>
          <w:sz w:val="12"/>
          <w:szCs w:val="12"/>
          <w:highlight w:val="yellow"/>
        </w:rPr>
        <w:t>.</w:t>
      </w:r>
      <w:r w:rsidRPr="00052B64">
        <w:rPr>
          <w:rFonts w:asciiTheme="majorHAnsi" w:hAnsiTheme="majorHAnsi"/>
          <w:sz w:val="12"/>
          <w:szCs w:val="12"/>
        </w:rPr>
        <w:t xml:space="preserve"> In this instance, </w:t>
      </w:r>
      <w:r w:rsidRPr="00902F7A">
        <w:rPr>
          <w:rStyle w:val="TitleChar"/>
          <w:highlight w:val="yellow"/>
        </w:rPr>
        <w:t>the surveillance and security state is one that not only listens</w:t>
      </w:r>
      <w:r w:rsidRPr="00052B64">
        <w:rPr>
          <w:rStyle w:val="TitleChar"/>
        </w:rPr>
        <w:t>, watches and gathers massive amounts of information through data mining</w:t>
      </w:r>
      <w:r w:rsidRPr="00052B64">
        <w:rPr>
          <w:rFonts w:asciiTheme="majorHAnsi" w:hAnsiTheme="majorHAnsi"/>
          <w:sz w:val="12"/>
          <w:szCs w:val="12"/>
        </w:rPr>
        <w:t xml:space="preserve"> necessary for identifying consumer populations </w:t>
      </w:r>
      <w:r w:rsidRPr="00902F7A">
        <w:rPr>
          <w:rStyle w:val="TitleChar"/>
          <w:highlight w:val="yellow"/>
        </w:rPr>
        <w:t xml:space="preserve">but also </w:t>
      </w:r>
      <w:r w:rsidRPr="00902F7A">
        <w:rPr>
          <w:rStyle w:val="Emphasis"/>
          <w:rFonts w:asciiTheme="majorHAnsi" w:hAnsiTheme="majorHAnsi"/>
          <w:highlight w:val="yellow"/>
        </w:rPr>
        <w:t>acculturates the public into accepting the intrusion of surveillance technologies</w:t>
      </w:r>
      <w:r w:rsidRPr="00902F7A">
        <w:rPr>
          <w:rStyle w:val="TitleChar"/>
          <w:highlight w:val="yellow"/>
        </w:rPr>
        <w:t xml:space="preserve"> and </w:t>
      </w:r>
      <w:r w:rsidRPr="00902F7A">
        <w:rPr>
          <w:rStyle w:val="Emphasis"/>
          <w:rFonts w:asciiTheme="majorHAnsi" w:hAnsiTheme="majorHAnsi"/>
          <w:highlight w:val="yellow"/>
        </w:rPr>
        <w:t>privatized commodified values</w:t>
      </w:r>
      <w:r w:rsidRPr="00902F7A">
        <w:rPr>
          <w:rStyle w:val="TitleChar"/>
          <w:highlight w:val="yellow"/>
        </w:rPr>
        <w:t xml:space="preserve"> into all aspects of their lives</w:t>
      </w:r>
      <w:r w:rsidRPr="00902F7A">
        <w:rPr>
          <w:rFonts w:asciiTheme="majorHAnsi" w:hAnsiTheme="majorHAnsi"/>
          <w:sz w:val="12"/>
          <w:szCs w:val="12"/>
          <w:highlight w:val="yellow"/>
        </w:rPr>
        <w:t xml:space="preserve">. </w:t>
      </w:r>
      <w:r w:rsidRPr="00052B64">
        <w:rPr>
          <w:rStyle w:val="TitleChar"/>
        </w:rPr>
        <w:t>Personal information is willingly given over to social media and other corporate-based websites and gathered daily as people move from one targeted web site to the next across multiple screens and digital apparatuses.</w:t>
      </w:r>
      <w:r w:rsidRPr="00052B64">
        <w:rPr>
          <w:rFonts w:asciiTheme="majorHAnsi" w:hAnsiTheme="majorHAnsi"/>
          <w:sz w:val="12"/>
          <w:szCs w:val="12"/>
        </w:rPr>
        <w:t xml:space="preserve"> As Ariel Dorfman points out, “</w:t>
      </w:r>
      <w:r w:rsidRPr="00052B64">
        <w:rPr>
          <w:rStyle w:val="TitleChar"/>
        </w:rPr>
        <w:t>social media users gladly give up their liberty and privacy, invariably for the most benevolent of platitudes and reasons</w:t>
      </w:r>
      <w:r w:rsidRPr="00052B64">
        <w:rPr>
          <w:rFonts w:asciiTheme="majorHAnsi" w:hAnsiTheme="majorHAnsi"/>
          <w:sz w:val="12"/>
          <w:szCs w:val="12"/>
        </w:rPr>
        <w:t xml:space="preserve">,” all the while endlessly shopping online and texting.7A </w:t>
      </w:r>
      <w:r w:rsidRPr="00902F7A">
        <w:rPr>
          <w:rStyle w:val="TitleChar"/>
          <w:highlight w:val="yellow"/>
        </w:rPr>
        <w:t xml:space="preserve">This collecting of information might be most evident in the video cameras </w:t>
      </w:r>
      <w:r w:rsidRPr="00052B64">
        <w:rPr>
          <w:rStyle w:val="TitleChar"/>
        </w:rPr>
        <w:t>that inhabit every public space from the streets, commercial establishments and workplaces to the schools our children attend as well as in the myriad scanners</w:t>
      </w:r>
      <w:r w:rsidRPr="00052B64">
        <w:rPr>
          <w:rFonts w:asciiTheme="majorHAnsi" w:hAnsiTheme="majorHAnsi"/>
          <w:sz w:val="12"/>
          <w:szCs w:val="12"/>
        </w:rPr>
        <w:t xml:space="preserve"> placed at the entry points of airports, stores, sporting events and the like. ¶ Yet </w:t>
      </w:r>
      <w:r w:rsidRPr="00902F7A">
        <w:rPr>
          <w:rStyle w:val="Emphasis"/>
          <w:rFonts w:asciiTheme="majorHAnsi" w:hAnsiTheme="majorHAnsi"/>
          <w:highlight w:val="yellow"/>
        </w:rPr>
        <w:t>the most important transgression</w:t>
      </w:r>
      <w:r w:rsidRPr="00902F7A">
        <w:rPr>
          <w:rStyle w:val="TitleChar"/>
          <w:highlight w:val="yellow"/>
        </w:rPr>
        <w:t xml:space="preserve"> may</w:t>
      </w:r>
      <w:r w:rsidRPr="00902F7A">
        <w:rPr>
          <w:rFonts w:asciiTheme="majorHAnsi" w:hAnsiTheme="majorHAnsi"/>
          <w:sz w:val="12"/>
          <w:szCs w:val="12"/>
          <w:highlight w:val="yellow"/>
        </w:rPr>
        <w:t xml:space="preserve"> </w:t>
      </w:r>
      <w:r w:rsidRPr="00052B64">
        <w:rPr>
          <w:rFonts w:asciiTheme="majorHAnsi" w:hAnsiTheme="majorHAnsi"/>
          <w:sz w:val="12"/>
          <w:szCs w:val="12"/>
        </w:rPr>
        <w:t xml:space="preserve">not only </w:t>
      </w:r>
      <w:r w:rsidRPr="00902F7A">
        <w:rPr>
          <w:rStyle w:val="TitleChar"/>
          <w:highlight w:val="yellow"/>
        </w:rPr>
        <w:t>be happening through</w:t>
      </w:r>
      <w:r w:rsidRPr="00902F7A">
        <w:rPr>
          <w:rFonts w:asciiTheme="majorHAnsi" w:hAnsiTheme="majorHAnsi"/>
          <w:sz w:val="12"/>
          <w:szCs w:val="12"/>
          <w:highlight w:val="yellow"/>
        </w:rPr>
        <w:t xml:space="preserve"> </w:t>
      </w:r>
      <w:r w:rsidRPr="00052B64">
        <w:rPr>
          <w:rFonts w:asciiTheme="majorHAnsi" w:hAnsiTheme="majorHAnsi"/>
          <w:sz w:val="12"/>
          <w:szCs w:val="12"/>
        </w:rPr>
        <w:t xml:space="preserve">the unwarranted watching, listening and collecting of information but also </w:t>
      </w:r>
      <w:r w:rsidRPr="00902F7A">
        <w:rPr>
          <w:rStyle w:val="TitleChar"/>
        </w:rPr>
        <w:t>in</w:t>
      </w:r>
      <w:r w:rsidRPr="00902F7A">
        <w:rPr>
          <w:rStyle w:val="TitleChar"/>
          <w:highlight w:val="yellow"/>
        </w:rPr>
        <w:t xml:space="preserve"> a </w:t>
      </w:r>
      <w:r w:rsidRPr="00902F7A">
        <w:rPr>
          <w:rStyle w:val="Emphasis"/>
          <w:rFonts w:asciiTheme="majorHAnsi" w:hAnsiTheme="majorHAnsi"/>
          <w:highlight w:val="yellow"/>
        </w:rPr>
        <w:t>culture that normalizes surveillance</w:t>
      </w:r>
      <w:r w:rsidRPr="00902F7A">
        <w:rPr>
          <w:rStyle w:val="TitleChar"/>
          <w:highlight w:val="yellow"/>
        </w:rPr>
        <w:t xml:space="preserve"> by upping the pleasure quotient and enticements for consumers who use the new </w:t>
      </w:r>
      <w:r w:rsidRPr="00902F7A">
        <w:rPr>
          <w:rStyle w:val="Emphasis"/>
          <w:rFonts w:asciiTheme="majorHAnsi" w:hAnsiTheme="majorHAnsi"/>
          <w:highlight w:val="yellow"/>
        </w:rPr>
        <w:t>digital technologies and social networks</w:t>
      </w:r>
      <w:r w:rsidRPr="00902F7A">
        <w:rPr>
          <w:rStyle w:val="TitleChar"/>
          <w:highlight w:val="yellow"/>
        </w:rPr>
        <w:t xml:space="preserve"> to simulate false notions of community and to socialize young people into a culture of security and commodification in which their identities, values and desires are inextricably tied to a culture of </w:t>
      </w:r>
      <w:r w:rsidRPr="00902F7A">
        <w:rPr>
          <w:rStyle w:val="Emphasis"/>
          <w:rFonts w:asciiTheme="majorHAnsi" w:hAnsiTheme="majorHAnsi"/>
          <w:highlight w:val="yellow"/>
        </w:rPr>
        <w:t>private addictions, self-help and commodification</w:t>
      </w:r>
      <w:r w:rsidRPr="00902F7A">
        <w:rPr>
          <w:rFonts w:asciiTheme="majorHAnsi" w:hAnsiTheme="majorHAnsi"/>
          <w:sz w:val="12"/>
          <w:szCs w:val="12"/>
          <w:highlight w:val="yellow"/>
        </w:rPr>
        <w:t>.</w:t>
      </w:r>
    </w:p>
    <w:p w14:paraId="6E33A544" w14:textId="77777777" w:rsidR="00514CD4" w:rsidRPr="00052B64" w:rsidRDefault="00514CD4" w:rsidP="00514CD4">
      <w:pPr>
        <w:pStyle w:val="Heading4"/>
        <w:rPr>
          <w:rFonts w:cs="Times New Roman"/>
          <w:sz w:val="28"/>
        </w:rPr>
      </w:pPr>
      <w:r w:rsidRPr="00052B64">
        <w:rPr>
          <w:rFonts w:cs="Times New Roman"/>
          <w:sz w:val="28"/>
        </w:rPr>
        <w:t>Social inequality causes extinction – produces background of structural violence that makes conflict and environmental collapse inevitable</w:t>
      </w:r>
    </w:p>
    <w:p w14:paraId="4E580954" w14:textId="77777777" w:rsidR="00514CD4" w:rsidRPr="00052B64" w:rsidRDefault="00514CD4" w:rsidP="00514CD4">
      <w:pPr>
        <w:rPr>
          <w:rStyle w:val="Style13ptBold"/>
          <w:rFonts w:asciiTheme="majorHAnsi" w:hAnsiTheme="majorHAnsi"/>
          <w:sz w:val="28"/>
        </w:rPr>
      </w:pPr>
      <w:r w:rsidRPr="00052B64">
        <w:rPr>
          <w:rStyle w:val="Style13ptBold"/>
          <w:rFonts w:asciiTheme="majorHAnsi" w:hAnsiTheme="majorHAnsi"/>
          <w:sz w:val="28"/>
        </w:rPr>
        <w:t>Szentes ‘8</w:t>
      </w:r>
    </w:p>
    <w:p w14:paraId="226ABD73" w14:textId="77777777" w:rsidR="00514CD4" w:rsidRPr="00052B64" w:rsidRDefault="00514CD4" w:rsidP="00514CD4">
      <w:pPr>
        <w:rPr>
          <w:rFonts w:asciiTheme="majorHAnsi" w:hAnsiTheme="majorHAnsi"/>
        </w:rPr>
      </w:pPr>
      <w:r w:rsidRPr="00052B64">
        <w:rPr>
          <w:rFonts w:asciiTheme="majorHAnsi" w:hAnsiTheme="majorHAnsi"/>
        </w:rPr>
        <w:t>Tamás Szentes, a Professor Emeritus at the Corvinus University of Budapest. “Globalisation and prospects of the world society” 4/22/08 http://www.eadi.org/fileadmin/Documents/Events/exco/Glob</w:t>
      </w:r>
      <w:proofErr w:type="gramStart"/>
      <w:r w:rsidRPr="00052B64">
        <w:rPr>
          <w:rFonts w:asciiTheme="majorHAnsi" w:hAnsiTheme="majorHAnsi"/>
        </w:rPr>
        <w:t>._</w:t>
      </w:r>
      <w:proofErr w:type="gramEnd"/>
      <w:r w:rsidRPr="00052B64">
        <w:rPr>
          <w:rFonts w:asciiTheme="majorHAnsi" w:hAnsiTheme="majorHAnsi"/>
        </w:rPr>
        <w:t>__prospects_-_jav..</w:t>
      </w:r>
      <w:proofErr w:type="gramStart"/>
      <w:r w:rsidRPr="00052B64">
        <w:rPr>
          <w:rFonts w:asciiTheme="majorHAnsi" w:hAnsiTheme="majorHAnsi"/>
        </w:rPr>
        <w:t>pdf</w:t>
      </w:r>
      <w:proofErr w:type="gramEnd"/>
    </w:p>
    <w:p w14:paraId="73F2A7C3" w14:textId="77777777" w:rsidR="00514CD4" w:rsidRPr="00052B64" w:rsidRDefault="00514CD4" w:rsidP="00514CD4">
      <w:pPr>
        <w:rPr>
          <w:rFonts w:asciiTheme="majorHAnsi" w:hAnsiTheme="majorHAnsi"/>
        </w:rPr>
      </w:pPr>
      <w:r w:rsidRPr="00052B64">
        <w:rPr>
          <w:rFonts w:asciiTheme="majorHAnsi" w:hAnsiTheme="majorHAnsi"/>
        </w:rPr>
        <w:t>It’ s a common place that human society can survive and develop only in a lasting real peace. Without peace countries cannot develop. Although since 1945 there has been no world war, but --numerous local wars took place, --terrorism has spread all over the world, undermining security even in the most developed and powerful countries, --arms race and militarisation have not ended with the collapse of the Soviet bloc, but escalated and continued, extending also to weapons of mass destruction and misusing enormous resources badly needed for development, --</w:t>
      </w:r>
      <w:r w:rsidRPr="007D76F7">
        <w:rPr>
          <w:rStyle w:val="TitleChar"/>
          <w:highlight w:val="cyan"/>
        </w:rPr>
        <w:t>many “invisible wars” are suffered by the poor</w:t>
      </w:r>
      <w:r w:rsidRPr="00052B64">
        <w:rPr>
          <w:rFonts w:asciiTheme="majorHAnsi" w:hAnsiTheme="majorHAnsi"/>
        </w:rPr>
        <w:t xml:space="preserve"> and oppressed people, </w:t>
      </w:r>
      <w:r w:rsidRPr="007D76F7">
        <w:rPr>
          <w:rStyle w:val="TitleChar"/>
          <w:highlight w:val="cyan"/>
        </w:rPr>
        <w:t>manifested in mass misery, poverty, unemployment, homelessness, starvation</w:t>
      </w:r>
      <w:r w:rsidRPr="00052B64">
        <w:rPr>
          <w:rFonts w:asciiTheme="majorHAnsi" w:hAnsiTheme="majorHAnsi"/>
        </w:rPr>
        <w:t xml:space="preserve"> and malnutrition, epidemics and poor health conditions, </w:t>
      </w:r>
      <w:r w:rsidRPr="007D76F7">
        <w:rPr>
          <w:rStyle w:val="TitleChar"/>
          <w:highlight w:val="cyan"/>
        </w:rPr>
        <w:t>exploitation and oppression</w:t>
      </w:r>
      <w:r w:rsidRPr="00052B64">
        <w:rPr>
          <w:rFonts w:asciiTheme="majorHAnsi" w:hAnsiTheme="majorHAnsi"/>
        </w:rPr>
        <w:t xml:space="preserve">, racial and other discrimination, physical terror, organised injustice, disguised forms of violence, the denial or regular infringement of the democratic rights of citizens, women, youth, ethnic or religious minorities, etc., </w:t>
      </w:r>
      <w:r w:rsidRPr="007D76F7">
        <w:rPr>
          <w:rStyle w:val="TitleChar"/>
          <w:highlight w:val="cyan"/>
        </w:rPr>
        <w:t>and</w:t>
      </w:r>
      <w:r w:rsidRPr="00052B64">
        <w:rPr>
          <w:rFonts w:asciiTheme="majorHAnsi" w:hAnsiTheme="majorHAnsi"/>
        </w:rPr>
        <w:t xml:space="preserve"> last but not least</w:t>
      </w:r>
      <w:r w:rsidRPr="007D76F7">
        <w:rPr>
          <w:rFonts w:asciiTheme="majorHAnsi" w:hAnsiTheme="majorHAnsi"/>
          <w:highlight w:val="cyan"/>
        </w:rPr>
        <w:t xml:space="preserve">, </w:t>
      </w:r>
      <w:r w:rsidRPr="007D76F7">
        <w:rPr>
          <w:rStyle w:val="TitleChar"/>
          <w:highlight w:val="cyan"/>
        </w:rPr>
        <w:t>in the degradation of human environment</w:t>
      </w:r>
      <w:r w:rsidRPr="00052B64">
        <w:rPr>
          <w:rFonts w:asciiTheme="majorHAnsi" w:hAnsiTheme="majorHAnsi"/>
        </w:rPr>
        <w:t xml:space="preserve">, which means that --the “war against Nature”, i.e. the disturbance of ecological balance, wasteful management of natural resources, and large-scale pollution of our environment, is still going on, causing also losses and fatal dangers for human life. </w:t>
      </w:r>
      <w:r w:rsidRPr="007D76F7">
        <w:rPr>
          <w:rStyle w:val="TitleChar"/>
          <w:highlight w:val="cyan"/>
        </w:rPr>
        <w:t>Behind</w:t>
      </w:r>
      <w:r w:rsidRPr="00052B64">
        <w:rPr>
          <w:rStyle w:val="TitleChar"/>
        </w:rPr>
        <w:t xml:space="preserve"> </w:t>
      </w:r>
      <w:r w:rsidRPr="00052B64">
        <w:rPr>
          <w:rFonts w:asciiTheme="majorHAnsi" w:hAnsiTheme="majorHAnsi"/>
        </w:rPr>
        <w:t xml:space="preserve">global terrorism and </w:t>
      </w:r>
      <w:r w:rsidRPr="00052B64">
        <w:rPr>
          <w:rStyle w:val="TitleChar"/>
        </w:rPr>
        <w:t>“</w:t>
      </w:r>
      <w:r w:rsidRPr="007D76F7">
        <w:rPr>
          <w:rStyle w:val="TitleChar"/>
          <w:highlight w:val="cyan"/>
        </w:rPr>
        <w:t>invisible wars” we find striking international</w:t>
      </w:r>
      <w:r w:rsidRPr="00052B64">
        <w:rPr>
          <w:rStyle w:val="TitleChar"/>
        </w:rPr>
        <w:t xml:space="preserve"> and intrasociety </w:t>
      </w:r>
      <w:r w:rsidRPr="007D76F7">
        <w:rPr>
          <w:rStyle w:val="Emphasis"/>
          <w:rFonts w:asciiTheme="majorHAnsi" w:hAnsiTheme="majorHAnsi"/>
          <w:highlight w:val="cyan"/>
        </w:rPr>
        <w:t>inequities</w:t>
      </w:r>
      <w:r w:rsidRPr="007D76F7">
        <w:rPr>
          <w:rStyle w:val="TitleChar"/>
          <w:highlight w:val="cyan"/>
        </w:rPr>
        <w:t xml:space="preserve"> and distorted development </w:t>
      </w:r>
      <w:proofErr w:type="gramStart"/>
      <w:r w:rsidRPr="007D76F7">
        <w:rPr>
          <w:rStyle w:val="TitleChar"/>
          <w:highlight w:val="cyan"/>
        </w:rPr>
        <w:t>patterns ,</w:t>
      </w:r>
      <w:proofErr w:type="gramEnd"/>
      <w:r w:rsidRPr="00052B64">
        <w:rPr>
          <w:rStyle w:val="TitleChar"/>
        </w:rPr>
        <w:t xml:space="preserve"> which tend to </w:t>
      </w:r>
      <w:r w:rsidRPr="00052B64">
        <w:rPr>
          <w:rStyle w:val="Emphasis"/>
          <w:rFonts w:asciiTheme="majorHAnsi" w:hAnsiTheme="majorHAnsi"/>
        </w:rPr>
        <w:t>generate social as well as international tensions</w:t>
      </w:r>
      <w:r w:rsidRPr="00052B64">
        <w:rPr>
          <w:rFonts w:asciiTheme="majorHAnsi" w:hAnsiTheme="majorHAnsi"/>
        </w:rPr>
        <w:t xml:space="preserve">, thus </w:t>
      </w:r>
      <w:r w:rsidRPr="00052B64">
        <w:rPr>
          <w:rStyle w:val="TitleChar"/>
        </w:rPr>
        <w:t>paving the way for unrest and “visible” wars</w:t>
      </w:r>
      <w:r w:rsidRPr="00052B64">
        <w:rPr>
          <w:rFonts w:asciiTheme="majorHAnsi" w:hAnsiTheme="majorHAnsi"/>
        </w:rPr>
        <w:t xml:space="preserve">. It is a commonplace now that peace is not merely the absence of war. The prerequisites of a lasting peace between and within societies involve not only - though, of course, necessarily - demilitarisation, but also a systematic and gradual elimination of the roots of violence, of the causes of “invisible wars”, of the structural and institutional bases of large-scale international and intra-society inequalities, exploitation and oppression. Peace requires a process of social and national emancipation, a progressive, democratic transformation of societies and the world bringing about equal rights and opportunities for all people, sovereign participation and mutually advantageous co-operation among nations. It further requires a pluralistic democracy on global level with an appropriate system of proportional representation of the world society, articulation of diverse interests and their peaceful reconciliation, by non-violent conflict management, and thus also a global governance with a really global institutional system. Under the contemporary conditions of accelerating globalisation and deepening global interdependencies in our world, </w:t>
      </w:r>
      <w:r w:rsidRPr="007D76F7">
        <w:rPr>
          <w:rStyle w:val="TitleChar"/>
          <w:highlight w:val="cyan"/>
        </w:rPr>
        <w:t>peace</w:t>
      </w:r>
      <w:r w:rsidRPr="00052B64">
        <w:rPr>
          <w:rStyle w:val="TitleChar"/>
        </w:rPr>
        <w:t xml:space="preserve"> </w:t>
      </w:r>
      <w:r w:rsidRPr="00052B64">
        <w:rPr>
          <w:rFonts w:asciiTheme="majorHAnsi" w:hAnsiTheme="majorHAnsi"/>
        </w:rPr>
        <w:t xml:space="preserve">is indivisible in both time and space. It cannot exist if reduced to a period only after or before war, </w:t>
      </w:r>
      <w:r w:rsidRPr="00D679E3">
        <w:rPr>
          <w:rFonts w:asciiTheme="majorHAnsi" w:hAnsiTheme="majorHAnsi"/>
        </w:rPr>
        <w:t>and</w:t>
      </w:r>
      <w:r w:rsidRPr="007D76F7">
        <w:rPr>
          <w:rFonts w:asciiTheme="majorHAnsi" w:hAnsiTheme="majorHAnsi"/>
          <w:highlight w:val="cyan"/>
        </w:rPr>
        <w:t xml:space="preserve"> </w:t>
      </w:r>
      <w:r w:rsidRPr="007D76F7">
        <w:rPr>
          <w:rStyle w:val="TitleChar"/>
          <w:highlight w:val="cyan"/>
        </w:rPr>
        <w:t>cannot be safeguarded in one part of the world when some others suffer visible or invisible wars</w:t>
      </w:r>
      <w:r w:rsidRPr="00052B64">
        <w:rPr>
          <w:rFonts w:asciiTheme="majorHAnsi" w:hAnsiTheme="majorHAnsi"/>
        </w:rPr>
        <w:t xml:space="preserve">. Thus, peace requires, indeed, a new, demilitarised and democratic world order, which can provide equal opportunities for sustainable development. “Sustainability of development” (both on national and world level) is often interpreted as an issue of environmental protection only and reduced to the need for preserving the ecological balance and delivering the next generations not a destroyed Nature with overexhausted resources and polluted environment. However, </w:t>
      </w:r>
      <w:r w:rsidRPr="007D76F7">
        <w:rPr>
          <w:rStyle w:val="TitleChar"/>
          <w:highlight w:val="cyan"/>
        </w:rPr>
        <w:t>no ecological balance can be ensured, unless the deep international development gap and intra-society inequalities are substantially reduced</w:t>
      </w:r>
      <w:r w:rsidRPr="00052B64">
        <w:rPr>
          <w:rFonts w:asciiTheme="majorHAnsi" w:hAnsiTheme="majorHAnsi"/>
        </w:rPr>
        <w:t xml:space="preserve">. Owing to global interdependencies there may exist hardly any “zero-sum-games”, in which one can gain at the expense of others, but, instead, the “negative-sum-games” tend to predominate, in which everybody must suffer, later or sooner, directly or indirectly, losses. Therefore, the actual question is not about “sustainability of development” but rather about the “sustainability of human life”, i.e. survival of mankind – because of ecological imbalance and globalised terrorism. When Professor Louk de la Rive Box was the president of EADI, one day we had an exchange of views on the state and future of development studies. We agreed that development studies are not any more restricted to the case of underdeveloped countries, as the developed ones (as well as the former “socialist” countries) are also facing development problems, such as those of structural and institutional (and even system-) transformation, requirements of changes in development patterns, and concerns about natural environment. While all these are true, today I would dare say that besides (or even instead of) “development studies” we must speak about and make “survival studies”. While the monetary, financial, and debt crises are cyclical, we live in an almost permanent crisis of the world society, which is multidimensional in nature, involving not only economic but also socio-psychological, behavioural, cultural and political aspects. </w:t>
      </w:r>
      <w:r w:rsidRPr="007D76F7">
        <w:rPr>
          <w:rStyle w:val="TitleChar"/>
          <w:highlight w:val="cyan"/>
        </w:rPr>
        <w:t>The narrow-minded, election-oriented, selfish behaviour motivated by thirst for power and wealth</w:t>
      </w:r>
      <w:r w:rsidRPr="00052B64">
        <w:rPr>
          <w:rStyle w:val="TitleChar"/>
        </w:rPr>
        <w:t>,</w:t>
      </w:r>
      <w:r w:rsidRPr="00052B64">
        <w:rPr>
          <w:rFonts w:asciiTheme="majorHAnsi" w:hAnsiTheme="majorHAnsi"/>
        </w:rPr>
        <w:t xml:space="preserve"> which still characterise the political leadership almost all over the world</w:t>
      </w:r>
      <w:r w:rsidRPr="007D76F7">
        <w:rPr>
          <w:rFonts w:asciiTheme="majorHAnsi" w:hAnsiTheme="majorHAnsi"/>
          <w:highlight w:val="cyan"/>
        </w:rPr>
        <w:t xml:space="preserve">, </w:t>
      </w:r>
      <w:r w:rsidRPr="007D76F7">
        <w:rPr>
          <w:rStyle w:val="TitleChar"/>
          <w:highlight w:val="cyan"/>
        </w:rPr>
        <w:t xml:space="preserve">paves the way for the </w:t>
      </w:r>
      <w:r w:rsidRPr="007D76F7">
        <w:rPr>
          <w:rStyle w:val="Emphasis"/>
          <w:rFonts w:asciiTheme="majorHAnsi" w:hAnsiTheme="majorHAnsi"/>
          <w:highlight w:val="cyan"/>
        </w:rPr>
        <w:t>final, last catastrophe</w:t>
      </w:r>
      <w:r w:rsidRPr="007D76F7">
        <w:rPr>
          <w:rFonts w:asciiTheme="majorHAnsi" w:hAnsiTheme="majorHAnsi"/>
          <w:highlight w:val="cyan"/>
        </w:rPr>
        <w:t>.</w:t>
      </w:r>
      <w:r w:rsidRPr="00052B64">
        <w:rPr>
          <w:rFonts w:asciiTheme="majorHAnsi" w:hAnsiTheme="majorHAnsi"/>
        </w:rPr>
        <w:t xml:space="preserve"> One cannot doubt, of course, that great many positive historical changes have also taken place in the world in the last century. Such as decolonisation, transformation of socio-economic systems, democratisation of political life in some former fascist or authoritarian states, institutionalisation of welfare policies in several countries, rise of international organisations and new forums for negotiations, conflict management and cooperation, institutionalisation of international assistance programmes by multilateral agencies, codification of human rights, and rights of sovereignty and democracy also on international level, collapse of the militarised Soviet bloc and system-change3 in the countries concerned, the end of cold war, etc., to mention only a few. Nevertheless, the crisis of the world society has extended and deepened, approaching to a point of bifurcation that necessarily puts an end to the present tendencies, either by the final catastrophe or a common solution. </w:t>
      </w:r>
      <w:r w:rsidRPr="00052B64">
        <w:rPr>
          <w:rStyle w:val="TitleChar"/>
        </w:rPr>
        <w:t xml:space="preserve">Under the circumstances provided by rapidly progressing science and technological revolutions, </w:t>
      </w:r>
      <w:r w:rsidRPr="00052B64">
        <w:rPr>
          <w:rStyle w:val="Emphasis"/>
          <w:rFonts w:asciiTheme="majorHAnsi" w:hAnsiTheme="majorHAnsi"/>
        </w:rPr>
        <w:t>human society cannot survive</w:t>
      </w:r>
      <w:r w:rsidRPr="00052B64">
        <w:rPr>
          <w:rStyle w:val="TitleChar"/>
        </w:rPr>
        <w:t xml:space="preserve"> unless such profound intra-society and international inequalities prevailing today are soon eliminated</w:t>
      </w:r>
      <w:r w:rsidRPr="00052B64">
        <w:rPr>
          <w:rFonts w:asciiTheme="majorHAnsi" w:hAnsiTheme="majorHAnsi"/>
        </w:rPr>
        <w:t>. Like a single spacecraft, the Earth can no longer afford to have a 'crew' divided into two parts: the rich, privileged, wellfed, well-educated, on the one hand, and the poor, deprived, starving, sick and uneducated, on the other. Dangerous 'zero-sum-games' (which mostly prove to be “negative-sum-games”) can hardly be played any more by visible or invisible wars in the world society. Because of global interdependencies, the apparent winner becomes also a loser. The real choice for the world society is between negative- and positive-sum-games: i.e. between, on the one hand, continuation of visible and “invisible wars”, as long as this is possible at all, and, on the other, transformation of the world order by demilitarisation and democratization. No ideological or terminological camouflage can conceal this real dilemma any more, which is to be faced not in the distant future, by the next generations, but in the coming years, because of global terrorism soon having nuclear and other mass destructive weapons, and also due to irreversible changes in natural environment.</w:t>
      </w:r>
    </w:p>
    <w:p w14:paraId="3F1ACC84" w14:textId="77777777" w:rsidR="00514CD4" w:rsidRPr="00052B64" w:rsidRDefault="00514CD4" w:rsidP="00514CD4">
      <w:pPr>
        <w:pStyle w:val="Heading4"/>
      </w:pPr>
      <w:r w:rsidRPr="00052B64">
        <w:t>The alternative articulates a “counter-conduct” – voting neg pushes towards a</w:t>
      </w:r>
      <w:r w:rsidRPr="00052B64">
        <w:rPr>
          <w:i/>
          <w:u w:val="single"/>
        </w:rPr>
        <w:t xml:space="preserve"> cooperative conduct</w:t>
      </w:r>
      <w:r w:rsidRPr="00052B64">
        <w:t xml:space="preserve"> that organizes individuals around a collectively shared </w:t>
      </w:r>
      <w:r w:rsidRPr="00052B64">
        <w:rPr>
          <w:i/>
          <w:u w:val="single"/>
        </w:rPr>
        <w:t>commons</w:t>
      </w:r>
      <w:r w:rsidRPr="00052B64">
        <w:t xml:space="preserve"> – affirming this conduct creates a new heuristic that de-couples government from the demand for competition and production</w:t>
      </w:r>
    </w:p>
    <w:p w14:paraId="0224B45B" w14:textId="77777777" w:rsidR="00514CD4" w:rsidRPr="00052B64" w:rsidRDefault="00514CD4" w:rsidP="00514CD4">
      <w:pPr>
        <w:rPr>
          <w:rStyle w:val="Style13ptBold"/>
          <w:rFonts w:asciiTheme="majorHAnsi" w:hAnsiTheme="majorHAnsi"/>
        </w:rPr>
      </w:pPr>
      <w:r w:rsidRPr="00052B64">
        <w:rPr>
          <w:rStyle w:val="Style13ptBold"/>
          <w:rFonts w:asciiTheme="majorHAnsi" w:hAnsiTheme="majorHAnsi"/>
        </w:rPr>
        <w:t>Dardot &amp; Laval 13</w:t>
      </w:r>
    </w:p>
    <w:p w14:paraId="5527B6B6" w14:textId="77777777" w:rsidR="00514CD4" w:rsidRPr="00052B64" w:rsidRDefault="00514CD4" w:rsidP="00514CD4">
      <w:pPr>
        <w:rPr>
          <w:rFonts w:asciiTheme="majorHAnsi" w:hAnsiTheme="majorHAnsi"/>
        </w:rPr>
      </w:pPr>
      <w:r w:rsidRPr="00052B64">
        <w:rPr>
          <w:rFonts w:asciiTheme="majorHAnsi" w:hAnsiTheme="majorHAnsi"/>
        </w:rPr>
        <w:t xml:space="preserve">(Pierre Dardot, philosopher and specialist in Hegel and Marx, Christian Laval, professor of sociology at the Universite Paris Ouest Nanterre La Defense, </w:t>
      </w:r>
      <w:r w:rsidRPr="00052B64">
        <w:rPr>
          <w:rFonts w:asciiTheme="majorHAnsi" w:hAnsiTheme="majorHAnsi"/>
          <w:i/>
        </w:rPr>
        <w:t>The New Way of the World: On Neoliberal Society</w:t>
      </w:r>
      <w:r>
        <w:rPr>
          <w:rFonts w:asciiTheme="majorHAnsi" w:hAnsiTheme="majorHAnsi"/>
        </w:rPr>
        <w:t>, pgs. 318-321)</w:t>
      </w:r>
    </w:p>
    <w:p w14:paraId="6F995209" w14:textId="77777777" w:rsidR="00514CD4" w:rsidRPr="00902F7A" w:rsidRDefault="00514CD4" w:rsidP="00514CD4">
      <w:pPr>
        <w:rPr>
          <w:rFonts w:asciiTheme="majorHAnsi" w:hAnsiTheme="majorHAnsi"/>
        </w:rPr>
      </w:pPr>
      <w:r w:rsidRPr="00052B64">
        <w:rPr>
          <w:rFonts w:asciiTheme="majorHAnsi" w:hAnsiTheme="majorHAnsi"/>
        </w:rPr>
        <w:t xml:space="preserve">This indicates to what extent we must take on board in our own way the main lesson of neo-liberalism: </w:t>
      </w:r>
      <w:r w:rsidRPr="007D76F7">
        <w:rPr>
          <w:rStyle w:val="Emphasis"/>
          <w:rFonts w:asciiTheme="majorHAnsi" w:hAnsiTheme="majorHAnsi"/>
          <w:highlight w:val="cyan"/>
        </w:rPr>
        <w:t>the subject is always to be constructed</w:t>
      </w:r>
      <w:r w:rsidRPr="007D76F7">
        <w:rPr>
          <w:rFonts w:asciiTheme="majorHAnsi" w:hAnsiTheme="majorHAnsi"/>
          <w:highlight w:val="cyan"/>
        </w:rPr>
        <w:t xml:space="preserve">. </w:t>
      </w:r>
      <w:r w:rsidRPr="007D76F7">
        <w:rPr>
          <w:rStyle w:val="TitleChar"/>
          <w:highlight w:val="cyan"/>
        </w:rPr>
        <w:t>The whole question is</w:t>
      </w:r>
      <w:r w:rsidRPr="00052B64">
        <w:rPr>
          <w:rFonts w:asciiTheme="majorHAnsi" w:hAnsiTheme="majorHAnsi"/>
        </w:rPr>
        <w:t xml:space="preserve"> then </w:t>
      </w:r>
      <w:r w:rsidRPr="007D76F7">
        <w:rPr>
          <w:rStyle w:val="TitleChar"/>
          <w:highlight w:val="cyan"/>
        </w:rPr>
        <w:t>how to articulate subjectivation with resistance to power</w:t>
      </w:r>
      <w:r w:rsidRPr="007D76F7">
        <w:rPr>
          <w:rFonts w:asciiTheme="majorHAnsi" w:hAnsiTheme="majorHAnsi"/>
          <w:highlight w:val="cyan"/>
        </w:rPr>
        <w:t>.</w:t>
      </w:r>
      <w:r w:rsidRPr="00052B64">
        <w:rPr>
          <w:rFonts w:asciiTheme="majorHAnsi" w:hAnsiTheme="majorHAnsi"/>
        </w:rPr>
        <w:t xml:space="preserve"> </w:t>
      </w:r>
      <w:r w:rsidRPr="00052B64">
        <w:rPr>
          <w:rFonts w:asciiTheme="majorHAnsi" w:hAnsiTheme="majorHAnsi"/>
          <w:sz w:val="12"/>
          <w:szCs w:val="12"/>
        </w:rPr>
        <w:t xml:space="preserve">Now, precisely this issue is at the heart of all of Foucault’s thought. However, as Jeffrey T. Nealon has recently shown, part of the North American secondary literature has, on the contrary, stressed the alleged break between Foucault’s research on power and that of his last period on the history of subjectivity.55 According to the ‘Foucault consensus’, as Nealon aptly dubs it, the successive impasses of the initial neo-structuralism, and then of the totalizing analysis of panoptical power, led the ‘last Foucault’ to set aside the issue of power and concern himself exclusively with the aesthetic invention of a style of existence bereft of any political dimension. Furthermore, if we follow this de-politicizing reading of Foucault, the aestheticization of ethics anticipated the neo-liberal mutation precisely by making self-invention a new norm. In reality, far from being oblivious of one another, the issues of power and the subject were always closely articulated, even in the last work on modes of subjectivation. If one concept played a decisive role in this respect, it was ‘counter-conduct’, as developed in the lecture of 1 March 1978.56 </w:t>
      </w:r>
      <w:proofErr w:type="gramStart"/>
      <w:r w:rsidRPr="00052B64">
        <w:rPr>
          <w:rFonts w:asciiTheme="majorHAnsi" w:hAnsiTheme="majorHAnsi"/>
          <w:sz w:val="12"/>
          <w:szCs w:val="12"/>
        </w:rPr>
        <w:t>This</w:t>
      </w:r>
      <w:proofErr w:type="gramEnd"/>
      <w:r w:rsidRPr="00052B64">
        <w:rPr>
          <w:rFonts w:asciiTheme="majorHAnsi" w:hAnsiTheme="majorHAnsi"/>
          <w:sz w:val="12"/>
          <w:szCs w:val="12"/>
        </w:rPr>
        <w:t xml:space="preserve"> lecture was largely focused on the crisis of the pastorate. It involved identifying the specificity of the ‘revolts’ or</w:t>
      </w:r>
      <w:r w:rsidRPr="00052B64">
        <w:rPr>
          <w:rFonts w:asciiTheme="majorHAnsi" w:hAnsiTheme="majorHAnsi"/>
        </w:rPr>
        <w:t xml:space="preserve"> </w:t>
      </w:r>
      <w:r w:rsidRPr="00052B64">
        <w:rPr>
          <w:rStyle w:val="TitleChar"/>
        </w:rPr>
        <w:t>‘</w:t>
      </w:r>
      <w:r w:rsidRPr="007D76F7">
        <w:rPr>
          <w:rStyle w:val="TitleChar"/>
          <w:highlight w:val="cyan"/>
        </w:rPr>
        <w:t>forms of resistance of conduct</w:t>
      </w:r>
      <w:r w:rsidRPr="00052B64">
        <w:rPr>
          <w:rStyle w:val="TitleChar"/>
        </w:rPr>
        <w:t>’</w:t>
      </w:r>
      <w:r w:rsidRPr="00052B64">
        <w:rPr>
          <w:rFonts w:asciiTheme="majorHAnsi" w:hAnsiTheme="majorHAnsi"/>
        </w:rPr>
        <w:t xml:space="preserve"> that are the correlate of the pastoral mode of power. If such forms of resistance are said to be ‘of conduct’, it is because they are forms of resistance to power as conduct and, as such, </w:t>
      </w:r>
      <w:r w:rsidRPr="007D76F7">
        <w:rPr>
          <w:rStyle w:val="TitleChar"/>
          <w:highlight w:val="cyan"/>
        </w:rPr>
        <w:t>are themselves forms of conduct opposed to</w:t>
      </w:r>
      <w:r w:rsidRPr="00052B64">
        <w:rPr>
          <w:rFonts w:asciiTheme="majorHAnsi" w:hAnsiTheme="majorHAnsi"/>
        </w:rPr>
        <w:t xml:space="preserve"> this </w:t>
      </w:r>
      <w:r w:rsidRPr="00052B64">
        <w:rPr>
          <w:rStyle w:val="Emphasis"/>
          <w:rFonts w:asciiTheme="majorHAnsi" w:hAnsiTheme="majorHAnsi"/>
        </w:rPr>
        <w:t>‘</w:t>
      </w:r>
      <w:r w:rsidRPr="007D76F7">
        <w:rPr>
          <w:rStyle w:val="Emphasis"/>
          <w:rFonts w:asciiTheme="majorHAnsi" w:hAnsiTheme="majorHAnsi"/>
          <w:highlight w:val="cyan"/>
        </w:rPr>
        <w:t>power-conduct’</w:t>
      </w:r>
      <w:r w:rsidRPr="00052B64">
        <w:rPr>
          <w:rFonts w:asciiTheme="majorHAnsi" w:hAnsiTheme="majorHAnsi"/>
        </w:rPr>
        <w:t xml:space="preserve">. </w:t>
      </w:r>
      <w:r w:rsidRPr="00052B64">
        <w:rPr>
          <w:rStyle w:val="TitleChar"/>
        </w:rPr>
        <w:t xml:space="preserve">The term </w:t>
      </w:r>
      <w:r w:rsidRPr="00052B64">
        <w:rPr>
          <w:rStyle w:val="Emphasis"/>
          <w:rFonts w:asciiTheme="majorHAnsi" w:hAnsiTheme="majorHAnsi"/>
        </w:rPr>
        <w:t>‘conduct’</w:t>
      </w:r>
      <w:r w:rsidRPr="00052B64">
        <w:rPr>
          <w:rFonts w:asciiTheme="majorHAnsi" w:hAnsiTheme="majorHAnsi"/>
        </w:rPr>
        <w:t xml:space="preserve"> in fact </w:t>
      </w:r>
      <w:r w:rsidRPr="00052B64">
        <w:rPr>
          <w:rStyle w:val="TitleChar"/>
        </w:rPr>
        <w:t>admits of two meanings</w:t>
      </w:r>
      <w:r w:rsidRPr="00052B64">
        <w:rPr>
          <w:rFonts w:asciiTheme="majorHAnsi" w:hAnsiTheme="majorHAnsi"/>
        </w:rPr>
        <w:t xml:space="preserve">: </w:t>
      </w:r>
      <w:r w:rsidRPr="00052B64">
        <w:rPr>
          <w:rStyle w:val="TitleChar"/>
        </w:rPr>
        <w:t>an activity that consists in conducting others</w:t>
      </w:r>
      <w:r w:rsidRPr="00052B64">
        <w:rPr>
          <w:rFonts w:asciiTheme="majorHAnsi" w:hAnsiTheme="majorHAnsi"/>
        </w:rPr>
        <w:t xml:space="preserve">, or </w:t>
      </w:r>
      <w:r w:rsidRPr="00052B64">
        <w:rPr>
          <w:rStyle w:val="Emphasis"/>
          <w:rFonts w:asciiTheme="majorHAnsi" w:hAnsiTheme="majorHAnsi"/>
        </w:rPr>
        <w:t>‘conduction’</w:t>
      </w:r>
      <w:r w:rsidRPr="00052B64">
        <w:rPr>
          <w:rFonts w:asciiTheme="majorHAnsi" w:hAnsiTheme="majorHAnsi"/>
        </w:rPr>
        <w:t xml:space="preserve">; </w:t>
      </w:r>
      <w:r w:rsidRPr="00052B64">
        <w:rPr>
          <w:rStyle w:val="TitleChar"/>
        </w:rPr>
        <w:t xml:space="preserve">and </w:t>
      </w:r>
      <w:r w:rsidRPr="00052B64">
        <w:rPr>
          <w:rStyle w:val="Emphasis"/>
          <w:rFonts w:asciiTheme="majorHAnsi" w:hAnsiTheme="majorHAnsi"/>
        </w:rPr>
        <w:t>the way one conducts oneself</w:t>
      </w:r>
      <w:r w:rsidRPr="00052B64">
        <w:rPr>
          <w:rStyle w:val="TitleChar"/>
        </w:rPr>
        <w:t xml:space="preserve"> under the influence of this activity of conduction</w:t>
      </w:r>
      <w:r w:rsidRPr="00052B64">
        <w:rPr>
          <w:rFonts w:asciiTheme="majorHAnsi" w:hAnsiTheme="majorHAnsi"/>
        </w:rPr>
        <w:t xml:space="preserve">.57 </w:t>
      </w:r>
      <w:r w:rsidRPr="007D76F7">
        <w:rPr>
          <w:rStyle w:val="TitleChar"/>
          <w:highlight w:val="cyan"/>
        </w:rPr>
        <w:t>The idea of ‘counter-conduct</w:t>
      </w:r>
      <w:r w:rsidRPr="00052B64">
        <w:rPr>
          <w:rStyle w:val="TitleChar"/>
        </w:rPr>
        <w:t>’</w:t>
      </w:r>
      <w:r w:rsidRPr="00052B64">
        <w:rPr>
          <w:rFonts w:asciiTheme="majorHAnsi" w:hAnsiTheme="majorHAnsi"/>
        </w:rPr>
        <w:t xml:space="preserve"> therefore </w:t>
      </w:r>
      <w:r w:rsidRPr="007D76F7">
        <w:rPr>
          <w:rStyle w:val="TitleChar"/>
          <w:highlight w:val="cyan"/>
        </w:rPr>
        <w:t>has the advantage of directly signifying a ‘struggle against the procedures implemented for conducting others</w:t>
      </w:r>
      <w:r w:rsidRPr="00052B64">
        <w:rPr>
          <w:rStyle w:val="TitleChar"/>
        </w:rPr>
        <w:t>’, unlike the term ‘misconduct’, which only refers to the passive sense of the word</w:t>
      </w:r>
      <w:r w:rsidRPr="00052B64">
        <w:rPr>
          <w:rFonts w:asciiTheme="majorHAnsi" w:hAnsiTheme="majorHAnsi"/>
        </w:rPr>
        <w:t xml:space="preserve">.58 </w:t>
      </w:r>
      <w:r w:rsidRPr="007D76F7">
        <w:rPr>
          <w:rStyle w:val="TitleChar"/>
          <w:highlight w:val="cyan"/>
        </w:rPr>
        <w:t xml:space="preserve">Through ‘counter-conduct’, people seek both to </w:t>
      </w:r>
      <w:r w:rsidRPr="007D76F7">
        <w:rPr>
          <w:rStyle w:val="Emphasis"/>
          <w:rFonts w:asciiTheme="majorHAnsi" w:hAnsiTheme="majorHAnsi"/>
          <w:highlight w:val="cyan"/>
        </w:rPr>
        <w:t>escape conduction by others</w:t>
      </w:r>
      <w:r w:rsidRPr="007D76F7">
        <w:rPr>
          <w:rStyle w:val="TitleChar"/>
          <w:highlight w:val="cyan"/>
        </w:rPr>
        <w:t xml:space="preserve"> and to </w:t>
      </w:r>
      <w:r w:rsidRPr="007D76F7">
        <w:rPr>
          <w:rStyle w:val="Emphasis"/>
          <w:rFonts w:asciiTheme="majorHAnsi" w:hAnsiTheme="majorHAnsi"/>
          <w:highlight w:val="cyan"/>
        </w:rPr>
        <w:t>define a way of conducting themselves towards others</w:t>
      </w:r>
      <w:r w:rsidRPr="007D76F7">
        <w:rPr>
          <w:rFonts w:asciiTheme="majorHAnsi" w:hAnsiTheme="majorHAnsi"/>
          <w:highlight w:val="cyan"/>
        </w:rPr>
        <w:t>.</w:t>
      </w:r>
      <w:r w:rsidRPr="007D76F7">
        <w:rPr>
          <w:rFonts w:asciiTheme="majorHAnsi" w:hAnsiTheme="majorHAnsi"/>
          <w:sz w:val="12"/>
          <w:highlight w:val="cyan"/>
        </w:rPr>
        <w:t xml:space="preserve">¶ </w:t>
      </w:r>
      <w:r w:rsidRPr="007D76F7">
        <w:rPr>
          <w:rStyle w:val="TitleChar"/>
          <w:highlight w:val="cyan"/>
        </w:rPr>
        <w:t>What relevance might this observation have for</w:t>
      </w:r>
      <w:r w:rsidRPr="00052B64">
        <w:rPr>
          <w:rFonts w:asciiTheme="majorHAnsi" w:hAnsiTheme="majorHAnsi"/>
        </w:rPr>
        <w:t xml:space="preserve"> a reflection on </w:t>
      </w:r>
      <w:r w:rsidRPr="007D76F7">
        <w:rPr>
          <w:rStyle w:val="TitleChar"/>
          <w:highlight w:val="cyan"/>
        </w:rPr>
        <w:t>resistance to neo-liberal governmentality</w:t>
      </w:r>
      <w:r w:rsidRPr="00052B64">
        <w:rPr>
          <w:rFonts w:asciiTheme="majorHAnsi" w:hAnsiTheme="majorHAnsi"/>
        </w:rPr>
        <w:t xml:space="preserve">? It will be said that the concept is introduced in the context of an analysis of the pastorate, not government. </w:t>
      </w:r>
      <w:r w:rsidRPr="007D76F7">
        <w:rPr>
          <w:rStyle w:val="TitleChar"/>
          <w:highlight w:val="cyan"/>
        </w:rPr>
        <w:t>Governmentality</w:t>
      </w:r>
      <w:r w:rsidRPr="00052B64">
        <w:rPr>
          <w:rFonts w:asciiTheme="majorHAnsi" w:hAnsiTheme="majorHAnsi"/>
        </w:rPr>
        <w:t xml:space="preserve">, at least </w:t>
      </w:r>
      <w:r w:rsidRPr="007D76F7">
        <w:rPr>
          <w:rStyle w:val="TitleChar"/>
          <w:highlight w:val="cyan"/>
        </w:rPr>
        <w:t>in its</w:t>
      </w:r>
      <w:r w:rsidRPr="00052B64">
        <w:rPr>
          <w:rFonts w:asciiTheme="majorHAnsi" w:hAnsiTheme="majorHAnsi"/>
        </w:rPr>
        <w:t xml:space="preserve"> specifically </w:t>
      </w:r>
      <w:r w:rsidRPr="007D76F7">
        <w:rPr>
          <w:rStyle w:val="TitleChar"/>
          <w:highlight w:val="cyan"/>
        </w:rPr>
        <w:t>neo-liberal form</w:t>
      </w:r>
      <w:r w:rsidRPr="00052B64">
        <w:rPr>
          <w:rFonts w:asciiTheme="majorHAnsi" w:hAnsiTheme="majorHAnsi"/>
        </w:rPr>
        <w:t xml:space="preserve">, precisely </w:t>
      </w:r>
      <w:r w:rsidRPr="007D76F7">
        <w:rPr>
          <w:rStyle w:val="TitleChar"/>
          <w:highlight w:val="cyan"/>
        </w:rPr>
        <w:t>makes conducting others through their conduct towards themselves its real goal</w:t>
      </w:r>
      <w:r w:rsidRPr="00052B64">
        <w:rPr>
          <w:rFonts w:asciiTheme="majorHAnsi" w:hAnsiTheme="majorHAnsi"/>
        </w:rPr>
        <w:t xml:space="preserve">. </w:t>
      </w:r>
      <w:r w:rsidRPr="00052B64">
        <w:rPr>
          <w:rStyle w:val="TitleChar"/>
        </w:rPr>
        <w:t>The peculiarity of</w:t>
      </w:r>
      <w:r w:rsidRPr="00052B64">
        <w:rPr>
          <w:rFonts w:asciiTheme="majorHAnsi" w:hAnsiTheme="majorHAnsi"/>
        </w:rPr>
        <w:t xml:space="preserve"> this conduct towards oneself, </w:t>
      </w:r>
      <w:r w:rsidRPr="007D76F7">
        <w:rPr>
          <w:rStyle w:val="TitleChar"/>
          <w:highlight w:val="cyan"/>
        </w:rPr>
        <w:t>conducting oneself as a personal enterprise, is that it</w:t>
      </w:r>
      <w:r w:rsidRPr="00052B64">
        <w:rPr>
          <w:rStyle w:val="TitleChar"/>
        </w:rPr>
        <w:t xml:space="preserve"> immediately and </w:t>
      </w:r>
      <w:r w:rsidRPr="007D76F7">
        <w:rPr>
          <w:rStyle w:val="TitleChar"/>
          <w:highlight w:val="cyan"/>
        </w:rPr>
        <w:t>directly induces a certain conduct towards others</w:t>
      </w:r>
      <w:r w:rsidRPr="007D76F7">
        <w:rPr>
          <w:rFonts w:asciiTheme="majorHAnsi" w:hAnsiTheme="majorHAnsi"/>
          <w:highlight w:val="cyan"/>
        </w:rPr>
        <w:t xml:space="preserve">: </w:t>
      </w:r>
      <w:r w:rsidRPr="007D76F7">
        <w:rPr>
          <w:rStyle w:val="Emphasis"/>
          <w:rFonts w:asciiTheme="majorHAnsi" w:hAnsiTheme="majorHAnsi"/>
          <w:highlight w:val="cyan"/>
        </w:rPr>
        <w:t>competition with others</w:t>
      </w:r>
      <w:r w:rsidRPr="00052B64">
        <w:rPr>
          <w:rFonts w:asciiTheme="majorHAnsi" w:hAnsiTheme="majorHAnsi"/>
        </w:rPr>
        <w:t xml:space="preserve">, </w:t>
      </w:r>
      <w:r w:rsidRPr="00052B64">
        <w:rPr>
          <w:rFonts w:asciiTheme="majorHAnsi" w:hAnsiTheme="majorHAnsi"/>
          <w:sz w:val="12"/>
          <w:szCs w:val="12"/>
        </w:rPr>
        <w:t>regarded as so many personal enterprises. Consequently, counter-</w:t>
      </w:r>
      <w:proofErr w:type="gramStart"/>
      <w:r w:rsidRPr="00052B64">
        <w:rPr>
          <w:rFonts w:asciiTheme="majorHAnsi" w:hAnsiTheme="majorHAnsi"/>
          <w:sz w:val="12"/>
          <w:szCs w:val="12"/>
        </w:rPr>
        <w:t>conduct</w:t>
      </w:r>
      <w:proofErr w:type="gramEnd"/>
      <w:r w:rsidRPr="00052B64">
        <w:rPr>
          <w:rFonts w:asciiTheme="majorHAnsi" w:hAnsiTheme="majorHAnsi"/>
          <w:sz w:val="12"/>
          <w:szCs w:val="12"/>
        </w:rPr>
        <w:t xml:space="preserve"> as a form of resistance to this governmentality must correspond to a conduct that is indivisibly a conduct towards oneself and a conduct towards others. One cannot struggle against such an indirect mode of conduction by appealing for rebellion against an authority that supposedly operates through compulsion external to individuals. If ‘politics is nothing more and nothing less than that which is born with resistance to governmentality, the first revolt, the first confrontation’</w:t>
      </w:r>
      <w:proofErr w:type="gramStart"/>
      <w:r w:rsidRPr="00052B64">
        <w:rPr>
          <w:rFonts w:asciiTheme="majorHAnsi" w:hAnsiTheme="majorHAnsi"/>
          <w:sz w:val="12"/>
          <w:szCs w:val="12"/>
        </w:rPr>
        <w:t>,59</w:t>
      </w:r>
      <w:proofErr w:type="gramEnd"/>
      <w:r w:rsidRPr="00052B64">
        <w:rPr>
          <w:rFonts w:asciiTheme="majorHAnsi" w:hAnsiTheme="majorHAnsi"/>
          <w:sz w:val="12"/>
          <w:szCs w:val="12"/>
        </w:rPr>
        <w:t xml:space="preserve"> it means that ethics and politics are absolutely inseparable.¶ To the subjectivation-subjection represented by ultra-subjectivation, we must oppose a subjectivation by forms of counter-conduct.</w:t>
      </w:r>
      <w:r w:rsidRPr="00052B64">
        <w:rPr>
          <w:rFonts w:asciiTheme="majorHAnsi" w:hAnsiTheme="majorHAnsi"/>
        </w:rPr>
        <w:t xml:space="preserve"> </w:t>
      </w:r>
      <w:r w:rsidRPr="00052B64">
        <w:rPr>
          <w:rStyle w:val="TitleChar"/>
        </w:rPr>
        <w:t>To neo-liberal governmentality as a specific way of conducting the conduct of others, we must</w:t>
      </w:r>
      <w:r w:rsidRPr="00052B64">
        <w:rPr>
          <w:rFonts w:asciiTheme="majorHAnsi" w:hAnsiTheme="majorHAnsi"/>
        </w:rPr>
        <w:t xml:space="preserve"> therefore </w:t>
      </w:r>
      <w:r w:rsidRPr="00052B64">
        <w:rPr>
          <w:rStyle w:val="TitleChar"/>
        </w:rPr>
        <w:t>oppose a no less specific double refusal</w:t>
      </w:r>
      <w:r w:rsidRPr="00052B64">
        <w:rPr>
          <w:rFonts w:asciiTheme="majorHAnsi" w:hAnsiTheme="majorHAnsi"/>
        </w:rPr>
        <w:t xml:space="preserve">: </w:t>
      </w:r>
      <w:r w:rsidRPr="007D76F7">
        <w:rPr>
          <w:rStyle w:val="Emphasis"/>
          <w:rFonts w:asciiTheme="majorHAnsi" w:hAnsiTheme="majorHAnsi"/>
          <w:highlight w:val="cyan"/>
        </w:rPr>
        <w:t>a refusal to conduct oneself towards oneself as a personal enterprise</w:t>
      </w:r>
      <w:r w:rsidRPr="007D76F7">
        <w:rPr>
          <w:rStyle w:val="TitleChar"/>
          <w:highlight w:val="cyan"/>
        </w:rPr>
        <w:t xml:space="preserve"> and </w:t>
      </w:r>
      <w:r w:rsidRPr="007D76F7">
        <w:rPr>
          <w:rStyle w:val="Emphasis"/>
          <w:rFonts w:asciiTheme="majorHAnsi" w:hAnsiTheme="majorHAnsi"/>
          <w:highlight w:val="cyan"/>
        </w:rPr>
        <w:t>a refusal to conduct oneself towards others in accordance with the norm of competition</w:t>
      </w:r>
      <w:r w:rsidRPr="00052B64">
        <w:rPr>
          <w:rFonts w:asciiTheme="majorHAnsi" w:hAnsiTheme="majorHAnsi"/>
        </w:rPr>
        <w:t>. As such, the double refusal is not ‘passive disobedience’</w:t>
      </w:r>
      <w:proofErr w:type="gramStart"/>
      <w:r w:rsidRPr="00052B64">
        <w:rPr>
          <w:rFonts w:asciiTheme="majorHAnsi" w:hAnsiTheme="majorHAnsi"/>
        </w:rPr>
        <w:t>.60</w:t>
      </w:r>
      <w:proofErr w:type="gramEnd"/>
      <w:r w:rsidRPr="00052B64">
        <w:rPr>
          <w:rFonts w:asciiTheme="majorHAnsi" w:hAnsiTheme="majorHAnsi"/>
        </w:rPr>
        <w:t xml:space="preserve"> For, </w:t>
      </w:r>
      <w:r w:rsidRPr="00052B64">
        <w:rPr>
          <w:rStyle w:val="TitleChar"/>
        </w:rPr>
        <w:t>if it is true</w:t>
      </w:r>
      <w:r w:rsidRPr="00052B64">
        <w:rPr>
          <w:rFonts w:asciiTheme="majorHAnsi" w:hAnsiTheme="majorHAnsi"/>
        </w:rPr>
        <w:t xml:space="preserve"> that the </w:t>
      </w:r>
      <w:r w:rsidRPr="00052B64">
        <w:rPr>
          <w:rStyle w:val="TitleChar"/>
        </w:rPr>
        <w:t>personal enterprise’s relationship to the self immediately and directly determines a certain kind of relationship to others</w:t>
      </w:r>
      <w:r w:rsidRPr="00052B64">
        <w:rPr>
          <w:rFonts w:asciiTheme="majorHAnsi" w:hAnsiTheme="majorHAnsi"/>
        </w:rPr>
        <w:t xml:space="preserve"> – </w:t>
      </w:r>
      <w:r w:rsidRPr="007D76F7">
        <w:rPr>
          <w:rStyle w:val="TitleChar"/>
          <w:highlight w:val="cyan"/>
        </w:rPr>
        <w:t>generalized competition</w:t>
      </w:r>
      <w:r w:rsidRPr="00052B64">
        <w:rPr>
          <w:rFonts w:asciiTheme="majorHAnsi" w:hAnsiTheme="majorHAnsi"/>
        </w:rPr>
        <w:t xml:space="preserve"> – </w:t>
      </w:r>
      <w:r w:rsidRPr="00052B64">
        <w:rPr>
          <w:rStyle w:val="TitleChar"/>
        </w:rPr>
        <w:t xml:space="preserve">conversely, </w:t>
      </w:r>
      <w:r w:rsidRPr="007D76F7">
        <w:rPr>
          <w:rStyle w:val="TitleChar"/>
          <w:highlight w:val="cyan"/>
        </w:rPr>
        <w:t>the refusal to function as a personal enterprise</w:t>
      </w:r>
      <w:r w:rsidRPr="00052B64">
        <w:rPr>
          <w:rFonts w:asciiTheme="majorHAnsi" w:hAnsiTheme="majorHAnsi"/>
        </w:rPr>
        <w:t xml:space="preserve">, which is self-distance </w:t>
      </w:r>
      <w:r w:rsidRPr="00052B64">
        <w:rPr>
          <w:rStyle w:val="TitleChar"/>
        </w:rPr>
        <w:t>a</w:t>
      </w:r>
      <w:r w:rsidRPr="007D76F7">
        <w:rPr>
          <w:rStyle w:val="TitleChar"/>
          <w:highlight w:val="cyan"/>
        </w:rPr>
        <w:t xml:space="preserve">nd a refusal to line up in the race for performance, can only practically occur on condition of </w:t>
      </w:r>
      <w:r w:rsidRPr="007D76F7">
        <w:rPr>
          <w:rStyle w:val="Emphasis"/>
          <w:rFonts w:asciiTheme="majorHAnsi" w:hAnsiTheme="majorHAnsi"/>
          <w:highlight w:val="cyan"/>
        </w:rPr>
        <w:t>establishing cooperative relations with others</w:t>
      </w:r>
      <w:r w:rsidRPr="00052B64">
        <w:rPr>
          <w:rStyle w:val="TitleChar"/>
        </w:rPr>
        <w:t xml:space="preserve">, </w:t>
      </w:r>
      <w:r w:rsidRPr="00052B64">
        <w:rPr>
          <w:rStyle w:val="Emphasis"/>
          <w:rFonts w:asciiTheme="majorHAnsi" w:hAnsiTheme="majorHAnsi"/>
        </w:rPr>
        <w:t>sharing and pooling</w:t>
      </w:r>
      <w:r w:rsidRPr="00052B64">
        <w:rPr>
          <w:rFonts w:asciiTheme="majorHAnsi" w:hAnsiTheme="majorHAnsi"/>
        </w:rPr>
        <w:t xml:space="preserve">. In fact, </w:t>
      </w:r>
      <w:r w:rsidRPr="00052B64">
        <w:rPr>
          <w:rStyle w:val="TitleChar"/>
        </w:rPr>
        <w:t>where would be the sense in a self-distance severed from any cooperative practice</w:t>
      </w:r>
      <w:r w:rsidRPr="00052B64">
        <w:rPr>
          <w:rFonts w:asciiTheme="majorHAnsi" w:hAnsiTheme="majorHAnsi"/>
        </w:rPr>
        <w:t xml:space="preserve">? </w:t>
      </w:r>
      <w:r w:rsidRPr="00052B64">
        <w:rPr>
          <w:rFonts w:asciiTheme="majorHAnsi" w:hAnsiTheme="majorHAnsi"/>
          <w:sz w:val="12"/>
          <w:szCs w:val="12"/>
        </w:rPr>
        <w:t xml:space="preserve">At worst, a cynicism tinged with contempt for those who are dupes. At best, simulation or double dealing, possibly dictated by a wholly justified concern for self-preservation, but ultimately exhausting for the subject. </w:t>
      </w:r>
      <w:proofErr w:type="gramStart"/>
      <w:r w:rsidRPr="00052B64">
        <w:rPr>
          <w:rFonts w:asciiTheme="majorHAnsi" w:hAnsiTheme="majorHAnsi"/>
          <w:sz w:val="12"/>
          <w:szCs w:val="12"/>
        </w:rPr>
        <w:t>Certainly not a counter-conduct.</w:t>
      </w:r>
      <w:proofErr w:type="gramEnd"/>
      <w:r w:rsidRPr="00052B64">
        <w:rPr>
          <w:rFonts w:asciiTheme="majorHAnsi" w:hAnsiTheme="majorHAnsi"/>
          <w:sz w:val="12"/>
          <w:szCs w:val="12"/>
        </w:rPr>
        <w:t xml:space="preserve"> All the more so in that</w:t>
      </w:r>
      <w:r w:rsidRPr="00052B64">
        <w:rPr>
          <w:rFonts w:asciiTheme="majorHAnsi" w:hAnsiTheme="majorHAnsi"/>
        </w:rPr>
        <w:t xml:space="preserve"> </w:t>
      </w:r>
      <w:r w:rsidRPr="00052B64">
        <w:rPr>
          <w:rStyle w:val="TitleChar"/>
        </w:rPr>
        <w:t xml:space="preserve">such a game could lead the subject, for want of anything better, to take refuge in a </w:t>
      </w:r>
      <w:r w:rsidRPr="00052B64">
        <w:rPr>
          <w:rStyle w:val="Emphasis"/>
          <w:rFonts w:asciiTheme="majorHAnsi" w:hAnsiTheme="majorHAnsi"/>
        </w:rPr>
        <w:t>compensatory identity</w:t>
      </w:r>
      <w:r w:rsidRPr="00052B64">
        <w:rPr>
          <w:rFonts w:asciiTheme="majorHAnsi" w:hAnsiTheme="majorHAnsi"/>
        </w:rPr>
        <w:t xml:space="preserve">, which at least has the advantage of some stability by contrast with the imperative of indefinite self-transcendence. </w:t>
      </w:r>
      <w:r w:rsidRPr="00052B64">
        <w:rPr>
          <w:rStyle w:val="TitleChar"/>
        </w:rPr>
        <w:t xml:space="preserve">Far from threatening the neo-liberal order, </w:t>
      </w:r>
      <w:r w:rsidRPr="007D76F7">
        <w:rPr>
          <w:rStyle w:val="Emphasis"/>
          <w:rFonts w:asciiTheme="majorHAnsi" w:hAnsiTheme="majorHAnsi"/>
          <w:highlight w:val="cyan"/>
        </w:rPr>
        <w:t>fixation with identity</w:t>
      </w:r>
      <w:r w:rsidRPr="00052B64">
        <w:rPr>
          <w:rFonts w:asciiTheme="majorHAnsi" w:hAnsiTheme="majorHAnsi"/>
        </w:rPr>
        <w:t xml:space="preserve">, whatever its nature, </w:t>
      </w:r>
      <w:r w:rsidRPr="00052B64">
        <w:rPr>
          <w:rStyle w:val="TitleChar"/>
        </w:rPr>
        <w:t xml:space="preserve">looks like </w:t>
      </w:r>
      <w:r w:rsidRPr="00052B64">
        <w:rPr>
          <w:rStyle w:val="Emphasis"/>
          <w:rFonts w:asciiTheme="majorHAnsi" w:hAnsiTheme="majorHAnsi"/>
        </w:rPr>
        <w:t>a fall-back position</w:t>
      </w:r>
      <w:r w:rsidRPr="00052B64">
        <w:rPr>
          <w:rStyle w:val="TitleChar"/>
        </w:rPr>
        <w:t xml:space="preserve"> for subjects weary of themselves</w:t>
      </w:r>
      <w:r w:rsidRPr="00052B64">
        <w:rPr>
          <w:rFonts w:asciiTheme="majorHAnsi" w:hAnsiTheme="majorHAnsi"/>
        </w:rPr>
        <w:t xml:space="preserve">, for all those who have abandoned the race or been excluded from it from the outset. </w:t>
      </w:r>
      <w:r w:rsidRPr="00052B64">
        <w:rPr>
          <w:rStyle w:val="TitleChar"/>
        </w:rPr>
        <w:t xml:space="preserve">Worse, </w:t>
      </w:r>
      <w:r w:rsidRPr="00052B64">
        <w:rPr>
          <w:rStyle w:val="Emphasis"/>
          <w:rFonts w:asciiTheme="majorHAnsi" w:hAnsiTheme="majorHAnsi"/>
        </w:rPr>
        <w:t xml:space="preserve">it </w:t>
      </w:r>
      <w:r w:rsidRPr="007D76F7">
        <w:rPr>
          <w:rStyle w:val="Emphasis"/>
          <w:rFonts w:asciiTheme="majorHAnsi" w:hAnsiTheme="majorHAnsi"/>
          <w:highlight w:val="cyan"/>
        </w:rPr>
        <w:t>recreates the logic of competition</w:t>
      </w:r>
      <w:r w:rsidRPr="007D76F7">
        <w:rPr>
          <w:rStyle w:val="TitleChar"/>
          <w:highlight w:val="cyan"/>
        </w:rPr>
        <w:t xml:space="preserve"> at the level of relations between ‘little communities’</w:t>
      </w:r>
      <w:r w:rsidRPr="00052B64">
        <w:rPr>
          <w:rFonts w:asciiTheme="majorHAnsi" w:hAnsiTheme="majorHAnsi"/>
        </w:rPr>
        <w:t xml:space="preserve">. </w:t>
      </w:r>
      <w:r w:rsidRPr="00052B64">
        <w:rPr>
          <w:rStyle w:val="TitleChar"/>
        </w:rPr>
        <w:t>Far from being valuable in itself</w:t>
      </w:r>
      <w:r w:rsidRPr="00052B64">
        <w:rPr>
          <w:rFonts w:asciiTheme="majorHAnsi" w:hAnsiTheme="majorHAnsi"/>
        </w:rPr>
        <w:t xml:space="preserve">, independently of any articulation with politics, </w:t>
      </w:r>
      <w:r w:rsidRPr="00052B64">
        <w:rPr>
          <w:rStyle w:val="TitleChar"/>
        </w:rPr>
        <w:t>individual subjectivation is bound up at its very core with collective subjectivation</w:t>
      </w:r>
      <w:r w:rsidRPr="00052B64">
        <w:rPr>
          <w:rFonts w:asciiTheme="majorHAnsi" w:hAnsiTheme="majorHAnsi"/>
        </w:rPr>
        <w:t xml:space="preserve">. In this sense, sheer aestheticization of ethics is a pure and simple abandonment of a genuinely ethical attitude. </w:t>
      </w:r>
      <w:r w:rsidRPr="00052B64">
        <w:rPr>
          <w:rStyle w:val="TitleChar"/>
        </w:rPr>
        <w:t xml:space="preserve">The invention of new forms of existence can only be </w:t>
      </w:r>
      <w:r w:rsidRPr="00052B64">
        <w:rPr>
          <w:rStyle w:val="Emphasis"/>
          <w:rFonts w:asciiTheme="majorHAnsi" w:hAnsiTheme="majorHAnsi"/>
        </w:rPr>
        <w:t>a collective act</w:t>
      </w:r>
      <w:r w:rsidRPr="00052B64">
        <w:rPr>
          <w:rFonts w:asciiTheme="majorHAnsi" w:hAnsiTheme="majorHAnsi"/>
        </w:rPr>
        <w:t xml:space="preserve">, </w:t>
      </w:r>
      <w:r w:rsidRPr="00052B64">
        <w:rPr>
          <w:rStyle w:val="TitleChar"/>
        </w:rPr>
        <w:t>attributable to the</w:t>
      </w:r>
      <w:r w:rsidRPr="00052B64">
        <w:rPr>
          <w:rFonts w:asciiTheme="majorHAnsi" w:hAnsiTheme="majorHAnsi"/>
        </w:rPr>
        <w:t xml:space="preserve"> multiplication and </w:t>
      </w:r>
      <w:r w:rsidRPr="00052B64">
        <w:rPr>
          <w:rStyle w:val="TitleChar"/>
        </w:rPr>
        <w:t xml:space="preserve">intensification of </w:t>
      </w:r>
      <w:r w:rsidRPr="00052B64">
        <w:rPr>
          <w:rStyle w:val="Emphasis"/>
          <w:rFonts w:asciiTheme="majorHAnsi" w:hAnsiTheme="majorHAnsi"/>
        </w:rPr>
        <w:t>cooperative counter-conduct</w:t>
      </w:r>
      <w:r w:rsidRPr="00052B64">
        <w:rPr>
          <w:rFonts w:asciiTheme="majorHAnsi" w:hAnsiTheme="majorHAnsi"/>
        </w:rPr>
        <w:t xml:space="preserve">. </w:t>
      </w:r>
      <w:proofErr w:type="gramStart"/>
      <w:r w:rsidRPr="00052B64">
        <w:rPr>
          <w:rFonts w:asciiTheme="majorHAnsi" w:hAnsiTheme="majorHAnsi"/>
          <w:sz w:val="12"/>
          <w:szCs w:val="12"/>
        </w:rPr>
        <w:t>A collective refusal to ‘work more’, if only local, is a good example of an attitude that can pave the way for such forms of counter-conduct.</w:t>
      </w:r>
      <w:proofErr w:type="gramEnd"/>
      <w:r w:rsidRPr="00052B64">
        <w:rPr>
          <w:rFonts w:asciiTheme="majorHAnsi" w:hAnsiTheme="majorHAnsi"/>
          <w:sz w:val="12"/>
          <w:szCs w:val="12"/>
        </w:rPr>
        <w:t xml:space="preserve"> In effect, it breaks what André Gorz quite rightly called the ‘structural complicity’ that binds the worker to capital, in as much as ‘earning money’, ever more money, is the decisive goal for both. It makes an initial breach in the ‘immanent constraint of the “ever more”, “ever more rapidly”‘</w:t>
      </w:r>
      <w:proofErr w:type="gramStart"/>
      <w:r w:rsidRPr="00052B64">
        <w:rPr>
          <w:rFonts w:asciiTheme="majorHAnsi" w:hAnsiTheme="majorHAnsi"/>
          <w:sz w:val="12"/>
          <w:szCs w:val="12"/>
        </w:rPr>
        <w:t>.61</w:t>
      </w:r>
      <w:proofErr w:type="gramEnd"/>
      <w:r w:rsidRPr="00052B64">
        <w:rPr>
          <w:rFonts w:asciiTheme="majorHAnsi" w:hAnsiTheme="majorHAnsi"/>
          <w:sz w:val="12"/>
          <w:szCs w:val="12"/>
        </w:rPr>
        <w:t>¶</w:t>
      </w:r>
      <w:r w:rsidRPr="00052B64">
        <w:rPr>
          <w:rFonts w:asciiTheme="majorHAnsi" w:hAnsiTheme="majorHAnsi"/>
          <w:sz w:val="12"/>
        </w:rPr>
        <w:t xml:space="preserve"> </w:t>
      </w:r>
      <w:r w:rsidRPr="00052B64">
        <w:rPr>
          <w:rStyle w:val="TitleChar"/>
        </w:rPr>
        <w:t xml:space="preserve">The genealogy of </w:t>
      </w:r>
      <w:r w:rsidRPr="007D76F7">
        <w:rPr>
          <w:rStyle w:val="TitleChar"/>
          <w:highlight w:val="cyan"/>
        </w:rPr>
        <w:t>neo-liberalism</w:t>
      </w:r>
      <w:r w:rsidRPr="00052B64">
        <w:rPr>
          <w:rFonts w:asciiTheme="majorHAnsi" w:hAnsiTheme="majorHAnsi"/>
        </w:rPr>
        <w:t xml:space="preserve"> attempted </w:t>
      </w:r>
      <w:r w:rsidRPr="00052B64">
        <w:rPr>
          <w:rStyle w:val="TitleChar"/>
        </w:rPr>
        <w:t>in this book teaches</w:t>
      </w:r>
      <w:r w:rsidRPr="00052B64">
        <w:rPr>
          <w:rFonts w:asciiTheme="majorHAnsi" w:hAnsiTheme="majorHAnsi"/>
        </w:rPr>
        <w:t xml:space="preserve"> us that </w:t>
      </w:r>
      <w:r w:rsidRPr="00052B64">
        <w:rPr>
          <w:rStyle w:val="TitleChar"/>
        </w:rPr>
        <w:t xml:space="preserve">the new global </w:t>
      </w:r>
      <w:r w:rsidRPr="00D679E3">
        <w:rPr>
          <w:rStyle w:val="TitleChar"/>
        </w:rPr>
        <w:t>rationality</w:t>
      </w:r>
      <w:r w:rsidRPr="007D76F7">
        <w:rPr>
          <w:rStyle w:val="TitleChar"/>
          <w:highlight w:val="cyan"/>
        </w:rPr>
        <w:t xml:space="preserve"> is</w:t>
      </w:r>
      <w:r w:rsidRPr="00052B64">
        <w:rPr>
          <w:rFonts w:asciiTheme="majorHAnsi" w:hAnsiTheme="majorHAnsi"/>
        </w:rPr>
        <w:t xml:space="preserve"> in </w:t>
      </w:r>
      <w:r w:rsidRPr="007D76F7">
        <w:rPr>
          <w:rStyle w:val="TitleChar"/>
          <w:highlight w:val="cyan"/>
        </w:rPr>
        <w:t>no</w:t>
      </w:r>
      <w:r w:rsidRPr="00052B64">
        <w:rPr>
          <w:rFonts w:asciiTheme="majorHAnsi" w:hAnsiTheme="majorHAnsi"/>
        </w:rPr>
        <w:t xml:space="preserve"> wise an </w:t>
      </w:r>
      <w:r w:rsidRPr="007D76F7">
        <w:rPr>
          <w:rStyle w:val="TitleChar"/>
          <w:highlight w:val="cyan"/>
        </w:rPr>
        <w:t>inevitable fate shackling humanity</w:t>
      </w:r>
      <w:r w:rsidRPr="00052B64">
        <w:rPr>
          <w:rFonts w:asciiTheme="majorHAnsi" w:hAnsiTheme="majorHAnsi"/>
        </w:rPr>
        <w:t xml:space="preserve">. Unlike Hegelian Reason, it is not the reason of human history. </w:t>
      </w:r>
      <w:r w:rsidRPr="007D76F7">
        <w:rPr>
          <w:rStyle w:val="TitleChar"/>
          <w:highlight w:val="cyan"/>
        </w:rPr>
        <w:t xml:space="preserve">It is itself </w:t>
      </w:r>
      <w:r w:rsidRPr="007D76F7">
        <w:rPr>
          <w:rStyle w:val="Emphasis"/>
          <w:rFonts w:asciiTheme="majorHAnsi" w:hAnsiTheme="majorHAnsi"/>
          <w:highlight w:val="cyan"/>
        </w:rPr>
        <w:t>wholly historical</w:t>
      </w:r>
      <w:r w:rsidRPr="00052B64">
        <w:rPr>
          <w:rFonts w:asciiTheme="majorHAnsi" w:hAnsiTheme="majorHAnsi"/>
        </w:rPr>
        <w:t xml:space="preserve"> – that is, </w:t>
      </w:r>
      <w:r w:rsidRPr="007D76F7">
        <w:rPr>
          <w:rStyle w:val="TitleChar"/>
          <w:highlight w:val="cyan"/>
        </w:rPr>
        <w:t>relative to strictly singular conditions that cannot legitimately be regarded as untranscendable</w:t>
      </w:r>
      <w:r w:rsidRPr="00052B64">
        <w:rPr>
          <w:rFonts w:asciiTheme="majorHAnsi" w:hAnsiTheme="majorHAnsi"/>
        </w:rPr>
        <w:t xml:space="preserve">. </w:t>
      </w:r>
      <w:r w:rsidRPr="00052B64">
        <w:rPr>
          <w:rFonts w:asciiTheme="majorHAnsi" w:hAnsiTheme="majorHAnsi"/>
          <w:sz w:val="12"/>
          <w:szCs w:val="12"/>
        </w:rPr>
        <w:t>The main thing is to understand that nothing can release us from the task of promoting a different rationality. That is why the belief that the financial crisis by itself sounds the death-knell of neo-liberal capitalism is the worst of beliefs. It is possibly a source of pleasure to those who think they are witnessing reality running ahead of their desires, without them having to move their little finger. It certainly comforts those for whom it is an opportunity to celebrate their own past ‘clairvoyance’. At bottom, it is the least acceptable form of intellectual and political abdication. Neo-liberalism is not falling like a ‘ripe fruit’ on account of its internal contradictions; and traders will not be its undreamed-of ‘gravediggers’ despite themselves. Marx had already made the point powerfully: ‘History does nothing’</w:t>
      </w:r>
      <w:proofErr w:type="gramStart"/>
      <w:r w:rsidRPr="00052B64">
        <w:rPr>
          <w:rFonts w:asciiTheme="majorHAnsi" w:hAnsiTheme="majorHAnsi"/>
          <w:sz w:val="12"/>
          <w:szCs w:val="12"/>
        </w:rPr>
        <w:t>.62</w:t>
      </w:r>
      <w:proofErr w:type="gramEnd"/>
      <w:r w:rsidRPr="00052B64">
        <w:rPr>
          <w:rFonts w:asciiTheme="majorHAnsi" w:hAnsiTheme="majorHAnsi"/>
        </w:rPr>
        <w:t xml:space="preserve"> </w:t>
      </w:r>
      <w:r w:rsidRPr="007D76F7">
        <w:rPr>
          <w:rStyle w:val="TitleChar"/>
          <w:highlight w:val="cyan"/>
        </w:rPr>
        <w:t xml:space="preserve">There are only human beings who act in given conditions and seek through their action </w:t>
      </w:r>
      <w:r w:rsidRPr="007D76F7">
        <w:rPr>
          <w:rStyle w:val="Emphasis"/>
          <w:rFonts w:asciiTheme="majorHAnsi" w:hAnsiTheme="majorHAnsi"/>
          <w:highlight w:val="cyan"/>
        </w:rPr>
        <w:t>to open up a future for themselves</w:t>
      </w:r>
      <w:r w:rsidRPr="007D76F7">
        <w:rPr>
          <w:rFonts w:asciiTheme="majorHAnsi" w:hAnsiTheme="majorHAnsi"/>
          <w:highlight w:val="cyan"/>
        </w:rPr>
        <w:t>.</w:t>
      </w:r>
      <w:r w:rsidRPr="00052B64">
        <w:rPr>
          <w:rFonts w:asciiTheme="majorHAnsi" w:hAnsiTheme="majorHAnsi"/>
        </w:rPr>
        <w:t xml:space="preserve"> </w:t>
      </w:r>
      <w:r w:rsidRPr="00052B64">
        <w:rPr>
          <w:rStyle w:val="TitleChar"/>
        </w:rPr>
        <w:t>It is up to us to enable a new sense of possibility</w:t>
      </w:r>
      <w:r w:rsidRPr="00052B64">
        <w:rPr>
          <w:rFonts w:asciiTheme="majorHAnsi" w:hAnsiTheme="majorHAnsi"/>
        </w:rPr>
        <w:t xml:space="preserve"> to blaze a trail. The </w:t>
      </w:r>
      <w:r w:rsidRPr="007D76F7">
        <w:rPr>
          <w:rStyle w:val="TitleChar"/>
          <w:highlight w:val="cyan"/>
        </w:rPr>
        <w:t>government</w:t>
      </w:r>
      <w:r w:rsidRPr="00052B64">
        <w:rPr>
          <w:rFonts w:asciiTheme="majorHAnsi" w:hAnsiTheme="majorHAnsi"/>
        </w:rPr>
        <w:t xml:space="preserve"> of human beings </w:t>
      </w:r>
      <w:r w:rsidRPr="007D76F7">
        <w:rPr>
          <w:rStyle w:val="TitleChar"/>
          <w:highlight w:val="cyan"/>
        </w:rPr>
        <w:t>can be aligned with horizons other than those of maximizing performance</w:t>
      </w:r>
      <w:r w:rsidRPr="00052B64">
        <w:rPr>
          <w:rStyle w:val="TitleChar"/>
        </w:rPr>
        <w:t>, unlimited production and generalized control</w:t>
      </w:r>
      <w:r w:rsidRPr="00052B64">
        <w:rPr>
          <w:rFonts w:asciiTheme="majorHAnsi" w:hAnsiTheme="majorHAnsi"/>
        </w:rPr>
        <w:t xml:space="preserve">. </w:t>
      </w:r>
      <w:r w:rsidRPr="007D76F7">
        <w:rPr>
          <w:rStyle w:val="Emphasis"/>
          <w:rFonts w:asciiTheme="majorHAnsi" w:hAnsiTheme="majorHAnsi"/>
          <w:highlight w:val="cyan"/>
        </w:rPr>
        <w:t>It can sustain itself with self-government that opens onto different relations with others than</w:t>
      </w:r>
      <w:r w:rsidRPr="00052B64">
        <w:rPr>
          <w:rFonts w:asciiTheme="majorHAnsi" w:hAnsiTheme="majorHAnsi"/>
        </w:rPr>
        <w:t xml:space="preserve"> that of </w:t>
      </w:r>
      <w:r w:rsidRPr="007D76F7">
        <w:rPr>
          <w:rStyle w:val="Emphasis"/>
          <w:rFonts w:asciiTheme="majorHAnsi" w:hAnsiTheme="majorHAnsi"/>
          <w:highlight w:val="cyan"/>
        </w:rPr>
        <w:t>competition between ‘self-enterprising actors’</w:t>
      </w:r>
      <w:r w:rsidRPr="00052B64">
        <w:rPr>
          <w:rFonts w:asciiTheme="majorHAnsi" w:hAnsiTheme="majorHAnsi"/>
        </w:rPr>
        <w:t xml:space="preserve">. </w:t>
      </w:r>
      <w:r w:rsidRPr="007D76F7">
        <w:rPr>
          <w:rFonts w:asciiTheme="majorHAnsi" w:hAnsiTheme="majorHAnsi"/>
          <w:highlight w:val="cyan"/>
        </w:rPr>
        <w:t xml:space="preserve">The </w:t>
      </w:r>
      <w:r w:rsidRPr="007D76F7">
        <w:rPr>
          <w:rStyle w:val="TitleChar"/>
          <w:highlight w:val="cyan"/>
        </w:rPr>
        <w:t>practices of ‘communization’ of knowledge</w:t>
      </w:r>
      <w:r w:rsidRPr="00052B64">
        <w:rPr>
          <w:rStyle w:val="TitleChar"/>
        </w:rPr>
        <w:t xml:space="preserve">, mutual aid and cooperative work </w:t>
      </w:r>
      <w:r w:rsidRPr="007D76F7">
        <w:rPr>
          <w:rStyle w:val="TitleChar"/>
          <w:highlight w:val="cyan"/>
        </w:rPr>
        <w:t xml:space="preserve">can delineate the features of a different world reason. Such an alternative reason cannot be better designated than by the term </w:t>
      </w:r>
      <w:r w:rsidRPr="007D76F7">
        <w:rPr>
          <w:rStyle w:val="Emphasis"/>
          <w:rFonts w:asciiTheme="majorHAnsi" w:hAnsiTheme="majorHAnsi"/>
          <w:highlight w:val="cyan"/>
        </w:rPr>
        <w:t>reason of the commons</w:t>
      </w:r>
      <w:r w:rsidRPr="007D76F7">
        <w:rPr>
          <w:rFonts w:asciiTheme="majorHAnsi" w:hAnsiTheme="majorHAnsi"/>
          <w:highlight w:val="cyan"/>
        </w:rPr>
        <w:t>.</w:t>
      </w:r>
    </w:p>
    <w:p w14:paraId="4F553BEB" w14:textId="5C658870" w:rsidR="001175F3" w:rsidRDefault="001175F3" w:rsidP="00514CD4">
      <w:pPr>
        <w:pStyle w:val="Heading3"/>
        <w:rPr>
          <w:rStyle w:val="Style13ptBold"/>
          <w:b/>
          <w:sz w:val="32"/>
          <w:u w:val="single"/>
        </w:rPr>
      </w:pPr>
      <w:r>
        <w:rPr>
          <w:rStyle w:val="Style13ptBold"/>
          <w:b/>
          <w:sz w:val="32"/>
          <w:u w:val="single"/>
        </w:rPr>
        <w:t>Agenda Politics DA</w:t>
      </w:r>
    </w:p>
    <w:p w14:paraId="77302066" w14:textId="77777777" w:rsidR="001175F3" w:rsidRDefault="001175F3" w:rsidP="001175F3">
      <w:pPr>
        <w:pStyle w:val="Heading4"/>
      </w:pPr>
      <w:r>
        <w:t>Obama can hold off a veto now – but his political capital is key</w:t>
      </w:r>
    </w:p>
    <w:p w14:paraId="0C57EBF5" w14:textId="77777777" w:rsidR="001175F3" w:rsidRDefault="001175F3" w:rsidP="001175F3">
      <w:r w:rsidRPr="003F3883">
        <w:rPr>
          <w:rStyle w:val="Style13ptBold"/>
        </w:rPr>
        <w:t>Walsh and Barrett 7/16</w:t>
      </w:r>
      <w:r>
        <w:t xml:space="preserve"> (Deirdre, Senior Congressional Producer for CNN, Ted, senior congressional producer for CNN Politics, “</w:t>
      </w:r>
      <w:r w:rsidRPr="003F3883">
        <w:t>WH dispatches Joe Biden to lock</w:t>
      </w:r>
      <w:r>
        <w:t xml:space="preserve"> down Iran deal on Capitol Hill,” CNN, 7/16/2015, </w:t>
      </w:r>
      <w:r w:rsidRPr="003F3883">
        <w:t>http://www.cnn.com/2015/07/15/politics/iran-deal-white-house-democrats-congress/</w:t>
      </w:r>
      <w:r>
        <w:t>)//</w:t>
      </w:r>
      <w:proofErr w:type="gramStart"/>
      <w:r>
        <w:t>duncan</w:t>
      </w:r>
      <w:proofErr w:type="gramEnd"/>
    </w:p>
    <w:p w14:paraId="2403D612" w14:textId="77777777" w:rsidR="001175F3" w:rsidRPr="008550C4" w:rsidRDefault="001175F3" w:rsidP="001175F3"/>
    <w:p w14:paraId="42382FA1" w14:textId="77777777" w:rsidR="001175F3" w:rsidRDefault="001175F3" w:rsidP="001175F3">
      <w:pPr>
        <w:rPr>
          <w:sz w:val="16"/>
        </w:rPr>
      </w:pPr>
      <w:r w:rsidRPr="000A412A">
        <w:rPr>
          <w:rStyle w:val="StyleUnderline"/>
        </w:rPr>
        <w:t xml:space="preserve">Two days after the Iran deal was unveiled, </w:t>
      </w:r>
      <w:r w:rsidRPr="00E50F53">
        <w:rPr>
          <w:rStyle w:val="Emphasis"/>
          <w:highlight w:val="yellow"/>
        </w:rPr>
        <w:t>the</w:t>
      </w:r>
      <w:r w:rsidRPr="00E50F53">
        <w:rPr>
          <w:rStyle w:val="StyleUnderline"/>
          <w:highlight w:val="yellow"/>
        </w:rPr>
        <w:t xml:space="preserve"> </w:t>
      </w:r>
      <w:r w:rsidRPr="000A412A">
        <w:rPr>
          <w:rStyle w:val="StyleUnderline"/>
        </w:rPr>
        <w:t xml:space="preserve">Obama </w:t>
      </w:r>
      <w:r w:rsidRPr="00E50F53">
        <w:rPr>
          <w:rStyle w:val="Emphasis"/>
          <w:highlight w:val="yellow"/>
        </w:rPr>
        <w:t>administration's sales job is in full swing</w:t>
      </w:r>
      <w:proofErr w:type="gramStart"/>
      <w:r w:rsidRPr="00E50F53">
        <w:rPr>
          <w:rStyle w:val="Emphasis"/>
          <w:highlight w:val="yellow"/>
        </w:rPr>
        <w:t>.</w:t>
      </w:r>
      <w:r w:rsidRPr="00E50F53">
        <w:rPr>
          <w:rStyle w:val="Emphasis"/>
          <w:sz w:val="12"/>
          <w:highlight w:val="yellow"/>
        </w:rPr>
        <w:t>¶</w:t>
      </w:r>
      <w:proofErr w:type="gramEnd"/>
      <w:r w:rsidRPr="00E50F53">
        <w:rPr>
          <w:sz w:val="16"/>
          <w:highlight w:val="yellow"/>
        </w:rPr>
        <w:t xml:space="preserve"> </w:t>
      </w:r>
      <w:r w:rsidRPr="00AC12BC">
        <w:rPr>
          <w:sz w:val="16"/>
        </w:rPr>
        <w:t xml:space="preserve">Vice President Joe </w:t>
      </w:r>
      <w:r w:rsidRPr="00E50F53">
        <w:rPr>
          <w:rStyle w:val="StyleUnderline"/>
          <w:highlight w:val="yellow"/>
        </w:rPr>
        <w:t xml:space="preserve">Biden traveled </w:t>
      </w:r>
      <w:r w:rsidRPr="000A412A">
        <w:rPr>
          <w:rStyle w:val="StyleUnderline"/>
        </w:rPr>
        <w:t xml:space="preserve">to Capitol Hill on Wednesday </w:t>
      </w:r>
      <w:r w:rsidRPr="00E50F53">
        <w:rPr>
          <w:rStyle w:val="StyleUnderline"/>
          <w:highlight w:val="yellow"/>
        </w:rPr>
        <w:t xml:space="preserve">to convince House Democrats </w:t>
      </w:r>
      <w:r w:rsidRPr="000A412A">
        <w:rPr>
          <w:rStyle w:val="StyleUnderline"/>
        </w:rPr>
        <w:t>to support the deal</w:t>
      </w:r>
      <w:r w:rsidRPr="00AC12BC">
        <w:rPr>
          <w:sz w:val="16"/>
        </w:rPr>
        <w:t>, while a small group of senators were invited to the White House to get their questions answered directly from officials who sat across from the Iranians at the negotiating table. Biden meets with Senate Democrats of the Foreign Relations Committee on Thursday</w:t>
      </w:r>
      <w:proofErr w:type="gramStart"/>
      <w:r w:rsidRPr="00AC12BC">
        <w:rPr>
          <w:sz w:val="16"/>
        </w:rPr>
        <w:t>.</w:t>
      </w:r>
      <w:r w:rsidRPr="00AC12BC">
        <w:rPr>
          <w:sz w:val="12"/>
        </w:rPr>
        <w:t>¶</w:t>
      </w:r>
      <w:proofErr w:type="gramEnd"/>
      <w:r w:rsidRPr="00AC12BC">
        <w:rPr>
          <w:sz w:val="16"/>
        </w:rPr>
        <w:t xml:space="preserve"> House lawmakers said Biden was candid about the strengths and weaknesses of the compromise deal. One described his behind closed doors pitch</w:t>
      </w:r>
      <w:proofErr w:type="gramStart"/>
      <w:r w:rsidRPr="00AC12BC">
        <w:rPr>
          <w:sz w:val="16"/>
        </w:rPr>
        <w:t>.</w:t>
      </w:r>
      <w:r w:rsidRPr="00AC12BC">
        <w:rPr>
          <w:sz w:val="12"/>
        </w:rPr>
        <w:t>¶</w:t>
      </w:r>
      <w:proofErr w:type="gramEnd"/>
      <w:r w:rsidRPr="00AC12BC">
        <w:rPr>
          <w:sz w:val="16"/>
        </w:rPr>
        <w:t xml:space="preserve"> "I'm going to put aside my notes and talk to you from my heart because I've been in this business for 45 years," Biden said in his opening comments, according to Rep. Bill Pascrell, D-New Jersey, who attended the session.</w:t>
      </w:r>
      <w:r w:rsidRPr="00AC12BC">
        <w:rPr>
          <w:sz w:val="12"/>
        </w:rPr>
        <w:t>¶</w:t>
      </w:r>
      <w:r w:rsidRPr="00AC12BC">
        <w:rPr>
          <w:sz w:val="16"/>
        </w:rPr>
        <w:t xml:space="preserve"> "I'm not going to BS you. I'm going to tell you exactly what I think," the vice president reportedly said</w:t>
      </w:r>
      <w:proofErr w:type="gramStart"/>
      <w:r w:rsidRPr="00AC12BC">
        <w:rPr>
          <w:sz w:val="16"/>
        </w:rPr>
        <w:t>.</w:t>
      </w:r>
      <w:r w:rsidRPr="00AC12BC">
        <w:rPr>
          <w:sz w:val="12"/>
        </w:rPr>
        <w:t>¶</w:t>
      </w:r>
      <w:proofErr w:type="gramEnd"/>
      <w:r w:rsidRPr="00AC12BC">
        <w:rPr>
          <w:sz w:val="16"/>
        </w:rPr>
        <w:t xml:space="preserve"> </w:t>
      </w:r>
      <w:r w:rsidRPr="00E50F53">
        <w:rPr>
          <w:rStyle w:val="StyleUnderline"/>
          <w:highlight w:val="yellow"/>
        </w:rPr>
        <w:t xml:space="preserve">Obama got a boost </w:t>
      </w:r>
      <w:r w:rsidRPr="000A412A">
        <w:rPr>
          <w:rStyle w:val="StyleUnderline"/>
        </w:rPr>
        <w:t xml:space="preserve">from the leader of his party in the chamber </w:t>
      </w:r>
      <w:r w:rsidRPr="00E50F53">
        <w:rPr>
          <w:rStyle w:val="StyleUnderline"/>
          <w:highlight w:val="yellow"/>
        </w:rPr>
        <w:t>when</w:t>
      </w:r>
      <w:r w:rsidRPr="00E50F53">
        <w:rPr>
          <w:sz w:val="16"/>
          <w:highlight w:val="yellow"/>
        </w:rPr>
        <w:t xml:space="preserve"> </w:t>
      </w:r>
      <w:r w:rsidRPr="00AC12BC">
        <w:rPr>
          <w:sz w:val="16"/>
        </w:rPr>
        <w:t xml:space="preserve">Minority Leader Nancy </w:t>
      </w:r>
      <w:r w:rsidRPr="00E50F53">
        <w:rPr>
          <w:rStyle w:val="StyleUnderline"/>
          <w:highlight w:val="yellow"/>
        </w:rPr>
        <w:t>Pelosi</w:t>
      </w:r>
      <w:r w:rsidRPr="00E50F53">
        <w:rPr>
          <w:sz w:val="16"/>
          <w:highlight w:val="yellow"/>
        </w:rPr>
        <w:t xml:space="preserve"> </w:t>
      </w:r>
      <w:r w:rsidRPr="00AC12BC">
        <w:rPr>
          <w:sz w:val="16"/>
        </w:rPr>
        <w:t xml:space="preserve">formally </w:t>
      </w:r>
      <w:r w:rsidRPr="000A412A">
        <w:rPr>
          <w:rStyle w:val="StyleUnderline"/>
        </w:rPr>
        <w:t>announced</w:t>
      </w:r>
      <w:r w:rsidRPr="00AC12BC">
        <w:rPr>
          <w:sz w:val="16"/>
        </w:rPr>
        <w:t xml:space="preserve"> Thursday that </w:t>
      </w:r>
      <w:r w:rsidRPr="00E50F53">
        <w:rPr>
          <w:rStyle w:val="StyleUnderline"/>
          <w:highlight w:val="yellow"/>
        </w:rPr>
        <w:t>she was backing the deal</w:t>
      </w:r>
      <w:r w:rsidRPr="000A412A">
        <w:rPr>
          <w:rStyle w:val="StyleUnderline"/>
        </w:rPr>
        <w:t>.</w:t>
      </w:r>
      <w:r w:rsidRPr="00AC12BC">
        <w:rPr>
          <w:rStyle w:val="StyleUnderline"/>
          <w:sz w:val="12"/>
        </w:rPr>
        <w:t>¶</w:t>
      </w:r>
      <w:r w:rsidRPr="00AC12BC">
        <w:rPr>
          <w:sz w:val="16"/>
        </w:rPr>
        <w:t xml:space="preserve"> </w:t>
      </w:r>
      <w:r w:rsidRPr="000A412A">
        <w:rPr>
          <w:rStyle w:val="StyleUnderline"/>
        </w:rPr>
        <w:t>SInce Republicans in the House and Senate are firmly against the</w:t>
      </w:r>
      <w:r w:rsidRPr="00AC12BC">
        <w:rPr>
          <w:sz w:val="16"/>
        </w:rPr>
        <w:t xml:space="preserve"> Iran nuclear </w:t>
      </w:r>
      <w:r w:rsidRPr="000A412A">
        <w:rPr>
          <w:rStyle w:val="StyleUnderline"/>
        </w:rPr>
        <w:t>deal</w:t>
      </w:r>
      <w:r w:rsidRPr="00AC12BC">
        <w:rPr>
          <w:sz w:val="16"/>
        </w:rPr>
        <w:t xml:space="preserve"> -- announced by President Barack Obama on Tuesday -- </w:t>
      </w:r>
      <w:r w:rsidRPr="00E50F53">
        <w:rPr>
          <w:rStyle w:val="Emphasis"/>
          <w:highlight w:val="yellow"/>
        </w:rPr>
        <w:t>the administration is cranking up its campaign to sway concerned Democrats to back the agreement.</w:t>
      </w:r>
      <w:r w:rsidRPr="00E50F53">
        <w:rPr>
          <w:rStyle w:val="Emphasis"/>
          <w:sz w:val="12"/>
          <w:highlight w:val="yellow"/>
        </w:rPr>
        <w:t>¶</w:t>
      </w:r>
      <w:r w:rsidRPr="00AC12BC">
        <w:rPr>
          <w:sz w:val="16"/>
        </w:rPr>
        <w:t xml:space="preserve"> Under legislation that allows Congress to review the agreement, </w:t>
      </w:r>
      <w:r w:rsidRPr="000A412A">
        <w:rPr>
          <w:rStyle w:val="StyleUnderline"/>
        </w:rPr>
        <w:t>the White House needs to secure enough votes from members of his own party to sustain the President's promised veto</w:t>
      </w:r>
      <w:r w:rsidRPr="00AC12BC">
        <w:rPr>
          <w:sz w:val="16"/>
        </w:rPr>
        <w:t xml:space="preserve"> on an resolution of disapproval -- 145 in the House and 34 in the Senate.</w:t>
      </w:r>
      <w:r w:rsidRPr="00AC12BC">
        <w:rPr>
          <w:sz w:val="12"/>
        </w:rPr>
        <w:t>¶</w:t>
      </w:r>
      <w:r w:rsidRPr="00AC12BC">
        <w:rPr>
          <w:sz w:val="16"/>
        </w:rPr>
        <w:t xml:space="preserve"> After the session with Biden, several </w:t>
      </w:r>
      <w:r w:rsidRPr="00D1685D">
        <w:rPr>
          <w:rStyle w:val="StyleUnderline"/>
        </w:rPr>
        <w:t xml:space="preserve">House Democrats stressed that while the process is just beginning, right now </w:t>
      </w:r>
      <w:r w:rsidRPr="00E50F53">
        <w:rPr>
          <w:rStyle w:val="Emphasis"/>
          <w:highlight w:val="yellow"/>
        </w:rPr>
        <w:t>the administration likely has the votes to sustain the President's veto on a resolution to block the deal.</w:t>
      </w:r>
      <w:r w:rsidRPr="00E50F53">
        <w:rPr>
          <w:rStyle w:val="Emphasis"/>
          <w:sz w:val="12"/>
          <w:highlight w:val="yellow"/>
        </w:rPr>
        <w:t>¶</w:t>
      </w:r>
      <w:r w:rsidRPr="00AC12BC">
        <w:rPr>
          <w:sz w:val="16"/>
        </w:rPr>
        <w:t xml:space="preserve"> "I'm confident they will like it when they understand it all," the vice president told reporters on his way into the session, beginning what will be a two month campaign culminating in a vote, expected in September.</w:t>
      </w:r>
      <w:r w:rsidRPr="00AC12BC">
        <w:rPr>
          <w:sz w:val="12"/>
        </w:rPr>
        <w:t>¶</w:t>
      </w:r>
      <w:r w:rsidRPr="00AC12BC">
        <w:rPr>
          <w:sz w:val="16"/>
        </w:rPr>
        <w:t xml:space="preserve"> </w:t>
      </w:r>
      <w:r w:rsidRPr="00E50F53">
        <w:rPr>
          <w:rStyle w:val="StyleUnderline"/>
          <w:highlight w:val="yellow"/>
        </w:rPr>
        <w:t>Democrats</w:t>
      </w:r>
      <w:r w:rsidRPr="00D1685D">
        <w:rPr>
          <w:rStyle w:val="StyleUnderline"/>
        </w:rPr>
        <w:t xml:space="preserve">, both for and against the deal, </w:t>
      </w:r>
      <w:r w:rsidRPr="00E50F53">
        <w:rPr>
          <w:rStyle w:val="StyleUnderline"/>
          <w:highlight w:val="yellow"/>
        </w:rPr>
        <w:t>praised Biden's presentation</w:t>
      </w:r>
      <w:r w:rsidRPr="00D1685D">
        <w:rPr>
          <w:rStyle w:val="StyleUnderline"/>
        </w:rPr>
        <w:t>.</w:t>
      </w:r>
      <w:r w:rsidRPr="00AC12BC">
        <w:rPr>
          <w:rStyle w:val="StyleUnderline"/>
          <w:sz w:val="12"/>
        </w:rPr>
        <w:t>¶</w:t>
      </w:r>
      <w:r w:rsidRPr="00AC12BC">
        <w:rPr>
          <w:sz w:val="16"/>
        </w:rPr>
        <w:t xml:space="preserve"> "Joe Biden was as good as I've seen him," Rep. John Larson, D-Connecticut, told CNN. "I thought he did an excellent job."</w:t>
      </w:r>
      <w:r w:rsidRPr="00AC12BC">
        <w:rPr>
          <w:sz w:val="12"/>
        </w:rPr>
        <w:t>¶</w:t>
      </w:r>
      <w:r w:rsidRPr="00AC12BC">
        <w:rPr>
          <w:sz w:val="16"/>
        </w:rPr>
        <w:t xml:space="preserve"> Texas Democratic Rep. Henry </w:t>
      </w:r>
      <w:r w:rsidRPr="007D6D32">
        <w:rPr>
          <w:rStyle w:val="StyleUnderline"/>
        </w:rPr>
        <w:t>Cuellar said Biden</w:t>
      </w:r>
      <w:r w:rsidRPr="00AC12BC">
        <w:rPr>
          <w:sz w:val="16"/>
        </w:rPr>
        <w:t xml:space="preserve"> is a "master of detail" and </w:t>
      </w:r>
      <w:r w:rsidRPr="007D6D32">
        <w:rPr>
          <w:rStyle w:val="StyleUnderline"/>
        </w:rPr>
        <w:t>helped clarify some concerns</w:t>
      </w:r>
      <w:r w:rsidRPr="00AC12BC">
        <w:rPr>
          <w:sz w:val="16"/>
        </w:rPr>
        <w:t xml:space="preserve"> he had about the verification provisions in the deal, </w:t>
      </w:r>
      <w:r w:rsidRPr="007D6D32">
        <w:rPr>
          <w:rStyle w:val="StyleUnderline"/>
        </w:rPr>
        <w:t>but</w:t>
      </w:r>
      <w:r w:rsidRPr="00AC12BC">
        <w:rPr>
          <w:sz w:val="16"/>
        </w:rPr>
        <w:t xml:space="preserve"> he still planned to carefully study it and </w:t>
      </w:r>
      <w:r w:rsidRPr="007D6D32">
        <w:rPr>
          <w:rStyle w:val="StyleUnderline"/>
        </w:rPr>
        <w:t>said he was undecided</w:t>
      </w:r>
      <w:proofErr w:type="gramStart"/>
      <w:r w:rsidRPr="00AC12BC">
        <w:rPr>
          <w:sz w:val="16"/>
        </w:rPr>
        <w:t>.</w:t>
      </w:r>
      <w:r w:rsidRPr="00AC12BC">
        <w:rPr>
          <w:sz w:val="12"/>
        </w:rPr>
        <w:t>¶</w:t>
      </w:r>
      <w:proofErr w:type="gramEnd"/>
      <w:r w:rsidRPr="00AC12BC">
        <w:rPr>
          <w:sz w:val="16"/>
        </w:rPr>
        <w:t xml:space="preserve"> Pascrell also cited the verification issue as a potential sticking point but said he is leaning 'yes' on the agreement.</w:t>
      </w:r>
      <w:r w:rsidRPr="00AC12BC">
        <w:rPr>
          <w:sz w:val="12"/>
        </w:rPr>
        <w:t>¶</w:t>
      </w:r>
      <w:r w:rsidRPr="00AC12BC">
        <w:rPr>
          <w:sz w:val="16"/>
        </w:rPr>
        <w:t xml:space="preserve"> "On our side of the aisle </w:t>
      </w:r>
      <w:r w:rsidRPr="00E50F53">
        <w:rPr>
          <w:rStyle w:val="Emphasis"/>
          <w:highlight w:val="yellow"/>
        </w:rPr>
        <w:t xml:space="preserve">there is concern and skepticism shared </w:t>
      </w:r>
      <w:r w:rsidRPr="007D6D32">
        <w:rPr>
          <w:rStyle w:val="Emphasis"/>
        </w:rPr>
        <w:t xml:space="preserve">by a number of members </w:t>
      </w:r>
      <w:r w:rsidRPr="00E50F53">
        <w:rPr>
          <w:rStyle w:val="Emphasis"/>
          <w:highlight w:val="yellow"/>
        </w:rPr>
        <w:t>but an openness to be persuaded</w:t>
      </w:r>
      <w:r w:rsidRPr="00E50F53">
        <w:rPr>
          <w:sz w:val="16"/>
          <w:highlight w:val="yellow"/>
        </w:rPr>
        <w:t xml:space="preserve"> </w:t>
      </w:r>
      <w:r w:rsidRPr="007D6D32">
        <w:rPr>
          <w:rStyle w:val="StyleUnderline"/>
        </w:rPr>
        <w:t>if the facts take them that way</w:t>
      </w:r>
      <w:r w:rsidRPr="00AC12BC">
        <w:rPr>
          <w:sz w:val="16"/>
        </w:rPr>
        <w:t>," Rep. Gerry Connolly of Virginia said. "I think (Biden) made some real progress on behalf of the administration today."</w:t>
      </w:r>
      <w:r w:rsidRPr="00AC12BC">
        <w:rPr>
          <w:sz w:val="12"/>
        </w:rPr>
        <w:t>¶</w:t>
      </w:r>
      <w:r w:rsidRPr="00AC12BC">
        <w:rPr>
          <w:sz w:val="16"/>
        </w:rPr>
        <w:t xml:space="preserve"> But Democratic Rep. Steve Israel of New York, a former member of Democratic leadership, told reporters he wasn't sold yet</w:t>
      </w:r>
      <w:proofErr w:type="gramStart"/>
      <w:r w:rsidRPr="00AC12BC">
        <w:rPr>
          <w:sz w:val="16"/>
        </w:rPr>
        <w:t>.</w:t>
      </w:r>
      <w:r w:rsidRPr="00AC12BC">
        <w:rPr>
          <w:sz w:val="12"/>
        </w:rPr>
        <w:t>¶</w:t>
      </w:r>
      <w:proofErr w:type="gramEnd"/>
      <w:r w:rsidRPr="00AC12BC">
        <w:rPr>
          <w:sz w:val="16"/>
        </w:rPr>
        <w:t xml:space="preserve"> "For me, I still have some very significant questions with respect to lifting of the embargo on conventional arms. And missiles. The (International Atomic Energy Agency) verification process for me is not any time anywhere, I think there are some very significant delays built into that," Israel said</w:t>
      </w:r>
      <w:proofErr w:type="gramStart"/>
      <w:r w:rsidRPr="00AC12BC">
        <w:rPr>
          <w:sz w:val="16"/>
        </w:rPr>
        <w:t>.</w:t>
      </w:r>
      <w:r w:rsidRPr="00AC12BC">
        <w:rPr>
          <w:sz w:val="12"/>
        </w:rPr>
        <w:t>¶</w:t>
      </w:r>
      <w:proofErr w:type="gramEnd"/>
      <w:r w:rsidRPr="00AC12BC">
        <w:rPr>
          <w:sz w:val="16"/>
        </w:rPr>
        <w:t xml:space="preserve"> Larson noted that both </w:t>
      </w:r>
      <w:r w:rsidRPr="00E50F53">
        <w:rPr>
          <w:rStyle w:val="StyleUnderline"/>
          <w:highlight w:val="yellow"/>
        </w:rPr>
        <w:t>Biden's presentation</w:t>
      </w:r>
      <w:r w:rsidRPr="00AC12BC">
        <w:rPr>
          <w:sz w:val="16"/>
        </w:rPr>
        <w:t xml:space="preserve">, along with Hillary Clinton's a day earlier, who he said spoke favorably about the deal, </w:t>
      </w:r>
      <w:r w:rsidRPr="00E50F53">
        <w:rPr>
          <w:rStyle w:val="StyleUnderline"/>
          <w:highlight w:val="yellow"/>
        </w:rPr>
        <w:t xml:space="preserve">helped lay the groundwork for </w:t>
      </w:r>
      <w:r w:rsidRPr="007D6D32">
        <w:rPr>
          <w:rStyle w:val="StyleUnderline"/>
        </w:rPr>
        <w:t xml:space="preserve">most </w:t>
      </w:r>
      <w:r w:rsidRPr="00E50F53">
        <w:rPr>
          <w:rStyle w:val="StyleUnderline"/>
          <w:highlight w:val="yellow"/>
        </w:rPr>
        <w:t>Democrats to back the White House</w:t>
      </w:r>
      <w:r w:rsidRPr="007D6D32">
        <w:rPr>
          <w:rStyle w:val="StyleUnderline"/>
        </w:rPr>
        <w:t>.</w:t>
      </w:r>
      <w:r w:rsidRPr="00AC12BC">
        <w:rPr>
          <w:rStyle w:val="StyleUnderline"/>
          <w:sz w:val="12"/>
        </w:rPr>
        <w:t>¶</w:t>
      </w:r>
      <w:r w:rsidRPr="00AC12BC">
        <w:rPr>
          <w:sz w:val="16"/>
        </w:rPr>
        <w:t xml:space="preserve"> At the same time on Wednesday that the President held a news conference trying to persuade the public he had brokered an strong and effective deal with Iran, Sen. Joe Manchin, a Democrat from West Virginia, and a handful of other senators, were in a separate part of the White House meeting with some of the President's top negotiators, who had just returned from Vienna.</w:t>
      </w:r>
      <w:r w:rsidRPr="00AC12BC">
        <w:rPr>
          <w:sz w:val="12"/>
        </w:rPr>
        <w:t>¶</w:t>
      </w:r>
      <w:r w:rsidRPr="00AC12BC">
        <w:rPr>
          <w:sz w:val="16"/>
        </w:rPr>
        <w:t xml:space="preserve"> "I was very satisfied with an awful lot of the answers we received," Manchin told CNN.</w:t>
      </w:r>
      <w:r w:rsidRPr="00AC12BC">
        <w:rPr>
          <w:sz w:val="12"/>
        </w:rPr>
        <w:t>¶</w:t>
      </w:r>
      <w:r w:rsidRPr="00AC12BC">
        <w:rPr>
          <w:sz w:val="16"/>
        </w:rPr>
        <w:t xml:space="preserve"> </w:t>
      </w:r>
      <w:r w:rsidRPr="00E50F53">
        <w:rPr>
          <w:rStyle w:val="Emphasis"/>
          <w:highlight w:val="yellow"/>
        </w:rPr>
        <w:t xml:space="preserve">The intimate meeting </w:t>
      </w:r>
      <w:r w:rsidRPr="007D6D32">
        <w:rPr>
          <w:rStyle w:val="Emphasis"/>
        </w:rPr>
        <w:t xml:space="preserve">for senators </w:t>
      </w:r>
      <w:r w:rsidRPr="00E50F53">
        <w:rPr>
          <w:rStyle w:val="Emphasis"/>
          <w:highlight w:val="yellow"/>
        </w:rPr>
        <w:t xml:space="preserve">was another example of the White House's effort to shore up support </w:t>
      </w:r>
      <w:r w:rsidRPr="007D6D32">
        <w:rPr>
          <w:rStyle w:val="Emphasis"/>
        </w:rPr>
        <w:t xml:space="preserve">in the Senate </w:t>
      </w:r>
      <w:r w:rsidRPr="00E50F53">
        <w:rPr>
          <w:rStyle w:val="Emphasis"/>
          <w:highlight w:val="yellow"/>
        </w:rPr>
        <w:t xml:space="preserve">where </w:t>
      </w:r>
      <w:r w:rsidRPr="007D6D32">
        <w:rPr>
          <w:rStyle w:val="Emphasis"/>
        </w:rPr>
        <w:t xml:space="preserve">leaders believe </w:t>
      </w:r>
      <w:r w:rsidRPr="00E50F53">
        <w:rPr>
          <w:rStyle w:val="Emphasis"/>
          <w:highlight w:val="yellow"/>
        </w:rPr>
        <w:t>as many as 15 Democrats could oppose the deal</w:t>
      </w:r>
      <w:r w:rsidRPr="007D6D32">
        <w:rPr>
          <w:rStyle w:val="Emphasis"/>
        </w:rPr>
        <w:t>.</w:t>
      </w:r>
      <w:r w:rsidRPr="00AC12BC">
        <w:rPr>
          <w:sz w:val="16"/>
        </w:rPr>
        <w:t xml:space="preserve"> If they did, </w:t>
      </w:r>
      <w:r w:rsidRPr="00E50F53">
        <w:rPr>
          <w:rStyle w:val="StyleUnderline"/>
          <w:highlight w:val="yellow"/>
        </w:rPr>
        <w:t>it could provide</w:t>
      </w:r>
      <w:r w:rsidRPr="007D6D32">
        <w:rPr>
          <w:rStyle w:val="StyleUnderline"/>
        </w:rPr>
        <w:t xml:space="preserve"> Senate </w:t>
      </w:r>
      <w:r w:rsidRPr="00E50F53">
        <w:rPr>
          <w:rStyle w:val="StyleUnderline"/>
          <w:highlight w:val="yellow"/>
        </w:rPr>
        <w:t>Republicans the votes needed to override a veto</w:t>
      </w:r>
      <w:r w:rsidRPr="007D6D32">
        <w:rPr>
          <w:rStyle w:val="StyleUnderline"/>
        </w:rPr>
        <w:t xml:space="preserve"> of the disapproval resolution and </w:t>
      </w:r>
      <w:r w:rsidRPr="00E50F53">
        <w:rPr>
          <w:rStyle w:val="StyleUnderline"/>
          <w:highlight w:val="yellow"/>
        </w:rPr>
        <w:t>scuttle the deal</w:t>
      </w:r>
      <w:proofErr w:type="gramStart"/>
      <w:r w:rsidRPr="007D6D32">
        <w:rPr>
          <w:rStyle w:val="StyleUnderline"/>
        </w:rPr>
        <w:t>.</w:t>
      </w:r>
      <w:r w:rsidRPr="00AC12BC">
        <w:rPr>
          <w:rStyle w:val="StyleUnderline"/>
          <w:sz w:val="12"/>
        </w:rPr>
        <w:t>¶</w:t>
      </w:r>
      <w:proofErr w:type="gramEnd"/>
      <w:r w:rsidRPr="00AC12BC">
        <w:rPr>
          <w:sz w:val="16"/>
        </w:rPr>
        <w:t xml:space="preserve"> But </w:t>
      </w:r>
      <w:r w:rsidRPr="00E50F53">
        <w:rPr>
          <w:rStyle w:val="StyleUnderline"/>
          <w:highlight w:val="yellow"/>
        </w:rPr>
        <w:t>Manchin</w:t>
      </w:r>
      <w:r w:rsidRPr="007D6D32">
        <w:rPr>
          <w:rStyle w:val="StyleUnderline"/>
        </w:rPr>
        <w:t xml:space="preserve">, a centrist who has close relations with senators on both sides of the aisle, said at this point he </w:t>
      </w:r>
      <w:r w:rsidRPr="00E50F53">
        <w:rPr>
          <w:rStyle w:val="StyleUnderline"/>
          <w:highlight w:val="yellow"/>
        </w:rPr>
        <w:t xml:space="preserve">has not detected major blowback from Senate Democrats </w:t>
      </w:r>
      <w:r w:rsidRPr="007D6D32">
        <w:rPr>
          <w:rStyle w:val="StyleUnderline"/>
        </w:rPr>
        <w:t>to the deal.</w:t>
      </w:r>
      <w:r w:rsidRPr="00AC12BC">
        <w:rPr>
          <w:rStyle w:val="StyleUnderline"/>
          <w:sz w:val="12"/>
        </w:rPr>
        <w:t>¶</w:t>
      </w:r>
      <w:r w:rsidRPr="00AC12BC">
        <w:rPr>
          <w:sz w:val="16"/>
        </w:rPr>
        <w:t xml:space="preserve"> "At caucus yesterday I didn't get a reading there is hard, hard opposition. I did not," he said</w:t>
      </w:r>
      <w:proofErr w:type="gramStart"/>
      <w:r w:rsidRPr="00AC12BC">
        <w:rPr>
          <w:sz w:val="16"/>
        </w:rPr>
        <w:t>.</w:t>
      </w:r>
      <w:r w:rsidRPr="00AC12BC">
        <w:rPr>
          <w:sz w:val="12"/>
        </w:rPr>
        <w:t>¶</w:t>
      </w:r>
      <w:proofErr w:type="gramEnd"/>
      <w:r w:rsidRPr="00AC12BC">
        <w:rPr>
          <w:sz w:val="16"/>
        </w:rPr>
        <w:t xml:space="preserve"> In fact, Manchin said he thought Republicans actually might struggle getting the 60 votes they will need to pass the disapproval resolution, much less the dozen or so votes that might be needed to sustain a veto.</w:t>
      </w:r>
      <w:r w:rsidRPr="00AC12BC">
        <w:rPr>
          <w:sz w:val="12"/>
        </w:rPr>
        <w:t>¶</w:t>
      </w:r>
      <w:r w:rsidRPr="00AC12BC">
        <w:rPr>
          <w:sz w:val="16"/>
        </w:rPr>
        <w:t xml:space="preserve"> </w:t>
      </w:r>
      <w:r w:rsidRPr="007D6D32">
        <w:rPr>
          <w:rStyle w:val="StyleUnderline"/>
        </w:rPr>
        <w:t>One key senator whose position will be closely monitored</w:t>
      </w:r>
      <w:r w:rsidRPr="00AC12BC">
        <w:rPr>
          <w:sz w:val="16"/>
        </w:rPr>
        <w:t xml:space="preserve"> by the White House and his colleagues from both parties on the Hill, </w:t>
      </w:r>
      <w:r w:rsidRPr="007D6D32">
        <w:rPr>
          <w:rStyle w:val="StyleUnderline"/>
        </w:rPr>
        <w:t>is</w:t>
      </w:r>
      <w:r w:rsidRPr="00AC12BC">
        <w:rPr>
          <w:sz w:val="16"/>
        </w:rPr>
        <w:t xml:space="preserve"> Sen. Chuck </w:t>
      </w:r>
      <w:r w:rsidRPr="007D6D32">
        <w:rPr>
          <w:rStyle w:val="StyleUnderline"/>
        </w:rPr>
        <w:t>Schumer</w:t>
      </w:r>
      <w:r w:rsidRPr="00AC12BC">
        <w:rPr>
          <w:sz w:val="16"/>
        </w:rPr>
        <w:t xml:space="preserve"> of New York, the third-ranking Democrats who is poised to become the Democratic leader in the next Congress. </w:t>
      </w:r>
      <w:r w:rsidRPr="007D6D32">
        <w:rPr>
          <w:rStyle w:val="StyleUnderline"/>
        </w:rPr>
        <w:t>Schumer has many Jewish voters in his state who are wary of the impact of the Iran agreement on the security of Israel. Schumer said he is skeptical of the deal</w:t>
      </w:r>
      <w:r w:rsidRPr="00AC12BC">
        <w:rPr>
          <w:sz w:val="16"/>
        </w:rPr>
        <w:t xml:space="preserve"> and won't decide whether to support it before doing his homework</w:t>
      </w:r>
      <w:proofErr w:type="gramStart"/>
      <w:r w:rsidRPr="00AC12BC">
        <w:rPr>
          <w:sz w:val="16"/>
        </w:rPr>
        <w:t>.</w:t>
      </w:r>
      <w:r w:rsidRPr="00AC12BC">
        <w:rPr>
          <w:sz w:val="12"/>
        </w:rPr>
        <w:t>¶</w:t>
      </w:r>
      <w:proofErr w:type="gramEnd"/>
      <w:r w:rsidRPr="00AC12BC">
        <w:rPr>
          <w:sz w:val="16"/>
        </w:rPr>
        <w:t xml:space="preserve"> "I will sit down, I will read the agreement thoroughly and then I'm gonna speak with officials -- administration officials, people all over on all different sides," he said when asked about his decision-making process. "Look, this is a decision that shouldn't be made lightly and I am gonna just study this agreement and talk to people before I do anything else."</w:t>
      </w:r>
      <w:r w:rsidRPr="00AC12BC">
        <w:rPr>
          <w:sz w:val="12"/>
        </w:rPr>
        <w:t>¶</w:t>
      </w:r>
      <w:r w:rsidRPr="00AC12BC">
        <w:rPr>
          <w:sz w:val="16"/>
        </w:rPr>
        <w:t xml:space="preserve"> Sen. John </w:t>
      </w:r>
      <w:r w:rsidRPr="007D6D32">
        <w:rPr>
          <w:rStyle w:val="StyleUnderline"/>
        </w:rPr>
        <w:t>McCain</w:t>
      </w:r>
      <w:r w:rsidRPr="00AC12BC">
        <w:rPr>
          <w:sz w:val="16"/>
        </w:rPr>
        <w:t xml:space="preserve">, R-Arizona, a leading critic of the agreement with Iran, </w:t>
      </w:r>
      <w:proofErr w:type="gramStart"/>
      <w:r w:rsidRPr="007D6D32">
        <w:rPr>
          <w:rStyle w:val="StyleUnderline"/>
        </w:rPr>
        <w:t>said</w:t>
      </w:r>
      <w:proofErr w:type="gramEnd"/>
      <w:r w:rsidRPr="00AC12BC">
        <w:rPr>
          <w:sz w:val="16"/>
        </w:rPr>
        <w:t xml:space="preserve"> "</w:t>
      </w:r>
      <w:r w:rsidRPr="00E50F53">
        <w:rPr>
          <w:rStyle w:val="Emphasis"/>
          <w:highlight w:val="yellow"/>
        </w:rPr>
        <w:t>the pressure will be enormous from the administration," as it tries to keep Democrats from defecting</w:t>
      </w:r>
      <w:r w:rsidRPr="00AC12BC">
        <w:rPr>
          <w:sz w:val="16"/>
        </w:rPr>
        <w:t>. As chairman of the Armed Services Committee, McCain said he intends to hold hearings to demonstrate what he calls the "fatal flaws" in the deal</w:t>
      </w:r>
      <w:proofErr w:type="gramStart"/>
      <w:r w:rsidRPr="00AC12BC">
        <w:rPr>
          <w:sz w:val="16"/>
        </w:rPr>
        <w:t>.</w:t>
      </w:r>
      <w:r w:rsidRPr="00AC12BC">
        <w:rPr>
          <w:sz w:val="12"/>
        </w:rPr>
        <w:t>¶</w:t>
      </w:r>
      <w:proofErr w:type="gramEnd"/>
      <w:r w:rsidRPr="00AC12BC">
        <w:rPr>
          <w:sz w:val="16"/>
        </w:rPr>
        <w:t xml:space="preserve"> House </w:t>
      </w:r>
      <w:r w:rsidRPr="00E50F53">
        <w:rPr>
          <w:rStyle w:val="Emphasis"/>
          <w:highlight w:val="yellow"/>
        </w:rPr>
        <w:t>conservatives</w:t>
      </w:r>
      <w:r w:rsidRPr="00E50F53">
        <w:rPr>
          <w:sz w:val="16"/>
          <w:highlight w:val="yellow"/>
        </w:rPr>
        <w:t xml:space="preserve"> </w:t>
      </w:r>
      <w:r w:rsidRPr="00AC12BC">
        <w:rPr>
          <w:sz w:val="16"/>
        </w:rPr>
        <w:t xml:space="preserve">speaking at a forum sponsored by the Heritage Foundation, a conservative think tank, one after another ripped the Iran deal. But they </w:t>
      </w:r>
      <w:r w:rsidRPr="00E50F53">
        <w:rPr>
          <w:rStyle w:val="Emphasis"/>
          <w:highlight w:val="yellow"/>
        </w:rPr>
        <w:t>conceded that ultimately they may not be able to block it</w:t>
      </w:r>
      <w:proofErr w:type="gramStart"/>
      <w:r w:rsidRPr="00E50F53">
        <w:rPr>
          <w:rStyle w:val="Emphasis"/>
          <w:highlight w:val="yellow"/>
        </w:rPr>
        <w:t>.¶</w:t>
      </w:r>
      <w:proofErr w:type="gramEnd"/>
      <w:r w:rsidRPr="00E50F53">
        <w:rPr>
          <w:rStyle w:val="Emphasis"/>
          <w:highlight w:val="yellow"/>
        </w:rPr>
        <w:t xml:space="preserve"> "</w:t>
      </w:r>
      <w:r w:rsidRPr="00E50F53">
        <w:rPr>
          <w:rStyle w:val="StyleUnderline"/>
          <w:highlight w:val="yellow"/>
        </w:rPr>
        <w:t>The game is rigged in favor of getting this done"</w:t>
      </w:r>
      <w:r w:rsidRPr="00AC12BC">
        <w:rPr>
          <w:sz w:val="16"/>
        </w:rPr>
        <w:t xml:space="preserve"> Ohio Rep. Jim Jordan said.</w:t>
      </w:r>
    </w:p>
    <w:p w14:paraId="3E302580" w14:textId="77777777" w:rsidR="001175F3" w:rsidRDefault="001175F3" w:rsidP="001175F3">
      <w:pPr>
        <w:pStyle w:val="Heading4"/>
      </w:pPr>
      <w:r>
        <w:t>Obama wants national security exemptions – plan costs political capital</w:t>
      </w:r>
    </w:p>
    <w:p w14:paraId="581B8028" w14:textId="77777777" w:rsidR="001175F3" w:rsidRDefault="001175F3" w:rsidP="001175F3">
      <w:r w:rsidRPr="00177F75">
        <w:t xml:space="preserve">Kevin </w:t>
      </w:r>
      <w:r w:rsidRPr="00177F75">
        <w:rPr>
          <w:b/>
          <w:sz w:val="26"/>
          <w:szCs w:val="26"/>
        </w:rPr>
        <w:t>Gosztola</w:t>
      </w:r>
      <w:r w:rsidRPr="00177F75">
        <w:t xml:space="preserve"> is an American journalist, author, and documentary filmmaker known for work on whistleblowers, Wikileaks, national security, secrecy, civil</w:t>
      </w:r>
      <w:r>
        <w:t xml:space="preserve"> liberties, and digital freedom, September 11 20</w:t>
      </w:r>
      <w:r w:rsidRPr="00177F75">
        <w:rPr>
          <w:b/>
          <w:sz w:val="26"/>
          <w:szCs w:val="26"/>
        </w:rPr>
        <w:t>13</w:t>
      </w:r>
      <w:r>
        <w:t>, “</w:t>
      </w:r>
      <w:r w:rsidRPr="00177F75">
        <w:t>Obama Administration Dishonestly Wants Public to Believe It Voluntarily Declassified Secret NSA Documents</w:t>
      </w:r>
      <w:r>
        <w:t xml:space="preserve">”, CommonDreams.org, </w:t>
      </w:r>
      <w:r w:rsidRPr="00177F75">
        <w:t>http://www.commondreams.org/views/2013/09/11/obama-administration-dishonestly-wants-public-believe-it-voluntarily-declassified</w:t>
      </w:r>
    </w:p>
    <w:p w14:paraId="13E8933F" w14:textId="39ECB13C" w:rsidR="001175F3" w:rsidRDefault="001175F3" w:rsidP="001175F3">
      <w:pPr>
        <w:rPr>
          <w:sz w:val="12"/>
        </w:rPr>
      </w:pPr>
      <w:r w:rsidRPr="00177F75">
        <w:rPr>
          <w:sz w:val="12"/>
        </w:rPr>
        <w:t xml:space="preserve">The reality is </w:t>
      </w:r>
      <w:r w:rsidRPr="00177F75">
        <w:rPr>
          <w:u w:val="single"/>
        </w:rPr>
        <w:t xml:space="preserve">the </w:t>
      </w:r>
      <w:r w:rsidRPr="00177F75">
        <w:rPr>
          <w:highlight w:val="yellow"/>
          <w:u w:val="single"/>
        </w:rPr>
        <w:t xml:space="preserve">Obama </w:t>
      </w:r>
      <w:r w:rsidRPr="00177F75">
        <w:rPr>
          <w:u w:val="single"/>
        </w:rPr>
        <w:t xml:space="preserve">administration </w:t>
      </w:r>
      <w:r w:rsidRPr="00177F75">
        <w:rPr>
          <w:highlight w:val="yellow"/>
          <w:u w:val="single"/>
        </w:rPr>
        <w:t>has specifically sought to exclude national security policies and</w:t>
      </w:r>
      <w:r w:rsidRPr="00177F75">
        <w:rPr>
          <w:u w:val="single"/>
        </w:rPr>
        <w:t xml:space="preserve">/or </w:t>
      </w:r>
      <w:r w:rsidRPr="00177F75">
        <w:rPr>
          <w:highlight w:val="yellow"/>
          <w:u w:val="single"/>
        </w:rPr>
        <w:t>intelligence activities from</w:t>
      </w:r>
      <w:r w:rsidRPr="00177F75">
        <w:rPr>
          <w:u w:val="single"/>
        </w:rPr>
        <w:t xml:space="preserve"> its public commitment to openness and </w:t>
      </w:r>
      <w:r w:rsidRPr="00177F75">
        <w:rPr>
          <w:highlight w:val="yellow"/>
          <w:u w:val="single"/>
        </w:rPr>
        <w:t>transparency</w:t>
      </w:r>
      <w:r w:rsidRPr="00177F75">
        <w:rPr>
          <w:u w:val="single"/>
        </w:rPr>
        <w:t>. The Associated Press reported in March that, though the “</w:t>
      </w:r>
      <w:r w:rsidRPr="00177F75">
        <w:rPr>
          <w:highlight w:val="yellow"/>
          <w:u w:val="single"/>
        </w:rPr>
        <w:t xml:space="preserve">Obama </w:t>
      </w:r>
      <w:r w:rsidRPr="00177F75">
        <w:rPr>
          <w:u w:val="single"/>
        </w:rPr>
        <w:t xml:space="preserve">administration answered more requests from the public to see government records under the Freedom of Information Act last year,” more than ever it </w:t>
      </w:r>
      <w:r w:rsidRPr="00177F75">
        <w:rPr>
          <w:highlight w:val="yellow"/>
          <w:u w:val="single"/>
        </w:rPr>
        <w:t>is</w:t>
      </w:r>
      <w:r w:rsidRPr="00177F75">
        <w:rPr>
          <w:u w:val="single"/>
        </w:rPr>
        <w:t xml:space="preserve"> now citing “legal exceptions to censor or withhold the material” in order to “protect national security and internal deliberations.” Agencies </w:t>
      </w:r>
      <w:r w:rsidRPr="00177F75">
        <w:rPr>
          <w:highlight w:val="yellow"/>
          <w:u w:val="single"/>
        </w:rPr>
        <w:t>invoking a record number of national security exemptions</w:t>
      </w:r>
      <w:r w:rsidRPr="00177F75">
        <w:rPr>
          <w:u w:val="single"/>
        </w:rPr>
        <w:t xml:space="preserve"> included ODNI, the Pentagon, the CIA, the Department of Homeland Security and the Justice Department.</w:t>
      </w:r>
      <w:r>
        <w:t xml:space="preserve"> </w:t>
      </w:r>
      <w:r w:rsidRPr="00177F75">
        <w:rPr>
          <w:sz w:val="12"/>
        </w:rPr>
        <w:t xml:space="preserve">The FOIA lawsuits by the ACLU and EFF were an effort to challenge the Obama administration, which has presided over a growing body of secret law. In addition to previously refusing to release secret legal interpretations of a section of the PATRIOT Act, it has fought the release of information on the legal basis for placing a suspected terrorist on a “kill list.” It has refused to support regularly declassifying FISA court rulings at least in part or in some other form. The Justice Department has fought the release of two key memos from the Justice Department on when the government has the authority to use GPS tracking. And, when Obama issued “cybersecurity” policy directive that purportedly wrestled with when the US government can and cannot engage in cyber warfare, that remained classified until </w:t>
      </w:r>
      <w:proofErr w:type="gramStart"/>
      <w:r w:rsidRPr="00177F75">
        <w:rPr>
          <w:sz w:val="12"/>
        </w:rPr>
        <w:t>it was revealed by Snowden</w:t>
      </w:r>
      <w:proofErr w:type="gramEnd"/>
      <w:r w:rsidRPr="00177F75">
        <w:rPr>
          <w:sz w:val="12"/>
        </w:rPr>
        <w:t>.</w:t>
      </w:r>
    </w:p>
    <w:p w14:paraId="78B846C5" w14:textId="77777777" w:rsidR="001175F3" w:rsidRPr="003F0142" w:rsidRDefault="001175F3" w:rsidP="001175F3">
      <w:pPr>
        <w:pStyle w:val="Heading4"/>
      </w:pPr>
      <w:r>
        <w:t>Failure will spur prolif and war with Iran – the plan tanks Obama’s ability to hold off Congress</w:t>
      </w:r>
    </w:p>
    <w:p w14:paraId="507FF917" w14:textId="77777777" w:rsidR="001175F3" w:rsidRDefault="001175F3" w:rsidP="001175F3">
      <w:r>
        <w:rPr>
          <w:rStyle w:val="Style13ptBold"/>
        </w:rPr>
        <w:t>Beauchamp</w:t>
      </w:r>
      <w:r w:rsidRPr="008B100E">
        <w:rPr>
          <w:rStyle w:val="Style13ptBold"/>
        </w:rPr>
        <w:t xml:space="preserve"> 1</w:t>
      </w:r>
      <w:r>
        <w:rPr>
          <w:rStyle w:val="Style13ptBold"/>
        </w:rPr>
        <w:t>4</w:t>
      </w:r>
      <w:r>
        <w:t xml:space="preserve"> (Zack – B.A.s in Philosophy and Political Science from Brown University and an M.Sc in International Relations from the London School of Economics, former editor of TP Ideas and a reporter for ThinkProgress.org. He previously contributed to Andrew Sullivan’s The Dish at Newsweek/Daily Beast, and has also written for Foreign Policy and Tablet magazines, now writes for </w:t>
      </w:r>
      <w:proofErr w:type="gramStart"/>
      <w:r>
        <w:t>Vox ,</w:t>
      </w:r>
      <w:proofErr w:type="gramEnd"/>
      <w:r>
        <w:t xml:space="preserve"> “How the new GOP majority could destroy Obama's nuclear deal with Iran,” </w:t>
      </w:r>
      <w:r w:rsidRPr="00E50F53">
        <w:t>http://www.vox.com/2014/11/6/7164283/iran-nuclear-deal-congress</w:t>
      </w:r>
      <w:r>
        <w:t>,)</w:t>
      </w:r>
    </w:p>
    <w:p w14:paraId="5883B534" w14:textId="77777777" w:rsidR="001175F3" w:rsidRPr="00CD6195" w:rsidRDefault="001175F3" w:rsidP="001175F3">
      <w:pPr>
        <w:rPr>
          <w:rStyle w:val="StyleUnderline"/>
        </w:rPr>
      </w:pPr>
      <w:r w:rsidRPr="00A552C1">
        <w:rPr>
          <w:sz w:val="16"/>
        </w:rPr>
        <w:t xml:space="preserve">There is one foreign policy issue on which the GOP's takeover of the Senate could have huge ramifications, and beyond just the US: </w:t>
      </w:r>
      <w:r w:rsidRPr="00A552C1">
        <w:rPr>
          <w:rStyle w:val="StyleUnderline"/>
        </w:rPr>
        <w:t>Republicans are likely to try to torpedo</w:t>
      </w:r>
      <w:r w:rsidRPr="00A552C1">
        <w:rPr>
          <w:sz w:val="16"/>
        </w:rPr>
        <w:t xml:space="preserve"> President </w:t>
      </w:r>
      <w:r w:rsidRPr="00A552C1">
        <w:rPr>
          <w:rStyle w:val="StyleUnderline"/>
        </w:rPr>
        <w:t>Obama's ongoing efforts to reach a nuclear deal with Iran</w:t>
      </w:r>
      <w:r w:rsidRPr="00A552C1">
        <w:rPr>
          <w:sz w:val="16"/>
        </w:rPr>
        <w:t xml:space="preserve">. And they just </w:t>
      </w:r>
      <w:r w:rsidRPr="00A552C1">
        <w:rPr>
          <w:rStyle w:val="StyleUnderline"/>
        </w:rPr>
        <w:t xml:space="preserve">might pull it off. </w:t>
      </w:r>
      <w:r w:rsidRPr="00A552C1">
        <w:rPr>
          <w:sz w:val="16"/>
        </w:rPr>
        <w:t xml:space="preserve">November 24 is the latest deadline for a final agreement between the United States and Iran over the latter's nuclear program. That'll likely be extended, but it's a reminder that the negotiations could soon come to a head. </w:t>
      </w:r>
      <w:r w:rsidRPr="00A552C1">
        <w:rPr>
          <w:rStyle w:val="StyleUnderline"/>
        </w:rPr>
        <w:t xml:space="preserve">Throughout his presidency, </w:t>
      </w:r>
      <w:r w:rsidRPr="00A552C1">
        <w:rPr>
          <w:rStyle w:val="Emphasis"/>
        </w:rPr>
        <w:t>Obama has prioritized these negotiations</w:t>
      </w:r>
      <w:r w:rsidRPr="00A552C1">
        <w:rPr>
          <w:sz w:val="16"/>
        </w:rPr>
        <w:t xml:space="preserve">; he likely doesn't want to leave office without having made a deal. But </w:t>
      </w:r>
      <w:r w:rsidRPr="00A552C1">
        <w:rPr>
          <w:rStyle w:val="StyleUnderline"/>
        </w:rPr>
        <w:t>if Congress doesn't like the deal, or just wants to see Obama lose, it has the power to torpedo it by imposing new sanctions on Iran</w:t>
      </w:r>
      <w:r w:rsidRPr="00A552C1">
        <w:rPr>
          <w:sz w:val="16"/>
        </w:rPr>
        <w:t xml:space="preserve">. Previously, Senate Majority Leader Harry Reid used procedural powers to stop this from happening and save the nuclear talks. But Senate Majority Leader Mitch </w:t>
      </w:r>
      <w:r w:rsidRPr="00A552C1">
        <w:rPr>
          <w:rStyle w:val="StyleUnderline"/>
        </w:rPr>
        <w:t>McConnell</w:t>
      </w:r>
      <w:r w:rsidRPr="00A552C1">
        <w:rPr>
          <w:sz w:val="16"/>
        </w:rPr>
        <w:t xml:space="preserve"> may not be so kind, and he </w:t>
      </w:r>
      <w:r w:rsidRPr="00A552C1">
        <w:rPr>
          <w:rStyle w:val="StyleUnderline"/>
        </w:rPr>
        <w:t xml:space="preserve">may have the votes to destroy an Iran deal. If he tries, we could see one of </w:t>
      </w:r>
      <w:r w:rsidRPr="00A552C1">
        <w:rPr>
          <w:rStyle w:val="Emphasis"/>
        </w:rPr>
        <w:t>the most important legislative fight</w:t>
      </w:r>
      <w:r w:rsidRPr="00A552C1">
        <w:t xml:space="preserve">s </w:t>
      </w:r>
      <w:r w:rsidRPr="00A552C1">
        <w:rPr>
          <w:rStyle w:val="Emphasis"/>
        </w:rPr>
        <w:t>of Obama's presidency.</w:t>
      </w:r>
      <w:r w:rsidRPr="00A552C1">
        <w:rPr>
          <w:rStyle w:val="StyleUnderline"/>
        </w:rPr>
        <w:t xml:space="preserve"> </w:t>
      </w:r>
      <w:r w:rsidRPr="00A552C1">
        <w:rPr>
          <w:sz w:val="16"/>
        </w:rPr>
        <w:t xml:space="preserve">Why Congress can bully Obama on Iran sanctions </w:t>
      </w:r>
      <w:proofErr w:type="gramStart"/>
      <w:r w:rsidRPr="00A552C1">
        <w:rPr>
          <w:sz w:val="16"/>
        </w:rPr>
        <w:t>At</w:t>
      </w:r>
      <w:proofErr w:type="gramEnd"/>
      <w:r w:rsidRPr="00A552C1">
        <w:rPr>
          <w:sz w:val="16"/>
        </w:rPr>
        <w:t xml:space="preserve"> their most basic level, the international negotiations over Iran's nuclear program (they include several other nations, but the US is the biggest player) are a tit-for-tat deal. If Iran agrees to place a series of verifiable limits on its nuclear development, then the United States and the world will relax their painful economic and diplomatic sanctions on Tehran. "The regime of economic sanctions against Iran is arguably the most complex the United States and the international community have ever imposed on a rogue state," the Congressional Research Service's Dianne Rennack writes. To underscore the point, Rennack's four-page report is accompanied by a list of every US sanction on Iran that goes on for 23 full pages. The US's sanctions are a joint Congressional-executive production. Congress puts strict limits on Iran's ability to export oil and do business with American companies, but it gives the president the power to waive sanctions if he thinks it's in the American national interest. "In the collection of laws that are the statutory basis for the U.S. economic sanctions regime on Iran," Rennack writes, "the President retains, in varying degrees, the authority to tighten and relax restrictions." </w:t>
      </w:r>
      <w:r w:rsidRPr="00A552C1">
        <w:rPr>
          <w:rStyle w:val="StyleUnderline"/>
        </w:rPr>
        <w:t>The key point here is that Congress gave Obama that power — which means they can take it back. "You could see a bill in place that makes it harder for the administration to suspend sanctions," Ken Sofer, the Associate Director for National Security and International Policy at the Center for American Progress</w:t>
      </w:r>
      <w:r w:rsidRPr="00A552C1">
        <w:rPr>
          <w:sz w:val="16"/>
        </w:rPr>
        <w:t xml:space="preserve"> (where I worked for a little under two years, though not with Sofer directly), says. "You could also see a bill that says the president can't agree to a deal unless it includes the following things or [a bill] forcing a congressional vote on any deal." </w:t>
      </w:r>
      <w:r w:rsidRPr="00E50F53">
        <w:rPr>
          <w:rStyle w:val="StyleUnderline"/>
          <w:highlight w:val="yellow"/>
        </w:rPr>
        <w:t xml:space="preserve">Imposing new sanctions </w:t>
      </w:r>
      <w:r w:rsidRPr="00A552C1">
        <w:rPr>
          <w:rStyle w:val="StyleUnderline"/>
        </w:rPr>
        <w:t xml:space="preserve">on Iran wouldn't just stifle Obama's ability to remove existing </w:t>
      </w:r>
      <w:proofErr w:type="gramStart"/>
      <w:r w:rsidRPr="00A552C1">
        <w:rPr>
          <w:rStyle w:val="StyleUnderline"/>
        </w:rPr>
        <w:t>sanctions,</w:t>
      </w:r>
      <w:proofErr w:type="gramEnd"/>
      <w:r w:rsidRPr="00A552C1">
        <w:rPr>
          <w:rStyle w:val="StyleUnderline"/>
        </w:rPr>
        <w:t xml:space="preserve"> it </w:t>
      </w:r>
      <w:r w:rsidRPr="00E50F53">
        <w:rPr>
          <w:rStyle w:val="StyleUnderline"/>
          <w:highlight w:val="yellow"/>
        </w:rPr>
        <w:t xml:space="preserve">would undermine Obama's authority to negotiate with Iran </w:t>
      </w:r>
      <w:r w:rsidRPr="00A552C1">
        <w:rPr>
          <w:rStyle w:val="StyleUnderline"/>
        </w:rPr>
        <w:t xml:space="preserve">at all, sending the message to Tehran that Obama is not worth dealing with because he can't control his own foreign policy. So </w:t>
      </w:r>
      <w:r w:rsidRPr="00E50F53">
        <w:rPr>
          <w:rStyle w:val="Emphasis"/>
        </w:rPr>
        <w:t xml:space="preserve">if </w:t>
      </w:r>
      <w:r w:rsidRPr="00E50F53">
        <w:rPr>
          <w:rStyle w:val="Emphasis"/>
          <w:highlight w:val="yellow"/>
        </w:rPr>
        <w:t xml:space="preserve">Obama </w:t>
      </w:r>
      <w:r w:rsidRPr="00E50F53">
        <w:rPr>
          <w:rStyle w:val="Emphasis"/>
        </w:rPr>
        <w:t xml:space="preserve">wants to make a deal with Iran, he </w:t>
      </w:r>
      <w:r w:rsidRPr="00E50F53">
        <w:rPr>
          <w:rStyle w:val="Emphasis"/>
          <w:highlight w:val="yellow"/>
        </w:rPr>
        <w:t>needs Congress to play ball</w:t>
      </w:r>
      <w:r w:rsidRPr="00A552C1">
        <w:rPr>
          <w:rStyle w:val="StyleUnderline"/>
        </w:rPr>
        <w:t>.</w:t>
      </w:r>
      <w:r w:rsidRPr="00A552C1">
        <w:rPr>
          <w:sz w:val="16"/>
        </w:rPr>
        <w:t xml:space="preserve"> But it's not clear that Mitch McConnell's Senate wants to. Congress could easily use its authority to kill an Iran deal To understand why the new Senate is such a big deal for congressional action on sanctions, we have to jump back a year. In November 2013, the Obama administration struck an interim deal with Iran called the Joint Plan of Action (JPOA). As part of the JPOA, the US agreed to limited, temporary sanctions relief in exchange for Iran limiting nuclear program components like uranium production. Congressional Republicans, by and large, hate the JPOA deal. Arguing that the deal didn't place sufficiently serious limits on Iran's nuclear growth, the House passed new sanctions on Iran in December. (There is also a line of argument, though often less explicit, that the Iranian government cannot be trusted with any deal at all, and that US policy should focus on coercing Iran into submission or unseating the Iranian government entirely.) Senate Republicans, joined by more hawkish Democrats, had the votes to pass a similar bill. But in February, Senate Majority leader Harry Reid killed new Iran sanctions, using the Majority Leader's power to block consideration of the sanctions legislation to prevent a vote. McConnell blasted Reid's move. "There is no excuse for muzzling the Congress on an issue of this importance to our own national security," he said. So now that McConnell holds the majority leader's gavel, it will remove that procedural roadblock that stood between Obama and new Iran sanctions. To be clear, it's far from guaranteed that Obama will be able to reach a deal with Iran at all; negotiations could fall apart long before they reach the point of congressional involvement. But if he does reach a deal, and Congress doesn't like the terms, then they'll be able to kill it by passing new sanctions legislation, or preventing Obama from temporarily waiving the ones on the books. And </w:t>
      </w:r>
      <w:r w:rsidRPr="00A552C1">
        <w:rPr>
          <w:rStyle w:val="StyleUnderline"/>
        </w:rPr>
        <w:t xml:space="preserve">make no mistake — imposing new sanctions or limiting Obama's authority to waive the current ones would kill any deal. </w:t>
      </w:r>
      <w:r w:rsidRPr="00E50F53">
        <w:rPr>
          <w:rStyle w:val="StyleUnderline"/>
          <w:highlight w:val="yellow"/>
        </w:rPr>
        <w:t xml:space="preserve">If Iran can't expect Obama to follow through </w:t>
      </w:r>
      <w:r w:rsidRPr="00A552C1">
        <w:rPr>
          <w:rStyle w:val="StyleUnderline"/>
        </w:rPr>
        <w:t xml:space="preserve">on his promises to relax sanctions, </w:t>
      </w:r>
      <w:r w:rsidRPr="00E50F53">
        <w:rPr>
          <w:rStyle w:val="StyleUnderline"/>
          <w:highlight w:val="yellow"/>
        </w:rPr>
        <w:t xml:space="preserve">it </w:t>
      </w:r>
      <w:r w:rsidRPr="00E50F53">
        <w:rPr>
          <w:rStyle w:val="Emphasis"/>
          <w:highlight w:val="yellow"/>
        </w:rPr>
        <w:t>has zero incentive to limit its nuclear program</w:t>
      </w:r>
      <w:r w:rsidRPr="00A552C1">
        <w:rPr>
          <w:rStyle w:val="StyleUnderline"/>
        </w:rPr>
        <w:t>.</w:t>
      </w:r>
      <w:r w:rsidRPr="00A552C1">
        <w:rPr>
          <w:sz w:val="16"/>
        </w:rPr>
        <w:t xml:space="preserve"> "If Congress adopts sanctions," Iranian Foreign Minister Javad Zarif told Time last December, "the entire deal is dead." Moreover, </w:t>
      </w:r>
      <w:r w:rsidRPr="00A552C1">
        <w:t>it could fracture the international movement to sanction Iran.</w:t>
      </w:r>
      <w:r w:rsidRPr="00A552C1">
        <w:rPr>
          <w:rStyle w:val="StyleUnderline"/>
        </w:rPr>
        <w:t xml:space="preserve"> </w:t>
      </w:r>
      <w:r w:rsidRPr="00E50F53">
        <w:rPr>
          <w:rStyle w:val="StyleUnderline"/>
          <w:highlight w:val="yellow"/>
        </w:rPr>
        <w:t>The</w:t>
      </w:r>
      <w:r w:rsidRPr="00A552C1">
        <w:rPr>
          <w:rStyle w:val="StyleUnderline"/>
        </w:rPr>
        <w:t xml:space="preserve"> </w:t>
      </w:r>
      <w:r w:rsidRPr="00E50F53">
        <w:rPr>
          <w:rStyle w:val="Emphasis"/>
          <w:highlight w:val="yellow"/>
        </w:rPr>
        <w:t>U</w:t>
      </w:r>
      <w:r w:rsidRPr="00A552C1">
        <w:rPr>
          <w:rStyle w:val="StyleUnderline"/>
        </w:rPr>
        <w:t xml:space="preserve">nited </w:t>
      </w:r>
      <w:r w:rsidRPr="00E50F53">
        <w:rPr>
          <w:rStyle w:val="Emphasis"/>
          <w:highlight w:val="yellow"/>
        </w:rPr>
        <w:t>S</w:t>
      </w:r>
      <w:r w:rsidRPr="00A552C1">
        <w:rPr>
          <w:rStyle w:val="StyleUnderline"/>
        </w:rPr>
        <w:t xml:space="preserve">tates </w:t>
      </w:r>
      <w:r w:rsidRPr="00E50F53">
        <w:rPr>
          <w:rStyle w:val="StyleUnderline"/>
          <w:highlight w:val="yellow"/>
        </w:rPr>
        <w:t xml:space="preserve">is far from Iran's biggest trading partner, so it depends on </w:t>
      </w:r>
      <w:r w:rsidRPr="00A552C1">
        <w:rPr>
          <w:rStyle w:val="StyleUnderline"/>
        </w:rPr>
        <w:t xml:space="preserve">international </w:t>
      </w:r>
      <w:r w:rsidRPr="00E50F53">
        <w:rPr>
          <w:rStyle w:val="StyleUnderline"/>
          <w:highlight w:val="yellow"/>
        </w:rPr>
        <w:t xml:space="preserve">cooperation </w:t>
      </w:r>
      <w:r w:rsidRPr="00A552C1">
        <w:rPr>
          <w:rStyle w:val="StyleUnderline"/>
        </w:rPr>
        <w:t xml:space="preserve">in order </w:t>
      </w:r>
      <w:r w:rsidRPr="00E50F53">
        <w:rPr>
          <w:rStyle w:val="StyleUnderline"/>
          <w:highlight w:val="yellow"/>
        </w:rPr>
        <w:t>to ensure the sanctions bite</w:t>
      </w:r>
      <w:r w:rsidRPr="00A552C1">
        <w:rPr>
          <w:rStyle w:val="StyleUnderline"/>
        </w:rPr>
        <w:t xml:space="preserve">. </w:t>
      </w:r>
      <w:r w:rsidRPr="00E50F53">
        <w:rPr>
          <w:rStyle w:val="StyleUnderline"/>
          <w:highlight w:val="yellow"/>
        </w:rPr>
        <w:t xml:space="preserve">If it looks like the US won't abide by the terms of a deal, </w:t>
      </w:r>
      <w:r w:rsidRPr="00E50F53">
        <w:rPr>
          <w:rStyle w:val="Emphasis"/>
          <w:highlight w:val="yellow"/>
        </w:rPr>
        <w:t xml:space="preserve">the </w:t>
      </w:r>
      <w:r w:rsidRPr="00A552C1">
        <w:rPr>
          <w:rStyle w:val="Emphasis"/>
        </w:rPr>
        <w:t xml:space="preserve">broad-based international </w:t>
      </w:r>
      <w:r w:rsidRPr="00E50F53">
        <w:rPr>
          <w:rStyle w:val="Emphasis"/>
          <w:highlight w:val="yellow"/>
        </w:rPr>
        <w:t>sanctions regime could collapse</w:t>
      </w:r>
      <w:r w:rsidRPr="00A552C1">
        <w:rPr>
          <w:rStyle w:val="StyleUnderline"/>
        </w:rPr>
        <w:t>.</w:t>
      </w:r>
      <w:r w:rsidRPr="00A552C1">
        <w:rPr>
          <w:sz w:val="16"/>
        </w:rPr>
        <w:t xml:space="preserve"> Europe, particularly, might decide that going along with the sanctions is no longer worthwhile. "Our ability to coerce Iran is largely based on whether or not the international community thinks that we are the ones that are being constructive and [Iranians] are the ones that being obstructive," Sofer says. "If they don't believe that, then the international sanctions regime falls apart." This could be one of the biggest fights of Obama's last term </w:t>
      </w:r>
      <w:proofErr w:type="gramStart"/>
      <w:r w:rsidRPr="00A552C1">
        <w:rPr>
          <w:rStyle w:val="StyleUnderline"/>
        </w:rPr>
        <w:t>It</w:t>
      </w:r>
      <w:proofErr w:type="gramEnd"/>
      <w:r w:rsidRPr="00A552C1">
        <w:rPr>
          <w:rStyle w:val="StyleUnderline"/>
        </w:rPr>
        <w:t>'s true that Obama could veto any Congressional efforts to blow up an Iran deal with sanctions. But a two-thirds vote could override any veto — and</w:t>
      </w:r>
      <w:r w:rsidRPr="00A552C1">
        <w:rPr>
          <w:sz w:val="16"/>
        </w:rPr>
        <w:t xml:space="preserve">, according to Sofer, </w:t>
      </w:r>
      <w:r w:rsidRPr="00A552C1">
        <w:rPr>
          <w:rStyle w:val="StyleUnderline"/>
        </w:rPr>
        <w:t>an override is entirely within the realm of possibility</w:t>
      </w:r>
      <w:r w:rsidRPr="00A552C1">
        <w:rPr>
          <w:sz w:val="16"/>
        </w:rPr>
        <w:t xml:space="preserve">. "There are plenty of Democrats that will probably side with Republicans if they try to push a harder line on Iran," Sofer says. </w:t>
      </w:r>
      <w:r w:rsidRPr="00A552C1">
        <w:rPr>
          <w:rStyle w:val="StyleUnderline"/>
        </w:rPr>
        <w:t>For a variety of reasons</w:t>
      </w:r>
      <w:r w:rsidRPr="00A552C1">
        <w:rPr>
          <w:sz w:val="16"/>
        </w:rPr>
        <w:t xml:space="preserve">, including deep skepticism of Iran's intentions and strong Democratic support for Israel, whose government opposes the negotiations, </w:t>
      </w:r>
      <w:r w:rsidRPr="00A552C1">
        <w:rPr>
          <w:rStyle w:val="StyleUnderline"/>
        </w:rPr>
        <w:t>Congressional Democrats are not as open to making a deal with Iran as Obama is. Many will likely defect to the GOP side out of principle. The real fight</w:t>
      </w:r>
      <w:r w:rsidRPr="00A552C1">
        <w:rPr>
          <w:sz w:val="16"/>
        </w:rPr>
        <w:t xml:space="preserve">, Sofer says, </w:t>
      </w:r>
      <w:r w:rsidRPr="00A552C1">
        <w:rPr>
          <w:rStyle w:val="StyleUnderline"/>
        </w:rPr>
        <w:t>will be among the Democrats — those who are willing to take the administration's side in theory, but don't necessarily think a deal with Iran is legislative priority number one, and maybe don't want to open themselves up to the political risk. These Democrats "can make it harder: you can filibuster, if you're Obama you can veto</w:t>
      </w:r>
      <w:r w:rsidRPr="00A552C1">
        <w:rPr>
          <w:sz w:val="16"/>
        </w:rPr>
        <w:t xml:space="preserve"> — you can make it impossible for a full bill to be passed out of Congress on Iran," Sofer says. </w:t>
      </w:r>
      <w:r w:rsidRPr="00E50F53">
        <w:rPr>
          <w:rStyle w:val="Emphasis"/>
          <w:highlight w:val="yellow"/>
        </w:rPr>
        <w:t>But it'd be a really tough battle, one that would consume a lot of energy and lobbying effort</w:t>
      </w:r>
      <w:r w:rsidRPr="00A552C1">
        <w:rPr>
          <w:rStyle w:val="Emphasis"/>
        </w:rPr>
        <w:t xml:space="preserve"> that Democrats might prefer to spend pushing on other issues.</w:t>
      </w:r>
      <w:r w:rsidRPr="00A552C1">
        <w:rPr>
          <w:sz w:val="16"/>
        </w:rPr>
        <w:t xml:space="preserve"> "I'm not really sure they're going to be willing to take on a fight about an Iran sanctions bill," Sofer concludes. "I'm not really sure that the Democrats who support [a deal] are really fully behind it enough that they'll be willing to give up leverage on, you know, unemployment insurance or immigration status — these bigger issues for most Democrats." So </w:t>
      </w:r>
      <w:r w:rsidRPr="00A552C1">
        <w:rPr>
          <w:rStyle w:val="StyleUnderline"/>
        </w:rPr>
        <w:t xml:space="preserve">if the new Republican Senate prioritizes destroying an Iran deal, </w:t>
      </w:r>
      <w:r w:rsidRPr="00A552C1">
        <w:rPr>
          <w:rStyle w:val="Emphasis"/>
        </w:rPr>
        <w:t>Obama will have to fight very hard to keep it</w:t>
      </w:r>
      <w:r w:rsidRPr="00A552C1">
        <w:rPr>
          <w:rStyle w:val="StyleUnderline"/>
        </w:rPr>
        <w:t xml:space="preserve"> — without necessarily being able to count on his own party for support. And the stakes are enormous: </w:t>
      </w:r>
      <w:r w:rsidRPr="00E50F53">
        <w:rPr>
          <w:rStyle w:val="Emphasis"/>
          <w:highlight w:val="yellow"/>
        </w:rPr>
        <w:t>if Iran's nuclear program isn't stopped</w:t>
      </w:r>
      <w:r w:rsidRPr="00A552C1">
        <w:rPr>
          <w:rStyle w:val="Emphasis"/>
        </w:rPr>
        <w:t xml:space="preserve"> peacefully, </w:t>
      </w:r>
      <w:r w:rsidRPr="00E50F53">
        <w:rPr>
          <w:rStyle w:val="Emphasis"/>
          <w:highlight w:val="yellow"/>
        </w:rPr>
        <w:t xml:space="preserve">then the most likely outcomes are either Iran going </w:t>
      </w:r>
      <w:bookmarkStart w:id="0" w:name="_GoBack"/>
      <w:bookmarkEnd w:id="0"/>
      <w:r w:rsidRPr="00E50F53">
        <w:rPr>
          <w:rStyle w:val="Emphasis"/>
          <w:highlight w:val="yellow"/>
        </w:rPr>
        <w:t>nuclear, or war with Iran</w:t>
      </w:r>
      <w:r w:rsidRPr="00A552C1">
        <w:rPr>
          <w:rStyle w:val="StyleUnderline"/>
        </w:rPr>
        <w:t xml:space="preserve">. The administration believes </w:t>
      </w:r>
      <w:r w:rsidRPr="00E50F53">
        <w:rPr>
          <w:rStyle w:val="StyleUnderline"/>
          <w:highlight w:val="yellow"/>
        </w:rPr>
        <w:t xml:space="preserve">a deal </w:t>
      </w:r>
      <w:r w:rsidRPr="00A552C1">
        <w:rPr>
          <w:rStyle w:val="StyleUnderline"/>
        </w:rPr>
        <w:t xml:space="preserve">with Iran </w:t>
      </w:r>
      <w:r w:rsidRPr="00E50F53">
        <w:rPr>
          <w:rStyle w:val="StyleUnderline"/>
          <w:highlight w:val="yellow"/>
        </w:rPr>
        <w:t>is their only way to avoid this horrible choice</w:t>
      </w:r>
      <w:r w:rsidRPr="00A552C1">
        <w:rPr>
          <w:rStyle w:val="StyleUnderline"/>
        </w:rPr>
        <w:t xml:space="preserve">. That's why it's been </w:t>
      </w:r>
      <w:r w:rsidRPr="00A552C1">
        <w:rPr>
          <w:rStyle w:val="Emphasis"/>
        </w:rPr>
        <w:t>one of the administration's top priorities</w:t>
      </w:r>
      <w:r w:rsidRPr="00A552C1">
        <w:rPr>
          <w:sz w:val="16"/>
        </w:rPr>
        <w:t xml:space="preserve"> since day one. It's also why this could become one of the biggest legislative fights of Obama's last two years.</w:t>
      </w:r>
    </w:p>
    <w:p w14:paraId="4FCB8187" w14:textId="77777777" w:rsidR="001175F3" w:rsidRDefault="001175F3" w:rsidP="001175F3">
      <w:pPr>
        <w:pStyle w:val="Heading4"/>
      </w:pPr>
      <w:r>
        <w:t>Nuke war</w:t>
      </w:r>
    </w:p>
    <w:p w14:paraId="0432F123" w14:textId="27AB6D6B" w:rsidR="001175F3" w:rsidRDefault="001175F3" w:rsidP="001175F3">
      <w:r w:rsidRPr="003F0142">
        <w:rPr>
          <w:rStyle w:val="Style13ptBold"/>
        </w:rPr>
        <w:t>Stevens 13</w:t>
      </w:r>
      <w:r w:rsidRPr="003F0142">
        <w:t xml:space="preserve"> (Philip Stevens, associate editor and chief political commentator for the Financial Times, Nov 14 2013, “The four big truths that are shaping the Iran talks,” </w:t>
      </w:r>
      <w:r w:rsidRPr="00E50F53">
        <w:t>http://www.ft.com/cms/s/0/af170df6-4d1c-11e3-bf32-00144feabdc0.html</w:t>
      </w:r>
      <w:r w:rsidRPr="003F0142">
        <w:t>)</w:t>
      </w:r>
    </w:p>
    <w:p w14:paraId="16A5FBC4" w14:textId="423BD538" w:rsidR="001175F3" w:rsidRPr="001175F3" w:rsidRDefault="001175F3" w:rsidP="001175F3">
      <w:pPr>
        <w:rPr>
          <w:sz w:val="12"/>
        </w:rPr>
      </w:pPr>
      <w:r w:rsidRPr="00A552C1">
        <w:rPr>
          <w:sz w:val="12"/>
        </w:rPr>
        <w:t xml:space="preserve">The who-said-what game about last weekend’s talks in Geneva has become a distraction. The </w:t>
      </w:r>
      <w:r w:rsidRPr="00A552C1">
        <w:rPr>
          <w:rStyle w:val="StyleUnderline"/>
        </w:rPr>
        <w:t>six-power negotiations with Tehran</w:t>
      </w:r>
      <w:r w:rsidRPr="00A552C1">
        <w:rPr>
          <w:sz w:val="12"/>
        </w:rPr>
        <w:t xml:space="preserve"> </w:t>
      </w:r>
      <w:r w:rsidRPr="00A552C1">
        <w:rPr>
          <w:rStyle w:val="StyleUnderline"/>
        </w:rPr>
        <w:t>to curb Iran’s nuclear programme may yet</w:t>
      </w:r>
      <w:r w:rsidRPr="00A552C1">
        <w:rPr>
          <w:sz w:val="12"/>
        </w:rPr>
        <w:t xml:space="preserve"> </w:t>
      </w:r>
      <w:r w:rsidRPr="00A552C1">
        <w:rPr>
          <w:rStyle w:val="StyleUnderline"/>
        </w:rPr>
        <w:t>succeed or</w:t>
      </w:r>
      <w:r w:rsidRPr="00A552C1">
        <w:rPr>
          <w:sz w:val="12"/>
        </w:rPr>
        <w:t xml:space="preserve"> </w:t>
      </w:r>
      <w:r w:rsidRPr="00A552C1">
        <w:rPr>
          <w:rStyle w:val="StyleUnderline"/>
        </w:rPr>
        <w:t>fail</w:t>
      </w:r>
      <w:r w:rsidRPr="00A552C1">
        <w:rPr>
          <w:sz w:val="12"/>
        </w:rPr>
        <w:t>. But wrangling between the US and France on the terms of an acceptable deal should not allow the trees to obscure the forest. The organising facts shaping the negotiations have not changed</w:t>
      </w:r>
      <w:proofErr w:type="gramStart"/>
      <w:r w:rsidRPr="00A552C1">
        <w:rPr>
          <w:sz w:val="12"/>
        </w:rPr>
        <w:t>.¶</w:t>
      </w:r>
      <w:proofErr w:type="gramEnd"/>
      <w:r w:rsidRPr="00A552C1">
        <w:rPr>
          <w:sz w:val="12"/>
        </w:rPr>
        <w:t xml:space="preserve"> The first of these is that </w:t>
      </w:r>
      <w:r w:rsidRPr="00E50F53">
        <w:rPr>
          <w:rStyle w:val="StyleUnderline"/>
          <w:highlight w:val="yellow"/>
        </w:rPr>
        <w:t>Tehran’s acquisition of a bomb would be</w:t>
      </w:r>
      <w:r w:rsidRPr="00E50F53">
        <w:rPr>
          <w:sz w:val="12"/>
          <w:highlight w:val="yellow"/>
        </w:rPr>
        <w:t xml:space="preserve"> </w:t>
      </w:r>
      <w:r w:rsidRPr="00A552C1">
        <w:rPr>
          <w:sz w:val="12"/>
        </w:rPr>
        <w:t xml:space="preserve">more than </w:t>
      </w:r>
      <w:r w:rsidRPr="00E50F53">
        <w:rPr>
          <w:rStyle w:val="StyleUnderline"/>
          <w:highlight w:val="yellow"/>
        </w:rPr>
        <w:t>dangerous</w:t>
      </w:r>
      <w:r w:rsidRPr="00E50F53">
        <w:rPr>
          <w:sz w:val="12"/>
          <w:highlight w:val="yellow"/>
        </w:rPr>
        <w:t xml:space="preserve"> </w:t>
      </w:r>
      <w:r w:rsidRPr="00A552C1">
        <w:rPr>
          <w:sz w:val="12"/>
        </w:rPr>
        <w:t xml:space="preserve">for the Middle East and </w:t>
      </w:r>
      <w:r w:rsidRPr="00A552C1">
        <w:rPr>
          <w:rStyle w:val="StyleUnderline"/>
        </w:rPr>
        <w:t>for</w:t>
      </w:r>
      <w:r w:rsidRPr="00A552C1">
        <w:rPr>
          <w:sz w:val="12"/>
        </w:rPr>
        <w:t xml:space="preserve"> wider </w:t>
      </w:r>
      <w:r w:rsidRPr="00A552C1">
        <w:rPr>
          <w:rStyle w:val="StyleUnderline"/>
        </w:rPr>
        <w:t xml:space="preserve">international security. </w:t>
      </w:r>
      <w:r w:rsidRPr="00E50F53">
        <w:rPr>
          <w:rStyle w:val="StyleUnderline"/>
          <w:highlight w:val="yellow"/>
        </w:rPr>
        <w:t>It would</w:t>
      </w:r>
      <w:r w:rsidRPr="00E50F53">
        <w:rPr>
          <w:sz w:val="12"/>
          <w:highlight w:val="yellow"/>
        </w:rPr>
        <w:t xml:space="preserve"> </w:t>
      </w:r>
      <w:r w:rsidRPr="00A552C1">
        <w:rPr>
          <w:sz w:val="12"/>
        </w:rPr>
        <w:t xml:space="preserve">most likely </w:t>
      </w:r>
      <w:r w:rsidRPr="00E50F53">
        <w:rPr>
          <w:rStyle w:val="StyleUnderline"/>
          <w:highlight w:val="yellow"/>
        </w:rPr>
        <w:t xml:space="preserve">set off a </w:t>
      </w:r>
      <w:r w:rsidRPr="00E50F53">
        <w:rPr>
          <w:rStyle w:val="Emphasis"/>
          <w:highlight w:val="yellow"/>
        </w:rPr>
        <w:t>nuclear arms race</w:t>
      </w:r>
      <w:r w:rsidRPr="00E50F53">
        <w:rPr>
          <w:sz w:val="12"/>
          <w:highlight w:val="yellow"/>
        </w:rPr>
        <w:t xml:space="preserve"> </w:t>
      </w:r>
      <w:r w:rsidRPr="00E50F53">
        <w:rPr>
          <w:rStyle w:val="StyleUnderline"/>
          <w:highlight w:val="yellow"/>
        </w:rPr>
        <w:t xml:space="preserve">that would see </w:t>
      </w:r>
      <w:r w:rsidRPr="00E50F53">
        <w:rPr>
          <w:rStyle w:val="Emphasis"/>
          <w:highlight w:val="yellow"/>
        </w:rPr>
        <w:t>Saudi Arabia, Turkey and Egypt</w:t>
      </w:r>
      <w:r w:rsidRPr="00E50F53">
        <w:rPr>
          <w:sz w:val="12"/>
          <w:highlight w:val="yellow"/>
        </w:rPr>
        <w:t xml:space="preserve"> </w:t>
      </w:r>
      <w:r w:rsidRPr="00E50F53">
        <w:rPr>
          <w:rStyle w:val="StyleUnderline"/>
          <w:highlight w:val="yellow"/>
        </w:rPr>
        <w:t xml:space="preserve">signing up to the </w:t>
      </w:r>
      <w:r w:rsidRPr="00E50F53">
        <w:rPr>
          <w:rStyle w:val="Emphasis"/>
          <w:highlight w:val="yellow"/>
        </w:rPr>
        <w:t>nuclear club</w:t>
      </w:r>
      <w:r w:rsidRPr="00A552C1">
        <w:rPr>
          <w:sz w:val="12"/>
        </w:rPr>
        <w:t xml:space="preserve">. The </w:t>
      </w:r>
      <w:r w:rsidRPr="00A552C1">
        <w:rPr>
          <w:rStyle w:val="StyleUnderline"/>
        </w:rPr>
        <w:t xml:space="preserve">nuclear </w:t>
      </w:r>
      <w:r w:rsidRPr="00E50F53">
        <w:rPr>
          <w:rStyle w:val="Emphasis"/>
          <w:highlight w:val="yellow"/>
        </w:rPr>
        <w:t>n</w:t>
      </w:r>
      <w:r w:rsidRPr="00A552C1">
        <w:rPr>
          <w:rStyle w:val="StyleUnderline"/>
        </w:rPr>
        <w:t>on-</w:t>
      </w:r>
      <w:r w:rsidRPr="00E50F53">
        <w:rPr>
          <w:rStyle w:val="Emphasis"/>
          <w:highlight w:val="yellow"/>
        </w:rPr>
        <w:t>p</w:t>
      </w:r>
      <w:r w:rsidRPr="00A552C1">
        <w:rPr>
          <w:rStyle w:val="StyleUnderline"/>
        </w:rPr>
        <w:t xml:space="preserve">roliferation </w:t>
      </w:r>
      <w:r w:rsidRPr="00E50F53">
        <w:rPr>
          <w:rStyle w:val="Emphasis"/>
          <w:highlight w:val="yellow"/>
        </w:rPr>
        <w:t>t</w:t>
      </w:r>
      <w:r w:rsidRPr="00A552C1">
        <w:rPr>
          <w:rStyle w:val="StyleUnderline"/>
        </w:rPr>
        <w:t xml:space="preserve">reaty </w:t>
      </w:r>
      <w:r w:rsidRPr="00E50F53">
        <w:rPr>
          <w:rStyle w:val="StyleUnderline"/>
          <w:highlight w:val="yellow"/>
        </w:rPr>
        <w:t>would be shattered</w:t>
      </w:r>
      <w:r w:rsidRPr="00A552C1">
        <w:rPr>
          <w:rStyle w:val="StyleUnderline"/>
        </w:rPr>
        <w:t>.</w:t>
      </w:r>
      <w:r w:rsidRPr="00A552C1">
        <w:rPr>
          <w:sz w:val="12"/>
        </w:rPr>
        <w:t xml:space="preserve"> A future </w:t>
      </w:r>
      <w:r w:rsidRPr="00A552C1">
        <w:rPr>
          <w:rStyle w:val="StyleUnderline"/>
        </w:rPr>
        <w:t xml:space="preserve">regional </w:t>
      </w:r>
      <w:r w:rsidRPr="00E50F53">
        <w:rPr>
          <w:rStyle w:val="StyleUnderline"/>
          <w:highlight w:val="yellow"/>
        </w:rPr>
        <w:t xml:space="preserve">conflict could </w:t>
      </w:r>
      <w:r w:rsidRPr="00E50F53">
        <w:rPr>
          <w:rStyle w:val="Emphasis"/>
          <w:highlight w:val="yellow"/>
        </w:rPr>
        <w:t>draw Israel into launching a pre-emptive nuclear strike.</w:t>
      </w:r>
      <w:r w:rsidRPr="00E50F53">
        <w:rPr>
          <w:sz w:val="12"/>
          <w:highlight w:val="yellow"/>
        </w:rPr>
        <w:t xml:space="preserve"> </w:t>
      </w:r>
      <w:r w:rsidRPr="00E50F53">
        <w:rPr>
          <w:rStyle w:val="StyleUnderline"/>
          <w:highlight w:val="yellow"/>
        </w:rPr>
        <w:t>This is not a region</w:t>
      </w:r>
      <w:r w:rsidRPr="00E50F53">
        <w:rPr>
          <w:sz w:val="12"/>
          <w:highlight w:val="yellow"/>
        </w:rPr>
        <w:t xml:space="preserve"> </w:t>
      </w:r>
      <w:r w:rsidRPr="00A552C1">
        <w:rPr>
          <w:sz w:val="12"/>
        </w:rPr>
        <w:t xml:space="preserve">obviously </w:t>
      </w:r>
      <w:r w:rsidRPr="00E50F53">
        <w:rPr>
          <w:rStyle w:val="StyleUnderline"/>
          <w:highlight w:val="yellow"/>
        </w:rPr>
        <w:t xml:space="preserve">susceptible to </w:t>
      </w:r>
      <w:r w:rsidRPr="00A552C1">
        <w:rPr>
          <w:rStyle w:val="Emphasis"/>
        </w:rPr>
        <w:t xml:space="preserve">cold war disciplines of </w:t>
      </w:r>
      <w:r w:rsidRPr="00E50F53">
        <w:rPr>
          <w:rStyle w:val="Emphasis"/>
          <w:highlight w:val="yellow"/>
        </w:rPr>
        <w:t>deterrence</w:t>
      </w:r>
      <w:proofErr w:type="gramStart"/>
      <w:r w:rsidRPr="00A552C1">
        <w:rPr>
          <w:sz w:val="12"/>
        </w:rPr>
        <w:t>.¶</w:t>
      </w:r>
      <w:proofErr w:type="gramEnd"/>
      <w:r w:rsidRPr="00A552C1">
        <w:rPr>
          <w:sz w:val="12"/>
        </w:rPr>
        <w:t xml:space="preserve"> The second </w:t>
      </w:r>
      <w:r w:rsidRPr="00A552C1">
        <w:rPr>
          <w:rStyle w:val="Emphasis"/>
        </w:rPr>
        <w:t>ineluctable reality</w:t>
      </w:r>
      <w:r w:rsidRPr="00A552C1">
        <w:rPr>
          <w:sz w:val="12"/>
        </w:rPr>
        <w:t xml:space="preserve"> </w:t>
      </w:r>
      <w:r w:rsidRPr="00A552C1">
        <w:rPr>
          <w:rStyle w:val="StyleUnderline"/>
        </w:rPr>
        <w:t>is that Iran has mastered the nuclear cycle.</w:t>
      </w:r>
      <w:r w:rsidRPr="00A552C1">
        <w:rPr>
          <w:sz w:val="12"/>
        </w:rPr>
        <w:t xml:space="preserve"> How far it is from building a bomb remains a subject of debate. Different intelligence agencies give different answers. These depend in part on what the spooks actually know and in part on what their political masters want others to hear. The progress of an Iranian warhead programme is one of the known unknowns that have often wreaked havoc in this part of the world</w:t>
      </w:r>
      <w:proofErr w:type="gramStart"/>
      <w:r w:rsidRPr="00A552C1">
        <w:rPr>
          <w:sz w:val="12"/>
        </w:rPr>
        <w:t>.¶</w:t>
      </w:r>
      <w:proofErr w:type="gramEnd"/>
      <w:r w:rsidRPr="00A552C1">
        <w:rPr>
          <w:sz w:val="12"/>
        </w:rPr>
        <w:t xml:space="preserve"> Israel points to an imminent threat. European agencies are more relaxed, suggesting Tehran is still two years or so away from a weapon. Western diplomats broadly agree that Ayatollah Ali Khamenei has not taken a definitive decision to step over the line. What Iran has been seeking is what diplomats call a breakout capability – the capacity to dash to a bomb before the international community could effectively mobilise against it</w:t>
      </w:r>
      <w:proofErr w:type="gramStart"/>
      <w:r w:rsidRPr="00A552C1">
        <w:rPr>
          <w:sz w:val="12"/>
        </w:rPr>
        <w:t>.¶</w:t>
      </w:r>
      <w:proofErr w:type="gramEnd"/>
      <w:r w:rsidRPr="00A552C1">
        <w:rPr>
          <w:sz w:val="12"/>
        </w:rPr>
        <w:t xml:space="preserve"> The third fact – and this one is hard for many to swallow – is that neither a negotiated settlement nor the air strikes long favoured by Benjamin Netanyahu, Israel’s prime minister, can offer the rest of the world a watertight insurance policy.¶ It should be possible to construct a deal that acts as a plausible restraint – and extends the timeframe for any breakout – but no amount of restrictions or intrusive monitoring can offer a certain guarantee against Tehran’s future intentions.¶ By the same token, </w:t>
      </w:r>
      <w:r w:rsidRPr="00E50F53">
        <w:rPr>
          <w:rStyle w:val="StyleUnderline"/>
          <w:highlight w:val="yellow"/>
        </w:rPr>
        <w:t>bombing Iran’s nuclear sites could</w:t>
      </w:r>
      <w:r w:rsidRPr="00E50F53">
        <w:rPr>
          <w:sz w:val="12"/>
          <w:highlight w:val="yellow"/>
        </w:rPr>
        <w:t xml:space="preserve"> </w:t>
      </w:r>
      <w:r w:rsidRPr="00A552C1">
        <w:rPr>
          <w:sz w:val="12"/>
        </w:rPr>
        <w:t xml:space="preserve">certainly </w:t>
      </w:r>
      <w:r w:rsidRPr="00E50F53">
        <w:rPr>
          <w:rStyle w:val="StyleUnderline"/>
          <w:highlight w:val="yellow"/>
        </w:rPr>
        <w:t>delay the programme</w:t>
      </w:r>
      <w:r w:rsidRPr="00A552C1">
        <w:rPr>
          <w:sz w:val="12"/>
        </w:rPr>
        <w:t xml:space="preserve">, perhaps for a couple of years. </w:t>
      </w:r>
      <w:r w:rsidRPr="00E50F53">
        <w:rPr>
          <w:rStyle w:val="StyleUnderline"/>
          <w:highlight w:val="yellow"/>
        </w:rPr>
        <w:t>But</w:t>
      </w:r>
      <w:r w:rsidRPr="00A552C1">
        <w:rPr>
          <w:sz w:val="12"/>
        </w:rPr>
        <w:t xml:space="preserve">, assuming that even the hawkish Mr Netanyahu is not proposing permanent war against Iran, </w:t>
      </w:r>
      <w:r w:rsidRPr="00E50F53">
        <w:rPr>
          <w:rStyle w:val="Emphasis"/>
          <w:highlight w:val="yellow"/>
        </w:rPr>
        <w:t>air strikes would not end it</w:t>
      </w:r>
      <w:proofErr w:type="gramStart"/>
      <w:r w:rsidRPr="00E50F53">
        <w:rPr>
          <w:rStyle w:val="Emphasis"/>
          <w:highlight w:val="yellow"/>
        </w:rPr>
        <w:t>.</w:t>
      </w:r>
      <w:r w:rsidRPr="00E50F53">
        <w:rPr>
          <w:sz w:val="12"/>
          <w:highlight w:val="yellow"/>
        </w:rPr>
        <w:t>¶</w:t>
      </w:r>
      <w:proofErr w:type="gramEnd"/>
      <w:r w:rsidRPr="00E50F53">
        <w:rPr>
          <w:sz w:val="12"/>
          <w:highlight w:val="yellow"/>
        </w:rPr>
        <w:t xml:space="preserve"> </w:t>
      </w:r>
      <w:r w:rsidRPr="00A552C1">
        <w:rPr>
          <w:rStyle w:val="StyleUnderline"/>
        </w:rPr>
        <w:t>You cannot bomb knowledge and technical expertise. To try would</w:t>
      </w:r>
      <w:r w:rsidRPr="00A552C1">
        <w:rPr>
          <w:sz w:val="12"/>
        </w:rPr>
        <w:t xml:space="preserve"> be to </w:t>
      </w:r>
      <w:r w:rsidRPr="00A552C1">
        <w:rPr>
          <w:rStyle w:val="StyleUnderline"/>
        </w:rPr>
        <w:t>empower those in Tehran who say the regime will be safe only</w:t>
      </w:r>
      <w:r w:rsidRPr="00A552C1">
        <w:rPr>
          <w:sz w:val="12"/>
        </w:rPr>
        <w:t xml:space="preserve"> </w:t>
      </w:r>
      <w:r w:rsidRPr="00A552C1">
        <w:rPr>
          <w:rStyle w:val="StyleUnderline"/>
        </w:rPr>
        <w:t>when</w:t>
      </w:r>
      <w:r w:rsidRPr="00A552C1">
        <w:rPr>
          <w:sz w:val="12"/>
        </w:rPr>
        <w:t xml:space="preserve">, like North Korea, </w:t>
      </w:r>
      <w:r w:rsidRPr="00A552C1">
        <w:rPr>
          <w:rStyle w:val="StyleUnderline"/>
        </w:rPr>
        <w:t>it has a weapon</w:t>
      </w:r>
      <w:r w:rsidRPr="00A552C1">
        <w:rPr>
          <w:sz w:val="12"/>
        </w:rPr>
        <w:t>. So when Barack Obama says the US will never allow Iran to get the bomb he is indulging in, albeit understandable, wishful thinking</w:t>
      </w:r>
      <w:proofErr w:type="gramStart"/>
      <w:r w:rsidRPr="00A552C1">
        <w:rPr>
          <w:sz w:val="12"/>
        </w:rPr>
        <w:t>.¶</w:t>
      </w:r>
      <w:proofErr w:type="gramEnd"/>
      <w:r w:rsidRPr="00A552C1">
        <w:rPr>
          <w:sz w:val="12"/>
        </w:rPr>
        <w:t xml:space="preserve"> </w:t>
      </w:r>
      <w:r w:rsidRPr="00A552C1">
        <w:rPr>
          <w:rStyle w:val="StyleUnderline"/>
        </w:rPr>
        <w:t xml:space="preserve">The </w:t>
      </w:r>
      <w:r w:rsidRPr="00A552C1">
        <w:rPr>
          <w:rStyle w:val="Emphasis"/>
        </w:rPr>
        <w:t>best the</w:t>
      </w:r>
      <w:r w:rsidRPr="00A552C1">
        <w:rPr>
          <w:rStyle w:val="StyleUnderline"/>
        </w:rPr>
        <w:t xml:space="preserve"> international </w:t>
      </w:r>
      <w:r w:rsidRPr="00A552C1">
        <w:rPr>
          <w:rStyle w:val="Emphasis"/>
        </w:rPr>
        <w:t>community can hope</w:t>
      </w:r>
      <w:r w:rsidRPr="00A552C1">
        <w:rPr>
          <w:rStyle w:val="StyleUnderline"/>
        </w:rPr>
        <w:t xml:space="preserve"> for is that, in return for a relaxation of sanctions, Iran will make a judgment that it is better off sticking with a threshold capability.</w:t>
      </w:r>
      <w:r w:rsidRPr="00A552C1">
        <w:rPr>
          <w:sz w:val="12"/>
        </w:rPr>
        <w:t xml:space="preserve"> To put this another way, </w:t>
      </w:r>
      <w:r w:rsidRPr="00E50F53">
        <w:rPr>
          <w:rStyle w:val="StyleUnderline"/>
          <w:highlight w:val="yellow"/>
        </w:rPr>
        <w:t xml:space="preserve">if Tehran does step back from the nuclear brink it will be because of </w:t>
      </w:r>
      <w:r w:rsidRPr="00E50F53">
        <w:rPr>
          <w:rStyle w:val="Emphasis"/>
          <w:highlight w:val="yellow"/>
        </w:rPr>
        <w:t>its own calculation of the balance of advantage</w:t>
      </w:r>
      <w:proofErr w:type="gramStart"/>
      <w:r w:rsidRPr="00A552C1">
        <w:rPr>
          <w:rStyle w:val="StyleUnderline"/>
        </w:rPr>
        <w:t>.</w:t>
      </w:r>
      <w:r w:rsidRPr="00A552C1">
        <w:rPr>
          <w:rStyle w:val="StyleUnderline"/>
          <w:sz w:val="12"/>
        </w:rPr>
        <w:t>¶</w:t>
      </w:r>
      <w:proofErr w:type="gramEnd"/>
      <w:r w:rsidRPr="00A552C1">
        <w:rPr>
          <w:rStyle w:val="StyleUnderline"/>
          <w:sz w:val="12"/>
        </w:rPr>
        <w:t xml:space="preserve"> </w:t>
      </w:r>
      <w:r w:rsidRPr="00A552C1">
        <w:rPr>
          <w:sz w:val="12"/>
        </w:rPr>
        <w:t xml:space="preserve">The fourth element in this dynamic is that </w:t>
      </w:r>
      <w:r w:rsidRPr="00E50F53">
        <w:rPr>
          <w:rStyle w:val="StyleUnderline"/>
          <w:highlight w:val="yellow"/>
        </w:rPr>
        <w:t xml:space="preserve">Iran </w:t>
      </w:r>
      <w:r w:rsidRPr="00A552C1">
        <w:rPr>
          <w:rStyle w:val="StyleUnderline"/>
        </w:rPr>
        <w:t xml:space="preserve">now </w:t>
      </w:r>
      <w:r w:rsidRPr="00E50F53">
        <w:rPr>
          <w:rStyle w:val="StyleUnderline"/>
          <w:highlight w:val="yellow"/>
        </w:rPr>
        <w:t>has a leadership that</w:t>
      </w:r>
      <w:r w:rsidRPr="00A552C1">
        <w:rPr>
          <w:rStyle w:val="StyleUnderline"/>
        </w:rPr>
        <w:t xml:space="preserve">, </w:t>
      </w:r>
      <w:r w:rsidRPr="00E50F53">
        <w:rPr>
          <w:rStyle w:val="StyleUnderline"/>
          <w:highlight w:val="yellow"/>
        </w:rPr>
        <w:t xml:space="preserve">faced with </w:t>
      </w:r>
      <w:r w:rsidRPr="00A552C1">
        <w:rPr>
          <w:rStyle w:val="StyleUnderline"/>
        </w:rPr>
        <w:t>the</w:t>
      </w:r>
      <w:r w:rsidRPr="00A552C1">
        <w:rPr>
          <w:sz w:val="12"/>
        </w:rPr>
        <w:t xml:space="preserve"> severe and growing </w:t>
      </w:r>
      <w:r w:rsidRPr="00A552C1">
        <w:rPr>
          <w:rStyle w:val="StyleUnderline"/>
        </w:rPr>
        <w:t xml:space="preserve">pain inflicted by </w:t>
      </w:r>
      <w:r w:rsidRPr="00E50F53">
        <w:rPr>
          <w:rStyle w:val="StyleUnderline"/>
          <w:highlight w:val="yellow"/>
        </w:rPr>
        <w:t>sanctions</w:t>
      </w:r>
      <w:r w:rsidRPr="00A552C1">
        <w:rPr>
          <w:rStyle w:val="StyleUnderline"/>
        </w:rPr>
        <w:t xml:space="preserve">, </w:t>
      </w:r>
      <w:r w:rsidRPr="00E50F53">
        <w:rPr>
          <w:rStyle w:val="StyleUnderline"/>
          <w:highlight w:val="yellow"/>
        </w:rPr>
        <w:t xml:space="preserve">is </w:t>
      </w:r>
      <w:r w:rsidRPr="00E50F53">
        <w:rPr>
          <w:rStyle w:val="Emphasis"/>
          <w:highlight w:val="yellow"/>
        </w:rPr>
        <w:t>prepared to talk</w:t>
      </w:r>
      <w:r w:rsidRPr="00A552C1">
        <w:rPr>
          <w:sz w:val="12"/>
        </w:rPr>
        <w:t xml:space="preserve">. There is nothing to say that Hassan Rouhani, the president, is any less </w:t>
      </w:r>
      <w:proofErr w:type="gramStart"/>
      <w:r w:rsidRPr="00A552C1">
        <w:rPr>
          <w:sz w:val="12"/>
        </w:rPr>
        <w:t>hard-headed</w:t>
      </w:r>
      <w:proofErr w:type="gramEnd"/>
      <w:r w:rsidRPr="00A552C1">
        <w:rPr>
          <w:sz w:val="12"/>
        </w:rPr>
        <w:t xml:space="preserve"> than previous Iranian leaders, but he does seem ready to weigh the options.</w:t>
      </w:r>
    </w:p>
    <w:p w14:paraId="67ED2604" w14:textId="77777777" w:rsidR="00514CD4" w:rsidRPr="006D5BDB" w:rsidRDefault="00514CD4" w:rsidP="00514CD4">
      <w:pPr>
        <w:pStyle w:val="Heading3"/>
        <w:rPr>
          <w:rStyle w:val="Style13ptBold"/>
          <w:b/>
          <w:sz w:val="32"/>
          <w:u w:val="single"/>
        </w:rPr>
      </w:pPr>
      <w:r w:rsidRPr="006D5BDB">
        <w:rPr>
          <w:rStyle w:val="Style13ptBold"/>
          <w:b/>
          <w:sz w:val="32"/>
          <w:u w:val="single"/>
        </w:rPr>
        <w:t>XO CP</w:t>
      </w:r>
    </w:p>
    <w:p w14:paraId="0FD8664F" w14:textId="77777777" w:rsidR="00514CD4" w:rsidRPr="006D5BDB" w:rsidRDefault="00514CD4" w:rsidP="00514CD4">
      <w:pPr>
        <w:pStyle w:val="Heading4"/>
        <w:rPr>
          <w:rStyle w:val="Style13ptBold"/>
          <w:rFonts w:asciiTheme="majorHAnsi" w:eastAsia="MS Gothic" w:hAnsiTheme="majorHAnsi" w:cs="Times New Roman"/>
          <w:b/>
          <w:bCs w:val="0"/>
        </w:rPr>
      </w:pPr>
      <w:r w:rsidRPr="006D5BDB">
        <w:rPr>
          <w:rStyle w:val="Style13ptBold"/>
          <w:rFonts w:asciiTheme="majorHAnsi" w:hAnsiTheme="majorHAnsi"/>
          <w:b/>
        </w:rPr>
        <w:t xml:space="preserve">The president of the United States </w:t>
      </w:r>
      <w:r w:rsidRPr="0050541E">
        <w:t xml:space="preserve">should </w:t>
      </w:r>
      <w:r>
        <w:t>eliminate exemptions for surveillance practices for national security and counterterrorism purposes</w:t>
      </w:r>
    </w:p>
    <w:p w14:paraId="7BD9AC07" w14:textId="77777777" w:rsidR="00514CD4" w:rsidRPr="006D5BDB" w:rsidRDefault="00514CD4" w:rsidP="00514CD4">
      <w:pPr>
        <w:pStyle w:val="Heading4"/>
        <w:rPr>
          <w:rStyle w:val="Style13ptBold"/>
          <w:rFonts w:asciiTheme="majorHAnsi" w:hAnsiTheme="majorHAnsi"/>
          <w:b/>
        </w:rPr>
      </w:pPr>
      <w:r w:rsidRPr="006D5BDB">
        <w:rPr>
          <w:rStyle w:val="Style13ptBold"/>
          <w:rFonts w:asciiTheme="majorHAnsi" w:hAnsiTheme="majorHAnsi"/>
          <w:b/>
        </w:rPr>
        <w:t>Executive can take action to curtail surveillance</w:t>
      </w:r>
    </w:p>
    <w:p w14:paraId="68A985BF" w14:textId="77777777" w:rsidR="00514CD4" w:rsidRPr="006D5BDB" w:rsidRDefault="00514CD4" w:rsidP="00514CD4">
      <w:pPr>
        <w:pStyle w:val="card"/>
        <w:ind w:left="0"/>
        <w:rPr>
          <w:rFonts w:asciiTheme="majorHAnsi" w:eastAsiaTheme="minorEastAsia" w:hAnsiTheme="majorHAnsi"/>
        </w:rPr>
      </w:pPr>
      <w:r w:rsidRPr="006D5BDB">
        <w:rPr>
          <w:rStyle w:val="Style13ptBold"/>
          <w:rFonts w:asciiTheme="majorHAnsi" w:hAnsiTheme="majorHAnsi"/>
        </w:rPr>
        <w:t>Straw 14</w:t>
      </w:r>
      <w:r w:rsidRPr="006D5BDB">
        <w:rPr>
          <w:rFonts w:asciiTheme="majorHAnsi" w:hAnsiTheme="majorHAnsi" w:cs="Arial"/>
          <w:color w:val="0E0E0E"/>
        </w:rPr>
        <w:t xml:space="preserve"> </w:t>
      </w:r>
      <w:r w:rsidRPr="006D5BDB">
        <w:rPr>
          <w:rFonts w:asciiTheme="majorHAnsi" w:eastAsiaTheme="minorEastAsia" w:hAnsiTheme="majorHAnsi"/>
        </w:rPr>
        <w:t>(Joesph Straw-Published: Friday, January 17, 2014, 6:58 AM Updated: Saturday, January 18, 2014, 1:01 AM “Obama calls for modest constraints on NSA surveillance programs” http://www.nydailynews.com/news/politics/obama-calls-constraints-nsa-surveillance-article-</w:t>
      </w:r>
      <w:proofErr w:type="gramStart"/>
      <w:r w:rsidRPr="006D5BDB">
        <w:rPr>
          <w:rFonts w:asciiTheme="majorHAnsi" w:eastAsiaTheme="minorEastAsia" w:hAnsiTheme="majorHAnsi"/>
        </w:rPr>
        <w:t>1.1582758 )</w:t>
      </w:r>
      <w:proofErr w:type="gramEnd"/>
    </w:p>
    <w:p w14:paraId="4A7CDE4E" w14:textId="77777777" w:rsidR="00514CD4" w:rsidRPr="006D5BDB" w:rsidRDefault="00514CD4" w:rsidP="00514CD4">
      <w:pPr>
        <w:pStyle w:val="card"/>
        <w:ind w:left="0"/>
        <w:rPr>
          <w:rFonts w:asciiTheme="majorHAnsi" w:hAnsiTheme="majorHAnsi"/>
        </w:rPr>
      </w:pPr>
      <w:r w:rsidRPr="006D5BDB">
        <w:rPr>
          <w:rStyle w:val="StyleUnderline"/>
          <w:rFonts w:asciiTheme="majorHAnsi" w:hAnsiTheme="majorHAnsi"/>
        </w:rPr>
        <w:t xml:space="preserve">Regardless of how we got here,” </w:t>
      </w:r>
      <w:r w:rsidRPr="006D5BDB">
        <w:rPr>
          <w:rStyle w:val="StyleUnderline"/>
          <w:rFonts w:asciiTheme="majorHAnsi" w:hAnsiTheme="majorHAnsi"/>
          <w:highlight w:val="cyan"/>
        </w:rPr>
        <w:t>Obama said, “the task before us now is greater than simply repairing the damage done to our operations or preventing more disclosures</w:t>
      </w:r>
      <w:r w:rsidRPr="006D5BDB">
        <w:rPr>
          <w:rStyle w:val="StyleUnderline"/>
          <w:rFonts w:asciiTheme="majorHAnsi" w:hAnsiTheme="majorHAnsi"/>
        </w:rPr>
        <w:t xml:space="preserve"> from taking place in the future</w:t>
      </w:r>
      <w:r w:rsidRPr="006D5BDB">
        <w:rPr>
          <w:rFonts w:asciiTheme="majorHAnsi" w:eastAsiaTheme="minorEastAsia" w:hAnsiTheme="majorHAnsi"/>
        </w:rPr>
        <w:t>.”¶ National Security Agency leaker Edward Snowden revealed last year that the government legally — but secretly — forces phone companies to turn over billions of records on Americans’ calls and stores them</w:t>
      </w:r>
      <w:proofErr w:type="gramStart"/>
      <w:r w:rsidRPr="006D5BDB">
        <w:rPr>
          <w:rFonts w:asciiTheme="majorHAnsi" w:eastAsiaTheme="minorEastAsia" w:hAnsiTheme="majorHAnsi"/>
        </w:rPr>
        <w:t>.¶</w:t>
      </w:r>
      <w:proofErr w:type="gramEnd"/>
      <w:r w:rsidRPr="006D5BDB">
        <w:rPr>
          <w:rFonts w:asciiTheme="majorHAnsi" w:eastAsiaTheme="minorEastAsia" w:hAnsiTheme="majorHAnsi"/>
        </w:rPr>
        <w:t xml:space="preserve"> Obama said the NSA will continue to vacuum up billions of U.S. phone call logs, but the government will set up a new, outside entity to store the data.¶ </w:t>
      </w:r>
      <w:r w:rsidRPr="006D5BDB">
        <w:rPr>
          <w:rStyle w:val="StyleUnderline"/>
          <w:rFonts w:asciiTheme="majorHAnsi" w:hAnsiTheme="majorHAnsi"/>
        </w:rPr>
        <w:t>“</w:t>
      </w:r>
      <w:r w:rsidRPr="006D5BDB">
        <w:rPr>
          <w:rStyle w:val="StyleUnderline"/>
          <w:rFonts w:asciiTheme="majorHAnsi" w:hAnsiTheme="majorHAnsi"/>
          <w:highlight w:val="cyan"/>
        </w:rPr>
        <w:t>We have to make some important decisions about how to protect ourselves and sustain our leadership</w:t>
      </w:r>
      <w:r w:rsidRPr="006D5BDB">
        <w:rPr>
          <w:rStyle w:val="StyleUnderline"/>
          <w:rFonts w:asciiTheme="majorHAnsi" w:hAnsiTheme="majorHAnsi"/>
        </w:rPr>
        <w:t xml:space="preserve"> in the world </w:t>
      </w:r>
      <w:r w:rsidRPr="006D5BDB">
        <w:rPr>
          <w:rStyle w:val="StyleUnderline"/>
          <w:rFonts w:asciiTheme="majorHAnsi" w:hAnsiTheme="majorHAnsi"/>
          <w:highlight w:val="cyan"/>
        </w:rPr>
        <w:t>while upholding the civil liberties and privacy protections</w:t>
      </w:r>
      <w:r w:rsidRPr="006D5BDB">
        <w:rPr>
          <w:rStyle w:val="StyleUnderline"/>
          <w:rFonts w:asciiTheme="majorHAnsi" w:hAnsiTheme="majorHAnsi"/>
        </w:rPr>
        <w:t xml:space="preserve"> our ideals </w:t>
      </w:r>
      <w:r w:rsidRPr="006D5BDB">
        <w:rPr>
          <w:rStyle w:val="StyleUnderline"/>
          <w:rFonts w:asciiTheme="majorHAnsi" w:hAnsiTheme="majorHAnsi"/>
          <w:highlight w:val="cyan"/>
        </w:rPr>
        <w:t>and our Constitution require</w:t>
      </w:r>
      <w:r w:rsidRPr="006D5BDB">
        <w:rPr>
          <w:rFonts w:asciiTheme="majorHAnsi" w:eastAsiaTheme="minorEastAsia" w:hAnsiTheme="majorHAnsi"/>
          <w:highlight w:val="cyan"/>
        </w:rPr>
        <w:t>,</w:t>
      </w:r>
      <w:r w:rsidRPr="006D5BDB">
        <w:rPr>
          <w:rFonts w:asciiTheme="majorHAnsi" w:eastAsiaTheme="minorEastAsia" w:hAnsiTheme="majorHAnsi"/>
        </w:rPr>
        <w:t xml:space="preserve">” he said in a speech at Justice Department headquarters.¶ Among his proposals:¶ - Require the government to get approval from a judge before it searches the data, except in emergencies.¶ - Continue NSA monitoring of foreign terror suspects’ email accounts, but with protections for the privacy of data on innocent Americans caught in the dragnet.¶ - Establish a panel of public advocates, who would argue before the secret Foreign </w:t>
      </w:r>
      <w:r w:rsidRPr="006D5BDB">
        <w:rPr>
          <w:rFonts w:asciiTheme="majorHAnsi" w:hAnsiTheme="majorHAnsi"/>
        </w:rPr>
        <w:t xml:space="preserve">Intelligence Surveillance Court to protect civil liberties in high-profile cases.¶ Obama asked Congress to approve the establishment of the advocate panel. </w:t>
      </w:r>
      <w:r w:rsidRPr="006D5BDB">
        <w:rPr>
          <w:rStyle w:val="StyleUnderline"/>
          <w:rFonts w:asciiTheme="majorHAnsi" w:hAnsiTheme="majorHAnsi"/>
          <w:highlight w:val="cyan"/>
        </w:rPr>
        <w:t>He would pursue the remainder of his plans by executive order, he said</w:t>
      </w:r>
      <w:r w:rsidRPr="006D5BDB">
        <w:rPr>
          <w:rFonts w:asciiTheme="majorHAnsi" w:hAnsiTheme="majorHAnsi"/>
        </w:rPr>
        <w:t>, but welcomed Congress to make his proposals law</w:t>
      </w:r>
      <w:proofErr w:type="gramStart"/>
      <w:r w:rsidRPr="006D5BDB">
        <w:rPr>
          <w:rFonts w:asciiTheme="majorHAnsi" w:hAnsiTheme="majorHAnsi"/>
        </w:rPr>
        <w:t>.¶</w:t>
      </w:r>
      <w:proofErr w:type="gramEnd"/>
      <w:r w:rsidRPr="006D5BDB">
        <w:rPr>
          <w:rFonts w:asciiTheme="majorHAnsi" w:hAnsiTheme="majorHAnsi"/>
        </w:rPr>
        <w:t xml:space="preserve"> Responding to one of Snowden's most embarrassing revelations — that the NSA has eavesdropped on the personal cell phones belonging to close allies like German Chancellor Angela Merkel — Obama said that friendly leaders’ phones will not be tracked except when doing so is critical to national security.</w:t>
      </w:r>
    </w:p>
    <w:p w14:paraId="33694215" w14:textId="77777777" w:rsidR="00514CD4" w:rsidRPr="00ED7AB6" w:rsidRDefault="00514CD4" w:rsidP="00514CD4">
      <w:pPr>
        <w:keepNext/>
        <w:keepLines/>
        <w:spacing w:before="200"/>
        <w:outlineLvl w:val="3"/>
        <w:rPr>
          <w:rFonts w:eastAsia="MS Gothic" w:cs="Times New Roman"/>
          <w:b/>
          <w:bCs/>
          <w:iCs/>
          <w:sz w:val="26"/>
        </w:rPr>
      </w:pPr>
      <w:r w:rsidRPr="00ED7AB6">
        <w:rPr>
          <w:rFonts w:eastAsia="MS Gothic" w:cs="Times New Roman"/>
          <w:b/>
          <w:bCs/>
          <w:iCs/>
          <w:sz w:val="26"/>
        </w:rPr>
        <w:t xml:space="preserve">Executive orders increase presidential power </w:t>
      </w:r>
    </w:p>
    <w:p w14:paraId="6819011C" w14:textId="77777777" w:rsidR="00514CD4" w:rsidRPr="00ED7AB6" w:rsidRDefault="00514CD4" w:rsidP="00514CD4">
      <w:pPr>
        <w:rPr>
          <w:rFonts w:eastAsia="Calibri"/>
        </w:rPr>
      </w:pPr>
      <w:r w:rsidRPr="00ED7AB6">
        <w:rPr>
          <w:rFonts w:eastAsia="Calibri"/>
          <w:b/>
          <w:bCs/>
          <w:sz w:val="26"/>
        </w:rPr>
        <w:t>Risen 4</w:t>
      </w:r>
      <w:r w:rsidRPr="00ED7AB6">
        <w:rPr>
          <w:rFonts w:eastAsia="Calibri"/>
        </w:rPr>
        <w:t xml:space="preserve"> [Clay, Managing editor of </w:t>
      </w:r>
      <w:r w:rsidRPr="00ED7AB6">
        <w:rPr>
          <w:rFonts w:eastAsia="Calibri"/>
          <w:i/>
        </w:rPr>
        <w:t xml:space="preserve">Democracy: A Journal of Ideas, </w:t>
      </w:r>
      <w:r w:rsidRPr="00ED7AB6">
        <w:rPr>
          <w:rFonts w:eastAsia="Calibri"/>
        </w:rPr>
        <w:t xml:space="preserve">M.A. from the University of Chicago “The Power of the Pen: The Not-So-Secret Weapon of Congress-wary Presidents” The American Prospect, July 16, </w:t>
      </w:r>
      <w:hyperlink r:id="rId13" w:history="1">
        <w:r w:rsidRPr="00ED7AB6">
          <w:rPr>
            <w:rFonts w:eastAsia="Calibri"/>
          </w:rPr>
          <w:t>http://www.prospect.org/cs/articles?article=the_power_of_the_pen</w:t>
        </w:r>
      </w:hyperlink>
      <w:r w:rsidRPr="00ED7AB6">
        <w:rPr>
          <w:rFonts w:eastAsia="Calibri"/>
        </w:rPr>
        <w:t>]</w:t>
      </w:r>
    </w:p>
    <w:p w14:paraId="224C7514" w14:textId="77777777" w:rsidR="00514CD4" w:rsidRPr="00ED7AB6" w:rsidRDefault="00514CD4" w:rsidP="00514CD4">
      <w:pPr>
        <w:widowControl w:val="0"/>
        <w:ind w:right="288"/>
        <w:rPr>
          <w:rFonts w:eastAsia="Times New Roman" w:cs="Times New Roman"/>
          <w:szCs w:val="20"/>
        </w:rPr>
      </w:pPr>
      <w:r w:rsidRPr="00ED7AB6">
        <w:rPr>
          <w:rFonts w:eastAsia="Times New Roman" w:cs="Times New Roman"/>
          <w:szCs w:val="20"/>
        </w:rPr>
        <w:t xml:space="preserve">In the modern era, </w:t>
      </w:r>
      <w:r w:rsidRPr="007D76F7">
        <w:rPr>
          <w:rFonts w:eastAsia="Times New Roman" w:cs="Times New Roman"/>
          <w:b/>
          <w:sz w:val="20"/>
          <w:szCs w:val="20"/>
          <w:highlight w:val="cyan"/>
          <w:u w:val="single"/>
        </w:rPr>
        <w:t>executive orders have gone from being a tool largely reserved for internal</w:t>
      </w:r>
      <w:r w:rsidRPr="00ED7AB6">
        <w:rPr>
          <w:rFonts w:eastAsia="Times New Roman" w:cs="Times New Roman"/>
          <w:szCs w:val="20"/>
        </w:rPr>
        <w:t xml:space="preserve"> White House </w:t>
      </w:r>
      <w:r w:rsidRPr="007D76F7">
        <w:rPr>
          <w:rFonts w:eastAsia="Times New Roman" w:cs="Times New Roman"/>
          <w:b/>
          <w:sz w:val="20"/>
          <w:szCs w:val="20"/>
          <w:highlight w:val="cyan"/>
          <w:u w:val="single"/>
        </w:rPr>
        <w:t>operations</w:t>
      </w:r>
      <w:r w:rsidRPr="00ED7AB6">
        <w:rPr>
          <w:rFonts w:eastAsia="Times New Roman" w:cs="Times New Roman"/>
          <w:szCs w:val="20"/>
        </w:rPr>
        <w:t xml:space="preserve"> -deciding how to format agency budgets or creating outlines for diplomatic protocol -- to </w:t>
      </w:r>
      <w:r w:rsidRPr="007D76F7">
        <w:rPr>
          <w:rFonts w:eastAsia="MS Gothic"/>
          <w:b/>
          <w:iCs/>
          <w:szCs w:val="20"/>
          <w:highlight w:val="cyan"/>
          <w:u w:val="single"/>
          <w:bdr w:val="single" w:sz="18" w:space="0" w:color="auto"/>
        </w:rPr>
        <w:t>a powerful weapon in defining, and expanding, executive powe</w:t>
      </w:r>
      <w:r w:rsidRPr="007D76F7">
        <w:rPr>
          <w:rFonts w:eastAsia="Times New Roman" w:cs="Times New Roman"/>
          <w:b/>
          <w:bCs/>
          <w:szCs w:val="20"/>
          <w:highlight w:val="cyan"/>
          <w:u w:val="single"/>
        </w:rPr>
        <w:t>r</w:t>
      </w:r>
      <w:r w:rsidRPr="00ED7AB6">
        <w:rPr>
          <w:rFonts w:eastAsia="Times New Roman" w:cs="Times New Roman"/>
          <w:szCs w:val="20"/>
        </w:rPr>
        <w:t xml:space="preserve">. In turn, </w:t>
      </w:r>
      <w:r w:rsidRPr="007D76F7">
        <w:rPr>
          <w:rFonts w:eastAsia="Times New Roman" w:cs="Times New Roman"/>
          <w:b/>
          <w:sz w:val="20"/>
          <w:szCs w:val="20"/>
          <w:highlight w:val="cyan"/>
          <w:u w:val="single"/>
        </w:rPr>
        <w:t>presidents have</w:t>
      </w:r>
      <w:r w:rsidRPr="00ED7AB6">
        <w:rPr>
          <w:rFonts w:eastAsia="Times New Roman" w:cs="Times New Roman"/>
          <w:szCs w:val="20"/>
        </w:rPr>
        <w:t xml:space="preserve"> increasingly </w:t>
      </w:r>
      <w:r w:rsidRPr="007D76F7">
        <w:rPr>
          <w:rFonts w:eastAsia="Times New Roman" w:cs="Times New Roman"/>
          <w:b/>
          <w:sz w:val="20"/>
          <w:szCs w:val="20"/>
          <w:highlight w:val="cyan"/>
          <w:u w:val="single"/>
        </w:rPr>
        <w:t>used that power to</w:t>
      </w:r>
      <w:r w:rsidRPr="00ED7AB6">
        <w:rPr>
          <w:rFonts w:eastAsia="Times New Roman" w:cs="Times New Roman"/>
          <w:szCs w:val="20"/>
        </w:rPr>
        <w:t xml:space="preserve"> construct and </w:t>
      </w:r>
      <w:r w:rsidRPr="007D76F7">
        <w:rPr>
          <w:rFonts w:eastAsia="Times New Roman" w:cs="Times New Roman"/>
          <w:b/>
          <w:sz w:val="20"/>
          <w:szCs w:val="20"/>
          <w:highlight w:val="cyan"/>
          <w:u w:val="single"/>
        </w:rPr>
        <w:t>promote social policies on</w:t>
      </w:r>
      <w:r w:rsidRPr="00ED7AB6">
        <w:rPr>
          <w:rFonts w:eastAsia="Times New Roman" w:cs="Times New Roman"/>
          <w:szCs w:val="20"/>
        </w:rPr>
        <w:t xml:space="preserve"> some of the country's most </w:t>
      </w:r>
      <w:r w:rsidRPr="007D76F7">
        <w:rPr>
          <w:rFonts w:eastAsia="Times New Roman" w:cs="Times New Roman"/>
          <w:b/>
          <w:sz w:val="20"/>
          <w:szCs w:val="20"/>
          <w:highlight w:val="cyan"/>
          <w:u w:val="single"/>
        </w:rPr>
        <w:t>controversial issues, from civil rights to labor relations to reproductive health</w:t>
      </w:r>
      <w:r w:rsidRPr="007D76F7">
        <w:rPr>
          <w:rFonts w:eastAsia="Times New Roman" w:cs="Times New Roman"/>
          <w:szCs w:val="20"/>
          <w:highlight w:val="cyan"/>
        </w:rPr>
        <w:t>.</w:t>
      </w:r>
      <w:r w:rsidRPr="00ED7AB6">
        <w:rPr>
          <w:rFonts w:eastAsia="Times New Roman" w:cs="Times New Roman"/>
          <w:szCs w:val="20"/>
        </w:rPr>
        <w:t xml:space="preserve"> </w:t>
      </w:r>
    </w:p>
    <w:p w14:paraId="6A3434F0" w14:textId="77777777" w:rsidR="00514CD4" w:rsidRPr="006D5BDB" w:rsidRDefault="00514CD4" w:rsidP="00514CD4">
      <w:pPr>
        <w:pStyle w:val="Heading4"/>
        <w:rPr>
          <w:rFonts w:asciiTheme="majorHAnsi" w:hAnsiTheme="majorHAnsi"/>
        </w:rPr>
      </w:pPr>
      <w:r w:rsidRPr="006D5BDB">
        <w:rPr>
          <w:rFonts w:asciiTheme="majorHAnsi" w:hAnsiTheme="majorHAnsi"/>
        </w:rPr>
        <w:t xml:space="preserve">Prez Powers key to check global hotspots </w:t>
      </w:r>
    </w:p>
    <w:p w14:paraId="6FDFCFA0" w14:textId="77777777" w:rsidR="00514CD4" w:rsidRPr="006D5BDB" w:rsidRDefault="00514CD4" w:rsidP="00514CD4">
      <w:pPr>
        <w:pStyle w:val="card"/>
        <w:ind w:left="0"/>
        <w:rPr>
          <w:rFonts w:asciiTheme="majorHAnsi" w:hAnsiTheme="majorHAnsi"/>
        </w:rPr>
      </w:pPr>
      <w:r w:rsidRPr="006D5BDB">
        <w:rPr>
          <w:rStyle w:val="Style13ptBold"/>
          <w:rFonts w:asciiTheme="majorHAnsi" w:hAnsiTheme="majorHAnsi"/>
        </w:rPr>
        <w:t>South China Morning Post 2K</w:t>
      </w:r>
      <w:r w:rsidRPr="006D5BDB">
        <w:rPr>
          <w:rFonts w:asciiTheme="majorHAnsi" w:hAnsiTheme="majorHAnsi"/>
        </w:rPr>
        <w:t xml:space="preserve"> (South China Morning Post 12/11/00 ProQuest [Newspaper] “Position of Weakness)</w:t>
      </w:r>
    </w:p>
    <w:p w14:paraId="782D114D" w14:textId="77777777" w:rsidR="00514CD4" w:rsidRPr="006D5BDB" w:rsidRDefault="00514CD4" w:rsidP="00514CD4">
      <w:pPr>
        <w:pStyle w:val="card"/>
        <w:ind w:left="0"/>
        <w:rPr>
          <w:rFonts w:asciiTheme="majorHAnsi" w:hAnsiTheme="majorHAnsi"/>
        </w:rPr>
      </w:pPr>
      <w:r w:rsidRPr="006D5BDB">
        <w:rPr>
          <w:rFonts w:asciiTheme="majorHAnsi" w:hAnsiTheme="majorHAnsi"/>
          <w:highlight w:val="cyan"/>
        </w:rPr>
        <w:t>A</w:t>
      </w:r>
      <w:r w:rsidRPr="006D5BDB">
        <w:rPr>
          <w:rStyle w:val="StyleUnderline"/>
          <w:rFonts w:asciiTheme="majorHAnsi" w:hAnsiTheme="majorHAnsi"/>
          <w:highlight w:val="cyan"/>
        </w:rPr>
        <w:t xml:space="preserve"> weak president</w:t>
      </w:r>
      <w:r w:rsidRPr="006D5BDB">
        <w:rPr>
          <w:rStyle w:val="StyleUnderline"/>
          <w:rFonts w:asciiTheme="majorHAnsi" w:hAnsiTheme="majorHAnsi"/>
        </w:rPr>
        <w:t xml:space="preserve"> with an unclear mandate </w:t>
      </w:r>
      <w:r w:rsidRPr="006D5BDB">
        <w:rPr>
          <w:rStyle w:val="StyleUnderline"/>
          <w:rFonts w:asciiTheme="majorHAnsi" w:hAnsiTheme="majorHAnsi"/>
          <w:highlight w:val="cyan"/>
        </w:rPr>
        <w:t>is bad news for the rest of the world</w:t>
      </w:r>
      <w:r w:rsidRPr="006D5BDB">
        <w:rPr>
          <w:rStyle w:val="StyleUnderline"/>
          <w:rFonts w:asciiTheme="majorHAnsi" w:hAnsiTheme="majorHAnsi"/>
        </w:rPr>
        <w:t>. For better or worse, the person who rules the United States influences events far beyond the shores of his own country</w:t>
      </w:r>
      <w:r w:rsidRPr="006D5BDB">
        <w:rPr>
          <w:rFonts w:asciiTheme="majorHAnsi" w:hAnsiTheme="majorHAnsi"/>
        </w:rPr>
        <w:t>. Both the global economy and international politics will feel the effect of political instability in the US. The first impact will be on American financial markets, which will have a ripple effect on markets and growth across the world</w:t>
      </w:r>
      <w:r w:rsidRPr="006D5BDB">
        <w:rPr>
          <w:rFonts w:asciiTheme="majorHAnsi" w:hAnsiTheme="majorHAnsi"/>
          <w:highlight w:val="cyan"/>
        </w:rPr>
        <w:t xml:space="preserve">. </w:t>
      </w:r>
      <w:r w:rsidRPr="006D5BDB">
        <w:rPr>
          <w:rStyle w:val="StyleUnderline"/>
          <w:rFonts w:asciiTheme="majorHAnsi" w:hAnsiTheme="majorHAnsi"/>
          <w:highlight w:val="cyan"/>
        </w:rPr>
        <w:t>A weakened US presidency will also be felt in global hotspots across the world</w:t>
      </w:r>
      <w:r w:rsidRPr="006D5BDB">
        <w:rPr>
          <w:rStyle w:val="StyleUnderline"/>
          <w:rFonts w:asciiTheme="majorHAnsi" w:hAnsiTheme="majorHAnsi"/>
        </w:rPr>
        <w:t xml:space="preserve">. The Middle East, the conflict between India and Pakistan, peace on the Korean peninsula, and even </w:t>
      </w:r>
      <w:r w:rsidRPr="006D5BDB">
        <w:rPr>
          <w:rStyle w:val="StyleUnderline"/>
          <w:rFonts w:asciiTheme="majorHAnsi" w:hAnsiTheme="majorHAnsi"/>
          <w:highlight w:val="cyan"/>
        </w:rPr>
        <w:t>the way relations</w:t>
      </w:r>
      <w:r w:rsidRPr="006D5BDB">
        <w:rPr>
          <w:rStyle w:val="StyleUnderline"/>
          <w:rFonts w:asciiTheme="majorHAnsi" w:hAnsiTheme="majorHAnsi"/>
        </w:rPr>
        <w:t xml:space="preserve"> between China and Taiwan </w:t>
      </w:r>
      <w:r w:rsidRPr="006D5BDB">
        <w:rPr>
          <w:rStyle w:val="StyleUnderline"/>
          <w:rFonts w:asciiTheme="majorHAnsi" w:hAnsiTheme="majorHAnsi"/>
          <w:highlight w:val="cyan"/>
        </w:rPr>
        <w:t>play out, will be influenced by the authority the next US president brings to his job</w:t>
      </w:r>
      <w:proofErr w:type="gramStart"/>
      <w:r w:rsidRPr="006D5BDB">
        <w:rPr>
          <w:rStyle w:val="StyleUnderline"/>
          <w:rFonts w:asciiTheme="majorHAnsi" w:hAnsiTheme="majorHAnsi"/>
          <w:highlight w:val="cyan"/>
        </w:rPr>
        <w:t>.</w:t>
      </w:r>
      <w:r w:rsidRPr="006D5BDB">
        <w:rPr>
          <w:rStyle w:val="StyleUnderline"/>
          <w:rFonts w:asciiTheme="majorHAnsi" w:hAnsiTheme="majorHAnsi"/>
        </w:rPr>
        <w:t>¶</w:t>
      </w:r>
      <w:proofErr w:type="gramEnd"/>
      <w:r w:rsidRPr="006D5BDB">
        <w:rPr>
          <w:rFonts w:asciiTheme="majorHAnsi" w:hAnsiTheme="majorHAnsi"/>
          <w:sz w:val="12"/>
        </w:rPr>
        <w:t xml:space="preserve"> </w:t>
      </w:r>
      <w:r w:rsidRPr="006D5BDB">
        <w:rPr>
          <w:rFonts w:asciiTheme="majorHAnsi" w:hAnsiTheme="majorHAnsi"/>
        </w:rPr>
        <w:t>There are those who would welcome a weakening of US global influence. Many Palestinians, for example, feel they would benefit from a less interventionist American policy in the Middle East. Even within the Western alliance, there are those who would probably see opportunities in a weakened US presidency. France, for example, might feel that a less assertive US might force the European Union to be more outward looking</w:t>
      </w:r>
      <w:proofErr w:type="gramStart"/>
      <w:r w:rsidRPr="006D5BDB">
        <w:rPr>
          <w:rStyle w:val="StyleUnderline"/>
          <w:rFonts w:asciiTheme="majorHAnsi" w:hAnsiTheme="majorHAnsi"/>
        </w:rPr>
        <w:t>.¶</w:t>
      </w:r>
      <w:proofErr w:type="gramEnd"/>
      <w:r w:rsidRPr="006D5BDB">
        <w:rPr>
          <w:rStyle w:val="StyleUnderline"/>
          <w:rFonts w:asciiTheme="majorHAnsi" w:hAnsiTheme="majorHAnsi"/>
        </w:rPr>
        <w:t xml:space="preserve"> But t</w:t>
      </w:r>
      <w:r w:rsidRPr="006D5BDB">
        <w:rPr>
          <w:rStyle w:val="StyleUnderline"/>
          <w:rFonts w:asciiTheme="majorHAnsi" w:hAnsiTheme="majorHAnsi"/>
          <w:highlight w:val="cyan"/>
        </w:rPr>
        <w:t>he dangers of having a weak, insecure US presidency outweigh any benefits that it might bring. US global economic and military power cannot be wished away</w:t>
      </w:r>
      <w:r w:rsidRPr="006D5BDB">
        <w:rPr>
          <w:rFonts w:asciiTheme="majorHAnsi" w:hAnsiTheme="majorHAnsi"/>
          <w:highlight w:val="cyan"/>
        </w:rPr>
        <w:t>.</w:t>
      </w:r>
      <w:r w:rsidRPr="006D5BDB">
        <w:rPr>
          <w:rFonts w:asciiTheme="majorHAnsi" w:hAnsiTheme="majorHAnsi"/>
        </w:rPr>
        <w:t xml:space="preserve"> A president with a shaky mandate will still command great power and influence, only he will be constrained by his domestic weakness and less certain about how to use his authority. </w:t>
      </w:r>
      <w:r w:rsidRPr="006D5BDB">
        <w:rPr>
          <w:rStyle w:val="StyleUnderline"/>
          <w:rFonts w:asciiTheme="majorHAnsi" w:hAnsiTheme="majorHAnsi"/>
          <w:highlight w:val="cyan"/>
        </w:rPr>
        <w:t xml:space="preserve">This brings with it the risks of miscalculation and the use of US power in a way that heightens conflict. There are very few conflicts in the world </w:t>
      </w:r>
      <w:proofErr w:type="gramStart"/>
      <w:r w:rsidRPr="006D5BDB">
        <w:rPr>
          <w:rStyle w:val="StyleUnderline"/>
          <w:rFonts w:asciiTheme="majorHAnsi" w:hAnsiTheme="majorHAnsi"/>
          <w:highlight w:val="cyan"/>
        </w:rPr>
        <w:t>today which</w:t>
      </w:r>
      <w:proofErr w:type="gramEnd"/>
      <w:r w:rsidRPr="006D5BDB">
        <w:rPr>
          <w:rStyle w:val="StyleUnderline"/>
          <w:rFonts w:asciiTheme="majorHAnsi" w:hAnsiTheme="majorHAnsi"/>
          <w:highlight w:val="cyan"/>
        </w:rPr>
        <w:t xml:space="preserve"> can be solved without US influence. The rest of the world needs the U</w:t>
      </w:r>
      <w:r w:rsidRPr="006D5BDB">
        <w:rPr>
          <w:rStyle w:val="StyleUnderline"/>
          <w:rFonts w:asciiTheme="majorHAnsi" w:hAnsiTheme="majorHAnsi"/>
        </w:rPr>
        <w:t xml:space="preserve">nited </w:t>
      </w:r>
      <w:r w:rsidRPr="006D5BDB">
        <w:rPr>
          <w:rStyle w:val="StyleUnderline"/>
          <w:rFonts w:asciiTheme="majorHAnsi" w:hAnsiTheme="majorHAnsi"/>
          <w:highlight w:val="cyan"/>
        </w:rPr>
        <w:t>S</w:t>
      </w:r>
      <w:r w:rsidRPr="006D5BDB">
        <w:rPr>
          <w:rStyle w:val="StyleUnderline"/>
          <w:rFonts w:asciiTheme="majorHAnsi" w:hAnsiTheme="majorHAnsi"/>
        </w:rPr>
        <w:t xml:space="preserve">tates </w:t>
      </w:r>
      <w:r w:rsidRPr="006D5BDB">
        <w:rPr>
          <w:rStyle w:val="StyleUnderline"/>
          <w:rFonts w:asciiTheme="majorHAnsi" w:hAnsiTheme="majorHAnsi"/>
          <w:highlight w:val="cyan"/>
        </w:rPr>
        <w:t>to use its power deftly and decisively</w:t>
      </w:r>
      <w:r w:rsidRPr="006D5BDB">
        <w:rPr>
          <w:rFonts w:asciiTheme="majorHAnsi" w:hAnsiTheme="majorHAnsi"/>
        </w:rPr>
        <w:t>. Unfortunately, as the election saga continues, it seems increasingly unlikely that the next US president will be in a position to do so.</w:t>
      </w:r>
    </w:p>
    <w:p w14:paraId="73FDB1A1" w14:textId="77777777" w:rsidR="00514CD4" w:rsidRDefault="00514CD4" w:rsidP="00514CD4">
      <w:pPr>
        <w:pStyle w:val="Heading3"/>
      </w:pPr>
      <w:r>
        <w:t>Security</w:t>
      </w:r>
    </w:p>
    <w:p w14:paraId="669454AA" w14:textId="77777777" w:rsidR="00514CD4" w:rsidRPr="002C4A42" w:rsidRDefault="00514CD4" w:rsidP="00514CD4">
      <w:pPr>
        <w:pStyle w:val="Heading4"/>
      </w:pPr>
      <w:r>
        <w:t>Both pieces of Schindler evidence here conclude that NSA and programs like PRISM are the opposite of security politics, saying that “</w:t>
      </w:r>
      <w:r w:rsidRPr="009D3053">
        <w:rPr>
          <w:rFonts w:asciiTheme="majorHAnsi" w:hAnsiTheme="majorHAnsi"/>
          <w:highlight w:val="yellow"/>
        </w:rPr>
        <w:t>PRISM</w:t>
      </w:r>
      <w:r w:rsidRPr="009D3053">
        <w:rPr>
          <w:rFonts w:asciiTheme="majorHAnsi" w:hAnsiTheme="majorHAnsi"/>
        </w:rPr>
        <w:t xml:space="preserve"> </w:t>
      </w:r>
      <w:r>
        <w:rPr>
          <w:rFonts w:asciiTheme="majorHAnsi" w:hAnsiTheme="majorHAnsi"/>
        </w:rPr>
        <w:t xml:space="preserve">… </w:t>
      </w:r>
      <w:r w:rsidRPr="002C4A42">
        <w:rPr>
          <w:rStyle w:val="StyleUnderline"/>
          <w:rFonts w:asciiTheme="majorHAnsi" w:hAnsiTheme="majorHAnsi"/>
          <w:i/>
          <w:sz w:val="26"/>
          <w:highlight w:val="yellow"/>
          <w:u w:val="none"/>
        </w:rPr>
        <w:t>breaks</w:t>
      </w:r>
      <w:r w:rsidRPr="009D3053">
        <w:rPr>
          <w:rStyle w:val="StyleUnderline"/>
          <w:rFonts w:asciiTheme="majorHAnsi" w:hAnsiTheme="majorHAnsi"/>
          <w:sz w:val="26"/>
          <w:highlight w:val="yellow"/>
          <w:u w:val="none"/>
        </w:rPr>
        <w:t xml:space="preserve"> with </w:t>
      </w:r>
      <w:r w:rsidRPr="002C4A42">
        <w:rPr>
          <w:rStyle w:val="StyleUnderline"/>
          <w:rFonts w:asciiTheme="majorHAnsi" w:hAnsiTheme="majorHAnsi"/>
          <w:i/>
          <w:sz w:val="26"/>
          <w:highlight w:val="yellow"/>
          <w:u w:val="none"/>
        </w:rPr>
        <w:t xml:space="preserve">earlier </w:t>
      </w:r>
      <w:r w:rsidRPr="00507524">
        <w:rPr>
          <w:rStyle w:val="StyleUnderline"/>
          <w:rFonts w:asciiTheme="majorHAnsi" w:hAnsiTheme="majorHAnsi"/>
          <w:sz w:val="26"/>
          <w:highlight w:val="yellow"/>
          <w:u w:val="none"/>
        </w:rPr>
        <w:t>modes of governance</w:t>
      </w:r>
      <w:r w:rsidRPr="009D3053">
        <w:rPr>
          <w:rStyle w:val="StyleUnderline"/>
          <w:rFonts w:asciiTheme="majorHAnsi" w:hAnsiTheme="majorHAnsi"/>
          <w:sz w:val="26"/>
          <w:highlight w:val="yellow"/>
          <w:u w:val="none"/>
        </w:rPr>
        <w:t xml:space="preserve"> that classified individuals as deviant/non-deviant according to their membership in a priori population groups, and </w:t>
      </w:r>
      <w:r w:rsidRPr="002C4A42">
        <w:rPr>
          <w:rStyle w:val="StyleUnderline"/>
          <w:rFonts w:asciiTheme="majorHAnsi" w:hAnsiTheme="majorHAnsi"/>
          <w:i/>
          <w:sz w:val="26"/>
          <w:highlight w:val="yellow"/>
          <w:u w:val="none"/>
        </w:rPr>
        <w:t>it focuses directly on individuals</w:t>
      </w:r>
      <w:r w:rsidRPr="002C4A42">
        <w:rPr>
          <w:rStyle w:val="StyleUnderline"/>
          <w:rFonts w:asciiTheme="majorHAnsi" w:hAnsiTheme="majorHAnsi"/>
          <w:sz w:val="26"/>
          <w:u w:val="none"/>
        </w:rPr>
        <w:t>”</w:t>
      </w:r>
      <w:r>
        <w:rPr>
          <w:rStyle w:val="StyleUnderline"/>
          <w:rFonts w:asciiTheme="majorHAnsi" w:hAnsiTheme="majorHAnsi"/>
          <w:sz w:val="26"/>
          <w:u w:val="none"/>
        </w:rPr>
        <w:t xml:space="preserve"> – that turns case</w:t>
      </w:r>
    </w:p>
    <w:p w14:paraId="6380DC3E" w14:textId="77777777" w:rsidR="00514CD4" w:rsidRDefault="00514CD4" w:rsidP="00514CD4">
      <w:pPr>
        <w:pStyle w:val="Heading3"/>
      </w:pPr>
      <w:r>
        <w:t>Islamophobia</w:t>
      </w:r>
    </w:p>
    <w:p w14:paraId="618E123C" w14:textId="77777777" w:rsidR="00514CD4" w:rsidRDefault="00514CD4" w:rsidP="00514CD4">
      <w:pPr>
        <w:pStyle w:val="Heading4"/>
      </w:pPr>
      <w:r>
        <w:t>Secret unwarranted surveillance of mosques proves plan will be circumvented by state and local agencies</w:t>
      </w:r>
    </w:p>
    <w:p w14:paraId="225E6E3A" w14:textId="77777777" w:rsidR="00514CD4" w:rsidRPr="00EE316D" w:rsidRDefault="00514CD4" w:rsidP="00514CD4">
      <w:pPr>
        <w:rPr>
          <w:rStyle w:val="Style13ptBold"/>
        </w:rPr>
      </w:pPr>
      <w:r w:rsidRPr="00EE316D">
        <w:rPr>
          <w:rStyle w:val="Style13ptBold"/>
        </w:rPr>
        <w:t xml:space="preserve">Goldman </w:t>
      </w:r>
      <w:proofErr w:type="gramStart"/>
      <w:r w:rsidRPr="00EE316D">
        <w:rPr>
          <w:rStyle w:val="Style13ptBold"/>
        </w:rPr>
        <w:t>et</w:t>
      </w:r>
      <w:proofErr w:type="gramEnd"/>
      <w:r w:rsidRPr="00EE316D">
        <w:rPr>
          <w:rStyle w:val="Style13ptBold"/>
        </w:rPr>
        <w:t xml:space="preserve">. </w:t>
      </w:r>
      <w:proofErr w:type="gramStart"/>
      <w:r w:rsidRPr="00EE316D">
        <w:rPr>
          <w:rStyle w:val="Style13ptBold"/>
        </w:rPr>
        <w:t>al</w:t>
      </w:r>
      <w:proofErr w:type="gramEnd"/>
      <w:r w:rsidRPr="00EE316D">
        <w:rPr>
          <w:rStyle w:val="Style13ptBold"/>
        </w:rPr>
        <w:t>, 2013</w:t>
      </w:r>
    </w:p>
    <w:p w14:paraId="1BB7662A" w14:textId="77777777" w:rsidR="00514CD4" w:rsidRPr="00EE316D" w:rsidRDefault="00514CD4" w:rsidP="00514CD4">
      <w:pPr>
        <w:rPr>
          <w:rStyle w:val="StyleUnderline"/>
          <w:b/>
          <w:sz w:val="16"/>
        </w:rPr>
      </w:pPr>
      <w:r w:rsidRPr="00EE316D">
        <w:rPr>
          <w:rStyle w:val="StyleUnderline"/>
          <w:sz w:val="16"/>
        </w:rPr>
        <w:t xml:space="preserve">(Adam is </w:t>
      </w:r>
      <w:proofErr w:type="gramStart"/>
      <w:r w:rsidRPr="00EE316D">
        <w:rPr>
          <w:rStyle w:val="StyleUnderline"/>
          <w:sz w:val="16"/>
        </w:rPr>
        <w:t>a</w:t>
      </w:r>
      <w:proofErr w:type="gramEnd"/>
      <w:r w:rsidRPr="00EE316D">
        <w:rPr>
          <w:rStyle w:val="StyleUnderline"/>
          <w:sz w:val="16"/>
        </w:rPr>
        <w:t xml:space="preserve"> analyst for the Associated Press.  “</w:t>
      </w:r>
      <w:proofErr w:type="gramStart"/>
      <w:r w:rsidRPr="00EE316D">
        <w:rPr>
          <w:rStyle w:val="StyleUnderline"/>
          <w:sz w:val="16"/>
        </w:rPr>
        <w:t xml:space="preserve">NYPD designates mosques as terrorism organizations.” </w:t>
      </w:r>
      <w:hyperlink r:id="rId14" w:history="1">
        <w:r w:rsidRPr="00EE316D">
          <w:rPr>
            <w:rStyle w:val="Hyperlink"/>
            <w:sz w:val="16"/>
          </w:rPr>
          <w:t>http://bigstory.ap.org/article/nypd-designates-mosques-terrorism-organizations</w:t>
        </w:r>
      </w:hyperlink>
      <w:r w:rsidRPr="00EE316D">
        <w:rPr>
          <w:rStyle w:val="StyleUnderline"/>
          <w:sz w:val="16"/>
        </w:rPr>
        <w:t>.</w:t>
      </w:r>
      <w:proofErr w:type="gramEnd"/>
      <w:r w:rsidRPr="00EE316D">
        <w:rPr>
          <w:rStyle w:val="StyleUnderline"/>
          <w:sz w:val="16"/>
        </w:rPr>
        <w:t xml:space="preserve"> Date Accessed- 07/13/15. Anshul Nanda.)</w:t>
      </w:r>
    </w:p>
    <w:p w14:paraId="65D70A7C" w14:textId="77777777" w:rsidR="00514CD4" w:rsidRDefault="00514CD4" w:rsidP="00514CD4">
      <w:pPr>
        <w:rPr>
          <w:rStyle w:val="StyleUnderline"/>
        </w:rPr>
      </w:pPr>
      <w:r w:rsidRPr="00EE316D">
        <w:rPr>
          <w:rStyle w:val="StyleUnderline"/>
          <w:sz w:val="16"/>
        </w:rPr>
        <w:t>They're terrorists. They all must be fanatics," said Abdul Akbar Mohammed, the imam for the past eight years at the Masjid Imam Ali K. Muslim in Newark. "That's not right."</w:t>
      </w:r>
      <w:r w:rsidRPr="00EE316D">
        <w:rPr>
          <w:rStyle w:val="StyleUnderline"/>
          <w:sz w:val="12"/>
        </w:rPr>
        <w:t>¶</w:t>
      </w:r>
      <w:r w:rsidRPr="00EE316D">
        <w:rPr>
          <w:rStyle w:val="StyleUnderline"/>
          <w:sz w:val="16"/>
        </w:rPr>
        <w:t xml:space="preserve"> NEW YORK (AP) — </w:t>
      </w:r>
      <w:r w:rsidRPr="00EE316D">
        <w:rPr>
          <w:rStyle w:val="StyleUnderline"/>
          <w:highlight w:val="yellow"/>
        </w:rPr>
        <w:t>The New York Police Department has secretly labeled entire mosques as terrorist</w:t>
      </w:r>
      <w:r w:rsidRPr="00834C71">
        <w:rPr>
          <w:rStyle w:val="StyleUnderline"/>
        </w:rPr>
        <w:t xml:space="preserve"> </w:t>
      </w:r>
      <w:r w:rsidRPr="00EE316D">
        <w:rPr>
          <w:rStyle w:val="StyleUnderline"/>
          <w:highlight w:val="yellow"/>
        </w:rPr>
        <w:t>organization</w:t>
      </w:r>
      <w:r w:rsidRPr="00EE316D">
        <w:rPr>
          <w:rStyle w:val="StyleUnderline"/>
          <w:sz w:val="16"/>
          <w:highlight w:val="yellow"/>
        </w:rPr>
        <w:t>s</w:t>
      </w:r>
      <w:r w:rsidRPr="00EE316D">
        <w:rPr>
          <w:rStyle w:val="StyleUnderline"/>
          <w:sz w:val="16"/>
        </w:rPr>
        <w:t>, a designation that allows police to use informants to record sermons and spy on imams, often without specific evidence of criminal wrongdoing</w:t>
      </w:r>
      <w:proofErr w:type="gramStart"/>
      <w:r w:rsidRPr="00EE316D">
        <w:rPr>
          <w:rStyle w:val="StyleUnderline"/>
          <w:sz w:val="16"/>
        </w:rPr>
        <w:t>.</w:t>
      </w:r>
      <w:r w:rsidRPr="00EE316D">
        <w:rPr>
          <w:rStyle w:val="StyleUnderline"/>
          <w:sz w:val="12"/>
        </w:rPr>
        <w:t>¶</w:t>
      </w:r>
      <w:proofErr w:type="gramEnd"/>
      <w:r w:rsidRPr="00EE316D">
        <w:rPr>
          <w:rStyle w:val="StyleUnderline"/>
          <w:sz w:val="16"/>
        </w:rPr>
        <w:t xml:space="preserve"> </w:t>
      </w:r>
      <w:r w:rsidRPr="00EE316D">
        <w:rPr>
          <w:rStyle w:val="StyleUnderline"/>
          <w:highlight w:val="yellow"/>
        </w:rPr>
        <w:t>Designating an entire mosque as a terrorism enterprise means that anyone who attends prayer services there is a potential subject of an investigation</w:t>
      </w:r>
      <w:r w:rsidRPr="00EE316D">
        <w:rPr>
          <w:rStyle w:val="StyleUnderline"/>
          <w:sz w:val="16"/>
        </w:rPr>
        <w:t xml:space="preserve"> and </w:t>
      </w:r>
      <w:r w:rsidRPr="00EE316D">
        <w:rPr>
          <w:rStyle w:val="StyleUnderline"/>
        </w:rPr>
        <w:t>fair game for surveillance.</w:t>
      </w:r>
      <w:r w:rsidRPr="00EE316D">
        <w:rPr>
          <w:rStyle w:val="StyleUnderline"/>
          <w:sz w:val="12"/>
        </w:rPr>
        <w:t>¶</w:t>
      </w:r>
      <w:r w:rsidRPr="00EE316D">
        <w:rPr>
          <w:rStyle w:val="StyleUnderline"/>
          <w:sz w:val="16"/>
        </w:rPr>
        <w:t xml:space="preserve"> Since the 9/11 attacks, the </w:t>
      </w:r>
      <w:r w:rsidRPr="00EE316D">
        <w:rPr>
          <w:rStyle w:val="StyleUnderline"/>
          <w:highlight w:val="yellow"/>
        </w:rPr>
        <w:t>NYPD has opened at least a dozen "terrorism enterprise investigations" into mosques</w:t>
      </w:r>
      <w:r w:rsidRPr="00EE316D">
        <w:rPr>
          <w:rStyle w:val="StyleUnderline"/>
          <w:sz w:val="16"/>
        </w:rPr>
        <w:t>, according to interviews and confidential police documents. The TEI, as it is known, is a police tool intended to help investigate terrorist cells and the like</w:t>
      </w:r>
      <w:proofErr w:type="gramStart"/>
      <w:r w:rsidRPr="00EE316D">
        <w:rPr>
          <w:rStyle w:val="StyleUnderline"/>
          <w:sz w:val="16"/>
        </w:rPr>
        <w:t>.</w:t>
      </w:r>
      <w:r w:rsidRPr="00EE316D">
        <w:rPr>
          <w:rStyle w:val="StyleUnderline"/>
          <w:sz w:val="12"/>
        </w:rPr>
        <w:t>¶</w:t>
      </w:r>
      <w:proofErr w:type="gramEnd"/>
      <w:r w:rsidRPr="00EE316D">
        <w:rPr>
          <w:rStyle w:val="StyleUnderline"/>
          <w:sz w:val="16"/>
        </w:rPr>
        <w:t xml:space="preserve"> Many TEIs stretch for years, allowing surveillance to continue even though the NYPD has never criminally charged a mosque or Islamic organization with operating as a terrorism enterprise.</w:t>
      </w:r>
      <w:r w:rsidRPr="00EE316D">
        <w:rPr>
          <w:rStyle w:val="StyleUnderline"/>
          <w:sz w:val="12"/>
        </w:rPr>
        <w:t>¶</w:t>
      </w:r>
      <w:r w:rsidRPr="00EE316D">
        <w:rPr>
          <w:rStyle w:val="StyleUnderline"/>
          <w:sz w:val="16"/>
        </w:rPr>
        <w:t xml:space="preserve"> The documents show in detail how, in its </w:t>
      </w:r>
      <w:r w:rsidRPr="00EE316D">
        <w:rPr>
          <w:rStyle w:val="StyleUnderline"/>
        </w:rPr>
        <w:t>hunt for terrorists, the NYPD investigated countless innocent New York Muslims and put information about them in secret police files.</w:t>
      </w:r>
      <w:r w:rsidRPr="00EE316D">
        <w:rPr>
          <w:rStyle w:val="StyleUnderline"/>
          <w:sz w:val="16"/>
        </w:rPr>
        <w:t xml:space="preserve"> As a tactic, opening an enterprise investigation on a mosque is so potentially invasive that while the NYPD conducted at least a dozen, the FBI never did one, according to </w:t>
      </w:r>
      <w:r w:rsidRPr="00EE316D">
        <w:rPr>
          <w:rStyle w:val="StyleUnderline"/>
          <w:highlight w:val="yellow"/>
        </w:rPr>
        <w:t>interviews with federal law enforcement officials</w:t>
      </w:r>
      <w:proofErr w:type="gramStart"/>
      <w:r w:rsidRPr="00EE316D">
        <w:rPr>
          <w:rStyle w:val="StyleUnderline"/>
          <w:highlight w:val="yellow"/>
        </w:rPr>
        <w:t>.</w:t>
      </w:r>
      <w:r w:rsidRPr="00EE316D">
        <w:rPr>
          <w:rStyle w:val="StyleUnderline"/>
          <w:sz w:val="12"/>
          <w:highlight w:val="yellow"/>
        </w:rPr>
        <w:t>¶</w:t>
      </w:r>
      <w:proofErr w:type="gramEnd"/>
      <w:r w:rsidRPr="00EE316D">
        <w:rPr>
          <w:rStyle w:val="StyleUnderline"/>
          <w:highlight w:val="yellow"/>
        </w:rPr>
        <w:t xml:space="preserve"> The strategy has allowed the NYPD to send undercover officers into mosques and attempt to plant informants on the boards of mosques</w:t>
      </w:r>
      <w:r w:rsidRPr="00EE316D">
        <w:rPr>
          <w:rStyle w:val="StyleUnderline"/>
          <w:sz w:val="16"/>
        </w:rPr>
        <w:t xml:space="preserve"> and at least one prominent Arab-American group in Brooklyn, whose executive director has worked with city officials, including Bill de Blasio, a front-runner for mayor.</w:t>
      </w:r>
      <w:r w:rsidRPr="00EE316D">
        <w:rPr>
          <w:rStyle w:val="StyleUnderline"/>
          <w:sz w:val="12"/>
        </w:rPr>
        <w:t>¶</w:t>
      </w:r>
      <w:r w:rsidRPr="00EE316D">
        <w:rPr>
          <w:rStyle w:val="StyleUnderline"/>
          <w:sz w:val="16"/>
        </w:rPr>
        <w:t xml:space="preserve"> De Blasio said Wednesday on Twitter that he was "deeply troubled NYPD has labelled entire mosques &amp; Muslim orgs terror groups with seemingly no leads. Security AND liberty make us strong."</w:t>
      </w:r>
      <w:r w:rsidRPr="00EE316D">
        <w:rPr>
          <w:rStyle w:val="StyleUnderline"/>
          <w:sz w:val="12"/>
        </w:rPr>
        <w:t>¶</w:t>
      </w:r>
      <w:r w:rsidRPr="00EE316D">
        <w:rPr>
          <w:rStyle w:val="StyleUnderline"/>
          <w:sz w:val="16"/>
        </w:rPr>
        <w:t xml:space="preserve"> The revelations about the NYPD's massive spying operations are in documents recently obtained by The Associated Press and part of a new book, "Enemies Within: Inside the NYPD's Secret Spying Unit and bin Laden's Final Plot Against America." The book by AP reporters Matt Apuzzo and Adam Goldman is based on hundreds of previously unpublished police files and interviews with current and former NYPD, CIA and FBI officials</w:t>
      </w:r>
      <w:proofErr w:type="gramStart"/>
      <w:r w:rsidRPr="00EE316D">
        <w:rPr>
          <w:rStyle w:val="StyleUnderline"/>
          <w:sz w:val="16"/>
        </w:rPr>
        <w:t>.</w:t>
      </w:r>
      <w:r w:rsidRPr="00EE316D">
        <w:rPr>
          <w:rStyle w:val="StyleUnderline"/>
          <w:sz w:val="12"/>
        </w:rPr>
        <w:t>¶</w:t>
      </w:r>
      <w:proofErr w:type="gramEnd"/>
      <w:r w:rsidRPr="00EE316D">
        <w:rPr>
          <w:rStyle w:val="StyleUnderline"/>
          <w:sz w:val="16"/>
        </w:rPr>
        <w:t xml:space="preserve"> The disclosures come as the NYPD is fighting off lawsuits accusing it of engaging in racial profiling while combating crime. Earlier this month, a judge ruled that the department's use of the stop-and-frisk tactic was unconstitutional</w:t>
      </w:r>
      <w:proofErr w:type="gramStart"/>
      <w:r w:rsidRPr="00EE316D">
        <w:rPr>
          <w:rStyle w:val="StyleUnderline"/>
          <w:sz w:val="16"/>
        </w:rPr>
        <w:t>.</w:t>
      </w:r>
      <w:r w:rsidRPr="00EE316D">
        <w:rPr>
          <w:rStyle w:val="StyleUnderline"/>
          <w:sz w:val="12"/>
        </w:rPr>
        <w:t>¶</w:t>
      </w:r>
      <w:proofErr w:type="gramEnd"/>
      <w:r w:rsidRPr="00EE316D">
        <w:rPr>
          <w:rStyle w:val="StyleUnderline"/>
          <w:sz w:val="16"/>
        </w:rPr>
        <w:t xml:space="preserve"> The American Civil Liberties Union and two other groups have sued, saying the Muslim spying programs are unconstitutional and make Muslims afraid to practice their faith without police scrutiny.</w:t>
      </w:r>
      <w:r w:rsidRPr="00EE316D">
        <w:rPr>
          <w:rStyle w:val="StyleUnderline"/>
          <w:sz w:val="12"/>
        </w:rPr>
        <w:t>¶</w:t>
      </w:r>
      <w:r w:rsidRPr="00EE316D">
        <w:rPr>
          <w:rStyle w:val="StyleUnderline"/>
          <w:sz w:val="16"/>
        </w:rPr>
        <w:t xml:space="preserve"> Both Mayor Mike Bloomberg and Police Commissioner Raymond Kelly have denied those accusations. Speaking Wednesday on MSNBC's Morning Joe, Kelly reminded people that his intelligence-gathering programs began in the wake of 9/11</w:t>
      </w:r>
      <w:proofErr w:type="gramStart"/>
      <w:r w:rsidRPr="00EE316D">
        <w:rPr>
          <w:rStyle w:val="StyleUnderline"/>
          <w:sz w:val="16"/>
        </w:rPr>
        <w:t>.</w:t>
      </w:r>
      <w:r w:rsidRPr="00EE316D">
        <w:rPr>
          <w:rStyle w:val="StyleUnderline"/>
          <w:sz w:val="12"/>
        </w:rPr>
        <w:t>¶</w:t>
      </w:r>
      <w:proofErr w:type="gramEnd"/>
      <w:r w:rsidRPr="00EE316D">
        <w:rPr>
          <w:rStyle w:val="StyleUnderline"/>
          <w:sz w:val="16"/>
        </w:rPr>
        <w:t xml:space="preserve"> "We follow leads wherever they take us," Kelly said. "</w:t>
      </w:r>
      <w:r w:rsidRPr="00EE316D">
        <w:rPr>
          <w:rStyle w:val="StyleUnderline"/>
        </w:rPr>
        <w:t>We're not intimidated as to wherever that lead takes us. And we're doing that to protect the people of New York City."</w:t>
      </w:r>
      <w:r w:rsidRPr="00EE316D">
        <w:rPr>
          <w:rStyle w:val="StyleUnderline"/>
          <w:sz w:val="12"/>
        </w:rPr>
        <w:t>¶</w:t>
      </w:r>
      <w:r w:rsidRPr="00EE316D">
        <w:rPr>
          <w:rStyle w:val="StyleUnderline"/>
        </w:rPr>
        <w:t xml:space="preserve"> ___</w:t>
      </w:r>
      <w:r w:rsidRPr="00EE316D">
        <w:rPr>
          <w:rStyle w:val="StyleUnderline"/>
          <w:sz w:val="12"/>
        </w:rPr>
        <w:t>¶</w:t>
      </w:r>
      <w:r w:rsidRPr="00EE316D">
        <w:rPr>
          <w:rStyle w:val="StyleUnderline"/>
        </w:rPr>
        <w:t xml:space="preserve"> The NYPD did not limit its operations to collecting information on those who attended the mosques or led prayers.</w:t>
      </w:r>
      <w:r w:rsidRPr="00EE316D">
        <w:rPr>
          <w:rStyle w:val="StyleUnderline"/>
          <w:sz w:val="16"/>
        </w:rPr>
        <w:t xml:space="preserve"> The department sought also to put people on the boards of New York's Islamic institutions to fill intelligence gaps</w:t>
      </w:r>
      <w:proofErr w:type="gramStart"/>
      <w:r w:rsidRPr="00EE316D">
        <w:rPr>
          <w:rStyle w:val="StyleUnderline"/>
          <w:sz w:val="16"/>
        </w:rPr>
        <w:t>.</w:t>
      </w:r>
      <w:r w:rsidRPr="00EE316D">
        <w:rPr>
          <w:rStyle w:val="StyleUnderline"/>
          <w:sz w:val="12"/>
        </w:rPr>
        <w:t>¶</w:t>
      </w:r>
      <w:proofErr w:type="gramEnd"/>
      <w:r w:rsidRPr="00EE316D">
        <w:rPr>
          <w:rStyle w:val="StyleUnderline"/>
          <w:sz w:val="16"/>
        </w:rPr>
        <w:t xml:space="preserve"> One confidential NYPD document shows police wanted to put informants in leadership positions at mosques and other organizations, including the Arab American Association of New York in Brooklyn, a secular social-service organization.</w:t>
      </w:r>
      <w:r w:rsidRPr="00EE316D">
        <w:rPr>
          <w:rStyle w:val="StyleUnderline"/>
          <w:sz w:val="12"/>
        </w:rPr>
        <w:t>¶</w:t>
      </w:r>
      <w:r w:rsidRPr="00EE316D">
        <w:rPr>
          <w:rStyle w:val="StyleUnderline"/>
          <w:sz w:val="16"/>
        </w:rPr>
        <w:t xml:space="preserve"> Linda Sarsour, the executive director, said her group helps new immigrants adjust to life in the U.S. It was not clear whether the department was successful in its plans</w:t>
      </w:r>
      <w:proofErr w:type="gramStart"/>
      <w:r w:rsidRPr="00EE316D">
        <w:rPr>
          <w:rStyle w:val="StyleUnderline"/>
          <w:sz w:val="16"/>
        </w:rPr>
        <w:t>.</w:t>
      </w:r>
      <w:r w:rsidRPr="00EE316D">
        <w:rPr>
          <w:rStyle w:val="StyleUnderline"/>
          <w:sz w:val="12"/>
        </w:rPr>
        <w:t>¶</w:t>
      </w:r>
      <w:proofErr w:type="gramEnd"/>
      <w:r w:rsidRPr="00EE316D">
        <w:rPr>
          <w:rStyle w:val="StyleUnderline"/>
          <w:sz w:val="16"/>
        </w:rPr>
        <w:t xml:space="preserve"> The document, which appears to have been created around 2009, was prepared for Kelly and distributed to the NYPD's debriefing unit, which helped identify possible informants.</w:t>
      </w:r>
      <w:r w:rsidRPr="00EE316D">
        <w:rPr>
          <w:rStyle w:val="StyleUnderline"/>
          <w:sz w:val="12"/>
        </w:rPr>
        <w:t>¶</w:t>
      </w:r>
      <w:r w:rsidRPr="00EE316D">
        <w:rPr>
          <w:rStyle w:val="StyleUnderline"/>
          <w:sz w:val="16"/>
        </w:rPr>
        <w:t xml:space="preserve"> Around that time, Kelly was handing out medals to the Arab American Association's soccer team, Brooklyn United, smiling and congratulating its players for winning the NYPD's soccer league.</w:t>
      </w:r>
      <w:r w:rsidRPr="00EE316D">
        <w:rPr>
          <w:rStyle w:val="StyleUnderline"/>
          <w:sz w:val="12"/>
        </w:rPr>
        <w:t>¶</w:t>
      </w:r>
      <w:r w:rsidRPr="00EE316D">
        <w:rPr>
          <w:rStyle w:val="StyleUnderline"/>
          <w:sz w:val="16"/>
        </w:rPr>
        <w:t xml:space="preserve"> Sarsour, a Muslim who has met with Kelly many times, said she felt betrayed.</w:t>
      </w:r>
      <w:r w:rsidRPr="00EE316D">
        <w:rPr>
          <w:rStyle w:val="StyleUnderline"/>
          <w:sz w:val="12"/>
        </w:rPr>
        <w:t>¶</w:t>
      </w:r>
      <w:r w:rsidRPr="00EE316D">
        <w:rPr>
          <w:rStyle w:val="StyleUnderline"/>
          <w:sz w:val="16"/>
        </w:rPr>
        <w:t xml:space="preserve"> "</w:t>
      </w:r>
      <w:r w:rsidRPr="00EE316D">
        <w:rPr>
          <w:rStyle w:val="StyleUnderline"/>
          <w:highlight w:val="yellow"/>
        </w:rPr>
        <w:t xml:space="preserve">It creates mistrust in our organizations," </w:t>
      </w:r>
      <w:r w:rsidRPr="00835CC3">
        <w:rPr>
          <w:rStyle w:val="StyleUnderline"/>
        </w:rPr>
        <w:t>said Sarsour, who was born and raised in Brooklyn. "</w:t>
      </w:r>
      <w:r w:rsidRPr="00EE316D">
        <w:rPr>
          <w:rStyle w:val="StyleUnderline"/>
          <w:sz w:val="16"/>
        </w:rPr>
        <w:t>It makes one wonder and question who is sitting on the boards of the institutions where we work and pray."</w:t>
      </w:r>
      <w:r w:rsidRPr="00EE316D">
        <w:rPr>
          <w:rStyle w:val="StyleUnderline"/>
          <w:sz w:val="12"/>
        </w:rPr>
        <w:t>¶</w:t>
      </w:r>
      <w:r w:rsidRPr="00EE316D">
        <w:rPr>
          <w:rStyle w:val="StyleUnderline"/>
          <w:sz w:val="16"/>
        </w:rPr>
        <w:t xml:space="preserve"> ___</w:t>
      </w:r>
      <w:r w:rsidRPr="00EE316D">
        <w:rPr>
          <w:rStyle w:val="StyleUnderline"/>
          <w:sz w:val="12"/>
        </w:rPr>
        <w:t>¶</w:t>
      </w:r>
      <w:r w:rsidRPr="00EE316D">
        <w:rPr>
          <w:rStyle w:val="StyleUnderline"/>
          <w:sz w:val="16"/>
        </w:rPr>
        <w:t xml:space="preserve"> Before the NYPD could target mosques as terrorist groups, it had to persuade a federal judge to rewrite rules governing how police can monitor speech protected by the First Amendment</w:t>
      </w:r>
      <w:proofErr w:type="gramStart"/>
      <w:r w:rsidRPr="00EE316D">
        <w:rPr>
          <w:rStyle w:val="StyleUnderline"/>
          <w:sz w:val="16"/>
        </w:rPr>
        <w:t>.</w:t>
      </w:r>
      <w:r w:rsidRPr="00EE316D">
        <w:rPr>
          <w:rStyle w:val="StyleUnderline"/>
          <w:sz w:val="12"/>
        </w:rPr>
        <w:t>¶</w:t>
      </w:r>
      <w:proofErr w:type="gramEnd"/>
      <w:r w:rsidRPr="00EE316D">
        <w:rPr>
          <w:rStyle w:val="StyleUnderline"/>
          <w:sz w:val="16"/>
        </w:rPr>
        <w:t xml:space="preserve"> The rules stemmed from a 1971 lawsuit, dubbed the Handschu case after lead plaintiff Barbara Handschu, over how the NYPD spied on protesters and liberals during the Vietnam War era.</w:t>
      </w:r>
      <w:r w:rsidRPr="00EE316D">
        <w:rPr>
          <w:rStyle w:val="StyleUnderline"/>
          <w:sz w:val="12"/>
        </w:rPr>
        <w:t>¶</w:t>
      </w:r>
      <w:r w:rsidRPr="00EE316D">
        <w:rPr>
          <w:rStyle w:val="StyleUnderline"/>
          <w:sz w:val="16"/>
        </w:rPr>
        <w:t xml:space="preserve"> David Cohen, a former CIA executive who became NYPD's deputy commissioner for intelligence in 2002, said the old rules didn't apply to fighting against terrorism.</w:t>
      </w:r>
      <w:r w:rsidRPr="00EE316D">
        <w:rPr>
          <w:rStyle w:val="StyleUnderline"/>
          <w:sz w:val="12"/>
        </w:rPr>
        <w:t>¶</w:t>
      </w:r>
      <w:r w:rsidRPr="00EE316D">
        <w:rPr>
          <w:rStyle w:val="StyleUnderline"/>
          <w:sz w:val="16"/>
        </w:rPr>
        <w:t xml:space="preserve"> Cohen told the judge that mosques could be used "to shield the work of terrorists from law enforcement scrutiny by taking advantage of restrictions on the investigation of First Amendment activity."</w:t>
      </w:r>
      <w:r w:rsidRPr="00EE316D">
        <w:rPr>
          <w:rStyle w:val="StyleUnderline"/>
          <w:sz w:val="12"/>
        </w:rPr>
        <w:t>¶</w:t>
      </w:r>
      <w:r w:rsidRPr="00EE316D">
        <w:rPr>
          <w:rStyle w:val="StyleUnderline"/>
          <w:sz w:val="16"/>
        </w:rPr>
        <w:t xml:space="preserve"> NYPD lawyers proposed a new tactic, the TEI, that allowed officers to monitor political or religious speech whenever the "facts or circumstances reasonably indicate" that groups of two or more people were involved in plotting terrorism or other violent crime</w:t>
      </w:r>
      <w:proofErr w:type="gramStart"/>
      <w:r w:rsidRPr="00EE316D">
        <w:rPr>
          <w:rStyle w:val="StyleUnderline"/>
          <w:sz w:val="16"/>
        </w:rPr>
        <w:t>.</w:t>
      </w:r>
      <w:r w:rsidRPr="00EE316D">
        <w:rPr>
          <w:rStyle w:val="StyleUnderline"/>
          <w:sz w:val="12"/>
        </w:rPr>
        <w:t>¶</w:t>
      </w:r>
      <w:proofErr w:type="gramEnd"/>
      <w:r w:rsidRPr="00EE316D">
        <w:rPr>
          <w:rStyle w:val="StyleUnderline"/>
          <w:sz w:val="16"/>
        </w:rPr>
        <w:t xml:space="preserve"> The judge rewrote the Handschu rules in 2003. In the first eight months under the new rules, the NYPD's Intelligence Division opened at least 15 secret terrorism enterprise investigations, documents show. At least 10 targeted mosques</w:t>
      </w:r>
      <w:proofErr w:type="gramStart"/>
      <w:r w:rsidRPr="00EE316D">
        <w:rPr>
          <w:rStyle w:val="StyleUnderline"/>
          <w:sz w:val="16"/>
        </w:rPr>
        <w:t>.</w:t>
      </w:r>
      <w:r w:rsidRPr="00EE316D">
        <w:rPr>
          <w:rStyle w:val="StyleUnderline"/>
          <w:sz w:val="12"/>
        </w:rPr>
        <w:t>¶</w:t>
      </w:r>
      <w:proofErr w:type="gramEnd"/>
      <w:r w:rsidRPr="00EE316D">
        <w:rPr>
          <w:rStyle w:val="StyleUnderline"/>
          <w:sz w:val="16"/>
        </w:rPr>
        <w:t xml:space="preserve"> Doing so allowed police, in effect, to treat anyone who attends prayer services as a potential suspect</w:t>
      </w:r>
      <w:r w:rsidRPr="00EE316D">
        <w:rPr>
          <w:rStyle w:val="StyleUnderline"/>
        </w:rPr>
        <w:t xml:space="preserve">. </w:t>
      </w:r>
    </w:p>
    <w:p w14:paraId="05BA1DDA" w14:textId="77777777" w:rsidR="00514CD4" w:rsidRPr="006447CF" w:rsidRDefault="00514CD4" w:rsidP="00514CD4">
      <w:pPr>
        <w:pStyle w:val="Heading4"/>
        <w:rPr>
          <w:rStyle w:val="StyleUnderline"/>
          <w:sz w:val="26"/>
          <w:u w:val="none"/>
        </w:rPr>
      </w:pPr>
      <w:r w:rsidRPr="006447CF">
        <w:rPr>
          <w:rStyle w:val="StyleUnderline"/>
          <w:sz w:val="26"/>
          <w:u w:val="none"/>
        </w:rPr>
        <w:t>Plan won’t deter Islamophobia – Fear incentivizes reproduction in politics and the media</w:t>
      </w:r>
    </w:p>
    <w:p w14:paraId="5017EFC3" w14:textId="77777777" w:rsidR="00514CD4" w:rsidRPr="006447CF" w:rsidRDefault="00514CD4" w:rsidP="00514CD4">
      <w:r>
        <w:t xml:space="preserve">Andrea Elizabeth </w:t>
      </w:r>
      <w:r w:rsidRPr="006447CF">
        <w:rPr>
          <w:b/>
          <w:sz w:val="26"/>
          <w:szCs w:val="26"/>
        </w:rPr>
        <w:t>Cluck</w:t>
      </w:r>
      <w:r>
        <w:t>, MA from University of Georgia, 20</w:t>
      </w:r>
      <w:r w:rsidRPr="0081107C">
        <w:rPr>
          <w:b/>
          <w:sz w:val="26"/>
          <w:szCs w:val="26"/>
        </w:rPr>
        <w:t>12</w:t>
      </w:r>
      <w:r>
        <w:t xml:space="preserve">, “ISLAMOPHOBIA IN THE POST-9/11 UNITED STATES: CAUSES, MANIFESTATIONS, AND SOLUTIONS”, </w:t>
      </w:r>
      <w:r w:rsidRPr="006447CF">
        <w:t>https://getd.libs.uga.edu/pdfs/cluck_andrea_e_201208_ma.pdf</w:t>
      </w:r>
    </w:p>
    <w:p w14:paraId="24073D57" w14:textId="11FDC402" w:rsidR="00514CD4" w:rsidRPr="001175F3" w:rsidRDefault="00514CD4" w:rsidP="001175F3">
      <w:pPr>
        <w:spacing w:after="0" w:line="240" w:lineRule="auto"/>
        <w:rPr>
          <w:u w:val="single"/>
        </w:rPr>
      </w:pPr>
      <w:r w:rsidRPr="0081107C">
        <w:rPr>
          <w:rStyle w:val="StyleUnderline"/>
          <w:sz w:val="12"/>
          <w:u w:val="none"/>
        </w:rPr>
        <w:t>In addition to the historical and psychological factors already discussed, various elements within contemporary society also contribute to Islamophobia --</w:t>
      </w:r>
      <w:r w:rsidRPr="0081107C">
        <w:rPr>
          <w:rStyle w:val="StyleUnderline"/>
          <w:sz w:val="12"/>
        </w:rPr>
        <w:t xml:space="preserve"> </w:t>
      </w:r>
      <w:r w:rsidRPr="00D976AA">
        <w:rPr>
          <w:rStyle w:val="StyleUnderline"/>
        </w:rPr>
        <w:t xml:space="preserve">for example, some </w:t>
      </w:r>
      <w:r w:rsidRPr="0081107C">
        <w:rPr>
          <w:rStyle w:val="StyleUnderline"/>
          <w:highlight w:val="yellow"/>
        </w:rPr>
        <w:t>politicians and media pundits</w:t>
      </w:r>
      <w:r w:rsidRPr="00D976AA">
        <w:rPr>
          <w:rStyle w:val="StyleUnderline"/>
        </w:rPr>
        <w:t xml:space="preserve"> both play a role in </w:t>
      </w:r>
      <w:r w:rsidRPr="0081107C">
        <w:rPr>
          <w:rStyle w:val="StyleUnderline"/>
          <w:highlight w:val="yellow"/>
        </w:rPr>
        <w:t>perpetuat</w:t>
      </w:r>
      <w:r w:rsidRPr="00D976AA">
        <w:rPr>
          <w:rStyle w:val="StyleUnderline"/>
        </w:rPr>
        <w:t xml:space="preserve">ing contemporary </w:t>
      </w:r>
      <w:r w:rsidRPr="0081107C">
        <w:rPr>
          <w:rStyle w:val="StyleUnderline"/>
          <w:highlight w:val="yellow"/>
        </w:rPr>
        <w:t>anti-Muslim sentiment</w:t>
      </w:r>
      <w:r w:rsidRPr="00D976AA">
        <w:rPr>
          <w:rStyle w:val="StyleUnderline"/>
        </w:rPr>
        <w:t xml:space="preserve">. Although a detailed discussion of the ways in which politicians and the mass media perpetuate Islamophobia is beyond the scope of the present work, </w:t>
      </w:r>
      <w:r w:rsidRPr="0081107C">
        <w:rPr>
          <w:rStyle w:val="StyleUnderline"/>
          <w:highlight w:val="yellow"/>
        </w:rPr>
        <w:t xml:space="preserve">one reason why both </w:t>
      </w:r>
      <w:r w:rsidRPr="00D976AA">
        <w:rPr>
          <w:rStyle w:val="StyleUnderline"/>
        </w:rPr>
        <w:t xml:space="preserve">groups </w:t>
      </w:r>
      <w:r w:rsidRPr="0081107C">
        <w:rPr>
          <w:rStyle w:val="StyleUnderline"/>
          <w:highlight w:val="yellow"/>
        </w:rPr>
        <w:t xml:space="preserve">uphold Islamophobic stereotypes </w:t>
      </w:r>
      <w:r w:rsidRPr="00D976AA">
        <w:rPr>
          <w:rStyle w:val="StyleUnderline"/>
        </w:rPr>
        <w:t xml:space="preserve">should be discussed here: </w:t>
      </w:r>
      <w:r w:rsidRPr="0081107C">
        <w:rPr>
          <w:rStyle w:val="StyleUnderline"/>
          <w:highlight w:val="yellow"/>
        </w:rPr>
        <w:t>personal gain</w:t>
      </w:r>
      <w:r w:rsidRPr="00D976AA">
        <w:rPr>
          <w:rStyle w:val="StyleUnderline"/>
        </w:rPr>
        <w:t xml:space="preserve">. Simply put, some </w:t>
      </w:r>
      <w:r w:rsidRPr="0081107C">
        <w:rPr>
          <w:rStyle w:val="StyleUnderline"/>
          <w:highlight w:val="yellow"/>
        </w:rPr>
        <w:t>individuals utilize Islamophobia as a currency for personal advancement, including gaining money or</w:t>
      </w:r>
      <w:r w:rsidRPr="00D976AA">
        <w:rPr>
          <w:rStyle w:val="StyleUnderline"/>
        </w:rPr>
        <w:t xml:space="preserve"> societal </w:t>
      </w:r>
      <w:r w:rsidRPr="0081107C">
        <w:rPr>
          <w:rStyle w:val="StyleUnderline"/>
          <w:highlight w:val="yellow"/>
        </w:rPr>
        <w:t>influence</w:t>
      </w:r>
      <w:r w:rsidRPr="00D976AA">
        <w:rPr>
          <w:rStyle w:val="StyleUnderline"/>
        </w:rPr>
        <w:t>. They are able to do so because genuine Islamophobia does exist; there are Americans who fear or dislike Muslims because of ignorance or erroneous information.</w:t>
      </w:r>
      <w:r w:rsidRPr="00D976AA">
        <w:rPr>
          <w:rFonts w:asciiTheme="majorHAnsi" w:hAnsiTheme="majorHAnsi"/>
          <w:szCs w:val="22"/>
        </w:rPr>
        <w:t xml:space="preserve"> </w:t>
      </w:r>
      <w:r w:rsidRPr="006447CF">
        <w:rPr>
          <w:rStyle w:val="StyleUnderline"/>
        </w:rPr>
        <w:t xml:space="preserve">Some Americans may fear Muslims, for examples because they mistakenly believe the actions of violent extremists are representative of the aspirations of the majority of Muslims.203 There are other </w:t>
      </w:r>
      <w:r w:rsidRPr="00860ED1">
        <w:rPr>
          <w:rStyle w:val="StyleUnderline"/>
          <w:highlight w:val="yellow"/>
        </w:rPr>
        <w:t>people</w:t>
      </w:r>
      <w:r w:rsidRPr="006447CF">
        <w:rPr>
          <w:rStyle w:val="StyleUnderline"/>
        </w:rPr>
        <w:t xml:space="preserve">, however, who do not necessarily believe the stereotypes about Muslims, but nevertheless deliberately </w:t>
      </w:r>
      <w:r w:rsidRPr="00860ED1">
        <w:rPr>
          <w:rStyle w:val="StyleUnderline"/>
          <w:highlight w:val="yellow"/>
        </w:rPr>
        <w:t>perpetuate them</w:t>
      </w:r>
      <w:r w:rsidRPr="006447CF">
        <w:rPr>
          <w:rStyle w:val="StyleUnderline"/>
        </w:rPr>
        <w:t xml:space="preserve">, or at least capitalize on those already in existence, </w:t>
      </w:r>
      <w:r w:rsidRPr="00860ED1">
        <w:rPr>
          <w:rStyle w:val="StyleUnderline"/>
          <w:highlight w:val="yellow"/>
        </w:rPr>
        <w:t>in order to achieve personal gain</w:t>
      </w:r>
      <w:r w:rsidRPr="006447CF">
        <w:rPr>
          <w:rStyle w:val="StyleUnderline"/>
        </w:rPr>
        <w:t xml:space="preserve">. Deliberately </w:t>
      </w:r>
      <w:r w:rsidRPr="00860ED1">
        <w:rPr>
          <w:rStyle w:val="StyleUnderline"/>
          <w:highlight w:val="yellow"/>
        </w:rPr>
        <w:t xml:space="preserve">perpetuating negative stereotypes about Islam </w:t>
      </w:r>
      <w:r w:rsidRPr="006447CF">
        <w:rPr>
          <w:rStyle w:val="StyleUnderline"/>
        </w:rPr>
        <w:t xml:space="preserve">and Muslims </w:t>
      </w:r>
      <w:r w:rsidRPr="00860ED1">
        <w:rPr>
          <w:rStyle w:val="StyleUnderline"/>
          <w:highlight w:val="yellow"/>
        </w:rPr>
        <w:t xml:space="preserve">can be done </w:t>
      </w:r>
      <w:r w:rsidRPr="006447CF">
        <w:rPr>
          <w:rStyle w:val="StyleUnderline"/>
        </w:rPr>
        <w:t xml:space="preserve">for a variety of reasons, of which we will discuss three: </w:t>
      </w:r>
      <w:r w:rsidRPr="00860ED1">
        <w:rPr>
          <w:rStyle w:val="StyleUnderline"/>
          <w:highlight w:val="yellow"/>
        </w:rPr>
        <w:t>to gain political leverage during elections</w:t>
      </w:r>
      <w:r w:rsidRPr="006447CF">
        <w:rPr>
          <w:rStyle w:val="StyleUnderline"/>
        </w:rPr>
        <w:t xml:space="preserve">, </w:t>
      </w:r>
      <w:r w:rsidRPr="00860ED1">
        <w:rPr>
          <w:rStyle w:val="StyleUnderline"/>
          <w:highlight w:val="yellow"/>
        </w:rPr>
        <w:t>to make money through perpetuating Islamophobia in popular media</w:t>
      </w:r>
      <w:r w:rsidRPr="006447CF">
        <w:rPr>
          <w:rStyle w:val="StyleUnderline"/>
        </w:rPr>
        <w:t>, and to situate the West in a position of power against Muslims.</w:t>
      </w:r>
      <w:r w:rsidRPr="00D976AA">
        <w:rPr>
          <w:rFonts w:asciiTheme="majorHAnsi" w:hAnsiTheme="majorHAnsi"/>
          <w:szCs w:val="22"/>
        </w:rPr>
        <w:t xml:space="preserve"> </w:t>
      </w:r>
      <w:r w:rsidRPr="0081107C">
        <w:rPr>
          <w:rFonts w:asciiTheme="majorHAnsi" w:hAnsiTheme="majorHAnsi"/>
          <w:sz w:val="12"/>
          <w:szCs w:val="22"/>
        </w:rPr>
        <w:t xml:space="preserve">First, Mohamed Nimer </w:t>
      </w:r>
      <w:proofErr w:type="gramStart"/>
      <w:r w:rsidRPr="0081107C">
        <w:rPr>
          <w:rFonts w:asciiTheme="majorHAnsi" w:hAnsiTheme="majorHAnsi"/>
          <w:sz w:val="12"/>
          <w:szCs w:val="22"/>
        </w:rPr>
        <w:t xml:space="preserve">notes </w:t>
      </w:r>
      <w:r w:rsidRPr="006447CF">
        <w:rPr>
          <w:rFonts w:asciiTheme="majorHAnsi" w:hAnsiTheme="majorHAnsi"/>
          <w:sz w:val="12"/>
          <w:szCs w:val="22"/>
        </w:rPr>
        <w:t>that</w:t>
      </w:r>
      <w:proofErr w:type="gramEnd"/>
      <w:r w:rsidRPr="006447CF">
        <w:rPr>
          <w:rFonts w:asciiTheme="majorHAnsi" w:hAnsiTheme="majorHAnsi"/>
          <w:sz w:val="12"/>
          <w:szCs w:val="22"/>
        </w:rPr>
        <w:t xml:space="preserve"> “in political seasons, fear of Islam and Muslims has proven to be a useful mobilizer across party lines. The rumor about President (then Senator) Obama’s being secretly Muslim serves as a vivid illustration." It was used to dissuade Democrats and Republicans alike from voting for Obama; and Obama quickly moved to disprove the allegations. Nimer notes that rather than “using his old Muslim ties as an added advantage for any future president who might be dealing heavily with the Muslim world, the senator mobilized supporters, including his church pastor, to provide witness that he is not a Muslim but a practicing Christian.” 204 This indicates that “Muslim” is such a pejorative label in the United States today that no good could be salvaged from the situation and Obama had to distance </w:t>
      </w:r>
      <w:proofErr w:type="gramStart"/>
      <w:r w:rsidRPr="006447CF">
        <w:rPr>
          <w:rFonts w:asciiTheme="majorHAnsi" w:hAnsiTheme="majorHAnsi"/>
          <w:sz w:val="12"/>
          <w:szCs w:val="22"/>
        </w:rPr>
        <w:t>himself</w:t>
      </w:r>
      <w:proofErr w:type="gramEnd"/>
      <w:r w:rsidRPr="006447CF">
        <w:rPr>
          <w:rFonts w:asciiTheme="majorHAnsi" w:hAnsiTheme="majorHAnsi"/>
          <w:sz w:val="12"/>
          <w:szCs w:val="22"/>
        </w:rPr>
        <w:t xml:space="preserve"> from the signifier completely.205 Aside from politicians, media pundits can also utilize Islamophobia for personal gain. Exacerbating Islamophobia can be extremely lucrative; a good deal of money is to be made from books, television shows, films, and countless other creative ventures linking Islam to terrorism.</w:t>
      </w:r>
      <w:r w:rsidRPr="006447CF">
        <w:rPr>
          <w:rFonts w:asciiTheme="majorHAnsi" w:eastAsia="Times New Roman" w:hAnsiTheme="majorHAnsi" w:cs="Times New Roman"/>
          <w:sz w:val="12"/>
          <w:szCs w:val="22"/>
        </w:rPr>
        <w:t xml:space="preserve"> There is truth to the saying “if it bleeds, it leads.” A story about an interfaith potluck dinner at a local mosque is not very exciting and unlikely to make the nightly news. Alleged Muslim sleeper cells in the United States are far more newsworthy, however, regardless of the credibility of the claims. To give a concrete example of how polemics can generate cash, at least one of Robert Spencer's popular, controversial works on Islam was a New York Times Bestseller for several weeks.206 In addition to gains at a more personal level for politicians and pundits, Edward Said notes that a widespread policy of Islamophobia puts the West itself in a position of superiority, a position of power, in relation to the Islamic world. In Covering Islam, he discusses this power differential at length. He points out that an “anti-Islam campaign virtually eliminates the possibility of any sort of equal dialogue between Islam and the Arabs."207 Although Americans assume that there is a degree of objectivity in journalism, Said argues that this is often not the case with Islam, and that “all discourse on Islam has an interest in some authority or power;” he takes care in the book to identify the “various groups in society that have an interest in ‘Islam’ such as academia, the government, corporations, and the media.208 Hence, it should be taken into account that</w:t>
      </w:r>
      <w:r w:rsidRPr="00D976AA">
        <w:rPr>
          <w:rFonts w:asciiTheme="majorHAnsi" w:eastAsia="Times New Roman" w:hAnsiTheme="majorHAnsi" w:cs="Times New Roman"/>
          <w:szCs w:val="22"/>
        </w:rPr>
        <w:t xml:space="preserve"> </w:t>
      </w:r>
      <w:r w:rsidRPr="006447CF">
        <w:rPr>
          <w:rStyle w:val="StyleUnderline"/>
        </w:rPr>
        <w:t xml:space="preserve">Islamophobia does not just happen on an individual level among ill-informed individuals, but rather the institutionalized manipulation of Islamophobia for personal gain does exist, and happens in order to achieve political gain, to make money through the popular media, and to perpetuate Western superiority. In summary, historically the primary causal factors of American Islamophobia were Europe's initial contact with Islam, the Puritan worldview, later American religio-political beliefs, Americans' contact with the Muslim world, American art and literature, and finally, later American religious movements. </w:t>
      </w:r>
      <w:r w:rsidRPr="00860ED1">
        <w:rPr>
          <w:rStyle w:val="StyleUnderline"/>
          <w:highlight w:val="yellow"/>
        </w:rPr>
        <w:t>Today, main factors driving Islamophobia include its manipulation for political gain, for financial gain via the mass media,</w:t>
      </w:r>
      <w:r w:rsidRPr="006447CF">
        <w:rPr>
          <w:rStyle w:val="StyleUnderline"/>
        </w:rPr>
        <w:t xml:space="preserve"> and finally, for the perpetuation of Western superiority</w:t>
      </w:r>
      <w:r>
        <w:rPr>
          <w:rStyle w:val="StyleUnderline"/>
        </w:rPr>
        <w:t>.</w:t>
      </w:r>
    </w:p>
    <w:p w14:paraId="53EDCDC4" w14:textId="43845898" w:rsidR="00216547" w:rsidRDefault="00514CD4" w:rsidP="001219D1">
      <w:pPr>
        <w:pStyle w:val="Heading2"/>
      </w:pPr>
      <w:r>
        <w:t>2NC</w:t>
      </w:r>
    </w:p>
    <w:p w14:paraId="0E53A294" w14:textId="21D5D9F7" w:rsidR="001219D1" w:rsidRDefault="00514CD4" w:rsidP="001219D1">
      <w:pPr>
        <w:pStyle w:val="Heading3"/>
      </w:pPr>
      <w:r>
        <w:t>Neolib</w:t>
      </w:r>
    </w:p>
    <w:p w14:paraId="3990B0E7" w14:textId="0D0DF164" w:rsidR="001219D1" w:rsidRDefault="001219D1" w:rsidP="001219D1">
      <w:pPr>
        <w:pStyle w:val="Heading4"/>
      </w:pPr>
      <w:r>
        <w:t xml:space="preserve">The first link is </w:t>
      </w:r>
      <w:r w:rsidR="004907FE">
        <w:t>democratization</w:t>
      </w:r>
      <w:r>
        <w:t xml:space="preserve"> </w:t>
      </w:r>
      <w:r w:rsidR="007423CE">
        <w:t>–</w:t>
      </w:r>
      <w:r>
        <w:t xml:space="preserve"> </w:t>
      </w:r>
      <w:r w:rsidR="00DD3E4A">
        <w:t xml:space="preserve">the aff’s insistence on “fixing” democracy and reinstituting democratic values only re-entrenches the status quo </w:t>
      </w:r>
      <w:r w:rsidR="004907FE">
        <w:t>–</w:t>
      </w:r>
      <w:r w:rsidR="00DD3E4A">
        <w:t xml:space="preserve"> </w:t>
      </w:r>
      <w:r w:rsidR="004907FE">
        <w:t xml:space="preserve">previous attempts to expand or “improve” democracy created abusive governments – Even good intent devolves into expansions of the neoliberal state by encouraging political homogenization and cooperation with the Enlightened democracies of the West -  </w:t>
      </w:r>
    </w:p>
    <w:p w14:paraId="5A0141A4" w14:textId="5B4FBD65" w:rsidR="001219D1" w:rsidRPr="001219D1" w:rsidRDefault="001219D1" w:rsidP="001219D1">
      <w:pPr>
        <w:pStyle w:val="Heading4"/>
      </w:pPr>
      <w:r>
        <w:t xml:space="preserve">The second link is normalization </w:t>
      </w:r>
      <w:r w:rsidR="00DD3E4A">
        <w:t xml:space="preserve">– the aff’s focus on this specific instance of state surveillance obscures and aids the progression of corporate surveillance – it’s much easier to </w:t>
      </w:r>
      <w:r w:rsidR="004907FE">
        <w:t>attack</w:t>
      </w:r>
      <w:r w:rsidR="00DD3E4A">
        <w:t xml:space="preserve"> the existence of physical video cameras rather than deconstruct the cultural normalization of surveillance and</w:t>
      </w:r>
      <w:r w:rsidR="004907FE">
        <w:t xml:space="preserve"> its implications, most obvious in the realm of social media, wherein false notions of community lead individuals to willingly hand over their personal info and lives to corporations – the single refusal of state surveillance in the face of increasing corporate surveillance is simply a way to mask the deregulation of the market by global corporations</w:t>
      </w:r>
    </w:p>
    <w:p w14:paraId="11EB7C4D" w14:textId="77777777" w:rsidR="005F7648" w:rsidRDefault="004E563D" w:rsidP="00514CD4">
      <w:pPr>
        <w:pStyle w:val="Heading3"/>
      </w:pPr>
      <w:r>
        <w:t>Terror DA</w:t>
      </w:r>
    </w:p>
    <w:p w14:paraId="149880B2" w14:textId="7C80E87E" w:rsidR="001219D1" w:rsidRDefault="001219D1" w:rsidP="001219D1">
      <w:pPr>
        <w:pStyle w:val="Heading4"/>
      </w:pPr>
      <w:r>
        <w:t>Terrorism causes Islamophobia – turns case</w:t>
      </w:r>
    </w:p>
    <w:p w14:paraId="398DDE31" w14:textId="77777777" w:rsidR="001219D1" w:rsidRDefault="001219D1" w:rsidP="001219D1">
      <w:r>
        <w:t xml:space="preserve">Mohamed </w:t>
      </w:r>
      <w:r w:rsidRPr="00445E77">
        <w:rPr>
          <w:b/>
          <w:sz w:val="26"/>
          <w:szCs w:val="26"/>
        </w:rPr>
        <w:t>Nimer</w:t>
      </w:r>
      <w:r>
        <w:t xml:space="preserve"> is research director at the Council on American-Islamic Relations and editor of Islamophobia and Anti-Americanism: Causes and Remedies, “</w:t>
      </w:r>
      <w:r w:rsidRPr="00445E77">
        <w:t>Islamophobia and Anti-Americanism: Causes and Remedies</w:t>
      </w:r>
      <w:r>
        <w:t>”, 20</w:t>
      </w:r>
      <w:r w:rsidRPr="00445E77">
        <w:rPr>
          <w:b/>
          <w:sz w:val="26"/>
          <w:szCs w:val="26"/>
        </w:rPr>
        <w:t>07</w:t>
      </w:r>
      <w:r>
        <w:t>, Amana Publications</w:t>
      </w:r>
    </w:p>
    <w:p w14:paraId="13BA2928" w14:textId="358B8EEA" w:rsidR="001219D1" w:rsidRDefault="001219D1" w:rsidP="001219D1">
      <w:r>
        <w:t xml:space="preserve">These demarcations may sound clear and simple, and yet both Islamophobia and anti-Americanism are on the rise. </w:t>
      </w:r>
      <w:r w:rsidRPr="00262A3B">
        <w:rPr>
          <w:rStyle w:val="StyleUnderline"/>
          <w:highlight w:val="yellow"/>
        </w:rPr>
        <w:t>Anti-Muslim feelings</w:t>
      </w:r>
      <w:r w:rsidRPr="001A21FE">
        <w:rPr>
          <w:rStyle w:val="StyleUnderline"/>
        </w:rPr>
        <w:t xml:space="preserve"> in the United States have </w:t>
      </w:r>
      <w:r w:rsidRPr="00262A3B">
        <w:rPr>
          <w:rStyle w:val="StyleUnderline"/>
          <w:highlight w:val="yellow"/>
        </w:rPr>
        <w:t>increased</w:t>
      </w:r>
      <w:r w:rsidRPr="001A21FE">
        <w:rPr>
          <w:rStyle w:val="StyleUnderline"/>
        </w:rPr>
        <w:t xml:space="preserve">, especially </w:t>
      </w:r>
      <w:r w:rsidRPr="00262A3B">
        <w:rPr>
          <w:rStyle w:val="StyleUnderline"/>
          <w:highlight w:val="yellow"/>
        </w:rPr>
        <w:t xml:space="preserve">after </w:t>
      </w:r>
      <w:r w:rsidRPr="001A21FE">
        <w:rPr>
          <w:rStyle w:val="StyleUnderline"/>
        </w:rPr>
        <w:t xml:space="preserve">the </w:t>
      </w:r>
      <w:proofErr w:type="gramStart"/>
      <w:r w:rsidRPr="00262A3B">
        <w:rPr>
          <w:rStyle w:val="StyleUnderline"/>
          <w:highlight w:val="yellow"/>
        </w:rPr>
        <w:t>terrorists</w:t>
      </w:r>
      <w:proofErr w:type="gramEnd"/>
      <w:r w:rsidRPr="00262A3B">
        <w:rPr>
          <w:rStyle w:val="StyleUnderline"/>
          <w:highlight w:val="yellow"/>
        </w:rPr>
        <w:t xml:space="preserve"> attacks </w:t>
      </w:r>
      <w:r w:rsidRPr="001A21FE">
        <w:rPr>
          <w:rStyle w:val="StyleUnderline"/>
        </w:rPr>
        <w:t>of September 11, 2001 (hereafter referred to as 9/11). Between one-fourth and one-third of Americans hold negative views of Islam and Muslims.1 Opinion leaders, especially on Internet blogs, talk radio, and cable television are increasingly using harsh language to refer to the Islamic faith. Franklin Graham, Jerry Falwell and Pat Robertson, religious leaders often courted by elected officials and politicians, have called Islam “a wicked religion”, the Prophet Muhammad “a terrorist,” and Muslims “worse than Nazis.” A global survey of world public opinion about the United States in November 2005 revealed that uneasy feelings were mutual.</w:t>
      </w:r>
      <w:r>
        <w:t xml:space="preserve"> In five major Muslim-majority countries, from 51 percent to 79 percent of the respondents expressed unfavorable view of the United States.2 There is a circular cause and effect relationship between Islamophobia and anti-Americanism. Consider the following sequence of events starting arbitrarily with 9/11: the strike by Al-Qaeda left thousands of people dead and injured and triggered the most remarkable anti-Muslim violence in American history and the most vocal wave of anti-Islam rhetoric in the West. The attack is then used to justify the invasion of two Muslim-majority countries: Afghanistan and Iraq, where hundreds of thousands of people have been killed or injured. And this unleashed a wave of terrorist attacks against vulnerable targets of U.S. allies around the world (the bombing of establishments frequented by nationals of U.S. allies in Bali, Indonesia, Casablanca, Morocco, Riyadh, Saudi Arabia, Istanbul, Turkey, Madrid, Spain, London, United Kingdom). We’ve also witnessed increased American pressures on Muslims here and abroad, including human rights abuses and the use of torture in the name of national security. Revelations about such practices at Abu Garib and other U.S. holding facilities inflamed anti-American sentiments and may have contributed to the resurgence of al-Qaeda and Taliban in Iraq and Afghanistan. So the pattern is clear: </w:t>
      </w:r>
      <w:r w:rsidRPr="00262A3B">
        <w:rPr>
          <w:rStyle w:val="StyleUnderline"/>
          <w:highlight w:val="yellow"/>
        </w:rPr>
        <w:t>Terrorist attacks against Americans are followed by anti-Muslim rhetoric and policy</w:t>
      </w:r>
      <w:r w:rsidRPr="00262A3B">
        <w:rPr>
          <w:rStyle w:val="StyleUnderline"/>
        </w:rPr>
        <w:t xml:space="preserve">. </w:t>
      </w:r>
      <w:r w:rsidRPr="00262A3B">
        <w:rPr>
          <w:rStyle w:val="StyleUnderline"/>
          <w:highlight w:val="yellow"/>
        </w:rPr>
        <w:t xml:space="preserve">This </w:t>
      </w:r>
      <w:r w:rsidRPr="00262A3B">
        <w:rPr>
          <w:rStyle w:val="StyleUnderline"/>
        </w:rPr>
        <w:t xml:space="preserve">in turn </w:t>
      </w:r>
      <w:r w:rsidRPr="00262A3B">
        <w:rPr>
          <w:rStyle w:val="StyleUnderline"/>
          <w:highlight w:val="yellow"/>
        </w:rPr>
        <w:t>reinforces anti-American sentiment and provokes a new round of terrorist attacks</w:t>
      </w:r>
      <w:r w:rsidRPr="00262A3B">
        <w:rPr>
          <w:rStyle w:val="StyleUnderline"/>
        </w:rPr>
        <w:t>.</w:t>
      </w:r>
      <w:r>
        <w:t xml:space="preserve"> For those who seek to promote reconciliation, it is pointless to ask which of the two phenomena began first. What is more important is to recognize the positive relationship between the two, namely, as Islamophobia increases, anti-Americanism is strengthened and vice versa. </w:t>
      </w:r>
    </w:p>
    <w:p w14:paraId="7923AC51" w14:textId="2417AE60" w:rsidR="00CC459A" w:rsidRPr="0081107C" w:rsidRDefault="00CC459A" w:rsidP="0081107C">
      <w:pPr>
        <w:spacing w:after="0" w:line="240" w:lineRule="auto"/>
        <w:rPr>
          <w:u w:val="single"/>
        </w:rPr>
      </w:pPr>
    </w:p>
    <w:sectPr w:rsidR="00CC459A" w:rsidRPr="0081107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Cambria Math">
    <w:panose1 w:val="02040503050406030204"/>
    <w:charset w:val="00"/>
    <w:family w:val="auto"/>
    <w:pitch w:val="variable"/>
    <w:sig w:usb0="E00002FF" w:usb1="420024FF" w:usb2="00000000" w:usb3="00000000" w:csb0="0000019F" w:csb1="00000000"/>
  </w:font>
  <w:font w:name="MS Mincho">
    <w:altName w:val="ＭＳ 明朝"/>
    <w:charset w:val="80"/>
    <w:family w:val="modern"/>
    <w:pitch w:val="fixed"/>
    <w:sig w:usb0="E00002FF" w:usb1="6AC7FDFB" w:usb2="08000012" w:usb3="00000000" w:csb0="0002009F"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1EF8522E"/>
    <w:multiLevelType w:val="hybridMultilevel"/>
    <w:tmpl w:val="0AD62420"/>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nsid w:val="1F23413B"/>
    <w:multiLevelType w:val="hybridMultilevel"/>
    <w:tmpl w:val="E6F01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D6C1000"/>
    <w:multiLevelType w:val="hybridMultilevel"/>
    <w:tmpl w:val="98DCBBAE"/>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nsid w:val="7C633C37"/>
    <w:multiLevelType w:val="hybridMultilevel"/>
    <w:tmpl w:val="960CB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2"/>
  </w:num>
  <w:num w:numId="13">
    <w:abstractNumId w:val="13"/>
  </w:num>
  <w:num w:numId="14">
    <w:abstractNumId w:val="14"/>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D27807"/>
    <w:rsid w:val="000029E3"/>
    <w:rsid w:val="000029E8"/>
    <w:rsid w:val="00004225"/>
    <w:rsid w:val="000066CA"/>
    <w:rsid w:val="00007264"/>
    <w:rsid w:val="000076A9"/>
    <w:rsid w:val="00014FAD"/>
    <w:rsid w:val="00015D2A"/>
    <w:rsid w:val="0002490B"/>
    <w:rsid w:val="00026465"/>
    <w:rsid w:val="00030204"/>
    <w:rsid w:val="000312A0"/>
    <w:rsid w:val="00035337"/>
    <w:rsid w:val="00052FB1"/>
    <w:rsid w:val="00054276"/>
    <w:rsid w:val="000547B1"/>
    <w:rsid w:val="0006091E"/>
    <w:rsid w:val="000638C1"/>
    <w:rsid w:val="00065FEE"/>
    <w:rsid w:val="00072718"/>
    <w:rsid w:val="0007381E"/>
    <w:rsid w:val="0008785F"/>
    <w:rsid w:val="00090CBE"/>
    <w:rsid w:val="000956E6"/>
    <w:rsid w:val="000A2D8A"/>
    <w:rsid w:val="000D26A6"/>
    <w:rsid w:val="000D2B90"/>
    <w:rsid w:val="000D6ED8"/>
    <w:rsid w:val="000D717B"/>
    <w:rsid w:val="000E16B0"/>
    <w:rsid w:val="00100B28"/>
    <w:rsid w:val="00117316"/>
    <w:rsid w:val="001175F3"/>
    <w:rsid w:val="001209B4"/>
    <w:rsid w:val="001219D1"/>
    <w:rsid w:val="001761FC"/>
    <w:rsid w:val="00182655"/>
    <w:rsid w:val="001840F2"/>
    <w:rsid w:val="00185134"/>
    <w:rsid w:val="001856C6"/>
    <w:rsid w:val="00191B5F"/>
    <w:rsid w:val="00192487"/>
    <w:rsid w:val="0019668D"/>
    <w:rsid w:val="001A21FE"/>
    <w:rsid w:val="001A25FD"/>
    <w:rsid w:val="001A5371"/>
    <w:rsid w:val="001A72C7"/>
    <w:rsid w:val="001B73E3"/>
    <w:rsid w:val="001C316D"/>
    <w:rsid w:val="001D1A0D"/>
    <w:rsid w:val="001D36BF"/>
    <w:rsid w:val="001D4C28"/>
    <w:rsid w:val="001E0B1F"/>
    <w:rsid w:val="001E1E0B"/>
    <w:rsid w:val="001F1173"/>
    <w:rsid w:val="002005A8"/>
    <w:rsid w:val="002016B0"/>
    <w:rsid w:val="00203DD8"/>
    <w:rsid w:val="00204E1D"/>
    <w:rsid w:val="002059BD"/>
    <w:rsid w:val="00210FAF"/>
    <w:rsid w:val="00216547"/>
    <w:rsid w:val="002168F2"/>
    <w:rsid w:val="0022589F"/>
    <w:rsid w:val="002343FE"/>
    <w:rsid w:val="0024262A"/>
    <w:rsid w:val="002502CF"/>
    <w:rsid w:val="002629D4"/>
    <w:rsid w:val="00262A3B"/>
    <w:rsid w:val="00267EBB"/>
    <w:rsid w:val="0027023B"/>
    <w:rsid w:val="00274EDB"/>
    <w:rsid w:val="0027729E"/>
    <w:rsid w:val="00284ED6"/>
    <w:rsid w:val="00290C5A"/>
    <w:rsid w:val="0029647A"/>
    <w:rsid w:val="00296504"/>
    <w:rsid w:val="002B5511"/>
    <w:rsid w:val="002B7ACF"/>
    <w:rsid w:val="002E0643"/>
    <w:rsid w:val="002E392E"/>
    <w:rsid w:val="002E6BBC"/>
    <w:rsid w:val="002F1BA9"/>
    <w:rsid w:val="002F6E74"/>
    <w:rsid w:val="003106B3"/>
    <w:rsid w:val="0031385D"/>
    <w:rsid w:val="003223B2"/>
    <w:rsid w:val="00322A67"/>
    <w:rsid w:val="00330E13"/>
    <w:rsid w:val="00335A23"/>
    <w:rsid w:val="00340707"/>
    <w:rsid w:val="00351841"/>
    <w:rsid w:val="003624A6"/>
    <w:rsid w:val="00364ADF"/>
    <w:rsid w:val="003670D9"/>
    <w:rsid w:val="00370B41"/>
    <w:rsid w:val="00371B27"/>
    <w:rsid w:val="003726C3"/>
    <w:rsid w:val="00375D2E"/>
    <w:rsid w:val="00383071"/>
    <w:rsid w:val="00383B19"/>
    <w:rsid w:val="003933F9"/>
    <w:rsid w:val="00395864"/>
    <w:rsid w:val="00396557"/>
    <w:rsid w:val="00397316"/>
    <w:rsid w:val="003A248F"/>
    <w:rsid w:val="003A4D9C"/>
    <w:rsid w:val="003B1668"/>
    <w:rsid w:val="003C5F4C"/>
    <w:rsid w:val="003D5EA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5E77"/>
    <w:rsid w:val="00447B10"/>
    <w:rsid w:val="00452EE4"/>
    <w:rsid w:val="004536D6"/>
    <w:rsid w:val="00457224"/>
    <w:rsid w:val="00461CEE"/>
    <w:rsid w:val="0048047E"/>
    <w:rsid w:val="00482AF9"/>
    <w:rsid w:val="004907FE"/>
    <w:rsid w:val="004B37B4"/>
    <w:rsid w:val="004C0314"/>
    <w:rsid w:val="004C0D3D"/>
    <w:rsid w:val="004C213E"/>
    <w:rsid w:val="004C376C"/>
    <w:rsid w:val="004C657F"/>
    <w:rsid w:val="004D17D8"/>
    <w:rsid w:val="004E355B"/>
    <w:rsid w:val="004E563D"/>
    <w:rsid w:val="005028E5"/>
    <w:rsid w:val="00503735"/>
    <w:rsid w:val="00507524"/>
    <w:rsid w:val="00514CD4"/>
    <w:rsid w:val="005224F2"/>
    <w:rsid w:val="00530DA5"/>
    <w:rsid w:val="00536D8B"/>
    <w:rsid w:val="005379C3"/>
    <w:rsid w:val="0054033B"/>
    <w:rsid w:val="005519C2"/>
    <w:rsid w:val="005523E0"/>
    <w:rsid w:val="0055320F"/>
    <w:rsid w:val="0055699B"/>
    <w:rsid w:val="00563D3D"/>
    <w:rsid w:val="005659AA"/>
    <w:rsid w:val="0056734D"/>
    <w:rsid w:val="005676E8"/>
    <w:rsid w:val="00581048"/>
    <w:rsid w:val="00581203"/>
    <w:rsid w:val="0058349C"/>
    <w:rsid w:val="00585FBE"/>
    <w:rsid w:val="005870E8"/>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5F7648"/>
    <w:rsid w:val="0061383D"/>
    <w:rsid w:val="00614D69"/>
    <w:rsid w:val="00617030"/>
    <w:rsid w:val="00621301"/>
    <w:rsid w:val="0062173F"/>
    <w:rsid w:val="006235FB"/>
    <w:rsid w:val="00626A15"/>
    <w:rsid w:val="006438CB"/>
    <w:rsid w:val="006447CF"/>
    <w:rsid w:val="006529B9"/>
    <w:rsid w:val="00654695"/>
    <w:rsid w:val="0065500A"/>
    <w:rsid w:val="00655217"/>
    <w:rsid w:val="0065727C"/>
    <w:rsid w:val="00660DE3"/>
    <w:rsid w:val="00674A78"/>
    <w:rsid w:val="00696A16"/>
    <w:rsid w:val="006A4840"/>
    <w:rsid w:val="006A7E1D"/>
    <w:rsid w:val="006C3A56"/>
    <w:rsid w:val="006D13F4"/>
    <w:rsid w:val="006D6AED"/>
    <w:rsid w:val="006E6D0B"/>
    <w:rsid w:val="006F126E"/>
    <w:rsid w:val="006F3834"/>
    <w:rsid w:val="006F5693"/>
    <w:rsid w:val="00717B01"/>
    <w:rsid w:val="007227D9"/>
    <w:rsid w:val="00723C66"/>
    <w:rsid w:val="0072491F"/>
    <w:rsid w:val="007374A1"/>
    <w:rsid w:val="007423CE"/>
    <w:rsid w:val="00752712"/>
    <w:rsid w:val="00753A84"/>
    <w:rsid w:val="007611F5"/>
    <w:rsid w:val="007619E4"/>
    <w:rsid w:val="00761E75"/>
    <w:rsid w:val="0076495E"/>
    <w:rsid w:val="00765FC8"/>
    <w:rsid w:val="00793F46"/>
    <w:rsid w:val="007A1325"/>
    <w:rsid w:val="007A1A18"/>
    <w:rsid w:val="007B53D8"/>
    <w:rsid w:val="007C22C5"/>
    <w:rsid w:val="007C57E1"/>
    <w:rsid w:val="007C5811"/>
    <w:rsid w:val="007D2DF5"/>
    <w:rsid w:val="007D451A"/>
    <w:rsid w:val="007D5E3E"/>
    <w:rsid w:val="007D7596"/>
    <w:rsid w:val="007E242C"/>
    <w:rsid w:val="007E6631"/>
    <w:rsid w:val="00803A12"/>
    <w:rsid w:val="0081107C"/>
    <w:rsid w:val="008266F9"/>
    <w:rsid w:val="00826A9B"/>
    <w:rsid w:val="00834842"/>
    <w:rsid w:val="00834C71"/>
    <w:rsid w:val="00835CC3"/>
    <w:rsid w:val="00840E7B"/>
    <w:rsid w:val="00853D40"/>
    <w:rsid w:val="008564FC"/>
    <w:rsid w:val="00860ED1"/>
    <w:rsid w:val="00864E76"/>
    <w:rsid w:val="00872581"/>
    <w:rsid w:val="0087459D"/>
    <w:rsid w:val="0087680F"/>
    <w:rsid w:val="00876D81"/>
    <w:rsid w:val="00881D86"/>
    <w:rsid w:val="00883306"/>
    <w:rsid w:val="00890E4C"/>
    <w:rsid w:val="00890E74"/>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02F7A"/>
    <w:rsid w:val="00920E6A"/>
    <w:rsid w:val="00931816"/>
    <w:rsid w:val="00932C71"/>
    <w:rsid w:val="009509D5"/>
    <w:rsid w:val="009538F5"/>
    <w:rsid w:val="00957187"/>
    <w:rsid w:val="009603E1"/>
    <w:rsid w:val="00961C9D"/>
    <w:rsid w:val="00963065"/>
    <w:rsid w:val="0097151F"/>
    <w:rsid w:val="00973777"/>
    <w:rsid w:val="00976E78"/>
    <w:rsid w:val="009775C0"/>
    <w:rsid w:val="00990634"/>
    <w:rsid w:val="00991733"/>
    <w:rsid w:val="00992078"/>
    <w:rsid w:val="009A1467"/>
    <w:rsid w:val="009A6464"/>
    <w:rsid w:val="009B69F5"/>
    <w:rsid w:val="009C5FF7"/>
    <w:rsid w:val="009C6292"/>
    <w:rsid w:val="009D15DB"/>
    <w:rsid w:val="009E4B86"/>
    <w:rsid w:val="009F1CBB"/>
    <w:rsid w:val="009F3305"/>
    <w:rsid w:val="009F6FB2"/>
    <w:rsid w:val="00A071C0"/>
    <w:rsid w:val="00A22670"/>
    <w:rsid w:val="00A24B35"/>
    <w:rsid w:val="00A271BA"/>
    <w:rsid w:val="00A27F86"/>
    <w:rsid w:val="00A431C6"/>
    <w:rsid w:val="00A54315"/>
    <w:rsid w:val="00A60FBC"/>
    <w:rsid w:val="00A65C0B"/>
    <w:rsid w:val="00A81FD2"/>
    <w:rsid w:val="00A8441A"/>
    <w:rsid w:val="00A8674A"/>
    <w:rsid w:val="00AA6F6E"/>
    <w:rsid w:val="00AB48D3"/>
    <w:rsid w:val="00AE2124"/>
    <w:rsid w:val="00AE24BC"/>
    <w:rsid w:val="00AE3E3F"/>
    <w:rsid w:val="00AF4760"/>
    <w:rsid w:val="00AF55D4"/>
    <w:rsid w:val="00B05C2D"/>
    <w:rsid w:val="00B12933"/>
    <w:rsid w:val="00B12B88"/>
    <w:rsid w:val="00B13BC8"/>
    <w:rsid w:val="00B24662"/>
    <w:rsid w:val="00B3569C"/>
    <w:rsid w:val="00B43676"/>
    <w:rsid w:val="00B60125"/>
    <w:rsid w:val="00B6656B"/>
    <w:rsid w:val="00B71625"/>
    <w:rsid w:val="00B75C54"/>
    <w:rsid w:val="00B92A93"/>
    <w:rsid w:val="00BA17A8"/>
    <w:rsid w:val="00BA3C33"/>
    <w:rsid w:val="00BB0531"/>
    <w:rsid w:val="00BB0878"/>
    <w:rsid w:val="00BB1879"/>
    <w:rsid w:val="00BC0ABE"/>
    <w:rsid w:val="00BC30DB"/>
    <w:rsid w:val="00BC64FF"/>
    <w:rsid w:val="00BC7C37"/>
    <w:rsid w:val="00BD2244"/>
    <w:rsid w:val="00BE1772"/>
    <w:rsid w:val="00BE6472"/>
    <w:rsid w:val="00BF29B8"/>
    <w:rsid w:val="00BF46EA"/>
    <w:rsid w:val="00C07D05"/>
    <w:rsid w:val="00C10856"/>
    <w:rsid w:val="00C203FA"/>
    <w:rsid w:val="00C3164F"/>
    <w:rsid w:val="00C31B5E"/>
    <w:rsid w:val="00C34D3E"/>
    <w:rsid w:val="00C35B37"/>
    <w:rsid w:val="00C3747A"/>
    <w:rsid w:val="00C56DCC"/>
    <w:rsid w:val="00C57075"/>
    <w:rsid w:val="00C713DB"/>
    <w:rsid w:val="00C72AFE"/>
    <w:rsid w:val="00C77D82"/>
    <w:rsid w:val="00C81619"/>
    <w:rsid w:val="00CA013C"/>
    <w:rsid w:val="00CA6D6D"/>
    <w:rsid w:val="00CC459A"/>
    <w:rsid w:val="00CC7A4E"/>
    <w:rsid w:val="00CD1359"/>
    <w:rsid w:val="00CD4C83"/>
    <w:rsid w:val="00D01EDC"/>
    <w:rsid w:val="00D078AA"/>
    <w:rsid w:val="00D10058"/>
    <w:rsid w:val="00D11978"/>
    <w:rsid w:val="00D15E30"/>
    <w:rsid w:val="00D16129"/>
    <w:rsid w:val="00D1633A"/>
    <w:rsid w:val="00D25DBD"/>
    <w:rsid w:val="00D26929"/>
    <w:rsid w:val="00D27807"/>
    <w:rsid w:val="00D30CBD"/>
    <w:rsid w:val="00D30D9E"/>
    <w:rsid w:val="00D33908"/>
    <w:rsid w:val="00D354F2"/>
    <w:rsid w:val="00D36C30"/>
    <w:rsid w:val="00D43A8C"/>
    <w:rsid w:val="00D53072"/>
    <w:rsid w:val="00D61A4E"/>
    <w:rsid w:val="00D634EA"/>
    <w:rsid w:val="00D77956"/>
    <w:rsid w:val="00D80F0C"/>
    <w:rsid w:val="00D92077"/>
    <w:rsid w:val="00D951E2"/>
    <w:rsid w:val="00D9565A"/>
    <w:rsid w:val="00D976AA"/>
    <w:rsid w:val="00DA0579"/>
    <w:rsid w:val="00DB2337"/>
    <w:rsid w:val="00DB5F87"/>
    <w:rsid w:val="00DC0376"/>
    <w:rsid w:val="00DC099B"/>
    <w:rsid w:val="00DD3E4A"/>
    <w:rsid w:val="00DD4CD4"/>
    <w:rsid w:val="00DD65A2"/>
    <w:rsid w:val="00DD6770"/>
    <w:rsid w:val="00DE0749"/>
    <w:rsid w:val="00DE1CE2"/>
    <w:rsid w:val="00DF1210"/>
    <w:rsid w:val="00DF31E9"/>
    <w:rsid w:val="00DF5C23"/>
    <w:rsid w:val="00E01DAD"/>
    <w:rsid w:val="00E021DC"/>
    <w:rsid w:val="00E03F91"/>
    <w:rsid w:val="00E064F2"/>
    <w:rsid w:val="00E0717B"/>
    <w:rsid w:val="00E20D65"/>
    <w:rsid w:val="00E353A2"/>
    <w:rsid w:val="00E36881"/>
    <w:rsid w:val="00E42E4C"/>
    <w:rsid w:val="00E44846"/>
    <w:rsid w:val="00E47013"/>
    <w:rsid w:val="00E541F9"/>
    <w:rsid w:val="00E57B79"/>
    <w:rsid w:val="00E63419"/>
    <w:rsid w:val="00E64496"/>
    <w:rsid w:val="00E8322E"/>
    <w:rsid w:val="00E903E0"/>
    <w:rsid w:val="00EA1115"/>
    <w:rsid w:val="00EA39EB"/>
    <w:rsid w:val="00EA58CE"/>
    <w:rsid w:val="00EB33FF"/>
    <w:rsid w:val="00EC2759"/>
    <w:rsid w:val="00EC7106"/>
    <w:rsid w:val="00ED0120"/>
    <w:rsid w:val="00ED4E12"/>
    <w:rsid w:val="00EE051B"/>
    <w:rsid w:val="00EE54B4"/>
    <w:rsid w:val="00EF2B5C"/>
    <w:rsid w:val="00EF7794"/>
    <w:rsid w:val="00F02046"/>
    <w:rsid w:val="00F053D8"/>
    <w:rsid w:val="00F07888"/>
    <w:rsid w:val="00F1313D"/>
    <w:rsid w:val="00F16ABC"/>
    <w:rsid w:val="00F201E7"/>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728C1C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175F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1175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175F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175F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1175F3"/>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unhideWhenUsed/>
    <w:qFormat/>
    <w:rsid w:val="001175F3"/>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1175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75F3"/>
  </w:style>
  <w:style w:type="character" w:customStyle="1" w:styleId="Heading1Char">
    <w:name w:val="Heading 1 Char"/>
    <w:aliases w:val="Pocket Char"/>
    <w:basedOn w:val="DefaultParagraphFont"/>
    <w:link w:val="Heading1"/>
    <w:uiPriority w:val="9"/>
    <w:rsid w:val="001175F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175F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1175F3"/>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1175F3"/>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1175F3"/>
    <w:rPr>
      <w:b/>
      <w:sz w:val="26"/>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Heading 3 Char1 Char Char Char,ci,Style,Intense Emphasis11,c"/>
    <w:basedOn w:val="DefaultParagraphFont"/>
    <w:uiPriority w:val="6"/>
    <w:qFormat/>
    <w:rsid w:val="001175F3"/>
    <w:rPr>
      <w:b w:val="0"/>
      <w:sz w:val="22"/>
      <w:u w:val="single"/>
    </w:rPr>
  </w:style>
  <w:style w:type="character" w:styleId="Emphasis">
    <w:name w:val="Emphasis"/>
    <w:aliases w:val="CD Card,Minimized,minimized,tag2,ED - Tag,Evidence,Highlighted,Size 10,emphasis in card,emphasis,Underlined,Emphasis!!,small,Qualifications,normal card text,Shrunk,bold underline,qualifications in card,qualifications,Box,Style1,Bold Underline"/>
    <w:basedOn w:val="DefaultParagraphFont"/>
    <w:link w:val="textbold"/>
    <w:uiPriority w:val="7"/>
    <w:qFormat/>
    <w:rsid w:val="001175F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175F3"/>
    <w:rPr>
      <w:color w:val="auto"/>
      <w:u w:val="none"/>
    </w:rPr>
  </w:style>
  <w:style w:type="character" w:styleId="Hyperlink">
    <w:name w:val="Hyperlink"/>
    <w:aliases w:val="heading 1 (block title),Important,Read,Internet Link,Card Text,Analytic Text"/>
    <w:basedOn w:val="DefaultParagraphFont"/>
    <w:uiPriority w:val="99"/>
    <w:unhideWhenUsed/>
    <w:rsid w:val="001175F3"/>
    <w:rPr>
      <w:color w:val="auto"/>
      <w:u w:val="none"/>
    </w:rPr>
  </w:style>
  <w:style w:type="paragraph" w:styleId="DocumentMap">
    <w:name w:val="Document Map"/>
    <w:basedOn w:val="Normal"/>
    <w:link w:val="DocumentMapChar"/>
    <w:uiPriority w:val="99"/>
    <w:semiHidden/>
    <w:unhideWhenUsed/>
    <w:rsid w:val="001175F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175F3"/>
    <w:rPr>
      <w:rFonts w:ascii="Lucida Grande" w:hAnsi="Lucida Grande" w:cs="Lucida Grande"/>
    </w:rPr>
  </w:style>
  <w:style w:type="paragraph" w:styleId="ListParagraph">
    <w:name w:val="List Paragraph"/>
    <w:basedOn w:val="Normal"/>
    <w:uiPriority w:val="34"/>
    <w:qFormat/>
    <w:rsid w:val="00D27807"/>
    <w:pPr>
      <w:ind w:left="720"/>
      <w:contextualSpacing/>
    </w:pPr>
  </w:style>
  <w:style w:type="paragraph" w:styleId="NoSpacing">
    <w:name w:val="No Spacing"/>
    <w:uiPriority w:val="1"/>
    <w:qFormat/>
    <w:rsid w:val="00834C71"/>
    <w:rPr>
      <w:rFonts w:ascii="Calibri" w:hAnsi="Calibri"/>
      <w:sz w:val="22"/>
    </w:rPr>
  </w:style>
  <w:style w:type="paragraph" w:customStyle="1" w:styleId="textbold">
    <w:name w:val="text bold"/>
    <w:basedOn w:val="Normal"/>
    <w:link w:val="Emphasis"/>
    <w:uiPriority w:val="7"/>
    <w:qFormat/>
    <w:rsid w:val="00E44846"/>
    <w:pPr>
      <w:ind w:left="720"/>
      <w:jc w:val="both"/>
    </w:pPr>
    <w:rPr>
      <w:b/>
      <w:iCs/>
      <w:u w:val="single"/>
    </w:rPr>
  </w:style>
  <w:style w:type="character" w:customStyle="1" w:styleId="TitleChar">
    <w:name w:val="Title Char"/>
    <w:basedOn w:val="DefaultParagraphFont"/>
    <w:link w:val="Title"/>
    <w:uiPriority w:val="5"/>
    <w:qFormat/>
    <w:rsid w:val="00216547"/>
    <w:rPr>
      <w:b/>
      <w:sz w:val="22"/>
      <w:u w:val="single"/>
    </w:rPr>
  </w:style>
  <w:style w:type="paragraph" w:styleId="Title">
    <w:name w:val="Title"/>
    <w:basedOn w:val="Normal"/>
    <w:next w:val="Normal"/>
    <w:link w:val="TitleChar"/>
    <w:uiPriority w:val="5"/>
    <w:qFormat/>
    <w:rsid w:val="00216547"/>
    <w:pPr>
      <w:pBdr>
        <w:bottom w:val="single" w:sz="8" w:space="4" w:color="4F81BD"/>
      </w:pBdr>
      <w:spacing w:after="300" w:line="240" w:lineRule="auto"/>
      <w:contextualSpacing/>
    </w:pPr>
    <w:rPr>
      <w:rFonts w:asciiTheme="minorHAnsi" w:hAnsiTheme="minorHAnsi"/>
      <w:b/>
      <w:u w:val="single"/>
    </w:rPr>
  </w:style>
  <w:style w:type="character" w:customStyle="1" w:styleId="TitleChar1">
    <w:name w:val="Title Char1"/>
    <w:basedOn w:val="DefaultParagraphFont"/>
    <w:uiPriority w:val="10"/>
    <w:rsid w:val="00216547"/>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next w:val="Normal"/>
    <w:link w:val="cardChar"/>
    <w:qFormat/>
    <w:rsid w:val="00902F7A"/>
    <w:pPr>
      <w:ind w:left="288" w:right="288"/>
    </w:pPr>
    <w:rPr>
      <w:rFonts w:ascii="Times New Roman" w:eastAsia="Times New Roman" w:hAnsi="Times New Roman" w:cs="Times New Roman"/>
      <w:sz w:val="16"/>
      <w:szCs w:val="22"/>
    </w:rPr>
  </w:style>
  <w:style w:type="character" w:customStyle="1" w:styleId="cardChar">
    <w:name w:val="card Char"/>
    <w:link w:val="card"/>
    <w:rsid w:val="00902F7A"/>
    <w:rPr>
      <w:rFonts w:ascii="Times New Roman" w:eastAsia="Times New Roman" w:hAnsi="Times New Roman" w:cs="Times New Roman"/>
      <w:sz w:val="16"/>
      <w:szCs w:val="22"/>
    </w:rPr>
  </w:style>
  <w:style w:type="paragraph" w:customStyle="1" w:styleId="CardIndented">
    <w:name w:val="Card (Indented)"/>
    <w:basedOn w:val="Normal"/>
    <w:link w:val="CardIndentedChar"/>
    <w:qFormat/>
    <w:rsid w:val="002016B0"/>
    <w:pPr>
      <w:spacing w:after="0" w:line="240" w:lineRule="auto"/>
      <w:ind w:left="288"/>
    </w:pPr>
    <w:rPr>
      <w:rFonts w:ascii="Times New Roman" w:eastAsiaTheme="minorHAnsi" w:hAnsi="Times New Roman" w:cs="Calibri"/>
      <w:sz w:val="20"/>
      <w:szCs w:val="22"/>
    </w:rPr>
  </w:style>
  <w:style w:type="character" w:customStyle="1" w:styleId="CardIndentedChar">
    <w:name w:val="Card (Indented) Char"/>
    <w:basedOn w:val="DefaultParagraphFont"/>
    <w:link w:val="CardIndented"/>
    <w:rsid w:val="002016B0"/>
    <w:rPr>
      <w:rFonts w:ascii="Times New Roman" w:eastAsiaTheme="minorHAnsi" w:hAnsi="Times New Roman" w:cs="Calibri"/>
      <w:sz w:val="20"/>
      <w:szCs w:val="22"/>
    </w:rPr>
  </w:style>
  <w:style w:type="character" w:customStyle="1" w:styleId="Heading5Char">
    <w:name w:val="Heading 5 Char"/>
    <w:basedOn w:val="DefaultParagraphFont"/>
    <w:link w:val="Heading5"/>
    <w:uiPriority w:val="9"/>
    <w:rsid w:val="001175F3"/>
    <w:rPr>
      <w:rFonts w:asciiTheme="majorHAnsi" w:eastAsiaTheme="majorEastAsia" w:hAnsiTheme="majorHAnsi" w:cstheme="majorBidi"/>
      <w:color w:val="243F60" w:themeColor="accent1" w:themeShade="7F"/>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5"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1175F3"/>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1175F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1175F3"/>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1175F3"/>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1175F3"/>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unhideWhenUsed/>
    <w:qFormat/>
    <w:rsid w:val="001175F3"/>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rsid w:val="001175F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75F3"/>
  </w:style>
  <w:style w:type="character" w:customStyle="1" w:styleId="Heading1Char">
    <w:name w:val="Heading 1 Char"/>
    <w:aliases w:val="Pocket Char"/>
    <w:basedOn w:val="DefaultParagraphFont"/>
    <w:link w:val="Heading1"/>
    <w:uiPriority w:val="9"/>
    <w:rsid w:val="001175F3"/>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1175F3"/>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1175F3"/>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1175F3"/>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1175F3"/>
    <w:rPr>
      <w:b/>
      <w:sz w:val="26"/>
      <w:u w:val="none"/>
    </w:rPr>
  </w:style>
  <w:style w:type="character" w:customStyle="1" w:styleId="StyleUnderline">
    <w:name w:val="Style Underline"/>
    <w:aliases w:val="Underline,Style Bold Underline,Intense Emphasis1,apple-style-span + 6 pt,Bold,Kern at 16 pt,Intense Emphasis2,HHeading 3 + 12 pt,Cards + Font: 12 pt Char,Citation Char Char Char,Heading 3 Char1 Char Char Char,ci,Style,Intense Emphasis11,c"/>
    <w:basedOn w:val="DefaultParagraphFont"/>
    <w:uiPriority w:val="6"/>
    <w:qFormat/>
    <w:rsid w:val="001175F3"/>
    <w:rPr>
      <w:b w:val="0"/>
      <w:sz w:val="22"/>
      <w:u w:val="single"/>
    </w:rPr>
  </w:style>
  <w:style w:type="character" w:styleId="Emphasis">
    <w:name w:val="Emphasis"/>
    <w:aliases w:val="CD Card,Minimized,minimized,tag2,ED - Tag,Evidence,Highlighted,Size 10,emphasis in card,emphasis,Underlined,Emphasis!!,small,Qualifications,normal card text,Shrunk,bold underline,qualifications in card,qualifications,Box,Style1,Bold Underline"/>
    <w:basedOn w:val="DefaultParagraphFont"/>
    <w:link w:val="textbold"/>
    <w:uiPriority w:val="7"/>
    <w:qFormat/>
    <w:rsid w:val="001175F3"/>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175F3"/>
    <w:rPr>
      <w:color w:val="auto"/>
      <w:u w:val="none"/>
    </w:rPr>
  </w:style>
  <w:style w:type="character" w:styleId="Hyperlink">
    <w:name w:val="Hyperlink"/>
    <w:aliases w:val="heading 1 (block title),Important,Read,Internet Link,Card Text,Analytic Text"/>
    <w:basedOn w:val="DefaultParagraphFont"/>
    <w:uiPriority w:val="99"/>
    <w:unhideWhenUsed/>
    <w:rsid w:val="001175F3"/>
    <w:rPr>
      <w:color w:val="auto"/>
      <w:u w:val="none"/>
    </w:rPr>
  </w:style>
  <w:style w:type="paragraph" w:styleId="DocumentMap">
    <w:name w:val="Document Map"/>
    <w:basedOn w:val="Normal"/>
    <w:link w:val="DocumentMapChar"/>
    <w:uiPriority w:val="99"/>
    <w:semiHidden/>
    <w:unhideWhenUsed/>
    <w:rsid w:val="001175F3"/>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1175F3"/>
    <w:rPr>
      <w:rFonts w:ascii="Lucida Grande" w:hAnsi="Lucida Grande" w:cs="Lucida Grande"/>
    </w:rPr>
  </w:style>
  <w:style w:type="paragraph" w:styleId="ListParagraph">
    <w:name w:val="List Paragraph"/>
    <w:basedOn w:val="Normal"/>
    <w:uiPriority w:val="34"/>
    <w:qFormat/>
    <w:rsid w:val="00D27807"/>
    <w:pPr>
      <w:ind w:left="720"/>
      <w:contextualSpacing/>
    </w:pPr>
  </w:style>
  <w:style w:type="paragraph" w:styleId="NoSpacing">
    <w:name w:val="No Spacing"/>
    <w:uiPriority w:val="1"/>
    <w:qFormat/>
    <w:rsid w:val="00834C71"/>
    <w:rPr>
      <w:rFonts w:ascii="Calibri" w:hAnsi="Calibri"/>
      <w:sz w:val="22"/>
    </w:rPr>
  </w:style>
  <w:style w:type="paragraph" w:customStyle="1" w:styleId="textbold">
    <w:name w:val="text bold"/>
    <w:basedOn w:val="Normal"/>
    <w:link w:val="Emphasis"/>
    <w:uiPriority w:val="7"/>
    <w:qFormat/>
    <w:rsid w:val="00E44846"/>
    <w:pPr>
      <w:ind w:left="720"/>
      <w:jc w:val="both"/>
    </w:pPr>
    <w:rPr>
      <w:b/>
      <w:iCs/>
      <w:u w:val="single"/>
    </w:rPr>
  </w:style>
  <w:style w:type="character" w:customStyle="1" w:styleId="TitleChar">
    <w:name w:val="Title Char"/>
    <w:basedOn w:val="DefaultParagraphFont"/>
    <w:link w:val="Title"/>
    <w:uiPriority w:val="5"/>
    <w:qFormat/>
    <w:rsid w:val="00216547"/>
    <w:rPr>
      <w:b/>
      <w:sz w:val="22"/>
      <w:u w:val="single"/>
    </w:rPr>
  </w:style>
  <w:style w:type="paragraph" w:styleId="Title">
    <w:name w:val="Title"/>
    <w:basedOn w:val="Normal"/>
    <w:next w:val="Normal"/>
    <w:link w:val="TitleChar"/>
    <w:uiPriority w:val="5"/>
    <w:qFormat/>
    <w:rsid w:val="00216547"/>
    <w:pPr>
      <w:pBdr>
        <w:bottom w:val="single" w:sz="8" w:space="4" w:color="4F81BD"/>
      </w:pBdr>
      <w:spacing w:after="300" w:line="240" w:lineRule="auto"/>
      <w:contextualSpacing/>
    </w:pPr>
    <w:rPr>
      <w:rFonts w:asciiTheme="minorHAnsi" w:hAnsiTheme="minorHAnsi"/>
      <w:b/>
      <w:u w:val="single"/>
    </w:rPr>
  </w:style>
  <w:style w:type="character" w:customStyle="1" w:styleId="TitleChar1">
    <w:name w:val="Title Char1"/>
    <w:basedOn w:val="DefaultParagraphFont"/>
    <w:uiPriority w:val="10"/>
    <w:rsid w:val="00216547"/>
    <w:rPr>
      <w:rFonts w:asciiTheme="majorHAnsi" w:eastAsiaTheme="majorEastAsia" w:hAnsiTheme="majorHAnsi" w:cstheme="majorBidi"/>
      <w:color w:val="17365D" w:themeColor="text2" w:themeShade="BF"/>
      <w:spacing w:val="5"/>
      <w:kern w:val="28"/>
      <w:sz w:val="52"/>
      <w:szCs w:val="52"/>
    </w:rPr>
  </w:style>
  <w:style w:type="paragraph" w:customStyle="1" w:styleId="card">
    <w:name w:val="card"/>
    <w:basedOn w:val="Normal"/>
    <w:next w:val="Normal"/>
    <w:link w:val="cardChar"/>
    <w:qFormat/>
    <w:rsid w:val="00902F7A"/>
    <w:pPr>
      <w:ind w:left="288" w:right="288"/>
    </w:pPr>
    <w:rPr>
      <w:rFonts w:ascii="Times New Roman" w:eastAsia="Times New Roman" w:hAnsi="Times New Roman" w:cs="Times New Roman"/>
      <w:sz w:val="16"/>
      <w:szCs w:val="22"/>
    </w:rPr>
  </w:style>
  <w:style w:type="character" w:customStyle="1" w:styleId="cardChar">
    <w:name w:val="card Char"/>
    <w:link w:val="card"/>
    <w:rsid w:val="00902F7A"/>
    <w:rPr>
      <w:rFonts w:ascii="Times New Roman" w:eastAsia="Times New Roman" w:hAnsi="Times New Roman" w:cs="Times New Roman"/>
      <w:sz w:val="16"/>
      <w:szCs w:val="22"/>
    </w:rPr>
  </w:style>
  <w:style w:type="paragraph" w:customStyle="1" w:styleId="CardIndented">
    <w:name w:val="Card (Indented)"/>
    <w:basedOn w:val="Normal"/>
    <w:link w:val="CardIndentedChar"/>
    <w:qFormat/>
    <w:rsid w:val="002016B0"/>
    <w:pPr>
      <w:spacing w:after="0" w:line="240" w:lineRule="auto"/>
      <w:ind w:left="288"/>
    </w:pPr>
    <w:rPr>
      <w:rFonts w:ascii="Times New Roman" w:eastAsiaTheme="minorHAnsi" w:hAnsi="Times New Roman" w:cs="Calibri"/>
      <w:sz w:val="20"/>
      <w:szCs w:val="22"/>
    </w:rPr>
  </w:style>
  <w:style w:type="character" w:customStyle="1" w:styleId="CardIndentedChar">
    <w:name w:val="Card (Indented) Char"/>
    <w:basedOn w:val="DefaultParagraphFont"/>
    <w:link w:val="CardIndented"/>
    <w:rsid w:val="002016B0"/>
    <w:rPr>
      <w:rFonts w:ascii="Times New Roman" w:eastAsiaTheme="minorHAnsi" w:hAnsi="Times New Roman" w:cs="Calibri"/>
      <w:sz w:val="20"/>
      <w:szCs w:val="22"/>
    </w:rPr>
  </w:style>
  <w:style w:type="character" w:customStyle="1" w:styleId="Heading5Char">
    <w:name w:val="Heading 5 Char"/>
    <w:basedOn w:val="DefaultParagraphFont"/>
    <w:link w:val="Heading5"/>
    <w:uiPriority w:val="9"/>
    <w:rsid w:val="001175F3"/>
    <w:rPr>
      <w:rFonts w:asciiTheme="majorHAnsi" w:eastAsiaTheme="majorEastAsia" w:hAnsiTheme="majorHAnsi" w:cstheme="majorBidi"/>
      <w:color w:val="243F60" w:themeColor="accent1" w:themeShade="7F"/>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3723547">
      <w:bodyDiv w:val="1"/>
      <w:marLeft w:val="0"/>
      <w:marRight w:val="0"/>
      <w:marTop w:val="0"/>
      <w:marBottom w:val="0"/>
      <w:divBdr>
        <w:top w:val="none" w:sz="0" w:space="0" w:color="auto"/>
        <w:left w:val="none" w:sz="0" w:space="0" w:color="auto"/>
        <w:bottom w:val="none" w:sz="0" w:space="0" w:color="auto"/>
        <w:right w:val="none" w:sz="0" w:space="0" w:color="auto"/>
      </w:divBdr>
    </w:div>
    <w:div w:id="223639419">
      <w:bodyDiv w:val="1"/>
      <w:marLeft w:val="0"/>
      <w:marRight w:val="0"/>
      <w:marTop w:val="0"/>
      <w:marBottom w:val="0"/>
      <w:divBdr>
        <w:top w:val="none" w:sz="0" w:space="0" w:color="auto"/>
        <w:left w:val="none" w:sz="0" w:space="0" w:color="auto"/>
        <w:bottom w:val="none" w:sz="0" w:space="0" w:color="auto"/>
        <w:right w:val="none" w:sz="0" w:space="0" w:color="auto"/>
      </w:divBdr>
    </w:div>
    <w:div w:id="706877397">
      <w:bodyDiv w:val="1"/>
      <w:marLeft w:val="0"/>
      <w:marRight w:val="0"/>
      <w:marTop w:val="0"/>
      <w:marBottom w:val="0"/>
      <w:divBdr>
        <w:top w:val="none" w:sz="0" w:space="0" w:color="auto"/>
        <w:left w:val="none" w:sz="0" w:space="0" w:color="auto"/>
        <w:bottom w:val="none" w:sz="0" w:space="0" w:color="auto"/>
        <w:right w:val="none" w:sz="0" w:space="0" w:color="auto"/>
      </w:divBdr>
    </w:div>
    <w:div w:id="1278492272">
      <w:bodyDiv w:val="1"/>
      <w:marLeft w:val="0"/>
      <w:marRight w:val="0"/>
      <w:marTop w:val="0"/>
      <w:marBottom w:val="0"/>
      <w:divBdr>
        <w:top w:val="none" w:sz="0" w:space="0" w:color="auto"/>
        <w:left w:val="none" w:sz="0" w:space="0" w:color="auto"/>
        <w:bottom w:val="none" w:sz="0" w:space="0" w:color="auto"/>
        <w:right w:val="none" w:sz="0" w:space="0" w:color="auto"/>
      </w:divBdr>
    </w:div>
    <w:div w:id="1333144231">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csis.org/files/publication/141209_Lewis_UnderestimatingRisk_Web.pdf" TargetMode="External"/><Relationship Id="rId12" Type="http://schemas.openxmlformats.org/officeDocument/2006/relationships/hyperlink" Target="http://www.truth-out.org/opinion/item/21656-totalitarian-paranoia-in-the-post-orwellian-surveillance-state" TargetMode="External"/><Relationship Id="rId13" Type="http://schemas.openxmlformats.org/officeDocument/2006/relationships/hyperlink" Target="http://www.prospect.org/cs/articles?article=the_power_of_the_pen" TargetMode="External"/><Relationship Id="rId14" Type="http://schemas.openxmlformats.org/officeDocument/2006/relationships/hyperlink" Target="http://bigstory.ap.org/article/nypd-designates-mosques-terrorism-organizations" TargetMode="External"/><Relationship Id="rId15" Type="http://schemas.openxmlformats.org/officeDocument/2006/relationships/fontTable" Target="fontTable.xml"/><Relationship Id="rId16"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hyperlink" Target="http://www.theguardian.com/us-news/2015/jun/23/hillary-clinton-presidential-election-poll" TargetMode="External"/><Relationship Id="rId8" Type="http://schemas.openxmlformats.org/officeDocument/2006/relationships/hyperlink" Target="http://www.slate.com/articles/news_and_politics/politics/2013/06/nsa_domestic_surveillance_american_voters_trust_the_government_to_fight.html" TargetMode="External"/><Relationship Id="rId9" Type="http://schemas.openxmlformats.org/officeDocument/2006/relationships/hyperlink" Target="http://www.concordmonitor.com/news/politicalmonitor/15722816-95/my-turn-who-else-but-hillary-can-manage-worlds-problems" TargetMode="External"/><Relationship Id="rId10" Type="http://schemas.openxmlformats.org/officeDocument/2006/relationships/hyperlink" Target="http://www.heritage.org/research/reports/2015/06/69th-islamist-terrorist-plot-ongoing-spike-in-terrorism-should-force-congress-to-finally-confront-the-terrorist-threa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matthew: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9D581CB-8AF1-3F4C-B99A-1157DDBDA0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7</Pages>
  <Words>15465</Words>
  <Characters>88156</Characters>
  <Application>Microsoft Macintosh Word</Application>
  <DocSecurity>0</DocSecurity>
  <Lines>734</Lines>
  <Paragraphs>206</Paragraphs>
  <ScaleCrop>false</ScaleCrop>
  <HeadingPairs>
    <vt:vector size="2" baseType="variant">
      <vt:variant>
        <vt:lpstr>Title</vt:lpstr>
      </vt:variant>
      <vt:variant>
        <vt:i4>1</vt:i4>
      </vt:variant>
    </vt:vector>
  </HeadingPairs>
  <TitlesOfParts>
    <vt:vector size="1" baseType="lpstr">
      <vt:lpstr/>
    </vt:vector>
  </TitlesOfParts>
  <Manager/>
  <Company>Ashtar Communications</Company>
  <LinksUpToDate>false</LinksUpToDate>
  <CharactersWithSpaces>103415</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5.0</cp:keywords>
  <dc:description/>
  <cp:lastModifiedBy>Microsoft Office User</cp:lastModifiedBy>
  <cp:revision>11</cp:revision>
  <dcterms:created xsi:type="dcterms:W3CDTF">2015-07-23T00:22:00Z</dcterms:created>
  <dcterms:modified xsi:type="dcterms:W3CDTF">2015-07-24T17:06:00Z</dcterms:modified>
  <cp:category/>
</cp:coreProperties>
</file>