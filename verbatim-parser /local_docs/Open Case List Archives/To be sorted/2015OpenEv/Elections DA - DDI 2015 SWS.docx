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591141" w14:textId="77777777" w:rsidR="00DC4B73" w:rsidRDefault="00DC4B73" w:rsidP="00DC4B73">
      <w:pPr>
        <w:pStyle w:val="Heading1"/>
      </w:pPr>
      <w:r>
        <w:t>Neg</w:t>
      </w:r>
    </w:p>
    <w:p w14:paraId="3AC13B3C" w14:textId="220A4E5B" w:rsidR="005E71C6" w:rsidRDefault="005E71C6" w:rsidP="005E71C6">
      <w:pPr>
        <w:pStyle w:val="Heading2"/>
      </w:pPr>
      <w:r>
        <w:t>1NC</w:t>
      </w:r>
    </w:p>
    <w:p w14:paraId="26C7B227" w14:textId="0735EC91" w:rsidR="005E71C6" w:rsidRDefault="005E71C6" w:rsidP="005E71C6">
      <w:pPr>
        <w:pStyle w:val="Heading3"/>
      </w:pPr>
      <w:r>
        <w:t>1NC—Dems Good</w:t>
      </w:r>
    </w:p>
    <w:p w14:paraId="7BF0128A" w14:textId="77777777" w:rsidR="00F83A5F" w:rsidRDefault="00F83A5F" w:rsidP="00F83A5F">
      <w:pPr>
        <w:pStyle w:val="Heading4"/>
      </w:pPr>
      <w:r>
        <w:t xml:space="preserve">Clinton is likely to win 2016, but its close – recent poll proves – surveillance will be a key factor </w:t>
      </w:r>
    </w:p>
    <w:p w14:paraId="440443CD" w14:textId="77777777" w:rsidR="00F83A5F" w:rsidRPr="00211117" w:rsidRDefault="00F83A5F" w:rsidP="00F83A5F">
      <w:r w:rsidRPr="00211117">
        <w:rPr>
          <w:b/>
        </w:rPr>
        <w:t>Glenza 6/23</w:t>
      </w:r>
      <w:r w:rsidRPr="00211117">
        <w:rPr>
          <w:sz w:val="16"/>
        </w:rPr>
        <w:t xml:space="preserve"> [Jessica Glenza, Breaking News Reporter at Guardian News &amp; Media, “Hillary Clinton on course to win presidential election, poll says”, </w:t>
      </w:r>
      <w:hyperlink r:id="rId7" w:history="1">
        <w:r w:rsidRPr="00211117">
          <w:rPr>
            <w:rStyle w:val="Hyperlink"/>
            <w:sz w:val="16"/>
          </w:rPr>
          <w:t>http://www.theguardian.com/us-news/2015/jun/23/hillary-clinton-presidential-election-poll</w:t>
        </w:r>
      </w:hyperlink>
      <w:r w:rsidRPr="00211117">
        <w:rPr>
          <w:sz w:val="16"/>
        </w:rPr>
        <w:t>, June 23</w:t>
      </w:r>
      <w:r w:rsidRPr="00211117">
        <w:rPr>
          <w:sz w:val="16"/>
          <w:vertAlign w:val="superscript"/>
        </w:rPr>
        <w:t>rd</w:t>
      </w:r>
      <w:r w:rsidRPr="00211117">
        <w:rPr>
          <w:sz w:val="16"/>
        </w:rPr>
        <w:t>, 2015//Rahul]</w:t>
      </w:r>
    </w:p>
    <w:p w14:paraId="72A9D920" w14:textId="77777777" w:rsidR="00F83A5F" w:rsidRPr="00211117" w:rsidRDefault="00F83A5F" w:rsidP="00F83A5F">
      <w:pPr>
        <w:rPr>
          <w:sz w:val="16"/>
        </w:rPr>
      </w:pPr>
      <w:r w:rsidRPr="00211117">
        <w:rPr>
          <w:rStyle w:val="StyleUnderline"/>
        </w:rPr>
        <w:t xml:space="preserve">Hillary </w:t>
      </w:r>
      <w:r w:rsidRPr="0058246C">
        <w:rPr>
          <w:rStyle w:val="StyleUnderline"/>
          <w:highlight w:val="cyan"/>
        </w:rPr>
        <w:t>Clinton is on course to win the</w:t>
      </w:r>
      <w:r w:rsidRPr="0058246C">
        <w:rPr>
          <w:rStyle w:val="StyleUnderline"/>
        </w:rPr>
        <w:t xml:space="preserve"> Democratic </w:t>
      </w:r>
      <w:r w:rsidRPr="0058246C">
        <w:rPr>
          <w:rStyle w:val="StyleUnderline"/>
          <w:highlight w:val="cyan"/>
        </w:rPr>
        <w:t>primary and</w:t>
      </w:r>
      <w:r w:rsidRPr="0058246C">
        <w:rPr>
          <w:rStyle w:val="StyleUnderline"/>
        </w:rPr>
        <w:t xml:space="preserve"> would</w:t>
      </w:r>
      <w:r w:rsidRPr="00211117">
        <w:rPr>
          <w:rStyle w:val="StyleUnderline"/>
        </w:rPr>
        <w:t xml:space="preserve"> go on to </w:t>
      </w:r>
      <w:r w:rsidRPr="0058246C">
        <w:rPr>
          <w:rStyle w:val="StyleUnderline"/>
          <w:highlight w:val="cyan"/>
        </w:rPr>
        <w:t>trounce her Republican opponents,</w:t>
      </w:r>
      <w:r w:rsidRPr="00211117">
        <w:rPr>
          <w:rStyle w:val="StyleUnderline"/>
        </w:rPr>
        <w:t xml:space="preserve"> according to a new poll. The</w:t>
      </w:r>
      <w:r w:rsidRPr="00211117">
        <w:rPr>
          <w:sz w:val="16"/>
        </w:rPr>
        <w:t xml:space="preserve"> NBC News/Wall Street Journal </w:t>
      </w:r>
      <w:r w:rsidRPr="00211117">
        <w:rPr>
          <w:rStyle w:val="StyleUnderline"/>
        </w:rPr>
        <w:t xml:space="preserve">poll found that </w:t>
      </w:r>
      <w:r w:rsidRPr="0058246C">
        <w:rPr>
          <w:rStyle w:val="StyleUnderline"/>
          <w:highlight w:val="cyan"/>
        </w:rPr>
        <w:t>the former secretary of state was the first choice for</w:t>
      </w:r>
      <w:r w:rsidRPr="0058246C">
        <w:rPr>
          <w:rStyle w:val="StyleUnderline"/>
        </w:rPr>
        <w:t xml:space="preserve"> nominee of </w:t>
      </w:r>
      <w:r w:rsidRPr="0058246C">
        <w:rPr>
          <w:rStyle w:val="StyleUnderline"/>
          <w:highlight w:val="cyan"/>
        </w:rPr>
        <w:t>75% of her party</w:t>
      </w:r>
      <w:r w:rsidRPr="0058246C">
        <w:rPr>
          <w:sz w:val="16"/>
          <w:highlight w:val="cyan"/>
        </w:rPr>
        <w:t xml:space="preserve">, </w:t>
      </w:r>
      <w:r w:rsidRPr="0058246C">
        <w:rPr>
          <w:rStyle w:val="StyleUnderline"/>
          <w:highlight w:val="cyan"/>
        </w:rPr>
        <w:t>with</w:t>
      </w:r>
      <w:r w:rsidRPr="00211117">
        <w:rPr>
          <w:rStyle w:val="StyleUnderline"/>
        </w:rPr>
        <w:t xml:space="preserve"> </w:t>
      </w:r>
      <w:r w:rsidRPr="00211117">
        <w:rPr>
          <w:sz w:val="16"/>
        </w:rPr>
        <w:t xml:space="preserve">Vermont socialist </w:t>
      </w:r>
      <w:r w:rsidRPr="00211117">
        <w:rPr>
          <w:rStyle w:val="StyleUnderline"/>
        </w:rPr>
        <w:t xml:space="preserve">Bernie </w:t>
      </w:r>
      <w:r w:rsidRPr="0058246C">
        <w:rPr>
          <w:rStyle w:val="StyleUnderline"/>
          <w:highlight w:val="cyan"/>
        </w:rPr>
        <w:t>Sanders far behind on 15%.</w:t>
      </w:r>
      <w:r w:rsidRPr="00211117">
        <w:rPr>
          <w:sz w:val="16"/>
        </w:rPr>
        <w:t xml:space="preserve"> Analysis Clinton v Bush: America is getting the dynastic matchup it said it didn't want Despite rivals’ protestations, Hillary Clinton and Jeb Bush enjoy the support of their own party’s voters. </w:t>
      </w:r>
      <w:proofErr w:type="gramStart"/>
      <w:r w:rsidRPr="00211117">
        <w:rPr>
          <w:sz w:val="16"/>
        </w:rPr>
        <w:t>But the other party’s dynasty candidate?</w:t>
      </w:r>
      <w:proofErr w:type="gramEnd"/>
      <w:r w:rsidRPr="00211117">
        <w:rPr>
          <w:sz w:val="16"/>
        </w:rPr>
        <w:t xml:space="preserve"> Not a chance </w:t>
      </w:r>
      <w:r w:rsidRPr="00211117">
        <w:rPr>
          <w:rStyle w:val="StyleUnderline"/>
        </w:rPr>
        <w:t xml:space="preserve">Martin </w:t>
      </w:r>
      <w:r w:rsidRPr="0058246C">
        <w:rPr>
          <w:rStyle w:val="StyleUnderline"/>
          <w:highlight w:val="cyan"/>
        </w:rPr>
        <w:t>O’Malley</w:t>
      </w:r>
      <w:r w:rsidRPr="00211117">
        <w:rPr>
          <w:rStyle w:val="StyleUnderline"/>
        </w:rPr>
        <w:t xml:space="preserve">, </w:t>
      </w:r>
      <w:r w:rsidRPr="00211117">
        <w:rPr>
          <w:sz w:val="16"/>
        </w:rPr>
        <w:t xml:space="preserve">the former Maryland governor, </w:t>
      </w:r>
      <w:r w:rsidRPr="0058246C">
        <w:rPr>
          <w:rStyle w:val="StyleUnderline"/>
          <w:highlight w:val="cyan"/>
        </w:rPr>
        <w:t>was on 2%,</w:t>
      </w:r>
      <w:r w:rsidRPr="00211117">
        <w:rPr>
          <w:rStyle w:val="StyleUnderline"/>
        </w:rPr>
        <w:t xml:space="preserve"> while Lincoln </w:t>
      </w:r>
      <w:r w:rsidRPr="0058246C">
        <w:rPr>
          <w:rStyle w:val="StyleUnderline"/>
          <w:highlight w:val="cyan"/>
        </w:rPr>
        <w:t>Chafee,</w:t>
      </w:r>
      <w:r w:rsidRPr="00211117">
        <w:rPr>
          <w:rStyle w:val="StyleUnderline"/>
        </w:rPr>
        <w:t xml:space="preserve"> the former governor of Rhode Island, </w:t>
      </w:r>
      <w:r w:rsidRPr="0058246C">
        <w:rPr>
          <w:rStyle w:val="StyleUnderline"/>
          <w:highlight w:val="cyan"/>
        </w:rPr>
        <w:t>polled less than 1%.</w:t>
      </w:r>
      <w:r w:rsidRPr="00211117">
        <w:rPr>
          <w:rStyle w:val="StyleUnderline"/>
        </w:rPr>
        <w:t xml:space="preserve"> Former Virginia senator </w:t>
      </w:r>
      <w:r w:rsidRPr="0058246C">
        <w:rPr>
          <w:rStyle w:val="StyleUnderline"/>
        </w:rPr>
        <w:t xml:space="preserve">Jim </w:t>
      </w:r>
      <w:r w:rsidRPr="0058246C">
        <w:rPr>
          <w:rStyle w:val="StyleUnderline"/>
          <w:highlight w:val="cyan"/>
        </w:rPr>
        <w:t>Webb</w:t>
      </w:r>
      <w:r w:rsidRPr="00211117">
        <w:rPr>
          <w:rStyle w:val="StyleUnderline"/>
        </w:rPr>
        <w:t xml:space="preserve">, who has not yet formally declared he is running, </w:t>
      </w:r>
      <w:r w:rsidRPr="0058246C">
        <w:rPr>
          <w:rStyle w:val="StyleUnderline"/>
          <w:highlight w:val="cyan"/>
        </w:rPr>
        <w:t>was on 4%</w:t>
      </w:r>
      <w:r w:rsidRPr="0058246C">
        <w:rPr>
          <w:sz w:val="16"/>
          <w:highlight w:val="cyan"/>
        </w:rPr>
        <w:t>.</w:t>
      </w:r>
      <w:r w:rsidRPr="00211117">
        <w:rPr>
          <w:sz w:val="16"/>
        </w:rPr>
        <w:t xml:space="preserve"> According to the poll, </w:t>
      </w:r>
      <w:r w:rsidRPr="0058246C">
        <w:rPr>
          <w:rStyle w:val="StyleUnderline"/>
          <w:highlight w:val="cyan"/>
        </w:rPr>
        <w:t>92% of</w:t>
      </w:r>
      <w:r w:rsidRPr="00211117">
        <w:rPr>
          <w:rStyle w:val="StyleUnderline"/>
        </w:rPr>
        <w:t xml:space="preserve"> likely </w:t>
      </w:r>
      <w:r w:rsidRPr="0058246C">
        <w:rPr>
          <w:rStyle w:val="StyleUnderline"/>
          <w:highlight w:val="cyan"/>
        </w:rPr>
        <w:t>Democratic voters said they</w:t>
      </w:r>
      <w:r w:rsidRPr="0058246C">
        <w:rPr>
          <w:rStyle w:val="StyleUnderline"/>
        </w:rPr>
        <w:t xml:space="preserve"> could </w:t>
      </w:r>
      <w:r w:rsidRPr="0058246C">
        <w:rPr>
          <w:rStyle w:val="StyleUnderline"/>
          <w:highlight w:val="cyan"/>
        </w:rPr>
        <w:t>see themselves supporting Clinton</w:t>
      </w:r>
      <w:r w:rsidRPr="00211117">
        <w:rPr>
          <w:rStyle w:val="StyleUnderline"/>
        </w:rPr>
        <w:t>.</w:t>
      </w:r>
      <w:r w:rsidRPr="00211117">
        <w:rPr>
          <w:sz w:val="16"/>
        </w:rPr>
        <w:t xml:space="preserve"> </w:t>
      </w:r>
      <w:r w:rsidRPr="00211117">
        <w:rPr>
          <w:rStyle w:val="StyleUnderline"/>
        </w:rPr>
        <w:t xml:space="preserve">The poll asked </w:t>
      </w:r>
      <w:r w:rsidRPr="0058246C">
        <w:rPr>
          <w:rStyle w:val="StyleUnderline"/>
          <w:highlight w:val="cyan"/>
        </w:rPr>
        <w:t>1,000 likely voters</w:t>
      </w:r>
      <w:r w:rsidRPr="00211117">
        <w:rPr>
          <w:sz w:val="16"/>
        </w:rPr>
        <w:t xml:space="preserve"> about their opinions on potential presidential candidates, both Republican and Democrat. </w:t>
      </w:r>
      <w:r w:rsidRPr="00211117">
        <w:rPr>
          <w:rStyle w:val="StyleUnderline"/>
        </w:rPr>
        <w:t xml:space="preserve">It </w:t>
      </w:r>
      <w:r w:rsidRPr="0058246C">
        <w:rPr>
          <w:rStyle w:val="StyleUnderline"/>
          <w:highlight w:val="cyan"/>
        </w:rPr>
        <w:t>showed Clinton polling at 48% to 40% against</w:t>
      </w:r>
      <w:r w:rsidRPr="00211117">
        <w:rPr>
          <w:rStyle w:val="StyleUnderline"/>
        </w:rPr>
        <w:t xml:space="preserve"> </w:t>
      </w:r>
      <w:r w:rsidRPr="00211117">
        <w:rPr>
          <w:sz w:val="16"/>
        </w:rPr>
        <w:t xml:space="preserve">her closest Republican contender, former Florida governor </w:t>
      </w:r>
      <w:r w:rsidRPr="0058246C">
        <w:rPr>
          <w:rStyle w:val="StyleUnderline"/>
        </w:rPr>
        <w:t xml:space="preserve">Jeb </w:t>
      </w:r>
      <w:r w:rsidRPr="0058246C">
        <w:rPr>
          <w:rStyle w:val="StyleUnderline"/>
          <w:highlight w:val="cyan"/>
        </w:rPr>
        <w:t>Bush</w:t>
      </w:r>
      <w:r w:rsidRPr="0058246C">
        <w:rPr>
          <w:sz w:val="16"/>
          <w:highlight w:val="cyan"/>
        </w:rPr>
        <w:t>,</w:t>
      </w:r>
      <w:r w:rsidRPr="00211117">
        <w:rPr>
          <w:sz w:val="16"/>
        </w:rPr>
        <w:t xml:space="preserve"> the brother of former president George W Bush and son of former president George HW Bush. </w:t>
      </w:r>
      <w:r w:rsidRPr="0058246C">
        <w:rPr>
          <w:rStyle w:val="StyleUnderline"/>
          <w:highlight w:val="cyan"/>
        </w:rPr>
        <w:t>Against</w:t>
      </w:r>
      <w:r w:rsidRPr="00211117">
        <w:rPr>
          <w:rStyle w:val="StyleUnderline"/>
        </w:rPr>
        <w:t xml:space="preserve"> </w:t>
      </w:r>
      <w:r w:rsidRPr="00211117">
        <w:rPr>
          <w:sz w:val="16"/>
        </w:rPr>
        <w:t xml:space="preserve">the Florida senator Marco </w:t>
      </w:r>
      <w:r w:rsidRPr="0058246C">
        <w:rPr>
          <w:rStyle w:val="StyleUnderline"/>
          <w:highlight w:val="cyan"/>
        </w:rPr>
        <w:t>Rubio, Clinton polled 50% against 40%.</w:t>
      </w:r>
      <w:r w:rsidRPr="0058246C">
        <w:rPr>
          <w:rStyle w:val="StyleUnderline"/>
        </w:rPr>
        <w:t xml:space="preserve"> And </w:t>
      </w:r>
      <w:r w:rsidRPr="0058246C">
        <w:rPr>
          <w:rStyle w:val="StyleUnderline"/>
          <w:highlight w:val="cyan"/>
        </w:rPr>
        <w:t xml:space="preserve">against </w:t>
      </w:r>
      <w:r w:rsidRPr="0058246C">
        <w:rPr>
          <w:rStyle w:val="StyleUnderline"/>
        </w:rPr>
        <w:t xml:space="preserve">Wisconsin governor Scott </w:t>
      </w:r>
      <w:r w:rsidRPr="0058246C">
        <w:rPr>
          <w:rStyle w:val="StyleUnderline"/>
          <w:highlight w:val="cyan"/>
        </w:rPr>
        <w:t>Walker she</w:t>
      </w:r>
      <w:r w:rsidRPr="00211117">
        <w:rPr>
          <w:rStyle w:val="StyleUnderline"/>
        </w:rPr>
        <w:t xml:space="preserve"> </w:t>
      </w:r>
      <w:r w:rsidRPr="0058246C">
        <w:rPr>
          <w:rStyle w:val="StyleUnderline"/>
          <w:highlight w:val="cyan"/>
        </w:rPr>
        <w:t>polled 51% to 37%</w:t>
      </w:r>
      <w:r w:rsidRPr="0058246C">
        <w:rPr>
          <w:sz w:val="16"/>
          <w:highlight w:val="cyan"/>
        </w:rPr>
        <w:t>.</w:t>
      </w:r>
      <w:r w:rsidRPr="00211117">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211117">
        <w:rPr>
          <w:rStyle w:val="StyleUnderline"/>
        </w:rPr>
        <w:t>The poll is likely to encourage the Clinton camp, whose campaign got off to a rough start when questions arose about Clinton’s use of personal email as secretary of state, this spring.</w:t>
      </w:r>
      <w:r w:rsidRPr="00211117">
        <w:rPr>
          <w:sz w:val="16"/>
        </w:rPr>
        <w:t xml:space="preserve"> But it is possible that early polls may not reflect the true strength of Clinton’s challengers. On Tuesday, Clinton urged businesses to stop selling images with the Conferdate flag on them, in the wake of the attack on a black church in Charleston Republican pollster Bill McInturff told the Wall Street Journal that Clinton had “the strongest and most advantageous” standing among Democrats he had seen in 35 years of campaign polling. “She starts with advantages among very important groups,” he said. McInturff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58246C">
        <w:rPr>
          <w:rStyle w:val="StyleUnderline"/>
          <w:highlight w:val="cyan"/>
        </w:rPr>
        <w:t>Among Republican candidates, Bush and Rubio remain neck and neck, with 75% and 74% of respondents saying they</w:t>
      </w:r>
      <w:r w:rsidRPr="00211117">
        <w:rPr>
          <w:rStyle w:val="StyleUnderline"/>
        </w:rPr>
        <w:t xml:space="preserve"> could </w:t>
      </w:r>
      <w:r w:rsidRPr="0058246C">
        <w:rPr>
          <w:rStyle w:val="StyleUnderline"/>
          <w:highlight w:val="cyan"/>
        </w:rPr>
        <w:t>see themselves supporting the candidates in a</w:t>
      </w:r>
      <w:r w:rsidRPr="00211117">
        <w:rPr>
          <w:rStyle w:val="StyleUnderline"/>
        </w:rPr>
        <w:t xml:space="preserve"> Republican </w:t>
      </w:r>
      <w:r w:rsidRPr="0058246C">
        <w:rPr>
          <w:rStyle w:val="StyleUnderline"/>
          <w:highlight w:val="cyan"/>
        </w:rPr>
        <w:t>primar</w:t>
      </w:r>
      <w:r w:rsidRPr="0058246C">
        <w:rPr>
          <w:sz w:val="16"/>
          <w:highlight w:val="cyan"/>
        </w:rPr>
        <w:t>y.</w:t>
      </w:r>
      <w:r w:rsidRPr="00211117">
        <w:rPr>
          <w:sz w:val="16"/>
        </w:rPr>
        <w:t xml:space="preserve"> Bush pulls away slightly in favorability rankings, pulling 5% ahead of Walker with 22%, and 8% ahead of Rubio. Most see Clinton as a moderate candidate (58%) who is trustworthy because of her “experience and background” (59%). </w:t>
      </w:r>
      <w:r w:rsidRPr="0058246C">
        <w:rPr>
          <w:rStyle w:val="StyleUnderline"/>
          <w:highlight w:val="cyan"/>
        </w:rPr>
        <w:t>Respondents were</w:t>
      </w:r>
      <w:r w:rsidRPr="00211117">
        <w:rPr>
          <w:rStyle w:val="StyleUnderline"/>
        </w:rPr>
        <w:t xml:space="preserve"> fairly </w:t>
      </w:r>
      <w:r w:rsidRPr="0058246C">
        <w:rPr>
          <w:rStyle w:val="StyleUnderline"/>
          <w:highlight w:val="cyan"/>
        </w:rPr>
        <w:t>split over which party the next president should be from, with Republicans scoring 36% and Democrats 39</w:t>
      </w:r>
      <w:r w:rsidRPr="00211117">
        <w:rPr>
          <w:sz w:val="16"/>
        </w:rPr>
        <w:t xml:space="preserve">%. </w:t>
      </w:r>
      <w:r w:rsidRPr="00211117">
        <w:rPr>
          <w:rStyle w:val="StyleUnderline"/>
        </w:rPr>
        <w:t>Ongoing concerns going into the election could set the mood for the campaign</w:t>
      </w:r>
      <w:r w:rsidRPr="00211117">
        <w:rPr>
          <w:sz w:val="16"/>
        </w:rPr>
        <w:t xml:space="preserve">. A “decline in traditional moral values” was rated as </w:t>
      </w:r>
      <w:r w:rsidRPr="0058246C">
        <w:rPr>
          <w:rStyle w:val="StyleUnderline"/>
          <w:highlight w:val="cyan"/>
        </w:rPr>
        <w:t>the most alarming trend in America</w:t>
      </w:r>
      <w:r w:rsidRPr="00211117">
        <w:rPr>
          <w:sz w:val="16"/>
        </w:rPr>
        <w:t xml:space="preserve"> of all respondents (25%), seconded by </w:t>
      </w:r>
      <w:r w:rsidRPr="0058246C">
        <w:rPr>
          <w:rStyle w:val="StyleUnderline"/>
          <w:highlight w:val="cyan"/>
        </w:rPr>
        <w:t>possible terrorist attacks on the US</w:t>
      </w:r>
      <w:r w:rsidRPr="00211117">
        <w:rPr>
          <w:sz w:val="16"/>
        </w:rPr>
        <w:t xml:space="preserve"> (18%), while corporate and wealthy individuals’ influence over elections was rated as the most disconcerting facet of the upcoming campaign (33%).</w:t>
      </w:r>
    </w:p>
    <w:p w14:paraId="78FB8FAA" w14:textId="77777777" w:rsidR="00F83A5F" w:rsidRDefault="00F83A5F" w:rsidP="00F83A5F">
      <w:pPr>
        <w:pStyle w:val="Heading4"/>
      </w:pPr>
      <w:r>
        <w:t>[</w:t>
      </w:r>
      <w:proofErr w:type="gramStart"/>
      <w:r>
        <w:t>insert</w:t>
      </w:r>
      <w:proofErr w:type="gramEnd"/>
      <w:r>
        <w:t xml:space="preserve"> link—plan  perceived as soft on terror]</w:t>
      </w:r>
    </w:p>
    <w:p w14:paraId="65C37473" w14:textId="77777777" w:rsidR="00F83A5F" w:rsidRPr="0058246C" w:rsidRDefault="00F83A5F" w:rsidP="00F83A5F">
      <w:pPr>
        <w:pStyle w:val="Heading4"/>
      </w:pPr>
      <w:r w:rsidRPr="0058246C">
        <w:t>That swings the election to the GOP</w:t>
      </w:r>
    </w:p>
    <w:p w14:paraId="16575E2F" w14:textId="77777777" w:rsidR="00F83A5F" w:rsidRPr="0058246C" w:rsidRDefault="00F83A5F" w:rsidP="00F83A5F">
      <w:pPr>
        <w:rPr>
          <w:rStyle w:val="StyleUnderline"/>
          <w:b w:val="0"/>
          <w:sz w:val="16"/>
          <w:szCs w:val="16"/>
        </w:rPr>
      </w:pPr>
      <w:proofErr w:type="gramStart"/>
      <w:r>
        <w:rPr>
          <w:b/>
          <w:bCs/>
        </w:rPr>
        <w:t>Toosi 6/23</w:t>
      </w:r>
      <w:r w:rsidRPr="003823E7">
        <w:t xml:space="preserve"> </w:t>
      </w:r>
      <w:r w:rsidRPr="003823E7">
        <w:rPr>
          <w:sz w:val="16"/>
          <w:szCs w:val="16"/>
        </w:rPr>
        <w:t>–</w:t>
      </w:r>
      <w:r>
        <w:rPr>
          <w:sz w:val="16"/>
          <w:szCs w:val="16"/>
        </w:rPr>
        <w:t xml:space="preserve"> Nahal, </w:t>
      </w:r>
      <w:r w:rsidRPr="00A86E9F">
        <w:rPr>
          <w:sz w:val="16"/>
          <w:szCs w:val="16"/>
        </w:rPr>
        <w:t>foreign affairs correspondent at POLITICO</w:t>
      </w:r>
      <w:r>
        <w:rPr>
          <w:sz w:val="16"/>
          <w:szCs w:val="16"/>
        </w:rPr>
        <w:t>.</w:t>
      </w:r>
      <w:proofErr w:type="gramEnd"/>
      <w:r>
        <w:rPr>
          <w:sz w:val="16"/>
          <w:szCs w:val="16"/>
        </w:rPr>
        <w:t xml:space="preserve"> (“</w:t>
      </w:r>
      <w:r w:rsidRPr="00A86E9F">
        <w:rPr>
          <w:sz w:val="16"/>
          <w:szCs w:val="16"/>
        </w:rPr>
        <w:t>Democrats work to blunt GOP attacks on global affairs in 2016</w:t>
      </w:r>
      <w:r>
        <w:rPr>
          <w:sz w:val="16"/>
          <w:szCs w:val="16"/>
        </w:rPr>
        <w:t xml:space="preserve">,” 6/23/15, </w:t>
      </w:r>
      <w:r w:rsidRPr="00A86E9F">
        <w:rPr>
          <w:sz w:val="16"/>
          <w:szCs w:val="16"/>
        </w:rPr>
        <w:t>http://www.politico.com/story/2015/06/democrats-work-to-blunt-gop-attacks-on-global-affairs-in-2016-119305.html#ixzz3fyM1NpUm</w:t>
      </w:r>
      <w:r>
        <w:rPr>
          <w:sz w:val="16"/>
          <w:szCs w:val="16"/>
        </w:rPr>
        <w:t>)</w:t>
      </w:r>
    </w:p>
    <w:p w14:paraId="30C4F4F6" w14:textId="77777777" w:rsidR="00F83A5F" w:rsidRPr="0058246C" w:rsidRDefault="00F83A5F" w:rsidP="00F83A5F">
      <w:pPr>
        <w:rPr>
          <w:sz w:val="10"/>
        </w:rPr>
      </w:pPr>
      <w:r w:rsidRPr="00A86E9F">
        <w:rPr>
          <w:rStyle w:val="StyleUnderline"/>
        </w:rPr>
        <w:t xml:space="preserve">On Tuesday, a </w:t>
      </w:r>
      <w:r w:rsidRPr="0058246C">
        <w:rPr>
          <w:rStyle w:val="StyleUnderline"/>
          <w:highlight w:val="cyan"/>
        </w:rPr>
        <w:t>progressive network of foreign affairs experts released a document aimed</w:t>
      </w:r>
      <w:r w:rsidRPr="00A86E9F">
        <w:rPr>
          <w:rStyle w:val="StyleUnderline"/>
        </w:rPr>
        <w:t xml:space="preserve"> in part </w:t>
      </w:r>
      <w:r w:rsidRPr="0058246C">
        <w:rPr>
          <w:rStyle w:val="StyleUnderline"/>
          <w:highlight w:val="cyan"/>
        </w:rPr>
        <w:t>at influencing the White House race</w:t>
      </w:r>
      <w:r w:rsidRPr="00A86E9F">
        <w:rPr>
          <w:rStyle w:val="StyleUnderline"/>
        </w:rPr>
        <w:t>, one of several formal and informal attempts in the works aimed at shaping an already lively back-and-forth on America’s role in the world</w:t>
      </w:r>
      <w:proofErr w:type="gramStart"/>
      <w:r w:rsidRPr="00A86E9F">
        <w:rPr>
          <w:rStyle w:val="StyleUnderline"/>
        </w:rPr>
        <w:t>.</w:t>
      </w:r>
      <w:r w:rsidRPr="00A86E9F">
        <w:rPr>
          <w:rStyle w:val="StyleUnderline"/>
          <w:sz w:val="12"/>
        </w:rPr>
        <w:t>¶</w:t>
      </w:r>
      <w:proofErr w:type="gramEnd"/>
      <w:r w:rsidRPr="00A86E9F">
        <w:rPr>
          <w:rStyle w:val="StyleUnderline"/>
          <w:sz w:val="12"/>
        </w:rPr>
        <w:t xml:space="preserve"> </w:t>
      </w:r>
      <w:r w:rsidRPr="00A86E9F">
        <w:rPr>
          <w:sz w:val="10"/>
        </w:rPr>
        <w:t>Story Continued Below</w:t>
      </w:r>
      <w:r w:rsidRPr="00A86E9F">
        <w:rPr>
          <w:sz w:val="12"/>
        </w:rPr>
        <w:t>¶</w:t>
      </w:r>
      <w:r w:rsidRPr="00A86E9F">
        <w:rPr>
          <w:sz w:val="10"/>
        </w:rPr>
        <w:t xml:space="preserve"> </w:t>
      </w:r>
      <w:r w:rsidRPr="0058246C">
        <w:rPr>
          <w:rStyle w:val="StyleUnderline"/>
          <w:highlight w:val="cyan"/>
        </w:rPr>
        <w:t>The Truman National Security Project’s platform touches on subjects ranging from</w:t>
      </w:r>
      <w:r w:rsidRPr="00A86E9F">
        <w:rPr>
          <w:rStyle w:val="StyleUnderline"/>
        </w:rPr>
        <w:t xml:space="preserve"> </w:t>
      </w:r>
      <w:r w:rsidRPr="0058246C">
        <w:rPr>
          <w:rStyle w:val="StyleUnderline"/>
          <w:highlight w:val="cyan"/>
        </w:rPr>
        <w:t>countering violent extremism to upgrading the U.S. energy grid</w:t>
      </w:r>
      <w:r w:rsidRPr="00A86E9F">
        <w:rPr>
          <w:rStyle w:val="StyleUnderline"/>
        </w:rPr>
        <w:t>.</w:t>
      </w:r>
      <w:r w:rsidRPr="00A86E9F">
        <w:rPr>
          <w:sz w:val="10"/>
        </w:rPr>
        <w:t xml:space="preserve"> At times deeply wonky and somewhat idealistic, the paper calls for ambitious American leadership at a time of “blurring borders” and “contested spaces.”</w:t>
      </w:r>
      <w:r w:rsidRPr="00A86E9F">
        <w:rPr>
          <w:sz w:val="12"/>
        </w:rPr>
        <w:t>¶</w:t>
      </w:r>
      <w:r w:rsidRPr="00A86E9F">
        <w:rPr>
          <w:sz w:val="10"/>
        </w:rPr>
        <w:t xml:space="preserve"> The Truman platform comes amid growing recognition that foreign policy and national security, which rarely decide presidential elections, may play an outsized role this time for at least two key reasons: </w:t>
      </w:r>
      <w:r w:rsidRPr="0058246C">
        <w:rPr>
          <w:rStyle w:val="StyleUnderline"/>
          <w:highlight w:val="cyan"/>
        </w:rPr>
        <w:t>the U.S. economy is less of a concern</w:t>
      </w:r>
      <w:r w:rsidRPr="00A86E9F">
        <w:rPr>
          <w:rStyle w:val="StyleUnderline"/>
        </w:rPr>
        <w:t xml:space="preserve"> and </w:t>
      </w:r>
      <w:r w:rsidRPr="0058246C">
        <w:rPr>
          <w:rStyle w:val="StyleUnderline"/>
          <w:highlight w:val="cyan"/>
        </w:rPr>
        <w:t>the rise of the Islamic State terrorist group in a</w:t>
      </w:r>
      <w:r w:rsidRPr="0058246C">
        <w:rPr>
          <w:rStyle w:val="StyleUnderline"/>
        </w:rPr>
        <w:t xml:space="preserve">n increasingly </w:t>
      </w:r>
      <w:r w:rsidRPr="0058246C">
        <w:rPr>
          <w:rStyle w:val="StyleUnderline"/>
          <w:highlight w:val="cyan"/>
        </w:rPr>
        <w:t>tumultuous Mid</w:t>
      </w:r>
      <w:r w:rsidRPr="0058246C">
        <w:rPr>
          <w:rStyle w:val="StyleUnderline"/>
        </w:rPr>
        <w:t xml:space="preserve">dle </w:t>
      </w:r>
      <w:r w:rsidRPr="0058246C">
        <w:rPr>
          <w:rStyle w:val="StyleUnderline"/>
          <w:highlight w:val="cyan"/>
        </w:rPr>
        <w:t>East</w:t>
      </w:r>
      <w:proofErr w:type="gramStart"/>
      <w:r w:rsidRPr="0058246C">
        <w:rPr>
          <w:rStyle w:val="StyleUnderline"/>
          <w:highlight w:val="cyan"/>
        </w:rPr>
        <w:t>.</w:t>
      </w:r>
      <w:r w:rsidRPr="0058246C">
        <w:rPr>
          <w:rStyle w:val="StyleUnderline"/>
          <w:sz w:val="12"/>
          <w:highlight w:val="cyan"/>
        </w:rPr>
        <w:t>¶</w:t>
      </w:r>
      <w:proofErr w:type="gramEnd"/>
      <w:r w:rsidRPr="00A86E9F">
        <w:rPr>
          <w:rStyle w:val="StyleUnderline"/>
          <w:sz w:val="12"/>
        </w:rPr>
        <w:t xml:space="preserve"> </w:t>
      </w:r>
      <w:r w:rsidRPr="00A86E9F">
        <w:rPr>
          <w:sz w:val="10"/>
        </w:rPr>
        <w:t>With the election still a year and a half away, Democrats insist they have plenty of confidence and time to prepare. The Democratic front-runner for president is, after all, former Secretary of State Hillary Clinton, who can boast more foreign policy and national security experience than any of the many candidates on the GOP side</w:t>
      </w:r>
      <w:proofErr w:type="gramStart"/>
      <w:r w:rsidRPr="00A86E9F">
        <w:rPr>
          <w:sz w:val="10"/>
        </w:rPr>
        <w:t>.</w:t>
      </w:r>
      <w:r w:rsidRPr="00A86E9F">
        <w:rPr>
          <w:sz w:val="12"/>
        </w:rPr>
        <w:t>¶</w:t>
      </w:r>
      <w:proofErr w:type="gramEnd"/>
      <w:r w:rsidRPr="00A86E9F">
        <w:rPr>
          <w:sz w:val="10"/>
        </w:rPr>
        <w:t xml:space="preserve"> </w:t>
      </w:r>
      <w:r w:rsidRPr="00A86E9F">
        <w:rPr>
          <w:rStyle w:val="StyleUnderline"/>
        </w:rPr>
        <w:t xml:space="preserve">Still, </w:t>
      </w:r>
      <w:r w:rsidRPr="0058246C">
        <w:rPr>
          <w:rStyle w:val="StyleUnderline"/>
          <w:highlight w:val="cyan"/>
        </w:rPr>
        <w:t>there is a lingering worry that Republican allegations that</w:t>
      </w:r>
      <w:r w:rsidRPr="00A86E9F">
        <w:rPr>
          <w:rStyle w:val="StyleUnderline"/>
        </w:rPr>
        <w:t xml:space="preserve"> President Barack </w:t>
      </w:r>
      <w:r w:rsidRPr="0058246C">
        <w:rPr>
          <w:rStyle w:val="StyleUnderline"/>
          <w:highlight w:val="cyan"/>
        </w:rPr>
        <w:t>Obama has diminished America’s stature will overshadow Democratic efforts to promote solutions</w:t>
      </w:r>
      <w:r w:rsidRPr="00A86E9F">
        <w:rPr>
          <w:rStyle w:val="StyleUnderline"/>
        </w:rPr>
        <w:t xml:space="preserve"> to a host of global challenges.</w:t>
      </w:r>
      <w:r w:rsidRPr="00A86E9F">
        <w:rPr>
          <w:rStyle w:val="StyleUnderline"/>
          <w:sz w:val="12"/>
        </w:rPr>
        <w:t xml:space="preserve">¶ </w:t>
      </w:r>
      <w:r w:rsidRPr="00A86E9F">
        <w:rPr>
          <w:rStyle w:val="StyleUnderline"/>
        </w:rPr>
        <w:t>“</w:t>
      </w:r>
      <w:r w:rsidRPr="0058246C">
        <w:rPr>
          <w:rStyle w:val="StyleUnderline"/>
          <w:highlight w:val="cyan"/>
        </w:rPr>
        <w:t>It’s incumbent</w:t>
      </w:r>
      <w:r w:rsidRPr="00A86E9F">
        <w:rPr>
          <w:rStyle w:val="StyleUnderline"/>
        </w:rPr>
        <w:t xml:space="preserve"> on progressives and </w:t>
      </w:r>
      <w:r w:rsidRPr="0058246C">
        <w:rPr>
          <w:rStyle w:val="StyleUnderline"/>
          <w:highlight w:val="cyan"/>
        </w:rPr>
        <w:t>on Democrats to put forward a compelling,</w:t>
      </w:r>
      <w:r w:rsidRPr="00A86E9F">
        <w:rPr>
          <w:rStyle w:val="StyleUnderline"/>
        </w:rPr>
        <w:t xml:space="preserve"> clear, forward-looking affirmative </w:t>
      </w:r>
      <w:r w:rsidRPr="0058246C">
        <w:rPr>
          <w:rStyle w:val="StyleUnderline"/>
          <w:highlight w:val="cyan"/>
        </w:rPr>
        <w:t>vision</w:t>
      </w:r>
      <w:r w:rsidRPr="00A86E9F">
        <w:rPr>
          <w:sz w:val="10"/>
        </w:rPr>
        <w:t>,” said Michael Breen, executive director of the Truman Project.</w:t>
      </w:r>
      <w:r w:rsidRPr="00A86E9F">
        <w:rPr>
          <w:sz w:val="12"/>
        </w:rPr>
        <w:t>¶</w:t>
      </w:r>
      <w:r w:rsidRPr="00A86E9F">
        <w:rPr>
          <w:sz w:val="10"/>
        </w:rPr>
        <w:t xml:space="preserve"> NEW YORK, NY - JUNE 18: Knesset member Michael Oren speaks during his book release party for 'Ally: My Journey Across the American-Israeli Divide' at Gerson Lehrman Group on June 18, 2015 in New York City. (Photo by Donald Bowers/Getty Images for GLG)</w:t>
      </w:r>
      <w:r w:rsidRPr="00A86E9F">
        <w:rPr>
          <w:sz w:val="12"/>
        </w:rPr>
        <w:t>¶</w:t>
      </w:r>
      <w:r w:rsidRPr="00A86E9F">
        <w:rPr>
          <w:sz w:val="10"/>
        </w:rPr>
        <w:t xml:space="preserve"> Former Israeli envoy under fire for essay on Obama's Muslim roots</w:t>
      </w:r>
      <w:r w:rsidRPr="00A86E9F">
        <w:rPr>
          <w:sz w:val="12"/>
        </w:rPr>
        <w:t>¶</w:t>
      </w:r>
      <w:r w:rsidRPr="00A86E9F">
        <w:rPr>
          <w:sz w:val="10"/>
        </w:rPr>
        <w:t xml:space="preserve"> ADAM B. LERNER</w:t>
      </w:r>
      <w:r w:rsidRPr="00A86E9F">
        <w:rPr>
          <w:sz w:val="12"/>
        </w:rPr>
        <w:t>¶</w:t>
      </w:r>
      <w:r w:rsidRPr="00A86E9F">
        <w:rPr>
          <w:sz w:val="10"/>
        </w:rPr>
        <w:t xml:space="preserve"> </w:t>
      </w:r>
      <w:r w:rsidRPr="0058246C">
        <w:rPr>
          <w:rStyle w:val="StyleUnderline"/>
          <w:highlight w:val="cyan"/>
        </w:rPr>
        <w:t>Republicans have</w:t>
      </w:r>
      <w:r w:rsidRPr="00A86E9F">
        <w:rPr>
          <w:rStyle w:val="StyleUnderline"/>
        </w:rPr>
        <w:t xml:space="preserve"> traditionally </w:t>
      </w:r>
      <w:r w:rsidRPr="0058246C">
        <w:rPr>
          <w:rStyle w:val="StyleUnderline"/>
          <w:highlight w:val="cyan"/>
        </w:rPr>
        <w:t>been viewed by voters as stronger on national security</w:t>
      </w:r>
      <w:r w:rsidRPr="00A86E9F">
        <w:rPr>
          <w:rStyle w:val="StyleUnderline"/>
        </w:rPr>
        <w:t>, but the turmoil following the U.S. invasion of Iraq briefly helped give Democrats the advantage</w:t>
      </w:r>
      <w:r w:rsidRPr="00A86E9F">
        <w:rPr>
          <w:sz w:val="10"/>
        </w:rPr>
        <w:t>. In more recent years, however, the Republicans have rebounded: A Gallup poll last September that asked which party would better protect the U.S. against terrorism gave the GOP a 23-point edge</w:t>
      </w:r>
      <w:proofErr w:type="gramStart"/>
      <w:r w:rsidRPr="00A86E9F">
        <w:rPr>
          <w:sz w:val="10"/>
        </w:rPr>
        <w:t>.</w:t>
      </w:r>
      <w:r w:rsidRPr="00A86E9F">
        <w:rPr>
          <w:sz w:val="12"/>
        </w:rPr>
        <w:t>¶</w:t>
      </w:r>
      <w:proofErr w:type="gramEnd"/>
      <w:r w:rsidRPr="00A86E9F">
        <w:rPr>
          <w:sz w:val="10"/>
        </w:rPr>
        <w:t xml:space="preserve"> </w:t>
      </w:r>
      <w:r w:rsidRPr="0058246C">
        <w:rPr>
          <w:rStyle w:val="StyleUnderline"/>
          <w:highlight w:val="cyan"/>
        </w:rPr>
        <w:t>Those numbers weigh on Democrats</w:t>
      </w:r>
      <w:r w:rsidRPr="00A86E9F">
        <w:rPr>
          <w:rStyle w:val="StyleUnderline"/>
        </w:rPr>
        <w:t>, some of whom have been engaged in formal and unofficial efforts to change the trajectory.</w:t>
      </w:r>
      <w:r w:rsidRPr="00A86E9F">
        <w:rPr>
          <w:rStyle w:val="StyleUnderline"/>
          <w:sz w:val="12"/>
        </w:rPr>
        <w:t xml:space="preserve">¶ </w:t>
      </w:r>
      <w:r w:rsidRPr="00A86E9F">
        <w:rPr>
          <w:sz w:val="10"/>
        </w:rPr>
        <w:t xml:space="preserve">Over the past year, some 40 Democratic foreign policy wonks have been meeting informally every six weeks or so to discuss the challenges facing the party and a future administration. The so-called “Unison group,” named after the Virginia </w:t>
      </w:r>
      <w:proofErr w:type="gramStart"/>
      <w:r w:rsidRPr="00A86E9F">
        <w:rPr>
          <w:sz w:val="10"/>
        </w:rPr>
        <w:t>town</w:t>
      </w:r>
      <w:proofErr w:type="gramEnd"/>
      <w:r w:rsidRPr="00A86E9F">
        <w:rPr>
          <w:sz w:val="10"/>
        </w:rPr>
        <w:t xml:space="preserve"> in which an early meeting was held, doesn’t plan to issue papers or take official positions, and it is not affiliated with a campaign. Participants work both in and out of government but attend meetings in their personal capacity</w:t>
      </w:r>
      <w:proofErr w:type="gramStart"/>
      <w:r w:rsidRPr="00A86E9F">
        <w:rPr>
          <w:sz w:val="10"/>
        </w:rPr>
        <w:t>.</w:t>
      </w:r>
      <w:r w:rsidRPr="00A86E9F">
        <w:rPr>
          <w:sz w:val="12"/>
        </w:rPr>
        <w:t>¶</w:t>
      </w:r>
      <w:proofErr w:type="gramEnd"/>
      <w:r w:rsidRPr="00A86E9F">
        <w:rPr>
          <w:sz w:val="10"/>
        </w:rPr>
        <w:t xml:space="preserve"> Still, the sessions give attendees ideas to chew over that they can potentially use to advise campaigns. The group was born out of the recognition that Democrats need to come up with innovative, out-of-the-box ideas even when they are in control of the executive branch — and that they shouldn’t just leave that work to the Obama administration</w:t>
      </w:r>
      <w:proofErr w:type="gramStart"/>
      <w:r w:rsidRPr="00A86E9F">
        <w:rPr>
          <w:sz w:val="10"/>
        </w:rPr>
        <w:t>.</w:t>
      </w:r>
      <w:r w:rsidRPr="00A86E9F">
        <w:rPr>
          <w:sz w:val="12"/>
        </w:rPr>
        <w:t>¶</w:t>
      </w:r>
      <w:proofErr w:type="gramEnd"/>
      <w:r w:rsidRPr="00A86E9F">
        <w:rPr>
          <w:sz w:val="10"/>
        </w:rPr>
        <w:t xml:space="preserve"> Vikram Singh, one of the group’s coordinators, said that although Democrats realize they face a challenge on foreign policy and national security in 2016, they don’t feel that Republicans have put forth much in the way of alternatives.</w:t>
      </w:r>
      <w:r w:rsidRPr="00A86E9F">
        <w:rPr>
          <w:sz w:val="12"/>
        </w:rPr>
        <w:t>¶</w:t>
      </w:r>
      <w:r w:rsidRPr="00A86E9F">
        <w:rPr>
          <w:sz w:val="10"/>
        </w:rPr>
        <w:t xml:space="preserve"> He and others said that Republican calls for tougher policies and better leadership, for example, haven’t been accompanied by concrete pledges, say, to send U.S. combat troops to Syria to fight the Islamic State.</w:t>
      </w:r>
      <w:r w:rsidRPr="00A86E9F">
        <w:rPr>
          <w:sz w:val="12"/>
        </w:rPr>
        <w:t>¶</w:t>
      </w:r>
      <w:r w:rsidRPr="00A86E9F">
        <w:rPr>
          <w:sz w:val="10"/>
        </w:rPr>
        <w:t xml:space="preserve"> “When you dig in to what Republicans are saying, they have a really hard time,” said Singh, who also is a vice president at the left-leaning Center for American Progress.</w:t>
      </w:r>
      <w:r w:rsidRPr="00A86E9F">
        <w:rPr>
          <w:sz w:val="12"/>
        </w:rPr>
        <w:t>¶</w:t>
      </w:r>
      <w:r w:rsidRPr="00A86E9F">
        <w:rPr>
          <w:sz w:val="10"/>
        </w:rPr>
        <w:t xml:space="preserve"> </w:t>
      </w:r>
      <w:r w:rsidRPr="0058246C">
        <w:rPr>
          <w:rStyle w:val="StyleUnderline"/>
          <w:highlight w:val="cyan"/>
        </w:rPr>
        <w:t>Foreign policy and national security wonks</w:t>
      </w:r>
      <w:r w:rsidRPr="00A86E9F">
        <w:rPr>
          <w:rStyle w:val="StyleUnderline"/>
        </w:rPr>
        <w:t xml:space="preserve"> on the right </w:t>
      </w:r>
      <w:r w:rsidRPr="0058246C">
        <w:rPr>
          <w:rStyle w:val="StyleUnderline"/>
          <w:highlight w:val="cyan"/>
        </w:rPr>
        <w:t>have long assumed those issues will be a major part of the 2016 election</w:t>
      </w:r>
      <w:r w:rsidRPr="00A86E9F">
        <w:rPr>
          <w:rStyle w:val="StyleUnderline"/>
        </w:rPr>
        <w:t>, and they have launched their own initiatives aimed at influencing the race</w:t>
      </w:r>
      <w:r w:rsidRPr="00A86E9F">
        <w:rPr>
          <w:sz w:val="10"/>
        </w:rPr>
        <w:t xml:space="preserve">. Perhaps the best known is the John Hay Initiative, which brings together more than 250 experts and former senior officials, has some 23 working groups and has helped staff some of the Republican campaigns. </w:t>
      </w:r>
    </w:p>
    <w:p w14:paraId="0AFF8FDA" w14:textId="77777777" w:rsidR="005E71C6" w:rsidRPr="005E71C6" w:rsidRDefault="005E71C6" w:rsidP="005E71C6"/>
    <w:p w14:paraId="44F7A5A8" w14:textId="5E3926B6" w:rsidR="00DC4B73" w:rsidRDefault="00DC4B73" w:rsidP="00DC4B73">
      <w:pPr>
        <w:pStyle w:val="Heading2"/>
      </w:pPr>
      <w:r>
        <w:t>Uniqueness</w:t>
      </w:r>
    </w:p>
    <w:p w14:paraId="6B9AFCF7" w14:textId="77777777" w:rsidR="00DC4B73" w:rsidRDefault="00DC4B73" w:rsidP="00DC4B73">
      <w:pPr>
        <w:pStyle w:val="Heading3"/>
      </w:pPr>
      <w:r>
        <w:t>Dems Winning Now</w:t>
      </w:r>
    </w:p>
    <w:p w14:paraId="54D59055" w14:textId="77777777" w:rsidR="0042003B" w:rsidRPr="0042003B" w:rsidRDefault="0042003B" w:rsidP="0042003B"/>
    <w:p w14:paraId="20CBAF3B" w14:textId="77777777" w:rsidR="00F83A5F" w:rsidRPr="00DC4B73" w:rsidRDefault="00F83A5F" w:rsidP="00F83A5F">
      <w:pPr>
        <w:pStyle w:val="Heading3"/>
      </w:pPr>
      <w:r>
        <w:t>Dems Winning Now</w:t>
      </w:r>
    </w:p>
    <w:p w14:paraId="410E4060" w14:textId="77777777" w:rsidR="00F83A5F" w:rsidRPr="003823E7" w:rsidRDefault="00F83A5F" w:rsidP="00F83A5F">
      <w:pPr>
        <w:pStyle w:val="Heading4"/>
      </w:pPr>
      <w:r>
        <w:t>Obama’s current approval ratings indicate that Democrats are the favorites to win now.</w:t>
      </w:r>
    </w:p>
    <w:p w14:paraId="5AC889D3" w14:textId="77777777" w:rsidR="00F83A5F" w:rsidRPr="0058246C" w:rsidRDefault="00F83A5F" w:rsidP="00F83A5F">
      <w:pPr>
        <w:rPr>
          <w:rStyle w:val="StyleUnderline"/>
          <w:b w:val="0"/>
          <w:sz w:val="16"/>
          <w:szCs w:val="16"/>
        </w:rPr>
      </w:pPr>
      <w:r>
        <w:rPr>
          <w:b/>
          <w:bCs/>
        </w:rPr>
        <w:t>Egan 7/10</w:t>
      </w:r>
      <w:r w:rsidRPr="003823E7">
        <w:t xml:space="preserve"> </w:t>
      </w:r>
      <w:r w:rsidRPr="003823E7">
        <w:rPr>
          <w:sz w:val="16"/>
          <w:szCs w:val="16"/>
        </w:rPr>
        <w:t>–</w:t>
      </w:r>
      <w:r>
        <w:rPr>
          <w:sz w:val="16"/>
          <w:szCs w:val="16"/>
        </w:rPr>
        <w:t xml:space="preserve"> Patrick J, </w:t>
      </w:r>
      <w:r w:rsidRPr="00E11391">
        <w:rPr>
          <w:sz w:val="16"/>
          <w:szCs w:val="16"/>
        </w:rPr>
        <w:t>Associate Professor of Politics and Public Policy at NYU. He specializes in public opinion, political institutions and their re</w:t>
      </w:r>
      <w:r>
        <w:rPr>
          <w:sz w:val="16"/>
          <w:szCs w:val="16"/>
        </w:rPr>
        <w:t>lationship in American politics</w:t>
      </w:r>
      <w:r w:rsidRPr="002675A2">
        <w:rPr>
          <w:sz w:val="16"/>
          <w:szCs w:val="16"/>
        </w:rPr>
        <w:t>.</w:t>
      </w:r>
      <w:r>
        <w:rPr>
          <w:sz w:val="16"/>
          <w:szCs w:val="16"/>
        </w:rPr>
        <w:t xml:space="preserve"> (“</w:t>
      </w:r>
      <w:r w:rsidRPr="00E11391">
        <w:rPr>
          <w:sz w:val="16"/>
          <w:szCs w:val="16"/>
        </w:rPr>
        <w:t>Only one poll number right now tells us anything meaningful about the 2016 election</w:t>
      </w:r>
      <w:r>
        <w:rPr>
          <w:sz w:val="16"/>
          <w:szCs w:val="16"/>
        </w:rPr>
        <w:t xml:space="preserve">,” 7/10/15, </w:t>
      </w:r>
      <w:r w:rsidRPr="00E11391">
        <w:rPr>
          <w:sz w:val="16"/>
          <w:szCs w:val="16"/>
        </w:rPr>
        <w:t>http://www.washingtonpost.com/blogs/monkey-cage/wp/2015/07/10/only-one-poll-number-right-now-tells-us-anything-meaningful-about-the-2016-election/</w:t>
      </w:r>
      <w:r>
        <w:rPr>
          <w:sz w:val="16"/>
          <w:szCs w:val="16"/>
        </w:rPr>
        <w:t>)</w:t>
      </w:r>
    </w:p>
    <w:p w14:paraId="5A5C5385" w14:textId="77777777" w:rsidR="00F83A5F" w:rsidRPr="0058246C" w:rsidRDefault="00F83A5F" w:rsidP="00F83A5F">
      <w:pPr>
        <w:rPr>
          <w:b/>
          <w:sz w:val="22"/>
          <w:u w:val="single"/>
        </w:rPr>
      </w:pPr>
      <w:r w:rsidRPr="00E11391">
        <w:rPr>
          <w:rStyle w:val="StyleUnderline"/>
        </w:rPr>
        <w:t>So it’s useful to be mindful that “</w:t>
      </w:r>
      <w:r w:rsidRPr="0058246C">
        <w:rPr>
          <w:rStyle w:val="StyleUnderline"/>
          <w:highlight w:val="cyan"/>
        </w:rPr>
        <w:t>trial heat” polls conducted</w:t>
      </w:r>
      <w:r w:rsidRPr="00E11391">
        <w:rPr>
          <w:rStyle w:val="StyleUnderline"/>
        </w:rPr>
        <w:t xml:space="preserve"> now </w:t>
      </w:r>
      <w:r w:rsidRPr="0058246C">
        <w:rPr>
          <w:rStyle w:val="StyleUnderline"/>
          <w:highlight w:val="cyan"/>
        </w:rPr>
        <w:t>have zero ability to predict the winner of an election that’s 16 months away</w:t>
      </w:r>
      <w:r w:rsidRPr="00E11391">
        <w:rPr>
          <w:sz w:val="16"/>
        </w:rPr>
        <w:t>. Polls don’t even tell us much about primaries and caucuses that are six months away</w:t>
      </w:r>
      <w:proofErr w:type="gramStart"/>
      <w:r w:rsidRPr="00E11391">
        <w:rPr>
          <w:sz w:val="16"/>
        </w:rPr>
        <w:t>.</w:t>
      </w:r>
      <w:r w:rsidRPr="00E11391">
        <w:rPr>
          <w:sz w:val="12"/>
        </w:rPr>
        <w:t>¶</w:t>
      </w:r>
      <w:proofErr w:type="gramEnd"/>
      <w:r w:rsidRPr="00E11391">
        <w:rPr>
          <w:sz w:val="16"/>
        </w:rPr>
        <w:t xml:space="preserve"> Remember this, then, when digesting last week’s widely reported Gallup finding that, after nine months in which a roughly equal number of Americans identified as members of each party, Democrats again outnumber Republicans in the electorate.</w:t>
      </w:r>
      <w:r w:rsidRPr="00E11391">
        <w:rPr>
          <w:rStyle w:val="StyleUnderline"/>
        </w:rPr>
        <w:t xml:space="preserve"> </w:t>
      </w:r>
      <w:r w:rsidRPr="0058246C">
        <w:rPr>
          <w:rStyle w:val="StyleUnderline"/>
          <w:highlight w:val="cyan"/>
        </w:rPr>
        <w:t>That puts Democrats “in a favorable political position</w:t>
      </w:r>
      <w:r w:rsidRPr="00E11391">
        <w:rPr>
          <w:rStyle w:val="StyleUnderline"/>
        </w:rPr>
        <w:t xml:space="preserve"> as the 2016 campaign is getting underway,” wrote Gallup’s Jeffrey M. Jones. </w:t>
      </w:r>
      <w:r w:rsidRPr="0058246C">
        <w:rPr>
          <w:rStyle w:val="StyleUnderline"/>
          <w:highlight w:val="cyan"/>
        </w:rPr>
        <w:t>The numbers are “flashing a warning for Republicans,</w:t>
      </w:r>
      <w:r w:rsidRPr="00E11391">
        <w:rPr>
          <w:rStyle w:val="StyleUnderline"/>
        </w:rPr>
        <w:t>” declared a headline here at The Post</w:t>
      </w:r>
      <w:proofErr w:type="gramStart"/>
      <w:r w:rsidRPr="00E11391">
        <w:rPr>
          <w:rStyle w:val="StyleUnderline"/>
        </w:rPr>
        <w:t>.</w:t>
      </w:r>
      <w:r w:rsidRPr="00E11391">
        <w:rPr>
          <w:rStyle w:val="StyleUnderline"/>
          <w:sz w:val="12"/>
        </w:rPr>
        <w:t>¶</w:t>
      </w:r>
      <w:proofErr w:type="gramEnd"/>
      <w:r w:rsidRPr="00E11391">
        <w:rPr>
          <w:sz w:val="16"/>
        </w:rPr>
        <w:t xml:space="preserve"> </w:t>
      </w:r>
      <w:r w:rsidRPr="00E11391">
        <w:rPr>
          <w:rStyle w:val="StyleUnderline"/>
        </w:rPr>
        <w:t>Yes, it’s true that more Americans are identifying as Democrats, and not just in Gallup’s surveys.</w:t>
      </w:r>
      <w:r w:rsidRPr="00E11391">
        <w:rPr>
          <w:sz w:val="16"/>
        </w:rPr>
        <w:t xml:space="preserve"> When you take HuffPost Pollster’s current averages from all published polls (as averages are more reliable than any single data point) you find that the share of Americans identifying as independents has gone down, while the numbers of Democrats — and to a lesser extent, Republicans — are going up</w:t>
      </w:r>
      <w:proofErr w:type="gramStart"/>
      <w:r w:rsidRPr="00E11391">
        <w:rPr>
          <w:sz w:val="16"/>
        </w:rPr>
        <w:t>.</w:t>
      </w:r>
      <w:r w:rsidRPr="00E11391">
        <w:rPr>
          <w:sz w:val="12"/>
        </w:rPr>
        <w:t>¶</w:t>
      </w:r>
      <w:proofErr w:type="gramEnd"/>
      <w:r w:rsidRPr="00E11391">
        <w:rPr>
          <w:sz w:val="16"/>
        </w:rPr>
        <w:t xml:space="preserve"> </w:t>
      </w:r>
      <w:r w:rsidRPr="0058246C">
        <w:rPr>
          <w:rStyle w:val="StyleUnderline"/>
          <w:highlight w:val="cyan"/>
        </w:rPr>
        <w:t>But what</w:t>
      </w:r>
      <w:r w:rsidRPr="00E11391">
        <w:rPr>
          <w:rStyle w:val="StyleUnderline"/>
        </w:rPr>
        <w:t xml:space="preserve"> — if anything — </w:t>
      </w:r>
      <w:r w:rsidRPr="0058246C">
        <w:rPr>
          <w:rStyle w:val="StyleUnderline"/>
          <w:highlight w:val="cyan"/>
        </w:rPr>
        <w:t>does that mean for an election that’s nearly a year and a half away?</w:t>
      </w:r>
      <w:r w:rsidRPr="00E11391">
        <w:rPr>
          <w:sz w:val="16"/>
        </w:rPr>
        <w:t xml:space="preserve"> The figure at below left displays the relationship between party identification in the electorate (or “macropartisanship,” as we political scientists like to call it) in the year before a presidential election year and the Election Day outcome. For each of the 16 presidential elections extending back to 1948, the Democratic presidential candidate’s share of the popular vote is plotted against the Democratic Party’s average affiliation advantage in the year before the election year</w:t>
      </w:r>
      <w:proofErr w:type="gramStart"/>
      <w:r w:rsidRPr="00E11391">
        <w:rPr>
          <w:sz w:val="16"/>
        </w:rPr>
        <w:t>.</w:t>
      </w:r>
      <w:r w:rsidRPr="00E11391">
        <w:rPr>
          <w:sz w:val="12"/>
        </w:rPr>
        <w:t>¶</w:t>
      </w:r>
      <w:proofErr w:type="gramEnd"/>
      <w:r w:rsidRPr="00E11391">
        <w:rPr>
          <w:sz w:val="16"/>
        </w:rPr>
        <w:t xml:space="preserve"> The result? </w:t>
      </w:r>
      <w:r w:rsidRPr="0058246C">
        <w:rPr>
          <w:rStyle w:val="StyleUnderline"/>
          <w:highlight w:val="cyan"/>
        </w:rPr>
        <w:t xml:space="preserve">Party identification </w:t>
      </w:r>
      <w:r w:rsidRPr="0058246C">
        <w:rPr>
          <w:rStyle w:val="StyleUnderline"/>
        </w:rPr>
        <w:t xml:space="preserve">more than a year in advance of the election </w:t>
      </w:r>
      <w:r w:rsidRPr="0058246C">
        <w:rPr>
          <w:rStyle w:val="StyleUnderline"/>
          <w:highlight w:val="cyan"/>
        </w:rPr>
        <w:t>predicts nothing</w:t>
      </w:r>
      <w:r w:rsidRPr="00E11391">
        <w:rPr>
          <w:rStyle w:val="StyleUnderline"/>
        </w:rPr>
        <w:t xml:space="preserve"> about how the election will ultimately turn out.</w:t>
      </w:r>
      <w:r w:rsidRPr="00E11391">
        <w:rPr>
          <w:sz w:val="16"/>
        </w:rPr>
        <w:t xml:space="preserve"> (To be wonky about it, party identification insignificantly predicts the opposite of the final election outcome. A similar analysis, which I don’t show here, finds no relationship between change in party identification the year before an election and the election’s ultimate result.)</w:t>
      </w:r>
      <w:r w:rsidRPr="00E11391">
        <w:rPr>
          <w:sz w:val="12"/>
        </w:rPr>
        <w:t>¶</w:t>
      </w:r>
      <w:r w:rsidRPr="00E11391">
        <w:rPr>
          <w:sz w:val="16"/>
        </w:rPr>
        <w:t xml:space="preserve"> Sharp-eyed proponents of the hypothesis that partisanship predicts elections might point to a positive relationship over, say, the past four elections (as did the Upshot’s always perceptive Nate Cohn when I posted this figure on Twitter last weekend). But to predict outcomes accurately, we need data from more presidential campaigns. Four elections do not a reliable trend make</w:t>
      </w:r>
      <w:proofErr w:type="gramStart"/>
      <w:r w:rsidRPr="00E11391">
        <w:rPr>
          <w:sz w:val="16"/>
        </w:rPr>
        <w:t>.</w:t>
      </w:r>
      <w:r w:rsidRPr="00E11391">
        <w:rPr>
          <w:sz w:val="12"/>
        </w:rPr>
        <w:t>¶</w:t>
      </w:r>
      <w:proofErr w:type="gramEnd"/>
      <w:r w:rsidRPr="00E11391">
        <w:rPr>
          <w:sz w:val="16"/>
        </w:rPr>
        <w:t xml:space="preserve"> So what’s a political junkie to do? Watch this number: President Obama’s approval rating. As political scientists Robert Erikson and Christopher Wlezien explain in their masterful volume “The Timeline of Presidential Elections,” presidential approval ratings reflect many of the factors that affect how Americans vote — especially their view of the economy. Erikson and Wlezien show that if voters approve of the current president — even as far out as 200 days before an election — that’s a good indication that the incumbent party will win</w:t>
      </w:r>
      <w:proofErr w:type="gramStart"/>
      <w:r w:rsidRPr="00E11391">
        <w:rPr>
          <w:sz w:val="16"/>
        </w:rPr>
        <w:t>.</w:t>
      </w:r>
      <w:r w:rsidRPr="00E11391">
        <w:rPr>
          <w:sz w:val="12"/>
        </w:rPr>
        <w:t>¶</w:t>
      </w:r>
      <w:proofErr w:type="gramEnd"/>
      <w:r w:rsidRPr="00E11391">
        <w:rPr>
          <w:sz w:val="16"/>
        </w:rPr>
        <w:t xml:space="preserve"> Right now we’re more than twice that far away from Nov. 8, 2016, but even so the president’s approval rating today is still a significant predictor of which party will win next year. You can see that in the right-hand graph, which plots the popular vote for the same 16 presidential elections against the average net approval rating of the incumbent president recorded from June through September of the year before the election year — that is, right now. In this graph, since we’re predicting the Democratic share of the vote, signs on approval ratings are reversed if the incumbent is a Republican. George W. Bush’s terrible approval rating in the summer of 2007 is signed as positive; Dwight Eisenhower’s fantastic rating in the summer of 1955 is signed as negative</w:t>
      </w:r>
      <w:proofErr w:type="gramStart"/>
      <w:r w:rsidRPr="00E11391">
        <w:rPr>
          <w:sz w:val="16"/>
        </w:rPr>
        <w:t>.</w:t>
      </w:r>
      <w:r w:rsidRPr="00E11391">
        <w:rPr>
          <w:sz w:val="12"/>
        </w:rPr>
        <w:t>¶</w:t>
      </w:r>
      <w:proofErr w:type="gramEnd"/>
      <w:r w:rsidRPr="00E11391">
        <w:rPr>
          <w:sz w:val="16"/>
        </w:rPr>
        <w:t xml:space="preserve"> </w:t>
      </w:r>
      <w:r w:rsidRPr="0058246C">
        <w:rPr>
          <w:rStyle w:val="StyleUnderline"/>
          <w:highlight w:val="cyan"/>
        </w:rPr>
        <w:t>The relationship between presidential approval and election results 16 months later is statistically significant</w:t>
      </w:r>
      <w:r w:rsidRPr="00E11391">
        <w:rPr>
          <w:sz w:val="16"/>
        </w:rPr>
        <w:t xml:space="preserve"> (at p = .04 if you’re counting) and as we would expect, slightly stronger in election years when the incumbent is actually running for reelection (in an analysis not shown here</w:t>
      </w:r>
      <w:r w:rsidRPr="00E11391">
        <w:rPr>
          <w:rStyle w:val="StyleUnderline"/>
        </w:rPr>
        <w:t xml:space="preserve">). Summer </w:t>
      </w:r>
      <w:r w:rsidRPr="0058246C">
        <w:rPr>
          <w:rStyle w:val="StyleUnderline"/>
          <w:highlight w:val="cyan"/>
        </w:rPr>
        <w:t>presidential approval accounts for 23 percent of the variation in election outcomes</w:t>
      </w:r>
      <w:r w:rsidRPr="00E11391">
        <w:rPr>
          <w:rStyle w:val="StyleUnderline"/>
        </w:rPr>
        <w:t xml:space="preserve"> in the following year</w:t>
      </w:r>
      <w:r w:rsidRPr="00E11391">
        <w:rPr>
          <w:sz w:val="16"/>
        </w:rPr>
        <w:t xml:space="preserve">. Removing two influential outliers — the 1964 and 1992 elections — from the analysis does not change the finding. </w:t>
      </w:r>
      <w:r w:rsidRPr="00E11391">
        <w:rPr>
          <w:rStyle w:val="StyleUnderline"/>
        </w:rPr>
        <w:t xml:space="preserve">The results suggest that </w:t>
      </w:r>
      <w:r w:rsidRPr="0058246C">
        <w:rPr>
          <w:rStyle w:val="StyleUnderline"/>
          <w:highlight w:val="cyan"/>
        </w:rPr>
        <w:t>the incumbent party becomes the bare favorite to win when its president’s net approval rating is</w:t>
      </w:r>
      <w:r w:rsidRPr="00E11391">
        <w:rPr>
          <w:rStyle w:val="StyleUnderline"/>
        </w:rPr>
        <w:t xml:space="preserve"> slightly </w:t>
      </w:r>
      <w:r w:rsidRPr="0058246C">
        <w:rPr>
          <w:rStyle w:val="StyleUnderline"/>
          <w:highlight w:val="cyan"/>
        </w:rPr>
        <w:t>positive in the summer of the year before</w:t>
      </w:r>
      <w:r w:rsidRPr="0058246C">
        <w:rPr>
          <w:rStyle w:val="StyleUnderline"/>
        </w:rPr>
        <w:t xml:space="preserve"> an election, </w:t>
      </w:r>
      <w:r w:rsidRPr="0058246C">
        <w:rPr>
          <w:rStyle w:val="StyleUnderline"/>
          <w:highlight w:val="cyan"/>
        </w:rPr>
        <w:t>at +4</w:t>
      </w:r>
      <w:r w:rsidRPr="00E11391">
        <w:rPr>
          <w:rStyle w:val="StyleUnderline"/>
        </w:rPr>
        <w:t>.</w:t>
      </w:r>
      <w:r w:rsidRPr="00E11391">
        <w:rPr>
          <w:sz w:val="16"/>
        </w:rPr>
        <w:t xml:space="preserve"> Currently, HuffPost Pollster estimates President Obama’s net rating to be just the opposite, at -4, making the Republicans narrowly favored to win the 2016 election by a predicted margin of 51 percent to 49 percent</w:t>
      </w:r>
      <w:proofErr w:type="gramStart"/>
      <w:r w:rsidRPr="00E11391">
        <w:rPr>
          <w:sz w:val="16"/>
        </w:rPr>
        <w:t>.</w:t>
      </w:r>
      <w:r w:rsidRPr="00E11391">
        <w:rPr>
          <w:sz w:val="12"/>
        </w:rPr>
        <w:t>¶</w:t>
      </w:r>
      <w:proofErr w:type="gramEnd"/>
      <w:r w:rsidRPr="00E11391">
        <w:rPr>
          <w:sz w:val="16"/>
        </w:rPr>
        <w:t xml:space="preserve"> </w:t>
      </w:r>
      <w:r w:rsidRPr="00E11391">
        <w:rPr>
          <w:rStyle w:val="StyleUnderline"/>
        </w:rPr>
        <w:t xml:space="preserve">Of course </w:t>
      </w:r>
      <w:r w:rsidRPr="0058246C">
        <w:rPr>
          <w:rStyle w:val="StyleUnderline"/>
          <w:highlight w:val="cyan"/>
        </w:rPr>
        <w:t>many other developments will emerge that affect next year’s outcome</w:t>
      </w:r>
      <w:r w:rsidRPr="00E11391">
        <w:rPr>
          <w:sz w:val="16"/>
        </w:rPr>
        <w:t xml:space="preserve">. And given that these predictions are based on very few elections, they have large margins of error. But at this early date, they’re far superior to speculations based on trial-heat polls or polls about voters’ party identification. In fact, compared to any other polling data regularly covered by the media right now, </w:t>
      </w:r>
      <w:r w:rsidRPr="0058246C">
        <w:rPr>
          <w:rStyle w:val="StyleUnderline"/>
          <w:highlight w:val="cyan"/>
        </w:rPr>
        <w:t>Obama’s approval rating is the only number that</w:t>
      </w:r>
      <w:r w:rsidRPr="00E11391">
        <w:rPr>
          <w:rStyle w:val="StyleUnderline"/>
        </w:rPr>
        <w:t xml:space="preserve"> history demonstrates </w:t>
      </w:r>
      <w:r w:rsidRPr="0058246C">
        <w:rPr>
          <w:rStyle w:val="StyleUnderline"/>
          <w:highlight w:val="cyan"/>
        </w:rPr>
        <w:t>tells us something meaningful about which party may win</w:t>
      </w:r>
      <w:r w:rsidRPr="00E11391">
        <w:rPr>
          <w:rStyle w:val="StyleUnderline"/>
        </w:rPr>
        <w:t xml:space="preserve"> next year’s presidential election.</w:t>
      </w:r>
    </w:p>
    <w:p w14:paraId="22FCF66D" w14:textId="77777777" w:rsidR="00F83A5F" w:rsidRDefault="00F83A5F" w:rsidP="00F83A5F">
      <w:pPr>
        <w:pStyle w:val="Heading4"/>
      </w:pPr>
      <w:r>
        <w:t xml:space="preserve">Clinton is likely to win 2016, but its close – recent poll proves – surveillance will be a key factor </w:t>
      </w:r>
    </w:p>
    <w:p w14:paraId="5D8676A8" w14:textId="77777777" w:rsidR="00F83A5F" w:rsidRPr="00211117" w:rsidRDefault="00F83A5F" w:rsidP="00F83A5F">
      <w:r w:rsidRPr="00211117">
        <w:rPr>
          <w:b/>
        </w:rPr>
        <w:t>Glenza 6/23</w:t>
      </w:r>
      <w:r w:rsidRPr="00211117">
        <w:rPr>
          <w:sz w:val="16"/>
        </w:rPr>
        <w:t xml:space="preserve"> [Jessica Glenza, Breaking News Reporter at Guardian News &amp; Media, “Hillary Clinton on course to win presidential election, poll says”, </w:t>
      </w:r>
      <w:hyperlink r:id="rId8" w:history="1">
        <w:r w:rsidRPr="00211117">
          <w:rPr>
            <w:rStyle w:val="Hyperlink"/>
            <w:sz w:val="16"/>
          </w:rPr>
          <w:t>http://www.theguardian.com/us-news/2015/jun/23/hillary-clinton-presidential-election-poll</w:t>
        </w:r>
      </w:hyperlink>
      <w:r w:rsidRPr="00211117">
        <w:rPr>
          <w:sz w:val="16"/>
        </w:rPr>
        <w:t>, June 23</w:t>
      </w:r>
      <w:r w:rsidRPr="00211117">
        <w:rPr>
          <w:sz w:val="16"/>
          <w:vertAlign w:val="superscript"/>
        </w:rPr>
        <w:t>rd</w:t>
      </w:r>
      <w:r w:rsidRPr="00211117">
        <w:rPr>
          <w:sz w:val="16"/>
        </w:rPr>
        <w:t>, 2015//Rahul]</w:t>
      </w:r>
    </w:p>
    <w:p w14:paraId="0A82FAAE" w14:textId="77777777" w:rsidR="00F83A5F" w:rsidRPr="00211117" w:rsidRDefault="00F83A5F" w:rsidP="00F83A5F">
      <w:pPr>
        <w:rPr>
          <w:sz w:val="16"/>
        </w:rPr>
      </w:pPr>
      <w:r w:rsidRPr="00211117">
        <w:rPr>
          <w:rStyle w:val="StyleUnderline"/>
        </w:rPr>
        <w:t xml:space="preserve">Hillary </w:t>
      </w:r>
      <w:r w:rsidRPr="0058246C">
        <w:rPr>
          <w:rStyle w:val="StyleUnderline"/>
          <w:highlight w:val="cyan"/>
        </w:rPr>
        <w:t>Clinton is on course to win the</w:t>
      </w:r>
      <w:r w:rsidRPr="0058246C">
        <w:rPr>
          <w:rStyle w:val="StyleUnderline"/>
        </w:rPr>
        <w:t xml:space="preserve"> Democratic </w:t>
      </w:r>
      <w:r w:rsidRPr="0058246C">
        <w:rPr>
          <w:rStyle w:val="StyleUnderline"/>
          <w:highlight w:val="cyan"/>
        </w:rPr>
        <w:t>primary and</w:t>
      </w:r>
      <w:r w:rsidRPr="0058246C">
        <w:rPr>
          <w:rStyle w:val="StyleUnderline"/>
        </w:rPr>
        <w:t xml:space="preserve"> would</w:t>
      </w:r>
      <w:r w:rsidRPr="00211117">
        <w:rPr>
          <w:rStyle w:val="StyleUnderline"/>
        </w:rPr>
        <w:t xml:space="preserve"> go on to </w:t>
      </w:r>
      <w:r w:rsidRPr="0058246C">
        <w:rPr>
          <w:rStyle w:val="StyleUnderline"/>
          <w:highlight w:val="cyan"/>
        </w:rPr>
        <w:t>trounce her Republican opponents,</w:t>
      </w:r>
      <w:r w:rsidRPr="00211117">
        <w:rPr>
          <w:rStyle w:val="StyleUnderline"/>
        </w:rPr>
        <w:t xml:space="preserve"> according to a new poll. The</w:t>
      </w:r>
      <w:r w:rsidRPr="00211117">
        <w:rPr>
          <w:sz w:val="16"/>
        </w:rPr>
        <w:t xml:space="preserve"> NBC News/Wall Street Journal </w:t>
      </w:r>
      <w:r w:rsidRPr="00211117">
        <w:rPr>
          <w:rStyle w:val="StyleUnderline"/>
        </w:rPr>
        <w:t xml:space="preserve">poll found that </w:t>
      </w:r>
      <w:r w:rsidRPr="0058246C">
        <w:rPr>
          <w:rStyle w:val="StyleUnderline"/>
          <w:highlight w:val="cyan"/>
        </w:rPr>
        <w:t>the former secretary of state was the first choice for</w:t>
      </w:r>
      <w:r w:rsidRPr="0058246C">
        <w:rPr>
          <w:rStyle w:val="StyleUnderline"/>
        </w:rPr>
        <w:t xml:space="preserve"> nominee of </w:t>
      </w:r>
      <w:r w:rsidRPr="0058246C">
        <w:rPr>
          <w:rStyle w:val="StyleUnderline"/>
          <w:highlight w:val="cyan"/>
        </w:rPr>
        <w:t>75% of her party</w:t>
      </w:r>
      <w:r w:rsidRPr="0058246C">
        <w:rPr>
          <w:sz w:val="16"/>
          <w:highlight w:val="cyan"/>
        </w:rPr>
        <w:t xml:space="preserve">, </w:t>
      </w:r>
      <w:r w:rsidRPr="0058246C">
        <w:rPr>
          <w:rStyle w:val="StyleUnderline"/>
          <w:highlight w:val="cyan"/>
        </w:rPr>
        <w:t>with</w:t>
      </w:r>
      <w:r w:rsidRPr="00211117">
        <w:rPr>
          <w:rStyle w:val="StyleUnderline"/>
        </w:rPr>
        <w:t xml:space="preserve"> </w:t>
      </w:r>
      <w:r w:rsidRPr="00211117">
        <w:rPr>
          <w:sz w:val="16"/>
        </w:rPr>
        <w:t xml:space="preserve">Vermont socialist </w:t>
      </w:r>
      <w:r w:rsidRPr="00211117">
        <w:rPr>
          <w:rStyle w:val="StyleUnderline"/>
        </w:rPr>
        <w:t xml:space="preserve">Bernie </w:t>
      </w:r>
      <w:r w:rsidRPr="0058246C">
        <w:rPr>
          <w:rStyle w:val="StyleUnderline"/>
          <w:highlight w:val="cyan"/>
        </w:rPr>
        <w:t>Sanders far behind on 15%.</w:t>
      </w:r>
      <w:r w:rsidRPr="00211117">
        <w:rPr>
          <w:sz w:val="16"/>
        </w:rPr>
        <w:t xml:space="preserve"> Analysis Clinton v Bush: America is getting the dynastic matchup it said it didn't want Despite rivals’ protestations, Hillary Clinton and Jeb Bush enjoy the support of their own party’s voters. </w:t>
      </w:r>
      <w:proofErr w:type="gramStart"/>
      <w:r w:rsidRPr="00211117">
        <w:rPr>
          <w:sz w:val="16"/>
        </w:rPr>
        <w:t>But the other party’s dynasty candidate?</w:t>
      </w:r>
      <w:proofErr w:type="gramEnd"/>
      <w:r w:rsidRPr="00211117">
        <w:rPr>
          <w:sz w:val="16"/>
        </w:rPr>
        <w:t xml:space="preserve"> Not a chance </w:t>
      </w:r>
      <w:r w:rsidRPr="00211117">
        <w:rPr>
          <w:rStyle w:val="StyleUnderline"/>
        </w:rPr>
        <w:t xml:space="preserve">Martin </w:t>
      </w:r>
      <w:r w:rsidRPr="0058246C">
        <w:rPr>
          <w:rStyle w:val="StyleUnderline"/>
          <w:highlight w:val="cyan"/>
        </w:rPr>
        <w:t>O’Malley</w:t>
      </w:r>
      <w:r w:rsidRPr="00211117">
        <w:rPr>
          <w:rStyle w:val="StyleUnderline"/>
        </w:rPr>
        <w:t xml:space="preserve">, </w:t>
      </w:r>
      <w:r w:rsidRPr="00211117">
        <w:rPr>
          <w:sz w:val="16"/>
        </w:rPr>
        <w:t xml:space="preserve">the former Maryland governor, </w:t>
      </w:r>
      <w:r w:rsidRPr="0058246C">
        <w:rPr>
          <w:rStyle w:val="StyleUnderline"/>
          <w:highlight w:val="cyan"/>
        </w:rPr>
        <w:t>was on 2%,</w:t>
      </w:r>
      <w:r w:rsidRPr="00211117">
        <w:rPr>
          <w:rStyle w:val="StyleUnderline"/>
        </w:rPr>
        <w:t xml:space="preserve"> while Lincoln </w:t>
      </w:r>
      <w:r w:rsidRPr="0058246C">
        <w:rPr>
          <w:rStyle w:val="StyleUnderline"/>
          <w:highlight w:val="cyan"/>
        </w:rPr>
        <w:t>Chafee,</w:t>
      </w:r>
      <w:r w:rsidRPr="00211117">
        <w:rPr>
          <w:rStyle w:val="StyleUnderline"/>
        </w:rPr>
        <w:t xml:space="preserve"> the former governor of Rhode Island, </w:t>
      </w:r>
      <w:r w:rsidRPr="0058246C">
        <w:rPr>
          <w:rStyle w:val="StyleUnderline"/>
          <w:highlight w:val="cyan"/>
        </w:rPr>
        <w:t>polled less than 1%.</w:t>
      </w:r>
      <w:r w:rsidRPr="00211117">
        <w:rPr>
          <w:rStyle w:val="StyleUnderline"/>
        </w:rPr>
        <w:t xml:space="preserve"> Former Virginia senator </w:t>
      </w:r>
      <w:r w:rsidRPr="0058246C">
        <w:rPr>
          <w:rStyle w:val="StyleUnderline"/>
        </w:rPr>
        <w:t xml:space="preserve">Jim </w:t>
      </w:r>
      <w:r w:rsidRPr="0058246C">
        <w:rPr>
          <w:rStyle w:val="StyleUnderline"/>
          <w:highlight w:val="cyan"/>
        </w:rPr>
        <w:t>Webb</w:t>
      </w:r>
      <w:r w:rsidRPr="00211117">
        <w:rPr>
          <w:rStyle w:val="StyleUnderline"/>
        </w:rPr>
        <w:t xml:space="preserve">, who has not yet formally declared he is running, </w:t>
      </w:r>
      <w:r w:rsidRPr="0058246C">
        <w:rPr>
          <w:rStyle w:val="StyleUnderline"/>
          <w:highlight w:val="cyan"/>
        </w:rPr>
        <w:t>was on 4%</w:t>
      </w:r>
      <w:r w:rsidRPr="0058246C">
        <w:rPr>
          <w:sz w:val="16"/>
          <w:highlight w:val="cyan"/>
        </w:rPr>
        <w:t>.</w:t>
      </w:r>
      <w:r w:rsidRPr="00211117">
        <w:rPr>
          <w:sz w:val="16"/>
        </w:rPr>
        <w:t xml:space="preserve"> According to the poll, </w:t>
      </w:r>
      <w:r w:rsidRPr="0058246C">
        <w:rPr>
          <w:rStyle w:val="StyleUnderline"/>
          <w:highlight w:val="cyan"/>
        </w:rPr>
        <w:t>92% of</w:t>
      </w:r>
      <w:r w:rsidRPr="00211117">
        <w:rPr>
          <w:rStyle w:val="StyleUnderline"/>
        </w:rPr>
        <w:t xml:space="preserve"> likely </w:t>
      </w:r>
      <w:r w:rsidRPr="0058246C">
        <w:rPr>
          <w:rStyle w:val="StyleUnderline"/>
          <w:highlight w:val="cyan"/>
        </w:rPr>
        <w:t>Democratic voters said they</w:t>
      </w:r>
      <w:r w:rsidRPr="0058246C">
        <w:rPr>
          <w:rStyle w:val="StyleUnderline"/>
        </w:rPr>
        <w:t xml:space="preserve"> could </w:t>
      </w:r>
      <w:r w:rsidRPr="0058246C">
        <w:rPr>
          <w:rStyle w:val="StyleUnderline"/>
          <w:highlight w:val="cyan"/>
        </w:rPr>
        <w:t>see themselves supporting Clinton</w:t>
      </w:r>
      <w:r w:rsidRPr="00211117">
        <w:rPr>
          <w:rStyle w:val="StyleUnderline"/>
        </w:rPr>
        <w:t>.</w:t>
      </w:r>
      <w:r w:rsidRPr="00211117">
        <w:rPr>
          <w:sz w:val="16"/>
        </w:rPr>
        <w:t xml:space="preserve"> </w:t>
      </w:r>
      <w:r w:rsidRPr="00211117">
        <w:rPr>
          <w:rStyle w:val="StyleUnderline"/>
        </w:rPr>
        <w:t xml:space="preserve">The poll asked </w:t>
      </w:r>
      <w:r w:rsidRPr="0058246C">
        <w:rPr>
          <w:rStyle w:val="StyleUnderline"/>
          <w:highlight w:val="cyan"/>
        </w:rPr>
        <w:t>1,000 likely voters</w:t>
      </w:r>
      <w:r w:rsidRPr="00211117">
        <w:rPr>
          <w:sz w:val="16"/>
        </w:rPr>
        <w:t xml:space="preserve"> about their opinions on potential presidential candidates, both Republican and Democrat. </w:t>
      </w:r>
      <w:r w:rsidRPr="00211117">
        <w:rPr>
          <w:rStyle w:val="StyleUnderline"/>
        </w:rPr>
        <w:t xml:space="preserve">It </w:t>
      </w:r>
      <w:r w:rsidRPr="0058246C">
        <w:rPr>
          <w:rStyle w:val="StyleUnderline"/>
          <w:highlight w:val="cyan"/>
        </w:rPr>
        <w:t>showed Clinton polling at 48% to 40% against</w:t>
      </w:r>
      <w:r w:rsidRPr="00211117">
        <w:rPr>
          <w:rStyle w:val="StyleUnderline"/>
        </w:rPr>
        <w:t xml:space="preserve"> </w:t>
      </w:r>
      <w:r w:rsidRPr="00211117">
        <w:rPr>
          <w:sz w:val="16"/>
        </w:rPr>
        <w:t xml:space="preserve">her closest Republican contender, former Florida governor </w:t>
      </w:r>
      <w:r w:rsidRPr="0058246C">
        <w:rPr>
          <w:rStyle w:val="StyleUnderline"/>
        </w:rPr>
        <w:t xml:space="preserve">Jeb </w:t>
      </w:r>
      <w:r w:rsidRPr="0058246C">
        <w:rPr>
          <w:rStyle w:val="StyleUnderline"/>
          <w:highlight w:val="cyan"/>
        </w:rPr>
        <w:t>Bush</w:t>
      </w:r>
      <w:r w:rsidRPr="0058246C">
        <w:rPr>
          <w:sz w:val="16"/>
          <w:highlight w:val="cyan"/>
        </w:rPr>
        <w:t>,</w:t>
      </w:r>
      <w:r w:rsidRPr="00211117">
        <w:rPr>
          <w:sz w:val="16"/>
        </w:rPr>
        <w:t xml:space="preserve"> the brother of former president George W Bush and son of former president George HW Bush. </w:t>
      </w:r>
      <w:r w:rsidRPr="0058246C">
        <w:rPr>
          <w:rStyle w:val="StyleUnderline"/>
          <w:highlight w:val="cyan"/>
        </w:rPr>
        <w:t>Against</w:t>
      </w:r>
      <w:r w:rsidRPr="00211117">
        <w:rPr>
          <w:rStyle w:val="StyleUnderline"/>
        </w:rPr>
        <w:t xml:space="preserve"> </w:t>
      </w:r>
      <w:r w:rsidRPr="00211117">
        <w:rPr>
          <w:sz w:val="16"/>
        </w:rPr>
        <w:t xml:space="preserve">the Florida senator Marco </w:t>
      </w:r>
      <w:r w:rsidRPr="0058246C">
        <w:rPr>
          <w:rStyle w:val="StyleUnderline"/>
          <w:highlight w:val="cyan"/>
        </w:rPr>
        <w:t>Rubio, Clinton polled 50% against 40%.</w:t>
      </w:r>
      <w:r w:rsidRPr="0058246C">
        <w:rPr>
          <w:rStyle w:val="StyleUnderline"/>
        </w:rPr>
        <w:t xml:space="preserve"> And </w:t>
      </w:r>
      <w:r w:rsidRPr="0058246C">
        <w:rPr>
          <w:rStyle w:val="StyleUnderline"/>
          <w:highlight w:val="cyan"/>
        </w:rPr>
        <w:t xml:space="preserve">against </w:t>
      </w:r>
      <w:r w:rsidRPr="0058246C">
        <w:rPr>
          <w:rStyle w:val="StyleUnderline"/>
        </w:rPr>
        <w:t xml:space="preserve">Wisconsin governor Scott </w:t>
      </w:r>
      <w:r w:rsidRPr="0058246C">
        <w:rPr>
          <w:rStyle w:val="StyleUnderline"/>
          <w:highlight w:val="cyan"/>
        </w:rPr>
        <w:t>Walker she</w:t>
      </w:r>
      <w:r w:rsidRPr="00211117">
        <w:rPr>
          <w:rStyle w:val="StyleUnderline"/>
        </w:rPr>
        <w:t xml:space="preserve"> </w:t>
      </w:r>
      <w:r w:rsidRPr="0058246C">
        <w:rPr>
          <w:rStyle w:val="StyleUnderline"/>
          <w:highlight w:val="cyan"/>
        </w:rPr>
        <w:t>polled 51% to 37%</w:t>
      </w:r>
      <w:r w:rsidRPr="0058246C">
        <w:rPr>
          <w:sz w:val="16"/>
          <w:highlight w:val="cyan"/>
        </w:rPr>
        <w:t>.</w:t>
      </w:r>
      <w:r w:rsidRPr="00211117">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211117">
        <w:rPr>
          <w:rStyle w:val="StyleUnderline"/>
        </w:rPr>
        <w:t>The poll is likely to encourage the Clinton camp, whose campaign got off to a rough start when questions arose about Clinton’s use of personal email as secretary of state, this spring.</w:t>
      </w:r>
      <w:r w:rsidRPr="00211117">
        <w:rPr>
          <w:sz w:val="16"/>
        </w:rPr>
        <w:t xml:space="preserve"> But it is possible that early polls may not reflect the true strength of Clinton’s challengers. On Tuesday, Clinton urged businesses to stop selling images with the Conferdate flag on them, in the wake of the attack on a black church in Charleston Republican pollster Bill McInturff told the Wall Street Journal that Clinton had “the strongest and most advantageous” standing among Democrats he had seen in 35 years of campaign polling. “She starts with advantages among very important groups,” he said. McInturff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58246C">
        <w:rPr>
          <w:rStyle w:val="StyleUnderline"/>
          <w:highlight w:val="cyan"/>
        </w:rPr>
        <w:t>Among Republican candidates, Bush and Rubio remain neck and neck, with 75% and 74% of respondents saying they</w:t>
      </w:r>
      <w:r w:rsidRPr="00211117">
        <w:rPr>
          <w:rStyle w:val="StyleUnderline"/>
        </w:rPr>
        <w:t xml:space="preserve"> could </w:t>
      </w:r>
      <w:r w:rsidRPr="0058246C">
        <w:rPr>
          <w:rStyle w:val="StyleUnderline"/>
          <w:highlight w:val="cyan"/>
        </w:rPr>
        <w:t>see themselves supporting the candidates in a</w:t>
      </w:r>
      <w:r w:rsidRPr="00211117">
        <w:rPr>
          <w:rStyle w:val="StyleUnderline"/>
        </w:rPr>
        <w:t xml:space="preserve"> Republican </w:t>
      </w:r>
      <w:r w:rsidRPr="0058246C">
        <w:rPr>
          <w:rStyle w:val="StyleUnderline"/>
          <w:highlight w:val="cyan"/>
        </w:rPr>
        <w:t>primar</w:t>
      </w:r>
      <w:r w:rsidRPr="0058246C">
        <w:rPr>
          <w:sz w:val="16"/>
          <w:highlight w:val="cyan"/>
        </w:rPr>
        <w:t>y.</w:t>
      </w:r>
      <w:r w:rsidRPr="00211117">
        <w:rPr>
          <w:sz w:val="16"/>
        </w:rPr>
        <w:t xml:space="preserve"> Bush pulls away slightly in favorability rankings, pulling 5% ahead of Walker with 22%, and 8% ahead of Rubio. Most see Clinton as a moderate candidate (58%) who is trustworthy because of her “experience and background” (59%). </w:t>
      </w:r>
      <w:r w:rsidRPr="0058246C">
        <w:rPr>
          <w:rStyle w:val="StyleUnderline"/>
          <w:highlight w:val="cyan"/>
        </w:rPr>
        <w:t>Respondents were</w:t>
      </w:r>
      <w:r w:rsidRPr="00211117">
        <w:rPr>
          <w:rStyle w:val="StyleUnderline"/>
        </w:rPr>
        <w:t xml:space="preserve"> fairly </w:t>
      </w:r>
      <w:r w:rsidRPr="0058246C">
        <w:rPr>
          <w:rStyle w:val="StyleUnderline"/>
          <w:highlight w:val="cyan"/>
        </w:rPr>
        <w:t>split over which party the next president should be from, with Republicans scoring 36% and Democrats 39</w:t>
      </w:r>
      <w:r w:rsidRPr="00211117">
        <w:rPr>
          <w:sz w:val="16"/>
        </w:rPr>
        <w:t xml:space="preserve">%. </w:t>
      </w:r>
      <w:r w:rsidRPr="00211117">
        <w:rPr>
          <w:rStyle w:val="StyleUnderline"/>
        </w:rPr>
        <w:t>Ongoing concerns going into the election could set the mood for the campaign</w:t>
      </w:r>
      <w:r w:rsidRPr="00211117">
        <w:rPr>
          <w:sz w:val="16"/>
        </w:rPr>
        <w:t xml:space="preserve">. A “decline in traditional moral values” was rated as </w:t>
      </w:r>
      <w:r w:rsidRPr="0058246C">
        <w:rPr>
          <w:rStyle w:val="StyleUnderline"/>
          <w:highlight w:val="cyan"/>
        </w:rPr>
        <w:t>the most alarming trend in America</w:t>
      </w:r>
      <w:r w:rsidRPr="00211117">
        <w:rPr>
          <w:sz w:val="16"/>
        </w:rPr>
        <w:t xml:space="preserve"> of all respondents (25%), seconded by </w:t>
      </w:r>
      <w:r w:rsidRPr="0058246C">
        <w:rPr>
          <w:rStyle w:val="StyleUnderline"/>
          <w:highlight w:val="cyan"/>
        </w:rPr>
        <w:t>possible terrorist attacks on the US</w:t>
      </w:r>
      <w:r w:rsidRPr="00211117">
        <w:rPr>
          <w:sz w:val="16"/>
        </w:rPr>
        <w:t xml:space="preserve"> (18%), while corporate and wealthy individuals’ influence over elections was rated as the most disconcerting facet of the upcoming campaign (33%).</w:t>
      </w:r>
    </w:p>
    <w:p w14:paraId="04C4FCAC" w14:textId="77777777" w:rsidR="006A3395" w:rsidRDefault="006A3395" w:rsidP="00DC4B73">
      <w:pPr>
        <w:rPr>
          <w:rStyle w:val="StyleUnderline"/>
        </w:rPr>
      </w:pPr>
    </w:p>
    <w:p w14:paraId="5E5345FD" w14:textId="77777777" w:rsidR="006A3395" w:rsidRPr="00D670D2" w:rsidRDefault="006A3395" w:rsidP="006A3395">
      <w:pPr>
        <w:pStyle w:val="Heading3"/>
      </w:pPr>
      <w:r>
        <w:t>A2: UQ O/w Link—Blue wall/Dem majority</w:t>
      </w:r>
    </w:p>
    <w:p w14:paraId="3BB0D20D" w14:textId="77777777" w:rsidR="006A3395" w:rsidRPr="00CD6AC0" w:rsidRDefault="006A3395" w:rsidP="006A3395">
      <w:pPr>
        <w:pStyle w:val="Heading4"/>
      </w:pPr>
      <w:r>
        <w:t xml:space="preserve">The election will be close—their </w:t>
      </w:r>
      <w:proofErr w:type="gramStart"/>
      <w:r>
        <w:t>ev</w:t>
      </w:r>
      <w:proofErr w:type="gramEnd"/>
      <w:r>
        <w:t xml:space="preserve"> is poor punditry</w:t>
      </w:r>
    </w:p>
    <w:p w14:paraId="09772015" w14:textId="77777777" w:rsidR="006A3395" w:rsidRDefault="006A3395" w:rsidP="006A3395">
      <w:r w:rsidRPr="00CD6AC0">
        <w:rPr>
          <w:rStyle w:val="Style13ptBold"/>
        </w:rPr>
        <w:t>Nate Silver</w:t>
      </w:r>
      <w:r w:rsidRPr="00CD6AC0">
        <w:t>, Nate Silver is the founder and editor in chief of FiveThirtyEight</w:t>
      </w:r>
      <w:proofErr w:type="gramStart"/>
      <w:r w:rsidRPr="00CD6AC0">
        <w:t>.,</w:t>
      </w:r>
      <w:proofErr w:type="gramEnd"/>
      <w:r w:rsidRPr="00CD6AC0">
        <w:t xml:space="preserve"> </w:t>
      </w:r>
      <w:r w:rsidRPr="00CD6AC0">
        <w:rPr>
          <w:rStyle w:val="Style13ptBold"/>
        </w:rPr>
        <w:t>4-12</w:t>
      </w:r>
      <w:r w:rsidRPr="00CD6AC0">
        <w:t xml:space="preserve">-2015, "Clinton Begins The 2016 Campaign, And It’s A Toss-up," FiveThirtyEight, </w:t>
      </w:r>
      <w:hyperlink r:id="rId9" w:history="1">
        <w:r w:rsidRPr="00A56F12">
          <w:rPr>
            <w:rStyle w:val="Hyperlink"/>
          </w:rPr>
          <w:t>http://fivethirtyeight.com/features/clinton-begins-the-2016-campaign-and-its-a-toss-up/</w:t>
        </w:r>
      </w:hyperlink>
      <w:r>
        <w:t>)//GV</w:t>
      </w:r>
    </w:p>
    <w:p w14:paraId="3A167390" w14:textId="77777777" w:rsidR="006A3395" w:rsidRDefault="006A3395" w:rsidP="006A3395"/>
    <w:p w14:paraId="0A5C1C0E" w14:textId="77777777" w:rsidR="006A3395" w:rsidRPr="00CD6AC0" w:rsidRDefault="006A3395" w:rsidP="006A3395">
      <w:pPr>
        <w:rPr>
          <w:rStyle w:val="StyleUnderline"/>
        </w:rPr>
      </w:pPr>
      <w:r w:rsidRPr="00CD6AC0">
        <w:rPr>
          <w:rStyle w:val="StyleUnderline"/>
          <w:highlight w:val="yellow"/>
        </w:rPr>
        <w:t>There’s</w:t>
      </w:r>
      <w:r w:rsidRPr="00CD6AC0">
        <w:rPr>
          <w:sz w:val="14"/>
        </w:rPr>
        <w:t xml:space="preserve"> already </w:t>
      </w:r>
      <w:r w:rsidRPr="00D12459">
        <w:rPr>
          <w:rStyle w:val="Emphasis"/>
          <w:highlight w:val="yellow"/>
        </w:rPr>
        <w:t>plenty of bad punditry regarding the chances of Hillary Clinton</w:t>
      </w:r>
      <w:r w:rsidRPr="00CD6AC0">
        <w:rPr>
          <w:sz w:val="14"/>
        </w:rPr>
        <w:t xml:space="preserve"> — who officially announced her candidacy on Sunday — </w:t>
      </w:r>
      <w:r w:rsidRPr="00CD6AC0">
        <w:rPr>
          <w:rStyle w:val="StyleUnderline"/>
        </w:rPr>
        <w:t>to become the 45th president</w:t>
      </w:r>
      <w:r w:rsidRPr="00CD6AC0">
        <w:rPr>
          <w:sz w:val="14"/>
        </w:rPr>
        <w:t xml:space="preserve">. You can find Democrats boasting about their “blue wall” in the Electoral College and how hard this will make it for any Republican to win. Or </w:t>
      </w:r>
      <w:proofErr w:type="gramStart"/>
      <w:r w:rsidRPr="00CD6AC0">
        <w:rPr>
          <w:sz w:val="14"/>
        </w:rPr>
        <w:t>Republicans warning that the Democratic Party rarely wins three elections in a row</w:t>
      </w:r>
      <w:proofErr w:type="gramEnd"/>
      <w:r w:rsidRPr="00CD6AC0">
        <w:rPr>
          <w:sz w:val="14"/>
        </w:rPr>
        <w:t xml:space="preserve">. </w:t>
      </w:r>
      <w:r w:rsidRPr="00CD6AC0">
        <w:rPr>
          <w:rStyle w:val="StyleUnderline"/>
        </w:rPr>
        <w:t xml:space="preserve">Most of this </w:t>
      </w:r>
      <w:r w:rsidRPr="00CD6AC0">
        <w:rPr>
          <w:rStyle w:val="StyleUnderline"/>
          <w:highlight w:val="yellow"/>
        </w:rPr>
        <w:t>analysis is flimsy</w:t>
      </w:r>
      <w:r w:rsidRPr="00CD6AC0">
        <w:rPr>
          <w:sz w:val="14"/>
        </w:rPr>
        <w:t xml:space="preserve">. So is the commentary about the ups-and-downs in early swing state polls. And when you see some pundit declaring a minor misstep to be a “game changer,” find someone else to follow on Twitter. </w:t>
      </w:r>
      <w:r w:rsidRPr="00CD6AC0">
        <w:rPr>
          <w:rStyle w:val="StyleUnderline"/>
        </w:rPr>
        <w:t xml:space="preserve">The truth is that </w:t>
      </w:r>
      <w:r w:rsidRPr="00CD6AC0">
        <w:rPr>
          <w:rStyle w:val="StyleUnderline"/>
          <w:highlight w:val="yellow"/>
        </w:rPr>
        <w:t>a general election win by Clinton</w:t>
      </w:r>
      <w:r w:rsidRPr="00CD6AC0">
        <w:rPr>
          <w:rStyle w:val="StyleUnderline"/>
        </w:rPr>
        <w:t xml:space="preserve"> — she’s very likely to become the Democratic nominee — </w:t>
      </w:r>
      <w:r w:rsidRPr="00CD6AC0">
        <w:rPr>
          <w:rStyle w:val="StyleUnderline"/>
          <w:highlight w:val="yellow"/>
        </w:rPr>
        <w:t>is</w:t>
      </w:r>
      <w:r w:rsidRPr="00CD6AC0">
        <w:rPr>
          <w:rStyle w:val="StyleUnderline"/>
        </w:rPr>
        <w:t xml:space="preserve"> roughly a </w:t>
      </w:r>
      <w:r w:rsidRPr="00CD6AC0">
        <w:rPr>
          <w:rStyle w:val="StyleUnderline"/>
          <w:highlight w:val="yellow"/>
        </w:rPr>
        <w:t>50/50</w:t>
      </w:r>
      <w:r w:rsidRPr="00CD6AC0">
        <w:rPr>
          <w:rStyle w:val="StyleUnderline"/>
        </w:rPr>
        <w:t xml:space="preserve"> proposition.</w:t>
      </w:r>
      <w:r w:rsidRPr="00CD6AC0">
        <w:rPr>
          <w:sz w:val="14"/>
        </w:rPr>
        <w:t xml:space="preserve"> And we’re not likely to learn a lot over the rest of 2015 to change that. Here’s why: Incumbency and Obama’s Approval Rating. Start with the fact that there’s no incumbent president running. There actually haven’t been a lot of cases that precisely meet the circumstances voters will face next year: Barack Obama, assuming he serves out the rest of his term, will become just the fifth president limited by the 22nd Amendment from seeking an additional term in office.1 Still, the evidence we have from presidential elections and from other contexts like gubernatorial elections is that these cases default to being toss-ups. Clinton’s chances will be affected by Obama’s popularity as he exits office. The relationship between the popularity of the previous president and the performance of the new nominee from his party isn’t perfect — Al Gore (narrowly) lost in 2000 despite Bill Clinton’s popularity, for example — but it certainly matters some, especially given that Clinton served in Obama’s cabinet. </w:t>
      </w:r>
      <w:r w:rsidRPr="00591BE0">
        <w:rPr>
          <w:sz w:val="14"/>
        </w:rPr>
        <w:t>However, Obama currently has an approval rating of about 45 percent, and a favorability rating of 48 percent — about average, in other words. If those numbers decline into the low 40s or climb into the 50s, they could matter more, producing either a “hangover effect” or “halo effect” for Clinton. But don’t bet on this: Obama’s approval ratings have been extraordinarily stubborn for most of his presidency, rarely deviating much from the mid-40s. The Economy</w:t>
      </w:r>
      <w:r w:rsidRPr="00591BE0">
        <w:rPr>
          <w:rStyle w:val="StyleUnderline"/>
        </w:rPr>
        <w:t>. I’d warn against simplistic economic “fundamentalism,” the notion that the economy is pretty much the only thing that matters.</w:t>
      </w:r>
      <w:r w:rsidRPr="00591BE0">
        <w:rPr>
          <w:sz w:val="14"/>
        </w:rPr>
        <w:t xml:space="preserve"> We’ll save the technical discussion for later, but because of a problem known as overfitting, statistical models that claim to make remarkably precise predictions about election outcomes from economic variables alone (without looking at polls) have a mediocre track record. Still, the economy will matter a lot to voters, and a better economy will help Clinton, the candidate from the incumbent party. As Byron York points out, </w:t>
      </w:r>
      <w:r w:rsidRPr="00591BE0">
        <w:rPr>
          <w:rStyle w:val="StyleUnderline"/>
        </w:rPr>
        <w:t>you should be wary of claims that 2016 will be a “foreign policy election</w:t>
      </w:r>
      <w:r w:rsidRPr="00591BE0">
        <w:rPr>
          <w:sz w:val="14"/>
        </w:rPr>
        <w:t>.” 2 Like Obama’s approval ratings, however, the performance of the American economy has been about average recently. GDP grew by 2.4 percent in 2014, adjusted for inflation, close to the historical average. Furthermore, we know</w:t>
      </w:r>
      <w:r w:rsidRPr="00CD6AC0">
        <w:rPr>
          <w:sz w:val="14"/>
        </w:rPr>
        <w:t xml:space="preserve"> relatively little about what economic growth will look like a year from now, when the general election campaign heats up. Historically, economists have shown almost no ability to predict the rate of economic growth more than six months in advance. </w:t>
      </w:r>
      <w:r w:rsidRPr="00CD6AC0">
        <w:rPr>
          <w:rStyle w:val="StyleUnderline"/>
        </w:rPr>
        <w:t xml:space="preserve">The Electoral College And The “Emerging Democratic Majority.” What about that “blue wall” — the supposed advantage that Democrats hold in the Electoral College? Mostly, </w:t>
      </w:r>
      <w:r w:rsidRPr="00691E47">
        <w:rPr>
          <w:rStyle w:val="StyleUnderline"/>
          <w:highlight w:val="yellow"/>
        </w:rPr>
        <w:t>the “blue wall” was the effect of Obama’s success</w:t>
      </w:r>
      <w:r w:rsidRPr="00CD6AC0">
        <w:rPr>
          <w:rStyle w:val="StyleUnderline"/>
        </w:rPr>
        <w:t xml:space="preserve"> in 2008 and 2012, </w:t>
      </w:r>
      <w:r w:rsidRPr="00691E47">
        <w:rPr>
          <w:rStyle w:val="StyleUnderline"/>
          <w:highlight w:val="yellow"/>
        </w:rPr>
        <w:t>not the cause of it</w:t>
      </w:r>
      <w:r w:rsidRPr="00691E47">
        <w:rPr>
          <w:sz w:val="14"/>
          <w:highlight w:val="yellow"/>
        </w:rPr>
        <w:t>. If</w:t>
      </w:r>
      <w:r w:rsidRPr="00CD6AC0">
        <w:rPr>
          <w:sz w:val="14"/>
        </w:rPr>
        <w:t xml:space="preserve"> the economy had collapsed in the summer of 2012, Obama would probably have lost the election, and most of those blue states would have turned red. It’s true that in both elections, </w:t>
      </w:r>
      <w:r w:rsidRPr="00CD6AC0">
        <w:rPr>
          <w:rStyle w:val="StyleUnderline"/>
        </w:rPr>
        <w:t>the “tipping-point state” (in both years it was Colorado) was slightly more Democratic than the country as a whole. That implies Obama would have won if the popular vote had been very close.</w:t>
      </w:r>
      <w:r w:rsidRPr="00CD6AC0">
        <w:rPr>
          <w:sz w:val="14"/>
        </w:rPr>
        <w:t xml:space="preserve"> But it would have had to be very close indeed — within a percentage point or two. That advantage is small enough that it might have been the result of circumstances peculiar to Obama and his campaign</w:t>
      </w:r>
      <w:r w:rsidRPr="00CD6AC0">
        <w:rPr>
          <w:rStyle w:val="StyleUnderline"/>
        </w:rPr>
        <w:t xml:space="preserve">. </w:t>
      </w:r>
      <w:r w:rsidRPr="00691E47">
        <w:rPr>
          <w:rStyle w:val="StyleUnderline"/>
          <w:highlight w:val="yellow"/>
        </w:rPr>
        <w:t xml:space="preserve">If </w:t>
      </w:r>
      <w:r w:rsidRPr="00D12459">
        <w:rPr>
          <w:rStyle w:val="Emphasis"/>
          <w:highlight w:val="yellow"/>
        </w:rPr>
        <w:t>Clinton has an ever-so-slightly different coalition</w:t>
      </w:r>
      <w:r w:rsidRPr="00D12459">
        <w:rPr>
          <w:rStyle w:val="Emphasis"/>
        </w:rPr>
        <w:t xml:space="preserve"> — say more working-class whites vote for her but fewer African-Americans — </w:t>
      </w:r>
      <w:r w:rsidRPr="00D12459">
        <w:rPr>
          <w:rStyle w:val="Emphasis"/>
          <w:highlight w:val="yellow"/>
        </w:rPr>
        <w:t>this small advantage could evaporate or reverse itself</w:t>
      </w:r>
      <w:r w:rsidRPr="00CD6AC0">
        <w:rPr>
          <w:rStyle w:val="StyleUnderline"/>
        </w:rPr>
        <w:t>.</w:t>
      </w:r>
      <w:r w:rsidRPr="00CD6AC0">
        <w:rPr>
          <w:sz w:val="14"/>
        </w:rPr>
        <w:t xml:space="preserve"> (The Electoral College favored Republicans as recently as 2000, after all.) The same might be true if </w:t>
      </w:r>
      <w:r w:rsidRPr="00691E47">
        <w:rPr>
          <w:rStyle w:val="StyleUnderline"/>
          <w:highlight w:val="yellow"/>
        </w:rPr>
        <w:t>she isn’t as effective as Obama at mobilizing voters in swing states</w:t>
      </w:r>
      <w:r w:rsidRPr="00CD6AC0">
        <w:rPr>
          <w:sz w:val="14"/>
        </w:rPr>
        <w:t xml:space="preserve">. Another theory — </w:t>
      </w:r>
      <w:r w:rsidRPr="00CD6AC0">
        <w:rPr>
          <w:rStyle w:val="StyleUnderline"/>
        </w:rPr>
        <w:t>the so-called “</w:t>
      </w:r>
      <w:r w:rsidRPr="00691E47">
        <w:rPr>
          <w:rStyle w:val="StyleUnderline"/>
          <w:highlight w:val="yellow"/>
        </w:rPr>
        <w:t>Emerging Democratic Majority</w:t>
      </w:r>
      <w:r w:rsidRPr="00CD6AC0">
        <w:rPr>
          <w:rStyle w:val="StyleUnderline"/>
        </w:rPr>
        <w:t>” — holds that demographic trends favor the Democratic Party.</w:t>
      </w:r>
      <w:r w:rsidRPr="00CD6AC0">
        <w:rPr>
          <w:sz w:val="14"/>
        </w:rPr>
        <w:t xml:space="preserve"> We’ll have a lot more to say about this theory between now and next November, but </w:t>
      </w:r>
      <w:r w:rsidRPr="00691E47">
        <w:rPr>
          <w:rStyle w:val="StyleUnderline"/>
          <w:highlight w:val="yellow"/>
        </w:rPr>
        <w:t>it’s</w:t>
      </w:r>
      <w:r w:rsidRPr="00CD6AC0">
        <w:rPr>
          <w:rStyle w:val="StyleUnderline"/>
        </w:rPr>
        <w:t xml:space="preserve"> probably </w:t>
      </w:r>
      <w:r w:rsidRPr="00691E47">
        <w:rPr>
          <w:rStyle w:val="StyleUnderline"/>
          <w:highlight w:val="yellow"/>
        </w:rPr>
        <w:t>dubious</w:t>
      </w:r>
      <w:r w:rsidRPr="00CD6AC0">
        <w:rPr>
          <w:rStyle w:val="StyleUnderline"/>
        </w:rPr>
        <w:t xml:space="preserve"> too</w:t>
      </w:r>
      <w:r w:rsidRPr="00CD6AC0">
        <w:rPr>
          <w:sz w:val="14"/>
        </w:rPr>
        <w:t xml:space="preserve">.3 As Sean Trende has pointed out, it relies on a selective reading of the evidence — </w:t>
      </w:r>
      <w:r w:rsidRPr="00CD6AC0">
        <w:rPr>
          <w:rStyle w:val="StyleUnderline"/>
        </w:rPr>
        <w:t>emphasizing 2012, 2008 and 2006 but ignoring 2014, 2010, and 2004.</w:t>
      </w:r>
      <w:r w:rsidRPr="00CD6AC0">
        <w:rPr>
          <w:sz w:val="14"/>
        </w:rPr>
        <w:t xml:space="preserve"> Perhaps more important, predictions made on the premise of “emerging” majorities have a miserable track record: </w:t>
      </w:r>
      <w:r w:rsidRPr="00CD6AC0">
        <w:rPr>
          <w:rStyle w:val="StyleUnderline"/>
        </w:rPr>
        <w:t xml:space="preserve">Republicans were bragging about their “permanent” majority in 2004, for instance, only to get their butts kicked in 2006 and 2008. </w:t>
      </w:r>
      <w:r w:rsidRPr="00CD6AC0">
        <w:rPr>
          <w:sz w:val="14"/>
        </w:rPr>
        <w:t xml:space="preserve">Clinton and the Republican Candidates. The factors I’ve described so far are sometimes referred to as the “fundamentals” — those things that matter regardless of the candidates and their campaigns. The closer these basic factors are, the more difference the candidates could make.4 Nonetheless, the candidates matter less in U.S. presidential elections than in just about any other type of electoral contest. The reason is that the arduous, 50-state nomination process (and the “invisible primary” before it) screens out most candidates who would be huge liabilities to their party. An underqualified or unvetted or politically extreme or profoundly unpopular candidate might win one primary or caucus, but voters and the political parties will move to stop him in his tracks after that, as Republicans did to Newt Gingrich in 2012. Consider the three measurable factors that our U.S. Senate model uses to evaluate candidates. One of them is their </w:t>
      </w:r>
      <w:proofErr w:type="gramStart"/>
      <w:r w:rsidRPr="00CD6AC0">
        <w:rPr>
          <w:sz w:val="14"/>
        </w:rPr>
        <w:t>qualifications</w:t>
      </w:r>
      <w:proofErr w:type="gramEnd"/>
      <w:r w:rsidRPr="00CD6AC0">
        <w:rPr>
          <w:sz w:val="14"/>
        </w:rPr>
        <w:t xml:space="preserve"> on a 4-point scale as measured by their highest elected office, where the highest rating goes to those candidates previously elected as governors or senators. </w:t>
      </w:r>
      <w:r w:rsidRPr="00CD6AC0">
        <w:rPr>
          <w:rStyle w:val="StyleUnderline"/>
        </w:rPr>
        <w:t>Almost all presidential candidates — including Hillary Clinton and the viable Republican candidates this cycle — rate as extremely well qualified by that standard.</w:t>
      </w:r>
      <w:r w:rsidRPr="00CD6AC0">
        <w:rPr>
          <w:sz w:val="14"/>
        </w:rPr>
        <w:t xml:space="preserve"> Another factor is fundraising, which is important unto itself, but also as a proxy for a candidate’s organizational strength. We’re not breaking any news here, but Clinton and the Republican nominee are going to </w:t>
      </w:r>
      <w:proofErr w:type="gramStart"/>
      <w:r w:rsidRPr="00CD6AC0">
        <w:rPr>
          <w:sz w:val="14"/>
        </w:rPr>
        <w:t>raise</w:t>
      </w:r>
      <w:proofErr w:type="gramEnd"/>
      <w:r w:rsidRPr="00CD6AC0">
        <w:rPr>
          <w:sz w:val="14"/>
        </w:rPr>
        <w:t xml:space="preserve"> oodles of money — probably in excess of $1 billion each, beyond what Obama and Mitt Romney did in 2012. That’s well past the point of diminishing returns. The candidates may struggle to make good use of all the money they’ve raised, in fact, and if one brings in 10 or 20 percent more than the other, it’s not likely to matter very much at the margin. </w:t>
      </w:r>
      <w:r w:rsidRPr="00CD6AC0">
        <w:rPr>
          <w:rStyle w:val="StyleUnderline"/>
        </w:rPr>
        <w:t>The third factor is a candidate’s ideology as measured on a left-right scale. “Extreme” candidates</w:t>
      </w:r>
      <w:r w:rsidRPr="00CD6AC0">
        <w:rPr>
          <w:sz w:val="14"/>
        </w:rPr>
        <w:t xml:space="preserve"> (like Barry Goldwater) </w:t>
      </w:r>
      <w:r w:rsidRPr="00CD6AC0">
        <w:rPr>
          <w:rStyle w:val="StyleUnderline"/>
        </w:rPr>
        <w:t>suffer an electoral penalty, while moderate ones</w:t>
      </w:r>
      <w:r w:rsidRPr="00CD6AC0">
        <w:rPr>
          <w:sz w:val="14"/>
        </w:rPr>
        <w:t xml:space="preserve"> (like Dwight Eisenhower) usually </w:t>
      </w:r>
      <w:r w:rsidRPr="00CD6AC0">
        <w:rPr>
          <w:rStyle w:val="StyleUnderline"/>
        </w:rPr>
        <w:t>perform well</w:t>
      </w:r>
      <w:r w:rsidRPr="00CD6AC0">
        <w:rPr>
          <w:sz w:val="14"/>
        </w:rPr>
        <w:t xml:space="preserve">. But nominees like Goldwater (or George McGovern) are rare. So are those like Eisenhower, for that matter. Usually a party nominates a candidate closer to the median of its voters and elected officials. </w:t>
      </w:r>
      <w:r w:rsidRPr="00CD6AC0">
        <w:rPr>
          <w:rStyle w:val="StyleUnderline"/>
        </w:rPr>
        <w:t>That’s part of why Clinton is such a safe bet to be the Democratic nominee. Her political positions are essentially those of a “generic Democrat.” She’s neither a true centrist, nor extremely far to the left</w:t>
      </w:r>
      <w:r w:rsidRPr="00CD6AC0">
        <w:rPr>
          <w:sz w:val="14"/>
        </w:rPr>
        <w:t xml:space="preserve">, so she’s not especially vulnerable to a challenge from either flank of her party. Republicans have a choice between more moderate and more conservative candidates. Jeb Bush’s positions might be just moderate enough to give Republicans a slight advantage next November, other factors held constant, while Scott Walker’s might be conservative enough that they could harm Republicans. But the positions of the Republican candidates are likely to converge toward one another. </w:t>
      </w:r>
      <w:r w:rsidRPr="00CD6AC0">
        <w:rPr>
          <w:rStyle w:val="StyleUnderline"/>
        </w:rPr>
        <w:t xml:space="preserve">Bush, in the primaries, will seek to prove his conservative credentials, </w:t>
      </w:r>
      <w:r w:rsidRPr="00CD6AC0">
        <w:rPr>
          <w:sz w:val="14"/>
        </w:rPr>
        <w:t xml:space="preserve">while Walker, should he become the frontrunner after the first few primaries and </w:t>
      </w:r>
      <w:proofErr w:type="gramStart"/>
      <w:r w:rsidRPr="00CD6AC0">
        <w:rPr>
          <w:sz w:val="14"/>
        </w:rPr>
        <w:t>caucuses,</w:t>
      </w:r>
      <w:proofErr w:type="gramEnd"/>
      <w:r w:rsidRPr="00CD6AC0">
        <w:rPr>
          <w:sz w:val="14"/>
        </w:rPr>
        <w:t xml:space="preserve"> will work to reassure GOP elites that he’s an “electable” alternative and not the next Goldwater. </w:t>
      </w:r>
      <w:r w:rsidRPr="00CD6AC0">
        <w:rPr>
          <w:rStyle w:val="StyleUnderline"/>
        </w:rPr>
        <w:t xml:space="preserve">By next November, </w:t>
      </w:r>
      <w:r w:rsidRPr="00691E47">
        <w:rPr>
          <w:rStyle w:val="StyleUnderline"/>
          <w:highlight w:val="yellow"/>
        </w:rPr>
        <w:t xml:space="preserve">the difference might boil down to the equivalent </w:t>
      </w:r>
      <w:r w:rsidRPr="00D12459">
        <w:rPr>
          <w:rStyle w:val="Emphasis"/>
          <w:highlight w:val="yellow"/>
        </w:rPr>
        <w:t>of couple of percentage points</w:t>
      </w:r>
      <w:r w:rsidRPr="00CD6AC0">
        <w:rPr>
          <w:rStyle w:val="StyleUnderline"/>
        </w:rPr>
        <w:t xml:space="preserve"> on the general-election ballot. </w:t>
      </w:r>
      <w:proofErr w:type="gramStart"/>
      <w:r w:rsidRPr="00CD6AC0">
        <w:rPr>
          <w:rStyle w:val="StyleUnderline"/>
        </w:rPr>
        <w:t>It could matter in an a close election</w:t>
      </w:r>
      <w:r w:rsidRPr="00CD6AC0">
        <w:rPr>
          <w:sz w:val="14"/>
        </w:rPr>
        <w:t>, but not one where the fundamentals have shifted strongly to one party by then.</w:t>
      </w:r>
      <w:proofErr w:type="gramEnd"/>
      <w:r w:rsidRPr="00CD6AC0">
        <w:rPr>
          <w:sz w:val="14"/>
        </w:rPr>
        <w:t xml:space="preserve"> Finally we can look at what the polls say right now. If you’re going to do this, you should take the polls with whole tablespoons full of salt. And it’s probably best to look at the favorability ratings for each candidate rather than head-to-head polls, since favorability polls allow voters to say they don’t know enough about the candidates to have formulated an opinion. (Head-to-head polls taken this far out from the election will tend to favor candidates like Clinton with strong name recognition, by contrast.) In the chart below, I’ve compiled favorability rating averages for each candidate based on polls conducted since Jan. 1.5 The chart plots the candidates in two dimensions: the vertical axis indicates how popular the candidate is (how much the candidate’s favorable rating exceeds his or her unfavorable rating) while the horizontal axis plots how well-known the candidate is. </w:t>
      </w:r>
      <w:proofErr w:type="gramStart"/>
      <w:r w:rsidRPr="00CD6AC0">
        <w:rPr>
          <w:sz w:val="14"/>
        </w:rPr>
        <w:t>silver</w:t>
      </w:r>
      <w:proofErr w:type="gramEnd"/>
      <w:r w:rsidRPr="00CD6AC0">
        <w:rPr>
          <w:sz w:val="14"/>
        </w:rPr>
        <w:t xml:space="preserve">-feature-hrcpop-NEW Hillary Clinton is extremely well-known, but her favorability ratings are now only break-even: 46 percent favorable and 45 percent unfavorable. These are nearly identical to President Obama’s ratings, which are 48 percent favorable and 46 percent unfavorable. Clinton’s ratings are down sharply from her tenure as Secretary of State. However, as we’ve been warning Democrats for a long time, a lot of this was predictable. Clinton’s numbers have often been about break-even when she’s been a highly partisan figure — during the early stages of the 2008 campaign, for example — and better only when she’s been above the fray of day-to-day partisan politics. Break-even favorability ratings don’t look so bad, however, when compared to some of the alternatives. Vice President Biden’s are net-negative, for instance. On the Republican side, Walker and Marco Rubio aren’t all that </w:t>
      </w:r>
      <w:proofErr w:type="gramStart"/>
      <w:r w:rsidRPr="00CD6AC0">
        <w:rPr>
          <w:sz w:val="14"/>
        </w:rPr>
        <w:t>well-known</w:t>
      </w:r>
      <w:proofErr w:type="gramEnd"/>
      <w:r w:rsidRPr="00CD6AC0">
        <w:rPr>
          <w:sz w:val="14"/>
        </w:rPr>
        <w:t xml:space="preserve"> yet, but their ratings are also about break-even. Chris Christie’s are terrible (28 percent favorable, 46 percent unfavorable). Jeb Bush’s are quite poor too. His unfavorable rating is already as high as Clinton’s, 45 percent, but his favorable rating is just 31 percent.6 Clinton is so well-known, in fact, that it’s almost as if voters are dispensing with all the formalities and evaluating her as they might when she’s on the ballot next November. </w:t>
      </w:r>
      <w:r w:rsidRPr="00691E47">
        <w:rPr>
          <w:rStyle w:val="StyleUnderline"/>
        </w:rPr>
        <w:t xml:space="preserve">About </w:t>
      </w:r>
      <w:r w:rsidRPr="00691E47">
        <w:rPr>
          <w:rStyle w:val="StyleUnderline"/>
          <w:highlight w:val="yellow"/>
        </w:rPr>
        <w:t xml:space="preserve">half of them would </w:t>
      </w:r>
      <w:r w:rsidRPr="00691E47">
        <w:rPr>
          <w:rStyle w:val="StyleUnderline"/>
        </w:rPr>
        <w:t xml:space="preserve">like to </w:t>
      </w:r>
      <w:r w:rsidRPr="00691E47">
        <w:rPr>
          <w:rStyle w:val="StyleUnderline"/>
          <w:highlight w:val="yellow"/>
        </w:rPr>
        <w:t xml:space="preserve">see her become president </w:t>
      </w:r>
      <w:r w:rsidRPr="00691E47">
        <w:rPr>
          <w:rStyle w:val="StyleUnderline"/>
        </w:rPr>
        <w:t xml:space="preserve">and about </w:t>
      </w:r>
      <w:r w:rsidRPr="00691E47">
        <w:rPr>
          <w:rStyle w:val="StyleUnderline"/>
          <w:highlight w:val="yellow"/>
        </w:rPr>
        <w:t>half of them wouldn’t</w:t>
      </w:r>
      <w:r w:rsidRPr="00691E47">
        <w:rPr>
          <w:rStyle w:val="StyleUnderline"/>
        </w:rPr>
        <w:t xml:space="preserve">. </w:t>
      </w:r>
      <w:r w:rsidRPr="00691E47">
        <w:rPr>
          <w:rStyle w:val="StyleUnderline"/>
          <w:highlight w:val="yellow"/>
        </w:rPr>
        <w:t>Get ready for an extremely competitive election.</w:t>
      </w:r>
    </w:p>
    <w:p w14:paraId="0AACF62B" w14:textId="77777777" w:rsidR="006A3395" w:rsidRDefault="006A3395" w:rsidP="006A3395"/>
    <w:p w14:paraId="0A8B6ACE" w14:textId="77777777" w:rsidR="00F83A5F" w:rsidRDefault="00F83A5F" w:rsidP="00F83A5F">
      <w:pPr>
        <w:pStyle w:val="Heading3"/>
      </w:pPr>
      <w:r>
        <w:t xml:space="preserve">A2: Hillary Loses Primary—Bernie Sanders </w:t>
      </w:r>
    </w:p>
    <w:p w14:paraId="218D106B" w14:textId="77777777" w:rsidR="00F83A5F" w:rsidRDefault="00F83A5F" w:rsidP="00F83A5F">
      <w:pPr>
        <w:pStyle w:val="Heading4"/>
      </w:pPr>
      <w:r>
        <w:t xml:space="preserve">Bernie is not a threat to Hillary for the nomination </w:t>
      </w:r>
    </w:p>
    <w:p w14:paraId="3BBB9976" w14:textId="77777777" w:rsidR="00F83A5F" w:rsidRPr="00E310DB" w:rsidRDefault="00F83A5F" w:rsidP="00F83A5F">
      <w:pPr>
        <w:rPr>
          <w:sz w:val="16"/>
        </w:rPr>
      </w:pPr>
      <w:r w:rsidRPr="005D4512">
        <w:rPr>
          <w:b/>
        </w:rPr>
        <w:t>Dickinson 7/10</w:t>
      </w:r>
      <w:r>
        <w:t xml:space="preserve"> </w:t>
      </w:r>
      <w:r w:rsidRPr="00E310DB">
        <w:rPr>
          <w:sz w:val="16"/>
        </w:rPr>
        <w:t>[Matthew Dickinson</w:t>
      </w:r>
      <w:proofErr w:type="gramStart"/>
      <w:r w:rsidRPr="00E310DB">
        <w:rPr>
          <w:sz w:val="16"/>
        </w:rPr>
        <w:t>,  a</w:t>
      </w:r>
      <w:proofErr w:type="gramEnd"/>
      <w:r w:rsidRPr="00E310DB">
        <w:rPr>
          <w:sz w:val="16"/>
        </w:rPr>
        <w:t xml:space="preserve"> professor at Middlebury College. He is the author of "Bitter Harvest: FDR, Presidential Power, and the Growth of the Presidential Branch" and co-editor of "Guardian of the Presidency: The Legacy of Richard E. Neustadt." His current book project, titled "The President and the White House Staff: People, Positions and Processes, 1945-2008," examines the growth of presidential staff in the post-World War II era. “Not Feeling the Bern”, </w:t>
      </w:r>
      <w:hyperlink r:id="rId10" w:history="1">
        <w:r w:rsidRPr="00E310DB">
          <w:rPr>
            <w:rStyle w:val="Hyperlink"/>
            <w:sz w:val="16"/>
          </w:rPr>
          <w:t>http://www.usnews.com/opinion/blogs/opinion-blog/2015/07/10/bernie-sanders-2016-surge-isnt-threatening-hillary-clinton</w:t>
        </w:r>
      </w:hyperlink>
      <w:r w:rsidRPr="00E310DB">
        <w:rPr>
          <w:sz w:val="16"/>
        </w:rPr>
        <w:t>, July 10</w:t>
      </w:r>
      <w:r w:rsidRPr="00E310DB">
        <w:rPr>
          <w:sz w:val="16"/>
          <w:vertAlign w:val="superscript"/>
        </w:rPr>
        <w:t>th</w:t>
      </w:r>
      <w:r w:rsidRPr="00E310DB">
        <w:rPr>
          <w:sz w:val="16"/>
        </w:rPr>
        <w:t>, 2015//Rahul]</w:t>
      </w:r>
    </w:p>
    <w:p w14:paraId="26FB0D60" w14:textId="77777777" w:rsidR="00F83A5F" w:rsidRPr="0058246C" w:rsidRDefault="00F83A5F" w:rsidP="00F83A5F">
      <w:pPr>
        <w:rPr>
          <w:b/>
          <w:sz w:val="22"/>
          <w:u w:val="single"/>
        </w:rPr>
      </w:pPr>
      <w:r w:rsidRPr="0058246C">
        <w:rPr>
          <w:rStyle w:val="StyleUnderline"/>
          <w:highlight w:val="cyan"/>
        </w:rPr>
        <w:t xml:space="preserve">Can you feel the Bern? </w:t>
      </w:r>
      <w:proofErr w:type="gramStart"/>
      <w:r w:rsidRPr="0058246C">
        <w:rPr>
          <w:rStyle w:val="StyleUnderline"/>
          <w:highlight w:val="cyan"/>
        </w:rPr>
        <w:t>Maybe not</w:t>
      </w:r>
      <w:r w:rsidRPr="00E310DB">
        <w:rPr>
          <w:rStyle w:val="StyleUnderline"/>
        </w:rPr>
        <w:t>.</w:t>
      </w:r>
      <w:proofErr w:type="gramEnd"/>
      <w:r w:rsidRPr="00E310DB">
        <w:rPr>
          <w:sz w:val="16"/>
        </w:rPr>
        <w:t xml:space="preserve"> Vermont Sen. Bernie </w:t>
      </w:r>
      <w:r w:rsidRPr="0058246C">
        <w:rPr>
          <w:rStyle w:val="StyleUnderline"/>
          <w:highlight w:val="cyan"/>
        </w:rPr>
        <w:t>Sanders' presidential campaign is "surging</w:t>
      </w:r>
      <w:r w:rsidRPr="00E310DB">
        <w:rPr>
          <w:rStyle w:val="StyleUnderline"/>
        </w:rPr>
        <w:t>",</w:t>
      </w:r>
      <w:r w:rsidRPr="00E310DB">
        <w:rPr>
          <w:sz w:val="16"/>
        </w:rPr>
        <w:t xml:space="preserve"> according to multiple media reports. His campaign events have been attracting huge crowds, including 10,000 – the largest of the campaign season so far – at a Bernie rally last week in Madison, Wisconsin, and another 7,500 this week ago in Portland, Maine. He has also been raking in the cash – some $15 million in the first three months of his candidacy – via small campaign donations, a testament to his broadening appeal. </w:t>
      </w:r>
      <w:r w:rsidRPr="0058246C">
        <w:rPr>
          <w:rStyle w:val="StyleUnderline"/>
          <w:highlight w:val="cyan"/>
        </w:rPr>
        <w:t>This surge has been reflected</w:t>
      </w:r>
      <w:r w:rsidRPr="0058246C">
        <w:rPr>
          <w:rStyle w:val="StyleUnderline"/>
        </w:rPr>
        <w:t xml:space="preserve"> in his polls </w:t>
      </w:r>
      <w:r w:rsidRPr="0058246C">
        <w:rPr>
          <w:rStyle w:val="StyleUnderline"/>
          <w:highlight w:val="cyan"/>
        </w:rPr>
        <w:t>in Iowa and New Hampshire</w:t>
      </w:r>
      <w:r w:rsidRPr="00E310DB">
        <w:rPr>
          <w:rStyle w:val="StyleUnderline"/>
        </w:rPr>
        <w:t>, the sites of the presidential campaign's first caucus and primary</w:t>
      </w:r>
      <w:r w:rsidRPr="00E310DB">
        <w:rPr>
          <w:sz w:val="16"/>
        </w:rPr>
        <w:t xml:space="preserve">, respectively. In Iowa, Sanders has closed to within 19 percent of the </w:t>
      </w:r>
      <w:proofErr w:type="gramStart"/>
      <w:r w:rsidRPr="00E310DB">
        <w:rPr>
          <w:sz w:val="16"/>
        </w:rPr>
        <w:t>front runner</w:t>
      </w:r>
      <w:proofErr w:type="gramEnd"/>
      <w:r w:rsidRPr="00E310DB">
        <w:rPr>
          <w:sz w:val="16"/>
        </w:rPr>
        <w:t xml:space="preserve"> Hillary Clinton in the latest poll, up from a 40 percent deficit to her in earlier surveys. He's even closer to Clinton in New Hampshire, with the most recent poll showing him trailing by 8 percent, prompting one enthusiastic headline writer to proclaim they were in a "dead heat" in the Granite state. Nationally, Sanders has consistently ranked second in polls, with only Vice President Joe Biden, who so far has shown no evidence that he is interested in running, challenging him for this spot. The combination of large crowds, more money and stronger polls has prompted the national media to give Sanders a second look. To their credit, this time they are focusing less on essays he wrote four decades ago or his aborted singing career and more on his stance on the issues. To be sure, they still seem skeptical that he can win, but they are now at least willing to acknowledge the possibility, however remote. In Sanders' home state, of course, belief that he is surging runs far deeper, with Vermont media outlets openly speculating whether (and no doubt secretly hoping) he can maintain his presidential momentum. Apropos that sentiment, a local reporter asked me today why, if Bernie wasn't a viable candidate, she couldn't find anyone in the state who wasn't supporting him! </w:t>
      </w:r>
      <w:r w:rsidRPr="00E310DB">
        <w:rPr>
          <w:rStyle w:val="StyleUnderline"/>
        </w:rPr>
        <w:t xml:space="preserve">So </w:t>
      </w:r>
      <w:r w:rsidRPr="0058246C">
        <w:rPr>
          <w:rStyle w:val="StyleUnderline"/>
          <w:highlight w:val="cyan"/>
        </w:rPr>
        <w:t>should</w:t>
      </w:r>
      <w:r w:rsidRPr="00E310DB">
        <w:rPr>
          <w:rStyle w:val="StyleUnderline"/>
        </w:rPr>
        <w:t xml:space="preserve"> Hillary </w:t>
      </w:r>
      <w:r w:rsidRPr="0058246C">
        <w:rPr>
          <w:rStyle w:val="StyleUnderline"/>
          <w:highlight w:val="cyan"/>
        </w:rPr>
        <w:t>Clinton be worried?</w:t>
      </w:r>
      <w:r w:rsidRPr="00E310DB">
        <w:rPr>
          <w:rStyle w:val="StyleUnderline"/>
        </w:rPr>
        <w:t xml:space="preserve"> The short answer is </w:t>
      </w:r>
      <w:r w:rsidRPr="0058246C">
        <w:rPr>
          <w:rStyle w:val="StyleUnderline"/>
          <w:highlight w:val="cyan"/>
        </w:rPr>
        <w:t>no</w:t>
      </w:r>
      <w:r w:rsidRPr="00E310DB">
        <w:rPr>
          <w:rStyle w:val="StyleUnderline"/>
        </w:rPr>
        <w:t xml:space="preserve">. To be sure, </w:t>
      </w:r>
      <w:r w:rsidRPr="0058246C">
        <w:rPr>
          <w:rStyle w:val="StyleUnderline"/>
          <w:highlight w:val="cyan"/>
        </w:rPr>
        <w:t>as Clinton learned in 2008, it is wise never to take one's front-runner status for granted.</w:t>
      </w:r>
      <w:r w:rsidRPr="00E310DB">
        <w:rPr>
          <w:sz w:val="16"/>
        </w:rPr>
        <w:t xml:space="preserve"> Accordingly, she and her aides are saying all the right things by publicly acknowledging that Sanders is a serious candidate who poses a potentially significant threat to her bid for the Democratic presidential nomination. </w:t>
      </w:r>
      <w:r w:rsidRPr="00E310DB">
        <w:rPr>
          <w:rStyle w:val="StyleUnderline"/>
        </w:rPr>
        <w:t xml:space="preserve">The reality, however, is that rather than exceed expectations, </w:t>
      </w:r>
      <w:r w:rsidRPr="0058246C">
        <w:rPr>
          <w:rStyle w:val="StyleUnderline"/>
        </w:rPr>
        <w:t>Sanders has done about as well as I expected he would to this point,</w:t>
      </w:r>
      <w:r w:rsidRPr="00E310DB">
        <w:rPr>
          <w:rStyle w:val="StyleUnderline"/>
        </w:rPr>
        <w:t xml:space="preserve"> given where he has positioned himself within the Democratic field.</w:t>
      </w:r>
      <w:r w:rsidRPr="00E310DB">
        <w:rPr>
          <w:sz w:val="16"/>
        </w:rPr>
        <w:t xml:space="preserve"> My expectations were predicated in part on the existing distribution of preferences among likely Democratic voters, and how they matched up with Sanders' ideological leanings, but also on previous efforts by progressives to win the Democratic nomination. As I wrote when Sanders first announced his candidacy three months ago, he is not the first Vermont favorite son to set his eyes on the White House in recent years. In 2004, former Vermont Gov. Howard Dean threw his hat in the ring, positioning himself, much like Sanders, as the progressive Democrat amid a cast of more centrist opponents such as John Kerry and Richard Gephardt. In Dean's case, there was no Clinton-like political heavyweight standing in his path to the White House and he initially attracted strong support in the polls and in media coverage based in part on his imaginative use of the Internet to organize online meetups of "Deaniacs" and to solicit small-dollar donations, much as Bernie has done. And yet Dean was never able to attract much more than 30 percent support in national polls and his candidacy peaked shortly before the Iowa caucus, where he subsequently imploded. </w:t>
      </w:r>
      <w:r w:rsidRPr="0058246C">
        <w:rPr>
          <w:rStyle w:val="StyleUnderline"/>
          <w:highlight w:val="cyan"/>
        </w:rPr>
        <w:t>Despite the recent up swell</w:t>
      </w:r>
      <w:r w:rsidRPr="00E310DB">
        <w:rPr>
          <w:rStyle w:val="StyleUnderline"/>
        </w:rPr>
        <w:t xml:space="preserve"> in media coverage, the fact is that </w:t>
      </w:r>
      <w:r w:rsidRPr="0058246C">
        <w:rPr>
          <w:rStyle w:val="StyleUnderline"/>
          <w:highlight w:val="cyan"/>
        </w:rPr>
        <w:t>Sanders' road to the nomination is</w:t>
      </w:r>
      <w:r w:rsidRPr="00E310DB">
        <w:rPr>
          <w:rStyle w:val="StyleUnderline"/>
        </w:rPr>
        <w:t xml:space="preserve"> probably </w:t>
      </w:r>
      <w:r w:rsidRPr="0058246C">
        <w:rPr>
          <w:rStyle w:val="StyleUnderline"/>
          <w:highlight w:val="cyan"/>
        </w:rPr>
        <w:t>steeper than was Dean's.</w:t>
      </w:r>
      <w:r w:rsidRPr="00E310DB">
        <w:rPr>
          <w:rStyle w:val="StyleUnderline"/>
        </w:rPr>
        <w:t xml:space="preserve"> Keep in mind that, as of today, </w:t>
      </w:r>
      <w:r w:rsidRPr="0058246C">
        <w:rPr>
          <w:rStyle w:val="StyleUnderline"/>
          <w:highlight w:val="cyan"/>
        </w:rPr>
        <w:t>Sanders is still drawing less than 20 percent support</w:t>
      </w:r>
      <w:r w:rsidRPr="00E310DB">
        <w:rPr>
          <w:rStyle w:val="StyleUnderline"/>
        </w:rPr>
        <w:t xml:space="preserve"> nationally, </w:t>
      </w:r>
      <w:r w:rsidRPr="0058246C">
        <w:rPr>
          <w:rStyle w:val="StyleUnderline"/>
          <w:highlight w:val="cyan"/>
        </w:rPr>
        <w:t>compared to Clinton's</w:t>
      </w:r>
      <w:r w:rsidRPr="00E310DB">
        <w:rPr>
          <w:rStyle w:val="StyleUnderline"/>
        </w:rPr>
        <w:t xml:space="preserve"> almost </w:t>
      </w:r>
      <w:r w:rsidRPr="0058246C">
        <w:rPr>
          <w:rStyle w:val="StyleUnderline"/>
          <w:highlight w:val="cyan"/>
        </w:rPr>
        <w:t>60 percent.</w:t>
      </w:r>
      <w:r w:rsidRPr="00E310DB">
        <w:rPr>
          <w:sz w:val="16"/>
        </w:rPr>
        <w:t xml:space="preserve"> So he has a way to go to even match Dean's showing, never mind threaten Clinton. To be sure, there are differences between Dean and Sanders. Although Dean attracted strong support among progressive Democrats based largely on his opposition to the Iraq war, on economic issues, such as income inequality, his liberalism was never truly as authentic or as </w:t>
      </w:r>
      <w:proofErr w:type="gramStart"/>
      <w:r w:rsidRPr="00E310DB">
        <w:rPr>
          <w:sz w:val="16"/>
        </w:rPr>
        <w:t>deeply-rooted</w:t>
      </w:r>
      <w:proofErr w:type="gramEnd"/>
      <w:r w:rsidRPr="00E310DB">
        <w:rPr>
          <w:sz w:val="16"/>
        </w:rPr>
        <w:t xml:space="preserve"> as Sanders'. </w:t>
      </w:r>
      <w:r w:rsidRPr="00E310DB">
        <w:rPr>
          <w:rStyle w:val="StyleUnderline"/>
        </w:rPr>
        <w:t xml:space="preserve">But the reality is that </w:t>
      </w:r>
      <w:r w:rsidRPr="0058246C">
        <w:rPr>
          <w:rStyle w:val="StyleUnderline"/>
          <w:highlight w:val="cyan"/>
        </w:rPr>
        <w:t>for Bernie to win</w:t>
      </w:r>
      <w:r w:rsidRPr="00E310DB">
        <w:rPr>
          <w:rStyle w:val="StyleUnderline"/>
        </w:rPr>
        <w:t xml:space="preserve"> the Democratic nomination, </w:t>
      </w:r>
      <w:r w:rsidRPr="0058246C">
        <w:rPr>
          <w:rStyle w:val="StyleUnderline"/>
          <w:highlight w:val="cyan"/>
        </w:rPr>
        <w:t>he is going to need to expand his support beyond his natural constituency</w:t>
      </w:r>
      <w:r w:rsidRPr="00E310DB">
        <w:rPr>
          <w:rStyle w:val="StyleUnderline"/>
        </w:rPr>
        <w:t xml:space="preserve"> of aging Grateful Dead hipsters, environmentalists and professors</w:t>
      </w:r>
      <w:r w:rsidRPr="00E310DB">
        <w:rPr>
          <w:sz w:val="16"/>
        </w:rPr>
        <w:t xml:space="preserve">. In particular, </w:t>
      </w:r>
      <w:r w:rsidRPr="0058246C">
        <w:rPr>
          <w:rStyle w:val="StyleUnderline"/>
          <w:highlight w:val="cyan"/>
        </w:rPr>
        <w:t>he has to demonstrate</w:t>
      </w:r>
      <w:r w:rsidRPr="00E310DB">
        <w:rPr>
          <w:rStyle w:val="StyleUnderline"/>
        </w:rPr>
        <w:t xml:space="preserve"> some </w:t>
      </w:r>
      <w:r w:rsidRPr="0058246C">
        <w:rPr>
          <w:rStyle w:val="StyleUnderline"/>
          <w:highlight w:val="cyan"/>
        </w:rPr>
        <w:t>appeal among moderate and conservative Democrats</w:t>
      </w:r>
      <w:r w:rsidRPr="00E310DB">
        <w:rPr>
          <w:sz w:val="16"/>
        </w:rPr>
        <w:t xml:space="preserve">. This includes the racial and ethnic minorities of low-to-middle socioeconomic standing who proved so crucial to Obama's ability to defeat Clinton in 2008. </w:t>
      </w:r>
      <w:r w:rsidRPr="00E310DB">
        <w:rPr>
          <w:rStyle w:val="StyleUnderline"/>
        </w:rPr>
        <w:t xml:space="preserve">Right now </w:t>
      </w:r>
      <w:r w:rsidRPr="0058246C">
        <w:rPr>
          <w:rStyle w:val="StyleUnderline"/>
          <w:highlight w:val="cyan"/>
        </w:rPr>
        <w:t>Sanders is trailing Clinton by 40 percent in the crucial state of South Carolina</w:t>
      </w:r>
      <w:r w:rsidRPr="00E310DB">
        <w:rPr>
          <w:sz w:val="16"/>
        </w:rPr>
        <w:t xml:space="preserve">, which holds its primary directly after New Hampshire. </w:t>
      </w:r>
      <w:r w:rsidRPr="0058246C">
        <w:rPr>
          <w:rStyle w:val="StyleUnderline"/>
          <w:highlight w:val="cyan"/>
        </w:rPr>
        <w:t>Among African-Americans</w:t>
      </w:r>
      <w:r w:rsidRPr="00E310DB">
        <w:rPr>
          <w:rStyle w:val="StyleUnderline"/>
        </w:rPr>
        <w:t xml:space="preserve">, who make up about a quarter of the registered Democratic vote there, </w:t>
      </w:r>
      <w:r w:rsidRPr="0058246C">
        <w:rPr>
          <w:rStyle w:val="StyleUnderline"/>
          <w:highlight w:val="cyan"/>
        </w:rPr>
        <w:t>he's polling at an anemic 3 percent, compared to Clinton's</w:t>
      </w:r>
      <w:r w:rsidRPr="00E310DB">
        <w:rPr>
          <w:rStyle w:val="StyleUnderline"/>
        </w:rPr>
        <w:t xml:space="preserve"> more than </w:t>
      </w:r>
      <w:r w:rsidRPr="0058246C">
        <w:rPr>
          <w:rStyle w:val="StyleUnderline"/>
          <w:highlight w:val="cyan"/>
        </w:rPr>
        <w:t>50 percent</w:t>
      </w:r>
      <w:r w:rsidRPr="00E310DB">
        <w:rPr>
          <w:rStyle w:val="StyleUnderline"/>
        </w:rPr>
        <w:t xml:space="preserve"> support</w:t>
      </w:r>
      <w:r w:rsidRPr="00E310DB">
        <w:rPr>
          <w:sz w:val="16"/>
        </w:rPr>
        <w:t xml:space="preserve">. He's not doing much better nationally among these key voting blocs, including racial minorities and older, more moderate Democrats. In the latest Economist/YouGov national survey of registered voters, Bernie receives only 10 percent support among African-Americans and 15 percent among Hispanics, compared to Hillary's 53 percent and 39 percent respectively. Keep in mind that in past elections racial minorities constituted more than a third of Democratic primary voters. </w:t>
      </w:r>
      <w:r w:rsidRPr="00E310DB">
        <w:rPr>
          <w:rStyle w:val="StyleUnderline"/>
        </w:rPr>
        <w:t xml:space="preserve">Perhaps more worrisome is the fact that </w:t>
      </w:r>
      <w:r w:rsidRPr="0058246C">
        <w:rPr>
          <w:rStyle w:val="StyleUnderline"/>
          <w:highlight w:val="cyan"/>
        </w:rPr>
        <w:t>he trails Clinton among self-identified liberals by 44 percent to 32 percent</w:t>
      </w:r>
      <w:r w:rsidRPr="00E310DB">
        <w:rPr>
          <w:sz w:val="16"/>
        </w:rPr>
        <w:t>. His strongest support comes from those earning more than $100,000 a year, where he ties Clinton in support at 25 percent in the Economist poll, and among the18-29 year-old crowd which, not incidentally, is the least likely to vote in national elections. These results are consistent with other national polls in the field at approximately the same time. And while it is true that Sanders is attracting his fair share of campaign contributions, the fact remains that Clinton is outraising him three-to-one. Perhaps most tellingly from the Democratic Party's perspective, Clinton has taken an early lead in endorsements, including backing from Vermont Gov. Peter Shumlin and the state's senior Sen. Patrick Leahy. The bottom line is that Bernie's recent "surge" is largely a case of a candidate securing his natural coalition of support. But there's little evidence so far to suggest that he is going to expand his base beyond the Ben and Jerry's crowd and significantly cut into Clinton's larger and more diverse constituency</w:t>
      </w:r>
      <w:r w:rsidRPr="00E310DB">
        <w:rPr>
          <w:rStyle w:val="StyleUnderline"/>
        </w:rPr>
        <w:t xml:space="preserve">. Of course, </w:t>
      </w:r>
      <w:r w:rsidRPr="0058246C">
        <w:rPr>
          <w:rStyle w:val="StyleUnderline"/>
        </w:rPr>
        <w:t>these facts won't stop pundits from engaging in the "what if" scenarios</w:t>
      </w:r>
      <w:r w:rsidRPr="00E310DB">
        <w:rPr>
          <w:rStyle w:val="StyleUnderline"/>
        </w:rPr>
        <w:t xml:space="preserve"> that are the staple of political talk shows, particularly if no other viable Democrat </w:t>
      </w:r>
      <w:r w:rsidRPr="00E310DB">
        <w:rPr>
          <w:sz w:val="16"/>
        </w:rPr>
        <w:t xml:space="preserve">(Joe Biden, where are you?) </w:t>
      </w:r>
      <w:r w:rsidRPr="00E310DB">
        <w:rPr>
          <w:rStyle w:val="StyleUnderline"/>
        </w:rPr>
        <w:t>arrives on the scene.</w:t>
      </w:r>
      <w:r w:rsidRPr="00E310DB">
        <w:rPr>
          <w:sz w:val="16"/>
        </w:rPr>
        <w:t xml:space="preserve"> The media loves a horserace, after all, even a lopsided one, and the thought of Clinton running roughshod across a weak Democratic field is not a particularly interesting narrative. So expect pundits to tout the Sanders' horse until a stronger ride appears. But the reality is that rather than exceeding expectations, Sanders, so far, is doing about as well as one would anticipate given his stance on the issues and the configuration of preferences among likely Democratic voters. </w:t>
      </w:r>
      <w:r w:rsidRPr="00E310DB">
        <w:rPr>
          <w:rStyle w:val="StyleUnderline"/>
        </w:rPr>
        <w:t xml:space="preserve">And, barring an unexpected turn of events, </w:t>
      </w:r>
      <w:r w:rsidRPr="0058246C">
        <w:rPr>
          <w:rStyle w:val="StyleUnderline"/>
          <w:highlight w:val="cyan"/>
        </w:rPr>
        <w:t xml:space="preserve">that's </w:t>
      </w:r>
      <w:r w:rsidRPr="0058246C">
        <w:rPr>
          <w:rStyle w:val="StyleUnderline"/>
        </w:rPr>
        <w:t xml:space="preserve">probably </w:t>
      </w:r>
      <w:r w:rsidRPr="0058246C">
        <w:rPr>
          <w:rStyle w:val="StyleUnderline"/>
          <w:highlight w:val="cyan"/>
        </w:rPr>
        <w:t>not enough to secure the</w:t>
      </w:r>
      <w:r w:rsidRPr="0058246C">
        <w:rPr>
          <w:rStyle w:val="StyleUnderline"/>
        </w:rPr>
        <w:t xml:space="preserve"> presidential </w:t>
      </w:r>
      <w:r w:rsidRPr="0058246C">
        <w:rPr>
          <w:rStyle w:val="StyleUnderline"/>
          <w:highlight w:val="cyan"/>
        </w:rPr>
        <w:t>nomination.</w:t>
      </w:r>
      <w:r w:rsidRPr="00E310DB">
        <w:rPr>
          <w:rStyle w:val="StyleUnderline"/>
        </w:rPr>
        <w:t xml:space="preserve"> </w:t>
      </w:r>
    </w:p>
    <w:p w14:paraId="083CD69F" w14:textId="77777777" w:rsidR="00F83A5F" w:rsidRPr="00C4644A" w:rsidRDefault="00F83A5F" w:rsidP="00F83A5F">
      <w:pPr>
        <w:pStyle w:val="Heading4"/>
      </w:pPr>
      <w:r>
        <w:t xml:space="preserve">Sanders is hype - </w:t>
      </w:r>
      <w:r w:rsidRPr="00D12459">
        <w:t>no dem base and limited exposure</w:t>
      </w:r>
    </w:p>
    <w:p w14:paraId="210254D3" w14:textId="77777777" w:rsidR="00F83A5F" w:rsidRDefault="00F83A5F" w:rsidP="00F83A5F">
      <w:r w:rsidRPr="00691E47">
        <w:t xml:space="preserve">Max </w:t>
      </w:r>
      <w:r w:rsidRPr="00691E47">
        <w:rPr>
          <w:rStyle w:val="Style13ptBold"/>
        </w:rPr>
        <w:t>Antonucci</w:t>
      </w:r>
      <w:r w:rsidRPr="00691E47">
        <w:t xml:space="preserve">, senior at Syracuse University's Newhouse School of Public Communications, </w:t>
      </w:r>
      <w:r w:rsidRPr="00691E47">
        <w:rPr>
          <w:rStyle w:val="Style13ptBold"/>
        </w:rPr>
        <w:t>5-8</w:t>
      </w:r>
      <w:r w:rsidRPr="00691E47">
        <w:t xml:space="preserve">-2015, "Hillary 2016 is Inevitable for the Wrong Reasons," Kicker, </w:t>
      </w:r>
      <w:hyperlink r:id="rId11" w:history="1">
        <w:r w:rsidRPr="00A56F12">
          <w:rPr>
            <w:rStyle w:val="Hyperlink"/>
          </w:rPr>
          <w:t>http://gokicker.com/2015/05/08/hillary-2016-is-inevitable-for-the-wrong-reasons/)//GV</w:t>
        </w:r>
      </w:hyperlink>
    </w:p>
    <w:p w14:paraId="717CEBEE" w14:textId="77777777" w:rsidR="00F83A5F" w:rsidRPr="0058246C" w:rsidRDefault="00F83A5F" w:rsidP="00F83A5F">
      <w:pPr>
        <w:rPr>
          <w:sz w:val="14"/>
        </w:rPr>
      </w:pPr>
      <w:r w:rsidRPr="006E0482">
        <w:rPr>
          <w:sz w:val="14"/>
        </w:rPr>
        <w:t xml:space="preserve">I don't know if this will be good or bad. What bothers me is this: Hillary isn't going to win because of who she is as a candidate. It'll mostly be because of factors that make her a virtual shoo-in as the most powerful elected official in the world. I'm not saying she's a bad politician or would be a bad president—I am saying that, considering the following circumstances around her new campaign, whether or not she's bad doesn't matter. This isn't a good thing. </w:t>
      </w:r>
      <w:r w:rsidRPr="006E0482">
        <w:rPr>
          <w:rStyle w:val="StyleUnderline"/>
          <w:highlight w:val="yellow"/>
        </w:rPr>
        <w:t>There aren't any strong Democratic competitors</w:t>
      </w:r>
      <w:r w:rsidRPr="006E0482">
        <w:rPr>
          <w:sz w:val="14"/>
        </w:rPr>
        <w:t xml:space="preserve"> Most Democratic voters are likely feeling let down by President Obama right now. He hasn't delivered on half his campaign promises, including one of his most important goals: bridging the partisan divide. He was the unexpected, upstart candidate who won the nomination and presidency out of nowhere. But after seeing lukewarm results, I imagine most Democrats are tired of upstart candidates and want someone more established. This is why </w:t>
      </w:r>
      <w:r w:rsidRPr="006E0482">
        <w:rPr>
          <w:rStyle w:val="StyleUnderline"/>
          <w:highlight w:val="yellow"/>
        </w:rPr>
        <w:t>Hillary Clinton is</w:t>
      </w:r>
      <w:r w:rsidRPr="006E0482">
        <w:rPr>
          <w:sz w:val="14"/>
        </w:rPr>
        <w:t xml:space="preserve"> so popular with Democratic voters right now: </w:t>
      </w:r>
      <w:r w:rsidRPr="00691E47">
        <w:rPr>
          <w:rStyle w:val="StyleUnderline"/>
        </w:rPr>
        <w:t xml:space="preserve">she's arguably </w:t>
      </w:r>
      <w:r w:rsidRPr="006E0482">
        <w:rPr>
          <w:rStyle w:val="StyleUnderline"/>
          <w:highlight w:val="yellow"/>
        </w:rPr>
        <w:t xml:space="preserve">the most </w:t>
      </w:r>
      <w:proofErr w:type="gramStart"/>
      <w:r w:rsidRPr="006E0482">
        <w:rPr>
          <w:rStyle w:val="StyleUnderline"/>
          <w:highlight w:val="yellow"/>
        </w:rPr>
        <w:t>well-known</w:t>
      </w:r>
      <w:proofErr w:type="gramEnd"/>
      <w:r w:rsidRPr="006E0482">
        <w:rPr>
          <w:rStyle w:val="StyleUnderline"/>
          <w:highlight w:val="yellow"/>
        </w:rPr>
        <w:t xml:space="preserve"> Democratic politician</w:t>
      </w:r>
      <w:r w:rsidRPr="00691E47">
        <w:rPr>
          <w:rStyle w:val="StyleUnderline"/>
        </w:rPr>
        <w:t xml:space="preserve"> to many</w:t>
      </w:r>
      <w:r w:rsidRPr="006E0482">
        <w:rPr>
          <w:sz w:val="14"/>
        </w:rPr>
        <w:t xml:space="preserve">. She's a former Senator, wife of former and popular president Bill Clinton, campaigned for the Presidency in 2008 and then served as Secretary of State. </w:t>
      </w:r>
      <w:r w:rsidRPr="00691E47">
        <w:rPr>
          <w:rStyle w:val="StyleUnderline"/>
        </w:rPr>
        <w:t>It's hard to think of "the Democratic Party" without thinking of Hillary.</w:t>
      </w:r>
      <w:r w:rsidRPr="006E0482">
        <w:rPr>
          <w:sz w:val="14"/>
        </w:rPr>
        <w:t xml:space="preserve"> At the very least, Hillary pops up before other experienced Democrats, such as Joe Biden and several others. Hillary is greatly outpacing all other Democratic contenders for 2016, whether we recognize their last names here or not / Data via RealClearPolitics</w:t>
      </w:r>
      <w:r w:rsidRPr="00691E47">
        <w:rPr>
          <w:rStyle w:val="StyleUnderline"/>
        </w:rPr>
        <w:t xml:space="preserve"> </w:t>
      </w:r>
      <w:r w:rsidRPr="006E0482">
        <w:rPr>
          <w:rStyle w:val="StyleUnderline"/>
          <w:highlight w:val="yellow"/>
        </w:rPr>
        <w:t xml:space="preserve">Hillary is </w:t>
      </w:r>
      <w:r w:rsidRPr="00D12459">
        <w:rPr>
          <w:rStyle w:val="Emphasis"/>
          <w:highlight w:val="yellow"/>
        </w:rPr>
        <w:t>greatly outpacing</w:t>
      </w:r>
      <w:r w:rsidRPr="00D12459">
        <w:rPr>
          <w:rStyle w:val="Emphasis"/>
        </w:rPr>
        <w:t xml:space="preserve"> all other Democratic contenders for 2016</w:t>
      </w:r>
      <w:r w:rsidRPr="006E0482">
        <w:rPr>
          <w:sz w:val="14"/>
        </w:rPr>
        <w:t xml:space="preserve">, whether we recognize their last names here or not / Data via RealClearPolitics </w:t>
      </w:r>
      <w:r w:rsidRPr="00691E47">
        <w:rPr>
          <w:rStyle w:val="StyleUnderline"/>
        </w:rPr>
        <w:t xml:space="preserve">This holds especially true for </w:t>
      </w:r>
      <w:r w:rsidRPr="006E0482">
        <w:rPr>
          <w:rStyle w:val="StyleUnderline"/>
          <w:highlight w:val="yellow"/>
        </w:rPr>
        <w:t>Bernie Sanders</w:t>
      </w:r>
      <w:r w:rsidRPr="006E0482">
        <w:rPr>
          <w:sz w:val="14"/>
        </w:rPr>
        <w:t xml:space="preserve">, the only other Democrat to declare his candidacy so far. He's certainly experienced and dedicated to the middle class. But </w:t>
      </w:r>
      <w:r w:rsidRPr="00D12459">
        <w:rPr>
          <w:rStyle w:val="Emphasis"/>
        </w:rPr>
        <w:t xml:space="preserve">outside of his occasional rants against the Walden Family's wealth, </w:t>
      </w:r>
      <w:r w:rsidRPr="00D12459">
        <w:rPr>
          <w:rStyle w:val="Emphasis"/>
          <w:highlight w:val="yellow"/>
        </w:rPr>
        <w:t>he's had limited exposure</w:t>
      </w:r>
      <w:r w:rsidRPr="00691E47">
        <w:rPr>
          <w:rStyle w:val="StyleUnderline"/>
        </w:rPr>
        <w:t xml:space="preserve">. </w:t>
      </w:r>
      <w:r w:rsidRPr="006E0482">
        <w:rPr>
          <w:sz w:val="14"/>
        </w:rPr>
        <w:t>If his state's single-payer system hadn't fallen apart, he may have gotten attention for a national model.</w:t>
      </w:r>
      <w:r w:rsidRPr="00691E47">
        <w:rPr>
          <w:rStyle w:val="StyleUnderline"/>
        </w:rPr>
        <w:t xml:space="preserve"> Sadly, this wasn't the case and has no chance of changing now. </w:t>
      </w:r>
      <w:r w:rsidRPr="00D12459">
        <w:rPr>
          <w:rStyle w:val="Emphasis"/>
          <w:highlight w:val="yellow"/>
        </w:rPr>
        <w:t>Democratic voters</w:t>
      </w:r>
      <w:r w:rsidRPr="00D12459">
        <w:rPr>
          <w:rStyle w:val="Emphasis"/>
        </w:rPr>
        <w:t xml:space="preserve"> likely </w:t>
      </w:r>
      <w:r w:rsidRPr="00D12459">
        <w:rPr>
          <w:rStyle w:val="Emphasis"/>
          <w:highlight w:val="yellow"/>
        </w:rPr>
        <w:t>want</w:t>
      </w:r>
      <w:r w:rsidRPr="00D12459">
        <w:rPr>
          <w:rStyle w:val="Emphasis"/>
        </w:rPr>
        <w:t xml:space="preserve"> </w:t>
      </w:r>
      <w:r w:rsidRPr="00D12459">
        <w:rPr>
          <w:rStyle w:val="Emphasis"/>
          <w:highlight w:val="yellow"/>
        </w:rPr>
        <w:t>a likable candidate with enormous name recognition</w:t>
      </w:r>
      <w:r w:rsidRPr="006E0482">
        <w:rPr>
          <w:rStyle w:val="StyleUnderline"/>
          <w:highlight w:val="yellow"/>
        </w:rPr>
        <w:t>,</w:t>
      </w:r>
      <w:r w:rsidRPr="00691E47">
        <w:rPr>
          <w:rStyle w:val="StyleUnderline"/>
        </w:rPr>
        <w:t xml:space="preserve"> and not to gamble with another charismatic newcomer</w:t>
      </w:r>
      <w:r w:rsidRPr="006E0482">
        <w:rPr>
          <w:sz w:val="14"/>
        </w:rPr>
        <w:t xml:space="preserve">. </w:t>
      </w:r>
      <w:r w:rsidRPr="006E0482">
        <w:rPr>
          <w:rStyle w:val="StyleUnderline"/>
          <w:highlight w:val="yellow"/>
        </w:rPr>
        <w:t>Hillary's brand fits this extremely well,</w:t>
      </w:r>
      <w:r w:rsidRPr="00691E47">
        <w:rPr>
          <w:rStyle w:val="StyleUnderline"/>
        </w:rPr>
        <w:t xml:space="preserve"> and happens to be the only one that does right now.</w:t>
      </w:r>
      <w:r w:rsidRPr="006E0482">
        <w:rPr>
          <w:sz w:val="14"/>
        </w:rPr>
        <w:t xml:space="preserve"> Since no other Democrats have enough time to build a similar brand</w:t>
      </w:r>
      <w:r w:rsidRPr="00691E47">
        <w:rPr>
          <w:rStyle w:val="StyleUnderline"/>
        </w:rPr>
        <w:t>, Hillary will stay in the leading spotlight</w:t>
      </w:r>
      <w:r w:rsidRPr="006E0482">
        <w:rPr>
          <w:sz w:val="14"/>
        </w:rPr>
        <w:t xml:space="preserve">. The GOP is still losing Hispanic voters After Mitt Romney lost the 2012 election, one of several major truths came to light: hispanic and minority voters were growing at a rapid pace. By 2050 they'll be the country's majority. The GOP faced a harsh reality: either expand its base beyond older white males, or never win another major election. Three years and one stalled bipartisan immigration reform bill later, this truth has been either ignored or forgotten. This mistake will come back to the GOP nomination and cut their chances of winning down from the knees. At #USHCC speech @tedcruz said @MittRomney lost Hispanic voters not bc of immigration but his 47%comment. Said GOP should be party of 47% — Dana Bash (@DanaBashCNN) April 29, 2015 The odds of a GOP candidate wanting to accomplish immigration reform again to appeal to minority voters is very slim. This is something only moderate Republicans dare approach, as it's both unpopular with far-right voters and would require working with Democrats to pass. But as Romney's loss in 2012 also showed the country, moderate candidates rarely win GOP nominations anymore. Ideological partisans are the most popular with the GOP's base, and moderates like Romney must often shift to the hard right for the nomination. This makes any moderate who'd even consider immigration reform, or anything else to appeal to Hispanic and other minority voters, unlikely to get the GOP nomination. The fact that the six current GOP candidates all identify with or are adored by the heavily ideological Tea Party doesn't help. The fact that the one candidate who tried to craft a bipartisan immigration bill after 2013 faced flak from the GOP afterwards doesn't help either. </w:t>
      </w:r>
      <w:r w:rsidRPr="00691E47">
        <w:rPr>
          <w:rStyle w:val="StyleUnderline"/>
        </w:rPr>
        <w:t>The Hillary "scandals" won't sway enough voters</w:t>
      </w:r>
      <w:r w:rsidRPr="006E0482">
        <w:rPr>
          <w:sz w:val="14"/>
        </w:rPr>
        <w:t xml:space="preserve"> </w:t>
      </w:r>
      <w:proofErr w:type="gramStart"/>
      <w:r w:rsidRPr="00691E47">
        <w:rPr>
          <w:rStyle w:val="StyleUnderline"/>
        </w:rPr>
        <w:t>One</w:t>
      </w:r>
      <w:proofErr w:type="gramEnd"/>
      <w:r w:rsidRPr="00691E47">
        <w:rPr>
          <w:rStyle w:val="StyleUnderline"/>
        </w:rPr>
        <w:t xml:space="preserve"> may think that the many scandals being thrown at Hillary right now could hurt her chances</w:t>
      </w:r>
      <w:r w:rsidRPr="006E0482">
        <w:rPr>
          <w:sz w:val="14"/>
        </w:rPr>
        <w:t xml:space="preserve">. There's the Benghazi scandal being kept alive by Trey Gowdy's committee, her deleted emails, </w:t>
      </w:r>
      <w:proofErr w:type="gramStart"/>
      <w:r w:rsidRPr="006E0482">
        <w:rPr>
          <w:sz w:val="14"/>
        </w:rPr>
        <w:t>donations</w:t>
      </w:r>
      <w:proofErr w:type="gramEnd"/>
      <w:r w:rsidRPr="006E0482">
        <w:rPr>
          <w:sz w:val="14"/>
        </w:rPr>
        <w:t xml:space="preserve"> by international groups while she was Secretary of State, and several others. </w:t>
      </w:r>
      <w:r w:rsidRPr="00691E47">
        <w:rPr>
          <w:rStyle w:val="StyleUnderline"/>
        </w:rPr>
        <w:t>However, this is a regular thing on both sides of the spectrum with politicians they don't like, especially for the right when Obama became President. It's hard to forget the long trail of "scandals" thrown at Obama over the years.</w:t>
      </w:r>
      <w:r w:rsidRPr="006E0482">
        <w:rPr>
          <w:sz w:val="14"/>
        </w:rPr>
        <w:t xml:space="preserve"> OBAMA SCANDALS: HOW MANY ARE THERE? BENGHAZI, AP-GATE, SEAL TEAM 6, AP-GATE, IRS-GATE, FAST &amp; FURIOUS, COMMON CORE</w:t>
      </w:r>
      <w:proofErr w:type="gramStart"/>
      <w:r w:rsidRPr="006E0482">
        <w:rPr>
          <w:sz w:val="14"/>
        </w:rPr>
        <w:t>..</w:t>
      </w:r>
      <w:proofErr w:type="gramEnd"/>
      <w:r w:rsidRPr="006E0482">
        <w:rPr>
          <w:sz w:val="14"/>
        </w:rPr>
        <w:t xml:space="preserve"> </w:t>
      </w:r>
      <w:proofErr w:type="gramStart"/>
      <w:r w:rsidRPr="006E0482">
        <w:rPr>
          <w:sz w:val="14"/>
        </w:rPr>
        <w:t>pic.twitter.com</w:t>
      </w:r>
      <w:proofErr w:type="gramEnd"/>
      <w:r w:rsidRPr="006E0482">
        <w:rPr>
          <w:sz w:val="14"/>
        </w:rPr>
        <w:t xml:space="preserve">/4lVNsp095S — Phx Ken (@PhxKen) April 15, 2015 </w:t>
      </w:r>
      <w:r w:rsidRPr="006E0482">
        <w:rPr>
          <w:rStyle w:val="StyleUnderline"/>
        </w:rPr>
        <w:t>Regardless of whether these scandals are serious or not, they rarely have a serious effect on most swing voters.</w:t>
      </w:r>
      <w:r w:rsidRPr="006E0482">
        <w:rPr>
          <w:sz w:val="14"/>
        </w:rPr>
        <w:t xml:space="preserve"> Their biggest effect is bouncing around the liberal or conservative echo chamber, so people who already weren't voting for the candidate simply hate them more. It's rare for a scandal to be so plain and damning that it really influence swing voters, such as Romney's 47% remark in May 2012. So unless Hillary has a moment on tape where she pledges her loyalty to North Korea, it's unlikely there will be any seriously clear-cut scandals that shift the tides against her. Through history they've always served as a rallying cry for those already against candidates, not truly independent voters. In Conclusion </w:t>
      </w:r>
      <w:proofErr w:type="gramStart"/>
      <w:r w:rsidRPr="006E0482">
        <w:rPr>
          <w:sz w:val="14"/>
        </w:rPr>
        <w:t>These</w:t>
      </w:r>
      <w:proofErr w:type="gramEnd"/>
      <w:r w:rsidRPr="006E0482">
        <w:rPr>
          <w:sz w:val="14"/>
        </w:rPr>
        <w:t xml:space="preserve"> are the circumstances Hillary Clinton has found herself in for 2016. Democratic voters are in the mood for a well-known, established candidate after Obama, and she happens to fit that bill best. She also faces a GOP that's forfeiting any chance of victory by ignoring minority voters, and a media atmosphere where most damage from her scandals is limited to voters who already loathe her. All these circumstances are almost entirely out of her control. </w:t>
      </w:r>
    </w:p>
    <w:p w14:paraId="6073FC06" w14:textId="77777777" w:rsidR="00F83A5F" w:rsidRDefault="00F83A5F" w:rsidP="00F83A5F">
      <w:pPr>
        <w:pStyle w:val="Heading3"/>
      </w:pPr>
      <w:r>
        <w:t xml:space="preserve">A2: Hillary Loses Primary—Scandals </w:t>
      </w:r>
    </w:p>
    <w:p w14:paraId="5C98680A" w14:textId="77777777" w:rsidR="00F83A5F" w:rsidRPr="00C4644A" w:rsidRDefault="00F83A5F" w:rsidP="00F83A5F">
      <w:pPr>
        <w:pStyle w:val="Heading4"/>
      </w:pPr>
      <w:r>
        <w:t>Hillary’s scandals won’t sway voters</w:t>
      </w:r>
    </w:p>
    <w:p w14:paraId="5DDC3D1E" w14:textId="77777777" w:rsidR="00F83A5F" w:rsidRDefault="00F83A5F" w:rsidP="00F83A5F">
      <w:r w:rsidRPr="00691E47">
        <w:t xml:space="preserve">Max </w:t>
      </w:r>
      <w:r w:rsidRPr="00691E47">
        <w:rPr>
          <w:rStyle w:val="Style13ptBold"/>
        </w:rPr>
        <w:t>Antonucci</w:t>
      </w:r>
      <w:r w:rsidRPr="00691E47">
        <w:t xml:space="preserve">, senior at Syracuse University's Newhouse School of Public Communications, </w:t>
      </w:r>
      <w:r w:rsidRPr="00691E47">
        <w:rPr>
          <w:rStyle w:val="Style13ptBold"/>
        </w:rPr>
        <w:t>5-8</w:t>
      </w:r>
      <w:r w:rsidRPr="00691E47">
        <w:t xml:space="preserve">-2015, "Hillary 2016 is Inevitable for the Wrong Reasons," Kicker, </w:t>
      </w:r>
      <w:hyperlink r:id="rId12" w:history="1">
        <w:r w:rsidRPr="00A56F12">
          <w:rPr>
            <w:rStyle w:val="Hyperlink"/>
          </w:rPr>
          <w:t>http://gokicker.com/2015/05/08/hillary-2016-is-inevitable-for-the-wrong-reasons/)//GV</w:t>
        </w:r>
      </w:hyperlink>
    </w:p>
    <w:p w14:paraId="6521A0E8" w14:textId="77777777" w:rsidR="00F83A5F" w:rsidRDefault="00F83A5F" w:rsidP="00F83A5F">
      <w:pPr>
        <w:rPr>
          <w:sz w:val="14"/>
        </w:rPr>
      </w:pPr>
      <w:r w:rsidRPr="00C4644A">
        <w:rPr>
          <w:rStyle w:val="StyleUnderline"/>
          <w:highlight w:val="yellow"/>
        </w:rPr>
        <w:t>The Hillary "scandals" won't sway enough voters</w:t>
      </w:r>
      <w:r w:rsidRPr="006E0482">
        <w:rPr>
          <w:sz w:val="14"/>
        </w:rPr>
        <w:t xml:space="preserve"> </w:t>
      </w:r>
      <w:proofErr w:type="gramStart"/>
      <w:r w:rsidRPr="00691E47">
        <w:rPr>
          <w:rStyle w:val="StyleUnderline"/>
        </w:rPr>
        <w:t>One</w:t>
      </w:r>
      <w:proofErr w:type="gramEnd"/>
      <w:r w:rsidRPr="00691E47">
        <w:rPr>
          <w:rStyle w:val="StyleUnderline"/>
        </w:rPr>
        <w:t xml:space="preserve"> may think that the many scandals being thrown at Hillary right now could hurt her chances</w:t>
      </w:r>
      <w:r w:rsidRPr="006E0482">
        <w:rPr>
          <w:sz w:val="14"/>
        </w:rPr>
        <w:t xml:space="preserve">. There's the Benghazi scandal being kept alive by Trey Gowdy's committee, her deleted emails, </w:t>
      </w:r>
      <w:proofErr w:type="gramStart"/>
      <w:r w:rsidRPr="006E0482">
        <w:rPr>
          <w:sz w:val="14"/>
        </w:rPr>
        <w:t>donations</w:t>
      </w:r>
      <w:proofErr w:type="gramEnd"/>
      <w:r w:rsidRPr="006E0482">
        <w:rPr>
          <w:sz w:val="14"/>
        </w:rPr>
        <w:t xml:space="preserve"> by international groups while she was Secretary of State, and several others. </w:t>
      </w:r>
      <w:r w:rsidRPr="00691E47">
        <w:rPr>
          <w:rStyle w:val="StyleUnderline"/>
        </w:rPr>
        <w:t xml:space="preserve">However, </w:t>
      </w:r>
      <w:r w:rsidRPr="00C4644A">
        <w:rPr>
          <w:rStyle w:val="StyleUnderline"/>
          <w:highlight w:val="yellow"/>
        </w:rPr>
        <w:t xml:space="preserve">this is a regular thing </w:t>
      </w:r>
      <w:r w:rsidRPr="00D12459">
        <w:rPr>
          <w:rStyle w:val="StyleUnderline"/>
        </w:rPr>
        <w:t>on both sides of the spectrum with politicians</w:t>
      </w:r>
      <w:r w:rsidRPr="00C4644A">
        <w:rPr>
          <w:rStyle w:val="StyleUnderline"/>
        </w:rPr>
        <w:t xml:space="preserve"> t</w:t>
      </w:r>
      <w:r w:rsidRPr="00691E47">
        <w:rPr>
          <w:rStyle w:val="StyleUnderline"/>
        </w:rPr>
        <w:t xml:space="preserve">hey don't like, especially for the right </w:t>
      </w:r>
      <w:r w:rsidRPr="00D12459">
        <w:rPr>
          <w:rStyle w:val="StyleUnderline"/>
        </w:rPr>
        <w:t>when Obama became President</w:t>
      </w:r>
      <w:r w:rsidRPr="00691E47">
        <w:rPr>
          <w:rStyle w:val="StyleUnderline"/>
        </w:rPr>
        <w:t xml:space="preserve">. </w:t>
      </w:r>
      <w:r w:rsidRPr="00D12459">
        <w:rPr>
          <w:rStyle w:val="Emphasis"/>
          <w:highlight w:val="yellow"/>
        </w:rPr>
        <w:t>It's hard to forget the long trail of "scandals" thrown at Obama over the years</w:t>
      </w:r>
      <w:r w:rsidRPr="00691E47">
        <w:rPr>
          <w:rStyle w:val="StyleUnderline"/>
        </w:rPr>
        <w:t>.</w:t>
      </w:r>
      <w:r w:rsidRPr="006E0482">
        <w:rPr>
          <w:sz w:val="14"/>
        </w:rPr>
        <w:t xml:space="preserve"> OBAMA SCANDALS: HOW MANY ARE THERE? BENGHAZI, AP-GATE, SEAL TEAM 6, AP-GATE, IRS-GATE, FAST &amp; FURIOUS, COMMON CORE</w:t>
      </w:r>
      <w:proofErr w:type="gramStart"/>
      <w:r w:rsidRPr="006E0482">
        <w:rPr>
          <w:sz w:val="14"/>
        </w:rPr>
        <w:t>..</w:t>
      </w:r>
      <w:proofErr w:type="gramEnd"/>
      <w:r w:rsidRPr="006E0482">
        <w:rPr>
          <w:sz w:val="14"/>
        </w:rPr>
        <w:t xml:space="preserve"> </w:t>
      </w:r>
      <w:proofErr w:type="gramStart"/>
      <w:r w:rsidRPr="006E0482">
        <w:rPr>
          <w:sz w:val="14"/>
        </w:rPr>
        <w:t>pic.twitter.com</w:t>
      </w:r>
      <w:proofErr w:type="gramEnd"/>
      <w:r w:rsidRPr="006E0482">
        <w:rPr>
          <w:sz w:val="14"/>
        </w:rPr>
        <w:t xml:space="preserve">/4lVNsp095S — Phx Ken (@PhxKen) April 15, 2015 </w:t>
      </w:r>
      <w:r w:rsidRPr="006E0482">
        <w:rPr>
          <w:rStyle w:val="StyleUnderline"/>
        </w:rPr>
        <w:t xml:space="preserve">Regardless of whether these scandals are serious or not, </w:t>
      </w:r>
      <w:r w:rsidRPr="00D12459">
        <w:rPr>
          <w:rStyle w:val="Emphasis"/>
          <w:highlight w:val="yellow"/>
        </w:rPr>
        <w:t>they rarely have a serious effect on most swing voters</w:t>
      </w:r>
      <w:r w:rsidRPr="006E0482">
        <w:rPr>
          <w:rStyle w:val="StyleUnderline"/>
        </w:rPr>
        <w:t>.</w:t>
      </w:r>
      <w:r w:rsidRPr="006E0482">
        <w:rPr>
          <w:sz w:val="14"/>
        </w:rPr>
        <w:t xml:space="preserve"> Their biggest effect is bouncing around the liberal or conservative echo chamber, so people who already weren't voting for the candidate simply hate them more. It's rare for a scandal to be so plain and damning that it really influence swing voters, such as Romney's 47% remark in May 2012. So unless Hillary has a moment on tape where she pledges her loyalty to North Korea, it's unlikely there will be any seriously clear-cut scandals that shift the tides against her. Through history they've always served as a rallying cry for those already against candidates, not truly independent voters. In Conclusion </w:t>
      </w:r>
      <w:proofErr w:type="gramStart"/>
      <w:r w:rsidRPr="006E0482">
        <w:rPr>
          <w:sz w:val="14"/>
        </w:rPr>
        <w:t>These</w:t>
      </w:r>
      <w:proofErr w:type="gramEnd"/>
      <w:r w:rsidRPr="006E0482">
        <w:rPr>
          <w:sz w:val="14"/>
        </w:rPr>
        <w:t xml:space="preserve"> are the circumstances Hillary Clinton has found herself in for 2016. Democratic voters are in the mood for a well-known, established candidate after Obama, and she happens to fit that bill best. She also faces a GOP that's forfeiting any chance of victory by ignoring minority voters, and a media atmosphere where most damage from her scandals is limited to voters who already loathe her. All these circumstances are almost entirely out of her control. </w:t>
      </w:r>
    </w:p>
    <w:p w14:paraId="5626CB88" w14:textId="77777777" w:rsidR="00F83A5F" w:rsidRDefault="00F83A5F" w:rsidP="00F83A5F">
      <w:pPr>
        <w:pStyle w:val="Heading3"/>
      </w:pPr>
      <w:r>
        <w:t>A2: Hillary Loses Primary—Liberals</w:t>
      </w:r>
    </w:p>
    <w:p w14:paraId="295B05C9" w14:textId="77777777" w:rsidR="00F83A5F" w:rsidRDefault="00F83A5F" w:rsidP="00F83A5F">
      <w:pPr>
        <w:pStyle w:val="Heading4"/>
      </w:pPr>
      <w:r>
        <w:t xml:space="preserve">Capitol Hill visit changed perception of Clinton </w:t>
      </w:r>
    </w:p>
    <w:p w14:paraId="23F9C0A5" w14:textId="77777777" w:rsidR="00F83A5F" w:rsidRPr="00B5018E" w:rsidRDefault="00F83A5F" w:rsidP="00F83A5F">
      <w:r w:rsidRPr="00B5018E">
        <w:rPr>
          <w:b/>
        </w:rPr>
        <w:t>French and Everett 7/14</w:t>
      </w:r>
      <w:r>
        <w:t xml:space="preserve"> </w:t>
      </w:r>
      <w:r w:rsidRPr="00B5018E">
        <w:rPr>
          <w:sz w:val="16"/>
        </w:rPr>
        <w:t xml:space="preserve">[Lauren French is a Congress reporter for </w:t>
      </w:r>
      <w:proofErr w:type="gramStart"/>
      <w:r w:rsidRPr="00B5018E">
        <w:rPr>
          <w:sz w:val="16"/>
        </w:rPr>
        <w:t>POLITICO,</w:t>
      </w:r>
      <w:proofErr w:type="gramEnd"/>
      <w:r w:rsidRPr="00B5018E">
        <w:rPr>
          <w:sz w:val="16"/>
        </w:rPr>
        <w:t xml:space="preserve"> Burgess Everett is a congressional reporter for POLITICO. Previously he covered transportation policy and politics for POLITICO Pro and was a co-author of Morning Transportation. He’s also worked as a POLITICO Web producer and contributor to the On Media blog. “Hillary Clinton's Capitol Hill mission accomplished”, </w:t>
      </w:r>
      <w:hyperlink r:id="rId13" w:history="1">
        <w:r w:rsidRPr="00B5018E">
          <w:rPr>
            <w:rStyle w:val="Hyperlink"/>
            <w:sz w:val="16"/>
          </w:rPr>
          <w:t>http://www.politico.com/p/pages/2016-elections/</w:t>
        </w:r>
      </w:hyperlink>
      <w:r w:rsidRPr="00B5018E">
        <w:rPr>
          <w:sz w:val="16"/>
        </w:rPr>
        <w:t>, July 14</w:t>
      </w:r>
      <w:r w:rsidRPr="00B5018E">
        <w:rPr>
          <w:sz w:val="16"/>
          <w:vertAlign w:val="superscript"/>
        </w:rPr>
        <w:t>th</w:t>
      </w:r>
      <w:r w:rsidRPr="00B5018E">
        <w:rPr>
          <w:sz w:val="16"/>
        </w:rPr>
        <w:t>, 2015//Rahul]</w:t>
      </w:r>
    </w:p>
    <w:p w14:paraId="3F603E80" w14:textId="77777777" w:rsidR="00F83A5F" w:rsidRPr="0058246C" w:rsidRDefault="00F83A5F" w:rsidP="00F83A5F">
      <w:pPr>
        <w:rPr>
          <w:sz w:val="16"/>
        </w:rPr>
      </w:pPr>
      <w:r w:rsidRPr="0058246C">
        <w:rPr>
          <w:rStyle w:val="StyleUnderline"/>
          <w:highlight w:val="cyan"/>
        </w:rPr>
        <w:t>Progressives have criticized</w:t>
      </w:r>
      <w:r w:rsidRPr="0058246C">
        <w:rPr>
          <w:rStyle w:val="StyleUnderline"/>
        </w:rPr>
        <w:t xml:space="preserve"> Hillary </w:t>
      </w:r>
      <w:r w:rsidRPr="0058246C">
        <w:rPr>
          <w:rStyle w:val="StyleUnderline"/>
          <w:highlight w:val="cyan"/>
        </w:rPr>
        <w:t>Clinton for being too close to Wall Street. They’ve</w:t>
      </w:r>
      <w:r w:rsidRPr="00B5018E">
        <w:rPr>
          <w:rStyle w:val="StyleUnderline"/>
        </w:rPr>
        <w:t xml:space="preserve"> </w:t>
      </w:r>
      <w:r w:rsidRPr="0058246C">
        <w:rPr>
          <w:rStyle w:val="StyleUnderline"/>
          <w:highlight w:val="cyan"/>
        </w:rPr>
        <w:t>questioned her rhetoric on poverty and education</w:t>
      </w:r>
      <w:r w:rsidRPr="00B5018E">
        <w:rPr>
          <w:sz w:val="16"/>
        </w:rPr>
        <w:t xml:space="preserve">. In early voting states they’ve come out in droves for her chief competitor, Sen. Bernie Sanders. But on Tuesday, even some of the most ardent populists in </w:t>
      </w:r>
      <w:r w:rsidRPr="0058246C">
        <w:rPr>
          <w:rStyle w:val="StyleUnderline"/>
          <w:highlight w:val="cyan"/>
        </w:rPr>
        <w:t>Congress had nothing but praise for the</w:t>
      </w:r>
      <w:r w:rsidRPr="00B5018E">
        <w:rPr>
          <w:rStyle w:val="StyleUnderline"/>
        </w:rPr>
        <w:t xml:space="preserve"> 2016 Democratic </w:t>
      </w:r>
      <w:r w:rsidRPr="0058246C">
        <w:rPr>
          <w:rStyle w:val="StyleUnderline"/>
          <w:highlight w:val="cyan"/>
        </w:rPr>
        <w:t>front-runner during her</w:t>
      </w:r>
      <w:r w:rsidRPr="0058246C">
        <w:rPr>
          <w:rStyle w:val="StyleUnderline"/>
        </w:rPr>
        <w:t xml:space="preserve"> day </w:t>
      </w:r>
      <w:r w:rsidRPr="0058246C">
        <w:rPr>
          <w:rStyle w:val="StyleUnderline"/>
          <w:highlight w:val="cyan"/>
        </w:rPr>
        <w:t>trip to Capitol Hill,</w:t>
      </w:r>
      <w:r w:rsidRPr="00B5018E">
        <w:rPr>
          <w:sz w:val="16"/>
        </w:rPr>
        <w:t xml:space="preserve"> after peppering her with questions on income inequality, early childhood education and criminal justice reform. “She sounded good,” said Rep. Keith Ellison (D-Minn.), who has not endorsed in the presidential race and been critical of Clinton in the past. “</w:t>
      </w:r>
      <w:r w:rsidRPr="0058246C">
        <w:rPr>
          <w:rStyle w:val="StyleUnderline"/>
          <w:highlight w:val="cyan"/>
        </w:rPr>
        <w:t>She came out</w:t>
      </w:r>
      <w:r w:rsidRPr="00B5018E">
        <w:rPr>
          <w:rStyle w:val="StyleUnderline"/>
        </w:rPr>
        <w:t xml:space="preserve"> of the box </w:t>
      </w:r>
      <w:r w:rsidRPr="0058246C">
        <w:rPr>
          <w:rStyle w:val="StyleUnderline"/>
          <w:highlight w:val="cyan"/>
        </w:rPr>
        <w:t>saying that the problem facing the</w:t>
      </w:r>
      <w:r w:rsidRPr="00B5018E">
        <w:rPr>
          <w:rStyle w:val="StyleUnderline"/>
        </w:rPr>
        <w:t xml:space="preserve"> American </w:t>
      </w:r>
      <w:r w:rsidRPr="0058246C">
        <w:rPr>
          <w:rStyle w:val="StyleUnderline"/>
          <w:highlight w:val="cyan"/>
        </w:rPr>
        <w:t>average worker is income, and I’m like ‘yeah, absolutely.</w:t>
      </w:r>
      <w:r w:rsidRPr="0058246C">
        <w:rPr>
          <w:rStyle w:val="StyleUnderline"/>
        </w:rPr>
        <w:t xml:space="preserve">’ I was really pleased to hear that. </w:t>
      </w:r>
      <w:r w:rsidRPr="0058246C">
        <w:rPr>
          <w:rStyle w:val="StyleUnderline"/>
          <w:highlight w:val="cyan"/>
        </w:rPr>
        <w:t>She spoke eloquently on the need to address poverty.</w:t>
      </w:r>
      <w:r w:rsidRPr="00B5018E">
        <w:rPr>
          <w:sz w:val="16"/>
        </w:rPr>
        <w:t xml:space="preserve"> She is not afraid to say the ‘p’ word. She spoke on climate change. She is into it.” </w:t>
      </w:r>
      <w:r w:rsidRPr="0058246C">
        <w:rPr>
          <w:rStyle w:val="StyleUnderline"/>
          <w:highlight w:val="cyan"/>
        </w:rPr>
        <w:t>Setting aside New Hampshire and Iowa to campaign for a day in her old stomping grounds, the</w:t>
      </w:r>
      <w:r w:rsidRPr="00B5018E">
        <w:rPr>
          <w:rStyle w:val="StyleUnderline"/>
        </w:rPr>
        <w:t xml:space="preserve"> former New York </w:t>
      </w:r>
      <w:r w:rsidRPr="0058246C">
        <w:rPr>
          <w:rStyle w:val="StyleUnderline"/>
          <w:highlight w:val="cyan"/>
        </w:rPr>
        <w:t>senator got an enthusiastic</w:t>
      </w:r>
      <w:r w:rsidRPr="00B5018E">
        <w:rPr>
          <w:rStyle w:val="StyleUnderline"/>
        </w:rPr>
        <w:t xml:space="preserve">, at times rousing, </w:t>
      </w:r>
      <w:r w:rsidRPr="0058246C">
        <w:rPr>
          <w:rStyle w:val="StyleUnderline"/>
          <w:highlight w:val="cyan"/>
        </w:rPr>
        <w:t>reception from congressional Democrats</w:t>
      </w:r>
      <w:r w:rsidRPr="00B5018E">
        <w:rPr>
          <w:sz w:val="16"/>
        </w:rPr>
        <w:t xml:space="preserve"> — a constituency that broke in large numbers for Barack Obama in 2008 but has felt neglected during his six-plus years in the White House.</w:t>
      </w:r>
    </w:p>
    <w:p w14:paraId="0587378F" w14:textId="77777777" w:rsidR="00F83A5F" w:rsidRDefault="00F83A5F" w:rsidP="00F83A5F">
      <w:pPr>
        <w:pStyle w:val="Heading3"/>
      </w:pPr>
      <w:r>
        <w:t>A2: Too Far Off to Predict</w:t>
      </w:r>
    </w:p>
    <w:p w14:paraId="2F6B0CD7" w14:textId="77777777" w:rsidR="00F83A5F" w:rsidRDefault="00F83A5F" w:rsidP="00F83A5F">
      <w:pPr>
        <w:pStyle w:val="Heading4"/>
      </w:pPr>
      <w:r>
        <w:t xml:space="preserve">Predictions possible </w:t>
      </w:r>
    </w:p>
    <w:p w14:paraId="38D86E2C" w14:textId="77777777" w:rsidR="00F83A5F" w:rsidRDefault="00F83A5F" w:rsidP="00F83A5F">
      <w:r w:rsidRPr="008F58B2">
        <w:rPr>
          <w:b/>
        </w:rPr>
        <w:t>Sosnik 7/12</w:t>
      </w:r>
      <w:r>
        <w:t xml:space="preserve"> </w:t>
      </w:r>
      <w:r w:rsidRPr="008F58B2">
        <w:rPr>
          <w:sz w:val="16"/>
        </w:rPr>
        <w:t xml:space="preserve">[Doug </w:t>
      </w:r>
      <w:proofErr w:type="gramStart"/>
      <w:r w:rsidRPr="008F58B2">
        <w:rPr>
          <w:sz w:val="16"/>
        </w:rPr>
        <w:t>Sosnik,</w:t>
      </w:r>
      <w:proofErr w:type="gramEnd"/>
      <w:r w:rsidRPr="008F58B2">
        <w:rPr>
          <w:sz w:val="16"/>
        </w:rPr>
        <w:t xml:space="preserve"> was a senior adviser to President Bill Clinton and co-wrote a New York Times best-seller on the future of politics in the United States. “The End of the 2016 Election Is Closer Than You Think”, </w:t>
      </w:r>
      <w:hyperlink r:id="rId14" w:anchor=".VaUvsflVhBc" w:history="1">
        <w:r w:rsidRPr="008F58B2">
          <w:rPr>
            <w:rStyle w:val="Hyperlink"/>
            <w:sz w:val="16"/>
          </w:rPr>
          <w:t>http://www.politico.com/magazine/story/2015/07/the-end-of-the-2016-election-is-closer-than-you-think-119947_Page2.html#.VaUvsflVhBc</w:t>
        </w:r>
      </w:hyperlink>
      <w:r w:rsidRPr="008F58B2">
        <w:rPr>
          <w:sz w:val="16"/>
        </w:rPr>
        <w:t>, July 12</w:t>
      </w:r>
      <w:r w:rsidRPr="008F58B2">
        <w:rPr>
          <w:sz w:val="16"/>
          <w:vertAlign w:val="superscript"/>
        </w:rPr>
        <w:t>th</w:t>
      </w:r>
      <w:r w:rsidRPr="008F58B2">
        <w:rPr>
          <w:sz w:val="16"/>
        </w:rPr>
        <w:t>, 2015//Rahul]</w:t>
      </w:r>
    </w:p>
    <w:p w14:paraId="62074E32" w14:textId="77777777" w:rsidR="00F83A5F" w:rsidRPr="008F58B2" w:rsidRDefault="00F83A5F" w:rsidP="00F83A5F">
      <w:pPr>
        <w:rPr>
          <w:sz w:val="16"/>
        </w:rPr>
      </w:pPr>
      <w:r w:rsidRPr="0058246C">
        <w:rPr>
          <w:rStyle w:val="StyleUnderline"/>
          <w:highlight w:val="cyan"/>
        </w:rPr>
        <w:t>The end of the 2016 presidential election is</w:t>
      </w:r>
      <w:r w:rsidRPr="008F58B2">
        <w:rPr>
          <w:rStyle w:val="StyleUnderline"/>
        </w:rPr>
        <w:t xml:space="preserve"> actually </w:t>
      </w:r>
      <w:r w:rsidRPr="0058246C">
        <w:rPr>
          <w:rStyle w:val="StyleUnderline"/>
          <w:highlight w:val="cyan"/>
        </w:rPr>
        <w:t>much closer than you might think</w:t>
      </w:r>
      <w:r w:rsidRPr="008F58B2">
        <w:rPr>
          <w:rStyle w:val="StyleUnderline"/>
        </w:rPr>
        <w:t>.</w:t>
      </w:r>
      <w:r>
        <w:rPr>
          <w:rStyle w:val="StyleUnderline"/>
        </w:rPr>
        <w:t xml:space="preserve"> </w:t>
      </w:r>
      <w:r w:rsidRPr="008F58B2">
        <w:rPr>
          <w:sz w:val="16"/>
        </w:rPr>
        <w:t xml:space="preserve">In every game there are decisive moments that determine the ultimate outcome. </w:t>
      </w:r>
      <w:r w:rsidRPr="0058246C">
        <w:rPr>
          <w:rStyle w:val="StyleUnderline"/>
          <w:highlight w:val="cyan"/>
        </w:rPr>
        <w:t>We like to think that presidential elections are dramatic fall campaigns</w:t>
      </w:r>
      <w:r w:rsidRPr="008F58B2">
        <w:rPr>
          <w:rStyle w:val="StyleUnderline"/>
        </w:rPr>
        <w:t xml:space="preserve"> pitting party against party, but </w:t>
      </w:r>
      <w:r w:rsidRPr="00982900">
        <w:rPr>
          <w:rStyle w:val="StyleUnderline"/>
        </w:rPr>
        <w:t xml:space="preserve">the truth is that </w:t>
      </w:r>
      <w:r w:rsidRPr="0058246C">
        <w:rPr>
          <w:rStyle w:val="StyleUnderline"/>
          <w:highlight w:val="cyan"/>
        </w:rPr>
        <w:t>the most decisive moments</w:t>
      </w:r>
      <w:r w:rsidRPr="008F58B2">
        <w:rPr>
          <w:rStyle w:val="StyleUnderline"/>
        </w:rPr>
        <w:t xml:space="preserve"> often </w:t>
      </w:r>
      <w:r w:rsidRPr="0058246C">
        <w:rPr>
          <w:rStyle w:val="StyleUnderline"/>
          <w:highlight w:val="cyan"/>
        </w:rPr>
        <w:t>occur long before the</w:t>
      </w:r>
      <w:r w:rsidRPr="008F58B2">
        <w:rPr>
          <w:rStyle w:val="StyleUnderline"/>
        </w:rPr>
        <w:t xml:space="preserve"> general </w:t>
      </w:r>
      <w:r w:rsidRPr="0058246C">
        <w:rPr>
          <w:rStyle w:val="StyleUnderline"/>
          <w:highlight w:val="cyan"/>
        </w:rPr>
        <w:t>election kicks off</w:t>
      </w:r>
      <w:r w:rsidRPr="008F58B2">
        <w:rPr>
          <w:rStyle w:val="StyleUnderline"/>
        </w:rPr>
        <w:t>.</w:t>
      </w:r>
      <w:r w:rsidRPr="008F58B2">
        <w:rPr>
          <w:sz w:val="16"/>
        </w:rPr>
        <w:t xml:space="preserve"> If history is any guide, </w:t>
      </w:r>
      <w:r w:rsidRPr="0058246C">
        <w:rPr>
          <w:rStyle w:val="StyleUnderline"/>
          <w:highlight w:val="cyan"/>
        </w:rPr>
        <w:t>the outcome</w:t>
      </w:r>
      <w:r w:rsidRPr="008F58B2">
        <w:rPr>
          <w:rStyle w:val="StyleUnderline"/>
        </w:rPr>
        <w:t xml:space="preserve"> of next year’s presidential campaign </w:t>
      </w:r>
      <w:r w:rsidRPr="0058246C">
        <w:rPr>
          <w:rStyle w:val="StyleUnderline"/>
          <w:highlight w:val="cyan"/>
        </w:rPr>
        <w:t>will likely be determined before the Republican Party has</w:t>
      </w:r>
      <w:r w:rsidRPr="008F58B2">
        <w:rPr>
          <w:rStyle w:val="StyleUnderline"/>
        </w:rPr>
        <w:t xml:space="preserve"> even </w:t>
      </w:r>
      <w:r w:rsidRPr="0058246C">
        <w:rPr>
          <w:rStyle w:val="StyleUnderline"/>
          <w:highlight w:val="cyan"/>
        </w:rPr>
        <w:t>selected their nominee</w:t>
      </w:r>
      <w:r w:rsidRPr="008F58B2">
        <w:rPr>
          <w:rStyle w:val="StyleUnderline"/>
        </w:rPr>
        <w:t>.</w:t>
      </w:r>
      <w:r w:rsidRPr="008F58B2">
        <w:rPr>
          <w:sz w:val="16"/>
        </w:rPr>
        <w:t xml:space="preserve"> That uncomfortable fact means that the longer and more divisive the Republican primary, the less likely the party will be to win back the White House in 2016. </w:t>
      </w:r>
      <w:r w:rsidRPr="0058246C">
        <w:rPr>
          <w:rStyle w:val="StyleUnderline"/>
          <w:highlight w:val="cyan"/>
        </w:rPr>
        <w:t>In eight out of the last nine presidential elections these decisive periods</w:t>
      </w:r>
      <w:r w:rsidRPr="008F58B2">
        <w:rPr>
          <w:rStyle w:val="StyleUnderline"/>
        </w:rPr>
        <w:t xml:space="preserve"> of time </w:t>
      </w:r>
      <w:r w:rsidRPr="0058246C">
        <w:rPr>
          <w:rStyle w:val="StyleUnderline"/>
          <w:highlight w:val="cyan"/>
        </w:rPr>
        <w:t>can all be traced back to the run up to the general election</w:t>
      </w:r>
      <w:r w:rsidRPr="008F58B2">
        <w:rPr>
          <w:sz w:val="16"/>
        </w:rPr>
        <w:t>—</w:t>
      </w:r>
      <w:r w:rsidRPr="008F58B2">
        <w:rPr>
          <w:rStyle w:val="StyleUnderline"/>
        </w:rPr>
        <w:t>not the fall campaign</w:t>
      </w:r>
      <w:r w:rsidRPr="008F58B2">
        <w:rPr>
          <w:sz w:val="16"/>
        </w:rPr>
        <w:t xml:space="preserve">. With the exception of the 2000 election—which was an outlier on every front—voters locked in their attitudes about the direction of the country, the state of their own </w:t>
      </w:r>
      <w:proofErr w:type="gramStart"/>
      <w:r w:rsidRPr="008F58B2">
        <w:rPr>
          <w:sz w:val="16"/>
        </w:rPr>
        <w:t>well-being</w:t>
      </w:r>
      <w:proofErr w:type="gramEnd"/>
      <w:r w:rsidRPr="008F58B2">
        <w:rPr>
          <w:sz w:val="16"/>
        </w:rPr>
        <w:t xml:space="preserve"> and the presidential candidates—and their political party—prior to the start of the general election. Once voters’ views solidified, subsequent campaign events or activities simply served to reinforce their initial perceptions about the candidate and party best prepared to lead the country. In general, the </w:t>
      </w:r>
      <w:r w:rsidRPr="0058246C">
        <w:rPr>
          <w:rStyle w:val="StyleUnderline"/>
          <w:highlight w:val="cyan"/>
        </w:rPr>
        <w:t>job approval ratings of the incumbent president</w:t>
      </w:r>
      <w:r w:rsidRPr="008F58B2">
        <w:rPr>
          <w:sz w:val="16"/>
        </w:rPr>
        <w:t xml:space="preserve">, regardless of whether they are running for reelection, </w:t>
      </w:r>
      <w:r w:rsidRPr="0058246C">
        <w:rPr>
          <w:rStyle w:val="StyleUnderline"/>
          <w:highlight w:val="cyan"/>
        </w:rPr>
        <w:t>serve as a proxy for the electorate’s mood and have</w:t>
      </w:r>
      <w:r w:rsidRPr="008F58B2">
        <w:rPr>
          <w:rStyle w:val="StyleUnderline"/>
        </w:rPr>
        <w:t xml:space="preserve"> historically </w:t>
      </w:r>
      <w:r w:rsidRPr="0058246C">
        <w:rPr>
          <w:rStyle w:val="StyleUnderline"/>
          <w:highlight w:val="cyan"/>
        </w:rPr>
        <w:t>been the most accurate predictor of election outcomes</w:t>
      </w:r>
      <w:r w:rsidRPr="008F58B2">
        <w:rPr>
          <w:sz w:val="16"/>
        </w:rPr>
        <w:t xml:space="preserve">. And the public’s view of the state of the economy and its expectations for the future are the strongest drivers of the job approval ratings of the sitting president. Since 1980 there have been five presidential elections where the incumbent had a job approval rating near or above 50 percent prior to the start of the general election. In each of these elections, the incumbent’s party won the election. In the three instances when the incumbent president’s job approval fell below 40 percent prior to the start of the general election, their party lost each time. Conventional wisdom has it that the 1980 presidential election was an exception to this rule, but in truth that race only bolsters the pattern. The lore from the race had Jimmy Carter headed to re-election before his support disintegrated in the final two weeks of the election, leading to a massive defeat at the hands of Ronald Reagan. But that analysis ignored the most significant factors that ultimately determined the outcome of the election. It’s true that Carter led in the polls in the three-way race until the middle of October. However, by mid-May his job approval rating had dropped to 38 percent; it remained under 40 percent for the rest of the campaign. Despite the fact that he led in the polls until mid-October, Carter’s job approval numbers reflected the fact that the country had decided six months before the election that they had had enough of him. By the end of October the anti-incumbent vote had consolidated around Reagan, with Carter’s final 41 percent vote reflecting his low approval ratings throughout the year. </w:t>
      </w:r>
      <w:r w:rsidRPr="008F58B2">
        <w:rPr>
          <w:rStyle w:val="StyleUnderline"/>
        </w:rPr>
        <w:t>Since Reagan’s 1980 victory, the media have continued to over-emphasize the significance of the general election in presidential races. Rather than reporting on the fundamentals that will ultimately determine election outcomes</w:t>
      </w:r>
      <w:r w:rsidRPr="008F58B2">
        <w:rPr>
          <w:sz w:val="16"/>
        </w:rPr>
        <w:t xml:space="preserve">, the media continue to place a relentless focus on the daily tracking polls—despite the fact that they have proven increasingly inaccurate over the last 20 years. The last presidential race is a good example. In 2012, reporters who followed the ups and downs of the tracking polls concluded that Romney had surged following the first presidential debate. But in reality </w:t>
      </w:r>
      <w:r w:rsidRPr="0058246C">
        <w:rPr>
          <w:rStyle w:val="StyleUnderline"/>
          <w:highlight w:val="cyan"/>
        </w:rPr>
        <w:t>Obama had already put the election away long before the Republicans had selected their nominee</w:t>
      </w:r>
      <w:r w:rsidRPr="008F58B2">
        <w:rPr>
          <w:rStyle w:val="StyleUnderline"/>
        </w:rPr>
        <w:t>.</w:t>
      </w:r>
      <w:r w:rsidRPr="008F58B2">
        <w:rPr>
          <w:sz w:val="16"/>
        </w:rPr>
        <w:t xml:space="preserve"> Obama’s final 51 percent of the vote closely tracked his job approval numbers that remained steady and well within that range during the last year of his first term. It’s not just history that suggests that the significance of the general election has diminished. There has also been a steady increase in voters casting ballots long before Election Day, with 33 states plus the District of Columbia allowing some form of early voting. Today, every state west of the Mississippi allows early voting. In three of those states—Colorado, Oregon and Washington—all votes are cast by mail before Election Day. In the 2012 election, nationwide 32 percent of all ballots were cast early, with an increasing number of states allowing voting to begin 45 days before Election Day. In these states ballots are being cast prior to the fall presidential debates. There is every indication that past trends will continue to hold in 2016 and that the outcome of the presidential election will come into focus well before the general election. During this period when voters are beginning to seriously contemplate the type of person they want to lead the country, the Republicans will likely be in the middle of a prolonged and messy internecine intra-party fight—a fight that the unique attributes of the 2016 election will likely make more vocal, extreme and prolonged than the party will wish. </w:t>
      </w:r>
      <w:r w:rsidRPr="008F58B2">
        <w:rPr>
          <w:rStyle w:val="StyleUnderline"/>
        </w:rPr>
        <w:t>This period of primaries and caucuses will be marked by a relentless barrage of negative ads by the candidates designed to drive down the image of their opponents. At the same time,</w:t>
      </w:r>
      <w:r w:rsidRPr="008F58B2">
        <w:rPr>
          <w:sz w:val="16"/>
        </w:rPr>
        <w:t xml:space="preserve"> Republicans will be focused on locking down the hearts and minds of their </w:t>
      </w:r>
      <w:proofErr w:type="gramStart"/>
      <w:r w:rsidRPr="008F58B2">
        <w:rPr>
          <w:sz w:val="16"/>
        </w:rPr>
        <w:t>right-wing</w:t>
      </w:r>
      <w:proofErr w:type="gramEnd"/>
      <w:r w:rsidRPr="008F58B2">
        <w:rPr>
          <w:sz w:val="16"/>
        </w:rPr>
        <w:t xml:space="preserve"> base voters rather than appealing for mainstream support. If these challenges aren’t enough, there are a series of factors—when taken together—during this critical period that that will further complicate Republicans’ attempts to take back the White House. </w:t>
      </w:r>
    </w:p>
    <w:p w14:paraId="4D4FC78E" w14:textId="77777777" w:rsidR="00F83A5F" w:rsidRDefault="00F83A5F" w:rsidP="00F83A5F">
      <w:pPr>
        <w:pStyle w:val="Heading3"/>
      </w:pPr>
      <w:r w:rsidRPr="000C1FB8">
        <w:t>Bush Will Win Republican Primaries</w:t>
      </w:r>
    </w:p>
    <w:p w14:paraId="08A761F0" w14:textId="77777777" w:rsidR="00F83A5F" w:rsidRPr="003823E7" w:rsidRDefault="00F83A5F" w:rsidP="00F83A5F">
      <w:pPr>
        <w:pStyle w:val="Heading4"/>
      </w:pPr>
      <w:r>
        <w:t>Bush will win primaries – significant lead over Trump</w:t>
      </w:r>
    </w:p>
    <w:p w14:paraId="1864F561" w14:textId="77777777" w:rsidR="00F83A5F" w:rsidRPr="0058246C" w:rsidRDefault="00F83A5F" w:rsidP="00F83A5F">
      <w:pPr>
        <w:rPr>
          <w:rStyle w:val="StyleUnderline"/>
          <w:b w:val="0"/>
          <w:sz w:val="16"/>
          <w:szCs w:val="16"/>
        </w:rPr>
      </w:pPr>
      <w:r>
        <w:rPr>
          <w:b/>
          <w:bCs/>
        </w:rPr>
        <w:t>Ribaya 7/7</w:t>
      </w:r>
      <w:r w:rsidRPr="003823E7">
        <w:t xml:space="preserve"> </w:t>
      </w:r>
      <w:r w:rsidRPr="003823E7">
        <w:rPr>
          <w:sz w:val="16"/>
          <w:szCs w:val="16"/>
        </w:rPr>
        <w:t>–</w:t>
      </w:r>
      <w:r>
        <w:rPr>
          <w:sz w:val="16"/>
          <w:szCs w:val="16"/>
        </w:rPr>
        <w:t xml:space="preserve"> Rio, </w:t>
      </w:r>
      <w:r w:rsidRPr="000C1FB8">
        <w:rPr>
          <w:sz w:val="16"/>
          <w:szCs w:val="16"/>
        </w:rPr>
        <w:t xml:space="preserve">Producer at Yahoo! </w:t>
      </w:r>
      <w:proofErr w:type="gramStart"/>
      <w:r w:rsidRPr="000C1FB8">
        <w:rPr>
          <w:sz w:val="16"/>
          <w:szCs w:val="16"/>
        </w:rPr>
        <w:t>Philippines</w:t>
      </w:r>
      <w:r>
        <w:rPr>
          <w:sz w:val="16"/>
          <w:szCs w:val="16"/>
        </w:rPr>
        <w:t xml:space="preserve">, </w:t>
      </w:r>
      <w:r w:rsidRPr="000C1FB8">
        <w:rPr>
          <w:sz w:val="16"/>
          <w:szCs w:val="16"/>
        </w:rPr>
        <w:t>Online Content Strategist at House of Representatives</w:t>
      </w:r>
      <w:r>
        <w:rPr>
          <w:sz w:val="16"/>
          <w:szCs w:val="16"/>
        </w:rPr>
        <w:t>.</w:t>
      </w:r>
      <w:proofErr w:type="gramEnd"/>
      <w:r>
        <w:rPr>
          <w:sz w:val="16"/>
          <w:szCs w:val="16"/>
        </w:rPr>
        <w:t xml:space="preserve"> (“</w:t>
      </w:r>
      <w:r w:rsidRPr="000C1FB8">
        <w:rPr>
          <w:sz w:val="16"/>
          <w:szCs w:val="16"/>
        </w:rPr>
        <w:t>Jeb Bush now has clear lead in Republican presidential derby, 2 national polls show</w:t>
      </w:r>
      <w:r>
        <w:rPr>
          <w:sz w:val="16"/>
          <w:szCs w:val="16"/>
        </w:rPr>
        <w:t xml:space="preserve">,” 7/7/15, </w:t>
      </w:r>
      <w:r w:rsidRPr="000C1FB8">
        <w:rPr>
          <w:sz w:val="16"/>
          <w:szCs w:val="16"/>
        </w:rPr>
        <w:t>http://www.christiantoday.com/article/jeb.bush.now.has.clear.lead.in.republican.presidential.derby.2.national.polls.show/58234.htm</w:t>
      </w:r>
      <w:r>
        <w:rPr>
          <w:sz w:val="16"/>
          <w:szCs w:val="16"/>
        </w:rPr>
        <w:t>)</w:t>
      </w:r>
    </w:p>
    <w:p w14:paraId="74263EC3" w14:textId="77777777" w:rsidR="00F83A5F" w:rsidRPr="007A16F7" w:rsidRDefault="00F83A5F" w:rsidP="00F83A5F">
      <w:pPr>
        <w:rPr>
          <w:rStyle w:val="StyleUnderline"/>
          <w:b w:val="0"/>
          <w:sz w:val="10"/>
        </w:rPr>
      </w:pPr>
      <w:r w:rsidRPr="000C1FB8">
        <w:rPr>
          <w:rStyle w:val="StyleUnderline"/>
        </w:rPr>
        <w:t xml:space="preserve">Former Florida Governor </w:t>
      </w:r>
      <w:r w:rsidRPr="00982900">
        <w:rPr>
          <w:rStyle w:val="StyleUnderline"/>
          <w:highlight w:val="cyan"/>
        </w:rPr>
        <w:t>Jeb Bush has made a leap in his campaign run for the White House, leading the list of Republican presidential contenders in</w:t>
      </w:r>
      <w:r w:rsidRPr="000C1FB8">
        <w:rPr>
          <w:rStyle w:val="StyleUnderline"/>
        </w:rPr>
        <w:t xml:space="preserve"> at least </w:t>
      </w:r>
      <w:r w:rsidRPr="00982900">
        <w:rPr>
          <w:rStyle w:val="StyleUnderline"/>
          <w:highlight w:val="cyan"/>
        </w:rPr>
        <w:t>two national polls</w:t>
      </w:r>
      <w:r w:rsidRPr="000C1FB8">
        <w:rPr>
          <w:rStyle w:val="StyleUnderline"/>
        </w:rPr>
        <w:t xml:space="preserve"> released this month</w:t>
      </w:r>
      <w:proofErr w:type="gramStart"/>
      <w:r w:rsidRPr="000C1FB8">
        <w:rPr>
          <w:rStyle w:val="StyleUnderline"/>
        </w:rPr>
        <w:t>.</w:t>
      </w:r>
      <w:r w:rsidRPr="000C1FB8">
        <w:rPr>
          <w:rStyle w:val="StyleUnderline"/>
          <w:sz w:val="12"/>
        </w:rPr>
        <w:t>¶</w:t>
      </w:r>
      <w:proofErr w:type="gramEnd"/>
      <w:r w:rsidRPr="000C1FB8">
        <w:rPr>
          <w:sz w:val="10"/>
        </w:rPr>
        <w:t xml:space="preserve"> </w:t>
      </w:r>
      <w:r w:rsidRPr="000C1FB8">
        <w:rPr>
          <w:rStyle w:val="StyleUnderline"/>
        </w:rPr>
        <w:t>The Hill</w:t>
      </w:r>
      <w:r w:rsidRPr="000C1FB8">
        <w:rPr>
          <w:sz w:val="10"/>
        </w:rPr>
        <w:t xml:space="preserve">, a top US political newspaper read by the White House and more lawmakers than any competitor, </w:t>
      </w:r>
      <w:r w:rsidRPr="000C1FB8">
        <w:rPr>
          <w:rStyle w:val="StyleUnderline"/>
        </w:rPr>
        <w:t xml:space="preserve">reported that </w:t>
      </w:r>
      <w:r w:rsidRPr="00982900">
        <w:rPr>
          <w:rStyle w:val="StyleUnderline"/>
          <w:highlight w:val="cyan"/>
        </w:rPr>
        <w:t>Bush now has a clear lead</w:t>
      </w:r>
      <w:r w:rsidRPr="000C1FB8">
        <w:rPr>
          <w:rStyle w:val="StyleUnderline"/>
        </w:rPr>
        <w:t xml:space="preserve"> in polling both </w:t>
      </w:r>
      <w:r w:rsidRPr="00982900">
        <w:rPr>
          <w:rStyle w:val="StyleUnderline"/>
          <w:highlight w:val="cyan"/>
        </w:rPr>
        <w:t>nationally and in New Hampshire</w:t>
      </w:r>
      <w:r w:rsidRPr="000C1FB8">
        <w:rPr>
          <w:rStyle w:val="StyleUnderline"/>
        </w:rPr>
        <w:t>, improving his chances to be the GOP nominee.</w:t>
      </w:r>
      <w:r w:rsidRPr="000C1FB8">
        <w:rPr>
          <w:rStyle w:val="StyleUnderline"/>
          <w:sz w:val="12"/>
        </w:rPr>
        <w:t>¶</w:t>
      </w:r>
      <w:r w:rsidRPr="000C1FB8">
        <w:rPr>
          <w:sz w:val="10"/>
        </w:rPr>
        <w:t xml:space="preserve"> "</w:t>
      </w:r>
      <w:r w:rsidRPr="00982900">
        <w:rPr>
          <w:rStyle w:val="StyleUnderline"/>
          <w:highlight w:val="cyan"/>
        </w:rPr>
        <w:t>He runs 7 percentage points ahead of his nearest rival</w:t>
      </w:r>
      <w:r w:rsidRPr="000C1FB8">
        <w:rPr>
          <w:rStyle w:val="StyleUnderline"/>
        </w:rPr>
        <w:t xml:space="preserve"> in CNN's latest national poll </w:t>
      </w:r>
      <w:r w:rsidRPr="00982900">
        <w:rPr>
          <w:rStyle w:val="StyleUnderline"/>
          <w:highlight w:val="cyan"/>
        </w:rPr>
        <w:t>and beats the field in New Hampshire by</w:t>
      </w:r>
      <w:r w:rsidRPr="000C1FB8">
        <w:rPr>
          <w:rStyle w:val="StyleUnderline"/>
        </w:rPr>
        <w:t xml:space="preserve"> about </w:t>
      </w:r>
      <w:r w:rsidRPr="00982900">
        <w:rPr>
          <w:rStyle w:val="StyleUnderline"/>
          <w:highlight w:val="cyan"/>
        </w:rPr>
        <w:t>5 percentage points</w:t>
      </w:r>
      <w:r w:rsidRPr="000C1FB8">
        <w:rPr>
          <w:sz w:val="10"/>
        </w:rPr>
        <w:t>, according to the RealClearPolitics (RCP) average," The Hill said on Monday.</w:t>
      </w:r>
      <w:r w:rsidRPr="000C1FB8">
        <w:rPr>
          <w:sz w:val="12"/>
        </w:rPr>
        <w:t>¶</w:t>
      </w:r>
      <w:r w:rsidRPr="000C1FB8">
        <w:rPr>
          <w:sz w:val="10"/>
        </w:rPr>
        <w:t xml:space="preserve"> Wisconsin Gov. Scott Walker, a favorite in Iowa, trails behind at second place since his 17.5 percent support in RCP average helped him occupy the position as the main conservative challenger to Bush's 19 percent, The Hill said.</w:t>
      </w:r>
      <w:r w:rsidRPr="000C1FB8">
        <w:rPr>
          <w:sz w:val="12"/>
        </w:rPr>
        <w:t>¶</w:t>
      </w:r>
      <w:r w:rsidRPr="000C1FB8">
        <w:rPr>
          <w:sz w:val="10"/>
        </w:rPr>
        <w:t xml:space="preserve"> </w:t>
      </w:r>
      <w:r w:rsidRPr="000C1FB8">
        <w:rPr>
          <w:rStyle w:val="StyleUnderline"/>
        </w:rPr>
        <w:t xml:space="preserve">The non-partisan American political publication explained </w:t>
      </w:r>
      <w:r w:rsidRPr="00982900">
        <w:rPr>
          <w:rStyle w:val="StyleUnderline"/>
        </w:rPr>
        <w:t xml:space="preserve">that one of </w:t>
      </w:r>
      <w:r w:rsidRPr="00982900">
        <w:rPr>
          <w:rStyle w:val="StyleUnderline"/>
          <w:highlight w:val="cyan"/>
        </w:rPr>
        <w:t>Bush</w:t>
      </w:r>
      <w:r w:rsidRPr="00982900">
        <w:rPr>
          <w:rStyle w:val="StyleUnderline"/>
        </w:rPr>
        <w:t>'s advantages is</w:t>
      </w:r>
      <w:r w:rsidRPr="000C1FB8">
        <w:rPr>
          <w:rStyle w:val="StyleUnderline"/>
        </w:rPr>
        <w:t xml:space="preserve"> that he </w:t>
      </w:r>
      <w:r w:rsidRPr="00982900">
        <w:rPr>
          <w:rStyle w:val="StyleUnderline"/>
          <w:highlight w:val="cyan"/>
        </w:rPr>
        <w:t>is expected to have "truckloads of cash" that is needed to sustain a long campaign and help him in March</w:t>
      </w:r>
      <w:r w:rsidRPr="000C1FB8">
        <w:rPr>
          <w:rStyle w:val="StyleUnderline"/>
        </w:rPr>
        <w:t>.</w:t>
      </w:r>
      <w:r w:rsidRPr="000C1FB8">
        <w:rPr>
          <w:rStyle w:val="StyleUnderline"/>
          <w:sz w:val="12"/>
        </w:rPr>
        <w:t>¶</w:t>
      </w:r>
      <w:r w:rsidRPr="000C1FB8">
        <w:rPr>
          <w:sz w:val="10"/>
        </w:rPr>
        <w:t xml:space="preserve"> Eleven states are scheduled to vote on Super Tuesday, March 1.</w:t>
      </w:r>
      <w:r w:rsidRPr="000C1FB8">
        <w:rPr>
          <w:sz w:val="12"/>
        </w:rPr>
        <w:t>¶</w:t>
      </w:r>
      <w:r w:rsidRPr="000C1FB8">
        <w:rPr>
          <w:sz w:val="10"/>
        </w:rPr>
        <w:t xml:space="preserve"> "</w:t>
      </w:r>
      <w:r w:rsidRPr="00982900">
        <w:rPr>
          <w:rStyle w:val="StyleUnderline"/>
        </w:rPr>
        <w:t xml:space="preserve">If the race is still competitive by March 15, </w:t>
      </w:r>
      <w:r w:rsidRPr="00982900">
        <w:rPr>
          <w:rStyle w:val="StyleUnderline"/>
          <w:highlight w:val="cyan"/>
        </w:rPr>
        <w:t>Bush's money</w:t>
      </w:r>
      <w:r w:rsidRPr="00982900">
        <w:rPr>
          <w:rStyle w:val="StyleUnderline"/>
        </w:rPr>
        <w:t xml:space="preserve"> edge </w:t>
      </w:r>
      <w:r w:rsidRPr="00982900">
        <w:rPr>
          <w:rStyle w:val="StyleUnderline"/>
          <w:highlight w:val="cyan"/>
        </w:rPr>
        <w:t xml:space="preserve">will be augmented by home-court advantage </w:t>
      </w:r>
      <w:r w:rsidRPr="00982900">
        <w:rPr>
          <w:rStyle w:val="StyleUnderline"/>
        </w:rPr>
        <w:t>when Florida votes</w:t>
      </w:r>
      <w:r w:rsidRPr="000C1FB8">
        <w:rPr>
          <w:rStyle w:val="StyleUnderline"/>
        </w:rPr>
        <w:t>, along with Illinois, Missouri and Oregon</w:t>
      </w:r>
      <w:r w:rsidRPr="000C1FB8">
        <w:rPr>
          <w:sz w:val="10"/>
        </w:rPr>
        <w:t>," The Hill said.</w:t>
      </w:r>
      <w:r w:rsidRPr="000C1FB8">
        <w:rPr>
          <w:sz w:val="12"/>
        </w:rPr>
        <w:t>¶</w:t>
      </w:r>
      <w:r w:rsidRPr="000C1FB8">
        <w:rPr>
          <w:sz w:val="10"/>
        </w:rPr>
        <w:t xml:space="preserve"> But despite Bush's national strength, The Hill said Bush is highly unlikely to win the Iowa caucuses, where he places sixth in the latest major poll held there.</w:t>
      </w:r>
      <w:r w:rsidRPr="000C1FB8">
        <w:rPr>
          <w:sz w:val="12"/>
        </w:rPr>
        <w:t>¶</w:t>
      </w:r>
      <w:r w:rsidRPr="000C1FB8">
        <w:rPr>
          <w:sz w:val="10"/>
        </w:rPr>
        <w:t xml:space="preserve"> The Hill made the reveal in its latest list titled "The 10 Republicans most likely to win the GOP's 2016 nod" published on Monday or a month before the first GOP presidential debate is set to be organised.</w:t>
      </w:r>
      <w:r w:rsidRPr="000C1FB8">
        <w:rPr>
          <w:sz w:val="12"/>
        </w:rPr>
        <w:t>¶</w:t>
      </w:r>
      <w:r w:rsidRPr="000C1FB8">
        <w:rPr>
          <w:sz w:val="10"/>
        </w:rPr>
        <w:t xml:space="preserve"> </w:t>
      </w:r>
      <w:r w:rsidRPr="00982900">
        <w:rPr>
          <w:rStyle w:val="StyleUnderline"/>
          <w:highlight w:val="cyan"/>
        </w:rPr>
        <w:t>A new CNN national poll</w:t>
      </w:r>
      <w:r w:rsidRPr="000C1FB8">
        <w:rPr>
          <w:rStyle w:val="StyleUnderline"/>
        </w:rPr>
        <w:t xml:space="preserve"> also </w:t>
      </w:r>
      <w:r w:rsidRPr="00982900">
        <w:rPr>
          <w:rStyle w:val="StyleUnderline"/>
          <w:highlight w:val="cyan"/>
        </w:rPr>
        <w:t>agreed that the son and brother of two</w:t>
      </w:r>
      <w:r w:rsidRPr="000C1FB8">
        <w:rPr>
          <w:rStyle w:val="StyleUnderline"/>
        </w:rPr>
        <w:t xml:space="preserve"> former American </w:t>
      </w:r>
      <w:r w:rsidRPr="00982900">
        <w:rPr>
          <w:rStyle w:val="StyleUnderline"/>
          <w:highlight w:val="cyan"/>
        </w:rPr>
        <w:t>presidents is on top of the list of GOP</w:t>
      </w:r>
      <w:r w:rsidRPr="000C1FB8">
        <w:rPr>
          <w:rStyle w:val="StyleUnderline"/>
        </w:rPr>
        <w:t xml:space="preserve"> presidential </w:t>
      </w:r>
      <w:r w:rsidRPr="00982900">
        <w:rPr>
          <w:rStyle w:val="StyleUnderline"/>
          <w:highlight w:val="cyan"/>
        </w:rPr>
        <w:t>hopefuls, holding a double-digit support among Republicans and</w:t>
      </w:r>
      <w:r w:rsidRPr="000C1FB8">
        <w:rPr>
          <w:rStyle w:val="StyleUnderline"/>
        </w:rPr>
        <w:t xml:space="preserve"> GOP-leaning </w:t>
      </w:r>
      <w:r w:rsidRPr="00982900">
        <w:rPr>
          <w:rStyle w:val="StyleUnderline"/>
          <w:highlight w:val="cyan"/>
        </w:rPr>
        <w:t>independents.</w:t>
      </w:r>
      <w:r w:rsidRPr="00982900">
        <w:rPr>
          <w:rStyle w:val="StyleUnderline"/>
          <w:sz w:val="12"/>
          <w:highlight w:val="cyan"/>
        </w:rPr>
        <w:t>¶</w:t>
      </w:r>
      <w:r w:rsidRPr="000C1FB8">
        <w:rPr>
          <w:sz w:val="10"/>
        </w:rPr>
        <w:t xml:space="preserve"> </w:t>
      </w:r>
      <w:r w:rsidRPr="000C1FB8">
        <w:rPr>
          <w:rStyle w:val="StyleUnderline"/>
        </w:rPr>
        <w:t xml:space="preserve">In a report published on July 1, CNN Polls said </w:t>
      </w:r>
      <w:r w:rsidRPr="00982900">
        <w:rPr>
          <w:rStyle w:val="StyleUnderline"/>
          <w:highlight w:val="cyan"/>
        </w:rPr>
        <w:t>Bush stands at 19 percent, which is 7 percent higher than the 13 percent he was at in May</w:t>
      </w:r>
      <w:r w:rsidRPr="000C1FB8">
        <w:rPr>
          <w:sz w:val="10"/>
        </w:rPr>
        <w:t>—his best showing in CNN/ORC polling so far.</w:t>
      </w:r>
      <w:r w:rsidRPr="000C1FB8">
        <w:rPr>
          <w:sz w:val="12"/>
        </w:rPr>
        <w:t>¶</w:t>
      </w:r>
      <w:r w:rsidRPr="000C1FB8">
        <w:rPr>
          <w:sz w:val="10"/>
        </w:rPr>
        <w:t xml:space="preserve"> "</w:t>
      </w:r>
      <w:r w:rsidRPr="000C1FB8">
        <w:rPr>
          <w:rStyle w:val="StyleUnderline"/>
        </w:rPr>
        <w:t xml:space="preserve">The findings </w:t>
      </w:r>
      <w:r w:rsidRPr="00982900">
        <w:rPr>
          <w:rStyle w:val="StyleUnderline"/>
          <w:highlight w:val="cyan"/>
        </w:rPr>
        <w:t>suggest Bush is making progress toward being seen as the frontrunner</w:t>
      </w:r>
      <w:r w:rsidRPr="000C1FB8">
        <w:rPr>
          <w:rStyle w:val="StyleUnderline"/>
        </w:rPr>
        <w:t xml:space="preserve"> in a field that has long lacked a clear leader</w:t>
      </w:r>
      <w:r w:rsidRPr="000C1FB8">
        <w:rPr>
          <w:sz w:val="10"/>
        </w:rPr>
        <w:t>," CNN Polls said.</w:t>
      </w:r>
    </w:p>
    <w:p w14:paraId="7A42A557" w14:textId="77777777" w:rsidR="00F83A5F" w:rsidRPr="003823E7" w:rsidRDefault="00F83A5F" w:rsidP="00F83A5F">
      <w:pPr>
        <w:pStyle w:val="Heading4"/>
      </w:pPr>
      <w:r>
        <w:t>Bush will win primaries – fundraising lead</w:t>
      </w:r>
    </w:p>
    <w:p w14:paraId="69CDE706" w14:textId="77777777" w:rsidR="00F83A5F" w:rsidRPr="0058246C" w:rsidRDefault="00F83A5F" w:rsidP="00F83A5F">
      <w:pPr>
        <w:rPr>
          <w:rStyle w:val="StyleUnderline"/>
          <w:b w:val="0"/>
          <w:sz w:val="16"/>
          <w:szCs w:val="16"/>
        </w:rPr>
      </w:pPr>
      <w:r>
        <w:rPr>
          <w:b/>
          <w:bCs/>
        </w:rPr>
        <w:t>Howell 7/7</w:t>
      </w:r>
      <w:r w:rsidRPr="003823E7">
        <w:t xml:space="preserve"> </w:t>
      </w:r>
      <w:r w:rsidRPr="003823E7">
        <w:rPr>
          <w:sz w:val="16"/>
          <w:szCs w:val="16"/>
        </w:rPr>
        <w:t>–</w:t>
      </w:r>
      <w:r>
        <w:rPr>
          <w:sz w:val="16"/>
          <w:szCs w:val="16"/>
        </w:rPr>
        <w:t xml:space="preserve"> Kellan, </w:t>
      </w:r>
      <w:r w:rsidRPr="007A16F7">
        <w:rPr>
          <w:sz w:val="16"/>
          <w:szCs w:val="16"/>
        </w:rPr>
        <w:t>investigative reporter for The Washington Times, covers campaign finance and government accountability</w:t>
      </w:r>
      <w:r>
        <w:rPr>
          <w:sz w:val="16"/>
          <w:szCs w:val="16"/>
        </w:rPr>
        <w:t>. (“</w:t>
      </w:r>
      <w:r w:rsidRPr="007A16F7">
        <w:rPr>
          <w:sz w:val="16"/>
          <w:szCs w:val="16"/>
        </w:rPr>
        <w:t>Clinton, Bush lead 2016 fundraising race as Cruz, Carson exceed expectations</w:t>
      </w:r>
      <w:r>
        <w:rPr>
          <w:sz w:val="16"/>
          <w:szCs w:val="16"/>
        </w:rPr>
        <w:t xml:space="preserve">,” 7/7/15, </w:t>
      </w:r>
      <w:r w:rsidRPr="007A16F7">
        <w:rPr>
          <w:sz w:val="16"/>
          <w:szCs w:val="16"/>
        </w:rPr>
        <w:t>http://www.washingtontimes.com/news/2015/jul/7/hillary-clinton-jeb-bush-lead-2016-fundraising-ted/</w:t>
      </w:r>
      <w:proofErr w:type="gramStart"/>
      <w:r w:rsidRPr="007A16F7">
        <w:rPr>
          <w:sz w:val="16"/>
          <w:szCs w:val="16"/>
        </w:rPr>
        <w:t>?page</w:t>
      </w:r>
      <w:proofErr w:type="gramEnd"/>
      <w:r w:rsidRPr="007A16F7">
        <w:rPr>
          <w:sz w:val="16"/>
          <w:szCs w:val="16"/>
        </w:rPr>
        <w:t>=all</w:t>
      </w:r>
      <w:r>
        <w:rPr>
          <w:sz w:val="16"/>
          <w:szCs w:val="16"/>
        </w:rPr>
        <w:t>)</w:t>
      </w:r>
    </w:p>
    <w:p w14:paraId="1B24CB17" w14:textId="77777777" w:rsidR="00F83A5F" w:rsidRDefault="00F83A5F" w:rsidP="00F83A5F">
      <w:pPr>
        <w:rPr>
          <w:sz w:val="16"/>
        </w:rPr>
      </w:pPr>
      <w:r w:rsidRPr="007A16F7">
        <w:rPr>
          <w:rStyle w:val="StyleUnderline"/>
        </w:rPr>
        <w:t xml:space="preserve">Hillary Rodham </w:t>
      </w:r>
      <w:r w:rsidRPr="00982900">
        <w:rPr>
          <w:rStyle w:val="StyleUnderline"/>
          <w:highlight w:val="cyan"/>
        </w:rPr>
        <w:t>Clinton and</w:t>
      </w:r>
      <w:r w:rsidRPr="007A16F7">
        <w:rPr>
          <w:rStyle w:val="StyleUnderline"/>
        </w:rPr>
        <w:t xml:space="preserve"> Jeb </w:t>
      </w:r>
      <w:r w:rsidRPr="00982900">
        <w:rPr>
          <w:rStyle w:val="StyleUnderline"/>
          <w:highlight w:val="cyan"/>
        </w:rPr>
        <w:t>Bush, two</w:t>
      </w:r>
      <w:r w:rsidRPr="007A16F7">
        <w:rPr>
          <w:rStyle w:val="StyleUnderline"/>
        </w:rPr>
        <w:t xml:space="preserve"> establishment </w:t>
      </w:r>
      <w:r w:rsidRPr="00982900">
        <w:rPr>
          <w:rStyle w:val="StyleUnderline"/>
          <w:highlight w:val="cyan"/>
        </w:rPr>
        <w:t>candidates with long-polished fundraising machines, are poised to finish the first half of the year with the most donations in a crowded 2016 presidential campaign field where the money chase is the first real primary</w:t>
      </w:r>
      <w:proofErr w:type="gramStart"/>
      <w:r w:rsidRPr="007A16F7">
        <w:rPr>
          <w:rStyle w:val="StyleUnderline"/>
        </w:rPr>
        <w:t>.</w:t>
      </w:r>
      <w:r w:rsidRPr="007A16F7">
        <w:rPr>
          <w:rStyle w:val="StyleUnderline"/>
          <w:sz w:val="12"/>
        </w:rPr>
        <w:t>¶</w:t>
      </w:r>
      <w:proofErr w:type="gramEnd"/>
      <w:r w:rsidRPr="007A16F7">
        <w:rPr>
          <w:sz w:val="16"/>
        </w:rPr>
        <w:t xml:space="preserve"> Republicans Ted Cruz and Ben Carson — relative political neophytes compared to the current bearers of the Clinton and Bush dynasties — also have exceeded expectations with their early fundraising.</w:t>
      </w:r>
      <w:r w:rsidRPr="007A16F7">
        <w:rPr>
          <w:sz w:val="12"/>
        </w:rPr>
        <w:t>¶</w:t>
      </w:r>
      <w:r w:rsidRPr="007A16F7">
        <w:rPr>
          <w:sz w:val="16"/>
        </w:rPr>
        <w:t xml:space="preserve"> </w:t>
      </w:r>
      <w:r w:rsidRPr="007A16F7">
        <w:rPr>
          <w:rStyle w:val="StyleUnderline"/>
        </w:rPr>
        <w:t>T</w:t>
      </w:r>
      <w:r w:rsidRPr="00982900">
        <w:rPr>
          <w:rStyle w:val="StyleUnderline"/>
          <w:highlight w:val="cyan"/>
        </w:rPr>
        <w:t>he rest of the field has its work cut out for it in a race that</w:t>
      </w:r>
      <w:r w:rsidRPr="007A16F7">
        <w:rPr>
          <w:rStyle w:val="StyleUnderline"/>
        </w:rPr>
        <w:t xml:space="preserve"> analysts say </w:t>
      </w:r>
      <w:r w:rsidRPr="00982900">
        <w:rPr>
          <w:rStyle w:val="StyleUnderline"/>
          <w:highlight w:val="cyan"/>
        </w:rPr>
        <w:t>will require candidates to raise</w:t>
      </w:r>
      <w:r w:rsidRPr="007A16F7">
        <w:rPr>
          <w:rStyle w:val="StyleUnderline"/>
        </w:rPr>
        <w:t xml:space="preserve"> in the </w:t>
      </w:r>
      <w:r w:rsidRPr="00982900">
        <w:rPr>
          <w:rStyle w:val="StyleUnderline"/>
          <w:highlight w:val="cyan"/>
        </w:rPr>
        <w:t>nine-figure amounts to stay competitive.</w:t>
      </w:r>
      <w:r w:rsidRPr="007A16F7">
        <w:rPr>
          <w:rStyle w:val="StyleUnderline"/>
          <w:sz w:val="12"/>
        </w:rPr>
        <w:t>¶</w:t>
      </w:r>
      <w:r w:rsidRPr="007A16F7">
        <w:rPr>
          <w:sz w:val="16"/>
        </w:rPr>
        <w:t xml:space="preserve"> “</w:t>
      </w:r>
      <w:r w:rsidRPr="007A16F7">
        <w:rPr>
          <w:rStyle w:val="StyleUnderline"/>
        </w:rPr>
        <w:t>If you want to be in the top tier, you probably need about $100 million</w:t>
      </w:r>
      <w:r w:rsidRPr="007A16F7">
        <w:rPr>
          <w:sz w:val="16"/>
        </w:rPr>
        <w:t>. First we thought roughly $50 million, but then we realized there was a lot more money out there than we thought,” said Ford O'Connell, a GOP strategist who worked on Sen. John McCain’s 2008 campaign</w:t>
      </w:r>
      <w:proofErr w:type="gramStart"/>
      <w:r w:rsidRPr="007A16F7">
        <w:rPr>
          <w:sz w:val="16"/>
        </w:rPr>
        <w:t>.</w:t>
      </w:r>
      <w:r w:rsidRPr="007A16F7">
        <w:rPr>
          <w:sz w:val="12"/>
        </w:rPr>
        <w:t>¶</w:t>
      </w:r>
      <w:proofErr w:type="gramEnd"/>
      <w:r w:rsidRPr="007A16F7">
        <w:rPr>
          <w:sz w:val="16"/>
        </w:rPr>
        <w:t xml:space="preserve"> Among candidates who have provided specific fundraising totals for the second quarter, Mrs. Clinton leads the pack with $45 million raised for her presidential campaign alone, while Mr. Cruz has raised $10 million for his presidential campaign and reported $37 million more for his various super PACs.</w:t>
      </w:r>
      <w:r w:rsidRPr="007A16F7">
        <w:rPr>
          <w:sz w:val="12"/>
        </w:rPr>
        <w:t>¶</w:t>
      </w:r>
      <w:r w:rsidRPr="007A16F7">
        <w:rPr>
          <w:sz w:val="16"/>
        </w:rPr>
        <w:t xml:space="preserve"> </w:t>
      </w:r>
      <w:r w:rsidRPr="007A16F7">
        <w:rPr>
          <w:rStyle w:val="StyleUnderline"/>
        </w:rPr>
        <w:t>But Mr. Bush’s longtime ally and fundraiser, Al Cardenas, told The Washington Times on Tuesday evening that the former Florida governor will report a total higher than Mrs. Clinton and Mr. Cruz within the next week.</w:t>
      </w:r>
      <w:r w:rsidRPr="007A16F7">
        <w:rPr>
          <w:rStyle w:val="StyleUnderline"/>
          <w:sz w:val="12"/>
        </w:rPr>
        <w:t>¶</w:t>
      </w:r>
      <w:r w:rsidRPr="007A16F7">
        <w:rPr>
          <w:sz w:val="16"/>
        </w:rPr>
        <w:t xml:space="preserve"> “</w:t>
      </w:r>
      <w:r w:rsidRPr="007A16F7">
        <w:rPr>
          <w:rStyle w:val="StyleUnderline"/>
        </w:rPr>
        <w:t xml:space="preserve">I believe that the numbers reported by both Ted Cruz and Hillary Clinton are the highest numbers that will appear other than Jeb Bush‘s, and </w:t>
      </w:r>
      <w:r w:rsidRPr="00982900">
        <w:rPr>
          <w:rStyle w:val="StyleUnderline"/>
          <w:highlight w:val="cyan"/>
        </w:rPr>
        <w:t>by the time Jeb Bush announces, he will certainly have amassed a significant number,</w:t>
      </w:r>
      <w:r w:rsidRPr="007A16F7">
        <w:rPr>
          <w:rStyle w:val="StyleUnderline"/>
        </w:rPr>
        <w:t>”</w:t>
      </w:r>
      <w:r w:rsidRPr="007A16F7">
        <w:rPr>
          <w:sz w:val="16"/>
        </w:rPr>
        <w:t xml:space="preserve"> Mr. Cardenas said in an interview. “He’s proud of the support he’s received.”</w:t>
      </w:r>
      <w:r w:rsidRPr="007A16F7">
        <w:rPr>
          <w:sz w:val="12"/>
        </w:rPr>
        <w:t>¶</w:t>
      </w:r>
      <w:r w:rsidRPr="007A16F7">
        <w:rPr>
          <w:sz w:val="16"/>
        </w:rPr>
        <w:t xml:space="preserve"> Mr. Cardenas declined to provide a specific amount but </w:t>
      </w:r>
      <w:proofErr w:type="gramStart"/>
      <w:r w:rsidRPr="007A16F7">
        <w:rPr>
          <w:sz w:val="16"/>
        </w:rPr>
        <w:t>said</w:t>
      </w:r>
      <w:proofErr w:type="gramEnd"/>
      <w:r w:rsidRPr="007A16F7">
        <w:rPr>
          <w:sz w:val="16"/>
        </w:rPr>
        <w:t xml:space="preserve"> “it will be the highest number total.”</w:t>
      </w:r>
      <w:r w:rsidRPr="007A16F7">
        <w:rPr>
          <w:sz w:val="12"/>
        </w:rPr>
        <w:t>¶</w:t>
      </w:r>
      <w:r w:rsidRPr="007A16F7">
        <w:rPr>
          <w:sz w:val="16"/>
        </w:rPr>
        <w:t xml:space="preserve"> To put in perspective the gap between the top and bottom of the fundraising ladder, the top three fundraising candidates are likely to each have raised through June nearly 10 times as much as former Hewlett-Packard CEO Carly Fiorina, a first-time GOP presidential candidate who reported Tuesday she has raised a total of $4.8 million for her campaign and super PAC so far</w:t>
      </w:r>
      <w:proofErr w:type="gramStart"/>
      <w:r w:rsidRPr="007A16F7">
        <w:rPr>
          <w:sz w:val="16"/>
        </w:rPr>
        <w:t>.</w:t>
      </w:r>
      <w:r w:rsidRPr="007A16F7">
        <w:rPr>
          <w:sz w:val="12"/>
        </w:rPr>
        <w:t>¶</w:t>
      </w:r>
      <w:proofErr w:type="gramEnd"/>
      <w:r w:rsidRPr="007A16F7">
        <w:rPr>
          <w:sz w:val="16"/>
        </w:rPr>
        <w:t xml:space="preserve"> Another relative newcomer to politics, Mr. Carson has surprised some with his early fundraising. The retired neurosurgeon, making his first run for political office, raised $8.3 million in the second quarter. He announced his candidacy on the same day as Mrs. Fiorina</w:t>
      </w:r>
      <w:proofErr w:type="gramStart"/>
      <w:r w:rsidRPr="007A16F7">
        <w:rPr>
          <w:sz w:val="16"/>
        </w:rPr>
        <w:t>.</w:t>
      </w:r>
      <w:r w:rsidRPr="007A16F7">
        <w:rPr>
          <w:sz w:val="12"/>
        </w:rPr>
        <w:t>¶</w:t>
      </w:r>
      <w:proofErr w:type="gramEnd"/>
      <w:r w:rsidRPr="007A16F7">
        <w:rPr>
          <w:sz w:val="16"/>
        </w:rPr>
        <w:t xml:space="preserve"> Sen. Marco Rubio of Florida and Wisconsin Gov. Scott Walker have yet to disclose their totals but are expected to have strong showings in the fundraising game since they have built national followings.</w:t>
      </w:r>
      <w:r w:rsidRPr="007A16F7">
        <w:rPr>
          <w:sz w:val="12"/>
        </w:rPr>
        <w:t>¶</w:t>
      </w:r>
      <w:r w:rsidRPr="007A16F7">
        <w:rPr>
          <w:sz w:val="16"/>
        </w:rPr>
        <w:t xml:space="preserve"> Mr. Rubio has announced his candidacy, and Mr. Walker, who already has a super PAC and an exploratory committee, is expected to make his run official next week. The Conservative Solutions Project, a nonprofit group affiliated with Mr. Rubio, disclosed Monday it had raised $15.8 million, and its president, Pat Shortridge, said the group hopes to reach $25 million</w:t>
      </w:r>
      <w:proofErr w:type="gramStart"/>
      <w:r w:rsidRPr="007A16F7">
        <w:rPr>
          <w:sz w:val="16"/>
        </w:rPr>
        <w:t>.</w:t>
      </w:r>
      <w:r w:rsidRPr="007A16F7">
        <w:rPr>
          <w:sz w:val="12"/>
        </w:rPr>
        <w:t>¶</w:t>
      </w:r>
      <w:proofErr w:type="gramEnd"/>
      <w:r w:rsidRPr="007A16F7">
        <w:rPr>
          <w:sz w:val="16"/>
        </w:rPr>
        <w:t xml:space="preserve"> </w:t>
      </w:r>
      <w:r w:rsidRPr="00982900">
        <w:rPr>
          <w:rStyle w:val="StyleUnderline"/>
          <w:highlight w:val="cyan"/>
        </w:rPr>
        <w:t>Fundraising is always the first primary of a presidential race</w:t>
      </w:r>
      <w:r w:rsidRPr="007A16F7">
        <w:rPr>
          <w:rStyle w:val="StyleUnderline"/>
        </w:rPr>
        <w:t xml:space="preserve">. And this year, </w:t>
      </w:r>
      <w:r w:rsidRPr="00982900">
        <w:rPr>
          <w:rStyle w:val="StyleUnderline"/>
          <w:highlight w:val="cyan"/>
        </w:rPr>
        <w:t>with three Democrats and 14 confirmed Republicans</w:t>
      </w:r>
      <w:r w:rsidRPr="007A16F7">
        <w:rPr>
          <w:rStyle w:val="StyleUnderline"/>
        </w:rPr>
        <w:t xml:space="preserve"> already in the race</w:t>
      </w:r>
      <w:r w:rsidRPr="00982900">
        <w:rPr>
          <w:rStyle w:val="StyleUnderline"/>
        </w:rPr>
        <w:t xml:space="preserve">, </w:t>
      </w:r>
      <w:r w:rsidRPr="00982900">
        <w:rPr>
          <w:rStyle w:val="StyleUnderline"/>
          <w:highlight w:val="cyan"/>
        </w:rPr>
        <w:t>money is taking on added significance</w:t>
      </w:r>
      <w:r w:rsidRPr="007A16F7">
        <w:rPr>
          <w:sz w:val="16"/>
        </w:rPr>
        <w:t>. That’s because the Republican National Committee is expected to use polling data as the criteria to determine which 10 candidates get to participate in the primary debates.</w:t>
      </w:r>
    </w:p>
    <w:p w14:paraId="6D8FF922" w14:textId="77777777" w:rsidR="00F83A5F" w:rsidRPr="003823E7" w:rsidRDefault="00F83A5F" w:rsidP="00F83A5F">
      <w:pPr>
        <w:pStyle w:val="Heading4"/>
      </w:pPr>
      <w:r>
        <w:t>Bush will win primaries – polls</w:t>
      </w:r>
    </w:p>
    <w:p w14:paraId="47558E01" w14:textId="77777777" w:rsidR="00F83A5F" w:rsidRPr="0058246C" w:rsidRDefault="00F83A5F" w:rsidP="00F83A5F">
      <w:pPr>
        <w:rPr>
          <w:rStyle w:val="StyleUnderline"/>
          <w:b w:val="0"/>
          <w:sz w:val="16"/>
          <w:szCs w:val="16"/>
        </w:rPr>
      </w:pPr>
      <w:r>
        <w:rPr>
          <w:b/>
          <w:bCs/>
        </w:rPr>
        <w:t>Gass 6/23</w:t>
      </w:r>
      <w:r w:rsidRPr="003823E7">
        <w:t xml:space="preserve"> </w:t>
      </w:r>
      <w:r w:rsidRPr="003823E7">
        <w:rPr>
          <w:sz w:val="16"/>
          <w:szCs w:val="16"/>
        </w:rPr>
        <w:t>–</w:t>
      </w:r>
      <w:r>
        <w:rPr>
          <w:sz w:val="16"/>
          <w:szCs w:val="16"/>
        </w:rPr>
        <w:t xml:space="preserve"> Nick, </w:t>
      </w:r>
      <w:r w:rsidRPr="002E290A">
        <w:rPr>
          <w:sz w:val="16"/>
          <w:szCs w:val="16"/>
        </w:rPr>
        <w:t>breaking news reporter. He joined POLITICO as a web producer in November 2012, following a reporting internship with The Dallas Morning News’ Washington bureau</w:t>
      </w:r>
      <w:r>
        <w:rPr>
          <w:sz w:val="16"/>
          <w:szCs w:val="16"/>
        </w:rPr>
        <w:t>. (“</w:t>
      </w:r>
      <w:r w:rsidRPr="002E290A">
        <w:rPr>
          <w:sz w:val="16"/>
          <w:szCs w:val="16"/>
        </w:rPr>
        <w:t>Bush leads in N.H. poll; Trump is second</w:t>
      </w:r>
      <w:r>
        <w:rPr>
          <w:sz w:val="16"/>
          <w:szCs w:val="16"/>
        </w:rPr>
        <w:t xml:space="preserve">,” 6/23/15, </w:t>
      </w:r>
      <w:r w:rsidRPr="002E290A">
        <w:rPr>
          <w:sz w:val="16"/>
          <w:szCs w:val="16"/>
        </w:rPr>
        <w:t>http://www.politico.com/story/2015/06/poll-new-hampshire-donald-trump-jeb-bush-119324.html#ixzz3g9yG0G41</w:t>
      </w:r>
      <w:r>
        <w:rPr>
          <w:sz w:val="16"/>
          <w:szCs w:val="16"/>
        </w:rPr>
        <w:t>)</w:t>
      </w:r>
    </w:p>
    <w:p w14:paraId="73FAE3B9" w14:textId="7A1DE294" w:rsidR="00EF01B0" w:rsidRPr="0058246C" w:rsidRDefault="00F83A5F" w:rsidP="00F83A5F">
      <w:pPr>
        <w:rPr>
          <w:sz w:val="16"/>
        </w:rPr>
      </w:pPr>
      <w:r w:rsidRPr="00D33E22">
        <w:rPr>
          <w:rStyle w:val="StyleUnderline"/>
        </w:rPr>
        <w:t xml:space="preserve">Jeb </w:t>
      </w:r>
      <w:r w:rsidRPr="00982900">
        <w:rPr>
          <w:rStyle w:val="StyleUnderline"/>
          <w:highlight w:val="cyan"/>
        </w:rPr>
        <w:t>Bush leads the crowded field of Republican presidential contenders in New Hampshire</w:t>
      </w:r>
      <w:r w:rsidRPr="00D33E22">
        <w:rPr>
          <w:rStyle w:val="StyleUnderline"/>
        </w:rPr>
        <w:t xml:space="preserve">, according to a Suffolk University poll released Tuesday. Donald </w:t>
      </w:r>
      <w:r w:rsidRPr="00982900">
        <w:rPr>
          <w:rStyle w:val="StyleUnderline"/>
          <w:highlight w:val="cyan"/>
        </w:rPr>
        <w:t>Trump is in second</w:t>
      </w:r>
      <w:proofErr w:type="gramStart"/>
      <w:r w:rsidRPr="00982900">
        <w:rPr>
          <w:rStyle w:val="StyleUnderline"/>
          <w:highlight w:val="cyan"/>
        </w:rPr>
        <w:t>.</w:t>
      </w:r>
      <w:r w:rsidRPr="00982900">
        <w:rPr>
          <w:rStyle w:val="StyleUnderline"/>
          <w:sz w:val="12"/>
          <w:highlight w:val="cyan"/>
        </w:rPr>
        <w:t>¶</w:t>
      </w:r>
      <w:proofErr w:type="gramEnd"/>
      <w:r w:rsidRPr="00982900">
        <w:rPr>
          <w:rStyle w:val="StyleUnderline"/>
          <w:sz w:val="12"/>
          <w:highlight w:val="cyan"/>
        </w:rPr>
        <w:t xml:space="preserve"> </w:t>
      </w:r>
      <w:r w:rsidRPr="00982900">
        <w:rPr>
          <w:rStyle w:val="StyleUnderline"/>
          <w:highlight w:val="cyan"/>
        </w:rPr>
        <w:t>The poll represents more good news for Bush in the Granite State, where he has led by</w:t>
      </w:r>
      <w:r w:rsidRPr="00D33E22">
        <w:rPr>
          <w:rStyle w:val="StyleUnderline"/>
        </w:rPr>
        <w:t xml:space="preserve"> an average of </w:t>
      </w:r>
      <w:r w:rsidRPr="00982900">
        <w:rPr>
          <w:rStyle w:val="StyleUnderline"/>
          <w:highlight w:val="cyan"/>
        </w:rPr>
        <w:t>4.2 percentage points in recent months</w:t>
      </w:r>
      <w:r w:rsidRPr="00D33E22">
        <w:rPr>
          <w:rStyle w:val="StyleUnderline"/>
        </w:rPr>
        <w:t>, according to the RealClearPolitics average</w:t>
      </w:r>
      <w:r w:rsidRPr="00982900">
        <w:rPr>
          <w:rStyle w:val="StyleUnderline"/>
          <w:highlight w:val="cyan"/>
        </w:rPr>
        <w:t>.</w:t>
      </w:r>
      <w:r w:rsidRPr="00982900">
        <w:rPr>
          <w:rStyle w:val="StyleUnderline"/>
          <w:sz w:val="12"/>
          <w:highlight w:val="cyan"/>
        </w:rPr>
        <w:t xml:space="preserve">¶ </w:t>
      </w:r>
      <w:r w:rsidRPr="00982900">
        <w:rPr>
          <w:rStyle w:val="StyleUnderline"/>
          <w:highlight w:val="cyan"/>
        </w:rPr>
        <w:t>Among</w:t>
      </w:r>
      <w:r w:rsidRPr="00D33E22">
        <w:rPr>
          <w:rStyle w:val="StyleUnderline"/>
        </w:rPr>
        <w:t xml:space="preserve"> likely </w:t>
      </w:r>
      <w:r w:rsidRPr="00982900">
        <w:rPr>
          <w:rStyle w:val="StyleUnderline"/>
          <w:highlight w:val="cyan"/>
        </w:rPr>
        <w:t>Republican primary voters,</w:t>
      </w:r>
      <w:r w:rsidRPr="00D33E22">
        <w:rPr>
          <w:rStyle w:val="StyleUnderline"/>
        </w:rPr>
        <w:t xml:space="preserve"> former Florida Gov. </w:t>
      </w:r>
      <w:r w:rsidRPr="00982900">
        <w:rPr>
          <w:rStyle w:val="StyleUnderline"/>
          <w:highlight w:val="cyan"/>
        </w:rPr>
        <w:t>Bush picked up 14 percent, while</w:t>
      </w:r>
      <w:r w:rsidRPr="00D33E22">
        <w:rPr>
          <w:rStyle w:val="StyleUnderline"/>
        </w:rPr>
        <w:t xml:space="preserve"> the billionaire real-estate mogul </w:t>
      </w:r>
      <w:r w:rsidRPr="00982900">
        <w:rPr>
          <w:rStyle w:val="StyleUnderline"/>
          <w:highlight w:val="cyan"/>
        </w:rPr>
        <w:t>Trump grabbed 11 percent</w:t>
      </w:r>
      <w:r w:rsidRPr="00D33E22">
        <w:rPr>
          <w:sz w:val="16"/>
        </w:rPr>
        <w:t>. Most respondents—29 percent—are undecided</w:t>
      </w:r>
      <w:proofErr w:type="gramStart"/>
      <w:r w:rsidRPr="00D33E22">
        <w:rPr>
          <w:sz w:val="16"/>
        </w:rPr>
        <w:t>.</w:t>
      </w:r>
      <w:r w:rsidRPr="00D33E22">
        <w:rPr>
          <w:sz w:val="12"/>
        </w:rPr>
        <w:t>¶</w:t>
      </w:r>
      <w:proofErr w:type="gramEnd"/>
      <w:r w:rsidRPr="00D33E22">
        <w:rPr>
          <w:sz w:val="16"/>
        </w:rPr>
        <w:t xml:space="preserve"> </w:t>
      </w:r>
      <w:r w:rsidRPr="00982900">
        <w:rPr>
          <w:rStyle w:val="StyleUnderline"/>
          <w:highlight w:val="cyan"/>
        </w:rPr>
        <w:t>No other candidates are in double digits</w:t>
      </w:r>
      <w:r w:rsidRPr="00D33E22">
        <w:rPr>
          <w:rStyle w:val="StyleUnderline"/>
        </w:rPr>
        <w:t>,</w:t>
      </w:r>
      <w:r w:rsidRPr="00D33E22">
        <w:rPr>
          <w:sz w:val="16"/>
        </w:rPr>
        <w:t xml:space="preserve"> with 8 percent for Wisconsin Gov. Scott Walker, 7 percent for Florida Sen. Marco Rubio, 6 percent for retired neurosurgeon Ben Carson, 5 percent for New Jersey Gov. Chris Christie, and 4 percent each for businesswoman Carly Fiorina, Kentucky Sen. Rand Paul and Texas Sen. Ted Cruz.</w:t>
      </w:r>
      <w:r w:rsidRPr="00D33E22">
        <w:rPr>
          <w:sz w:val="12"/>
        </w:rPr>
        <w:t>¶</w:t>
      </w:r>
      <w:r w:rsidRPr="00D33E22">
        <w:rPr>
          <w:sz w:val="16"/>
        </w:rPr>
        <w:t xml:space="preserve"> “</w:t>
      </w:r>
      <w:r w:rsidRPr="00D33E22">
        <w:rPr>
          <w:rStyle w:val="StyleUnderline"/>
        </w:rPr>
        <w:t xml:space="preserve">Jeb </w:t>
      </w:r>
      <w:r w:rsidRPr="00982900">
        <w:rPr>
          <w:rStyle w:val="StyleUnderline"/>
          <w:highlight w:val="cyan"/>
        </w:rPr>
        <w:t>Bush continues to lead,</w:t>
      </w:r>
      <w:r w:rsidRPr="00D33E22">
        <w:rPr>
          <w:rStyle w:val="StyleUnderline"/>
        </w:rPr>
        <w:t xml:space="preserve"> but Donald Trump has emerged as an anti-Jeb Bush alternative in New Hampshire</w:t>
      </w:r>
      <w:r w:rsidRPr="00D33E22">
        <w:rPr>
          <w:sz w:val="16"/>
        </w:rPr>
        <w:t xml:space="preserve">,” said David </w:t>
      </w:r>
      <w:bookmarkStart w:id="0" w:name="_GoBack"/>
      <w:bookmarkEnd w:id="0"/>
    </w:p>
    <w:p w14:paraId="396A8FB7" w14:textId="77777777" w:rsidR="0042003B" w:rsidRPr="0042003B" w:rsidRDefault="0042003B" w:rsidP="0042003B"/>
    <w:p w14:paraId="2EFEEFE9" w14:textId="7B8B1721" w:rsidR="006A3395" w:rsidRDefault="006A3395" w:rsidP="00DC4B73">
      <w:pPr>
        <w:pStyle w:val="Heading2"/>
      </w:pPr>
      <w:r>
        <w:t>Links</w:t>
      </w:r>
    </w:p>
    <w:p w14:paraId="7528C5EF" w14:textId="3F59CD7F" w:rsidR="005E71C6" w:rsidRDefault="005E71C6" w:rsidP="005E71C6">
      <w:pPr>
        <w:pStyle w:val="Heading3"/>
      </w:pPr>
      <w:r>
        <w:t>Plan Spun as Soft on Terror</w:t>
      </w:r>
    </w:p>
    <w:p w14:paraId="1C64E394" w14:textId="77777777" w:rsidR="005E71C6" w:rsidRPr="000A7296" w:rsidRDefault="005E71C6" w:rsidP="005E71C6">
      <w:pPr>
        <w:pStyle w:val="Heading4"/>
      </w:pPr>
      <w:r>
        <w:t xml:space="preserve">Plan gets spun as soft on terror and bad national security agenda </w:t>
      </w:r>
    </w:p>
    <w:p w14:paraId="657B5EFC" w14:textId="77777777" w:rsidR="005E71C6" w:rsidRDefault="005E71C6" w:rsidP="005E71C6">
      <w:pPr>
        <w:tabs>
          <w:tab w:val="left" w:pos="1252"/>
        </w:tabs>
      </w:pPr>
      <w:r>
        <w:rPr>
          <w:rStyle w:val="Style13ptBold"/>
        </w:rPr>
        <w:t xml:space="preserve">Greenwald 14 </w:t>
      </w:r>
      <w:r w:rsidRPr="00912299">
        <w:rPr>
          <w:sz w:val="16"/>
        </w:rPr>
        <w:t xml:space="preserve">[Glenn Greenwald, is a journalist constitutional lawyer, and author of four New York Times best-selling books on politics and law. His most recent book, No Place to </w:t>
      </w:r>
      <w:proofErr w:type="gramStart"/>
      <w:r w:rsidRPr="00912299">
        <w:rPr>
          <w:sz w:val="16"/>
        </w:rPr>
        <w:t>Hide</w:t>
      </w:r>
      <w:proofErr w:type="gramEnd"/>
      <w:r w:rsidRPr="00912299">
        <w:rPr>
          <w:sz w:val="16"/>
        </w:rPr>
        <w:t xml:space="preserve">, is about the U.S. surveillance state and his experiences reporting on the Snowden documents around the world. "Congress Is Irrelevant on Mass Surveillance. Here's what Matters instead", </w:t>
      </w:r>
      <w:hyperlink r:id="rId15" w:history="1">
        <w:r w:rsidRPr="00912299">
          <w:rPr>
            <w:rStyle w:val="Hyperlink"/>
            <w:sz w:val="16"/>
          </w:rPr>
          <w:t>https://firstlook.org/theintercept/2014/11/19/irrelevance-u-s-congress-stopping-nsas-mass-surveillance</w:t>
        </w:r>
      </w:hyperlink>
      <w:r w:rsidRPr="00912299">
        <w:rPr>
          <w:sz w:val="16"/>
        </w:rPr>
        <w:t>, November 19</w:t>
      </w:r>
      <w:r w:rsidRPr="00912299">
        <w:rPr>
          <w:sz w:val="16"/>
          <w:vertAlign w:val="superscript"/>
        </w:rPr>
        <w:t>th</w:t>
      </w:r>
      <w:r w:rsidRPr="00912299">
        <w:rPr>
          <w:sz w:val="16"/>
        </w:rPr>
        <w:t>, 2014//Rahul]</w:t>
      </w:r>
    </w:p>
    <w:p w14:paraId="1694AD6D" w14:textId="3B14DA14" w:rsidR="005E71C6" w:rsidRPr="005E71C6" w:rsidRDefault="005E71C6" w:rsidP="005E71C6">
      <w:pPr>
        <w:rPr>
          <w:b/>
          <w:sz w:val="24"/>
          <w:u w:val="single"/>
        </w:rPr>
      </w:pPr>
      <w:r w:rsidRPr="0056715D">
        <w:rPr>
          <w:rStyle w:val="StyleUnderline"/>
        </w:rPr>
        <w:t>The</w:t>
      </w:r>
      <w:r w:rsidRPr="00912299">
        <w:rPr>
          <w:rStyle w:val="StyleUnderline"/>
        </w:rPr>
        <w:t xml:space="preserve"> “USA Freedom Act</w:t>
      </w:r>
      <w:r w:rsidRPr="00912299">
        <w:rPr>
          <w:sz w:val="16"/>
        </w:rPr>
        <w:t>”—which its proponents were heralding as “NSA reform” despite its suffocatingly narrow scope—</w:t>
      </w:r>
      <w:r w:rsidRPr="00912299">
        <w:rPr>
          <w:rStyle w:val="StyleUnderline"/>
        </w:rPr>
        <w:t>died in the august U.S. Senate last night when it attracted only 58 of the 60 votes needed to close debate and move on to an up-or-down vot</w:t>
      </w:r>
      <w:r w:rsidRPr="00912299">
        <w:rPr>
          <w:sz w:val="16"/>
        </w:rPr>
        <w:t xml:space="preserve">e. All Democratic and independent senators except one (Bill Nelson of Florida) voted in favor of the bill, as did three tea-party GOP Senators (Ted Cruz, Mike Lee, and Dean Heller). One GOP Senator, Rand Paul, voted against it on the ground that it did not go nearly far enough in reining in the NSA. On Monday, </w:t>
      </w:r>
      <w:r w:rsidRPr="00912299">
        <w:rPr>
          <w:rStyle w:val="StyleUnderline"/>
        </w:rPr>
        <w:t>the White House had issued a statement “strongly supporting” the bill. The “debate” among the Senators that preceded the vote was darkly funny and deeply boring, in equal measure</w:t>
      </w:r>
      <w:r w:rsidRPr="00912299">
        <w:rPr>
          <w:sz w:val="16"/>
        </w:rPr>
        <w:t xml:space="preserve">. The black humor was due to the way one GOP senator after the next—led by ranking intelligence committee member Saxby Chambliss of Georgia (pictured above)—stood up and literally screeched about 9/11 and ISIS over and over and over, and then sat down as though they had made a point. </w:t>
      </w:r>
      <w:r w:rsidRPr="00912299">
        <w:rPr>
          <w:rStyle w:val="StyleUnderline"/>
        </w:rPr>
        <w:t xml:space="preserve">Their scary script had been unveiled earlier that morning by a Wall Street Journal op-ed by </w:t>
      </w:r>
      <w:r w:rsidRPr="0056715D">
        <w:rPr>
          <w:rStyle w:val="StyleUnderline"/>
          <w:highlight w:val="cyan"/>
        </w:rPr>
        <w:t>former Bush Attorney General Mike Mukasey and former CIA and NSA Directo</w:t>
      </w:r>
      <w:r w:rsidRPr="00912299">
        <w:rPr>
          <w:rStyle w:val="StyleUnderline"/>
        </w:rPr>
        <w:t xml:space="preserve">r Mike </w:t>
      </w:r>
      <w:r w:rsidRPr="0056715D">
        <w:rPr>
          <w:rStyle w:val="StyleUnderline"/>
          <w:highlight w:val="cyan"/>
        </w:rPr>
        <w:t>Hayden warn</w:t>
      </w:r>
      <w:r w:rsidRPr="0056715D">
        <w:rPr>
          <w:rStyle w:val="StyleUnderline"/>
        </w:rPr>
        <w:t>ing</w:t>
      </w:r>
      <w:r w:rsidRPr="00912299">
        <w:rPr>
          <w:rStyle w:val="StyleUnderline"/>
        </w:rPr>
        <w:t xml:space="preserve"> </w:t>
      </w:r>
      <w:r w:rsidRPr="0056715D">
        <w:rPr>
          <w:rStyle w:val="StyleUnderline"/>
          <w:highlight w:val="cyan"/>
        </w:rPr>
        <w:t>that NSA reform would make the terrorists kill</w:t>
      </w:r>
      <w:r w:rsidRPr="00912299">
        <w:rPr>
          <w:rStyle w:val="StyleUnderline"/>
        </w:rPr>
        <w:t xml:space="preserve"> </w:t>
      </w:r>
      <w:r w:rsidRPr="0056715D">
        <w:rPr>
          <w:rStyle w:val="StyleUnderline"/>
          <w:highlight w:val="cyan"/>
        </w:rPr>
        <w:t>you</w:t>
      </w:r>
      <w:r w:rsidRPr="00912299">
        <w:rPr>
          <w:sz w:val="16"/>
        </w:rPr>
        <w:t xml:space="preserve">; it appeared under this Onion-like headline: </w:t>
      </w:r>
      <w:r w:rsidRPr="00912299">
        <w:rPr>
          <w:rStyle w:val="StyleUnderline"/>
        </w:rPr>
        <w:t xml:space="preserve">So the </w:t>
      </w:r>
      <w:r w:rsidRPr="0056715D">
        <w:rPr>
          <w:rStyle w:val="StyleUnderline"/>
          <w:highlight w:val="cyan"/>
        </w:rPr>
        <w:t>pro-NSA Republican senators were</w:t>
      </w:r>
      <w:r w:rsidRPr="00912299">
        <w:rPr>
          <w:rStyle w:val="StyleUnderline"/>
        </w:rPr>
        <w:t xml:space="preserve"> actually </w:t>
      </w:r>
      <w:r w:rsidRPr="0056715D">
        <w:rPr>
          <w:rStyle w:val="StyleUnderline"/>
          <w:highlight w:val="cyan"/>
        </w:rPr>
        <w:t>arguing that if the NSA were no longer allowed to bulk-collect</w:t>
      </w:r>
      <w:r w:rsidRPr="00912299">
        <w:rPr>
          <w:rStyle w:val="StyleUnderline"/>
        </w:rPr>
        <w:t xml:space="preserve"> the </w:t>
      </w:r>
      <w:r w:rsidRPr="0056715D">
        <w:rPr>
          <w:rStyle w:val="StyleUnderline"/>
          <w:highlight w:val="cyan"/>
        </w:rPr>
        <w:t>communication records</w:t>
      </w:r>
      <w:r w:rsidRPr="00912299">
        <w:rPr>
          <w:rStyle w:val="StyleUnderline"/>
        </w:rPr>
        <w:t xml:space="preserve"> of Americans inside the U.S., </w:t>
      </w:r>
      <w:r w:rsidRPr="0056715D">
        <w:rPr>
          <w:rStyle w:val="StyleUnderline"/>
          <w:highlight w:val="cyan"/>
        </w:rPr>
        <w:t>then ISIS would kill you and your kids</w:t>
      </w:r>
      <w:r w:rsidRPr="00912299">
        <w:rPr>
          <w:sz w:val="16"/>
        </w:rPr>
        <w:t xml:space="preserve">. But because they were speaking in an empty chamber and only to their warped and insulated D.C. circles and sycophantic aides, there was nobody there to cackle contemptuously or tell them how self-evidently moronic it all was. </w:t>
      </w:r>
      <w:r w:rsidRPr="00912299">
        <w:rPr>
          <w:rStyle w:val="StyleUnderline"/>
        </w:rPr>
        <w:t xml:space="preserve">So </w:t>
      </w:r>
      <w:r w:rsidRPr="00C3540D">
        <w:rPr>
          <w:rStyle w:val="StyleUnderline"/>
          <w:highlight w:val="cyan"/>
        </w:rPr>
        <w:t>they kept their Serious Faces on like they were doing The Nation’s Serious Business</w:t>
      </w:r>
      <w:r w:rsidRPr="00912299">
        <w:rPr>
          <w:rStyle w:val="StyleUnderline"/>
        </w:rPr>
        <w:t>, even though what was coming out of their mouths sounded like the demented ramblings of a paranoid End is Nigh cult.</w:t>
      </w:r>
      <w:r w:rsidRPr="00912299">
        <w:rPr>
          <w:sz w:val="16"/>
        </w:rPr>
        <w:t xml:space="preserve"> The boredom of this spectacle was simply due to the fact that this has been seen so many times before—</w:t>
      </w:r>
      <w:r w:rsidRPr="00912299">
        <w:rPr>
          <w:rStyle w:val="StyleUnderline"/>
        </w:rPr>
        <w:t xml:space="preserve">in </w:t>
      </w:r>
      <w:r w:rsidRPr="00912299">
        <w:rPr>
          <w:sz w:val="16"/>
        </w:rPr>
        <w:t>f</w:t>
      </w:r>
      <w:r w:rsidRPr="00912299">
        <w:rPr>
          <w:rStyle w:val="StyleUnderline"/>
        </w:rPr>
        <w:t xml:space="preserve">act, </w:t>
      </w:r>
      <w:r w:rsidRPr="00C3540D">
        <w:rPr>
          <w:rStyle w:val="StyleUnderline"/>
          <w:highlight w:val="cyan"/>
        </w:rPr>
        <w:t>every time in the post-9/11 era that the U.S. Congress pretends publicly to debate</w:t>
      </w:r>
      <w:r w:rsidRPr="00912299">
        <w:rPr>
          <w:rStyle w:val="StyleUnderline"/>
        </w:rPr>
        <w:t xml:space="preserve"> some kind of </w:t>
      </w:r>
      <w:r w:rsidRPr="00C3540D">
        <w:rPr>
          <w:rStyle w:val="StyleUnderline"/>
          <w:highlight w:val="cyan"/>
        </w:rPr>
        <w:t>foreign policy or civil liberties</w:t>
      </w:r>
      <w:r w:rsidRPr="00912299">
        <w:rPr>
          <w:rStyle w:val="StyleUnderline"/>
        </w:rPr>
        <w:t xml:space="preserve"> bill. </w:t>
      </w:r>
      <w:r w:rsidRPr="00C3540D">
        <w:rPr>
          <w:rStyle w:val="StyleUnderline"/>
          <w:highlight w:val="cyan"/>
        </w:rPr>
        <w:t>Just enough members stand up to scream “9/11″ and “terrorism” over and over until the bill</w:t>
      </w:r>
      <w:r w:rsidRPr="00912299">
        <w:rPr>
          <w:rStyle w:val="StyleUnderline"/>
        </w:rPr>
        <w:t xml:space="preserve"> vesting new powers is passed or the bill protecting civil liberties </w:t>
      </w:r>
      <w:r w:rsidRPr="00C3540D">
        <w:rPr>
          <w:rStyle w:val="StyleUnderline"/>
          <w:highlight w:val="cyan"/>
        </w:rPr>
        <w:t>is defeated</w:t>
      </w:r>
      <w:r w:rsidRPr="00912299">
        <w:rPr>
          <w:rStyle w:val="StyleUnderline"/>
        </w:rPr>
        <w:t>.</w:t>
      </w:r>
    </w:p>
    <w:p w14:paraId="0546788B" w14:textId="77777777" w:rsidR="006A3395" w:rsidRDefault="006A3395" w:rsidP="006A3395"/>
    <w:p w14:paraId="39CD5904" w14:textId="77777777" w:rsidR="0056715D" w:rsidRPr="00DF6E83" w:rsidRDefault="0056715D" w:rsidP="0056715D">
      <w:pPr>
        <w:pStyle w:val="Heading3"/>
        <w:rPr>
          <w:rFonts w:ascii="Georgia" w:hAnsi="Georgia"/>
        </w:rPr>
      </w:pPr>
      <w:r w:rsidRPr="00DF6E83">
        <w:rPr>
          <w:rFonts w:ascii="Georgia" w:hAnsi="Georgia"/>
        </w:rPr>
        <w:t>Surveillance Links</w:t>
      </w:r>
    </w:p>
    <w:p w14:paraId="15DCC5AC" w14:textId="77777777" w:rsidR="0056715D" w:rsidRPr="00DF6E83" w:rsidRDefault="0056715D" w:rsidP="0056715D">
      <w:pPr>
        <w:pStyle w:val="Heading4"/>
        <w:rPr>
          <w:rFonts w:ascii="Georgia" w:hAnsi="Georgia"/>
        </w:rPr>
      </w:pPr>
      <w:r w:rsidRPr="00DF6E83">
        <w:rPr>
          <w:rFonts w:ascii="Georgia" w:hAnsi="Georgia"/>
        </w:rPr>
        <w:t xml:space="preserve">Moderate Dems support domestic surveillance – curtailing it causes them to flip flop and vote for the Republicans </w:t>
      </w:r>
    </w:p>
    <w:p w14:paraId="51981B72" w14:textId="77777777" w:rsidR="0056715D" w:rsidRPr="00DF6E83" w:rsidRDefault="0056715D" w:rsidP="0056715D">
      <w:pPr>
        <w:rPr>
          <w:rFonts w:ascii="Georgia" w:hAnsi="Georgia"/>
        </w:rPr>
      </w:pPr>
      <w:r w:rsidRPr="00DF6E83">
        <w:rPr>
          <w:rFonts w:ascii="Georgia" w:hAnsi="Georgia"/>
          <w:b/>
        </w:rPr>
        <w:t>Silver 13</w:t>
      </w:r>
      <w:r w:rsidRPr="00DF6E83">
        <w:rPr>
          <w:rFonts w:ascii="Georgia" w:hAnsi="Georgia"/>
        </w:rPr>
        <w:t xml:space="preserve"> </w:t>
      </w:r>
      <w:r w:rsidRPr="00DF6E83">
        <w:rPr>
          <w:rFonts w:ascii="Georgia" w:hAnsi="Georgia"/>
          <w:sz w:val="16"/>
        </w:rPr>
        <w:t xml:space="preserve">[Nate Silver, Nate Silver is the founder and editor in chief of FiveThirtyEight, he is also a statistical genius. “Domestic Surveillance Could Create a Divide in the 2016 Primaries”, </w:t>
      </w:r>
      <w:hyperlink r:id="rId16" w:history="1">
        <w:r w:rsidRPr="00DF6E83">
          <w:rPr>
            <w:rStyle w:val="Hyperlink"/>
            <w:rFonts w:ascii="Georgia" w:hAnsi="Georgia"/>
            <w:sz w:val="16"/>
          </w:rPr>
          <w:t>http://fivethirtyeight.blogs.nytimes.com/2013/06/11/domestic-surveillance-could-create-a-divide-in-the-2016-primaries/?_r=0</w:t>
        </w:r>
      </w:hyperlink>
      <w:r w:rsidRPr="00DF6E83">
        <w:rPr>
          <w:rFonts w:ascii="Georgia" w:hAnsi="Georgia"/>
          <w:sz w:val="16"/>
        </w:rPr>
        <w:t>, June 11</w:t>
      </w:r>
      <w:r w:rsidRPr="00DF6E83">
        <w:rPr>
          <w:rFonts w:ascii="Georgia" w:hAnsi="Georgia"/>
          <w:sz w:val="16"/>
          <w:vertAlign w:val="superscript"/>
        </w:rPr>
        <w:t>th</w:t>
      </w:r>
      <w:r w:rsidRPr="00DF6E83">
        <w:rPr>
          <w:rFonts w:ascii="Georgia" w:hAnsi="Georgia"/>
          <w:sz w:val="16"/>
        </w:rPr>
        <w:t>, 2013//Rahul]</w:t>
      </w:r>
    </w:p>
    <w:p w14:paraId="5361B496" w14:textId="77777777" w:rsidR="0056715D" w:rsidRPr="00DF6E83" w:rsidRDefault="0056715D" w:rsidP="0056715D">
      <w:pPr>
        <w:rPr>
          <w:rStyle w:val="StyleUnderline"/>
          <w:rFonts w:ascii="Georgia" w:hAnsi="Georgia"/>
        </w:rPr>
      </w:pPr>
      <w:r w:rsidRPr="00DF6E83">
        <w:rPr>
          <w:rStyle w:val="StyleUnderline"/>
          <w:rFonts w:ascii="Georgia" w:hAnsi="Georgia"/>
          <w:highlight w:val="cyan"/>
        </w:rPr>
        <w:t>A poll released</w:t>
      </w:r>
      <w:r w:rsidRPr="00DF6E83">
        <w:rPr>
          <w:rStyle w:val="StyleUnderline"/>
          <w:rFonts w:ascii="Georgia" w:hAnsi="Georgia"/>
        </w:rPr>
        <w:t xml:space="preserve"> </w:t>
      </w:r>
      <w:r w:rsidRPr="00DF6E83">
        <w:rPr>
          <w:rFonts w:ascii="Georgia" w:hAnsi="Georgia"/>
          <w:sz w:val="16"/>
        </w:rPr>
        <w:t xml:space="preserve">on Monday by the Pew Research Center and The Washington Post </w:t>
      </w:r>
      <w:r w:rsidRPr="00DF6E83">
        <w:rPr>
          <w:rStyle w:val="StyleUnderline"/>
          <w:rFonts w:ascii="Georgia" w:hAnsi="Georgia"/>
          <w:highlight w:val="cyan"/>
        </w:rPr>
        <w:t>found a</w:t>
      </w:r>
      <w:r w:rsidRPr="00DF6E83">
        <w:rPr>
          <w:rStyle w:val="StyleUnderline"/>
          <w:rFonts w:ascii="Georgia" w:hAnsi="Georgia"/>
        </w:rPr>
        <w:t xml:space="preserve"> partisan </w:t>
      </w:r>
      <w:r w:rsidRPr="00DF6E83">
        <w:rPr>
          <w:rStyle w:val="StyleUnderline"/>
          <w:rFonts w:ascii="Georgia" w:hAnsi="Georgia"/>
          <w:highlight w:val="cyan"/>
        </w:rPr>
        <w:t>shift in the way Americans view the N</w:t>
      </w:r>
      <w:r w:rsidRPr="00DF6E83">
        <w:rPr>
          <w:rStyle w:val="StyleUnderline"/>
          <w:rFonts w:ascii="Georgia" w:hAnsi="Georgia"/>
        </w:rPr>
        <w:t xml:space="preserve">ational </w:t>
      </w:r>
      <w:r w:rsidRPr="00DF6E83">
        <w:rPr>
          <w:rStyle w:val="StyleUnderline"/>
          <w:rFonts w:ascii="Georgia" w:hAnsi="Georgia"/>
          <w:highlight w:val="cyan"/>
        </w:rPr>
        <w:t>S</w:t>
      </w:r>
      <w:r w:rsidRPr="00DF6E83">
        <w:rPr>
          <w:rStyle w:val="StyleUnderline"/>
          <w:rFonts w:ascii="Georgia" w:hAnsi="Georgia"/>
        </w:rPr>
        <w:t xml:space="preserve">ecurity </w:t>
      </w:r>
      <w:r w:rsidRPr="00DF6E83">
        <w:rPr>
          <w:rStyle w:val="StyleUnderline"/>
          <w:rFonts w:ascii="Georgia" w:hAnsi="Georgia"/>
          <w:highlight w:val="cyan"/>
        </w:rPr>
        <w:t>A</w:t>
      </w:r>
      <w:r w:rsidRPr="00DF6E83">
        <w:rPr>
          <w:rStyle w:val="StyleUnderline"/>
          <w:rFonts w:ascii="Georgia" w:hAnsi="Georgia"/>
        </w:rPr>
        <w:t xml:space="preserve">gency’s </w:t>
      </w:r>
      <w:r w:rsidRPr="00DF6E83">
        <w:rPr>
          <w:rStyle w:val="StyleUnderline"/>
          <w:rFonts w:ascii="Georgia" w:hAnsi="Georgia"/>
          <w:highlight w:val="cyan"/>
        </w:rPr>
        <w:t>domestic surveillance</w:t>
      </w:r>
      <w:r w:rsidRPr="00DF6E83">
        <w:rPr>
          <w:rFonts w:ascii="Georgia" w:hAnsi="Georgia"/>
          <w:sz w:val="16"/>
        </w:rPr>
        <w:t xml:space="preserve"> programs. In the survey, </w:t>
      </w:r>
      <w:r w:rsidRPr="00DF6E83">
        <w:rPr>
          <w:rStyle w:val="StyleUnderline"/>
          <w:rFonts w:ascii="Georgia" w:hAnsi="Georgia"/>
          <w:highlight w:val="cyan"/>
        </w:rPr>
        <w:t>slightly more Democrats than Republicans said they found it acceptable for the N.S.A. to track Americans’ phone records</w:t>
      </w:r>
      <w:r w:rsidRPr="00DF6E83">
        <w:rPr>
          <w:rStyle w:val="StyleUnderline"/>
          <w:rFonts w:ascii="Georgia" w:hAnsi="Georgia"/>
        </w:rPr>
        <w:t xml:space="preserve"> and e-mails if the goal is </w:t>
      </w:r>
      <w:r w:rsidRPr="00DF6E83">
        <w:rPr>
          <w:rStyle w:val="StyleUnderline"/>
          <w:rFonts w:ascii="Georgia" w:hAnsi="Georgia"/>
          <w:highlight w:val="cyan"/>
        </w:rPr>
        <w:t>to prevent terrorism</w:t>
      </w:r>
      <w:r w:rsidRPr="00DF6E83">
        <w:rPr>
          <w:rStyle w:val="StyleUnderline"/>
          <w:rFonts w:ascii="Georgia" w:hAnsi="Georgia"/>
        </w:rPr>
        <w:t>.</w:t>
      </w:r>
      <w:r w:rsidRPr="00DF6E83">
        <w:rPr>
          <w:rFonts w:ascii="Georgia" w:hAnsi="Georgia"/>
          <w:sz w:val="16"/>
        </w:rPr>
        <w:t xml:space="preserve"> By comparison, when Pew Research asked a similar question in 2006, Republicans were about twice as likely as Democrats to support the N.S.A.’s activities. The poll is a reminder that many Americans do not hold especially firm views on some issues and instead may adapt them depending on which party controls the executive branch. </w:t>
      </w:r>
      <w:r w:rsidRPr="00DF6E83">
        <w:rPr>
          <w:rStyle w:val="Emphasis"/>
          <w:highlight w:val="cyan"/>
        </w:rPr>
        <w:t>When it comes to domestic surveillance, a considerable number of Democrats seem willing to support actions</w:t>
      </w:r>
      <w:r w:rsidRPr="00DF6E83">
        <w:rPr>
          <w:rStyle w:val="StyleUnderline"/>
          <w:rFonts w:ascii="Georgia" w:hAnsi="Georgia"/>
        </w:rPr>
        <w:t xml:space="preserve"> under President Obama </w:t>
      </w:r>
      <w:r w:rsidRPr="00DF6E83">
        <w:rPr>
          <w:rFonts w:ascii="Georgia" w:hAnsi="Georgia"/>
          <w:sz w:val="16"/>
        </w:rPr>
        <w:t xml:space="preserve">that they deemed unacceptable under George W. Bush, while some Republicans have shifted in the opposite direction. </w:t>
      </w:r>
      <w:r w:rsidRPr="00DF6E83">
        <w:rPr>
          <w:rStyle w:val="StyleUnderline"/>
          <w:rFonts w:ascii="Georgia" w:hAnsi="Georgia"/>
        </w:rPr>
        <w:t xml:space="preserve">What may be just as significant is the way in which attitudes toward </w:t>
      </w:r>
      <w:r w:rsidRPr="00DF6E83">
        <w:rPr>
          <w:rStyle w:val="StyleUnderline"/>
          <w:rFonts w:ascii="Georgia" w:hAnsi="Georgia"/>
          <w:highlight w:val="cyan"/>
        </w:rPr>
        <w:t>the s</w:t>
      </w:r>
      <w:r w:rsidRPr="00DF6E83">
        <w:rPr>
          <w:rStyle w:val="Emphasis"/>
          <w:highlight w:val="cyan"/>
        </w:rPr>
        <w:t>ecurity state could split voters and elected officials within each party — possibly creating a wedge issue in both party primaries in 2016.</w:t>
      </w:r>
      <w:r w:rsidRPr="00DF6E83">
        <w:rPr>
          <w:rFonts w:ascii="Georgia" w:hAnsi="Georgia"/>
          <w:sz w:val="16"/>
        </w:rPr>
        <w:t xml:space="preserve"> Politicians who are normally associated with being on the far left and the far right may find common cause with grass-roots voters in their objection to domestic surveillance programs, fighting against a party establishment that is inclined to support them. </w:t>
      </w:r>
      <w:r w:rsidRPr="00DF6E83">
        <w:rPr>
          <w:rStyle w:val="StyleUnderline"/>
          <w:rFonts w:ascii="Georgia" w:hAnsi="Georgia"/>
          <w:highlight w:val="cyan"/>
        </w:rPr>
        <w:t>Take, for example, the</w:t>
      </w:r>
      <w:r w:rsidRPr="00DF6E83">
        <w:rPr>
          <w:rStyle w:val="StyleUnderline"/>
          <w:rFonts w:ascii="Georgia" w:hAnsi="Georgia"/>
        </w:rPr>
        <w:t xml:space="preserve"> House’s </w:t>
      </w:r>
      <w:r w:rsidRPr="00DF6E83">
        <w:rPr>
          <w:rStyle w:val="StyleUnderline"/>
          <w:rFonts w:ascii="Georgia" w:hAnsi="Georgia"/>
          <w:highlight w:val="cyan"/>
        </w:rPr>
        <w:t>vote</w:t>
      </w:r>
      <w:r w:rsidRPr="00DF6E83">
        <w:rPr>
          <w:rStyle w:val="StyleUnderline"/>
          <w:rFonts w:ascii="Georgia" w:hAnsi="Georgia"/>
        </w:rPr>
        <w:t xml:space="preserve"> in May 2011 to extend certain provisions </w:t>
      </w:r>
      <w:r w:rsidRPr="00DF6E83">
        <w:rPr>
          <w:rStyle w:val="StyleUnderline"/>
          <w:rFonts w:ascii="Georgia" w:hAnsi="Georgia"/>
          <w:highlight w:val="cyan"/>
        </w:rPr>
        <w:t>of the Patriot Act</w:t>
      </w:r>
      <w:r w:rsidRPr="00DF6E83">
        <w:rPr>
          <w:rFonts w:ascii="Georgia" w:hAnsi="Georgia"/>
          <w:sz w:val="16"/>
        </w:rPr>
        <w:t xml:space="preserve"> — including the so-called library records provision that the government has used to defend the legality of sweeping searches of telephone and e-mail records. The bill passed with 250 yes votes in the House against 153 no votes, receiving more of its support from Republicans. (</w:t>
      </w:r>
      <w:r w:rsidRPr="00DF6E83">
        <w:rPr>
          <w:rStyle w:val="StyleUnderline"/>
          <w:rFonts w:ascii="Georgia" w:hAnsi="Georgia"/>
        </w:rPr>
        <w:t>In the Senate, the bill passed, 72-23, winning majority support from both parties.)</w:t>
      </w:r>
      <w:r w:rsidRPr="00DF6E83">
        <w:rPr>
          <w:rFonts w:ascii="Georgia" w:hAnsi="Georgia"/>
          <w:sz w:val="16"/>
        </w:rPr>
        <w:t xml:space="preserve"> However, the House vote was not well described by a traditional left-right political spectrum. In the chart below, I’ve sorted the 403 members of the House who voted on the bill from left to right in order of their overall degree of liberalism or conservatism, as determined by the statistical system DW-Nominate. Members of the House who voted for the bill are represented with a yellow stripe in the chart, while those who voted against it are represented in black. </w:t>
      </w:r>
      <w:r w:rsidRPr="00DF6E83">
        <w:rPr>
          <w:rStyle w:val="StyleUnderline"/>
          <w:rFonts w:ascii="Georgia" w:hAnsi="Georgia"/>
        </w:rPr>
        <w:t>The no votes are concentrated at the two ends of the spectrum. The 49 most liberal members of the House (all Democrats) who voted on the bill each voted against it</w:t>
      </w:r>
      <w:r w:rsidRPr="00DF6E83">
        <w:rPr>
          <w:rFonts w:ascii="Georgia" w:hAnsi="Georgia"/>
          <w:sz w:val="16"/>
        </w:rPr>
        <w:t xml:space="preserve">. But so did 14 of the 21 Republicans deemed to be the most conservative by DW-Nominate. By contrast, </w:t>
      </w:r>
      <w:r w:rsidRPr="00DF6E83">
        <w:rPr>
          <w:rStyle w:val="StyleUnderline"/>
          <w:rFonts w:ascii="Georgia" w:hAnsi="Georgia"/>
          <w:highlight w:val="cyan"/>
        </w:rPr>
        <w:t>46 of the 50 most moderate Republicans voted for the Patriot Act extension, as did 38 of the 50 most moderate Democrats.</w:t>
      </w:r>
    </w:p>
    <w:p w14:paraId="6659C5F7" w14:textId="77777777" w:rsidR="0056715D" w:rsidRPr="00DF6E83" w:rsidRDefault="0056715D" w:rsidP="0056715D">
      <w:pPr>
        <w:pStyle w:val="Heading4"/>
        <w:rPr>
          <w:rStyle w:val="StyleUnderline"/>
          <w:rFonts w:ascii="Georgia" w:hAnsi="Georgia"/>
        </w:rPr>
      </w:pPr>
      <w:r w:rsidRPr="00DF6E83">
        <w:rPr>
          <w:rStyle w:val="StyleUnderline"/>
          <w:rFonts w:ascii="Georgia" w:hAnsi="Georgia"/>
        </w:rPr>
        <w:t xml:space="preserve">Polls show most people support mass surveillance – plan means people think Dems are soft on terror </w:t>
      </w:r>
    </w:p>
    <w:p w14:paraId="1D0C8F04" w14:textId="77777777" w:rsidR="0056715D" w:rsidRPr="00DF6E83" w:rsidRDefault="0056715D" w:rsidP="0056715D">
      <w:pPr>
        <w:rPr>
          <w:rFonts w:ascii="Georgia" w:hAnsi="Georgia"/>
        </w:rPr>
      </w:pPr>
      <w:r w:rsidRPr="00DF6E83">
        <w:rPr>
          <w:rFonts w:ascii="Georgia" w:hAnsi="Georgia"/>
          <w:b/>
        </w:rPr>
        <w:t xml:space="preserve">Dickerson 13 </w:t>
      </w:r>
      <w:r w:rsidRPr="00DF6E83">
        <w:rPr>
          <w:rFonts w:ascii="Georgia" w:hAnsi="Georgia"/>
          <w:sz w:val="16"/>
        </w:rPr>
        <w:t xml:space="preserve">[John Dickerson, is a Slate political columnist and author of On Her Trail. Read his series on the presidency and on risk. “Why Americans Don’t Fear the NSA”, </w:t>
      </w:r>
      <w:hyperlink r:id="rId17" w:history="1">
        <w:r w:rsidRPr="00DF6E83">
          <w:rPr>
            <w:rStyle w:val="Hyperlink"/>
            <w:rFonts w:ascii="Georgia" w:hAnsi="Georgia"/>
            <w:sz w:val="16"/>
          </w:rPr>
          <w:t>http://www.slate.com/articles/news_and_politics/politics/2013/06/nsa_domestic_surveillance_american_voters_trust_the_government_to_fight.html</w:t>
        </w:r>
      </w:hyperlink>
      <w:r w:rsidRPr="00DF6E83">
        <w:rPr>
          <w:rFonts w:ascii="Georgia" w:hAnsi="Georgia"/>
          <w:sz w:val="16"/>
        </w:rPr>
        <w:t>, June 7</w:t>
      </w:r>
      <w:r w:rsidRPr="00DF6E83">
        <w:rPr>
          <w:rFonts w:ascii="Georgia" w:hAnsi="Georgia"/>
          <w:sz w:val="16"/>
          <w:vertAlign w:val="superscript"/>
        </w:rPr>
        <w:t>th</w:t>
      </w:r>
      <w:r w:rsidRPr="00DF6E83">
        <w:rPr>
          <w:rFonts w:ascii="Georgia" w:hAnsi="Georgia"/>
          <w:sz w:val="16"/>
        </w:rPr>
        <w:t>, 2013//Rahul]</w:t>
      </w:r>
    </w:p>
    <w:p w14:paraId="05D750B7" w14:textId="77777777" w:rsidR="0056715D" w:rsidRPr="00DF6E83" w:rsidRDefault="0056715D" w:rsidP="0056715D">
      <w:pPr>
        <w:rPr>
          <w:rStyle w:val="StyleUnderline"/>
          <w:rFonts w:ascii="Georgia" w:hAnsi="Georgia"/>
        </w:rPr>
      </w:pPr>
      <w:r w:rsidRPr="00DF6E83">
        <w:rPr>
          <w:rStyle w:val="StyleUnderline"/>
          <w:rFonts w:ascii="Georgia" w:hAnsi="Georgia"/>
          <w:highlight w:val="cyan"/>
        </w:rPr>
        <w:t>Polls suggest that people</w:t>
      </w:r>
      <w:r w:rsidRPr="00DF6E83">
        <w:rPr>
          <w:rStyle w:val="StyleUnderline"/>
          <w:rFonts w:ascii="Georgia" w:hAnsi="Georgia"/>
        </w:rPr>
        <w:t xml:space="preserve"> often </w:t>
      </w:r>
      <w:r w:rsidRPr="00DF6E83">
        <w:rPr>
          <w:rStyle w:val="StyleUnderline"/>
          <w:rFonts w:ascii="Georgia" w:hAnsi="Georgia"/>
          <w:highlight w:val="cyan"/>
        </w:rPr>
        <w:t>support measures to catch terrorists that infringe on civil liberties</w:t>
      </w:r>
      <w:r w:rsidRPr="00DF6E83">
        <w:rPr>
          <w:rStyle w:val="StyleUnderline"/>
          <w:rFonts w:ascii="Georgia" w:hAnsi="Georgia"/>
          <w:sz w:val="16"/>
        </w:rPr>
        <w:t xml:space="preserve">. In a New York Times/CBS poll taken after the Boston Marathon bombing, </w:t>
      </w:r>
      <w:r w:rsidRPr="00DF6E83">
        <w:rPr>
          <w:rStyle w:val="StyleUnderline"/>
          <w:rFonts w:ascii="Georgia" w:hAnsi="Georgia"/>
          <w:highlight w:val="cyan"/>
        </w:rPr>
        <w:t>78 percent of people said surveillance</w:t>
      </w:r>
      <w:r w:rsidRPr="00DF6E83">
        <w:rPr>
          <w:rStyle w:val="StyleUnderline"/>
          <w:rFonts w:ascii="Georgia" w:hAnsi="Georgia"/>
        </w:rPr>
        <w:t xml:space="preserve"> cameras </w:t>
      </w:r>
      <w:r w:rsidRPr="00DF6E83">
        <w:rPr>
          <w:rStyle w:val="StyleUnderline"/>
          <w:rFonts w:ascii="Georgia" w:hAnsi="Georgia"/>
          <w:highlight w:val="cyan"/>
        </w:rPr>
        <w:t>were a good idea</w:t>
      </w:r>
      <w:r w:rsidRPr="00DF6E83">
        <w:rPr>
          <w:rStyle w:val="StyleUnderline"/>
          <w:rFonts w:ascii="Georgia" w:hAnsi="Georgia"/>
          <w:sz w:val="16"/>
        </w:rPr>
        <w:t xml:space="preserve">. A CNN poll taken a month later showed the same support for cameras, but that poll indicated that there were limits. </w:t>
      </w:r>
      <w:r w:rsidRPr="00DF6E83">
        <w:rPr>
          <w:rStyle w:val="StyleUnderline"/>
          <w:rFonts w:ascii="Georgia" w:hAnsi="Georgia"/>
        </w:rPr>
        <w:t>People were asked if they would allow "expanded government monitoring of cell phones and email to intercept communications" to catch suspected terrorists. Fifty-nine percent said they would not be OK with that</w:t>
      </w:r>
      <w:r w:rsidRPr="00DF6E83">
        <w:rPr>
          <w:rStyle w:val="StyleUnderline"/>
          <w:rFonts w:ascii="Georgia" w:hAnsi="Georgia"/>
          <w:sz w:val="16"/>
        </w:rPr>
        <w:t xml:space="preserve">. The disclosure this week that the NSA was monitoring huge numbers of phone calls made in the Verizon network is operationally very similar to the disclosure in 2006 that it was doing the same thing. In 2006, people were mostly comfortable with the idea. A </w:t>
      </w:r>
      <w:r w:rsidRPr="00DF6E83">
        <w:rPr>
          <w:rStyle w:val="StyleUnderline"/>
          <w:rFonts w:ascii="Georgia" w:hAnsi="Georgia"/>
        </w:rPr>
        <w:t xml:space="preserve">Fox News poll found a small majority, </w:t>
      </w:r>
      <w:r w:rsidRPr="00DF6E83">
        <w:rPr>
          <w:rStyle w:val="StyleUnderline"/>
          <w:rFonts w:ascii="Georgia" w:hAnsi="Georgia"/>
          <w:highlight w:val="cyan"/>
        </w:rPr>
        <w:t>52 percent, supported the collection of massive amounts of phone data</w:t>
      </w:r>
      <w:r w:rsidRPr="00DF6E83">
        <w:rPr>
          <w:rStyle w:val="StyleUnderline"/>
          <w:rFonts w:ascii="Georgia" w:hAnsi="Georgia"/>
        </w:rPr>
        <w:t>,</w:t>
      </w:r>
      <w:r w:rsidRPr="00DF6E83">
        <w:rPr>
          <w:rStyle w:val="StyleUnderline"/>
          <w:rFonts w:ascii="Georgia" w:hAnsi="Georgia"/>
          <w:sz w:val="16"/>
        </w:rPr>
        <w:t xml:space="preserve"> and 41 percent opposed it. CBS, ABC, and CNN polls at the same time also found majority support, but a Newsweek poll found that 53 percent said that monitoring metadata goes too far. (</w:t>
      </w:r>
      <w:r w:rsidRPr="00DF6E83">
        <w:rPr>
          <w:rStyle w:val="StyleUnderline"/>
          <w:rFonts w:ascii="Georgia" w:hAnsi="Georgia"/>
        </w:rPr>
        <w:t>T</w:t>
      </w:r>
      <w:r w:rsidRPr="00DF6E83">
        <w:rPr>
          <w:rStyle w:val="StyleUnderline"/>
          <w:rFonts w:ascii="Georgia" w:hAnsi="Georgia"/>
          <w:highlight w:val="cyan"/>
        </w:rPr>
        <w:t>he fact that the Bush administration, unpopular at the time</w:t>
      </w:r>
      <w:r w:rsidRPr="00DF6E83">
        <w:rPr>
          <w:rStyle w:val="StyleUnderline"/>
          <w:rFonts w:ascii="Georgia" w:hAnsi="Georgia"/>
        </w:rPr>
        <w:t xml:space="preserve">, had collected the phone information without court approval or without notifying Congress </w:t>
      </w:r>
      <w:r w:rsidRPr="00DF6E83">
        <w:rPr>
          <w:rStyle w:val="StyleUnderline"/>
          <w:rFonts w:ascii="Georgia" w:hAnsi="Georgia"/>
          <w:highlight w:val="cyan"/>
        </w:rPr>
        <w:t>could have influenced these numbers</w:t>
      </w:r>
      <w:r w:rsidRPr="00DF6E83">
        <w:rPr>
          <w:rStyle w:val="StyleUnderline"/>
          <w:rFonts w:ascii="Georgia" w:hAnsi="Georgia"/>
        </w:rPr>
        <w:t>; that's not the case here.</w:t>
      </w:r>
      <w:r w:rsidRPr="00DF6E83">
        <w:rPr>
          <w:rStyle w:val="StyleUnderline"/>
          <w:rFonts w:ascii="Georgia" w:hAnsi="Georgia"/>
          <w:sz w:val="16"/>
        </w:rPr>
        <w:t xml:space="preserve">) Update, June 11, 2013: Since this piece was published, the first polls have come out evaluating public opinion about the NSA’s activities. </w:t>
      </w:r>
      <w:r w:rsidRPr="00DF6E83">
        <w:rPr>
          <w:rStyle w:val="StyleUnderline"/>
          <w:rFonts w:ascii="Georgia" w:hAnsi="Georgia"/>
        </w:rPr>
        <w:t>It turns out t</w:t>
      </w:r>
      <w:r w:rsidRPr="00DF6E83">
        <w:rPr>
          <w:rStyle w:val="StyleUnderline"/>
          <w:rFonts w:ascii="Georgia" w:hAnsi="Georgia"/>
          <w:highlight w:val="cyan"/>
        </w:rPr>
        <w:t>he public is even more supportive of snooping than they were in 2006</w:t>
      </w:r>
      <w:r w:rsidRPr="00DF6E83">
        <w:rPr>
          <w:rStyle w:val="StyleUnderline"/>
          <w:rFonts w:ascii="Georgia" w:hAnsi="Georgia"/>
        </w:rPr>
        <w:t>,</w:t>
      </w:r>
      <w:r w:rsidRPr="00DF6E83">
        <w:rPr>
          <w:rStyle w:val="StyleUnderline"/>
          <w:rFonts w:ascii="Georgia" w:hAnsi="Georgia"/>
          <w:sz w:val="16"/>
        </w:rPr>
        <w:t xml:space="preserve"> when the agency's collection of metadata was first discovered. According to a Washington Post-Pew Research poll, 56 percent of Americans consider the NSA accessing telephone records of millions of Americans “acceptable,” while 41 percent call the practice “unacceptable.” What has changed is the partisan makeup of who holds which position. In this poll, 69 percent of Democrats say terrorism investigations, not privacy, should be the government’s main concern, an 18-percentage-point jump from early January 2006, when the NSA’s activity under the George W. Bush administration was first reported. Compared with that time, Republicans’ focus on privacy has increased 22 points. </w:t>
      </w:r>
      <w:r w:rsidRPr="00DF6E83">
        <w:rPr>
          <w:rStyle w:val="StyleUnderline"/>
          <w:rFonts w:ascii="Georgia" w:hAnsi="Georgia"/>
        </w:rPr>
        <w:t>Polling suggests the distinction people draw is between the narrow targeting of suspects versus targeting the broader public. In 2006, when CBS asked people if they would be OK with phone surveillance if the government thought they had a suspect, 69 percent approved</w:t>
      </w:r>
      <w:r w:rsidRPr="00DF6E83">
        <w:rPr>
          <w:rStyle w:val="StyleUnderline"/>
          <w:rFonts w:ascii="Georgia" w:hAnsi="Georgia"/>
          <w:sz w:val="16"/>
        </w:rPr>
        <w:t xml:space="preserve">. </w:t>
      </w:r>
      <w:proofErr w:type="gramStart"/>
      <w:r w:rsidRPr="00DF6E83">
        <w:rPr>
          <w:rStyle w:val="StyleUnderline"/>
          <w:rFonts w:ascii="Georgia" w:hAnsi="Georgia"/>
          <w:sz w:val="16"/>
        </w:rPr>
        <w:t>If the surveillance was just a sweep of ordinary Americans?</w:t>
      </w:r>
      <w:proofErr w:type="gramEnd"/>
      <w:r w:rsidRPr="00DF6E83">
        <w:rPr>
          <w:rStyle w:val="StyleUnderline"/>
          <w:rFonts w:ascii="Georgia" w:hAnsi="Georgia"/>
          <w:sz w:val="16"/>
        </w:rPr>
        <w:t xml:space="preserve"> Sixty-eight percent opposed that. Five years later, CBS found roughly the same result. In 2011, 65 percent of those polled said they were willing to let government agencies monitor telephone calls and emails of suspicious people, but when asked about a broader phone snooping “of ordinary Americans on a regular basis" 72 percent said they would disapprove of such surveillance. </w:t>
      </w:r>
      <w:r w:rsidRPr="00DF6E83">
        <w:rPr>
          <w:rStyle w:val="StyleUnderline"/>
          <w:rFonts w:ascii="Georgia" w:hAnsi="Georgia"/>
        </w:rPr>
        <w:t xml:space="preserve">So </w:t>
      </w:r>
      <w:r w:rsidRPr="00DF6E83">
        <w:rPr>
          <w:rStyle w:val="StyleUnderline"/>
          <w:rFonts w:ascii="Georgia" w:hAnsi="Georgia"/>
          <w:highlight w:val="cyan"/>
        </w:rPr>
        <w:t>support for the activities recently disclosed lies in whether people think they’re a big fishing expedition or tied to specific work that has stopped terrorism</w:t>
      </w:r>
      <w:r w:rsidRPr="00DF6E83">
        <w:rPr>
          <w:rStyle w:val="StyleUnderline"/>
          <w:rFonts w:ascii="Georgia" w:hAnsi="Georgia"/>
        </w:rPr>
        <w:t>.</w:t>
      </w:r>
      <w:r w:rsidRPr="00DF6E83">
        <w:rPr>
          <w:rStyle w:val="StyleUnderline"/>
          <w:rFonts w:ascii="Georgia" w:hAnsi="Georgia"/>
          <w:sz w:val="16"/>
        </w:rPr>
        <w:t xml:space="preserve"> It's almost certain that we won't know for sure whether these ongoing surveillance efforts paid off in a way that connects them with specific terrorist suspects. Rep. Mike Rogers, the chairman of the House Intelligence Committee says they did. (Reuters has reported the attack Rep. Rogers was referring to </w:t>
      </w:r>
      <w:proofErr w:type="gramStart"/>
      <w:r w:rsidRPr="00DF6E83">
        <w:rPr>
          <w:rStyle w:val="StyleUnderline"/>
          <w:rFonts w:ascii="Georgia" w:hAnsi="Georgia"/>
          <w:sz w:val="16"/>
        </w:rPr>
        <w:t>was</w:t>
      </w:r>
      <w:proofErr w:type="gramEnd"/>
      <w:r w:rsidRPr="00DF6E83">
        <w:rPr>
          <w:rStyle w:val="StyleUnderline"/>
          <w:rFonts w:ascii="Georgia" w:hAnsi="Georgia"/>
          <w:sz w:val="16"/>
        </w:rPr>
        <w:t xml:space="preserve"> aimed at the New York City subway.) </w:t>
      </w:r>
      <w:r w:rsidRPr="00DF6E83">
        <w:rPr>
          <w:rStyle w:val="StyleUnderline"/>
          <w:rFonts w:ascii="Georgia" w:hAnsi="Georgia"/>
        </w:rPr>
        <w:t xml:space="preserve">Sen. Dianne Feinstein, the chairwoman of the Senate Intelligence Committee, also said the surveillance had foiled several terrorist plots. </w:t>
      </w:r>
      <w:r w:rsidRPr="00DF6E83">
        <w:rPr>
          <w:rStyle w:val="StyleUnderline"/>
          <w:rFonts w:ascii="Georgia" w:hAnsi="Georgia"/>
          <w:sz w:val="16"/>
        </w:rPr>
        <w:t>Reports that the monitoring of computer systems has provided the bulk of the information in the president’s daily intelligence briefing are likely to make people think that this is useful information worth gathering. Republican leaders who have jumped on each new development in the IRS or Benghazi scandals have been nearly mute in response to these latest disclosures. Republican Sen. Rand Paul spoke out against the program, but his colleague Sen. Marco Rubio defended it. Without a strong political force to keep pushing this story, it's unlikely to stay in the public consciousness in a way that will be politically damaging. If the public is not outraged, it may very well be because they trust these lawmakers when they say these measures are necessary to stop terrorism. That's an aberration from the normal public attitude where more than three-quarters of Americans tell pollsters they don't trust government. It’s the exact opposite of what has happened in the IRS investigation. Any Democrat who suggests the extra IRS scrutiny of conservative groups was warranted will find himself sitting alone on the bench. These latest revelations do expose President Obama and Vice President Biden as having highly malleable views. As a candidate, Barack Obama was righteous in denouncing Bush-era policies, saying they jeopardized the rights and ideals of all Americans and that there was not sufficient congressional oversight. He criticized the president for monitoring Americans who did nothing wrong. Biden can be seen here in 2006 pounding on President Bush for collecting phone records indiscriminately. But if Americans believe these programs are part of a long-standing (successful) effort to thwart a major terrorist attack on American soil, it's unclear whether there will be any penalty to pay for the change of heart</w:t>
      </w:r>
      <w:r w:rsidRPr="00DF6E83">
        <w:rPr>
          <w:rStyle w:val="StyleUnderline"/>
          <w:rFonts w:ascii="Georgia" w:hAnsi="Georgia"/>
        </w:rPr>
        <w:t>. The other controversies in Washington appear to have weakened the public’s view of the president’s honesty.</w:t>
      </w:r>
      <w:r w:rsidRPr="00DF6E83">
        <w:rPr>
          <w:rStyle w:val="StyleUnderline"/>
          <w:rFonts w:ascii="Georgia" w:hAnsi="Georgia"/>
          <w:sz w:val="16"/>
        </w:rPr>
        <w:t xml:space="preserve"> That may be because his answers have been unsatisfying. He learned about the IRS mishap and Justice Department targeting journalists on the news. That may have been proper—he has direct control over neither—but polls show his disconnection has contributed to the view he’s not being honest. In the aftermath of the attack on the U.S. consulate in Benghazi, Libya, administration answers have been fuzzy and evolving. In this case, though, the president supported the NSA activities as soon as the news broke. </w:t>
      </w:r>
      <w:r w:rsidRPr="00DF6E83">
        <w:rPr>
          <w:rStyle w:val="StyleUnderline"/>
          <w:rFonts w:ascii="Georgia" w:hAnsi="Georgia"/>
          <w:highlight w:val="cyan"/>
        </w:rPr>
        <w:t>Since polls show the public trusts him on the issue of fighting terrorism above all other issues, his fast and forceful defense may cause people to give him the benefit of the doubt</w:t>
      </w:r>
      <w:r w:rsidRPr="00DF6E83">
        <w:rPr>
          <w:rStyle w:val="StyleUnderline"/>
          <w:rFonts w:ascii="Georgia" w:hAnsi="Georgia"/>
          <w:sz w:val="16"/>
        </w:rPr>
        <w:t xml:space="preserve">. In a perverse way it’s even possible to imagine that the NSA revelations, by stealing a few news cycles from developments on the IRS investigation and allowing the president to present himself as protector of the American people, </w:t>
      </w:r>
      <w:r w:rsidRPr="00DF6E83">
        <w:rPr>
          <w:rStyle w:val="StyleUnderline"/>
          <w:rFonts w:ascii="Georgia" w:hAnsi="Georgia"/>
        </w:rPr>
        <w:t>may wind up helping the president's standing with the American people. Not even the NSA saw that coming.</w:t>
      </w:r>
    </w:p>
    <w:p w14:paraId="3040422A" w14:textId="77777777" w:rsidR="0056715D" w:rsidRPr="00DF6E83" w:rsidRDefault="0056715D" w:rsidP="0056715D">
      <w:pPr>
        <w:rPr>
          <w:rFonts w:ascii="Georgia" w:hAnsi="Georgia"/>
        </w:rPr>
      </w:pPr>
    </w:p>
    <w:p w14:paraId="2C371C40" w14:textId="77777777" w:rsidR="0056715D" w:rsidRPr="00DF6E83" w:rsidRDefault="0056715D" w:rsidP="0056715D">
      <w:pPr>
        <w:pStyle w:val="Heading4"/>
        <w:rPr>
          <w:rFonts w:ascii="Georgia" w:hAnsi="Georgia"/>
        </w:rPr>
      </w:pPr>
      <w:r w:rsidRPr="00DF6E83">
        <w:rPr>
          <w:rFonts w:ascii="Georgia" w:hAnsi="Georgia"/>
        </w:rPr>
        <w:t>Dems support overall sureillance</w:t>
      </w:r>
    </w:p>
    <w:p w14:paraId="594398AB" w14:textId="77777777" w:rsidR="0056715D" w:rsidRPr="00DF6E83" w:rsidRDefault="0056715D" w:rsidP="0056715D">
      <w:pPr>
        <w:rPr>
          <w:rFonts w:ascii="Georgia" w:hAnsi="Georgia"/>
        </w:rPr>
      </w:pPr>
      <w:r w:rsidRPr="00DF6E83">
        <w:rPr>
          <w:rFonts w:ascii="Georgia" w:hAnsi="Georgia"/>
        </w:rPr>
        <w:t xml:space="preserve">Morgan </w:t>
      </w:r>
      <w:proofErr w:type="gramStart"/>
      <w:r w:rsidRPr="00DF6E83">
        <w:rPr>
          <w:rStyle w:val="Style13ptBold"/>
          <w:rFonts w:ascii="Georgia" w:hAnsi="Georgia"/>
        </w:rPr>
        <w:t>Little</w:t>
      </w:r>
      <w:proofErr w:type="gramEnd"/>
      <w:r w:rsidRPr="00DF6E83">
        <w:rPr>
          <w:rFonts w:ascii="Georgia" w:hAnsi="Georgia"/>
        </w:rPr>
        <w:t>, 6-12-20</w:t>
      </w:r>
      <w:r w:rsidRPr="00DF6E83">
        <w:rPr>
          <w:rStyle w:val="Style13ptBold"/>
          <w:rFonts w:ascii="Georgia" w:hAnsi="Georgia"/>
        </w:rPr>
        <w:t>13</w:t>
      </w:r>
      <w:r w:rsidRPr="00DF6E83">
        <w:rPr>
          <w:rFonts w:ascii="Georgia" w:hAnsi="Georgia"/>
        </w:rPr>
        <w:t>, "Republicans oppose, Democrats support NSA surveillance, poll says," latimes, http://articles.latimes.com/2013/jun/12/news/la-pn-republicans-democrats-nsa-poll-20130612)//GV</w:t>
      </w:r>
    </w:p>
    <w:p w14:paraId="1144B4A9" w14:textId="77777777" w:rsidR="0056715D" w:rsidRPr="00DF6E83" w:rsidRDefault="0056715D" w:rsidP="0056715D">
      <w:pPr>
        <w:rPr>
          <w:rStyle w:val="StyleUnderline"/>
          <w:rFonts w:ascii="Georgia" w:hAnsi="Georgia"/>
        </w:rPr>
      </w:pPr>
      <w:r w:rsidRPr="00DF6E83">
        <w:rPr>
          <w:rFonts w:ascii="Georgia" w:hAnsi="Georgia"/>
          <w:sz w:val="14"/>
        </w:rPr>
        <w:t xml:space="preserve">A majority of Americans oppose National Security Agency programs using records gathered from telecom and Internet companies, according to a poll released Wednesday. Fifty-three percent told Gallup they disagree with federal efforts to “compile telephone call logs and Internet communications,” with 37% saying they approved. </w:t>
      </w:r>
      <w:r w:rsidRPr="00DF6E83">
        <w:rPr>
          <w:rStyle w:val="StyleUnderline"/>
          <w:rFonts w:ascii="Georgia" w:hAnsi="Georgia"/>
        </w:rPr>
        <w:t xml:space="preserve">The </w:t>
      </w:r>
      <w:r w:rsidRPr="00DF6E83">
        <w:rPr>
          <w:rStyle w:val="StyleUnderline"/>
          <w:rFonts w:ascii="Georgia" w:hAnsi="Georgia"/>
          <w:highlight w:val="cyan"/>
        </w:rPr>
        <w:t>poll differs from findings of a Pew Research Center</w:t>
      </w:r>
      <w:r w:rsidRPr="00DF6E83">
        <w:rPr>
          <w:rStyle w:val="StyleUnderline"/>
          <w:rFonts w:ascii="Georgia" w:hAnsi="Georgia"/>
        </w:rPr>
        <w:t xml:space="preserve">/Washington Post </w:t>
      </w:r>
      <w:r w:rsidRPr="00DF6E83">
        <w:rPr>
          <w:rStyle w:val="StyleUnderline"/>
          <w:rFonts w:ascii="Georgia" w:hAnsi="Georgia"/>
          <w:highlight w:val="cyan"/>
        </w:rPr>
        <w:t>survey</w:t>
      </w:r>
      <w:r w:rsidRPr="00DF6E83">
        <w:rPr>
          <w:rStyle w:val="StyleUnderline"/>
          <w:rFonts w:ascii="Georgia" w:hAnsi="Georgia"/>
        </w:rPr>
        <w:t xml:space="preserve"> released Monday, which found that </w:t>
      </w:r>
      <w:r w:rsidRPr="00DF6E83">
        <w:rPr>
          <w:rStyle w:val="StyleUnderline"/>
          <w:rFonts w:ascii="Georgia" w:hAnsi="Georgia"/>
          <w:highlight w:val="cyan"/>
        </w:rPr>
        <w:t>56% of Americans believe</w:t>
      </w:r>
      <w:r w:rsidRPr="00DF6E83">
        <w:rPr>
          <w:rStyle w:val="StyleUnderline"/>
          <w:rFonts w:ascii="Georgia" w:hAnsi="Georgia"/>
        </w:rPr>
        <w:t xml:space="preserve"> the </w:t>
      </w:r>
      <w:r w:rsidRPr="00DF6E83">
        <w:rPr>
          <w:rStyle w:val="StyleUnderline"/>
          <w:rFonts w:ascii="Georgia" w:hAnsi="Georgia"/>
          <w:highlight w:val="cyan"/>
        </w:rPr>
        <w:t>NSA’s use of secret court orders</w:t>
      </w:r>
      <w:r w:rsidRPr="00DF6E83">
        <w:rPr>
          <w:rStyle w:val="StyleUnderline"/>
          <w:rFonts w:ascii="Georgia" w:hAnsi="Georgia"/>
        </w:rPr>
        <w:t xml:space="preserve"> in an effort to prevent terrorism </w:t>
      </w:r>
      <w:r w:rsidRPr="00DF6E83">
        <w:rPr>
          <w:rStyle w:val="StyleUnderline"/>
          <w:rFonts w:ascii="Georgia" w:hAnsi="Georgia"/>
          <w:highlight w:val="cyan"/>
        </w:rPr>
        <w:t>was acceptable</w:t>
      </w:r>
      <w:r w:rsidRPr="00DF6E83">
        <w:rPr>
          <w:rFonts w:ascii="Georgia" w:hAnsi="Georgia"/>
          <w:sz w:val="14"/>
        </w:rPr>
        <w:t xml:space="preserve">. In that poll, opposition was higher on a question asking whether the government should monitor everyone’s email to curtail terrorism, with 52% saying no and 45% in favor. Three other polls released this week have found varying results in questions about the issue, with much of the outcome depending on the specific wording of questions. Pollsters typically find that kind of widespread variation on subjects that members of the public have not thought about extensively or are unfamiliar with. The Pew poll, for example, told respondents that the NSA had been “getting secret court orders to track telephone call records … in an effort to investigate terrorism.” The Gallup poll made no mention of court orders. In addition, Pew asked if the government action was “acceptable” or “unacceptable,” while Gallup asked if people “approve” or “disapprove” – questions that can sometimes elicit different responses. The Internet pollster YouGov, in a survey done for the Huffington Post, asked whether respondents thought “collecting and analyzing Americans’ phone records” was “justified” or “unnecessary” as a “way to combat terrorism.” Asking the question that way produced a lower level of support, with 22% saying the action was “justified,” and a much higher level of people saying they were unsure, 23%. </w:t>
      </w:r>
      <w:r w:rsidRPr="00DF6E83">
        <w:rPr>
          <w:rStyle w:val="StyleUnderline"/>
          <w:rFonts w:ascii="Georgia" w:hAnsi="Georgia"/>
        </w:rPr>
        <w:t xml:space="preserve">One finding that has shown up in several surveys has been a split between Republicans and Democrats on the issue. With President Obama in the White House, </w:t>
      </w:r>
      <w:r w:rsidRPr="00DF6E83">
        <w:rPr>
          <w:rStyle w:val="StyleUnderline"/>
          <w:rFonts w:ascii="Georgia" w:hAnsi="Georgia"/>
          <w:highlight w:val="cyan"/>
        </w:rPr>
        <w:t>Democrats stand in support of the NSA’s methods, 49%</w:t>
      </w:r>
      <w:r w:rsidRPr="00DF6E83">
        <w:rPr>
          <w:rStyle w:val="StyleUnderline"/>
          <w:rFonts w:ascii="Georgia" w:hAnsi="Georgia"/>
        </w:rPr>
        <w:t xml:space="preserve"> to 40%</w:t>
      </w:r>
      <w:r w:rsidRPr="00DF6E83">
        <w:rPr>
          <w:rFonts w:ascii="Georgia" w:hAnsi="Georgia"/>
          <w:sz w:val="14"/>
        </w:rPr>
        <w:t xml:space="preserve"> in the Gallup survey. </w:t>
      </w:r>
      <w:r w:rsidRPr="00DF6E83">
        <w:rPr>
          <w:rStyle w:val="StyleUnderline"/>
          <w:rFonts w:ascii="Georgia" w:hAnsi="Georgia"/>
          <w:highlight w:val="cyan"/>
        </w:rPr>
        <w:t>Republicans were opposed 63%</w:t>
      </w:r>
      <w:r w:rsidRPr="00DF6E83">
        <w:rPr>
          <w:rStyle w:val="StyleUnderline"/>
          <w:rFonts w:ascii="Georgia" w:hAnsi="Georgia"/>
        </w:rPr>
        <w:t xml:space="preserve"> to 32%.</w:t>
      </w:r>
      <w:r w:rsidRPr="00DF6E83">
        <w:rPr>
          <w:rFonts w:ascii="Georgia" w:hAnsi="Georgia"/>
          <w:sz w:val="14"/>
        </w:rPr>
        <w:t xml:space="preserve"> When President George W. Bush was in office, Republicans were supportive of government surveillance efforts and Democrats opposed. Part of that shift may reflect the fact that on an issue in which many of the facts remain classified, </w:t>
      </w:r>
      <w:r w:rsidRPr="00DF6E83">
        <w:rPr>
          <w:rStyle w:val="StyleUnderline"/>
          <w:rFonts w:ascii="Georgia" w:hAnsi="Georgia"/>
          <w:highlight w:val="cyan"/>
        </w:rPr>
        <w:t>members</w:t>
      </w:r>
      <w:r w:rsidRPr="00DF6E83">
        <w:rPr>
          <w:rStyle w:val="StyleUnderline"/>
          <w:rFonts w:ascii="Georgia" w:hAnsi="Georgia"/>
        </w:rPr>
        <w:t xml:space="preserve"> of the public </w:t>
      </w:r>
      <w:r w:rsidRPr="00DF6E83">
        <w:rPr>
          <w:rStyle w:val="StyleUnderline"/>
          <w:rFonts w:ascii="Georgia" w:hAnsi="Georgia"/>
          <w:highlight w:val="cyan"/>
        </w:rPr>
        <w:t>are more willing to trust the judgment</w:t>
      </w:r>
      <w:r w:rsidRPr="00DF6E83">
        <w:rPr>
          <w:rStyle w:val="StyleUnderline"/>
          <w:rFonts w:ascii="Georgia" w:hAnsi="Georgia"/>
        </w:rPr>
        <w:t xml:space="preserve"> </w:t>
      </w:r>
      <w:r w:rsidRPr="00DF6E83">
        <w:rPr>
          <w:rStyle w:val="StyleUnderline"/>
          <w:rFonts w:ascii="Georgia" w:hAnsi="Georgia"/>
          <w:highlight w:val="cyan"/>
        </w:rPr>
        <w:t>of an administration they support overall</w:t>
      </w:r>
      <w:r w:rsidRPr="00DF6E83">
        <w:rPr>
          <w:rStyle w:val="StyleUnderline"/>
          <w:rFonts w:ascii="Georgia" w:hAnsi="Georgia"/>
        </w:rPr>
        <w:t>.</w:t>
      </w:r>
    </w:p>
    <w:p w14:paraId="13D37763" w14:textId="77777777" w:rsidR="0056715D" w:rsidRPr="00DF6E83" w:rsidRDefault="0056715D" w:rsidP="0056715D">
      <w:pPr>
        <w:pStyle w:val="Heading3"/>
        <w:rPr>
          <w:rStyle w:val="StyleUnderline"/>
          <w:rFonts w:ascii="Georgia" w:hAnsi="Georgia"/>
        </w:rPr>
      </w:pPr>
      <w:r w:rsidRPr="00DF6E83">
        <w:rPr>
          <w:rStyle w:val="StyleUnderline"/>
          <w:rFonts w:ascii="Georgia" w:hAnsi="Georgia"/>
        </w:rPr>
        <w:t>Surveillance Links—Hispanics/African Americans</w:t>
      </w:r>
    </w:p>
    <w:p w14:paraId="3297C916" w14:textId="77777777" w:rsidR="0056715D" w:rsidRPr="00DF6E83" w:rsidRDefault="0056715D" w:rsidP="0056715D">
      <w:pPr>
        <w:rPr>
          <w:rFonts w:ascii="Georgia" w:hAnsi="Georgia"/>
        </w:rPr>
      </w:pPr>
    </w:p>
    <w:p w14:paraId="040A2CB5" w14:textId="77777777" w:rsidR="0056715D" w:rsidRPr="00DF6E83" w:rsidRDefault="0056715D" w:rsidP="0056715D">
      <w:pPr>
        <w:pStyle w:val="Heading4"/>
        <w:rPr>
          <w:rFonts w:ascii="Georgia" w:hAnsi="Georgia"/>
        </w:rPr>
      </w:pPr>
      <w:r w:rsidRPr="00DF6E83">
        <w:rPr>
          <w:rFonts w:ascii="Georgia" w:hAnsi="Georgia"/>
        </w:rPr>
        <w:t>Hispanics and African-Americans support government surveillance</w:t>
      </w:r>
    </w:p>
    <w:p w14:paraId="1561DBD2" w14:textId="77777777" w:rsidR="0056715D" w:rsidRPr="00DF6E83" w:rsidRDefault="0056715D" w:rsidP="0056715D">
      <w:pPr>
        <w:rPr>
          <w:rFonts w:ascii="Georgia" w:hAnsi="Georgia"/>
        </w:rPr>
      </w:pPr>
      <w:r w:rsidRPr="00DF6E83">
        <w:rPr>
          <w:rFonts w:ascii="Georgia" w:hAnsi="Georgia"/>
        </w:rPr>
        <w:t xml:space="preserve">Ryan </w:t>
      </w:r>
      <w:r w:rsidRPr="00DF6E83">
        <w:rPr>
          <w:rStyle w:val="Style13ptBold"/>
          <w:rFonts w:ascii="Georgia" w:hAnsi="Georgia"/>
        </w:rPr>
        <w:t>Cooper</w:t>
      </w:r>
      <w:r w:rsidRPr="00DF6E83">
        <w:rPr>
          <w:rFonts w:ascii="Georgia" w:hAnsi="Georgia"/>
        </w:rPr>
        <w:t>, 3-12-20</w:t>
      </w:r>
      <w:r w:rsidRPr="00DF6E83">
        <w:rPr>
          <w:rStyle w:val="Style13ptBold"/>
          <w:rFonts w:ascii="Georgia" w:hAnsi="Georgia"/>
        </w:rPr>
        <w:t>14</w:t>
      </w:r>
      <w:r w:rsidRPr="00DF6E83">
        <w:rPr>
          <w:rFonts w:ascii="Georgia" w:hAnsi="Georgia"/>
        </w:rPr>
        <w:t>, Ryan Cooper is a national correspondent at TheWeek.com. His work has appeared in the Washington Monthly, The New Republic, and the Washington Post, "How to bridge the racial divide on government surveillance," No Publication, http://theweek.com/articles/449561/how-bridge-racial-divide-government-surveillance)//GV</w:t>
      </w:r>
    </w:p>
    <w:p w14:paraId="663AC660" w14:textId="77777777" w:rsidR="0056715D" w:rsidRPr="00DF6E83" w:rsidRDefault="0056715D" w:rsidP="0056715D">
      <w:pPr>
        <w:rPr>
          <w:rStyle w:val="StyleUnderline"/>
          <w:rFonts w:ascii="Georgia" w:hAnsi="Georgia"/>
        </w:rPr>
      </w:pPr>
      <w:r w:rsidRPr="00DF6E83">
        <w:rPr>
          <w:rFonts w:ascii="Georgia" w:hAnsi="Georgia"/>
          <w:sz w:val="14"/>
        </w:rPr>
        <w:t xml:space="preserve">Since the Snowden revelations, </w:t>
      </w:r>
      <w:r w:rsidRPr="00DF6E83">
        <w:rPr>
          <w:rStyle w:val="StyleUnderline"/>
          <w:rFonts w:ascii="Georgia" w:hAnsi="Georgia"/>
          <w:highlight w:val="cyan"/>
        </w:rPr>
        <w:t>the anti-surveillance community</w:t>
      </w:r>
      <w:r w:rsidRPr="00DF6E83">
        <w:rPr>
          <w:rStyle w:val="StyleUnderline"/>
          <w:rFonts w:ascii="Georgia" w:hAnsi="Georgia"/>
        </w:rPr>
        <w:t xml:space="preserve">, which like the tech community broadly </w:t>
      </w:r>
      <w:r w:rsidRPr="00DF6E83">
        <w:rPr>
          <w:rStyle w:val="StyleUnderline"/>
          <w:rFonts w:ascii="Georgia" w:hAnsi="Georgia"/>
          <w:highlight w:val="cyan"/>
        </w:rPr>
        <w:t>is largely white and male</w:t>
      </w:r>
      <w:r w:rsidRPr="00DF6E83">
        <w:rPr>
          <w:rFonts w:ascii="Georgia" w:hAnsi="Georgia"/>
          <w:sz w:val="14"/>
        </w:rPr>
        <w:t xml:space="preserve">, has taken to citing J. Edgar Hoover's vicious harassment of Martin Luther King as an example of why unrestrained surveillance is wrong. </w:t>
      </w:r>
      <w:r w:rsidRPr="00DF6E83">
        <w:rPr>
          <w:rStyle w:val="StyleUnderline"/>
          <w:rFonts w:ascii="Georgia" w:hAnsi="Georgia"/>
        </w:rPr>
        <w:t>Dragnet surveillance inevitably means abuse, which always falls disproportionately on the groups in society with the least power and influence</w:t>
      </w:r>
      <w:r w:rsidRPr="00DF6E83">
        <w:rPr>
          <w:rFonts w:ascii="Georgia" w:hAnsi="Georgia"/>
          <w:sz w:val="14"/>
          <w:highlight w:val="cyan"/>
        </w:rPr>
        <w:t xml:space="preserve">. </w:t>
      </w:r>
      <w:r w:rsidRPr="00DF6E83">
        <w:rPr>
          <w:rStyle w:val="StyleUnderline"/>
          <w:rFonts w:ascii="Georgia" w:hAnsi="Georgia"/>
          <w:highlight w:val="cyan"/>
        </w:rPr>
        <w:t>To many civil liberties activists, this history suggests that minority communities ought to be natural members of the anti-surveillance coalition</w:t>
      </w:r>
      <w:r w:rsidRPr="00DF6E83">
        <w:rPr>
          <w:rStyle w:val="StyleUnderline"/>
          <w:rFonts w:ascii="Georgia" w:hAnsi="Georgia"/>
        </w:rPr>
        <w:t xml:space="preserve">. </w:t>
      </w:r>
      <w:r w:rsidRPr="00DF6E83">
        <w:rPr>
          <w:rFonts w:ascii="Georgia" w:hAnsi="Georgia"/>
          <w:sz w:val="14"/>
        </w:rPr>
        <w:t xml:space="preserve">It's in their interest, </w:t>
      </w:r>
      <w:r w:rsidRPr="00DF6E83">
        <w:rPr>
          <w:rStyle w:val="StyleUnderline"/>
          <w:rFonts w:ascii="Georgia" w:hAnsi="Georgia"/>
        </w:rPr>
        <w:t>right?</w:t>
      </w:r>
      <w:r w:rsidRPr="00DF6E83">
        <w:rPr>
          <w:rFonts w:ascii="Georgia" w:hAnsi="Georgia"/>
          <w:sz w:val="14"/>
        </w:rPr>
        <w:t xml:space="preserve"> </w:t>
      </w:r>
      <w:r w:rsidRPr="00DF6E83">
        <w:rPr>
          <w:rStyle w:val="StyleUnderline"/>
          <w:rFonts w:ascii="Georgia" w:hAnsi="Georgia"/>
          <w:highlight w:val="cyan"/>
        </w:rPr>
        <w:t>But this has not exactly come to fruition</w:t>
      </w:r>
      <w:r w:rsidRPr="00DF6E83">
        <w:rPr>
          <w:rStyle w:val="StyleUnderline"/>
          <w:rFonts w:ascii="Georgia" w:hAnsi="Georgia"/>
        </w:rPr>
        <w:t>.</w:t>
      </w:r>
      <w:r w:rsidRPr="00DF6E83">
        <w:rPr>
          <w:rFonts w:ascii="Georgia" w:hAnsi="Georgia"/>
          <w:sz w:val="14"/>
        </w:rPr>
        <w:t xml:space="preserve"> When </w:t>
      </w:r>
      <w:r w:rsidRPr="00DF6E83">
        <w:rPr>
          <w:rStyle w:val="StyleUnderline"/>
          <w:rFonts w:ascii="Georgia" w:hAnsi="Georgia"/>
        </w:rPr>
        <w:t xml:space="preserve">the Snowden stories first came out, </w:t>
      </w:r>
      <w:r w:rsidRPr="00DF6E83">
        <w:rPr>
          <w:rStyle w:val="StyleUnderline"/>
          <w:rFonts w:ascii="Georgia" w:hAnsi="Georgia"/>
          <w:highlight w:val="cyan"/>
        </w:rPr>
        <w:t>60 percent of both blacks and Hispanics supported the NSA programs</w:t>
      </w:r>
      <w:r w:rsidRPr="00DF6E83">
        <w:rPr>
          <w:rStyle w:val="StyleUnderline"/>
          <w:rFonts w:ascii="Georgia" w:hAnsi="Georgia"/>
        </w:rPr>
        <w:t>.</w:t>
      </w:r>
      <w:r w:rsidRPr="00DF6E83">
        <w:rPr>
          <w:rFonts w:ascii="Georgia" w:hAnsi="Georgia"/>
          <w:sz w:val="14"/>
        </w:rPr>
        <w:t xml:space="preserve"> Though support has since fallen sharply, </w:t>
      </w:r>
      <w:r w:rsidRPr="00DF6E83">
        <w:rPr>
          <w:rStyle w:val="StyleUnderline"/>
          <w:rFonts w:ascii="Georgia" w:hAnsi="Georgia"/>
        </w:rPr>
        <w:t>African Americans remain the most pro-NSA major ethnicity</w:t>
      </w:r>
      <w:r w:rsidRPr="00DF6E83">
        <w:rPr>
          <w:rFonts w:ascii="Georgia" w:hAnsi="Georgia"/>
          <w:sz w:val="14"/>
        </w:rPr>
        <w:t xml:space="preserve">. </w:t>
      </w:r>
      <w:r w:rsidRPr="00DF6E83">
        <w:rPr>
          <w:rStyle w:val="StyleUnderline"/>
          <w:rFonts w:ascii="Georgia" w:hAnsi="Georgia"/>
        </w:rPr>
        <w:t xml:space="preserve">Why is that? </w:t>
      </w:r>
      <w:r w:rsidRPr="00DF6E83">
        <w:rPr>
          <w:rFonts w:ascii="Georgia" w:hAnsi="Georgia"/>
          <w:sz w:val="14"/>
        </w:rPr>
        <w:t xml:space="preserve">I found this post by @prisonculture quite helpful in articulating why things haven't developed as one might have expected: </w:t>
      </w:r>
      <w:r w:rsidRPr="00DF6E83">
        <w:rPr>
          <w:rStyle w:val="StyleUnderline"/>
          <w:rFonts w:ascii="Georgia" w:hAnsi="Georgia"/>
        </w:rPr>
        <w:t>T</w:t>
      </w:r>
      <w:r w:rsidRPr="00DF6E83">
        <w:rPr>
          <w:rStyle w:val="StyleUnderline"/>
          <w:rFonts w:ascii="Georgia" w:hAnsi="Georgia"/>
          <w:highlight w:val="cyan"/>
        </w:rPr>
        <w:t>he outcry against mass incarceration and stop and frisk is still overwhelmingly confined to people of color and other marginalized communities like LGBTQ individuals</w:t>
      </w:r>
      <w:r w:rsidRPr="00DF6E83">
        <w:rPr>
          <w:rFonts w:ascii="Georgia" w:hAnsi="Georgia"/>
          <w:sz w:val="14"/>
        </w:rPr>
        <w:t xml:space="preserve">. Yet even in those communities, many have become inured to the routine violations of rights and liberties. In order to have an elusive sense of "safety," </w:t>
      </w:r>
      <w:proofErr w:type="gramStart"/>
      <w:r w:rsidRPr="00DF6E83">
        <w:rPr>
          <w:rFonts w:ascii="Georgia" w:hAnsi="Georgia"/>
          <w:sz w:val="14"/>
        </w:rPr>
        <w:t>we are told by politicians and law enforcement</w:t>
      </w:r>
      <w:proofErr w:type="gramEnd"/>
      <w:r w:rsidRPr="00DF6E83">
        <w:rPr>
          <w:rFonts w:ascii="Georgia" w:hAnsi="Georgia"/>
          <w:sz w:val="14"/>
        </w:rPr>
        <w:t xml:space="preserve"> that these practices are necessary and that they are in fact "color-blind." We mostly swallow their propaganda. It doesn't matter that incarceration and intense policing &amp; surveillance are actually decimating black communities. </w:t>
      </w:r>
      <w:r w:rsidRPr="00DF6E83">
        <w:rPr>
          <w:rStyle w:val="StyleUnderline"/>
          <w:rFonts w:ascii="Georgia" w:hAnsi="Georgia"/>
        </w:rPr>
        <w:t>Black people know that the state and its gatekeepers exert their control over all aspects of our lives. So when we mention that the NSA surveillance regime isn't new to us</w:t>
      </w:r>
      <w:r w:rsidRPr="00DF6E83">
        <w:rPr>
          <w:rFonts w:ascii="Georgia" w:hAnsi="Georgia"/>
          <w:sz w:val="14"/>
        </w:rPr>
        <w:t xml:space="preserve">, the </w:t>
      </w:r>
      <w:r w:rsidRPr="00DF6E83">
        <w:rPr>
          <w:rStyle w:val="StyleUnderline"/>
          <w:rFonts w:ascii="Georgia" w:hAnsi="Georgia"/>
        </w:rPr>
        <w:t>appropriate response is not to mock, ridicule, belittle and berate. No. The response that conveys solidarity and a desire to partner is to say: "</w:t>
      </w:r>
      <w:r w:rsidRPr="00DF6E83">
        <w:rPr>
          <w:rFonts w:ascii="Georgia" w:hAnsi="Georgia"/>
          <w:sz w:val="14"/>
        </w:rPr>
        <w:t xml:space="preserve">Yes </w:t>
      </w:r>
      <w:r w:rsidRPr="00DF6E83">
        <w:rPr>
          <w:rStyle w:val="StyleUnderline"/>
          <w:rFonts w:ascii="Georgia" w:hAnsi="Georgia"/>
        </w:rPr>
        <w:t>that's true and while I may have been personally concerned about these issues, I am sorry that more of my peers haven't been outraged for years. How can we work together to dismantle the surveillance state that harms us all?"</w:t>
      </w:r>
      <w:r w:rsidRPr="00DF6E83">
        <w:rPr>
          <w:rFonts w:ascii="Georgia" w:hAnsi="Georgia"/>
          <w:sz w:val="14"/>
        </w:rPr>
        <w:t xml:space="preserve"> [US Prison Culture] Or, as a reader of Andrew Sullivan's put it with respect to marijuana legalization, minorities are victimized by the state across the board. Abuse by Hoover, or wildly disproportionate rates of arrest for marijuana use, is merely part of a general pattern of oppression: African-American marijuana users aren't being arrested at higher levels. African-Americans in general are being arrested at higher levels for everything than their white counterparts. The weed is just along for the ride. [The Dish] The point is </w:t>
      </w:r>
      <w:proofErr w:type="gramStart"/>
      <w:r w:rsidRPr="00DF6E83">
        <w:rPr>
          <w:rFonts w:ascii="Georgia" w:hAnsi="Georgia"/>
          <w:sz w:val="14"/>
        </w:rPr>
        <w:t>well-taken</w:t>
      </w:r>
      <w:proofErr w:type="gramEnd"/>
      <w:r w:rsidRPr="00DF6E83">
        <w:rPr>
          <w:rFonts w:ascii="Georgia" w:hAnsi="Georgia"/>
          <w:sz w:val="14"/>
        </w:rPr>
        <w:t xml:space="preserve">. But despite the cultural disconnect between the techbros and minority communities, I believe it is still true that </w:t>
      </w:r>
      <w:r w:rsidRPr="00DF6E83">
        <w:rPr>
          <w:rStyle w:val="Emphasis"/>
        </w:rPr>
        <w:t>minority communities will indeed be disproportionately abused by state surveillance</w:t>
      </w:r>
      <w:r w:rsidRPr="00DF6E83">
        <w:rPr>
          <w:rFonts w:ascii="Georgia" w:hAnsi="Georgia"/>
          <w:sz w:val="14"/>
        </w:rPr>
        <w:t xml:space="preserve">, </w:t>
      </w:r>
      <w:r w:rsidRPr="00DF6E83">
        <w:rPr>
          <w:rStyle w:val="Emphasis"/>
        </w:rPr>
        <w:t xml:space="preserve">whether it's the NSA, the FBI, or local police who are doing the watching. </w:t>
      </w:r>
      <w:r w:rsidRPr="00DF6E83">
        <w:rPr>
          <w:rFonts w:ascii="Georgia" w:hAnsi="Georgia"/>
          <w:sz w:val="14"/>
        </w:rPr>
        <w:t xml:space="preserve">There are examples more recent than Hoover to buttress that claim: witness the utterly ineffective NYPD dragnet, which ignored Wall Street money laundering while targeting innocent Muslim shopkeepers. </w:t>
      </w:r>
      <w:r w:rsidRPr="00DF6E83">
        <w:rPr>
          <w:rStyle w:val="StyleUnderline"/>
          <w:rFonts w:ascii="Georgia" w:hAnsi="Georgia"/>
          <w:highlight w:val="cyan"/>
        </w:rPr>
        <w:t>Minority communities' skepticism of the anti-surveillance crowd is wholly justified,</w:t>
      </w:r>
      <w:r w:rsidRPr="00DF6E83">
        <w:rPr>
          <w:rFonts w:ascii="Georgia" w:hAnsi="Georgia"/>
          <w:sz w:val="14"/>
        </w:rPr>
        <w:t xml:space="preserve"> of course, given the long record of hypocrisy they have faced. In the mid-20th century, James Baldwin was appropriately scathing about the general uselessness of the white liberals of his age, whose high principles tended to disappear the </w:t>
      </w:r>
      <w:proofErr w:type="gramStart"/>
      <w:r w:rsidRPr="00DF6E83">
        <w:rPr>
          <w:rFonts w:ascii="Georgia" w:hAnsi="Georgia"/>
          <w:sz w:val="14"/>
        </w:rPr>
        <w:t>instant</w:t>
      </w:r>
      <w:proofErr w:type="gramEnd"/>
      <w:r w:rsidRPr="00DF6E83">
        <w:rPr>
          <w:rFonts w:ascii="Georgia" w:hAnsi="Georgia"/>
          <w:sz w:val="14"/>
        </w:rPr>
        <w:t xml:space="preserve"> their own livelihood or security was threatened in the slightest. </w:t>
      </w:r>
      <w:r w:rsidRPr="00DF6E83">
        <w:rPr>
          <w:rStyle w:val="StyleUnderline"/>
          <w:rFonts w:ascii="Georgia" w:hAnsi="Georgia"/>
        </w:rPr>
        <w:t xml:space="preserve">But the sad flip side of Baldwin's claim is that the opportune time to act is when minority rights coincide with the interests of the enfranchised white bourgeoisie. I see two big reasons why this is the case now: </w:t>
      </w:r>
      <w:r w:rsidRPr="00DF6E83">
        <w:rPr>
          <w:rFonts w:ascii="Georgia" w:hAnsi="Georgia"/>
          <w:sz w:val="14"/>
        </w:rPr>
        <w:t xml:space="preserve">1. Because the security apparatus has metastasized to a point that it threatens the interests of nearly everyone, not just minorities and out-groups. 2. Because the conflict between the security apparatus and the legislature has just now sparked a constitutional crisis. Yesterday Dianne Feinstein gave a speech lambasting the CIA for spying on the Senate Intelligence Committee. </w:t>
      </w:r>
      <w:r w:rsidRPr="00DF6E83">
        <w:rPr>
          <w:rStyle w:val="StyleUnderline"/>
          <w:rFonts w:ascii="Georgia" w:hAnsi="Georgia"/>
          <w:highlight w:val="cyan"/>
        </w:rPr>
        <w:t>As everyone immediately pointed out, the hypocrisy here is thick enough to build pyramids with</w:t>
      </w:r>
      <w:r w:rsidRPr="00DF6E83">
        <w:rPr>
          <w:rStyle w:val="StyleUnderline"/>
          <w:rFonts w:ascii="Georgia" w:hAnsi="Georgia"/>
        </w:rPr>
        <w:t>: Feinstein has been among the most vigorous defenders of the NSA dragnet programs and was a huge supporter of John Brennan himself as CIA chief.</w:t>
      </w:r>
      <w:r w:rsidRPr="00DF6E83">
        <w:rPr>
          <w:rFonts w:ascii="Georgia" w:hAnsi="Georgia"/>
          <w:sz w:val="14"/>
        </w:rPr>
        <w:t xml:space="preserve"> But why not seize this opportunity to press for broad anti-dragnet legislation, one that didn't just restrict itself to the NSA or the CIA? </w:t>
      </w:r>
      <w:r w:rsidRPr="00DF6E83">
        <w:rPr>
          <w:rStyle w:val="StyleUnderline"/>
          <w:rFonts w:ascii="Georgia" w:hAnsi="Georgia"/>
        </w:rPr>
        <w:t>Of course, such a battle would be a long shot, and one would have to watch carefully that any bill wouldn't be riddled with loopholes, but in my view, there could be a real chance for a substantive victory here, and m</w:t>
      </w:r>
      <w:r w:rsidRPr="00DF6E83">
        <w:rPr>
          <w:rStyle w:val="StyleUnderline"/>
          <w:rFonts w:ascii="Georgia" w:hAnsi="Georgia"/>
          <w:highlight w:val="cyan"/>
        </w:rPr>
        <w:t>i</w:t>
      </w:r>
      <w:r w:rsidRPr="00DF6E83">
        <w:rPr>
          <w:rStyle w:val="StyleUnderline"/>
          <w:rFonts w:ascii="Georgia" w:hAnsi="Georgia"/>
        </w:rPr>
        <w:t>nority communities stand to gain something real: namely, some protection against state abuse.</w:t>
      </w:r>
    </w:p>
    <w:p w14:paraId="77D94ED4" w14:textId="77777777" w:rsidR="0056715D" w:rsidRPr="00DF6E83" w:rsidRDefault="0056715D" w:rsidP="0056715D">
      <w:pPr>
        <w:rPr>
          <w:rFonts w:ascii="Georgia" w:hAnsi="Georgia"/>
        </w:rPr>
      </w:pPr>
    </w:p>
    <w:p w14:paraId="66B201D1" w14:textId="77777777" w:rsidR="0056715D" w:rsidRPr="00DF6E83" w:rsidRDefault="0056715D" w:rsidP="0056715D">
      <w:pPr>
        <w:rPr>
          <w:rStyle w:val="StyleUnderline"/>
          <w:rFonts w:ascii="Georgia" w:hAnsi="Georgia"/>
        </w:rPr>
      </w:pPr>
    </w:p>
    <w:p w14:paraId="55FC90DB" w14:textId="77777777" w:rsidR="0056715D" w:rsidRPr="00DF6E83" w:rsidRDefault="0056715D" w:rsidP="0056715D">
      <w:pPr>
        <w:pStyle w:val="Heading3"/>
        <w:rPr>
          <w:rFonts w:ascii="Georgia" w:hAnsi="Georgia"/>
        </w:rPr>
      </w:pPr>
      <w:r w:rsidRPr="00DF6E83">
        <w:rPr>
          <w:rFonts w:ascii="Georgia" w:hAnsi="Georgia"/>
        </w:rPr>
        <w:t>Terrorism Links</w:t>
      </w:r>
    </w:p>
    <w:p w14:paraId="554E0AE8" w14:textId="77777777" w:rsidR="0056715D" w:rsidRPr="00DF6E83" w:rsidRDefault="0056715D" w:rsidP="0056715D">
      <w:pPr>
        <w:pStyle w:val="Heading4"/>
        <w:rPr>
          <w:rFonts w:ascii="Georgia" w:hAnsi="Georgia"/>
        </w:rPr>
      </w:pPr>
      <w:r w:rsidRPr="00DF6E83">
        <w:rPr>
          <w:rFonts w:ascii="Georgia" w:hAnsi="Georgia"/>
        </w:rPr>
        <w:t>Terrorism is the top issue for Americans in the general elections</w:t>
      </w:r>
    </w:p>
    <w:p w14:paraId="2E054EF5" w14:textId="77777777" w:rsidR="0056715D" w:rsidRPr="00DF6E83" w:rsidRDefault="0056715D" w:rsidP="0056715D">
      <w:pPr>
        <w:rPr>
          <w:rFonts w:ascii="Georgia" w:hAnsi="Georgia"/>
        </w:rPr>
      </w:pPr>
      <w:r w:rsidRPr="00DF6E83">
        <w:rPr>
          <w:rFonts w:ascii="Georgia" w:hAnsi="Georgia"/>
        </w:rPr>
        <w:t xml:space="preserve">Jennifer </w:t>
      </w:r>
      <w:r w:rsidRPr="00DF6E83">
        <w:rPr>
          <w:rStyle w:val="Style13ptBold"/>
          <w:rFonts w:ascii="Georgia" w:hAnsi="Georgia"/>
        </w:rPr>
        <w:t>Agiesta</w:t>
      </w:r>
      <w:r w:rsidRPr="00DF6E83">
        <w:rPr>
          <w:rFonts w:ascii="Georgia" w:hAnsi="Georgia"/>
        </w:rPr>
        <w:t xml:space="preserve">, Cnn Polling Director, </w:t>
      </w:r>
      <w:r w:rsidRPr="00DF6E83">
        <w:rPr>
          <w:rStyle w:val="Style13ptBold"/>
          <w:rFonts w:ascii="Georgia" w:hAnsi="Georgia"/>
        </w:rPr>
        <w:t>7-1</w:t>
      </w:r>
      <w:r w:rsidRPr="00DF6E83">
        <w:rPr>
          <w:rFonts w:ascii="Georgia" w:hAnsi="Georgia"/>
        </w:rPr>
        <w:t xml:space="preserve">-2015, "Poll: Bush, Trump rising for GOP, but both trail Clinton," CNN, </w:t>
      </w:r>
      <w:hyperlink r:id="rId18" w:history="1">
        <w:r w:rsidRPr="00DF6E83">
          <w:rPr>
            <w:rStyle w:val="Hyperlink"/>
            <w:rFonts w:ascii="Georgia" w:hAnsi="Georgia"/>
          </w:rPr>
          <w:t>http://www.cnn.com/2015/07/01/politics/donald-trump-poll-hillary-clinton-jeb-bush/)//GV</w:t>
        </w:r>
      </w:hyperlink>
    </w:p>
    <w:p w14:paraId="1CB2DD54" w14:textId="77777777" w:rsidR="0056715D" w:rsidRPr="00DF6E83" w:rsidRDefault="0056715D" w:rsidP="0056715D">
      <w:pPr>
        <w:rPr>
          <w:rStyle w:val="StyleUnderline"/>
          <w:rFonts w:ascii="Georgia" w:hAnsi="Georgia"/>
        </w:rPr>
      </w:pPr>
      <w:r w:rsidRPr="00DF6E83">
        <w:rPr>
          <w:rFonts w:ascii="Georgia" w:hAnsi="Georgia"/>
          <w:sz w:val="14"/>
        </w:rPr>
        <w:t xml:space="preserve">Republicans Bush stands at 19%, up from 13% in May -- and his best showing in CNN/ORC polling since December. Trump follows at 12%, up from 3% before his announcement. Former Arkansas Gov. Mike Huckabee (8%), neurosurgeon Ben Carson (7%) and Kentucky Sen. Rand Paul (7%) round out the top five. Notably absent from this top five -- though statistically speaking not far behind -- are Florida Sen. Marco Rubio (6%, down from 14% in May) and Wisconsin Gov. Scott Walker (6%, down slightly from 10%). Both had been top five candidates in each of the last two CNN/ORC polls, and Walker had been in the top five since February. The poll, conducted just before New Jersey Gov. Chris Christie formally launched his campaign with a rally in Livingston, New Jersey, on Tuesday, also finds that Christie begins his push for the presidency with just 3% support. The findings suggest </w:t>
      </w:r>
      <w:r w:rsidRPr="00DF6E83">
        <w:rPr>
          <w:rStyle w:val="StyleUnderline"/>
          <w:rFonts w:ascii="Georgia" w:hAnsi="Georgia"/>
        </w:rPr>
        <w:t>Bush is making progress toward being seen as the frontrunner in a field that has long lacked a clear leader</w:t>
      </w:r>
      <w:r w:rsidRPr="00DF6E83">
        <w:rPr>
          <w:rStyle w:val="Emphasis"/>
        </w:rPr>
        <w:t>.</w:t>
      </w:r>
      <w:r w:rsidRPr="00DF6E83">
        <w:rPr>
          <w:rFonts w:ascii="Georgia" w:hAnsi="Georgia"/>
          <w:sz w:val="14"/>
        </w:rPr>
        <w:t xml:space="preserve"> He holds a significant lead over the second-place candidate Trump, is seen as the candidate who could best handle illegal immigration and social issues, and runs about even with Trump and well ahead of the other candidates when Republicans are asked which candidate can best handle the economy. But there are sticking points for Bush. He fares slightly worse across all three issues tested when only registered voters are considered. Registered voters tend to be more conservative and older than Republicans as a whole, and are more apt to actually vote when the primaries come around. Looking at how each candidate fares among those subgroups, conservatives split their support between Bush and Trump, 12% back each. Likewise, among voters age 50 or older, 14% support Bush and 14% back Trump. By contrast, among Republicans under age 50, Bush is the only candidate in double-digits with 23%</w:t>
      </w:r>
      <w:proofErr w:type="gramStart"/>
      <w:r w:rsidRPr="00DF6E83">
        <w:rPr>
          <w:rFonts w:ascii="Georgia" w:hAnsi="Georgia"/>
          <w:sz w:val="14"/>
        </w:rPr>
        <w:t>,</w:t>
      </w:r>
      <w:proofErr w:type="gramEnd"/>
      <w:r w:rsidRPr="00DF6E83">
        <w:rPr>
          <w:rFonts w:ascii="Georgia" w:hAnsi="Georgia"/>
          <w:sz w:val="14"/>
        </w:rPr>
        <w:t xml:space="preserve"> Trump has just 9% support. And moderate or liberal Republicans back Bush over Trump 27% to 10%. Trump's competitiveness among those older and more conservative Republicans also helps explain </w:t>
      </w:r>
      <w:proofErr w:type="gramStart"/>
      <w:r w:rsidRPr="00DF6E83">
        <w:rPr>
          <w:rFonts w:ascii="Georgia" w:hAnsi="Georgia"/>
          <w:sz w:val="14"/>
        </w:rPr>
        <w:t>Walker's</w:t>
      </w:r>
      <w:proofErr w:type="gramEnd"/>
      <w:r w:rsidRPr="00DF6E83">
        <w:rPr>
          <w:rFonts w:ascii="Georgia" w:hAnsi="Georgia"/>
          <w:sz w:val="14"/>
        </w:rPr>
        <w:t xml:space="preserve"> and Rubio's declines. In </w:t>
      </w:r>
      <w:proofErr w:type="gramStart"/>
      <w:r w:rsidRPr="00DF6E83">
        <w:rPr>
          <w:rFonts w:ascii="Georgia" w:hAnsi="Georgia"/>
          <w:sz w:val="14"/>
        </w:rPr>
        <w:t>April,</w:t>
      </w:r>
      <w:proofErr w:type="gramEnd"/>
      <w:r w:rsidRPr="00DF6E83">
        <w:rPr>
          <w:rFonts w:ascii="Georgia" w:hAnsi="Georgia"/>
          <w:sz w:val="14"/>
        </w:rPr>
        <w:t xml:space="preserve"> 16% of Republicans age 50 or older backed Rubio, 14% Walker. Now, Rubio has just 6% among this group and Walker has 7%. Trump grew from 2% in May to 14% now. Among conservatives in May, Rubio led the field with 15%</w:t>
      </w:r>
      <w:proofErr w:type="gramStart"/>
      <w:r w:rsidRPr="00DF6E83">
        <w:rPr>
          <w:rFonts w:ascii="Georgia" w:hAnsi="Georgia"/>
          <w:sz w:val="14"/>
        </w:rPr>
        <w:t>,</w:t>
      </w:r>
      <w:proofErr w:type="gramEnd"/>
      <w:r w:rsidRPr="00DF6E83">
        <w:rPr>
          <w:rFonts w:ascii="Georgia" w:hAnsi="Georgia"/>
          <w:sz w:val="14"/>
        </w:rPr>
        <w:t xml:space="preserve"> Walker was just behind at 14%. Bush had 11%, about the same as in the current poll. Now, Walker has fallen to 8%, and Rubio is down five points to 10%. And Trump has grown from 2% to 12%. Rubio also lost ground among moderate or liberal Republicans, just 1% back Rubio in the new poll, down from 11%. Democrats On the Democratic side, </w:t>
      </w:r>
      <w:r w:rsidRPr="00DF6E83">
        <w:rPr>
          <w:rStyle w:val="StyleUnderline"/>
          <w:rFonts w:ascii="Georgia" w:hAnsi="Georgia"/>
        </w:rPr>
        <w:t>Hillary Clinton continues to hold all the cards</w:t>
      </w:r>
      <w:r w:rsidRPr="00DF6E83">
        <w:rPr>
          <w:rFonts w:ascii="Georgia" w:hAnsi="Georgia"/>
          <w:sz w:val="14"/>
        </w:rPr>
        <w:t xml:space="preserve">. Nationally, </w:t>
      </w:r>
      <w:r w:rsidRPr="00DF6E83">
        <w:rPr>
          <w:rStyle w:val="StyleUnderline"/>
          <w:rFonts w:ascii="Georgia" w:hAnsi="Georgia"/>
        </w:rPr>
        <w:t>she leads all other candidates by more than 40 points</w:t>
      </w:r>
      <w:r w:rsidRPr="00DF6E83">
        <w:rPr>
          <w:rFonts w:ascii="Georgia" w:hAnsi="Georgia"/>
          <w:sz w:val="14"/>
        </w:rPr>
        <w:t xml:space="preserve">, with 57% of Democrats and Democratic-leaning independents behind her, 16% backing Vice President Joe Biden, 14% Vermont Sen. Bernie Sanders, 2% Jim Webb and 1% or less for former Maryland Gov. Martin O'Malley and former Rhode Island Gov. Lincoln Chafee. The poll holds better news for Biden than it does for Sanders, who has made gains against Clinton in recent polling in Iowa and New Hampshire. But Biden actually tops the list as national Democrats' second-choice candidate, 35% say he's </w:t>
      </w:r>
      <w:proofErr w:type="gramStart"/>
      <w:r w:rsidRPr="00DF6E83">
        <w:rPr>
          <w:rFonts w:ascii="Georgia" w:hAnsi="Georgia"/>
          <w:sz w:val="14"/>
        </w:rPr>
        <w:t>their</w:t>
      </w:r>
      <w:proofErr w:type="gramEnd"/>
      <w:r w:rsidRPr="00DF6E83">
        <w:rPr>
          <w:rFonts w:ascii="Georgia" w:hAnsi="Georgia"/>
          <w:sz w:val="14"/>
        </w:rPr>
        <w:t xml:space="preserve"> second pick, compared with 14% who say Sanders is. While both trail Clinton by wide margins on all four candidate attributes tested, Biden tops Sanders on three of them: as the strongest leader in the field, having the best chance to win, and representing the values of Democrats "like yourself." The two are even in second behind Clinton as the candidate who cares the most about people like you. The only glimmer of Sanders' early state appeal in this poll comes when Democrats are asked which of the Democratic candidates best represents the values of Democrats like yourself. On that question, among liberal Democrats, Sanders runs about even with Clinton, with 38% saying Clinton best reflects their values and 35% saying Sanders does. Among moderate Democrats, however, Clinton holds a broad edge, 52% say she best represents their values while just 10% say Sanders does. General election </w:t>
      </w:r>
      <w:proofErr w:type="gramStart"/>
      <w:r w:rsidRPr="00DF6E83">
        <w:rPr>
          <w:rFonts w:ascii="Georgia" w:hAnsi="Georgia"/>
          <w:sz w:val="14"/>
        </w:rPr>
        <w:t>Looking</w:t>
      </w:r>
      <w:proofErr w:type="gramEnd"/>
      <w:r w:rsidRPr="00DF6E83">
        <w:rPr>
          <w:rFonts w:ascii="Georgia" w:hAnsi="Georgia"/>
          <w:sz w:val="14"/>
        </w:rPr>
        <w:t xml:space="preserve"> ahead to the general election, Clinton continues to hold significant leads over Bush (54% Clinton to 41% Bush) and Christie (56% Clinton to 37% Christie). She has also opened up wide leads over Rubio (56% Clinton to 39% Rubio) and Walker (57% Clinton to 38% Walker), as those two have slipped among independents. Clinton's clearest advantage, however, is over Donald Trump, 59% say they would vote for Clinton if the 2016 match-up were between her and Trump, </w:t>
      </w:r>
      <w:proofErr w:type="gramStart"/>
      <w:r w:rsidRPr="00DF6E83">
        <w:rPr>
          <w:rFonts w:ascii="Georgia" w:hAnsi="Georgia"/>
          <w:sz w:val="14"/>
        </w:rPr>
        <w:t>34</w:t>
      </w:r>
      <w:proofErr w:type="gramEnd"/>
      <w:r w:rsidRPr="00DF6E83">
        <w:rPr>
          <w:rFonts w:ascii="Georgia" w:hAnsi="Georgia"/>
          <w:sz w:val="14"/>
        </w:rPr>
        <w:t xml:space="preserve">% say they would back Trump. The economy, health care and </w:t>
      </w:r>
      <w:r w:rsidRPr="00DF6E83">
        <w:rPr>
          <w:rStyle w:val="StyleUnderline"/>
          <w:rFonts w:ascii="Georgia" w:hAnsi="Georgia"/>
          <w:highlight w:val="cyan"/>
        </w:rPr>
        <w:t>terrorism remain dominant issues in Americans' minds as the 2016 election gets closer</w:t>
      </w:r>
      <w:r w:rsidRPr="00DF6E83">
        <w:rPr>
          <w:rFonts w:ascii="Georgia" w:hAnsi="Georgia"/>
          <w:sz w:val="14"/>
        </w:rPr>
        <w:t xml:space="preserve">, with 88% calling the economy an extremely or very important issue, 83% rating health care that important and </w:t>
      </w:r>
      <w:r w:rsidRPr="00DF6E83">
        <w:rPr>
          <w:rStyle w:val="StyleUnderline"/>
          <w:rFonts w:ascii="Georgia" w:hAnsi="Georgia"/>
          <w:highlight w:val="cyan"/>
        </w:rPr>
        <w:t>81% calling terrorism a top issue.</w:t>
      </w:r>
    </w:p>
    <w:p w14:paraId="14E1AE91" w14:textId="77777777" w:rsidR="0056715D" w:rsidRPr="00DF6E83" w:rsidRDefault="0056715D" w:rsidP="0056715D">
      <w:pPr>
        <w:rPr>
          <w:rFonts w:ascii="Georgia" w:hAnsi="Georgia"/>
        </w:rPr>
      </w:pPr>
    </w:p>
    <w:p w14:paraId="30F2BC5B" w14:textId="77777777" w:rsidR="0056715D" w:rsidRPr="00DF6E83" w:rsidRDefault="0056715D" w:rsidP="0056715D">
      <w:pPr>
        <w:pStyle w:val="Heading4"/>
        <w:rPr>
          <w:rFonts w:ascii="Georgia" w:hAnsi="Georgia"/>
        </w:rPr>
      </w:pPr>
      <w:r w:rsidRPr="00DF6E83">
        <w:rPr>
          <w:rFonts w:ascii="Georgia" w:hAnsi="Georgia"/>
        </w:rPr>
        <w:t>Terror is conclusively a rising concern</w:t>
      </w:r>
    </w:p>
    <w:p w14:paraId="6B30B411" w14:textId="77777777" w:rsidR="0056715D" w:rsidRPr="00DF6E83" w:rsidRDefault="0056715D" w:rsidP="0056715D">
      <w:pPr>
        <w:rPr>
          <w:rFonts w:ascii="Georgia" w:hAnsi="Georgia"/>
        </w:rPr>
      </w:pPr>
      <w:r w:rsidRPr="00DF6E83">
        <w:rPr>
          <w:rFonts w:ascii="Georgia" w:hAnsi="Georgia"/>
        </w:rPr>
        <w:t xml:space="preserve">Ariel </w:t>
      </w:r>
      <w:r w:rsidRPr="00DF6E83">
        <w:rPr>
          <w:rStyle w:val="Style13ptBold"/>
          <w:rFonts w:ascii="Georgia" w:hAnsi="Georgia"/>
        </w:rPr>
        <w:t>Edwards</w:t>
      </w:r>
      <w:r w:rsidRPr="00DF6E83">
        <w:rPr>
          <w:rFonts w:ascii="Georgia" w:hAnsi="Georgia"/>
        </w:rPr>
        <w:t xml:space="preserve">, Huffington post reporter-Levy Become A Fan, </w:t>
      </w:r>
      <w:r w:rsidRPr="00DF6E83">
        <w:rPr>
          <w:rStyle w:val="Style13ptBold"/>
          <w:rFonts w:ascii="Georgia" w:hAnsi="Georgia"/>
        </w:rPr>
        <w:t>3-5</w:t>
      </w:r>
      <w:r w:rsidRPr="00DF6E83">
        <w:rPr>
          <w:rFonts w:ascii="Georgia" w:hAnsi="Georgia"/>
        </w:rPr>
        <w:t xml:space="preserve">-2015, "Americans Expect The 2016 Elections To Focus On Foreign Policy," Huffington Post, </w:t>
      </w:r>
      <w:hyperlink r:id="rId19" w:history="1">
        <w:r w:rsidRPr="00DF6E83">
          <w:rPr>
            <w:rStyle w:val="Hyperlink"/>
            <w:rFonts w:ascii="Georgia" w:hAnsi="Georgia"/>
          </w:rPr>
          <w:t>http://www.huffingtonpost.com/2015/03/05/2016-foreign-policy-poll_n_6811176.html)//GV</w:t>
        </w:r>
      </w:hyperlink>
    </w:p>
    <w:p w14:paraId="4678D52E" w14:textId="77777777" w:rsidR="0056715D" w:rsidRPr="00DF6E83" w:rsidRDefault="0056715D" w:rsidP="0056715D">
      <w:pPr>
        <w:rPr>
          <w:rStyle w:val="StyleUnderline"/>
          <w:rFonts w:ascii="Georgia" w:hAnsi="Georgia"/>
        </w:rPr>
      </w:pPr>
      <w:r w:rsidRPr="00DF6E83">
        <w:rPr>
          <w:rFonts w:ascii="Georgia" w:hAnsi="Georgia"/>
          <w:sz w:val="14"/>
        </w:rPr>
        <w:t xml:space="preserve">Overall, </w:t>
      </w:r>
      <w:r w:rsidRPr="00DF6E83">
        <w:rPr>
          <w:rStyle w:val="StyleUnderline"/>
          <w:rFonts w:ascii="Georgia" w:hAnsi="Georgia"/>
          <w:highlight w:val="cyan"/>
        </w:rPr>
        <w:t>Americans are about equally likely to say the economy has gotten better</w:t>
      </w:r>
      <w:r w:rsidRPr="00DF6E83">
        <w:rPr>
          <w:rFonts w:ascii="Georgia" w:hAnsi="Georgia"/>
          <w:sz w:val="14"/>
        </w:rPr>
        <w:t xml:space="preserve"> over the past year as they are to say it has gotten worse, a more positive outlook than last year. </w:t>
      </w:r>
      <w:r w:rsidRPr="00DF6E83">
        <w:rPr>
          <w:rStyle w:val="StyleUnderline"/>
          <w:rFonts w:ascii="Georgia" w:hAnsi="Georgia"/>
        </w:rPr>
        <w:t xml:space="preserve">By contrast, </w:t>
      </w:r>
      <w:r w:rsidRPr="00DF6E83">
        <w:rPr>
          <w:rStyle w:val="StyleUnderline"/>
          <w:rFonts w:ascii="Georgia" w:hAnsi="Georgia"/>
          <w:highlight w:val="cyan"/>
        </w:rPr>
        <w:t>by a 50-point margin</w:t>
      </w:r>
      <w:r w:rsidRPr="00DF6E83">
        <w:rPr>
          <w:rStyle w:val="StyleUnderline"/>
          <w:rFonts w:ascii="Georgia" w:hAnsi="Georgia"/>
        </w:rPr>
        <w:t xml:space="preserve">, </w:t>
      </w:r>
      <w:r w:rsidRPr="00DF6E83">
        <w:rPr>
          <w:rStyle w:val="StyleUnderline"/>
          <w:rFonts w:ascii="Georgia" w:hAnsi="Georgia"/>
          <w:highlight w:val="cyan"/>
        </w:rPr>
        <w:t>they say the threat of terrorism is increasing</w:t>
      </w:r>
      <w:r w:rsidRPr="00DF6E83">
        <w:rPr>
          <w:rStyle w:val="StyleUnderline"/>
          <w:rFonts w:ascii="Georgia" w:hAnsi="Georgia"/>
        </w:rPr>
        <w:t xml:space="preserve">, as opposed to decreasing. </w:t>
      </w:r>
      <w:r w:rsidRPr="00DF6E83">
        <w:rPr>
          <w:rFonts w:ascii="Georgia" w:hAnsi="Georgia"/>
          <w:sz w:val="16"/>
        </w:rPr>
        <w:t xml:space="preserve">And </w:t>
      </w:r>
      <w:r w:rsidRPr="00DF6E83">
        <w:rPr>
          <w:rFonts w:ascii="Georgia" w:hAnsi="Georgia"/>
          <w:sz w:val="14"/>
        </w:rPr>
        <w:t xml:space="preserve">while the </w:t>
      </w:r>
      <w:proofErr w:type="gramStart"/>
      <w:r w:rsidRPr="00DF6E83">
        <w:rPr>
          <w:rFonts w:ascii="Georgia" w:hAnsi="Georgia"/>
          <w:sz w:val="14"/>
        </w:rPr>
        <w:t>gulf between the parties in perceptions of the economy are</w:t>
      </w:r>
      <w:proofErr w:type="gramEnd"/>
      <w:r w:rsidRPr="00DF6E83">
        <w:rPr>
          <w:rFonts w:ascii="Georgia" w:hAnsi="Georgia"/>
          <w:sz w:val="14"/>
        </w:rPr>
        <w:t xml:space="preserve"> wide, the gap on terrorism is even wider</w:t>
      </w:r>
      <w:r w:rsidRPr="00DF6E83">
        <w:rPr>
          <w:rFonts w:ascii="Georgia" w:hAnsi="Georgia"/>
          <w:sz w:val="16"/>
        </w:rPr>
        <w:t xml:space="preserve">. </w:t>
      </w:r>
      <w:r w:rsidRPr="00DF6E83">
        <w:rPr>
          <w:rStyle w:val="StyleUnderline"/>
          <w:rFonts w:ascii="Georgia" w:hAnsi="Georgia"/>
          <w:highlight w:val="cyan"/>
        </w:rPr>
        <w:t>Republicans</w:t>
      </w:r>
      <w:r w:rsidRPr="00DF6E83">
        <w:rPr>
          <w:rFonts w:ascii="Georgia" w:hAnsi="Georgia"/>
          <w:sz w:val="14"/>
          <w:highlight w:val="cyan"/>
        </w:rPr>
        <w:t xml:space="preserve"> </w:t>
      </w:r>
      <w:r w:rsidRPr="00DF6E83">
        <w:rPr>
          <w:rStyle w:val="StyleUnderline"/>
          <w:rFonts w:ascii="Georgia" w:hAnsi="Georgia"/>
          <w:highlight w:val="cyan"/>
        </w:rPr>
        <w:t>are</w:t>
      </w:r>
      <w:r w:rsidRPr="00DF6E83">
        <w:rPr>
          <w:rFonts w:ascii="Georgia" w:hAnsi="Georgia"/>
          <w:sz w:val="14"/>
        </w:rPr>
        <w:t xml:space="preserve"> 20 points more likely than Democrats to say the economy is getting worse, but </w:t>
      </w:r>
      <w:r w:rsidRPr="00DF6E83">
        <w:rPr>
          <w:rStyle w:val="StyleUnderline"/>
          <w:rFonts w:ascii="Georgia" w:hAnsi="Georgia"/>
          <w:highlight w:val="cyan"/>
        </w:rPr>
        <w:t>35 points more likely to say terrorism is increasing</w:t>
      </w:r>
      <w:r w:rsidRPr="00DF6E83">
        <w:rPr>
          <w:rStyle w:val="StyleUnderline"/>
          <w:rFonts w:ascii="Georgia" w:hAnsi="Georgia"/>
        </w:rPr>
        <w:t>.</w:t>
      </w:r>
    </w:p>
    <w:p w14:paraId="249719DB" w14:textId="77777777" w:rsidR="0056715D" w:rsidRPr="00DF6E83" w:rsidRDefault="0056715D" w:rsidP="0056715D">
      <w:pPr>
        <w:rPr>
          <w:rFonts w:ascii="Georgia" w:hAnsi="Georgia"/>
        </w:rPr>
      </w:pPr>
    </w:p>
    <w:p w14:paraId="53C7BFB9" w14:textId="77777777" w:rsidR="0056715D" w:rsidRPr="00DF6E83" w:rsidRDefault="0056715D" w:rsidP="0056715D">
      <w:pPr>
        <w:pStyle w:val="Heading3"/>
        <w:rPr>
          <w:rFonts w:ascii="Georgia" w:hAnsi="Georgia"/>
        </w:rPr>
      </w:pPr>
      <w:r w:rsidRPr="00DF6E83">
        <w:rPr>
          <w:rFonts w:ascii="Georgia" w:hAnsi="Georgia"/>
        </w:rPr>
        <w:t>National Security Links</w:t>
      </w:r>
    </w:p>
    <w:p w14:paraId="3112FBE4" w14:textId="77777777" w:rsidR="0056715D" w:rsidRPr="00DF6E83" w:rsidRDefault="0056715D" w:rsidP="0056715D">
      <w:pPr>
        <w:pStyle w:val="Heading4"/>
        <w:rPr>
          <w:rFonts w:ascii="Georgia" w:hAnsi="Georgia"/>
        </w:rPr>
      </w:pPr>
      <w:r w:rsidRPr="00DF6E83">
        <w:rPr>
          <w:rFonts w:ascii="Georgia" w:hAnsi="Georgia"/>
        </w:rPr>
        <w:t xml:space="preserve">National Security is a key issue in 2016 – Dems need to have a hardline approach to terror and national security or they will lose </w:t>
      </w:r>
    </w:p>
    <w:p w14:paraId="405631F2" w14:textId="77777777" w:rsidR="0056715D" w:rsidRPr="00DF6E83" w:rsidRDefault="0056715D" w:rsidP="0056715D">
      <w:pPr>
        <w:rPr>
          <w:rFonts w:ascii="Georgia" w:hAnsi="Georgia"/>
        </w:rPr>
      </w:pPr>
      <w:r w:rsidRPr="00DF6E83">
        <w:rPr>
          <w:rFonts w:ascii="Georgia" w:hAnsi="Georgia"/>
          <w:b/>
        </w:rPr>
        <w:t>Metz 14</w:t>
      </w:r>
      <w:r w:rsidRPr="00DF6E83">
        <w:rPr>
          <w:rFonts w:ascii="Georgia" w:hAnsi="Georgia"/>
        </w:rPr>
        <w:t xml:space="preserve"> </w:t>
      </w:r>
      <w:r w:rsidRPr="00DF6E83">
        <w:rPr>
          <w:rFonts w:ascii="Georgia" w:hAnsi="Georgia"/>
          <w:sz w:val="16"/>
        </w:rPr>
        <w:t xml:space="preserve">[Steven Metz, the author of “Iraq and the Evolution of American Strategy,” and his work has appeared in many journals and magazines. “2016 Election Will Redraw Road Map for U.S. National Security”, </w:t>
      </w:r>
      <w:hyperlink r:id="rId20" w:history="1">
        <w:r w:rsidRPr="00DF6E83">
          <w:rPr>
            <w:rStyle w:val="Hyperlink"/>
            <w:rFonts w:ascii="Georgia" w:hAnsi="Georgia"/>
            <w:sz w:val="16"/>
          </w:rPr>
          <w:t>http://www.worldpoliticsreview.com/articles/14013/2016-election-will-redraw-road-map-for-u-s-national-security</w:t>
        </w:r>
      </w:hyperlink>
      <w:r w:rsidRPr="00DF6E83">
        <w:rPr>
          <w:rFonts w:ascii="Georgia" w:hAnsi="Georgia"/>
          <w:sz w:val="16"/>
        </w:rPr>
        <w:t>, August 20</w:t>
      </w:r>
      <w:r w:rsidRPr="00DF6E83">
        <w:rPr>
          <w:rFonts w:ascii="Georgia" w:hAnsi="Georgia"/>
          <w:sz w:val="16"/>
          <w:vertAlign w:val="superscript"/>
        </w:rPr>
        <w:t>th</w:t>
      </w:r>
      <w:r w:rsidRPr="00DF6E83">
        <w:rPr>
          <w:rFonts w:ascii="Georgia" w:hAnsi="Georgia"/>
          <w:sz w:val="16"/>
        </w:rPr>
        <w:t>, 2014//Rahul]</w:t>
      </w:r>
    </w:p>
    <w:p w14:paraId="45C6DBC4" w14:textId="77777777" w:rsidR="0056715D" w:rsidRPr="00DF6E83" w:rsidRDefault="0056715D" w:rsidP="0056715D">
      <w:pPr>
        <w:rPr>
          <w:rStyle w:val="StyleUnderline"/>
          <w:rFonts w:ascii="Georgia" w:hAnsi="Georgia"/>
        </w:rPr>
      </w:pPr>
      <w:r w:rsidRPr="00DF6E83">
        <w:rPr>
          <w:rStyle w:val="StyleUnderline"/>
          <w:rFonts w:ascii="Georgia" w:hAnsi="Georgia"/>
          <w:highlight w:val="cyan"/>
        </w:rPr>
        <w:t>The United States is at a transitional point in its national security strategy</w:t>
      </w:r>
      <w:r w:rsidRPr="00DF6E83">
        <w:rPr>
          <w:rFonts w:ascii="Georgia" w:hAnsi="Georgia"/>
          <w:sz w:val="16"/>
        </w:rPr>
        <w:t xml:space="preserve"> at least as important as the one after Vietnam and perhaps as crucial as the opening years of the Cold War. Although debate today about America’s future role in the world is limited to think tanks, academia and the media, </w:t>
      </w:r>
      <w:r w:rsidRPr="00DF6E83">
        <w:rPr>
          <w:rStyle w:val="StyleUnderline"/>
          <w:rFonts w:ascii="Georgia" w:hAnsi="Georgia"/>
          <w:highlight w:val="cyan"/>
        </w:rPr>
        <w:t>during the 2016</w:t>
      </w:r>
      <w:r w:rsidRPr="00DF6E83">
        <w:rPr>
          <w:rStyle w:val="StyleUnderline"/>
          <w:rFonts w:ascii="Georgia" w:hAnsi="Georgia"/>
        </w:rPr>
        <w:t xml:space="preserve"> presidential </w:t>
      </w:r>
      <w:r w:rsidRPr="00DF6E83">
        <w:rPr>
          <w:rStyle w:val="StyleUnderline"/>
          <w:rFonts w:ascii="Georgia" w:hAnsi="Georgia"/>
          <w:highlight w:val="cyan"/>
        </w:rPr>
        <w:t>campaign, this will change. National security will move into the limelight</w:t>
      </w:r>
      <w:r w:rsidRPr="00DF6E83">
        <w:rPr>
          <w:rStyle w:val="StyleUnderline"/>
          <w:rFonts w:ascii="Georgia" w:hAnsi="Georgia"/>
        </w:rPr>
        <w:t xml:space="preserve"> as differing visions within and between the Democratic and Republican parties clarify policy options and choices</w:t>
      </w:r>
      <w:r w:rsidRPr="00DF6E83">
        <w:rPr>
          <w:rFonts w:ascii="Georgia" w:hAnsi="Georgia"/>
          <w:sz w:val="16"/>
        </w:rPr>
        <w:t xml:space="preserve">. For both U.S. and global security, much will be at stake. It is, of course, too early to predict precisely how this will unfold since no one knows which candidates will come out on top. Former Secretary of State Hillary Clinton is the current betting favorite for the Democrats, so her positions on national security bear close scrutiny. But she has yet to formally announce that she will run, and has good personal reasons not to. On the Republican side, the field is wide open, without a clear leader or heir apparent. But whoever emerges during the primaries, debate within the parties will swirl around big strategic questions. For the Democrats, the role military power should play in U.S. strategy will be a central issue. Even though much of the American public favors a lower profile in the world, </w:t>
      </w:r>
      <w:r w:rsidRPr="00DF6E83">
        <w:rPr>
          <w:rStyle w:val="StyleUnderline"/>
          <w:rFonts w:ascii="Georgia" w:hAnsi="Georgia"/>
        </w:rPr>
        <w:t>both centrist and progressive Democratic leaders support an activist American foreign policy</w:t>
      </w:r>
      <w:r w:rsidRPr="00DF6E83">
        <w:rPr>
          <w:rFonts w:ascii="Georgia" w:hAnsi="Georgia"/>
          <w:sz w:val="16"/>
        </w:rPr>
        <w:t xml:space="preserve">. But more leftist Democrats </w:t>
      </w:r>
      <w:proofErr w:type="gramStart"/>
      <w:r w:rsidRPr="00DF6E83">
        <w:rPr>
          <w:rFonts w:ascii="Georgia" w:hAnsi="Georgia"/>
          <w:sz w:val="16"/>
        </w:rPr>
        <w:t>want</w:t>
      </w:r>
      <w:proofErr w:type="gramEnd"/>
      <w:r w:rsidRPr="00DF6E83">
        <w:rPr>
          <w:rFonts w:ascii="Georgia" w:hAnsi="Georgia"/>
          <w:sz w:val="16"/>
        </w:rPr>
        <w:t xml:space="preserve"> less use of military force. Centrists accept the old strategy of former President Bill Clinton: Combine global engagement with a willingness to use U.S. military force under some conditions to stop direct threats to American allies and support international peacekeeping, along with the active provision of military help to friendly nations and groups. Whichever faction ends up winning, the Democratic nominee will have to find a way to distance himself or herself from President Barack Obama’s national security policy, which is widely seen as a failure even by political moderates. But he or she will have to do so without repudiating Obama directly. The Republican candidate will, of course, use Obama’s record to try to discredit the Democratic nominee. As with the domestic economy, the worse shape the world is in during the campaign, the greater the advantage for the Republican candidate when it comes to national security strategy. </w:t>
      </w:r>
      <w:r w:rsidRPr="00DF6E83">
        <w:rPr>
          <w:rStyle w:val="StyleUnderline"/>
          <w:rFonts w:ascii="Georgia" w:hAnsi="Georgia"/>
        </w:rPr>
        <w:t>For the GOP, debate is likely to hinge on broader questions about the appropriate extent of U.S. involvement in promoting global security. A growing movement within the Republican Party favors a lower U.S. profile outside of support for a few key allies like Israel.</w:t>
      </w:r>
      <w:r w:rsidRPr="00DF6E83">
        <w:rPr>
          <w:rFonts w:ascii="Georgia" w:hAnsi="Georgia"/>
          <w:sz w:val="16"/>
        </w:rPr>
        <w:t xml:space="preserve"> Call this the Rand Paul faction. This group believes that the costs of American attempts to promote and manage global security outweigh the benefits. Disengagement might allow further cuts in defense spending, which could help </w:t>
      </w:r>
      <w:proofErr w:type="gramStart"/>
      <w:r w:rsidRPr="00DF6E83">
        <w:rPr>
          <w:rFonts w:ascii="Georgia" w:hAnsi="Georgia"/>
          <w:sz w:val="16"/>
        </w:rPr>
        <w:t>address</w:t>
      </w:r>
      <w:proofErr w:type="gramEnd"/>
      <w:r w:rsidRPr="00DF6E83">
        <w:rPr>
          <w:rFonts w:ascii="Georgia" w:hAnsi="Georgia"/>
          <w:sz w:val="16"/>
        </w:rPr>
        <w:t xml:space="preserve"> the federal budget deficit without raising taxes. Some national security experts on the political right take this further and argue that retrenchment will actually make the U.S. safer. The other faction in the Republican Party is likely to advocate a traditional “neo-Reaganite” strategy based on continued America leadership around the world and a strong U.S. military. This group is likely to oppose further cuts to the armed forces and may even favor increased defense spending. But as with the Democrats, even though much of the public is receptive to some degree of disengagement, Republican elites, including many big donors, are not. So it remains to be seen which side will win out. One of the biggest questions for both parties in the 2016 campaign is whether to accept the idea that “the enemy of my enemy is my friend” in the conflict with violent extremists, and thus cooperate with authoritarian regimes in the Middle East and elsewhere. Hillary Clinton has already said, in a blunt interview with The Atlantic’s Jeffrey Goldberg, that she favored early support to some rebel factions in the Syrian civil war despite the Obama administration's decision not to offer it. There are no indications at this point whether the two parties will agree or disagree on this. In all likelihood, </w:t>
      </w:r>
      <w:r w:rsidRPr="00DF6E83">
        <w:rPr>
          <w:rStyle w:val="StyleUnderline"/>
          <w:rFonts w:ascii="Georgia" w:hAnsi="Georgia"/>
          <w:highlight w:val="cyan"/>
        </w:rPr>
        <w:t>the evolution of terrorist movements</w:t>
      </w:r>
      <w:r w:rsidRPr="00DF6E83">
        <w:rPr>
          <w:rFonts w:ascii="Georgia" w:hAnsi="Georgia"/>
          <w:sz w:val="16"/>
        </w:rPr>
        <w:t xml:space="preserve"> like the Islamic State </w:t>
      </w:r>
      <w:r w:rsidRPr="00DF6E83">
        <w:rPr>
          <w:rStyle w:val="StyleUnderline"/>
          <w:rFonts w:ascii="Georgia" w:hAnsi="Georgia"/>
          <w:highlight w:val="cyan"/>
        </w:rPr>
        <w:t>in the next two years will be key.</w:t>
      </w:r>
      <w:r w:rsidRPr="00DF6E83">
        <w:rPr>
          <w:rStyle w:val="StyleUnderline"/>
          <w:rFonts w:ascii="Georgia" w:hAnsi="Georgia"/>
        </w:rPr>
        <w:t xml:space="preserve"> </w:t>
      </w:r>
      <w:r w:rsidRPr="00DF6E83">
        <w:rPr>
          <w:rFonts w:ascii="Georgia" w:hAnsi="Georgia"/>
          <w:sz w:val="16"/>
        </w:rPr>
        <w:t xml:space="preserve">If the current situation continues, with a seemingly unending series of complex crises and conflicts around the world that don’t directly touch core American interests, national security may not play a major role in the 2016 campaign. After all, that is the historical norm. </w:t>
      </w:r>
      <w:r w:rsidRPr="00DF6E83">
        <w:rPr>
          <w:rStyle w:val="StyleUnderline"/>
          <w:rFonts w:ascii="Georgia" w:hAnsi="Georgia"/>
        </w:rPr>
        <w:t xml:space="preserve">But </w:t>
      </w:r>
      <w:r w:rsidRPr="00DF6E83">
        <w:rPr>
          <w:rStyle w:val="StyleUnderline"/>
          <w:rFonts w:ascii="Georgia" w:hAnsi="Georgia"/>
          <w:highlight w:val="cyan"/>
        </w:rPr>
        <w:t>support for disengagement could evaporate quickly if there is something like another major terrorist attack</w:t>
      </w:r>
      <w:r w:rsidRPr="00DF6E83">
        <w:rPr>
          <w:rStyle w:val="StyleUnderline"/>
          <w:rFonts w:ascii="Georgia" w:hAnsi="Georgia"/>
        </w:rPr>
        <w:t xml:space="preserve"> in the U.S. or a nuclear exchange anywhere in the world. </w:t>
      </w:r>
      <w:r w:rsidRPr="00DF6E83">
        <w:rPr>
          <w:rFonts w:ascii="Georgia" w:hAnsi="Georgia"/>
          <w:sz w:val="16"/>
        </w:rPr>
        <w:t xml:space="preserve">Conversely, a new economic crisis could move national security even further down the priority list and lead both political parties to embrace disengagement. One important marker in the 2016 presidential campaign will be the extent to which the Democratic candidate supports a deal with Iran over its nuclear program. This will be determined in part by the extent to which Israel portrays a settlement as “anti-Israel,” and whether the crucial political middle buys that idea, particularly given that a majority of the American public favors a deal that would limit but not prohibit Iranian uranium enrichment. For the GOP, the big divide will likely be between whether a candidate supports or opposes increased defense spending. </w:t>
      </w:r>
      <w:r w:rsidRPr="00DF6E83">
        <w:rPr>
          <w:rStyle w:val="StyleUnderline"/>
          <w:rFonts w:ascii="Georgia" w:hAnsi="Georgia"/>
        </w:rPr>
        <w:t>From today’s vantage point, the most likely situation is a race pitting a Democratic candidate who favors less emphasis on the military in U.S. global strategy—but not abandonment of military strength</w:t>
      </w:r>
      <w:r w:rsidRPr="00DF6E83">
        <w:rPr>
          <w:rFonts w:ascii="Georgia" w:hAnsi="Georgia"/>
          <w:sz w:val="16"/>
        </w:rPr>
        <w:t xml:space="preserve">—against a Republican candidate who favors robust air and naval power to strike enemies from long range and protect global commons like the high seas, but otherwise accepts a fair degree of disengagement from the world’s problems. </w:t>
      </w:r>
      <w:r w:rsidRPr="00DF6E83">
        <w:rPr>
          <w:rStyle w:val="StyleUnderline"/>
          <w:rFonts w:ascii="Georgia" w:hAnsi="Georgia"/>
          <w:highlight w:val="cyan"/>
        </w:rPr>
        <w:t>Of course, much can change in two years, both in the U.S. political landscape and the global security environment.</w:t>
      </w:r>
      <w:r w:rsidRPr="00DF6E83">
        <w:rPr>
          <w:rStyle w:val="StyleUnderline"/>
          <w:rFonts w:ascii="Georgia" w:hAnsi="Georgia"/>
        </w:rPr>
        <w:t xml:space="preserve"> </w:t>
      </w:r>
      <w:r w:rsidRPr="00DF6E83">
        <w:rPr>
          <w:rFonts w:ascii="Georgia" w:hAnsi="Georgia"/>
          <w:sz w:val="16"/>
        </w:rPr>
        <w:t xml:space="preserve">What is certain, though, is that internal party debates over national security, followed by arguments between the two parties during </w:t>
      </w:r>
      <w:r w:rsidRPr="00DF6E83">
        <w:rPr>
          <w:rStyle w:val="StyleUnderline"/>
          <w:rFonts w:ascii="Georgia" w:hAnsi="Georgia"/>
          <w:highlight w:val="cyan"/>
        </w:rPr>
        <w:t>the general election, will provide a road map for the future of America’s national security strategy.</w:t>
      </w:r>
    </w:p>
    <w:p w14:paraId="78E9D9A6" w14:textId="77777777" w:rsidR="0056715D" w:rsidRPr="00DF6E83" w:rsidRDefault="0056715D" w:rsidP="0056715D">
      <w:pPr>
        <w:rPr>
          <w:rFonts w:ascii="Georgia" w:hAnsi="Georgia"/>
        </w:rPr>
      </w:pPr>
    </w:p>
    <w:p w14:paraId="3E4FA147" w14:textId="77777777" w:rsidR="0056715D" w:rsidRPr="00DF6E83" w:rsidRDefault="0056715D" w:rsidP="0056715D">
      <w:pPr>
        <w:pStyle w:val="Heading4"/>
        <w:rPr>
          <w:rFonts w:ascii="Georgia" w:hAnsi="Georgia"/>
        </w:rPr>
      </w:pPr>
      <w:r w:rsidRPr="00DF6E83">
        <w:rPr>
          <w:rFonts w:ascii="Georgia" w:hAnsi="Georgia"/>
        </w:rPr>
        <w:t>National security will shape the 2016 election</w:t>
      </w:r>
    </w:p>
    <w:p w14:paraId="0FEAF0E5" w14:textId="77777777" w:rsidR="0056715D" w:rsidRPr="00DF6E83" w:rsidRDefault="0056715D" w:rsidP="0056715D">
      <w:pPr>
        <w:rPr>
          <w:rFonts w:ascii="Georgia" w:hAnsi="Georgia"/>
        </w:rPr>
      </w:pPr>
      <w:r w:rsidRPr="00DF6E83">
        <w:rPr>
          <w:rFonts w:ascii="Georgia" w:hAnsi="Georgia"/>
        </w:rPr>
        <w:t xml:space="preserve">Steven </w:t>
      </w:r>
      <w:r w:rsidRPr="00DF6E83">
        <w:rPr>
          <w:rStyle w:val="Style13ptBold"/>
          <w:rFonts w:ascii="Georgia" w:hAnsi="Georgia"/>
        </w:rPr>
        <w:t>Metz</w:t>
      </w:r>
      <w:r w:rsidRPr="00DF6E83">
        <w:rPr>
          <w:rFonts w:ascii="Georgia" w:hAnsi="Georgia"/>
        </w:rPr>
        <w:t>, 8-20-20</w:t>
      </w:r>
      <w:r w:rsidRPr="00DF6E83">
        <w:rPr>
          <w:rStyle w:val="Style13ptBold"/>
          <w:rFonts w:ascii="Georgia" w:hAnsi="Georgia"/>
        </w:rPr>
        <w:t>14</w:t>
      </w:r>
      <w:r w:rsidRPr="00DF6E83">
        <w:rPr>
          <w:rFonts w:ascii="Georgia" w:hAnsi="Georgia"/>
        </w:rPr>
        <w:t xml:space="preserve">, "2016 Election Will Redraw Road Map for U.S. National Security," No Publication, </w:t>
      </w:r>
      <w:hyperlink r:id="rId21" w:history="1">
        <w:r w:rsidRPr="00DF6E83">
          <w:rPr>
            <w:rStyle w:val="Hyperlink"/>
            <w:rFonts w:ascii="Georgia" w:hAnsi="Georgia"/>
          </w:rPr>
          <w:t>http://www.worldpoliticsreview.com/articles/14013/2016-election-will-redraw-road-map-for-u-s-national-security</w:t>
        </w:r>
      </w:hyperlink>
      <w:r w:rsidRPr="00DF6E83">
        <w:rPr>
          <w:rFonts w:ascii="Georgia" w:hAnsi="Georgia"/>
        </w:rPr>
        <w:t>)//GV</w:t>
      </w:r>
    </w:p>
    <w:p w14:paraId="43283B56" w14:textId="77777777" w:rsidR="0056715D" w:rsidRPr="00DF6E83" w:rsidRDefault="0056715D" w:rsidP="0056715D">
      <w:pPr>
        <w:rPr>
          <w:rFonts w:ascii="Georgia" w:hAnsi="Georgia"/>
          <w:sz w:val="14"/>
        </w:rPr>
      </w:pPr>
      <w:r w:rsidRPr="00DF6E83">
        <w:rPr>
          <w:rStyle w:val="StyleUnderline"/>
          <w:rFonts w:ascii="Georgia" w:hAnsi="Georgia"/>
          <w:highlight w:val="cyan"/>
        </w:rPr>
        <w:t>The United States is at a transitional point in its national security strategy</w:t>
      </w:r>
      <w:r w:rsidRPr="00DF6E83">
        <w:rPr>
          <w:rFonts w:ascii="Georgia" w:hAnsi="Georgia"/>
          <w:sz w:val="14"/>
        </w:rPr>
        <w:t xml:space="preserve"> at least as important as the one after Vietnam and perhaps as crucial as the opening years of the Cold War. </w:t>
      </w:r>
      <w:r w:rsidRPr="00DF6E83">
        <w:rPr>
          <w:rStyle w:val="StyleUnderline"/>
          <w:rFonts w:ascii="Georgia" w:hAnsi="Georgia"/>
        </w:rPr>
        <w:t>Although debate today about America’s future role in the world is limited to think tanks, academia and the media, during the 2016 presidential campaign, this will change</w:t>
      </w:r>
      <w:r w:rsidRPr="00DF6E83">
        <w:rPr>
          <w:rFonts w:ascii="Georgia" w:hAnsi="Georgia"/>
          <w:sz w:val="14"/>
        </w:rPr>
        <w:t xml:space="preserve">. </w:t>
      </w:r>
      <w:r w:rsidRPr="00DF6E83">
        <w:rPr>
          <w:rStyle w:val="StyleUnderline"/>
          <w:rFonts w:ascii="Georgia" w:hAnsi="Georgia"/>
          <w:highlight w:val="cyan"/>
        </w:rPr>
        <w:t>National security will move into the limelight</w:t>
      </w:r>
      <w:r w:rsidRPr="00DF6E83">
        <w:rPr>
          <w:rFonts w:ascii="Georgia" w:hAnsi="Georgia"/>
          <w:sz w:val="14"/>
        </w:rPr>
        <w:t xml:space="preserve"> as differing visions within and between the Democratic and Republican parties clarify policy options and choices. </w:t>
      </w:r>
      <w:r w:rsidRPr="00DF6E83">
        <w:rPr>
          <w:rStyle w:val="StyleUnderline"/>
          <w:rFonts w:ascii="Georgia" w:hAnsi="Georgia"/>
        </w:rPr>
        <w:t>For both U.S. and global security</w:t>
      </w:r>
      <w:r w:rsidRPr="00DF6E83">
        <w:rPr>
          <w:rFonts w:ascii="Georgia" w:hAnsi="Georgia"/>
          <w:sz w:val="14"/>
        </w:rPr>
        <w:t xml:space="preserve">, much will be at stake. It is, of course, too early to predict precisely how this will unfold since no one knows which candidates will come out on top. Former Secretary of State Hillary </w:t>
      </w:r>
      <w:r w:rsidRPr="00DF6E83">
        <w:rPr>
          <w:rStyle w:val="StyleUnderline"/>
          <w:rFonts w:ascii="Georgia" w:hAnsi="Georgia"/>
          <w:highlight w:val="cyan"/>
        </w:rPr>
        <w:t>Clinton is the current betting favorite for the Democrats,</w:t>
      </w:r>
      <w:r w:rsidRPr="00DF6E83">
        <w:rPr>
          <w:rFonts w:ascii="Georgia" w:hAnsi="Georgia"/>
          <w:sz w:val="14"/>
          <w:highlight w:val="cyan"/>
        </w:rPr>
        <w:t xml:space="preserve"> </w:t>
      </w:r>
      <w:r w:rsidRPr="00DF6E83">
        <w:rPr>
          <w:rStyle w:val="StyleUnderline"/>
          <w:rFonts w:ascii="Georgia" w:hAnsi="Georgia"/>
          <w:highlight w:val="cyan"/>
        </w:rPr>
        <w:t>so her positions on national security bear close scrutiny</w:t>
      </w:r>
      <w:r w:rsidRPr="00DF6E83">
        <w:rPr>
          <w:rFonts w:ascii="Georgia" w:hAnsi="Georgia"/>
          <w:sz w:val="14"/>
        </w:rPr>
        <w:t>. But she has yet to formally announce that she will run, and has good personal reasons not to. On the Republican side, the field is wide open, without a clear leader or heir apparent. But whoever emerges during the primaries, debate within the parties will swirl around big strategic questions. ...</w:t>
      </w:r>
    </w:p>
    <w:p w14:paraId="79792A48" w14:textId="77777777" w:rsidR="0056715D" w:rsidRPr="00DF6E83" w:rsidRDefault="0056715D" w:rsidP="0056715D">
      <w:pPr>
        <w:pStyle w:val="Heading3"/>
        <w:rPr>
          <w:rFonts w:ascii="Georgia" w:hAnsi="Georgia"/>
        </w:rPr>
      </w:pPr>
      <w:r w:rsidRPr="00DF6E83">
        <w:rPr>
          <w:rFonts w:ascii="Georgia" w:hAnsi="Georgia"/>
        </w:rPr>
        <w:t>Drones Links</w:t>
      </w:r>
    </w:p>
    <w:p w14:paraId="3857F668" w14:textId="77777777" w:rsidR="0056715D" w:rsidRPr="00DF6E83" w:rsidRDefault="0056715D" w:rsidP="0056715D">
      <w:pPr>
        <w:pStyle w:val="Heading4"/>
        <w:rPr>
          <w:rFonts w:ascii="Georgia" w:hAnsi="Georgia"/>
        </w:rPr>
      </w:pPr>
      <w:r w:rsidRPr="00DF6E83">
        <w:rPr>
          <w:rFonts w:ascii="Georgia" w:hAnsi="Georgia"/>
        </w:rPr>
        <w:t>Americans support drones usage</w:t>
      </w:r>
    </w:p>
    <w:p w14:paraId="2194BD23" w14:textId="77777777" w:rsidR="0056715D" w:rsidRPr="00DF6E83" w:rsidRDefault="0056715D" w:rsidP="0056715D">
      <w:pPr>
        <w:rPr>
          <w:rFonts w:ascii="Georgia" w:hAnsi="Georgia"/>
        </w:rPr>
      </w:pPr>
      <w:r w:rsidRPr="00DF6E83">
        <w:rPr>
          <w:rFonts w:ascii="Georgia" w:hAnsi="Georgia"/>
        </w:rPr>
        <w:t xml:space="preserve">U.S. </w:t>
      </w:r>
      <w:r w:rsidRPr="00DF6E83">
        <w:rPr>
          <w:rStyle w:val="Style13ptBold"/>
          <w:rFonts w:ascii="Georgia" w:hAnsi="Georgia"/>
        </w:rPr>
        <w:t>News, 7-17</w:t>
      </w:r>
      <w:r w:rsidRPr="00DF6E83">
        <w:rPr>
          <w:rFonts w:ascii="Georgia" w:hAnsi="Georgia"/>
        </w:rPr>
        <w:t>-2015, "Poll: Americans OK with some domestic drones," NBC News, http://usnews.nbcnews.com/_news/2012/06/13/12205763-poll-americans-ok-with-some-domestic-drones-but-not-to-catch-speeders</w:t>
      </w:r>
      <w:proofErr w:type="gramStart"/>
      <w:r w:rsidRPr="00DF6E83">
        <w:rPr>
          <w:rFonts w:ascii="Georgia" w:hAnsi="Georgia"/>
        </w:rPr>
        <w:t>?lite</w:t>
      </w:r>
      <w:proofErr w:type="gramEnd"/>
      <w:r w:rsidRPr="00DF6E83">
        <w:rPr>
          <w:rFonts w:ascii="Georgia" w:hAnsi="Georgia"/>
        </w:rPr>
        <w:t>)//GV</w:t>
      </w:r>
    </w:p>
    <w:p w14:paraId="6228BAE2" w14:textId="77777777" w:rsidR="0056715D" w:rsidRPr="00DF6E83" w:rsidRDefault="0056715D" w:rsidP="0056715D">
      <w:pPr>
        <w:rPr>
          <w:rFonts w:ascii="Georgia" w:hAnsi="Georgia"/>
          <w:sz w:val="14"/>
        </w:rPr>
      </w:pPr>
      <w:r w:rsidRPr="00DF6E83">
        <w:rPr>
          <w:rFonts w:ascii="Georgia" w:hAnsi="Georgia"/>
          <w:sz w:val="14"/>
        </w:rPr>
        <w:t xml:space="preserve">This undated photo provided by U.S. Customs and Border Protection shows an unmanned drone used to patrol the U.S.-Canadian border. The planes, which are based out of North Dakota, venture as far as Eastern Washington on their patrols. </w:t>
      </w:r>
      <w:r w:rsidRPr="00DF6E83">
        <w:rPr>
          <w:rStyle w:val="StyleUnderline"/>
          <w:rFonts w:ascii="Georgia" w:hAnsi="Georgia"/>
          <w:highlight w:val="cyan"/>
        </w:rPr>
        <w:t>Americans overwhelmingly support the use of drones</w:t>
      </w:r>
      <w:r w:rsidRPr="00DF6E83">
        <w:rPr>
          <w:rStyle w:val="StyleUnderline"/>
          <w:rFonts w:ascii="Georgia" w:hAnsi="Georgia"/>
        </w:rPr>
        <w:t xml:space="preserve"> for patrolling U.S. borders</w:t>
      </w:r>
      <w:r w:rsidRPr="00DF6E83">
        <w:rPr>
          <w:rFonts w:ascii="Georgia" w:hAnsi="Georgia"/>
          <w:sz w:val="14"/>
        </w:rPr>
        <w:t xml:space="preserve">, tracking down criminals and aiding search-and-rescue missions, but they don’t want the unmanned craft used to issue speeding tickets, according to a poll. The Monmouth University Polling Institute of New Jersey said it tested the four scenarios in anticipation of a national push that, </w:t>
      </w:r>
      <w:r w:rsidRPr="00DF6E83">
        <w:rPr>
          <w:rStyle w:val="Emphasis"/>
        </w:rPr>
        <w:t xml:space="preserve">according to estimates from </w:t>
      </w:r>
      <w:r w:rsidRPr="00DF6E83">
        <w:rPr>
          <w:rStyle w:val="Emphasis"/>
          <w:highlight w:val="cyan"/>
        </w:rPr>
        <w:t>the F</w:t>
      </w:r>
      <w:r w:rsidRPr="00DF6E83">
        <w:rPr>
          <w:rStyle w:val="Emphasis"/>
        </w:rPr>
        <w:t xml:space="preserve">ederal </w:t>
      </w:r>
      <w:r w:rsidRPr="00DF6E83">
        <w:rPr>
          <w:rStyle w:val="Emphasis"/>
          <w:highlight w:val="cyan"/>
        </w:rPr>
        <w:t>A</w:t>
      </w:r>
      <w:r w:rsidRPr="00DF6E83">
        <w:rPr>
          <w:rStyle w:val="Emphasis"/>
        </w:rPr>
        <w:t xml:space="preserve">viation </w:t>
      </w:r>
      <w:r w:rsidRPr="00DF6E83">
        <w:rPr>
          <w:rStyle w:val="Emphasis"/>
          <w:highlight w:val="cyan"/>
        </w:rPr>
        <w:t>A</w:t>
      </w:r>
      <w:r w:rsidRPr="00DF6E83">
        <w:rPr>
          <w:rStyle w:val="Emphasis"/>
        </w:rPr>
        <w:t xml:space="preserve">dministration, </w:t>
      </w:r>
      <w:r w:rsidRPr="00DF6E83">
        <w:rPr>
          <w:rStyle w:val="Emphasis"/>
          <w:highlight w:val="cyan"/>
        </w:rPr>
        <w:t>could see up to 30,000 drones patrolling U.S. skies</w:t>
      </w:r>
      <w:r w:rsidRPr="00DF6E83">
        <w:rPr>
          <w:rStyle w:val="Emphasis"/>
        </w:rPr>
        <w:t xml:space="preserve"> within a decade. </w:t>
      </w:r>
      <w:r w:rsidRPr="00DF6E83">
        <w:rPr>
          <w:rFonts w:ascii="Georgia" w:hAnsi="Georgia"/>
          <w:sz w:val="14"/>
        </w:rPr>
        <w:t xml:space="preserve">The FAA, under orders from Congress in a bill signed into law Feb. 14 by President Barack Obama, is expediting the expansion of domestic drone use. </w:t>
      </w:r>
      <w:r w:rsidRPr="00DF6E83">
        <w:rPr>
          <w:rStyle w:val="Emphasis"/>
          <w:highlight w:val="cyan"/>
        </w:rPr>
        <w:t>And that’s OK with most Americans, the poll found</w:t>
      </w:r>
      <w:r w:rsidRPr="00DF6E83">
        <w:rPr>
          <w:rStyle w:val="Emphasis"/>
        </w:rPr>
        <w:t xml:space="preserve">. </w:t>
      </w:r>
      <w:r w:rsidRPr="00DF6E83">
        <w:rPr>
          <w:rFonts w:ascii="Georgia" w:hAnsi="Georgia"/>
          <w:sz w:val="14"/>
        </w:rPr>
        <w:t>“</w:t>
      </w:r>
      <w:r w:rsidRPr="00DF6E83">
        <w:rPr>
          <w:rStyle w:val="StyleUnderline"/>
          <w:rFonts w:ascii="Georgia" w:hAnsi="Georgia"/>
        </w:rPr>
        <w:t>Americans clearly support using drone technology</w:t>
      </w:r>
      <w:r w:rsidRPr="00DF6E83">
        <w:rPr>
          <w:rFonts w:ascii="Georgia" w:hAnsi="Georgia"/>
          <w:sz w:val="14"/>
        </w:rPr>
        <w:t xml:space="preserve"> in special circumstances, but they are a bit leery of more routine use by local law enforcement agencies,” Patrick Murray, director of the Monmouth University Polling Institute, said in a statement. The FAA issued 61 drone authorizations between November 2006 and June 30, 2011, including 13 for local police agencies and one for a state police agency. About 20 went to colleges and universities and others went to federal agencies. Survey: World's opinion of US, Obama slips The Department of Homeland Security, through the Federal Emergency Management Agency, in 2012 offered about $830 million in grants to states and cities for emergency preparedness. Drones could be funded under several of its programs. The Monmouth University poll of 1,708 people called June 4-6 has a margin of error of 2.4 percent, the Institute said. Its chief findings: </w:t>
      </w:r>
      <w:r w:rsidRPr="00DF6E83">
        <w:rPr>
          <w:rStyle w:val="StyleUnderline"/>
          <w:rFonts w:ascii="Georgia" w:hAnsi="Georgia"/>
        </w:rPr>
        <w:t xml:space="preserve">More than half of Americans, </w:t>
      </w:r>
      <w:r w:rsidRPr="00DF6E83">
        <w:rPr>
          <w:rStyle w:val="StyleUnderline"/>
          <w:rFonts w:ascii="Georgia" w:hAnsi="Georgia"/>
          <w:highlight w:val="cyan"/>
        </w:rPr>
        <w:t>56 percent, had read “some” or a “great deal” about the U.S. military use of drones.</w:t>
      </w:r>
      <w:r w:rsidRPr="00DF6E83">
        <w:rPr>
          <w:rFonts w:ascii="Georgia" w:hAnsi="Georgia"/>
          <w:sz w:val="14"/>
          <w:highlight w:val="cyan"/>
        </w:rPr>
        <w:t xml:space="preserve"> </w:t>
      </w:r>
      <w:r w:rsidRPr="00DF6E83">
        <w:rPr>
          <w:rFonts w:ascii="Georgia" w:hAnsi="Georgia"/>
          <w:sz w:val="14"/>
        </w:rPr>
        <w:t xml:space="preserve">The rest, about 44 percent, read “just a little or none at all.” About two out of three Americans, or 67 percent, oppose the use of drones to issue speeding tickets. About 23 percent support it. </w:t>
      </w:r>
      <w:r w:rsidRPr="00DF6E83">
        <w:rPr>
          <w:rStyle w:val="StyleUnderline"/>
          <w:rFonts w:ascii="Georgia" w:hAnsi="Georgia"/>
          <w:highlight w:val="cyan"/>
        </w:rPr>
        <w:t>64 percent support the use of drones to control</w:t>
      </w:r>
      <w:r w:rsidRPr="00DF6E83">
        <w:rPr>
          <w:rStyle w:val="StyleUnderline"/>
          <w:rFonts w:ascii="Georgia" w:hAnsi="Georgia"/>
        </w:rPr>
        <w:t xml:space="preserve"> illegal </w:t>
      </w:r>
      <w:r w:rsidRPr="00DF6E83">
        <w:rPr>
          <w:rStyle w:val="StyleUnderline"/>
          <w:rFonts w:ascii="Georgia" w:hAnsi="Georgia"/>
          <w:highlight w:val="cyan"/>
        </w:rPr>
        <w:t>immigratio</w:t>
      </w:r>
      <w:r w:rsidRPr="00DF6E83">
        <w:rPr>
          <w:rStyle w:val="StyleUnderline"/>
          <w:rFonts w:ascii="Georgia" w:hAnsi="Georgia"/>
        </w:rPr>
        <w:t xml:space="preserve">n on the nation’s borders. </w:t>
      </w:r>
      <w:r w:rsidRPr="00DF6E83">
        <w:rPr>
          <w:rStyle w:val="StyleUnderline"/>
          <w:rFonts w:ascii="Georgia" w:hAnsi="Georgia"/>
          <w:highlight w:val="cyan"/>
        </w:rPr>
        <w:t>80 percent support the use of drones to help with search and rescue missions. 67 percent support</w:t>
      </w:r>
      <w:r w:rsidRPr="00DF6E83">
        <w:rPr>
          <w:rStyle w:val="StyleUnderline"/>
          <w:rFonts w:ascii="Georgia" w:hAnsi="Georgia"/>
        </w:rPr>
        <w:t xml:space="preserve"> the use of drones </w:t>
      </w:r>
      <w:r w:rsidRPr="00DF6E83">
        <w:rPr>
          <w:rStyle w:val="StyleUnderline"/>
          <w:rFonts w:ascii="Georgia" w:hAnsi="Georgia"/>
          <w:highlight w:val="cyan"/>
        </w:rPr>
        <w:t>to track down runaway crimin</w:t>
      </w:r>
      <w:r w:rsidRPr="00DF6E83">
        <w:rPr>
          <w:rStyle w:val="StyleUnderline"/>
          <w:rFonts w:ascii="Georgia" w:hAnsi="Georgia"/>
        </w:rPr>
        <w:t>als</w:t>
      </w:r>
      <w:r w:rsidRPr="00DF6E83">
        <w:rPr>
          <w:rFonts w:ascii="Georgia" w:hAnsi="Georgia"/>
          <w:sz w:val="14"/>
        </w:rPr>
        <w:t>. 64 percent are “very concerned” or “somewhat concerned” about their privacy if U.S. law enforcement uses drones with high-tech cameras.</w:t>
      </w:r>
    </w:p>
    <w:p w14:paraId="4F9661C4" w14:textId="77777777" w:rsidR="0056715D" w:rsidRPr="00DF6E83" w:rsidRDefault="0056715D" w:rsidP="0056715D">
      <w:pPr>
        <w:rPr>
          <w:rFonts w:ascii="Georgia" w:hAnsi="Georgia"/>
        </w:rPr>
      </w:pPr>
    </w:p>
    <w:p w14:paraId="57318B19" w14:textId="77777777" w:rsidR="0056715D" w:rsidRPr="00DF6E83" w:rsidRDefault="0056715D" w:rsidP="0056715D">
      <w:pPr>
        <w:pStyle w:val="Heading4"/>
        <w:rPr>
          <w:rFonts w:ascii="Georgia" w:hAnsi="Georgia"/>
        </w:rPr>
      </w:pPr>
      <w:r w:rsidRPr="00DF6E83">
        <w:rPr>
          <w:rFonts w:ascii="Georgia" w:hAnsi="Georgia"/>
        </w:rPr>
        <w:t>Americans support the US of drones for policing- outweighs privacy concerns</w:t>
      </w:r>
    </w:p>
    <w:p w14:paraId="22B21154" w14:textId="77777777" w:rsidR="0056715D" w:rsidRPr="00DF6E83" w:rsidRDefault="0056715D" w:rsidP="0056715D">
      <w:pPr>
        <w:rPr>
          <w:rFonts w:ascii="Georgia" w:hAnsi="Georgia"/>
        </w:rPr>
      </w:pPr>
      <w:r w:rsidRPr="00DF6E83">
        <w:rPr>
          <w:rFonts w:ascii="Georgia" w:hAnsi="Georgia"/>
        </w:rPr>
        <w:t xml:space="preserve">Steve </w:t>
      </w:r>
      <w:r w:rsidRPr="00DF6E83">
        <w:rPr>
          <w:rStyle w:val="Style13ptBold"/>
          <w:rFonts w:ascii="Georgia" w:hAnsi="Georgia"/>
        </w:rPr>
        <w:t>Watson</w:t>
      </w:r>
      <w:r w:rsidRPr="00DF6E83">
        <w:rPr>
          <w:rFonts w:ascii="Georgia" w:hAnsi="Georgia"/>
        </w:rPr>
        <w:t>, 9-28-20</w:t>
      </w:r>
      <w:r w:rsidRPr="00DF6E83">
        <w:rPr>
          <w:rStyle w:val="Style13ptBold"/>
          <w:rFonts w:ascii="Georgia" w:hAnsi="Georgia"/>
        </w:rPr>
        <w:t>12</w:t>
      </w:r>
      <w:r w:rsidRPr="00DF6E83">
        <w:rPr>
          <w:rFonts w:ascii="Georgia" w:hAnsi="Georgia"/>
        </w:rPr>
        <w:t>, "Almost Half Of All Americans Support Domestic Surveillance Drones," http://www.infowars.com/almost-half-of-all-americans-support-domestic-surveillance-drones/)//GV</w:t>
      </w:r>
    </w:p>
    <w:p w14:paraId="244F95CA" w14:textId="77777777" w:rsidR="0056715D" w:rsidRPr="00DF6E83" w:rsidRDefault="0056715D" w:rsidP="0056715D">
      <w:pPr>
        <w:rPr>
          <w:rFonts w:ascii="Georgia" w:hAnsi="Georgia"/>
          <w:sz w:val="14"/>
        </w:rPr>
      </w:pPr>
      <w:r w:rsidRPr="00DF6E83">
        <w:rPr>
          <w:rFonts w:ascii="Georgia" w:hAnsi="Georgia"/>
          <w:sz w:val="14"/>
        </w:rPr>
        <w:t xml:space="preserve">Close to half of Americans say they are in favour of police departments deploying surveillance drones domestically. </w:t>
      </w:r>
      <w:r w:rsidRPr="00DF6E83">
        <w:rPr>
          <w:rStyle w:val="StyleUnderline"/>
          <w:rFonts w:ascii="Georgia" w:hAnsi="Georgia"/>
          <w:highlight w:val="cyan"/>
        </w:rPr>
        <w:t>According to a survey conducted by The A</w:t>
      </w:r>
      <w:r w:rsidRPr="00DF6E83">
        <w:rPr>
          <w:rStyle w:val="StyleUnderline"/>
          <w:rFonts w:ascii="Georgia" w:hAnsi="Georgia"/>
        </w:rPr>
        <w:t xml:space="preserve">ssociated </w:t>
      </w:r>
      <w:r w:rsidRPr="00DF6E83">
        <w:rPr>
          <w:rStyle w:val="StyleUnderline"/>
          <w:rFonts w:ascii="Georgia" w:hAnsi="Georgia"/>
          <w:highlight w:val="cyan"/>
        </w:rPr>
        <w:t>P</w:t>
      </w:r>
      <w:r w:rsidRPr="00DF6E83">
        <w:rPr>
          <w:rStyle w:val="StyleUnderline"/>
          <w:rFonts w:ascii="Georgia" w:hAnsi="Georgia"/>
        </w:rPr>
        <w:t>ress a</w:t>
      </w:r>
      <w:r w:rsidRPr="00DF6E83">
        <w:rPr>
          <w:rFonts w:ascii="Georgia" w:hAnsi="Georgia"/>
          <w:sz w:val="14"/>
        </w:rPr>
        <w:t xml:space="preserve">nd The National Constitution Center, </w:t>
      </w:r>
      <w:r w:rsidRPr="00DF6E83">
        <w:rPr>
          <w:rStyle w:val="StyleUnderline"/>
          <w:rFonts w:ascii="Georgia" w:hAnsi="Georgia"/>
        </w:rPr>
        <w:t xml:space="preserve">44 percent support the idea of police using unmanned aerial vehicles to track suspects and carry out investigations. </w:t>
      </w:r>
      <w:r w:rsidRPr="00DF6E83">
        <w:rPr>
          <w:rStyle w:val="StyleUnderline"/>
          <w:rFonts w:ascii="Georgia" w:hAnsi="Georgia"/>
          <w:highlight w:val="cyan"/>
        </w:rPr>
        <w:t>Only 36 percent said that they “strongly oppose” or “somewhat oppose”</w:t>
      </w:r>
      <w:r w:rsidRPr="00DF6E83">
        <w:rPr>
          <w:rStyle w:val="StyleUnderline"/>
          <w:rFonts w:ascii="Georgia" w:hAnsi="Georgia"/>
        </w:rPr>
        <w:t xml:space="preserve"> police </w:t>
      </w:r>
      <w:r w:rsidRPr="00DF6E83">
        <w:rPr>
          <w:rStyle w:val="StyleUnderline"/>
          <w:rFonts w:ascii="Georgia" w:hAnsi="Georgia"/>
          <w:highlight w:val="cyan"/>
        </w:rPr>
        <w:t>use of drones</w:t>
      </w:r>
      <w:r w:rsidRPr="00DF6E83">
        <w:rPr>
          <w:rStyle w:val="StyleUnderline"/>
          <w:rFonts w:ascii="Georgia" w:hAnsi="Georgia"/>
        </w:rPr>
        <w:t>, according to the survey</w:t>
      </w:r>
      <w:r w:rsidRPr="00DF6E83">
        <w:rPr>
          <w:rFonts w:ascii="Georgia" w:hAnsi="Georgia"/>
          <w:sz w:val="14"/>
        </w:rPr>
        <w:t xml:space="preserve">. The poll also found that only one third of Americans say they are significantly concerned about their privacy being eroded by the adoption of drones by police forces throughout the country. Thrity-five percent of respondents said they were “extremely concerned” or “very concerned” when asked if they believed that police departments’ use of drones for surveillance would impact their privacy. Almost exactly the same number, </w:t>
      </w:r>
      <w:r w:rsidRPr="00DF6E83">
        <w:rPr>
          <w:rStyle w:val="Emphasis"/>
          <w:highlight w:val="cyan"/>
        </w:rPr>
        <w:t>36 percent, noted that they were “not too concerned” or “not concerned at all”, while twenty-four percent were neutral on the issue, saying they were only “somewhat concerned” about</w:t>
      </w:r>
      <w:r w:rsidRPr="00DF6E83">
        <w:rPr>
          <w:rStyle w:val="Emphasis"/>
        </w:rPr>
        <w:t xml:space="preserve"> a potential </w:t>
      </w:r>
      <w:r w:rsidRPr="00DF6E83">
        <w:rPr>
          <w:rStyle w:val="Emphasis"/>
          <w:highlight w:val="cyan"/>
        </w:rPr>
        <w:t>loss of privacy.</w:t>
      </w:r>
      <w:r w:rsidRPr="00DF6E83">
        <w:rPr>
          <w:rStyle w:val="Emphasis"/>
        </w:rPr>
        <w:t xml:space="preserve"> </w:t>
      </w:r>
      <w:r w:rsidRPr="00DF6E83">
        <w:rPr>
          <w:rFonts w:ascii="Georgia" w:hAnsi="Georgia"/>
          <w:sz w:val="14"/>
        </w:rPr>
        <w:t>David Eisner, president and CEO of the constitution center in Philadelphia, told the AP that he was somewhat baffled by the response to the poll:</w:t>
      </w:r>
    </w:p>
    <w:p w14:paraId="1C322ACB" w14:textId="77777777" w:rsidR="0056715D" w:rsidRPr="00DF6E83" w:rsidRDefault="0056715D" w:rsidP="0056715D">
      <w:pPr>
        <w:rPr>
          <w:rFonts w:ascii="Georgia" w:hAnsi="Georgia"/>
        </w:rPr>
      </w:pPr>
    </w:p>
    <w:p w14:paraId="4BA0815E" w14:textId="77777777" w:rsidR="0056715D" w:rsidRPr="00DF6E83" w:rsidRDefault="0056715D" w:rsidP="0056715D">
      <w:pPr>
        <w:pStyle w:val="Heading4"/>
        <w:rPr>
          <w:rFonts w:ascii="Georgia" w:hAnsi="Georgia"/>
        </w:rPr>
      </w:pPr>
      <w:r w:rsidRPr="00DF6E83">
        <w:rPr>
          <w:rFonts w:ascii="Georgia" w:hAnsi="Georgia"/>
        </w:rPr>
        <w:t>US public generally supports domestic drones</w:t>
      </w:r>
    </w:p>
    <w:p w14:paraId="678FC1E5" w14:textId="77777777" w:rsidR="0056715D" w:rsidRPr="00DF6E83" w:rsidRDefault="0056715D" w:rsidP="0056715D">
      <w:pPr>
        <w:rPr>
          <w:rFonts w:ascii="Georgia" w:hAnsi="Georgia"/>
        </w:rPr>
      </w:pPr>
      <w:r w:rsidRPr="00DF6E83">
        <w:rPr>
          <w:rFonts w:ascii="Georgia" w:hAnsi="Georgia"/>
        </w:rPr>
        <w:t xml:space="preserve">Mike </w:t>
      </w:r>
      <w:r w:rsidRPr="00DF6E83">
        <w:rPr>
          <w:rStyle w:val="Style13ptBold"/>
          <w:rFonts w:ascii="Georgia" w:hAnsi="Georgia"/>
        </w:rPr>
        <w:t>Davin</w:t>
      </w:r>
      <w:r w:rsidRPr="00DF6E83">
        <w:rPr>
          <w:rFonts w:ascii="Georgia" w:hAnsi="Georgia"/>
        </w:rPr>
        <w:t>, 8-19-20</w:t>
      </w:r>
      <w:r w:rsidRPr="00DF6E83">
        <w:rPr>
          <w:rStyle w:val="Style13ptBold"/>
          <w:rFonts w:ascii="Georgia" w:hAnsi="Georgia"/>
        </w:rPr>
        <w:t>13</w:t>
      </w:r>
      <w:r w:rsidRPr="00DF6E83">
        <w:rPr>
          <w:rFonts w:ascii="Georgia" w:hAnsi="Georgia"/>
        </w:rPr>
        <w:t>, "Poll shows Americans support multiple domestic drone uses," No Publication, http://thebusinessofrobotics.com/law-policy/poll-shows-americans-support-multiple-domestic-drone-uses/)//GV</w:t>
      </w:r>
    </w:p>
    <w:p w14:paraId="110E6ABA" w14:textId="77777777" w:rsidR="0056715D" w:rsidRPr="00DF6E83" w:rsidRDefault="0056715D" w:rsidP="0056715D">
      <w:pPr>
        <w:rPr>
          <w:rFonts w:ascii="Georgia" w:hAnsi="Georgia"/>
          <w:sz w:val="14"/>
        </w:rPr>
      </w:pPr>
      <w:r w:rsidRPr="00DF6E83">
        <w:rPr>
          <w:rFonts w:ascii="Georgia" w:hAnsi="Georgia"/>
          <w:sz w:val="14"/>
        </w:rPr>
        <w:t xml:space="preserve">A poll conducted by Monmouth University last month shows that </w:t>
      </w:r>
      <w:r w:rsidRPr="00DF6E83">
        <w:rPr>
          <w:rStyle w:val="StyleUnderline"/>
          <w:rFonts w:ascii="Georgia" w:hAnsi="Georgia"/>
          <w:highlight w:val="cyan"/>
        </w:rPr>
        <w:t>the U.S. public supports certain domestic uses of unmanned aerial vehicles</w:t>
      </w:r>
      <w:r w:rsidRPr="00DF6E83">
        <w:rPr>
          <w:rStyle w:val="StyleUnderline"/>
          <w:rFonts w:ascii="Georgia" w:hAnsi="Georgia"/>
        </w:rPr>
        <w:t>,</w:t>
      </w:r>
      <w:r w:rsidRPr="00DF6E83">
        <w:rPr>
          <w:rFonts w:ascii="Georgia" w:hAnsi="Georgia"/>
          <w:sz w:val="14"/>
        </w:rPr>
        <w:t xml:space="preserve"> particularly applications related to search and rescue. However, most Americans haven’t heard a lot about the use of UAVs by law enforcement within the U.S. and harbor some privacy concerns. Of the individuals surveyed, 60 percent had heard “a great deal” or “some” about the use of UAVs by the U.S. military overseas. In contrast, less than half (47 percent) could say the same about the use of UAVs by law enforcement agencies within the United States. Nevertheless, </w:t>
      </w:r>
      <w:r w:rsidRPr="00DF6E83">
        <w:rPr>
          <w:rStyle w:val="Emphasis"/>
          <w:highlight w:val="cyan"/>
        </w:rPr>
        <w:t>respondents were not closed off to the idea of using UAVs domestically</w:t>
      </w:r>
      <w:r w:rsidRPr="00DF6E83">
        <w:rPr>
          <w:rFonts w:ascii="Georgia" w:hAnsi="Georgia"/>
          <w:sz w:val="14"/>
        </w:rPr>
        <w:t xml:space="preserve">. While the vast </w:t>
      </w:r>
      <w:proofErr w:type="gramStart"/>
      <w:r w:rsidRPr="00DF6E83">
        <w:rPr>
          <w:rFonts w:ascii="Georgia" w:hAnsi="Georgia"/>
          <w:sz w:val="14"/>
        </w:rPr>
        <w:t>majority were</w:t>
      </w:r>
      <w:proofErr w:type="gramEnd"/>
      <w:r w:rsidRPr="00DF6E83">
        <w:rPr>
          <w:rFonts w:ascii="Georgia" w:hAnsi="Georgia"/>
          <w:sz w:val="14"/>
        </w:rPr>
        <w:t xml:space="preserve"> unenthusiastic about being issued a speeding ticket by a UAV, </w:t>
      </w:r>
      <w:r w:rsidRPr="00DF6E83">
        <w:rPr>
          <w:rStyle w:val="Emphasis"/>
        </w:rPr>
        <w:t>83 percent supported their use for search and rescue missions and 62 percent supported their use to control illegal immigration.</w:t>
      </w:r>
      <w:r w:rsidRPr="00DF6E83">
        <w:rPr>
          <w:rFonts w:ascii="Georgia" w:hAnsi="Georgia"/>
          <w:sz w:val="14"/>
        </w:rPr>
        <w:t xml:space="preserve"> These attitudes mirror those seen in a similar survey conducted by the university last year. </w:t>
      </w:r>
      <w:r w:rsidRPr="00DF6E83">
        <w:rPr>
          <w:rStyle w:val="StyleUnderline"/>
          <w:rFonts w:ascii="Georgia" w:hAnsi="Georgia"/>
        </w:rPr>
        <w:t xml:space="preserve">With regard to weaponized UAVs </w:t>
      </w:r>
      <w:r w:rsidRPr="00DF6E83">
        <w:rPr>
          <w:rStyle w:val="StyleUnderline"/>
          <w:rFonts w:ascii="Georgia" w:hAnsi="Georgia"/>
          <w:highlight w:val="cyan"/>
        </w:rPr>
        <w:t>within U.S. borders, a slight majority (52 percent) supported their use by law enforcement in hostage situations</w:t>
      </w:r>
      <w:r w:rsidRPr="00DF6E83">
        <w:rPr>
          <w:rFonts w:ascii="Georgia" w:hAnsi="Georgia"/>
          <w:sz w:val="14"/>
          <w:highlight w:val="cyan"/>
        </w:rPr>
        <w:t xml:space="preserve">. </w:t>
      </w:r>
      <w:r w:rsidRPr="00DF6E83">
        <w:rPr>
          <w:rFonts w:ascii="Georgia" w:hAnsi="Georgia"/>
          <w:sz w:val="14"/>
        </w:rPr>
        <w:t>Fewer (44 percent) supported using armed drones to patrol U.S. borders. When asked about privacy concerns associated with law enforcement using unmanned systems, 49 percent said they were “very concerned” while 20 percent were “somewhat concerned.” Responses also showed some skepticism about whether federal and state law enforcement would use UAVs appropriately, with only 11 percent “very confident” in federal agencies and 12 percent in local police departments.</w:t>
      </w:r>
    </w:p>
    <w:p w14:paraId="712110B3" w14:textId="77777777" w:rsidR="0056715D" w:rsidRPr="00DF6E83" w:rsidRDefault="0056715D" w:rsidP="0056715D">
      <w:pPr>
        <w:rPr>
          <w:rFonts w:ascii="Georgia" w:hAnsi="Georgia"/>
          <w:sz w:val="14"/>
        </w:rPr>
      </w:pPr>
    </w:p>
    <w:p w14:paraId="1C8A8689" w14:textId="77777777" w:rsidR="0056715D" w:rsidRPr="00DF6E83" w:rsidRDefault="0056715D" w:rsidP="0056715D">
      <w:pPr>
        <w:rPr>
          <w:rFonts w:ascii="Georgia" w:hAnsi="Georgia"/>
        </w:rPr>
      </w:pPr>
    </w:p>
    <w:p w14:paraId="0957F1A4" w14:textId="77777777" w:rsidR="0056715D" w:rsidRPr="00DF6E83" w:rsidRDefault="0056715D" w:rsidP="0056715D">
      <w:pPr>
        <w:pStyle w:val="Heading3"/>
        <w:rPr>
          <w:rFonts w:ascii="Georgia" w:hAnsi="Georgia"/>
        </w:rPr>
      </w:pPr>
      <w:r w:rsidRPr="00DF6E83">
        <w:rPr>
          <w:rFonts w:ascii="Georgia" w:hAnsi="Georgia"/>
        </w:rPr>
        <w:t>Muslim Links</w:t>
      </w:r>
    </w:p>
    <w:p w14:paraId="0DDDD914" w14:textId="77777777" w:rsidR="0056715D" w:rsidRPr="00DF6E83" w:rsidRDefault="0056715D" w:rsidP="0056715D">
      <w:pPr>
        <w:rPr>
          <w:rStyle w:val="Style13ptBold"/>
          <w:rFonts w:ascii="Georgia" w:hAnsi="Georgia"/>
        </w:rPr>
      </w:pPr>
      <w:r w:rsidRPr="00DF6E83">
        <w:rPr>
          <w:rStyle w:val="Style13ptBold"/>
          <w:rFonts w:ascii="Georgia" w:hAnsi="Georgia"/>
        </w:rPr>
        <w:t xml:space="preserve">&lt;&lt;&lt;&lt;&lt;Insert </w:t>
      </w:r>
      <w:proofErr w:type="gramStart"/>
      <w:r w:rsidRPr="00DF6E83">
        <w:rPr>
          <w:rStyle w:val="Style13ptBold"/>
          <w:rFonts w:ascii="Georgia" w:hAnsi="Georgia"/>
        </w:rPr>
        <w:t>ev</w:t>
      </w:r>
      <w:proofErr w:type="gramEnd"/>
      <w:r w:rsidRPr="00DF6E83">
        <w:rPr>
          <w:rStyle w:val="Style13ptBold"/>
          <w:rFonts w:ascii="Georgia" w:hAnsi="Georgia"/>
        </w:rPr>
        <w:t xml:space="preserve"> that Hillary is winning the vote with conservatives&gt;&gt;&gt;&gt;&gt;</w:t>
      </w:r>
    </w:p>
    <w:p w14:paraId="12DD8619" w14:textId="77777777" w:rsidR="0056715D" w:rsidRPr="00DF6E83" w:rsidRDefault="0056715D" w:rsidP="0056715D">
      <w:pPr>
        <w:rPr>
          <w:rFonts w:ascii="Georgia" w:hAnsi="Georgia"/>
        </w:rPr>
      </w:pPr>
    </w:p>
    <w:p w14:paraId="576E188A" w14:textId="77777777" w:rsidR="0056715D" w:rsidRPr="00DF6E83" w:rsidRDefault="0056715D" w:rsidP="0056715D">
      <w:pPr>
        <w:pStyle w:val="Heading4"/>
        <w:rPr>
          <w:rFonts w:ascii="Georgia" w:hAnsi="Georgia"/>
        </w:rPr>
      </w:pPr>
      <w:r w:rsidRPr="00DF6E83">
        <w:rPr>
          <w:rFonts w:ascii="Georgia" w:hAnsi="Georgia"/>
        </w:rPr>
        <w:t>Conservatives are hardliners on Muslims- the plan would isolate their base</w:t>
      </w:r>
    </w:p>
    <w:p w14:paraId="35B04D76" w14:textId="77777777" w:rsidR="0056715D" w:rsidRPr="00DF6E83" w:rsidRDefault="0056715D" w:rsidP="0056715D">
      <w:pPr>
        <w:rPr>
          <w:rFonts w:ascii="Georgia" w:hAnsi="Georgia"/>
        </w:rPr>
      </w:pPr>
      <w:r w:rsidRPr="00DF6E83">
        <w:rPr>
          <w:rFonts w:ascii="Georgia" w:hAnsi="Georgia"/>
        </w:rPr>
        <w:t xml:space="preserve">Dean Obeidallah, reporter for daily </w:t>
      </w:r>
      <w:proofErr w:type="gramStart"/>
      <w:r w:rsidRPr="00DF6E83">
        <w:rPr>
          <w:rFonts w:ascii="Georgia" w:hAnsi="Georgia"/>
        </w:rPr>
        <w:t>beast ,</w:t>
      </w:r>
      <w:proofErr w:type="gramEnd"/>
      <w:r w:rsidRPr="00DF6E83">
        <w:rPr>
          <w:rFonts w:ascii="Georgia" w:hAnsi="Georgia"/>
        </w:rPr>
        <w:t xml:space="preserve"> "For Republicans, Muslims Will Be the Gays of 2016," Daily Beast, http://www.thedailybeast.com/articles/2015/01/21/for-republicans-muslims-will-be-the-gays-of-2016.html)//GV</w:t>
      </w:r>
    </w:p>
    <w:p w14:paraId="47986DDA" w14:textId="77777777" w:rsidR="0056715D" w:rsidRPr="00DF6E83" w:rsidRDefault="0056715D" w:rsidP="0056715D">
      <w:pPr>
        <w:rPr>
          <w:rStyle w:val="StyleUnderline"/>
          <w:rFonts w:ascii="Georgia" w:hAnsi="Georgia"/>
        </w:rPr>
      </w:pPr>
      <w:r w:rsidRPr="00DF6E83">
        <w:rPr>
          <w:rFonts w:ascii="Georgia" w:hAnsi="Georgia"/>
          <w:sz w:val="14"/>
        </w:rPr>
        <w:t xml:space="preserve">Bobby Jindal isn’t stupid enough to believe in Muslim no-go zones. He’s working the base, which is more than willing to be worked. Now that </w:t>
      </w:r>
      <w:r w:rsidRPr="00DF6E83">
        <w:rPr>
          <w:rStyle w:val="StyleUnderline"/>
          <w:rFonts w:ascii="Georgia" w:hAnsi="Georgia"/>
          <w:highlight w:val="cyan"/>
        </w:rPr>
        <w:t>Republicans</w:t>
      </w:r>
      <w:r w:rsidRPr="00DF6E83">
        <w:rPr>
          <w:rFonts w:ascii="Georgia" w:hAnsi="Georgia"/>
          <w:sz w:val="14"/>
        </w:rPr>
        <w:t xml:space="preserve"> realize that the fight over gay marriage is over, they’re </w:t>
      </w:r>
      <w:r w:rsidRPr="00DF6E83">
        <w:rPr>
          <w:rStyle w:val="StyleUnderline"/>
          <w:rFonts w:ascii="Georgia" w:hAnsi="Georgia"/>
          <w:highlight w:val="cyan"/>
        </w:rPr>
        <w:t>pivoting back to the old reliable: Muslims</w:t>
      </w:r>
      <w:r w:rsidRPr="00DF6E83">
        <w:rPr>
          <w:rStyle w:val="StyleUnderline"/>
          <w:rFonts w:ascii="Georgia" w:hAnsi="Georgia"/>
        </w:rPr>
        <w:t>.</w:t>
      </w:r>
      <w:r w:rsidRPr="00DF6E83">
        <w:rPr>
          <w:rFonts w:ascii="Georgia" w:hAnsi="Georgia"/>
          <w:sz w:val="14"/>
        </w:rPr>
        <w:t xml:space="preserve"> It’s true that Muslim-bashing among Republicans is hardly new, but I think that </w:t>
      </w:r>
      <w:r w:rsidRPr="00DF6E83">
        <w:rPr>
          <w:rStyle w:val="StyleUnderline"/>
          <w:rFonts w:ascii="Georgia" w:hAnsi="Georgia"/>
          <w:highlight w:val="cyan"/>
        </w:rPr>
        <w:t>as 2016 approaches</w:t>
      </w:r>
      <w:r w:rsidRPr="00DF6E83">
        <w:rPr>
          <w:rStyle w:val="StyleUnderline"/>
          <w:rFonts w:ascii="Georgia" w:hAnsi="Georgia"/>
        </w:rPr>
        <w:t xml:space="preserve"> we’re going to see</w:t>
      </w:r>
      <w:r w:rsidRPr="00DF6E83">
        <w:rPr>
          <w:rFonts w:ascii="Georgia" w:hAnsi="Georgia"/>
          <w:sz w:val="14"/>
        </w:rPr>
        <w:t xml:space="preserve"> even more of it </w:t>
      </w:r>
      <w:r w:rsidRPr="00DF6E83">
        <w:rPr>
          <w:rFonts w:ascii="Georgia" w:hAnsi="Georgia"/>
          <w:sz w:val="14"/>
          <w:highlight w:val="cyan"/>
        </w:rPr>
        <w:t xml:space="preserve">as </w:t>
      </w:r>
      <w:r w:rsidRPr="00DF6E83">
        <w:rPr>
          <w:rStyle w:val="StyleUnderline"/>
          <w:rFonts w:ascii="Georgia" w:hAnsi="Georgia"/>
          <w:highlight w:val="cyan"/>
        </w:rPr>
        <w:t>candidates try to outflank one another</w:t>
      </w:r>
      <w:r w:rsidRPr="00DF6E83">
        <w:rPr>
          <w:rStyle w:val="StyleUnderline"/>
          <w:rFonts w:ascii="Georgia" w:hAnsi="Georgia"/>
        </w:rPr>
        <w:t xml:space="preserve">. </w:t>
      </w:r>
      <w:r w:rsidRPr="00DF6E83">
        <w:rPr>
          <w:rFonts w:ascii="Georgia" w:hAnsi="Georgia"/>
          <w:sz w:val="14"/>
        </w:rPr>
        <w:t xml:space="preserve">The latest example was LouisianaGovernor’s Bobby Jindal’s speech on Monday in London. Jindal told the audience that there are “no-go zones” in Europe where Muslims have in essence carved out Islamic “autonomous” zones that are ruled by Koranic law and where non-Muslims fear to tread. His point, of course, was to warn Americans that Muslims could try the same thing in the United States. Now if that concept sounds familiar it’s because last week Fox News served up this same rancid red meat to its viewers. Some Fox News anchors claimed these so-called “no-go zones” existed in parts of France. And Fox News’ terrorism “expert” Steve Emerson even went as far as to say that Birmingham, England, the nation’s second biggest city with more than one million people, was a “totally Muslim city where non-Muslims don’t go in.” The backlash to these comments was swift. Even British Prime Minster David Cameron responded, “When I heard this, frankly, I choked on my porridge and I thought it must be April Fools Day. This guy is clearly a complete idiot.” </w:t>
      </w:r>
      <w:r w:rsidRPr="00DF6E83">
        <w:rPr>
          <w:rStyle w:val="StyleUnderline"/>
          <w:rFonts w:ascii="Georgia" w:hAnsi="Georgia"/>
        </w:rPr>
        <w:t xml:space="preserve">Fox News stirring up </w:t>
      </w:r>
      <w:r w:rsidRPr="00DF6E83">
        <w:rPr>
          <w:rStyle w:val="StyleUnderline"/>
          <w:rFonts w:ascii="Georgia" w:hAnsi="Georgia"/>
          <w:highlight w:val="cyan"/>
        </w:rPr>
        <w:t>fear of Muslims is nothing new</w:t>
      </w:r>
      <w:r w:rsidRPr="00DF6E83">
        <w:rPr>
          <w:rFonts w:ascii="Georgia" w:hAnsi="Georgia"/>
          <w:sz w:val="14"/>
        </w:rPr>
        <w:t xml:space="preserve">. In fact, in my view it’s part of Fox’s business model since its viewers hold the most negative views of Muslims of any cable news audience. Fox is simply giving their viewers what they want to see. But a few days ago, Fox did something truly shocking. They apologized for making the claims about Muslim-controlled “no-go zones” in Europe. In fact, they apologized not once, but four times, and admitted unequivocally that these “no-go zones” don’t even exist. Yet even though the Fox retractions occurred days before Jindal delivered his speech, that didn’t stop him from asserting the same baseless claims. After his speech, Jindal was asked by a CNN reporter for specifics on where exactly these “no-go zones “are located. Jindal, in what looked almost like a sketch from Saturday Night Live, hemmed and hawed, finally responding: “I think your viewers know.” </w:t>
      </w:r>
      <w:r w:rsidRPr="00DF6E83">
        <w:rPr>
          <w:rStyle w:val="StyleUnderline"/>
          <w:rFonts w:ascii="Georgia" w:hAnsi="Georgia"/>
        </w:rPr>
        <w:t xml:space="preserve">So </w:t>
      </w:r>
      <w:r w:rsidRPr="00DF6E83">
        <w:rPr>
          <w:rStyle w:val="StyleUnderline"/>
          <w:rFonts w:ascii="Georgia" w:hAnsi="Georgia"/>
          <w:highlight w:val="cyan"/>
        </w:rPr>
        <w:t>what do you do if you are a Republican candidate seeking conservative votes?</w:t>
      </w:r>
      <w:r w:rsidRPr="00DF6E83">
        <w:rPr>
          <w:rStyle w:val="StyleUnderline"/>
          <w:rFonts w:ascii="Georgia" w:hAnsi="Georgia"/>
        </w:rPr>
        <w:t xml:space="preserve"> Simple. </w:t>
      </w:r>
      <w:r w:rsidRPr="00DF6E83">
        <w:rPr>
          <w:rStyle w:val="StyleUnderline"/>
          <w:rFonts w:ascii="Georgia" w:hAnsi="Georgia"/>
          <w:highlight w:val="cyan"/>
        </w:rPr>
        <w:t>Bash Muslims</w:t>
      </w:r>
      <w:r w:rsidRPr="00DF6E83">
        <w:rPr>
          <w:rStyle w:val="StyleUnderline"/>
          <w:rFonts w:ascii="Georgia" w:hAnsi="Georgia"/>
        </w:rPr>
        <w:t xml:space="preserve">. </w:t>
      </w:r>
      <w:proofErr w:type="gramStart"/>
      <w:r w:rsidRPr="00DF6E83">
        <w:rPr>
          <w:rStyle w:val="StyleUnderline"/>
          <w:rFonts w:ascii="Georgia" w:hAnsi="Georgia"/>
        </w:rPr>
        <w:t>We</w:t>
      </w:r>
      <w:proofErr w:type="gramEnd"/>
      <w:r w:rsidRPr="00DF6E83">
        <w:rPr>
          <w:rStyle w:val="StyleUnderline"/>
          <w:rFonts w:ascii="Georgia" w:hAnsi="Georgia"/>
        </w:rPr>
        <w:t xml:space="preserve"> are </w:t>
      </w:r>
      <w:proofErr w:type="gramStart"/>
      <w:r w:rsidRPr="00DF6E83">
        <w:rPr>
          <w:rStyle w:val="StyleUnderline"/>
          <w:rFonts w:ascii="Georgia" w:hAnsi="Georgia"/>
        </w:rPr>
        <w:t>truly an easy target</w:t>
      </w:r>
      <w:proofErr w:type="gramEnd"/>
      <w:r w:rsidRPr="00DF6E83">
        <w:rPr>
          <w:rStyle w:val="StyleUnderline"/>
          <w:rFonts w:ascii="Georgia" w:hAnsi="Georgia"/>
        </w:rPr>
        <w:t xml:space="preserve">. </w:t>
      </w:r>
      <w:r w:rsidRPr="00DF6E83">
        <w:rPr>
          <w:rFonts w:ascii="Georgia" w:hAnsi="Georgia"/>
          <w:sz w:val="14"/>
        </w:rPr>
        <w:t xml:space="preserve">For those unfamiliar with Jindal, he’s no Louie Gohmert. He’s an Ivy League graduate and a Rhodes scholar. Jindal’s remarks were not a mistake, but rather part </w:t>
      </w:r>
      <w:r w:rsidRPr="00DF6E83">
        <w:rPr>
          <w:rStyle w:val="Emphasis"/>
        </w:rPr>
        <w:t>of a calculated strategy to garner support from more conservative Republicans</w:t>
      </w:r>
      <w:r w:rsidRPr="00DF6E83">
        <w:rPr>
          <w:rFonts w:ascii="Georgia" w:hAnsi="Georgia"/>
          <w:sz w:val="14"/>
        </w:rPr>
        <w:t xml:space="preserve"> for an expected2016 presidential run. Now, </w:t>
      </w:r>
      <w:r w:rsidRPr="00DF6E83">
        <w:rPr>
          <w:rStyle w:val="StyleUnderline"/>
          <w:rFonts w:ascii="Georgia" w:hAnsi="Georgia"/>
        </w:rPr>
        <w:t>in the past, candidates trying to garner support from these right wing voters could use opposition to gay marriage to curry favor</w:t>
      </w:r>
      <w:r w:rsidRPr="00DF6E83">
        <w:rPr>
          <w:rFonts w:ascii="Georgia" w:hAnsi="Georgia"/>
          <w:sz w:val="14"/>
        </w:rPr>
        <w:t xml:space="preserve">. As conservative James Kirchick noted in an article he penned for The Wall Street Journal in 2008, the Republican Party has a long history of its candidates using not just opposition to gay marriage, but also anti-gay rhetoric to attract support from the GOP Base. Kirchick went on to urge Republicans to “kiss gay-bashing goodbye.” But we still saw this bigotry in the 2012 race. For example, Rick Perry ran a campaign commercial that said you know “there’s something wrong with this country when gays can openly serve in the military.” Polls, however, now show a majority of Americans support gay marriage. And even the Mike Huckabees of the GOP would have to admit that after the Supreme Court announced Friday that it is considering the constitutionality of same-sex marriage this term, gay marriage will likely soon be the law of the land. Bottom line: </w:t>
      </w:r>
      <w:r w:rsidRPr="00DF6E83">
        <w:rPr>
          <w:rStyle w:val="Emphasis"/>
          <w:highlight w:val="cyan"/>
        </w:rPr>
        <w:t>gay marriage will probably be dead as an issue capable of rallying conservative voters</w:t>
      </w:r>
      <w:r w:rsidRPr="00DF6E83">
        <w:rPr>
          <w:rStyle w:val="Emphasis"/>
        </w:rPr>
        <w:t>.</w:t>
      </w:r>
      <w:r w:rsidRPr="00DF6E83">
        <w:rPr>
          <w:rFonts w:ascii="Georgia" w:hAnsi="Georgia"/>
          <w:sz w:val="14"/>
        </w:rPr>
        <w:t xml:space="preserve"> So what do you do if you are a Republican candidate seeking conservative votes? Simple. Bash Muslims. </w:t>
      </w:r>
      <w:proofErr w:type="gramStart"/>
      <w:r w:rsidRPr="00DF6E83">
        <w:rPr>
          <w:rFonts w:ascii="Georgia" w:hAnsi="Georgia"/>
          <w:sz w:val="14"/>
        </w:rPr>
        <w:t>We</w:t>
      </w:r>
      <w:proofErr w:type="gramEnd"/>
      <w:r w:rsidRPr="00DF6E83">
        <w:rPr>
          <w:rFonts w:ascii="Georgia" w:hAnsi="Georgia"/>
          <w:sz w:val="14"/>
        </w:rPr>
        <w:t xml:space="preserve"> are </w:t>
      </w:r>
      <w:proofErr w:type="gramStart"/>
      <w:r w:rsidRPr="00DF6E83">
        <w:rPr>
          <w:rFonts w:ascii="Georgia" w:hAnsi="Georgia"/>
          <w:sz w:val="14"/>
        </w:rPr>
        <w:t>truly an easy target</w:t>
      </w:r>
      <w:proofErr w:type="gramEnd"/>
      <w:r w:rsidRPr="00DF6E83">
        <w:rPr>
          <w:rFonts w:ascii="Georgia" w:hAnsi="Georgia"/>
          <w:sz w:val="14"/>
        </w:rPr>
        <w:t xml:space="preserve">. First, </w:t>
      </w:r>
      <w:r w:rsidRPr="00DF6E83">
        <w:rPr>
          <w:rStyle w:val="StyleUnderline"/>
          <w:rFonts w:ascii="Georgia" w:hAnsi="Georgia"/>
        </w:rPr>
        <w:t>Muslims are a small percentage of our nation’s population at approximately 1 to 2 percent</w:t>
      </w:r>
      <w:r w:rsidRPr="00DF6E83">
        <w:rPr>
          <w:rFonts w:ascii="Georgia" w:hAnsi="Georgia"/>
          <w:sz w:val="14"/>
        </w:rPr>
        <w:t xml:space="preserve">. Second, there are horrible </w:t>
      </w:r>
      <w:r w:rsidRPr="00DF6E83">
        <w:rPr>
          <w:rStyle w:val="StyleUnderline"/>
          <w:rFonts w:ascii="Georgia" w:hAnsi="Georgia"/>
          <w:highlight w:val="cyan"/>
        </w:rPr>
        <w:t>Muslims who do commit terror in the name of our faith, which does offer cover for anti-Muslim bigotry</w:t>
      </w:r>
      <w:r w:rsidRPr="00DF6E83">
        <w:rPr>
          <w:rStyle w:val="StyleUnderline"/>
          <w:rFonts w:ascii="Georgia" w:hAnsi="Georgia"/>
        </w:rPr>
        <w:t xml:space="preserve">. </w:t>
      </w:r>
      <w:r w:rsidRPr="00DF6E83">
        <w:rPr>
          <w:rFonts w:ascii="Georgia" w:hAnsi="Georgia"/>
          <w:sz w:val="14"/>
        </w:rPr>
        <w:t xml:space="preserve">Third, we still don’t have </w:t>
      </w:r>
      <w:r w:rsidRPr="00DF6E83">
        <w:rPr>
          <w:rStyle w:val="StyleUnderline"/>
          <w:rFonts w:ascii="Georgia" w:hAnsi="Georgia"/>
        </w:rPr>
        <w:t xml:space="preserve">many allies outside of our community that stand with us. </w:t>
      </w:r>
      <w:r w:rsidRPr="00DF6E83">
        <w:rPr>
          <w:rFonts w:ascii="Georgia" w:hAnsi="Georgia"/>
          <w:sz w:val="14"/>
        </w:rPr>
        <w:t xml:space="preserve">Sure, we have some interfaith supporters. But when ant-gay comments are made, like in the case of “Duck Dynasty’s” Phil Roberson in 2013, the response by the left was swift and united. But with anti-Muslim bigotry, we don’t see that. We see silence from many on the left, including from most Democratic elected officials. And worse, we see some outright anti-Muslim fear mongering by so-called liberals like Bill Maher. If I’m right, what can we expect to see as the 2016 presidential race heats up? More speeches like </w:t>
      </w:r>
      <w:proofErr w:type="gramStart"/>
      <w:r w:rsidRPr="00DF6E83">
        <w:rPr>
          <w:rFonts w:ascii="Georgia" w:hAnsi="Georgia"/>
          <w:sz w:val="14"/>
        </w:rPr>
        <w:t>Jindal’s</w:t>
      </w:r>
      <w:proofErr w:type="gramEnd"/>
      <w:r w:rsidRPr="00DF6E83">
        <w:rPr>
          <w:rFonts w:ascii="Georgia" w:hAnsi="Georgia"/>
          <w:sz w:val="14"/>
        </w:rPr>
        <w:t xml:space="preserve"> designed to stir up fear with no factual support. His remarks were applauded by conservative ++Larry Kudlow in The National Review. Even more comments like the ones recently made by </w:t>
      </w:r>
      <w:r w:rsidRPr="00DF6E83">
        <w:rPr>
          <w:rStyle w:val="StyleUnderline"/>
          <w:rFonts w:ascii="Georgia" w:hAnsi="Georgia"/>
          <w:highlight w:val="cyan"/>
        </w:rPr>
        <w:t>Oklahoma State Rep</w:t>
      </w:r>
      <w:r w:rsidRPr="00DF6E83">
        <w:rPr>
          <w:rStyle w:val="StyleUnderline"/>
          <w:rFonts w:ascii="Georgia" w:hAnsi="Georgia"/>
        </w:rPr>
        <w:t xml:space="preserve">resentative John Bennett </w:t>
      </w:r>
      <w:r w:rsidRPr="00DF6E83">
        <w:rPr>
          <w:rStyle w:val="StyleUnderline"/>
          <w:rFonts w:ascii="Georgia" w:hAnsi="Georgia"/>
          <w:highlight w:val="cyan"/>
        </w:rPr>
        <w:t>that Muslims are a “cancer</w:t>
      </w:r>
      <w:r w:rsidRPr="00DF6E83">
        <w:rPr>
          <w:rStyle w:val="StyleUnderline"/>
          <w:rFonts w:ascii="Georgia" w:hAnsi="Georgia"/>
        </w:rPr>
        <w:t>” that must be cut of our country and that Muslim-Americans are not loyal to the United States but to the “constitution of Islam</w:t>
      </w:r>
      <w:r w:rsidRPr="00DF6E83">
        <w:rPr>
          <w:rFonts w:ascii="Georgia" w:hAnsi="Georgia"/>
          <w:sz w:val="14"/>
        </w:rPr>
        <w:t xml:space="preserve">.” </w:t>
      </w:r>
      <w:r w:rsidRPr="00DF6E83">
        <w:rPr>
          <w:rStyle w:val="StyleUnderline"/>
          <w:rFonts w:ascii="Georgia" w:hAnsi="Georgia"/>
          <w:highlight w:val="cyan"/>
        </w:rPr>
        <w:t>Bennett received a standing ovation</w:t>
      </w:r>
      <w:r w:rsidRPr="00DF6E83">
        <w:rPr>
          <w:rFonts w:ascii="Georgia" w:hAnsi="Georgia"/>
          <w:sz w:val="14"/>
          <w:highlight w:val="cyan"/>
        </w:rPr>
        <w:t xml:space="preserve"> </w:t>
      </w:r>
      <w:r w:rsidRPr="00DF6E83">
        <w:rPr>
          <w:rStyle w:val="StyleUnderline"/>
          <w:rFonts w:ascii="Georgia" w:hAnsi="Georgia"/>
          <w:highlight w:val="cyan"/>
        </w:rPr>
        <w:t>from the conservative audience</w:t>
      </w:r>
      <w:r w:rsidRPr="00DF6E83">
        <w:rPr>
          <w:rFonts w:ascii="Georgia" w:hAnsi="Georgia"/>
          <w:sz w:val="14"/>
        </w:rPr>
        <w:t xml:space="preserve"> that heard these remarks, and the Oklahoma GOP Chair even backed him up. And possibly even more comments like the one made by newly sworn in member of Congress Jody Hice who stated that Islam is not a religion and doesn’t deserve First Amendment protection. Was there any backlash from GOP leaders to </w:t>
      </w:r>
      <w:proofErr w:type="gramStart"/>
      <w:r w:rsidRPr="00DF6E83">
        <w:rPr>
          <w:rFonts w:ascii="Georgia" w:hAnsi="Georgia"/>
          <w:sz w:val="14"/>
        </w:rPr>
        <w:t>this remarks</w:t>
      </w:r>
      <w:proofErr w:type="gramEnd"/>
      <w:r w:rsidRPr="00DF6E83">
        <w:rPr>
          <w:rFonts w:ascii="Georgia" w:hAnsi="Georgia"/>
          <w:sz w:val="14"/>
        </w:rPr>
        <w:t xml:space="preserve">? Nope, in fact people Red States’ Erick Erickson even spoke at one of his fundraisers and wrote he was “proud to support” Hice. This is a far cry from the 2008 presidentialrace when John McCain countered anti-Muslim remarks made by a supporter at one of his campaign rallies. My hope is that I’m wrong. But after seeing close to a thousand people over the weekend protesting a Muslim-American event in Texas that was ironically organized to counter extremism, I’m not so optimistic. The more conservative parts of the GOP base tend to vote in higher numbers in the primaries. So </w:t>
      </w:r>
      <w:r w:rsidRPr="00DF6E83">
        <w:rPr>
          <w:rStyle w:val="StyleUnderline"/>
          <w:rFonts w:ascii="Georgia" w:hAnsi="Georgia"/>
        </w:rPr>
        <w:t>don’t’ be surprised when you see Republican candidates trying to get their attention with this cut of red meat.</w:t>
      </w:r>
    </w:p>
    <w:p w14:paraId="3DBB10B3" w14:textId="77777777" w:rsidR="0056715D" w:rsidRPr="00DF6E83" w:rsidRDefault="0056715D" w:rsidP="0056715D">
      <w:pPr>
        <w:rPr>
          <w:rStyle w:val="StyleUnderline"/>
          <w:rFonts w:ascii="Georgia" w:hAnsi="Georgia"/>
        </w:rPr>
      </w:pPr>
    </w:p>
    <w:p w14:paraId="4C7C67F6" w14:textId="77777777" w:rsidR="0056715D" w:rsidRPr="00DF6E83" w:rsidRDefault="0056715D" w:rsidP="0056715D">
      <w:pPr>
        <w:pStyle w:val="Heading3"/>
        <w:rPr>
          <w:rFonts w:ascii="Georgia" w:hAnsi="Georgia"/>
        </w:rPr>
      </w:pPr>
      <w:r w:rsidRPr="00DF6E83">
        <w:rPr>
          <w:rFonts w:ascii="Georgia" w:hAnsi="Georgia"/>
        </w:rPr>
        <w:t>Border Security Links</w:t>
      </w:r>
    </w:p>
    <w:p w14:paraId="5BAD2667" w14:textId="77777777" w:rsidR="0056715D" w:rsidRPr="00DF6E83" w:rsidRDefault="0056715D" w:rsidP="0056715D">
      <w:pPr>
        <w:pStyle w:val="Heading4"/>
        <w:rPr>
          <w:rFonts w:ascii="Georgia" w:hAnsi="Georgia"/>
        </w:rPr>
      </w:pPr>
      <w:r w:rsidRPr="00DF6E83">
        <w:rPr>
          <w:rFonts w:ascii="Georgia" w:hAnsi="Georgia"/>
        </w:rPr>
        <w:t>Moderate dems and independents want tighter border security</w:t>
      </w:r>
    </w:p>
    <w:p w14:paraId="1CA715B0" w14:textId="77777777" w:rsidR="0056715D" w:rsidRPr="00DF6E83" w:rsidRDefault="0056715D" w:rsidP="0056715D">
      <w:pPr>
        <w:rPr>
          <w:rFonts w:ascii="Georgia" w:hAnsi="Georgia"/>
        </w:rPr>
      </w:pPr>
      <w:r w:rsidRPr="00DF6E83">
        <w:rPr>
          <w:rFonts w:ascii="Georgia" w:hAnsi="Georgia"/>
        </w:rPr>
        <w:t xml:space="preserve">John </w:t>
      </w:r>
      <w:r w:rsidRPr="00DF6E83">
        <w:rPr>
          <w:rStyle w:val="Style13ptBold"/>
          <w:rFonts w:ascii="Georgia" w:hAnsi="Georgia"/>
        </w:rPr>
        <w:t>Mccormick</w:t>
      </w:r>
      <w:r w:rsidRPr="00DF6E83">
        <w:rPr>
          <w:rFonts w:ascii="Georgia" w:hAnsi="Georgia"/>
        </w:rPr>
        <w:t>, 9-4-20</w:t>
      </w:r>
      <w:r w:rsidRPr="00DF6E83">
        <w:rPr>
          <w:rStyle w:val="Style13ptBold"/>
          <w:rFonts w:ascii="Georgia" w:hAnsi="Georgia"/>
        </w:rPr>
        <w:t>14</w:t>
      </w:r>
      <w:r w:rsidRPr="00DF6E83">
        <w:rPr>
          <w:rFonts w:ascii="Georgia" w:hAnsi="Georgia"/>
        </w:rPr>
        <w:t xml:space="preserve">, "Americans in Poll Increasingly Want Tough Border Control," Bloomberg, </w:t>
      </w:r>
      <w:hyperlink r:id="rId22" w:history="1">
        <w:r w:rsidRPr="00DF6E83">
          <w:rPr>
            <w:rStyle w:val="Hyperlink"/>
            <w:rFonts w:ascii="Georgia" w:hAnsi="Georgia"/>
          </w:rPr>
          <w:t>http://www.bloomberg.com/news/articles/2014-09-03/americans-in-poll-increasingly-want-tough-border-control)//GV</w:t>
        </w:r>
      </w:hyperlink>
    </w:p>
    <w:p w14:paraId="50F7B35D" w14:textId="77777777" w:rsidR="0056715D" w:rsidRPr="00DF6E83" w:rsidRDefault="0056715D" w:rsidP="0056715D">
      <w:pPr>
        <w:rPr>
          <w:rFonts w:ascii="Georgia" w:hAnsi="Georgia"/>
          <w:sz w:val="14"/>
        </w:rPr>
      </w:pPr>
      <w:r w:rsidRPr="00DF6E83">
        <w:rPr>
          <w:rFonts w:ascii="Georgia" w:hAnsi="Georgia"/>
          <w:sz w:val="14"/>
        </w:rPr>
        <w:t xml:space="preserve">Sept. 4 (Bloomberg) -- </w:t>
      </w:r>
      <w:r w:rsidRPr="00DF6E83">
        <w:rPr>
          <w:rStyle w:val="StyleUnderline"/>
          <w:rFonts w:ascii="Georgia" w:hAnsi="Georgia"/>
          <w:highlight w:val="cyan"/>
        </w:rPr>
        <w:t>Americans increasingly want tighter border security</w:t>
      </w:r>
      <w:r w:rsidRPr="00DF6E83">
        <w:rPr>
          <w:rStyle w:val="StyleUnderline"/>
          <w:rFonts w:ascii="Georgia" w:hAnsi="Georgia"/>
        </w:rPr>
        <w:t xml:space="preserve"> and tougher immigration enforcement</w:t>
      </w:r>
      <w:r w:rsidRPr="00DF6E83">
        <w:rPr>
          <w:rFonts w:ascii="Georgia" w:hAnsi="Georgia"/>
          <w:sz w:val="14"/>
        </w:rPr>
        <w:t xml:space="preserve">, </w:t>
      </w:r>
      <w:r w:rsidRPr="00DF6E83">
        <w:rPr>
          <w:rStyle w:val="StyleUnderline"/>
          <w:rFonts w:ascii="Georgia" w:hAnsi="Georgia"/>
        </w:rPr>
        <w:t>bolstering the Republican position</w:t>
      </w:r>
      <w:r w:rsidRPr="00DF6E83">
        <w:rPr>
          <w:rFonts w:ascii="Georgia" w:hAnsi="Georgia"/>
          <w:sz w:val="14"/>
        </w:rPr>
        <w:t xml:space="preserve"> as President Barack Obama considers executive action on the issue. </w:t>
      </w:r>
      <w:r w:rsidRPr="00DF6E83">
        <w:rPr>
          <w:rStyle w:val="StyleUnderline"/>
          <w:rFonts w:ascii="Georgia" w:hAnsi="Georgia"/>
          <w:highlight w:val="cyan"/>
        </w:rPr>
        <w:t xml:space="preserve">One-third </w:t>
      </w:r>
      <w:proofErr w:type="gramStart"/>
      <w:r w:rsidRPr="00DF6E83">
        <w:rPr>
          <w:rStyle w:val="StyleUnderline"/>
          <w:rFonts w:ascii="Georgia" w:hAnsi="Georgia"/>
          <w:highlight w:val="cyan"/>
        </w:rPr>
        <w:t>say</w:t>
      </w:r>
      <w:proofErr w:type="gramEnd"/>
      <w:r w:rsidRPr="00DF6E83">
        <w:rPr>
          <w:rStyle w:val="StyleUnderline"/>
          <w:rFonts w:ascii="Georgia" w:hAnsi="Georgia"/>
          <w:highlight w:val="cyan"/>
        </w:rPr>
        <w:t xml:space="preserve"> stricter controls should be the priority for U.S. policy</w:t>
      </w:r>
      <w:r w:rsidRPr="00DF6E83">
        <w:rPr>
          <w:rFonts w:ascii="Georgia" w:hAnsi="Georgia"/>
          <w:sz w:val="14"/>
          <w:highlight w:val="cyan"/>
        </w:rPr>
        <w:t xml:space="preserve">, </w:t>
      </w:r>
      <w:r w:rsidRPr="00DF6E83">
        <w:rPr>
          <w:rStyle w:val="StyleUnderline"/>
          <w:rFonts w:ascii="Georgia" w:hAnsi="Georgia"/>
          <w:highlight w:val="cyan"/>
        </w:rPr>
        <w:t>up from 25 percent</w:t>
      </w:r>
      <w:r w:rsidRPr="00DF6E83">
        <w:rPr>
          <w:rFonts w:ascii="Georgia" w:hAnsi="Georgia"/>
          <w:sz w:val="14"/>
        </w:rPr>
        <w:t xml:space="preserve"> who held that view in February 2013, according to a survey by the Pew Research Center. Efforts to revise immigration laws remain stalled in Congress, with Republicans stressing border control and Democrats pushing to ease deportations. The White House has said Obama may delay executive action to change the U.S. policy until after November’s congressional elections, for fear of hurting Democratic candidates. “Among whites, there is much more support for improving border security and enforcing immigration laws more strictly,” the report released yesterday by the Washington-based Pew says. The proportion of whites </w:t>
      </w:r>
      <w:proofErr w:type="gramStart"/>
      <w:r w:rsidRPr="00DF6E83">
        <w:rPr>
          <w:rFonts w:ascii="Georgia" w:hAnsi="Georgia"/>
          <w:sz w:val="14"/>
        </w:rPr>
        <w:t>who</w:t>
      </w:r>
      <w:proofErr w:type="gramEnd"/>
      <w:r w:rsidRPr="00DF6E83">
        <w:rPr>
          <w:rFonts w:ascii="Georgia" w:hAnsi="Georgia"/>
          <w:sz w:val="14"/>
        </w:rPr>
        <w:t xml:space="preserve"> place the highest priority on border control is 37 percent, double that of Hispanics. The harder-line position comes even as a separate report by Pew showed no growth in the number of undocumented immigrants in the U.S. over the last four years. </w:t>
      </w:r>
      <w:r w:rsidRPr="00DF6E83">
        <w:rPr>
          <w:rStyle w:val="StyleUnderline"/>
          <w:rFonts w:ascii="Georgia" w:hAnsi="Georgia"/>
        </w:rPr>
        <w:t>Pew’s poll</w:t>
      </w:r>
      <w:r w:rsidRPr="00DF6E83">
        <w:rPr>
          <w:rFonts w:ascii="Georgia" w:hAnsi="Georgia"/>
          <w:sz w:val="14"/>
        </w:rPr>
        <w:t xml:space="preserve">, conducted Aug. 20-24 of 1,501 adults, </w:t>
      </w:r>
      <w:r w:rsidRPr="00DF6E83">
        <w:rPr>
          <w:rStyle w:val="StyleUnderline"/>
          <w:rFonts w:ascii="Georgia" w:hAnsi="Georgia"/>
        </w:rPr>
        <w:t xml:space="preserve">offered a choice of whether border security and law enforcement should be given priority over creating a way for undocumented immigrants to become citizens if they meet certain conditions. </w:t>
      </w:r>
      <w:r w:rsidRPr="00DF6E83">
        <w:rPr>
          <w:rFonts w:ascii="Georgia" w:hAnsi="Georgia"/>
          <w:sz w:val="14"/>
        </w:rPr>
        <w:t xml:space="preserve">Almost a quarter -- 23 percent -- said they give greater importance to offering a path to citizenship. About four-in-10 - - a plurality -- said both should be given equal priority. Igniting Passions </w:t>
      </w:r>
      <w:proofErr w:type="gramStart"/>
      <w:r w:rsidRPr="00DF6E83">
        <w:rPr>
          <w:rFonts w:ascii="Georgia" w:hAnsi="Georgia"/>
          <w:sz w:val="14"/>
        </w:rPr>
        <w:t>A</w:t>
      </w:r>
      <w:proofErr w:type="gramEnd"/>
      <w:r w:rsidRPr="00DF6E83">
        <w:rPr>
          <w:rFonts w:ascii="Georgia" w:hAnsi="Georgia"/>
          <w:sz w:val="14"/>
        </w:rPr>
        <w:t xml:space="preserve"> flood of unaccompanied and undocumented children, mostly from Central America, trying to enter the U.S. has ignited passions on the issue. By a margin of 53 percent to 36 percent, more Republicans say the emphasis should be on better border security and stricter enforcement. </w:t>
      </w:r>
      <w:r w:rsidRPr="00C72CBB">
        <w:rPr>
          <w:rStyle w:val="StyleUnderline"/>
          <w:rFonts w:ascii="Georgia" w:hAnsi="Georgia"/>
          <w:highlight w:val="cyan"/>
        </w:rPr>
        <w:t>Among independents</w:t>
      </w:r>
      <w:r w:rsidRPr="00DF6E83">
        <w:rPr>
          <w:rFonts w:ascii="Georgia" w:hAnsi="Georgia"/>
          <w:sz w:val="14"/>
        </w:rPr>
        <w:t xml:space="preserve">, 41 percent support giving equal priority to a path to citizenship and better border security, </w:t>
      </w:r>
      <w:r w:rsidRPr="00DF6E83">
        <w:rPr>
          <w:rStyle w:val="StyleUnderline"/>
          <w:rFonts w:ascii="Georgia" w:hAnsi="Georgia"/>
        </w:rPr>
        <w:t xml:space="preserve">while </w:t>
      </w:r>
      <w:r w:rsidRPr="00C72CBB">
        <w:rPr>
          <w:rStyle w:val="StyleUnderline"/>
          <w:rFonts w:ascii="Georgia" w:hAnsi="Georgia"/>
          <w:highlight w:val="cyan"/>
        </w:rPr>
        <w:t>33 percent back greater border security and tougher law enforcement</w:t>
      </w:r>
      <w:r w:rsidRPr="00DF6E83">
        <w:rPr>
          <w:rStyle w:val="StyleUnderline"/>
          <w:rFonts w:ascii="Georgia" w:hAnsi="Georgia"/>
        </w:rPr>
        <w:t xml:space="preserve">, up from 25 percent in February 2013. </w:t>
      </w:r>
      <w:r w:rsidRPr="00C72CBB">
        <w:rPr>
          <w:rStyle w:val="StyleUnderline"/>
          <w:rFonts w:ascii="Georgia" w:hAnsi="Georgia"/>
          <w:highlight w:val="cyan"/>
        </w:rPr>
        <w:t>Even</w:t>
      </w:r>
      <w:r w:rsidRPr="00DF6E83">
        <w:rPr>
          <w:rStyle w:val="StyleUnderline"/>
          <w:rFonts w:ascii="Georgia" w:hAnsi="Georgia"/>
        </w:rPr>
        <w:t xml:space="preserve"> the share of </w:t>
      </w:r>
      <w:r w:rsidRPr="00C72CBB">
        <w:rPr>
          <w:rStyle w:val="StyleUnderline"/>
          <w:rFonts w:ascii="Georgia" w:hAnsi="Georgia"/>
          <w:highlight w:val="cyan"/>
        </w:rPr>
        <w:t>Democrats saying the priority should be on taking a harder line</w:t>
      </w:r>
      <w:r w:rsidRPr="00DF6E83">
        <w:rPr>
          <w:rStyle w:val="StyleUnderline"/>
          <w:rFonts w:ascii="Georgia" w:hAnsi="Georgia"/>
        </w:rPr>
        <w:t xml:space="preserve"> increased to 19 percent from 14 percent</w:t>
      </w:r>
      <w:r w:rsidRPr="00DF6E83">
        <w:rPr>
          <w:rFonts w:ascii="Georgia" w:hAnsi="Georgia"/>
          <w:sz w:val="14"/>
        </w:rPr>
        <w:t>. Forty-five percent give equal priority to both a path to citizenship and enhanced security and enforcement, down from 52 percent at the beginning of last year.</w:t>
      </w:r>
    </w:p>
    <w:p w14:paraId="49A8D9FD" w14:textId="77777777" w:rsidR="0056715D" w:rsidRPr="00DF6E83" w:rsidRDefault="0056715D" w:rsidP="0056715D">
      <w:pPr>
        <w:rPr>
          <w:rFonts w:ascii="Georgia" w:hAnsi="Georgia"/>
        </w:rPr>
      </w:pPr>
    </w:p>
    <w:p w14:paraId="6DBFABA1" w14:textId="77777777" w:rsidR="0056715D" w:rsidRPr="00DF6E83" w:rsidRDefault="0056715D" w:rsidP="0056715D">
      <w:pPr>
        <w:pStyle w:val="Heading4"/>
        <w:rPr>
          <w:rFonts w:ascii="Georgia" w:hAnsi="Georgia"/>
        </w:rPr>
      </w:pPr>
      <w:r w:rsidRPr="00DF6E83">
        <w:rPr>
          <w:rFonts w:ascii="Georgia" w:hAnsi="Georgia"/>
        </w:rPr>
        <w:t xml:space="preserve">Decreasing border security is unpopular and </w:t>
      </w:r>
      <w:r w:rsidRPr="00DF6E83">
        <w:rPr>
          <w:rFonts w:ascii="Georgia" w:hAnsi="Georgia"/>
          <w:u w:val="single"/>
        </w:rPr>
        <w:t>will</w:t>
      </w:r>
      <w:r w:rsidRPr="00DF6E83">
        <w:rPr>
          <w:rFonts w:ascii="Georgia" w:hAnsi="Georgia"/>
        </w:rPr>
        <w:t xml:space="preserve"> get attached to the dem party</w:t>
      </w:r>
    </w:p>
    <w:p w14:paraId="6D282ED4" w14:textId="77777777" w:rsidR="0056715D" w:rsidRPr="00DF6E83" w:rsidRDefault="0056715D" w:rsidP="0056715D">
      <w:pPr>
        <w:rPr>
          <w:rFonts w:ascii="Georgia" w:hAnsi="Georgia"/>
        </w:rPr>
      </w:pPr>
      <w:r w:rsidRPr="00DF6E83">
        <w:rPr>
          <w:rFonts w:ascii="Georgia" w:hAnsi="Georgia"/>
        </w:rPr>
        <w:t xml:space="preserve">Kevin </w:t>
      </w:r>
      <w:r w:rsidRPr="00DF6E83">
        <w:rPr>
          <w:rStyle w:val="Style13ptBold"/>
          <w:rFonts w:ascii="Georgia" w:hAnsi="Georgia"/>
        </w:rPr>
        <w:t>Boyd 14</w:t>
      </w:r>
      <w:r w:rsidRPr="00DF6E83">
        <w:rPr>
          <w:rFonts w:ascii="Georgia" w:hAnsi="Georgia"/>
        </w:rPr>
        <w:t xml:space="preserve">, Former assistant editor at Brenner Brief News, former social media director at Pocket Full of Liberty, contributor to United Liberty, Free Radical Network, and The Liberty Papers. </w:t>
      </w:r>
      <w:proofErr w:type="gramStart"/>
      <w:r w:rsidRPr="00DF6E83">
        <w:rPr>
          <w:rFonts w:ascii="Georgia" w:hAnsi="Georgia"/>
        </w:rPr>
        <w:t>Self-described "conservatarian".</w:t>
      </w:r>
      <w:proofErr w:type="gramEnd"/>
      <w:r w:rsidRPr="00DF6E83">
        <w:rPr>
          <w:rFonts w:ascii="Georgia" w:hAnsi="Georgia"/>
        </w:rPr>
        <w:t xml:space="preserve"> , 7/17/14 "New Polling on Illegal Immigration: American People Not on the Fence About Border Security," Independent Journal Review, http://www.ijreview.com/2014/07/162837-american-people-strong-views-illegal-immigration-new-poll/)//GV</w:t>
      </w:r>
    </w:p>
    <w:p w14:paraId="39997839" w14:textId="77777777" w:rsidR="0056715D" w:rsidRPr="00DF6E83" w:rsidRDefault="0056715D" w:rsidP="0056715D">
      <w:pPr>
        <w:rPr>
          <w:rStyle w:val="Emphasis"/>
        </w:rPr>
      </w:pPr>
      <w:r w:rsidRPr="00DF6E83">
        <w:rPr>
          <w:rFonts w:ascii="Georgia" w:hAnsi="Georgia"/>
          <w:sz w:val="14"/>
        </w:rPr>
        <w:t xml:space="preserve">The </w:t>
      </w:r>
      <w:r w:rsidRPr="00C72CBB">
        <w:rPr>
          <w:rStyle w:val="Emphasis"/>
          <w:highlight w:val="cyan"/>
        </w:rPr>
        <w:t>poll finds that the vast majority of Americans see illegal immigration as a major problem</w:t>
      </w:r>
      <w:r w:rsidRPr="00DF6E83">
        <w:rPr>
          <w:rFonts w:ascii="Georgia" w:hAnsi="Georgia"/>
          <w:sz w:val="14"/>
        </w:rPr>
        <w:t xml:space="preserve">, there’s less support for amnesty than in previous polling, opposition to President Obama’s border plan, and majority support for accelerated deportations of Central American children. Here are some takeaways from the poll: </w:t>
      </w:r>
      <w:r w:rsidRPr="00DF6E83">
        <w:rPr>
          <w:rStyle w:val="StyleUnderline"/>
          <w:rFonts w:ascii="Georgia" w:hAnsi="Georgia"/>
        </w:rPr>
        <w:t xml:space="preserve">67% of Americans view illegal immigration as an extremely or very serious problem </w:t>
      </w:r>
      <w:r w:rsidRPr="00DF6E83">
        <w:rPr>
          <w:rFonts w:ascii="Georgia" w:hAnsi="Georgia"/>
          <w:sz w:val="14"/>
        </w:rPr>
        <w:t xml:space="preserve">68% of Americans disapprove of President Obama’s handling of illegal immigration while only 31% approve 51% of Americans support a pathway of citizenship for illegal aliens, which is down from 55% in May. </w:t>
      </w:r>
      <w:r w:rsidRPr="00C72CBB">
        <w:rPr>
          <w:rStyle w:val="StyleUnderline"/>
          <w:rFonts w:ascii="Georgia" w:hAnsi="Georgia"/>
          <w:highlight w:val="cyan"/>
        </w:rPr>
        <w:t>46% oppose a pathway to citizenship</w:t>
      </w:r>
      <w:r w:rsidRPr="00DF6E83">
        <w:rPr>
          <w:rStyle w:val="StyleUnderline"/>
          <w:rFonts w:ascii="Georgia" w:hAnsi="Georgia"/>
        </w:rPr>
        <w:t xml:space="preserve"> with 25% strongly opposing.</w:t>
      </w:r>
      <w:r w:rsidRPr="00DF6E83">
        <w:rPr>
          <w:rFonts w:ascii="Georgia" w:hAnsi="Georgia"/>
          <w:sz w:val="14"/>
        </w:rPr>
        <w:t xml:space="preserve"> </w:t>
      </w:r>
      <w:r w:rsidRPr="00DF6E83">
        <w:rPr>
          <w:rStyle w:val="StyleUnderline"/>
          <w:rFonts w:ascii="Georgia" w:hAnsi="Georgia"/>
        </w:rPr>
        <w:t>38% of Americans oppose increased emergency spending as Barack Obama</w:t>
      </w:r>
      <w:r w:rsidRPr="00DF6E83">
        <w:rPr>
          <w:rFonts w:ascii="Georgia" w:hAnsi="Georgia"/>
          <w:sz w:val="14"/>
        </w:rPr>
        <w:t xml:space="preserve"> has proposed on illegal alien housing, with only 32% in support, and 29% undecided. 51% of Americans support accelerated deportation of Central American minors, with only 18% opposed. </w:t>
      </w:r>
      <w:r w:rsidRPr="00C72CBB">
        <w:rPr>
          <w:rStyle w:val="StyleUnderline"/>
          <w:rFonts w:ascii="Georgia" w:hAnsi="Georgia"/>
          <w:highlight w:val="cyan"/>
        </w:rPr>
        <w:t>These findings are consistent with other polling done on the border crisis</w:t>
      </w:r>
      <w:r w:rsidRPr="00DF6E83">
        <w:rPr>
          <w:rStyle w:val="StyleUnderline"/>
          <w:rFonts w:ascii="Georgia" w:hAnsi="Georgia"/>
        </w:rPr>
        <w:t>, which shows strong disapproval with Obama’s handling of immigration</w:t>
      </w:r>
      <w:r w:rsidRPr="00DF6E83">
        <w:rPr>
          <w:rFonts w:ascii="Georgia" w:hAnsi="Georgia"/>
          <w:sz w:val="14"/>
        </w:rPr>
        <w:t xml:space="preserve">. The country has soured on the administration’s refusal to secure the border. The </w:t>
      </w:r>
      <w:r w:rsidRPr="00DF6E83">
        <w:rPr>
          <w:rStyle w:val="StyleUnderline"/>
          <w:rFonts w:ascii="Georgia" w:hAnsi="Georgia"/>
        </w:rPr>
        <w:t xml:space="preserve">American people are making it clear in poll after poll: </w:t>
      </w:r>
      <w:r w:rsidRPr="00C72CBB">
        <w:rPr>
          <w:rStyle w:val="StyleUnderline"/>
          <w:rFonts w:ascii="Georgia" w:hAnsi="Georgia"/>
          <w:highlight w:val="cyan"/>
        </w:rPr>
        <w:t xml:space="preserve">they want </w:t>
      </w:r>
      <w:r w:rsidRPr="00C72CBB">
        <w:rPr>
          <w:rStyle w:val="Emphasis"/>
          <w:highlight w:val="cyan"/>
        </w:rPr>
        <w:t>illegal immigration stopped and the border secured.</w:t>
      </w:r>
    </w:p>
    <w:p w14:paraId="4FA5EA43" w14:textId="77777777" w:rsidR="0056715D" w:rsidRPr="00DF6E83" w:rsidRDefault="0056715D" w:rsidP="0056715D">
      <w:pPr>
        <w:rPr>
          <w:rStyle w:val="Emphasis"/>
        </w:rPr>
      </w:pPr>
    </w:p>
    <w:p w14:paraId="2B18F817" w14:textId="77777777" w:rsidR="0056715D" w:rsidRPr="00DF6E83" w:rsidRDefault="0056715D" w:rsidP="0056715D">
      <w:pPr>
        <w:pStyle w:val="Heading4"/>
        <w:rPr>
          <w:rFonts w:ascii="Georgia" w:hAnsi="Georgia"/>
        </w:rPr>
      </w:pPr>
      <w:r w:rsidRPr="00DF6E83">
        <w:rPr>
          <w:rFonts w:ascii="Georgia" w:hAnsi="Georgia"/>
        </w:rPr>
        <w:t>Americans want tighter border security over amnesty—4 year high</w:t>
      </w:r>
    </w:p>
    <w:p w14:paraId="77F24579" w14:textId="77777777" w:rsidR="0056715D" w:rsidRPr="00DF6E83" w:rsidRDefault="0056715D" w:rsidP="0056715D">
      <w:pPr>
        <w:rPr>
          <w:rFonts w:ascii="Georgia" w:hAnsi="Georgia"/>
        </w:rPr>
      </w:pPr>
      <w:r w:rsidRPr="00DF6E83">
        <w:rPr>
          <w:rStyle w:val="Style13ptBold"/>
          <w:rFonts w:ascii="Georgia" w:hAnsi="Georgia"/>
        </w:rPr>
        <w:t>Mmp, 5-5</w:t>
      </w:r>
      <w:r w:rsidRPr="00DF6E83">
        <w:rPr>
          <w:rFonts w:ascii="Georgia" w:hAnsi="Georgia"/>
        </w:rPr>
        <w:t>-2015, "Rasmussen poll: Americans value border security over immigration reform," Minuteman Project, http://minutemanproject.com/rasmussen-poll-americans-value-border-security-over-immigration-reform/)//GV</w:t>
      </w:r>
    </w:p>
    <w:p w14:paraId="246018DD" w14:textId="77777777" w:rsidR="0056715D" w:rsidRPr="00DF6E83" w:rsidRDefault="0056715D" w:rsidP="0056715D">
      <w:pPr>
        <w:rPr>
          <w:rFonts w:ascii="Georgia" w:hAnsi="Georgia"/>
          <w:sz w:val="14"/>
        </w:rPr>
      </w:pPr>
      <w:r w:rsidRPr="00DF6E83">
        <w:rPr>
          <w:rStyle w:val="StyleUnderline"/>
          <w:rFonts w:ascii="Georgia" w:hAnsi="Georgia"/>
        </w:rPr>
        <w:t xml:space="preserve">A new Rasmussen Reports poll has found that </w:t>
      </w:r>
      <w:r w:rsidRPr="00C72CBB">
        <w:rPr>
          <w:rStyle w:val="StyleUnderline"/>
          <w:rFonts w:ascii="Georgia" w:hAnsi="Georgia"/>
          <w:highlight w:val="cyan"/>
        </w:rPr>
        <w:t>support for border security</w:t>
      </w:r>
      <w:r w:rsidRPr="00DF6E83">
        <w:rPr>
          <w:rStyle w:val="StyleUnderline"/>
          <w:rFonts w:ascii="Georgia" w:hAnsi="Georgia"/>
        </w:rPr>
        <w:t xml:space="preserve"> </w:t>
      </w:r>
      <w:r w:rsidRPr="00DF6E83">
        <w:rPr>
          <w:rStyle w:val="Emphasis"/>
        </w:rPr>
        <w:t xml:space="preserve">among likely voters </w:t>
      </w:r>
      <w:r w:rsidRPr="00C72CBB">
        <w:rPr>
          <w:rStyle w:val="Emphasis"/>
          <w:highlight w:val="cyan"/>
        </w:rPr>
        <w:t>is at a 4-year high</w:t>
      </w:r>
      <w:r w:rsidRPr="00DF6E83">
        <w:rPr>
          <w:rFonts w:ascii="Georgia" w:hAnsi="Georgia"/>
          <w:sz w:val="14"/>
        </w:rPr>
        <w:t>, eclipsing support for immigration reform: [</w:t>
      </w:r>
      <w:proofErr w:type="gramStart"/>
      <w:r w:rsidRPr="00DF6E83">
        <w:rPr>
          <w:rFonts w:ascii="Georgia" w:hAnsi="Georgia"/>
          <w:sz w:val="14"/>
        </w:rPr>
        <w:t>M</w:t>
      </w:r>
      <w:r w:rsidRPr="00DF6E83">
        <w:rPr>
          <w:rStyle w:val="StyleUnderline"/>
          <w:rFonts w:ascii="Georgia" w:hAnsi="Georgia"/>
        </w:rPr>
        <w:t>]ost</w:t>
      </w:r>
      <w:proofErr w:type="gramEnd"/>
      <w:r w:rsidRPr="00DF6E83">
        <w:rPr>
          <w:rStyle w:val="StyleUnderline"/>
          <w:rFonts w:ascii="Georgia" w:hAnsi="Georgia"/>
        </w:rPr>
        <w:t xml:space="preserve"> voters — </w:t>
      </w:r>
      <w:r w:rsidRPr="00C72CBB">
        <w:rPr>
          <w:rStyle w:val="StyleUnderline"/>
          <w:rFonts w:ascii="Georgia" w:hAnsi="Georgia"/>
          <w:highlight w:val="cyan"/>
        </w:rPr>
        <w:t>63 percent — continue to say that border security is more important than legalizing or providing a pathway to citizenship for illegal immigrants</w:t>
      </w:r>
      <w:r w:rsidRPr="00DF6E83">
        <w:rPr>
          <w:rStyle w:val="StyleUnderline"/>
          <w:rFonts w:ascii="Georgia" w:hAnsi="Georgia"/>
        </w:rPr>
        <w:t xml:space="preserve"> already in the United States</w:t>
      </w:r>
      <w:r w:rsidRPr="00DF6E83">
        <w:rPr>
          <w:rFonts w:ascii="Georgia" w:hAnsi="Georgia"/>
          <w:sz w:val="14"/>
        </w:rPr>
        <w:t xml:space="preserve">, up two points from January and the highest level measured since December 2011. The 30 percent of likely voters who disagree is at </w:t>
      </w:r>
      <w:proofErr w:type="gramStart"/>
      <w:r w:rsidRPr="00DF6E83">
        <w:rPr>
          <w:rFonts w:ascii="Georgia" w:hAnsi="Georgia"/>
          <w:sz w:val="14"/>
        </w:rPr>
        <w:t>it’s</w:t>
      </w:r>
      <w:proofErr w:type="gramEnd"/>
      <w:r w:rsidRPr="00DF6E83">
        <w:rPr>
          <w:rFonts w:ascii="Georgia" w:hAnsi="Georgia"/>
          <w:sz w:val="14"/>
        </w:rPr>
        <w:t xml:space="preserve"> lowest level in two years. </w:t>
      </w:r>
      <w:r w:rsidRPr="00DF6E83">
        <w:rPr>
          <w:rStyle w:val="Emphasis"/>
        </w:rPr>
        <w:t>The number of Americans supporting the use of the military to secure the border is also up to 63 percent from 57 percent in January</w:t>
      </w:r>
      <w:r w:rsidRPr="00DF6E83">
        <w:rPr>
          <w:rFonts w:ascii="Georgia" w:hAnsi="Georgia"/>
          <w:sz w:val="14"/>
        </w:rPr>
        <w:t xml:space="preserve">, </w:t>
      </w:r>
      <w:r w:rsidRPr="00DF6E83">
        <w:rPr>
          <w:rStyle w:val="Emphasis"/>
        </w:rPr>
        <w:t>the highest number measured since December 2012</w:t>
      </w:r>
      <w:r w:rsidRPr="00DF6E83">
        <w:rPr>
          <w:rFonts w:ascii="Georgia" w:hAnsi="Georgia"/>
          <w:sz w:val="14"/>
        </w:rPr>
        <w:t xml:space="preserve">. </w:t>
      </w:r>
      <w:r w:rsidRPr="00C72CBB">
        <w:rPr>
          <w:rStyle w:val="StyleUnderline"/>
          <w:rFonts w:ascii="Georgia" w:hAnsi="Georgia"/>
          <w:highlight w:val="cyan"/>
        </w:rPr>
        <w:t>Additionally, 77 percent of likely voters consider illegal immigration a serious problem</w:t>
      </w:r>
      <w:r w:rsidRPr="00DF6E83">
        <w:rPr>
          <w:rStyle w:val="StyleUnderline"/>
          <w:rFonts w:ascii="Georgia" w:hAnsi="Georgia"/>
        </w:rPr>
        <w:t xml:space="preserve"> in America</w:t>
      </w:r>
      <w:r w:rsidRPr="00DF6E83">
        <w:rPr>
          <w:rFonts w:ascii="Georgia" w:hAnsi="Georgia"/>
          <w:sz w:val="14"/>
        </w:rPr>
        <w:t>, with 51 percent saying it’s a “Very Serious” problem. The latter is up from 47 percent in January.</w:t>
      </w:r>
    </w:p>
    <w:p w14:paraId="15A68AF6" w14:textId="77777777" w:rsidR="0056715D" w:rsidRPr="00DF6E83" w:rsidRDefault="0056715D" w:rsidP="0056715D">
      <w:pPr>
        <w:rPr>
          <w:rFonts w:ascii="Georgia" w:hAnsi="Georgia"/>
        </w:rPr>
      </w:pPr>
    </w:p>
    <w:p w14:paraId="312DCD72" w14:textId="77777777" w:rsidR="0056715D" w:rsidRPr="00DF6E83" w:rsidRDefault="0056715D" w:rsidP="0056715D">
      <w:pPr>
        <w:pStyle w:val="Heading4"/>
        <w:rPr>
          <w:rFonts w:ascii="Georgia" w:hAnsi="Georgia"/>
        </w:rPr>
      </w:pPr>
      <w:r w:rsidRPr="00DF6E83">
        <w:rPr>
          <w:rFonts w:ascii="Georgia" w:hAnsi="Georgia"/>
        </w:rPr>
        <w:t>Americans want MORE border security—decreasing it alone would be devastating</w:t>
      </w:r>
    </w:p>
    <w:p w14:paraId="452F4C3B" w14:textId="77777777" w:rsidR="0056715D" w:rsidRPr="00DF6E83" w:rsidRDefault="0056715D" w:rsidP="0056715D">
      <w:pPr>
        <w:rPr>
          <w:rFonts w:ascii="Georgia" w:hAnsi="Georgia"/>
        </w:rPr>
      </w:pPr>
      <w:r w:rsidRPr="00DF6E83">
        <w:rPr>
          <w:rFonts w:ascii="Georgia" w:hAnsi="Georgia"/>
        </w:rPr>
        <w:t xml:space="preserve">Matthew </w:t>
      </w:r>
      <w:r w:rsidRPr="00DF6E83">
        <w:rPr>
          <w:rStyle w:val="Style13ptBold"/>
          <w:rFonts w:ascii="Georgia" w:hAnsi="Georgia"/>
        </w:rPr>
        <w:t>Boyle</w:t>
      </w:r>
      <w:r w:rsidRPr="00DF6E83">
        <w:rPr>
          <w:rFonts w:ascii="Georgia" w:hAnsi="Georgia"/>
        </w:rPr>
        <w:t xml:space="preserve"> 4 Apr 20</w:t>
      </w:r>
      <w:r w:rsidRPr="00DF6E83">
        <w:rPr>
          <w:rStyle w:val="Style13ptBold"/>
          <w:rFonts w:ascii="Georgia" w:hAnsi="Georgia"/>
        </w:rPr>
        <w:t>13</w:t>
      </w:r>
      <w:r w:rsidRPr="00DF6E83">
        <w:rPr>
          <w:rFonts w:ascii="Georgia" w:hAnsi="Georgia"/>
        </w:rPr>
        <w:t>, xx-xx-xxxx, "Poll: Overwhelming Majority of Americans Oppose Immigration Reform Without Border Security," Breitbart, http://www.breitbart.com/big-government/2013/04/04/poll-majority-of-americans-oppose-immigration-reform-plan-that-lacks-border-security/)//GV</w:t>
      </w:r>
    </w:p>
    <w:p w14:paraId="428C47A7" w14:textId="77777777" w:rsidR="0056715D" w:rsidRPr="00DF6E83" w:rsidRDefault="0056715D" w:rsidP="0056715D">
      <w:pPr>
        <w:rPr>
          <w:rFonts w:ascii="Georgia" w:hAnsi="Georgia"/>
          <w:sz w:val="14"/>
        </w:rPr>
      </w:pPr>
      <w:r w:rsidRPr="00DF6E83">
        <w:rPr>
          <w:rFonts w:ascii="Georgia" w:hAnsi="Georgia"/>
          <w:sz w:val="14"/>
        </w:rPr>
        <w:t xml:space="preserve">A new Rasmussen Reports poll released on Thursday shows </w:t>
      </w:r>
      <w:r w:rsidRPr="00C72CBB">
        <w:rPr>
          <w:rStyle w:val="StyleUnderline"/>
          <w:rFonts w:ascii="Georgia" w:hAnsi="Georgia"/>
          <w:highlight w:val="cyan"/>
        </w:rPr>
        <w:t>an overwhelming majority of likely voters in America support border security as part of any immigration reform plan.</w:t>
      </w:r>
      <w:r w:rsidRPr="00DF6E83">
        <w:rPr>
          <w:rFonts w:ascii="Georgia" w:hAnsi="Georgia"/>
          <w:sz w:val="14"/>
        </w:rPr>
        <w:t xml:space="preserve"> Similarly, </w:t>
      </w:r>
      <w:r w:rsidRPr="00DF6E83">
        <w:rPr>
          <w:rStyle w:val="StyleUnderline"/>
          <w:rFonts w:ascii="Georgia" w:hAnsi="Georgia"/>
        </w:rPr>
        <w:t xml:space="preserve">the poll shows the majority of likely voters in America oppose any immigration reform package that does not secure the border. </w:t>
      </w:r>
      <w:r w:rsidRPr="00DF6E83">
        <w:rPr>
          <w:rFonts w:ascii="Georgia" w:hAnsi="Georgia"/>
          <w:sz w:val="14"/>
        </w:rPr>
        <w:t xml:space="preserve">Crosstab polling data provided to Breitbart News shows </w:t>
      </w:r>
      <w:r w:rsidRPr="00DF6E83">
        <w:rPr>
          <w:rStyle w:val="StyleUnderline"/>
          <w:rFonts w:ascii="Georgia" w:hAnsi="Georgia"/>
        </w:rPr>
        <w:t xml:space="preserve">that </w:t>
      </w:r>
      <w:r w:rsidRPr="00C72CBB">
        <w:rPr>
          <w:rStyle w:val="StyleUnderline"/>
          <w:rFonts w:ascii="Georgia" w:hAnsi="Georgia"/>
          <w:highlight w:val="cyan"/>
        </w:rPr>
        <w:t>59 percent of likely voters support an immigration reform package that secures the border</w:t>
      </w:r>
      <w:r w:rsidRPr="00DF6E83">
        <w:rPr>
          <w:rStyle w:val="StyleUnderline"/>
          <w:rFonts w:ascii="Georgia" w:hAnsi="Georgia"/>
        </w:rPr>
        <w:t xml:space="preserve">, </w:t>
      </w:r>
      <w:r w:rsidRPr="00DF6E83">
        <w:rPr>
          <w:rFonts w:ascii="Georgia" w:hAnsi="Georgia"/>
          <w:sz w:val="14"/>
        </w:rPr>
        <w:t xml:space="preserve">whereas 25 percent oppose it and 17 percent are unsure. </w:t>
      </w:r>
      <w:r w:rsidRPr="00DF6E83">
        <w:rPr>
          <w:rStyle w:val="StyleUnderline"/>
          <w:rFonts w:ascii="Georgia" w:hAnsi="Georgia"/>
        </w:rPr>
        <w:t>The data shows that a plan with no border security provisions</w:t>
      </w:r>
      <w:r w:rsidRPr="00DF6E83">
        <w:rPr>
          <w:rFonts w:ascii="Georgia" w:hAnsi="Georgia"/>
          <w:sz w:val="14"/>
        </w:rPr>
        <w:t xml:space="preserve">, on the other hand, garners support from only 26 percent of likely voters whereas </w:t>
      </w:r>
      <w:r w:rsidRPr="00C72CBB">
        <w:rPr>
          <w:rStyle w:val="StyleUnderline"/>
          <w:rFonts w:ascii="Georgia" w:hAnsi="Georgia"/>
          <w:highlight w:val="cyan"/>
        </w:rPr>
        <w:t>58 percent oppose a plan that does not secure the border</w:t>
      </w:r>
      <w:r w:rsidRPr="00C72CBB">
        <w:rPr>
          <w:rFonts w:ascii="Georgia" w:hAnsi="Georgia"/>
          <w:sz w:val="14"/>
          <w:highlight w:val="cyan"/>
        </w:rPr>
        <w:t xml:space="preserve"> and 16 percent are unsure. </w:t>
      </w:r>
      <w:r w:rsidRPr="00C72CBB">
        <w:rPr>
          <w:rStyle w:val="StyleUnderline"/>
          <w:rFonts w:ascii="Georgia" w:hAnsi="Georgia"/>
          <w:highlight w:val="cyan"/>
        </w:rPr>
        <w:t>The so-called bipartisan “Gang of Eight” pushing immigration refor</w:t>
      </w:r>
      <w:r w:rsidRPr="00DF6E83">
        <w:rPr>
          <w:rStyle w:val="StyleUnderline"/>
          <w:rFonts w:ascii="Georgia" w:hAnsi="Georgia"/>
        </w:rPr>
        <w:t>m</w:t>
      </w:r>
      <w:r w:rsidRPr="00DF6E83">
        <w:rPr>
          <w:rFonts w:ascii="Georgia" w:hAnsi="Georgia"/>
          <w:sz w:val="14"/>
        </w:rPr>
        <w:t>, according to NY Sen. Chuck Schumer, plans to give amnesty or legalization to the 11 million illegal immigrants in America before handling border security. “So look, we’ve come to a basic agreement, which is that first, people will be legalized,” Schumer said on Meet The Press last Sunday. “</w:t>
      </w:r>
      <w:r w:rsidRPr="00C72CBB">
        <w:rPr>
          <w:rStyle w:val="StyleUnderline"/>
          <w:rFonts w:ascii="Georgia" w:hAnsi="Georgia"/>
          <w:highlight w:val="cyan"/>
        </w:rPr>
        <w:t>In other words, not citizens, but they’ll be allowed to work, come out of the shadows, travel. Then, we will make sure the border is secure</w:t>
      </w:r>
      <w:r w:rsidRPr="00DF6E83">
        <w:rPr>
          <w:rStyle w:val="StyleUnderline"/>
          <w:rFonts w:ascii="Georgia" w:hAnsi="Georgia"/>
        </w:rPr>
        <w:t xml:space="preserve">.” </w:t>
      </w:r>
      <w:r w:rsidRPr="00DF6E83">
        <w:rPr>
          <w:rFonts w:ascii="Georgia" w:hAnsi="Georgia"/>
          <w:sz w:val="14"/>
        </w:rPr>
        <w:t xml:space="preserve">Immigration and Customs Enforcement (ICE) agents’ union president Chris Crane said on a conference call on Wednesday that border security, and enforcement of immigration laws on the interior of the United States, need to be a prerequisite for reform or they will not ever happen. </w:t>
      </w:r>
    </w:p>
    <w:p w14:paraId="1AA5B1CE" w14:textId="77777777" w:rsidR="0056715D" w:rsidRPr="00DF6E83" w:rsidRDefault="0056715D" w:rsidP="0056715D">
      <w:pPr>
        <w:rPr>
          <w:rFonts w:ascii="Georgia" w:hAnsi="Georgia"/>
        </w:rPr>
      </w:pPr>
    </w:p>
    <w:p w14:paraId="61A2E109" w14:textId="77777777" w:rsidR="0056715D" w:rsidRPr="00DF6E83" w:rsidRDefault="0056715D" w:rsidP="0056715D">
      <w:pPr>
        <w:pStyle w:val="Heading3"/>
        <w:rPr>
          <w:rStyle w:val="Style13ptBold"/>
          <w:rFonts w:ascii="Georgia" w:hAnsi="Georgia"/>
        </w:rPr>
      </w:pPr>
      <w:r w:rsidRPr="00DF6E83">
        <w:rPr>
          <w:rStyle w:val="Style13ptBold"/>
          <w:rFonts w:ascii="Georgia" w:hAnsi="Georgia"/>
        </w:rPr>
        <w:t>Border Surveillance—Evangelicals Link Module</w:t>
      </w:r>
    </w:p>
    <w:p w14:paraId="409FEEC3" w14:textId="77777777" w:rsidR="0056715D" w:rsidRPr="00DF6E83" w:rsidRDefault="0056715D" w:rsidP="0056715D">
      <w:pPr>
        <w:rPr>
          <w:rStyle w:val="Style13ptBold"/>
          <w:rFonts w:ascii="Georgia" w:hAnsi="Georgia"/>
        </w:rPr>
      </w:pPr>
    </w:p>
    <w:p w14:paraId="5297762C" w14:textId="77777777" w:rsidR="0056715D" w:rsidRPr="00DF6E83" w:rsidRDefault="0056715D" w:rsidP="0056715D">
      <w:pPr>
        <w:pStyle w:val="Heading4"/>
        <w:rPr>
          <w:rFonts w:ascii="Georgia" w:hAnsi="Georgia"/>
        </w:rPr>
      </w:pPr>
      <w:r w:rsidRPr="00DF6E83">
        <w:rPr>
          <w:rFonts w:ascii="Georgia" w:hAnsi="Georgia"/>
        </w:rPr>
        <w:t xml:space="preserve">Dems are securing the evangelical vote now- but since their a swing vote, loosening border control isolates them and would forfeit the election for Hillary </w:t>
      </w:r>
    </w:p>
    <w:p w14:paraId="179D4CD4" w14:textId="77777777" w:rsidR="0056715D" w:rsidRPr="00DF6E83" w:rsidRDefault="0056715D" w:rsidP="0056715D">
      <w:pPr>
        <w:rPr>
          <w:rFonts w:ascii="Georgia" w:hAnsi="Georgia"/>
        </w:rPr>
      </w:pPr>
      <w:r w:rsidRPr="00DF6E83">
        <w:rPr>
          <w:rFonts w:ascii="Georgia" w:hAnsi="Georgia"/>
        </w:rPr>
        <w:t xml:space="preserve">Jack </w:t>
      </w:r>
      <w:r w:rsidRPr="00DF6E83">
        <w:rPr>
          <w:rStyle w:val="Style13ptBold"/>
          <w:rFonts w:ascii="Georgia" w:hAnsi="Georgia"/>
        </w:rPr>
        <w:t>Jenkins, 6-16</w:t>
      </w:r>
      <w:r w:rsidRPr="00DF6E83">
        <w:rPr>
          <w:rFonts w:ascii="Georgia" w:hAnsi="Georgia"/>
        </w:rPr>
        <w:t xml:space="preserve">-2015, "The Explosive Growth Of Evangelical Belief In Latinos Has Big Political Implications," ThinkProgress, </w:t>
      </w:r>
      <w:hyperlink r:id="rId23" w:history="1">
        <w:r w:rsidRPr="00DF6E83">
          <w:rPr>
            <w:rStyle w:val="Hyperlink"/>
            <w:rFonts w:ascii="Georgia" w:hAnsi="Georgia"/>
          </w:rPr>
          <w:t>http://thinkprogress.org/election/2015/06/16/3668780/hispanic-evangelicals-battle-political-soul-americas-curious-new-swing-vote/</w:t>
        </w:r>
      </w:hyperlink>
      <w:r w:rsidRPr="00DF6E83">
        <w:rPr>
          <w:rFonts w:ascii="Georgia" w:hAnsi="Georgia"/>
        </w:rPr>
        <w:t>)//GV</w:t>
      </w:r>
    </w:p>
    <w:p w14:paraId="08992880" w14:textId="77777777" w:rsidR="0056715D" w:rsidRPr="00DF6E83" w:rsidRDefault="0056715D" w:rsidP="0056715D">
      <w:pPr>
        <w:rPr>
          <w:rFonts w:ascii="Georgia" w:hAnsi="Georgia"/>
          <w:sz w:val="14"/>
        </w:rPr>
      </w:pPr>
      <w:r w:rsidRPr="00DF6E83">
        <w:rPr>
          <w:rFonts w:ascii="Georgia" w:hAnsi="Georgia"/>
          <w:sz w:val="14"/>
        </w:rPr>
        <w:t xml:space="preserve">Much has been written over the past year or so about the ecstatic faith and explosive growth of this new brand of Latino faithful, who unsettle traditional understandings of American Hispanics as a predominantly Catholic demographic. But as the United States gears up for the 2016 presidential election, </w:t>
      </w:r>
      <w:r w:rsidRPr="00C72CBB">
        <w:rPr>
          <w:rStyle w:val="Emphasis"/>
          <w:highlight w:val="cyan"/>
        </w:rPr>
        <w:t>Hispanic evangelicals appear to be making that</w:t>
      </w:r>
      <w:r w:rsidRPr="00DF6E83">
        <w:rPr>
          <w:rStyle w:val="Emphasis"/>
        </w:rPr>
        <w:t xml:space="preserve"> classic American s</w:t>
      </w:r>
      <w:r w:rsidRPr="00C72CBB">
        <w:rPr>
          <w:rStyle w:val="Emphasis"/>
          <w:highlight w:val="cyan"/>
        </w:rPr>
        <w:t>hift from curious cultural newcomer to powerful political force.</w:t>
      </w:r>
      <w:r w:rsidRPr="00DF6E83">
        <w:rPr>
          <w:rStyle w:val="Emphasis"/>
        </w:rPr>
        <w:t xml:space="preserve"> </w:t>
      </w:r>
      <w:r w:rsidRPr="00DF6E83">
        <w:rPr>
          <w:rFonts w:ascii="Georgia" w:hAnsi="Georgia"/>
          <w:sz w:val="14"/>
        </w:rPr>
        <w:t xml:space="preserve">If attendees at the conference in Houston were to be believed, Hispanic </w:t>
      </w:r>
      <w:r w:rsidRPr="00DF6E83">
        <w:rPr>
          <w:rStyle w:val="StyleUnderline"/>
          <w:rFonts w:ascii="Georgia" w:hAnsi="Georgia"/>
        </w:rPr>
        <w:t xml:space="preserve">evangelicals are eager to vote, and in substantial numbers. Yet unlike Hispanic Catholics, who overwhelmingly reflect the Democratic </w:t>
      </w:r>
      <w:proofErr w:type="gramStart"/>
      <w:r w:rsidRPr="00DF6E83">
        <w:rPr>
          <w:rStyle w:val="StyleUnderline"/>
          <w:rFonts w:ascii="Georgia" w:hAnsi="Georgia"/>
        </w:rPr>
        <w:t>party</w:t>
      </w:r>
      <w:proofErr w:type="gramEnd"/>
      <w:r w:rsidRPr="00DF6E83">
        <w:rPr>
          <w:rStyle w:val="StyleUnderline"/>
          <w:rFonts w:ascii="Georgia" w:hAnsi="Georgia"/>
        </w:rPr>
        <w:t xml:space="preserve"> platform on several key issues, </w:t>
      </w:r>
      <w:r w:rsidRPr="00C72CBB">
        <w:rPr>
          <w:rStyle w:val="Emphasis"/>
          <w:highlight w:val="cyan"/>
        </w:rPr>
        <w:t>Latino evangelicals share political sensibilities with both parties</w:t>
      </w:r>
      <w:r w:rsidRPr="00DF6E83">
        <w:rPr>
          <w:rStyle w:val="Emphasis"/>
        </w:rPr>
        <w:t>.</w:t>
      </w:r>
      <w:r w:rsidRPr="00DF6E83">
        <w:rPr>
          <w:rFonts w:ascii="Georgia" w:hAnsi="Georgia"/>
          <w:sz w:val="14"/>
        </w:rPr>
        <w:t xml:space="preserve"> This has made their voting habits increasingly uncertain, </w:t>
      </w:r>
      <w:r w:rsidRPr="00DF6E83">
        <w:rPr>
          <w:rStyle w:val="Emphasis"/>
        </w:rPr>
        <w:t xml:space="preserve">meaning </w:t>
      </w:r>
      <w:r w:rsidRPr="00C72CBB">
        <w:rPr>
          <w:rStyle w:val="Emphasis"/>
          <w:highlight w:val="cyan"/>
        </w:rPr>
        <w:t>the group could become that much-prized unicorn of American politics: the swing vote.</w:t>
      </w:r>
      <w:r w:rsidRPr="00DF6E83">
        <w:rPr>
          <w:rStyle w:val="Emphasis"/>
        </w:rPr>
        <w:t xml:space="preserve"> </w:t>
      </w:r>
      <w:r w:rsidRPr="00DF6E83">
        <w:rPr>
          <w:rFonts w:ascii="Georgia" w:hAnsi="Georgia"/>
          <w:sz w:val="14"/>
        </w:rPr>
        <w:t xml:space="preserve">The 2016 election may be the “coming out” year for the Latino evangelicals, but as candidates and parties — and particularly the GOP — begin jockeying for this unusual electorate, one question is lingering in the minds of political strategists on both sides of the aisle: </w:t>
      </w:r>
      <w:r w:rsidRPr="00C72CBB">
        <w:rPr>
          <w:rStyle w:val="Emphasis"/>
          <w:highlight w:val="cyan"/>
        </w:rPr>
        <w:t>Who will win the “evangélicos vote”?</w:t>
      </w:r>
      <w:r w:rsidRPr="00DF6E83">
        <w:rPr>
          <w:rStyle w:val="Emphasis"/>
        </w:rPr>
        <w:t xml:space="preserve"> </w:t>
      </w:r>
      <w:r w:rsidRPr="00DF6E83">
        <w:rPr>
          <w:rFonts w:ascii="Georgia" w:hAnsi="Georgia"/>
          <w:sz w:val="14"/>
        </w:rPr>
        <w:t>Hispanic evangelicals share more than worship styles with their white theological brethren. Following in the tradition of Billy Graham and Rick Warren, evangélicos are primarily represented outside their community by a small group of dynamic pastors, most of whom enjoy robust followings and the political power that comes with it. Election buzzwords such as “left” and “right” are always poor descriptors for theological camps, but a casual observer could potentially label the movement’s more progressive leaders as Rev. Gabriel Salguero, a pastor and president of the National Latino Evangelical Coalition (NaLEC), and Rev. Luis Cortés Jr., the head of Esperanza, a faith-based Hispanic evangelical network of more than 13,000 congregations. Both men enjoy theological and political clout among Democrats, and the most tangible example of their influence — like many faith leaders — lies in where they pray: Salguero delivered an invocation at the Democratic National Convention in 2012, and Cortés offered the opening prayer at President Obama’s inauguration luncheon in 2013. Rev. Gabriel Salguero addresses the Democratic National Convention in 2012.Rev. Gabriel Salguero addresses the Democratic National Convention in 2012.CREDIT: AP Meanwhile, the largest — and arguably most conservative — group of Latino evangelicals is the NHCLC, led by Rev. Samuel Rodriguez. An energetic and media-savvy pastor born in Puerto Rico, Rodriguez is often associated with the Republican party: The NHCLC conference, for instance, included speeches from two GOP presidential hopefuls — former Arkansas Gov. Mike Huckabee and Gov. Jeb Bush of Florida — which makes sense when one realizes that Rodriguez delivered the benediction at the 2012 Republican National Convention, where he was introduced by none other than RNC chairman Reince Priebus. His organization has grown steadily over the past few years, now boasting over 40,000 affiliated congregations in the U.S., an eye-catching number that has spurred Rodriguez to begin throwing his political weight around among conservatives. In January, he published an op-ed boldly entitled “</w:t>
      </w:r>
      <w:r w:rsidRPr="00DF6E83">
        <w:rPr>
          <w:rStyle w:val="StyleUnderline"/>
          <w:rFonts w:ascii="Georgia" w:hAnsi="Georgia"/>
        </w:rPr>
        <w:t xml:space="preserve">Hispanic Evangelicals could determine GOP nominee” aimed at attracting the attention of Republican presidential hopefuls. </w:t>
      </w:r>
      <w:r w:rsidRPr="00DF6E83">
        <w:rPr>
          <w:rFonts w:ascii="Georgia" w:hAnsi="Georgia"/>
          <w:sz w:val="14"/>
        </w:rPr>
        <w:t xml:space="preserve">“Based on the performance on display in Iowa last weekend by several of the Republican presidential hopefuls, none of them seem to be paying attention to what could deliver the keys to the front door of the White House: </w:t>
      </w:r>
      <w:r w:rsidRPr="00DF6E83">
        <w:rPr>
          <w:rStyle w:val="StyleUnderline"/>
          <w:rFonts w:ascii="Georgia" w:hAnsi="Georgia"/>
        </w:rPr>
        <w:t>Latino voters,” Rodriguez wrote, pointing to immigration and education as crucial issues for his member congregations</w:t>
      </w:r>
      <w:r w:rsidRPr="00DF6E83">
        <w:rPr>
          <w:rFonts w:ascii="Georgia" w:hAnsi="Georgia"/>
          <w:sz w:val="14"/>
        </w:rPr>
        <w:t xml:space="preserve">. “The Hispanic faith community will be listening closely to where candidates stand on reforms that align with the word of God and respect the dignity of all his people.” Despite Rodriguez’s eagerness to influence the GOP primary, however, it would be a mistake to pigeonhole him as singularly dedicated to either party: He has served on White House committees under President Barack Obama. His fellow faith leaders have similarly mixed political histories. Cortés has identified as a Republican in the past, and his organization’s annual National Hispanic Prayer Breakfast regularly features speakers from both parties — including President George W. Bush, who keynoted the event on six occasions. Salguero, meanwhile, can eagerly recount instances when presidential contenders from both parties have courted his favor. “I have met with Chris Christie, Jeb Bush … former Secretary Clinton’s people,” Salguero told ThinkProgress. “We are the quintessential swing voter in many ways.” </w:t>
      </w:r>
      <w:r w:rsidRPr="00DF6E83">
        <w:rPr>
          <w:rStyle w:val="Emphasis"/>
        </w:rPr>
        <w:t xml:space="preserve">But even as Hispanic evangelicals begin to flex their political muscles, assessing </w:t>
      </w:r>
      <w:r w:rsidRPr="00C72CBB">
        <w:rPr>
          <w:rStyle w:val="Emphasis"/>
          <w:highlight w:val="cyan"/>
        </w:rPr>
        <w:t>their true electoral power is tricky</w:t>
      </w:r>
      <w:r w:rsidRPr="00DF6E83">
        <w:rPr>
          <w:rFonts w:ascii="Georgia" w:hAnsi="Georgia"/>
          <w:sz w:val="14"/>
        </w:rPr>
        <w:t xml:space="preserve">, in part because exact estimates of their budding population are hard to come by. The U.S. census does not include questions about religion, so the best guess for their </w:t>
      </w:r>
      <w:r w:rsidRPr="00DF6E83">
        <w:rPr>
          <w:rStyle w:val="StyleUnderline"/>
          <w:rFonts w:ascii="Georgia" w:hAnsi="Georgia"/>
        </w:rPr>
        <w:t>population size comes from a 2014 Pew study that listed them as roughly 16 percent of the nation’s 35.4 million Latino adults</w:t>
      </w:r>
      <w:r w:rsidRPr="00DF6E83">
        <w:rPr>
          <w:rFonts w:ascii="Georgia" w:hAnsi="Georgia"/>
          <w:sz w:val="14"/>
        </w:rPr>
        <w:t xml:space="preserve">. That amounts to an </w:t>
      </w:r>
      <w:r w:rsidRPr="00DF6E83">
        <w:rPr>
          <w:rStyle w:val="StyleUnderline"/>
          <w:rFonts w:ascii="Georgia" w:hAnsi="Georgia"/>
        </w:rPr>
        <w:t xml:space="preserve">estimated 5 to 6 million voting-aged worshippers, and the real number could be even higher: </w:t>
      </w:r>
      <w:r w:rsidRPr="00C72CBB">
        <w:rPr>
          <w:rStyle w:val="StyleUnderline"/>
          <w:rFonts w:ascii="Georgia" w:hAnsi="Georgia"/>
          <w:highlight w:val="cyan"/>
        </w:rPr>
        <w:t>Rodriguez has claimed that there are 16 million Hispanic evangelicals</w:t>
      </w:r>
      <w:r w:rsidRPr="00DF6E83">
        <w:rPr>
          <w:rFonts w:ascii="Georgia" w:hAnsi="Georgia"/>
          <w:sz w:val="14"/>
        </w:rPr>
        <w:t xml:space="preserve"> in the U.S., and the NHCLC says that evangélicos make up about 20 percent of Latinos overall. Rev. Samuel Rodriguez speaks during a press conference at the NHCLC in AprilRev. Samuel Rodriguez speaks during a press conference at the NHCLC in AprilCREDIT: JACK JENKINS/THINKPROGRESS That’s a sizable body politic by any measure. And it’s one that only continues to grow, as more and more Latinos abandon Catholic cathedrals in droves for rock-music-filled worship halls — or, in some cases, immigrate to the United States from existing evangelical communities in Central and South America. </w:t>
      </w:r>
      <w:r w:rsidRPr="00DF6E83">
        <w:rPr>
          <w:rStyle w:val="StyleUnderline"/>
          <w:rFonts w:ascii="Georgia" w:hAnsi="Georgia"/>
        </w:rPr>
        <w:t>Assuming high voter turnout and a healthy registration</w:t>
      </w:r>
      <w:r w:rsidRPr="00DF6E83">
        <w:rPr>
          <w:rFonts w:ascii="Georgia" w:hAnsi="Georgia"/>
          <w:sz w:val="14"/>
        </w:rPr>
        <w:t xml:space="preserve"> rate (two things that are admittedly difficult to quantify at this early stage), </w:t>
      </w:r>
      <w:r w:rsidRPr="00C72CBB">
        <w:rPr>
          <w:rStyle w:val="Emphasis"/>
          <w:highlight w:val="cyan"/>
        </w:rPr>
        <w:t>there could be roughly enough evangélicos to tip the scales by as much as a percentage point in a national election, if they voted as a bloc</w:t>
      </w:r>
      <w:r w:rsidRPr="00DF6E83">
        <w:rPr>
          <w:rStyle w:val="Emphasis"/>
        </w:rPr>
        <w:t xml:space="preserve">. </w:t>
      </w:r>
      <w:r w:rsidRPr="00DF6E83">
        <w:rPr>
          <w:rFonts w:ascii="Georgia" w:hAnsi="Georgia"/>
          <w:sz w:val="14"/>
        </w:rPr>
        <w:t xml:space="preserve">One percent may not sound like much, but that portion of the electorate can have a big effect. </w:t>
      </w:r>
      <w:r w:rsidRPr="00DF6E83">
        <w:rPr>
          <w:rStyle w:val="StyleUnderline"/>
          <w:rFonts w:ascii="Georgia" w:hAnsi="Georgia"/>
        </w:rPr>
        <w:t xml:space="preserve">Barack </w:t>
      </w:r>
      <w:r w:rsidRPr="00C72CBB">
        <w:rPr>
          <w:rStyle w:val="StyleUnderline"/>
          <w:rFonts w:ascii="Georgia" w:hAnsi="Georgia"/>
          <w:highlight w:val="cyan"/>
        </w:rPr>
        <w:t>Obama,</w:t>
      </w:r>
      <w:r w:rsidRPr="00DF6E83">
        <w:rPr>
          <w:rStyle w:val="StyleUnderline"/>
          <w:rFonts w:ascii="Georgia" w:hAnsi="Georgia"/>
        </w:rPr>
        <w:t xml:space="preserve"> George W. </w:t>
      </w:r>
      <w:r w:rsidRPr="00C72CBB">
        <w:rPr>
          <w:rStyle w:val="StyleUnderline"/>
          <w:rFonts w:ascii="Georgia" w:hAnsi="Georgia"/>
          <w:highlight w:val="cyan"/>
        </w:rPr>
        <w:t>Bush</w:t>
      </w:r>
      <w:r w:rsidRPr="00DF6E83">
        <w:rPr>
          <w:rStyle w:val="StyleUnderline"/>
          <w:rFonts w:ascii="Georgia" w:hAnsi="Georgia"/>
        </w:rPr>
        <w:t xml:space="preserve">, Jimmy </w:t>
      </w:r>
      <w:r w:rsidRPr="00C72CBB">
        <w:rPr>
          <w:rStyle w:val="StyleUnderline"/>
          <w:rFonts w:ascii="Georgia" w:hAnsi="Georgia"/>
          <w:highlight w:val="cyan"/>
        </w:rPr>
        <w:t>Carter, and</w:t>
      </w:r>
      <w:r w:rsidRPr="00DF6E83">
        <w:rPr>
          <w:rStyle w:val="StyleUnderline"/>
          <w:rFonts w:ascii="Georgia" w:hAnsi="Georgia"/>
        </w:rPr>
        <w:t xml:space="preserve"> Ronald </w:t>
      </w:r>
      <w:r w:rsidRPr="00C72CBB">
        <w:rPr>
          <w:rStyle w:val="StyleUnderline"/>
          <w:rFonts w:ascii="Georgia" w:hAnsi="Georgia"/>
          <w:highlight w:val="cyan"/>
        </w:rPr>
        <w:t>Reagan all won (or lost)</w:t>
      </w:r>
      <w:r w:rsidRPr="00DF6E83">
        <w:rPr>
          <w:rStyle w:val="StyleUnderline"/>
          <w:rFonts w:ascii="Georgia" w:hAnsi="Georgia"/>
        </w:rPr>
        <w:t xml:space="preserve"> the popular vote in presidential elections </w:t>
      </w:r>
      <w:r w:rsidRPr="00C72CBB">
        <w:rPr>
          <w:rStyle w:val="StyleUnderline"/>
          <w:rFonts w:ascii="Georgia" w:hAnsi="Georgia"/>
          <w:highlight w:val="cyan"/>
        </w:rPr>
        <w:t>by two points or less</w:t>
      </w:r>
      <w:r w:rsidRPr="00DF6E83">
        <w:rPr>
          <w:rStyle w:val="StyleUnderline"/>
          <w:rFonts w:ascii="Georgia" w:hAnsi="Georgia"/>
        </w:rPr>
        <w:t xml:space="preserve">. </w:t>
      </w:r>
      <w:r w:rsidRPr="00DF6E83">
        <w:rPr>
          <w:rFonts w:ascii="Georgia" w:hAnsi="Georgia"/>
          <w:sz w:val="14"/>
        </w:rPr>
        <w:t>And more importantly for election strategists, according to Salguero, is the fact that evangélicos are clustered in states critical to the 2016 Electoral College tally. “</w:t>
      </w:r>
      <w:r w:rsidRPr="00DF6E83">
        <w:rPr>
          <w:rStyle w:val="StyleUnderline"/>
          <w:rFonts w:ascii="Georgia" w:hAnsi="Georgia"/>
        </w:rPr>
        <w:t xml:space="preserve">We are big in key swing states: Colorado, Florida, North Carolina, Ohio, Cleveland, Cincinnati…North Carolina — we have a radio station there,” Salguero said. “We’re also big in Texas, Arizona — we’re big in the ‘purple’ states.” </w:t>
      </w:r>
      <w:r w:rsidRPr="00DF6E83">
        <w:rPr>
          <w:rFonts w:ascii="Georgia" w:hAnsi="Georgia"/>
          <w:sz w:val="14"/>
        </w:rPr>
        <w:t xml:space="preserve">Unlike their Catholic compatriots, Hispanic evangelicals tend to skew to the right on several issues that line up squarely with the Republican base, according to data provided to ThinkProgress from the Public Religion Research Institute (PRRI). Evangélicos roughly mirror Hispanic Catholics in terms of age and education, but PRRI’s polling showed Latino evangelicals far more likely than the general Latino population to “oppose” or “strongly oppose” legalizing same-sex marriage (66 percent vs. 36 percent) and to say that abortion should be illegal in all instances (42 percent vs. 27 percent). The Pew Research survey found almost identical results. Most significantly for Republicans, polls show that a solid slice of evangélicos are also uncharacteristically conservative on the most important question in American politics: Party identification. The PRRI survey reported that 21 percent of Hispanic evangelicals say they’re Republicans, a full 10 percent more than the total Hispanic population. (For context, most evangélicos — 41 percent — identify as independents, while 28 affiliate with the Democratic Party.) </w:t>
      </w:r>
      <w:r w:rsidRPr="00DF6E83">
        <w:rPr>
          <w:rStyle w:val="StyleUnderline"/>
          <w:rFonts w:ascii="Georgia" w:hAnsi="Georgia"/>
        </w:rPr>
        <w:t xml:space="preserve">Pew found an even bolder conservative streak: A full 30 percent of Hispanic evangelical Protestant respondents said they “identify or lean Republican,” compared to 20 percent of Latino Catholics. </w:t>
      </w:r>
      <w:r w:rsidRPr="00DF6E83">
        <w:rPr>
          <w:rFonts w:ascii="Georgia" w:hAnsi="Georgia"/>
          <w:sz w:val="14"/>
        </w:rPr>
        <w:t xml:space="preserve">These numbers have not gone unnoticed by the Republican Party. At the NHCLC conference, where there was only one Democratic congressman — Rep. Luis Gutierrez of Illinois — and not a single Democratic candidate for president, it was clear the GOP has stepped up its outreach to the Hispanic evangelicals who appear to be primed to support them. Most mentions of the Obama were negative, with speakers repeatedly arraigning him for failing to do enough to protect “religious liberty.” But Republican political strategists are aware that there’s one roadblock standing in the way. After then-GOP presidential candidate Mitt Romney only won 27 percent of the Hispanic vote during his failed attempt to win the 2012 election — whereas George W. Bush accrued a solid 44 percent of the same group in 2004 — the RNC conducted an internal review of their party to determine a new strategy. When the group published the results in 2013, </w:t>
      </w:r>
      <w:r w:rsidRPr="00DF6E83">
        <w:rPr>
          <w:rStyle w:val="Emphasis"/>
        </w:rPr>
        <w:t xml:space="preserve">researchers concluded that, </w:t>
      </w:r>
      <w:r w:rsidRPr="00C72CBB">
        <w:rPr>
          <w:rStyle w:val="Emphasis"/>
          <w:highlight w:val="cyan"/>
        </w:rPr>
        <w:t>when it comes to Hispanics, the answer is clear: Republicans need to steer clear of concepts such as “self-deportation” and rethink their stance on immigration reform.</w:t>
      </w:r>
      <w:r w:rsidRPr="00DF6E83">
        <w:rPr>
          <w:rStyle w:val="Emphasis"/>
        </w:rPr>
        <w:t xml:space="preserve"> </w:t>
      </w:r>
      <w:r w:rsidRPr="00DF6E83">
        <w:rPr>
          <w:rFonts w:ascii="Georgia" w:hAnsi="Georgia"/>
          <w:sz w:val="14"/>
        </w:rPr>
        <w:t xml:space="preserve">“If Hispanic Americans perceive that a GOP nominee or candidate does not want them in the United States (i.e. self-deportation), they will not pay attention to our next sentence,” the report read. “It does not matter what we say about education, jobs or the economy; if Hispanics think we do not want them here, they will close their ears to our policies. … </w:t>
      </w:r>
      <w:proofErr w:type="gramStart"/>
      <w:r w:rsidRPr="00DF6E83">
        <w:rPr>
          <w:rStyle w:val="Emphasis"/>
        </w:rPr>
        <w:t>among</w:t>
      </w:r>
      <w:proofErr w:type="gramEnd"/>
      <w:r w:rsidRPr="00DF6E83">
        <w:rPr>
          <w:rStyle w:val="Emphasis"/>
        </w:rPr>
        <w:t xml:space="preserve"> the steps Republicans take in the Hispanic community and beyond, we must embrace and champion comprehensive immigration reform. If we do not, our Party’s appeal will continue to shrink to its core constituencies only.” </w:t>
      </w:r>
      <w:r w:rsidRPr="00DF6E83">
        <w:rPr>
          <w:rFonts w:ascii="Georgia" w:hAnsi="Georgia"/>
          <w:sz w:val="14"/>
        </w:rPr>
        <w:t>Indeed, Hispanics overall consistently rank immigration as a top concern during elections, a tendency that is also generally true of Latino evangelicals: According to PRRI’s data, 64 percent of evangélicos support an immigration reform policy that would provide undocumented people a pathway to citizenship provided they meet certain requirements, compared to 66 percent of Latinos overall. Salguero and Cortés have both made passionate pleas to lawmakers about the importance of immigration reform, and even as Rodriguez actively courted the favor of GOP candidates in Houston, he was unequivocal on the issue of immigration. He announced midway through the gathering a plan to ask all presidential hopefuls — Democrats and Republicans — to sign a pledge endorsing comprehensive immigration reform, invoking biblical language to drive his point home. Republicans must cross the Jordan of immigration reform to step into the Promised Land of the Hispanic faith electorate. “Republicans must cross the Jordan of immigration reform to step into the Promised Land of the Hispanic faith electorate,” Rodriguez said in response to a question from ThinkProgress at a press conference. He tapped the table with his hand for emphasis as he spoke, adding, “There’s a period there, not a comma. They must.” Beatriz Mesquias, the president of Convención Bautista Hispana de Texas, or the Hispanic Baptist Convention, who attended the conference, echoed this view. “I live on the border, in Harlingen, Texas, and I want to see more protection, but I also wish there were more immigrants who could become residents of the United States,” Mesquias said in Spanish. “I want a President who supports immigration reform, not because he or she is a Republican or Democrat, but because it’s the right thing for the nation.” Clearly, the RNC’s advice hasn’t reversed every Republican’s resistance to immigration reform — but for Latino evangelicals, just one candidate might be enough. At the gathering in Houston, Huckabee and Bush both offered rival addresses to the assembly, competing for the (very bright) spotlight among an eager clientele. Huckabee, like many Republican candidates, mostly ignored issues impacting undocumented people. But Bush, who is Catholic but whose wife is Hispanic, impressed by delivering a speech that appeared to be directly inspired by Rodriguez’s op-ed. Speaking partly in Spanish, he pushed for a better education system and outlined something that sounded suspiciously like a version of immigration reform. Jeb Bush addresses the crowd in Houston.Jeb Bush addresses the crowd in Houston.CREDIT: JACK JENKINS/THINKPROGRESS “</w:t>
      </w:r>
      <w:r w:rsidRPr="00DF6E83">
        <w:rPr>
          <w:rStyle w:val="StyleUnderline"/>
          <w:rFonts w:ascii="Georgia" w:hAnsi="Georgia"/>
        </w:rPr>
        <w:t>We have to fix a broken immigration system</w:t>
      </w:r>
      <w:r w:rsidRPr="00DF6E83">
        <w:rPr>
          <w:rFonts w:ascii="Georgia" w:hAnsi="Georgia"/>
          <w:sz w:val="14"/>
        </w:rPr>
        <w:t xml:space="preserve">, and do it in short order,” he said, outlining a pathway to “earned legal status.” “This country does not so well when people lurk in the shadows. This country does spectacularly well when everybody can pursue </w:t>
      </w:r>
      <w:proofErr w:type="gramStart"/>
      <w:r w:rsidRPr="00DF6E83">
        <w:rPr>
          <w:rFonts w:ascii="Georgia" w:hAnsi="Georgia"/>
          <w:sz w:val="14"/>
        </w:rPr>
        <w:t>their</w:t>
      </w:r>
      <w:proofErr w:type="gramEnd"/>
      <w:r w:rsidRPr="00DF6E83">
        <w:rPr>
          <w:rFonts w:ascii="Georgia" w:hAnsi="Georgia"/>
          <w:sz w:val="14"/>
        </w:rPr>
        <w:t xml:space="preserve"> God-given abilities,” he added. Bush repeated and arguably expanded this idea while announcing his official campaign for the presidency on June 15. When a group of demonstrators interrupted his speech with a protest encouraging full citizenship for undocumented people instead of legal status, Bush departed from his prepared remarks, distancing himself from the president’s executive actions on the issue while simultaneously endorsing a version of immigration reform. “The next president of the United States will pass meaningful immigration reform so that [problem] will be solved, not by executive order,” he said. Rodriguez, for his part, returned the favor for Bush. In the lead-up to the conference, he all but endorsed a Bush candidacy in an interview with Bloomberg. “I see hope in the candidacy of Governor Jeb Bush,” Rodriguez said. “I think Governor Bush gets it. He’s not pro-amnesty, but he knows we have to find a solution to the immigration issue in America. I have a great respect, an admiration toward Governor Bush for his exemplary leadership in Florida.” I see hope in the candidacy of Governor Jeb Bush. However — despite all of Bush’s policy-talk, linguistic prowess, and degree in Latin-American studies — it was Huckabee, the former Baptist minister and dyed-in-the-wool evangelical conservative, who stole the show in Houston. Huckabee’s warm reception was initially confusing, given that the onetime governor has a long history of opposing immigration reform. True to form, when ThinkProgress asked Huckabee in Houston whether he would sign NHCLC’s immigration pledge, he refused to answer, saying he hadn’t read it. What happened next, however, offered a telling glimpse into the uncomfortable position occupied by right-leaning Hispanic evangelical leaders, who appear caught between a need to advocate for their community’s issues and a desire to win favor with the conservative elite. Rodriguez, sitting just inches from Huckabee when the question was asked, did not push for clarification regarding Huckabee’s immigration stance or pressure him to sign the pledge. Instead, the otherwise spirited pastor — who spoke so passionately about immigration reform earlier that morning — simply stared at the table as Huckabee spoke. When the governor finished, Rodriguez abruptly exited the press conference, only returning several minutes later to help close the meeting. Rodriguez prays over former Gov. Mike Huckabee at the NHCLC </w:t>
      </w:r>
      <w:proofErr w:type="gramStart"/>
      <w:r w:rsidRPr="00DF6E83">
        <w:rPr>
          <w:rFonts w:ascii="Georgia" w:hAnsi="Georgia"/>
          <w:sz w:val="14"/>
        </w:rPr>
        <w:t>conference.Rodriguez</w:t>
      </w:r>
      <w:proofErr w:type="gramEnd"/>
      <w:r w:rsidRPr="00DF6E83">
        <w:rPr>
          <w:rFonts w:ascii="Georgia" w:hAnsi="Georgia"/>
          <w:sz w:val="14"/>
        </w:rPr>
        <w:t xml:space="preserve"> prays over former Gov. Mike Huckabee at the NHCLC conference.CREDIT: JACK JENKINS/THINKPROGRESS Even if the winner of the GOP primary doesn’t shift on immigration reform, the party could cleave off a few Hispanic evangelical votes through old-fashioned faith outreach. Immigration was clearly a charged topic at the NHCLC gathering, but attendees were equally energized by Bush’s frank discussion of his own spiritual journey. When ThinkProgress asked Lisa, a young Hispanic evangelical who attended the conference, what she was looking for in a presidential candidate, she responded with an answer that was virtually indistinguishable from a rank-and-file white evangelical. “Number one, their faith,” said Lisa, her two friends nodding in agreement beside her. “That they stand for the family, the husband and the wife … and that they continue to just hold the truth that the United States was founded on from the very beginning, and not to change or sway because other people’s beliefs are different.” This is typical of Hispanic evangelicals. A May 2014 Pew survey showed a strong majority of evangelical Latinos (62 percent) believed firmly that the church should speak out on social issues, compared to 47 percent of Hispanics overall. This certainly seemed true for Daisy Gonzalez, another young Hispanic evangelical at the conference from Del Rio, Texas, who gave Bush high marks for discussing education in his speech, but maintained that faith was paramount. “I don’t really look at the elephant or the donkey [when picking a candidate],” Gonzalez said, referencing the mascots of America’s two dominant political parties. “At first, I look at their foundation — their biblical foundation and their family foundation. The fact that [Bush] comes from a Christian family … is very important.” If that quip about political symbols sounds smooth enough to be a </w:t>
      </w:r>
      <w:proofErr w:type="gramStart"/>
      <w:r w:rsidRPr="00DF6E83">
        <w:rPr>
          <w:rFonts w:ascii="Georgia" w:hAnsi="Georgia"/>
          <w:sz w:val="14"/>
        </w:rPr>
        <w:t>catch-phrase</w:t>
      </w:r>
      <w:proofErr w:type="gramEnd"/>
      <w:r w:rsidRPr="00DF6E83">
        <w:rPr>
          <w:rFonts w:ascii="Georgia" w:hAnsi="Georgia"/>
          <w:sz w:val="14"/>
        </w:rPr>
        <w:t xml:space="preserve">, that’s because it is. It’s an oft-quoted line from Rodriguez, whose 2013 book The Lamb’s Agenda claims to posit a faith-led “third way” that bucks the rigid dichotomy of American politics. I don’t really look at the elephant or the donkey [when picking a candidate]. In practice, however, Rodriguez’s understanding of the “lamb’s agenda” tracks closely with America’s political right-wing. One of the book’s forwards is written by Jim Daly, head of the conservative think tank Focus on the Family, and the chapter entitled “Not the Donkey, Not the Elephant, but the Lamb!” focuses largely on the moral shortcomings of the Democratic party: Rodriguez bemoans the progressive embrace of marriage equality and abortion rights, and while he celebrates Obama’s willingness to discuss his faith, he chastises the president for changing his position on same-sex marriage. “Unless the Donkey reconciles with the Lamb, the Donkey may finish this century in the pony show of the politically obscure,” Rodriguez writes. By contrast, his vision for the future of the Republican party was practically glowing: “The Elephant will make significant advances if it intentionally goes forward with the justice mission of Lincoln and the moral optimism of Ronald Reagan.” The Hispanic evangelical embrace of the GOP may well become a reality, but not without a lot of help. Salguero, the de-facto representative of the demographic’s </w:t>
      </w:r>
      <w:proofErr w:type="gramStart"/>
      <w:r w:rsidRPr="00DF6E83">
        <w:rPr>
          <w:rFonts w:ascii="Georgia" w:hAnsi="Georgia"/>
          <w:sz w:val="14"/>
        </w:rPr>
        <w:t>left-wing</w:t>
      </w:r>
      <w:proofErr w:type="gramEnd"/>
      <w:r w:rsidRPr="00DF6E83">
        <w:rPr>
          <w:rFonts w:ascii="Georgia" w:hAnsi="Georgia"/>
          <w:sz w:val="14"/>
        </w:rPr>
        <w:t xml:space="preserve">, hinted that this ideological creep rightward has been bolstered by robust outreach efforts from conservatives. “I know there is a lot of money going into recruiting Hispanic evangelicals into a certain ideological camp. We should resist that,” he said. “One camp is ahead of the other in terms of outreach … I’m concerned that [we will be coopted] instead of developing the voting bloc for the 21st century, a fiercely independent voice that holds candidates accountable.” </w:t>
      </w:r>
      <w:r w:rsidRPr="00C72CBB">
        <w:rPr>
          <w:rStyle w:val="Emphasis"/>
          <w:highlight w:val="cyan"/>
        </w:rPr>
        <w:t>Still, there is hope for Democrats. Hispanic evangelicals interviewed by ThinkProgress pushed back on the idea that either party has successfully “won” their vote.</w:t>
      </w:r>
      <w:r w:rsidRPr="00C72CBB">
        <w:rPr>
          <w:rFonts w:ascii="Georgia" w:hAnsi="Georgia"/>
          <w:sz w:val="14"/>
          <w:highlight w:val="cyan"/>
        </w:rPr>
        <w:t xml:space="preserve"> </w:t>
      </w:r>
      <w:r w:rsidRPr="00C72CBB">
        <w:rPr>
          <w:rStyle w:val="Emphasis"/>
          <w:highlight w:val="cyan"/>
        </w:rPr>
        <w:t>Salguero insisted Republicans still have to cross the “rubicon” of immigration</w:t>
      </w:r>
      <w:r w:rsidRPr="00C72CBB">
        <w:rPr>
          <w:rFonts w:ascii="Georgia" w:hAnsi="Georgia"/>
          <w:sz w:val="14"/>
          <w:highlight w:val="cyan"/>
        </w:rPr>
        <w:t xml:space="preserve"> — as well as education and criminal justice — noting, “</w:t>
      </w:r>
      <w:r w:rsidRPr="00C72CBB">
        <w:rPr>
          <w:rStyle w:val="StyleUnderline"/>
          <w:rFonts w:ascii="Georgia" w:hAnsi="Georgia"/>
          <w:highlight w:val="cyan"/>
        </w:rPr>
        <w:t>it would be a political miscalculation to assume that Latino evangelicals don’t remember voting records</w:t>
      </w:r>
      <w:r w:rsidRPr="00DF6E83">
        <w:rPr>
          <w:rFonts w:ascii="Georgia" w:hAnsi="Georgia"/>
          <w:sz w:val="14"/>
        </w:rPr>
        <w:t xml:space="preserve"> — after you leave the room, we visit your website.” He drew connections between Hispanic evangelicals and African Americans, pointing out that evangélicos organizations were among the first to come out against death penalty, adding, “We marched with African American communities on criminal justice reform, community policing.” And Salguero also noted that, although political leaders on the Left have a lot of ground to make up if they expect to hold onto evangélicos votes in the event of a pro-immigration Republican candidate, they can start with a renewed effort to engage with religion. He emphasized that progressives need to take seriously the conservative concerns of religious liberty, a sentiment shared by Rodriguez and Cortés.</w:t>
      </w:r>
    </w:p>
    <w:p w14:paraId="76B374EA" w14:textId="77777777" w:rsidR="0056715D" w:rsidRPr="00DF6E83" w:rsidRDefault="0056715D" w:rsidP="0056715D">
      <w:pPr>
        <w:rPr>
          <w:rStyle w:val="Style13ptBold"/>
          <w:rFonts w:ascii="Georgia" w:hAnsi="Georgia"/>
        </w:rPr>
      </w:pPr>
    </w:p>
    <w:p w14:paraId="5D991A9C" w14:textId="77777777" w:rsidR="0056715D" w:rsidRPr="00DF6E83" w:rsidRDefault="0056715D" w:rsidP="0056715D">
      <w:pPr>
        <w:pStyle w:val="Heading4"/>
        <w:rPr>
          <w:rFonts w:ascii="Georgia" w:hAnsi="Georgia"/>
        </w:rPr>
      </w:pPr>
      <w:r w:rsidRPr="00DF6E83">
        <w:rPr>
          <w:rFonts w:ascii="Georgia" w:hAnsi="Georgia"/>
        </w:rPr>
        <w:t>Evangelicals covet tighter border security- their votes swing</w:t>
      </w:r>
    </w:p>
    <w:p w14:paraId="559EB833" w14:textId="77777777" w:rsidR="0056715D" w:rsidRPr="00DF6E83" w:rsidRDefault="0056715D" w:rsidP="0056715D">
      <w:pPr>
        <w:rPr>
          <w:rFonts w:ascii="Georgia" w:hAnsi="Georgia"/>
          <w:b/>
          <w:bCs/>
          <w:sz w:val="26"/>
        </w:rPr>
      </w:pPr>
      <w:r w:rsidRPr="00DF6E83">
        <w:rPr>
          <w:rStyle w:val="Style13ptBold"/>
          <w:rFonts w:ascii="Georgia" w:hAnsi="Georgia"/>
        </w:rPr>
        <w:t>Newsmax</w:t>
      </w:r>
      <w:r w:rsidRPr="00DF6E83">
        <w:rPr>
          <w:rFonts w:ascii="Georgia" w:hAnsi="Georgia"/>
        </w:rPr>
        <w:t xml:space="preserve">, </w:t>
      </w:r>
      <w:r w:rsidRPr="00DF6E83">
        <w:rPr>
          <w:rStyle w:val="Style13ptBold"/>
          <w:rFonts w:ascii="Georgia" w:hAnsi="Georgia"/>
        </w:rPr>
        <w:t>7-17</w:t>
      </w:r>
      <w:r w:rsidRPr="00DF6E83">
        <w:rPr>
          <w:rFonts w:ascii="Georgia" w:hAnsi="Georgia"/>
        </w:rPr>
        <w:t>-2015, "Evangelical Leaders Call for Increased Border Security, Immigration Reform," Newsmax, http://www.newsmax.com/Headline/evangelicals-letter-immigration-reform/2010/05/11/id/358733/)//GV</w:t>
      </w:r>
    </w:p>
    <w:p w14:paraId="450D5B16" w14:textId="77777777" w:rsidR="0056715D" w:rsidRPr="00DF6E83" w:rsidRDefault="0056715D" w:rsidP="0056715D">
      <w:pPr>
        <w:rPr>
          <w:rFonts w:ascii="Georgia" w:hAnsi="Georgia"/>
          <w:sz w:val="14"/>
        </w:rPr>
      </w:pPr>
      <w:r w:rsidRPr="00C72CBB">
        <w:rPr>
          <w:rStyle w:val="StyleUnderline"/>
          <w:rFonts w:ascii="Georgia" w:hAnsi="Georgia"/>
          <w:highlight w:val="cyan"/>
        </w:rPr>
        <w:t>Calling for a “just, rational” effort on immigration reform</w:t>
      </w:r>
      <w:r w:rsidRPr="00DF6E83">
        <w:rPr>
          <w:rStyle w:val="StyleUnderline"/>
          <w:rFonts w:ascii="Georgia" w:hAnsi="Georgia"/>
        </w:rPr>
        <w:t xml:space="preserve"> that </w:t>
      </w:r>
      <w:r w:rsidRPr="00C72CBB">
        <w:rPr>
          <w:rStyle w:val="StyleUnderline"/>
          <w:rFonts w:ascii="Georgia" w:hAnsi="Georgia"/>
          <w:highlight w:val="cyan"/>
        </w:rPr>
        <w:t>begins with secure borders</w:t>
      </w:r>
      <w:r w:rsidRPr="00DF6E83">
        <w:rPr>
          <w:rFonts w:ascii="Georgia" w:hAnsi="Georgia"/>
          <w:sz w:val="14"/>
        </w:rPr>
        <w:t xml:space="preserve"> then proceeds with a comprehensive plan to citizenship for illegal immigrants, </w:t>
      </w:r>
      <w:r w:rsidRPr="00DF6E83">
        <w:rPr>
          <w:rStyle w:val="StyleUnderline"/>
          <w:rFonts w:ascii="Georgia" w:hAnsi="Georgia"/>
        </w:rPr>
        <w:t>leaders of the nation’s largest evangelical organizations released</w:t>
      </w:r>
      <w:r w:rsidRPr="00DF6E83">
        <w:rPr>
          <w:rFonts w:ascii="Georgia" w:hAnsi="Georgia"/>
          <w:sz w:val="14"/>
        </w:rPr>
        <w:t xml:space="preserve"> a letter Tuesday they hope will jump-start the debate on immigration. </w:t>
      </w:r>
      <w:r w:rsidRPr="00DF6E83">
        <w:rPr>
          <w:rStyle w:val="StyleUnderline"/>
          <w:rFonts w:ascii="Georgia" w:hAnsi="Georgia"/>
        </w:rPr>
        <w:t xml:space="preserve">The letter is notable in part for calling Arizona’s new law on immigration misguided while blaming the federal government for not defending the state’s dangerous border with Mexico, which is mired in a violent drug war. </w:t>
      </w:r>
      <w:r w:rsidRPr="00DF6E83">
        <w:rPr>
          <w:rFonts w:ascii="Georgia" w:hAnsi="Georgia"/>
          <w:sz w:val="14"/>
        </w:rPr>
        <w:t>“</w:t>
      </w:r>
      <w:r w:rsidRPr="00DF6E83">
        <w:rPr>
          <w:rStyle w:val="StyleUnderline"/>
          <w:rFonts w:ascii="Georgia" w:hAnsi="Georgia"/>
        </w:rPr>
        <w:t>We must first secure our borders before we can implement a broader just assimilation immigration policy</w:t>
      </w:r>
      <w:r w:rsidRPr="00DF6E83">
        <w:rPr>
          <w:rFonts w:ascii="Georgia" w:hAnsi="Georgia"/>
          <w:sz w:val="14"/>
        </w:rPr>
        <w:t xml:space="preserve">,’’ states the letter, </w:t>
      </w:r>
      <w:r w:rsidRPr="00DF6E83">
        <w:rPr>
          <w:rStyle w:val="StyleUnderline"/>
          <w:rFonts w:ascii="Georgia" w:hAnsi="Georgia"/>
        </w:rPr>
        <w:t>signed by</w:t>
      </w:r>
      <w:r w:rsidRPr="00DF6E83">
        <w:rPr>
          <w:rFonts w:ascii="Georgia" w:hAnsi="Georgia"/>
          <w:sz w:val="14"/>
        </w:rPr>
        <w:t xml:space="preserve"> a group that includes Richard Land, head of the </w:t>
      </w:r>
      <w:r w:rsidRPr="00DF6E83">
        <w:rPr>
          <w:rStyle w:val="StyleUnderline"/>
          <w:rFonts w:ascii="Georgia" w:hAnsi="Georgia"/>
        </w:rPr>
        <w:t>Southern Baptist Convention's public policy wing</w:t>
      </w:r>
      <w:r w:rsidRPr="00DF6E83">
        <w:rPr>
          <w:rFonts w:ascii="Georgia" w:hAnsi="Georgia"/>
          <w:sz w:val="14"/>
        </w:rPr>
        <w:t>, and Mathew Staver, dean of the Liberty University School of Law. “</w:t>
      </w:r>
      <w:r w:rsidRPr="00C72CBB">
        <w:rPr>
          <w:rStyle w:val="StyleUnderline"/>
          <w:rFonts w:ascii="Georgia" w:hAnsi="Georgia"/>
          <w:highlight w:val="cyan"/>
        </w:rPr>
        <w:t>Secure borders are not closed borders</w:t>
      </w:r>
      <w:r w:rsidRPr="00DF6E83">
        <w:rPr>
          <w:rFonts w:ascii="Georgia" w:hAnsi="Georgia"/>
          <w:sz w:val="14"/>
        </w:rPr>
        <w:t>,” the letter adds. “</w:t>
      </w:r>
      <w:r w:rsidRPr="00DF6E83">
        <w:rPr>
          <w:rStyle w:val="StyleUnderline"/>
          <w:rFonts w:ascii="Georgia" w:hAnsi="Georgia"/>
        </w:rPr>
        <w:t xml:space="preserve">We must return to a rational immigration policy that acknowledges that we are both a nation of immigrants and a nation of laws. </w:t>
      </w:r>
      <w:r w:rsidRPr="00DF6E83">
        <w:rPr>
          <w:rFonts w:ascii="Georgia" w:hAnsi="Georgia"/>
          <w:sz w:val="14"/>
        </w:rPr>
        <w:t xml:space="preserve">It is our obligation to provide a just solution to those people who are currently </w:t>
      </w:r>
      <w:proofErr w:type="gramStart"/>
      <w:r w:rsidRPr="00DF6E83">
        <w:rPr>
          <w:rFonts w:ascii="Georgia" w:hAnsi="Georgia"/>
          <w:sz w:val="14"/>
        </w:rPr>
        <w:t>undocumented</w:t>
      </w:r>
      <w:proofErr w:type="gramEnd"/>
      <w:r w:rsidRPr="00DF6E83">
        <w:rPr>
          <w:rFonts w:ascii="Georgia" w:hAnsi="Georgia"/>
          <w:sz w:val="14"/>
        </w:rPr>
        <w:t xml:space="preserve"> under the present policy. “That solution is neither amnesty nor mass deportation. A just, rational policy would put otherwise law-abiding undocumented persons on one of three paths: one path leads to pursuing earned legal citizenship or legal residency, one leads to acquiring legal guest-worker status, and one leads back across the border including a swift process for the deportation of undocumented felons.” The letter will be printed Wednesday in Roll Call, the influential Washington political newspaper. Others signing the letter are Bishop George McKinney, Founder and Pastor of St. Stephen’s Cathedral COGIC, the Rev. Samuel Rodriguez, president of the National Hispanic Christian Leadership Conference, and Kenneth Blackwell, the former Ohio secretary of state who also served as ambassador to the United Nations on human rights. Staver acknowledged to CNN Tuesday that the letter </w:t>
      </w:r>
      <w:proofErr w:type="gramStart"/>
      <w:r w:rsidRPr="00DF6E83">
        <w:rPr>
          <w:rFonts w:ascii="Georgia" w:hAnsi="Georgia"/>
          <w:sz w:val="14"/>
        </w:rPr>
        <w:t>may</w:t>
      </w:r>
      <w:proofErr w:type="gramEnd"/>
      <w:r w:rsidRPr="00DF6E83">
        <w:rPr>
          <w:rFonts w:ascii="Georgia" w:hAnsi="Georgia"/>
          <w:sz w:val="14"/>
        </w:rPr>
        <w:t xml:space="preserve"> stir controversy in GOP ranks, especially in a midterm election year in which Republicans could see sizeable gains and even win the House or Senate. "There's a misconception among people at the grass roots that the pathway to citizenship is amnesty, and it's not, but we have to overcome that," said Staver, who heads the law school at the university founded by Jerry Falwell. "There's a lot of work to be done." Another key figure in the new push is Rick Tyler -- former House Speaker Newt Gingrich's longtime spokesman and head of Gingrich's new values-based organization. Rodrig</w:t>
      </w:r>
      <w:r w:rsidRPr="00DF6E83">
        <w:rPr>
          <w:rStyle w:val="StyleUnderline"/>
          <w:rFonts w:ascii="Georgia" w:hAnsi="Georgia"/>
        </w:rPr>
        <w:t xml:space="preserve">uez, whose group represents about 16 million </w:t>
      </w:r>
      <w:r w:rsidRPr="00C72CBB">
        <w:rPr>
          <w:rStyle w:val="StyleUnderline"/>
          <w:rFonts w:ascii="Georgia" w:hAnsi="Georgia"/>
          <w:highlight w:val="cyan"/>
        </w:rPr>
        <w:t>Latino evangelicals</w:t>
      </w:r>
      <w:r w:rsidRPr="00DF6E83">
        <w:rPr>
          <w:rStyle w:val="StyleUnderline"/>
          <w:rFonts w:ascii="Georgia" w:hAnsi="Georgia"/>
        </w:rPr>
        <w:t xml:space="preserve"> in the U.</w:t>
      </w:r>
      <w:r w:rsidRPr="00DF6E83">
        <w:rPr>
          <w:rFonts w:ascii="Georgia" w:hAnsi="Georgia"/>
          <w:sz w:val="14"/>
        </w:rPr>
        <w:t xml:space="preserve">S. -- </w:t>
      </w:r>
      <w:r w:rsidRPr="00C72CBB">
        <w:rPr>
          <w:rStyle w:val="StyleUnderline"/>
          <w:rFonts w:ascii="Georgia" w:hAnsi="Georgia"/>
          <w:highlight w:val="cyan"/>
        </w:rPr>
        <w:t>say</w:t>
      </w:r>
      <w:r w:rsidRPr="00DF6E83">
        <w:rPr>
          <w:rStyle w:val="StyleUnderline"/>
          <w:rFonts w:ascii="Georgia" w:hAnsi="Georgia"/>
        </w:rPr>
        <w:t>s he'll soon start pr</w:t>
      </w:r>
      <w:r w:rsidRPr="00C72CBB">
        <w:rPr>
          <w:rStyle w:val="StyleUnderline"/>
          <w:rFonts w:ascii="Georgia" w:hAnsi="Georgia"/>
          <w:highlight w:val="cyan"/>
        </w:rPr>
        <w:t>esenting the document to Republican leaders like Gingric</w:t>
      </w:r>
      <w:r w:rsidRPr="00DF6E83">
        <w:rPr>
          <w:rStyle w:val="StyleUnderline"/>
          <w:rFonts w:ascii="Georgia" w:hAnsi="Georgia"/>
        </w:rPr>
        <w:t>h</w:t>
      </w:r>
      <w:r w:rsidRPr="00DF6E83">
        <w:rPr>
          <w:rFonts w:ascii="Georgia" w:hAnsi="Georgia"/>
          <w:sz w:val="14"/>
        </w:rPr>
        <w:t xml:space="preserve">, former Alaska Gov. Sarah Palin and Florida Senate candidate Marco Rubio in hopes that they sign on. "If </w:t>
      </w:r>
      <w:r w:rsidRPr="00DF6E83">
        <w:rPr>
          <w:rStyle w:val="StyleUnderline"/>
          <w:rFonts w:ascii="Georgia" w:hAnsi="Georgia"/>
        </w:rPr>
        <w:t xml:space="preserve">the conservative evangelical community looks to the Republican Party and says, 'We demand integration reform, we demand a just assimilation strategy,' that may be the tipping point in getting substantial Republican support for comprehensive immigration reform," Rodriguez told CNN. </w:t>
      </w:r>
      <w:r w:rsidRPr="00C72CBB">
        <w:rPr>
          <w:rStyle w:val="Emphasis"/>
          <w:highlight w:val="cyan"/>
        </w:rPr>
        <w:t>Another key reason for the push is that Hispanics are a growing force in evangelical ranks</w:t>
      </w:r>
      <w:r w:rsidRPr="00C72CBB">
        <w:rPr>
          <w:rFonts w:ascii="Georgia" w:hAnsi="Georgia"/>
          <w:sz w:val="14"/>
          <w:highlight w:val="cyan"/>
        </w:rPr>
        <w:t xml:space="preserve">. </w:t>
      </w:r>
      <w:r w:rsidRPr="00C72CBB">
        <w:rPr>
          <w:rStyle w:val="Emphasis"/>
          <w:highlight w:val="cyan"/>
        </w:rPr>
        <w:t>Evangelical Christianity is one of the most important social trends in Latin America and the Caribbean over the last two decades</w:t>
      </w:r>
      <w:r w:rsidRPr="00C72CBB">
        <w:rPr>
          <w:rFonts w:ascii="Georgia" w:hAnsi="Georgia"/>
          <w:sz w:val="14"/>
          <w:highlight w:val="cyan"/>
        </w:rPr>
        <w:t>,</w:t>
      </w:r>
      <w:r w:rsidRPr="00DF6E83">
        <w:rPr>
          <w:rFonts w:ascii="Georgia" w:hAnsi="Georgia"/>
          <w:sz w:val="14"/>
        </w:rPr>
        <w:t xml:space="preserve"> and in countries like Haiti, Mexico and even Cuba, evangelical churches are assuming a greater role in human rights work. "We have 40 denominations, and in general I think it's fair to say that for most of our members the immigrant congregations are the fastest-growing," said Galen Carey, director of government affairs for the National Evangelical Association. "Their voices are increasingly being heard within the church." </w:t>
      </w:r>
      <w:r w:rsidRPr="00DF6E83">
        <w:rPr>
          <w:rStyle w:val="Emphasis"/>
        </w:rPr>
        <w:t xml:space="preserve">Land and other </w:t>
      </w:r>
      <w:r w:rsidRPr="00C72CBB">
        <w:rPr>
          <w:rStyle w:val="Emphasis"/>
          <w:highlight w:val="cyan"/>
        </w:rPr>
        <w:t>evangelical leaders</w:t>
      </w:r>
      <w:r w:rsidRPr="00DF6E83">
        <w:rPr>
          <w:rStyle w:val="Emphasis"/>
        </w:rPr>
        <w:t xml:space="preserve"> are also working to convince Republicans that the party will lose Hispanic voters -- a fast-growing bloc -- if they take a strident line on immigration. </w:t>
      </w:r>
      <w:r w:rsidRPr="00DF6E83">
        <w:rPr>
          <w:rFonts w:ascii="Georgia" w:hAnsi="Georgia"/>
          <w:sz w:val="14"/>
        </w:rPr>
        <w:t xml:space="preserve">Land told CNN that Hispanics, </w:t>
      </w:r>
      <w:r w:rsidRPr="00DF6E83">
        <w:rPr>
          <w:rStyle w:val="Emphasis"/>
        </w:rPr>
        <w:t xml:space="preserve">like non-Hispanic white evangelicals, </w:t>
      </w:r>
      <w:r w:rsidRPr="00C72CBB">
        <w:rPr>
          <w:rStyle w:val="Emphasis"/>
          <w:highlight w:val="cyan"/>
        </w:rPr>
        <w:t>generally take a conservative approach to social issues like abortion and gay marriage, but that</w:t>
      </w:r>
      <w:r w:rsidRPr="00DF6E83">
        <w:rPr>
          <w:rStyle w:val="Emphasis"/>
        </w:rPr>
        <w:t xml:space="preserve"> </w:t>
      </w:r>
      <w:r w:rsidRPr="00C72CBB">
        <w:rPr>
          <w:rStyle w:val="Emphasis"/>
          <w:highlight w:val="cyan"/>
        </w:rPr>
        <w:t>they often vote for Democrats because of the immigration issue.</w:t>
      </w:r>
      <w:r w:rsidRPr="00DF6E83">
        <w:rPr>
          <w:rStyle w:val="Emphasis"/>
        </w:rPr>
        <w:t xml:space="preserve"> </w:t>
      </w:r>
      <w:r w:rsidRPr="00DF6E83">
        <w:rPr>
          <w:rFonts w:ascii="Georgia" w:hAnsi="Georgia"/>
          <w:sz w:val="14"/>
        </w:rPr>
        <w:t>"Hispanics are hard-wired to be like us on sanctity of life, marriage and issues of faith," said Land, describing political similarities between Hispanics and white Southern Baptists. "I'm concerned about being perceived as being unwelcoming to them." Land made clear in a separate letter last month that what the group is pushing is not a general amnesty. The legislation that will gain his endorsement will line up with four points made in a separate Southern Baptist resolution, Land wrote. It would: “</w:t>
      </w:r>
      <w:r w:rsidRPr="00C72CBB">
        <w:rPr>
          <w:rStyle w:val="StyleUnderline"/>
          <w:rFonts w:ascii="Georgia" w:hAnsi="Georgia"/>
          <w:highlight w:val="cyan"/>
        </w:rPr>
        <w:t xml:space="preserve">Insure the federal government provides for U.S. security ‘by controlling and securing our borders’; </w:t>
      </w:r>
      <w:r w:rsidRPr="00C72CBB">
        <w:rPr>
          <w:rFonts w:ascii="Georgia" w:hAnsi="Georgia"/>
          <w:sz w:val="14"/>
          <w:highlight w:val="cyan"/>
        </w:rPr>
        <w:t>“</w:t>
      </w:r>
      <w:r w:rsidRPr="00DF6E83">
        <w:rPr>
          <w:rFonts w:ascii="Georgia" w:hAnsi="Georgia"/>
          <w:sz w:val="14"/>
        </w:rPr>
        <w:t>Enforce immigration laws, including oversight of the hiring practices of private employers; “Deal judiciously and ‘realistically’ with those in the country illegally; and</w:t>
      </w:r>
      <w:proofErr w:type="gramStart"/>
      <w:r w:rsidRPr="00DF6E83">
        <w:rPr>
          <w:rFonts w:ascii="Georgia" w:hAnsi="Georgia"/>
          <w:sz w:val="14"/>
        </w:rPr>
        <w:t>,;</w:t>
      </w:r>
      <w:proofErr w:type="gramEnd"/>
      <w:r w:rsidRPr="00DF6E83">
        <w:rPr>
          <w:rFonts w:ascii="Georgia" w:hAnsi="Georgia"/>
          <w:sz w:val="14"/>
        </w:rPr>
        <w:t xml:space="preserve"> “Allow the people of God to act ‘redemptively,’ reaching out to meet the physical, emotional, and spiritual needs of all immigrants as they work toward an earned pathway of ‘legal status and/or citizenship.’” The phrase “comprehensive legislation,” Land said, “</w:t>
      </w:r>
      <w:proofErr w:type="gramStart"/>
      <w:r w:rsidRPr="00DF6E83">
        <w:rPr>
          <w:rFonts w:ascii="Georgia" w:hAnsi="Georgia"/>
          <w:sz w:val="14"/>
        </w:rPr>
        <w:t>is</w:t>
      </w:r>
      <w:proofErr w:type="gramEnd"/>
      <w:r w:rsidRPr="00DF6E83">
        <w:rPr>
          <w:rFonts w:ascii="Georgia" w:hAnsi="Georgia"/>
          <w:sz w:val="14"/>
        </w:rPr>
        <w:t xml:space="preserve"> not code for amnesty, no matter what my critics contend. Amnesty is wiping a transgressor’s record clean — it is a free ride.” To require illegal immigrants to become proficient in English, pay fines and back taxes, undergo a criminal check and wait behind legal immigrants in an effort to seek citizenship after a lengthy probation is hardly amnesty, he says. The last time Washington attempted immigration reform, under President George W. Bush in 2007, the project failed, largely because many conservatives and Republicans said the plan's inclusion of a path to citizenship for illegal immigrants already in the U.S. was tantamount to amnesty. </w:t>
      </w:r>
      <w:r w:rsidRPr="00C72CBB">
        <w:rPr>
          <w:rStyle w:val="StyleUnderline"/>
          <w:rFonts w:ascii="Georgia" w:hAnsi="Georgia"/>
          <w:highlight w:val="cyan"/>
        </w:rPr>
        <w:t>Most major evangelical groups sat out the 2007 fight over immigration reform, but many, including the National Association of Evangelicals, which represents 30 million Americans, have since taken up the cause</w:t>
      </w:r>
      <w:r w:rsidRPr="00DF6E83">
        <w:rPr>
          <w:rStyle w:val="StyleUnderline"/>
          <w:rFonts w:ascii="Georgia" w:hAnsi="Georgia"/>
        </w:rPr>
        <w:t xml:space="preserve">. </w:t>
      </w:r>
      <w:r w:rsidRPr="00DF6E83">
        <w:rPr>
          <w:rFonts w:ascii="Georgia" w:hAnsi="Georgia"/>
          <w:sz w:val="14"/>
        </w:rPr>
        <w:t>Trying to apply the political lessons of 2007, the evangelical leaders now pushing comprehensive immigration reform stress that the borders need to be secured as part of any reform package. "I look at the Arizona law as a cry for help from a state that's being inundated as a result of the federal government refusing to enforce its laws," Land told CNN. But, he added, "I think the Arizona law is the wrong way to attack the problem." The National Evangelical Association's 2009 resolution on immigration includes several paragraphs citing scriptural authority: "Abraham, Isaac, Jacob and the families of his sons turned to Egypt in search of food," it says. "Joseph, Naomi, Ruth, Daniel and his friends, Ezekiel, Ezra, Nehemiah, and Esther all lived in foreign lands. In the New Testament, Joseph and Mary fled with Jesus to escape Herod's anger and became refugees in Egypt." A 2006 survey from the Pew Forum on Religion and Public Life found that frequent churchgoers are more likely to support path-to-citizenship reforms than occasional attendees are.</w:t>
      </w:r>
    </w:p>
    <w:p w14:paraId="2C6C3DAD" w14:textId="77777777" w:rsidR="0056715D" w:rsidRPr="00DF6E83" w:rsidRDefault="0056715D" w:rsidP="0056715D">
      <w:pPr>
        <w:rPr>
          <w:rFonts w:ascii="Georgia" w:hAnsi="Georgia"/>
        </w:rPr>
      </w:pPr>
    </w:p>
    <w:p w14:paraId="4F86D1CA" w14:textId="77777777" w:rsidR="0056715D" w:rsidRPr="00DF6E83" w:rsidRDefault="0056715D" w:rsidP="0056715D">
      <w:pPr>
        <w:pStyle w:val="Heading4"/>
        <w:rPr>
          <w:rFonts w:ascii="Georgia" w:hAnsi="Georgia"/>
        </w:rPr>
      </w:pPr>
      <w:r w:rsidRPr="00DF6E83">
        <w:rPr>
          <w:rFonts w:ascii="Georgia" w:hAnsi="Georgia"/>
        </w:rPr>
        <w:t>Evangelicals will hang their vote on whichever candidate has a tighter border security policy</w:t>
      </w:r>
    </w:p>
    <w:p w14:paraId="022B1837" w14:textId="77777777" w:rsidR="0056715D" w:rsidRPr="00DF6E83" w:rsidRDefault="0056715D" w:rsidP="0056715D">
      <w:pPr>
        <w:rPr>
          <w:rFonts w:ascii="Georgia" w:hAnsi="Georgia"/>
        </w:rPr>
      </w:pPr>
      <w:r w:rsidRPr="00DF6E83">
        <w:rPr>
          <w:rFonts w:ascii="Georgia" w:hAnsi="Georgia"/>
        </w:rPr>
        <w:t xml:space="preserve">John </w:t>
      </w:r>
      <w:r w:rsidRPr="00DF6E83">
        <w:rPr>
          <w:rStyle w:val="Style13ptBold"/>
          <w:rFonts w:ascii="Georgia" w:hAnsi="Georgia"/>
        </w:rPr>
        <w:t>Blosser</w:t>
      </w:r>
      <w:r w:rsidRPr="00DF6E83">
        <w:rPr>
          <w:rFonts w:ascii="Georgia" w:hAnsi="Georgia"/>
        </w:rPr>
        <w:t xml:space="preserve">, </w:t>
      </w:r>
      <w:r w:rsidRPr="00DF6E83">
        <w:rPr>
          <w:rStyle w:val="Style13ptBold"/>
          <w:rFonts w:ascii="Georgia" w:hAnsi="Georgia"/>
        </w:rPr>
        <w:t>7-17</w:t>
      </w:r>
      <w:r w:rsidRPr="00DF6E83">
        <w:rPr>
          <w:rFonts w:ascii="Georgia" w:hAnsi="Georgia"/>
        </w:rPr>
        <w:t xml:space="preserve">-2015, "Poll: 86 Percent of Evangelicals Want More Secure Borders," Newsmax, </w:t>
      </w:r>
      <w:hyperlink r:id="rId24" w:history="1">
        <w:r w:rsidRPr="00DF6E83">
          <w:rPr>
            <w:rStyle w:val="Hyperlink"/>
            <w:rFonts w:ascii="Georgia" w:hAnsi="Georgia"/>
          </w:rPr>
          <w:t>http://www.newsmax.com/Newsfront/poll-Evangelicals-secure-borders-path-to-citizenship/2015/03/13/id/630094/)//GV</w:t>
        </w:r>
      </w:hyperlink>
    </w:p>
    <w:p w14:paraId="4A4CA3B0" w14:textId="77777777" w:rsidR="0056715D" w:rsidRPr="00C72CBB" w:rsidRDefault="0056715D" w:rsidP="0056715D">
      <w:pPr>
        <w:rPr>
          <w:rFonts w:ascii="Georgia" w:hAnsi="Georgia"/>
          <w:sz w:val="14"/>
          <w:highlight w:val="cyan"/>
        </w:rPr>
      </w:pPr>
      <w:r w:rsidRPr="00DF6E83">
        <w:rPr>
          <w:rFonts w:ascii="Georgia" w:hAnsi="Georgia"/>
          <w:sz w:val="14"/>
        </w:rPr>
        <w:t xml:space="preserve">Most of America's </w:t>
      </w:r>
      <w:r w:rsidRPr="00C72CBB">
        <w:rPr>
          <w:rStyle w:val="StyleUnderline"/>
          <w:rFonts w:ascii="Georgia" w:hAnsi="Georgia"/>
          <w:highlight w:val="cyan"/>
        </w:rPr>
        <w:t>evangelicals</w:t>
      </w:r>
      <w:r w:rsidRPr="00C72CBB">
        <w:rPr>
          <w:rFonts w:ascii="Georgia" w:hAnsi="Georgia"/>
          <w:sz w:val="14"/>
          <w:highlight w:val="cyan"/>
        </w:rPr>
        <w:t xml:space="preserve"> </w:t>
      </w:r>
      <w:r w:rsidRPr="00C72CBB">
        <w:rPr>
          <w:rStyle w:val="StyleUnderline"/>
          <w:rFonts w:ascii="Georgia" w:hAnsi="Georgia"/>
          <w:highlight w:val="cyan"/>
        </w:rPr>
        <w:t>want to see</w:t>
      </w:r>
      <w:r w:rsidRPr="00DF6E83">
        <w:rPr>
          <w:rFonts w:ascii="Georgia" w:hAnsi="Georgia"/>
          <w:sz w:val="14"/>
        </w:rPr>
        <w:t xml:space="preserve"> a path to citizenship for illegal immigrants, but even more say they want it done with </w:t>
      </w:r>
      <w:r w:rsidRPr="00C72CBB">
        <w:rPr>
          <w:rStyle w:val="StyleUnderline"/>
          <w:rFonts w:ascii="Georgia" w:hAnsi="Georgia"/>
          <w:highlight w:val="cyan"/>
        </w:rPr>
        <w:t>secure borders</w:t>
      </w:r>
      <w:r w:rsidRPr="00DF6E83">
        <w:rPr>
          <w:rStyle w:val="StyleUnderline"/>
          <w:rFonts w:ascii="Georgia" w:hAnsi="Georgia"/>
        </w:rPr>
        <w:t xml:space="preserve">, fairness to taxpayers, and according to the rule of law. </w:t>
      </w:r>
      <w:r w:rsidRPr="00DF6E83">
        <w:rPr>
          <w:rFonts w:ascii="Georgia" w:hAnsi="Georgia"/>
          <w:sz w:val="14"/>
        </w:rPr>
        <w:t xml:space="preserve">But they are not basing their opinions on the Bible or on what they have heard in church. A survey by LifeWay </w:t>
      </w:r>
      <w:proofErr w:type="gramStart"/>
      <w:r w:rsidRPr="00DF6E83">
        <w:rPr>
          <w:rFonts w:ascii="Georgia" w:hAnsi="Georgia"/>
          <w:sz w:val="14"/>
        </w:rPr>
        <w:t>Research,</w:t>
      </w:r>
      <w:proofErr w:type="gramEnd"/>
      <w:r w:rsidRPr="00DF6E83">
        <w:rPr>
          <w:rFonts w:ascii="Georgia" w:hAnsi="Georgia"/>
          <w:sz w:val="14"/>
        </w:rPr>
        <w:t xml:space="preserve"> sponsored by the Evangelical Immigration Table and World Relief, found that of nearly nine out of 10 evangelicals surveyed, or 88 percent, said they do not rely on scripture for their beliefs, and 68 percent say their churches have never encouraged them to reach out to immigrants. While 61 percent are in favor of immigration reform leading to citizenship, </w:t>
      </w:r>
      <w:r w:rsidRPr="00C72CBB">
        <w:rPr>
          <w:rStyle w:val="Emphasis"/>
          <w:highlight w:val="cyan"/>
        </w:rPr>
        <w:t>86 percent say they want greater border security and 88 percent say any immigration reform should uphold "the rule of law</w:t>
      </w:r>
      <w:r w:rsidRPr="00DF6E83">
        <w:rPr>
          <w:rStyle w:val="Emphasis"/>
        </w:rPr>
        <w:t xml:space="preserve">," the Christian Post reports. </w:t>
      </w:r>
      <w:r w:rsidRPr="00DF6E83">
        <w:rPr>
          <w:rFonts w:ascii="Georgia" w:hAnsi="Georgia"/>
          <w:sz w:val="14"/>
        </w:rPr>
        <w:t xml:space="preserve">Leith Anderson, president of the National Association of Evangelicals, told the Christian Post, "The sad part of this research on immigration is that American evangelicals are more influenced by the media than by their Bibles and their churches combined. We need to turn off our TVs and open up our Bibles." Most evangelicals surveyed say they have never heard preaching in their churches about immigration, yet the same number say they would "value" such sermons, while 53 percent said they were already familiar with Biblical teachings on immigration, the Christian Post noted. LifeWay surveyed 1,000 evangelicals, which included "those who consider themselves an evangelical, a born-again, or a fundamentalist Christian," the research group noted. Nearly half of those surveyed, or 48 percent, said they believe recent immigrants to the U.S. to be a "drain on economic resources." Sixty-nine percent believe that it is important for Congress to pass significant new immigration legislation, which 72 percent believe should "protect the unity of the immediate family." Some 90 percent believe any immigration reform enacted should insure fairness to taxpayers. In the survey, </w:t>
      </w:r>
      <w:r w:rsidRPr="00C72CBB">
        <w:rPr>
          <w:rStyle w:val="StyleUnderline"/>
          <w:rFonts w:ascii="Georgia" w:hAnsi="Georgia"/>
          <w:highlight w:val="cyan"/>
        </w:rPr>
        <w:t>22 percent expressed fears that immigrants threaten law and order, while 20 percent</w:t>
      </w:r>
      <w:r w:rsidRPr="00DF6E83">
        <w:rPr>
          <w:rStyle w:val="StyleUnderline"/>
          <w:rFonts w:ascii="Georgia" w:hAnsi="Georgia"/>
        </w:rPr>
        <w:t xml:space="preserve"> believe they are a threat to "traditional American customs and culture." </w:t>
      </w:r>
      <w:r w:rsidRPr="00DF6E83">
        <w:rPr>
          <w:rFonts w:ascii="Georgia" w:hAnsi="Georgia"/>
          <w:sz w:val="14"/>
        </w:rPr>
        <w:t xml:space="preserve">As might be expected, when it comes to Hispanic evangelicals, more of them, 79 percent, support a path to citizenship than do white evangelicals: 54 percent. Evangelicals seem to want it all, the study notes, with 68 percent approving an approach to immigration which would grant a path to citizenship when combined with strengthening the borders. </w:t>
      </w:r>
      <w:r w:rsidRPr="00C72CBB">
        <w:rPr>
          <w:rStyle w:val="Emphasis"/>
          <w:highlight w:val="cyan"/>
        </w:rPr>
        <w:t>In fact, half of those surveyed said they would support a presidential candidate who favored</w:t>
      </w:r>
      <w:r w:rsidRPr="00C72CBB">
        <w:rPr>
          <w:rStyle w:val="StyleUnderline"/>
          <w:rFonts w:ascii="Georgia" w:hAnsi="Georgia"/>
          <w:highlight w:val="cyan"/>
        </w:rPr>
        <w:t xml:space="preserve"> </w:t>
      </w:r>
      <w:r w:rsidRPr="00C72CBB">
        <w:rPr>
          <w:rFonts w:ascii="Georgia" w:hAnsi="Georgia"/>
          <w:sz w:val="14"/>
          <w:highlight w:val="cyan"/>
        </w:rPr>
        <w:t xml:space="preserve">both a path to citizenship for immigrants and </w:t>
      </w:r>
      <w:r w:rsidRPr="00C72CBB">
        <w:rPr>
          <w:rStyle w:val="Emphasis"/>
          <w:highlight w:val="cyan"/>
        </w:rPr>
        <w:t>increased border security.</w:t>
      </w:r>
      <w:r w:rsidRPr="00DF6E83">
        <w:rPr>
          <w:rStyle w:val="StyleUnderline"/>
          <w:rFonts w:ascii="Georgia" w:hAnsi="Georgia"/>
        </w:rPr>
        <w:t xml:space="preserve"> </w:t>
      </w:r>
      <w:r w:rsidRPr="00DF6E83">
        <w:rPr>
          <w:rFonts w:ascii="Georgia" w:hAnsi="Georgia"/>
          <w:sz w:val="14"/>
        </w:rPr>
        <w:t xml:space="preserve">Evangelicals fall below the average American when it comes to a </w:t>
      </w:r>
      <w:r w:rsidRPr="00C72CBB">
        <w:rPr>
          <w:rFonts w:ascii="Georgia" w:hAnsi="Georgia"/>
          <w:sz w:val="14"/>
        </w:rPr>
        <w:t>pathway to citizenship, with 87 percent of those surveyed by Gallup last year saying they favor a "multifaceted pathway to citizenship that includes a long waiting period, taxes and a penalty, background checks and learning English," Gallup reported. The Rev. Kevin McBride, pastor of the Raymond Baptist Church in Raymond, New Hampshire, told the Deseret News, "For me, it's an ongoing thing. It's a biblical mandate to take care of the poor and the oppressed, which is throughout scripture. As Christians, we're called to help." Some 17 percent of evangelicals said they have been most influenced in their opinion by immigrants with whom they have interacted, followed by friends and family, the media and, finally, the Bible.</w:t>
      </w:r>
    </w:p>
    <w:p w14:paraId="79306922" w14:textId="77777777" w:rsidR="0056715D" w:rsidRPr="00C72CBB" w:rsidRDefault="0056715D" w:rsidP="0056715D">
      <w:pPr>
        <w:rPr>
          <w:rFonts w:ascii="Georgia" w:hAnsi="Georgia"/>
          <w:highlight w:val="cyan"/>
        </w:rPr>
      </w:pPr>
    </w:p>
    <w:p w14:paraId="513E3829" w14:textId="77777777" w:rsidR="0056715D" w:rsidRPr="00DF6E83" w:rsidRDefault="0056715D" w:rsidP="0056715D">
      <w:pPr>
        <w:pStyle w:val="Heading3"/>
        <w:rPr>
          <w:rFonts w:ascii="Georgia" w:hAnsi="Georgia"/>
        </w:rPr>
      </w:pPr>
      <w:r w:rsidRPr="00C72CBB">
        <w:rPr>
          <w:rFonts w:ascii="Georgia" w:hAnsi="Georgia"/>
          <w:highlight w:val="cyan"/>
        </w:rPr>
        <w:t>TSA</w:t>
      </w:r>
      <w:r w:rsidRPr="00DF6E83">
        <w:rPr>
          <w:rFonts w:ascii="Georgia" w:hAnsi="Georgia"/>
        </w:rPr>
        <w:t xml:space="preserve"> Links</w:t>
      </w:r>
    </w:p>
    <w:p w14:paraId="5AFD4BA5" w14:textId="77777777" w:rsidR="0056715D" w:rsidRPr="00DF6E83" w:rsidRDefault="0056715D" w:rsidP="0056715D">
      <w:pPr>
        <w:pStyle w:val="Heading4"/>
        <w:rPr>
          <w:rFonts w:ascii="Georgia" w:hAnsi="Georgia"/>
        </w:rPr>
      </w:pPr>
      <w:r w:rsidRPr="00DF6E83">
        <w:rPr>
          <w:rFonts w:ascii="Georgia" w:hAnsi="Georgia"/>
        </w:rPr>
        <w:t>TSA is popular and publicly supported—effectiveness and counterterrorism</w:t>
      </w:r>
    </w:p>
    <w:p w14:paraId="424BCF1C" w14:textId="77777777" w:rsidR="0056715D" w:rsidRPr="00DF6E83" w:rsidRDefault="0056715D" w:rsidP="0056715D">
      <w:pPr>
        <w:rPr>
          <w:rFonts w:ascii="Georgia" w:hAnsi="Georgia"/>
        </w:rPr>
      </w:pPr>
      <w:r w:rsidRPr="00DF6E83">
        <w:rPr>
          <w:rFonts w:ascii="Georgia" w:hAnsi="Georgia"/>
        </w:rPr>
        <w:t xml:space="preserve">Frank </w:t>
      </w:r>
      <w:r w:rsidRPr="00DF6E83">
        <w:rPr>
          <w:rStyle w:val="Style13ptBold"/>
          <w:rFonts w:ascii="Georgia" w:hAnsi="Georgia"/>
        </w:rPr>
        <w:t>Newport</w:t>
      </w:r>
      <w:r w:rsidRPr="00DF6E83">
        <w:rPr>
          <w:rFonts w:ascii="Georgia" w:hAnsi="Georgia"/>
        </w:rPr>
        <w:t xml:space="preserve"> </w:t>
      </w:r>
      <w:r w:rsidRPr="00DF6E83">
        <w:rPr>
          <w:rStyle w:val="Style13ptBold"/>
          <w:rFonts w:ascii="Georgia" w:hAnsi="Georgia"/>
        </w:rPr>
        <w:t>and</w:t>
      </w:r>
      <w:r w:rsidRPr="00DF6E83">
        <w:rPr>
          <w:rFonts w:ascii="Georgia" w:hAnsi="Georgia"/>
        </w:rPr>
        <w:t xml:space="preserve"> Steve </w:t>
      </w:r>
      <w:r w:rsidRPr="00DF6E83">
        <w:rPr>
          <w:rStyle w:val="Style13ptBold"/>
          <w:rFonts w:ascii="Georgia" w:hAnsi="Georgia"/>
        </w:rPr>
        <w:t>Ander</w:t>
      </w:r>
      <w:r w:rsidRPr="00DF6E83">
        <w:rPr>
          <w:rFonts w:ascii="Georgia" w:hAnsi="Georgia"/>
        </w:rPr>
        <w:t>, Gallup news, Inc., 8-8-20</w:t>
      </w:r>
      <w:r w:rsidRPr="00DF6E83">
        <w:rPr>
          <w:rStyle w:val="Style13ptBold"/>
          <w:rFonts w:ascii="Georgia" w:hAnsi="Georgia"/>
        </w:rPr>
        <w:t>12</w:t>
      </w:r>
      <w:r w:rsidRPr="00DF6E83">
        <w:rPr>
          <w:rFonts w:ascii="Georgia" w:hAnsi="Georgia"/>
        </w:rPr>
        <w:t xml:space="preserve">, "Americans' Views of TSA More Positive Than Negative," Gallup, </w:t>
      </w:r>
      <w:hyperlink r:id="rId25" w:history="1">
        <w:r w:rsidRPr="00DF6E83">
          <w:rPr>
            <w:rStyle w:val="Hyperlink"/>
            <w:rFonts w:ascii="Georgia" w:hAnsi="Georgia"/>
          </w:rPr>
          <w:t>http://www.gallup.com/poll/156491/americans-views-tsa-positive-negative.aspx)//GV</w:t>
        </w:r>
      </w:hyperlink>
    </w:p>
    <w:p w14:paraId="71553AAA" w14:textId="77777777" w:rsidR="0056715D" w:rsidRPr="00DF6E83" w:rsidRDefault="0056715D" w:rsidP="0056715D">
      <w:pPr>
        <w:rPr>
          <w:rStyle w:val="StyleUnderline"/>
          <w:rFonts w:ascii="Georgia" w:hAnsi="Georgia"/>
        </w:rPr>
      </w:pPr>
      <w:r w:rsidRPr="00DF6E83">
        <w:rPr>
          <w:rFonts w:ascii="Georgia" w:hAnsi="Georgia"/>
          <w:sz w:val="14"/>
        </w:rPr>
        <w:t xml:space="preserve">PRINCETON, NJ -- </w:t>
      </w:r>
      <w:r w:rsidRPr="00DF6E83">
        <w:rPr>
          <w:rStyle w:val="StyleUnderline"/>
          <w:rFonts w:ascii="Georgia" w:hAnsi="Georgia"/>
          <w:highlight w:val="cyan"/>
        </w:rPr>
        <w:t>Despite</w:t>
      </w:r>
      <w:r w:rsidRPr="00DF6E83">
        <w:rPr>
          <w:rFonts w:ascii="Georgia" w:hAnsi="Georgia"/>
          <w:sz w:val="14"/>
        </w:rPr>
        <w:t xml:space="preserve"> recent </w:t>
      </w:r>
      <w:r w:rsidRPr="00DF6E83">
        <w:rPr>
          <w:rStyle w:val="StyleUnderline"/>
          <w:rFonts w:ascii="Georgia" w:hAnsi="Georgia"/>
          <w:highlight w:val="cyan"/>
        </w:rPr>
        <w:t>negative press, a majority of Americans,</w:t>
      </w:r>
      <w:r w:rsidRPr="00DF6E83">
        <w:rPr>
          <w:rStyle w:val="StyleUnderline"/>
          <w:rFonts w:ascii="Georgia" w:hAnsi="Georgia"/>
        </w:rPr>
        <w:t xml:space="preserve"> 54%,</w:t>
      </w:r>
      <w:r w:rsidRPr="00DF6E83">
        <w:rPr>
          <w:rFonts w:ascii="Georgia" w:hAnsi="Georgia"/>
          <w:sz w:val="14"/>
        </w:rPr>
        <w:t xml:space="preserve"> </w:t>
      </w:r>
      <w:r w:rsidRPr="00DF6E83">
        <w:rPr>
          <w:rStyle w:val="StyleUnderline"/>
          <w:rFonts w:ascii="Georgia" w:hAnsi="Georgia"/>
          <w:highlight w:val="cyan"/>
        </w:rPr>
        <w:t>think the U.S.</w:t>
      </w:r>
      <w:r w:rsidRPr="00DF6E83">
        <w:rPr>
          <w:rStyle w:val="StyleUnderline"/>
          <w:rFonts w:ascii="Georgia" w:hAnsi="Georgia"/>
        </w:rPr>
        <w:t xml:space="preserve"> Transportation Security Administration </w:t>
      </w:r>
      <w:r w:rsidRPr="00DF6E83">
        <w:rPr>
          <w:rStyle w:val="StyleUnderline"/>
          <w:rFonts w:ascii="Georgia" w:hAnsi="Georgia"/>
          <w:highlight w:val="cyan"/>
        </w:rPr>
        <w:t>is doing either an excellent or a good job of handling security screening at airport</w:t>
      </w:r>
      <w:r w:rsidRPr="00DF6E83">
        <w:rPr>
          <w:rFonts w:ascii="Georgia" w:hAnsi="Georgia"/>
          <w:sz w:val="14"/>
          <w:highlight w:val="cyan"/>
        </w:rPr>
        <w:t>s</w:t>
      </w:r>
      <w:r w:rsidRPr="00DF6E83">
        <w:rPr>
          <w:rFonts w:ascii="Georgia" w:hAnsi="Georgia"/>
          <w:sz w:val="14"/>
        </w:rPr>
        <w:t xml:space="preserve">. At the same time, </w:t>
      </w:r>
      <w:r w:rsidRPr="00DF6E83">
        <w:rPr>
          <w:rStyle w:val="StyleUnderline"/>
          <w:rFonts w:ascii="Georgia" w:hAnsi="Georgia"/>
          <w:highlight w:val="cyan"/>
        </w:rPr>
        <w:t>4</w:t>
      </w:r>
      <w:r w:rsidRPr="00DF6E83">
        <w:rPr>
          <w:rStyle w:val="Emphasis"/>
          <w:highlight w:val="cyan"/>
        </w:rPr>
        <w:t>1% think TSA screening procedures are extremely</w:t>
      </w:r>
      <w:r w:rsidRPr="00DF6E83">
        <w:rPr>
          <w:rStyle w:val="Emphasis"/>
        </w:rPr>
        <w:t xml:space="preserve"> or very </w:t>
      </w:r>
      <w:r w:rsidRPr="00DF6E83">
        <w:rPr>
          <w:rStyle w:val="Emphasis"/>
          <w:highlight w:val="cyan"/>
        </w:rPr>
        <w:t>effective at preventing</w:t>
      </w:r>
      <w:r w:rsidRPr="00DF6E83">
        <w:rPr>
          <w:rStyle w:val="Emphasis"/>
        </w:rPr>
        <w:t xml:space="preserve"> acts of </w:t>
      </w:r>
      <w:r w:rsidRPr="00DF6E83">
        <w:rPr>
          <w:rStyle w:val="Emphasis"/>
          <w:highlight w:val="cyan"/>
        </w:rPr>
        <w:t>terrorism</w:t>
      </w:r>
      <w:r w:rsidRPr="00DF6E83">
        <w:rPr>
          <w:rStyle w:val="StyleUnderline"/>
          <w:rFonts w:ascii="Georgia" w:hAnsi="Georgia"/>
        </w:rPr>
        <w:t xml:space="preserve"> on U.S. airplanes, with most of the rest saying they are somewhat effective. </w:t>
      </w:r>
      <w:r w:rsidRPr="00DF6E83">
        <w:rPr>
          <w:rFonts w:ascii="Georgia" w:hAnsi="Georgia"/>
          <w:sz w:val="14"/>
        </w:rPr>
        <w:t>Thinking now about the TSA, the government agency that handles security screening at U.S. airports, do you think the TSA is doing an excellent, good, only fair, or poor job</w:t>
      </w:r>
      <w:proofErr w:type="gramStart"/>
      <w:r w:rsidRPr="00DF6E83">
        <w:rPr>
          <w:rFonts w:ascii="Georgia" w:hAnsi="Georgia"/>
          <w:sz w:val="14"/>
        </w:rPr>
        <w:t>?How</w:t>
      </w:r>
      <w:proofErr w:type="gramEnd"/>
      <w:r w:rsidRPr="00DF6E83">
        <w:rPr>
          <w:rFonts w:ascii="Georgia" w:hAnsi="Georgia"/>
          <w:sz w:val="14"/>
        </w:rPr>
        <w:t xml:space="preserve"> effective do you think the TSA’s screening procedures are at preventing acts of terrorism on U.S. airplanes? The TSA in recent months has come under increased scrutiny, with some members of Congress calling for the agency to be privatized or disbanded. However, the current survey results, from Gallup interviewing conducted July 9-12, indicate that </w:t>
      </w:r>
      <w:r w:rsidRPr="00DF6E83">
        <w:rPr>
          <w:rStyle w:val="StyleUnderline"/>
          <w:rFonts w:ascii="Georgia" w:hAnsi="Georgia"/>
        </w:rPr>
        <w:t>the average American has a more positive than negative impression of the TSA</w:t>
      </w:r>
      <w:r w:rsidRPr="00DF6E83">
        <w:rPr>
          <w:rFonts w:ascii="Georgia" w:hAnsi="Georgia"/>
          <w:sz w:val="14"/>
        </w:rPr>
        <w:t xml:space="preserve">, even if the average American is not totally confident in the effectiveness of its procedures. Overall, Fliers' Opinions Similar to Non-Fliers' Just over half of Americans report having flown at least once in the past year. These fliers have a slightly better opinion of the job TSA is doing than those who haven't flown. Fifty-seven percent of those who have flown at least once and 57% of the smaller group who have flown at least three times have an excellent or good opinion of the TSA's job performance. That compares with 52% of those who have not flown in the past year. There is little difference in opinions about the effectiveness of TSA's screening procedures by flying status; between 40% and 42% of non-fliers, as well as of those who have flown at least once and those who have flown at least three times, believe the procedures are at least very effective. Perceptions of Transportation Security Administration, by Number of Commercial Air Trips in Past Year Perceptions of TSA Effectiveness, by Number of Commercial Air Trips in Past Year Parents of Minors and Non-Parents Have Similar Views Adults' opinions are not related to whether they have a child under age 18 at home, with both parents and non-parents expressing similar views about the TSA. This is potentially important, given that the TSA instituted revised screening procedures for children under 12 in the fall of 2011 -- the result of the agency's efforts to establish risk-based security management for its screening operations. Perceptions of the U.S. Transportation Security Administration, by Whether Respondent Has a Child Under 18 at Home Perceptions of TSA Screening Effectiveness, by Whether Respondent Has a Child Under 18 at Home Opinions, Flying Behavior Vary Across Ages Younger Americans have significantly more positive opinions of the TSA than those who are older. These differences may partly reflect substantial differences in flying frequency, with 60% of 18- to 29-year-olds reporting having flown within the last year, compared with 33% of those 65 years and older. Perceptions of the U.S. Transportation Security Administration, by Age Group Perceptions of TSA Screening Effectiveness, by Age Group Flown on Commercial Airliner in Past Year, by Age Group When the TSA was formed in late 2001, Americans who are now 18 to 29 were between 7 and 18 years old, meaning that their flying experience has been mostly in an environment in which increased airport security and TSA screening procedures are the norm. Bottom Line </w:t>
      </w:r>
      <w:r w:rsidRPr="00DF6E83">
        <w:rPr>
          <w:rStyle w:val="StyleUnderline"/>
          <w:rFonts w:ascii="Georgia" w:hAnsi="Georgia"/>
        </w:rPr>
        <w:t xml:space="preserve">The </w:t>
      </w:r>
      <w:r w:rsidRPr="00DF6E83">
        <w:rPr>
          <w:rStyle w:val="StyleUnderline"/>
          <w:rFonts w:ascii="Georgia" w:hAnsi="Georgia"/>
          <w:highlight w:val="cyan"/>
        </w:rPr>
        <w:t>American public gives the TSA a</w:t>
      </w:r>
      <w:r w:rsidRPr="00DF6E83">
        <w:rPr>
          <w:rStyle w:val="StyleUnderline"/>
          <w:rFonts w:ascii="Georgia" w:hAnsi="Georgia"/>
        </w:rPr>
        <w:t xml:space="preserve"> generally </w:t>
      </w:r>
      <w:r w:rsidRPr="00DF6E83">
        <w:rPr>
          <w:rStyle w:val="StyleUnderline"/>
          <w:rFonts w:ascii="Georgia" w:hAnsi="Georgia"/>
          <w:highlight w:val="cyan"/>
        </w:rPr>
        <w:t>good report card</w:t>
      </w:r>
      <w:r w:rsidRPr="00DF6E83">
        <w:rPr>
          <w:rStyle w:val="StyleUnderline"/>
          <w:rFonts w:ascii="Georgia" w:hAnsi="Georgia"/>
        </w:rPr>
        <w:t>, with a slight majority rating its overall job performance in positive terms</w:t>
      </w:r>
      <w:r w:rsidRPr="00DF6E83">
        <w:rPr>
          <w:rFonts w:ascii="Georgia" w:hAnsi="Georgia"/>
          <w:sz w:val="14"/>
        </w:rPr>
        <w:t xml:space="preserve">. The fact that Americans who fly have a slightly more positive opinion of the agency than those who haven't flown recently suggests that </w:t>
      </w:r>
      <w:r w:rsidRPr="00DF6E83">
        <w:rPr>
          <w:rStyle w:val="StyleUnderline"/>
          <w:rFonts w:ascii="Georgia" w:hAnsi="Georgia"/>
          <w:highlight w:val="cyan"/>
        </w:rPr>
        <w:t>experience with the TSA</w:t>
      </w:r>
      <w:r w:rsidRPr="00DF6E83">
        <w:rPr>
          <w:rStyle w:val="StyleUnderline"/>
          <w:rFonts w:ascii="Georgia" w:hAnsi="Georgia"/>
        </w:rPr>
        <w:t xml:space="preserve"> at airports </w:t>
      </w:r>
      <w:r w:rsidRPr="00DF6E83">
        <w:rPr>
          <w:rStyle w:val="StyleUnderline"/>
          <w:rFonts w:ascii="Georgia" w:hAnsi="Georgia"/>
          <w:highlight w:val="cyan"/>
        </w:rPr>
        <w:t>does not detract from this image and may enhance it.</w:t>
      </w:r>
      <w:r w:rsidRPr="00DF6E83">
        <w:rPr>
          <w:rFonts w:ascii="Georgia" w:hAnsi="Georgia"/>
          <w:sz w:val="14"/>
        </w:rPr>
        <w:t xml:space="preserve"> Opinions about the effectiveness of the TSA are mixed, although most Americans and U</w:t>
      </w:r>
      <w:r w:rsidRPr="00DF6E83">
        <w:rPr>
          <w:rStyle w:val="StyleUnderline"/>
          <w:rFonts w:ascii="Georgia" w:hAnsi="Georgia"/>
        </w:rPr>
        <w:t>.S. air travelers say the procedures are at least somewhat effective at preventing terrorism.</w:t>
      </w:r>
    </w:p>
    <w:p w14:paraId="6DB86F43" w14:textId="77777777" w:rsidR="0056715D" w:rsidRPr="00DF6E83" w:rsidRDefault="0056715D" w:rsidP="0056715D">
      <w:pPr>
        <w:rPr>
          <w:rFonts w:ascii="Georgia" w:hAnsi="Georgia"/>
        </w:rPr>
      </w:pPr>
    </w:p>
    <w:p w14:paraId="57913F92" w14:textId="77777777" w:rsidR="0056715D" w:rsidRPr="00DF6E83" w:rsidRDefault="0056715D" w:rsidP="0056715D">
      <w:pPr>
        <w:pStyle w:val="Heading4"/>
        <w:rPr>
          <w:rFonts w:ascii="Georgia" w:hAnsi="Georgia"/>
        </w:rPr>
      </w:pPr>
      <w:r w:rsidRPr="00DF6E83">
        <w:rPr>
          <w:rFonts w:ascii="Georgia" w:hAnsi="Georgia"/>
        </w:rPr>
        <w:t>TSA popular—Americans put a higher priority on combating terrorism than protecting privacy</w:t>
      </w:r>
    </w:p>
    <w:p w14:paraId="7A40A2F8" w14:textId="77777777" w:rsidR="0056715D" w:rsidRPr="00DF6E83" w:rsidRDefault="0056715D" w:rsidP="0056715D">
      <w:pPr>
        <w:rPr>
          <w:rFonts w:ascii="Georgia" w:hAnsi="Georgia"/>
        </w:rPr>
      </w:pPr>
      <w:r w:rsidRPr="00DF6E83">
        <w:rPr>
          <w:rFonts w:ascii="Georgia" w:hAnsi="Georgia"/>
        </w:rPr>
        <w:t xml:space="preserve">Jon </w:t>
      </w:r>
      <w:r w:rsidRPr="00DF6E83">
        <w:rPr>
          <w:rStyle w:val="Style13ptBold"/>
          <w:rFonts w:ascii="Georgia" w:hAnsi="Georgia"/>
        </w:rPr>
        <w:t xml:space="preserve">Cohen and </w:t>
      </w:r>
      <w:r w:rsidRPr="00DF6E83">
        <w:rPr>
          <w:rFonts w:ascii="Georgia" w:hAnsi="Georgia"/>
        </w:rPr>
        <w:t>Ashley</w:t>
      </w:r>
      <w:r w:rsidRPr="00DF6E83">
        <w:rPr>
          <w:rStyle w:val="Style13ptBold"/>
          <w:rFonts w:ascii="Georgia" w:hAnsi="Georgia"/>
        </w:rPr>
        <w:t xml:space="preserve"> Halsey, </w:t>
      </w:r>
      <w:r w:rsidRPr="00DF6E83">
        <w:rPr>
          <w:rFonts w:ascii="Georgia" w:hAnsi="Georgia"/>
        </w:rPr>
        <w:t>Washington Post staff writers, 11-23-20</w:t>
      </w:r>
      <w:r w:rsidRPr="00DF6E83">
        <w:rPr>
          <w:rStyle w:val="Style13ptBold"/>
          <w:rFonts w:ascii="Georgia" w:hAnsi="Georgia"/>
        </w:rPr>
        <w:t>10</w:t>
      </w:r>
      <w:r w:rsidRPr="00DF6E83">
        <w:rPr>
          <w:rFonts w:ascii="Georgia" w:hAnsi="Georgia"/>
        </w:rPr>
        <w:t xml:space="preserve">, "Poll: Nearly two-thirds of Americans support full-body scanners at airports," No Publication, </w:t>
      </w:r>
      <w:hyperlink r:id="rId26" w:history="1">
        <w:r w:rsidRPr="00DF6E83">
          <w:rPr>
            <w:rStyle w:val="Hyperlink"/>
            <w:rFonts w:ascii="Georgia" w:hAnsi="Georgia"/>
          </w:rPr>
          <w:t>http://www.washingtonpost.com/wp-dyn/content/article/2010/11/22/AR2010112205514.html</w:t>
        </w:r>
      </w:hyperlink>
      <w:r w:rsidRPr="00DF6E83">
        <w:rPr>
          <w:rFonts w:ascii="Georgia" w:hAnsi="Georgia"/>
        </w:rPr>
        <w:t>)//GV</w:t>
      </w:r>
    </w:p>
    <w:p w14:paraId="1CB9099E" w14:textId="77777777" w:rsidR="0056715D" w:rsidRPr="00DF6E83" w:rsidRDefault="0056715D" w:rsidP="0056715D">
      <w:pPr>
        <w:rPr>
          <w:rFonts w:ascii="Georgia" w:hAnsi="Georgia"/>
          <w:sz w:val="14"/>
        </w:rPr>
      </w:pPr>
      <w:r w:rsidRPr="00DF6E83">
        <w:rPr>
          <w:rStyle w:val="StyleUnderline"/>
          <w:rFonts w:ascii="Georgia" w:hAnsi="Georgia"/>
          <w:highlight w:val="cyan"/>
        </w:rPr>
        <w:t>Nearly two-thirds of Americans support the new full-body security-screening</w:t>
      </w:r>
      <w:r w:rsidRPr="00DF6E83">
        <w:rPr>
          <w:rStyle w:val="StyleUnderline"/>
          <w:rFonts w:ascii="Georgia" w:hAnsi="Georgia"/>
        </w:rPr>
        <w:t xml:space="preserve"> machines at the country's airports,</w:t>
      </w:r>
      <w:r w:rsidRPr="00DF6E83">
        <w:rPr>
          <w:rFonts w:ascii="Georgia" w:hAnsi="Georgia"/>
          <w:sz w:val="14"/>
        </w:rPr>
        <w:t xml:space="preserve"> as </w:t>
      </w:r>
      <w:r w:rsidRPr="00DF6E83">
        <w:rPr>
          <w:rStyle w:val="StyleUnderline"/>
          <w:rFonts w:ascii="Georgia" w:hAnsi="Georgia"/>
          <w:highlight w:val="cyan"/>
        </w:rPr>
        <w:t>most</w:t>
      </w:r>
      <w:r w:rsidRPr="00DF6E83">
        <w:rPr>
          <w:rStyle w:val="StyleUnderline"/>
          <w:rFonts w:ascii="Georgia" w:hAnsi="Georgia"/>
        </w:rPr>
        <w:t xml:space="preserve"> say they </w:t>
      </w:r>
      <w:r w:rsidRPr="00DF6E83">
        <w:rPr>
          <w:rStyle w:val="StyleUnderline"/>
          <w:rFonts w:ascii="Georgia" w:hAnsi="Georgia"/>
          <w:highlight w:val="cyan"/>
        </w:rPr>
        <w:t>put higher priority on</w:t>
      </w:r>
      <w:r w:rsidRPr="00DF6E83">
        <w:rPr>
          <w:rStyle w:val="StyleUnderline"/>
          <w:rFonts w:ascii="Georgia" w:hAnsi="Georgia"/>
        </w:rPr>
        <w:t xml:space="preserve"> combating </w:t>
      </w:r>
      <w:r w:rsidRPr="00DF6E83">
        <w:rPr>
          <w:rStyle w:val="StyleUnderline"/>
          <w:rFonts w:ascii="Georgia" w:hAnsi="Georgia"/>
          <w:highlight w:val="cyan"/>
        </w:rPr>
        <w:t>terrorism than</w:t>
      </w:r>
      <w:r w:rsidRPr="00DF6E83">
        <w:rPr>
          <w:rStyle w:val="StyleUnderline"/>
          <w:rFonts w:ascii="Georgia" w:hAnsi="Georgia"/>
        </w:rPr>
        <w:t xml:space="preserve"> protecting </w:t>
      </w:r>
      <w:r w:rsidRPr="00DF6E83">
        <w:rPr>
          <w:rStyle w:val="StyleUnderline"/>
          <w:rFonts w:ascii="Georgia" w:hAnsi="Georgia"/>
          <w:highlight w:val="cyan"/>
        </w:rPr>
        <w:t>personal privacy</w:t>
      </w:r>
      <w:r w:rsidRPr="00DF6E83">
        <w:rPr>
          <w:rFonts w:ascii="Georgia" w:hAnsi="Georgia"/>
          <w:sz w:val="14"/>
        </w:rPr>
        <w:t xml:space="preserve">, </w:t>
      </w:r>
      <w:r w:rsidRPr="00DF6E83">
        <w:rPr>
          <w:rStyle w:val="StyleUnderline"/>
          <w:rFonts w:ascii="Georgia" w:hAnsi="Georgia"/>
        </w:rPr>
        <w:t>according to a new Washington Post-ABC News poll</w:t>
      </w:r>
      <w:r w:rsidRPr="00DF6E83">
        <w:rPr>
          <w:rFonts w:ascii="Georgia" w:hAnsi="Georgia"/>
          <w:sz w:val="14"/>
        </w:rPr>
        <w:t>. THIS STORY Protests of TSA airport pat-downs, body scanners don't delay Thanksgiving travel At BWI, one man's campaign to 'Travel With Dignity' Scanner protests appear to fizzle among holiday travelers View All Items in This Story But half of all those polled say enhanced pat-down searches go too far. The uproar over the new generation of security technology, and the frisking of those who refuse it, continued Monday with Homeland Security Secretary Janet Napolitano saying the new measures are necessary for public safety. "</w:t>
      </w:r>
      <w:r w:rsidRPr="00DF6E83">
        <w:rPr>
          <w:rStyle w:val="StyleUnderline"/>
          <w:rFonts w:ascii="Georgia" w:hAnsi="Georgia"/>
        </w:rPr>
        <w:t>There is a continued threat against aviation involving those who seek to smuggle powders and gels that can be used as explosives on airplanes</w:t>
      </w:r>
      <w:r w:rsidRPr="00DF6E83">
        <w:rPr>
          <w:rFonts w:ascii="Georgia" w:hAnsi="Georgia"/>
          <w:sz w:val="14"/>
        </w:rPr>
        <w:t>," she said. "</w:t>
      </w:r>
      <w:r w:rsidRPr="00DF6E83">
        <w:rPr>
          <w:rStyle w:val="StyleUnderline"/>
          <w:rFonts w:ascii="Georgia" w:hAnsi="Georgia"/>
        </w:rPr>
        <w:t>The new technology is designed to help us identify those individuals.</w:t>
      </w:r>
      <w:r w:rsidRPr="00DF6E83">
        <w:rPr>
          <w:rFonts w:ascii="Georgia" w:hAnsi="Georgia"/>
          <w:sz w:val="14"/>
        </w:rPr>
        <w:t xml:space="preserve">" According to the Transportation Security Administration, </w:t>
      </w:r>
      <w:r w:rsidRPr="00DF6E83">
        <w:rPr>
          <w:rStyle w:val="StyleUnderline"/>
          <w:rFonts w:ascii="Georgia" w:hAnsi="Georgia"/>
          <w:highlight w:val="cyan"/>
        </w:rPr>
        <w:t>less than 3 percent of travelers receive the pat-downs</w:t>
      </w:r>
      <w:r w:rsidRPr="00DF6E83">
        <w:rPr>
          <w:rStyle w:val="StyleUnderline"/>
          <w:rFonts w:ascii="Georgia" w:hAnsi="Georgia"/>
        </w:rPr>
        <w:t>.</w:t>
      </w:r>
      <w:r w:rsidRPr="00DF6E83">
        <w:rPr>
          <w:rFonts w:ascii="Georgia" w:hAnsi="Georgia"/>
          <w:sz w:val="14"/>
        </w:rPr>
        <w:t xml:space="preserve"> But Napolitano said the </w:t>
      </w:r>
      <w:r w:rsidRPr="00DF6E83">
        <w:rPr>
          <w:rStyle w:val="Emphasis"/>
          <w:highlight w:val="cyan"/>
        </w:rPr>
        <w:t>TSA would "listen to concerns</w:t>
      </w:r>
      <w:r w:rsidRPr="00DF6E83">
        <w:rPr>
          <w:rStyle w:val="Emphasis"/>
        </w:rPr>
        <w:t>.</w:t>
      </w:r>
      <w:r w:rsidRPr="00DF6E83">
        <w:rPr>
          <w:rFonts w:ascii="Georgia" w:hAnsi="Georgia"/>
          <w:sz w:val="14"/>
        </w:rPr>
        <w:t xml:space="preserve"> Of course we will make adjustments or changes when called upon, but not changes or adjustments that will affect the basic operational capability that we need to have to make sure that air travel remains safe." </w:t>
      </w:r>
      <w:r w:rsidRPr="00DF6E83">
        <w:rPr>
          <w:rStyle w:val="StyleUnderline"/>
          <w:rFonts w:ascii="Georgia" w:hAnsi="Georgia"/>
        </w:rPr>
        <w:t>One possibility that could generate public support is the use of profiling at airports</w:t>
      </w:r>
      <w:r w:rsidRPr="00DF6E83">
        <w:rPr>
          <w:rFonts w:ascii="Georgia" w:hAnsi="Georgia"/>
          <w:sz w:val="14"/>
        </w:rPr>
        <w:t xml:space="preserve">, </w:t>
      </w:r>
      <w:r w:rsidRPr="00DF6E83">
        <w:rPr>
          <w:rStyle w:val="StyleUnderline"/>
          <w:rFonts w:ascii="Georgia" w:hAnsi="Georgia"/>
        </w:rPr>
        <w:t>where the TSA would single out specific passengers for extra screening based on available information</w:t>
      </w:r>
      <w:r w:rsidRPr="00DF6E83">
        <w:rPr>
          <w:rFonts w:ascii="Georgia" w:hAnsi="Georgia"/>
          <w:sz w:val="14"/>
        </w:rPr>
        <w:t xml:space="preserve">. </w:t>
      </w:r>
      <w:r w:rsidRPr="00DF6E83">
        <w:rPr>
          <w:rStyle w:val="Emphasis"/>
          <w:highlight w:val="cyan"/>
        </w:rPr>
        <w:t>Overall, 70 percent of Americans back the idea</w:t>
      </w:r>
      <w:r w:rsidRPr="00DF6E83">
        <w:rPr>
          <w:rStyle w:val="Emphasis"/>
        </w:rPr>
        <w:t>, which has been floated as an alternative.</w:t>
      </w:r>
      <w:r w:rsidRPr="00DF6E83">
        <w:rPr>
          <w:rFonts w:ascii="Georgia" w:hAnsi="Georgia"/>
          <w:sz w:val="14"/>
        </w:rPr>
        <w:t xml:space="preserve"> White House spokesman Robert Gibbs sought to reassure the traveling public that "the evolution of the security will be done with the input of those who go through the security." </w:t>
      </w:r>
      <w:r w:rsidRPr="00DF6E83">
        <w:rPr>
          <w:rStyle w:val="StyleUnderline"/>
          <w:rFonts w:ascii="Georgia" w:hAnsi="Georgia"/>
        </w:rPr>
        <w:t>But he said that safe travel remains the higher priority</w:t>
      </w:r>
      <w:r w:rsidRPr="00DF6E83">
        <w:rPr>
          <w:rFonts w:ascii="Georgia" w:hAnsi="Georgia"/>
          <w:sz w:val="14"/>
        </w:rPr>
        <w:t xml:space="preserve">. Some people upset with the TSA's techniques have waged an Internet-based campaign urging people to refuse to use the scanners on Wednesday, one of the busiest travel days of the year. Coupled with bad winter weather forecasts across the Midwest, their efforts may delay Thanksgiving week travel. In response to growing criticism, two unions representing some TSA personnel are running full-page newspaper ads Tuesday and sending e-mails defending workers to frequent fliers. </w:t>
      </w:r>
      <w:r w:rsidRPr="00DF6E83">
        <w:rPr>
          <w:rStyle w:val="StyleUnderline"/>
          <w:rFonts w:ascii="Georgia" w:hAnsi="Georgia"/>
          <w:highlight w:val="cyan"/>
        </w:rPr>
        <w:t>While the harshest critics have suggested that enhanced pat-downs amount to sexual assault, union officials said screeners are merely carrying out orders issued by the TSA</w:t>
      </w:r>
      <w:r w:rsidRPr="00DF6E83">
        <w:rPr>
          <w:rStyle w:val="StyleUnderline"/>
          <w:rFonts w:ascii="Georgia" w:hAnsi="Georgia"/>
        </w:rPr>
        <w:t>.</w:t>
      </w:r>
      <w:r w:rsidRPr="00DF6E83">
        <w:rPr>
          <w:rFonts w:ascii="Georgia" w:hAnsi="Georgia"/>
          <w:sz w:val="14"/>
        </w:rPr>
        <w:t xml:space="preserve"> More than 400 of the controversial scanning machines have been put to use at 70 of 450 U.S. airports since October, though the majority of passengers are not being asked to use them. The scanners, which penetrate clothing to produce outlines of the naked human body, are in use at all three of the Washington region's major airports. In development for several years, the machines use backscatter and millimeter wave technology intended to reveal nonmetallic security threats that wouldn't be caught by traditional step-through metal detectors.</w:t>
      </w:r>
    </w:p>
    <w:p w14:paraId="01B2C041" w14:textId="77777777" w:rsidR="0056715D" w:rsidRPr="00DF6E83" w:rsidRDefault="0056715D" w:rsidP="0056715D">
      <w:pPr>
        <w:pStyle w:val="Heading3"/>
        <w:rPr>
          <w:rFonts w:ascii="Georgia" w:hAnsi="Georgia"/>
        </w:rPr>
      </w:pPr>
      <w:r w:rsidRPr="00DF6E83">
        <w:rPr>
          <w:rFonts w:ascii="Georgia" w:hAnsi="Georgia"/>
        </w:rPr>
        <w:t>A2: Plan Not Affect Clinton</w:t>
      </w:r>
    </w:p>
    <w:p w14:paraId="41862686" w14:textId="77777777" w:rsidR="0056715D" w:rsidRPr="00DF6E83" w:rsidRDefault="0056715D" w:rsidP="0056715D">
      <w:pPr>
        <w:rPr>
          <w:rFonts w:ascii="Georgia" w:hAnsi="Georgia"/>
        </w:rPr>
      </w:pPr>
    </w:p>
    <w:p w14:paraId="5280C344" w14:textId="77777777" w:rsidR="0056715D" w:rsidRPr="00DF6E83" w:rsidRDefault="0056715D" w:rsidP="0056715D">
      <w:pPr>
        <w:pStyle w:val="Heading4"/>
        <w:rPr>
          <w:rFonts w:ascii="Georgia" w:hAnsi="Georgia"/>
        </w:rPr>
      </w:pPr>
      <w:r w:rsidRPr="00DF6E83">
        <w:rPr>
          <w:rFonts w:ascii="Georgia" w:hAnsi="Georgia"/>
        </w:rPr>
        <w:t xml:space="preserve">Clinton is tied to Obama policy – especially on surveillance </w:t>
      </w:r>
    </w:p>
    <w:p w14:paraId="30CFD75A" w14:textId="77777777" w:rsidR="0056715D" w:rsidRPr="00DF6E83" w:rsidRDefault="0056715D" w:rsidP="0056715D">
      <w:pPr>
        <w:rPr>
          <w:rFonts w:ascii="Georgia" w:hAnsi="Georgia"/>
          <w:sz w:val="16"/>
        </w:rPr>
      </w:pPr>
      <w:r w:rsidRPr="00DF6E83">
        <w:rPr>
          <w:rFonts w:ascii="Georgia" w:hAnsi="Georgia"/>
          <w:b/>
        </w:rPr>
        <w:t>Blake and Wilson 13</w:t>
      </w:r>
      <w:r w:rsidRPr="00DF6E83">
        <w:rPr>
          <w:rFonts w:ascii="Georgia" w:hAnsi="Georgia"/>
        </w:rPr>
        <w:t xml:space="preserve"> </w:t>
      </w:r>
      <w:r w:rsidRPr="00DF6E83">
        <w:rPr>
          <w:rFonts w:ascii="Georgia" w:hAnsi="Georgia"/>
          <w:sz w:val="16"/>
        </w:rPr>
        <w:t xml:space="preserve">[Aaron Blake and Scott Wilson, both reporters and political correspondents for the Washington Post. “Democratic divide over NSA could pose problem for Obama”, </w:t>
      </w:r>
      <w:hyperlink r:id="rId27" w:history="1">
        <w:r w:rsidRPr="00DF6E83">
          <w:rPr>
            <w:rStyle w:val="Hyperlink"/>
            <w:rFonts w:ascii="Georgia" w:hAnsi="Georgia"/>
            <w:sz w:val="16"/>
          </w:rPr>
          <w:t>http://www.washingtonpost.com/politics/democratic-divide-over-nsa-could-pose-problem-for-obama/2013/08/01/5d551e6c-fabb-11e2-a369-d1954abcb7e3_story.html</w:t>
        </w:r>
      </w:hyperlink>
      <w:r w:rsidRPr="00DF6E83">
        <w:rPr>
          <w:rFonts w:ascii="Georgia" w:hAnsi="Georgia"/>
          <w:sz w:val="16"/>
        </w:rPr>
        <w:t>, August 1</w:t>
      </w:r>
      <w:r w:rsidRPr="00DF6E83">
        <w:rPr>
          <w:rFonts w:ascii="Georgia" w:hAnsi="Georgia"/>
          <w:sz w:val="16"/>
          <w:vertAlign w:val="superscript"/>
        </w:rPr>
        <w:t>st</w:t>
      </w:r>
      <w:r w:rsidRPr="00DF6E83">
        <w:rPr>
          <w:rFonts w:ascii="Georgia" w:hAnsi="Georgia"/>
          <w:sz w:val="16"/>
        </w:rPr>
        <w:t>, 2013//Rahul]</w:t>
      </w:r>
    </w:p>
    <w:p w14:paraId="548FBF0D" w14:textId="308574C2" w:rsidR="005E71C6" w:rsidRPr="005E71C6" w:rsidRDefault="0056715D" w:rsidP="0056715D">
      <w:r w:rsidRPr="00DF6E83">
        <w:rPr>
          <w:rStyle w:val="StyleUnderline"/>
          <w:rFonts w:ascii="Georgia" w:hAnsi="Georgia"/>
          <w:highlight w:val="cyan"/>
        </w:rPr>
        <w:t>Unlike the Republican</w:t>
      </w:r>
      <w:r w:rsidRPr="00DF6E83">
        <w:rPr>
          <w:rStyle w:val="StyleUnderline"/>
          <w:rFonts w:ascii="Georgia" w:hAnsi="Georgia"/>
        </w:rPr>
        <w:t xml:space="preserve"> libertarian </w:t>
      </w:r>
      <w:r w:rsidRPr="00DF6E83">
        <w:rPr>
          <w:rStyle w:val="StyleUnderline"/>
          <w:rFonts w:ascii="Georgia" w:hAnsi="Georgia"/>
          <w:highlight w:val="cyan"/>
        </w:rPr>
        <w:t>wing, Democrats who hold similar views on surveillance are largely in search of a leader</w:t>
      </w:r>
      <w:r w:rsidRPr="00DF6E83">
        <w:rPr>
          <w:rFonts w:ascii="Georgia" w:hAnsi="Georgia"/>
          <w:sz w:val="16"/>
        </w:rPr>
        <w:t xml:space="preserve">. There isn’t single figure on the left who is speaking to those civil liberties concerns with the same force that Sen. Rand Paul (Ky.) is on the right. </w:t>
      </w:r>
      <w:r w:rsidRPr="00DF6E83">
        <w:rPr>
          <w:rStyle w:val="StyleUnderline"/>
          <w:rFonts w:ascii="Georgia" w:hAnsi="Georgia"/>
          <w:highlight w:val="cyan"/>
        </w:rPr>
        <w:t>For now, the</w:t>
      </w:r>
      <w:r w:rsidRPr="00DF6E83">
        <w:rPr>
          <w:rStyle w:val="StyleUnderline"/>
          <w:rFonts w:ascii="Georgia" w:hAnsi="Georgia"/>
        </w:rPr>
        <w:t xml:space="preserve"> de facto </w:t>
      </w:r>
      <w:r w:rsidRPr="00DF6E83">
        <w:rPr>
          <w:rStyle w:val="StyleUnderline"/>
          <w:rFonts w:ascii="Georgia" w:hAnsi="Georgia"/>
          <w:highlight w:val="cyan"/>
        </w:rPr>
        <w:t>leaders of the left’s effort to rein in</w:t>
      </w:r>
      <w:r w:rsidRPr="00DF6E83">
        <w:rPr>
          <w:rStyle w:val="StyleUnderline"/>
          <w:rFonts w:ascii="Georgia" w:hAnsi="Georgia"/>
        </w:rPr>
        <w:t xml:space="preserve"> the </w:t>
      </w:r>
      <w:r w:rsidRPr="00DF6E83">
        <w:rPr>
          <w:rStyle w:val="StyleUnderline"/>
          <w:rFonts w:ascii="Georgia" w:hAnsi="Georgia"/>
          <w:highlight w:val="cyan"/>
        </w:rPr>
        <w:t>Obama</w:t>
      </w:r>
      <w:r w:rsidRPr="00DF6E83">
        <w:rPr>
          <w:rStyle w:val="StyleUnderline"/>
          <w:rFonts w:ascii="Georgia" w:hAnsi="Georgia"/>
        </w:rPr>
        <w:t xml:space="preserve"> administration’s surveillance programs </w:t>
      </w:r>
      <w:r w:rsidRPr="00DF6E83">
        <w:rPr>
          <w:rStyle w:val="StyleUnderline"/>
          <w:rFonts w:ascii="Georgia" w:hAnsi="Georgia"/>
          <w:highlight w:val="cyan"/>
        </w:rPr>
        <w:t>are Wyden and</w:t>
      </w:r>
      <w:r w:rsidRPr="00DF6E83">
        <w:rPr>
          <w:rStyle w:val="StyleUnderline"/>
          <w:rFonts w:ascii="Georgia" w:hAnsi="Georgia"/>
        </w:rPr>
        <w:t xml:space="preserve">, arguably, Glenn </w:t>
      </w:r>
      <w:r w:rsidRPr="00DF6E83">
        <w:rPr>
          <w:rStyle w:val="StyleUnderline"/>
          <w:rFonts w:ascii="Georgia" w:hAnsi="Georgia"/>
          <w:highlight w:val="cyan"/>
        </w:rPr>
        <w:t>Greenwald</w:t>
      </w:r>
      <w:r w:rsidRPr="00DF6E83">
        <w:rPr>
          <w:rFonts w:ascii="Georgia" w:hAnsi="Georgia"/>
          <w:sz w:val="16"/>
        </w:rPr>
        <w:t xml:space="preserve">, the journalist who has been working with Edward Snowden to reveal the programs. Although the two have been pushing the issue hard, they aren’t necessarily figures with significant built-in constituencies. Sen. Dianne Feinstein (D-Calif.), who also attended Thursday’s White House meeting, has been talking about ways to amend the programs, working as a bridge between libertarian-leaning Democrats and the Obama administration. </w:t>
      </w:r>
      <w:r w:rsidRPr="00DF6E83">
        <w:rPr>
          <w:rStyle w:val="StyleUnderline"/>
          <w:rFonts w:ascii="Georgia" w:hAnsi="Georgia"/>
          <w:highlight w:val="cyan"/>
        </w:rPr>
        <w:t>The debate within the Democratic Party has occurred largely under the radar, and no potential 2016 Democratic presidential candidates have taken up the mantle in the wa</w:t>
      </w:r>
      <w:r w:rsidRPr="00DF6E83">
        <w:rPr>
          <w:rStyle w:val="StyleUnderline"/>
          <w:rFonts w:ascii="Georgia" w:hAnsi="Georgia"/>
        </w:rPr>
        <w:t>y Paul has among Republicans, despite polling that shows a sizable constituency for just such a candidate.</w:t>
      </w:r>
      <w:r w:rsidRPr="00DF6E83">
        <w:rPr>
          <w:rFonts w:ascii="Georgia" w:hAnsi="Georgia"/>
          <w:sz w:val="16"/>
        </w:rPr>
        <w:t xml:space="preserve"> A Washington Post-ABC News poll last week showed similar levels of privacy concerns in both parties, with more than six in 10 liberal and moderate Democrats saying the NSA’s surveillance programs intrude on Americans’ privacy. Privacy concerns in the Democratic Party have waned since Obama took office, but there </w:t>
      </w:r>
      <w:proofErr w:type="gramStart"/>
      <w:r w:rsidRPr="00DF6E83">
        <w:rPr>
          <w:rFonts w:ascii="Georgia" w:hAnsi="Georgia"/>
          <w:sz w:val="16"/>
        </w:rPr>
        <w:t>remains</w:t>
      </w:r>
      <w:proofErr w:type="gramEnd"/>
      <w:r w:rsidRPr="00DF6E83">
        <w:rPr>
          <w:rFonts w:ascii="Georgia" w:hAnsi="Georgia"/>
          <w:sz w:val="16"/>
        </w:rPr>
        <w:t xml:space="preserve"> a large number of voters for a potential 2016 contender to win over. That is particularly true given that </w:t>
      </w:r>
      <w:r w:rsidRPr="00DF6E83">
        <w:rPr>
          <w:rStyle w:val="StyleUnderline"/>
          <w:rFonts w:ascii="Georgia" w:hAnsi="Georgia"/>
        </w:rPr>
        <w:t xml:space="preserve">former secretary of state Hillary Rodham </w:t>
      </w:r>
      <w:r w:rsidRPr="00DF6E83">
        <w:rPr>
          <w:rStyle w:val="StyleUnderline"/>
          <w:rFonts w:ascii="Georgia" w:hAnsi="Georgia"/>
          <w:highlight w:val="cyan"/>
        </w:rPr>
        <w:t>Clinton</w:t>
      </w:r>
      <w:r w:rsidRPr="00DF6E83">
        <w:rPr>
          <w:rStyle w:val="StyleUnderline"/>
          <w:rFonts w:ascii="Georgia" w:hAnsi="Georgia"/>
        </w:rPr>
        <w:t xml:space="preserve"> and Vice President Biden </w:t>
      </w:r>
      <w:r w:rsidRPr="00DF6E83">
        <w:rPr>
          <w:rStyle w:val="StyleUnderline"/>
          <w:rFonts w:ascii="Georgia" w:hAnsi="Georgia"/>
          <w:highlight w:val="cyan"/>
        </w:rPr>
        <w:t>are closely associated with the administration’s national security programs</w:t>
      </w:r>
      <w:r w:rsidRPr="00DF6E83">
        <w:rPr>
          <w:rStyle w:val="StyleUnderline"/>
          <w:rFonts w:ascii="Georgia" w:hAnsi="Georgia"/>
        </w:rPr>
        <w:t xml:space="preserve"> and lead the field of likely candidates.</w:t>
      </w:r>
      <w:r w:rsidRPr="00DF6E83">
        <w:rPr>
          <w:rFonts w:ascii="Georgia" w:hAnsi="Georgia"/>
          <w:sz w:val="16"/>
        </w:rPr>
        <w:t xml:space="preserve"> Julian Sanchez, a research fellow at the libertarian Cato Institute, said Wyden is doing yeoman’s work but acknowledged that he’s “not</w:t>
      </w:r>
    </w:p>
    <w:p w14:paraId="22033464" w14:textId="77777777" w:rsidR="006A3395" w:rsidRPr="006A3395" w:rsidRDefault="006A3395" w:rsidP="006A3395"/>
    <w:p w14:paraId="5987CAFD" w14:textId="77777777" w:rsidR="00DC4B73" w:rsidRDefault="00DC4B73" w:rsidP="00DC4B73">
      <w:pPr>
        <w:pStyle w:val="Heading2"/>
      </w:pPr>
      <w:r>
        <w:t>Internal Links</w:t>
      </w:r>
    </w:p>
    <w:p w14:paraId="7EACE85A" w14:textId="77777777" w:rsidR="004D10E0" w:rsidRDefault="004D10E0" w:rsidP="004D10E0">
      <w:pPr>
        <w:pStyle w:val="Heading3"/>
      </w:pPr>
      <w:r>
        <w:t>2NC/1NR Turnout Link Module</w:t>
      </w:r>
    </w:p>
    <w:p w14:paraId="4A5ACC9D" w14:textId="77777777" w:rsidR="004D10E0" w:rsidRPr="005E71C6" w:rsidRDefault="004D10E0" w:rsidP="004D10E0"/>
    <w:p w14:paraId="1868900F" w14:textId="77777777" w:rsidR="004D10E0" w:rsidRPr="003823E7" w:rsidRDefault="004D10E0" w:rsidP="004D10E0">
      <w:pPr>
        <w:pStyle w:val="Heading4"/>
      </w:pPr>
      <w:r>
        <w:t>Democrats are the front-runners now but the enthusiasm gap means turn out is the deciding factor for the elections.</w:t>
      </w:r>
    </w:p>
    <w:p w14:paraId="7E6B4DF0" w14:textId="77777777" w:rsidR="004D10E0" w:rsidRPr="00E11391" w:rsidRDefault="004D10E0" w:rsidP="004D10E0">
      <w:pPr>
        <w:rPr>
          <w:sz w:val="16"/>
          <w:szCs w:val="16"/>
        </w:rPr>
      </w:pPr>
      <w:r>
        <w:rPr>
          <w:b/>
          <w:bCs/>
        </w:rPr>
        <w:t>Feldmann 6/29</w:t>
      </w:r>
      <w:r w:rsidRPr="003823E7">
        <w:t xml:space="preserve"> </w:t>
      </w:r>
      <w:r w:rsidRPr="003823E7">
        <w:rPr>
          <w:sz w:val="16"/>
          <w:szCs w:val="16"/>
        </w:rPr>
        <w:t>–</w:t>
      </w:r>
      <w:r>
        <w:rPr>
          <w:sz w:val="16"/>
          <w:szCs w:val="16"/>
        </w:rPr>
        <w:t xml:space="preserve"> Linda, </w:t>
      </w:r>
      <w:r w:rsidRPr="00DF1FEE">
        <w:rPr>
          <w:sz w:val="16"/>
          <w:szCs w:val="16"/>
        </w:rPr>
        <w:t>chief political correspondent, and has covered all the presidential campaigns since 1996</w:t>
      </w:r>
      <w:r>
        <w:rPr>
          <w:sz w:val="16"/>
          <w:szCs w:val="16"/>
        </w:rPr>
        <w:t xml:space="preserve"> for Christian Science Monitor</w:t>
      </w:r>
      <w:r w:rsidRPr="002675A2">
        <w:rPr>
          <w:sz w:val="16"/>
          <w:szCs w:val="16"/>
        </w:rPr>
        <w:t>.</w:t>
      </w:r>
      <w:r>
        <w:rPr>
          <w:sz w:val="16"/>
          <w:szCs w:val="16"/>
        </w:rPr>
        <w:t xml:space="preserve"> (“</w:t>
      </w:r>
      <w:r w:rsidRPr="00DF1FEE">
        <w:rPr>
          <w:sz w:val="16"/>
          <w:szCs w:val="16"/>
        </w:rPr>
        <w:t>Poll: Democrats face big enthusiasm gap in 2016</w:t>
      </w:r>
      <w:r>
        <w:rPr>
          <w:sz w:val="16"/>
          <w:szCs w:val="16"/>
        </w:rPr>
        <w:t xml:space="preserve">,” 6/29/15, </w:t>
      </w:r>
      <w:r w:rsidRPr="00DF1FEE">
        <w:rPr>
          <w:sz w:val="16"/>
          <w:szCs w:val="16"/>
        </w:rPr>
        <w:t>http://www.csmonitor.com/USA/Politics/monitor_breakfast/2015/0629/Poll-Democrats-face-big-enthusiasm-gap-in-2016</w:t>
      </w:r>
      <w:r>
        <w:rPr>
          <w:sz w:val="16"/>
          <w:szCs w:val="16"/>
        </w:rPr>
        <w:t>)</w:t>
      </w:r>
    </w:p>
    <w:p w14:paraId="7599DCC1" w14:textId="77777777" w:rsidR="004D10E0" w:rsidRDefault="004D10E0" w:rsidP="004D10E0">
      <w:pPr>
        <w:rPr>
          <w:sz w:val="12"/>
        </w:rPr>
      </w:pPr>
    </w:p>
    <w:p w14:paraId="2AB6DFF6" w14:textId="77777777" w:rsidR="004D10E0" w:rsidRPr="005E71C6" w:rsidRDefault="004D10E0" w:rsidP="004D10E0">
      <w:pPr>
        <w:rPr>
          <w:b/>
          <w:sz w:val="24"/>
          <w:u w:val="single"/>
        </w:rPr>
      </w:pPr>
      <w:r w:rsidRPr="00DF1FEE">
        <w:rPr>
          <w:sz w:val="12"/>
        </w:rPr>
        <w:t xml:space="preserve">WASHINGTON — </w:t>
      </w:r>
      <w:r w:rsidRPr="00282E9D">
        <w:rPr>
          <w:rStyle w:val="StyleUnderline"/>
          <w:highlight w:val="cyan"/>
        </w:rPr>
        <w:t>Democrats believe they have a winning agenda heading into the 2016</w:t>
      </w:r>
      <w:r w:rsidRPr="00E11391">
        <w:rPr>
          <w:rStyle w:val="StyleUnderline"/>
        </w:rPr>
        <w:t xml:space="preserve"> presidential </w:t>
      </w:r>
      <w:r w:rsidRPr="00282E9D">
        <w:rPr>
          <w:rStyle w:val="StyleUnderline"/>
          <w:highlight w:val="cyan"/>
        </w:rPr>
        <w:t>election</w:t>
      </w:r>
      <w:r w:rsidRPr="00E11391">
        <w:rPr>
          <w:rStyle w:val="StyleUnderline"/>
        </w:rPr>
        <w:t xml:space="preserve">. And for the first time, </w:t>
      </w:r>
      <w:r w:rsidRPr="00282E9D">
        <w:rPr>
          <w:rStyle w:val="StyleUnderline"/>
          <w:highlight w:val="cyan"/>
        </w:rPr>
        <w:t>the “base” of their party</w:t>
      </w:r>
      <w:r w:rsidRPr="00E11391">
        <w:rPr>
          <w:rStyle w:val="StyleUnderline"/>
        </w:rPr>
        <w:t xml:space="preserve"> – unmarried women, people of color, and young voters – </w:t>
      </w:r>
      <w:r w:rsidRPr="00282E9D">
        <w:rPr>
          <w:rStyle w:val="StyleUnderline"/>
          <w:highlight w:val="cyan"/>
        </w:rPr>
        <w:t>represents a majority of voting-eligible citizens</w:t>
      </w:r>
      <w:r w:rsidRPr="00E11391">
        <w:rPr>
          <w:rStyle w:val="StyleUnderline"/>
        </w:rPr>
        <w:t>, according to survey data released Monday</w:t>
      </w:r>
      <w:proofErr w:type="gramStart"/>
      <w:r w:rsidRPr="00E11391">
        <w:rPr>
          <w:rStyle w:val="StyleUnderline"/>
        </w:rPr>
        <w:t>.</w:t>
      </w:r>
      <w:r w:rsidRPr="00DF1FEE">
        <w:rPr>
          <w:rStyle w:val="StyleUnderline"/>
          <w:sz w:val="12"/>
        </w:rPr>
        <w:t>¶</w:t>
      </w:r>
      <w:proofErr w:type="gramEnd"/>
      <w:r w:rsidRPr="00DF1FEE">
        <w:rPr>
          <w:sz w:val="12"/>
        </w:rPr>
        <w:t xml:space="preserve"> </w:t>
      </w:r>
      <w:r w:rsidRPr="00282E9D">
        <w:rPr>
          <w:rStyle w:val="StyleUnderline"/>
          <w:highlight w:val="cyan"/>
        </w:rPr>
        <w:t>But none of that matters if Democrats don’t turn out. As of now</w:t>
      </w:r>
      <w:r w:rsidRPr="00E11391">
        <w:rPr>
          <w:rStyle w:val="StyleUnderline"/>
        </w:rPr>
        <w:t xml:space="preserve">, 16 months before Election Day, that’s the challenge for them: </w:t>
      </w:r>
      <w:r w:rsidRPr="00282E9D">
        <w:rPr>
          <w:rStyle w:val="StyleUnderline"/>
          <w:highlight w:val="cyan"/>
        </w:rPr>
        <w:t>The Democratic Party faces a big enthusiasm gap with the Republicans</w:t>
      </w:r>
      <w:r w:rsidRPr="00DF1FEE">
        <w:rPr>
          <w:sz w:val="12"/>
        </w:rPr>
        <w:t>, according to a poll of 950 likely 2016 voters sponsored by Democracy Corps and Women’s Voices Women Vote Action Fund.</w:t>
      </w:r>
      <w:r w:rsidRPr="00E11391">
        <w:rPr>
          <w:rStyle w:val="StyleUnderline"/>
        </w:rPr>
        <w:t xml:space="preserve"> </w:t>
      </w:r>
      <w:r w:rsidRPr="00DF1FEE">
        <w:rPr>
          <w:rStyle w:val="StyleUnderline"/>
          <w:sz w:val="12"/>
        </w:rPr>
        <w:t>¶</w:t>
      </w:r>
      <w:r w:rsidRPr="00DF1FEE">
        <w:rPr>
          <w:sz w:val="12"/>
        </w:rPr>
        <w:t xml:space="preserve"> Among Republicans, 67 percent reported the highest level of interest in the 2016 elections – rating it a 10 on a scale of 1 to 10 – compared with 52 percent of Democrats. Among the so-called rising American electorate (unmarried women, minorities, and Millennials), only 48 percent responded with a 10. ¶ </w:t>
      </w:r>
      <w:r w:rsidRPr="00E11391">
        <w:rPr>
          <w:rStyle w:val="StyleUnderline"/>
        </w:rPr>
        <w:t xml:space="preserve">“Even though they’re giving </w:t>
      </w:r>
      <w:r w:rsidRPr="00282E9D">
        <w:rPr>
          <w:rStyle w:val="StyleUnderline"/>
          <w:highlight w:val="cyan"/>
        </w:rPr>
        <w:t>the Democrats</w:t>
      </w:r>
      <w:r w:rsidRPr="00E11391">
        <w:rPr>
          <w:rStyle w:val="StyleUnderline"/>
        </w:rPr>
        <w:t xml:space="preserve"> big numbers, their </w:t>
      </w:r>
      <w:r w:rsidRPr="00282E9D">
        <w:rPr>
          <w:rStyle w:val="StyleUnderline"/>
          <w:highlight w:val="cyan"/>
        </w:rPr>
        <w:t>lack of enthusiasm is grounded in an analysis of the way the political system operates,</w:t>
      </w:r>
      <w:r w:rsidRPr="00DF1FEE">
        <w:rPr>
          <w:sz w:val="12"/>
        </w:rPr>
        <w:t>” Democracy Corps founder Stan Greenberg told reporters Monday at a breakfast hosted by the Monitor</w:t>
      </w:r>
      <w:proofErr w:type="gramStart"/>
      <w:r w:rsidRPr="00DF1FEE">
        <w:rPr>
          <w:sz w:val="12"/>
        </w:rPr>
        <w:t>.¶</w:t>
      </w:r>
      <w:proofErr w:type="gramEnd"/>
      <w:r w:rsidRPr="00DF1FEE">
        <w:rPr>
          <w:sz w:val="12"/>
        </w:rPr>
        <w:t xml:space="preserve"> At focus groups, Mr. Greenberg says, a lot of the talk centered on money in politics and perceptions that candidates can’t relate to the problems of average people.¶ “They’re made up of a lot of rich people. They don’t have these problems we deal with on a daily basis,” read one focus group comment, as reported by the two voter-research organizations. ¶ </w:t>
      </w:r>
      <w:proofErr w:type="gramStart"/>
      <w:r w:rsidRPr="00E11391">
        <w:rPr>
          <w:rStyle w:val="StyleUnderline"/>
        </w:rPr>
        <w:t>Is</w:t>
      </w:r>
      <w:proofErr w:type="gramEnd"/>
      <w:r w:rsidRPr="00E11391">
        <w:rPr>
          <w:rStyle w:val="StyleUnderline"/>
        </w:rPr>
        <w:t xml:space="preserve"> all this bad news for Hillary Clinton, the Democratic presidential front-runner? No, says Page Gardner, founder of Women’s Voices, now known as the Voter Participation Center</w:t>
      </w:r>
      <w:r w:rsidRPr="00DF1FEE">
        <w:rPr>
          <w:sz w:val="12"/>
        </w:rPr>
        <w:t>. Ms. Gardner points to the “four pillars” of former Secretary Clinton’s campaign – building “the economy of the future,” campaign finance reform, strengthening families, and national security – as evidence she’s addressing the concerns of the Democratic base</w:t>
      </w:r>
      <w:proofErr w:type="gramStart"/>
      <w:r w:rsidRPr="00DF1FEE">
        <w:rPr>
          <w:sz w:val="12"/>
        </w:rPr>
        <w:t>.¶</w:t>
      </w:r>
      <w:proofErr w:type="gramEnd"/>
      <w:r w:rsidRPr="00DF1FEE">
        <w:rPr>
          <w:sz w:val="12"/>
        </w:rPr>
        <w:t xml:space="preserve"> </w:t>
      </w:r>
      <w:r w:rsidRPr="00E11391">
        <w:rPr>
          <w:rStyle w:val="StyleUnderline"/>
        </w:rPr>
        <w:t>Also helping Democrats, and Clinton, is a perception that Republican candidates “don’t get” the lives of most Americans, Gardner says.</w:t>
      </w:r>
      <w:r w:rsidRPr="00DF1FEE">
        <w:rPr>
          <w:sz w:val="12"/>
        </w:rPr>
        <w:t>¶ On the flip side, Republicans are more jazzed than Democrats about the 2016 elections because “they don’t like [President] Obama, they don’t like Hillary Clinton,” says Greenberg.¶ “When they watch the Supreme Court on gay marriage and the ACA, the Affordable Care Act, they see that the only thing to stop it are the Republican presidential candidates,” he adds. “They are trying to stop something as opposed to Democrats who are needing to change a government that needs to be reformed.... And so it is a more complicated argument for Democrats.” ¶ Last week, Mr. Obama and the Democrats won two huge victories in the Supreme Court – a challenge to the federal subsidies in Obamacare and the right of same-sex couples to marry. Republican presidential candidates are using those issues to argue the importance of recapturing the presidency, which brings the ability to drive the Washington agenda and nominate Supreme Court justices</w:t>
      </w:r>
      <w:proofErr w:type="gramStart"/>
      <w:r w:rsidRPr="00DF1FEE">
        <w:rPr>
          <w:sz w:val="12"/>
        </w:rPr>
        <w:t>.¶</w:t>
      </w:r>
      <w:proofErr w:type="gramEnd"/>
      <w:r w:rsidRPr="00DF1FEE">
        <w:rPr>
          <w:sz w:val="12"/>
        </w:rPr>
        <w:t xml:space="preserve"> But Greenberg rejects the idea that Republicans could win politically from last week’s Supreme Court losses.¶ </w:t>
      </w:r>
      <w:r w:rsidRPr="00E11391">
        <w:rPr>
          <w:rStyle w:val="StyleUnderline"/>
        </w:rPr>
        <w:t>“If there’s a perception that [Obama] is a successful president, that’s a plus” for Hillary, he said.</w:t>
      </w:r>
    </w:p>
    <w:p w14:paraId="44BA9FFB" w14:textId="77777777" w:rsidR="004D10E0" w:rsidRPr="003823E7" w:rsidRDefault="004D10E0" w:rsidP="004D10E0">
      <w:pPr>
        <w:pStyle w:val="Heading4"/>
      </w:pPr>
      <w:r>
        <w:t>Terrorism is central to turn out – Americans cite it as the top priority in the upcoming elections.</w:t>
      </w:r>
    </w:p>
    <w:p w14:paraId="46984231" w14:textId="77777777" w:rsidR="004D10E0" w:rsidRPr="00E11391" w:rsidRDefault="004D10E0" w:rsidP="004D10E0">
      <w:pPr>
        <w:rPr>
          <w:sz w:val="16"/>
          <w:szCs w:val="16"/>
        </w:rPr>
      </w:pPr>
      <w:r>
        <w:rPr>
          <w:b/>
          <w:bCs/>
        </w:rPr>
        <w:t>Kohut 4/10</w:t>
      </w:r>
      <w:r w:rsidRPr="003823E7">
        <w:t xml:space="preserve"> </w:t>
      </w:r>
      <w:r w:rsidRPr="003823E7">
        <w:rPr>
          <w:sz w:val="16"/>
          <w:szCs w:val="16"/>
        </w:rPr>
        <w:t>–</w:t>
      </w:r>
      <w:r>
        <w:rPr>
          <w:sz w:val="16"/>
          <w:szCs w:val="16"/>
        </w:rPr>
        <w:t xml:space="preserve"> Andrew, </w:t>
      </w:r>
      <w:r w:rsidRPr="004F7622">
        <w:rPr>
          <w:sz w:val="16"/>
          <w:szCs w:val="16"/>
        </w:rPr>
        <w:t>founding director of the Pew Research Center</w:t>
      </w:r>
      <w:r>
        <w:rPr>
          <w:sz w:val="16"/>
          <w:szCs w:val="16"/>
        </w:rPr>
        <w:t>. (“</w:t>
      </w:r>
      <w:r w:rsidRPr="004F7622">
        <w:rPr>
          <w:sz w:val="16"/>
          <w:szCs w:val="16"/>
        </w:rPr>
        <w:t>2016: An Unanchored, Puzzling Presidential Election | Commentary</w:t>
      </w:r>
      <w:r>
        <w:rPr>
          <w:sz w:val="16"/>
          <w:szCs w:val="16"/>
        </w:rPr>
        <w:t xml:space="preserve">,” 4/10/15, </w:t>
      </w:r>
      <w:r w:rsidRPr="004F7622">
        <w:rPr>
          <w:sz w:val="16"/>
          <w:szCs w:val="16"/>
        </w:rPr>
        <w:t>http://blogs.rollcall.com/beltway-insiders/2016-an-unanchored-puzzling-presidential-election-commentary/</w:t>
      </w:r>
      <w:r>
        <w:rPr>
          <w:sz w:val="16"/>
          <w:szCs w:val="16"/>
        </w:rPr>
        <w:t>)</w:t>
      </w:r>
    </w:p>
    <w:p w14:paraId="5A301BC1" w14:textId="77777777" w:rsidR="004D10E0" w:rsidRDefault="004D10E0" w:rsidP="004D10E0">
      <w:pPr>
        <w:rPr>
          <w:sz w:val="16"/>
        </w:rPr>
      </w:pPr>
    </w:p>
    <w:p w14:paraId="02A59FAC" w14:textId="77777777" w:rsidR="004D10E0" w:rsidRDefault="004D10E0" w:rsidP="004D10E0">
      <w:pPr>
        <w:rPr>
          <w:rStyle w:val="StyleUnderline"/>
        </w:rPr>
      </w:pPr>
      <w:r w:rsidRPr="004F7622">
        <w:rPr>
          <w:sz w:val="16"/>
        </w:rPr>
        <w:t xml:space="preserve">Reflecting that narrow margin, a February survey revealed how conflicted Americans are about the two parties. It </w:t>
      </w:r>
      <w:proofErr w:type="gramStart"/>
      <w:r w:rsidRPr="004F7622">
        <w:rPr>
          <w:sz w:val="16"/>
        </w:rPr>
        <w:t>concluded</w:t>
      </w:r>
      <w:proofErr w:type="gramEnd"/>
      <w:r w:rsidRPr="004F7622">
        <w:rPr>
          <w:sz w:val="16"/>
        </w:rPr>
        <w:t xml:space="preserve"> “Majorities say the Democratic Party is open and tolerant, cares about the middle class and is not ‘too extreme.’” By contrast, most Americans see the GOP lacking tolerance and empathy for the middle class, and half view it as too extreme</w:t>
      </w:r>
      <w:proofErr w:type="gramStart"/>
      <w:r w:rsidRPr="004F7622">
        <w:rPr>
          <w:sz w:val="16"/>
        </w:rPr>
        <w:t>.</w:t>
      </w:r>
      <w:r w:rsidRPr="004F7622">
        <w:rPr>
          <w:sz w:val="12"/>
        </w:rPr>
        <w:t>¶</w:t>
      </w:r>
      <w:proofErr w:type="gramEnd"/>
      <w:r w:rsidRPr="004F7622">
        <w:rPr>
          <w:sz w:val="16"/>
        </w:rPr>
        <w:t xml:space="preserve"> “Nonetheless, the Republicans more than hold their own with the Democrats in views of which party can better handle major issues,” the survey found. “</w:t>
      </w:r>
      <w:r w:rsidRPr="00282E9D">
        <w:rPr>
          <w:rStyle w:val="StyleUnderline"/>
          <w:highlight w:val="cyan"/>
        </w:rPr>
        <w:t>The Republican Party</w:t>
      </w:r>
      <w:r w:rsidRPr="004F7622">
        <w:rPr>
          <w:rStyle w:val="StyleUnderline"/>
        </w:rPr>
        <w:t xml:space="preserve"> runs even on the economy and immigration and </w:t>
      </w:r>
      <w:r w:rsidRPr="00282E9D">
        <w:rPr>
          <w:rStyle w:val="StyleUnderline"/>
          <w:highlight w:val="cyan"/>
        </w:rPr>
        <w:t xml:space="preserve">holds </w:t>
      </w:r>
      <w:r w:rsidRPr="002D0B70">
        <w:rPr>
          <w:rStyle w:val="StyleUnderline"/>
        </w:rPr>
        <w:t xml:space="preserve">double-digit </w:t>
      </w:r>
      <w:r w:rsidRPr="00282E9D">
        <w:rPr>
          <w:rStyle w:val="StyleUnderline"/>
          <w:highlight w:val="cyan"/>
        </w:rPr>
        <w:t>leads over the Democrats on terrorism</w:t>
      </w:r>
      <w:r w:rsidRPr="004F7622">
        <w:rPr>
          <w:rStyle w:val="StyleUnderline"/>
        </w:rPr>
        <w:t>, foreign policy and taxes.</w:t>
      </w:r>
      <w:r w:rsidRPr="004F7622">
        <w:rPr>
          <w:sz w:val="16"/>
        </w:rPr>
        <w:t>”</w:t>
      </w:r>
      <w:r w:rsidRPr="004F7622">
        <w:rPr>
          <w:sz w:val="12"/>
        </w:rPr>
        <w:t>¶</w:t>
      </w:r>
      <w:r w:rsidRPr="004F7622">
        <w:rPr>
          <w:sz w:val="16"/>
        </w:rPr>
        <w:t xml:space="preserve"> Kohuttt041015</w:t>
      </w:r>
      <w:r w:rsidRPr="004F7622">
        <w:rPr>
          <w:sz w:val="12"/>
        </w:rPr>
        <w:t>¶</w:t>
      </w:r>
      <w:r w:rsidRPr="004F7622">
        <w:rPr>
          <w:sz w:val="16"/>
        </w:rPr>
        <w:t xml:space="preserve"> There is little here to suggest either party has a positive enough image to give its presidential candidate a significant advantage, which has not been the case in the last three presidential elections. In 2003, the GOP was better regarded than the Democrats, while in 2007 and 2011 the opposite was the case</w:t>
      </w:r>
      <w:proofErr w:type="gramStart"/>
      <w:r w:rsidRPr="004F7622">
        <w:rPr>
          <w:sz w:val="16"/>
        </w:rPr>
        <w:t>.</w:t>
      </w:r>
      <w:r w:rsidRPr="004F7622">
        <w:rPr>
          <w:sz w:val="12"/>
        </w:rPr>
        <w:t>¶</w:t>
      </w:r>
      <w:proofErr w:type="gramEnd"/>
      <w:r w:rsidRPr="004F7622">
        <w:rPr>
          <w:sz w:val="16"/>
        </w:rPr>
        <w:t xml:space="preserve"> </w:t>
      </w:r>
      <w:r w:rsidRPr="004F7622">
        <w:rPr>
          <w:rStyle w:val="StyleUnderline"/>
        </w:rPr>
        <w:t xml:space="preserve">Even before the overwhelming impact of Clinton’s email controversy, a close reading of polls revealed the public had very conflicted attitudes toward the former first lady’s candidacy. While a generally popular Clinton bested all comers in the Democratic Party and all possible Republican opponents, Americans held mixed views about her as a potential president. </w:t>
      </w:r>
      <w:r w:rsidRPr="004F7622">
        <w:rPr>
          <w:sz w:val="16"/>
        </w:rPr>
        <w:t>Notably, an ABC News/Washington Post survey in October found just 51 percent of its respondents thought she would make a good president, while 41 percent thought she would not</w:t>
      </w:r>
      <w:proofErr w:type="gramStart"/>
      <w:r w:rsidRPr="004F7622">
        <w:rPr>
          <w:sz w:val="16"/>
        </w:rPr>
        <w:t>.</w:t>
      </w:r>
      <w:r w:rsidRPr="004F7622">
        <w:rPr>
          <w:sz w:val="12"/>
        </w:rPr>
        <w:t>¶</w:t>
      </w:r>
      <w:proofErr w:type="gramEnd"/>
      <w:r w:rsidRPr="004F7622">
        <w:rPr>
          <w:sz w:val="16"/>
        </w:rPr>
        <w:t xml:space="preserve"> The Clinton problem on the Democratic side dwarfs the GOP’s issues, but Republicans also face a major challenge. The Republican base is even more dominated by ultra conservative right voters in 2016 than it was in 2012, raising the issue of whether centrist candidates will be pushed even further from the mainstream than in past nominating contests</w:t>
      </w:r>
      <w:proofErr w:type="gramStart"/>
      <w:r w:rsidRPr="004F7622">
        <w:rPr>
          <w:sz w:val="16"/>
        </w:rPr>
        <w:t>.</w:t>
      </w:r>
      <w:r w:rsidRPr="004F7622">
        <w:rPr>
          <w:sz w:val="12"/>
        </w:rPr>
        <w:t>¶</w:t>
      </w:r>
      <w:proofErr w:type="gramEnd"/>
      <w:r w:rsidRPr="004F7622">
        <w:rPr>
          <w:sz w:val="16"/>
        </w:rPr>
        <w:t xml:space="preserve"> In this light, it is not surprising that while Bush and Walker run slightly ahead of the field in the Real Clear Politics average of Republican voter survey results, Cruz, Paul, Mike Huckabee, and Ben Carson are all in striking distance.</w:t>
      </w:r>
      <w:r w:rsidRPr="004F7622">
        <w:rPr>
          <w:sz w:val="12"/>
        </w:rPr>
        <w:t>¶</w:t>
      </w:r>
      <w:r w:rsidRPr="004F7622">
        <w:rPr>
          <w:sz w:val="16"/>
        </w:rPr>
        <w:t xml:space="preserve"> Foreign Policy, Once Again</w:t>
      </w:r>
      <w:r w:rsidRPr="004F7622">
        <w:rPr>
          <w:sz w:val="12"/>
        </w:rPr>
        <w:t>¶</w:t>
      </w:r>
      <w:r w:rsidRPr="004F7622">
        <w:rPr>
          <w:sz w:val="16"/>
        </w:rPr>
        <w:t xml:space="preserve"> The Pew Research Center led off its annual national priorities report noting the public mood had changed. “</w:t>
      </w:r>
      <w:r w:rsidRPr="004F7622">
        <w:rPr>
          <w:rStyle w:val="StyleUnderline"/>
        </w:rPr>
        <w:t xml:space="preserve">As views of the economy improve and terrorist threats persist, the public’s policy priorities have changed: </w:t>
      </w:r>
      <w:r w:rsidRPr="00282E9D">
        <w:rPr>
          <w:rStyle w:val="StyleUnderline"/>
          <w:highlight w:val="cyan"/>
        </w:rPr>
        <w:t>For the first time in five years</w:t>
      </w:r>
      <w:r w:rsidRPr="004F7622">
        <w:rPr>
          <w:rStyle w:val="StyleUnderline"/>
        </w:rPr>
        <w:t xml:space="preserve">, as many </w:t>
      </w:r>
      <w:r w:rsidRPr="00282E9D">
        <w:rPr>
          <w:rStyle w:val="StyleUnderline"/>
          <w:highlight w:val="cyan"/>
        </w:rPr>
        <w:t>Americans cite defending the U.S. against terrorism</w:t>
      </w:r>
      <w:r w:rsidRPr="004F7622">
        <w:rPr>
          <w:rStyle w:val="StyleUnderline"/>
        </w:rPr>
        <w:t xml:space="preserve"> (76 percent) </w:t>
      </w:r>
      <w:r w:rsidRPr="00282E9D">
        <w:rPr>
          <w:rStyle w:val="StyleUnderline"/>
          <w:highlight w:val="cyan"/>
        </w:rPr>
        <w:t>as a top policy priority as say that about strengthening the nation’s economy</w:t>
      </w:r>
      <w:r w:rsidRPr="004F7622">
        <w:rPr>
          <w:rStyle w:val="StyleUnderline"/>
        </w:rPr>
        <w:t xml:space="preserve"> (75 percent).”</w:t>
      </w:r>
      <w:r w:rsidRPr="004F7622">
        <w:rPr>
          <w:sz w:val="16"/>
        </w:rPr>
        <w:t xml:space="preserve"> The survey also found strengthening the U.S. military had also increased markedly. </w:t>
      </w:r>
      <w:r w:rsidRPr="004F7622">
        <w:rPr>
          <w:rStyle w:val="StyleUnderline"/>
        </w:rPr>
        <w:t>The number of Americans saying that should be a top priority jumped from 41 percent in 2013 to 52 percent currently</w:t>
      </w:r>
      <w:proofErr w:type="gramStart"/>
      <w:r w:rsidRPr="004F7622">
        <w:rPr>
          <w:rStyle w:val="StyleUnderline"/>
        </w:rPr>
        <w:t>.</w:t>
      </w:r>
      <w:r w:rsidRPr="004F7622">
        <w:rPr>
          <w:rStyle w:val="StyleUnderline"/>
          <w:sz w:val="12"/>
        </w:rPr>
        <w:t>¶</w:t>
      </w:r>
      <w:proofErr w:type="gramEnd"/>
      <w:r w:rsidRPr="004F7622">
        <w:rPr>
          <w:rStyle w:val="StyleUnderline"/>
          <w:sz w:val="12"/>
        </w:rPr>
        <w:t xml:space="preserve"> </w:t>
      </w:r>
      <w:r w:rsidRPr="004F7622">
        <w:rPr>
          <w:rStyle w:val="StyleUnderline"/>
        </w:rPr>
        <w:t xml:space="preserve">While the public’s focus for the most part remains on domestic issues, it is also clear </w:t>
      </w:r>
      <w:r w:rsidRPr="00282E9D">
        <w:rPr>
          <w:rStyle w:val="StyleUnderline"/>
          <w:highlight w:val="cyan"/>
        </w:rPr>
        <w:t xml:space="preserve">the threat of Islamic terrorism has once again raised the profile of national security as a </w:t>
      </w:r>
      <w:r w:rsidRPr="002D0B70">
        <w:rPr>
          <w:rStyle w:val="StyleUnderline"/>
        </w:rPr>
        <w:t xml:space="preserve">public </w:t>
      </w:r>
      <w:r w:rsidRPr="00282E9D">
        <w:rPr>
          <w:rStyle w:val="StyleUnderline"/>
          <w:highlight w:val="cyan"/>
        </w:rPr>
        <w:t xml:space="preserve">concern and </w:t>
      </w:r>
      <w:r w:rsidRPr="002D0B70">
        <w:rPr>
          <w:rStyle w:val="StyleUnderline"/>
        </w:rPr>
        <w:t xml:space="preserve">potential </w:t>
      </w:r>
      <w:r w:rsidRPr="00282E9D">
        <w:rPr>
          <w:rStyle w:val="StyleUnderline"/>
          <w:highlight w:val="cyan"/>
        </w:rPr>
        <w:t>basis of candidate evaluation</w:t>
      </w:r>
      <w:r w:rsidRPr="004F7622">
        <w:rPr>
          <w:rStyle w:val="StyleUnderline"/>
        </w:rPr>
        <w:t>.</w:t>
      </w:r>
    </w:p>
    <w:p w14:paraId="26EB33D2" w14:textId="77777777" w:rsidR="004D10E0" w:rsidRDefault="004D10E0" w:rsidP="004D10E0">
      <w:pPr>
        <w:rPr>
          <w:sz w:val="10"/>
        </w:rPr>
      </w:pPr>
    </w:p>
    <w:p w14:paraId="282FCAD2" w14:textId="77777777" w:rsidR="004D10E0" w:rsidRDefault="004D10E0" w:rsidP="004D10E0">
      <w:pPr>
        <w:rPr>
          <w:rStyle w:val="StyleUnderline"/>
        </w:rPr>
      </w:pPr>
    </w:p>
    <w:p w14:paraId="4C84A85D" w14:textId="77777777" w:rsidR="004D10E0" w:rsidRDefault="004D10E0" w:rsidP="004D10E0">
      <w:pPr>
        <w:pStyle w:val="Heading3"/>
      </w:pPr>
      <w:r>
        <w:t>Moderate Dems Key</w:t>
      </w:r>
    </w:p>
    <w:p w14:paraId="183BDBF8" w14:textId="77777777" w:rsidR="004D10E0" w:rsidRPr="003823E7" w:rsidRDefault="004D10E0" w:rsidP="004D10E0">
      <w:pPr>
        <w:pStyle w:val="Heading4"/>
      </w:pPr>
      <w:r>
        <w:t>Moderate dems key to Hillary’s election – primaries prove</w:t>
      </w:r>
    </w:p>
    <w:p w14:paraId="4B7266F3" w14:textId="77777777" w:rsidR="004D10E0" w:rsidRPr="00E11391" w:rsidRDefault="004D10E0" w:rsidP="004D10E0">
      <w:pPr>
        <w:rPr>
          <w:sz w:val="16"/>
          <w:szCs w:val="16"/>
        </w:rPr>
      </w:pPr>
      <w:proofErr w:type="gramStart"/>
      <w:r>
        <w:rPr>
          <w:b/>
          <w:bCs/>
        </w:rPr>
        <w:t>Cohn 7/8</w:t>
      </w:r>
      <w:r w:rsidRPr="003823E7">
        <w:t xml:space="preserve"> </w:t>
      </w:r>
      <w:r w:rsidRPr="003823E7">
        <w:rPr>
          <w:sz w:val="16"/>
          <w:szCs w:val="16"/>
        </w:rPr>
        <w:t>–</w:t>
      </w:r>
      <w:r>
        <w:rPr>
          <w:sz w:val="16"/>
          <w:szCs w:val="16"/>
        </w:rPr>
        <w:t xml:space="preserve"> Nate, </w:t>
      </w:r>
      <w:r w:rsidRPr="006574A7">
        <w:rPr>
          <w:sz w:val="16"/>
          <w:szCs w:val="16"/>
        </w:rPr>
        <w:t>overs elections, polling and demographics for The Upshot, a Times politics and policy site</w:t>
      </w:r>
      <w:r>
        <w:rPr>
          <w:sz w:val="16"/>
          <w:szCs w:val="16"/>
        </w:rPr>
        <w:t>.</w:t>
      </w:r>
      <w:proofErr w:type="gramEnd"/>
      <w:r>
        <w:rPr>
          <w:sz w:val="16"/>
          <w:szCs w:val="16"/>
        </w:rPr>
        <w:t xml:space="preserve"> (“</w:t>
      </w:r>
      <w:r w:rsidRPr="006574A7">
        <w:rPr>
          <w:sz w:val="16"/>
          <w:szCs w:val="16"/>
        </w:rPr>
        <w:t>Why Bernie Sanders’s Momentum Is Not Built to Last</w:t>
      </w:r>
      <w:r>
        <w:rPr>
          <w:sz w:val="16"/>
          <w:szCs w:val="16"/>
        </w:rPr>
        <w:t xml:space="preserve">,” 7/8/15, </w:t>
      </w:r>
      <w:r w:rsidRPr="006574A7">
        <w:rPr>
          <w:sz w:val="16"/>
          <w:szCs w:val="16"/>
        </w:rPr>
        <w:t>http://www.nytimes.com/2015/07/09/upshot/why-bernie-sanderss-momentum-is-not-built-to-last.html</w:t>
      </w:r>
      <w:proofErr w:type="gramStart"/>
      <w:r w:rsidRPr="006574A7">
        <w:rPr>
          <w:sz w:val="16"/>
          <w:szCs w:val="16"/>
        </w:rPr>
        <w:t>?abt</w:t>
      </w:r>
      <w:proofErr w:type="gramEnd"/>
      <w:r w:rsidRPr="006574A7">
        <w:rPr>
          <w:sz w:val="16"/>
          <w:szCs w:val="16"/>
        </w:rPr>
        <w:t>=0002&amp;abg=1</w:t>
      </w:r>
      <w:r>
        <w:rPr>
          <w:sz w:val="16"/>
          <w:szCs w:val="16"/>
        </w:rPr>
        <w:t>)</w:t>
      </w:r>
    </w:p>
    <w:p w14:paraId="7EE45868" w14:textId="77777777" w:rsidR="004D10E0" w:rsidRDefault="004D10E0" w:rsidP="004D10E0">
      <w:pPr>
        <w:rPr>
          <w:rStyle w:val="StyleUnderline"/>
        </w:rPr>
      </w:pPr>
    </w:p>
    <w:p w14:paraId="19208FB6" w14:textId="77777777" w:rsidR="004D10E0" w:rsidRDefault="004D10E0" w:rsidP="004D10E0">
      <w:pPr>
        <w:rPr>
          <w:rStyle w:val="StyleUnderline"/>
        </w:rPr>
      </w:pPr>
      <w:r w:rsidRPr="006574A7">
        <w:rPr>
          <w:rStyle w:val="StyleUnderline"/>
        </w:rPr>
        <w:t xml:space="preserve">But Mrs. </w:t>
      </w:r>
      <w:r w:rsidRPr="00282E9D">
        <w:rPr>
          <w:rStyle w:val="StyleUnderline"/>
          <w:highlight w:val="cyan"/>
        </w:rPr>
        <w:t>Clinton</w:t>
      </w:r>
      <w:r w:rsidRPr="006574A7">
        <w:rPr>
          <w:rStyle w:val="StyleUnderline"/>
        </w:rPr>
        <w:t xml:space="preserve"> still </w:t>
      </w:r>
      <w:r w:rsidRPr="00282E9D">
        <w:rPr>
          <w:rStyle w:val="StyleUnderline"/>
          <w:highlight w:val="cyan"/>
        </w:rPr>
        <w:t>holds a huge lead among moderate</w:t>
      </w:r>
      <w:r w:rsidRPr="006574A7">
        <w:rPr>
          <w:rStyle w:val="StyleUnderline"/>
        </w:rPr>
        <w:t xml:space="preserve"> and conservative </w:t>
      </w:r>
      <w:r w:rsidRPr="00282E9D">
        <w:rPr>
          <w:rStyle w:val="StyleUnderline"/>
          <w:highlight w:val="cyan"/>
        </w:rPr>
        <w:t>Democrats</w:t>
      </w:r>
      <w:r w:rsidRPr="006574A7">
        <w:rPr>
          <w:rStyle w:val="StyleUnderline"/>
        </w:rPr>
        <w:t xml:space="preserve"> — white and nonwhite alike. </w:t>
      </w:r>
      <w:r w:rsidRPr="00282E9D">
        <w:rPr>
          <w:rStyle w:val="StyleUnderline"/>
          <w:highlight w:val="cyan"/>
        </w:rPr>
        <w:t>Whether</w:t>
      </w:r>
      <w:r w:rsidRPr="006574A7">
        <w:rPr>
          <w:rStyle w:val="StyleUnderline"/>
        </w:rPr>
        <w:t xml:space="preserve"> Mr. </w:t>
      </w:r>
      <w:r w:rsidRPr="00282E9D">
        <w:rPr>
          <w:rStyle w:val="StyleUnderline"/>
          <w:highlight w:val="cyan"/>
        </w:rPr>
        <w:t>Sanders can close the gap among these voters will determine the seriousness of his candidacy</w:t>
      </w:r>
      <w:r w:rsidRPr="006574A7">
        <w:rPr>
          <w:rStyle w:val="StyleUnderline"/>
        </w:rPr>
        <w:t xml:space="preserve"> and whether he can pick up more delegates in other primaries.</w:t>
      </w:r>
      <w:r w:rsidRPr="006574A7">
        <w:rPr>
          <w:sz w:val="16"/>
        </w:rPr>
        <w:t xml:space="preserve"> There aren’t many reasons to expect he will break through, and he certainly isn’t doing it yet</w:t>
      </w:r>
      <w:proofErr w:type="gramStart"/>
      <w:r w:rsidRPr="006574A7">
        <w:rPr>
          <w:sz w:val="16"/>
        </w:rPr>
        <w:t>.</w:t>
      </w:r>
      <w:r w:rsidRPr="006574A7">
        <w:rPr>
          <w:sz w:val="12"/>
        </w:rPr>
        <w:t>¶</w:t>
      </w:r>
      <w:proofErr w:type="gramEnd"/>
      <w:r w:rsidRPr="006574A7">
        <w:rPr>
          <w:sz w:val="16"/>
        </w:rPr>
        <w:t xml:space="preserve"> If he doesn’t, he will lose by a wide margin.</w:t>
      </w:r>
      <w:r w:rsidRPr="006574A7">
        <w:rPr>
          <w:sz w:val="12"/>
        </w:rPr>
        <w:t>¶</w:t>
      </w:r>
      <w:r w:rsidRPr="006574A7">
        <w:rPr>
          <w:sz w:val="16"/>
        </w:rPr>
        <w:t xml:space="preserve"> Mr. Sanders surged as he consolidated the liberal voters who represent the natural opposition to Mrs. Clinton. A socialist senator from Vermont, he was always well positioned to be the vehicle of their skepticism of Mrs. Clinton’s policies on Wall Street and foreign intervention</w:t>
      </w:r>
      <w:proofErr w:type="gramStart"/>
      <w:r w:rsidRPr="006574A7">
        <w:rPr>
          <w:sz w:val="16"/>
        </w:rPr>
        <w:t>.</w:t>
      </w:r>
      <w:r w:rsidRPr="006574A7">
        <w:rPr>
          <w:sz w:val="12"/>
        </w:rPr>
        <w:t>¶</w:t>
      </w:r>
      <w:proofErr w:type="gramEnd"/>
      <w:r w:rsidRPr="006574A7">
        <w:rPr>
          <w:sz w:val="16"/>
        </w:rPr>
        <w:t xml:space="preserve"> But he is unlikely to beat her by a wide margin among liberal voters. Even in 2008, Mr. Obama defeated Mrs. Clinton among liberal voters by just one percentage point nationwide. He lost liberals by one point in New Hampshire, and won them by 13 points in Iowa</w:t>
      </w:r>
      <w:proofErr w:type="gramStart"/>
      <w:r w:rsidRPr="006574A7">
        <w:rPr>
          <w:sz w:val="16"/>
        </w:rPr>
        <w:t>.</w:t>
      </w:r>
      <w:r w:rsidRPr="006574A7">
        <w:rPr>
          <w:sz w:val="12"/>
        </w:rPr>
        <w:t>¶</w:t>
      </w:r>
      <w:proofErr w:type="gramEnd"/>
      <w:r w:rsidRPr="006574A7">
        <w:rPr>
          <w:sz w:val="16"/>
        </w:rPr>
        <w:t xml:space="preserve"> Mr. Sanders is nearing those tallies. On average, polls in Iowa and New Hampshire over the last month show Mrs. Clinton and Mr. Sanders tied among self-identified liberals. Last week, a Quinnipiac poll in Iowa showed him leading Mrs. Clinton among “very liberal” voters, 47 to 43 percent</w:t>
      </w:r>
      <w:proofErr w:type="gramStart"/>
      <w:r w:rsidRPr="006574A7">
        <w:rPr>
          <w:sz w:val="16"/>
        </w:rPr>
        <w:t>.</w:t>
      </w:r>
      <w:r w:rsidRPr="006574A7">
        <w:rPr>
          <w:sz w:val="12"/>
        </w:rPr>
        <w:t>¶</w:t>
      </w:r>
      <w:proofErr w:type="gramEnd"/>
      <w:r w:rsidRPr="006574A7">
        <w:rPr>
          <w:sz w:val="16"/>
        </w:rPr>
        <w:t xml:space="preserve"> Mr. Sanders could hope to do even better than Mr. Obama among liberals, but realistically there are limits. Mrs. Clinton is a liberal Democrat by any measure. Her favorability ratings among “very liberal” voters remain very good; the Quinnipiac poll, for instance, put them at 88 percent favorable and 8 percent unfavorable. Her advantage among women also helps. And this is leaving aside any of the other plausible reasons — electability, experience — for preferring Mrs. Clinton</w:t>
      </w:r>
      <w:proofErr w:type="gramStart"/>
      <w:r w:rsidRPr="006574A7">
        <w:rPr>
          <w:sz w:val="16"/>
        </w:rPr>
        <w:t>.</w:t>
      </w:r>
      <w:r w:rsidRPr="006574A7">
        <w:rPr>
          <w:sz w:val="12"/>
        </w:rPr>
        <w:t>¶</w:t>
      </w:r>
      <w:proofErr w:type="gramEnd"/>
      <w:r w:rsidRPr="006574A7">
        <w:rPr>
          <w:sz w:val="16"/>
        </w:rPr>
        <w:t xml:space="preserve"> To close the gap with Mrs. Clinton, Mr. Sanders will need to make big gains among less liberal Democratic primary voters. </w:t>
      </w:r>
      <w:r w:rsidRPr="00282E9D">
        <w:rPr>
          <w:rStyle w:val="StyleUnderline"/>
          <w:highlight w:val="cyan"/>
        </w:rPr>
        <w:t>Nearly half of the Democratic primary electorate is moderate</w:t>
      </w:r>
      <w:r w:rsidRPr="006574A7">
        <w:rPr>
          <w:rStyle w:val="StyleUnderline"/>
        </w:rPr>
        <w:t xml:space="preserve"> or even conservative</w:t>
      </w:r>
      <w:proofErr w:type="gramStart"/>
      <w:r w:rsidRPr="006574A7">
        <w:rPr>
          <w:rStyle w:val="StyleUnderline"/>
        </w:rPr>
        <w:t>.</w:t>
      </w:r>
      <w:r w:rsidRPr="006574A7">
        <w:rPr>
          <w:rStyle w:val="StyleUnderline"/>
          <w:sz w:val="12"/>
        </w:rPr>
        <w:t>¶</w:t>
      </w:r>
      <w:proofErr w:type="gramEnd"/>
      <w:r w:rsidRPr="006574A7">
        <w:rPr>
          <w:sz w:val="16"/>
        </w:rPr>
        <w:t xml:space="preserve"> This might seem surprising if you live in a liberal enclave like Madison, Wis., or in places along the coasts, like Marin County, Calif., or Montclair, N.J., where the Democratic Party seems uniformly liberal, where someone’s Facebook newsfeed could be mistaken for a Bernie Sanders advertisement, and where both Bill and Hillary Clinton struggled in the 1992 and 2008 Democratic primaries.</w:t>
      </w:r>
      <w:r w:rsidRPr="006574A7">
        <w:rPr>
          <w:sz w:val="12"/>
        </w:rPr>
        <w:t>¶</w:t>
      </w:r>
      <w:r w:rsidRPr="006574A7">
        <w:rPr>
          <w:sz w:val="16"/>
        </w:rPr>
        <w:t xml:space="preserve"> But the Democratic primary electorate is nothing like Madison or Burlington, Vt. It’s not even much like New Hampshire or Iowa, where a liberal Democratic primary candidate can compete or even win. Elsewhere, the party includes a large number of less educated, more religious — often older, Southern or nonwhite — voters who are far from uniformly liberal. That’s true whether judged by ideological self-identification or by their actual policy views</w:t>
      </w:r>
      <w:proofErr w:type="gramStart"/>
      <w:r w:rsidRPr="006574A7">
        <w:rPr>
          <w:sz w:val="16"/>
        </w:rPr>
        <w:t>.</w:t>
      </w:r>
      <w:r w:rsidRPr="006574A7">
        <w:rPr>
          <w:sz w:val="12"/>
        </w:rPr>
        <w:t>¶</w:t>
      </w:r>
      <w:proofErr w:type="gramEnd"/>
      <w:r w:rsidRPr="006574A7">
        <w:rPr>
          <w:sz w:val="16"/>
        </w:rPr>
        <w:t xml:space="preserve"> </w:t>
      </w:r>
      <w:r w:rsidRPr="006574A7">
        <w:rPr>
          <w:rStyle w:val="StyleUnderline"/>
        </w:rPr>
        <w:t xml:space="preserve">Mr. </w:t>
      </w:r>
      <w:r w:rsidRPr="00282E9D">
        <w:rPr>
          <w:rStyle w:val="StyleUnderline"/>
          <w:highlight w:val="cyan"/>
        </w:rPr>
        <w:t>Obama beat</w:t>
      </w:r>
      <w:r w:rsidRPr="006574A7">
        <w:rPr>
          <w:rStyle w:val="StyleUnderline"/>
        </w:rPr>
        <w:t xml:space="preserve"> Mrs. </w:t>
      </w:r>
      <w:r w:rsidRPr="00282E9D">
        <w:rPr>
          <w:rStyle w:val="StyleUnderline"/>
          <w:highlight w:val="cyan"/>
        </w:rPr>
        <w:t>Clinton in 2008 in large part because he prevented her from running up the score among moderates</w:t>
      </w:r>
      <w:r w:rsidRPr="006574A7">
        <w:rPr>
          <w:rStyle w:val="StyleUnderline"/>
        </w:rPr>
        <w:t>, who voted for her by 5 percentage points.</w:t>
      </w:r>
      <w:r w:rsidRPr="006574A7">
        <w:rPr>
          <w:rStyle w:val="StyleUnderline"/>
          <w:sz w:val="12"/>
        </w:rPr>
        <w:t>¶</w:t>
      </w:r>
      <w:r w:rsidRPr="006574A7">
        <w:rPr>
          <w:sz w:val="16"/>
        </w:rPr>
        <w:t xml:space="preserve"> There were two types of these voters who allowed Mr. Obama to stay so close to Mrs. Clinton, and Mr. Sanders doesn’t naturally appeal to either one.</w:t>
      </w:r>
      <w:r w:rsidRPr="006574A7">
        <w:rPr>
          <w:sz w:val="12"/>
        </w:rPr>
        <w:t>¶</w:t>
      </w:r>
      <w:r w:rsidRPr="006574A7">
        <w:rPr>
          <w:sz w:val="16"/>
        </w:rPr>
        <w:t xml:space="preserve"> First, Mr. Obama did well among moderates in affluent and well-educated areas, often with the help of self-described independents and Republicans. Nationally, Mr. Obama won independents by 12 points and Republicans by 8 points. Second, he won more than 80 percent of black voters, perhaps the least liberal demographic group in the Democratic Party</w:t>
      </w:r>
      <w:proofErr w:type="gramStart"/>
      <w:r w:rsidRPr="006574A7">
        <w:rPr>
          <w:sz w:val="16"/>
        </w:rPr>
        <w:t>.</w:t>
      </w:r>
      <w:r w:rsidRPr="006574A7">
        <w:rPr>
          <w:sz w:val="12"/>
        </w:rPr>
        <w:t>¶</w:t>
      </w:r>
      <w:proofErr w:type="gramEnd"/>
      <w:r w:rsidRPr="006574A7">
        <w:rPr>
          <w:sz w:val="16"/>
        </w:rPr>
        <w:t xml:space="preserve"> In Iowa and New Hampshire, where Mr. Obama fought Mrs. Clinton to a draw among moderates, Mr. Sanders still trails among moderates by an average of 27 points, her 50 percent to his 23 percent.</w:t>
      </w:r>
      <w:r w:rsidRPr="006574A7">
        <w:rPr>
          <w:sz w:val="12"/>
        </w:rPr>
        <w:t>¶</w:t>
      </w:r>
      <w:r w:rsidRPr="006574A7">
        <w:rPr>
          <w:sz w:val="16"/>
        </w:rPr>
        <w:t xml:space="preserve"> Mr. Sanders could make some further gains among moderates. The rank and file of the party is less tuned into politics than the more activist, liberal voters assembling behind Mr. Sanders. Many rank-and-file Democrats haven’t even heard of Mr. Sanders yet: In the Quinnipiac poll, 38 percent of moderate Democrats hadn’t heard enough about Mr. Sanders to formulate an opinion, compared with 15 percent of very liberal Democrats</w:t>
      </w:r>
      <w:proofErr w:type="gramStart"/>
      <w:r w:rsidRPr="006574A7">
        <w:rPr>
          <w:sz w:val="16"/>
        </w:rPr>
        <w:t>.</w:t>
      </w:r>
      <w:r w:rsidRPr="006574A7">
        <w:rPr>
          <w:sz w:val="12"/>
        </w:rPr>
        <w:t>¶</w:t>
      </w:r>
      <w:proofErr w:type="gramEnd"/>
      <w:r w:rsidRPr="006574A7">
        <w:rPr>
          <w:sz w:val="16"/>
        </w:rPr>
        <w:t xml:space="preserve"> But Mr. Sanders’s problem runs a lot deeper than name recognition. A lot of these Democrats just aren’t consistently liberal, as the polling data suggests. It is not at all clear that a self-described socialist would fare well in the affluent, well-educated, socially liberal but fiscally moderate communities where Mr. Obama and even Bill Bradley, in 2000, excelled</w:t>
      </w:r>
      <w:proofErr w:type="gramStart"/>
      <w:r w:rsidRPr="006574A7">
        <w:rPr>
          <w:sz w:val="16"/>
        </w:rPr>
        <w:t>.</w:t>
      </w:r>
      <w:r w:rsidRPr="006574A7">
        <w:rPr>
          <w:sz w:val="12"/>
        </w:rPr>
        <w:t>¶</w:t>
      </w:r>
      <w:proofErr w:type="gramEnd"/>
      <w:r w:rsidRPr="006574A7">
        <w:rPr>
          <w:sz w:val="16"/>
        </w:rPr>
        <w:t xml:space="preserve"> It is even harder to imagine how Mr. Sanders could replicate the strength among black voters that was essential to Mr. Obama’s success. Mr. Sanders has struggled to inch out of the single digits among nonwhite voters in national surveys</w:t>
      </w:r>
      <w:proofErr w:type="gramStart"/>
      <w:r w:rsidRPr="006574A7">
        <w:rPr>
          <w:sz w:val="16"/>
        </w:rPr>
        <w:t>.</w:t>
      </w:r>
      <w:r w:rsidRPr="006574A7">
        <w:rPr>
          <w:sz w:val="12"/>
        </w:rPr>
        <w:t>¶</w:t>
      </w:r>
      <w:proofErr w:type="gramEnd"/>
      <w:r w:rsidRPr="006574A7">
        <w:rPr>
          <w:sz w:val="16"/>
        </w:rPr>
        <w:t xml:space="preserve"> As a result, there has been plenty of commentary about Mr. Sanders’s challenge among nonwhite voters.</w:t>
      </w:r>
      <w:r w:rsidRPr="006574A7">
        <w:rPr>
          <w:sz w:val="12"/>
        </w:rPr>
        <w:t>¶</w:t>
      </w:r>
      <w:r w:rsidRPr="006574A7">
        <w:rPr>
          <w:sz w:val="16"/>
        </w:rPr>
        <w:t xml:space="preserve"> But his problem with nonwhite voters is not properly understood as simply a problem of race. It’s primarily a problem with moderate and less educated Democrats, regardless of race, which happens to disproportionately affect his support among nonwhite voters</w:t>
      </w:r>
      <w:proofErr w:type="gramStart"/>
      <w:r w:rsidRPr="006574A7">
        <w:rPr>
          <w:sz w:val="16"/>
        </w:rPr>
        <w:t>.</w:t>
      </w:r>
      <w:r w:rsidRPr="006574A7">
        <w:rPr>
          <w:sz w:val="12"/>
        </w:rPr>
        <w:t>¶</w:t>
      </w:r>
      <w:proofErr w:type="gramEnd"/>
      <w:r w:rsidRPr="006574A7">
        <w:rPr>
          <w:sz w:val="16"/>
        </w:rPr>
        <w:t xml:space="preserve"> If black voters had voted like demographically similar nonblack voters in the 2008 primary, Mr. Obama would have been crushed. He would have probably lost by at least 20 points in the overall popular vote, winning primaries in only six states. Wisconsin’s Dane County, home to Madison, the state capital and a college town, might have been Mr. Obama’s best county with more than 30,000 votes</w:t>
      </w:r>
      <w:proofErr w:type="gramStart"/>
      <w:r w:rsidRPr="006574A7">
        <w:rPr>
          <w:sz w:val="16"/>
        </w:rPr>
        <w:t>.</w:t>
      </w:r>
      <w:r w:rsidRPr="006574A7">
        <w:rPr>
          <w:sz w:val="12"/>
        </w:rPr>
        <w:t>¶</w:t>
      </w:r>
      <w:proofErr w:type="gramEnd"/>
      <w:r w:rsidRPr="006574A7">
        <w:rPr>
          <w:sz w:val="16"/>
        </w:rPr>
        <w:t xml:space="preserve"> </w:t>
      </w:r>
      <w:r w:rsidRPr="006574A7">
        <w:rPr>
          <w:rStyle w:val="StyleUnderline"/>
        </w:rPr>
        <w:t xml:space="preserve">A candidate who could mobilize liberals and progressives would have a real chance of winning Iowa or New Hampshire. But </w:t>
      </w:r>
      <w:r w:rsidRPr="00282E9D">
        <w:rPr>
          <w:rStyle w:val="StyleUnderline"/>
          <w:highlight w:val="cyan"/>
        </w:rPr>
        <w:t>the only candidates who could threaten</w:t>
      </w:r>
      <w:r w:rsidRPr="006574A7">
        <w:rPr>
          <w:rStyle w:val="StyleUnderline"/>
        </w:rPr>
        <w:t xml:space="preserve"> Mrs. </w:t>
      </w:r>
      <w:r w:rsidRPr="00282E9D">
        <w:rPr>
          <w:rStyle w:val="StyleUnderline"/>
          <w:highlight w:val="cyan"/>
        </w:rPr>
        <w:t>Clinton’s path to the nomination would be ones who could break her grip on the party’s moderate wing</w:t>
      </w:r>
      <w:r w:rsidRPr="006574A7">
        <w:rPr>
          <w:rStyle w:val="StyleUnderline"/>
        </w:rPr>
        <w:t>.</w:t>
      </w:r>
    </w:p>
    <w:p w14:paraId="1135EB66" w14:textId="77777777" w:rsidR="004D10E0" w:rsidRPr="003823E7" w:rsidRDefault="004D10E0" w:rsidP="004D10E0">
      <w:pPr>
        <w:pStyle w:val="Heading4"/>
      </w:pPr>
      <w:r>
        <w:t>Moderate democrats key to Hillary’s success – Sanders’ difficulties closing the margins prove</w:t>
      </w:r>
    </w:p>
    <w:p w14:paraId="5C9456F5" w14:textId="77777777" w:rsidR="004D10E0" w:rsidRPr="00E11391" w:rsidRDefault="004D10E0" w:rsidP="004D10E0">
      <w:pPr>
        <w:rPr>
          <w:sz w:val="16"/>
          <w:szCs w:val="16"/>
        </w:rPr>
      </w:pPr>
      <w:r>
        <w:rPr>
          <w:b/>
          <w:bCs/>
        </w:rPr>
        <w:t>Times Argus 7/12</w:t>
      </w:r>
      <w:r w:rsidRPr="003823E7">
        <w:t xml:space="preserve"> </w:t>
      </w:r>
      <w:r w:rsidRPr="003823E7">
        <w:rPr>
          <w:sz w:val="16"/>
          <w:szCs w:val="16"/>
        </w:rPr>
        <w:t>–</w:t>
      </w:r>
      <w:r>
        <w:rPr>
          <w:sz w:val="16"/>
          <w:szCs w:val="16"/>
        </w:rPr>
        <w:t xml:space="preserve"> </w:t>
      </w:r>
      <w:r w:rsidRPr="006574A7">
        <w:rPr>
          <w:sz w:val="16"/>
          <w:szCs w:val="16"/>
        </w:rPr>
        <w:t>daily morning newspaper serving the capital region of Vermont</w:t>
      </w:r>
      <w:r>
        <w:rPr>
          <w:sz w:val="16"/>
          <w:szCs w:val="16"/>
        </w:rPr>
        <w:t>. (“</w:t>
      </w:r>
      <w:r w:rsidRPr="006574A7">
        <w:rPr>
          <w:sz w:val="16"/>
          <w:szCs w:val="16"/>
        </w:rPr>
        <w:t>News analysis: Why Sanders’ momentum is not built to last</w:t>
      </w:r>
      <w:r>
        <w:rPr>
          <w:sz w:val="16"/>
          <w:szCs w:val="16"/>
        </w:rPr>
        <w:t xml:space="preserve">,” 7/12/15, </w:t>
      </w:r>
      <w:r w:rsidRPr="006574A7">
        <w:rPr>
          <w:sz w:val="16"/>
          <w:szCs w:val="16"/>
        </w:rPr>
        <w:t>http://timesargus.com/article/20150712/NEWS01/707129925</w:t>
      </w:r>
      <w:r>
        <w:rPr>
          <w:sz w:val="16"/>
          <w:szCs w:val="16"/>
        </w:rPr>
        <w:t>)</w:t>
      </w:r>
    </w:p>
    <w:p w14:paraId="41D8E9F8" w14:textId="77777777" w:rsidR="004D10E0" w:rsidRDefault="004D10E0" w:rsidP="004D10E0">
      <w:pPr>
        <w:rPr>
          <w:rStyle w:val="StyleUnderline"/>
        </w:rPr>
      </w:pPr>
    </w:p>
    <w:p w14:paraId="39949753" w14:textId="77777777" w:rsidR="004D10E0" w:rsidRDefault="004D10E0" w:rsidP="004D10E0">
      <w:pPr>
        <w:rPr>
          <w:rStyle w:val="StyleUnderline"/>
        </w:rPr>
      </w:pPr>
      <w:r w:rsidRPr="006574A7">
        <w:rPr>
          <w:rStyle w:val="StyleUnderline"/>
        </w:rPr>
        <w:t xml:space="preserve">But </w:t>
      </w:r>
      <w:r w:rsidRPr="00282E9D">
        <w:rPr>
          <w:rStyle w:val="StyleUnderline"/>
          <w:highlight w:val="cyan"/>
        </w:rPr>
        <w:t>the Sanders surge is about to hit a wall</w:t>
      </w:r>
      <w:r w:rsidRPr="006574A7">
        <w:rPr>
          <w:rStyle w:val="StyleUnderline"/>
        </w:rPr>
        <w:t>: the rank and file of the Democratic primary electorate</w:t>
      </w:r>
      <w:proofErr w:type="gramStart"/>
      <w:r w:rsidRPr="006574A7">
        <w:rPr>
          <w:rStyle w:val="StyleUnderline"/>
        </w:rPr>
        <w:t>.</w:t>
      </w:r>
      <w:r w:rsidRPr="006574A7">
        <w:rPr>
          <w:rStyle w:val="StyleUnderline"/>
          <w:sz w:val="12"/>
        </w:rPr>
        <w:t>¶</w:t>
      </w:r>
      <w:proofErr w:type="gramEnd"/>
      <w:r w:rsidRPr="006574A7">
        <w:rPr>
          <w:sz w:val="10"/>
        </w:rPr>
        <w:t xml:space="preserve"> </w:t>
      </w:r>
      <w:r w:rsidRPr="006574A7">
        <w:rPr>
          <w:rStyle w:val="StyleUnderline"/>
        </w:rPr>
        <w:t>Sanders is now doing nearly as well as Barack Obama did among liberal voters in 2008</w:t>
      </w:r>
      <w:r w:rsidRPr="006574A7">
        <w:rPr>
          <w:sz w:val="10"/>
        </w:rPr>
        <w:t>. That makes him competitive in relatively liberal contests, like the Iowa caucuses or the New Hampshire primary</w:t>
      </w:r>
      <w:proofErr w:type="gramStart"/>
      <w:r w:rsidRPr="006574A7">
        <w:rPr>
          <w:sz w:val="10"/>
        </w:rPr>
        <w:t>.</w:t>
      </w:r>
      <w:r w:rsidRPr="006574A7">
        <w:rPr>
          <w:sz w:val="12"/>
        </w:rPr>
        <w:t>¶</w:t>
      </w:r>
      <w:proofErr w:type="gramEnd"/>
      <w:r w:rsidRPr="006574A7">
        <w:rPr>
          <w:sz w:val="10"/>
        </w:rPr>
        <w:t xml:space="preserve"> </w:t>
      </w:r>
      <w:r w:rsidRPr="006574A7">
        <w:rPr>
          <w:rStyle w:val="StyleUnderline"/>
        </w:rPr>
        <w:t xml:space="preserve">But </w:t>
      </w:r>
      <w:r w:rsidRPr="00282E9D">
        <w:rPr>
          <w:rStyle w:val="StyleUnderline"/>
          <w:highlight w:val="cyan"/>
        </w:rPr>
        <w:t>Clinton</w:t>
      </w:r>
      <w:r w:rsidRPr="006574A7">
        <w:rPr>
          <w:rStyle w:val="StyleUnderline"/>
        </w:rPr>
        <w:t xml:space="preserve"> still </w:t>
      </w:r>
      <w:r w:rsidRPr="00282E9D">
        <w:rPr>
          <w:rStyle w:val="StyleUnderline"/>
          <w:highlight w:val="cyan"/>
        </w:rPr>
        <w:t>holds a huge lead among moderate</w:t>
      </w:r>
      <w:r w:rsidRPr="006574A7">
        <w:rPr>
          <w:rStyle w:val="StyleUnderline"/>
        </w:rPr>
        <w:t xml:space="preserve"> and conservative </w:t>
      </w:r>
      <w:r w:rsidRPr="00282E9D">
        <w:rPr>
          <w:rStyle w:val="StyleUnderline"/>
          <w:highlight w:val="cyan"/>
        </w:rPr>
        <w:t>Democrats</w:t>
      </w:r>
      <w:r w:rsidRPr="006574A7">
        <w:rPr>
          <w:rStyle w:val="StyleUnderline"/>
        </w:rPr>
        <w:t xml:space="preserve"> — white and nonwhite alike</w:t>
      </w:r>
      <w:r w:rsidRPr="00282E9D">
        <w:rPr>
          <w:rStyle w:val="StyleUnderline"/>
          <w:highlight w:val="cyan"/>
        </w:rPr>
        <w:t>. Whether Sanders can close the gap among these voters will determine the seriousness of his candidacy</w:t>
      </w:r>
      <w:r w:rsidRPr="006574A7">
        <w:rPr>
          <w:rStyle w:val="StyleUnderline"/>
        </w:rPr>
        <w:t xml:space="preserve"> and whether he can pick up more delegates in other primaries.</w:t>
      </w:r>
      <w:r w:rsidRPr="006574A7">
        <w:rPr>
          <w:sz w:val="10"/>
        </w:rPr>
        <w:t xml:space="preserve"> There aren’t many reasons to expect he will break through, and he certainly isn’t doing it yet</w:t>
      </w:r>
      <w:proofErr w:type="gramStart"/>
      <w:r w:rsidRPr="006574A7">
        <w:rPr>
          <w:sz w:val="10"/>
        </w:rPr>
        <w:t>.</w:t>
      </w:r>
      <w:r w:rsidRPr="006574A7">
        <w:rPr>
          <w:sz w:val="12"/>
        </w:rPr>
        <w:t>¶</w:t>
      </w:r>
      <w:proofErr w:type="gramEnd"/>
      <w:r w:rsidRPr="006574A7">
        <w:rPr>
          <w:sz w:val="10"/>
        </w:rPr>
        <w:t xml:space="preserve"> </w:t>
      </w:r>
      <w:r w:rsidRPr="00282E9D">
        <w:rPr>
          <w:rStyle w:val="StyleUnderline"/>
          <w:highlight w:val="cyan"/>
        </w:rPr>
        <w:t>If he doesn’t, he will lose by a wide margin</w:t>
      </w:r>
      <w:r w:rsidRPr="006574A7">
        <w:rPr>
          <w:rStyle w:val="StyleUnderline"/>
        </w:rPr>
        <w:t>.</w:t>
      </w:r>
    </w:p>
    <w:p w14:paraId="147E28E4" w14:textId="77777777" w:rsidR="004D10E0" w:rsidRPr="003823E7" w:rsidRDefault="004D10E0" w:rsidP="004D10E0">
      <w:pPr>
        <w:pStyle w:val="Heading4"/>
      </w:pPr>
      <w:r>
        <w:t>Hillary’s election dependent on moderate dems – they constitute a large percentage of voters</w:t>
      </w:r>
    </w:p>
    <w:p w14:paraId="46F36F38" w14:textId="77777777" w:rsidR="004D10E0" w:rsidRPr="00E11391" w:rsidRDefault="004D10E0" w:rsidP="004D10E0">
      <w:pPr>
        <w:rPr>
          <w:sz w:val="16"/>
          <w:szCs w:val="16"/>
        </w:rPr>
      </w:pPr>
      <w:r>
        <w:rPr>
          <w:b/>
          <w:bCs/>
        </w:rPr>
        <w:t>Dickinson 7/10</w:t>
      </w:r>
      <w:r w:rsidRPr="003823E7">
        <w:t xml:space="preserve"> </w:t>
      </w:r>
      <w:r w:rsidRPr="003823E7">
        <w:rPr>
          <w:sz w:val="16"/>
          <w:szCs w:val="16"/>
        </w:rPr>
        <w:t>–</w:t>
      </w:r>
      <w:r>
        <w:rPr>
          <w:sz w:val="16"/>
          <w:szCs w:val="16"/>
        </w:rPr>
        <w:t xml:space="preserve"> Matthew, </w:t>
      </w:r>
      <w:r w:rsidRPr="006574A7">
        <w:rPr>
          <w:sz w:val="16"/>
          <w:szCs w:val="16"/>
        </w:rPr>
        <w:t>professor at Middlebury College. He is the author of "Bitter Harvest: FDR, Presidential Power, and the Growth of the Presidential Branch" and co-editor of "Guardian of the Presidency: Th</w:t>
      </w:r>
      <w:r>
        <w:rPr>
          <w:sz w:val="16"/>
          <w:szCs w:val="16"/>
        </w:rPr>
        <w:t>e Legacy of Richard E. Neustadt</w:t>
      </w:r>
      <w:r w:rsidRPr="006574A7">
        <w:rPr>
          <w:sz w:val="16"/>
          <w:szCs w:val="16"/>
        </w:rPr>
        <w:t>"</w:t>
      </w:r>
      <w:r>
        <w:rPr>
          <w:sz w:val="16"/>
          <w:szCs w:val="16"/>
        </w:rPr>
        <w:t>. (“</w:t>
      </w:r>
      <w:r w:rsidRPr="006574A7">
        <w:rPr>
          <w:sz w:val="16"/>
          <w:szCs w:val="16"/>
        </w:rPr>
        <w:t>Not Feeling the Bern</w:t>
      </w:r>
      <w:r>
        <w:rPr>
          <w:sz w:val="16"/>
          <w:szCs w:val="16"/>
        </w:rPr>
        <w:t xml:space="preserve">,” 7/10/15, </w:t>
      </w:r>
      <w:r w:rsidRPr="006574A7">
        <w:rPr>
          <w:sz w:val="16"/>
          <w:szCs w:val="16"/>
        </w:rPr>
        <w:t>http://www.usnews.com/opinion/blogs/opinion-blog/2015/07/10/bernie-sanders-2016-surge-isnt-threatening-hillary-clinton</w:t>
      </w:r>
      <w:r>
        <w:rPr>
          <w:sz w:val="16"/>
          <w:szCs w:val="16"/>
        </w:rPr>
        <w:t>)</w:t>
      </w:r>
    </w:p>
    <w:p w14:paraId="03FEA09F" w14:textId="77777777" w:rsidR="004D10E0" w:rsidRDefault="004D10E0" w:rsidP="004D10E0">
      <w:pPr>
        <w:rPr>
          <w:rStyle w:val="StyleUnderline"/>
        </w:rPr>
      </w:pPr>
    </w:p>
    <w:p w14:paraId="5A64AF1B" w14:textId="77777777" w:rsidR="004D10E0" w:rsidRDefault="004D10E0" w:rsidP="004D10E0">
      <w:pPr>
        <w:rPr>
          <w:rStyle w:val="StyleUnderline"/>
        </w:rPr>
      </w:pPr>
      <w:r w:rsidRPr="006574A7">
        <w:rPr>
          <w:rStyle w:val="StyleUnderline"/>
        </w:rPr>
        <w:t xml:space="preserve">In particular, </w:t>
      </w:r>
      <w:r w:rsidRPr="00282E9D">
        <w:rPr>
          <w:rStyle w:val="StyleUnderline"/>
          <w:highlight w:val="cyan"/>
        </w:rPr>
        <w:t>he has to demonstrate some appeal among moderate</w:t>
      </w:r>
      <w:r w:rsidRPr="006574A7">
        <w:rPr>
          <w:rStyle w:val="StyleUnderline"/>
        </w:rPr>
        <w:t xml:space="preserve"> and conservative </w:t>
      </w:r>
      <w:r w:rsidRPr="00282E9D">
        <w:rPr>
          <w:rStyle w:val="StyleUnderline"/>
          <w:highlight w:val="cyan"/>
        </w:rPr>
        <w:t>Democrats</w:t>
      </w:r>
      <w:r w:rsidRPr="006574A7">
        <w:rPr>
          <w:rStyle w:val="StyleUnderline"/>
        </w:rPr>
        <w:t xml:space="preserve">. </w:t>
      </w:r>
      <w:r w:rsidRPr="00282E9D">
        <w:rPr>
          <w:rStyle w:val="StyleUnderline"/>
          <w:highlight w:val="cyan"/>
        </w:rPr>
        <w:t>This includes the racial and ethnic minorities of low-to-middle socioeconomic standing</w:t>
      </w:r>
      <w:r w:rsidRPr="006574A7">
        <w:rPr>
          <w:rStyle w:val="StyleUnderline"/>
        </w:rPr>
        <w:t xml:space="preserve"> who proved so crucial to Obama's ability to defeat Clinton in 2008.</w:t>
      </w:r>
      <w:r w:rsidRPr="006574A7">
        <w:rPr>
          <w:sz w:val="16"/>
        </w:rPr>
        <w:t xml:space="preserve"> Right now Sanders is trailing Clinton by 40 percent in the crucial state of South Carolina, which holds its primary directly after New Hampshire. Among African-Americans, who make up about a quarter of the registered Democratic vote there, he's polling at an anemic 3 percent, compared to Clinton's more than 50 percent support</w:t>
      </w:r>
      <w:proofErr w:type="gramStart"/>
      <w:r w:rsidRPr="006574A7">
        <w:rPr>
          <w:sz w:val="16"/>
        </w:rPr>
        <w:t>.</w:t>
      </w:r>
      <w:r w:rsidRPr="006574A7">
        <w:rPr>
          <w:sz w:val="12"/>
        </w:rPr>
        <w:t>¶</w:t>
      </w:r>
      <w:proofErr w:type="gramEnd"/>
      <w:r w:rsidRPr="006574A7">
        <w:rPr>
          <w:sz w:val="16"/>
        </w:rPr>
        <w:t xml:space="preserve"> </w:t>
      </w:r>
      <w:r w:rsidRPr="00282E9D">
        <w:rPr>
          <w:rStyle w:val="StyleUnderline"/>
          <w:highlight w:val="cyan"/>
        </w:rPr>
        <w:t>He's not doing much better nationally among</w:t>
      </w:r>
      <w:r w:rsidRPr="006574A7">
        <w:rPr>
          <w:rStyle w:val="StyleUnderline"/>
        </w:rPr>
        <w:t xml:space="preserve"> these key voting blocs, including </w:t>
      </w:r>
      <w:r w:rsidRPr="00282E9D">
        <w:rPr>
          <w:rStyle w:val="StyleUnderline"/>
          <w:highlight w:val="cyan"/>
        </w:rPr>
        <w:t>racial minorities and older, more moderate Democrats</w:t>
      </w:r>
      <w:r w:rsidRPr="006574A7">
        <w:rPr>
          <w:sz w:val="16"/>
        </w:rPr>
        <w:t xml:space="preserve">. In the latest Economist/YouGov national survey of registered voters, Bernie receives only 10 percent support among African-Americans and 15 percent among Hispanics, compared to Hillary's 53 percent and 39 percent respectively. </w:t>
      </w:r>
      <w:r w:rsidRPr="006574A7">
        <w:rPr>
          <w:rStyle w:val="StyleUnderline"/>
        </w:rPr>
        <w:t xml:space="preserve">Keep in mind that </w:t>
      </w:r>
      <w:r w:rsidRPr="00282E9D">
        <w:rPr>
          <w:rStyle w:val="StyleUnderline"/>
          <w:highlight w:val="cyan"/>
        </w:rPr>
        <w:t>in past elections racial minorities constituted more than a third of Democratic primary voters</w:t>
      </w:r>
      <w:r w:rsidRPr="006574A7">
        <w:rPr>
          <w:rStyle w:val="StyleUnderline"/>
        </w:rPr>
        <w:t>.</w:t>
      </w:r>
    </w:p>
    <w:p w14:paraId="639E7340" w14:textId="77777777" w:rsidR="004D10E0" w:rsidRPr="003823E7" w:rsidRDefault="004D10E0" w:rsidP="004D10E0">
      <w:pPr>
        <w:pStyle w:val="Heading4"/>
      </w:pPr>
      <w:r>
        <w:t>Winning over moderate dems during primaries key to growth potential in later election</w:t>
      </w:r>
    </w:p>
    <w:p w14:paraId="50B8534A" w14:textId="77777777" w:rsidR="004D10E0" w:rsidRPr="00E11391" w:rsidRDefault="004D10E0" w:rsidP="004D10E0">
      <w:pPr>
        <w:rPr>
          <w:sz w:val="16"/>
          <w:szCs w:val="16"/>
        </w:rPr>
      </w:pPr>
      <w:r>
        <w:rPr>
          <w:b/>
          <w:bCs/>
        </w:rPr>
        <w:t>Goldstein 6/29</w:t>
      </w:r>
      <w:r w:rsidRPr="003823E7">
        <w:t xml:space="preserve"> </w:t>
      </w:r>
      <w:r w:rsidRPr="003823E7">
        <w:rPr>
          <w:sz w:val="16"/>
          <w:szCs w:val="16"/>
        </w:rPr>
        <w:t>–</w:t>
      </w:r>
      <w:r>
        <w:rPr>
          <w:sz w:val="16"/>
          <w:szCs w:val="16"/>
        </w:rPr>
        <w:t xml:space="preserve"> Ken, </w:t>
      </w:r>
      <w:r w:rsidRPr="004332AD">
        <w:rPr>
          <w:sz w:val="16"/>
          <w:szCs w:val="16"/>
        </w:rPr>
        <w:t>Chairman and Chief Executive Officer</w:t>
      </w:r>
      <w:r>
        <w:rPr>
          <w:sz w:val="16"/>
          <w:szCs w:val="16"/>
        </w:rPr>
        <w:t>, SHOP.COM, Inc. (“</w:t>
      </w:r>
      <w:r w:rsidRPr="004332AD">
        <w:rPr>
          <w:sz w:val="16"/>
          <w:szCs w:val="16"/>
        </w:rPr>
        <w:t>The One Thing Bernie-mentum Can't Overcome: Demographics</w:t>
      </w:r>
      <w:r>
        <w:rPr>
          <w:sz w:val="16"/>
          <w:szCs w:val="16"/>
        </w:rPr>
        <w:t xml:space="preserve">,” 6/29/15, </w:t>
      </w:r>
      <w:r w:rsidRPr="004332AD">
        <w:rPr>
          <w:sz w:val="16"/>
          <w:szCs w:val="16"/>
        </w:rPr>
        <w:t>http://www.bloomberg.com/politics/articles/2015-06-29/the-one-thing-bernie-mentum-can-t-overcome-demographics</w:t>
      </w:r>
      <w:r>
        <w:rPr>
          <w:sz w:val="16"/>
          <w:szCs w:val="16"/>
        </w:rPr>
        <w:t>)</w:t>
      </w:r>
    </w:p>
    <w:p w14:paraId="4A600D15" w14:textId="77777777" w:rsidR="004D10E0" w:rsidRDefault="004D10E0" w:rsidP="004D10E0">
      <w:pPr>
        <w:rPr>
          <w:rStyle w:val="StyleUnderline"/>
        </w:rPr>
      </w:pPr>
    </w:p>
    <w:p w14:paraId="61E2B83E" w14:textId="77777777" w:rsidR="004D10E0" w:rsidRDefault="004D10E0" w:rsidP="004D10E0">
      <w:pPr>
        <w:rPr>
          <w:rStyle w:val="StyleUnderline"/>
        </w:rPr>
      </w:pPr>
      <w:r w:rsidRPr="00282E9D">
        <w:rPr>
          <w:rStyle w:val="StyleUnderline"/>
          <w:highlight w:val="cyan"/>
        </w:rPr>
        <w:t>In</w:t>
      </w:r>
      <w:r w:rsidRPr="004332AD">
        <w:rPr>
          <w:rStyle w:val="StyleUnderline"/>
        </w:rPr>
        <w:t xml:space="preserve"> the electoral </w:t>
      </w:r>
      <w:r w:rsidRPr="00282E9D">
        <w:rPr>
          <w:rStyle w:val="StyleUnderline"/>
          <w:highlight w:val="cyan"/>
        </w:rPr>
        <w:t>forecasting</w:t>
      </w:r>
      <w:r w:rsidRPr="004332AD">
        <w:rPr>
          <w:rStyle w:val="StyleUnderline"/>
        </w:rPr>
        <w:t xml:space="preserve"> game, </w:t>
      </w:r>
      <w:r w:rsidRPr="00282E9D">
        <w:rPr>
          <w:rStyle w:val="StyleUnderline"/>
          <w:highlight w:val="cyan"/>
        </w:rPr>
        <w:t>the most important factor is the</w:t>
      </w:r>
      <w:r w:rsidRPr="004332AD">
        <w:rPr>
          <w:rStyle w:val="StyleUnderline"/>
        </w:rPr>
        <w:t xml:space="preserve"> overall </w:t>
      </w:r>
      <w:r w:rsidRPr="00282E9D">
        <w:rPr>
          <w:rStyle w:val="StyleUnderline"/>
          <w:highlight w:val="cyan"/>
        </w:rPr>
        <w:t>composition of the likely Democratic electorate</w:t>
      </w:r>
      <w:r w:rsidRPr="004332AD">
        <w:rPr>
          <w:rStyle w:val="StyleUnderline"/>
        </w:rPr>
        <w:t xml:space="preserve"> beyond the early states and the growth potential of candidates within that likely electorate. Support among white progressives and independent-minded voters in Iowa and New Hampshire may provide a base of support for Sanders</w:t>
      </w:r>
      <w:r w:rsidRPr="004332AD">
        <w:rPr>
          <w:sz w:val="16"/>
        </w:rPr>
        <w:t xml:space="preserve">. But he obviously can't hope to replicate Obama's performance with black voters. </w:t>
      </w:r>
      <w:r w:rsidRPr="00282E9D">
        <w:rPr>
          <w:rStyle w:val="StyleUnderline"/>
          <w:highlight w:val="cyan"/>
        </w:rPr>
        <w:t>Even if Clinton shows some vulnerability, at the end of the day</w:t>
      </w:r>
      <w:r w:rsidRPr="004332AD">
        <w:rPr>
          <w:rStyle w:val="StyleUnderline"/>
        </w:rPr>
        <w:t>—or the end of the New Hampshire primary—</w:t>
      </w:r>
      <w:r w:rsidRPr="00282E9D">
        <w:rPr>
          <w:rStyle w:val="StyleUnderline"/>
          <w:highlight w:val="cyan"/>
        </w:rPr>
        <w:t>the upside for</w:t>
      </w:r>
      <w:r w:rsidRPr="004332AD">
        <w:rPr>
          <w:rStyle w:val="StyleUnderline"/>
        </w:rPr>
        <w:t xml:space="preserve"> Bernie Sanders </w:t>
      </w:r>
      <w:r w:rsidRPr="00282E9D">
        <w:rPr>
          <w:rStyle w:val="StyleUnderline"/>
          <w:highlight w:val="cyan"/>
        </w:rPr>
        <w:t>is limited among African Americans and more moderate Democrats</w:t>
      </w:r>
      <w:r w:rsidRPr="004332AD">
        <w:rPr>
          <w:rStyle w:val="StyleUnderline"/>
        </w:rPr>
        <w:t xml:space="preserve"> in subsequent states. He will not, quite simply, be able to re-create the electoral math that drove Barack Obama to the nomination.</w:t>
      </w:r>
    </w:p>
    <w:p w14:paraId="51C305A7" w14:textId="77777777" w:rsidR="004D10E0" w:rsidRDefault="004D10E0" w:rsidP="004D10E0">
      <w:pPr>
        <w:pStyle w:val="Heading4"/>
      </w:pPr>
      <w:r>
        <w:t xml:space="preserve">Voter turnout by moderate dems key to Clinton’s victory </w:t>
      </w:r>
    </w:p>
    <w:p w14:paraId="41BCBD6C" w14:textId="77777777" w:rsidR="004D10E0" w:rsidRPr="001A4CA5" w:rsidRDefault="004D10E0" w:rsidP="004D10E0">
      <w:r w:rsidRPr="001A4CA5">
        <w:rPr>
          <w:b/>
        </w:rPr>
        <w:t>Bump 15</w:t>
      </w:r>
      <w:r>
        <w:t xml:space="preserve"> </w:t>
      </w:r>
      <w:r w:rsidRPr="001A4CA5">
        <w:rPr>
          <w:sz w:val="16"/>
        </w:rPr>
        <w:t xml:space="preserve">[Phillip Bump, reporter for the Washington Post, “Hillary Clinton’s path to victory — not so narrow after all”, </w:t>
      </w:r>
      <w:hyperlink r:id="rId28" w:history="1">
        <w:r w:rsidRPr="001A4CA5">
          <w:rPr>
            <w:rStyle w:val="Hyperlink"/>
            <w:sz w:val="16"/>
          </w:rPr>
          <w:t>http://www.washingtonpost.com/blogs/the-fix/wp/2015/06/08/hillary-clintons-path-to-victory-not-so-narrow-after-all/</w:t>
        </w:r>
      </w:hyperlink>
      <w:r w:rsidRPr="001A4CA5">
        <w:rPr>
          <w:sz w:val="16"/>
        </w:rPr>
        <w:t>, June 8</w:t>
      </w:r>
      <w:r w:rsidRPr="001A4CA5">
        <w:rPr>
          <w:sz w:val="16"/>
          <w:vertAlign w:val="superscript"/>
        </w:rPr>
        <w:t>th</w:t>
      </w:r>
      <w:r w:rsidRPr="001A4CA5">
        <w:rPr>
          <w:sz w:val="16"/>
        </w:rPr>
        <w:t>, 2015//Rahul]</w:t>
      </w:r>
    </w:p>
    <w:p w14:paraId="00BBA557" w14:textId="77777777" w:rsidR="004D10E0" w:rsidRPr="001A4CA5" w:rsidRDefault="004D10E0" w:rsidP="004D10E0">
      <w:pPr>
        <w:rPr>
          <w:rStyle w:val="StyleUnderline"/>
        </w:rPr>
      </w:pPr>
      <w:r w:rsidRPr="001A4CA5">
        <w:rPr>
          <w:sz w:val="16"/>
        </w:rPr>
        <w:t xml:space="preserve">Over the weekend, </w:t>
      </w:r>
      <w:r w:rsidRPr="001A4CA5">
        <w:rPr>
          <w:rStyle w:val="StyleUnderline"/>
        </w:rPr>
        <w:t xml:space="preserve">the New York Times outlined </w:t>
      </w:r>
      <w:r w:rsidRPr="00282E9D">
        <w:rPr>
          <w:rStyle w:val="StyleUnderline"/>
          <w:highlight w:val="cyan"/>
        </w:rPr>
        <w:t>consternation within the moderate</w:t>
      </w:r>
      <w:r w:rsidRPr="001A4CA5">
        <w:rPr>
          <w:rStyle w:val="StyleUnderline"/>
        </w:rPr>
        <w:t xml:space="preserve">/conservative </w:t>
      </w:r>
      <w:r w:rsidRPr="00282E9D">
        <w:rPr>
          <w:rStyle w:val="StyleUnderline"/>
          <w:highlight w:val="cyan"/>
        </w:rPr>
        <w:t>wing of the Democratic Party over</w:t>
      </w:r>
      <w:r w:rsidRPr="001A4CA5">
        <w:rPr>
          <w:rStyle w:val="StyleUnderline"/>
        </w:rPr>
        <w:t xml:space="preserve"> Hillary Rodham </w:t>
      </w:r>
      <w:r w:rsidRPr="00282E9D">
        <w:rPr>
          <w:rStyle w:val="StyleUnderline"/>
          <w:highlight w:val="cyan"/>
        </w:rPr>
        <w:t>Clinton's</w:t>
      </w:r>
      <w:r w:rsidRPr="001A4CA5">
        <w:rPr>
          <w:rStyle w:val="StyleUnderline"/>
        </w:rPr>
        <w:t xml:space="preserve"> apparent </w:t>
      </w:r>
      <w:r w:rsidRPr="00282E9D">
        <w:rPr>
          <w:rStyle w:val="StyleUnderline"/>
          <w:highlight w:val="cyan"/>
        </w:rPr>
        <w:t>decision to focus on the party's opposite flank</w:t>
      </w:r>
      <w:r w:rsidRPr="001A4CA5">
        <w:rPr>
          <w:rStyle w:val="StyleUnderline"/>
        </w:rPr>
        <w:t xml:space="preserve"> as a campaign strategy</w:t>
      </w:r>
      <w:r w:rsidRPr="001A4CA5">
        <w:rPr>
          <w:sz w:val="16"/>
        </w:rPr>
        <w:t xml:space="preserve">. Clinton "is poised to retrace Barack Obama’s far narrower path to the presidency," the Times's Jonathan Martin and Maggie Haberman write, </w:t>
      </w:r>
      <w:r w:rsidRPr="001A4CA5">
        <w:rPr>
          <w:rStyle w:val="StyleUnderline"/>
        </w:rPr>
        <w:t>comparing the likely 2016 push to Bill Clinton's elections in 1992 and 1996. Those years, Bill Clinton won the Southern states that Hillary Clinton seems prepared to skip altogethe</w:t>
      </w:r>
      <w:r w:rsidRPr="001A4CA5">
        <w:rPr>
          <w:sz w:val="16"/>
        </w:rPr>
        <w:t xml:space="preserve">r, meaning an electoral map that relied less heavily on the dark-blue coastal states than Obama's strategy. </w:t>
      </w:r>
      <w:r w:rsidRPr="001A4CA5">
        <w:rPr>
          <w:rStyle w:val="StyleUnderline"/>
        </w:rPr>
        <w:t xml:space="preserve">It makes sense </w:t>
      </w:r>
      <w:r w:rsidRPr="00282E9D">
        <w:rPr>
          <w:rStyle w:val="StyleUnderline"/>
          <w:highlight w:val="cyan"/>
        </w:rPr>
        <w:t>that Democrats in Tennessee and North Dakota want Clinton campaigning heavily there; they need her</w:t>
      </w:r>
      <w:r w:rsidRPr="001A4CA5">
        <w:rPr>
          <w:rStyle w:val="StyleUnderline"/>
        </w:rPr>
        <w:t xml:space="preserve"> coattails in 2016 </w:t>
      </w:r>
      <w:r w:rsidRPr="00282E9D">
        <w:rPr>
          <w:rStyle w:val="StyleUnderline"/>
          <w:highlight w:val="cyan"/>
        </w:rPr>
        <w:t>to get Democrats to the polls</w:t>
      </w:r>
      <w:r w:rsidRPr="00282E9D">
        <w:rPr>
          <w:sz w:val="16"/>
          <w:highlight w:val="cyan"/>
        </w:rPr>
        <w:t>.</w:t>
      </w:r>
      <w:r w:rsidRPr="001A4CA5">
        <w:rPr>
          <w:sz w:val="16"/>
        </w:rPr>
        <w:t xml:space="preserve"> But that's entirely Clinton's strategy</w:t>
      </w:r>
      <w:r w:rsidRPr="001A4CA5">
        <w:rPr>
          <w:rStyle w:val="StyleUnderline"/>
        </w:rPr>
        <w:t xml:space="preserve">: Get Democrats who are otherwise meh about voting to cast a ballot in 2016. </w:t>
      </w:r>
      <w:r w:rsidRPr="00282E9D">
        <w:rPr>
          <w:rStyle w:val="StyleUnderline"/>
          <w:highlight w:val="cyan"/>
        </w:rPr>
        <w:t>Obama's</w:t>
      </w:r>
      <w:r w:rsidRPr="001A4CA5">
        <w:rPr>
          <w:rStyle w:val="StyleUnderline"/>
        </w:rPr>
        <w:t xml:space="preserve"> "narrow" </w:t>
      </w:r>
      <w:r w:rsidRPr="00282E9D">
        <w:rPr>
          <w:rStyle w:val="StyleUnderline"/>
          <w:highlight w:val="cyan"/>
        </w:rPr>
        <w:t>2012 strategy was</w:t>
      </w:r>
      <w:r w:rsidRPr="001A4CA5">
        <w:rPr>
          <w:rStyle w:val="StyleUnderline"/>
        </w:rPr>
        <w:t xml:space="preserve"> really </w:t>
      </w:r>
      <w:r w:rsidRPr="00282E9D">
        <w:rPr>
          <w:rStyle w:val="StyleUnderline"/>
          <w:highlight w:val="cyan"/>
        </w:rPr>
        <w:t>about pulling infrequent voters to the polls</w:t>
      </w:r>
      <w:r w:rsidRPr="001A4CA5">
        <w:rPr>
          <w:rStyle w:val="StyleUnderline"/>
        </w:rPr>
        <w:t xml:space="preserve"> and trusting that frequent Democrats would come out and cast ballots without that encouragement.</w:t>
      </w:r>
      <w:r w:rsidRPr="001A4CA5">
        <w:rPr>
          <w:sz w:val="16"/>
        </w:rPr>
        <w:t xml:space="preserve"> And it worked. Since Bill Clinton first won the presidency, members of both parties have been less and less willing to vote for the other side. In House exit polling since 1992, the percentage of Republicans who voted for a Democrat and vice versa has slipped downward fairly steadily. In other words, there are fewer of the fabled "swing voters" that Clinton counted on in 1992. </w:t>
      </w:r>
      <w:r w:rsidRPr="001A4CA5">
        <w:rPr>
          <w:rStyle w:val="StyleUnderline"/>
        </w:rPr>
        <w:t xml:space="preserve">Democrats vote for Democrats, Republicans for Republicans, and </w:t>
      </w:r>
      <w:r w:rsidRPr="00282E9D">
        <w:rPr>
          <w:rStyle w:val="StyleUnderline"/>
          <w:highlight w:val="cyan"/>
        </w:rPr>
        <w:t xml:space="preserve">the main difference between the two </w:t>
      </w:r>
      <w:r w:rsidRPr="003F2148">
        <w:rPr>
          <w:rStyle w:val="StyleUnderline"/>
        </w:rPr>
        <w:t xml:space="preserve">of late </w:t>
      </w:r>
      <w:r w:rsidRPr="00282E9D">
        <w:rPr>
          <w:rStyle w:val="StyleUnderline"/>
          <w:highlight w:val="cyan"/>
        </w:rPr>
        <w:t>has been turnout</w:t>
      </w:r>
      <w:r w:rsidRPr="001A4CA5">
        <w:rPr>
          <w:rStyle w:val="StyleUnderline"/>
        </w:rPr>
        <w:t>. Democrats turn out more in presidential years; Obama wins the presidency</w:t>
      </w:r>
      <w:r w:rsidRPr="001A4CA5">
        <w:rPr>
          <w:sz w:val="16"/>
        </w:rPr>
        <w:t xml:space="preserve">. They don't; Republicans roll up the House. (The sole exception in turnout since 1992 was 2006, when Democrats capitalized on the unpopular Iraq war to take back Congress.) Arguing that Clinton should focus on Southern states makes little sense for another reason: The South is not what it was in 1992. Arkansas, the Clintons' home state -- and the only Southern state that Bill Clinton carried with a majority in a three-way 1992 contest that included the large variable that was Ross Perot -- used to have a Democratic legislature. That changed in 2013. At this point, the legislature is just shy of two-to-one Republican. The rightward shift in the South is not a secret, but its totality also came more recently than you might think. If you compare presidential election results in several states mentioned in the Times piece to the national margin between the two parties, </w:t>
      </w:r>
      <w:r w:rsidRPr="001A4CA5">
        <w:rPr>
          <w:rStyle w:val="StyleUnderline"/>
        </w:rPr>
        <w:t>you can see just how much they've moved toward the Republicans. Louisiana, Tennessee, Kentucky and West Virginia all voted at least 20 points more heavily for Mitt Romney in 2012 than the country on the whole.</w:t>
      </w:r>
      <w:r w:rsidRPr="001A4CA5">
        <w:rPr>
          <w:sz w:val="16"/>
        </w:rPr>
        <w:t xml:space="preserve"> But even before the appearance of Obama, they were moving steadily in that direction. So why would a sensible campaign try to yank Tennessee 15 points to the left instead of trying to get two points back in North Carolina? And here's the kicker: In 1992, Bill Clinton actually had a narrower base of support than did Obama in 2012. Why? </w:t>
      </w:r>
      <w:proofErr w:type="gramStart"/>
      <w:r w:rsidRPr="001A4CA5">
        <w:rPr>
          <w:sz w:val="16"/>
        </w:rPr>
        <w:t>Because Clinton was helped greatly by Perot.</w:t>
      </w:r>
      <w:proofErr w:type="gramEnd"/>
      <w:r w:rsidRPr="001A4CA5">
        <w:rPr>
          <w:sz w:val="16"/>
        </w:rPr>
        <w:t xml:space="preserve"> In the South, Clinton was the anti-George H. W. Bush vote. Everywhere else, it was Ross Perot. A lot of white voters backed Perot instead of Clinton or Bush -- which was just fine with Clinton because those voters otherwise were more likely to go for Bush. </w:t>
      </w:r>
      <w:r w:rsidRPr="001A4CA5">
        <w:rPr>
          <w:rStyle w:val="StyleUnderline"/>
        </w:rPr>
        <w:t>Going into great detail on how Hillary Clinton plans to campaign in a general is a bit premature, of course, which is why Southern Democrats are clearly hoping to get their hand on the rudder of the S.S. Hillary early. To awkwardly extend the metaphor, they hope the ship hasn't completely sailed.</w:t>
      </w:r>
    </w:p>
    <w:p w14:paraId="39C2AA8F" w14:textId="77777777" w:rsidR="004D10E0" w:rsidRDefault="004D10E0" w:rsidP="004D10E0">
      <w:pPr>
        <w:rPr>
          <w:rStyle w:val="StyleUnderline"/>
        </w:rPr>
      </w:pPr>
    </w:p>
    <w:p w14:paraId="7C161360" w14:textId="77777777" w:rsidR="004D10E0" w:rsidRDefault="004D10E0" w:rsidP="004D10E0">
      <w:pPr>
        <w:pStyle w:val="Heading3"/>
      </w:pPr>
      <w:r>
        <w:t>Key Issues Are Determining Factors</w:t>
      </w:r>
    </w:p>
    <w:p w14:paraId="75F256F6" w14:textId="77777777" w:rsidR="004D10E0" w:rsidRPr="003823E7" w:rsidRDefault="004D10E0" w:rsidP="004D10E0">
      <w:pPr>
        <w:pStyle w:val="Heading4"/>
      </w:pPr>
      <w:r>
        <w:t>Key issues are the most important determinants of presidential elections</w:t>
      </w:r>
    </w:p>
    <w:p w14:paraId="6CFF1CC4" w14:textId="77777777" w:rsidR="004D10E0" w:rsidRPr="00E11391" w:rsidRDefault="004D10E0" w:rsidP="004D10E0">
      <w:pPr>
        <w:rPr>
          <w:sz w:val="16"/>
          <w:szCs w:val="16"/>
        </w:rPr>
      </w:pPr>
      <w:r>
        <w:rPr>
          <w:b/>
          <w:bCs/>
        </w:rPr>
        <w:t>Fernandez-Araoz 6/1</w:t>
      </w:r>
      <w:r w:rsidRPr="003823E7">
        <w:t xml:space="preserve"> </w:t>
      </w:r>
      <w:r w:rsidRPr="003823E7">
        <w:rPr>
          <w:sz w:val="16"/>
          <w:szCs w:val="16"/>
        </w:rPr>
        <w:t>–</w:t>
      </w:r>
      <w:r>
        <w:rPr>
          <w:sz w:val="16"/>
          <w:szCs w:val="16"/>
        </w:rPr>
        <w:t xml:space="preserve"> Claudio, </w:t>
      </w:r>
      <w:r w:rsidRPr="00596238">
        <w:rPr>
          <w:sz w:val="16"/>
          <w:szCs w:val="16"/>
        </w:rPr>
        <w:t>Argentinian author, international speaker and global expert on talent and leadership, ranked by BusinessWeek as one of the most influential executive search consultants in the world</w:t>
      </w:r>
      <w:r>
        <w:rPr>
          <w:sz w:val="16"/>
          <w:szCs w:val="16"/>
        </w:rPr>
        <w:t>. (“</w:t>
      </w:r>
      <w:r w:rsidRPr="00596238">
        <w:rPr>
          <w:sz w:val="16"/>
          <w:szCs w:val="16"/>
        </w:rPr>
        <w:t>Are We Evaluating U.S. Presidential Hopefuls All Wrong</w:t>
      </w:r>
      <w:proofErr w:type="gramStart"/>
      <w:r w:rsidRPr="00596238">
        <w:rPr>
          <w:sz w:val="16"/>
          <w:szCs w:val="16"/>
        </w:rPr>
        <w:t>?</w:t>
      </w:r>
      <w:r>
        <w:rPr>
          <w:sz w:val="16"/>
          <w:szCs w:val="16"/>
        </w:rPr>
        <w:t>,</w:t>
      </w:r>
      <w:proofErr w:type="gramEnd"/>
      <w:r>
        <w:rPr>
          <w:sz w:val="16"/>
          <w:szCs w:val="16"/>
        </w:rPr>
        <w:t xml:space="preserve">” 6/1/15, </w:t>
      </w:r>
      <w:r w:rsidRPr="00D92441">
        <w:rPr>
          <w:sz w:val="16"/>
          <w:szCs w:val="16"/>
        </w:rPr>
        <w:t>https://hbr.org/2015/07/are-we-evaluating-us-presidential-hopefuls-all-wrong</w:t>
      </w:r>
      <w:r>
        <w:rPr>
          <w:sz w:val="16"/>
          <w:szCs w:val="16"/>
        </w:rPr>
        <w:t>)</w:t>
      </w:r>
    </w:p>
    <w:p w14:paraId="11FF7FB8" w14:textId="77777777" w:rsidR="004D10E0" w:rsidRDefault="004D10E0" w:rsidP="004D10E0">
      <w:pPr>
        <w:rPr>
          <w:sz w:val="16"/>
        </w:rPr>
      </w:pPr>
    </w:p>
    <w:p w14:paraId="11D37AB5" w14:textId="77777777" w:rsidR="004D10E0" w:rsidRDefault="004D10E0" w:rsidP="004D10E0">
      <w:pPr>
        <w:rPr>
          <w:sz w:val="16"/>
        </w:rPr>
      </w:pPr>
      <w:r w:rsidRPr="00D92441">
        <w:rPr>
          <w:sz w:val="16"/>
        </w:rPr>
        <w:t xml:space="preserve">Consider the recent WSJ/NBC poll on the 2016 general election, which was conducted June 14-18. </w:t>
      </w:r>
      <w:r w:rsidRPr="00D92441">
        <w:rPr>
          <w:rStyle w:val="StyleUnderline"/>
        </w:rPr>
        <w:t xml:space="preserve">The graphic below shows, based on that </w:t>
      </w:r>
      <w:proofErr w:type="gramStart"/>
      <w:r w:rsidRPr="00D92441">
        <w:rPr>
          <w:rStyle w:val="StyleUnderline"/>
        </w:rPr>
        <w:t>same</w:t>
      </w:r>
      <w:proofErr w:type="gramEnd"/>
      <w:r w:rsidRPr="00D92441">
        <w:rPr>
          <w:rStyle w:val="StyleUnderline"/>
        </w:rPr>
        <w:t xml:space="preserve"> poll, the top reasons why voters would feel optimistic or pessimistic about each of the current major party frontrunners — Hillary Clinton and Jeb Bush. The right part of the graphic, which shows reasons why voters might feel uncertain or pessimistic based on each candidate, reveals that voters place more importance on the leader’s position on key issues</w:t>
      </w:r>
      <w:r w:rsidRPr="00D92441">
        <w:rPr>
          <w:sz w:val="16"/>
        </w:rPr>
        <w:t xml:space="preserve"> (what they say, largely conditioned by their political affiliation), </w:t>
      </w:r>
      <w:r w:rsidRPr="00D92441">
        <w:rPr>
          <w:rStyle w:val="StyleUnderline"/>
        </w:rPr>
        <w:t>followed by their leadership ability</w:t>
      </w:r>
      <w:r w:rsidRPr="00D92441">
        <w:rPr>
          <w:sz w:val="16"/>
        </w:rPr>
        <w:t xml:space="preserve"> (what they do), </w:t>
      </w:r>
      <w:r w:rsidRPr="00D92441">
        <w:rPr>
          <w:rStyle w:val="StyleUnderline"/>
        </w:rPr>
        <w:t>and only in third place by their personal qualities</w:t>
      </w:r>
      <w:r w:rsidRPr="00D92441">
        <w:rPr>
          <w:sz w:val="16"/>
        </w:rPr>
        <w:t xml:space="preserve"> (who they are, including their values and potential to continue growing and learning). However, this is exactly the reverse order that we should be following when predicting leadership greatness. Great leaders are truly great not because of what they say, or even what they do, but because of who they are.</w:t>
      </w:r>
    </w:p>
    <w:p w14:paraId="79172274" w14:textId="77777777" w:rsidR="004D10E0" w:rsidRDefault="004D10E0" w:rsidP="004D10E0">
      <w:pPr>
        <w:pStyle w:val="Heading3"/>
      </w:pPr>
      <w:r>
        <w:t>Terror = Key Issue</w:t>
      </w:r>
    </w:p>
    <w:p w14:paraId="0791BEE5" w14:textId="77777777" w:rsidR="004D10E0" w:rsidRPr="003823E7" w:rsidRDefault="004D10E0" w:rsidP="004D10E0">
      <w:pPr>
        <w:pStyle w:val="Heading4"/>
      </w:pPr>
      <w:r>
        <w:t>Terrorism is the Dems’ weak spot – inability to patch up foreign policy failures could shift polls to favor the GOP.</w:t>
      </w:r>
    </w:p>
    <w:p w14:paraId="7D550951" w14:textId="77777777" w:rsidR="004D10E0" w:rsidRPr="00E11391" w:rsidRDefault="004D10E0" w:rsidP="004D10E0">
      <w:pPr>
        <w:rPr>
          <w:sz w:val="16"/>
          <w:szCs w:val="16"/>
        </w:rPr>
      </w:pPr>
      <w:r>
        <w:rPr>
          <w:b/>
          <w:bCs/>
        </w:rPr>
        <w:t>Wyman 7/13</w:t>
      </w:r>
      <w:r w:rsidRPr="003823E7">
        <w:t xml:space="preserve"> </w:t>
      </w:r>
      <w:r w:rsidRPr="003823E7">
        <w:rPr>
          <w:sz w:val="16"/>
          <w:szCs w:val="16"/>
        </w:rPr>
        <w:t>–</w:t>
      </w:r>
      <w:r>
        <w:rPr>
          <w:sz w:val="16"/>
          <w:szCs w:val="16"/>
        </w:rPr>
        <w:t xml:space="preserve"> Hastings, </w:t>
      </w:r>
      <w:r w:rsidRPr="003427ED">
        <w:rPr>
          <w:sz w:val="16"/>
          <w:szCs w:val="16"/>
        </w:rPr>
        <w:t>political consultant, author, commentator, and the publisher since 1978 of the The Southern Political Report</w:t>
      </w:r>
      <w:r>
        <w:rPr>
          <w:sz w:val="16"/>
          <w:szCs w:val="16"/>
        </w:rPr>
        <w:t>. (“</w:t>
      </w:r>
      <w:r w:rsidRPr="003427ED">
        <w:rPr>
          <w:sz w:val="16"/>
          <w:szCs w:val="16"/>
        </w:rPr>
        <w:t>Is Foreign Policy the GOP’s 2016 Issue</w:t>
      </w:r>
      <w:proofErr w:type="gramStart"/>
      <w:r w:rsidRPr="003427ED">
        <w:rPr>
          <w:sz w:val="16"/>
          <w:szCs w:val="16"/>
        </w:rPr>
        <w:t>?</w:t>
      </w:r>
      <w:r>
        <w:rPr>
          <w:sz w:val="16"/>
          <w:szCs w:val="16"/>
        </w:rPr>
        <w:t>,</w:t>
      </w:r>
      <w:proofErr w:type="gramEnd"/>
      <w:r>
        <w:rPr>
          <w:sz w:val="16"/>
          <w:szCs w:val="16"/>
        </w:rPr>
        <w:t xml:space="preserve">” 7/23/15, </w:t>
      </w:r>
      <w:r w:rsidRPr="003427ED">
        <w:rPr>
          <w:sz w:val="16"/>
          <w:szCs w:val="16"/>
        </w:rPr>
        <w:t>http://www.southernpoliticalreport.com/2015/07/13/is-foreign-policy-the-gops-2016-issue/</w:t>
      </w:r>
      <w:r>
        <w:rPr>
          <w:sz w:val="16"/>
          <w:szCs w:val="16"/>
        </w:rPr>
        <w:t>)</w:t>
      </w:r>
    </w:p>
    <w:p w14:paraId="4253561F" w14:textId="77777777" w:rsidR="004D10E0" w:rsidRDefault="004D10E0" w:rsidP="004D10E0">
      <w:pPr>
        <w:rPr>
          <w:rStyle w:val="StyleUnderline"/>
        </w:rPr>
      </w:pPr>
    </w:p>
    <w:p w14:paraId="121BBA1B" w14:textId="77777777" w:rsidR="004D10E0" w:rsidRDefault="004D10E0" w:rsidP="004D10E0">
      <w:pPr>
        <w:rPr>
          <w:rStyle w:val="StyleUnderline"/>
        </w:rPr>
      </w:pPr>
      <w:r w:rsidRPr="00282E9D">
        <w:rPr>
          <w:rStyle w:val="StyleUnderline"/>
          <w:highlight w:val="cyan"/>
        </w:rPr>
        <w:t>The economy is steadily improving, with the unemployment rate</w:t>
      </w:r>
      <w:r w:rsidRPr="003427ED">
        <w:rPr>
          <w:rStyle w:val="StyleUnderline"/>
        </w:rPr>
        <w:t xml:space="preserve">, which is the key political indicator, now </w:t>
      </w:r>
      <w:r w:rsidRPr="00282E9D">
        <w:rPr>
          <w:rStyle w:val="StyleUnderline"/>
          <w:highlight w:val="cyan"/>
        </w:rPr>
        <w:t>at 5.3%, the lowest it has been since</w:t>
      </w:r>
      <w:r w:rsidRPr="003427ED">
        <w:rPr>
          <w:rStyle w:val="StyleUnderline"/>
        </w:rPr>
        <w:t xml:space="preserve"> April </w:t>
      </w:r>
      <w:r w:rsidRPr="00282E9D">
        <w:rPr>
          <w:rStyle w:val="StyleUnderline"/>
          <w:highlight w:val="cyan"/>
        </w:rPr>
        <w:t>2008</w:t>
      </w:r>
      <w:r w:rsidRPr="003427ED">
        <w:rPr>
          <w:rStyle w:val="StyleUnderline"/>
        </w:rPr>
        <w:t>, before President Obama took office.</w:t>
      </w:r>
      <w:r w:rsidRPr="002D0B70">
        <w:rPr>
          <w:sz w:val="16"/>
        </w:rPr>
        <w:t xml:space="preserve"> The Supreme Court </w:t>
      </w:r>
      <w:proofErr w:type="gramStart"/>
      <w:r w:rsidRPr="002D0B70">
        <w:rPr>
          <w:sz w:val="16"/>
        </w:rPr>
        <w:t>okayed</w:t>
      </w:r>
      <w:proofErr w:type="gramEnd"/>
      <w:r w:rsidRPr="002D0B70">
        <w:rPr>
          <w:sz w:val="16"/>
        </w:rPr>
        <w:t xml:space="preserve"> Obamacare, and with its rocky start well-behind it, the healthcare program has gained public acceptance. The president used his executive powers to ameliorate, if not solve, the nation’s immigration problems. His recognition of Cuba has gone over well, not only with some US businesses anxious to sell products to the island regime, but also with Hispanic voters, including many Cuban Americans. Even South Carolina, instead of the defiant middle finger it usually gives to the federal government, has removed its Confederate battle flag from the statehouse grounds</w:t>
      </w:r>
      <w:proofErr w:type="gramStart"/>
      <w:r w:rsidRPr="002D0B70">
        <w:rPr>
          <w:sz w:val="16"/>
        </w:rPr>
        <w:t>.</w:t>
      </w:r>
      <w:r w:rsidRPr="002D0B70">
        <w:rPr>
          <w:sz w:val="12"/>
        </w:rPr>
        <w:t>¶</w:t>
      </w:r>
      <w:proofErr w:type="gramEnd"/>
      <w:r w:rsidRPr="002D0B70">
        <w:rPr>
          <w:sz w:val="16"/>
        </w:rPr>
        <w:t xml:space="preserve"> Thus, whether the voters agree with the details of everything that’s been happening in recent months, the blockages in the arteries of the nation’s government have been dislodged and the public can see that we are moving on, and probably forward. Maybe we can end the gridlock, stop the endless arguing</w:t>
      </w:r>
      <w:proofErr w:type="gramStart"/>
      <w:r w:rsidRPr="002D0B70">
        <w:rPr>
          <w:sz w:val="16"/>
        </w:rPr>
        <w:t>.</w:t>
      </w:r>
      <w:r w:rsidRPr="002D0B70">
        <w:rPr>
          <w:sz w:val="12"/>
        </w:rPr>
        <w:t>¶</w:t>
      </w:r>
      <w:proofErr w:type="gramEnd"/>
      <w:r w:rsidRPr="002D0B70">
        <w:rPr>
          <w:sz w:val="16"/>
        </w:rPr>
        <w:t xml:space="preserve"> </w:t>
      </w:r>
      <w:r w:rsidRPr="003427ED">
        <w:rPr>
          <w:rStyle w:val="StyleUnderline"/>
        </w:rPr>
        <w:t xml:space="preserve">But </w:t>
      </w:r>
      <w:r w:rsidRPr="00282E9D">
        <w:rPr>
          <w:rStyle w:val="StyleUnderline"/>
          <w:highlight w:val="cyan"/>
        </w:rPr>
        <w:t>where does that leave the Republican</w:t>
      </w:r>
      <w:r w:rsidRPr="003427ED">
        <w:rPr>
          <w:rStyle w:val="StyleUnderline"/>
        </w:rPr>
        <w:t xml:space="preserve"> Party, anxious to reclaim the White House after eight years of Democratic rule?</w:t>
      </w:r>
      <w:r w:rsidRPr="002D0B70">
        <w:rPr>
          <w:rStyle w:val="StyleUnderline"/>
          <w:b w:val="0"/>
          <w:sz w:val="12"/>
          <w:u w:val="none"/>
        </w:rPr>
        <w:t>¶</w:t>
      </w:r>
      <w:r w:rsidRPr="003427ED">
        <w:rPr>
          <w:rStyle w:val="StyleUnderline"/>
          <w:sz w:val="12"/>
        </w:rPr>
        <w:t xml:space="preserve"> </w:t>
      </w:r>
      <w:r w:rsidRPr="00282E9D">
        <w:rPr>
          <w:rStyle w:val="StyleUnderline"/>
          <w:highlight w:val="cyan"/>
        </w:rPr>
        <w:t>It leaves one issue where things are not going well on the Democrats’ watch. That’s foreign policy</w:t>
      </w:r>
      <w:r w:rsidRPr="003427ED">
        <w:rPr>
          <w:rStyle w:val="StyleUnderline"/>
        </w:rPr>
        <w:t>, where likely Democratic nominee Hillary Clinton, as Secretary of State, has been almost as much of an architect as the president.</w:t>
      </w:r>
      <w:r w:rsidRPr="002D0B70">
        <w:rPr>
          <w:sz w:val="16"/>
        </w:rPr>
        <w:t xml:space="preserve"> Obama’s emphasis when he took office on a diplomatic surge in the Middle East has been an abject failure. The line he drew in Syria has long since been crossed, with no significant US response. His and Clinton’s support for – without US troops, to be sure – the anti-Gaddafi rebels in Libya ultimately resulted in the catastrophe in Benghazi as well as the export of ISIS-type terrorists into neighboring Tunisia. Egypt, where he and Clinton were once again cheerleaders for the so-called Arab Spring, descended into an Islamist dictatorship, since supplanted by another authoritarian – though pro-American – regime. Iraq, where Obama withdrew troops against the advice of American generals, is more a mess than ever, as is Afghanistan</w:t>
      </w:r>
      <w:proofErr w:type="gramStart"/>
      <w:r w:rsidRPr="002D0B70">
        <w:rPr>
          <w:sz w:val="16"/>
        </w:rPr>
        <w:t>.</w:t>
      </w:r>
      <w:r w:rsidRPr="002D0B70">
        <w:rPr>
          <w:sz w:val="12"/>
        </w:rPr>
        <w:t>¶</w:t>
      </w:r>
      <w:proofErr w:type="gramEnd"/>
      <w:r w:rsidRPr="002D0B70">
        <w:rPr>
          <w:sz w:val="16"/>
        </w:rPr>
        <w:t xml:space="preserve"> President Obama can still hold out hope for a nuclear treaty with Iran, but the signs aren’t that encouraging. Even if Secretary of State John Kerry can complete a deal, the likelihood is that the US will have conceded so many points to the Khamenei regime that a persuasive case can be made it will have been appeasement, not a prelude to peace</w:t>
      </w:r>
      <w:proofErr w:type="gramStart"/>
      <w:r w:rsidRPr="002D0B70">
        <w:rPr>
          <w:sz w:val="16"/>
        </w:rPr>
        <w:t>.</w:t>
      </w:r>
      <w:r w:rsidRPr="002D0B70">
        <w:rPr>
          <w:sz w:val="12"/>
        </w:rPr>
        <w:t>¶</w:t>
      </w:r>
      <w:proofErr w:type="gramEnd"/>
      <w:r w:rsidRPr="002D0B70">
        <w:rPr>
          <w:sz w:val="16"/>
        </w:rPr>
        <w:t xml:space="preserve"> The problem for Republicans is that even with the Democratic foreign policy – much of it with Hillary Clinton at the State Department’s helm –a major mess, voters don’t much care about the subject.</w:t>
      </w:r>
      <w:r w:rsidRPr="002D0B70">
        <w:rPr>
          <w:sz w:val="12"/>
        </w:rPr>
        <w:t>¶</w:t>
      </w:r>
      <w:r w:rsidRPr="002D0B70">
        <w:rPr>
          <w:sz w:val="16"/>
        </w:rPr>
        <w:t xml:space="preserve"> In February of this year, a Gallup survey found that terrorism was the number one issue named by 8% of Americans, the highest since 2010, but still ranking fifth behind mostly economic issues. Two similar issues, Iraq/ISIS and national security, received 4% each, ranking 11th and 12th.</w:t>
      </w:r>
      <w:r w:rsidRPr="003427ED">
        <w:rPr>
          <w:rStyle w:val="StyleUnderline"/>
        </w:rPr>
        <w:t xml:space="preserve"> The new high for this issue was attributable to the then-recent killing of the Charlie journalists in Paris</w:t>
      </w:r>
      <w:proofErr w:type="gramStart"/>
      <w:r w:rsidRPr="003427ED">
        <w:rPr>
          <w:rStyle w:val="StyleUnderline"/>
        </w:rPr>
        <w:t>.</w:t>
      </w:r>
      <w:r w:rsidRPr="002D0B70">
        <w:rPr>
          <w:rStyle w:val="StyleUnderline"/>
          <w:b w:val="0"/>
          <w:sz w:val="12"/>
          <w:u w:val="none"/>
        </w:rPr>
        <w:t>¶</w:t>
      </w:r>
      <w:proofErr w:type="gramEnd"/>
      <w:r w:rsidRPr="003427ED">
        <w:rPr>
          <w:rStyle w:val="StyleUnderline"/>
          <w:sz w:val="12"/>
        </w:rPr>
        <w:t xml:space="preserve"> </w:t>
      </w:r>
      <w:r w:rsidRPr="003427ED">
        <w:rPr>
          <w:rStyle w:val="StyleUnderline"/>
        </w:rPr>
        <w:t xml:space="preserve">Essentially, said a Gallup analysis, </w:t>
      </w:r>
      <w:r w:rsidRPr="00282E9D">
        <w:rPr>
          <w:rStyle w:val="StyleUnderline"/>
          <w:highlight w:val="cyan"/>
        </w:rPr>
        <w:t>Americans become concerned about foreign policy/defense related issues following a major incident</w:t>
      </w:r>
      <w:r w:rsidRPr="003427ED">
        <w:rPr>
          <w:rStyle w:val="StyleUnderline"/>
        </w:rPr>
        <w:t>, such as the 9/11 attacks or the Benghazi attack.</w:t>
      </w:r>
    </w:p>
    <w:p w14:paraId="4CBF654A" w14:textId="77777777" w:rsidR="004D10E0" w:rsidRPr="003823E7" w:rsidRDefault="004D10E0" w:rsidP="004D10E0">
      <w:pPr>
        <w:pStyle w:val="Heading4"/>
      </w:pPr>
      <w:r>
        <w:t>Terrorism is a key issue – it’s a major determinant of the next president</w:t>
      </w:r>
    </w:p>
    <w:p w14:paraId="659DACA9" w14:textId="77777777" w:rsidR="004D10E0" w:rsidRPr="00E11391" w:rsidRDefault="004D10E0" w:rsidP="004D10E0">
      <w:pPr>
        <w:rPr>
          <w:sz w:val="16"/>
          <w:szCs w:val="16"/>
        </w:rPr>
      </w:pPr>
      <w:r>
        <w:rPr>
          <w:b/>
          <w:bCs/>
        </w:rPr>
        <w:t>Simmons 4/3</w:t>
      </w:r>
      <w:r w:rsidRPr="003823E7">
        <w:t xml:space="preserve"> </w:t>
      </w:r>
      <w:r w:rsidRPr="003823E7">
        <w:rPr>
          <w:sz w:val="16"/>
          <w:szCs w:val="16"/>
        </w:rPr>
        <w:t>–</w:t>
      </w:r>
      <w:r>
        <w:rPr>
          <w:sz w:val="16"/>
          <w:szCs w:val="16"/>
        </w:rPr>
        <w:t xml:space="preserve"> James, c</w:t>
      </w:r>
      <w:r w:rsidRPr="001C18EF">
        <w:rPr>
          <w:sz w:val="16"/>
          <w:szCs w:val="16"/>
        </w:rPr>
        <w:t>reated several international IT companies where he developed a lifelong interest in cross-cultural communications</w:t>
      </w:r>
      <w:r>
        <w:rPr>
          <w:sz w:val="16"/>
          <w:szCs w:val="16"/>
        </w:rPr>
        <w:t>. (“</w:t>
      </w:r>
      <w:r w:rsidRPr="001C18EF">
        <w:rPr>
          <w:sz w:val="16"/>
          <w:szCs w:val="16"/>
        </w:rPr>
        <w:t>Outlook for the 2016 Election</w:t>
      </w:r>
      <w:r>
        <w:rPr>
          <w:sz w:val="16"/>
          <w:szCs w:val="16"/>
        </w:rPr>
        <w:t xml:space="preserve">,” 4/3/15, </w:t>
      </w:r>
      <w:r w:rsidRPr="001C18EF">
        <w:rPr>
          <w:sz w:val="16"/>
          <w:szCs w:val="16"/>
        </w:rPr>
        <w:t>http://www.willhillarywin.com/2015/04/03/outlook-for-the-2016-election/</w:t>
      </w:r>
      <w:r>
        <w:rPr>
          <w:sz w:val="16"/>
          <w:szCs w:val="16"/>
        </w:rPr>
        <w:t>)</w:t>
      </w:r>
    </w:p>
    <w:p w14:paraId="6CF5B4FF" w14:textId="77777777" w:rsidR="004D10E0" w:rsidRDefault="004D10E0" w:rsidP="004D10E0">
      <w:pPr>
        <w:rPr>
          <w:rStyle w:val="StyleUnderline"/>
        </w:rPr>
      </w:pPr>
    </w:p>
    <w:p w14:paraId="292D802B" w14:textId="77777777" w:rsidR="004D10E0" w:rsidRPr="001C18EF" w:rsidRDefault="004D10E0" w:rsidP="004D10E0">
      <w:pPr>
        <w:rPr>
          <w:rStyle w:val="StyleUnderline"/>
        </w:rPr>
      </w:pPr>
      <w:proofErr w:type="gramStart"/>
      <w:r w:rsidRPr="001C18EF">
        <w:rPr>
          <w:rStyle w:val="StyleUnderline"/>
        </w:rPr>
        <w:t>The unknown unknowns.</w:t>
      </w:r>
      <w:proofErr w:type="gramEnd"/>
      <w:r w:rsidRPr="001C18EF">
        <w:rPr>
          <w:rStyle w:val="StyleUnderline"/>
        </w:rPr>
        <w:t xml:space="preserve"> It is a certainty that </w:t>
      </w:r>
      <w:r w:rsidRPr="00282E9D">
        <w:rPr>
          <w:rStyle w:val="StyleUnderline"/>
          <w:highlight w:val="cyan"/>
        </w:rPr>
        <w:t>there will be issues and crises that</w:t>
      </w:r>
      <w:r w:rsidRPr="001C18EF">
        <w:rPr>
          <w:rStyle w:val="StyleUnderline"/>
        </w:rPr>
        <w:t xml:space="preserve"> will </w:t>
      </w:r>
      <w:r w:rsidRPr="00282E9D">
        <w:rPr>
          <w:rStyle w:val="StyleUnderline"/>
          <w:highlight w:val="cyan"/>
        </w:rPr>
        <w:t>occur over the next twenty months</w:t>
      </w:r>
      <w:r w:rsidRPr="001C18EF">
        <w:rPr>
          <w:rStyle w:val="StyleUnderline"/>
        </w:rPr>
        <w:t xml:space="preserve"> that are not foreseen today. </w:t>
      </w:r>
      <w:r w:rsidRPr="00482F79">
        <w:rPr>
          <w:rStyle w:val="StyleUnderline"/>
        </w:rPr>
        <w:t>It could be</w:t>
      </w:r>
      <w:r w:rsidRPr="001C18EF">
        <w:rPr>
          <w:rStyle w:val="StyleUnderline"/>
        </w:rPr>
        <w:t xml:space="preserve"> a foreign crisis such Israel deciding to bomb Iran’s nuclear facilities</w:t>
      </w:r>
      <w:r w:rsidRPr="00282E9D">
        <w:rPr>
          <w:rStyle w:val="StyleUnderline"/>
          <w:highlight w:val="cyan"/>
        </w:rPr>
        <w:t>. ISIS or other terrorist groups could stage a dramatic attack</w:t>
      </w:r>
      <w:r w:rsidRPr="001C18EF">
        <w:rPr>
          <w:rStyle w:val="StyleUnderline"/>
        </w:rPr>
        <w:t>.</w:t>
      </w:r>
      <w:r w:rsidRPr="001C18EF">
        <w:rPr>
          <w:sz w:val="16"/>
        </w:rPr>
        <w:t xml:space="preserve"> There is always the possibility of some domestic event that will completely change the political landscape. Health issues could arise from one or more of the major candidates. Aliens from another planet could put their spaceship down in Central Park. Well, maybe not aliens, but you get the idea that there are unknown unknowns lurking out there</w:t>
      </w:r>
      <w:proofErr w:type="gramStart"/>
      <w:r w:rsidRPr="001C18EF">
        <w:rPr>
          <w:sz w:val="16"/>
        </w:rPr>
        <w:t>.</w:t>
      </w:r>
      <w:r w:rsidRPr="001C18EF">
        <w:rPr>
          <w:sz w:val="12"/>
        </w:rPr>
        <w:t>¶</w:t>
      </w:r>
      <w:proofErr w:type="gramEnd"/>
      <w:r w:rsidRPr="001C18EF">
        <w:rPr>
          <w:sz w:val="16"/>
        </w:rPr>
        <w:t xml:space="preserve"> </w:t>
      </w:r>
      <w:r w:rsidRPr="00282E9D">
        <w:rPr>
          <w:rStyle w:val="StyleUnderline"/>
          <w:highlight w:val="cyan"/>
        </w:rPr>
        <w:t>How well each candidate manages</w:t>
      </w:r>
      <w:r w:rsidRPr="001C18EF">
        <w:rPr>
          <w:rStyle w:val="StyleUnderline"/>
        </w:rPr>
        <w:t xml:space="preserve"> what is known and what is unknown </w:t>
      </w:r>
      <w:r w:rsidRPr="00282E9D">
        <w:rPr>
          <w:rStyle w:val="StyleUnderline"/>
          <w:highlight w:val="cyan"/>
        </w:rPr>
        <w:t>will go a long way in determining the next President.</w:t>
      </w:r>
    </w:p>
    <w:p w14:paraId="519AA9E4" w14:textId="77777777" w:rsidR="004D10E0" w:rsidRPr="003823E7" w:rsidRDefault="004D10E0" w:rsidP="004D10E0">
      <w:pPr>
        <w:pStyle w:val="Heading4"/>
      </w:pPr>
      <w:r>
        <w:t xml:space="preserve">Terrorism is a major issue – clarity now is key </w:t>
      </w:r>
    </w:p>
    <w:p w14:paraId="3574797A" w14:textId="77777777" w:rsidR="004D10E0" w:rsidRPr="00E11391" w:rsidRDefault="004D10E0" w:rsidP="004D10E0">
      <w:pPr>
        <w:rPr>
          <w:sz w:val="16"/>
          <w:szCs w:val="16"/>
        </w:rPr>
      </w:pPr>
      <w:r>
        <w:rPr>
          <w:b/>
          <w:bCs/>
        </w:rPr>
        <w:t>Rubin 2/18</w:t>
      </w:r>
      <w:r w:rsidRPr="003823E7">
        <w:t xml:space="preserve"> </w:t>
      </w:r>
      <w:r w:rsidRPr="003823E7">
        <w:rPr>
          <w:sz w:val="16"/>
          <w:szCs w:val="16"/>
        </w:rPr>
        <w:t>–</w:t>
      </w:r>
      <w:r>
        <w:rPr>
          <w:sz w:val="16"/>
          <w:szCs w:val="16"/>
        </w:rPr>
        <w:t xml:space="preserve"> Michael, f</w:t>
      </w:r>
      <w:r w:rsidRPr="001C18EF">
        <w:rPr>
          <w:sz w:val="16"/>
          <w:szCs w:val="16"/>
        </w:rPr>
        <w:t>ormer Pentagon official whose major research areas are the Middle East, Turkey, Iran and diplomacy. Rubin instructs senior military officers deploying to the Middle East and Afghanistan on regional politics, and teaches classes regarding Iran, terrorism, and Arab politics on board deploying U.S. aircraft carriers.</w:t>
      </w:r>
      <w:r>
        <w:rPr>
          <w:sz w:val="16"/>
          <w:szCs w:val="16"/>
        </w:rPr>
        <w:t xml:space="preserve"> (“</w:t>
      </w:r>
      <w:r w:rsidRPr="001C18EF">
        <w:rPr>
          <w:sz w:val="16"/>
          <w:szCs w:val="16"/>
        </w:rPr>
        <w:t>5 questions every presidential candidate should answer: Terrorism Edition</w:t>
      </w:r>
      <w:r>
        <w:rPr>
          <w:sz w:val="16"/>
          <w:szCs w:val="16"/>
        </w:rPr>
        <w:t xml:space="preserve">,” 2/18/15, </w:t>
      </w:r>
      <w:r w:rsidRPr="001C18EF">
        <w:rPr>
          <w:sz w:val="16"/>
          <w:szCs w:val="16"/>
        </w:rPr>
        <w:t>https://www.aei.org/publication/five-questions-every-presidential-candidate-answer-terrorism-edition/</w:t>
      </w:r>
      <w:r>
        <w:rPr>
          <w:sz w:val="16"/>
          <w:szCs w:val="16"/>
        </w:rPr>
        <w:t>)</w:t>
      </w:r>
    </w:p>
    <w:p w14:paraId="50651B81" w14:textId="77777777" w:rsidR="004D10E0" w:rsidRDefault="004D10E0" w:rsidP="004D10E0">
      <w:pPr>
        <w:rPr>
          <w:rStyle w:val="StyleUnderline"/>
        </w:rPr>
      </w:pPr>
    </w:p>
    <w:p w14:paraId="51DD0A11" w14:textId="77777777" w:rsidR="004D10E0" w:rsidRDefault="004D10E0" w:rsidP="004D10E0">
      <w:pPr>
        <w:rPr>
          <w:rStyle w:val="StyleUnderline"/>
        </w:rPr>
      </w:pPr>
      <w:r w:rsidRPr="001C18EF">
        <w:rPr>
          <w:rStyle w:val="StyleUnderline"/>
        </w:rPr>
        <w:t xml:space="preserve">President </w:t>
      </w:r>
      <w:r w:rsidRPr="00282E9D">
        <w:rPr>
          <w:rStyle w:val="StyleUnderline"/>
          <w:highlight w:val="cyan"/>
        </w:rPr>
        <w:t>Obama came to office promising to draw a</w:t>
      </w:r>
      <w:r w:rsidRPr="001C18EF">
        <w:rPr>
          <w:rStyle w:val="StyleUnderline"/>
        </w:rPr>
        <w:t xml:space="preserve"> sharp </w:t>
      </w:r>
      <w:r w:rsidRPr="00282E9D">
        <w:rPr>
          <w:rStyle w:val="StyleUnderline"/>
          <w:highlight w:val="cyan"/>
        </w:rPr>
        <w:t xml:space="preserve">distinction between </w:t>
      </w:r>
      <w:proofErr w:type="gramStart"/>
      <w:r w:rsidRPr="00282E9D">
        <w:rPr>
          <w:rStyle w:val="StyleUnderline"/>
          <w:highlight w:val="cyan"/>
        </w:rPr>
        <w:t>himself</w:t>
      </w:r>
      <w:proofErr w:type="gramEnd"/>
      <w:r w:rsidRPr="00282E9D">
        <w:rPr>
          <w:rStyle w:val="StyleUnderline"/>
          <w:highlight w:val="cyan"/>
        </w:rPr>
        <w:t xml:space="preserve"> and the way</w:t>
      </w:r>
      <w:r w:rsidRPr="001C18EF">
        <w:rPr>
          <w:rStyle w:val="StyleUnderline"/>
        </w:rPr>
        <w:t xml:space="preserve"> George W. </w:t>
      </w:r>
      <w:r w:rsidRPr="00282E9D">
        <w:rPr>
          <w:rStyle w:val="StyleUnderline"/>
          <w:highlight w:val="cyan"/>
        </w:rPr>
        <w:t>Bush fought terrorism</w:t>
      </w:r>
      <w:r w:rsidRPr="001C18EF">
        <w:rPr>
          <w:sz w:val="16"/>
        </w:rPr>
        <w:t xml:space="preserve">. Former Secretary of State Hillary Clinton slow-rolled designation of Boko Haram as a terrorist group so as not to offend Nigeria. A blogger for Senator Elizabeth Warren’s “Progressive Change Campaign,” praised Hezbollah as a force for social progress. Presumptive Republican candidates are all over the map on terrorism. Govenor Jeb Bush’s embrace of former Secretary of State James Baker and former National Security Advisor Brent Scowcroft, for example, suggests a willingness at least to pivot back to pre-9/11 policies. </w:t>
      </w:r>
      <w:r w:rsidRPr="001C18EF">
        <w:rPr>
          <w:rStyle w:val="StyleUnderline"/>
        </w:rPr>
        <w:t xml:space="preserve">Too often, </w:t>
      </w:r>
      <w:r w:rsidRPr="00282E9D">
        <w:rPr>
          <w:rStyle w:val="StyleUnderline"/>
          <w:highlight w:val="cyan"/>
        </w:rPr>
        <w:t>candidates are imprecise with their rhetoric. Of course they</w:t>
      </w:r>
      <w:r w:rsidRPr="001C18EF">
        <w:rPr>
          <w:rStyle w:val="StyleUnderline"/>
        </w:rPr>
        <w:t xml:space="preserve"> will </w:t>
      </w:r>
      <w:r w:rsidRPr="00282E9D">
        <w:rPr>
          <w:rStyle w:val="StyleUnderline"/>
          <w:highlight w:val="cyan"/>
        </w:rPr>
        <w:t>oppose terrorism, but how do they actually understand it?</w:t>
      </w:r>
      <w:r w:rsidRPr="001C18EF">
        <w:rPr>
          <w:rStyle w:val="StyleUnderline"/>
        </w:rPr>
        <w:t xml:space="preserve"> </w:t>
      </w:r>
      <w:r w:rsidRPr="00282E9D">
        <w:rPr>
          <w:rStyle w:val="StyleUnderline"/>
          <w:highlight w:val="cyan"/>
        </w:rPr>
        <w:t>Answers to these</w:t>
      </w:r>
      <w:r w:rsidRPr="001C18EF">
        <w:rPr>
          <w:rStyle w:val="StyleUnderline"/>
        </w:rPr>
        <w:t xml:space="preserve"> five </w:t>
      </w:r>
      <w:r w:rsidRPr="00282E9D">
        <w:rPr>
          <w:rStyle w:val="StyleUnderline"/>
          <w:highlight w:val="cyan"/>
        </w:rPr>
        <w:t>questions</w:t>
      </w:r>
      <w:r w:rsidRPr="001C18EF">
        <w:rPr>
          <w:rStyle w:val="StyleUnderline"/>
        </w:rPr>
        <w:t xml:space="preserve">, however, </w:t>
      </w:r>
      <w:r w:rsidRPr="00282E9D">
        <w:rPr>
          <w:rStyle w:val="StyleUnderline"/>
          <w:highlight w:val="cyan"/>
        </w:rPr>
        <w:t>would give clarity to</w:t>
      </w:r>
      <w:r w:rsidRPr="001C18EF">
        <w:rPr>
          <w:rStyle w:val="StyleUnderline"/>
        </w:rPr>
        <w:t xml:space="preserve"> any would-be president’s </w:t>
      </w:r>
      <w:r w:rsidRPr="00282E9D">
        <w:rPr>
          <w:rStyle w:val="StyleUnderline"/>
          <w:highlight w:val="cyan"/>
        </w:rPr>
        <w:t>counterterrorism policy</w:t>
      </w:r>
      <w:r w:rsidRPr="001C18EF">
        <w:rPr>
          <w:rStyle w:val="StyleUnderline"/>
        </w:rPr>
        <w:t xml:space="preserve"> whether they want it or not.</w:t>
      </w:r>
    </w:p>
    <w:p w14:paraId="27D7FEBA" w14:textId="77777777" w:rsidR="004D10E0" w:rsidRPr="003823E7" w:rsidRDefault="004D10E0" w:rsidP="004D10E0">
      <w:pPr>
        <w:pStyle w:val="Heading4"/>
      </w:pPr>
      <w:r>
        <w:t xml:space="preserve">Terrorism will overshadow other issues during the elections. </w:t>
      </w:r>
    </w:p>
    <w:p w14:paraId="2453E32A" w14:textId="77777777" w:rsidR="004D10E0" w:rsidRPr="0093279F" w:rsidRDefault="004D10E0" w:rsidP="004D10E0">
      <w:pPr>
        <w:rPr>
          <w:rStyle w:val="StyleUnderline"/>
          <w:b w:val="0"/>
          <w:sz w:val="16"/>
          <w:szCs w:val="16"/>
        </w:rPr>
      </w:pPr>
      <w:r>
        <w:rPr>
          <w:b/>
          <w:bCs/>
        </w:rPr>
        <w:t>Nimmo 2/5</w:t>
      </w:r>
      <w:r w:rsidRPr="003823E7">
        <w:t xml:space="preserve"> </w:t>
      </w:r>
      <w:r w:rsidRPr="003823E7">
        <w:rPr>
          <w:sz w:val="16"/>
          <w:szCs w:val="16"/>
        </w:rPr>
        <w:t>–</w:t>
      </w:r>
      <w:r>
        <w:rPr>
          <w:sz w:val="16"/>
          <w:szCs w:val="16"/>
        </w:rPr>
        <w:t xml:space="preserve"> Kurt, </w:t>
      </w:r>
      <w:r w:rsidRPr="0093279F">
        <w:rPr>
          <w:sz w:val="16"/>
          <w:szCs w:val="16"/>
        </w:rPr>
        <w:t>Lead writer and editor: Infowars.com</w:t>
      </w:r>
      <w:r w:rsidRPr="001C18EF">
        <w:rPr>
          <w:sz w:val="16"/>
          <w:szCs w:val="16"/>
        </w:rPr>
        <w:t>.</w:t>
      </w:r>
      <w:r>
        <w:rPr>
          <w:sz w:val="16"/>
          <w:szCs w:val="16"/>
        </w:rPr>
        <w:t xml:space="preserve"> (“</w:t>
      </w:r>
      <w:r w:rsidRPr="0093279F">
        <w:rPr>
          <w:sz w:val="16"/>
          <w:szCs w:val="16"/>
        </w:rPr>
        <w:t>2016 Elections: Terrorism Will Overshadow Worries About The Economy</w:t>
      </w:r>
      <w:r>
        <w:rPr>
          <w:sz w:val="16"/>
          <w:szCs w:val="16"/>
        </w:rPr>
        <w:t xml:space="preserve">,” 2/5/15, </w:t>
      </w:r>
      <w:r w:rsidRPr="0093279F">
        <w:rPr>
          <w:sz w:val="16"/>
          <w:szCs w:val="16"/>
        </w:rPr>
        <w:t>http://marketdailynews.com/2015/02/05/2016-elections-terrorism-will-overshadow-worries-about-the-economy/2/</w:t>
      </w:r>
      <w:r>
        <w:rPr>
          <w:sz w:val="16"/>
          <w:szCs w:val="16"/>
        </w:rPr>
        <w:t>)</w:t>
      </w:r>
    </w:p>
    <w:p w14:paraId="413E8193" w14:textId="77777777" w:rsidR="004D10E0" w:rsidRDefault="004D10E0" w:rsidP="004D10E0">
      <w:pPr>
        <w:rPr>
          <w:sz w:val="16"/>
        </w:rPr>
      </w:pPr>
    </w:p>
    <w:p w14:paraId="15FDAA8A" w14:textId="77777777" w:rsidR="004D10E0" w:rsidRPr="0093279F" w:rsidRDefault="004D10E0" w:rsidP="004D10E0">
      <w:pPr>
        <w:rPr>
          <w:sz w:val="16"/>
        </w:rPr>
      </w:pPr>
      <w:r w:rsidRPr="0093279F">
        <w:rPr>
          <w:rStyle w:val="StyleUnderline"/>
        </w:rPr>
        <w:t>More than a decade has passed since the attacks of 9/11 and not one terror attack — excluding the highly suspicious and Hollywoodesque Boston marathon bombing — has occurred in America</w:t>
      </w:r>
      <w:proofErr w:type="gramStart"/>
      <w:r w:rsidRPr="0093279F">
        <w:rPr>
          <w:rStyle w:val="StyleUnderline"/>
        </w:rPr>
        <w:t>.</w:t>
      </w:r>
      <w:r w:rsidRPr="0093279F">
        <w:rPr>
          <w:rStyle w:val="StyleUnderline"/>
          <w:sz w:val="12"/>
        </w:rPr>
        <w:t>¶</w:t>
      </w:r>
      <w:proofErr w:type="gramEnd"/>
      <w:r w:rsidRPr="0093279F">
        <w:rPr>
          <w:rStyle w:val="StyleUnderline"/>
          <w:sz w:val="12"/>
        </w:rPr>
        <w:t xml:space="preserve"> </w:t>
      </w:r>
      <w:r w:rsidRPr="0093279F">
        <w:rPr>
          <w:rStyle w:val="StyleUnderline"/>
        </w:rPr>
        <w:t>The FBI has staged a large number of ludicrous terror plots</w:t>
      </w:r>
      <w:r w:rsidRPr="0093279F">
        <w:rPr>
          <w:sz w:val="16"/>
        </w:rPr>
        <w:t>, most planned by mentally deficient individuals manipulated by informants. Serious terror plots, however, are virtually nonexistent despite the endless hyperventilation by the establishment media</w:t>
      </w:r>
      <w:proofErr w:type="gramStart"/>
      <w:r w:rsidRPr="0093279F">
        <w:rPr>
          <w:sz w:val="16"/>
        </w:rPr>
        <w:t>.</w:t>
      </w:r>
      <w:r w:rsidRPr="0093279F">
        <w:rPr>
          <w:sz w:val="12"/>
        </w:rPr>
        <w:t>¶</w:t>
      </w:r>
      <w:proofErr w:type="gramEnd"/>
      <w:r w:rsidRPr="0093279F">
        <w:rPr>
          <w:sz w:val="16"/>
        </w:rPr>
        <w:t xml:space="preserve"> </w:t>
      </w:r>
      <w:r w:rsidRPr="0093279F">
        <w:rPr>
          <w:rStyle w:val="StyleUnderline"/>
        </w:rPr>
        <w:t>A person is more likely to be struck by lightning than end up a victim of a terrorist attack</w:t>
      </w:r>
      <w:r w:rsidRPr="0093279F">
        <w:rPr>
          <w:sz w:val="16"/>
        </w:rPr>
        <w:t>. Medical error, heart disease, accidents, cancer, and diabetes are more likely to strike down Americans, but these are not election season concerns</w:t>
      </w:r>
      <w:proofErr w:type="gramStart"/>
      <w:r w:rsidRPr="0093279F">
        <w:rPr>
          <w:sz w:val="16"/>
        </w:rPr>
        <w:t>.</w:t>
      </w:r>
      <w:r w:rsidRPr="0093279F">
        <w:rPr>
          <w:sz w:val="12"/>
        </w:rPr>
        <w:t>¶</w:t>
      </w:r>
      <w:proofErr w:type="gramEnd"/>
      <w:r w:rsidRPr="0093279F">
        <w:rPr>
          <w:sz w:val="16"/>
        </w:rPr>
        <w:t xml:space="preserve"> The drumbeat of horrors keeps the apprehension fresh. The beheadings of hostages, the killings at the offices of satirical Paris-based magazine Charlie Hebdo and the burning alive of Jordanian Lt. Moaz al Kasasbeh intensify the concern</w:t>
      </w:r>
      <w:proofErr w:type="gramStart"/>
      <w:r w:rsidRPr="0093279F">
        <w:rPr>
          <w:sz w:val="16"/>
        </w:rPr>
        <w:t>.</w:t>
      </w:r>
      <w:r w:rsidRPr="0093279F">
        <w:rPr>
          <w:sz w:val="12"/>
        </w:rPr>
        <w:t>¶</w:t>
      </w:r>
      <w:proofErr w:type="gramEnd"/>
      <w:r w:rsidRPr="0093279F">
        <w:rPr>
          <w:sz w:val="16"/>
        </w:rPr>
        <w:t xml:space="preserve"> Republicans, far more than Democrats, have for months sensed an opportunity to use terrorism policies to their advantage, and aren’t relenting.</w:t>
      </w:r>
      <w:r w:rsidRPr="0093279F">
        <w:rPr>
          <w:sz w:val="12"/>
        </w:rPr>
        <w:t>¶</w:t>
      </w:r>
      <w:r w:rsidRPr="0093279F">
        <w:rPr>
          <w:sz w:val="16"/>
        </w:rPr>
        <w:t xml:space="preserve"> Citing Texas Gov. Rick Perry, Sen. Ted Cruz of Texas, Sen. Marco Rubio of Florida, Sen. Lindsey Graham of South Carolina and other Republicans, McClatchy makes the argument for ground troops to combat the U.S. military trained Islamic State.</w:t>
      </w:r>
      <w:r w:rsidRPr="0093279F">
        <w:rPr>
          <w:sz w:val="12"/>
        </w:rPr>
        <w:t>¶</w:t>
      </w:r>
      <w:r w:rsidRPr="0093279F">
        <w:rPr>
          <w:sz w:val="16"/>
        </w:rPr>
        <w:t xml:space="preserve"> Although the media has largely refrained from showing the video of the alleged immolation of Jordanian pilot Lt. Muath al-Kaseasbeh, others have not displayed such squeamish as the march into yet another war is organized and propagandized.</w:t>
      </w:r>
      <w:r w:rsidRPr="0093279F">
        <w:rPr>
          <w:sz w:val="12"/>
        </w:rPr>
        <w:t>¶</w:t>
      </w:r>
      <w:r w:rsidRPr="0093279F">
        <w:rPr>
          <w:sz w:val="16"/>
        </w:rPr>
        <w:t xml:space="preserve"> “Western media has fiercely debated the ethics of publishing execution videos released by the Islamic State jihadist group; some insist that showing the graphic images derived from them is, in fact, doing what ISIS wants. However, it would be difficult to argue that the reality of the terror group’s barbarism should be kept from the public — especially on a national security matter so relevant to the public interest,” writes Brandon Darby for Breitbart</w:t>
      </w:r>
      <w:proofErr w:type="gramStart"/>
      <w:r w:rsidRPr="0093279F">
        <w:rPr>
          <w:sz w:val="16"/>
        </w:rPr>
        <w:t>.</w:t>
      </w:r>
      <w:r w:rsidRPr="0093279F">
        <w:rPr>
          <w:sz w:val="12"/>
        </w:rPr>
        <w:t>¶</w:t>
      </w:r>
      <w:proofErr w:type="gramEnd"/>
      <w:r w:rsidRPr="0093279F">
        <w:rPr>
          <w:sz w:val="16"/>
        </w:rPr>
        <w:t xml:space="preserve"> “Breitbart News here provides the entire video of ISIS burning a Jordanian pilot alive. The complete evil of Islamist ideology is visible in the graphic video. Though controversial, it is the belief of senior management at Breitbart News that the horror of ISIS should be visible for national decision makers, the constituents who elect them, and the Americans who may be called upon to fight them.”</w:t>
      </w:r>
      <w:r w:rsidRPr="0093279F">
        <w:rPr>
          <w:sz w:val="12"/>
        </w:rPr>
        <w:t>¶</w:t>
      </w:r>
      <w:r w:rsidRPr="0093279F">
        <w:rPr>
          <w:sz w:val="16"/>
        </w:rPr>
        <w:t xml:space="preserve"> Indeed, Americans may be “called upon” to sacrifice their lives to combat this manufactured threat, a threat that in no demonstrable way threatens the American people</w:t>
      </w:r>
      <w:proofErr w:type="gramStart"/>
      <w:r w:rsidRPr="0093279F">
        <w:rPr>
          <w:sz w:val="16"/>
        </w:rPr>
        <w:t>.</w:t>
      </w:r>
      <w:r w:rsidRPr="0093279F">
        <w:rPr>
          <w:sz w:val="12"/>
        </w:rPr>
        <w:t>¶</w:t>
      </w:r>
      <w:proofErr w:type="gramEnd"/>
      <w:r w:rsidRPr="0093279F">
        <w:rPr>
          <w:sz w:val="16"/>
        </w:rPr>
        <w:t xml:space="preserve"> </w:t>
      </w:r>
      <w:r w:rsidRPr="0093279F">
        <w:rPr>
          <w:rStyle w:val="StyleUnderline"/>
        </w:rPr>
        <w:t>Each supposed terror event — from questionable beheadings to unverified mass executions and now medieval death by fire — is being used to drum up the required consensus to keep the clash of civilizations agenda and the war on terror moving along its trajectory.</w:t>
      </w:r>
      <w:r w:rsidRPr="0093279F">
        <w:rPr>
          <w:rStyle w:val="StyleUnderline"/>
          <w:sz w:val="12"/>
        </w:rPr>
        <w:t xml:space="preserve">¶ </w:t>
      </w:r>
      <w:r w:rsidRPr="00282E9D">
        <w:rPr>
          <w:rStyle w:val="StyleUnderline"/>
          <w:highlight w:val="cyan"/>
        </w:rPr>
        <w:t>Terror will</w:t>
      </w:r>
      <w:r w:rsidRPr="0093279F">
        <w:rPr>
          <w:rStyle w:val="StyleUnderline"/>
        </w:rPr>
        <w:t xml:space="preserve"> undoubtedly </w:t>
      </w:r>
      <w:r w:rsidRPr="00282E9D">
        <w:rPr>
          <w:rStyle w:val="Emphasis"/>
          <w:highlight w:val="cyan"/>
        </w:rPr>
        <w:t>be the centerpiece of the next election</w:t>
      </w:r>
      <w:r w:rsidRPr="00282E9D">
        <w:rPr>
          <w:rStyle w:val="StyleUnderline"/>
          <w:highlight w:val="cyan"/>
        </w:rPr>
        <w:t>. Candidates will square off on what response should be followed,</w:t>
      </w:r>
      <w:r w:rsidRPr="0093279F">
        <w:rPr>
          <w:rStyle w:val="StyleUnderline"/>
        </w:rPr>
        <w:t xml:space="preserve"> including sending yet more Americans to die</w:t>
      </w:r>
      <w:proofErr w:type="gramStart"/>
      <w:r w:rsidRPr="0093279F">
        <w:rPr>
          <w:rStyle w:val="StyleUnderline"/>
        </w:rPr>
        <w:t>.</w:t>
      </w:r>
      <w:r w:rsidRPr="0093279F">
        <w:rPr>
          <w:rStyle w:val="StyleUnderline"/>
          <w:sz w:val="12"/>
        </w:rPr>
        <w:t>¶</w:t>
      </w:r>
      <w:proofErr w:type="gramEnd"/>
      <w:r w:rsidRPr="0093279F">
        <w:rPr>
          <w:rStyle w:val="StyleUnderline"/>
          <w:sz w:val="12"/>
        </w:rPr>
        <w:t xml:space="preserve"> </w:t>
      </w:r>
      <w:r w:rsidRPr="0093279F">
        <w:rPr>
          <w:sz w:val="16"/>
        </w:rPr>
        <w:t>Republicans argue that weakness from the Obama administration, including the withdrawal of combat troops from Iraq, allowed the rise of the Islamic State. “We should not be surprised,” former Virginia Gov. James Gilmore said of Tuesday’s murder. “When the good guys step out and leave a void, the bad guys step in and fill it.”</w:t>
      </w:r>
      <w:r w:rsidRPr="0093279F">
        <w:rPr>
          <w:sz w:val="12"/>
        </w:rPr>
        <w:t>¶</w:t>
      </w:r>
      <w:r w:rsidRPr="0093279F">
        <w:rPr>
          <w:sz w:val="16"/>
        </w:rPr>
        <w:t xml:space="preserve"> Bad guys, from al-Qaeda to al-Nusra and now the Islamic State, facilitated by the United States and its partners, primarily Saudi Arabia, the kingdom responsible for the Wahhabist fanaticism driving the ideology of the Islamic State and other Salafist terrorists</w:t>
      </w:r>
      <w:proofErr w:type="gramStart"/>
      <w:r w:rsidRPr="0093279F">
        <w:rPr>
          <w:sz w:val="16"/>
        </w:rPr>
        <w:t>.</w:t>
      </w:r>
      <w:r w:rsidRPr="0093279F">
        <w:rPr>
          <w:sz w:val="12"/>
        </w:rPr>
        <w:t>¶</w:t>
      </w:r>
      <w:proofErr w:type="gramEnd"/>
      <w:r w:rsidRPr="0093279F">
        <w:rPr>
          <w:sz w:val="16"/>
        </w:rPr>
        <w:t xml:space="preserve"> </w:t>
      </w:r>
      <w:r w:rsidRPr="0093279F">
        <w:rPr>
          <w:rStyle w:val="StyleUnderline"/>
        </w:rPr>
        <w:t>The war machine needs al-Qaeda and the Islamic State in the same way it previously needed an evil Soviet Union to legitimize the theft of trillions of dollars from Americans terrorized by the supposed prospect of thermonuclear annihilation.</w:t>
      </w:r>
      <w:r w:rsidRPr="0093279F">
        <w:rPr>
          <w:rStyle w:val="StyleUnderline"/>
          <w:sz w:val="12"/>
        </w:rPr>
        <w:t xml:space="preserve">¶ </w:t>
      </w:r>
      <w:r w:rsidRPr="0093279F">
        <w:rPr>
          <w:rStyle w:val="StyleUnderline"/>
        </w:rPr>
        <w:t>The Soviet threat, like today’s vastly overplayed threat of al-Qaeda and ISIS, was invented by the government and the military industrial complex.</w:t>
      </w:r>
      <w:r w:rsidRPr="0093279F">
        <w:rPr>
          <w:rStyle w:val="StyleUnderline"/>
          <w:sz w:val="12"/>
        </w:rPr>
        <w:t xml:space="preserve">¶ </w:t>
      </w:r>
      <w:r w:rsidRPr="0093279F">
        <w:rPr>
          <w:sz w:val="16"/>
        </w:rPr>
        <w:t>“As a growing number of historians have realized for years, the so-called Cold War was largely an illusion – known as ‘policy by press release’ – invented by the military industrial complex, the same folks who are selling us new wars and conjured-up threats from the likes of al-Qaeda and now the so-called Haqqani network,” I wrote in 2011.</w:t>
      </w:r>
      <w:r w:rsidRPr="0093279F">
        <w:rPr>
          <w:sz w:val="12"/>
        </w:rPr>
        <w:t>¶</w:t>
      </w:r>
      <w:r w:rsidRPr="0093279F">
        <w:rPr>
          <w:sz w:val="16"/>
        </w:rPr>
        <w:t xml:space="preserve"> As the historian Antony Sutton documented, the Soviet Union’s greatly exaggerated prowess was the result of the transfer of technology from the West. </w:t>
      </w:r>
      <w:r w:rsidRPr="0093279F">
        <w:rPr>
          <w:rStyle w:val="StyleUnderline"/>
        </w:rPr>
        <w:t>An enfeebled Soviet Union with one foot in its agrarian past and led by a dysfunctional communist bureaucracy never seriously threatened the United States</w:t>
      </w:r>
      <w:proofErr w:type="gramStart"/>
      <w:r w:rsidRPr="0093279F">
        <w:rPr>
          <w:rStyle w:val="StyleUnderline"/>
        </w:rPr>
        <w:t>.</w:t>
      </w:r>
      <w:r w:rsidRPr="0093279F">
        <w:rPr>
          <w:rStyle w:val="StyleUnderline"/>
          <w:sz w:val="12"/>
        </w:rPr>
        <w:t>¶</w:t>
      </w:r>
      <w:proofErr w:type="gramEnd"/>
      <w:r w:rsidRPr="0093279F">
        <w:rPr>
          <w:rStyle w:val="StyleUnderline"/>
          <w:sz w:val="12"/>
        </w:rPr>
        <w:t xml:space="preserve"> </w:t>
      </w:r>
      <w:r w:rsidRPr="0093279F">
        <w:rPr>
          <w:rStyle w:val="StyleUnderline"/>
        </w:rPr>
        <w:t>Likewise, the Islamic State. It is not a threat, least of all to America. Iraq and Syria, two nations weakened by manufactured wars, would certainly be able to sufficiently deal with the threat of a few thousand jihadists if not for the meddling of the United States.</w:t>
      </w:r>
      <w:r w:rsidRPr="0093279F">
        <w:rPr>
          <w:sz w:val="16"/>
        </w:rPr>
        <w:t xml:space="preserve"> </w:t>
      </w:r>
    </w:p>
    <w:p w14:paraId="3F842435" w14:textId="77777777" w:rsidR="004D10E0" w:rsidRDefault="004D10E0" w:rsidP="004D10E0">
      <w:pPr>
        <w:rPr>
          <w:rStyle w:val="StyleUnderline"/>
        </w:rPr>
      </w:pPr>
    </w:p>
    <w:p w14:paraId="4B6DE84F" w14:textId="77777777" w:rsidR="004D10E0" w:rsidRPr="001062DF" w:rsidRDefault="004D10E0" w:rsidP="004D10E0">
      <w:pPr>
        <w:pStyle w:val="Heading3"/>
      </w:pPr>
      <w:r>
        <w:t>A2: Foreign Policy/Econ Outweigh</w:t>
      </w:r>
    </w:p>
    <w:p w14:paraId="5275FD7C" w14:textId="77777777" w:rsidR="004D10E0" w:rsidRPr="00CD6AC0" w:rsidRDefault="004D10E0" w:rsidP="004D10E0">
      <w:pPr>
        <w:pStyle w:val="Heading4"/>
      </w:pPr>
      <w:r>
        <w:t>Econ</w:t>
      </w:r>
      <w:r w:rsidRPr="00CD6AC0">
        <w:t xml:space="preserve"> and foreign policy </w:t>
      </w:r>
      <w:r>
        <w:t>aren’t key issues</w:t>
      </w:r>
      <w:r w:rsidRPr="00CD6AC0">
        <w:t xml:space="preserve"> </w:t>
      </w:r>
    </w:p>
    <w:p w14:paraId="138A4F46" w14:textId="77777777" w:rsidR="004D10E0" w:rsidRDefault="004D10E0" w:rsidP="004D10E0">
      <w:r w:rsidRPr="00CD6AC0">
        <w:rPr>
          <w:rStyle w:val="Style13ptBold"/>
        </w:rPr>
        <w:t>Nate Silver</w:t>
      </w:r>
      <w:r w:rsidRPr="00CD6AC0">
        <w:t>, Nate Silver is the founder and editor in chief of FiveThirtyEight</w:t>
      </w:r>
      <w:proofErr w:type="gramStart"/>
      <w:r w:rsidRPr="00CD6AC0">
        <w:t>.,</w:t>
      </w:r>
      <w:proofErr w:type="gramEnd"/>
      <w:r w:rsidRPr="00CD6AC0">
        <w:t xml:space="preserve"> </w:t>
      </w:r>
      <w:r w:rsidRPr="00CD6AC0">
        <w:rPr>
          <w:rStyle w:val="Style13ptBold"/>
        </w:rPr>
        <w:t>4-12</w:t>
      </w:r>
      <w:r w:rsidRPr="00CD6AC0">
        <w:t xml:space="preserve">-2015, "Clinton Begins The 2016 Campaign, And It’s A Toss-up," FiveThirtyEight, </w:t>
      </w:r>
      <w:hyperlink r:id="rId29" w:history="1">
        <w:r w:rsidRPr="00A56F12">
          <w:rPr>
            <w:rStyle w:val="Hyperlink"/>
          </w:rPr>
          <w:t>http://fivethirtyeight.com/features/clinton-begins-the-2016-campaign-and-its-a-toss-up/</w:t>
        </w:r>
      </w:hyperlink>
      <w:r>
        <w:t>)//GV</w:t>
      </w:r>
    </w:p>
    <w:p w14:paraId="3C0FE002" w14:textId="77777777" w:rsidR="004D10E0" w:rsidRDefault="004D10E0" w:rsidP="004D10E0"/>
    <w:p w14:paraId="481193AE" w14:textId="77777777" w:rsidR="004D10E0" w:rsidRDefault="004D10E0" w:rsidP="004D10E0">
      <w:pPr>
        <w:rPr>
          <w:sz w:val="14"/>
        </w:rPr>
      </w:pPr>
      <w:r w:rsidRPr="00282E9D">
        <w:rPr>
          <w:rStyle w:val="StyleUnderline"/>
          <w:highlight w:val="cyan"/>
        </w:rPr>
        <w:t>There’s</w:t>
      </w:r>
      <w:r w:rsidRPr="00CD6AC0">
        <w:rPr>
          <w:sz w:val="14"/>
        </w:rPr>
        <w:t xml:space="preserve"> already </w:t>
      </w:r>
      <w:r w:rsidRPr="00282E9D">
        <w:rPr>
          <w:rStyle w:val="StyleUnderline"/>
          <w:highlight w:val="cyan"/>
        </w:rPr>
        <w:t>plenty of bad punditry regarding the chances of Hillary Clinton</w:t>
      </w:r>
      <w:r w:rsidRPr="00CD6AC0">
        <w:rPr>
          <w:sz w:val="14"/>
        </w:rPr>
        <w:t xml:space="preserve"> — who officially announced her candidacy on Sunday — </w:t>
      </w:r>
      <w:r w:rsidRPr="00CD6AC0">
        <w:rPr>
          <w:rStyle w:val="StyleUnderline"/>
        </w:rPr>
        <w:t>to become the 45th president</w:t>
      </w:r>
      <w:r w:rsidRPr="00CD6AC0">
        <w:rPr>
          <w:sz w:val="14"/>
        </w:rPr>
        <w:t xml:space="preserve">. You can find Democrats boasting about their “blue wall” in the Electoral College and how hard this will make it for any Republican to win. Or </w:t>
      </w:r>
      <w:proofErr w:type="gramStart"/>
      <w:r w:rsidRPr="00CD6AC0">
        <w:rPr>
          <w:sz w:val="14"/>
        </w:rPr>
        <w:t>Republicans warning that the Democratic Party rarely wins three elections in a row</w:t>
      </w:r>
      <w:proofErr w:type="gramEnd"/>
      <w:r w:rsidRPr="00CD6AC0">
        <w:rPr>
          <w:sz w:val="14"/>
        </w:rPr>
        <w:t xml:space="preserve">. </w:t>
      </w:r>
      <w:r w:rsidRPr="00CD6AC0">
        <w:rPr>
          <w:rStyle w:val="StyleUnderline"/>
        </w:rPr>
        <w:t xml:space="preserve">Most of this </w:t>
      </w:r>
      <w:r w:rsidRPr="00282E9D">
        <w:rPr>
          <w:rStyle w:val="StyleUnderline"/>
          <w:highlight w:val="cyan"/>
        </w:rPr>
        <w:t>analysis is flimsy</w:t>
      </w:r>
      <w:r w:rsidRPr="00CD6AC0">
        <w:rPr>
          <w:sz w:val="14"/>
        </w:rPr>
        <w:t xml:space="preserve">. So is the commentary about the ups-and-downs in early swing state polls. And when you see some pundit declaring a minor misstep to be a “game changer,” find someone else to follow on Twitter. </w:t>
      </w:r>
      <w:r w:rsidRPr="00CD6AC0">
        <w:rPr>
          <w:rStyle w:val="StyleUnderline"/>
        </w:rPr>
        <w:t xml:space="preserve">The truth is that </w:t>
      </w:r>
      <w:r w:rsidRPr="00282E9D">
        <w:rPr>
          <w:rStyle w:val="StyleUnderline"/>
          <w:highlight w:val="cyan"/>
        </w:rPr>
        <w:t>a general election win by Clinton</w:t>
      </w:r>
      <w:r w:rsidRPr="00CD6AC0">
        <w:rPr>
          <w:rStyle w:val="StyleUnderline"/>
        </w:rPr>
        <w:t xml:space="preserve"> — she’s very likely to become the Democratic nominee — </w:t>
      </w:r>
      <w:r w:rsidRPr="00282E9D">
        <w:rPr>
          <w:rStyle w:val="StyleUnderline"/>
          <w:highlight w:val="cyan"/>
        </w:rPr>
        <w:t>is</w:t>
      </w:r>
      <w:r w:rsidRPr="00CD6AC0">
        <w:rPr>
          <w:rStyle w:val="StyleUnderline"/>
        </w:rPr>
        <w:t xml:space="preserve"> roughly a </w:t>
      </w:r>
      <w:r w:rsidRPr="00282E9D">
        <w:rPr>
          <w:rStyle w:val="StyleUnderline"/>
          <w:highlight w:val="cyan"/>
        </w:rPr>
        <w:t>50/50</w:t>
      </w:r>
      <w:r w:rsidRPr="00CD6AC0">
        <w:rPr>
          <w:rStyle w:val="StyleUnderline"/>
        </w:rPr>
        <w:t xml:space="preserve"> proposition.</w:t>
      </w:r>
      <w:r w:rsidRPr="00CD6AC0">
        <w:rPr>
          <w:sz w:val="14"/>
        </w:rPr>
        <w:t xml:space="preserve"> And we’re not likely to learn a lot over the rest of 2015 to change that. Here’s why: Incumbency and Obama’s Approval Rating. Start with the fact that there’s no incumbent president running. There actually haven’t been a lot of cases that precisely meet the circumstances voters will face next year: Barack Obama, assuming he serves out the rest of his term, will become just the fifth president limited by the 22nd Amendment from seeking an additional term in office.1 Still, the evidence we have from presidential elections and from other contexts like gubernatorial elections is that these cases default to being toss-ups. Clinton’s chances will be affected by Obama’s popularity as he exits office. The relationship between the popularity of the previous president and the performance of the new nominee from his party isn’t perfect — Al Gore (narrowly) lost in 2000 despite Bill Clinton’s popularity, for example — but it certainly matters some, especially given that Clinton served in Obama’s cabinet. However, Obama currently has an approval rating of about 45 percent, and a favorability rating of 48 percent — about average, in other words. If those numbers decline into the low 40s or climb into the 50s, they could matter more, producing either a “hangover effect” or “halo effect” for Clinton. But don’t bet on this: Obama’s approval ratings have been extraordinarily stubborn for most of his presidency, rarely deviating much from the mid-40s. The Economy</w:t>
      </w:r>
      <w:r w:rsidRPr="00CD6AC0">
        <w:rPr>
          <w:rStyle w:val="StyleUnderline"/>
        </w:rPr>
        <w:t xml:space="preserve">. </w:t>
      </w:r>
      <w:r w:rsidRPr="00282E9D">
        <w:rPr>
          <w:rStyle w:val="StyleUnderline"/>
          <w:highlight w:val="cyan"/>
        </w:rPr>
        <w:t>I’d warn against simplistic economic “fundamentalism,”</w:t>
      </w:r>
      <w:r w:rsidRPr="00CD6AC0">
        <w:rPr>
          <w:rStyle w:val="StyleUnderline"/>
        </w:rPr>
        <w:t xml:space="preserve"> the notion </w:t>
      </w:r>
      <w:r w:rsidRPr="00282E9D">
        <w:rPr>
          <w:rStyle w:val="StyleUnderline"/>
          <w:highlight w:val="cyan"/>
        </w:rPr>
        <w:t>that the economy is pretty much the only thing that matters</w:t>
      </w:r>
      <w:r w:rsidRPr="00CD6AC0">
        <w:rPr>
          <w:rStyle w:val="StyleUnderline"/>
        </w:rPr>
        <w:t>.</w:t>
      </w:r>
      <w:r w:rsidRPr="00CD6AC0">
        <w:rPr>
          <w:sz w:val="14"/>
        </w:rPr>
        <w:t xml:space="preserve"> We’ll save the technical discussion for later, but because of a problem known as overfitting, statistical models that claim to make remarkably precise predictions about election outcomes from economic variables alone (without looking at polls) have a mediocre track record. Still, the economy will matter a lot to voters, and a better economy will help Clinton, the candidate from the incumbent party. As Byron York points out, </w:t>
      </w:r>
      <w:r w:rsidRPr="00282E9D">
        <w:rPr>
          <w:rStyle w:val="StyleUnderline"/>
          <w:highlight w:val="cyan"/>
        </w:rPr>
        <w:t>you should be wary of claims</w:t>
      </w:r>
      <w:r w:rsidRPr="00CD6AC0">
        <w:rPr>
          <w:rStyle w:val="StyleUnderline"/>
        </w:rPr>
        <w:t xml:space="preserve"> </w:t>
      </w:r>
      <w:r w:rsidRPr="00282E9D">
        <w:rPr>
          <w:rStyle w:val="StyleUnderline"/>
          <w:highlight w:val="cyan"/>
        </w:rPr>
        <w:t>that 2016 will be a “foreign policy election</w:t>
      </w:r>
      <w:r w:rsidRPr="00CD6AC0">
        <w:rPr>
          <w:sz w:val="14"/>
        </w:rPr>
        <w:t>.”</w:t>
      </w:r>
    </w:p>
    <w:p w14:paraId="655B43B7" w14:textId="77777777" w:rsidR="004D10E0" w:rsidRDefault="004D10E0" w:rsidP="004D10E0"/>
    <w:p w14:paraId="7941A496" w14:textId="77777777" w:rsidR="004D10E0" w:rsidRDefault="004D10E0" w:rsidP="004D10E0">
      <w:pPr>
        <w:pStyle w:val="Heading3"/>
      </w:pPr>
      <w:r>
        <w:t xml:space="preserve">A2: Economy Outweighs </w:t>
      </w:r>
    </w:p>
    <w:p w14:paraId="6653F7EA" w14:textId="77777777" w:rsidR="004D10E0" w:rsidRDefault="004D10E0" w:rsidP="004D10E0"/>
    <w:p w14:paraId="3E5ABBBA" w14:textId="77777777" w:rsidR="004D10E0" w:rsidRDefault="004D10E0" w:rsidP="004D10E0">
      <w:pPr>
        <w:pStyle w:val="Heading4"/>
      </w:pPr>
      <w:r>
        <w:t>National Security and FoPo outweighs any economic considerations for 2016</w:t>
      </w:r>
    </w:p>
    <w:p w14:paraId="39E0A1BE" w14:textId="77777777" w:rsidR="004D10E0" w:rsidRPr="003F1F1C" w:rsidRDefault="004D10E0" w:rsidP="004D10E0">
      <w:r w:rsidRPr="003F1F1C">
        <w:rPr>
          <w:b/>
        </w:rPr>
        <w:t>Kraushaar and Roarty 15</w:t>
      </w:r>
      <w:r>
        <w:t xml:space="preserve"> </w:t>
      </w:r>
      <w:r w:rsidRPr="003F1F1C">
        <w:rPr>
          <w:sz w:val="16"/>
        </w:rPr>
        <w:t xml:space="preserve">[Josh Krushaar and Alex Roarty, political editor for National Journal, and pens the weekly "Against the Grain" column. Kraushaar has held several positions since joining Atlantic Media in 2010, including as managing editor for politics at National Journal, Alex is the chief political correspondent for National Journal Hotline. “GOP Poll: Foreign Policy, Not Economy, Voters’ Top Concern”, </w:t>
      </w:r>
      <w:hyperlink r:id="rId30" w:history="1">
        <w:r w:rsidRPr="003F1F1C">
          <w:rPr>
            <w:rStyle w:val="Hyperlink"/>
            <w:sz w:val="16"/>
          </w:rPr>
          <w:t>http://www.nationaljournal.com/politics/gop-poll-foreign-policy-not-economy-voters-top-concern-20150414</w:t>
        </w:r>
      </w:hyperlink>
      <w:r w:rsidRPr="003F1F1C">
        <w:rPr>
          <w:sz w:val="16"/>
        </w:rPr>
        <w:t>, April 14</w:t>
      </w:r>
      <w:r w:rsidRPr="003F1F1C">
        <w:rPr>
          <w:sz w:val="16"/>
          <w:vertAlign w:val="superscript"/>
        </w:rPr>
        <w:t>th</w:t>
      </w:r>
      <w:r w:rsidRPr="003F1F1C">
        <w:rPr>
          <w:sz w:val="16"/>
        </w:rPr>
        <w:t>, 2015//Rahul]</w:t>
      </w:r>
    </w:p>
    <w:p w14:paraId="79A9C153" w14:textId="77777777" w:rsidR="004D10E0" w:rsidRPr="00FE08FD" w:rsidRDefault="004D10E0" w:rsidP="004D10E0">
      <w:pPr>
        <w:rPr>
          <w:sz w:val="16"/>
        </w:rPr>
      </w:pPr>
      <w:r w:rsidRPr="003F1F1C">
        <w:rPr>
          <w:rStyle w:val="StyleUnderline"/>
        </w:rPr>
        <w:t xml:space="preserve">GOP poll is reinforcing Republican strategists' conviction that </w:t>
      </w:r>
      <w:r w:rsidRPr="00FE08FD">
        <w:rPr>
          <w:rStyle w:val="StyleUnderline"/>
          <w:highlight w:val="cyan"/>
        </w:rPr>
        <w:t>foreign policy will be a major issue in 2016</w:t>
      </w:r>
      <w:r w:rsidRPr="00FE08FD">
        <w:rPr>
          <w:sz w:val="16"/>
        </w:rPr>
        <w:t xml:space="preserve">—one the party believes it can wield to its advantage against Democratic congressional candidates and Hillary Clinton. The internal survey, conducted by the GOP firm OnMessage, found that </w:t>
      </w:r>
      <w:r w:rsidRPr="00FE08FD">
        <w:rPr>
          <w:rStyle w:val="Emphasis"/>
          <w:highlight w:val="cyan"/>
        </w:rPr>
        <w:t>security issues ranked first on a list of top priorities for voters, ahead of economic growth</w:t>
      </w:r>
      <w:r w:rsidRPr="003F1F1C">
        <w:rPr>
          <w:rStyle w:val="Emphasis"/>
        </w:rPr>
        <w:t>, fiscal responsibility</w:t>
      </w:r>
      <w:r w:rsidRPr="003F1F1C">
        <w:rPr>
          <w:rStyle w:val="StyleUnderline"/>
        </w:rPr>
        <w:t>,</w:t>
      </w:r>
      <w:r w:rsidRPr="00FE08FD">
        <w:rPr>
          <w:sz w:val="16"/>
        </w:rPr>
        <w:t xml:space="preserve"> and moral issues, among others. A 22 percent plurality of all respondents ranked it as the top issue, compared with 13 percent who listed economic growth as their top concern. (14 percent listed "fiscal responsibility" at the head of their list.) </w:t>
      </w:r>
      <w:r w:rsidRPr="003F1F1C">
        <w:rPr>
          <w:rStyle w:val="StyleUnderline"/>
        </w:rPr>
        <w:t>The poll was conducted March 23 to 25 for the Republican super PAC American Action Network</w:t>
      </w:r>
      <w:r w:rsidRPr="00FE08FD">
        <w:rPr>
          <w:sz w:val="16"/>
        </w:rPr>
        <w:t xml:space="preserve">, the John Boehner-linked third party group that spent tens of millions of dollars last election aiding House Republican campaigns. The poll surveyed 1,400 people and has a margin of error of 2.6 percent. </w:t>
      </w:r>
      <w:r w:rsidRPr="00FE08FD">
        <w:rPr>
          <w:rStyle w:val="StyleUnderline"/>
          <w:highlight w:val="cyan"/>
        </w:rPr>
        <w:t>The findings confirm</w:t>
      </w:r>
      <w:r w:rsidRPr="003F1F1C">
        <w:rPr>
          <w:rStyle w:val="StyleUnderline"/>
        </w:rPr>
        <w:t xml:space="preserve"> other surveys showing </w:t>
      </w:r>
      <w:r w:rsidRPr="00FE08FD">
        <w:rPr>
          <w:rStyle w:val="StyleUnderline"/>
          <w:highlight w:val="cyan"/>
        </w:rPr>
        <w:t>national security has spiked as a leading issue</w:t>
      </w:r>
      <w:r w:rsidRPr="003F1F1C">
        <w:rPr>
          <w:rStyle w:val="StyleUnderline"/>
        </w:rPr>
        <w:t xml:space="preserve"> in the upcoming elections</w:t>
      </w:r>
      <w:r w:rsidRPr="00FE08FD">
        <w:rPr>
          <w:sz w:val="16"/>
        </w:rPr>
        <w:t xml:space="preserve">. In January, the Pew Research Center found that, for the first time in five years, an equal share of voters rated defending the U.S. against terrorism (76 percent) as important a policy priority as the economy (75 percent). </w:t>
      </w:r>
      <w:r w:rsidRPr="003F1F1C">
        <w:rPr>
          <w:rStyle w:val="StyleUnderline"/>
        </w:rPr>
        <w:t>Foreign policy moved down the list of public concerns following the 2008 financial crisis, but the polls are a sign the issue has returned with vigor to the public consciousness</w:t>
      </w:r>
      <w:r w:rsidRPr="00FE08FD">
        <w:rPr>
          <w:sz w:val="16"/>
        </w:rPr>
        <w:t xml:space="preserve">. And Republicans see the surveys as a sign that the issue is poised to help their candidates in an important way for the first time since public opinion turned against the Iraq War after the 2004 election. "It really started before the [2014] election, as </w:t>
      </w:r>
      <w:r w:rsidRPr="00FE08FD">
        <w:rPr>
          <w:rStyle w:val="StyleUnderline"/>
          <w:highlight w:val="cyan"/>
        </w:rPr>
        <w:t>ISIS</w:t>
      </w:r>
      <w:r w:rsidRPr="003F1F1C">
        <w:rPr>
          <w:rStyle w:val="StyleUnderline"/>
        </w:rPr>
        <w:t xml:space="preserve"> and their conquest really </w:t>
      </w:r>
      <w:r w:rsidRPr="00FE08FD">
        <w:rPr>
          <w:rStyle w:val="StyleUnderline"/>
          <w:highlight w:val="cyan"/>
        </w:rPr>
        <w:t>took center stage</w:t>
      </w:r>
      <w:r w:rsidRPr="003F1F1C">
        <w:rPr>
          <w:rStyle w:val="StyleUnderline"/>
        </w:rPr>
        <w:t xml:space="preserve"> … probably about midsummer, </w:t>
      </w:r>
      <w:r w:rsidRPr="00FE08FD">
        <w:rPr>
          <w:rStyle w:val="StyleUnderline"/>
          <w:highlight w:val="cyan"/>
        </w:rPr>
        <w:t>we started noticing that concerns about</w:t>
      </w:r>
      <w:r w:rsidRPr="003F1F1C">
        <w:rPr>
          <w:rStyle w:val="StyleUnderline"/>
        </w:rPr>
        <w:t xml:space="preserve"> foreign affairs and </w:t>
      </w:r>
      <w:r w:rsidRPr="00FE08FD">
        <w:rPr>
          <w:rStyle w:val="StyleUnderline"/>
          <w:highlight w:val="cyan"/>
        </w:rPr>
        <w:t>defense were popping up</w:t>
      </w:r>
      <w:r w:rsidRPr="003F1F1C">
        <w:rPr>
          <w:rStyle w:val="StyleUnderline"/>
        </w:rPr>
        <w:t>,"</w:t>
      </w:r>
      <w:r w:rsidRPr="00FE08FD">
        <w:rPr>
          <w:sz w:val="16"/>
        </w:rPr>
        <w:t xml:space="preserve"> said Wes Anderson, a Republican pollster who conducted the survey. "Honestly, </w:t>
      </w:r>
      <w:r w:rsidRPr="003F1F1C">
        <w:rPr>
          <w:rStyle w:val="StyleUnderline"/>
        </w:rPr>
        <w:t>we haven't seen that since 2004 in any real significan</w:t>
      </w:r>
      <w:r w:rsidRPr="00FE08FD">
        <w:rPr>
          <w:sz w:val="16"/>
        </w:rPr>
        <w:t>ce. [It was present] in 2006, but obviously in a very negative way for Republicans."</w:t>
      </w:r>
    </w:p>
    <w:p w14:paraId="006A7C0D" w14:textId="77777777" w:rsidR="004D10E0" w:rsidRPr="005E71C6" w:rsidRDefault="004D10E0" w:rsidP="004D10E0"/>
    <w:p w14:paraId="1025AB9C" w14:textId="77777777" w:rsidR="004D10E0" w:rsidRDefault="004D10E0" w:rsidP="004D10E0">
      <w:pPr>
        <w:pStyle w:val="Heading4"/>
      </w:pPr>
      <w:r>
        <w:t xml:space="preserve">Stances on terrorism trump econ </w:t>
      </w:r>
    </w:p>
    <w:p w14:paraId="10352B96" w14:textId="77777777" w:rsidR="004D10E0" w:rsidRDefault="004D10E0" w:rsidP="004D10E0">
      <w:r w:rsidRPr="00256660">
        <w:t xml:space="preserve">Ariel </w:t>
      </w:r>
      <w:r w:rsidRPr="00256660">
        <w:rPr>
          <w:rStyle w:val="Style13ptBold"/>
        </w:rPr>
        <w:t>Edwards</w:t>
      </w:r>
      <w:r>
        <w:t>, Huffington post reporter</w:t>
      </w:r>
      <w:r w:rsidRPr="00256660">
        <w:t xml:space="preserve">-Levy Become A Fan, </w:t>
      </w:r>
      <w:r w:rsidRPr="00256660">
        <w:rPr>
          <w:rStyle w:val="Style13ptBold"/>
        </w:rPr>
        <w:t>3-5</w:t>
      </w:r>
      <w:r w:rsidRPr="00256660">
        <w:t xml:space="preserve">-2015, "Americans Expect The 2016 Elections To Focus On Foreign Policy," Huffington Post, </w:t>
      </w:r>
      <w:hyperlink r:id="rId31" w:history="1">
        <w:r w:rsidRPr="00A56F12">
          <w:rPr>
            <w:rStyle w:val="Hyperlink"/>
          </w:rPr>
          <w:t>http://www.huffingtonpost.com/2015/03/05/2016-foreign-policy-poll_n_6811176.html)//GV</w:t>
        </w:r>
      </w:hyperlink>
    </w:p>
    <w:p w14:paraId="62D5C30A" w14:textId="77777777" w:rsidR="004D10E0" w:rsidRDefault="004D10E0" w:rsidP="004D10E0"/>
    <w:p w14:paraId="3DA838E7" w14:textId="77777777" w:rsidR="004D10E0" w:rsidRPr="00A920AB" w:rsidRDefault="004D10E0" w:rsidP="004D10E0">
      <w:pPr>
        <w:rPr>
          <w:rStyle w:val="StyleUnderline"/>
        </w:rPr>
      </w:pPr>
      <w:r w:rsidRPr="00A920AB">
        <w:rPr>
          <w:sz w:val="14"/>
        </w:rPr>
        <w:t xml:space="preserve">Overall, </w:t>
      </w:r>
      <w:r w:rsidRPr="00282E9D">
        <w:rPr>
          <w:rStyle w:val="StyleUnderline"/>
          <w:highlight w:val="cyan"/>
        </w:rPr>
        <w:t>Americans are about equally likely to say the economy has gotten better</w:t>
      </w:r>
      <w:r w:rsidRPr="00A920AB">
        <w:rPr>
          <w:sz w:val="14"/>
        </w:rPr>
        <w:t xml:space="preserve"> over the past year as they are to say it has gotten worse, a more positive outlook than last year. </w:t>
      </w:r>
      <w:r w:rsidRPr="00A920AB">
        <w:rPr>
          <w:rStyle w:val="StyleUnderline"/>
        </w:rPr>
        <w:t xml:space="preserve">By contrast, </w:t>
      </w:r>
      <w:r w:rsidRPr="00282E9D">
        <w:rPr>
          <w:rStyle w:val="StyleUnderline"/>
          <w:highlight w:val="cyan"/>
        </w:rPr>
        <w:t>by a 50-point margin</w:t>
      </w:r>
      <w:r w:rsidRPr="00A920AB">
        <w:rPr>
          <w:rStyle w:val="StyleUnderline"/>
        </w:rPr>
        <w:t xml:space="preserve">, </w:t>
      </w:r>
      <w:r w:rsidRPr="00282E9D">
        <w:rPr>
          <w:rStyle w:val="StyleUnderline"/>
          <w:highlight w:val="cyan"/>
        </w:rPr>
        <w:t>they say the threat of terrorism is increasing</w:t>
      </w:r>
      <w:r w:rsidRPr="00A920AB">
        <w:rPr>
          <w:rStyle w:val="StyleUnderline"/>
        </w:rPr>
        <w:t xml:space="preserve">, as opposed to decreasing. </w:t>
      </w:r>
      <w:r w:rsidRPr="004A4AA9">
        <w:rPr>
          <w:sz w:val="16"/>
        </w:rPr>
        <w:t xml:space="preserve">And </w:t>
      </w:r>
      <w:r w:rsidRPr="004A4AA9">
        <w:rPr>
          <w:sz w:val="14"/>
        </w:rPr>
        <w:t xml:space="preserve">while the </w:t>
      </w:r>
      <w:proofErr w:type="gramStart"/>
      <w:r w:rsidRPr="004A4AA9">
        <w:rPr>
          <w:sz w:val="14"/>
        </w:rPr>
        <w:t>gulf between the parties in perceptions of the economy are</w:t>
      </w:r>
      <w:proofErr w:type="gramEnd"/>
      <w:r w:rsidRPr="004A4AA9">
        <w:rPr>
          <w:sz w:val="14"/>
        </w:rPr>
        <w:t xml:space="preserve"> wide, the gap on terrorism is even wider</w:t>
      </w:r>
      <w:r w:rsidRPr="004A4AA9">
        <w:rPr>
          <w:sz w:val="16"/>
        </w:rPr>
        <w:t xml:space="preserve">. </w:t>
      </w:r>
      <w:r w:rsidRPr="00282E9D">
        <w:rPr>
          <w:rStyle w:val="StyleUnderline"/>
          <w:highlight w:val="cyan"/>
        </w:rPr>
        <w:t>Republicans</w:t>
      </w:r>
      <w:r w:rsidRPr="00282E9D">
        <w:rPr>
          <w:sz w:val="14"/>
          <w:highlight w:val="cyan"/>
        </w:rPr>
        <w:t xml:space="preserve"> </w:t>
      </w:r>
      <w:r w:rsidRPr="00282E9D">
        <w:rPr>
          <w:rStyle w:val="StyleUnderline"/>
          <w:highlight w:val="cyan"/>
        </w:rPr>
        <w:t>are</w:t>
      </w:r>
      <w:r w:rsidRPr="00A920AB">
        <w:rPr>
          <w:sz w:val="14"/>
        </w:rPr>
        <w:t xml:space="preserve"> 20 points more likely than Democrats to say the economy is getting worse, but </w:t>
      </w:r>
      <w:r w:rsidRPr="00282E9D">
        <w:rPr>
          <w:rStyle w:val="StyleUnderline"/>
          <w:highlight w:val="cyan"/>
        </w:rPr>
        <w:t>35 points more likely to say terrorism is increasing</w:t>
      </w:r>
      <w:r w:rsidRPr="00A920AB">
        <w:rPr>
          <w:rStyle w:val="StyleUnderline"/>
        </w:rPr>
        <w:t>.</w:t>
      </w:r>
    </w:p>
    <w:p w14:paraId="799BC50A" w14:textId="77777777" w:rsidR="004D10E0" w:rsidRDefault="004D10E0" w:rsidP="004D10E0">
      <w:pPr>
        <w:rPr>
          <w:rStyle w:val="StyleUnderline"/>
        </w:rPr>
      </w:pPr>
    </w:p>
    <w:p w14:paraId="67E309A4" w14:textId="77777777" w:rsidR="004D10E0" w:rsidRDefault="004D10E0" w:rsidP="004D10E0">
      <w:pPr>
        <w:pStyle w:val="Heading3"/>
      </w:pPr>
      <w:r>
        <w:t>Moderate Dems are Key</w:t>
      </w:r>
    </w:p>
    <w:p w14:paraId="0BF5BFE8" w14:textId="77777777" w:rsidR="004D10E0" w:rsidRPr="008E4CDB" w:rsidRDefault="004D10E0" w:rsidP="004D10E0">
      <w:pPr>
        <w:pStyle w:val="Heading4"/>
      </w:pPr>
      <w:r>
        <w:t>Jeb is taking a centrist approach and relies on moderate dems to win</w:t>
      </w:r>
    </w:p>
    <w:p w14:paraId="6DCFED43" w14:textId="77777777" w:rsidR="004D10E0" w:rsidRDefault="004D10E0" w:rsidP="004D10E0">
      <w:r w:rsidRPr="00140252">
        <w:t xml:space="preserve">Bill </w:t>
      </w:r>
      <w:r w:rsidRPr="00140252">
        <w:rPr>
          <w:rStyle w:val="Style13ptBold"/>
        </w:rPr>
        <w:t>Schneider</w:t>
      </w:r>
      <w:r w:rsidRPr="00140252">
        <w:t>, 2-17-20</w:t>
      </w:r>
      <w:r w:rsidRPr="00140252">
        <w:rPr>
          <w:rStyle w:val="Style13ptBold"/>
        </w:rPr>
        <w:t>15</w:t>
      </w:r>
      <w:r w:rsidRPr="00140252">
        <w:t xml:space="preserve">, "Why the 2016 Republican nominee is likely to be chosen by the blue states," Reuters, </w:t>
      </w:r>
      <w:hyperlink r:id="rId32" w:history="1">
        <w:r w:rsidRPr="00695612">
          <w:rPr>
            <w:rStyle w:val="Hyperlink"/>
          </w:rPr>
          <w:t>http://blogs.reuters.com/great-debate/2015/02/16/why-the-2016-republican-nominee-is-likely-to-be-chosen-by-the-blue-states/</w:t>
        </w:r>
      </w:hyperlink>
      <w:r>
        <w:t>)//GV</w:t>
      </w:r>
    </w:p>
    <w:p w14:paraId="5CCE1634" w14:textId="77777777" w:rsidR="004D10E0" w:rsidRDefault="004D10E0" w:rsidP="004D10E0">
      <w:pPr>
        <w:rPr>
          <w:sz w:val="14"/>
        </w:rPr>
      </w:pPr>
      <w:r w:rsidRPr="00140252">
        <w:rPr>
          <w:sz w:val="14"/>
        </w:rPr>
        <w:t xml:space="preserve">President Richard M. Nixon once advised his fellow Republicans, “Run to the right in the primary election, and then </w:t>
      </w:r>
      <w:r w:rsidRPr="004E3737">
        <w:rPr>
          <w:rStyle w:val="StyleUnderline"/>
        </w:rPr>
        <w:t>run to the center in the general election.</w:t>
      </w:r>
      <w:r w:rsidRPr="00140252">
        <w:rPr>
          <w:sz w:val="14"/>
        </w:rPr>
        <w:t xml:space="preserve">” That advice may now be backward. Today, relatively </w:t>
      </w:r>
      <w:r w:rsidRPr="00FE08FD">
        <w:rPr>
          <w:rStyle w:val="StyleUnderline"/>
          <w:highlight w:val="cyan"/>
        </w:rPr>
        <w:t>moderate contenders are more likely to win nominations</w:t>
      </w:r>
      <w:r w:rsidRPr="00140252">
        <w:rPr>
          <w:sz w:val="14"/>
        </w:rPr>
        <w:t xml:space="preserve">. Then they move away from the center to rally the base in the general election. The new rule is: “Unite the party and divide the voters.” Former Florida Governor Jeb Bush says he won’t pander to the conservative base to win the Republican nomination. </w:t>
      </w:r>
      <w:r w:rsidRPr="00FE08FD">
        <w:rPr>
          <w:rStyle w:val="StyleUnderline"/>
          <w:highlight w:val="cyan"/>
        </w:rPr>
        <w:t>Bush</w:t>
      </w:r>
      <w:r w:rsidRPr="00FE08FD">
        <w:rPr>
          <w:sz w:val="14"/>
          <w:highlight w:val="cyan"/>
        </w:rPr>
        <w:t xml:space="preserve"> </w:t>
      </w:r>
      <w:r w:rsidRPr="00FE08FD">
        <w:rPr>
          <w:rStyle w:val="StyleUnderline"/>
          <w:highlight w:val="cyan"/>
        </w:rPr>
        <w:t>told</w:t>
      </w:r>
      <w:r w:rsidRPr="00140252">
        <w:rPr>
          <w:sz w:val="14"/>
        </w:rPr>
        <w:t xml:space="preserve"> a meeting of chief executives in December, “</w:t>
      </w:r>
      <w:r w:rsidRPr="00FE08FD">
        <w:rPr>
          <w:rStyle w:val="StyleUnderline"/>
          <w:highlight w:val="cyan"/>
        </w:rPr>
        <w:t>Lose the primary to win the general</w:t>
      </w:r>
      <w:r w:rsidRPr="00140252">
        <w:rPr>
          <w:rStyle w:val="StyleUnderline"/>
        </w:rPr>
        <w:t xml:space="preserve"> without violating your principles</w:t>
      </w:r>
      <w:r w:rsidRPr="00140252">
        <w:rPr>
          <w:sz w:val="14"/>
        </w:rPr>
        <w:t xml:space="preserve">.” In other words, run as </w:t>
      </w:r>
      <w:proofErr w:type="gramStart"/>
      <w:r w:rsidRPr="00140252">
        <w:rPr>
          <w:sz w:val="14"/>
        </w:rPr>
        <w:t>who</w:t>
      </w:r>
      <w:proofErr w:type="gramEnd"/>
      <w:r w:rsidRPr="00140252">
        <w:rPr>
          <w:sz w:val="14"/>
        </w:rPr>
        <w:t xml:space="preserve"> you are. Of course, you do have to win the primary to be able to run in the general. Can a centrist candidate do that? Neither Senator John McCain (R-Ariz.) in 2008 nor Mitt Romney in 2012 was a favorite of conservatives. How did they unite the party? Both chose running mates to their right. Strong hostility to Barack Obama helped solidify conservatives’ support. In the New York Times, Nate Cohn has written about “the surprising power of blue-state Republicans” in the nominating process. He explains that Republicans from states that Obama won (i.e., blue states) are “all but extinct in Washington, since their candidates lose general elections to Democrats.” But “</w:t>
      </w:r>
      <w:r w:rsidRPr="00FE08FD">
        <w:rPr>
          <w:rStyle w:val="Emphasis"/>
          <w:highlight w:val="cyan"/>
        </w:rPr>
        <w:t>blue-state Republicans still possess the delegates, voters and resources to decide the nomination</w:t>
      </w:r>
      <w:r w:rsidRPr="00140252">
        <w:rPr>
          <w:rStyle w:val="Emphasis"/>
        </w:rPr>
        <w:t>.”</w:t>
      </w:r>
      <w:r w:rsidRPr="00140252">
        <w:rPr>
          <w:sz w:val="14"/>
        </w:rPr>
        <w:t xml:space="preserve"> At the 2012 Republican National Convention, more than half the delegates came from states that Obama later carried. Only 44 percent of Republican delegates came from Romney states — the “red states.” </w:t>
      </w:r>
      <w:r w:rsidRPr="00FE08FD">
        <w:rPr>
          <w:rStyle w:val="StyleUnderline"/>
          <w:highlight w:val="cyan"/>
        </w:rPr>
        <w:t>Blue-state Republicans tend to be relatively moderate</w:t>
      </w:r>
      <w:r w:rsidRPr="00140252">
        <w:rPr>
          <w:sz w:val="14"/>
        </w:rPr>
        <w:t xml:space="preserve"> — </w:t>
      </w:r>
      <w:r w:rsidRPr="00140252">
        <w:rPr>
          <w:rStyle w:val="StyleUnderline"/>
        </w:rPr>
        <w:t>fewer Tea Party activists, fewer evangelicals</w:t>
      </w:r>
      <w:r w:rsidRPr="00140252">
        <w:rPr>
          <w:sz w:val="14"/>
        </w:rPr>
        <w:t xml:space="preserve">. They don’t have much power in Congress. Of the 54 Republican senators now serving, only 11 come from Obama states. Cohn reports that 11 percent of House Republicans were elected in congressional districts that voted for Obama. </w:t>
      </w:r>
      <w:r w:rsidRPr="00FE08FD">
        <w:rPr>
          <w:rStyle w:val="StyleUnderline"/>
          <w:highlight w:val="cyan"/>
        </w:rPr>
        <w:t>Blue-state Republicans have power over nominations because blue states tend to be big</w:t>
      </w:r>
      <w:r w:rsidRPr="00140252">
        <w:rPr>
          <w:sz w:val="14"/>
        </w:rPr>
        <w:t xml:space="preserve">. Seven of the nation’s 10 states with the largest population voted for Obama in 2012 (California, Florida, New York, Illinois, Pennsylvania, Ohio and Michigan). Only three voted for Romney (Texas, Georgia and North Carolina). California is a solidly blue state. Not one statewide elected official in California is a Republican. But because California is so large, it sent 172 delegates to the 2012 Republican convention. Texas is solidly red. Not one statewide elected official in Texas is a Democrat. Texas sent 155 delegates to the last Republican convention. Romney got more votes in California (4.8 million) than he got in Texas (4.6 million). </w:t>
      </w:r>
      <w:r w:rsidRPr="00140252">
        <w:rPr>
          <w:rStyle w:val="StyleUnderline"/>
        </w:rPr>
        <w:t>The definition of a blue-state Republican is someone who loses elections.</w:t>
      </w:r>
      <w:r w:rsidRPr="00140252">
        <w:rPr>
          <w:sz w:val="14"/>
        </w:rPr>
        <w:t xml:space="preserve"> In blue states, </w:t>
      </w:r>
      <w:r w:rsidRPr="00140252">
        <w:rPr>
          <w:rStyle w:val="StyleUnderline"/>
        </w:rPr>
        <w:t>Republicans have to be relatively centrist</w:t>
      </w:r>
      <w:r w:rsidRPr="00140252">
        <w:rPr>
          <w:sz w:val="14"/>
        </w:rPr>
        <w:t xml:space="preserve"> and pragmatic, </w:t>
      </w:r>
      <w:r w:rsidRPr="00140252">
        <w:rPr>
          <w:rStyle w:val="StyleUnderline"/>
        </w:rPr>
        <w:t>as Bush was in Florida</w:t>
      </w:r>
      <w:r w:rsidRPr="00140252">
        <w:rPr>
          <w:sz w:val="14"/>
        </w:rPr>
        <w:t xml:space="preserve"> or Governor Chris Christie is in New Jersey. Does the same rule apply to Democrats? It does to some extent. But blue states are far more dominant in the Democratic nominating process. In 2012, two-thirds of the delegates at the Democratic National Convention were from Obama states. Moreover, many Romney states are in the South, where minority voters have a strong voice in the Democratic Party. In 2008, Hillary Clinton was the more centrist Democrat. She won white working-class voters. Obama won the total national primary vote, but only narrowly (18.1 million votes for Obama, 18.0 million for Clinton). If Clinton has an opponent to her left in 2016, she is likely to retain her support among white working-class Democrats and make big gains with African-Americans. General election campaigns are supposed to pull candidates to the center where they compete for the swing vote. But there aren’t many swing voters any more. Independents may be the fastest-growing group in the electorate, but most independents are either liberals or conservatives and vote reliably for one party. They don’t swing. The two parties, according to Gallup, are roughly equal in size nationwide: 45 percent Democrats and Democratic leaners, 42 percent Republicans and Republican leaners. But the parties are geographically segregated: Republicans dominate the South and rural West, Democrats the Northeast and West Coast. The number of battleground states has sharply diminished. </w:t>
      </w:r>
      <w:r w:rsidRPr="00FE08FD">
        <w:rPr>
          <w:rStyle w:val="StyleUnderline"/>
          <w:highlight w:val="cyan"/>
        </w:rPr>
        <w:t>Next year’s campaign will be ferocious in</w:t>
      </w:r>
      <w:r w:rsidRPr="00FE08FD">
        <w:rPr>
          <w:rStyle w:val="StyleUnderline"/>
        </w:rPr>
        <w:t xml:space="preserve"> the handful of truly competitive </w:t>
      </w:r>
      <w:r w:rsidRPr="00FE08FD">
        <w:rPr>
          <w:rStyle w:val="StyleUnderline"/>
          <w:highlight w:val="cyan"/>
        </w:rPr>
        <w:t>battleground states</w:t>
      </w:r>
      <w:r w:rsidRPr="00FE08FD">
        <w:rPr>
          <w:rStyle w:val="StyleUnderline"/>
        </w:rPr>
        <w:t xml:space="preserve"> (Ohio, Florida, Colorado, Iowa, Virginia, North Carolina and Pennsylvania). </w:t>
      </w:r>
      <w:r w:rsidRPr="00140252">
        <w:rPr>
          <w:sz w:val="14"/>
        </w:rPr>
        <w:t xml:space="preserve">In a race between closely matched contenders in battleground states, the incentive is to rally your base. Candidates do that with a divisive campaign that demonizes the opposition: “If you don’t vote Democratic for president, right-wing extremists will take over.” Or, “If you don’t vote for the Republican, illegal aliens will flood our borders.” </w:t>
      </w:r>
      <w:r w:rsidRPr="00140252">
        <w:rPr>
          <w:rStyle w:val="StyleUnderline"/>
        </w:rPr>
        <w:t>We’re likely to end up with two relatively pragmatic, establishment-oriented party nominees in 2016</w:t>
      </w:r>
      <w:r w:rsidRPr="00140252">
        <w:rPr>
          <w:sz w:val="14"/>
        </w:rPr>
        <w:t xml:space="preserve">. </w:t>
      </w:r>
      <w:proofErr w:type="gramStart"/>
      <w:r w:rsidRPr="00140252">
        <w:rPr>
          <w:sz w:val="14"/>
        </w:rPr>
        <w:t>Possibly Bush and Clinton.</w:t>
      </w:r>
      <w:proofErr w:type="gramEnd"/>
      <w:r w:rsidRPr="00140252">
        <w:rPr>
          <w:sz w:val="14"/>
        </w:rPr>
        <w:t xml:space="preserve"> But the campaigns they run will be intensely polarizing, full of dire warnings about what will happen if the other side wins. That’s how President George W. Bush won reelection in 2004. And how Obama won reelection in 2012. “Unite the party and divide the country” may be the new formula for winning. But it’s also why the division between red and blue America keeps getting deeper and deeper.</w:t>
      </w:r>
    </w:p>
    <w:p w14:paraId="6936B443" w14:textId="77777777" w:rsidR="004D10E0" w:rsidRPr="00140252" w:rsidRDefault="004D10E0" w:rsidP="004D10E0"/>
    <w:p w14:paraId="72AE5357" w14:textId="77777777" w:rsidR="004D10E0" w:rsidRPr="003C13EA" w:rsidRDefault="004D10E0" w:rsidP="004D10E0">
      <w:pPr>
        <w:pStyle w:val="Heading3"/>
      </w:pPr>
      <w:r>
        <w:t>Evangelicals are Key</w:t>
      </w:r>
    </w:p>
    <w:p w14:paraId="24C02B1D" w14:textId="77777777" w:rsidR="004D10E0" w:rsidRDefault="004D10E0" w:rsidP="004D10E0">
      <w:pPr>
        <w:pStyle w:val="Heading4"/>
      </w:pPr>
      <w:r>
        <w:t>Evangelical voters decide swing states and the 2016 election</w:t>
      </w:r>
    </w:p>
    <w:p w14:paraId="7B42D0C5" w14:textId="77777777" w:rsidR="004D10E0" w:rsidRDefault="004D10E0" w:rsidP="004D10E0">
      <w:r w:rsidRPr="00AF71BC">
        <w:rPr>
          <w:rStyle w:val="Style13ptBold"/>
        </w:rPr>
        <w:t>Uncle B, 4-1</w:t>
      </w:r>
      <w:r w:rsidRPr="00AF71BC">
        <w:t>-2015, "Evangelical voters may decide fate of 2016 election," Independent Florida Alligator, http://www.alligator.org/opinion/columns/article_56aed3d0-d8e7-11e4-b4ed-d32f0090c3dd.html</w:t>
      </w:r>
      <w:r>
        <w:t>)//GV</w:t>
      </w:r>
    </w:p>
    <w:p w14:paraId="4D502295" w14:textId="77777777" w:rsidR="004D10E0" w:rsidRPr="00AF71BC" w:rsidRDefault="004D10E0" w:rsidP="004D10E0">
      <w:pPr>
        <w:rPr>
          <w:rStyle w:val="Emphasis"/>
        </w:rPr>
      </w:pPr>
      <w:r w:rsidRPr="00AF71BC">
        <w:rPr>
          <w:sz w:val="14"/>
        </w:rPr>
        <w:t xml:space="preserve">In </w:t>
      </w:r>
      <w:r w:rsidRPr="00AF71BC">
        <w:rPr>
          <w:rStyle w:val="StyleUnderline"/>
        </w:rPr>
        <w:t xml:space="preserve">order </w:t>
      </w:r>
      <w:r w:rsidRPr="00376F37">
        <w:rPr>
          <w:rStyle w:val="StyleUnderline"/>
          <w:highlight w:val="cyan"/>
        </w:rPr>
        <w:t>to win</w:t>
      </w:r>
      <w:r w:rsidRPr="00AF71BC">
        <w:rPr>
          <w:rStyle w:val="StyleUnderline"/>
        </w:rPr>
        <w:t xml:space="preserve"> an election, </w:t>
      </w:r>
      <w:r w:rsidRPr="00376F37">
        <w:rPr>
          <w:rStyle w:val="StyleUnderline"/>
          <w:highlight w:val="cyan"/>
        </w:rPr>
        <w:t>a campaign has to mobilize voters</w:t>
      </w:r>
      <w:r w:rsidRPr="00AF71BC">
        <w:rPr>
          <w:sz w:val="14"/>
        </w:rPr>
        <w:t xml:space="preserve">. The best way to mobilize voters is to go after galvanized and organized groups of constituents. </w:t>
      </w:r>
      <w:r w:rsidRPr="00AF71BC">
        <w:rPr>
          <w:rStyle w:val="StyleUnderline"/>
        </w:rPr>
        <w:t xml:space="preserve">Perhaps </w:t>
      </w:r>
      <w:r w:rsidRPr="00376F37">
        <w:rPr>
          <w:rStyle w:val="StyleUnderline"/>
          <w:highlight w:val="cyan"/>
        </w:rPr>
        <w:t>the most mobilized</w:t>
      </w:r>
      <w:r w:rsidRPr="00AF71BC">
        <w:rPr>
          <w:rStyle w:val="StyleUnderline"/>
        </w:rPr>
        <w:t xml:space="preserve"> and galvanized </w:t>
      </w:r>
      <w:r w:rsidRPr="00376F37">
        <w:rPr>
          <w:rStyle w:val="StyleUnderline"/>
          <w:highlight w:val="cyan"/>
        </w:rPr>
        <w:t>group</w:t>
      </w:r>
      <w:r w:rsidRPr="00AF71BC">
        <w:rPr>
          <w:rStyle w:val="StyleUnderline"/>
        </w:rPr>
        <w:t xml:space="preserve"> in American politics </w:t>
      </w:r>
      <w:r w:rsidRPr="00376F37">
        <w:rPr>
          <w:rStyle w:val="StyleUnderline"/>
          <w:highlight w:val="cyan"/>
        </w:rPr>
        <w:t>is</w:t>
      </w:r>
      <w:r w:rsidRPr="00AF71BC">
        <w:rPr>
          <w:sz w:val="14"/>
        </w:rPr>
        <w:t xml:space="preserve"> Christian voters — more specifically, </w:t>
      </w:r>
      <w:r w:rsidRPr="00376F37">
        <w:rPr>
          <w:rStyle w:val="StyleUnderline"/>
          <w:highlight w:val="cyan"/>
        </w:rPr>
        <w:t>evangelical voters</w:t>
      </w:r>
      <w:r w:rsidRPr="00AF71BC">
        <w:rPr>
          <w:sz w:val="14"/>
        </w:rPr>
        <w:t xml:space="preserve">. Though the number of Americans who consider themselves religious has been steadily decreasing for decades, </w:t>
      </w:r>
      <w:r w:rsidRPr="00376F37">
        <w:rPr>
          <w:rStyle w:val="StyleUnderline"/>
          <w:highlight w:val="cyan"/>
        </w:rPr>
        <w:t>evangelical</w:t>
      </w:r>
      <w:r w:rsidRPr="00AF71BC">
        <w:rPr>
          <w:rStyle w:val="StyleUnderline"/>
        </w:rPr>
        <w:t xml:space="preserve"> voters </w:t>
      </w:r>
      <w:r w:rsidRPr="00376F37">
        <w:rPr>
          <w:rStyle w:val="StyleUnderline"/>
          <w:highlight w:val="cyan"/>
        </w:rPr>
        <w:t>still head to the polls in great numbers</w:t>
      </w:r>
      <w:r w:rsidRPr="00AF71BC">
        <w:rPr>
          <w:rStyle w:val="StyleUnderline"/>
        </w:rPr>
        <w:t xml:space="preserve">. And </w:t>
      </w:r>
      <w:r w:rsidRPr="00376F37">
        <w:rPr>
          <w:rStyle w:val="StyleUnderline"/>
          <w:highlight w:val="cyan"/>
        </w:rPr>
        <w:t>the numbers of evangelicals are growing</w:t>
      </w:r>
      <w:r w:rsidRPr="00AF71BC">
        <w:rPr>
          <w:rStyle w:val="StyleUnderline"/>
        </w:rPr>
        <w:t>.</w:t>
      </w:r>
      <w:r w:rsidRPr="00AF71BC">
        <w:rPr>
          <w:sz w:val="14"/>
        </w:rPr>
        <w:t xml:space="preserve"> </w:t>
      </w:r>
      <w:r w:rsidRPr="00AF71BC">
        <w:rPr>
          <w:rStyle w:val="StyleUnderline"/>
        </w:rPr>
        <w:t>This is in no small part due to the newest members of the evangelical coalition: Hispanics.</w:t>
      </w:r>
      <w:r>
        <w:rPr>
          <w:rStyle w:val="StyleUnderline"/>
        </w:rPr>
        <w:t xml:space="preserve"> </w:t>
      </w:r>
      <w:r w:rsidRPr="00AF71BC">
        <w:rPr>
          <w:rStyle w:val="StyleUnderline"/>
        </w:rPr>
        <w:t xml:space="preserve">More and more </w:t>
      </w:r>
      <w:r w:rsidRPr="00376F37">
        <w:rPr>
          <w:rStyle w:val="StyleUnderline"/>
          <w:highlight w:val="cyan"/>
        </w:rPr>
        <w:t>Hispanics are shifting away from</w:t>
      </w:r>
      <w:r w:rsidRPr="00AF71BC">
        <w:rPr>
          <w:rStyle w:val="StyleUnderline"/>
        </w:rPr>
        <w:t xml:space="preserve"> the </w:t>
      </w:r>
      <w:r w:rsidRPr="00376F37">
        <w:rPr>
          <w:rStyle w:val="StyleUnderline"/>
          <w:highlight w:val="cyan"/>
        </w:rPr>
        <w:t>more liberal</w:t>
      </w:r>
      <w:r w:rsidRPr="00AF71BC">
        <w:rPr>
          <w:rStyle w:val="StyleUnderline"/>
        </w:rPr>
        <w:t xml:space="preserve"> Pope Francis-led Roman Catholic Church </w:t>
      </w:r>
      <w:r w:rsidRPr="00241433">
        <w:rPr>
          <w:rStyle w:val="StyleUnderline"/>
          <w:highlight w:val="cyan"/>
        </w:rPr>
        <w:t>and into more conservative American</w:t>
      </w:r>
      <w:r w:rsidRPr="00AF71BC">
        <w:rPr>
          <w:rStyle w:val="StyleUnderline"/>
        </w:rPr>
        <w:t xml:space="preserve"> megachurches. </w:t>
      </w:r>
      <w:r w:rsidRPr="00AF71BC">
        <w:rPr>
          <w:sz w:val="14"/>
        </w:rPr>
        <w:t>According to the National Hispanic Christian Leadership Conference, “</w:t>
      </w:r>
      <w:r w:rsidRPr="00AF71BC">
        <w:rPr>
          <w:rStyle w:val="StyleUnderline"/>
        </w:rPr>
        <w:t>35 percent of Hispanics in America now call themselves ‘born again.’</w:t>
      </w:r>
      <w:r w:rsidRPr="00AF71BC">
        <w:rPr>
          <w:sz w:val="14"/>
        </w:rPr>
        <w:t>” In addition to this, the Pew Research Center states that while “more than two-thirds of the 52 million-plus Latinos in the U.S. are Catholic, that number could be cut in half by 2030</w:t>
      </w:r>
      <w:r w:rsidRPr="00AF71BC">
        <w:rPr>
          <w:rStyle w:val="StyleUnderline"/>
        </w:rPr>
        <w:t>.” As the number of Hispanics in America continues to rise, so does the number of evangelicals.</w:t>
      </w:r>
      <w:r w:rsidRPr="00AF71BC">
        <w:rPr>
          <w:sz w:val="14"/>
        </w:rPr>
        <w:t xml:space="preserve"> This contributes to the expanding influence of the Christian right. </w:t>
      </w:r>
      <w:r w:rsidRPr="00241433">
        <w:rPr>
          <w:rStyle w:val="StyleUnderline"/>
          <w:highlight w:val="cyan"/>
        </w:rPr>
        <w:t>Evangelicals are incredibly involved in politics</w:t>
      </w:r>
      <w:r w:rsidRPr="00AF71BC">
        <w:rPr>
          <w:sz w:val="14"/>
        </w:rPr>
        <w:t xml:space="preserve">. Remember </w:t>
      </w:r>
      <w:proofErr w:type="gramStart"/>
      <w:r w:rsidRPr="00AF71BC">
        <w:rPr>
          <w:sz w:val="14"/>
        </w:rPr>
        <w:t>who</w:t>
      </w:r>
      <w:proofErr w:type="gramEnd"/>
      <w:r w:rsidRPr="00AF71BC">
        <w:rPr>
          <w:sz w:val="14"/>
        </w:rPr>
        <w:t xml:space="preserve"> evangelicals favored in 2008: former Arkansas Gov. Mike Huckabee, the guy who won the Iowa caucus. </w:t>
      </w:r>
      <w:r w:rsidRPr="00AF71BC">
        <w:rPr>
          <w:rStyle w:val="StyleUnderline"/>
        </w:rPr>
        <w:t xml:space="preserve">In 2012, they supported former Sen. Rick Santorum, who placed second in the Republican primaries. </w:t>
      </w:r>
      <w:r w:rsidRPr="00241433">
        <w:rPr>
          <w:rStyle w:val="Emphasis"/>
          <w:highlight w:val="cyan"/>
        </w:rPr>
        <w:t>Evangelicals can and do easily influence an election</w:t>
      </w:r>
      <w:r w:rsidRPr="00AF71BC">
        <w:rPr>
          <w:rStyle w:val="Emphasis"/>
        </w:rPr>
        <w:t>.</w:t>
      </w:r>
      <w:r>
        <w:rPr>
          <w:rStyle w:val="Emphasis"/>
        </w:rPr>
        <w:t xml:space="preserve"> </w:t>
      </w:r>
      <w:r w:rsidRPr="00AF71BC">
        <w:rPr>
          <w:sz w:val="14"/>
        </w:rPr>
        <w:t xml:space="preserve">Now consider what the Republican hopefuls will have to face in 2016: the primary states of Iowa, New Hampshire, South Carolina and Nevada. These states have impressive numbers of evangelical Christians who vote. In 2012, </w:t>
      </w:r>
      <w:r w:rsidRPr="00241433">
        <w:rPr>
          <w:rStyle w:val="StyleUnderline"/>
          <w:highlight w:val="cyan"/>
        </w:rPr>
        <w:t>57 percent of Iowa Republican voters were evangelical. In South Carolina, 65 percent</w:t>
      </w:r>
      <w:r w:rsidRPr="00AF71BC">
        <w:rPr>
          <w:rStyle w:val="StyleUnderline"/>
        </w:rPr>
        <w:t xml:space="preserve"> of Republicans were.</w:t>
      </w:r>
      <w:r>
        <w:rPr>
          <w:rStyle w:val="StyleUnderline"/>
        </w:rPr>
        <w:t xml:space="preserve"> </w:t>
      </w:r>
      <w:r w:rsidRPr="00AF71BC">
        <w:rPr>
          <w:rStyle w:val="StyleUnderline"/>
        </w:rPr>
        <w:t>If the candidates get past these first four states, t</w:t>
      </w:r>
      <w:r w:rsidRPr="00AF71BC">
        <w:rPr>
          <w:sz w:val="14"/>
        </w:rPr>
        <w:t xml:space="preserve">hey head to what NBC’s Chuck Todd calls the “SEC Primary.” </w:t>
      </w:r>
      <w:r w:rsidRPr="00AF71BC">
        <w:rPr>
          <w:rStyle w:val="StyleUnderline"/>
        </w:rPr>
        <w:t>These Southeastern states include Mississippi, Arkansas, Texas, Alabama, Tennessee and Georgia. Evangelicals make up at least 24 percent and at most 41 percent of these states’ populations.</w:t>
      </w:r>
      <w:r>
        <w:rPr>
          <w:rStyle w:val="StyleUnderline"/>
        </w:rPr>
        <w:t xml:space="preserve"> </w:t>
      </w:r>
      <w:r w:rsidRPr="00AF71BC">
        <w:rPr>
          <w:sz w:val="14"/>
        </w:rPr>
        <w:t xml:space="preserve">Now you can see why Ted Cruz went to the evangelical Liberty University to announce his candidacy. You can also see why the Grand Old Party contenders are supporting Indiana’s religious freedom bill. </w:t>
      </w:r>
      <w:r w:rsidRPr="00241433">
        <w:rPr>
          <w:rStyle w:val="StyleUnderline"/>
          <w:highlight w:val="cyan"/>
        </w:rPr>
        <w:t>Evangelicals’ strong turnout rate, political involvement and growing numbers make</w:t>
      </w:r>
      <w:r w:rsidRPr="00AF71BC">
        <w:rPr>
          <w:rStyle w:val="StyleUnderline"/>
        </w:rPr>
        <w:t xml:space="preserve"> the Christian right one of the most, if not the most, </w:t>
      </w:r>
      <w:r w:rsidRPr="00241433">
        <w:rPr>
          <w:rStyle w:val="StyleUnderline"/>
          <w:highlight w:val="cyan"/>
        </w:rPr>
        <w:t>important constituencies in the Republican and General elections</w:t>
      </w:r>
      <w:r w:rsidRPr="00AF71BC">
        <w:rPr>
          <w:sz w:val="14"/>
        </w:rPr>
        <w:t xml:space="preserve">. This is worrying for the establishment GOP. Jeb Bush has raised more money than any other potential Republican candidate. However, dollar bills can’t vote. Mobilized citizens can. For the lesser-known establishment candidates who are falling behind the Bush money machine and have little evangelical support — say a Chris Christie or a Bobby Jindal — this development does not bode well. What I would like to know is what the evangelicals would like in return for their support. </w:t>
      </w:r>
      <w:r w:rsidRPr="00AF71BC">
        <w:rPr>
          <w:rStyle w:val="Emphasis"/>
        </w:rPr>
        <w:t>George W. Bush captured the evangelical vote in 2000 and 2004</w:t>
      </w:r>
      <w:r w:rsidRPr="00AF71BC">
        <w:rPr>
          <w:sz w:val="14"/>
        </w:rPr>
        <w:t xml:space="preserve">. </w:t>
      </w:r>
      <w:r w:rsidRPr="00AF71BC">
        <w:rPr>
          <w:rStyle w:val="StyleUnderline"/>
        </w:rPr>
        <w:t>He gave them two very religious, albeit Catholic, Supreme Court justices who favor the religious rights of corporations.</w:t>
      </w:r>
      <w:r w:rsidRPr="00AF71BC">
        <w:rPr>
          <w:sz w:val="14"/>
        </w:rPr>
        <w:t xml:space="preserve"> In 2002, he designed “faith-based initiatives” to “federally fund faith-based programs.” What would the current evangelical movement, which feels more under siege from the liberal secularists than ever, want in exchange for their support? I can imagine they would want prayer in the classroom and the continuation of religious tax exemption. These are not necessarily bad things for the secular country, but these issues are important to the evangelical community. For those who do not like the growing influence of evangelicals, one can claim the religious voters want to undo the Roe v. Wade Supreme Court decision and limit marriage to one man and one woman. In any event, </w:t>
      </w:r>
      <w:r w:rsidRPr="00241433">
        <w:rPr>
          <w:rStyle w:val="Emphasis"/>
          <w:highlight w:val="cyan"/>
        </w:rPr>
        <w:t>evangelical voters could be kingmakers in the 2016 election</w:t>
      </w:r>
      <w:r w:rsidRPr="00241433">
        <w:rPr>
          <w:sz w:val="14"/>
          <w:highlight w:val="cyan"/>
        </w:rPr>
        <w:t xml:space="preserve">. </w:t>
      </w:r>
      <w:r w:rsidRPr="00241433">
        <w:rPr>
          <w:rStyle w:val="Emphasis"/>
          <w:highlight w:val="cyan"/>
        </w:rPr>
        <w:t>Because of their political influence, they will</w:t>
      </w:r>
      <w:r w:rsidRPr="00AF71BC">
        <w:rPr>
          <w:rStyle w:val="Emphasis"/>
        </w:rPr>
        <w:t xml:space="preserve"> not only </w:t>
      </w:r>
      <w:r w:rsidRPr="00241433">
        <w:rPr>
          <w:rStyle w:val="Emphasis"/>
          <w:highlight w:val="cyan"/>
        </w:rPr>
        <w:t>be involved in the 2016 campaign</w:t>
      </w:r>
      <w:r w:rsidRPr="00AF71BC">
        <w:rPr>
          <w:rStyle w:val="Emphasis"/>
        </w:rPr>
        <w:t xml:space="preserve">, but also in the governing of the country thereafter. </w:t>
      </w:r>
    </w:p>
    <w:p w14:paraId="164B8247" w14:textId="77777777" w:rsidR="004D10E0" w:rsidRPr="00AF71BC" w:rsidRDefault="004D10E0" w:rsidP="004D10E0"/>
    <w:p w14:paraId="69D19098" w14:textId="77777777" w:rsidR="004D10E0" w:rsidRDefault="004D10E0" w:rsidP="004D10E0">
      <w:pPr>
        <w:pStyle w:val="Heading4"/>
      </w:pPr>
      <w:r>
        <w:t>Hispanic evangelicals support border security—their vote is growing and key to the GOP</w:t>
      </w:r>
    </w:p>
    <w:p w14:paraId="27A4F6E7" w14:textId="77777777" w:rsidR="004D10E0" w:rsidRDefault="004D10E0" w:rsidP="004D10E0">
      <w:r>
        <w:t xml:space="preserve">Alice </w:t>
      </w:r>
      <w:r w:rsidRPr="00CD697D">
        <w:rPr>
          <w:rStyle w:val="Style13ptBold"/>
        </w:rPr>
        <w:t>Ollstein</w:t>
      </w:r>
      <w:r>
        <w:t xml:space="preserve"> </w:t>
      </w:r>
      <w:r w:rsidRPr="00CD697D">
        <w:rPr>
          <w:rStyle w:val="Style13ptBold"/>
        </w:rPr>
        <w:t>and</w:t>
      </w:r>
      <w:r>
        <w:t xml:space="preserve"> Jack </w:t>
      </w:r>
      <w:r w:rsidRPr="00CD697D">
        <w:rPr>
          <w:rStyle w:val="Style13ptBold"/>
        </w:rPr>
        <w:t>Jenkins</w:t>
      </w:r>
      <w:r>
        <w:t xml:space="preserve">, </w:t>
      </w:r>
      <w:r w:rsidRPr="00CD697D">
        <w:rPr>
          <w:rStyle w:val="Style13ptBold"/>
        </w:rPr>
        <w:t>4-29</w:t>
      </w:r>
      <w:r>
        <w:t>-2015, "Hispanic Evangelicals Threaten To Abandon Republicans Over Immigration," ThinkProgress, http://thinkprogress.org/election/2015/04/29/3652637/hispanic-evangelicals-threaten-abandon-republicans-immigration/)//GV</w:t>
      </w:r>
    </w:p>
    <w:p w14:paraId="7EA0D408" w14:textId="77777777" w:rsidR="004D10E0" w:rsidRDefault="004D10E0" w:rsidP="004D10E0">
      <w:pPr>
        <w:rPr>
          <w:rStyle w:val="StyleUnderline"/>
        </w:rPr>
      </w:pPr>
      <w:r w:rsidRPr="00B272F4">
        <w:rPr>
          <w:sz w:val="14"/>
        </w:rPr>
        <w:t xml:space="preserve">HOUSTON, TEXAS — </w:t>
      </w:r>
      <w:r w:rsidRPr="00B272F4">
        <w:rPr>
          <w:rStyle w:val="StyleUnderline"/>
        </w:rPr>
        <w:t xml:space="preserve">Just a few hours before hearing speeches from likely Republican presidential candidates Jeb Bush and Mike Huckabee, the nation’s largest Hispanic Evangelical </w:t>
      </w:r>
      <w:r w:rsidRPr="00B272F4">
        <w:rPr>
          <w:rStyle w:val="Emphasis"/>
        </w:rPr>
        <w:t>organization threw down the gauntlet</w:t>
      </w:r>
      <w:r w:rsidRPr="00B272F4">
        <w:rPr>
          <w:sz w:val="14"/>
        </w:rPr>
        <w:t xml:space="preserve"> </w:t>
      </w:r>
      <w:r w:rsidRPr="00B272F4">
        <w:rPr>
          <w:rStyle w:val="Emphasis"/>
        </w:rPr>
        <w:t>and called on them and others running for the White House to pledge support for immigration reform.</w:t>
      </w:r>
      <w:r>
        <w:rPr>
          <w:rStyle w:val="Emphasis"/>
        </w:rPr>
        <w:t xml:space="preserve"> </w:t>
      </w:r>
      <w:r w:rsidRPr="00B272F4">
        <w:rPr>
          <w:sz w:val="14"/>
        </w:rPr>
        <w:t>“</w:t>
      </w:r>
      <w:r w:rsidRPr="00F741E4">
        <w:rPr>
          <w:rStyle w:val="Emphasis"/>
          <w:highlight w:val="cyan"/>
        </w:rPr>
        <w:t>Republicans must cross the Jordan of immigration reform to step into the promised land of the Hispanic faith electorate</w:t>
      </w:r>
      <w:r w:rsidRPr="00B272F4">
        <w:rPr>
          <w:sz w:val="14"/>
        </w:rPr>
        <w:t xml:space="preserve">,” </w:t>
      </w:r>
      <w:r w:rsidRPr="00B272F4">
        <w:rPr>
          <w:rStyle w:val="StyleUnderline"/>
        </w:rPr>
        <w:t>said National Hispanic Christian Leadership Conference president</w:t>
      </w:r>
      <w:r w:rsidRPr="00B272F4">
        <w:rPr>
          <w:sz w:val="14"/>
        </w:rPr>
        <w:t xml:space="preserve"> Sam Rodriguez at a press conference in Houston on Wednesday. “There’s a period there, not a comma. They must.” He then referenced Mitt Romney’s abysmal performance with Latino voters, which Rodriguez tied to his support for “self deportation” policies, as a cautionary tale. </w:t>
      </w:r>
      <w:r w:rsidRPr="00F741E4">
        <w:rPr>
          <w:rStyle w:val="StyleUnderline"/>
          <w:highlight w:val="cyan"/>
        </w:rPr>
        <w:t>The</w:t>
      </w:r>
      <w:r w:rsidRPr="00B272F4">
        <w:rPr>
          <w:rStyle w:val="StyleUnderline"/>
        </w:rPr>
        <w:t xml:space="preserve"> </w:t>
      </w:r>
      <w:r w:rsidRPr="00F741E4">
        <w:rPr>
          <w:rStyle w:val="StyleUnderline"/>
        </w:rPr>
        <w:t>National Hispanic Christian Leadership Conference (</w:t>
      </w:r>
      <w:r w:rsidRPr="00F741E4">
        <w:rPr>
          <w:rStyle w:val="StyleUnderline"/>
          <w:highlight w:val="cyan"/>
        </w:rPr>
        <w:t>NHCLC</w:t>
      </w:r>
      <w:r w:rsidRPr="00F741E4">
        <w:rPr>
          <w:rStyle w:val="StyleUnderline"/>
        </w:rPr>
        <w:t xml:space="preserve">) </w:t>
      </w:r>
      <w:r w:rsidRPr="00F741E4">
        <w:rPr>
          <w:rStyle w:val="StyleUnderline"/>
          <w:highlight w:val="cyan"/>
        </w:rPr>
        <w:t>leans sharply conservative</w:t>
      </w:r>
      <w:r w:rsidRPr="00B272F4">
        <w:rPr>
          <w:sz w:val="14"/>
        </w:rPr>
        <w:t xml:space="preserve">, with a long history of opposing same-sex marriage and abortion rights. But on the issue of immigration, they align more with President Obama, whose executive actions to protect parents and children from deportation they “reluctantly support.” The exact text of the pledge has not been revealed, but </w:t>
      </w:r>
      <w:r w:rsidRPr="00B272F4">
        <w:rPr>
          <w:rStyle w:val="StyleUnderline"/>
        </w:rPr>
        <w:t>Rodriguez said it includes four “pillars”: “No amnesty, secure borders, secure families, and an integration process</w:t>
      </w:r>
      <w:r w:rsidRPr="00B272F4">
        <w:rPr>
          <w:sz w:val="14"/>
        </w:rPr>
        <w:t xml:space="preserve">” for the roughly 12 million undocumented people living in the United States. </w:t>
      </w:r>
      <w:r w:rsidRPr="00B272F4">
        <w:rPr>
          <w:rStyle w:val="StyleUnderline"/>
        </w:rPr>
        <w:t xml:space="preserve">Over the next several months, </w:t>
      </w:r>
      <w:r w:rsidRPr="00F741E4">
        <w:rPr>
          <w:rStyle w:val="StyleUnderline"/>
          <w:highlight w:val="cyan"/>
        </w:rPr>
        <w:t>the group will challenge all presidential candidates to sign on to support comprehensive immigration reform</w:t>
      </w:r>
      <w:r w:rsidRPr="00B272F4">
        <w:rPr>
          <w:rStyle w:val="StyleUnderline"/>
        </w:rPr>
        <w:t xml:space="preserve"> that “secures our values and our families.”</w:t>
      </w:r>
      <w:r w:rsidRPr="00B272F4">
        <w:rPr>
          <w:sz w:val="14"/>
        </w:rPr>
        <w:t xml:space="preserve"> If </w:t>
      </w:r>
      <w:r w:rsidRPr="00F741E4">
        <w:rPr>
          <w:rStyle w:val="StyleUnderline"/>
          <w:highlight w:val="cyan"/>
        </w:rPr>
        <w:t>they don’t</w:t>
      </w:r>
      <w:r w:rsidRPr="00B272F4">
        <w:rPr>
          <w:rStyle w:val="StyleUnderline"/>
        </w:rPr>
        <w:t>, Rodriguez warned, “</w:t>
      </w:r>
      <w:proofErr w:type="gramStart"/>
      <w:r w:rsidRPr="00F741E4">
        <w:rPr>
          <w:rStyle w:val="StyleUnderline"/>
          <w:highlight w:val="cyan"/>
        </w:rPr>
        <w:t>they</w:t>
      </w:r>
      <w:proofErr w:type="gramEnd"/>
      <w:r w:rsidRPr="00F741E4">
        <w:rPr>
          <w:rStyle w:val="StyleUnderline"/>
          <w:highlight w:val="cyan"/>
        </w:rPr>
        <w:t>’re going to discard a vote that has natural tendencies with the GOP.”</w:t>
      </w:r>
      <w:r>
        <w:rPr>
          <w:rStyle w:val="StyleUnderline"/>
        </w:rPr>
        <w:t xml:space="preserve"> </w:t>
      </w:r>
      <w:r w:rsidRPr="00B272F4">
        <w:rPr>
          <w:rStyle w:val="Emphasis"/>
        </w:rPr>
        <w:t xml:space="preserve">That vote emerges out of a </w:t>
      </w:r>
      <w:proofErr w:type="gramStart"/>
      <w:r w:rsidRPr="00B272F4">
        <w:rPr>
          <w:rStyle w:val="Emphasis"/>
        </w:rPr>
        <w:t>rapidly-expanding</w:t>
      </w:r>
      <w:proofErr w:type="gramEnd"/>
      <w:r w:rsidRPr="00B272F4">
        <w:rPr>
          <w:rStyle w:val="Emphasis"/>
        </w:rPr>
        <w:t xml:space="preserve"> </w:t>
      </w:r>
      <w:r w:rsidRPr="00F741E4">
        <w:rPr>
          <w:rStyle w:val="Emphasis"/>
          <w:highlight w:val="cyan"/>
        </w:rPr>
        <w:t>population of Hispanic Evangelicals</w:t>
      </w:r>
      <w:r w:rsidRPr="00B272F4">
        <w:rPr>
          <w:rStyle w:val="Emphasis"/>
        </w:rPr>
        <w:t xml:space="preserve">, which some estimate </w:t>
      </w:r>
      <w:r w:rsidRPr="00F741E4">
        <w:rPr>
          <w:rStyle w:val="Emphasis"/>
          <w:highlight w:val="cyan"/>
        </w:rPr>
        <w:t>is around 5.6 million strong — and growing</w:t>
      </w:r>
      <w:r w:rsidRPr="00B272F4">
        <w:rPr>
          <w:rStyle w:val="Emphasis"/>
        </w:rPr>
        <w:t xml:space="preserve"> every year.</w:t>
      </w:r>
      <w:r>
        <w:rPr>
          <w:rStyle w:val="Emphasis"/>
        </w:rPr>
        <w:t xml:space="preserve"> </w:t>
      </w:r>
      <w:r w:rsidRPr="00B272F4">
        <w:rPr>
          <w:sz w:val="14"/>
        </w:rPr>
        <w:t xml:space="preserve">Rep. Luis Gutierrez (D-IL), one of the few Democrats to speak at the conference, wryly noted, “One million Latinos turn 18 every year and there’s nothing anybody can do about it. You can’t shut down that faucet. That happens even if there’s not one more immigrant.” Several leaders from the wider </w:t>
      </w:r>
      <w:r w:rsidRPr="00F741E4">
        <w:rPr>
          <w:rStyle w:val="StyleUnderline"/>
          <w:highlight w:val="cyan"/>
        </w:rPr>
        <w:t>evangelical community</w:t>
      </w:r>
      <w:r w:rsidRPr="00B272F4">
        <w:rPr>
          <w:rStyle w:val="StyleUnderline"/>
        </w:rPr>
        <w:t xml:space="preserve"> also voiced support for immigration reform at the event</w:t>
      </w:r>
      <w:r w:rsidRPr="00B272F4">
        <w:rPr>
          <w:sz w:val="14"/>
        </w:rPr>
        <w:t xml:space="preserve">, including Galen Carey, Vice President of Government Relations at the National Association of Evangelicals (NAE). The NAE did not announce a similar pledge, and Carey </w:t>
      </w:r>
      <w:r w:rsidRPr="00F741E4">
        <w:rPr>
          <w:rStyle w:val="StyleUnderline"/>
          <w:highlight w:val="cyan"/>
        </w:rPr>
        <w:t>was less willing to say that GOP candidates would lose all evangelical support if they opposed immigration reform</w:t>
      </w:r>
      <w:r w:rsidRPr="00B272F4">
        <w:rPr>
          <w:rStyle w:val="StyleUnderline"/>
        </w:rPr>
        <w:t>.</w:t>
      </w:r>
      <w:r w:rsidRPr="00B272F4">
        <w:rPr>
          <w:sz w:val="14"/>
        </w:rPr>
        <w:t xml:space="preserve"> But he did note that candidates who use negative rhetoric to attack immigrants could hemorrhage some white evangelical Christian </w:t>
      </w:r>
      <w:proofErr w:type="gramStart"/>
      <w:r w:rsidRPr="00B272F4">
        <w:rPr>
          <w:sz w:val="14"/>
        </w:rPr>
        <w:t>voters,</w:t>
      </w:r>
      <w:proofErr w:type="gramEnd"/>
      <w:r w:rsidRPr="00B272F4">
        <w:rPr>
          <w:sz w:val="14"/>
        </w:rPr>
        <w:t xml:space="preserve"> roughly half of whom now support a pathway to citizenship for undocumented persons. “The issue is frankly one that’s easy to demagogue,” Carey said. “Some people are able to stoke up people’s fears by talking negatively about immigrants. That’s a fact. We think that responsible politicians have a responsibility not to do that. They have a responsibility to present positive solutions. If they do that, they are going to receive support from our community.” Surveying the current crop of 2016 candidates, Rodriguez had praise for former Florida Governor Jeb Bush and Florida Senator Marco Rubio, though he lamented that after co-authoring a comprehensive immigration reform bill, “Senator Rubio has backtracked ever since.” His harshest critique was for Texas Senator Ted Cruz, who he accused of “building a wall rather than a bridge” with the immigrant community. “His rhetoric on immigration reform is not resonating at all with the HIspanic faith community, and that’s putting it mildly,” said Rodriguez. “He represents the past while others have looked towards the future.” He also voiced support for former Arkansas Governor Mike Huckabee, an invited speaker at the NHCLC conference: “Mike is an Evangelical. I do believe he has a strong Christian faith. He’s a very compassionate man.” Yet Huckabee has recently cozied up to anti-immigration hard-liners like Rep. Steve King (R-IA). King not only opposes any form of immigration reform or deportation relief, he wants to strip away US citizenship from children of immigrants. Gutierrez also took Huckabee to task for his stance on the crisis of tens of thousands of children from Central America, in which he advocated further militarizing the border and turning away and deporting the unaccompanied minors. Huckabee claimed the children came “because they heard there is a bowl of food just across the border,” though investigations have found gang and drug activity and political and economic violence to be the driving forces. Challenging the NHCLC about their invitation to Huckabee, Gutierrez said: “I hope you’d ask him, ‘Governor Huckabee, really? The children came because they wanted free food? They risked their lives, faced rapists and murders, came all those thousands of miles in the hands of human smugglers, for free food?” Citing other examples of anti-immigrant rhetoric in the GOP, Gutierrez continued: “</w:t>
      </w:r>
      <w:r w:rsidRPr="00B272F4">
        <w:rPr>
          <w:rStyle w:val="StyleUnderline"/>
        </w:rPr>
        <w:t>The Republican party finds itself in quite a predicament. They can’t be a national party if they don’t address this.”</w:t>
      </w:r>
    </w:p>
    <w:p w14:paraId="7AF3281F" w14:textId="77777777" w:rsidR="004D10E0" w:rsidRPr="003427ED" w:rsidRDefault="004D10E0" w:rsidP="004D10E0">
      <w:pPr>
        <w:rPr>
          <w:rStyle w:val="StyleUnderline"/>
        </w:rPr>
      </w:pPr>
    </w:p>
    <w:p w14:paraId="3CB76D97" w14:textId="77777777" w:rsidR="00A976D3" w:rsidRDefault="00A976D3" w:rsidP="00DC4B73">
      <w:pPr>
        <w:rPr>
          <w:rStyle w:val="StyleUnderline"/>
        </w:rPr>
      </w:pPr>
    </w:p>
    <w:p w14:paraId="63F41185" w14:textId="77777777" w:rsidR="00A976D3" w:rsidRDefault="00A976D3" w:rsidP="00A976D3">
      <w:pPr>
        <w:pStyle w:val="Heading2"/>
        <w:rPr>
          <w:rStyle w:val="StyleUnderline"/>
        </w:rPr>
      </w:pPr>
      <w:r>
        <w:rPr>
          <w:rStyle w:val="StyleUnderline"/>
        </w:rPr>
        <w:t>Impacts</w:t>
      </w:r>
    </w:p>
    <w:p w14:paraId="16BB210C" w14:textId="22AEC8F6" w:rsidR="005337A6" w:rsidRDefault="005337A6" w:rsidP="005337A6">
      <w:pPr>
        <w:pStyle w:val="Heading3"/>
      </w:pPr>
      <w:r>
        <w:t>Hillary Good – Laundry List</w:t>
      </w:r>
      <w:r w:rsidR="005E71C6">
        <w:t xml:space="preserve">—1NC </w:t>
      </w:r>
      <w:r>
        <w:t xml:space="preserve"> </w:t>
      </w:r>
    </w:p>
    <w:p w14:paraId="23EF9749" w14:textId="77777777" w:rsidR="005337A6" w:rsidRDefault="005337A6" w:rsidP="005337A6">
      <w:pPr>
        <w:pStyle w:val="Heading4"/>
        <w:tabs>
          <w:tab w:val="left" w:pos="9864"/>
        </w:tabs>
      </w:pPr>
      <w:r>
        <w:t xml:space="preserve">Clinton key to stop all global wars and problems </w:t>
      </w:r>
    </w:p>
    <w:p w14:paraId="398BA1C3" w14:textId="77777777" w:rsidR="005337A6" w:rsidRPr="005D4512" w:rsidRDefault="005337A6" w:rsidP="005337A6">
      <w:pPr>
        <w:rPr>
          <w:sz w:val="16"/>
        </w:rPr>
      </w:pPr>
      <w:r w:rsidRPr="005D4512">
        <w:rPr>
          <w:b/>
        </w:rPr>
        <w:t>Hodes and Emerson 15</w:t>
      </w:r>
      <w:r>
        <w:t xml:space="preserve"> </w:t>
      </w:r>
      <w:r w:rsidRPr="005D4512">
        <w:rPr>
          <w:sz w:val="16"/>
        </w:rPr>
        <w:t>[Paul Hodes and Peter Emerson, Paul W. Hodes of Concord is a former U.S. representative. Peter V. Emerson grew up in Hanover and is a member of a family that has maintained an active farm in Candia for more than 300 years. “My Turn: Who else but Hillary can manage world’s problems?</w:t>
      </w:r>
      <w:proofErr w:type="gramStart"/>
      <w:r w:rsidRPr="005D4512">
        <w:rPr>
          <w:sz w:val="16"/>
        </w:rPr>
        <w:t>”,</w:t>
      </w:r>
      <w:proofErr w:type="gramEnd"/>
      <w:r w:rsidRPr="005D4512">
        <w:rPr>
          <w:sz w:val="16"/>
        </w:rPr>
        <w:t xml:space="preserve"> </w:t>
      </w:r>
      <w:hyperlink r:id="rId33" w:history="1">
        <w:r w:rsidRPr="005D4512">
          <w:rPr>
            <w:rStyle w:val="Hyperlink"/>
            <w:sz w:val="16"/>
          </w:rPr>
          <w:t>http://www.concordmonitor.com/news/politicalmonitor/15722816-95/my-turn-who-else-but-hillary-can-manage-worlds-problems</w:t>
        </w:r>
      </w:hyperlink>
      <w:r w:rsidRPr="005D4512">
        <w:rPr>
          <w:sz w:val="16"/>
        </w:rPr>
        <w:t>, February 22</w:t>
      </w:r>
      <w:r w:rsidRPr="005D4512">
        <w:rPr>
          <w:sz w:val="16"/>
          <w:vertAlign w:val="superscript"/>
        </w:rPr>
        <w:t>nd</w:t>
      </w:r>
      <w:r w:rsidRPr="005D4512">
        <w:rPr>
          <w:sz w:val="16"/>
        </w:rPr>
        <w:t>, 2015//Rahul]</w:t>
      </w:r>
    </w:p>
    <w:p w14:paraId="3CC9924D" w14:textId="77777777" w:rsidR="005337A6" w:rsidRDefault="005337A6" w:rsidP="005337A6">
      <w:pPr>
        <w:rPr>
          <w:sz w:val="16"/>
        </w:rPr>
      </w:pPr>
      <w:proofErr w:type="gramStart"/>
      <w:r w:rsidRPr="005D4512">
        <w:rPr>
          <w:rStyle w:val="StyleUnderline"/>
        </w:rPr>
        <w:t xml:space="preserve">The world is becoming increasingly unstable and unpredictable, and therefore often far more threatening and dangerous to America </w:t>
      </w:r>
      <w:r w:rsidRPr="005D4512">
        <w:rPr>
          <w:sz w:val="16"/>
        </w:rPr>
        <w:t>and to American citizens at home and abroad.</w:t>
      </w:r>
      <w:proofErr w:type="gramEnd"/>
      <w:r w:rsidRPr="005D4512">
        <w:rPr>
          <w:sz w:val="16"/>
        </w:rPr>
        <w:t xml:space="preserve"> </w:t>
      </w:r>
      <w:r w:rsidRPr="005D4512">
        <w:rPr>
          <w:rStyle w:val="StyleUnderline"/>
        </w:rPr>
        <w:t>Looking but a few years down the road; there will be less food, less potable water and fewer basic human necessities for most of the world’s exponentially expanding population</w:t>
      </w:r>
      <w:r w:rsidRPr="005D4512">
        <w:rPr>
          <w:sz w:val="16"/>
        </w:rPr>
        <w:t xml:space="preserve">. Consequently, there will be more violence, civil strive and war. Unfortunately, many Americans are geographically and geopolitically challenged. </w:t>
      </w:r>
      <w:r w:rsidRPr="005D4512">
        <w:rPr>
          <w:rStyle w:val="StyleUnderline"/>
        </w:rPr>
        <w:t>Many still believe that America dominates the world and that we are neither dependent upon the international community nor subject to events occurring outside our borders.</w:t>
      </w:r>
      <w:r w:rsidRPr="005D4512">
        <w:rPr>
          <w:sz w:val="16"/>
        </w:rPr>
        <w:t xml:space="preserve"> In short, many still hold opinions based on a world order long ago dismantled. We are now interconnected and interdependent upon every region of the world. Thus international stability and our continued prosperity are under attack in our shrinking world: </w:t>
      </w:r>
      <w:r w:rsidRPr="005D4512">
        <w:rPr>
          <w:rFonts w:ascii="Cambria Math" w:hAnsi="Cambria Math" w:cs="Cambria Math"/>
          <w:sz w:val="16"/>
        </w:rPr>
        <w:t>∎</w:t>
      </w:r>
      <w:r w:rsidRPr="005D4512">
        <w:rPr>
          <w:rStyle w:val="StyleUnderline"/>
          <w:rFonts w:ascii="Times New Roman" w:hAnsi="Times New Roman" w:cs="Times New Roman"/>
        </w:rPr>
        <w:t> </w:t>
      </w:r>
      <w:r w:rsidRPr="005D4512">
        <w:rPr>
          <w:rStyle w:val="StyleUnderline"/>
        </w:rPr>
        <w:t xml:space="preserve">The continued advance of the Islamic State has already further destabilized an already precarious order in the unstable Middle East </w:t>
      </w:r>
      <w:r w:rsidRPr="005D4512">
        <w:rPr>
          <w:rStyle w:val="StyleUnderline"/>
          <w:rFonts w:ascii="Cambria Math" w:hAnsi="Cambria Math" w:cs="Cambria Math"/>
        </w:rPr>
        <w:t>∎ </w:t>
      </w:r>
      <w:r w:rsidRPr="005D4512">
        <w:rPr>
          <w:rStyle w:val="StyleUnderline"/>
        </w:rPr>
        <w:t xml:space="preserve">The escalation of the Israeli-Palestinian stalemate </w:t>
      </w:r>
      <w:r w:rsidRPr="005D4512">
        <w:rPr>
          <w:sz w:val="16"/>
        </w:rPr>
        <w:t xml:space="preserve">with almost daily outbreaks of killings and retaliation. </w:t>
      </w:r>
      <w:r w:rsidRPr="005D4512">
        <w:rPr>
          <w:rStyle w:val="StyleUnderline"/>
          <w:rFonts w:ascii="Cambria Math" w:hAnsi="Cambria Math" w:cs="Cambria Math"/>
        </w:rPr>
        <w:t>∎ </w:t>
      </w:r>
      <w:r w:rsidRPr="005D4512">
        <w:rPr>
          <w:rStyle w:val="StyleUnderline"/>
        </w:rPr>
        <w:t>Iran’s continued nuclear program</w:t>
      </w:r>
      <w:r w:rsidRPr="005D4512">
        <w:rPr>
          <w:sz w:val="16"/>
        </w:rPr>
        <w:t xml:space="preserve"> </w:t>
      </w:r>
      <w:r w:rsidRPr="005D4512">
        <w:rPr>
          <w:rStyle w:val="StyleUnderline"/>
          <w:rFonts w:ascii="Cambria Math" w:hAnsi="Cambria Math" w:cs="Cambria Math"/>
        </w:rPr>
        <w:t>∎ </w:t>
      </w:r>
      <w:proofErr w:type="gramStart"/>
      <w:r w:rsidRPr="005D4512">
        <w:rPr>
          <w:rStyle w:val="StyleUnderline"/>
        </w:rPr>
        <w:t>The</w:t>
      </w:r>
      <w:proofErr w:type="gramEnd"/>
      <w:r w:rsidRPr="005D4512">
        <w:rPr>
          <w:sz w:val="16"/>
        </w:rPr>
        <w:t xml:space="preserve"> slowing of the Chinese economy and the </w:t>
      </w:r>
      <w:r w:rsidRPr="005D4512">
        <w:rPr>
          <w:rStyle w:val="StyleUnderline"/>
        </w:rPr>
        <w:t xml:space="preserve">potential head-on conflict over the Diaoyu Islands in China and the Senkaku islands in Japan. </w:t>
      </w:r>
      <w:r w:rsidRPr="005D4512">
        <w:rPr>
          <w:rStyle w:val="StyleUnderline"/>
          <w:rFonts w:ascii="Cambria Math" w:hAnsi="Cambria Math" w:cs="Cambria Math"/>
        </w:rPr>
        <w:t>∎</w:t>
      </w:r>
      <w:r w:rsidRPr="005D4512">
        <w:rPr>
          <w:rFonts w:ascii="Cambria Math" w:hAnsi="Cambria Math" w:cs="Cambria Math"/>
          <w:sz w:val="16"/>
        </w:rPr>
        <w:t> </w:t>
      </w:r>
      <w:r w:rsidRPr="005D4512">
        <w:rPr>
          <w:sz w:val="16"/>
        </w:rPr>
        <w:t xml:space="preserve">The postponement of the election in Africa’s largest democracy, Nigeria, a success for Boko Haram </w:t>
      </w:r>
      <w:r w:rsidRPr="005D4512">
        <w:rPr>
          <w:rFonts w:ascii="Cambria Math" w:hAnsi="Cambria Math" w:cs="Cambria Math"/>
          <w:sz w:val="16"/>
        </w:rPr>
        <w:t>∎ </w:t>
      </w:r>
      <w:r w:rsidRPr="005D4512">
        <w:rPr>
          <w:rStyle w:val="StyleUnderline"/>
        </w:rPr>
        <w:t xml:space="preserve">Greece’s possible default on its debt and the impact on the European Union </w:t>
      </w:r>
      <w:r w:rsidRPr="005D4512">
        <w:rPr>
          <w:rStyle w:val="StyleUnderline"/>
          <w:rFonts w:ascii="Cambria Math" w:hAnsi="Cambria Math" w:cs="Cambria Math"/>
        </w:rPr>
        <w:t>∎ </w:t>
      </w:r>
      <w:r w:rsidRPr="005D4512">
        <w:rPr>
          <w:rStyle w:val="StyleUnderline"/>
        </w:rPr>
        <w:t xml:space="preserve">North Korea’s continued </w:t>
      </w:r>
      <w:r w:rsidRPr="005D4512">
        <w:rPr>
          <w:sz w:val="16"/>
        </w:rPr>
        <w:t xml:space="preserve">militaristic posture and </w:t>
      </w:r>
      <w:r w:rsidRPr="005D4512">
        <w:rPr>
          <w:rStyle w:val="StyleUnderline"/>
        </w:rPr>
        <w:t xml:space="preserve">nuclear capabilities </w:t>
      </w:r>
      <w:r w:rsidRPr="005D4512">
        <w:rPr>
          <w:rStyle w:val="StyleUnderline"/>
          <w:rFonts w:ascii="Cambria Math" w:hAnsi="Cambria Math" w:cs="Cambria Math"/>
        </w:rPr>
        <w:t>∎ </w:t>
      </w:r>
      <w:r w:rsidRPr="005D4512">
        <w:rPr>
          <w:rStyle w:val="StyleUnderline"/>
        </w:rPr>
        <w:t>Declining crop production in critical areas around the worl</w:t>
      </w:r>
      <w:r w:rsidRPr="005D4512">
        <w:rPr>
          <w:sz w:val="16"/>
        </w:rPr>
        <w:t xml:space="preserve">d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 </w:t>
      </w:r>
      <w:r w:rsidRPr="005D4512">
        <w:rPr>
          <w:rStyle w:val="StyleUnderline"/>
        </w:rPr>
        <w:t>It means that events in other countries, often far away, spill into and through our borders</w:t>
      </w:r>
      <w:r w:rsidRPr="005D4512">
        <w:rPr>
          <w:sz w:val="16"/>
        </w:rPr>
        <w:t xml:space="preserve">. Americans are part of a new global order – or too frequently global disorder </w:t>
      </w:r>
      <w:r w:rsidRPr="005D4512">
        <w:rPr>
          <w:rStyle w:val="StyleUnderline"/>
        </w:rPr>
        <w:t xml:space="preserve">– that challenges our traditional notions of American exceptionalism and leadership. </w:t>
      </w:r>
      <w:r w:rsidRPr="005D4512">
        <w:rPr>
          <w:sz w:val="16"/>
        </w:rPr>
        <w:t>International crises that emerge anew each day directly affect the prices of our food, gas, health care, etc. – our domestic tranquility and our national security.</w:t>
      </w:r>
      <w:r w:rsidRPr="005D4512">
        <w:rPr>
          <w:rStyle w:val="StyleUnderline"/>
        </w:rPr>
        <w:t xml:space="preserve"> </w:t>
      </w:r>
      <w:r w:rsidRPr="005D4512">
        <w:rPr>
          <w:sz w:val="16"/>
        </w:rPr>
        <w:t xml:space="preserve">All these events affect the bottom-line of all American households. So when we cut through the clutter of lies and gross distortions of the facts – all meant to create fear – to weigh and examine who’s capable of making a dent in these seemingly intractable problems and challenges, there is only one person who is capable of managing them. Please note that we did not say solve these intractable problems because that would be impossible. But managing problems and challenges, that’s possible. </w:t>
      </w:r>
      <w:r w:rsidRPr="005D4512">
        <w:rPr>
          <w:rStyle w:val="StyleUnderline"/>
        </w:rPr>
        <w:t xml:space="preserve">Although we promised not to join the chorus of those asking Secretary Clinton to run for president, we have taken a sober look at the world’s condition, the prognosis for the future and America’s position in the world, and </w:t>
      </w:r>
      <w:r w:rsidRPr="005D4512">
        <w:rPr>
          <w:rStyle w:val="Emphasis"/>
        </w:rPr>
        <w:t>Hillary Clinton is the only one who can manage the problems that others see as unmanageable.</w:t>
      </w:r>
      <w:r w:rsidRPr="005D4512">
        <w:rPr>
          <w:sz w:val="16"/>
        </w:rPr>
        <w:t xml:space="preserve"> But given our pledge, we are reluctant to ask her to run for president, so we urge her to look around the world and within this extraordinary country of ours and ask herself, “Who else can accomplish what I can accomplish?”</w:t>
      </w:r>
    </w:p>
    <w:p w14:paraId="1BFE735C" w14:textId="39C33EAE" w:rsidR="005337A6" w:rsidRDefault="005E71C6" w:rsidP="005337A6">
      <w:pPr>
        <w:pStyle w:val="Heading3"/>
      </w:pPr>
      <w:r>
        <w:t xml:space="preserve">Hillary Good – Warming—1NC </w:t>
      </w:r>
    </w:p>
    <w:p w14:paraId="0B9C4CAB" w14:textId="77777777" w:rsidR="005337A6" w:rsidRDefault="005337A6" w:rsidP="005337A6">
      <w:pPr>
        <w:pStyle w:val="Heading4"/>
      </w:pPr>
      <w:r>
        <w:t xml:space="preserve">Clinton key to solve global warming </w:t>
      </w:r>
    </w:p>
    <w:p w14:paraId="0635F119" w14:textId="77777777" w:rsidR="005337A6" w:rsidRPr="00F14526" w:rsidRDefault="005337A6" w:rsidP="005337A6">
      <w:pPr>
        <w:rPr>
          <w:sz w:val="16"/>
        </w:rPr>
      </w:pPr>
      <w:r w:rsidRPr="00F14526">
        <w:rPr>
          <w:b/>
        </w:rPr>
        <w:t>Sargent 14</w:t>
      </w:r>
      <w:r>
        <w:t xml:space="preserve"> </w:t>
      </w:r>
      <w:r w:rsidRPr="00F14526">
        <w:rPr>
          <w:sz w:val="16"/>
        </w:rPr>
        <w:t xml:space="preserve">[Greg Sargent, writer for the Washington Post. “This one Hillary quote about climate change is very, very important”, </w:t>
      </w:r>
      <w:hyperlink r:id="rId34" w:history="1">
        <w:r w:rsidRPr="00F14526">
          <w:rPr>
            <w:rStyle w:val="Hyperlink"/>
            <w:sz w:val="16"/>
          </w:rPr>
          <w:t>http://www.washingtonpost.com/blogs/plum-line/wp/2014/12/04/this-one-hillary-quote-about-climate-change-is-very-very-important/</w:t>
        </w:r>
      </w:hyperlink>
      <w:r w:rsidRPr="00F14526">
        <w:rPr>
          <w:sz w:val="16"/>
        </w:rPr>
        <w:t>, December 4</w:t>
      </w:r>
      <w:r w:rsidRPr="00F14526">
        <w:rPr>
          <w:sz w:val="16"/>
          <w:vertAlign w:val="superscript"/>
        </w:rPr>
        <w:t>th</w:t>
      </w:r>
      <w:r w:rsidRPr="00F14526">
        <w:rPr>
          <w:sz w:val="16"/>
        </w:rPr>
        <w:t>, 2014//Rahul]</w:t>
      </w:r>
    </w:p>
    <w:p w14:paraId="5E6F0FAA" w14:textId="77777777" w:rsidR="005337A6" w:rsidRDefault="005337A6" w:rsidP="005337A6">
      <w:pPr>
        <w:rPr>
          <w:rStyle w:val="StyleUnderline"/>
        </w:rPr>
      </w:pPr>
      <w:r w:rsidRPr="00F14526">
        <w:rPr>
          <w:rStyle w:val="StyleUnderline"/>
        </w:rPr>
        <w:t>Hillary Clinton said something important about climate change</w:t>
      </w:r>
      <w:r w:rsidRPr="00F14526">
        <w:rPr>
          <w:sz w:val="16"/>
        </w:rPr>
        <w:t xml:space="preserve"> this week — something </w:t>
      </w:r>
      <w:r w:rsidRPr="00F14526">
        <w:rPr>
          <w:rStyle w:val="StyleUnderline"/>
        </w:rPr>
        <w:t>that could resonate into the next presidential race.</w:t>
      </w:r>
      <w:r w:rsidRPr="00F14526">
        <w:rPr>
          <w:sz w:val="16"/>
        </w:rPr>
        <w:t xml:space="preserve"> It isn’t what you’ve read about, though. Clinton gave a speech at the League of Conservation Voters, and judging by the headlines about it, you’d think the newsworthy portion was her unwillingness to take a position on the Keystone pipeline. That is understandably frustrating to environmental activists. But now that video of the full speech is available, it’s obvious that her Keystone dodge is potentially far less important than this portion: “</w:t>
      </w:r>
      <w:r w:rsidRPr="00F14526">
        <w:rPr>
          <w:rStyle w:val="StyleUnderline"/>
        </w:rPr>
        <w:t>You pushed for and rallied behind President Obama’s use of the Clean Air Act to set the first ever federal limits on carbon pollution from existing power plants, which are driving the most dangerous effects of climate change. As you know so well, power plants account for about 40 percent of the carbon pollution in the United States, and therefore must be addressed</w:t>
      </w:r>
      <w:r w:rsidRPr="00F14526">
        <w:rPr>
          <w:sz w:val="16"/>
        </w:rPr>
        <w:t xml:space="preserve">. And the unprecedented action that President Obama has taken must be protected at all cost. “So this is an exciting time. From the administration’s announcement last month of a $3 billion commitment to the global green climate fund, to that new joint announcement with China, to new rules under consideration for ozone, we continue to push forward. </w:t>
      </w:r>
      <w:r w:rsidRPr="00F14526">
        <w:rPr>
          <w:rStyle w:val="StyleUnderline"/>
        </w:rPr>
        <w:t>But that is just the beginning of what is needed.” Taking Clinton at her word, this hints at the ways in which climate could become an important issue in the 2016 race.</w:t>
      </w:r>
      <w:r w:rsidRPr="00F14526">
        <w:rPr>
          <w:sz w:val="16"/>
        </w:rPr>
        <w:t xml:space="preserve"> </w:t>
      </w:r>
      <w:r w:rsidRPr="00F14526">
        <w:rPr>
          <w:rStyle w:val="StyleUnderline"/>
        </w:rPr>
        <w:t>The key is that it is a forward-looking policy statement.</w:t>
      </w:r>
      <w:r w:rsidRPr="00F14526">
        <w:rPr>
          <w:sz w:val="16"/>
        </w:rPr>
        <w:t xml:space="preserve"> </w:t>
      </w:r>
      <w:r w:rsidRPr="00F14526">
        <w:rPr>
          <w:rStyle w:val="StyleUnderline"/>
        </w:rPr>
        <w:t>Clinton isn’t simply praising Obama</w:t>
      </w:r>
      <w:r w:rsidRPr="00F14526">
        <w:rPr>
          <w:sz w:val="16"/>
        </w:rPr>
        <w:t xml:space="preserve">’s environmental record. </w:t>
      </w:r>
      <w:r w:rsidRPr="00F14526">
        <w:rPr>
          <w:rStyle w:val="StyleUnderline"/>
        </w:rPr>
        <w:t>She is also saying that protecting and implementing his policies for years into the future is an urgent priority</w:t>
      </w:r>
      <w:r w:rsidRPr="00F14526">
        <w:rPr>
          <w:sz w:val="16"/>
        </w:rPr>
        <w:t xml:space="preserve"> — which is to say, an urgent priority for the next president. There is a great deal riding on the successful implementation of those policies — long after Obama leaves office. As Coral Davenport explained the other day, Obama is currently using the 1970 Clean Air Act to put in place a far-reaching environmental legacy that, most prominently, includes ambitious new regulations on existing power plants. Implementation of these regulations will reach years into the future, with the eventual goal of reducing carbon-dioxide emissions from U.S. power plants by 25 percent into the next decade, and by 30 percent by 2013. </w:t>
      </w:r>
      <w:r w:rsidRPr="00F14526">
        <w:rPr>
          <w:rStyle w:val="StyleUnderline"/>
        </w:rPr>
        <w:t xml:space="preserve">The question of whether the U.S. successfully reduces emissions over time has important </w:t>
      </w:r>
      <w:proofErr w:type="gramStart"/>
      <w:r w:rsidRPr="00F14526">
        <w:rPr>
          <w:rStyle w:val="StyleUnderline"/>
        </w:rPr>
        <w:t>long term</w:t>
      </w:r>
      <w:proofErr w:type="gramEnd"/>
      <w:r w:rsidRPr="00F14526">
        <w:rPr>
          <w:rStyle w:val="StyleUnderline"/>
        </w:rPr>
        <w:t xml:space="preserve"> international ramifications</w:t>
      </w:r>
      <w:r w:rsidRPr="00F14526">
        <w:rPr>
          <w:sz w:val="16"/>
        </w:rPr>
        <w:t xml:space="preserve">. The success of the recently announced deal between the United States and China to cap or reduce emissions will turn in part on whether the U.S. meets its own goals, and as Philip Bump noted recently, this could be complicated if a Republican president takes over in 2017. Indeed, </w:t>
      </w:r>
      <w:r w:rsidRPr="00F14526">
        <w:rPr>
          <w:rStyle w:val="StyleUnderline"/>
        </w:rPr>
        <w:t>Republicans have pledged to do everything possible to roll back Obama’s environmental regulations</w:t>
      </w:r>
      <w:r w:rsidRPr="00F14526">
        <w:rPr>
          <w:sz w:val="16"/>
        </w:rPr>
        <w:t xml:space="preserve">, and they essentially received the news of the China deal with a big shrug. What’s more, the 2016 GOP candidates might dig in even harder against Obama’s regs. After all, once Obama announced his executive action to defer </w:t>
      </w:r>
      <w:proofErr w:type="gramStart"/>
      <w:r w:rsidRPr="00F14526">
        <w:rPr>
          <w:sz w:val="16"/>
        </w:rPr>
        <w:t>deportations, that</w:t>
      </w:r>
      <w:proofErr w:type="gramEnd"/>
      <w:r w:rsidRPr="00F14526">
        <w:rPr>
          <w:sz w:val="16"/>
        </w:rPr>
        <w:t xml:space="preserve"> immediately supplanted Obamacare as the leading Enemy Of Freedom for the Tea Party. </w:t>
      </w:r>
      <w:r w:rsidRPr="00F14526">
        <w:rPr>
          <w:rStyle w:val="StyleUnderline"/>
        </w:rPr>
        <w:t>Next year, Obama will likely be talking about climate change a good deal more, as negotiations for a global climate treaty get underway</w:t>
      </w:r>
      <w:r w:rsidRPr="00F14526">
        <w:rPr>
          <w:sz w:val="16"/>
        </w:rPr>
        <w:t xml:space="preserve"> — hopes for which were boosted by news of the U.S.-China deal. There will likely be court challenges to the new regs, which means more attention to them. They, too, could become another Tea Party preoccupation — </w:t>
      </w:r>
      <w:r w:rsidRPr="00F14526">
        <w:rPr>
          <w:rStyle w:val="StyleUnderline"/>
        </w:rPr>
        <w:t>which means the 2016 GOP presidential candidates may be expected to pledge to eradicate them once elected president.</w:t>
      </w:r>
      <w:r w:rsidRPr="00F14526">
        <w:rPr>
          <w:sz w:val="16"/>
        </w:rPr>
        <w:t xml:space="preserve"> As Ron Brownstein noted recently, climate is a key area in which Hillary will embrace Obama’s legacy, even as Republicans line up to campaign for president by vowing to unwind it. Clinton has now confirmed this, on her side, by vowing to protect Obama’s initiatives “at all cost.” </w:t>
      </w:r>
      <w:r w:rsidRPr="00F14526">
        <w:rPr>
          <w:rStyle w:val="StyleUnderline"/>
        </w:rPr>
        <w:t>The battle may shape up as one over whether the U.S. should participate in global efforts to reduce carbon emissions, and embrace all the difficult domestic policy trade-offs</w:t>
      </w:r>
      <w:r w:rsidRPr="00F14526">
        <w:rPr>
          <w:sz w:val="16"/>
        </w:rPr>
        <w:t xml:space="preserve"> that will entail, or retreat from them. Perhaps for Clinton, such promises are little more than checking a box for an important Democratic constituency (the environmental movement). Perhaps her consultants will want her to shy away from discussing climate out of fear of alienating blue collar whites in swing states. But the key architect of Obama’s climate agenda, John Podesta, is expected to play a major role on Clinton’s campaign. </w:t>
      </w:r>
      <w:r w:rsidRPr="00F14526">
        <w:rPr>
          <w:rStyle w:val="StyleUnderline"/>
        </w:rPr>
        <w:t>The Democratic coalition in national elections is less and less reliant on culturally conservative downscale whites, and Democrats are increasingly organized around the priorities — climate included</w:t>
      </w:r>
      <w:r w:rsidRPr="00F14526">
        <w:rPr>
          <w:sz w:val="16"/>
        </w:rPr>
        <w:t xml:space="preserve"> — of its emerging coalition of millennials, minorities, and socially liberal college educated whites. In the end Obama can probably increase the chances that climate change will be a real issue in 2016 simply by talking about it as much as possible. This is something he appears determined to do. And on this issue, in rhetorical terms, at least, </w:t>
      </w:r>
      <w:r w:rsidRPr="00F14526">
        <w:rPr>
          <w:rStyle w:val="StyleUnderline"/>
        </w:rPr>
        <w:t>Clinton is laying down her marker.</w:t>
      </w:r>
    </w:p>
    <w:p w14:paraId="5F8E47D5" w14:textId="77777777" w:rsidR="005337A6" w:rsidRDefault="005337A6" w:rsidP="005337A6">
      <w:pPr>
        <w:rPr>
          <w:rStyle w:val="StyleUnderline"/>
        </w:rPr>
      </w:pPr>
    </w:p>
    <w:p w14:paraId="65B8E6D0" w14:textId="77777777" w:rsidR="005337A6" w:rsidRPr="00766B90" w:rsidRDefault="005337A6" w:rsidP="005337A6">
      <w:pPr>
        <w:pStyle w:val="Heading4"/>
      </w:pPr>
      <w:r>
        <w:t xml:space="preserve">Warming will cause extinction </w:t>
      </w:r>
    </w:p>
    <w:p w14:paraId="017BB5A6" w14:textId="77777777" w:rsidR="005337A6" w:rsidRPr="00766B90" w:rsidRDefault="005337A6" w:rsidP="005337A6">
      <w:pPr>
        <w:rPr>
          <w:sz w:val="16"/>
        </w:rPr>
      </w:pPr>
      <w:r w:rsidRPr="00766B90">
        <w:rPr>
          <w:rStyle w:val="Style13ptBold"/>
        </w:rPr>
        <w:t>Roberts 13</w:t>
      </w:r>
      <w:r w:rsidRPr="00766B90">
        <w:rPr>
          <w:sz w:val="16"/>
        </w:rPr>
        <w:t xml:space="preserve"> [David, citing the World Bank Review’s compilation of climate studies, “If you aren’t alarmed about climate, you aren’t paying attention” http://grist.org/climate-energy/climate-alarmism-the-idea-is-surreal]</w:t>
      </w:r>
    </w:p>
    <w:p w14:paraId="01F44CFE" w14:textId="77777777" w:rsidR="005337A6" w:rsidRDefault="005337A6" w:rsidP="005337A6">
      <w:pPr>
        <w:pStyle w:val="card"/>
        <w:ind w:left="0"/>
        <w:rPr>
          <w:rStyle w:val="StyleUnderline"/>
          <w:rFonts w:ascii="Georgia" w:hAnsi="Georgia"/>
        </w:rPr>
      </w:pPr>
      <w:r w:rsidRPr="00F14526">
        <w:rPr>
          <w:rFonts w:ascii="Georgia" w:hAnsi="Georgia"/>
          <w:sz w:val="14"/>
        </w:rPr>
        <w:t xml:space="preserve">We know we’ve raised global average temperatures around 0.8 degrees C so far. We know that </w:t>
      </w:r>
      <w:r w:rsidRPr="00F14526">
        <w:rPr>
          <w:rStyle w:val="StyleUnderline"/>
          <w:rFonts w:ascii="Georgia" w:hAnsi="Georgia"/>
        </w:rPr>
        <w:t>2 degrees C is where most scientists predict catastrophic and irreversible impacts</w:t>
      </w:r>
      <w:r w:rsidRPr="00F14526">
        <w:rPr>
          <w:rFonts w:ascii="Georgia" w:hAnsi="Georgia"/>
          <w:sz w:val="14"/>
        </w:rPr>
        <w:t xml:space="preserve">. And </w:t>
      </w:r>
      <w:r w:rsidRPr="00F14526">
        <w:rPr>
          <w:rStyle w:val="StyleUnderline"/>
          <w:rFonts w:ascii="Georgia" w:hAnsi="Georgia"/>
        </w:rPr>
        <w:t xml:space="preserve">we know that </w:t>
      </w:r>
      <w:r w:rsidRPr="00F14526">
        <w:rPr>
          <w:rStyle w:val="StyleUnderline"/>
          <w:rFonts w:ascii="Georgia" w:hAnsi="Georgia"/>
          <w:highlight w:val="cyan"/>
        </w:rPr>
        <w:t>we are</w:t>
      </w:r>
      <w:r w:rsidRPr="00F14526">
        <w:rPr>
          <w:rStyle w:val="StyleUnderline"/>
          <w:rFonts w:ascii="Georgia" w:hAnsi="Georgia"/>
        </w:rPr>
        <w:t xml:space="preserve"> currently </w:t>
      </w:r>
      <w:r w:rsidRPr="00F14526">
        <w:rPr>
          <w:rStyle w:val="StyleUnderline"/>
          <w:rFonts w:ascii="Georgia" w:hAnsi="Georgia"/>
          <w:highlight w:val="cyan"/>
        </w:rPr>
        <w:t>on a</w:t>
      </w:r>
      <w:r w:rsidRPr="00F14526">
        <w:rPr>
          <w:rStyle w:val="StyleUnderline"/>
          <w:rFonts w:ascii="Georgia" w:hAnsi="Georgia"/>
        </w:rPr>
        <w:t xml:space="preserve"> </w:t>
      </w:r>
      <w:r w:rsidRPr="00F14526">
        <w:rPr>
          <w:rStyle w:val="StyleUnderline"/>
          <w:rFonts w:ascii="Georgia" w:hAnsi="Georgia"/>
          <w:highlight w:val="cyan"/>
        </w:rPr>
        <w:t xml:space="preserve">trajectory that will push temperatures up </w:t>
      </w:r>
      <w:r w:rsidRPr="00F14526">
        <w:rPr>
          <w:rStyle w:val="Emphasis"/>
          <w:rFonts w:eastAsiaTheme="majorEastAsia"/>
          <w:highlight w:val="cyan"/>
        </w:rPr>
        <w:t>4 degrees</w:t>
      </w:r>
      <w:r w:rsidRPr="00F14526">
        <w:rPr>
          <w:rStyle w:val="StyleUnderline"/>
          <w:rFonts w:ascii="Georgia" w:hAnsi="Georgia"/>
        </w:rPr>
        <w:t xml:space="preserve"> or more by the end of the century</w:t>
      </w:r>
      <w:r w:rsidRPr="00F14526">
        <w:rPr>
          <w:rFonts w:ascii="Georgia" w:hAnsi="Georgia"/>
          <w:sz w:val="14"/>
        </w:rPr>
        <w:t xml:space="preserve">. What would 4 degrees look like? A recent World Bank review of the science reminds us. First, it’ll get hot: </w:t>
      </w:r>
      <w:r w:rsidRPr="00F14526">
        <w:rPr>
          <w:rStyle w:val="StyleUnderline"/>
          <w:rFonts w:ascii="Georgia" w:hAnsi="Georgia"/>
        </w:rPr>
        <w:t>Projections</w:t>
      </w:r>
      <w:r w:rsidRPr="00F14526">
        <w:rPr>
          <w:rFonts w:ascii="Georgia" w:hAnsi="Georgia"/>
          <w:sz w:val="14"/>
        </w:rPr>
        <w:t xml:space="preserve"> for a 4°C world </w:t>
      </w:r>
      <w:r w:rsidRPr="00F14526">
        <w:rPr>
          <w:rStyle w:val="StyleUnderline"/>
          <w:rFonts w:ascii="Georgia" w:hAnsi="Georgia"/>
        </w:rPr>
        <w:t>show a dramatic increase in the intensity and frequency of high-temperature extremes</w:t>
      </w:r>
      <w:r w:rsidRPr="00F14526">
        <w:rPr>
          <w:rFonts w:ascii="Georgia" w:hAnsi="Georgia"/>
          <w:sz w:val="14"/>
        </w:rPr>
        <w:t xml:space="preserve">. Recent extreme heat waves such as in Russia in 2010 are likely to become the new normal summer in a 4°C world. </w:t>
      </w:r>
      <w:r w:rsidRPr="00F14526">
        <w:rPr>
          <w:rStyle w:val="StyleUnderline"/>
          <w:rFonts w:ascii="Georgia" w:hAnsi="Georgia"/>
        </w:rPr>
        <w:t>Tropical South America, central Africa, and all tropical islands in the Pacific are likely to regularly experience heat waves of unprecedented magnitude and duration</w:t>
      </w:r>
      <w:r w:rsidRPr="00F14526">
        <w:rPr>
          <w:rFonts w:ascii="Georgia" w:hAnsi="Georgia"/>
          <w:sz w:val="14"/>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F14526">
        <w:rPr>
          <w:rStyle w:val="StyleUnderline"/>
          <w:rFonts w:ascii="Georgia" w:hAnsi="Georgia"/>
        </w:rPr>
        <w:t xml:space="preserve">Extreme heat waves in recent years have had severe impacts, </w:t>
      </w:r>
      <w:r w:rsidRPr="00F14526">
        <w:rPr>
          <w:rStyle w:val="StyleUnderline"/>
          <w:rFonts w:ascii="Georgia" w:hAnsi="Georgia"/>
          <w:highlight w:val="cyan"/>
        </w:rPr>
        <w:t>causing</w:t>
      </w:r>
      <w:r w:rsidRPr="00F14526">
        <w:rPr>
          <w:rStyle w:val="StyleUnderline"/>
          <w:rFonts w:ascii="Georgia" w:hAnsi="Georgia"/>
        </w:rPr>
        <w:t xml:space="preserve"> heat-related </w:t>
      </w:r>
      <w:r w:rsidRPr="00F14526">
        <w:rPr>
          <w:rStyle w:val="StyleUnderline"/>
          <w:rFonts w:ascii="Georgia" w:hAnsi="Georgia"/>
          <w:highlight w:val="cyan"/>
        </w:rPr>
        <w:t>deaths</w:t>
      </w:r>
      <w:r w:rsidRPr="00F14526">
        <w:rPr>
          <w:rStyle w:val="StyleUnderline"/>
          <w:rFonts w:ascii="Georgia" w:hAnsi="Georgia"/>
        </w:rPr>
        <w:t xml:space="preserve">, </w:t>
      </w:r>
      <w:r w:rsidRPr="00F14526">
        <w:rPr>
          <w:rStyle w:val="StyleUnderline"/>
          <w:rFonts w:ascii="Georgia" w:hAnsi="Georgia"/>
          <w:highlight w:val="cyan"/>
        </w:rPr>
        <w:t>forest fires, and harvest losses</w:t>
      </w:r>
      <w:r w:rsidRPr="00F14526">
        <w:rPr>
          <w:rFonts w:ascii="Georgia" w:hAnsi="Georgia"/>
          <w:sz w:val="14"/>
          <w:highlight w:val="cyan"/>
        </w:rPr>
        <w:t>.</w:t>
      </w:r>
      <w:r w:rsidRPr="00F14526">
        <w:rPr>
          <w:rFonts w:ascii="Georgia" w:hAnsi="Georgia"/>
          <w:sz w:val="14"/>
        </w:rPr>
        <w:t xml:space="preserve"> The impacts of the extreme heat waves projected for a 4°C world have not been evaluated, but </w:t>
      </w:r>
      <w:r w:rsidRPr="00F14526">
        <w:rPr>
          <w:rStyle w:val="StyleUnderline"/>
          <w:rFonts w:ascii="Georgia" w:hAnsi="Georgia"/>
          <w:highlight w:val="cyan"/>
        </w:rPr>
        <w:t xml:space="preserve">they </w:t>
      </w:r>
      <w:r w:rsidRPr="00F14526">
        <w:rPr>
          <w:rStyle w:val="StyleUnderline"/>
          <w:rFonts w:ascii="Georgia" w:hAnsi="Georgia"/>
        </w:rPr>
        <w:t xml:space="preserve">could be expected to vastly </w:t>
      </w:r>
      <w:r w:rsidRPr="00F14526">
        <w:rPr>
          <w:rStyle w:val="StyleUnderline"/>
          <w:rFonts w:ascii="Georgia" w:hAnsi="Georgia"/>
          <w:highlight w:val="cyan"/>
        </w:rPr>
        <w:t>exceed</w:t>
      </w:r>
      <w:r w:rsidRPr="00F14526">
        <w:rPr>
          <w:rStyle w:val="StyleUnderline"/>
          <w:rFonts w:ascii="Georgia" w:hAnsi="Georgia"/>
        </w:rPr>
        <w:t xml:space="preserve"> the consequences experienced to date and </w:t>
      </w:r>
      <w:r w:rsidRPr="00F14526">
        <w:rPr>
          <w:rFonts w:ascii="Georgia" w:hAnsi="Georgia"/>
          <w:sz w:val="14"/>
        </w:rPr>
        <w:t xml:space="preserve">potentially </w:t>
      </w:r>
      <w:r w:rsidRPr="00F14526">
        <w:rPr>
          <w:rStyle w:val="StyleUnderline"/>
          <w:rFonts w:ascii="Georgia" w:hAnsi="Georgia"/>
        </w:rPr>
        <w:t xml:space="preserve">exceed the </w:t>
      </w:r>
      <w:r w:rsidRPr="00F14526">
        <w:rPr>
          <w:rStyle w:val="StyleUnderline"/>
          <w:rFonts w:ascii="Georgia" w:hAnsi="Georgia"/>
          <w:highlight w:val="cyan"/>
        </w:rPr>
        <w:t>adaptive capacities of</w:t>
      </w:r>
      <w:r w:rsidRPr="00F14526">
        <w:rPr>
          <w:rStyle w:val="StyleUnderline"/>
          <w:rFonts w:ascii="Georgia" w:hAnsi="Georgia"/>
        </w:rPr>
        <w:t xml:space="preserve"> </w:t>
      </w:r>
      <w:r w:rsidRPr="00F14526">
        <w:rPr>
          <w:rFonts w:ascii="Georgia" w:hAnsi="Georgia"/>
          <w:sz w:val="14"/>
        </w:rPr>
        <w:t xml:space="preserve">many </w:t>
      </w:r>
      <w:r w:rsidRPr="00F14526">
        <w:rPr>
          <w:rStyle w:val="StyleUnderline"/>
          <w:rFonts w:ascii="Georgia" w:hAnsi="Georgia"/>
        </w:rPr>
        <w:t xml:space="preserve">societies and natural </w:t>
      </w:r>
      <w:r w:rsidRPr="00F14526">
        <w:rPr>
          <w:rStyle w:val="StyleUnderline"/>
          <w:rFonts w:ascii="Georgia" w:hAnsi="Georgia"/>
          <w:highlight w:val="cyan"/>
        </w:rPr>
        <w:t>systems</w:t>
      </w:r>
      <w:r w:rsidRPr="00F14526">
        <w:rPr>
          <w:rFonts w:ascii="Georgia" w:hAnsi="Georgia"/>
          <w:sz w:val="14"/>
          <w:highlight w:val="cyan"/>
        </w:rPr>
        <w:t>.</w:t>
      </w:r>
      <w:r w:rsidRPr="00F14526">
        <w:rPr>
          <w:rFonts w:ascii="Georgia" w:hAnsi="Georgia"/>
          <w:sz w:val="14"/>
        </w:rPr>
        <w:t xml:space="preserve"> [</w:t>
      </w:r>
      <w:proofErr w:type="gramStart"/>
      <w:r w:rsidRPr="00F14526">
        <w:rPr>
          <w:rFonts w:ascii="Georgia" w:hAnsi="Georgia"/>
          <w:sz w:val="14"/>
        </w:rPr>
        <w:t>my</w:t>
      </w:r>
      <w:proofErr w:type="gramEnd"/>
      <w:r w:rsidRPr="00F14526">
        <w:rPr>
          <w:rFonts w:ascii="Georgia" w:hAnsi="Georgia"/>
          <w:sz w:val="14"/>
        </w:rPr>
        <w:t xml:space="preserve"> emphasis] </w:t>
      </w:r>
      <w:r w:rsidRPr="00F14526">
        <w:rPr>
          <w:rStyle w:val="StyleUnderline"/>
          <w:rFonts w:ascii="Georgia" w:hAnsi="Georgia"/>
        </w:rPr>
        <w:t xml:space="preserve">Warming to </w:t>
      </w:r>
      <w:r w:rsidRPr="00F14526">
        <w:rPr>
          <w:rStyle w:val="StyleUnderline"/>
          <w:rFonts w:ascii="Georgia" w:hAnsi="Georgia"/>
          <w:highlight w:val="cyan"/>
        </w:rPr>
        <w:t>4 degrees would</w:t>
      </w:r>
      <w:r w:rsidRPr="00F14526">
        <w:rPr>
          <w:rStyle w:val="StyleUnderline"/>
          <w:rFonts w:ascii="Georgia" w:hAnsi="Georgia"/>
        </w:rPr>
        <w:t xml:space="preserve"> </w:t>
      </w:r>
      <w:r w:rsidRPr="00F14526">
        <w:rPr>
          <w:rFonts w:ascii="Georgia" w:hAnsi="Georgia"/>
          <w:sz w:val="14"/>
        </w:rPr>
        <w:t xml:space="preserve">also </w:t>
      </w:r>
      <w:r w:rsidRPr="00F14526">
        <w:rPr>
          <w:rStyle w:val="StyleUnderline"/>
          <w:rFonts w:ascii="Georgia" w:hAnsi="Georgia"/>
          <w:highlight w:val="cyan"/>
        </w:rPr>
        <w:t xml:space="preserve">lead to </w:t>
      </w:r>
      <w:r w:rsidRPr="00F14526">
        <w:rPr>
          <w:rStyle w:val="StyleUnderline"/>
          <w:rFonts w:ascii="Georgia" w:hAnsi="Georgia"/>
        </w:rPr>
        <w:t xml:space="preserve">“an increase of about </w:t>
      </w:r>
      <w:r w:rsidRPr="00F14526">
        <w:rPr>
          <w:rStyle w:val="StyleUnderline"/>
          <w:rFonts w:ascii="Georgia" w:hAnsi="Georgia"/>
          <w:highlight w:val="cyan"/>
        </w:rPr>
        <w:t>150 percent in acidity of the ocean</w:t>
      </w:r>
      <w:r w:rsidRPr="00F14526">
        <w:rPr>
          <w:rFonts w:ascii="Georgia" w:hAnsi="Georgia"/>
          <w:sz w:val="14"/>
        </w:rPr>
        <w:t xml:space="preserve">,” </w:t>
      </w:r>
      <w:r w:rsidRPr="00F14526">
        <w:rPr>
          <w:rStyle w:val="StyleUnderline"/>
          <w:rFonts w:ascii="Georgia" w:hAnsi="Georgia"/>
        </w:rPr>
        <w:t xml:space="preserve">leading to </w:t>
      </w:r>
      <w:r w:rsidRPr="00F14526">
        <w:rPr>
          <w:rStyle w:val="StyleUnderline"/>
          <w:rFonts w:ascii="Georgia" w:hAnsi="Georgia"/>
          <w:highlight w:val="cyan"/>
        </w:rPr>
        <w:t>levels</w:t>
      </w:r>
      <w:r w:rsidRPr="00F14526">
        <w:rPr>
          <w:rStyle w:val="StyleUnderline"/>
          <w:rFonts w:ascii="Georgia" w:hAnsi="Georgia"/>
        </w:rPr>
        <w:t xml:space="preserve"> of acidity “</w:t>
      </w:r>
      <w:r w:rsidRPr="00F14526">
        <w:rPr>
          <w:rStyle w:val="StyleUnderline"/>
          <w:rFonts w:ascii="Georgia" w:hAnsi="Georgia"/>
          <w:highlight w:val="cyan"/>
        </w:rPr>
        <w:t xml:space="preserve">unparalleled </w:t>
      </w:r>
      <w:r w:rsidRPr="00F14526">
        <w:rPr>
          <w:rStyle w:val="StyleUnderline"/>
          <w:rFonts w:ascii="Georgia" w:hAnsi="Georgia"/>
        </w:rPr>
        <w:t>in Earth’s history</w:t>
      </w:r>
      <w:r w:rsidRPr="00F14526">
        <w:rPr>
          <w:rFonts w:ascii="Georgia" w:hAnsi="Georgia"/>
          <w:sz w:val="14"/>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F14526">
        <w:rPr>
          <w:rStyle w:val="StyleUnderline"/>
          <w:rFonts w:ascii="Georgia" w:hAnsi="Georgia"/>
          <w:highlight w:val="cyan"/>
        </w:rPr>
        <w:t xml:space="preserve">It will </w:t>
      </w:r>
      <w:r w:rsidRPr="00F14526">
        <w:rPr>
          <w:rStyle w:val="StyleUnderline"/>
          <w:rFonts w:ascii="Georgia" w:hAnsi="Georgia"/>
        </w:rPr>
        <w:t xml:space="preserve">also “likely </w:t>
      </w:r>
      <w:r w:rsidRPr="00F14526">
        <w:rPr>
          <w:rStyle w:val="StyleUnderline"/>
          <w:rFonts w:ascii="Georgia" w:hAnsi="Georgia"/>
          <w:highlight w:val="cyan"/>
        </w:rPr>
        <w:t xml:space="preserve">lead to </w:t>
      </w:r>
      <w:r w:rsidRPr="00F14526">
        <w:rPr>
          <w:rStyle w:val="StyleUnderline"/>
          <w:rFonts w:ascii="Georgia" w:hAnsi="Georgia"/>
        </w:rPr>
        <w:t xml:space="preserve">a </w:t>
      </w:r>
      <w:r w:rsidRPr="00F14526">
        <w:rPr>
          <w:rStyle w:val="StyleUnderline"/>
          <w:rFonts w:ascii="Georgia" w:hAnsi="Georgia"/>
          <w:highlight w:val="cyan"/>
        </w:rPr>
        <w:t>sea-level rise</w:t>
      </w:r>
      <w:r w:rsidRPr="00F14526">
        <w:rPr>
          <w:rFonts w:ascii="Georgia" w:hAnsi="Georgia"/>
          <w:sz w:val="14"/>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F14526">
        <w:rPr>
          <w:rStyle w:val="StyleUnderline"/>
          <w:rFonts w:ascii="Georgia" w:hAnsi="Georgia"/>
        </w:rPr>
        <w:t xml:space="preserve">it would </w:t>
      </w:r>
      <w:r w:rsidRPr="00F14526">
        <w:rPr>
          <w:rStyle w:val="StyleUnderline"/>
          <w:rFonts w:ascii="Georgia" w:hAnsi="Georgia"/>
          <w:highlight w:val="cyan"/>
        </w:rPr>
        <w:t>“</w:t>
      </w:r>
      <w:r w:rsidRPr="00F14526">
        <w:rPr>
          <w:rStyle w:val="StyleUnderline"/>
          <w:rFonts w:ascii="Georgia" w:hAnsi="Georgia"/>
        </w:rPr>
        <w:t xml:space="preserve">significantly </w:t>
      </w:r>
      <w:r w:rsidRPr="00F14526">
        <w:rPr>
          <w:rStyle w:val="StyleUnderline"/>
          <w:rFonts w:ascii="Georgia" w:hAnsi="Georgia"/>
          <w:highlight w:val="cyan"/>
        </w:rPr>
        <w:t>exacerbate</w:t>
      </w:r>
      <w:r w:rsidRPr="00F14526">
        <w:rPr>
          <w:rStyle w:val="StyleUnderline"/>
          <w:rFonts w:ascii="Georgia" w:hAnsi="Georgia"/>
        </w:rPr>
        <w:t xml:space="preserve"> existing water </w:t>
      </w:r>
      <w:r w:rsidRPr="00F14526">
        <w:rPr>
          <w:rStyle w:val="StyleUnderline"/>
          <w:rFonts w:ascii="Georgia" w:hAnsi="Georgia"/>
          <w:highlight w:val="cyan"/>
        </w:rPr>
        <w:t>scarcity in</w:t>
      </w:r>
      <w:r w:rsidRPr="00F14526">
        <w:rPr>
          <w:rStyle w:val="StyleUnderline"/>
          <w:rFonts w:ascii="Georgia" w:hAnsi="Georgia"/>
        </w:rPr>
        <w:t xml:space="preserve"> many regions</w:t>
      </w:r>
      <w:r w:rsidRPr="00F14526">
        <w:rPr>
          <w:rFonts w:ascii="Georgia" w:hAnsi="Georgia"/>
          <w:sz w:val="14"/>
        </w:rPr>
        <w:t xml:space="preserve">, </w:t>
      </w:r>
      <w:r w:rsidRPr="00F14526">
        <w:rPr>
          <w:rStyle w:val="StyleUnderline"/>
          <w:rFonts w:ascii="Georgia" w:hAnsi="Georgia"/>
        </w:rPr>
        <w:t>particularly</w:t>
      </w:r>
      <w:r w:rsidRPr="00F14526">
        <w:rPr>
          <w:rFonts w:ascii="Georgia" w:hAnsi="Georgia"/>
          <w:sz w:val="14"/>
        </w:rPr>
        <w:t xml:space="preserve"> northern and eastern </w:t>
      </w:r>
      <w:r w:rsidRPr="00F14526">
        <w:rPr>
          <w:rStyle w:val="StyleUnderline"/>
          <w:rFonts w:ascii="Georgia" w:hAnsi="Georgia"/>
          <w:highlight w:val="cyan"/>
        </w:rPr>
        <w:t>Africa, the Middle East, and South Asia</w:t>
      </w:r>
      <w:r w:rsidRPr="00F14526">
        <w:rPr>
          <w:rFonts w:ascii="Georgia" w:hAnsi="Georgia"/>
          <w:sz w:val="14"/>
        </w:rPr>
        <w:t xml:space="preserve">, while additional countries in Africa would be newly confronted with water scarcity on a national scale due to population growth.” </w:t>
      </w:r>
      <w:r w:rsidRPr="00F14526">
        <w:rPr>
          <w:rStyle w:val="StyleUnderline"/>
          <w:rFonts w:ascii="Georgia" w:hAnsi="Georgia"/>
        </w:rPr>
        <w:t>Also, more extreme weather events:</w:t>
      </w:r>
      <w:r w:rsidRPr="00F14526">
        <w:rPr>
          <w:rFonts w:ascii="Georgia" w:hAnsi="Georgia"/>
          <w:sz w:val="14"/>
        </w:rPr>
        <w:t xml:space="preserve"> </w:t>
      </w:r>
      <w:r w:rsidRPr="00F14526">
        <w:rPr>
          <w:rStyle w:val="StyleUnderline"/>
          <w:rFonts w:ascii="Georgia" w:hAnsi="Georgia"/>
        </w:rPr>
        <w:t>Ecosystems will be affected by more frequent extreme weather events, such as forest loss due to droughts and wildfire</w:t>
      </w:r>
      <w:r w:rsidRPr="00F14526">
        <w:rPr>
          <w:rFonts w:ascii="Georgia" w:hAnsi="Georgia"/>
          <w:sz w:val="14"/>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F14526">
        <w:rPr>
          <w:rStyle w:val="StyleUnderline"/>
          <w:rFonts w:ascii="Georgia" w:hAnsi="Georgia"/>
        </w:rPr>
        <w:t>Also loss of biodiversity and ecosystem services:</w:t>
      </w:r>
      <w:r w:rsidRPr="00F14526">
        <w:rPr>
          <w:rFonts w:ascii="Georgia" w:hAnsi="Georgia"/>
          <w:sz w:val="14"/>
        </w:rPr>
        <w:t xml:space="preserve"> In a </w:t>
      </w:r>
      <w:r w:rsidRPr="00F14526">
        <w:rPr>
          <w:rStyle w:val="StyleUnderline"/>
          <w:rFonts w:ascii="Georgia" w:hAnsi="Georgia"/>
        </w:rPr>
        <w:t>4°C</w:t>
      </w:r>
      <w:r w:rsidRPr="00F14526">
        <w:rPr>
          <w:rFonts w:ascii="Georgia" w:hAnsi="Georgia"/>
          <w:sz w:val="14"/>
        </w:rPr>
        <w:t xml:space="preserve"> world, climate change </w:t>
      </w:r>
      <w:r w:rsidRPr="00F14526">
        <w:rPr>
          <w:rStyle w:val="StyleUnderline"/>
          <w:rFonts w:ascii="Georgia" w:hAnsi="Georgia"/>
        </w:rPr>
        <w:t>seems likely to become the dominant driver of ecosystem shifts, surpassing habitat destruction as the greatest threat to biodiversity.</w:t>
      </w:r>
      <w:r w:rsidRPr="00F14526">
        <w:rPr>
          <w:rFonts w:ascii="Georgia" w:hAnsi="Georgia"/>
          <w:sz w:val="14"/>
        </w:rPr>
        <w:t xml:space="preserve"> Recent </w:t>
      </w:r>
      <w:r w:rsidRPr="00F14526">
        <w:rPr>
          <w:rStyle w:val="StyleUnderline"/>
          <w:rFonts w:ascii="Georgia" w:hAnsi="Georgia"/>
        </w:rPr>
        <w:t xml:space="preserve">research suggests that </w:t>
      </w:r>
      <w:r w:rsidRPr="00F14526">
        <w:rPr>
          <w:rStyle w:val="StyleUnderline"/>
          <w:rFonts w:ascii="Georgia" w:hAnsi="Georgia"/>
          <w:highlight w:val="cyan"/>
        </w:rPr>
        <w:t>large-scale loss of biodiversity is likely</w:t>
      </w:r>
      <w:r w:rsidRPr="00F14526">
        <w:rPr>
          <w:rStyle w:val="StyleUnderline"/>
          <w:rFonts w:ascii="Georgia" w:hAnsi="Georgia"/>
        </w:rPr>
        <w:t xml:space="preserve"> to occur in a 4°C world, with climate change and high CO2 concentration driving a transition of the Earth’s ecosystems into a state unknown in human experience. </w:t>
      </w:r>
      <w:r w:rsidRPr="00F14526">
        <w:rPr>
          <w:rFonts w:ascii="Georgia" w:hAnsi="Georgia"/>
          <w:sz w:val="14"/>
        </w:rPr>
        <w:t xml:space="preserve">Ecosystem damage would be expected to dramatically reduce the provision of ecosystem services on which society depends (for example, fisheries and protection of coastline afforded by coral reefs and mangroves.) New </w:t>
      </w:r>
      <w:r w:rsidRPr="00F14526">
        <w:rPr>
          <w:rStyle w:val="StyleUnderline"/>
          <w:rFonts w:ascii="Georgia" w:hAnsi="Georgia"/>
          <w:highlight w:val="cyan"/>
        </w:rPr>
        <w:t xml:space="preserve">research </w:t>
      </w:r>
      <w:r w:rsidRPr="00F14526">
        <w:rPr>
          <w:rStyle w:val="StyleUnderline"/>
          <w:rFonts w:ascii="Georgia" w:hAnsi="Georgia"/>
        </w:rPr>
        <w:t xml:space="preserve">also </w:t>
      </w:r>
      <w:r w:rsidRPr="00F14526">
        <w:rPr>
          <w:rStyle w:val="StyleUnderline"/>
          <w:rFonts w:ascii="Georgia" w:hAnsi="Georgia"/>
          <w:highlight w:val="cyan"/>
        </w:rPr>
        <w:t>indicates</w:t>
      </w:r>
      <w:r w:rsidRPr="00F14526">
        <w:rPr>
          <w:rStyle w:val="StyleUnderline"/>
          <w:rFonts w:ascii="Georgia" w:hAnsi="Georgia"/>
        </w:rPr>
        <w:t xml:space="preserve"> a “rapidly rising risk of </w:t>
      </w:r>
      <w:r w:rsidRPr="00F14526">
        <w:rPr>
          <w:rStyle w:val="StyleUnderline"/>
          <w:rFonts w:ascii="Georgia" w:hAnsi="Georgia"/>
          <w:highlight w:val="cyan"/>
        </w:rPr>
        <w:t>crop yield reductions</w:t>
      </w:r>
      <w:r w:rsidRPr="00F14526">
        <w:rPr>
          <w:rStyle w:val="StyleUnderline"/>
          <w:rFonts w:ascii="Georgia" w:hAnsi="Georgia"/>
        </w:rPr>
        <w:t xml:space="preserve"> as the world warms</w:t>
      </w:r>
      <w:r w:rsidRPr="00F14526">
        <w:rPr>
          <w:rFonts w:ascii="Georgia" w:hAnsi="Georgia"/>
          <w:sz w:val="14"/>
        </w:rPr>
        <w:t xml:space="preserve">.” So food will be tough. </w:t>
      </w:r>
      <w:r w:rsidRPr="00F14526">
        <w:rPr>
          <w:rStyle w:val="StyleUnderline"/>
          <w:rFonts w:ascii="Georgia" w:hAnsi="Georgia"/>
          <w:highlight w:val="cyan"/>
        </w:rPr>
        <w:t>All this will add</w:t>
      </w:r>
      <w:r w:rsidRPr="00F14526">
        <w:rPr>
          <w:rStyle w:val="StyleUnderline"/>
          <w:rFonts w:ascii="Georgia" w:hAnsi="Georgia"/>
        </w:rPr>
        <w:t xml:space="preserve"> up to “large-scale displacement of populations and </w:t>
      </w:r>
      <w:r w:rsidRPr="00F14526">
        <w:rPr>
          <w:rStyle w:val="StyleUnderline"/>
          <w:rFonts w:ascii="Georgia" w:hAnsi="Georgia"/>
          <w:highlight w:val="cyan"/>
        </w:rPr>
        <w:t>have</w:t>
      </w:r>
      <w:r w:rsidRPr="00F14526">
        <w:rPr>
          <w:rStyle w:val="StyleUnderline"/>
          <w:rFonts w:ascii="Georgia" w:hAnsi="Georgia"/>
        </w:rPr>
        <w:t xml:space="preserve"> </w:t>
      </w:r>
      <w:r w:rsidRPr="00F14526">
        <w:rPr>
          <w:rStyle w:val="StyleUnderline"/>
          <w:rFonts w:ascii="Georgia" w:hAnsi="Georgia"/>
          <w:highlight w:val="cyan"/>
        </w:rPr>
        <w:t xml:space="preserve">adverse consequences for </w:t>
      </w:r>
      <w:r w:rsidRPr="00F14526">
        <w:rPr>
          <w:rStyle w:val="StyleUnderline"/>
          <w:rFonts w:ascii="Georgia" w:hAnsi="Georgia"/>
        </w:rPr>
        <w:t>human security and ec</w:t>
      </w:r>
      <w:r w:rsidRPr="00F14526">
        <w:rPr>
          <w:rStyle w:val="StyleUnderline"/>
          <w:rFonts w:ascii="Georgia" w:hAnsi="Georgia"/>
          <w:highlight w:val="cyan"/>
        </w:rPr>
        <w:t>onomic and trade systems.</w:t>
      </w:r>
      <w:r w:rsidRPr="00F14526">
        <w:rPr>
          <w:rStyle w:val="StyleUnderline"/>
          <w:rFonts w:ascii="Georgia" w:hAnsi="Georgia"/>
        </w:rPr>
        <w:t>”</w:t>
      </w:r>
      <w:r w:rsidRPr="00F14526">
        <w:rPr>
          <w:rFonts w:ascii="Georgia" w:hAnsi="Georgia"/>
          <w:sz w:val="14"/>
        </w:rPr>
        <w:t xml:space="preserve"> Given the uncertainties and long-tail risks involved, “</w:t>
      </w:r>
      <w:r w:rsidRPr="00F14526">
        <w:rPr>
          <w:rStyle w:val="Emphasis"/>
          <w:rFonts w:eastAsiaTheme="majorEastAsia"/>
          <w:highlight w:val="cyan"/>
        </w:rPr>
        <w:t>there is no certainty</w:t>
      </w:r>
      <w:r w:rsidRPr="00F14526">
        <w:rPr>
          <w:rStyle w:val="Emphasis"/>
          <w:rFonts w:eastAsiaTheme="majorEastAsia"/>
        </w:rPr>
        <w:t xml:space="preserve"> that </w:t>
      </w:r>
      <w:r w:rsidRPr="00F14526">
        <w:rPr>
          <w:rStyle w:val="Emphasis"/>
          <w:rFonts w:eastAsiaTheme="majorEastAsia"/>
          <w:highlight w:val="cyan"/>
        </w:rPr>
        <w:t>adaptation</w:t>
      </w:r>
      <w:r w:rsidRPr="00F14526">
        <w:rPr>
          <w:rStyle w:val="Emphasis"/>
          <w:rFonts w:eastAsiaTheme="majorEastAsia"/>
        </w:rPr>
        <w:t xml:space="preserve"> to a 4°C world </w:t>
      </w:r>
      <w:r w:rsidRPr="00F14526">
        <w:rPr>
          <w:rStyle w:val="Emphasis"/>
          <w:rFonts w:eastAsiaTheme="majorEastAsia"/>
          <w:highlight w:val="cyan"/>
        </w:rPr>
        <w:t>is possible</w:t>
      </w:r>
      <w:r w:rsidRPr="00F14526">
        <w:rPr>
          <w:rStyle w:val="StyleUnderline"/>
          <w:rFonts w:ascii="Georgia" w:hAnsi="Georgia"/>
        </w:rPr>
        <w:t>.</w:t>
      </w:r>
      <w:r w:rsidRPr="00F14526">
        <w:rPr>
          <w:rFonts w:ascii="Georgia" w:hAnsi="Georgia"/>
          <w:sz w:val="14"/>
        </w:rPr>
        <w:t xml:space="preserve">” </w:t>
      </w:r>
      <w:r w:rsidRPr="00F14526">
        <w:rPr>
          <w:rStyle w:val="Emphasis"/>
          <w:rFonts w:eastAsiaTheme="majorEastAsia"/>
          <w:highlight w:val="cyan"/>
        </w:rPr>
        <w:t>There’s a</w:t>
      </w:r>
      <w:r w:rsidRPr="00F14526">
        <w:rPr>
          <w:rFonts w:ascii="Georgia" w:hAnsi="Georgia"/>
          <w:sz w:val="14"/>
        </w:rPr>
        <w:t xml:space="preserve"> small but </w:t>
      </w:r>
      <w:r w:rsidRPr="00F14526">
        <w:rPr>
          <w:rStyle w:val="Emphasis"/>
          <w:rFonts w:eastAsiaTheme="majorEastAsia"/>
        </w:rPr>
        <w:t xml:space="preserve">non-trivial </w:t>
      </w:r>
      <w:r w:rsidRPr="00F14526">
        <w:rPr>
          <w:rStyle w:val="Emphasis"/>
          <w:rFonts w:eastAsiaTheme="majorEastAsia"/>
          <w:highlight w:val="cyan"/>
        </w:rPr>
        <w:t>chance of</w:t>
      </w:r>
      <w:r w:rsidRPr="00F14526">
        <w:rPr>
          <w:rStyle w:val="Emphasis"/>
          <w:rFonts w:eastAsiaTheme="majorEastAsia"/>
        </w:rPr>
        <w:t xml:space="preserve"> advanced </w:t>
      </w:r>
      <w:r w:rsidRPr="00F14526">
        <w:rPr>
          <w:rStyle w:val="Emphasis"/>
          <w:rFonts w:eastAsiaTheme="majorEastAsia"/>
          <w:highlight w:val="cyan"/>
        </w:rPr>
        <w:t>civilization breaking down entirely.</w:t>
      </w:r>
      <w:r w:rsidRPr="00F14526">
        <w:rPr>
          <w:rFonts w:ascii="Georgia" w:hAnsi="Georgia"/>
          <w:sz w:val="14"/>
        </w:rPr>
        <w:t xml:space="preserve"> Now ponder the fact that some scenarios show us going up to 6 degrees by the end of the century, a level of devastation we have not studied and barely know how to conceive. Ponder the fact that </w:t>
      </w:r>
      <w:r w:rsidRPr="00F14526">
        <w:rPr>
          <w:rStyle w:val="StyleUnderline"/>
          <w:rFonts w:ascii="Georgia" w:hAnsi="Georgia"/>
        </w:rPr>
        <w:t>somewhere along the line</w:t>
      </w:r>
      <w:r w:rsidRPr="00F14526">
        <w:rPr>
          <w:rFonts w:ascii="Georgia" w:hAnsi="Georgia"/>
          <w:sz w:val="14"/>
        </w:rPr>
        <w:t xml:space="preserve">, though we don’t know exactly where, </w:t>
      </w:r>
      <w:r w:rsidRPr="00F14526">
        <w:rPr>
          <w:rStyle w:val="StyleUnderline"/>
          <w:rFonts w:ascii="Georgia" w:hAnsi="Georgia"/>
        </w:rPr>
        <w:t>enough</w:t>
      </w:r>
      <w:r w:rsidRPr="00F14526">
        <w:rPr>
          <w:rStyle w:val="StyleUnderline"/>
          <w:rFonts w:ascii="Georgia" w:hAnsi="Georgia"/>
          <w:highlight w:val="cyan"/>
        </w:rPr>
        <w:t xml:space="preserve"> self-reinforcing feedback loops will</w:t>
      </w:r>
      <w:r w:rsidRPr="00F14526">
        <w:rPr>
          <w:rStyle w:val="StyleUnderline"/>
          <w:rFonts w:ascii="Georgia" w:hAnsi="Georgia"/>
        </w:rPr>
        <w:t xml:space="preserve"> be running to </w:t>
      </w:r>
      <w:r w:rsidRPr="00F14526">
        <w:rPr>
          <w:rStyle w:val="StyleUnderline"/>
          <w:rFonts w:ascii="Georgia" w:hAnsi="Georgia"/>
          <w:highlight w:val="cyan"/>
        </w:rPr>
        <w:t>make climate change unstoppable and irreversible</w:t>
      </w:r>
      <w:r w:rsidRPr="00F14526">
        <w:rPr>
          <w:rStyle w:val="StyleUnderline"/>
          <w:rFonts w:ascii="Georgia" w:hAnsi="Georgia"/>
        </w:rPr>
        <w:t xml:space="preserve"> for centuries to come. That would mean handing our grandchildren</w:t>
      </w:r>
      <w:r w:rsidRPr="00F14526">
        <w:rPr>
          <w:rFonts w:ascii="Georgia" w:hAnsi="Georgia"/>
          <w:sz w:val="14"/>
        </w:rPr>
        <w:t xml:space="preserve"> and their grandchildren not only a burned, chaotic, denuded world, </w:t>
      </w:r>
      <w:proofErr w:type="gramStart"/>
      <w:r w:rsidRPr="00F14526">
        <w:rPr>
          <w:rFonts w:ascii="Georgia" w:hAnsi="Georgia"/>
          <w:sz w:val="14"/>
        </w:rPr>
        <w:t>but</w:t>
      </w:r>
      <w:proofErr w:type="gramEnd"/>
      <w:r w:rsidRPr="00F14526">
        <w:rPr>
          <w:rFonts w:ascii="Georgia" w:hAnsi="Georgia"/>
          <w:sz w:val="14"/>
        </w:rPr>
        <w:t xml:space="preserve"> </w:t>
      </w:r>
      <w:r w:rsidRPr="00F14526">
        <w:rPr>
          <w:rStyle w:val="StyleUnderline"/>
          <w:rFonts w:ascii="Georgia" w:hAnsi="Georgia"/>
        </w:rPr>
        <w:t>a world that is inexorably more inhospitable with every passing decade.</w:t>
      </w:r>
    </w:p>
    <w:p w14:paraId="29390BB5" w14:textId="77777777" w:rsidR="005337A6" w:rsidRPr="005337A6" w:rsidRDefault="005337A6" w:rsidP="005337A6"/>
    <w:p w14:paraId="45E3103F" w14:textId="77777777" w:rsidR="00616513" w:rsidRDefault="00616513" w:rsidP="00616513">
      <w:pPr>
        <w:pStyle w:val="Heading3"/>
      </w:pPr>
      <w:r>
        <w:t xml:space="preserve">Hillary Good – Laundry List—1NC  </w:t>
      </w:r>
    </w:p>
    <w:p w14:paraId="32F309AE" w14:textId="77777777" w:rsidR="00616513" w:rsidRDefault="00616513" w:rsidP="00616513">
      <w:pPr>
        <w:pStyle w:val="Heading4"/>
        <w:tabs>
          <w:tab w:val="left" w:pos="9864"/>
        </w:tabs>
      </w:pPr>
      <w:r>
        <w:t xml:space="preserve">Clinton key to stop all global wars and problems </w:t>
      </w:r>
    </w:p>
    <w:p w14:paraId="30C730A1" w14:textId="77777777" w:rsidR="00616513" w:rsidRPr="005D4512" w:rsidRDefault="00616513" w:rsidP="00616513">
      <w:pPr>
        <w:rPr>
          <w:sz w:val="16"/>
        </w:rPr>
      </w:pPr>
      <w:r w:rsidRPr="005D4512">
        <w:rPr>
          <w:b/>
        </w:rPr>
        <w:t>Hodes and Emerson 15</w:t>
      </w:r>
      <w:r>
        <w:t xml:space="preserve"> </w:t>
      </w:r>
      <w:r w:rsidRPr="005D4512">
        <w:rPr>
          <w:sz w:val="16"/>
        </w:rPr>
        <w:t>[Paul Hodes and Peter Emerson, Paul W. Hodes of Concord is a former U.S. representative. Peter V. Emerson grew up in Hanover and is a member of a family that has maintained an active farm in Candia for more than 300 years. “My Turn: Who else but Hillary can manage world’s problems?</w:t>
      </w:r>
      <w:proofErr w:type="gramStart"/>
      <w:r w:rsidRPr="005D4512">
        <w:rPr>
          <w:sz w:val="16"/>
        </w:rPr>
        <w:t>”,</w:t>
      </w:r>
      <w:proofErr w:type="gramEnd"/>
      <w:r w:rsidRPr="005D4512">
        <w:rPr>
          <w:sz w:val="16"/>
        </w:rPr>
        <w:t xml:space="preserve"> </w:t>
      </w:r>
      <w:hyperlink r:id="rId35" w:history="1">
        <w:r w:rsidRPr="005D4512">
          <w:rPr>
            <w:rStyle w:val="Hyperlink"/>
            <w:sz w:val="16"/>
          </w:rPr>
          <w:t>http://www.concordmonitor.com/news/politicalmonitor/15722816-95/my-turn-who-else-but-hillary-can-manage-worlds-problems</w:t>
        </w:r>
      </w:hyperlink>
      <w:r w:rsidRPr="005D4512">
        <w:rPr>
          <w:sz w:val="16"/>
        </w:rPr>
        <w:t>, February 22</w:t>
      </w:r>
      <w:r w:rsidRPr="005D4512">
        <w:rPr>
          <w:sz w:val="16"/>
          <w:vertAlign w:val="superscript"/>
        </w:rPr>
        <w:t>nd</w:t>
      </w:r>
      <w:r w:rsidRPr="005D4512">
        <w:rPr>
          <w:sz w:val="16"/>
        </w:rPr>
        <w:t>, 2015//Rahul]</w:t>
      </w:r>
    </w:p>
    <w:p w14:paraId="64A150DA" w14:textId="77777777" w:rsidR="00616513" w:rsidRPr="00D94050" w:rsidRDefault="00616513" w:rsidP="00616513">
      <w:pPr>
        <w:rPr>
          <w:sz w:val="14"/>
        </w:rPr>
      </w:pPr>
      <w:proofErr w:type="gramStart"/>
      <w:r w:rsidRPr="005D4512">
        <w:rPr>
          <w:rStyle w:val="StyleUnderline"/>
        </w:rPr>
        <w:t xml:space="preserve">The world is becoming increasingly unstable and unpredictable, and therefore often far more threatening and dangerous to America </w:t>
      </w:r>
      <w:r w:rsidRPr="00D94050">
        <w:rPr>
          <w:sz w:val="14"/>
        </w:rPr>
        <w:t>and to American citizens at home and abroad.</w:t>
      </w:r>
      <w:proofErr w:type="gramEnd"/>
      <w:r w:rsidRPr="00D94050">
        <w:rPr>
          <w:sz w:val="14"/>
        </w:rPr>
        <w:t xml:space="preserve"> </w:t>
      </w:r>
      <w:r w:rsidRPr="005D4512">
        <w:rPr>
          <w:rStyle w:val="StyleUnderline"/>
        </w:rPr>
        <w:t xml:space="preserve">Looking but a </w:t>
      </w:r>
      <w:r w:rsidRPr="00BB5CFD">
        <w:rPr>
          <w:rStyle w:val="StyleUnderline"/>
          <w:highlight w:val="yellow"/>
        </w:rPr>
        <w:t>few years down</w:t>
      </w:r>
      <w:r w:rsidRPr="005D4512">
        <w:rPr>
          <w:rStyle w:val="StyleUnderline"/>
        </w:rPr>
        <w:t xml:space="preserve"> the road; </w:t>
      </w:r>
      <w:r w:rsidRPr="000C5B46">
        <w:rPr>
          <w:rStyle w:val="StyleUnderline"/>
          <w:highlight w:val="yellow"/>
        </w:rPr>
        <w:t>there will be</w:t>
      </w:r>
      <w:r w:rsidRPr="005D4512">
        <w:rPr>
          <w:rStyle w:val="StyleUnderline"/>
        </w:rPr>
        <w:t xml:space="preserve"> </w:t>
      </w:r>
      <w:r w:rsidRPr="00BB5CFD">
        <w:rPr>
          <w:rStyle w:val="StyleUnderline"/>
          <w:highlight w:val="yellow"/>
        </w:rPr>
        <w:t>less food, less potable water and fewer basic human necessities</w:t>
      </w:r>
      <w:r w:rsidRPr="005D4512">
        <w:rPr>
          <w:rStyle w:val="StyleUnderline"/>
        </w:rPr>
        <w:t xml:space="preserve"> </w:t>
      </w:r>
      <w:r w:rsidRPr="000C5B46">
        <w:rPr>
          <w:rStyle w:val="StyleUnderline"/>
          <w:highlight w:val="yellow"/>
        </w:rPr>
        <w:t>for</w:t>
      </w:r>
      <w:r w:rsidRPr="005D4512">
        <w:rPr>
          <w:rStyle w:val="StyleUnderline"/>
        </w:rPr>
        <w:t xml:space="preserve"> most of the world’s </w:t>
      </w:r>
      <w:r w:rsidRPr="00BB5CFD">
        <w:rPr>
          <w:rStyle w:val="StyleUnderline"/>
          <w:highlight w:val="yellow"/>
        </w:rPr>
        <w:t>exponentially expanding population</w:t>
      </w:r>
      <w:r w:rsidRPr="00D94050">
        <w:rPr>
          <w:sz w:val="14"/>
        </w:rPr>
        <w:t xml:space="preserve">. Consequently, there will be more violence, civil strive and war. Unfortunately, many Americans are geographically and geopolitically challenged. </w:t>
      </w:r>
      <w:r w:rsidRPr="005D4512">
        <w:rPr>
          <w:rStyle w:val="StyleUnderline"/>
        </w:rPr>
        <w:t>Many still believe that America dominates the world and that we are neither dependent upon the international community nor subject to events occurring outside our borders.</w:t>
      </w:r>
      <w:r w:rsidRPr="00D94050">
        <w:rPr>
          <w:sz w:val="14"/>
        </w:rPr>
        <w:t xml:space="preserve"> In short, many still hold opinions based on a world order long ago dismantled. We are now interconnected and interdependent upon every region of the world. Thus international stability and our continued prosperity are under attack in our shrinking world: </w:t>
      </w:r>
      <w:r w:rsidRPr="00D94050">
        <w:rPr>
          <w:rFonts w:ascii="Cambria Math" w:hAnsi="Cambria Math" w:cs="Cambria Math"/>
          <w:sz w:val="14"/>
        </w:rPr>
        <w:t>∎</w:t>
      </w:r>
      <w:r w:rsidRPr="005D4512">
        <w:rPr>
          <w:rStyle w:val="StyleUnderline"/>
          <w:rFonts w:ascii="Times New Roman" w:hAnsi="Times New Roman" w:cs="Times New Roman"/>
        </w:rPr>
        <w:t> </w:t>
      </w:r>
      <w:r w:rsidRPr="005D4512">
        <w:rPr>
          <w:rStyle w:val="StyleUnderline"/>
        </w:rPr>
        <w:t xml:space="preserve">The continued advance of the Islamic State has already further destabilized an already precarious order in the unstable Middle East </w:t>
      </w:r>
      <w:r w:rsidRPr="005D4512">
        <w:rPr>
          <w:rStyle w:val="StyleUnderline"/>
          <w:rFonts w:ascii="Cambria Math" w:hAnsi="Cambria Math" w:cs="Cambria Math"/>
        </w:rPr>
        <w:t>∎ </w:t>
      </w:r>
      <w:r w:rsidRPr="005D4512">
        <w:rPr>
          <w:rStyle w:val="StyleUnderline"/>
        </w:rPr>
        <w:t xml:space="preserve">The escalation of the Israeli-Palestinian stalemate </w:t>
      </w:r>
      <w:r w:rsidRPr="00D94050">
        <w:rPr>
          <w:sz w:val="14"/>
        </w:rPr>
        <w:t xml:space="preserve">with almost daily outbreaks of killings and retaliation. </w:t>
      </w:r>
      <w:r w:rsidRPr="005D4512">
        <w:rPr>
          <w:rStyle w:val="StyleUnderline"/>
          <w:rFonts w:ascii="Cambria Math" w:hAnsi="Cambria Math" w:cs="Cambria Math"/>
        </w:rPr>
        <w:t>∎ </w:t>
      </w:r>
      <w:r w:rsidRPr="00E47003">
        <w:rPr>
          <w:rStyle w:val="StyleUnderline"/>
          <w:highlight w:val="yellow"/>
        </w:rPr>
        <w:t>Iran’s continued nuclear program</w:t>
      </w:r>
      <w:r w:rsidRPr="00D94050">
        <w:rPr>
          <w:sz w:val="14"/>
        </w:rPr>
        <w:t xml:space="preserve"> </w:t>
      </w:r>
      <w:r w:rsidRPr="005D4512">
        <w:rPr>
          <w:rStyle w:val="StyleUnderline"/>
          <w:rFonts w:ascii="Cambria Math" w:hAnsi="Cambria Math" w:cs="Cambria Math"/>
        </w:rPr>
        <w:t>∎ </w:t>
      </w:r>
      <w:proofErr w:type="gramStart"/>
      <w:r w:rsidRPr="005D4512">
        <w:rPr>
          <w:rStyle w:val="StyleUnderline"/>
        </w:rPr>
        <w:t>The</w:t>
      </w:r>
      <w:proofErr w:type="gramEnd"/>
      <w:r w:rsidRPr="00D94050">
        <w:rPr>
          <w:sz w:val="14"/>
        </w:rPr>
        <w:t xml:space="preserve"> slowing of the Chinese economy and the </w:t>
      </w:r>
      <w:r w:rsidRPr="005D4512">
        <w:rPr>
          <w:rStyle w:val="StyleUnderline"/>
        </w:rPr>
        <w:t xml:space="preserve">potential head-on conflict over the Diaoyu Islands in China and the Senkaku islands in Japan. </w:t>
      </w:r>
      <w:r w:rsidRPr="005D4512">
        <w:rPr>
          <w:rStyle w:val="StyleUnderline"/>
          <w:rFonts w:ascii="Cambria Math" w:hAnsi="Cambria Math" w:cs="Cambria Math"/>
        </w:rPr>
        <w:t>∎</w:t>
      </w:r>
      <w:r w:rsidRPr="00D94050">
        <w:rPr>
          <w:rFonts w:ascii="Cambria Math" w:hAnsi="Cambria Math" w:cs="Cambria Math"/>
          <w:sz w:val="14"/>
        </w:rPr>
        <w:t> </w:t>
      </w:r>
      <w:r w:rsidRPr="00D94050">
        <w:rPr>
          <w:sz w:val="14"/>
        </w:rPr>
        <w:t xml:space="preserve">The postponement of the election in Africa’s largest democracy, Nigeria, a success for Boko Haram </w:t>
      </w:r>
      <w:r w:rsidRPr="00D94050">
        <w:rPr>
          <w:rFonts w:ascii="Cambria Math" w:hAnsi="Cambria Math" w:cs="Cambria Math"/>
          <w:sz w:val="14"/>
        </w:rPr>
        <w:t>∎ </w:t>
      </w:r>
      <w:r w:rsidRPr="005D4512">
        <w:rPr>
          <w:rStyle w:val="StyleUnderline"/>
        </w:rPr>
        <w:t xml:space="preserve">Greece’s possible default on its debt and the impact on the European Union </w:t>
      </w:r>
      <w:r w:rsidRPr="005D4512">
        <w:rPr>
          <w:rStyle w:val="StyleUnderline"/>
          <w:rFonts w:ascii="Cambria Math" w:hAnsi="Cambria Math" w:cs="Cambria Math"/>
        </w:rPr>
        <w:t>∎ </w:t>
      </w:r>
      <w:r w:rsidRPr="00E47003">
        <w:rPr>
          <w:rStyle w:val="StyleUnderline"/>
          <w:highlight w:val="yellow"/>
        </w:rPr>
        <w:t>North Korea’s continued</w:t>
      </w:r>
      <w:r w:rsidRPr="005D4512">
        <w:rPr>
          <w:rStyle w:val="StyleUnderline"/>
        </w:rPr>
        <w:t xml:space="preserve"> </w:t>
      </w:r>
      <w:r w:rsidRPr="00D94050">
        <w:rPr>
          <w:sz w:val="14"/>
        </w:rPr>
        <w:t xml:space="preserve">militaristic posture and </w:t>
      </w:r>
      <w:r w:rsidRPr="00E47003">
        <w:rPr>
          <w:rStyle w:val="StyleUnderline"/>
          <w:highlight w:val="yellow"/>
        </w:rPr>
        <w:t>nuclear capabilities</w:t>
      </w:r>
      <w:r w:rsidRPr="005D4512">
        <w:rPr>
          <w:rStyle w:val="StyleUnderline"/>
        </w:rPr>
        <w:t xml:space="preserve"> </w:t>
      </w:r>
      <w:r w:rsidRPr="005D4512">
        <w:rPr>
          <w:rStyle w:val="StyleUnderline"/>
          <w:rFonts w:ascii="Cambria Math" w:hAnsi="Cambria Math" w:cs="Cambria Math"/>
        </w:rPr>
        <w:t>∎ </w:t>
      </w:r>
      <w:r w:rsidRPr="005D4512">
        <w:rPr>
          <w:rStyle w:val="StyleUnderline"/>
        </w:rPr>
        <w:t>Declining crop production in critical areas around the worl</w:t>
      </w:r>
      <w:r w:rsidRPr="00D94050">
        <w:rPr>
          <w:sz w:val="14"/>
        </w:rPr>
        <w:t xml:space="preserve">d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 </w:t>
      </w:r>
      <w:r w:rsidRPr="005D4512">
        <w:rPr>
          <w:rStyle w:val="StyleUnderline"/>
        </w:rPr>
        <w:t xml:space="preserve">It means that </w:t>
      </w:r>
      <w:r w:rsidRPr="00E47003">
        <w:rPr>
          <w:rStyle w:val="StyleUnderline"/>
          <w:highlight w:val="yellow"/>
        </w:rPr>
        <w:t>events in other countries</w:t>
      </w:r>
      <w:r w:rsidRPr="005D4512">
        <w:rPr>
          <w:rStyle w:val="StyleUnderline"/>
        </w:rPr>
        <w:t xml:space="preserve">, often far away, </w:t>
      </w:r>
      <w:r w:rsidRPr="000C5B46">
        <w:rPr>
          <w:rStyle w:val="StyleUnderline"/>
          <w:highlight w:val="yellow"/>
        </w:rPr>
        <w:t>spill into and through our borders</w:t>
      </w:r>
      <w:r w:rsidRPr="00D94050">
        <w:rPr>
          <w:sz w:val="14"/>
        </w:rPr>
        <w:t xml:space="preserve">. Americans are part of a new global order – or too frequently global disorder </w:t>
      </w:r>
      <w:r w:rsidRPr="005D4512">
        <w:rPr>
          <w:rStyle w:val="StyleUnderline"/>
        </w:rPr>
        <w:t xml:space="preserve">– </w:t>
      </w:r>
      <w:r w:rsidRPr="000C5B46">
        <w:rPr>
          <w:rStyle w:val="StyleUnderline"/>
          <w:highlight w:val="yellow"/>
        </w:rPr>
        <w:t>that</w:t>
      </w:r>
      <w:r w:rsidRPr="005D4512">
        <w:rPr>
          <w:rStyle w:val="StyleUnderline"/>
        </w:rPr>
        <w:t xml:space="preserve"> </w:t>
      </w:r>
      <w:r w:rsidRPr="00E47003">
        <w:rPr>
          <w:rStyle w:val="StyleUnderline"/>
          <w:highlight w:val="yellow"/>
        </w:rPr>
        <w:t>challenges</w:t>
      </w:r>
      <w:r w:rsidRPr="005D4512">
        <w:rPr>
          <w:rStyle w:val="StyleUnderline"/>
        </w:rPr>
        <w:t xml:space="preserve"> our traditional notions of </w:t>
      </w:r>
      <w:r w:rsidRPr="00E47003">
        <w:rPr>
          <w:rStyle w:val="StyleUnderline"/>
          <w:highlight w:val="yellow"/>
        </w:rPr>
        <w:t>American exceptionalism</w:t>
      </w:r>
      <w:r w:rsidRPr="005D4512">
        <w:rPr>
          <w:rStyle w:val="StyleUnderline"/>
        </w:rPr>
        <w:t xml:space="preserve"> </w:t>
      </w:r>
      <w:r w:rsidRPr="000C5B46">
        <w:rPr>
          <w:rStyle w:val="StyleUnderline"/>
          <w:highlight w:val="yellow"/>
        </w:rPr>
        <w:t>and</w:t>
      </w:r>
      <w:r w:rsidRPr="005D4512">
        <w:rPr>
          <w:rStyle w:val="StyleUnderline"/>
        </w:rPr>
        <w:t xml:space="preserve"> </w:t>
      </w:r>
      <w:r w:rsidRPr="00E47003">
        <w:rPr>
          <w:rStyle w:val="StyleUnderline"/>
          <w:highlight w:val="yellow"/>
        </w:rPr>
        <w:t>leadership</w:t>
      </w:r>
      <w:r w:rsidRPr="005D4512">
        <w:rPr>
          <w:rStyle w:val="StyleUnderline"/>
        </w:rPr>
        <w:t xml:space="preserve">. </w:t>
      </w:r>
      <w:r w:rsidRPr="00D94050">
        <w:rPr>
          <w:sz w:val="14"/>
        </w:rPr>
        <w:t>International crises that emerge anew each day directly affect the prices of our food, gas, health care, etc. – our domestic tranquility and our national security.</w:t>
      </w:r>
      <w:r w:rsidRPr="005D4512">
        <w:rPr>
          <w:rStyle w:val="StyleUnderline"/>
        </w:rPr>
        <w:t xml:space="preserve"> </w:t>
      </w:r>
      <w:r w:rsidRPr="00D94050">
        <w:rPr>
          <w:sz w:val="14"/>
        </w:rPr>
        <w:t xml:space="preserve">All these events affect the bottom-line of all American households. So when we cut through the clutter of lies and gross distortions of the facts – all meant to create fear – to weigh and examine who’s capable of making a dent in these seemingly intractable problems and challenges, there is only one person who is capable of managing them. Please note that we did not say solve these intractable problems because that would be impossible. But managing problems and challenges, that’s possible. </w:t>
      </w:r>
      <w:r w:rsidRPr="005D4512">
        <w:rPr>
          <w:rStyle w:val="StyleUnderline"/>
        </w:rPr>
        <w:t xml:space="preserve">Although we promised not to join the chorus of those asking Secretary Clinton to run for president, we have taken a sober look at the world’s condition, the prognosis for the future and America’s position in the world, and </w:t>
      </w:r>
      <w:r w:rsidRPr="00E47003">
        <w:rPr>
          <w:rStyle w:val="Emphasis"/>
          <w:highlight w:val="yellow"/>
        </w:rPr>
        <w:t>Hillary Clinton is the only one who can manage the problems that others see as unmanageable</w:t>
      </w:r>
      <w:r w:rsidRPr="005D4512">
        <w:rPr>
          <w:rStyle w:val="Emphasis"/>
        </w:rPr>
        <w:t>.</w:t>
      </w:r>
      <w:r w:rsidRPr="00D94050">
        <w:rPr>
          <w:sz w:val="14"/>
        </w:rPr>
        <w:t xml:space="preserve"> But given our pledge, we are reluctant to ask her to run for president, so we urge her to look around the world and within this extraordinary country of ours and ask herself, “Who else can accomplish what I can accomplish?”</w:t>
      </w:r>
    </w:p>
    <w:p w14:paraId="1BA79629" w14:textId="77777777" w:rsidR="00616513" w:rsidRDefault="00616513" w:rsidP="00616513">
      <w:pPr>
        <w:pStyle w:val="Heading3"/>
      </w:pPr>
      <w:r>
        <w:t xml:space="preserve">Hillary Good – Warming—1NC </w:t>
      </w:r>
    </w:p>
    <w:p w14:paraId="07386A01" w14:textId="77777777" w:rsidR="00616513" w:rsidRDefault="00616513" w:rsidP="00616513">
      <w:pPr>
        <w:pStyle w:val="Heading4"/>
      </w:pPr>
      <w:r>
        <w:t xml:space="preserve">Clinton key to solve global warming </w:t>
      </w:r>
    </w:p>
    <w:p w14:paraId="1A476A4E" w14:textId="77777777" w:rsidR="00616513" w:rsidRPr="00F14526" w:rsidRDefault="00616513" w:rsidP="00616513">
      <w:pPr>
        <w:rPr>
          <w:sz w:val="16"/>
        </w:rPr>
      </w:pPr>
      <w:r w:rsidRPr="00F14526">
        <w:rPr>
          <w:b/>
        </w:rPr>
        <w:t>Sargent 14</w:t>
      </w:r>
      <w:r>
        <w:t xml:space="preserve"> </w:t>
      </w:r>
      <w:r w:rsidRPr="00F14526">
        <w:rPr>
          <w:sz w:val="16"/>
        </w:rPr>
        <w:t xml:space="preserve">[Greg Sargent, writer for the Washington Post. “This one Hillary quote about climate change is very, very important”, </w:t>
      </w:r>
      <w:hyperlink r:id="rId36" w:history="1">
        <w:r w:rsidRPr="00F14526">
          <w:rPr>
            <w:rStyle w:val="Hyperlink"/>
            <w:sz w:val="16"/>
          </w:rPr>
          <w:t>http://www.washingtonpost.com/blogs/plum-line/wp/2014/12/04/this-one-hillary-quote-about-climate-change-is-very-very-important/</w:t>
        </w:r>
      </w:hyperlink>
      <w:r w:rsidRPr="00F14526">
        <w:rPr>
          <w:sz w:val="16"/>
        </w:rPr>
        <w:t>, December 4</w:t>
      </w:r>
      <w:r w:rsidRPr="00F14526">
        <w:rPr>
          <w:sz w:val="16"/>
          <w:vertAlign w:val="superscript"/>
        </w:rPr>
        <w:t>th</w:t>
      </w:r>
      <w:r w:rsidRPr="00F14526">
        <w:rPr>
          <w:sz w:val="16"/>
        </w:rPr>
        <w:t>, 2014//Rahul]</w:t>
      </w:r>
    </w:p>
    <w:p w14:paraId="40C5DFD1" w14:textId="77777777" w:rsidR="00616513" w:rsidRDefault="00616513" w:rsidP="00616513">
      <w:pPr>
        <w:rPr>
          <w:rStyle w:val="StyleUnderline"/>
        </w:rPr>
      </w:pPr>
      <w:r w:rsidRPr="00F14526">
        <w:rPr>
          <w:rStyle w:val="StyleUnderline"/>
        </w:rPr>
        <w:t>Hillary Clinton said something important about climate change</w:t>
      </w:r>
      <w:r w:rsidRPr="00D94050">
        <w:rPr>
          <w:sz w:val="14"/>
        </w:rPr>
        <w:t xml:space="preserve"> this week — something </w:t>
      </w:r>
      <w:r w:rsidRPr="00F14526">
        <w:rPr>
          <w:rStyle w:val="StyleUnderline"/>
        </w:rPr>
        <w:t>that could resonate into the next presidential race.</w:t>
      </w:r>
      <w:r w:rsidRPr="00D94050">
        <w:rPr>
          <w:sz w:val="14"/>
        </w:rPr>
        <w:t xml:space="preserve"> It isn’t what you’ve read about, though. Clinton gave a speech at the League of Conservation Voters, and judging by the headlines about it, you’d think the newsworthy portion was her unwillingness to take a position on the Keystone pipeline. That is understandably frustrating to environmental activists. But now that video of the full speech is available, it’s obvious that her Keystone dodge is potentially far less important than this portion: “</w:t>
      </w:r>
      <w:r w:rsidRPr="00F14526">
        <w:rPr>
          <w:rStyle w:val="StyleUnderline"/>
        </w:rPr>
        <w:t xml:space="preserve">You </w:t>
      </w:r>
      <w:r w:rsidRPr="00E47003">
        <w:rPr>
          <w:rStyle w:val="StyleUnderline"/>
          <w:highlight w:val="yellow"/>
        </w:rPr>
        <w:t>pushed for</w:t>
      </w:r>
      <w:r w:rsidRPr="00F14526">
        <w:rPr>
          <w:rStyle w:val="StyleUnderline"/>
        </w:rPr>
        <w:t xml:space="preserve"> and rallied behind President </w:t>
      </w:r>
      <w:r w:rsidRPr="00E47003">
        <w:rPr>
          <w:rStyle w:val="StyleUnderline"/>
          <w:highlight w:val="yellow"/>
        </w:rPr>
        <w:t>Obama’s use of the Clean Air</w:t>
      </w:r>
      <w:r w:rsidRPr="00F14526">
        <w:rPr>
          <w:rStyle w:val="StyleUnderline"/>
        </w:rPr>
        <w:t xml:space="preserve"> </w:t>
      </w:r>
      <w:r w:rsidRPr="00E47003">
        <w:rPr>
          <w:rStyle w:val="StyleUnderline"/>
          <w:highlight w:val="yellow"/>
        </w:rPr>
        <w:t>Act</w:t>
      </w:r>
      <w:r w:rsidRPr="00F14526">
        <w:rPr>
          <w:rStyle w:val="StyleUnderline"/>
        </w:rPr>
        <w:t xml:space="preserve"> to set the first ever federal limits on carbon pollution from existing power plants, which are driving the most dangerous effects of climate change. As you know so well, </w:t>
      </w:r>
      <w:r w:rsidRPr="00E47003">
        <w:rPr>
          <w:rStyle w:val="StyleUnderline"/>
          <w:highlight w:val="yellow"/>
        </w:rPr>
        <w:t>power plants account</w:t>
      </w:r>
      <w:r w:rsidRPr="00F14526">
        <w:rPr>
          <w:rStyle w:val="StyleUnderline"/>
        </w:rPr>
        <w:t xml:space="preserve"> </w:t>
      </w:r>
      <w:r w:rsidRPr="000C5B46">
        <w:rPr>
          <w:rStyle w:val="StyleUnderline"/>
          <w:highlight w:val="yellow"/>
        </w:rPr>
        <w:t>for</w:t>
      </w:r>
      <w:r w:rsidRPr="00F14526">
        <w:rPr>
          <w:rStyle w:val="StyleUnderline"/>
        </w:rPr>
        <w:t xml:space="preserve"> about </w:t>
      </w:r>
      <w:r w:rsidRPr="00E47003">
        <w:rPr>
          <w:rStyle w:val="StyleUnderline"/>
          <w:highlight w:val="yellow"/>
        </w:rPr>
        <w:t>40 percent of the carbon pollution in the United States,</w:t>
      </w:r>
      <w:r w:rsidRPr="00F14526">
        <w:rPr>
          <w:rStyle w:val="StyleUnderline"/>
        </w:rPr>
        <w:t xml:space="preserve"> and therefore must be addressed</w:t>
      </w:r>
      <w:r w:rsidRPr="00D94050">
        <w:rPr>
          <w:sz w:val="14"/>
        </w:rPr>
        <w:t xml:space="preserve">. And the unprecedented action that President Obama has taken must be protected at all cost. “So this is an exciting time. From the administration’s announcement last month of a $3 billion commitment to the global green climate fund, to that new joint announcement with China, to new rules under consideration for ozone, we continue to push forward. </w:t>
      </w:r>
      <w:r w:rsidRPr="00F14526">
        <w:rPr>
          <w:rStyle w:val="StyleUnderline"/>
        </w:rPr>
        <w:t xml:space="preserve">But that is just the beginning of what is needed.” Taking Clinton at her word, this hints at the ways in which </w:t>
      </w:r>
      <w:r w:rsidRPr="006B3173">
        <w:rPr>
          <w:rStyle w:val="StyleUnderline"/>
          <w:highlight w:val="yellow"/>
        </w:rPr>
        <w:t>climate could become an important issue</w:t>
      </w:r>
      <w:r w:rsidRPr="00F14526">
        <w:rPr>
          <w:rStyle w:val="StyleUnderline"/>
        </w:rPr>
        <w:t xml:space="preserve"> in the 2016 race.</w:t>
      </w:r>
      <w:r w:rsidRPr="00D94050">
        <w:rPr>
          <w:sz w:val="14"/>
        </w:rPr>
        <w:t xml:space="preserve"> </w:t>
      </w:r>
      <w:r w:rsidRPr="00F14526">
        <w:rPr>
          <w:rStyle w:val="StyleUnderline"/>
        </w:rPr>
        <w:t>The key is that it is a forward-looking policy statement.</w:t>
      </w:r>
      <w:r w:rsidRPr="00D94050">
        <w:rPr>
          <w:sz w:val="14"/>
        </w:rPr>
        <w:t xml:space="preserve"> </w:t>
      </w:r>
      <w:r w:rsidRPr="00F14526">
        <w:rPr>
          <w:rStyle w:val="StyleUnderline"/>
        </w:rPr>
        <w:t>Clinton isn’t simply praising Obama</w:t>
      </w:r>
      <w:r w:rsidRPr="00D94050">
        <w:rPr>
          <w:sz w:val="14"/>
        </w:rPr>
        <w:t xml:space="preserve">’s environmental record. </w:t>
      </w:r>
      <w:r w:rsidRPr="00F14526">
        <w:rPr>
          <w:rStyle w:val="StyleUnderline"/>
        </w:rPr>
        <w:t xml:space="preserve">She is also saying that </w:t>
      </w:r>
      <w:r w:rsidRPr="006B3173">
        <w:rPr>
          <w:rStyle w:val="StyleUnderline"/>
          <w:highlight w:val="yellow"/>
        </w:rPr>
        <w:t>protecting and implementing his policies for years into the future is an urgent priority</w:t>
      </w:r>
      <w:r w:rsidRPr="00D94050">
        <w:rPr>
          <w:sz w:val="14"/>
        </w:rPr>
        <w:t xml:space="preserve"> — which is to say, an urgent priority for the next president. There is a great deal riding on the successful implementation of those policies — long after Obama leaves office. As Coral Davenport explained the other day, Obama is currently using the 1970 Clean Air Act to put in place a far-reaching environmental legacy that, most prominently, includes ambitious new regulations on existing power plants. Implementation of these regulations will reach years into the future, with the eventual goal of reducing carbon-dioxide emissions from U.S. power plants by 25 percent into the next decade, and by 30 percent by 2013. </w:t>
      </w:r>
      <w:r w:rsidRPr="00F14526">
        <w:rPr>
          <w:rStyle w:val="StyleUnderline"/>
        </w:rPr>
        <w:t xml:space="preserve">The question of whether the </w:t>
      </w:r>
      <w:r w:rsidRPr="000C5B46">
        <w:rPr>
          <w:rStyle w:val="StyleUnderline"/>
          <w:highlight w:val="yellow"/>
        </w:rPr>
        <w:t xml:space="preserve">U.S. successfully reduces emissions over time has important </w:t>
      </w:r>
      <w:proofErr w:type="gramStart"/>
      <w:r w:rsidRPr="000C5B46">
        <w:rPr>
          <w:rStyle w:val="StyleUnderline"/>
          <w:highlight w:val="yellow"/>
        </w:rPr>
        <w:t>long term</w:t>
      </w:r>
      <w:proofErr w:type="gramEnd"/>
      <w:r w:rsidRPr="000C5B46">
        <w:rPr>
          <w:rStyle w:val="StyleUnderline"/>
          <w:highlight w:val="yellow"/>
        </w:rPr>
        <w:t xml:space="preserve"> international ramifications</w:t>
      </w:r>
      <w:r w:rsidRPr="00D94050">
        <w:rPr>
          <w:sz w:val="14"/>
          <w:highlight w:val="yellow"/>
        </w:rPr>
        <w:t>.</w:t>
      </w:r>
      <w:r w:rsidRPr="00D94050">
        <w:rPr>
          <w:sz w:val="14"/>
        </w:rPr>
        <w:t xml:space="preserve"> The success of the recently announced deal between the United States and China to cap or reduce emissions will turn in part on whether the U.S. meets its own goals, and as Philip Bump noted recently, this could be complicated if a Republican president takes over in 2017. Indeed, </w:t>
      </w:r>
      <w:r w:rsidRPr="00F14526">
        <w:rPr>
          <w:rStyle w:val="StyleUnderline"/>
        </w:rPr>
        <w:t>Republicans have pledged to do everything possible to roll back Obama’s environmental regulations</w:t>
      </w:r>
      <w:r w:rsidRPr="00D94050">
        <w:rPr>
          <w:sz w:val="14"/>
        </w:rPr>
        <w:t xml:space="preserve">, and they essentially received the news of the China deal with a big shrug. What’s more, the 2016 GOP candidates might dig in even harder against Obama’s regs. After all, once Obama announced his executive action to defer </w:t>
      </w:r>
      <w:proofErr w:type="gramStart"/>
      <w:r w:rsidRPr="00D94050">
        <w:rPr>
          <w:sz w:val="14"/>
        </w:rPr>
        <w:t>deportations, that</w:t>
      </w:r>
      <w:proofErr w:type="gramEnd"/>
      <w:r w:rsidRPr="00D94050">
        <w:rPr>
          <w:sz w:val="14"/>
        </w:rPr>
        <w:t xml:space="preserve"> immediately supplanted Obamacare as the leading Enemy Of Freedom for the Tea Party. </w:t>
      </w:r>
      <w:r w:rsidRPr="00F14526">
        <w:rPr>
          <w:rStyle w:val="StyleUnderline"/>
        </w:rPr>
        <w:t xml:space="preserve">Next year, Obama will likely be talking about </w:t>
      </w:r>
      <w:r w:rsidRPr="000C5B46">
        <w:rPr>
          <w:rStyle w:val="StyleUnderline"/>
          <w:highlight w:val="yellow"/>
        </w:rPr>
        <w:t>climate change a good deal more, as negotiations for a global climate treaty get underway</w:t>
      </w:r>
      <w:r w:rsidRPr="00D94050">
        <w:rPr>
          <w:sz w:val="14"/>
        </w:rPr>
        <w:t xml:space="preserve"> — hopes for which were boosted by news of the U.S.-China deal. There will likely be court challenges to the new regs, which means more attention to them. They, too, could become another Tea Party preoccupation — </w:t>
      </w:r>
      <w:r w:rsidRPr="00F14526">
        <w:rPr>
          <w:rStyle w:val="StyleUnderline"/>
        </w:rPr>
        <w:t>which means the 2016 GOP presidential candidates may be expected to pledge to eradicate them once elected president.</w:t>
      </w:r>
      <w:r w:rsidRPr="00D94050">
        <w:rPr>
          <w:sz w:val="14"/>
        </w:rPr>
        <w:t xml:space="preserve"> As Ron Brownstein noted recently, climate is a key area in which Hillary will embrace Obama’s legacy, even as Republicans line up to campaign for president by vowing to unwind it. Clinton has now confirmed this, on her side, by vowing to protect Obama’s initiatives “at all cost.” </w:t>
      </w:r>
      <w:r w:rsidRPr="00F14526">
        <w:rPr>
          <w:rStyle w:val="StyleUnderline"/>
        </w:rPr>
        <w:t xml:space="preserve">The battle may shape up as one over whether the U.S. should participate in </w:t>
      </w:r>
      <w:r w:rsidRPr="000C5B46">
        <w:rPr>
          <w:rStyle w:val="StyleUnderline"/>
          <w:highlight w:val="yellow"/>
        </w:rPr>
        <w:t>global efforts to reduce carbon emissions</w:t>
      </w:r>
      <w:r w:rsidRPr="00F14526">
        <w:rPr>
          <w:rStyle w:val="StyleUnderline"/>
        </w:rPr>
        <w:t xml:space="preserve">, </w:t>
      </w:r>
      <w:r w:rsidRPr="000C5B46">
        <w:rPr>
          <w:rStyle w:val="StyleUnderline"/>
          <w:highlight w:val="yellow"/>
        </w:rPr>
        <w:t>and</w:t>
      </w:r>
      <w:r w:rsidRPr="00F14526">
        <w:rPr>
          <w:rStyle w:val="StyleUnderline"/>
        </w:rPr>
        <w:t xml:space="preserve"> </w:t>
      </w:r>
      <w:r w:rsidRPr="000C5B46">
        <w:rPr>
          <w:rStyle w:val="StyleUnderline"/>
          <w:highlight w:val="yellow"/>
        </w:rPr>
        <w:t>embrace all the difficult domestic policy trade-offs</w:t>
      </w:r>
      <w:r w:rsidRPr="00D94050">
        <w:rPr>
          <w:sz w:val="14"/>
        </w:rPr>
        <w:t xml:space="preserve"> that will entail, or retreat from them. Perhaps for Clinton, such promises are little more than checking a box for an important Democratic constituency (the environmental movement). Perhaps her consultants will want her to shy away from discussing climate out of fear of alienating blue collar whites in swing states. But the key architect of Obama’s climate agenda, John Podesta, is expected to play a major role on Clinton’s campaign. </w:t>
      </w:r>
      <w:r w:rsidRPr="00F14526">
        <w:rPr>
          <w:rStyle w:val="StyleUnderline"/>
        </w:rPr>
        <w:t xml:space="preserve">The Democratic coalition in national elections is less and less reliant on culturally conservative downscale whites, and </w:t>
      </w:r>
      <w:r w:rsidRPr="000C5B46">
        <w:rPr>
          <w:rStyle w:val="StyleUnderline"/>
          <w:highlight w:val="yellow"/>
        </w:rPr>
        <w:t>Democrats are increasingly organized around the priorities — climate included</w:t>
      </w:r>
      <w:r w:rsidRPr="00D94050">
        <w:rPr>
          <w:sz w:val="14"/>
        </w:rPr>
        <w:t xml:space="preserve"> — of its emerging coalition of millennials, minorities, and socially liberal college educated whites. In the end Obama can probably increase the chances that climate change will be a real issue in 2016 simply by talking about it as much as possible. This is something he appears determined to do. And on this issue, in rhetorical terms, at least, </w:t>
      </w:r>
      <w:r w:rsidRPr="00F14526">
        <w:rPr>
          <w:rStyle w:val="StyleUnderline"/>
        </w:rPr>
        <w:t>Clinton is laying down her marker.</w:t>
      </w:r>
    </w:p>
    <w:p w14:paraId="02283896" w14:textId="77777777" w:rsidR="00616513" w:rsidRDefault="00616513" w:rsidP="00616513">
      <w:pPr>
        <w:rPr>
          <w:rStyle w:val="StyleUnderline"/>
        </w:rPr>
      </w:pPr>
    </w:p>
    <w:p w14:paraId="5C0F75EF" w14:textId="77777777" w:rsidR="00616513" w:rsidRPr="00766B90" w:rsidRDefault="00616513" w:rsidP="00616513">
      <w:pPr>
        <w:pStyle w:val="Heading4"/>
      </w:pPr>
      <w:r>
        <w:t xml:space="preserve">Warming will cause extinction </w:t>
      </w:r>
    </w:p>
    <w:p w14:paraId="582C2871" w14:textId="77777777" w:rsidR="00616513" w:rsidRPr="00766B90" w:rsidRDefault="00616513" w:rsidP="00616513">
      <w:pPr>
        <w:rPr>
          <w:sz w:val="16"/>
        </w:rPr>
      </w:pPr>
      <w:r w:rsidRPr="00766B90">
        <w:rPr>
          <w:rStyle w:val="Style13ptBold"/>
        </w:rPr>
        <w:t>Roberts 13</w:t>
      </w:r>
      <w:r w:rsidRPr="00766B90">
        <w:rPr>
          <w:sz w:val="16"/>
        </w:rPr>
        <w:t xml:space="preserve"> [David, citing the World Bank Review’s compilation of climate studies, “If you aren’t alarmed about climate, you aren’t paying attention” http://grist.org/climate-energy/climate-alarmism-the-idea-is-surreal]</w:t>
      </w:r>
    </w:p>
    <w:p w14:paraId="311866FF" w14:textId="77777777" w:rsidR="00616513" w:rsidRDefault="00616513" w:rsidP="00616513">
      <w:pPr>
        <w:pStyle w:val="card"/>
        <w:ind w:left="0"/>
        <w:rPr>
          <w:rStyle w:val="StyleUnderline"/>
          <w:rFonts w:ascii="Georgia" w:hAnsi="Georgia"/>
        </w:rPr>
      </w:pPr>
      <w:r w:rsidRPr="00D94050">
        <w:rPr>
          <w:rFonts w:ascii="Georgia" w:hAnsi="Georgia"/>
          <w:sz w:val="12"/>
        </w:rPr>
        <w:t xml:space="preserve">We know we’ve raised global average temperatures around 0.8 degrees C so far. We know that </w:t>
      </w:r>
      <w:r w:rsidRPr="00F14526">
        <w:rPr>
          <w:rStyle w:val="StyleUnderline"/>
          <w:rFonts w:ascii="Georgia" w:hAnsi="Georgia"/>
        </w:rPr>
        <w:t>2 degrees C is where most scientists predict catastrophic and irreversible impacts</w:t>
      </w:r>
      <w:r w:rsidRPr="00D94050">
        <w:rPr>
          <w:rFonts w:ascii="Georgia" w:hAnsi="Georgia"/>
          <w:sz w:val="12"/>
        </w:rPr>
        <w:t xml:space="preserve">. And </w:t>
      </w:r>
      <w:r w:rsidRPr="00F14526">
        <w:rPr>
          <w:rStyle w:val="StyleUnderline"/>
          <w:rFonts w:ascii="Georgia" w:hAnsi="Georgia"/>
        </w:rPr>
        <w:t xml:space="preserve">we know that </w:t>
      </w:r>
      <w:r w:rsidRPr="00F14526">
        <w:rPr>
          <w:rStyle w:val="StyleUnderline"/>
          <w:rFonts w:ascii="Georgia" w:hAnsi="Georgia"/>
          <w:highlight w:val="cyan"/>
        </w:rPr>
        <w:t>we are</w:t>
      </w:r>
      <w:r w:rsidRPr="00F14526">
        <w:rPr>
          <w:rStyle w:val="StyleUnderline"/>
          <w:rFonts w:ascii="Georgia" w:hAnsi="Georgia"/>
        </w:rPr>
        <w:t xml:space="preserve"> currently </w:t>
      </w:r>
      <w:r w:rsidRPr="00F14526">
        <w:rPr>
          <w:rStyle w:val="StyleUnderline"/>
          <w:rFonts w:ascii="Georgia" w:hAnsi="Georgia"/>
          <w:highlight w:val="cyan"/>
        </w:rPr>
        <w:t>on a</w:t>
      </w:r>
      <w:r w:rsidRPr="00F14526">
        <w:rPr>
          <w:rStyle w:val="StyleUnderline"/>
          <w:rFonts w:ascii="Georgia" w:hAnsi="Georgia"/>
        </w:rPr>
        <w:t xml:space="preserve"> </w:t>
      </w:r>
      <w:r w:rsidRPr="00F14526">
        <w:rPr>
          <w:rStyle w:val="StyleUnderline"/>
          <w:rFonts w:ascii="Georgia" w:hAnsi="Georgia"/>
          <w:highlight w:val="cyan"/>
        </w:rPr>
        <w:t xml:space="preserve">trajectory that will push temperatures up </w:t>
      </w:r>
      <w:r w:rsidRPr="00F14526">
        <w:rPr>
          <w:rStyle w:val="Emphasis"/>
          <w:rFonts w:eastAsiaTheme="majorEastAsia"/>
          <w:highlight w:val="cyan"/>
        </w:rPr>
        <w:t>4 degrees</w:t>
      </w:r>
      <w:r w:rsidRPr="00F14526">
        <w:rPr>
          <w:rStyle w:val="StyleUnderline"/>
          <w:rFonts w:ascii="Georgia" w:hAnsi="Georgia"/>
        </w:rPr>
        <w:t xml:space="preserve"> or more by the end of the century</w:t>
      </w:r>
      <w:r w:rsidRPr="00D94050">
        <w:rPr>
          <w:rFonts w:ascii="Georgia" w:hAnsi="Georgia"/>
          <w:sz w:val="12"/>
        </w:rPr>
        <w:t xml:space="preserve">. What would 4 degrees look like? A recent World Bank review of the science reminds us. First, it’ll get hot: </w:t>
      </w:r>
      <w:r w:rsidRPr="00F14526">
        <w:rPr>
          <w:rStyle w:val="StyleUnderline"/>
          <w:rFonts w:ascii="Georgia" w:hAnsi="Georgia"/>
        </w:rPr>
        <w:t>Projections</w:t>
      </w:r>
      <w:r w:rsidRPr="00D94050">
        <w:rPr>
          <w:rFonts w:ascii="Georgia" w:hAnsi="Georgia"/>
          <w:sz w:val="12"/>
        </w:rPr>
        <w:t xml:space="preserve"> for a 4°C world </w:t>
      </w:r>
      <w:r w:rsidRPr="00F14526">
        <w:rPr>
          <w:rStyle w:val="StyleUnderline"/>
          <w:rFonts w:ascii="Georgia" w:hAnsi="Georgia"/>
        </w:rPr>
        <w:t>show a dramatic increase in the intensity and frequency of high-temperature extremes</w:t>
      </w:r>
      <w:r w:rsidRPr="00D94050">
        <w:rPr>
          <w:rFonts w:ascii="Georgia" w:hAnsi="Georgia"/>
          <w:sz w:val="12"/>
        </w:rPr>
        <w:t xml:space="preserve">. Recent extreme heat waves such as in Russia in 2010 are likely to become the new normal summer in a 4°C world. </w:t>
      </w:r>
      <w:r w:rsidRPr="00F14526">
        <w:rPr>
          <w:rStyle w:val="StyleUnderline"/>
          <w:rFonts w:ascii="Georgia" w:hAnsi="Georgia"/>
        </w:rPr>
        <w:t>Tropical South America, central Africa, and all tropical islands in the Pacific are likely to regularly experience heat waves of unprecedented magnitude and duration</w:t>
      </w:r>
      <w:r w:rsidRPr="00D94050">
        <w:rPr>
          <w:rFonts w:ascii="Georgia" w:hAnsi="Georgia"/>
          <w:sz w:val="12"/>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F14526">
        <w:rPr>
          <w:rStyle w:val="StyleUnderline"/>
          <w:rFonts w:ascii="Georgia" w:hAnsi="Georgia"/>
        </w:rPr>
        <w:t xml:space="preserve">Extreme heat waves in recent years have had severe impacts, </w:t>
      </w:r>
      <w:r w:rsidRPr="00F14526">
        <w:rPr>
          <w:rStyle w:val="StyleUnderline"/>
          <w:rFonts w:ascii="Georgia" w:hAnsi="Georgia"/>
          <w:highlight w:val="cyan"/>
        </w:rPr>
        <w:t>causing</w:t>
      </w:r>
      <w:r w:rsidRPr="00F14526">
        <w:rPr>
          <w:rStyle w:val="StyleUnderline"/>
          <w:rFonts w:ascii="Georgia" w:hAnsi="Georgia"/>
        </w:rPr>
        <w:t xml:space="preserve"> heat-related </w:t>
      </w:r>
      <w:r w:rsidRPr="00F14526">
        <w:rPr>
          <w:rStyle w:val="StyleUnderline"/>
          <w:rFonts w:ascii="Georgia" w:hAnsi="Georgia"/>
          <w:highlight w:val="cyan"/>
        </w:rPr>
        <w:t>deaths</w:t>
      </w:r>
      <w:r w:rsidRPr="00F14526">
        <w:rPr>
          <w:rStyle w:val="StyleUnderline"/>
          <w:rFonts w:ascii="Georgia" w:hAnsi="Georgia"/>
        </w:rPr>
        <w:t xml:space="preserve">, </w:t>
      </w:r>
      <w:r w:rsidRPr="00F14526">
        <w:rPr>
          <w:rStyle w:val="StyleUnderline"/>
          <w:rFonts w:ascii="Georgia" w:hAnsi="Georgia"/>
          <w:highlight w:val="cyan"/>
        </w:rPr>
        <w:t>forest fires, and harvest losses</w:t>
      </w:r>
      <w:r w:rsidRPr="00D94050">
        <w:rPr>
          <w:rFonts w:ascii="Georgia" w:hAnsi="Georgia"/>
          <w:sz w:val="12"/>
          <w:highlight w:val="cyan"/>
        </w:rPr>
        <w:t>.</w:t>
      </w:r>
      <w:r w:rsidRPr="00D94050">
        <w:rPr>
          <w:rFonts w:ascii="Georgia" w:hAnsi="Georgia"/>
          <w:sz w:val="12"/>
        </w:rPr>
        <w:t xml:space="preserve"> The impacts of the extreme heat waves projected for a 4°C world have not been evaluated, but </w:t>
      </w:r>
      <w:r w:rsidRPr="00F14526">
        <w:rPr>
          <w:rStyle w:val="StyleUnderline"/>
          <w:rFonts w:ascii="Georgia" w:hAnsi="Georgia"/>
          <w:highlight w:val="cyan"/>
        </w:rPr>
        <w:t xml:space="preserve">they </w:t>
      </w:r>
      <w:r w:rsidRPr="00F14526">
        <w:rPr>
          <w:rStyle w:val="StyleUnderline"/>
          <w:rFonts w:ascii="Georgia" w:hAnsi="Georgia"/>
        </w:rPr>
        <w:t xml:space="preserve">could be expected to vastly </w:t>
      </w:r>
      <w:r w:rsidRPr="00F14526">
        <w:rPr>
          <w:rStyle w:val="StyleUnderline"/>
          <w:rFonts w:ascii="Georgia" w:hAnsi="Georgia"/>
          <w:highlight w:val="cyan"/>
        </w:rPr>
        <w:t>exceed</w:t>
      </w:r>
      <w:r w:rsidRPr="00F14526">
        <w:rPr>
          <w:rStyle w:val="StyleUnderline"/>
          <w:rFonts w:ascii="Georgia" w:hAnsi="Georgia"/>
        </w:rPr>
        <w:t xml:space="preserve"> the consequences experienced to date and </w:t>
      </w:r>
      <w:r w:rsidRPr="00D94050">
        <w:rPr>
          <w:rFonts w:ascii="Georgia" w:hAnsi="Georgia"/>
          <w:sz w:val="12"/>
        </w:rPr>
        <w:t xml:space="preserve">potentially </w:t>
      </w:r>
      <w:r w:rsidRPr="00F14526">
        <w:rPr>
          <w:rStyle w:val="StyleUnderline"/>
          <w:rFonts w:ascii="Georgia" w:hAnsi="Georgia"/>
        </w:rPr>
        <w:t xml:space="preserve">exceed the </w:t>
      </w:r>
      <w:r w:rsidRPr="00F14526">
        <w:rPr>
          <w:rStyle w:val="StyleUnderline"/>
          <w:rFonts w:ascii="Georgia" w:hAnsi="Georgia"/>
          <w:highlight w:val="cyan"/>
        </w:rPr>
        <w:t>adaptive capacities of</w:t>
      </w:r>
      <w:r w:rsidRPr="00F14526">
        <w:rPr>
          <w:rStyle w:val="StyleUnderline"/>
          <w:rFonts w:ascii="Georgia" w:hAnsi="Georgia"/>
        </w:rPr>
        <w:t xml:space="preserve"> </w:t>
      </w:r>
      <w:r w:rsidRPr="00D94050">
        <w:rPr>
          <w:rFonts w:ascii="Georgia" w:hAnsi="Georgia"/>
          <w:sz w:val="12"/>
        </w:rPr>
        <w:t xml:space="preserve">many </w:t>
      </w:r>
      <w:r w:rsidRPr="00F14526">
        <w:rPr>
          <w:rStyle w:val="StyleUnderline"/>
          <w:rFonts w:ascii="Georgia" w:hAnsi="Georgia"/>
        </w:rPr>
        <w:t xml:space="preserve">societies and natural </w:t>
      </w:r>
      <w:r w:rsidRPr="00F14526">
        <w:rPr>
          <w:rStyle w:val="StyleUnderline"/>
          <w:rFonts w:ascii="Georgia" w:hAnsi="Georgia"/>
          <w:highlight w:val="cyan"/>
        </w:rPr>
        <w:t>systems</w:t>
      </w:r>
      <w:r w:rsidRPr="00D94050">
        <w:rPr>
          <w:rFonts w:ascii="Georgia" w:hAnsi="Georgia"/>
          <w:sz w:val="12"/>
          <w:highlight w:val="cyan"/>
        </w:rPr>
        <w:t>.</w:t>
      </w:r>
      <w:r w:rsidRPr="00D94050">
        <w:rPr>
          <w:rFonts w:ascii="Georgia" w:hAnsi="Georgia"/>
          <w:sz w:val="12"/>
        </w:rPr>
        <w:t xml:space="preserve"> [</w:t>
      </w:r>
      <w:proofErr w:type="gramStart"/>
      <w:r w:rsidRPr="00D94050">
        <w:rPr>
          <w:rFonts w:ascii="Georgia" w:hAnsi="Georgia"/>
          <w:sz w:val="12"/>
        </w:rPr>
        <w:t>my</w:t>
      </w:r>
      <w:proofErr w:type="gramEnd"/>
      <w:r w:rsidRPr="00D94050">
        <w:rPr>
          <w:rFonts w:ascii="Georgia" w:hAnsi="Georgia"/>
          <w:sz w:val="12"/>
        </w:rPr>
        <w:t xml:space="preserve"> emphasis] </w:t>
      </w:r>
      <w:r w:rsidRPr="00F14526">
        <w:rPr>
          <w:rStyle w:val="StyleUnderline"/>
          <w:rFonts w:ascii="Georgia" w:hAnsi="Georgia"/>
        </w:rPr>
        <w:t xml:space="preserve">Warming to </w:t>
      </w:r>
      <w:r w:rsidRPr="00F14526">
        <w:rPr>
          <w:rStyle w:val="StyleUnderline"/>
          <w:rFonts w:ascii="Georgia" w:hAnsi="Georgia"/>
          <w:highlight w:val="cyan"/>
        </w:rPr>
        <w:t>4 degrees would</w:t>
      </w:r>
      <w:r w:rsidRPr="00F14526">
        <w:rPr>
          <w:rStyle w:val="StyleUnderline"/>
          <w:rFonts w:ascii="Georgia" w:hAnsi="Georgia"/>
        </w:rPr>
        <w:t xml:space="preserve"> </w:t>
      </w:r>
      <w:r w:rsidRPr="00D94050">
        <w:rPr>
          <w:rFonts w:ascii="Georgia" w:hAnsi="Georgia"/>
          <w:sz w:val="12"/>
        </w:rPr>
        <w:t xml:space="preserve">also </w:t>
      </w:r>
      <w:r w:rsidRPr="00F14526">
        <w:rPr>
          <w:rStyle w:val="StyleUnderline"/>
          <w:rFonts w:ascii="Georgia" w:hAnsi="Georgia"/>
          <w:highlight w:val="cyan"/>
        </w:rPr>
        <w:t xml:space="preserve">lead to </w:t>
      </w:r>
      <w:r w:rsidRPr="00F14526">
        <w:rPr>
          <w:rStyle w:val="StyleUnderline"/>
          <w:rFonts w:ascii="Georgia" w:hAnsi="Georgia"/>
        </w:rPr>
        <w:t xml:space="preserve">“an increase of about </w:t>
      </w:r>
      <w:r w:rsidRPr="00F14526">
        <w:rPr>
          <w:rStyle w:val="StyleUnderline"/>
          <w:rFonts w:ascii="Georgia" w:hAnsi="Georgia"/>
          <w:highlight w:val="cyan"/>
        </w:rPr>
        <w:t>150 percent in acidity of the ocean</w:t>
      </w:r>
      <w:r w:rsidRPr="00D94050">
        <w:rPr>
          <w:rFonts w:ascii="Georgia" w:hAnsi="Georgia"/>
          <w:sz w:val="12"/>
        </w:rPr>
        <w:t xml:space="preserve">,” </w:t>
      </w:r>
      <w:r w:rsidRPr="00F14526">
        <w:rPr>
          <w:rStyle w:val="StyleUnderline"/>
          <w:rFonts w:ascii="Georgia" w:hAnsi="Georgia"/>
        </w:rPr>
        <w:t xml:space="preserve">leading to </w:t>
      </w:r>
      <w:r w:rsidRPr="00F14526">
        <w:rPr>
          <w:rStyle w:val="StyleUnderline"/>
          <w:rFonts w:ascii="Georgia" w:hAnsi="Georgia"/>
          <w:highlight w:val="cyan"/>
        </w:rPr>
        <w:t>levels</w:t>
      </w:r>
      <w:r w:rsidRPr="00F14526">
        <w:rPr>
          <w:rStyle w:val="StyleUnderline"/>
          <w:rFonts w:ascii="Georgia" w:hAnsi="Georgia"/>
        </w:rPr>
        <w:t xml:space="preserve"> of acidity “</w:t>
      </w:r>
      <w:r w:rsidRPr="00F14526">
        <w:rPr>
          <w:rStyle w:val="StyleUnderline"/>
          <w:rFonts w:ascii="Georgia" w:hAnsi="Georgia"/>
          <w:highlight w:val="cyan"/>
        </w:rPr>
        <w:t xml:space="preserve">unparalleled </w:t>
      </w:r>
      <w:r w:rsidRPr="00F14526">
        <w:rPr>
          <w:rStyle w:val="StyleUnderline"/>
          <w:rFonts w:ascii="Georgia" w:hAnsi="Georgia"/>
        </w:rPr>
        <w:t>in Earth’s history</w:t>
      </w:r>
      <w:r w:rsidRPr="00D94050">
        <w:rPr>
          <w:rFonts w:ascii="Georgia" w:hAnsi="Georgia"/>
          <w:sz w:val="12"/>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F14526">
        <w:rPr>
          <w:rStyle w:val="StyleUnderline"/>
          <w:rFonts w:ascii="Georgia" w:hAnsi="Georgia"/>
          <w:highlight w:val="cyan"/>
        </w:rPr>
        <w:t xml:space="preserve">It will </w:t>
      </w:r>
      <w:r w:rsidRPr="00F14526">
        <w:rPr>
          <w:rStyle w:val="StyleUnderline"/>
          <w:rFonts w:ascii="Georgia" w:hAnsi="Georgia"/>
        </w:rPr>
        <w:t xml:space="preserve">also “likely </w:t>
      </w:r>
      <w:r w:rsidRPr="00F14526">
        <w:rPr>
          <w:rStyle w:val="StyleUnderline"/>
          <w:rFonts w:ascii="Georgia" w:hAnsi="Georgia"/>
          <w:highlight w:val="cyan"/>
        </w:rPr>
        <w:t xml:space="preserve">lead to </w:t>
      </w:r>
      <w:r w:rsidRPr="00F14526">
        <w:rPr>
          <w:rStyle w:val="StyleUnderline"/>
          <w:rFonts w:ascii="Georgia" w:hAnsi="Georgia"/>
        </w:rPr>
        <w:t xml:space="preserve">a </w:t>
      </w:r>
      <w:r w:rsidRPr="00F14526">
        <w:rPr>
          <w:rStyle w:val="StyleUnderline"/>
          <w:rFonts w:ascii="Georgia" w:hAnsi="Georgia"/>
          <w:highlight w:val="cyan"/>
        </w:rPr>
        <w:t>sea-level rise</w:t>
      </w:r>
      <w:r w:rsidRPr="00D94050">
        <w:rPr>
          <w:rFonts w:ascii="Georgia" w:hAnsi="Georgia"/>
          <w:sz w:val="12"/>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F14526">
        <w:rPr>
          <w:rStyle w:val="StyleUnderline"/>
          <w:rFonts w:ascii="Georgia" w:hAnsi="Georgia"/>
        </w:rPr>
        <w:t xml:space="preserve">it would </w:t>
      </w:r>
      <w:r w:rsidRPr="00F14526">
        <w:rPr>
          <w:rStyle w:val="StyleUnderline"/>
          <w:rFonts w:ascii="Georgia" w:hAnsi="Georgia"/>
          <w:highlight w:val="cyan"/>
        </w:rPr>
        <w:t>“</w:t>
      </w:r>
      <w:r w:rsidRPr="00F14526">
        <w:rPr>
          <w:rStyle w:val="StyleUnderline"/>
          <w:rFonts w:ascii="Georgia" w:hAnsi="Georgia"/>
        </w:rPr>
        <w:t xml:space="preserve">significantly </w:t>
      </w:r>
      <w:r w:rsidRPr="00F14526">
        <w:rPr>
          <w:rStyle w:val="StyleUnderline"/>
          <w:rFonts w:ascii="Georgia" w:hAnsi="Georgia"/>
          <w:highlight w:val="cyan"/>
        </w:rPr>
        <w:t>exacerbate</w:t>
      </w:r>
      <w:r w:rsidRPr="00F14526">
        <w:rPr>
          <w:rStyle w:val="StyleUnderline"/>
          <w:rFonts w:ascii="Georgia" w:hAnsi="Georgia"/>
        </w:rPr>
        <w:t xml:space="preserve"> existing water </w:t>
      </w:r>
      <w:r w:rsidRPr="00F14526">
        <w:rPr>
          <w:rStyle w:val="StyleUnderline"/>
          <w:rFonts w:ascii="Georgia" w:hAnsi="Georgia"/>
          <w:highlight w:val="cyan"/>
        </w:rPr>
        <w:t>scarcity in</w:t>
      </w:r>
      <w:r w:rsidRPr="00F14526">
        <w:rPr>
          <w:rStyle w:val="StyleUnderline"/>
          <w:rFonts w:ascii="Georgia" w:hAnsi="Georgia"/>
        </w:rPr>
        <w:t xml:space="preserve"> many regions</w:t>
      </w:r>
      <w:r w:rsidRPr="00D94050">
        <w:rPr>
          <w:rFonts w:ascii="Georgia" w:hAnsi="Georgia"/>
          <w:sz w:val="12"/>
        </w:rPr>
        <w:t xml:space="preserve">, </w:t>
      </w:r>
      <w:r w:rsidRPr="00F14526">
        <w:rPr>
          <w:rStyle w:val="StyleUnderline"/>
          <w:rFonts w:ascii="Georgia" w:hAnsi="Georgia"/>
        </w:rPr>
        <w:t>particularly</w:t>
      </w:r>
      <w:r w:rsidRPr="00D94050">
        <w:rPr>
          <w:rFonts w:ascii="Georgia" w:hAnsi="Georgia"/>
          <w:sz w:val="12"/>
        </w:rPr>
        <w:t xml:space="preserve"> northern and eastern </w:t>
      </w:r>
      <w:r w:rsidRPr="00F14526">
        <w:rPr>
          <w:rStyle w:val="StyleUnderline"/>
          <w:rFonts w:ascii="Georgia" w:hAnsi="Georgia"/>
          <w:highlight w:val="cyan"/>
        </w:rPr>
        <w:t>Africa, the Middle East, and South Asia</w:t>
      </w:r>
      <w:r w:rsidRPr="00D94050">
        <w:rPr>
          <w:rFonts w:ascii="Georgia" w:hAnsi="Georgia"/>
          <w:sz w:val="12"/>
        </w:rPr>
        <w:t xml:space="preserve">, while additional countries in Africa would be newly confronted with water scarcity on a national scale due to population growth.” </w:t>
      </w:r>
      <w:r w:rsidRPr="00F14526">
        <w:rPr>
          <w:rStyle w:val="StyleUnderline"/>
          <w:rFonts w:ascii="Georgia" w:hAnsi="Georgia"/>
        </w:rPr>
        <w:t>Also, more extreme weather events:</w:t>
      </w:r>
      <w:r w:rsidRPr="00D94050">
        <w:rPr>
          <w:rFonts w:ascii="Georgia" w:hAnsi="Georgia"/>
          <w:sz w:val="12"/>
        </w:rPr>
        <w:t xml:space="preserve"> </w:t>
      </w:r>
      <w:r w:rsidRPr="00F14526">
        <w:rPr>
          <w:rStyle w:val="StyleUnderline"/>
          <w:rFonts w:ascii="Georgia" w:hAnsi="Georgia"/>
        </w:rPr>
        <w:t>Ecosystems will be affected by more frequent extreme weather events, such as forest loss due to droughts and wildfire</w:t>
      </w:r>
      <w:r w:rsidRPr="00D94050">
        <w:rPr>
          <w:rFonts w:ascii="Georgia" w:hAnsi="Georgia"/>
          <w:sz w:val="12"/>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F14526">
        <w:rPr>
          <w:rStyle w:val="StyleUnderline"/>
          <w:rFonts w:ascii="Georgia" w:hAnsi="Georgia"/>
        </w:rPr>
        <w:t>Also loss of biodiversity and ecosystem services:</w:t>
      </w:r>
      <w:r w:rsidRPr="00D94050">
        <w:rPr>
          <w:rFonts w:ascii="Georgia" w:hAnsi="Georgia"/>
          <w:sz w:val="12"/>
        </w:rPr>
        <w:t xml:space="preserve"> In a </w:t>
      </w:r>
      <w:r w:rsidRPr="00F14526">
        <w:rPr>
          <w:rStyle w:val="StyleUnderline"/>
          <w:rFonts w:ascii="Georgia" w:hAnsi="Georgia"/>
        </w:rPr>
        <w:t>4°C</w:t>
      </w:r>
      <w:r w:rsidRPr="00D94050">
        <w:rPr>
          <w:rFonts w:ascii="Georgia" w:hAnsi="Georgia"/>
          <w:sz w:val="12"/>
        </w:rPr>
        <w:t xml:space="preserve"> world, climate change </w:t>
      </w:r>
      <w:r w:rsidRPr="00F14526">
        <w:rPr>
          <w:rStyle w:val="StyleUnderline"/>
          <w:rFonts w:ascii="Georgia" w:hAnsi="Georgia"/>
        </w:rPr>
        <w:t>seems likely to become the dominant driver of ecosystem shifts, surpassing habitat destruction as the greatest threat to biodiversity.</w:t>
      </w:r>
      <w:r w:rsidRPr="00D94050">
        <w:rPr>
          <w:rFonts w:ascii="Georgia" w:hAnsi="Georgia"/>
          <w:sz w:val="12"/>
        </w:rPr>
        <w:t xml:space="preserve"> Recent </w:t>
      </w:r>
      <w:r w:rsidRPr="00F14526">
        <w:rPr>
          <w:rStyle w:val="StyleUnderline"/>
          <w:rFonts w:ascii="Georgia" w:hAnsi="Georgia"/>
        </w:rPr>
        <w:t xml:space="preserve">research suggests that </w:t>
      </w:r>
      <w:r w:rsidRPr="00F14526">
        <w:rPr>
          <w:rStyle w:val="StyleUnderline"/>
          <w:rFonts w:ascii="Georgia" w:hAnsi="Georgia"/>
          <w:highlight w:val="cyan"/>
        </w:rPr>
        <w:t>large-scale loss of biodiversity is likely</w:t>
      </w:r>
      <w:r w:rsidRPr="00F14526">
        <w:rPr>
          <w:rStyle w:val="StyleUnderline"/>
          <w:rFonts w:ascii="Georgia" w:hAnsi="Georgia"/>
        </w:rPr>
        <w:t xml:space="preserve"> to occur in a 4°C world, with climate change and high CO2 concentration driving a transition of the Earth’s ecosystems into a state unknown in human experience. </w:t>
      </w:r>
      <w:r w:rsidRPr="00D94050">
        <w:rPr>
          <w:rFonts w:ascii="Georgia" w:hAnsi="Georgia"/>
          <w:sz w:val="12"/>
        </w:rPr>
        <w:t xml:space="preserve">Ecosystem damage would be expected to dramatically reduce the provision of ecosystem services on which society depends (for example, fisheries and protection of coastline afforded by coral reefs and mangroves.) New </w:t>
      </w:r>
      <w:r w:rsidRPr="00F14526">
        <w:rPr>
          <w:rStyle w:val="StyleUnderline"/>
          <w:rFonts w:ascii="Georgia" w:hAnsi="Georgia"/>
          <w:highlight w:val="cyan"/>
        </w:rPr>
        <w:t xml:space="preserve">research </w:t>
      </w:r>
      <w:r w:rsidRPr="00F14526">
        <w:rPr>
          <w:rStyle w:val="StyleUnderline"/>
          <w:rFonts w:ascii="Georgia" w:hAnsi="Georgia"/>
        </w:rPr>
        <w:t xml:space="preserve">also </w:t>
      </w:r>
      <w:r w:rsidRPr="00F14526">
        <w:rPr>
          <w:rStyle w:val="StyleUnderline"/>
          <w:rFonts w:ascii="Georgia" w:hAnsi="Georgia"/>
          <w:highlight w:val="cyan"/>
        </w:rPr>
        <w:t>indicates</w:t>
      </w:r>
      <w:r w:rsidRPr="00F14526">
        <w:rPr>
          <w:rStyle w:val="StyleUnderline"/>
          <w:rFonts w:ascii="Georgia" w:hAnsi="Georgia"/>
        </w:rPr>
        <w:t xml:space="preserve"> a “rapidly rising risk of </w:t>
      </w:r>
      <w:r w:rsidRPr="00F14526">
        <w:rPr>
          <w:rStyle w:val="StyleUnderline"/>
          <w:rFonts w:ascii="Georgia" w:hAnsi="Georgia"/>
          <w:highlight w:val="cyan"/>
        </w:rPr>
        <w:t>crop yield reductions</w:t>
      </w:r>
      <w:r w:rsidRPr="00F14526">
        <w:rPr>
          <w:rStyle w:val="StyleUnderline"/>
          <w:rFonts w:ascii="Georgia" w:hAnsi="Georgia"/>
        </w:rPr>
        <w:t xml:space="preserve"> as the world warms</w:t>
      </w:r>
      <w:r w:rsidRPr="00D94050">
        <w:rPr>
          <w:rFonts w:ascii="Georgia" w:hAnsi="Georgia"/>
          <w:sz w:val="12"/>
        </w:rPr>
        <w:t xml:space="preserve">.” So food will be tough. </w:t>
      </w:r>
      <w:r w:rsidRPr="00F14526">
        <w:rPr>
          <w:rStyle w:val="StyleUnderline"/>
          <w:rFonts w:ascii="Georgia" w:hAnsi="Georgia"/>
          <w:highlight w:val="cyan"/>
        </w:rPr>
        <w:t>All this will add</w:t>
      </w:r>
      <w:r w:rsidRPr="00F14526">
        <w:rPr>
          <w:rStyle w:val="StyleUnderline"/>
          <w:rFonts w:ascii="Georgia" w:hAnsi="Georgia"/>
        </w:rPr>
        <w:t xml:space="preserve"> up to “large-scale displacement of populations and </w:t>
      </w:r>
      <w:r w:rsidRPr="00F14526">
        <w:rPr>
          <w:rStyle w:val="StyleUnderline"/>
          <w:rFonts w:ascii="Georgia" w:hAnsi="Georgia"/>
          <w:highlight w:val="cyan"/>
        </w:rPr>
        <w:t>have</w:t>
      </w:r>
      <w:r w:rsidRPr="00F14526">
        <w:rPr>
          <w:rStyle w:val="StyleUnderline"/>
          <w:rFonts w:ascii="Georgia" w:hAnsi="Georgia"/>
        </w:rPr>
        <w:t xml:space="preserve"> </w:t>
      </w:r>
      <w:r w:rsidRPr="00F14526">
        <w:rPr>
          <w:rStyle w:val="StyleUnderline"/>
          <w:rFonts w:ascii="Georgia" w:hAnsi="Georgia"/>
          <w:highlight w:val="cyan"/>
        </w:rPr>
        <w:t xml:space="preserve">adverse consequences for </w:t>
      </w:r>
      <w:r w:rsidRPr="00F14526">
        <w:rPr>
          <w:rStyle w:val="StyleUnderline"/>
          <w:rFonts w:ascii="Georgia" w:hAnsi="Georgia"/>
        </w:rPr>
        <w:t>human security and ec</w:t>
      </w:r>
      <w:r w:rsidRPr="00F14526">
        <w:rPr>
          <w:rStyle w:val="StyleUnderline"/>
          <w:rFonts w:ascii="Georgia" w:hAnsi="Georgia"/>
          <w:highlight w:val="cyan"/>
        </w:rPr>
        <w:t>onomic and trade systems.</w:t>
      </w:r>
      <w:r w:rsidRPr="00F14526">
        <w:rPr>
          <w:rStyle w:val="StyleUnderline"/>
          <w:rFonts w:ascii="Georgia" w:hAnsi="Georgia"/>
        </w:rPr>
        <w:t>”</w:t>
      </w:r>
      <w:r w:rsidRPr="00D94050">
        <w:rPr>
          <w:rFonts w:ascii="Georgia" w:hAnsi="Georgia"/>
          <w:sz w:val="12"/>
        </w:rPr>
        <w:t xml:space="preserve"> Given the uncertainties and long-tail risks involved, “</w:t>
      </w:r>
      <w:r w:rsidRPr="00F14526">
        <w:rPr>
          <w:rStyle w:val="Emphasis"/>
          <w:rFonts w:eastAsiaTheme="majorEastAsia"/>
          <w:highlight w:val="cyan"/>
        </w:rPr>
        <w:t>there is no certainty</w:t>
      </w:r>
      <w:r w:rsidRPr="00F14526">
        <w:rPr>
          <w:rStyle w:val="Emphasis"/>
          <w:rFonts w:eastAsiaTheme="majorEastAsia"/>
        </w:rPr>
        <w:t xml:space="preserve"> that </w:t>
      </w:r>
      <w:r w:rsidRPr="00F14526">
        <w:rPr>
          <w:rStyle w:val="Emphasis"/>
          <w:rFonts w:eastAsiaTheme="majorEastAsia"/>
          <w:highlight w:val="cyan"/>
        </w:rPr>
        <w:t>adaptation</w:t>
      </w:r>
      <w:r w:rsidRPr="00F14526">
        <w:rPr>
          <w:rStyle w:val="Emphasis"/>
          <w:rFonts w:eastAsiaTheme="majorEastAsia"/>
        </w:rPr>
        <w:t xml:space="preserve"> to a 4°C world </w:t>
      </w:r>
      <w:r w:rsidRPr="00F14526">
        <w:rPr>
          <w:rStyle w:val="Emphasis"/>
          <w:rFonts w:eastAsiaTheme="majorEastAsia"/>
          <w:highlight w:val="cyan"/>
        </w:rPr>
        <w:t>is possible</w:t>
      </w:r>
      <w:r w:rsidRPr="00F14526">
        <w:rPr>
          <w:rStyle w:val="StyleUnderline"/>
          <w:rFonts w:ascii="Georgia" w:hAnsi="Georgia"/>
        </w:rPr>
        <w:t>.</w:t>
      </w:r>
      <w:r w:rsidRPr="00D94050">
        <w:rPr>
          <w:rFonts w:ascii="Georgia" w:hAnsi="Georgia"/>
          <w:sz w:val="12"/>
        </w:rPr>
        <w:t xml:space="preserve">” </w:t>
      </w:r>
      <w:r w:rsidRPr="00F14526">
        <w:rPr>
          <w:rStyle w:val="Emphasis"/>
          <w:rFonts w:eastAsiaTheme="majorEastAsia"/>
          <w:highlight w:val="cyan"/>
        </w:rPr>
        <w:t>There’s a</w:t>
      </w:r>
      <w:r w:rsidRPr="00D94050">
        <w:rPr>
          <w:rFonts w:ascii="Georgia" w:hAnsi="Georgia"/>
          <w:sz w:val="12"/>
        </w:rPr>
        <w:t xml:space="preserve"> small but </w:t>
      </w:r>
      <w:r w:rsidRPr="00F14526">
        <w:rPr>
          <w:rStyle w:val="Emphasis"/>
          <w:rFonts w:eastAsiaTheme="majorEastAsia"/>
        </w:rPr>
        <w:t xml:space="preserve">non-trivial </w:t>
      </w:r>
      <w:r w:rsidRPr="00F14526">
        <w:rPr>
          <w:rStyle w:val="Emphasis"/>
          <w:rFonts w:eastAsiaTheme="majorEastAsia"/>
          <w:highlight w:val="cyan"/>
        </w:rPr>
        <w:t>chance of</w:t>
      </w:r>
      <w:r w:rsidRPr="00F14526">
        <w:rPr>
          <w:rStyle w:val="Emphasis"/>
          <w:rFonts w:eastAsiaTheme="majorEastAsia"/>
        </w:rPr>
        <w:t xml:space="preserve"> advanced </w:t>
      </w:r>
      <w:r w:rsidRPr="00F14526">
        <w:rPr>
          <w:rStyle w:val="Emphasis"/>
          <w:rFonts w:eastAsiaTheme="majorEastAsia"/>
          <w:highlight w:val="cyan"/>
        </w:rPr>
        <w:t>civilization breaking down entirely.</w:t>
      </w:r>
      <w:r w:rsidRPr="00D94050">
        <w:rPr>
          <w:rFonts w:ascii="Georgia" w:hAnsi="Georgia"/>
          <w:sz w:val="12"/>
        </w:rPr>
        <w:t xml:space="preserve"> Now ponder the fact that some scenarios show us going up to 6 degrees by the end of the century, a level of devastation we have not studied and barely know how to conceive. Ponder the fact that </w:t>
      </w:r>
      <w:r w:rsidRPr="00F14526">
        <w:rPr>
          <w:rStyle w:val="StyleUnderline"/>
          <w:rFonts w:ascii="Georgia" w:hAnsi="Georgia"/>
        </w:rPr>
        <w:t>somewhere along the line</w:t>
      </w:r>
      <w:r w:rsidRPr="00D94050">
        <w:rPr>
          <w:rFonts w:ascii="Georgia" w:hAnsi="Georgia"/>
          <w:sz w:val="12"/>
        </w:rPr>
        <w:t xml:space="preserve">, though we don’t know exactly where, </w:t>
      </w:r>
      <w:r w:rsidRPr="00F14526">
        <w:rPr>
          <w:rStyle w:val="StyleUnderline"/>
          <w:rFonts w:ascii="Georgia" w:hAnsi="Georgia"/>
        </w:rPr>
        <w:t>enough</w:t>
      </w:r>
      <w:r w:rsidRPr="00F14526">
        <w:rPr>
          <w:rStyle w:val="StyleUnderline"/>
          <w:rFonts w:ascii="Georgia" w:hAnsi="Georgia"/>
          <w:highlight w:val="cyan"/>
        </w:rPr>
        <w:t xml:space="preserve"> self-reinforcing feedback loops will</w:t>
      </w:r>
      <w:r w:rsidRPr="00F14526">
        <w:rPr>
          <w:rStyle w:val="StyleUnderline"/>
          <w:rFonts w:ascii="Georgia" w:hAnsi="Georgia"/>
        </w:rPr>
        <w:t xml:space="preserve"> be running to </w:t>
      </w:r>
      <w:r w:rsidRPr="00F14526">
        <w:rPr>
          <w:rStyle w:val="StyleUnderline"/>
          <w:rFonts w:ascii="Georgia" w:hAnsi="Georgia"/>
          <w:highlight w:val="cyan"/>
        </w:rPr>
        <w:t>make climate change unstoppable and irreversible</w:t>
      </w:r>
      <w:r w:rsidRPr="00F14526">
        <w:rPr>
          <w:rStyle w:val="StyleUnderline"/>
          <w:rFonts w:ascii="Georgia" w:hAnsi="Georgia"/>
        </w:rPr>
        <w:t xml:space="preserve"> for centuries to come. That would mean handing our grandchildren</w:t>
      </w:r>
      <w:r w:rsidRPr="00D94050">
        <w:rPr>
          <w:rFonts w:ascii="Georgia" w:hAnsi="Georgia"/>
          <w:sz w:val="12"/>
        </w:rPr>
        <w:t xml:space="preserve"> and their grandchildren not only a burned, chaotic, denuded world, </w:t>
      </w:r>
      <w:proofErr w:type="gramStart"/>
      <w:r w:rsidRPr="00D94050">
        <w:rPr>
          <w:rFonts w:ascii="Georgia" w:hAnsi="Georgia"/>
          <w:sz w:val="12"/>
        </w:rPr>
        <w:t>but</w:t>
      </w:r>
      <w:proofErr w:type="gramEnd"/>
      <w:r w:rsidRPr="00D94050">
        <w:rPr>
          <w:rFonts w:ascii="Georgia" w:hAnsi="Georgia"/>
          <w:sz w:val="12"/>
        </w:rPr>
        <w:t xml:space="preserve"> </w:t>
      </w:r>
      <w:r w:rsidRPr="00F14526">
        <w:rPr>
          <w:rStyle w:val="StyleUnderline"/>
          <w:rFonts w:ascii="Georgia" w:hAnsi="Georgia"/>
        </w:rPr>
        <w:t>a world that is inexorably more inhospitable with every passing decade.</w:t>
      </w:r>
    </w:p>
    <w:p w14:paraId="1034065A" w14:textId="77777777" w:rsidR="00616513" w:rsidRPr="005337A6" w:rsidRDefault="00616513" w:rsidP="00616513"/>
    <w:p w14:paraId="36E469A3" w14:textId="77777777" w:rsidR="00616513" w:rsidRDefault="00616513" w:rsidP="00616513">
      <w:pPr>
        <w:pStyle w:val="Heading3"/>
      </w:pPr>
      <w:r w:rsidRPr="00E90524">
        <w:t>Hillary Good – Economy</w:t>
      </w:r>
      <w:r>
        <w:t>—1NC</w:t>
      </w:r>
      <w:r w:rsidRPr="00E90524">
        <w:t xml:space="preserve"> </w:t>
      </w:r>
    </w:p>
    <w:p w14:paraId="73B55BDE" w14:textId="77777777" w:rsidR="00616513" w:rsidRDefault="00616513" w:rsidP="00616513">
      <w:pPr>
        <w:pStyle w:val="Heading4"/>
      </w:pPr>
      <w:r>
        <w:t xml:space="preserve">Clinton will raise the minimum wage </w:t>
      </w:r>
    </w:p>
    <w:p w14:paraId="0F9242B2" w14:textId="77777777" w:rsidR="00616513" w:rsidRPr="00231F44" w:rsidRDefault="00616513" w:rsidP="00616513">
      <w:r w:rsidRPr="00231F44">
        <w:rPr>
          <w:b/>
        </w:rPr>
        <w:t>Epstein 15</w:t>
      </w:r>
      <w:r>
        <w:t xml:space="preserve"> </w:t>
      </w:r>
      <w:r w:rsidRPr="00231F44">
        <w:rPr>
          <w:sz w:val="16"/>
        </w:rPr>
        <w:t xml:space="preserve">[Jennifer Epstein, correspondent covering Hillary Clinton. Before joining Bloomberg Politics in February 2015, she spent more than four years at Politico, most recently as a White House reporter. She also covered the 2012 Obama campaign and general politics. She previously worked for Inside Higher Ed and Time Magazine. Epstein is a graduate of Princeton University, where she majored in history and was managing editor of the Daily Princetonian. “Hillary Clinton Expresses Support for Higher Minimum Wage”, </w:t>
      </w:r>
      <w:hyperlink r:id="rId37" w:history="1">
        <w:r w:rsidRPr="00231F44">
          <w:rPr>
            <w:rStyle w:val="Hyperlink"/>
            <w:sz w:val="16"/>
          </w:rPr>
          <w:t>http://www.bloomberg.com/politics/articles/2015-06-08/hillary-clinton-expresses-support-for-higher-minimum-wage</w:t>
        </w:r>
      </w:hyperlink>
      <w:r w:rsidRPr="00231F44">
        <w:rPr>
          <w:sz w:val="16"/>
        </w:rPr>
        <w:t>, June 8</w:t>
      </w:r>
      <w:r w:rsidRPr="00231F44">
        <w:rPr>
          <w:sz w:val="16"/>
          <w:vertAlign w:val="superscript"/>
        </w:rPr>
        <w:t>th</w:t>
      </w:r>
      <w:r w:rsidRPr="00231F44">
        <w:rPr>
          <w:sz w:val="16"/>
        </w:rPr>
        <w:t>, 2015//Rahul]</w:t>
      </w:r>
    </w:p>
    <w:p w14:paraId="791561A1" w14:textId="77777777" w:rsidR="00616513" w:rsidRPr="00D94050" w:rsidRDefault="00616513" w:rsidP="00616513">
      <w:pPr>
        <w:rPr>
          <w:sz w:val="14"/>
        </w:rPr>
      </w:pPr>
      <w:r w:rsidRPr="00E90524">
        <w:rPr>
          <w:rStyle w:val="StyleUnderline"/>
        </w:rPr>
        <w:t xml:space="preserve">Hillary </w:t>
      </w:r>
      <w:r w:rsidRPr="000C5B46">
        <w:rPr>
          <w:rStyle w:val="StyleUnderline"/>
          <w:highlight w:val="yellow"/>
        </w:rPr>
        <w:t>Clinton wants to see a boost in the minimum wage</w:t>
      </w:r>
      <w:r w:rsidRPr="00E90524">
        <w:rPr>
          <w:rStyle w:val="StyleUnderline"/>
        </w:rPr>
        <w:t>,</w:t>
      </w:r>
      <w:r w:rsidRPr="00D94050">
        <w:rPr>
          <w:sz w:val="14"/>
        </w:rPr>
        <w:t xml:space="preserve"> and said as much over the weekend as she heaped praise on a group of fast-food workers who support a $15 hourly rate. What she didn’t say: Whether she supports raising the minimum wage to $15 from the current $7.25. Clinton is at the tail end of the policy-focused yet vague first phase of her presidential campaign, during which she's spoken in support of general policy positions while holding back specifics</w:t>
      </w:r>
      <w:r w:rsidRPr="00E90524">
        <w:rPr>
          <w:rStyle w:val="StyleUnderline"/>
        </w:rPr>
        <w:t xml:space="preserve">. Her </w:t>
      </w:r>
      <w:r w:rsidRPr="000C5B46">
        <w:rPr>
          <w:rStyle w:val="StyleUnderline"/>
          <w:highlight w:val="yellow"/>
        </w:rPr>
        <w:t>aides stress</w:t>
      </w:r>
      <w:r w:rsidRPr="00E90524">
        <w:rPr>
          <w:rStyle w:val="StyleUnderline"/>
        </w:rPr>
        <w:t xml:space="preserve"> that </w:t>
      </w:r>
      <w:r w:rsidRPr="000C5B46">
        <w:rPr>
          <w:rStyle w:val="StyleUnderline"/>
          <w:highlight w:val="yellow"/>
        </w:rPr>
        <w:t>her first two months of campaigning have been about hearing from Americans, and promise that detailed proposals and positions are on the way</w:t>
      </w:r>
      <w:r w:rsidRPr="00D94050">
        <w:rPr>
          <w:sz w:val="14"/>
        </w:rPr>
        <w:t xml:space="preserve">. But as </w:t>
      </w:r>
      <w:r w:rsidRPr="00E90524">
        <w:rPr>
          <w:rStyle w:val="StyleUnderline"/>
        </w:rPr>
        <w:t>Clinton addressed the Service Employees International Union's Fight for $15 convention</w:t>
      </w:r>
      <w:r w:rsidRPr="00D94050">
        <w:rPr>
          <w:sz w:val="14"/>
        </w:rPr>
        <w:t xml:space="preserve"> in Detroit by phone on Sunday, she hinted that she is on board with the union and much of organized labor. At the start of her brief comments, she thanked union President Mary Kay Henry for "giving me this chance to tell you all how much I support your movement." Still, Clinton never specifically said she backs the $15 an hour minimum wage. Also on Bloomberg Politics: Hillary Clinton: 'Stand Firmly' With Unions “I believe fast-food workers and child care workers and home care workers and adjunct professors—all of you should not have to march in the street to get a living wage, but thank you for marching in the streets to get that living wage," she said, according to a transcript provided by her campaign. “</w:t>
      </w:r>
      <w:r w:rsidRPr="00E90524">
        <w:rPr>
          <w:rStyle w:val="StyleUnderline"/>
        </w:rPr>
        <w:t xml:space="preserve">We need you out there saying loudly and clearly—no one, </w:t>
      </w:r>
      <w:r w:rsidRPr="000C5B46">
        <w:rPr>
          <w:rStyle w:val="StyleUnderline"/>
          <w:highlight w:val="yellow"/>
        </w:rPr>
        <w:t>no one who works an honest job in America should have to live in poverty</w:t>
      </w:r>
      <w:r w:rsidRPr="00E90524">
        <w:rPr>
          <w:rStyle w:val="StyleUnderline"/>
        </w:rPr>
        <w:t xml:space="preserve">. </w:t>
      </w:r>
      <w:r w:rsidRPr="000C5B46">
        <w:rPr>
          <w:rStyle w:val="StyleUnderline"/>
          <w:highlight w:val="yellow"/>
        </w:rPr>
        <w:t>We need you out there leading the fight against those who would rip away Americans' right to organize, to collective bargaining, to fair play</w:t>
      </w:r>
      <w:r w:rsidRPr="00E90524">
        <w:rPr>
          <w:rStyle w:val="StyleUnderline"/>
        </w:rPr>
        <w:t xml:space="preserve">," she continued. </w:t>
      </w:r>
      <w:r w:rsidRPr="00D94050">
        <w:rPr>
          <w:sz w:val="14"/>
        </w:rPr>
        <w:t xml:space="preserve">"No man or woman who works hard to feed America's families should have to be on food stamps to feed your own families." </w:t>
      </w:r>
      <w:r w:rsidRPr="00E90524">
        <w:rPr>
          <w:rStyle w:val="StyleUnderline"/>
        </w:rPr>
        <w:t>Clinton is expected to begin filling in the details on minimum wage and about a dozen other economic issues over the summer</w:t>
      </w:r>
      <w:r w:rsidRPr="00D94050">
        <w:rPr>
          <w:sz w:val="14"/>
        </w:rPr>
        <w:t xml:space="preserve">, building a platform that will lead her into the fall’s primary debates and beyond. Supporting anything less than $15 an hour would create a point of friction since Vermont Senator Bernie Sanders and former Maryland Governor Martin O’Malley have already staked out that position. It could also prove problematic as Clinton courts labor and other groups that have also begun gravitating toward a $15 minimum wage. The Obama administration supports a $12 federal minimum wage. While $15 seems like the right position to take for the Democratic primary, it may be too high a floor for some general election voters. In late May, a New York Times/CBS News poll found that 71 percent of Americans supported raising the federal minimum wage to $10.10. When asked if the minimum wage paid by fast-food restaurants and other hourly employers should be raised to $15, support was weaker. </w:t>
      </w:r>
      <w:r w:rsidRPr="000C5B46">
        <w:rPr>
          <w:rStyle w:val="StyleUnderline"/>
          <w:highlight w:val="yellow"/>
        </w:rPr>
        <w:t>Thirty-eight percent of those surveyed wanted to raise the rate to $15, while 56 percent of Democrats supported the idea</w:t>
      </w:r>
      <w:r w:rsidRPr="00E90524">
        <w:rPr>
          <w:rStyle w:val="StyleUnderline"/>
        </w:rPr>
        <w:t>.</w:t>
      </w:r>
      <w:r w:rsidRPr="00D94050">
        <w:rPr>
          <w:sz w:val="14"/>
        </w:rPr>
        <w:t xml:space="preserve"> Republican presidential hopefuls, meanwhile, range from saying the current federal rate is fine but unnecessary to wanting to abolish it entirely. “We need to leave it to the private sector,” former Florida Governor Jeb Bush said in March. “I think state minimum wages are fine. The federal government shouldn’t be doing this.” </w:t>
      </w:r>
    </w:p>
    <w:p w14:paraId="444F5BD1" w14:textId="77777777" w:rsidR="00616513" w:rsidRDefault="00616513" w:rsidP="00616513">
      <w:pPr>
        <w:rPr>
          <w:sz w:val="16"/>
        </w:rPr>
      </w:pPr>
    </w:p>
    <w:p w14:paraId="3382445B" w14:textId="77777777" w:rsidR="00616513" w:rsidRDefault="00616513" w:rsidP="00616513">
      <w:pPr>
        <w:pStyle w:val="Heading4"/>
      </w:pPr>
      <w:r>
        <w:t xml:space="preserve">Raising the minimum wage helps economic growth </w:t>
      </w:r>
    </w:p>
    <w:p w14:paraId="27853253" w14:textId="77777777" w:rsidR="00616513" w:rsidRPr="00231F44" w:rsidRDefault="00616513" w:rsidP="00616513">
      <w:pPr>
        <w:rPr>
          <w:sz w:val="16"/>
        </w:rPr>
      </w:pPr>
      <w:r w:rsidRPr="00231F44">
        <w:rPr>
          <w:b/>
        </w:rPr>
        <w:t>Lester et al 13</w:t>
      </w:r>
      <w:r>
        <w:t xml:space="preserve"> </w:t>
      </w:r>
      <w:r w:rsidRPr="00231F44">
        <w:rPr>
          <w:sz w:val="16"/>
        </w:rPr>
        <w:t xml:space="preserve">[William Lester, David Madland is the Managing Director of the Economic Policy team and the Director of the American Worker Project at American Progress. He has written extensively about the economy and American politics on a range of topics, including the middle class, economic inequality, retirement policy, labor unions, and workplace standards such as the minimum wage, Jackie Odum is a Research Assistant for the Economic Policy team at American Progress. “Raising the Minimum Wage Would Help, Not Hurt, Our Economy”, </w:t>
      </w:r>
      <w:hyperlink r:id="rId38" w:history="1">
        <w:r w:rsidRPr="00231F44">
          <w:rPr>
            <w:rStyle w:val="Hyperlink"/>
            <w:sz w:val="16"/>
          </w:rPr>
          <w:t>https://www.americanprogressaction.org/issues/labor/news/2013/12/03/80222/raising-the-minimum-wage-would-help-not-hurt-our-economy/</w:t>
        </w:r>
      </w:hyperlink>
      <w:r w:rsidRPr="00231F44">
        <w:rPr>
          <w:sz w:val="16"/>
        </w:rPr>
        <w:t>, December 3</w:t>
      </w:r>
      <w:r w:rsidRPr="00231F44">
        <w:rPr>
          <w:sz w:val="16"/>
          <w:vertAlign w:val="superscript"/>
        </w:rPr>
        <w:t>rd</w:t>
      </w:r>
      <w:r w:rsidRPr="00231F44">
        <w:rPr>
          <w:sz w:val="16"/>
        </w:rPr>
        <w:t>, 2013//Rahul]</w:t>
      </w:r>
    </w:p>
    <w:p w14:paraId="3BE856C5" w14:textId="77777777" w:rsidR="00616513" w:rsidRPr="00D94050" w:rsidRDefault="00616513" w:rsidP="00616513">
      <w:pPr>
        <w:rPr>
          <w:sz w:val="14"/>
        </w:rPr>
      </w:pPr>
      <w:r w:rsidRPr="000C5B46">
        <w:rPr>
          <w:rStyle w:val="StyleUnderline"/>
          <w:highlight w:val="yellow"/>
        </w:rPr>
        <w:t>Raising the minimum wage would be good for our economy</w:t>
      </w:r>
      <w:r w:rsidRPr="00231F44">
        <w:rPr>
          <w:rStyle w:val="StyleUnderline"/>
        </w:rPr>
        <w:t xml:space="preserve">. </w:t>
      </w:r>
      <w:r w:rsidRPr="000C5B46">
        <w:rPr>
          <w:rStyle w:val="StyleUnderline"/>
          <w:highlight w:val="yellow"/>
        </w:rPr>
        <w:t>A higher minimum wage</w:t>
      </w:r>
      <w:r w:rsidRPr="00231F44">
        <w:rPr>
          <w:rStyle w:val="StyleUnderline"/>
        </w:rPr>
        <w:t xml:space="preserve"> not only </w:t>
      </w:r>
      <w:r w:rsidRPr="000C5B46">
        <w:rPr>
          <w:rStyle w:val="StyleUnderline"/>
          <w:highlight w:val="yellow"/>
        </w:rPr>
        <w:t>increases workers’ incomes</w:t>
      </w:r>
      <w:r w:rsidRPr="00231F44">
        <w:rPr>
          <w:rStyle w:val="StyleUnderline"/>
        </w:rPr>
        <w:t xml:space="preserve">—which is sorely needed to boost demand and get the economy going—but it also </w:t>
      </w:r>
      <w:r w:rsidRPr="000C5B46">
        <w:rPr>
          <w:rStyle w:val="StyleUnderline"/>
          <w:highlight w:val="yellow"/>
        </w:rPr>
        <w:t>reduces turnover, cuts the costs that low-road employers impose on taxpayers</w:t>
      </w:r>
      <w:r w:rsidRPr="00D94050">
        <w:rPr>
          <w:sz w:val="14"/>
        </w:rPr>
        <w:t xml:space="preserve">, and pushes businesses toward a high-road, high-human-capital model. Despite these positive benefits, and the sad fact that the minimum wage is worth far less today than it was in the late 1960s, with the Senate set to vote to raise the federal minimum wage from $7.25 to $10.10 per hour, opponents will likely trot out the same unfounded argument that the minimum wage reduces employment. And with today’s unemployment rate stuck above 7 percent, we anticipate these types of arguments to reach a fevered pitch. </w:t>
      </w:r>
      <w:r w:rsidRPr="00231F44">
        <w:rPr>
          <w:rStyle w:val="StyleUnderline"/>
        </w:rPr>
        <w:t xml:space="preserve">The evidence, however, is clear: </w:t>
      </w:r>
      <w:r w:rsidRPr="000C5B46">
        <w:rPr>
          <w:rStyle w:val="StyleUnderline"/>
          <w:highlight w:val="yellow"/>
        </w:rPr>
        <w:t>Raising the minimum wage does not have the harmful effects that critics claim.</w:t>
      </w:r>
      <w:r>
        <w:rPr>
          <w:rStyle w:val="StyleUnderline"/>
        </w:rPr>
        <w:t xml:space="preserve"> </w:t>
      </w:r>
      <w:r w:rsidRPr="00231F44">
        <w:rPr>
          <w:rStyle w:val="StyleUnderline"/>
        </w:rPr>
        <w:t xml:space="preserve">A significant body of academic research finds that </w:t>
      </w:r>
      <w:r w:rsidRPr="000C5B46">
        <w:rPr>
          <w:rStyle w:val="StyleUnderline"/>
          <w:highlight w:val="yellow"/>
        </w:rPr>
        <w:t>raising the minimum wage does not result in job losses</w:t>
      </w:r>
      <w:r w:rsidRPr="00D94050">
        <w:rPr>
          <w:sz w:val="14"/>
          <w:highlight w:val="yellow"/>
        </w:rPr>
        <w:t xml:space="preserve">, </w:t>
      </w:r>
      <w:r w:rsidRPr="000C5B46">
        <w:rPr>
          <w:rStyle w:val="StyleUnderline"/>
          <w:highlight w:val="yellow"/>
        </w:rPr>
        <w:t>even during periods when the unemployment rate is high</w:t>
      </w:r>
      <w:r w:rsidRPr="00231F44">
        <w:rPr>
          <w:rStyle w:val="StyleUnderline"/>
        </w:rPr>
        <w:t xml:space="preserve">. </w:t>
      </w:r>
      <w:r w:rsidRPr="00D94050">
        <w:rPr>
          <w:sz w:val="14"/>
        </w:rPr>
        <w:t>Critics of the minimum wage, however, often hold on to the claim that raising the minimum wage will lead</w:t>
      </w:r>
      <w:r w:rsidRPr="00231F44">
        <w:rPr>
          <w:rStyle w:val="StyleUnderline"/>
        </w:rPr>
        <w:t xml:space="preserve"> </w:t>
      </w:r>
      <w:r w:rsidRPr="00D94050">
        <w:rPr>
          <w:sz w:val="14"/>
        </w:rPr>
        <w:t xml:space="preserve">to job losses and ultimately hurt the overall economy, exacerbating the problem of high unemployment. The argument that raising the minimum wage will increase unemployment is somewhat far-fetched, since the minimum wage impacts a relatively small share of the overall workforce, which is </w:t>
      </w:r>
      <w:proofErr w:type="gramStart"/>
      <w:r w:rsidRPr="00D94050">
        <w:rPr>
          <w:sz w:val="14"/>
        </w:rPr>
        <w:t>itself</w:t>
      </w:r>
      <w:proofErr w:type="gramEnd"/>
      <w:r w:rsidRPr="00D94050">
        <w:rPr>
          <w:sz w:val="14"/>
        </w:rPr>
        <w:t xml:space="preserve"> concentrated in certain industries such as restaurants and demographic groups such as teenagers. </w:t>
      </w:r>
      <w:r w:rsidRPr="00231F44">
        <w:rPr>
          <w:rStyle w:val="StyleUnderline"/>
        </w:rPr>
        <w:t xml:space="preserve">Nevertheless, we analyzed more than two decades’ worth of </w:t>
      </w:r>
      <w:proofErr w:type="gramStart"/>
      <w:r w:rsidRPr="00231F44">
        <w:rPr>
          <w:rStyle w:val="StyleUnderline"/>
        </w:rPr>
        <w:t>minimum-wage</w:t>
      </w:r>
      <w:proofErr w:type="gramEnd"/>
      <w:r w:rsidRPr="00231F44">
        <w:rPr>
          <w:rStyle w:val="StyleUnderline"/>
        </w:rPr>
        <w:t xml:space="preserve"> increases in U.S. states and found </w:t>
      </w:r>
      <w:r w:rsidRPr="000C5B46">
        <w:rPr>
          <w:rStyle w:val="StyleUnderline"/>
          <w:highlight w:val="yellow"/>
        </w:rPr>
        <w:t>no clear evidence that the minimum wage impacts aggregate job creation during periods of high unemployment</w:t>
      </w:r>
      <w:r w:rsidRPr="00231F44">
        <w:rPr>
          <w:rStyle w:val="StyleUnderline"/>
        </w:rPr>
        <w:t>.</w:t>
      </w:r>
      <w:r>
        <w:rPr>
          <w:rStyle w:val="StyleUnderline"/>
        </w:rPr>
        <w:t xml:space="preserve"> </w:t>
      </w:r>
      <w:r w:rsidRPr="00D94050">
        <w:rPr>
          <w:sz w:val="14"/>
        </w:rPr>
        <w:t>Our analysis includes every state that saw its effective minimum wage increase from 1987 through 2012, when the state’s unemployment rate was at or above the current rate of 7 percent. We then studied changes in employment in these states over the next year</w:t>
      </w:r>
      <w:proofErr w:type="gramStart"/>
      <w:r w:rsidRPr="00D94050">
        <w:rPr>
          <w:sz w:val="14"/>
        </w:rPr>
        <w:t>.*</w:t>
      </w:r>
      <w:proofErr w:type="gramEnd"/>
      <w:r w:rsidRPr="00D94050">
        <w:rPr>
          <w:sz w:val="14"/>
        </w:rPr>
        <w:t xml:space="preserve"> We include minimum-wage increases that occur because of either state or federal action, though we disaggregate results later. According to our analysis, </w:t>
      </w:r>
      <w:r w:rsidRPr="00231F44">
        <w:rPr>
          <w:rStyle w:val="StyleUnderline"/>
        </w:rPr>
        <w:t xml:space="preserve">the </w:t>
      </w:r>
      <w:r w:rsidRPr="000C5B46">
        <w:rPr>
          <w:rStyle w:val="StyleUnderline"/>
          <w:highlight w:val="yellow"/>
        </w:rPr>
        <w:t>majority of states that raised the minimum wage saw a decrease in their unemployment rate over the next year</w:t>
      </w:r>
      <w:r w:rsidRPr="00231F44">
        <w:rPr>
          <w:rStyle w:val="StyleUnderline"/>
        </w:rPr>
        <w:t xml:space="preserve">. There were a total of 91 cases where a state minimum-wage increase occurred during a period of high unemployment </w:t>
      </w:r>
      <w:r w:rsidRPr="00D94050">
        <w:rPr>
          <w:sz w:val="14"/>
        </w:rPr>
        <w:t xml:space="preserve">over the past two and a half decades. In 47 of these cases, the unemployment rate decreased over the next 12 months, and in 4 other cases the unemployment rate remained unchanged. In contrast, there were only 40 occurrences where the unemployment rate increased. That means when a minimum-wage increase occurred during a period of high unemployment, unemployment rates actually declined 52 percent of the time. Comparisons to national averages produce similar results. </w:t>
      </w:r>
      <w:r w:rsidRPr="00231F44">
        <w:rPr>
          <w:rStyle w:val="StyleUnderline"/>
        </w:rPr>
        <w:t xml:space="preserve">Of the </w:t>
      </w:r>
      <w:r w:rsidRPr="000C5B46">
        <w:rPr>
          <w:rStyle w:val="StyleUnderline"/>
          <w:highlight w:val="yellow"/>
        </w:rPr>
        <w:t>91 cases of minimum-wage increases during high unemployment, states saw their unemployment rate fare better than the national unemployment rate 51 times over the subsequent 12 months</w:t>
      </w:r>
      <w:r w:rsidRPr="00231F44">
        <w:rPr>
          <w:rStyle w:val="StyleUnderline"/>
        </w:rPr>
        <w:t>. A few states, including Alabama and Tennessee in 2009, saw their unemployment decrease much more than the national average</w:t>
      </w:r>
      <w:r w:rsidRPr="00D94050">
        <w:rPr>
          <w:sz w:val="14"/>
        </w:rPr>
        <w:t xml:space="preserve">. Following the minimum-wage increase that year, Alabama and Tennessee’s unemployment rates fell by 1.6 percentage points and 1.4 percentage points, respectively, compared to a decline in the national unemployment rate of only 0.1 percentage points. To be fair, some states, such as Michigan in 2008, had significantly worse outcomes than the national average. However, a majority of states that raised their minimum wage did slightly </w:t>
      </w:r>
      <w:proofErr w:type="gramStart"/>
      <w:r w:rsidRPr="00D94050">
        <w:rPr>
          <w:sz w:val="14"/>
        </w:rPr>
        <w:t>better</w:t>
      </w:r>
      <w:proofErr w:type="gramEnd"/>
      <w:r w:rsidRPr="00D94050">
        <w:rPr>
          <w:sz w:val="14"/>
        </w:rPr>
        <w:t xml:space="preserve"> than the national average. Comparing state employment growth to the national average produced similar results. Furthermore, a separate analysis of minimum-wage increases that occurred as a result of federal action versus increases coming from state action yields nearly identical results. </w:t>
      </w:r>
      <w:r w:rsidRPr="00231F44">
        <w:rPr>
          <w:rStyle w:val="StyleUnderline"/>
        </w:rPr>
        <w:t xml:space="preserve">No matter what caused the increase, </w:t>
      </w:r>
      <w:r w:rsidRPr="000C5B46">
        <w:rPr>
          <w:rStyle w:val="StyleUnderline"/>
          <w:highlight w:val="yellow"/>
        </w:rPr>
        <w:t>more than half of the states that increased their minimum wage saw their unemployment rates decline or remain unchanged</w:t>
      </w:r>
      <w:r w:rsidRPr="00231F44">
        <w:rPr>
          <w:rStyle w:val="StyleUnderline"/>
        </w:rPr>
        <w:t>.</w:t>
      </w:r>
      <w:r w:rsidRPr="00D94050">
        <w:rPr>
          <w:sz w:val="14"/>
        </w:rPr>
        <w:t xml:space="preserve"> Ultimately, from a look at the aggregate data, there is not clear correlation that minimum-wage increases are associated with harmful changes in unemployment or job growth. This basic state-by-state comparison of what happens to unemployment and/or aggregate employment one year after a minimum-wage increase—rather than providing conclusive evidence on its own—suggests instead that one must dig deeper to look for the real causal effects of the minimum wage. As the data above suggest, there are wide regional variations in economic trends across states, for example, Michigan versus Alabama. These regional growth differentials are unrelated to minimum-wage policy and are driven rather by deeper structural forces including decades-long industrial restructuring processes and divergent population trends, to name a few—all of which may obscure the impact of minimum-wage changes. Fortunately, there are at least five different academic papers that utilize a research design that controls for precisely such regional trends. Specifically, these papers collectively find that an increase in the minimum wage has no significant effect on employment levels. </w:t>
      </w:r>
      <w:r w:rsidRPr="00231F44">
        <w:rPr>
          <w:rStyle w:val="StyleUnderline"/>
        </w:rPr>
        <w:t>Critically, these papers all include in their samples periods of high unemployment, with unemployment rates ranging from 7 percent to 12.3 percent.</w:t>
      </w:r>
      <w:r w:rsidRPr="00D94050">
        <w:rPr>
          <w:sz w:val="14"/>
        </w:rPr>
        <w:t xml:space="preserve"> These five academic studies also cover different geographical areas and different time periods, and use a range of methodologies—from small case studies to large econometric analysis—lending great credibility to their findings. In addition, they focus on highly impacted groups such as restaurant workers and/or teenagers, where </w:t>
      </w:r>
      <w:proofErr w:type="gramStart"/>
      <w:r w:rsidRPr="00D94050">
        <w:rPr>
          <w:sz w:val="14"/>
        </w:rPr>
        <w:t>minimum-wage</w:t>
      </w:r>
      <w:proofErr w:type="gramEnd"/>
      <w:r w:rsidRPr="00D94050">
        <w:rPr>
          <w:sz w:val="14"/>
        </w:rPr>
        <w:t xml:space="preserve"> increases actually result in wage increases (i.e., they are binding).</w:t>
      </w:r>
    </w:p>
    <w:p w14:paraId="5B559B62" w14:textId="77777777" w:rsidR="00616513" w:rsidRPr="00DA3E21" w:rsidRDefault="00616513" w:rsidP="00616513">
      <w:pPr>
        <w:pStyle w:val="Heading4"/>
        <w:rPr>
          <w:rFonts w:cs="Times New Roman"/>
        </w:rPr>
      </w:pPr>
      <w:r>
        <w:rPr>
          <w:rFonts w:cs="Times New Roman"/>
        </w:rPr>
        <w:t xml:space="preserve">Key to avoid global wars </w:t>
      </w:r>
    </w:p>
    <w:p w14:paraId="7E36D3F1" w14:textId="77777777" w:rsidR="00616513" w:rsidRPr="00DA3E21" w:rsidRDefault="00616513" w:rsidP="00616513">
      <w:pPr>
        <w:rPr>
          <w:rFonts w:cs="Times New Roman"/>
        </w:rPr>
      </w:pPr>
      <w:r w:rsidRPr="00DA3E21">
        <w:rPr>
          <w:rStyle w:val="Style13ptBold"/>
          <w:rFonts w:cs="Times New Roman"/>
        </w:rPr>
        <w:t>Goldstein 7 </w:t>
      </w:r>
      <w:r w:rsidRPr="005F6D84">
        <w:rPr>
          <w:rFonts w:cs="Times New Roman"/>
          <w:sz w:val="16"/>
        </w:rPr>
        <w:t>- Professor of Global Politics and International Relations @ University of Pennsylvania</w:t>
      </w:r>
      <w:proofErr w:type="gramStart"/>
      <w:r w:rsidRPr="005F6D84">
        <w:rPr>
          <w:rFonts w:cs="Times New Roman"/>
          <w:sz w:val="16"/>
        </w:rPr>
        <w:t>,(</w:t>
      </w:r>
      <w:proofErr w:type="gramEnd"/>
      <w:r w:rsidRPr="005F6D84">
        <w:rPr>
          <w:rFonts w:cs="Times New Roman"/>
          <w:sz w:val="16"/>
        </w:rPr>
        <w:t>Avery Goldstein, “Power transitions, institutions, and China's rise in East Asia: Theoretical expectations and evidence,” </w:t>
      </w:r>
      <w:r>
        <w:fldChar w:fldCharType="begin"/>
      </w:r>
      <w:r>
        <w:instrText xml:space="preserve"> HYPERLINK "http://www.informaworld.com/smpp/title~db=all~content=t713636064" \t "_blank" \o "Click to go to publication home" </w:instrText>
      </w:r>
      <w:r>
        <w:fldChar w:fldCharType="separate"/>
      </w:r>
      <w:r w:rsidRPr="005F6D84">
        <w:rPr>
          <w:rFonts w:cs="Times New Roman"/>
          <w:sz w:val="16"/>
        </w:rPr>
        <w:t>Journal of Strategic Studies</w:t>
      </w:r>
      <w:r>
        <w:rPr>
          <w:rFonts w:cs="Times New Roman"/>
          <w:sz w:val="16"/>
        </w:rPr>
        <w:fldChar w:fldCharType="end"/>
      </w:r>
      <w:r w:rsidRPr="005F6D84">
        <w:rPr>
          <w:rFonts w:cs="Times New Roman"/>
          <w:sz w:val="16"/>
        </w:rPr>
        <w:t>, Volume</w:t>
      </w:r>
      <w:r>
        <w:fldChar w:fldCharType="begin"/>
      </w:r>
      <w:r>
        <w:instrText xml:space="preserve"> HYPERLINK "http://www.informaworld.com/smpp/title~db=all~content=t713636064~tab=issueslist~branches=30" \l "v30" \t "_blank" \o "Click to view volume" </w:instrText>
      </w:r>
      <w:r>
        <w:fldChar w:fldCharType="separate"/>
      </w:r>
      <w:r w:rsidRPr="005F6D84">
        <w:rPr>
          <w:rFonts w:cs="Times New Roman"/>
          <w:sz w:val="16"/>
        </w:rPr>
        <w:t>30</w:t>
      </w:r>
      <w:r>
        <w:rPr>
          <w:rFonts w:cs="Times New Roman"/>
          <w:sz w:val="16"/>
        </w:rPr>
        <w:fldChar w:fldCharType="end"/>
      </w:r>
      <w:r w:rsidRPr="005F6D84">
        <w:rPr>
          <w:rFonts w:cs="Times New Roman"/>
          <w:sz w:val="16"/>
        </w:rPr>
        <w:t>, Issue </w:t>
      </w:r>
      <w:r>
        <w:fldChar w:fldCharType="begin"/>
      </w:r>
      <w:r>
        <w:instrText xml:space="preserve"> HYPERLINK "http://www.informaworld.com/smpp/title~db=all~content=g780703608" \t "_blank" \o "Click to view issue" </w:instrText>
      </w:r>
      <w:r>
        <w:fldChar w:fldCharType="separate"/>
      </w:r>
      <w:r w:rsidRPr="005F6D84">
        <w:rPr>
          <w:rFonts w:cs="Times New Roman"/>
          <w:sz w:val="16"/>
        </w:rPr>
        <w:t>4 &amp; 5 </w:t>
      </w:r>
      <w:r>
        <w:rPr>
          <w:rFonts w:cs="Times New Roman"/>
          <w:sz w:val="16"/>
        </w:rPr>
        <w:fldChar w:fldCharType="end"/>
      </w:r>
      <w:r w:rsidRPr="005F6D84">
        <w:rPr>
          <w:rFonts w:cs="Times New Roman"/>
          <w:sz w:val="16"/>
        </w:rPr>
        <w:t>August, EBSCO)</w:t>
      </w:r>
    </w:p>
    <w:p w14:paraId="186DC07C" w14:textId="77777777" w:rsidR="00616513" w:rsidRPr="00D94050" w:rsidRDefault="00616513" w:rsidP="00616513">
      <w:pPr>
        <w:rPr>
          <w:sz w:val="14"/>
        </w:rPr>
      </w:pPr>
      <w:r w:rsidRPr="00D94050">
        <w:rPr>
          <w:sz w:val="14"/>
        </w:rPr>
        <w:t xml:space="preserve">Two closely related, though distinct, theoretical arguments focus explicitly on the consequences for international politics of a shift in power between a dominant state and a rising power. In War and Change in World Politics, Robert </w:t>
      </w:r>
      <w:r w:rsidRPr="00DA3E21">
        <w:rPr>
          <w:rStyle w:val="StyleUnderline"/>
        </w:rPr>
        <w:t>Gilpin suggested that</w:t>
      </w:r>
      <w:r>
        <w:rPr>
          <w:rStyle w:val="StyleUnderline"/>
        </w:rPr>
        <w:t xml:space="preserve"> </w:t>
      </w:r>
      <w:r w:rsidRPr="00D94050">
        <w:rPr>
          <w:sz w:val="14"/>
        </w:rPr>
        <w:t xml:space="preserve">peace prevails when a dominant state’s capabilities enable it to ‘govern’ an international order that it has shaped. Over time, however, </w:t>
      </w:r>
      <w:r w:rsidRPr="005F6D84">
        <w:rPr>
          <w:rStyle w:val="StyleUnderline"/>
          <w:highlight w:val="green"/>
        </w:rPr>
        <w:t>as economic and technological diffusion proceeds</w:t>
      </w:r>
      <w:r>
        <w:rPr>
          <w:rStyle w:val="StyleUnderline"/>
        </w:rPr>
        <w:t xml:space="preserve"> </w:t>
      </w:r>
      <w:r w:rsidRPr="00D94050">
        <w:rPr>
          <w:sz w:val="14"/>
        </w:rPr>
        <w:t xml:space="preserve">during eras of peace and development, </w:t>
      </w:r>
      <w:r w:rsidRPr="005F6D84">
        <w:rPr>
          <w:rStyle w:val="StyleUnderline"/>
          <w:highlight w:val="green"/>
        </w:rPr>
        <w:t>other states are empowered</w:t>
      </w:r>
      <w:r w:rsidRPr="00DA3E21">
        <w:rPr>
          <w:u w:val="single"/>
        </w:rPr>
        <w:t>.</w:t>
      </w:r>
      <w:r>
        <w:rPr>
          <w:u w:val="single"/>
        </w:rPr>
        <w:t xml:space="preserve"> </w:t>
      </w:r>
      <w:r w:rsidRPr="00D94050">
        <w:rPr>
          <w:sz w:val="14"/>
        </w:rPr>
        <w:t xml:space="preserve">Moreover, the burdens of international governance drain and distract the reigning hegemon, and </w:t>
      </w:r>
      <w:r w:rsidRPr="00DA3E21">
        <w:rPr>
          <w:rStyle w:val="StyleUnderline"/>
        </w:rPr>
        <w:t>challengers</w:t>
      </w:r>
      <w:r>
        <w:rPr>
          <w:rStyle w:val="StyleUnderline"/>
        </w:rPr>
        <w:t xml:space="preserve"> </w:t>
      </w:r>
      <w:r w:rsidRPr="00D94050">
        <w:rPr>
          <w:sz w:val="14"/>
        </w:rPr>
        <w:t xml:space="preserve">eventually </w:t>
      </w:r>
      <w:r w:rsidRPr="00DA3E21">
        <w:rPr>
          <w:rStyle w:val="StyleUnderline"/>
        </w:rPr>
        <w:t>emerge</w:t>
      </w:r>
      <w:r>
        <w:rPr>
          <w:rStyle w:val="StyleUnderline"/>
        </w:rPr>
        <w:t xml:space="preserve"> </w:t>
      </w:r>
      <w:r w:rsidRPr="00DA3E21">
        <w:rPr>
          <w:rStyle w:val="StyleUnderline"/>
        </w:rPr>
        <w:t>who seek to rewrite the rules of governance.</w:t>
      </w:r>
      <w:r>
        <w:rPr>
          <w:rStyle w:val="StyleUnderline"/>
        </w:rPr>
        <w:t xml:space="preserve"> </w:t>
      </w:r>
      <w:r w:rsidRPr="005F6D84">
        <w:rPr>
          <w:rStyle w:val="StyleUnderline"/>
          <w:highlight w:val="green"/>
        </w:rPr>
        <w:t xml:space="preserve">As the power advantage of the erstwhile hegemon ebbs, it may become </w:t>
      </w:r>
      <w:r w:rsidRPr="005F6D84">
        <w:rPr>
          <w:rStyle w:val="Emphasis"/>
          <w:highlight w:val="green"/>
        </w:rPr>
        <w:t>desperate</w:t>
      </w:r>
      <w:r w:rsidRPr="00DA3E21">
        <w:rPr>
          <w:rStyle w:val="StyleUnderline"/>
        </w:rPr>
        <w:t xml:space="preserve"> enough to resort to</w:t>
      </w:r>
      <w:r>
        <w:rPr>
          <w:rStyle w:val="StyleUnderline"/>
        </w:rPr>
        <w:t xml:space="preserve"> </w:t>
      </w:r>
      <w:r w:rsidRPr="00D94050">
        <w:rPr>
          <w:sz w:val="14"/>
        </w:rPr>
        <w:t xml:space="preserve">theultima ratio of international politics, </w:t>
      </w:r>
      <w:r w:rsidRPr="00DA3E21">
        <w:rPr>
          <w:rStyle w:val="StyleUnderline"/>
        </w:rPr>
        <w:t>force, to forestall the</w:t>
      </w:r>
      <w:r>
        <w:rPr>
          <w:rStyle w:val="StyleUnderline"/>
        </w:rPr>
        <w:t xml:space="preserve"> </w:t>
      </w:r>
      <w:r w:rsidRPr="00D94050">
        <w:rPr>
          <w:sz w:val="14"/>
        </w:rPr>
        <w:t>increasingly urgent</w:t>
      </w:r>
      <w:r>
        <w:rPr>
          <w:u w:val="single"/>
        </w:rPr>
        <w:t xml:space="preserve"> </w:t>
      </w:r>
      <w:r w:rsidRPr="00DA3E21">
        <w:rPr>
          <w:rStyle w:val="StyleUnderline"/>
        </w:rPr>
        <w:t xml:space="preserve">demands of a rising challenger. </w:t>
      </w:r>
      <w:r w:rsidRPr="005F6D84">
        <w:rPr>
          <w:rStyle w:val="StyleUnderline"/>
          <w:highlight w:val="green"/>
        </w:rPr>
        <w:t xml:space="preserve">Or as the power of the challenger rises, it may be tempted to press its case with </w:t>
      </w:r>
      <w:r w:rsidRPr="00D94050">
        <w:rPr>
          <w:sz w:val="14"/>
          <w:highlight w:val="green"/>
        </w:rPr>
        <w:t>threats to use</w:t>
      </w:r>
      <w:r w:rsidRPr="005F6D84">
        <w:rPr>
          <w:highlight w:val="green"/>
          <w:u w:val="single"/>
        </w:rPr>
        <w:t xml:space="preserve"> </w:t>
      </w:r>
      <w:r w:rsidRPr="005F6D84">
        <w:rPr>
          <w:rStyle w:val="StyleUnderline"/>
          <w:highlight w:val="green"/>
        </w:rPr>
        <w:t>force. It is the rise and fall of the great powers that creates</w:t>
      </w:r>
      <w:r>
        <w:rPr>
          <w:rStyle w:val="StyleUnderline"/>
        </w:rPr>
        <w:t xml:space="preserve"> </w:t>
      </w:r>
      <w:r w:rsidRPr="00D94050">
        <w:rPr>
          <w:sz w:val="14"/>
        </w:rPr>
        <w:t xml:space="preserve">the circumstances under which major wars, what Gilpin labels </w:t>
      </w:r>
      <w:r w:rsidRPr="00DA3E21">
        <w:rPr>
          <w:u w:val="single"/>
        </w:rPr>
        <w:t>‘</w:t>
      </w:r>
      <w:r w:rsidRPr="00DA3E21">
        <w:rPr>
          <w:rStyle w:val="Emphasis"/>
        </w:rPr>
        <w:t>hegemonic wars’</w:t>
      </w:r>
      <w:r w:rsidRPr="00DA3E21">
        <w:rPr>
          <w:u w:val="single"/>
        </w:rPr>
        <w:t>,</w:t>
      </w:r>
      <w:r>
        <w:rPr>
          <w:u w:val="single"/>
        </w:rPr>
        <w:t xml:space="preserve"> </w:t>
      </w:r>
      <w:r w:rsidRPr="00D94050">
        <w:rPr>
          <w:sz w:val="14"/>
        </w:rPr>
        <w:t xml:space="preserve">break out.13 Gilpin’s argument logically encourages pessimism about the implications of a rising China. It leads to the expectation that international trade, investment, and technology transfer will result in a steady </w:t>
      </w:r>
      <w:r w:rsidRPr="005F6D84">
        <w:rPr>
          <w:rStyle w:val="StyleUnderline"/>
          <w:highlight w:val="green"/>
        </w:rPr>
        <w:t>diffusion of American economic power, benefit</w:t>
      </w:r>
      <w:r w:rsidRPr="00D94050">
        <w:rPr>
          <w:sz w:val="14"/>
          <w:highlight w:val="green"/>
        </w:rPr>
        <w:t>ing</w:t>
      </w:r>
      <w:r w:rsidRPr="00D94050">
        <w:rPr>
          <w:sz w:val="14"/>
        </w:rPr>
        <w:t xml:space="preserve"> the </w:t>
      </w:r>
      <w:r w:rsidRPr="005F6D84">
        <w:rPr>
          <w:rStyle w:val="StyleUnderline"/>
          <w:highlight w:val="green"/>
        </w:rPr>
        <w:t>rapidly developing</w:t>
      </w:r>
      <w:r w:rsidRPr="00DA3E21">
        <w:rPr>
          <w:rStyle w:val="StyleUnderline"/>
        </w:rPr>
        <w:t xml:space="preserve"> states</w:t>
      </w:r>
      <w:r>
        <w:rPr>
          <w:rStyle w:val="StyleUnderline"/>
        </w:rPr>
        <w:t xml:space="preserve"> </w:t>
      </w:r>
      <w:r w:rsidRPr="00D94050">
        <w:rPr>
          <w:sz w:val="14"/>
        </w:rPr>
        <w:t xml:space="preserve">of the world, including China. As </w:t>
      </w:r>
      <w:r w:rsidRPr="00DA3E21">
        <w:rPr>
          <w:rStyle w:val="StyleUnderline"/>
          <w:rFonts w:eastAsiaTheme="majorEastAsia"/>
        </w:rPr>
        <w:t>the</w:t>
      </w:r>
      <w:r w:rsidRPr="00D94050">
        <w:rPr>
          <w:rStyle w:val="TitleChar"/>
          <w:rFonts w:eastAsiaTheme="majorEastAsia"/>
          <w:sz w:val="14"/>
        </w:rPr>
        <w:t xml:space="preserve"> </w:t>
      </w:r>
      <w:r w:rsidRPr="00DA3E21">
        <w:rPr>
          <w:rStyle w:val="StyleUnderline"/>
          <w:rFonts w:eastAsiaTheme="majorEastAsia"/>
        </w:rPr>
        <w:t>US</w:t>
      </w:r>
      <w:r>
        <w:rPr>
          <w:rStyle w:val="StyleUnderline"/>
          <w:rFonts w:eastAsiaTheme="majorEastAsia"/>
        </w:rPr>
        <w:t xml:space="preserve"> </w:t>
      </w:r>
      <w:r w:rsidRPr="00D94050">
        <w:rPr>
          <w:sz w:val="14"/>
        </w:rPr>
        <w:t xml:space="preserve">simultaneously scurries to put out the many brushfires that threaten its far-flung global interests (i.e., the classic problem of overextension), it </w:t>
      </w:r>
      <w:r w:rsidRPr="00DA3E21">
        <w:rPr>
          <w:rStyle w:val="StyleUnderline"/>
          <w:rFonts w:eastAsiaTheme="majorEastAsia"/>
        </w:rPr>
        <w:t>will be unable to devote sufficient resources to maintain or restore</w:t>
      </w:r>
      <w:r>
        <w:rPr>
          <w:rStyle w:val="StyleUnderline"/>
          <w:rFonts w:eastAsiaTheme="majorEastAsia"/>
        </w:rPr>
        <w:t xml:space="preserve"> </w:t>
      </w:r>
      <w:r w:rsidRPr="00D94050">
        <w:rPr>
          <w:sz w:val="14"/>
        </w:rPr>
        <w:t xml:space="preserve">its former advantage over emerging competitors like China. </w:t>
      </w:r>
      <w:r w:rsidRPr="00DA3E21">
        <w:rPr>
          <w:rStyle w:val="StyleUnderline"/>
        </w:rPr>
        <w:t>While the erosion of the</w:t>
      </w:r>
      <w:r>
        <w:rPr>
          <w:rStyle w:val="StyleUnderline"/>
        </w:rPr>
        <w:t xml:space="preserve"> </w:t>
      </w:r>
      <w:r w:rsidRPr="00DA3E21">
        <w:rPr>
          <w:rStyle w:val="StyleUnderline"/>
        </w:rPr>
        <w:t xml:space="preserve">once clear American advantage plays itself out, </w:t>
      </w:r>
      <w:r w:rsidRPr="005F6D84">
        <w:rPr>
          <w:rStyle w:val="StyleUnderline"/>
          <w:highlight w:val="green"/>
        </w:rPr>
        <w:t>the US will find it ever more difficult to preserve the order in Asia that it created during its era of preponderance</w:t>
      </w:r>
      <w:r w:rsidRPr="00DA3E21">
        <w:rPr>
          <w:rStyle w:val="StyleUnderline"/>
        </w:rPr>
        <w:t>.</w:t>
      </w:r>
      <w:r>
        <w:rPr>
          <w:rStyle w:val="StyleUnderline"/>
        </w:rPr>
        <w:t xml:space="preserve"> </w:t>
      </w:r>
      <w:r w:rsidRPr="00DA3E21">
        <w:rPr>
          <w:rStyle w:val="StyleUnderline"/>
        </w:rPr>
        <w:t>The expectation is an increase in the likelihood for the use of force – either by a</w:t>
      </w:r>
      <w:r>
        <w:rPr>
          <w:rStyle w:val="StyleUnderline"/>
        </w:rPr>
        <w:t xml:space="preserve"> </w:t>
      </w:r>
      <w:r w:rsidRPr="00DA3E21">
        <w:rPr>
          <w:rStyle w:val="StyleUnderline"/>
        </w:rPr>
        <w:t>Chinese</w:t>
      </w:r>
      <w:r>
        <w:rPr>
          <w:rStyle w:val="StyleUnderline"/>
        </w:rPr>
        <w:t xml:space="preserve"> </w:t>
      </w:r>
      <w:r w:rsidRPr="00DA3E21">
        <w:rPr>
          <w:rStyle w:val="StyleUnderline"/>
        </w:rPr>
        <w:t>challenger</w:t>
      </w:r>
      <w:r>
        <w:rPr>
          <w:rStyle w:val="StyleUnderline"/>
        </w:rPr>
        <w:t xml:space="preserve"> </w:t>
      </w:r>
      <w:r w:rsidRPr="00D94050">
        <w:rPr>
          <w:sz w:val="14"/>
        </w:rPr>
        <w:t>able to field a stronger military in support of its demands for greater influence over international arrangements in Asia</w:t>
      </w:r>
      <w:r w:rsidRPr="00DA3E21">
        <w:rPr>
          <w:u w:val="single"/>
        </w:rPr>
        <w:t>,</w:t>
      </w:r>
      <w:r>
        <w:rPr>
          <w:u w:val="single"/>
        </w:rPr>
        <w:t xml:space="preserve"> </w:t>
      </w:r>
      <w:r w:rsidRPr="00DA3E21">
        <w:rPr>
          <w:rStyle w:val="StyleUnderline"/>
        </w:rPr>
        <w:t>or</w:t>
      </w:r>
      <w:r>
        <w:rPr>
          <w:rStyle w:val="StyleUnderline"/>
        </w:rPr>
        <w:t xml:space="preserve"> </w:t>
      </w:r>
      <w:r w:rsidRPr="00DA3E21">
        <w:rPr>
          <w:rStyle w:val="StyleUnderline"/>
        </w:rPr>
        <w:t>by a besieged</w:t>
      </w:r>
      <w:r>
        <w:rPr>
          <w:rStyle w:val="StyleUnderline"/>
        </w:rPr>
        <w:t xml:space="preserve"> </w:t>
      </w:r>
      <w:r w:rsidRPr="00DA3E21">
        <w:rPr>
          <w:rStyle w:val="StyleUnderline"/>
        </w:rPr>
        <w:t>American hegemon</w:t>
      </w:r>
      <w:r>
        <w:rPr>
          <w:rStyle w:val="StyleUnderline"/>
        </w:rPr>
        <w:t xml:space="preserve"> </w:t>
      </w:r>
      <w:r w:rsidRPr="00DA3E21">
        <w:rPr>
          <w:rStyle w:val="StyleUnderline"/>
        </w:rPr>
        <w:t>desperate to head off further decline.</w:t>
      </w:r>
      <w:r>
        <w:rPr>
          <w:rStyle w:val="StyleUnderline"/>
        </w:rPr>
        <w:t xml:space="preserve"> </w:t>
      </w:r>
      <w:r w:rsidRPr="00DA3E21">
        <w:rPr>
          <w:rStyle w:val="StyleUnderline"/>
        </w:rPr>
        <w:t>Among the trends that</w:t>
      </w:r>
      <w:r>
        <w:rPr>
          <w:rStyle w:val="StyleUnderline"/>
        </w:rPr>
        <w:t xml:space="preserve"> </w:t>
      </w:r>
      <w:r w:rsidRPr="00DA3E21">
        <w:rPr>
          <w:rStyle w:val="StyleUnderline"/>
        </w:rPr>
        <w:t>alarm</w:t>
      </w:r>
      <w:r>
        <w:rPr>
          <w:rStyle w:val="StyleUnderline"/>
        </w:rPr>
        <w:t xml:space="preserve"> </w:t>
      </w:r>
      <w:r w:rsidRPr="00D94050">
        <w:rPr>
          <w:sz w:val="14"/>
        </w:rPr>
        <w:t xml:space="preserve">those who would look at Asia through the lens of Gilpin’s theory </w:t>
      </w:r>
      <w:r w:rsidRPr="00DA3E21">
        <w:rPr>
          <w:rStyle w:val="StyleUnderline"/>
        </w:rPr>
        <w:t xml:space="preserve">are China’s expanding share of world trade and </w:t>
      </w:r>
      <w:proofErr w:type="gramStart"/>
      <w:r w:rsidRPr="00DA3E21">
        <w:rPr>
          <w:rStyle w:val="StyleUnderline"/>
        </w:rPr>
        <w:t>wealth</w:t>
      </w:r>
      <w:r w:rsidRPr="00D94050">
        <w:rPr>
          <w:sz w:val="14"/>
        </w:rPr>
        <w:t>(</w:t>
      </w:r>
      <w:proofErr w:type="gramEnd"/>
      <w:r w:rsidRPr="00D94050">
        <w:rPr>
          <w:sz w:val="14"/>
        </w:rPr>
        <w:t xml:space="preserve">much of it resulting from the gains made possible by the international economic order a dominant US established); </w:t>
      </w:r>
      <w:r w:rsidRPr="00DA3E21">
        <w:rPr>
          <w:rStyle w:val="StyleUnderline"/>
        </w:rPr>
        <w:t>its acquisition of</w:t>
      </w:r>
      <w:r>
        <w:rPr>
          <w:rStyle w:val="StyleUnderline"/>
        </w:rPr>
        <w:t xml:space="preserve"> </w:t>
      </w:r>
      <w:r w:rsidRPr="00DA3E21">
        <w:rPr>
          <w:rStyle w:val="StyleUnderline"/>
        </w:rPr>
        <w:t>technology in</w:t>
      </w:r>
      <w:r>
        <w:rPr>
          <w:rStyle w:val="StyleUnderline"/>
        </w:rPr>
        <w:t xml:space="preserve"> </w:t>
      </w:r>
      <w:r w:rsidRPr="00DA3E21">
        <w:rPr>
          <w:rStyle w:val="StyleUnderline"/>
        </w:rPr>
        <w:t>key sectors</w:t>
      </w:r>
      <w:r>
        <w:rPr>
          <w:rStyle w:val="StyleUnderline"/>
        </w:rPr>
        <w:t xml:space="preserve"> </w:t>
      </w:r>
      <w:r w:rsidRPr="00D94050">
        <w:rPr>
          <w:sz w:val="14"/>
        </w:rPr>
        <w:t>that have both civilian and military applications (e.g., information, communications, and electronics linked with to forestall, and the challenger becomes increasingly determined to realize the transition to a new international order</w:t>
      </w:r>
      <w:r>
        <w:rPr>
          <w:u w:val="single"/>
        </w:rPr>
        <w:t xml:space="preserve"> </w:t>
      </w:r>
      <w:r w:rsidRPr="00D94050">
        <w:rPr>
          <w:sz w:val="14"/>
        </w:rPr>
        <w:t xml:space="preserve">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5F6D84">
        <w:rPr>
          <w:rStyle w:val="StyleUnderline"/>
          <w:highlight w:val="green"/>
        </w:rPr>
        <w:t xml:space="preserve">when the power gap narrows, the dominant state </w:t>
      </w:r>
      <w:r w:rsidRPr="005F6D84">
        <w:rPr>
          <w:rStyle w:val="Emphasis"/>
          <w:highlight w:val="green"/>
        </w:rPr>
        <w:t xml:space="preserve">becomes </w:t>
      </w:r>
      <w:r w:rsidRPr="005F6D84">
        <w:rPr>
          <w:rStyle w:val="StyleUnderline"/>
          <w:highlight w:val="green"/>
        </w:rPr>
        <w:t xml:space="preserve">increasingly </w:t>
      </w:r>
      <w:r w:rsidRPr="005F6D84">
        <w:rPr>
          <w:rStyle w:val="Emphasis"/>
          <w:highlight w:val="green"/>
        </w:rPr>
        <w:t>desperate</w:t>
      </w:r>
      <w:r w:rsidRPr="00DA3E21">
        <w:rPr>
          <w:u w:val="single"/>
        </w:rPr>
        <w:t>.</w:t>
      </w:r>
      <w:r w:rsidRPr="00D94050">
        <w:rPr>
          <w:sz w:val="14"/>
        </w:rPr>
        <w:t xml:space="preserve"> Though suggesting why a rising China may ultimately present grave dangers for international peace when its capabilities make it a peer competitor of America, Organski and Kugler’s </w:t>
      </w:r>
      <w:r w:rsidRPr="00DA3E21">
        <w:rPr>
          <w:rStyle w:val="StyleUnderline"/>
        </w:rPr>
        <w:t>power-</w:t>
      </w:r>
      <w:r w:rsidRPr="005F6D84">
        <w:rPr>
          <w:rStyle w:val="StyleUnderline"/>
          <w:highlight w:val="green"/>
        </w:rPr>
        <w:t>transition theory</w:t>
      </w:r>
      <w:r>
        <w:rPr>
          <w:rStyle w:val="StyleUnderline"/>
        </w:rPr>
        <w:t xml:space="preserve"> </w:t>
      </w:r>
      <w:r w:rsidRPr="00D94050">
        <w:rPr>
          <w:sz w:val="14"/>
        </w:rPr>
        <w:t xml:space="preserve">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DA3E21">
        <w:rPr>
          <w:rStyle w:val="StyleUnderline"/>
        </w:rPr>
        <w:t xml:space="preserve">points with </w:t>
      </w:r>
      <w:r w:rsidRPr="005F6D84">
        <w:rPr>
          <w:rStyle w:val="StyleUnderline"/>
          <w:highlight w:val="green"/>
        </w:rPr>
        <w:t>alarm to trends in China’s</w:t>
      </w:r>
      <w:r w:rsidRPr="00DA3E21">
        <w:rPr>
          <w:rStyle w:val="StyleUnderline"/>
        </w:rPr>
        <w:t xml:space="preserve"> </w:t>
      </w:r>
      <w:r w:rsidRPr="005F6D84">
        <w:rPr>
          <w:rStyle w:val="StyleUnderline"/>
          <w:highlight w:val="green"/>
        </w:rPr>
        <w:t>growing wealth and power relative to the United States</w:t>
      </w:r>
      <w:r w:rsidRPr="00D94050">
        <w:rPr>
          <w:sz w:val="14"/>
        </w:rPr>
        <w:t xml:space="preserve">, but </w:t>
      </w:r>
      <w:r w:rsidRPr="00DA3E21">
        <w:rPr>
          <w:rStyle w:val="StyleUnderline"/>
        </w:rPr>
        <w:t>especially</w:t>
      </w:r>
      <w:r>
        <w:rPr>
          <w:rStyle w:val="StyleUnderline"/>
        </w:rPr>
        <w:t xml:space="preserve"> </w:t>
      </w:r>
      <w:r w:rsidRPr="00D94050">
        <w:rPr>
          <w:sz w:val="14"/>
        </w:rPr>
        <w:t xml:space="preserve">looks ahead to what it sees as </w:t>
      </w:r>
      <w:r w:rsidRPr="00DA3E21">
        <w:rPr>
          <w:rStyle w:val="StyleUnderline"/>
        </w:rPr>
        <w:t>the period of maximum danger</w:t>
      </w:r>
      <w:r>
        <w:rPr>
          <w:rStyle w:val="StyleUnderline"/>
        </w:rPr>
        <w:t xml:space="preserve"> </w:t>
      </w:r>
      <w:r w:rsidRPr="00DA3E21">
        <w:rPr>
          <w:rStyle w:val="StyleUnderline"/>
        </w:rPr>
        <w:t>– that time</w:t>
      </w:r>
      <w:r>
        <w:rPr>
          <w:rStyle w:val="StyleUnderline"/>
        </w:rPr>
        <w:t xml:space="preserve"> </w:t>
      </w:r>
      <w:r w:rsidRPr="00DA3E21">
        <w:rPr>
          <w:rStyle w:val="StyleUnderline"/>
        </w:rPr>
        <w:t>when</w:t>
      </w:r>
      <w:r>
        <w:rPr>
          <w:rStyle w:val="StyleUnderline"/>
        </w:rPr>
        <w:t xml:space="preserve"> </w:t>
      </w:r>
      <w:r w:rsidRPr="00DA3E21">
        <w:rPr>
          <w:rStyle w:val="StyleUnderline"/>
        </w:rPr>
        <w:t>a dissatisfied</w:t>
      </w:r>
      <w:r>
        <w:rPr>
          <w:rStyle w:val="StyleUnderline"/>
        </w:rPr>
        <w:t xml:space="preserve"> </w:t>
      </w:r>
      <w:r w:rsidRPr="00DA3E21">
        <w:rPr>
          <w:rStyle w:val="StyleUnderline"/>
        </w:rPr>
        <w:t>China could</w:t>
      </w:r>
      <w:r>
        <w:rPr>
          <w:rStyle w:val="StyleUnderline"/>
        </w:rPr>
        <w:t xml:space="preserve"> </w:t>
      </w:r>
      <w:r w:rsidRPr="00DA3E21">
        <w:rPr>
          <w:rStyle w:val="StyleUnderline"/>
        </w:rPr>
        <w:t>be in a position to</w:t>
      </w:r>
      <w:r>
        <w:rPr>
          <w:rStyle w:val="StyleUnderline"/>
        </w:rPr>
        <w:t xml:space="preserve"> </w:t>
      </w:r>
      <w:r w:rsidRPr="00DA3E21">
        <w:rPr>
          <w:rStyle w:val="StyleUnderline"/>
        </w:rPr>
        <w:t>overtake the US on dimensions believed crucial for assessing power.</w:t>
      </w:r>
      <w:r>
        <w:rPr>
          <w:rStyle w:val="StyleUnderline"/>
        </w:rPr>
        <w:t xml:space="preserve"> </w:t>
      </w:r>
      <w:r w:rsidRPr="00DA3E21">
        <w:rPr>
          <w:rStyle w:val="StyleUnderline"/>
        </w:rPr>
        <w:t>Reports</w:t>
      </w:r>
      <w:r w:rsidRPr="00D94050">
        <w:rPr>
          <w:sz w:val="14"/>
        </w:rPr>
        <w:t xml:space="preserve"> beginning in the mid-1990s that offered extrapolations </w:t>
      </w:r>
      <w:r w:rsidRPr="00DA3E21">
        <w:rPr>
          <w:rStyle w:val="StyleUnderline"/>
        </w:rPr>
        <w:t>suggest</w:t>
      </w:r>
      <w:r w:rsidRPr="00D94050">
        <w:rPr>
          <w:sz w:val="14"/>
        </w:rPr>
        <w:t xml:space="preserve">ing </w:t>
      </w:r>
      <w:r w:rsidRPr="005F6D84">
        <w:rPr>
          <w:rStyle w:val="StyleUnderline"/>
          <w:highlight w:val="green"/>
        </w:rPr>
        <w:t>China’s growth would give it the world’s largest</w:t>
      </w:r>
      <w:r>
        <w:rPr>
          <w:u w:val="single"/>
        </w:rPr>
        <w:t xml:space="preserve"> </w:t>
      </w:r>
      <w:r w:rsidRPr="00D94050">
        <w:rPr>
          <w:sz w:val="14"/>
        </w:rPr>
        <w:t xml:space="preserve">gross domestic product </w:t>
      </w:r>
      <w:r w:rsidRPr="00D94050">
        <w:rPr>
          <w:sz w:val="14"/>
          <w:highlight w:val="green"/>
        </w:rPr>
        <w:t>(</w:t>
      </w:r>
      <w:r w:rsidRPr="005F6D84">
        <w:rPr>
          <w:rStyle w:val="StyleUnderline"/>
          <w:highlight w:val="green"/>
        </w:rPr>
        <w:t>GDP</w:t>
      </w:r>
      <w:r>
        <w:rPr>
          <w:rStyle w:val="StyleUnderline"/>
        </w:rPr>
        <w:t xml:space="preserve"> </w:t>
      </w:r>
      <w:r w:rsidRPr="00D94050">
        <w:rPr>
          <w:sz w:val="14"/>
        </w:rPr>
        <w:t xml:space="preserve">aggregate, not per capita) </w:t>
      </w:r>
      <w:r w:rsidRPr="00DA3E21">
        <w:rPr>
          <w:rStyle w:val="StyleUnderline"/>
        </w:rPr>
        <w:t>sometime in the first</w:t>
      </w:r>
      <w:r>
        <w:rPr>
          <w:rStyle w:val="StyleUnderline"/>
        </w:rPr>
        <w:t xml:space="preserve"> </w:t>
      </w:r>
      <w:r w:rsidRPr="00DA3E21">
        <w:rPr>
          <w:rStyle w:val="StyleUnderline"/>
        </w:rPr>
        <w:t>few</w:t>
      </w:r>
      <w:r>
        <w:rPr>
          <w:rStyle w:val="StyleUnderline"/>
        </w:rPr>
        <w:t xml:space="preserve"> </w:t>
      </w:r>
      <w:r w:rsidRPr="00DA3E21">
        <w:rPr>
          <w:rStyle w:val="StyleUnderline"/>
        </w:rPr>
        <w:t>decades of the twentieth century</w:t>
      </w:r>
      <w:r>
        <w:rPr>
          <w:rStyle w:val="StyleUnderline"/>
        </w:rPr>
        <w:t xml:space="preserve"> </w:t>
      </w:r>
      <w:r w:rsidRPr="00D94050">
        <w:rPr>
          <w:sz w:val="14"/>
        </w:rPr>
        <w:t xml:space="preserve">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DA3E21">
        <w:rPr>
          <w:rStyle w:val="StyleUnderline"/>
        </w:rPr>
        <w:t>because</w:t>
      </w:r>
      <w:r>
        <w:rPr>
          <w:rStyle w:val="StyleUnderline"/>
        </w:rPr>
        <w:t xml:space="preserve"> </w:t>
      </w:r>
      <w:r w:rsidRPr="00DA3E21">
        <w:rPr>
          <w:rStyle w:val="StyleUnderline"/>
        </w:rPr>
        <w:t>a</w:t>
      </w:r>
      <w:r>
        <w:rPr>
          <w:rStyle w:val="StyleUnderline"/>
        </w:rPr>
        <w:t xml:space="preserve"> </w:t>
      </w:r>
      <w:r w:rsidRPr="00DA3E21">
        <w:rPr>
          <w:rStyle w:val="StyleUnderline"/>
        </w:rPr>
        <w:t>dominant state may react</w:t>
      </w:r>
      <w:r>
        <w:rPr>
          <w:rStyle w:val="StyleUnderline"/>
        </w:rPr>
        <w:t xml:space="preserve"> </w:t>
      </w:r>
      <w:r w:rsidRPr="00DA3E21">
        <w:rPr>
          <w:rStyle w:val="StyleUnderline"/>
        </w:rPr>
        <w:t>to the prospect of a crossover and</w:t>
      </w:r>
      <w:r>
        <w:rPr>
          <w:rStyle w:val="StyleUnderline"/>
        </w:rPr>
        <w:t xml:space="preserve"> </w:t>
      </w:r>
      <w:r w:rsidRPr="00DA3E21">
        <w:rPr>
          <w:rStyle w:val="StyleUnderline"/>
        </w:rPr>
        <w:t>believe that it is wiser to</w:t>
      </w:r>
      <w:r>
        <w:rPr>
          <w:rStyle w:val="StyleUnderline"/>
        </w:rPr>
        <w:t xml:space="preserve"> </w:t>
      </w:r>
      <w:r w:rsidRPr="00DA3E21">
        <w:rPr>
          <w:rStyle w:val="StyleUnderline"/>
        </w:rPr>
        <w:t xml:space="preserve">embrace </w:t>
      </w:r>
      <w:r w:rsidRPr="005F6D84">
        <w:rPr>
          <w:rStyle w:val="StyleUnderline"/>
          <w:highlight w:val="green"/>
        </w:rPr>
        <w:t xml:space="preserve">the logic of </w:t>
      </w:r>
      <w:r w:rsidRPr="005F6D84">
        <w:rPr>
          <w:rStyle w:val="Emphasis"/>
          <w:highlight w:val="green"/>
        </w:rPr>
        <w:t>preventive war</w:t>
      </w:r>
      <w:r>
        <w:rPr>
          <w:rStyle w:val="Emphasis"/>
        </w:rPr>
        <w:t xml:space="preserve"> </w:t>
      </w:r>
      <w:r w:rsidRPr="00DA3E21">
        <w:rPr>
          <w:rStyle w:val="StyleUnderline"/>
        </w:rPr>
        <w:t>and act early</w:t>
      </w:r>
      <w:r>
        <w:rPr>
          <w:rStyle w:val="StyleUnderline"/>
        </w:rPr>
        <w:t xml:space="preserve"> </w:t>
      </w:r>
      <w:r w:rsidRPr="005F6D84">
        <w:rPr>
          <w:rStyle w:val="StyleUnderline"/>
          <w:highlight w:val="green"/>
        </w:rPr>
        <w:t>to delay a transition</w:t>
      </w:r>
      <w:r>
        <w:rPr>
          <w:rStyle w:val="StyleUnderline"/>
        </w:rPr>
        <w:t xml:space="preserve"> </w:t>
      </w:r>
      <w:r w:rsidRPr="00DA3E21">
        <w:rPr>
          <w:rStyle w:val="StyleUnderline"/>
        </w:rPr>
        <w:t>while the task is more manageable</w:t>
      </w:r>
      <w:r w:rsidRPr="00D94050">
        <w:rPr>
          <w:sz w:val="14"/>
        </w:rPr>
        <w:t xml:space="preserve">, Organski and Kugler’s </w:t>
      </w:r>
      <w:r w:rsidRPr="00DA3E21">
        <w:rPr>
          <w:rStyle w:val="StyleUnderline"/>
        </w:rPr>
        <w:t>power-transition theory</w:t>
      </w:r>
      <w:r>
        <w:rPr>
          <w:rStyle w:val="StyleUnderline"/>
        </w:rPr>
        <w:t xml:space="preserve"> </w:t>
      </w:r>
      <w:r w:rsidRPr="00D94050">
        <w:rPr>
          <w:sz w:val="14"/>
        </w:rPr>
        <w:t xml:space="preserve">also </w:t>
      </w:r>
      <w:r w:rsidRPr="00DA3E21">
        <w:rPr>
          <w:rStyle w:val="StyleUnderline"/>
        </w:rPr>
        <w:t>provides grounds for concern about the period prior to the possible crossover</w:t>
      </w:r>
      <w:r w:rsidRPr="00DA3E21">
        <w:rPr>
          <w:u w:val="single"/>
        </w:rPr>
        <w:t>.</w:t>
      </w:r>
      <w:r w:rsidRPr="00D94050">
        <w:rPr>
          <w:sz w:val="14"/>
        </w:rPr>
        <w:t>19</w:t>
      </w:r>
    </w:p>
    <w:p w14:paraId="457E194E" w14:textId="77777777" w:rsidR="00616513" w:rsidRPr="00A976D3" w:rsidRDefault="00616513" w:rsidP="00616513">
      <w:pPr>
        <w:pStyle w:val="Heading3"/>
      </w:pPr>
      <w:r>
        <w:t>Dems Good—Economy—Clinton K2 Reform</w:t>
      </w:r>
    </w:p>
    <w:p w14:paraId="119DB163" w14:textId="77777777" w:rsidR="00616513" w:rsidRPr="00B2590D" w:rsidRDefault="00616513" w:rsidP="00616513">
      <w:pPr>
        <w:pStyle w:val="Heading4"/>
        <w:rPr>
          <w:sz w:val="28"/>
        </w:rPr>
      </w:pPr>
      <w:r w:rsidRPr="00B2590D">
        <w:rPr>
          <w:sz w:val="28"/>
        </w:rPr>
        <w:t xml:space="preserve">Clinton’s </w:t>
      </w:r>
      <w:r>
        <w:rPr>
          <w:sz w:val="28"/>
        </w:rPr>
        <w:t>economic agenda solves growth—wide variety of reforms</w:t>
      </w:r>
    </w:p>
    <w:p w14:paraId="69AAD397" w14:textId="77777777" w:rsidR="00616513" w:rsidRPr="000C643A" w:rsidRDefault="00616513" w:rsidP="00616513">
      <w:pPr>
        <w:pStyle w:val="Heading4"/>
        <w:rPr>
          <w:rStyle w:val="Style13ptBold"/>
          <w:b/>
        </w:rPr>
      </w:pPr>
      <w:r w:rsidRPr="000C643A">
        <w:rPr>
          <w:rStyle w:val="Style13ptBold"/>
          <w:b/>
        </w:rPr>
        <w:t>Frizell 15</w:t>
      </w:r>
    </w:p>
    <w:p w14:paraId="598443A3" w14:textId="77777777" w:rsidR="00616513" w:rsidRPr="00B2590D" w:rsidRDefault="00616513" w:rsidP="009C32FA">
      <w:pPr>
        <w:rPr>
          <w:rStyle w:val="Style13ptBold"/>
        </w:rPr>
      </w:pPr>
      <w:r>
        <w:rPr>
          <w:rStyle w:val="Style13ptBold"/>
        </w:rPr>
        <w:t>(</w:t>
      </w:r>
      <w:r w:rsidRPr="00B2590D">
        <w:rPr>
          <w:rStyle w:val="Style13ptBold"/>
        </w:rPr>
        <w:t>Sam Frizell, covers politics and breaking news for TIME in Washington, DC</w:t>
      </w:r>
      <w:proofErr w:type="gramStart"/>
      <w:r w:rsidRPr="00B2590D">
        <w:rPr>
          <w:rStyle w:val="Style13ptBold"/>
        </w:rPr>
        <w:t>.,</w:t>
      </w:r>
      <w:proofErr w:type="gramEnd"/>
      <w:r w:rsidRPr="00B2590D">
        <w:rPr>
          <w:rStyle w:val="Style13ptBold"/>
        </w:rPr>
        <w:t xml:space="preserve"> July 13, 2015, What to Know About Hillary Clinton’s Economic Proposals, http://time.com/3955359/hillary-clinton-economy-2016-presidential-election/</w:t>
      </w:r>
      <w:r>
        <w:rPr>
          <w:rStyle w:val="Style13ptBold"/>
        </w:rPr>
        <w:t>)</w:t>
      </w:r>
    </w:p>
    <w:p w14:paraId="4223A0C0" w14:textId="77777777" w:rsidR="00616513" w:rsidRPr="00D94050" w:rsidRDefault="00616513" w:rsidP="00616513">
      <w:pPr>
        <w:rPr>
          <w:sz w:val="16"/>
        </w:rPr>
      </w:pPr>
      <w:r w:rsidRPr="00CD3D3C">
        <w:rPr>
          <w:rStyle w:val="Emphasis"/>
          <w:highlight w:val="yellow"/>
        </w:rPr>
        <w:t>Clinton delivered</w:t>
      </w:r>
      <w:r w:rsidRPr="00D94050">
        <w:rPr>
          <w:sz w:val="16"/>
        </w:rPr>
        <w:t xml:space="preserve"> her speech as </w:t>
      </w:r>
      <w:r w:rsidRPr="00B2590D">
        <w:rPr>
          <w:rStyle w:val="Emphasis"/>
        </w:rPr>
        <w:t xml:space="preserve">a series of </w:t>
      </w:r>
      <w:r w:rsidRPr="00CD3D3C">
        <w:rPr>
          <w:rStyle w:val="Emphasis"/>
          <w:highlight w:val="yellow"/>
        </w:rPr>
        <w:t>policy solutions for problems</w:t>
      </w:r>
      <w:r w:rsidRPr="00D94050">
        <w:rPr>
          <w:sz w:val="16"/>
        </w:rPr>
        <w:t xml:space="preserve"> she sees </w:t>
      </w:r>
      <w:r w:rsidRPr="00CD3D3C">
        <w:rPr>
          <w:rStyle w:val="Emphasis"/>
          <w:highlight w:val="yellow"/>
        </w:rPr>
        <w:t>in the American economy</w:t>
      </w:r>
      <w:r w:rsidRPr="00D94050">
        <w:rPr>
          <w:sz w:val="16"/>
        </w:rPr>
        <w:t>. Republicans quickly dismissed them. “Hillary Clinton’s entire economic pitch is built upon the false premise that Democrats have not occupied the White House for the past six and a half years—a period that has seen the weakest economic recovery in modern history, rising income inequality, an ever-shrinking middle class, and negative growth in the first 3 months of this year,” Republican National Committee spokesman Michael Short said in a statement.  Below is a cheat sheet of what Clinton says ails the economy, and</w:t>
      </w:r>
      <w:r w:rsidRPr="00B2590D">
        <w:rPr>
          <w:rStyle w:val="Emphasis"/>
        </w:rPr>
        <w:t xml:space="preserve"> how she says she’ll fix it</w:t>
      </w:r>
      <w:r w:rsidRPr="00D94050">
        <w:rPr>
          <w:sz w:val="16"/>
        </w:rPr>
        <w:t xml:space="preserve">. Note that many of the details are missing, as Clinton says in the coming months she’ll fill in the gaps with more policy speeches.  </w:t>
      </w:r>
      <w:r w:rsidRPr="00CD3D3C">
        <w:rPr>
          <w:rStyle w:val="Emphasis"/>
          <w:highlight w:val="yellow"/>
        </w:rPr>
        <w:t>Raise the minimum wage</w:t>
      </w:r>
      <w:r w:rsidRPr="00D94050">
        <w:rPr>
          <w:sz w:val="16"/>
        </w:rPr>
        <w:t xml:space="preserve">. “If you work hard you should be compensated fairly,” Clinton said. But unlike Vermont Sen. Bernie Sanders and former Maryland Gov. Martin O’Malley, who have called for a $15 minimum wage, Clinton has not set a firm target for the wage.  </w:t>
      </w:r>
      <w:r w:rsidRPr="00CD3D3C">
        <w:rPr>
          <w:rStyle w:val="Emphasis"/>
          <w:highlight w:val="yellow"/>
        </w:rPr>
        <w:t xml:space="preserve">Crack down on employers who misclassify employees as contractors, and fight wage theft.  Protect President Obama’s health care reform law, lower health care costs and make prescription drugs more affordable.  Defend and “enhance” social security to make it easier to save for the future.  Create tax incentives to encourage corporate </w:t>
      </w:r>
      <w:proofErr w:type="gramStart"/>
      <w:r w:rsidRPr="00CD3D3C">
        <w:rPr>
          <w:rStyle w:val="Emphasis"/>
          <w:highlight w:val="yellow"/>
        </w:rPr>
        <w:t>profit-sharing</w:t>
      </w:r>
      <w:proofErr w:type="gramEnd"/>
      <w:r w:rsidRPr="00CD3D3C">
        <w:rPr>
          <w:rStyle w:val="Emphasis"/>
          <w:highlight w:val="yellow"/>
        </w:rPr>
        <w:t xml:space="preserve"> for employees</w:t>
      </w:r>
      <w:r w:rsidRPr="00D94050">
        <w:rPr>
          <w:sz w:val="16"/>
        </w:rPr>
        <w:t xml:space="preserve">.  </w:t>
      </w:r>
      <w:r w:rsidRPr="00CD3D3C">
        <w:rPr>
          <w:rStyle w:val="Emphasis"/>
          <w:highlight w:val="yellow"/>
        </w:rPr>
        <w:t>Tighten</w:t>
      </w:r>
      <w:r w:rsidRPr="00D94050">
        <w:rPr>
          <w:sz w:val="16"/>
        </w:rPr>
        <w:t xml:space="preserve"> the </w:t>
      </w:r>
      <w:r w:rsidRPr="00CD3D3C">
        <w:rPr>
          <w:rStyle w:val="Emphasis"/>
          <w:highlight w:val="yellow"/>
        </w:rPr>
        <w:t>tax code</w:t>
      </w:r>
      <w:r w:rsidRPr="00D94050">
        <w:rPr>
          <w:sz w:val="16"/>
        </w:rPr>
        <w:t xml:space="preserve"> to make sure “millionaires don’t pay lower [tax] rates than their secretaries” and closing tax loopholes.  </w:t>
      </w:r>
      <w:r w:rsidRPr="00CD3D3C">
        <w:rPr>
          <w:rStyle w:val="Emphasis"/>
          <w:highlight w:val="yellow"/>
        </w:rPr>
        <w:t>Support unions</w:t>
      </w:r>
      <w:r w:rsidRPr="00D94050">
        <w:rPr>
          <w:sz w:val="16"/>
        </w:rPr>
        <w:t xml:space="preserve"> and the </w:t>
      </w:r>
      <w:r w:rsidRPr="00CD3D3C">
        <w:rPr>
          <w:rStyle w:val="Emphasis"/>
          <w:highlight w:val="yellow"/>
        </w:rPr>
        <w:t>right to organize</w:t>
      </w:r>
      <w:r w:rsidRPr="00D94050">
        <w:rPr>
          <w:sz w:val="16"/>
          <w:highlight w:val="yellow"/>
        </w:rPr>
        <w:t>.</w:t>
      </w:r>
      <w:r w:rsidRPr="00D94050">
        <w:rPr>
          <w:sz w:val="16"/>
        </w:rPr>
        <w:t xml:space="preserve"> “If we want to get serious about raising incomes, we have to get serious about supporting union workers,” Clinton said. Problem as described by Clinton: </w:t>
      </w:r>
      <w:r w:rsidRPr="00B2590D">
        <w:rPr>
          <w:rStyle w:val="Emphasis"/>
        </w:rPr>
        <w:t>America needs</w:t>
      </w:r>
      <w:r w:rsidRPr="00D94050">
        <w:rPr>
          <w:sz w:val="16"/>
        </w:rPr>
        <w:t xml:space="preserve"> to create </w:t>
      </w:r>
      <w:r w:rsidRPr="00B2590D">
        <w:rPr>
          <w:rStyle w:val="Emphasis"/>
        </w:rPr>
        <w:t>more jobs and grow the economy</w:t>
      </w:r>
      <w:r>
        <w:rPr>
          <w:rStyle w:val="Emphasis"/>
        </w:rPr>
        <w:t xml:space="preserve"> </w:t>
      </w:r>
      <w:r w:rsidRPr="00D94050">
        <w:rPr>
          <w:sz w:val="16"/>
        </w:rPr>
        <w:t>“</w:t>
      </w:r>
      <w:r w:rsidRPr="00CD3D3C">
        <w:rPr>
          <w:rStyle w:val="Emphasis"/>
          <w:highlight w:val="yellow"/>
        </w:rPr>
        <w:t>More growth</w:t>
      </w:r>
      <w:r w:rsidRPr="00D94050">
        <w:rPr>
          <w:sz w:val="16"/>
        </w:rPr>
        <w:t xml:space="preserve"> means </w:t>
      </w:r>
      <w:r w:rsidRPr="00CD3D3C">
        <w:rPr>
          <w:rStyle w:val="Emphasis"/>
          <w:highlight w:val="yellow"/>
        </w:rPr>
        <w:t>more jobs</w:t>
      </w:r>
      <w:r w:rsidRPr="00D94050">
        <w:rPr>
          <w:sz w:val="16"/>
        </w:rPr>
        <w:t xml:space="preserve"> and </w:t>
      </w:r>
      <w:r w:rsidRPr="00CD3D3C">
        <w:rPr>
          <w:rStyle w:val="Emphasis"/>
          <w:highlight w:val="yellow"/>
        </w:rPr>
        <w:t>more new</w:t>
      </w:r>
      <w:r w:rsidRPr="00B2590D">
        <w:rPr>
          <w:rStyle w:val="Emphasis"/>
        </w:rPr>
        <w:t xml:space="preserve"> </w:t>
      </w:r>
      <w:r w:rsidRPr="00CD3D3C">
        <w:rPr>
          <w:rStyle w:val="Emphasis"/>
          <w:highlight w:val="yellow"/>
        </w:rPr>
        <w:t>businesses</w:t>
      </w:r>
      <w:r w:rsidRPr="00D94050">
        <w:rPr>
          <w:sz w:val="16"/>
          <w:highlight w:val="yellow"/>
        </w:rPr>
        <w:t>.</w:t>
      </w:r>
      <w:r w:rsidRPr="00D94050">
        <w:rPr>
          <w:sz w:val="16"/>
        </w:rPr>
        <w:t xml:space="preserve"> More jobs give people choices about where to work,” Clinton said. “That’s why economists that getting closer to full employment is crucial for raising incomes.”  </w:t>
      </w:r>
      <w:r w:rsidRPr="00B2590D">
        <w:rPr>
          <w:rStyle w:val="Emphasis"/>
        </w:rPr>
        <w:t>Create</w:t>
      </w:r>
      <w:r w:rsidRPr="00D94050">
        <w:rPr>
          <w:sz w:val="16"/>
        </w:rPr>
        <w:t xml:space="preserve"> for an </w:t>
      </w:r>
      <w:r w:rsidRPr="00B2590D">
        <w:rPr>
          <w:rStyle w:val="Emphasis"/>
        </w:rPr>
        <w:t>infrastructure bank</w:t>
      </w:r>
      <w:r w:rsidRPr="00D94050">
        <w:rPr>
          <w:sz w:val="16"/>
        </w:rPr>
        <w:t xml:space="preserve"> that would “finance world-class airports, railways, roads, bridges and ports” across the states.  </w:t>
      </w:r>
      <w:r w:rsidRPr="00B2590D">
        <w:rPr>
          <w:rStyle w:val="Emphasis"/>
        </w:rPr>
        <w:t>Build broadband networks</w:t>
      </w:r>
      <w:r w:rsidRPr="00D94050">
        <w:rPr>
          <w:sz w:val="16"/>
        </w:rPr>
        <w:t xml:space="preserve"> with </w:t>
      </w:r>
      <w:r w:rsidRPr="00B2590D">
        <w:rPr>
          <w:rStyle w:val="Emphasis"/>
        </w:rPr>
        <w:t>greater diversity of providers</w:t>
      </w:r>
      <w:r w:rsidRPr="00D94050">
        <w:rPr>
          <w:sz w:val="16"/>
        </w:rPr>
        <w:t xml:space="preserve">.  </w:t>
      </w:r>
      <w:r w:rsidRPr="00CD3D3C">
        <w:rPr>
          <w:rStyle w:val="Emphasis"/>
          <w:highlight w:val="yellow"/>
        </w:rPr>
        <w:t>Pass</w:t>
      </w:r>
      <w:r w:rsidRPr="00D94050">
        <w:rPr>
          <w:sz w:val="16"/>
        </w:rPr>
        <w:t xml:space="preserve"> comprehensive </w:t>
      </w:r>
      <w:r w:rsidRPr="00CD3D3C">
        <w:rPr>
          <w:rStyle w:val="Emphasis"/>
          <w:highlight w:val="yellow"/>
        </w:rPr>
        <w:t>immigration reform</w:t>
      </w:r>
      <w:r w:rsidRPr="00D94050">
        <w:rPr>
          <w:sz w:val="16"/>
        </w:rPr>
        <w:t xml:space="preserve">. Bringing the millions of undocumented immigrants into the legitimate economy, Clinton said, would create $700 billion of growth over 10 years.  </w:t>
      </w:r>
      <w:r w:rsidRPr="00CD3D3C">
        <w:rPr>
          <w:rStyle w:val="Emphasis"/>
          <w:highlight w:val="yellow"/>
        </w:rPr>
        <w:t>Invest in cleaner renewable energy and fund research and development</w:t>
      </w:r>
      <w:r w:rsidRPr="00D94050">
        <w:rPr>
          <w:sz w:val="16"/>
          <w:highlight w:val="yellow"/>
        </w:rPr>
        <w:t>.</w:t>
      </w:r>
      <w:r w:rsidRPr="00D94050">
        <w:rPr>
          <w:sz w:val="16"/>
        </w:rPr>
        <w:t xml:space="preserve"> “The time has come to make America the world’s clean energy superpower,” Clinton said. “These investments will create millions of jobs</w:t>
      </w:r>
      <w:r w:rsidRPr="00D94050">
        <w:rPr>
          <w:sz w:val="16"/>
          <w:highlight w:val="yellow"/>
        </w:rPr>
        <w:t xml:space="preserve">.”  </w:t>
      </w:r>
      <w:r w:rsidRPr="00CD3D3C">
        <w:rPr>
          <w:rStyle w:val="Emphasis"/>
          <w:highlight w:val="yellow"/>
        </w:rPr>
        <w:t>Provide tax relief to small businesses</w:t>
      </w:r>
      <w:r w:rsidRPr="00D94050">
        <w:rPr>
          <w:sz w:val="16"/>
          <w:highlight w:val="yellow"/>
        </w:rPr>
        <w:t>,</w:t>
      </w:r>
      <w:r w:rsidRPr="00D94050">
        <w:rPr>
          <w:sz w:val="16"/>
        </w:rPr>
        <w:t xml:space="preserve"> which Clinton </w:t>
      </w:r>
      <w:r w:rsidRPr="00B2590D">
        <w:rPr>
          <w:rStyle w:val="Emphasis"/>
        </w:rPr>
        <w:t>said create 60% of new jobs in this country.</w:t>
      </w:r>
      <w:r>
        <w:rPr>
          <w:rStyle w:val="Emphasis"/>
        </w:rPr>
        <w:t xml:space="preserve">  </w:t>
      </w:r>
      <w:r w:rsidRPr="00B2590D">
        <w:rPr>
          <w:rStyle w:val="Emphasis"/>
        </w:rPr>
        <w:t>Problem</w:t>
      </w:r>
      <w:r w:rsidRPr="00D94050">
        <w:rPr>
          <w:sz w:val="16"/>
        </w:rPr>
        <w:t xml:space="preserve"> as </w:t>
      </w:r>
      <w:r w:rsidRPr="00B2590D">
        <w:rPr>
          <w:rStyle w:val="Emphasis"/>
        </w:rPr>
        <w:t>described</w:t>
      </w:r>
      <w:r w:rsidRPr="00D94050">
        <w:rPr>
          <w:sz w:val="16"/>
        </w:rPr>
        <w:t xml:space="preserve"> by Clinton: </w:t>
      </w:r>
      <w:r w:rsidRPr="00B2590D">
        <w:rPr>
          <w:rStyle w:val="Emphasis"/>
        </w:rPr>
        <w:t>Women aren’t participating fully in the economy</w:t>
      </w:r>
      <w:r>
        <w:rPr>
          <w:rStyle w:val="Emphasis"/>
        </w:rPr>
        <w:t xml:space="preserve"> </w:t>
      </w:r>
      <w:r w:rsidRPr="00CD3D3C">
        <w:rPr>
          <w:rStyle w:val="Emphasis"/>
          <w:highlight w:val="yellow"/>
        </w:rPr>
        <w:t>Clinton is advocating</w:t>
      </w:r>
      <w:r w:rsidRPr="00D94050">
        <w:rPr>
          <w:sz w:val="16"/>
          <w:highlight w:val="yellow"/>
        </w:rPr>
        <w:t xml:space="preserve"> </w:t>
      </w:r>
      <w:r w:rsidRPr="00CD3D3C">
        <w:rPr>
          <w:rStyle w:val="Emphasis"/>
          <w:highlight w:val="yellow"/>
        </w:rPr>
        <w:t>for fair pay laws, fair scheduling</w:t>
      </w:r>
      <w:r w:rsidRPr="00D94050">
        <w:rPr>
          <w:sz w:val="16"/>
        </w:rPr>
        <w:t xml:space="preserve"> and easily </w:t>
      </w:r>
      <w:r w:rsidRPr="00B2590D">
        <w:rPr>
          <w:rStyle w:val="Emphasis"/>
        </w:rPr>
        <w:t>accessible childcare</w:t>
      </w:r>
      <w:r w:rsidRPr="00D94050">
        <w:rPr>
          <w:sz w:val="16"/>
        </w:rPr>
        <w:t xml:space="preserve">. The lack of paid parental leave makes it inordinately difficult, Clinton said, for women to have a family and a job.  </w:t>
      </w:r>
      <w:r w:rsidRPr="00B2590D">
        <w:rPr>
          <w:rStyle w:val="Emphasis"/>
        </w:rPr>
        <w:t>American businesses</w:t>
      </w:r>
      <w:r w:rsidRPr="00D94050">
        <w:rPr>
          <w:sz w:val="16"/>
        </w:rPr>
        <w:t xml:space="preserve"> are </w:t>
      </w:r>
      <w:r w:rsidRPr="00B2590D">
        <w:rPr>
          <w:rStyle w:val="Emphasis"/>
        </w:rPr>
        <w:t>too focused on short-term growth,</w:t>
      </w:r>
      <w:r w:rsidRPr="00D94050">
        <w:rPr>
          <w:sz w:val="16"/>
        </w:rPr>
        <w:t xml:space="preserve"> a problem Clinton referred to as “</w:t>
      </w:r>
      <w:r w:rsidRPr="00CD3D3C">
        <w:rPr>
          <w:rStyle w:val="Emphasis"/>
          <w:highlight w:val="yellow"/>
        </w:rPr>
        <w:t>quarterly capitalism</w:t>
      </w:r>
      <w:r w:rsidRPr="00D94050">
        <w:rPr>
          <w:sz w:val="16"/>
          <w:highlight w:val="yellow"/>
        </w:rPr>
        <w:t>.”</w:t>
      </w:r>
      <w:r w:rsidRPr="00D94050">
        <w:rPr>
          <w:sz w:val="16"/>
        </w:rPr>
        <w:t xml:space="preserve"> The economy, Clinton said, </w:t>
      </w:r>
      <w:r w:rsidRPr="00CD3D3C">
        <w:rPr>
          <w:rStyle w:val="Emphasis"/>
          <w:highlight w:val="yellow"/>
        </w:rPr>
        <w:t>should be structured to encourage investment over years</w:t>
      </w:r>
      <w:r w:rsidRPr="00D94050">
        <w:rPr>
          <w:sz w:val="16"/>
        </w:rPr>
        <w:t xml:space="preserve"> and decades.  How she wants </w:t>
      </w:r>
      <w:r w:rsidRPr="00CD3D3C">
        <w:rPr>
          <w:rStyle w:val="Emphasis"/>
          <w:highlight w:val="yellow"/>
        </w:rPr>
        <w:t>to fix it</w:t>
      </w:r>
      <w:r>
        <w:rPr>
          <w:rStyle w:val="Emphasis"/>
        </w:rPr>
        <w:t xml:space="preserve">.  </w:t>
      </w:r>
      <w:r w:rsidRPr="00B2590D">
        <w:rPr>
          <w:rStyle w:val="Emphasis"/>
        </w:rPr>
        <w:t>Create a tax credit of $1,500 to businesses</w:t>
      </w:r>
      <w:r w:rsidRPr="00D94050">
        <w:rPr>
          <w:sz w:val="16"/>
        </w:rPr>
        <w:t xml:space="preserve"> for any worker that they train and hire. “Workers are assets. Investing in them pays of,” Clinton said.  </w:t>
      </w:r>
      <w:r w:rsidRPr="00B2590D">
        <w:rPr>
          <w:rStyle w:val="Emphasis"/>
        </w:rPr>
        <w:t>Reform capital gains taxes to encourage long-term investme</w:t>
      </w:r>
      <w:r>
        <w:rPr>
          <w:rStyle w:val="Emphasis"/>
        </w:rPr>
        <w:t xml:space="preserve">nts over </w:t>
      </w:r>
      <w:proofErr w:type="gramStart"/>
      <w:r>
        <w:rPr>
          <w:rStyle w:val="Emphasis"/>
        </w:rPr>
        <w:t>high-frequency</w:t>
      </w:r>
      <w:proofErr w:type="gramEnd"/>
      <w:r>
        <w:rPr>
          <w:rStyle w:val="Emphasis"/>
        </w:rPr>
        <w:t xml:space="preserve"> trading.  </w:t>
      </w:r>
      <w:r w:rsidRPr="00B2590D">
        <w:rPr>
          <w:rStyle w:val="Emphasis"/>
        </w:rPr>
        <w:t xml:space="preserve">Appoint more regulators, prosecute individuals and firms, </w:t>
      </w:r>
      <w:proofErr w:type="gramStart"/>
      <w:r w:rsidRPr="00B2590D">
        <w:rPr>
          <w:rStyle w:val="Emphasis"/>
        </w:rPr>
        <w:t>tighten</w:t>
      </w:r>
      <w:proofErr w:type="gramEnd"/>
      <w:r w:rsidRPr="00B2590D">
        <w:rPr>
          <w:rStyle w:val="Emphasis"/>
        </w:rPr>
        <w:t xml:space="preserve"> rules for trading</w:t>
      </w:r>
      <w:r w:rsidRPr="00D94050">
        <w:rPr>
          <w:sz w:val="16"/>
        </w:rPr>
        <w:t xml:space="preserve">.  “We’ll </w:t>
      </w:r>
      <w:r w:rsidRPr="00B2590D">
        <w:rPr>
          <w:rStyle w:val="Emphasis"/>
        </w:rPr>
        <w:t>ensure no firm is too complex to manage or oversee</w:t>
      </w:r>
      <w:r w:rsidRPr="00D94050">
        <w:rPr>
          <w:sz w:val="16"/>
        </w:rPr>
        <w:t>,” Clinton said.</w:t>
      </w:r>
    </w:p>
    <w:p w14:paraId="6BDACC1A" w14:textId="77777777" w:rsidR="00616513" w:rsidRDefault="00616513" w:rsidP="00616513"/>
    <w:p w14:paraId="43D4DFEE" w14:textId="77777777" w:rsidR="00616513" w:rsidRPr="003823E7" w:rsidRDefault="00616513" w:rsidP="00616513">
      <w:pPr>
        <w:pStyle w:val="Heading4"/>
      </w:pPr>
      <w:r>
        <w:t>Democrat win key to Clinton’s equality-centered economic reform.</w:t>
      </w:r>
    </w:p>
    <w:p w14:paraId="589F893F" w14:textId="77777777" w:rsidR="00616513" w:rsidRPr="00E11391" w:rsidRDefault="00616513" w:rsidP="00616513">
      <w:pPr>
        <w:rPr>
          <w:sz w:val="16"/>
          <w:szCs w:val="16"/>
        </w:rPr>
      </w:pPr>
      <w:r>
        <w:rPr>
          <w:b/>
          <w:bCs/>
        </w:rPr>
        <w:t>Horowitz 7/13</w:t>
      </w:r>
      <w:r w:rsidRPr="003823E7">
        <w:t xml:space="preserve"> </w:t>
      </w:r>
      <w:r w:rsidRPr="003823E7">
        <w:rPr>
          <w:sz w:val="16"/>
          <w:szCs w:val="16"/>
        </w:rPr>
        <w:t>–</w:t>
      </w:r>
      <w:r>
        <w:rPr>
          <w:sz w:val="16"/>
          <w:szCs w:val="16"/>
        </w:rPr>
        <w:t xml:space="preserve"> Evan, policy writer for the Boston Globe. (“</w:t>
      </w:r>
      <w:r w:rsidRPr="008355E6">
        <w:rPr>
          <w:sz w:val="16"/>
          <w:szCs w:val="16"/>
        </w:rPr>
        <w:t>What’s Hillary Clinton really trying to do with the economy</w:t>
      </w:r>
      <w:proofErr w:type="gramStart"/>
      <w:r w:rsidRPr="008355E6">
        <w:rPr>
          <w:sz w:val="16"/>
          <w:szCs w:val="16"/>
        </w:rPr>
        <w:t>?</w:t>
      </w:r>
      <w:r>
        <w:rPr>
          <w:sz w:val="16"/>
          <w:szCs w:val="16"/>
        </w:rPr>
        <w:t>,</w:t>
      </w:r>
      <w:proofErr w:type="gramEnd"/>
      <w:r>
        <w:rPr>
          <w:sz w:val="16"/>
          <w:szCs w:val="16"/>
        </w:rPr>
        <w:t xml:space="preserve">” 7/13/15, </w:t>
      </w:r>
      <w:r w:rsidRPr="008355E6">
        <w:rPr>
          <w:sz w:val="16"/>
          <w:szCs w:val="16"/>
        </w:rPr>
        <w:t>https://www.bostonglobe.com/news/politics/2015/07/13/hillary-clinton-plan-make-economy-more-fair/JiqYTv8lh46MXgvY7ABanL/story.html</w:t>
      </w:r>
      <w:r>
        <w:rPr>
          <w:sz w:val="16"/>
          <w:szCs w:val="16"/>
        </w:rPr>
        <w:t>)</w:t>
      </w:r>
    </w:p>
    <w:p w14:paraId="7B612347" w14:textId="77777777" w:rsidR="00616513" w:rsidRDefault="00616513" w:rsidP="00616513">
      <w:pPr>
        <w:rPr>
          <w:rStyle w:val="StyleUnderline"/>
        </w:rPr>
      </w:pPr>
    </w:p>
    <w:p w14:paraId="5893627D" w14:textId="77777777" w:rsidR="00616513" w:rsidRDefault="00616513" w:rsidP="00616513">
      <w:pPr>
        <w:rPr>
          <w:rStyle w:val="StyleUnderline"/>
        </w:rPr>
      </w:pPr>
      <w:r w:rsidRPr="00CD3D3C">
        <w:rPr>
          <w:rStyle w:val="StyleUnderline"/>
          <w:highlight w:val="yellow"/>
        </w:rPr>
        <w:t>Clinton’s remarks were</w:t>
      </w:r>
      <w:r w:rsidRPr="008355E6">
        <w:rPr>
          <w:rStyle w:val="StyleUnderline"/>
        </w:rPr>
        <w:t xml:space="preserve"> fairly wide-ranging, </w:t>
      </w:r>
      <w:r w:rsidRPr="00CD3D3C">
        <w:rPr>
          <w:rStyle w:val="StyleUnderline"/>
          <w:highlight w:val="yellow"/>
        </w:rPr>
        <w:t>covering everything from early education to Washington budget battles</w:t>
      </w:r>
      <w:proofErr w:type="gramStart"/>
      <w:r w:rsidRPr="00D94050">
        <w:rPr>
          <w:sz w:val="16"/>
        </w:rPr>
        <w:t>.</w:t>
      </w:r>
      <w:r w:rsidRPr="00D94050">
        <w:rPr>
          <w:sz w:val="12"/>
        </w:rPr>
        <w:t>¶</w:t>
      </w:r>
      <w:proofErr w:type="gramEnd"/>
      <w:r w:rsidRPr="00D94050">
        <w:rPr>
          <w:sz w:val="16"/>
        </w:rPr>
        <w:t xml:space="preserve"> At each step, however, she came back to the challenges facing “hard-working Americans” — middle-class families and low-income workers whose wages have been stuck in place for decades.</w:t>
      </w:r>
      <w:r w:rsidRPr="00D94050">
        <w:rPr>
          <w:sz w:val="12"/>
        </w:rPr>
        <w:t>¶</w:t>
      </w:r>
      <w:r w:rsidRPr="00D94050">
        <w:rPr>
          <w:sz w:val="16"/>
        </w:rPr>
        <w:t xml:space="preserve"> </w:t>
      </w:r>
      <w:r w:rsidRPr="008355E6">
        <w:rPr>
          <w:rStyle w:val="StyleUnderline"/>
        </w:rPr>
        <w:t xml:space="preserve">Clinton </w:t>
      </w:r>
      <w:r w:rsidRPr="00CD3D3C">
        <w:rPr>
          <w:rStyle w:val="StyleUnderline"/>
          <w:highlight w:val="yellow"/>
        </w:rPr>
        <w:t>proposed a range of policies to shift the economic landscape and give more power to workers</w:t>
      </w:r>
      <w:r w:rsidRPr="008355E6">
        <w:rPr>
          <w:rStyle w:val="StyleUnderline"/>
        </w:rPr>
        <w:t xml:space="preserve">. </w:t>
      </w:r>
      <w:r w:rsidRPr="00CD3D3C">
        <w:rPr>
          <w:rStyle w:val="StyleUnderline"/>
          <w:highlight w:val="yellow"/>
        </w:rPr>
        <w:t>That includes raising the minimum wage, encouraging companies to share profits with employees, and providing more worker training</w:t>
      </w:r>
      <w:proofErr w:type="gramStart"/>
      <w:r w:rsidRPr="008355E6">
        <w:rPr>
          <w:rStyle w:val="StyleUnderline"/>
        </w:rPr>
        <w:t>.</w:t>
      </w:r>
      <w:r w:rsidRPr="00D94050">
        <w:rPr>
          <w:rStyle w:val="StyleUnderline"/>
          <w:sz w:val="12"/>
        </w:rPr>
        <w:t>¶</w:t>
      </w:r>
      <w:proofErr w:type="gramEnd"/>
      <w:r>
        <w:rPr>
          <w:rStyle w:val="StyleUnderline"/>
          <w:sz w:val="12"/>
        </w:rPr>
        <w:t xml:space="preserve"> </w:t>
      </w:r>
      <w:r w:rsidRPr="00D94050">
        <w:rPr>
          <w:sz w:val="16"/>
        </w:rPr>
        <w:t>View Story</w:t>
      </w:r>
      <w:r w:rsidRPr="00D94050">
        <w:rPr>
          <w:sz w:val="12"/>
        </w:rPr>
        <w:t>¶</w:t>
      </w:r>
      <w:r w:rsidRPr="00D94050">
        <w:rPr>
          <w:sz w:val="16"/>
        </w:rPr>
        <w:t xml:space="preserve"> Workers ‘need a raise,’ Clinton says</w:t>
      </w:r>
      <w:r w:rsidRPr="00D94050">
        <w:rPr>
          <w:sz w:val="12"/>
        </w:rPr>
        <w:t>¶</w:t>
      </w:r>
      <w:r w:rsidRPr="00D94050">
        <w:rPr>
          <w:sz w:val="16"/>
        </w:rPr>
        <w:t xml:space="preserve"> Clinton used an agenda-setting economic speech to cast GOP prescriptions for the economy as relics of the past.</w:t>
      </w:r>
      <w:r w:rsidRPr="00D94050">
        <w:rPr>
          <w:sz w:val="12"/>
        </w:rPr>
        <w:t>¶</w:t>
      </w:r>
      <w:r w:rsidRPr="00D94050">
        <w:rPr>
          <w:sz w:val="16"/>
        </w:rPr>
        <w:t xml:space="preserve"> </w:t>
      </w:r>
      <w:r w:rsidRPr="008355E6">
        <w:rPr>
          <w:rStyle w:val="StyleUnderline"/>
        </w:rPr>
        <w:t xml:space="preserve">She also </w:t>
      </w:r>
      <w:r w:rsidRPr="00CD3D3C">
        <w:rPr>
          <w:rStyle w:val="StyleUnderline"/>
          <w:highlight w:val="yellow"/>
        </w:rPr>
        <w:t>emphasized the particular struggles of working women, like unequal pay, poor parental leave policies, and the limited (often expensive) options for high-quality child care.</w:t>
      </w:r>
    </w:p>
    <w:p w14:paraId="29362D74" w14:textId="77777777" w:rsidR="00616513" w:rsidRPr="003823E7" w:rsidRDefault="00616513" w:rsidP="00616513">
      <w:pPr>
        <w:pStyle w:val="Heading4"/>
      </w:pPr>
      <w:r>
        <w:t>Clinton’s economic reform is key to sustained growth and recovery from the Recession.</w:t>
      </w:r>
    </w:p>
    <w:p w14:paraId="1E7A7F07" w14:textId="77777777" w:rsidR="00616513" w:rsidRPr="00E11391" w:rsidRDefault="00616513" w:rsidP="00616513">
      <w:pPr>
        <w:rPr>
          <w:sz w:val="16"/>
          <w:szCs w:val="16"/>
        </w:rPr>
      </w:pPr>
      <w:r>
        <w:rPr>
          <w:b/>
          <w:bCs/>
        </w:rPr>
        <w:t>Daily News 7/13</w:t>
      </w:r>
      <w:r w:rsidRPr="003823E7">
        <w:t xml:space="preserve"> </w:t>
      </w:r>
      <w:r w:rsidRPr="003823E7">
        <w:rPr>
          <w:sz w:val="16"/>
          <w:szCs w:val="16"/>
        </w:rPr>
        <w:t>–</w:t>
      </w:r>
      <w:r>
        <w:rPr>
          <w:sz w:val="16"/>
          <w:szCs w:val="16"/>
        </w:rPr>
        <w:t xml:space="preserve"> (“</w:t>
      </w:r>
      <w:r w:rsidRPr="00F50901">
        <w:rPr>
          <w:sz w:val="16"/>
          <w:szCs w:val="16"/>
        </w:rPr>
        <w:t>Hillary goes for growth: Clinton's economic agenda aims to rev up job creation and improve wages</w:t>
      </w:r>
      <w:r>
        <w:rPr>
          <w:sz w:val="16"/>
          <w:szCs w:val="16"/>
        </w:rPr>
        <w:t xml:space="preserve">,” 7/13/15, </w:t>
      </w:r>
      <w:r w:rsidRPr="00F50901">
        <w:rPr>
          <w:sz w:val="16"/>
          <w:szCs w:val="16"/>
        </w:rPr>
        <w:t>http://www.nydailynews.com/opinion/editorial-hillary-growth-article-1.2291037</w:t>
      </w:r>
      <w:r>
        <w:rPr>
          <w:sz w:val="16"/>
          <w:szCs w:val="16"/>
        </w:rPr>
        <w:t>)</w:t>
      </w:r>
    </w:p>
    <w:p w14:paraId="5C67F8BF" w14:textId="77777777" w:rsidR="00616513" w:rsidRDefault="00616513" w:rsidP="00616513">
      <w:pPr>
        <w:rPr>
          <w:rStyle w:val="StyleUnderline"/>
        </w:rPr>
      </w:pPr>
    </w:p>
    <w:p w14:paraId="1BBEA2FC" w14:textId="77777777" w:rsidR="00616513" w:rsidRDefault="00616513" w:rsidP="00616513">
      <w:pPr>
        <w:rPr>
          <w:rStyle w:val="StyleUnderline"/>
        </w:rPr>
      </w:pPr>
      <w:r w:rsidRPr="00F50901">
        <w:rPr>
          <w:rStyle w:val="StyleUnderline"/>
        </w:rPr>
        <w:t>Since emerging from the Great Recession, the nation’s industries have been limping</w:t>
      </w:r>
      <w:r w:rsidRPr="00D94050">
        <w:rPr>
          <w:sz w:val="16"/>
        </w:rPr>
        <w:t>. While job creation is beginning to return, incomes are flat, job participation rates are miserable and millions of Americans who want full-time work are being relegated to part-time positions</w:t>
      </w:r>
      <w:proofErr w:type="gramStart"/>
      <w:r w:rsidRPr="00D94050">
        <w:rPr>
          <w:sz w:val="16"/>
        </w:rPr>
        <w:t>.</w:t>
      </w:r>
      <w:r w:rsidRPr="00D94050">
        <w:rPr>
          <w:sz w:val="12"/>
        </w:rPr>
        <w:t>¶</w:t>
      </w:r>
      <w:proofErr w:type="gramEnd"/>
      <w:r w:rsidRPr="00D94050">
        <w:rPr>
          <w:sz w:val="16"/>
        </w:rPr>
        <w:t xml:space="preserve"> </w:t>
      </w:r>
      <w:r w:rsidRPr="00F50901">
        <w:rPr>
          <w:rStyle w:val="StyleUnderline"/>
        </w:rPr>
        <w:t>Cause: Obama presided over a low period of U.S. economic growth, as America suffered the weakest track record since the World War II era.</w:t>
      </w:r>
      <w:r w:rsidRPr="00D94050">
        <w:rPr>
          <w:sz w:val="16"/>
        </w:rPr>
        <w:t xml:space="preserve"> Without even average — forget robust — growth, job creation will be lackluster and so will wages</w:t>
      </w:r>
      <w:proofErr w:type="gramStart"/>
      <w:r w:rsidRPr="00D94050">
        <w:rPr>
          <w:sz w:val="16"/>
        </w:rPr>
        <w:t>.</w:t>
      </w:r>
      <w:r w:rsidRPr="00D94050">
        <w:rPr>
          <w:sz w:val="12"/>
        </w:rPr>
        <w:t>¶</w:t>
      </w:r>
      <w:proofErr w:type="gramEnd"/>
      <w:r w:rsidRPr="00D94050">
        <w:rPr>
          <w:sz w:val="16"/>
        </w:rPr>
        <w:t xml:space="preserve"> </w:t>
      </w:r>
      <w:r w:rsidRPr="00F50901">
        <w:rPr>
          <w:rStyle w:val="StyleUnderline"/>
        </w:rPr>
        <w:t xml:space="preserve">The </w:t>
      </w:r>
      <w:r w:rsidRPr="00CD3D3C">
        <w:rPr>
          <w:rStyle w:val="StyleUnderline"/>
          <w:highlight w:val="yellow"/>
        </w:rPr>
        <w:t>strong point of Clinton’s economic address was a focus on growth</w:t>
      </w:r>
      <w:r w:rsidRPr="00D94050">
        <w:rPr>
          <w:sz w:val="16"/>
        </w:rPr>
        <w:t>. She said: “I believe we have to build a ‘growth and fairness’ economy. You can’t have one without the other. ”</w:t>
      </w:r>
      <w:r w:rsidRPr="00D94050">
        <w:rPr>
          <w:sz w:val="12"/>
        </w:rPr>
        <w:t>¶</w:t>
      </w:r>
      <w:r w:rsidRPr="00D94050">
        <w:rPr>
          <w:sz w:val="16"/>
        </w:rPr>
        <w:t xml:space="preserve"> </w:t>
      </w:r>
      <w:r w:rsidRPr="00F50901">
        <w:rPr>
          <w:rStyle w:val="StyleUnderline"/>
        </w:rPr>
        <w:t>She detailed intelligent approaches, many to be fleshed out</w:t>
      </w:r>
      <w:r w:rsidRPr="00D94050">
        <w:rPr>
          <w:sz w:val="16"/>
        </w:rPr>
        <w:t>. They included simplifying and rebalancing the tax code; passing comprehensive immigration reform; channeling funds into rebuilding America’s airports, roads, railways, bridges and ports; establishing state-of-the-art broadband networks, and pouring more money into scientific and medical research</w:t>
      </w:r>
      <w:proofErr w:type="gramStart"/>
      <w:r w:rsidRPr="00D94050">
        <w:rPr>
          <w:sz w:val="16"/>
        </w:rPr>
        <w:t>.</w:t>
      </w:r>
      <w:r w:rsidRPr="00D94050">
        <w:rPr>
          <w:sz w:val="12"/>
        </w:rPr>
        <w:t>¶</w:t>
      </w:r>
      <w:proofErr w:type="gramEnd"/>
      <w:r w:rsidRPr="00D94050">
        <w:rPr>
          <w:sz w:val="16"/>
        </w:rPr>
        <w:t xml:space="preserve"> </w:t>
      </w:r>
      <w:r w:rsidRPr="00CD3D3C">
        <w:rPr>
          <w:rStyle w:val="StyleUnderline"/>
          <w:highlight w:val="yellow"/>
        </w:rPr>
        <w:t>Clinton</w:t>
      </w:r>
      <w:r w:rsidRPr="00F50901">
        <w:rPr>
          <w:rStyle w:val="StyleUnderline"/>
        </w:rPr>
        <w:t xml:space="preserve"> also </w:t>
      </w:r>
      <w:r w:rsidRPr="00CD3D3C">
        <w:rPr>
          <w:rStyle w:val="StyleUnderline"/>
          <w:highlight w:val="yellow"/>
        </w:rPr>
        <w:t>outlined ways to make the workplace fairer</w:t>
      </w:r>
      <w:r w:rsidRPr="00F50901">
        <w:rPr>
          <w:rStyle w:val="StyleUnderline"/>
        </w:rPr>
        <w:t xml:space="preserve">, especially </w:t>
      </w:r>
      <w:r w:rsidRPr="00CD3D3C">
        <w:rPr>
          <w:rStyle w:val="StyleUnderline"/>
          <w:highlight w:val="yellow"/>
        </w:rPr>
        <w:t>to women and families, including strengthening collective bargaining, reining in health-care costs and making quality prekindergarten and paid leave broadly available.</w:t>
      </w:r>
      <w:r w:rsidRPr="00D94050">
        <w:rPr>
          <w:rStyle w:val="StyleUnderline"/>
          <w:sz w:val="12"/>
          <w:highlight w:val="yellow"/>
        </w:rPr>
        <w:t>¶</w:t>
      </w:r>
      <w:r w:rsidRPr="00D94050">
        <w:rPr>
          <w:sz w:val="16"/>
          <w:highlight w:val="yellow"/>
        </w:rPr>
        <w:t xml:space="preserve"> </w:t>
      </w:r>
      <w:r w:rsidRPr="00CD3D3C">
        <w:rPr>
          <w:rStyle w:val="StyleUnderline"/>
          <w:highlight w:val="yellow"/>
        </w:rPr>
        <w:t>Strengthening the safety net is well and good</w:t>
      </w:r>
      <w:r w:rsidRPr="00F50901">
        <w:rPr>
          <w:rStyle w:val="StyleUnderline"/>
        </w:rPr>
        <w:t xml:space="preserve"> — but the Democratic front-runner appears to recognize that her cause and America’s well-being hinge far more on boosting economic growth.</w:t>
      </w:r>
    </w:p>
    <w:p w14:paraId="7B7F7117" w14:textId="77777777" w:rsidR="00616513" w:rsidRPr="00683E76" w:rsidRDefault="00616513" w:rsidP="00616513">
      <w:pPr>
        <w:rPr>
          <w:b/>
          <w:u w:val="single"/>
        </w:rPr>
      </w:pPr>
    </w:p>
    <w:p w14:paraId="63226D80" w14:textId="77777777" w:rsidR="00616513" w:rsidRPr="00A976D3" w:rsidRDefault="00616513" w:rsidP="00616513">
      <w:pPr>
        <w:pStyle w:val="Heading4"/>
      </w:pPr>
      <w:r>
        <w:t>Clinton’s economic reform centered on fairness is key to robust growth.</w:t>
      </w:r>
    </w:p>
    <w:p w14:paraId="3ACFA1F0" w14:textId="77777777" w:rsidR="00616513" w:rsidRPr="00E11391" w:rsidRDefault="00616513" w:rsidP="00616513">
      <w:pPr>
        <w:rPr>
          <w:sz w:val="16"/>
          <w:szCs w:val="16"/>
        </w:rPr>
      </w:pPr>
      <w:r>
        <w:rPr>
          <w:b/>
          <w:bCs/>
        </w:rPr>
        <w:t>Galston 6/16</w:t>
      </w:r>
      <w:r w:rsidRPr="003823E7">
        <w:t xml:space="preserve"> </w:t>
      </w:r>
      <w:r w:rsidRPr="003823E7">
        <w:rPr>
          <w:sz w:val="16"/>
          <w:szCs w:val="16"/>
        </w:rPr>
        <w:t>–</w:t>
      </w:r>
      <w:r>
        <w:rPr>
          <w:sz w:val="16"/>
          <w:szCs w:val="16"/>
        </w:rPr>
        <w:t xml:space="preserve"> William A., </w:t>
      </w:r>
      <w:r w:rsidRPr="00683E76">
        <w:rPr>
          <w:sz w:val="16"/>
          <w:szCs w:val="16"/>
        </w:rPr>
        <w:t>Ezra K. Zilkha Chair in Governance Studies and senior fellow at the Brookings Institution</w:t>
      </w:r>
      <w:r>
        <w:rPr>
          <w:sz w:val="16"/>
          <w:szCs w:val="16"/>
        </w:rPr>
        <w:t>. (“</w:t>
      </w:r>
      <w:r w:rsidRPr="00683E76">
        <w:rPr>
          <w:sz w:val="16"/>
          <w:szCs w:val="16"/>
        </w:rPr>
        <w:t>Hillary Got It Right About Growth</w:t>
      </w:r>
      <w:r>
        <w:rPr>
          <w:sz w:val="16"/>
          <w:szCs w:val="16"/>
        </w:rPr>
        <w:t xml:space="preserve">,” 6/16/15, </w:t>
      </w:r>
      <w:r w:rsidRPr="00683E76">
        <w:rPr>
          <w:sz w:val="16"/>
          <w:szCs w:val="16"/>
        </w:rPr>
        <w:t>http://www.wsj.com/articles/hillary-got-it-right-about-growth-1434494290</w:t>
      </w:r>
      <w:r>
        <w:rPr>
          <w:sz w:val="16"/>
          <w:szCs w:val="16"/>
        </w:rPr>
        <w:t>)</w:t>
      </w:r>
    </w:p>
    <w:p w14:paraId="4A84573E" w14:textId="77777777" w:rsidR="00616513" w:rsidRDefault="00616513" w:rsidP="00616513">
      <w:pPr>
        <w:rPr>
          <w:sz w:val="16"/>
        </w:rPr>
      </w:pPr>
    </w:p>
    <w:p w14:paraId="5213C44F" w14:textId="77777777" w:rsidR="00616513" w:rsidRPr="00D94050" w:rsidRDefault="00616513" w:rsidP="00616513">
      <w:pPr>
        <w:rPr>
          <w:sz w:val="14"/>
        </w:rPr>
      </w:pPr>
      <w:r w:rsidRPr="00D94050">
        <w:rPr>
          <w:sz w:val="14"/>
        </w:rPr>
        <w:t>‘</w:t>
      </w:r>
      <w:r w:rsidRPr="00683E76">
        <w:rPr>
          <w:rStyle w:val="StyleUnderline"/>
        </w:rPr>
        <w:t>Growth and fairness go together</w:t>
      </w:r>
      <w:r w:rsidRPr="00D94050">
        <w:rPr>
          <w:sz w:val="14"/>
        </w:rPr>
        <w:t xml:space="preserve">,” Hillary Clinton said during her Roosevelt Island speech in New York City on Saturday. “For lasting prosperity, you can’t have one without the other.” </w:t>
      </w:r>
      <w:r w:rsidRPr="00683E76">
        <w:rPr>
          <w:rStyle w:val="StyleUnderline"/>
        </w:rPr>
        <w:t>In recent years many Democrats have focused on the fairness side of that equation. But the other side is at least as important: Without robust growth, fairness is much harder to achieve</w:t>
      </w:r>
      <w:proofErr w:type="gramStart"/>
      <w:r w:rsidRPr="00683E76">
        <w:rPr>
          <w:rStyle w:val="StyleUnderline"/>
        </w:rPr>
        <w:t>.</w:t>
      </w:r>
      <w:r w:rsidRPr="00D94050">
        <w:rPr>
          <w:rStyle w:val="StyleUnderline"/>
          <w:sz w:val="12"/>
        </w:rPr>
        <w:t>¶</w:t>
      </w:r>
      <w:proofErr w:type="gramEnd"/>
      <w:r w:rsidRPr="00D94050">
        <w:rPr>
          <w:sz w:val="14"/>
        </w:rPr>
        <w:t xml:space="preserve"> </w:t>
      </w:r>
      <w:r w:rsidRPr="00683E76">
        <w:rPr>
          <w:rStyle w:val="StyleUnderline"/>
        </w:rPr>
        <w:t>In his announcement speech, Jeb Bush said there is no reason why the U.S. economy can’t grow at 4% per year. It has been a long time since the country has enjoyed that kind of growth</w:t>
      </w:r>
      <w:r w:rsidRPr="00D94050">
        <w:rPr>
          <w:sz w:val="14"/>
        </w:rPr>
        <w:t xml:space="preserve">. The economy expanded by 4% or more for five out of the eight years of Bill Clinton’s presidency, but in the 15 years since then, growth has not reached 4% even once. During the eight George W. Bush years, growth exceeded 3% only twice. </w:t>
      </w:r>
      <w:r w:rsidRPr="00683E76">
        <w:rPr>
          <w:rStyle w:val="StyleUnderline"/>
        </w:rPr>
        <w:t>And since the end of the Great Recession, growth has failed to top 2.5% for five straight years</w:t>
      </w:r>
      <w:proofErr w:type="gramStart"/>
      <w:r w:rsidRPr="00683E76">
        <w:rPr>
          <w:rStyle w:val="StyleUnderline"/>
        </w:rPr>
        <w:t>.</w:t>
      </w:r>
      <w:r w:rsidRPr="00D94050">
        <w:rPr>
          <w:rStyle w:val="StyleUnderline"/>
          <w:sz w:val="12"/>
        </w:rPr>
        <w:t>¶</w:t>
      </w:r>
      <w:proofErr w:type="gramEnd"/>
      <w:r w:rsidRPr="00D94050">
        <w:rPr>
          <w:sz w:val="14"/>
        </w:rPr>
        <w:t xml:space="preserve"> </w:t>
      </w:r>
      <w:r w:rsidRPr="00683E76">
        <w:rPr>
          <w:rStyle w:val="StyleUnderline"/>
        </w:rPr>
        <w:t>Nor are the baseline estimates for the next decade any brighter.</w:t>
      </w:r>
      <w:r w:rsidRPr="00D94050">
        <w:rPr>
          <w:sz w:val="14"/>
        </w:rPr>
        <w:t xml:space="preserve"> The Congressional Budget Office (CBO) projects average annual growth of 2.1% between 2015 and 2025. In its November 2014 Global Economic Outlook, the Conference Board painted much the same picture, with U.S. gross domestic product growing 2.4% annually until 2019 and only 1.9% in the period 2020-25</w:t>
      </w:r>
      <w:proofErr w:type="gramStart"/>
      <w:r w:rsidRPr="00D94050">
        <w:rPr>
          <w:sz w:val="14"/>
        </w:rPr>
        <w:t>.</w:t>
      </w:r>
      <w:r w:rsidRPr="00D94050">
        <w:rPr>
          <w:sz w:val="12"/>
        </w:rPr>
        <w:t>¶</w:t>
      </w:r>
      <w:proofErr w:type="gramEnd"/>
      <w:r w:rsidRPr="00D94050">
        <w:rPr>
          <w:sz w:val="14"/>
        </w:rPr>
        <w:t xml:space="preserve"> Between 1950 and 2000, as baby boomers reached their working years and women entered the paid workforce in record numbers, the potential labor force grew by almost 2% per year. Since then, as female labor-force participation peaked and boomers began to reach retirement age, labor-force growth has slowed to only 0.7%. Over the next decade, it will slow even more, to 0.5% annually</w:t>
      </w:r>
      <w:proofErr w:type="gramStart"/>
      <w:r w:rsidRPr="00D94050">
        <w:rPr>
          <w:sz w:val="14"/>
        </w:rPr>
        <w:t>.</w:t>
      </w:r>
      <w:r w:rsidRPr="00D94050">
        <w:rPr>
          <w:sz w:val="12"/>
        </w:rPr>
        <w:t>¶</w:t>
      </w:r>
      <w:proofErr w:type="gramEnd"/>
      <w:r w:rsidRPr="00D94050">
        <w:rPr>
          <w:sz w:val="14"/>
        </w:rPr>
        <w:t xml:space="preserve"> </w:t>
      </w:r>
      <w:r w:rsidRPr="00CD3D3C">
        <w:rPr>
          <w:rStyle w:val="StyleUnderline"/>
          <w:highlight w:val="yellow"/>
        </w:rPr>
        <w:t>This dramatic slowdown in labor-force growth puts even more pressure on another vital component of growth—namely, productivity, which grew at an annual rate of 1.9% between 1991 and 2007. But productivity increases since the end of the Great Recession have been disappointing</w:t>
      </w:r>
      <w:r w:rsidRPr="00683E76">
        <w:rPr>
          <w:rStyle w:val="StyleUnderline"/>
        </w:rPr>
        <w:t>.</w:t>
      </w:r>
      <w:r w:rsidRPr="00D94050">
        <w:rPr>
          <w:sz w:val="14"/>
        </w:rPr>
        <w:t xml:space="preserve"> After a surge in 2010, productivity growth has averaged 0.4%. The CBO expects this key indicator to recover to an average of 1.6% per year—not far below its pre-recession level—over the next decade, but productivity will not even begin to counterbalance the slowing growth of the labor force</w:t>
      </w:r>
      <w:proofErr w:type="gramStart"/>
      <w:r w:rsidRPr="00D94050">
        <w:rPr>
          <w:sz w:val="14"/>
        </w:rPr>
        <w:t>.</w:t>
      </w:r>
      <w:r w:rsidRPr="00D94050">
        <w:rPr>
          <w:sz w:val="12"/>
        </w:rPr>
        <w:t>¶</w:t>
      </w:r>
      <w:proofErr w:type="gramEnd"/>
      <w:r w:rsidRPr="00D94050">
        <w:rPr>
          <w:sz w:val="14"/>
        </w:rPr>
        <w:t xml:space="preserve"> Note to Jeb Bush: If you’re serious about your 4% economic-growth target, please tell us how you plan to increase productivity at a sustained rate that we haven’t seen since at least World War II, and maybe never.</w:t>
      </w:r>
      <w:r w:rsidRPr="00D94050">
        <w:rPr>
          <w:sz w:val="12"/>
        </w:rPr>
        <w:t>¶</w:t>
      </w:r>
      <w:r w:rsidRPr="00D94050">
        <w:rPr>
          <w:sz w:val="14"/>
        </w:rPr>
        <w:t xml:space="preserve"> </w:t>
      </w:r>
      <w:r w:rsidRPr="00683E76">
        <w:rPr>
          <w:rStyle w:val="StyleUnderline"/>
        </w:rPr>
        <w:t xml:space="preserve">So what can Hillary Clinton or Jeb Bush—or anyone—realistically do to boost the growth rate? </w:t>
      </w:r>
      <w:r w:rsidRPr="00CD3D3C">
        <w:rPr>
          <w:rStyle w:val="StyleUnderline"/>
          <w:highlight w:val="yellow"/>
        </w:rPr>
        <w:t>One part of the answer is an all-out effort to expand the labor force</w:t>
      </w:r>
      <w:proofErr w:type="gramStart"/>
      <w:r w:rsidRPr="00CD3D3C">
        <w:rPr>
          <w:rStyle w:val="StyleUnderline"/>
          <w:highlight w:val="yellow"/>
        </w:rPr>
        <w:t>.</w:t>
      </w:r>
      <w:r w:rsidRPr="00D94050">
        <w:rPr>
          <w:rStyle w:val="StyleUnderline"/>
          <w:sz w:val="12"/>
          <w:highlight w:val="yellow"/>
        </w:rPr>
        <w:t>¶</w:t>
      </w:r>
      <w:proofErr w:type="gramEnd"/>
      <w:r w:rsidRPr="00D94050">
        <w:rPr>
          <w:sz w:val="14"/>
          <w:highlight w:val="yellow"/>
        </w:rPr>
        <w:t xml:space="preserve"> </w:t>
      </w:r>
      <w:r w:rsidRPr="00CD3D3C">
        <w:rPr>
          <w:rStyle w:val="StyleUnderline"/>
          <w:highlight w:val="yellow"/>
        </w:rPr>
        <w:t>Family-friendly policies allow women in many European countries to enter the workforce at significant higher rates than in the U.S.; we should do the same thing. Immigrants can also boost the labor force; ending the gridlock on this issue is long overdue</w:t>
      </w:r>
      <w:proofErr w:type="gramStart"/>
      <w:r w:rsidRPr="00CD3D3C">
        <w:rPr>
          <w:rStyle w:val="StyleUnderline"/>
          <w:highlight w:val="yellow"/>
        </w:rPr>
        <w:t>.</w:t>
      </w:r>
      <w:r w:rsidRPr="00D94050">
        <w:rPr>
          <w:rStyle w:val="StyleUnderline"/>
          <w:sz w:val="12"/>
        </w:rPr>
        <w:t>¶</w:t>
      </w:r>
      <w:proofErr w:type="gramEnd"/>
      <w:r w:rsidRPr="00D94050">
        <w:rPr>
          <w:sz w:val="14"/>
        </w:rPr>
        <w:t xml:space="preserve"> We know that the 21st-century economy has no place for high-school dropouts, so we should mount a national campaign to raise our graduation rate, which currently stands 22nd in the 34-member Organization for Economic Cooperation and Development (OECD). This would reduce the excessive U.S. incarceration rate, which now consists disproportionately of high-school dropouts. And the country should work much harder to reintegrate prisoners into the workforce, starting with education and job training during incarceration and continuing with an effective job-placement system upon release</w:t>
      </w:r>
      <w:proofErr w:type="gramStart"/>
      <w:r w:rsidRPr="00D94050">
        <w:rPr>
          <w:sz w:val="14"/>
        </w:rPr>
        <w:t>.</w:t>
      </w:r>
      <w:r w:rsidRPr="00D94050">
        <w:rPr>
          <w:sz w:val="12"/>
        </w:rPr>
        <w:t>¶</w:t>
      </w:r>
      <w:proofErr w:type="gramEnd"/>
      <w:r w:rsidRPr="00D94050">
        <w:rPr>
          <w:sz w:val="14"/>
        </w:rPr>
        <w:t xml:space="preserve"> </w:t>
      </w:r>
      <w:r w:rsidRPr="00CD3D3C">
        <w:rPr>
          <w:rStyle w:val="StyleUnderline"/>
          <w:highlight w:val="yellow"/>
        </w:rPr>
        <w:t>More should be done to expand workforce opportunities and incentives for two often-overlooked groups—the disabled and the elderly</w:t>
      </w:r>
      <w:r w:rsidRPr="00D94050">
        <w:rPr>
          <w:sz w:val="14"/>
        </w:rPr>
        <w:t>. As currently structured, the disability-insurance system often induces those who could work part-time to leave the labor force entirely, and once gone they rarely return. Fixing this won’t be easy: A 2010 OECD report found similar problems throughout European disability programs. Still, new policies in countries such as the Netherlands provide, if not a template for U.S. efforts, at least grounds for hope that change is possible</w:t>
      </w:r>
      <w:proofErr w:type="gramStart"/>
      <w:r w:rsidRPr="00D94050">
        <w:rPr>
          <w:sz w:val="14"/>
        </w:rPr>
        <w:t>.</w:t>
      </w:r>
      <w:r w:rsidRPr="00D94050">
        <w:rPr>
          <w:sz w:val="12"/>
        </w:rPr>
        <w:t>¶</w:t>
      </w:r>
      <w:proofErr w:type="gramEnd"/>
      <w:r w:rsidRPr="00D94050">
        <w:rPr>
          <w:sz w:val="14"/>
        </w:rPr>
        <w:t xml:space="preserve"> Today’s older Americans are healthier and better educated than ever before. Many of them want to work at least part-time, and many others need to continue working because their savings don’t adequately supplement their Social Security benefits</w:t>
      </w:r>
      <w:proofErr w:type="gramStart"/>
      <w:r w:rsidRPr="00D94050">
        <w:rPr>
          <w:sz w:val="14"/>
        </w:rPr>
        <w:t>.</w:t>
      </w:r>
      <w:r w:rsidRPr="00D94050">
        <w:rPr>
          <w:sz w:val="12"/>
        </w:rPr>
        <w:t>¶</w:t>
      </w:r>
      <w:proofErr w:type="gramEnd"/>
      <w:r w:rsidRPr="00D94050">
        <w:rPr>
          <w:sz w:val="14"/>
        </w:rPr>
        <w:t xml:space="preserve"> Still, after increasing steadily since the early 1990s, workforce participation by Americans age 55 and older seems to have leveled off. Most Americans don’t know that their Social Security checks will be 76% larger if they wait until age 70 to start collecting them rather than retiring at 62; a public-awareness campaign would help. And Social Security should offer additional incentives for working past age 70</w:t>
      </w:r>
      <w:proofErr w:type="gramStart"/>
      <w:r w:rsidRPr="00D94050">
        <w:rPr>
          <w:sz w:val="14"/>
        </w:rPr>
        <w:t>.</w:t>
      </w:r>
      <w:r w:rsidRPr="00D94050">
        <w:rPr>
          <w:sz w:val="12"/>
        </w:rPr>
        <w:t>¶</w:t>
      </w:r>
      <w:proofErr w:type="gramEnd"/>
      <w:r w:rsidRPr="00D94050">
        <w:rPr>
          <w:sz w:val="14"/>
        </w:rPr>
        <w:t xml:space="preserve"> </w:t>
      </w:r>
      <w:r w:rsidRPr="00683E76">
        <w:rPr>
          <w:rStyle w:val="StyleUnderline"/>
        </w:rPr>
        <w:t xml:space="preserve">Finally, </w:t>
      </w:r>
      <w:r w:rsidRPr="00CD3D3C">
        <w:rPr>
          <w:rStyle w:val="StyleUnderline"/>
          <w:highlight w:val="yellow"/>
        </w:rPr>
        <w:t>much higher priority should be given to the goal of full employment</w:t>
      </w:r>
      <w:r w:rsidRPr="00683E76">
        <w:rPr>
          <w:rStyle w:val="StyleUnderline"/>
        </w:rPr>
        <w:t xml:space="preserve">. </w:t>
      </w:r>
      <w:r w:rsidRPr="00CD3D3C">
        <w:rPr>
          <w:rStyle w:val="StyleUnderline"/>
          <w:highlight w:val="yellow"/>
        </w:rPr>
        <w:t>Devote as much attention to the labor-force participation rate as to unemployment—and redouble efforts to make full-time job opportunities available for part-time workers who want them.</w:t>
      </w:r>
      <w:r w:rsidRPr="00683E76">
        <w:rPr>
          <w:rStyle w:val="StyleUnderline"/>
        </w:rPr>
        <w:t xml:space="preserve"> </w:t>
      </w:r>
      <w:r w:rsidRPr="00D94050">
        <w:rPr>
          <w:sz w:val="14"/>
        </w:rPr>
        <w:t>As the U.S. population continues to age, a renewed focus on work is essential for economic growth, rising household incomes and secure retirement benefits.</w:t>
      </w:r>
    </w:p>
    <w:p w14:paraId="5B5EDBEC" w14:textId="77777777" w:rsidR="00616513" w:rsidRDefault="00616513" w:rsidP="00616513">
      <w:pPr>
        <w:rPr>
          <w:sz w:val="16"/>
        </w:rPr>
      </w:pPr>
    </w:p>
    <w:p w14:paraId="6127C2AD" w14:textId="77777777" w:rsidR="00616513" w:rsidRPr="003823E7" w:rsidRDefault="00616513" w:rsidP="00616513">
      <w:pPr>
        <w:pStyle w:val="Heading4"/>
        <w:tabs>
          <w:tab w:val="left" w:pos="12120"/>
        </w:tabs>
      </w:pPr>
      <w:r>
        <w:t>Clinton key to liberal economic reform – solves the extensive negative consequences of unemployment and poverty.</w:t>
      </w:r>
      <w:r>
        <w:tab/>
      </w:r>
    </w:p>
    <w:p w14:paraId="4D644DCC" w14:textId="77777777" w:rsidR="00616513" w:rsidRPr="00E11391" w:rsidRDefault="00616513" w:rsidP="00616513">
      <w:pPr>
        <w:rPr>
          <w:sz w:val="16"/>
          <w:szCs w:val="16"/>
        </w:rPr>
      </w:pPr>
      <w:r>
        <w:rPr>
          <w:b/>
          <w:bCs/>
        </w:rPr>
        <w:t>Sarup 5/16</w:t>
      </w:r>
      <w:r w:rsidRPr="003823E7">
        <w:t xml:space="preserve"> </w:t>
      </w:r>
      <w:r w:rsidRPr="003823E7">
        <w:rPr>
          <w:sz w:val="16"/>
          <w:szCs w:val="16"/>
        </w:rPr>
        <w:t>–</w:t>
      </w:r>
      <w:r>
        <w:rPr>
          <w:sz w:val="16"/>
          <w:szCs w:val="16"/>
        </w:rPr>
        <w:t xml:space="preserve"> Kamala B., </w:t>
      </w:r>
      <w:r w:rsidRPr="00605533">
        <w:rPr>
          <w:sz w:val="16"/>
          <w:szCs w:val="16"/>
        </w:rPr>
        <w:t>specialising in in-depth reporting and writing on democracy, freedom, anti terrorism, Women's rights, literature, peace, human rights and development</w:t>
      </w:r>
      <w:r>
        <w:rPr>
          <w:sz w:val="16"/>
          <w:szCs w:val="16"/>
        </w:rPr>
        <w:t>. (“</w:t>
      </w:r>
      <w:r w:rsidRPr="00605533">
        <w:rPr>
          <w:sz w:val="16"/>
          <w:szCs w:val="16"/>
        </w:rPr>
        <w:t>US Policy, Economy And Hillary Clinton</w:t>
      </w:r>
      <w:r>
        <w:rPr>
          <w:sz w:val="16"/>
          <w:szCs w:val="16"/>
        </w:rPr>
        <w:t xml:space="preserve">,” 5/16/15, </w:t>
      </w:r>
      <w:r w:rsidRPr="00605533">
        <w:rPr>
          <w:sz w:val="16"/>
          <w:szCs w:val="16"/>
        </w:rPr>
        <w:t>http://www.opednews.com/Diary/US-Policy-Economy-And-Hil-by-Kamala-B-Sarup-Administration_Clinton-Foundation_Democratic_Economy-150516-257.html</w:t>
      </w:r>
      <w:r>
        <w:rPr>
          <w:sz w:val="16"/>
          <w:szCs w:val="16"/>
        </w:rPr>
        <w:t>)</w:t>
      </w:r>
    </w:p>
    <w:p w14:paraId="1C097AFB" w14:textId="77777777" w:rsidR="00616513" w:rsidRPr="00D240C1" w:rsidRDefault="00616513" w:rsidP="00616513">
      <w:pPr>
        <w:rPr>
          <w:sz w:val="16"/>
        </w:rPr>
      </w:pPr>
    </w:p>
    <w:p w14:paraId="32BFA9EE" w14:textId="77777777" w:rsidR="00616513" w:rsidRPr="00D94050" w:rsidRDefault="00616513" w:rsidP="00616513">
      <w:pPr>
        <w:rPr>
          <w:sz w:val="10"/>
        </w:rPr>
      </w:pPr>
      <w:r w:rsidRPr="00D94050">
        <w:rPr>
          <w:sz w:val="10"/>
        </w:rPr>
        <w:t xml:space="preserve">Yes, I support Hillary Clinton for economic development, immigration reforms, employment and women's rights. </w:t>
      </w:r>
      <w:r w:rsidRPr="00D240C1">
        <w:rPr>
          <w:rStyle w:val="StyleUnderline"/>
        </w:rPr>
        <w:t xml:space="preserve">As we know, </w:t>
      </w:r>
      <w:r w:rsidRPr="00CD3D3C">
        <w:rPr>
          <w:rStyle w:val="StyleUnderline"/>
          <w:highlight w:val="yellow"/>
        </w:rPr>
        <w:t xml:space="preserve">US Democratic </w:t>
      </w:r>
      <w:proofErr w:type="gramStart"/>
      <w:r w:rsidRPr="00CD3D3C">
        <w:rPr>
          <w:rStyle w:val="StyleUnderline"/>
          <w:highlight w:val="yellow"/>
        </w:rPr>
        <w:t>party</w:t>
      </w:r>
      <w:proofErr w:type="gramEnd"/>
      <w:r w:rsidRPr="00CD3D3C">
        <w:rPr>
          <w:rStyle w:val="StyleUnderline"/>
          <w:highlight w:val="yellow"/>
        </w:rPr>
        <w:t xml:space="preserve"> always realize the importance of the economic growth.</w:t>
      </w:r>
      <w:r w:rsidRPr="00D240C1">
        <w:rPr>
          <w:rStyle w:val="StyleUnderline"/>
        </w:rPr>
        <w:t xml:space="preserve"> </w:t>
      </w:r>
      <w:r w:rsidRPr="00D94050">
        <w:rPr>
          <w:sz w:val="10"/>
        </w:rPr>
        <w:t>As we know, living the good life requires economy.</w:t>
      </w:r>
      <w:r w:rsidRPr="00D240C1">
        <w:rPr>
          <w:rStyle w:val="StyleUnderline"/>
        </w:rPr>
        <w:t xml:space="preserve"> Liberal economic system is very hard to establish and even harder to hold onto. </w:t>
      </w:r>
      <w:r w:rsidRPr="00CD3D3C">
        <w:rPr>
          <w:rStyle w:val="StyleUnderline"/>
          <w:highlight w:val="yellow"/>
        </w:rPr>
        <w:t>If elected, in a real political democratic liberal system, middle class Americans (women) will get great social and political benefits from Clinton's administration</w:t>
      </w:r>
      <w:r w:rsidRPr="00D240C1">
        <w:rPr>
          <w:rStyle w:val="StyleUnderline"/>
        </w:rPr>
        <w:t xml:space="preserve">. </w:t>
      </w:r>
      <w:r w:rsidRPr="00CD3D3C">
        <w:rPr>
          <w:rStyle w:val="StyleUnderline"/>
          <w:highlight w:val="yellow"/>
        </w:rPr>
        <w:t>The best solutions are</w:t>
      </w:r>
      <w:r w:rsidRPr="00D240C1">
        <w:rPr>
          <w:rStyle w:val="StyleUnderline"/>
        </w:rPr>
        <w:t xml:space="preserve"> always </w:t>
      </w:r>
      <w:r w:rsidRPr="00CD3D3C">
        <w:rPr>
          <w:rStyle w:val="StyleUnderline"/>
          <w:highlight w:val="yellow"/>
        </w:rPr>
        <w:t>in hands of the people</w:t>
      </w:r>
      <w:r w:rsidRPr="00D240C1">
        <w:rPr>
          <w:rStyle w:val="StyleUnderline"/>
        </w:rPr>
        <w:t>.</w:t>
      </w:r>
      <w:r w:rsidRPr="00D94050">
        <w:rPr>
          <w:sz w:val="10"/>
        </w:rPr>
        <w:t xml:space="preserve"> It's the only way everywhere</w:t>
      </w:r>
      <w:proofErr w:type="gramStart"/>
      <w:r w:rsidRPr="00D94050">
        <w:rPr>
          <w:sz w:val="10"/>
        </w:rPr>
        <w:t>.</w:t>
      </w:r>
      <w:r w:rsidRPr="00D94050">
        <w:rPr>
          <w:sz w:val="12"/>
        </w:rPr>
        <w:t>¶</w:t>
      </w:r>
      <w:proofErr w:type="gramEnd"/>
      <w:r w:rsidRPr="00D94050">
        <w:rPr>
          <w:sz w:val="10"/>
        </w:rPr>
        <w:t xml:space="preserve"> </w:t>
      </w:r>
      <w:r w:rsidRPr="00D240C1">
        <w:rPr>
          <w:rStyle w:val="StyleUnderline"/>
        </w:rPr>
        <w:t xml:space="preserve">As we know, liberal economic reform is not a short term gain; it is long term, at least for the next few decades. It is always true, but unfortunately, unemployment and poverty has unforeseen negative consequences. </w:t>
      </w:r>
      <w:proofErr w:type="gramStart"/>
      <w:r w:rsidRPr="00D240C1">
        <w:rPr>
          <w:rStyle w:val="StyleUnderline"/>
        </w:rPr>
        <w:t>Therefore, the only reason for the US to establish a Clinton's democratic political liberal system to protect the economic growth.</w:t>
      </w:r>
      <w:proofErr w:type="gramEnd"/>
      <w:r w:rsidRPr="00D240C1">
        <w:rPr>
          <w:rStyle w:val="StyleUnderline"/>
        </w:rPr>
        <w:t xml:space="preserve"> </w:t>
      </w:r>
      <w:r w:rsidRPr="00D94050">
        <w:rPr>
          <w:rStyle w:val="StyleUnderline"/>
          <w:sz w:val="12"/>
        </w:rPr>
        <w:t>¶</w:t>
      </w:r>
      <w:r w:rsidRPr="00605533">
        <w:rPr>
          <w:rStyle w:val="StyleUnderline"/>
          <w:sz w:val="12"/>
        </w:rPr>
        <w:t xml:space="preserve"> </w:t>
      </w:r>
      <w:r w:rsidRPr="00D94050">
        <w:rPr>
          <w:sz w:val="10"/>
        </w:rPr>
        <w:t>The same kind of thought experiments can be applied to women's rights. Therefore, for me it is always, "It depends on the liberal political system." I do expect the women to have access to equal opportunities for debate on political and development issues</w:t>
      </w:r>
      <w:proofErr w:type="gramStart"/>
      <w:r w:rsidRPr="00D94050">
        <w:rPr>
          <w:sz w:val="10"/>
          <w:highlight w:val="yellow"/>
        </w:rPr>
        <w:t>.</w:t>
      </w:r>
      <w:r w:rsidRPr="00D94050">
        <w:rPr>
          <w:sz w:val="12"/>
          <w:highlight w:val="yellow"/>
        </w:rPr>
        <w:t>¶</w:t>
      </w:r>
      <w:proofErr w:type="gramEnd"/>
      <w:r w:rsidRPr="00D94050">
        <w:rPr>
          <w:sz w:val="10"/>
          <w:highlight w:val="yellow"/>
        </w:rPr>
        <w:t xml:space="preserve"> </w:t>
      </w:r>
      <w:r w:rsidRPr="00CD3D3C">
        <w:rPr>
          <w:rStyle w:val="StyleUnderline"/>
          <w:highlight w:val="yellow"/>
        </w:rPr>
        <w:t>The heart of the war on unemployment is to protect economy and to protect the lives.</w:t>
      </w:r>
      <w:r w:rsidRPr="00605533">
        <w:rPr>
          <w:rStyle w:val="StyleUnderline"/>
        </w:rPr>
        <w:t xml:space="preserve"> It </w:t>
      </w:r>
      <w:r w:rsidRPr="00D94050">
        <w:rPr>
          <w:sz w:val="10"/>
        </w:rPr>
        <w:t>is the fundamental values of democracy.</w:t>
      </w:r>
      <w:r w:rsidRPr="00605533">
        <w:rPr>
          <w:rStyle w:val="StyleUnderline"/>
        </w:rPr>
        <w:t xml:space="preserve"> </w:t>
      </w:r>
      <w:r w:rsidRPr="00D94050">
        <w:rPr>
          <w:sz w:val="10"/>
        </w:rPr>
        <w:t xml:space="preserve">This sentimental concept is the kind of strong system that the political system should put out to persuade voters to let their reps acquiesces to war on poverty. </w:t>
      </w:r>
      <w:r w:rsidRPr="00D94050">
        <w:rPr>
          <w:sz w:val="12"/>
        </w:rPr>
        <w:t>¶</w:t>
      </w:r>
      <w:r w:rsidRPr="00605533">
        <w:rPr>
          <w:rStyle w:val="StyleUnderline"/>
          <w:sz w:val="12"/>
        </w:rPr>
        <w:t xml:space="preserve"> </w:t>
      </w:r>
      <w:proofErr w:type="gramStart"/>
      <w:r w:rsidRPr="00CD3D3C">
        <w:rPr>
          <w:rStyle w:val="StyleUnderline"/>
          <w:highlight w:val="yellow"/>
        </w:rPr>
        <w:t>To</w:t>
      </w:r>
      <w:proofErr w:type="gramEnd"/>
      <w:r w:rsidRPr="00CD3D3C">
        <w:rPr>
          <w:rStyle w:val="StyleUnderline"/>
          <w:highlight w:val="yellow"/>
        </w:rPr>
        <w:t xml:space="preserve"> get more money to poor, Clinton's administration and a democratic party must spend more time and money toward economic reform</w:t>
      </w:r>
      <w:r w:rsidRPr="00605533">
        <w:rPr>
          <w:rStyle w:val="StyleUnderline"/>
        </w:rPr>
        <w:t xml:space="preserve">. </w:t>
      </w:r>
      <w:r w:rsidRPr="00D94050">
        <w:rPr>
          <w:sz w:val="10"/>
        </w:rPr>
        <w:t xml:space="preserve">Therefore, </w:t>
      </w:r>
      <w:proofErr w:type="gramStart"/>
      <w:r w:rsidRPr="00D94050">
        <w:rPr>
          <w:sz w:val="10"/>
        </w:rPr>
        <w:t>In</w:t>
      </w:r>
      <w:proofErr w:type="gramEnd"/>
      <w:r w:rsidRPr="00D94050">
        <w:rPr>
          <w:sz w:val="10"/>
        </w:rPr>
        <w:t xml:space="preserve"> my opinion, US democratic political liberal system has demonstrated that welfare can improve the lot of the poor at reduced poverty.</w:t>
      </w:r>
    </w:p>
    <w:p w14:paraId="7DE6D285" w14:textId="77777777" w:rsidR="00616513" w:rsidRDefault="00616513" w:rsidP="00616513">
      <w:pPr>
        <w:rPr>
          <w:sz w:val="12"/>
        </w:rPr>
      </w:pPr>
    </w:p>
    <w:p w14:paraId="1B2727F6" w14:textId="77777777" w:rsidR="00616513" w:rsidRDefault="00616513" w:rsidP="00616513">
      <w:pPr>
        <w:pStyle w:val="Heading4"/>
      </w:pPr>
      <w:r>
        <w:t>Hillary Clinton’s Paid Medical leave policy is good for the economy–reduces unemployment</w:t>
      </w:r>
    </w:p>
    <w:p w14:paraId="4834D4B8" w14:textId="77777777" w:rsidR="00616513" w:rsidRDefault="00616513" w:rsidP="00616513">
      <w:r w:rsidRPr="001613C3">
        <w:rPr>
          <w:b/>
        </w:rPr>
        <w:t>Boushey et al 2013</w:t>
      </w:r>
      <w:r w:rsidRPr="001613C3">
        <w:t xml:space="preserve">, </w:t>
      </w:r>
      <w:r w:rsidRPr="001613C3">
        <w:rPr>
          <w:sz w:val="16"/>
          <w:szCs w:val="16"/>
        </w:rPr>
        <w:t>(Heather Boushey, Ann O’Leary, and Alexandra Mitukiewicz, The Economic Benefits of Family and Medical Leave Insurance, December 12, 2013, https://cdn.americanprogress.org/wp-content/uploads/2013/12/PaidFamLeave-brief.pdf)</w:t>
      </w:r>
    </w:p>
    <w:p w14:paraId="2DD17435" w14:textId="77777777" w:rsidR="00616513" w:rsidRPr="00D94050" w:rsidRDefault="00616513" w:rsidP="00616513">
      <w:pPr>
        <w:rPr>
          <w:sz w:val="16"/>
        </w:rPr>
      </w:pPr>
      <w:r w:rsidRPr="00D94050">
        <w:rPr>
          <w:sz w:val="16"/>
        </w:rPr>
        <w:t>Family and medical leave insurance increases labor-force participation</w:t>
      </w:r>
      <w:r w:rsidRPr="00D94050">
        <w:rPr>
          <w:sz w:val="12"/>
        </w:rPr>
        <w:t>¶</w:t>
      </w:r>
      <w:r w:rsidRPr="00D94050">
        <w:rPr>
          <w:sz w:val="16"/>
        </w:rPr>
        <w:t xml:space="preserve"> Family and medical leave insurance would grow the labor force and economy. Research</w:t>
      </w:r>
      <w:r w:rsidRPr="00D94050">
        <w:rPr>
          <w:sz w:val="12"/>
        </w:rPr>
        <w:t>¶</w:t>
      </w:r>
      <w:r w:rsidRPr="00D94050">
        <w:rPr>
          <w:sz w:val="16"/>
        </w:rPr>
        <w:t xml:space="preserve"> indicates that </w:t>
      </w:r>
      <w:r w:rsidRPr="00F843B2">
        <w:rPr>
          <w:rStyle w:val="StyleUnderline"/>
        </w:rPr>
        <w:t>paid leave programs provide workers with</w:t>
      </w:r>
      <w:r w:rsidRPr="00D94050">
        <w:rPr>
          <w:sz w:val="16"/>
        </w:rPr>
        <w:t xml:space="preserve"> flexible </w:t>
      </w:r>
      <w:r w:rsidRPr="00F843B2">
        <w:rPr>
          <w:rStyle w:val="StyleUnderline"/>
        </w:rPr>
        <w:t>options to remain in</w:t>
      </w:r>
      <w:r w:rsidRPr="00D94050">
        <w:rPr>
          <w:rStyle w:val="StyleUnderline"/>
          <w:sz w:val="12"/>
        </w:rPr>
        <w:t>¶</w:t>
      </w:r>
      <w:r w:rsidRPr="00F843B2">
        <w:rPr>
          <w:rStyle w:val="StyleUnderline"/>
        </w:rPr>
        <w:t xml:space="preserve"> the labor force while taking care of a loved one or recovering from an illness or pregnancy</w:t>
      </w:r>
      <w:proofErr w:type="gramStart"/>
      <w:r w:rsidRPr="00D94050">
        <w:rPr>
          <w:sz w:val="16"/>
        </w:rPr>
        <w:t>.</w:t>
      </w:r>
      <w:r w:rsidRPr="00D94050">
        <w:rPr>
          <w:sz w:val="12"/>
        </w:rPr>
        <w:t>¶</w:t>
      </w:r>
      <w:proofErr w:type="gramEnd"/>
      <w:r w:rsidRPr="00D94050">
        <w:rPr>
          <w:sz w:val="16"/>
        </w:rPr>
        <w:t xml:space="preserve"> A 2013 study by Cornell University economists Francine D. Blau and Lawrence</w:t>
      </w:r>
      <w:r w:rsidRPr="00D94050">
        <w:rPr>
          <w:sz w:val="12"/>
        </w:rPr>
        <w:t>¶</w:t>
      </w:r>
      <w:r w:rsidRPr="00D94050">
        <w:rPr>
          <w:sz w:val="16"/>
        </w:rPr>
        <w:t xml:space="preserve"> M. Kahn finds that one reason why </w:t>
      </w:r>
      <w:r w:rsidRPr="00F843B2">
        <w:rPr>
          <w:rStyle w:val="StyleUnderline"/>
        </w:rPr>
        <w:t xml:space="preserve">the </w:t>
      </w:r>
      <w:r w:rsidRPr="00CD3D3C">
        <w:rPr>
          <w:rStyle w:val="StyleUnderline"/>
          <w:highlight w:val="yellow"/>
        </w:rPr>
        <w:t>United States fell from having the sixthhighest</w:t>
      </w:r>
      <w:r w:rsidRPr="00D94050">
        <w:rPr>
          <w:rStyle w:val="StyleUnderline"/>
          <w:sz w:val="12"/>
          <w:highlight w:val="yellow"/>
        </w:rPr>
        <w:t>¶</w:t>
      </w:r>
      <w:r w:rsidRPr="00CD3D3C">
        <w:rPr>
          <w:rStyle w:val="StyleUnderline"/>
          <w:highlight w:val="yellow"/>
        </w:rPr>
        <w:t xml:space="preserve"> female labor-force participation rate</w:t>
      </w:r>
      <w:r w:rsidRPr="00D94050">
        <w:rPr>
          <w:sz w:val="16"/>
        </w:rPr>
        <w:t xml:space="preserve"> among 22 Organisation for Economic</w:t>
      </w:r>
      <w:r w:rsidRPr="00D94050">
        <w:rPr>
          <w:sz w:val="12"/>
        </w:rPr>
        <w:t>¶</w:t>
      </w:r>
      <w:r w:rsidRPr="00D94050">
        <w:rPr>
          <w:sz w:val="16"/>
        </w:rPr>
        <w:t xml:space="preserve"> Co-operation and Development, or OECD, countries in 1990 </w:t>
      </w:r>
      <w:r w:rsidRPr="00CD3D3C">
        <w:rPr>
          <w:rStyle w:val="StyleUnderline"/>
          <w:highlight w:val="yellow"/>
        </w:rPr>
        <w:t>to having the 17th-highest</w:t>
      </w:r>
      <w:r w:rsidRPr="00D94050">
        <w:rPr>
          <w:rStyle w:val="StyleUnderline"/>
          <w:sz w:val="12"/>
          <w:highlight w:val="yellow"/>
        </w:rPr>
        <w:t>¶</w:t>
      </w:r>
      <w:r w:rsidRPr="00CD3D3C">
        <w:rPr>
          <w:rStyle w:val="StyleUnderline"/>
          <w:highlight w:val="yellow"/>
        </w:rPr>
        <w:t xml:space="preserve"> rate</w:t>
      </w:r>
      <w:r w:rsidRPr="00D94050">
        <w:rPr>
          <w:sz w:val="16"/>
        </w:rPr>
        <w:t xml:space="preserve"> in 2010 </w:t>
      </w:r>
      <w:r w:rsidRPr="00CD3D3C">
        <w:rPr>
          <w:rStyle w:val="StyleUnderline"/>
          <w:highlight w:val="yellow"/>
        </w:rPr>
        <w:t>was because it failed to keep up with other nations and adopt familyfriendly</w:t>
      </w:r>
      <w:r w:rsidRPr="00D94050">
        <w:rPr>
          <w:rStyle w:val="StyleUnderline"/>
          <w:sz w:val="12"/>
          <w:highlight w:val="yellow"/>
        </w:rPr>
        <w:t>¶</w:t>
      </w:r>
      <w:r w:rsidRPr="00CD3D3C">
        <w:rPr>
          <w:rStyle w:val="StyleUnderline"/>
          <w:highlight w:val="yellow"/>
        </w:rPr>
        <w:t xml:space="preserve"> policies</w:t>
      </w:r>
      <w:r w:rsidRPr="00F843B2">
        <w:rPr>
          <w:rStyle w:val="StyleUnderline"/>
        </w:rPr>
        <w:t xml:space="preserve"> such as parental leave</w:t>
      </w:r>
      <w:r w:rsidRPr="00D94050">
        <w:rPr>
          <w:sz w:val="16"/>
        </w:rPr>
        <w:t>.22</w:t>
      </w:r>
      <w:r w:rsidRPr="00D94050">
        <w:rPr>
          <w:sz w:val="12"/>
        </w:rPr>
        <w:t>¶</w:t>
      </w:r>
      <w:r w:rsidRPr="00D94050">
        <w:rPr>
          <w:sz w:val="16"/>
        </w:rPr>
        <w:t xml:space="preserve"> Economist Christopher J. Ruhm lays out a simple model to show how family and medical</w:t>
      </w:r>
      <w:r w:rsidRPr="00D94050">
        <w:rPr>
          <w:sz w:val="12"/>
        </w:rPr>
        <w:t>¶</w:t>
      </w:r>
      <w:r w:rsidRPr="00D94050">
        <w:rPr>
          <w:sz w:val="16"/>
        </w:rPr>
        <w:t xml:space="preserve"> leave insurance—specifically, parental leave—affects labor demand and labor supply.</w:t>
      </w:r>
      <w:r w:rsidRPr="00D94050">
        <w:rPr>
          <w:sz w:val="12"/>
        </w:rPr>
        <w:t>¶</w:t>
      </w:r>
      <w:r w:rsidRPr="00D94050">
        <w:rPr>
          <w:sz w:val="16"/>
        </w:rPr>
        <w:t xml:space="preserve"> He states that </w:t>
      </w:r>
      <w:r w:rsidRPr="00F843B2">
        <w:rPr>
          <w:rStyle w:val="StyleUnderline"/>
        </w:rPr>
        <w:t>leave policies would mean that more workers likely to take leave will</w:t>
      </w:r>
      <w:r w:rsidRPr="00D94050">
        <w:rPr>
          <w:rStyle w:val="StyleUnderline"/>
          <w:sz w:val="12"/>
        </w:rPr>
        <w:t>¶</w:t>
      </w:r>
      <w:r w:rsidRPr="00F843B2">
        <w:rPr>
          <w:rStyle w:val="StyleUnderline"/>
        </w:rPr>
        <w:t xml:space="preserve"> choose to be in the labor market</w:t>
      </w:r>
      <w:r w:rsidRPr="00D94050">
        <w:rPr>
          <w:sz w:val="16"/>
        </w:rPr>
        <w:t>, relative to workers less likely to take leave.23 Ruhm’s</w:t>
      </w:r>
      <w:r w:rsidRPr="00D94050">
        <w:rPr>
          <w:sz w:val="12"/>
        </w:rPr>
        <w:t>¶</w:t>
      </w:r>
      <w:r w:rsidRPr="00D94050">
        <w:rPr>
          <w:sz w:val="16"/>
        </w:rPr>
        <w:t xml:space="preserve"> model is explained in greater detail in the appendix. A paper by Ruhm and Jackqueline</w:t>
      </w:r>
      <w:r w:rsidRPr="00D94050">
        <w:rPr>
          <w:sz w:val="12"/>
        </w:rPr>
        <w:t>¶</w:t>
      </w:r>
      <w:r w:rsidRPr="00D94050">
        <w:rPr>
          <w:sz w:val="16"/>
        </w:rPr>
        <w:t xml:space="preserve"> L. Teague uses a similar framework to examine parental leave policies in European and</w:t>
      </w:r>
      <w:r w:rsidRPr="00D94050">
        <w:rPr>
          <w:sz w:val="12"/>
        </w:rPr>
        <w:t>¶</w:t>
      </w:r>
      <w:r w:rsidRPr="00D94050">
        <w:rPr>
          <w:sz w:val="16"/>
        </w:rPr>
        <w:t xml:space="preserve"> North American countries. They find that </w:t>
      </w:r>
      <w:r w:rsidRPr="00F843B2">
        <w:rPr>
          <w:rStyle w:val="StyleUnderline"/>
        </w:rPr>
        <w:t xml:space="preserve">paid </w:t>
      </w:r>
      <w:r w:rsidRPr="00CD3D3C">
        <w:rPr>
          <w:rStyle w:val="StyleUnderline"/>
          <w:highlight w:val="yellow"/>
        </w:rPr>
        <w:t>parental leave policies are associated with</w:t>
      </w:r>
      <w:r w:rsidRPr="00D94050">
        <w:rPr>
          <w:rStyle w:val="StyleUnderline"/>
          <w:sz w:val="12"/>
          <w:highlight w:val="yellow"/>
        </w:rPr>
        <w:t>¶</w:t>
      </w:r>
      <w:r w:rsidRPr="00CD3D3C">
        <w:rPr>
          <w:rStyle w:val="StyleUnderline"/>
          <w:highlight w:val="yellow"/>
        </w:rPr>
        <w:t xml:space="preserve"> higher employment-to-population ratios and </w:t>
      </w:r>
      <w:r w:rsidRPr="00CD3D3C">
        <w:rPr>
          <w:rStyle w:val="Emphasis"/>
          <w:highlight w:val="yellow"/>
        </w:rPr>
        <w:t>decreased unemployme</w:t>
      </w:r>
      <w:r w:rsidRPr="00CD3D3C">
        <w:rPr>
          <w:rStyle w:val="StyleUnderline"/>
          <w:highlight w:val="yellow"/>
        </w:rPr>
        <w:t>nt for all workers</w:t>
      </w:r>
      <w:r w:rsidRPr="00D94050">
        <w:rPr>
          <w:sz w:val="16"/>
        </w:rPr>
        <w:t>.24</w:t>
      </w:r>
      <w:r w:rsidRPr="00D94050">
        <w:rPr>
          <w:sz w:val="12"/>
        </w:rPr>
        <w:t>¶</w:t>
      </w:r>
      <w:r w:rsidRPr="00D94050">
        <w:rPr>
          <w:sz w:val="16"/>
        </w:rPr>
        <w:t xml:space="preserve"> Likewise, the authors find that moderate leaves—10 weeks to 25 weeks—are associated</w:t>
      </w:r>
      <w:r w:rsidRPr="00D94050">
        <w:rPr>
          <w:sz w:val="12"/>
        </w:rPr>
        <w:t>¶</w:t>
      </w:r>
      <w:r w:rsidRPr="00D94050">
        <w:rPr>
          <w:sz w:val="16"/>
        </w:rPr>
        <w:t xml:space="preserve"> with higher labor-force participation rates for women.25</w:t>
      </w:r>
      <w:r w:rsidRPr="00D94050">
        <w:rPr>
          <w:sz w:val="12"/>
        </w:rPr>
        <w:t>¶</w:t>
      </w:r>
      <w:r w:rsidRPr="00D94050">
        <w:rPr>
          <w:sz w:val="16"/>
        </w:rPr>
        <w:t xml:space="preserve"> Historically, women are more likely than men to take family leave, whether to care for a</w:t>
      </w:r>
      <w:r w:rsidRPr="00D94050">
        <w:rPr>
          <w:sz w:val="12"/>
        </w:rPr>
        <w:t>¶</w:t>
      </w:r>
      <w:r w:rsidRPr="00D94050">
        <w:rPr>
          <w:sz w:val="16"/>
        </w:rPr>
        <w:t xml:space="preserve"> newborn or an ill family member.26 As a result, many studies focus on the effects of family</w:t>
      </w:r>
      <w:r w:rsidRPr="00D94050">
        <w:rPr>
          <w:sz w:val="12"/>
        </w:rPr>
        <w:t>¶</w:t>
      </w:r>
      <w:r w:rsidRPr="00D94050">
        <w:rPr>
          <w:sz w:val="16"/>
        </w:rPr>
        <w:t xml:space="preserve"> leave policies solely on women’s labor-force attachment. Studies find that family leave</w:t>
      </w:r>
      <w:r w:rsidRPr="00D94050">
        <w:rPr>
          <w:sz w:val="12"/>
        </w:rPr>
        <w:t>¶</w:t>
      </w:r>
      <w:r w:rsidRPr="00D94050">
        <w:rPr>
          <w:sz w:val="16"/>
        </w:rPr>
        <w:t xml:space="preserve"> reduces the amount of time that women spend out of the labor force since it reduces</w:t>
      </w:r>
      <w:r w:rsidRPr="00D94050">
        <w:rPr>
          <w:sz w:val="12"/>
        </w:rPr>
        <w:t>¶</w:t>
      </w:r>
      <w:r w:rsidRPr="00D94050">
        <w:rPr>
          <w:sz w:val="16"/>
        </w:rPr>
        <w:t xml:space="preserve"> the likelihood that women will quit their jobs in order to take time off from work.27 In a</w:t>
      </w:r>
      <w:r w:rsidRPr="00D94050">
        <w:rPr>
          <w:sz w:val="12"/>
        </w:rPr>
        <w:t>¶</w:t>
      </w:r>
      <w:r w:rsidRPr="00D94050">
        <w:rPr>
          <w:sz w:val="16"/>
        </w:rPr>
        <w:t xml:space="preserve"> study examining the effects of the FMLA and unpaid maternity leave policies, sociologist</w:t>
      </w:r>
      <w:r w:rsidRPr="00D94050">
        <w:rPr>
          <w:sz w:val="12"/>
        </w:rPr>
        <w:t>¶</w:t>
      </w:r>
      <w:r w:rsidRPr="00D94050">
        <w:rPr>
          <w:sz w:val="16"/>
        </w:rPr>
        <w:t xml:space="preserve"> Sandra L. Hofferth and statistician Sally C. Curtin find that women who had a child postFMLA</w:t>
      </w:r>
      <w:r w:rsidRPr="00D94050">
        <w:rPr>
          <w:sz w:val="12"/>
        </w:rPr>
        <w:t>¶</w:t>
      </w:r>
      <w:r w:rsidRPr="00D94050">
        <w:rPr>
          <w:sz w:val="16"/>
        </w:rPr>
        <w:t xml:space="preserve"> returned back to work more quickly than those who had a child pre-FMLA.28</w:t>
      </w:r>
      <w:r w:rsidRPr="00D94050">
        <w:rPr>
          <w:sz w:val="12"/>
        </w:rPr>
        <w:t>¶</w:t>
      </w:r>
      <w:r w:rsidRPr="00D94050">
        <w:rPr>
          <w:sz w:val="16"/>
        </w:rPr>
        <w:t xml:space="preserve"> </w:t>
      </w:r>
      <w:r w:rsidRPr="00F843B2">
        <w:rPr>
          <w:rStyle w:val="StyleUnderline"/>
        </w:rPr>
        <w:t>Although workers may take leave from work in the short term, family and medical leave</w:t>
      </w:r>
      <w:r w:rsidRPr="00D94050">
        <w:rPr>
          <w:rStyle w:val="StyleUnderline"/>
          <w:sz w:val="12"/>
        </w:rPr>
        <w:t>¶</w:t>
      </w:r>
      <w:r w:rsidRPr="00F843B2">
        <w:rPr>
          <w:rStyle w:val="StyleUnderline"/>
        </w:rPr>
        <w:t xml:space="preserve"> insurance helps workers stay in the labor force, increasing labor-force participation and</w:t>
      </w:r>
      <w:r w:rsidRPr="00D94050">
        <w:rPr>
          <w:rStyle w:val="StyleUnderline"/>
          <w:sz w:val="12"/>
        </w:rPr>
        <w:t>¶</w:t>
      </w:r>
      <w:r w:rsidRPr="00F843B2">
        <w:rPr>
          <w:rStyle w:val="StyleUnderline"/>
        </w:rPr>
        <w:t xml:space="preserve"> growing the economy in the long term</w:t>
      </w:r>
      <w:r w:rsidRPr="00D94050">
        <w:rPr>
          <w:sz w:val="16"/>
        </w:rPr>
        <w:t>. In his study of paid parental leave in European</w:t>
      </w:r>
      <w:r w:rsidRPr="00D94050">
        <w:rPr>
          <w:sz w:val="12"/>
        </w:rPr>
        <w:t>¶</w:t>
      </w:r>
      <w:r w:rsidRPr="00D94050">
        <w:rPr>
          <w:sz w:val="16"/>
        </w:rPr>
        <w:t xml:space="preserve"> countries, Ruhm finds that leave legislation increases the female employment-to-population</w:t>
      </w:r>
      <w:r w:rsidRPr="00D94050">
        <w:rPr>
          <w:sz w:val="12"/>
        </w:rPr>
        <w:t>¶</w:t>
      </w:r>
      <w:r w:rsidRPr="00D94050">
        <w:rPr>
          <w:sz w:val="16"/>
        </w:rPr>
        <w:t xml:space="preserve"> ratio by 3 percent to 4 percent—and even more for women of childbearing age.29</w:t>
      </w:r>
      <w:r w:rsidRPr="00D94050">
        <w:rPr>
          <w:sz w:val="12"/>
        </w:rPr>
        <w:t>¶</w:t>
      </w:r>
      <w:r w:rsidRPr="00D94050">
        <w:rPr>
          <w:sz w:val="16"/>
        </w:rPr>
        <w:t xml:space="preserve"> Similarly, a study of paid maternity leave in OECD countries notes that an added week</w:t>
      </w:r>
      <w:r w:rsidRPr="00D94050">
        <w:rPr>
          <w:sz w:val="12"/>
        </w:rPr>
        <w:t>¶</w:t>
      </w:r>
      <w:r w:rsidRPr="00D94050">
        <w:rPr>
          <w:sz w:val="16"/>
        </w:rPr>
        <w:t xml:space="preserve"> of paid maternity leave raises labor-force participation rates of young women ages 20 to</w:t>
      </w:r>
      <w:r w:rsidRPr="00D94050">
        <w:rPr>
          <w:sz w:val="12"/>
        </w:rPr>
        <w:t>¶</w:t>
      </w:r>
      <w:r w:rsidRPr="00D94050">
        <w:rPr>
          <w:sz w:val="16"/>
        </w:rPr>
        <w:t xml:space="preserve"> 34 an average of 0.6 percentage points to 0.75 percentage points.30 The positive effect</w:t>
      </w:r>
      <w:r w:rsidRPr="00D94050">
        <w:rPr>
          <w:sz w:val="12"/>
        </w:rPr>
        <w:t>¶</w:t>
      </w:r>
      <w:r w:rsidRPr="00D94050">
        <w:rPr>
          <w:sz w:val="16"/>
        </w:rPr>
        <w:t xml:space="preserve"> of paid leave on labor-force participation seems to be greater with shorter to moderate</w:t>
      </w:r>
      <w:r w:rsidRPr="00D94050">
        <w:rPr>
          <w:sz w:val="12"/>
        </w:rPr>
        <w:t>¶</w:t>
      </w:r>
      <w:r w:rsidRPr="00D94050">
        <w:rPr>
          <w:sz w:val="16"/>
        </w:rPr>
        <w:t xml:space="preserve"> leaves. A recent study found, for example, that the expansion of paid leave in Norway</w:t>
      </w:r>
      <w:r w:rsidRPr="00D94050">
        <w:rPr>
          <w:sz w:val="12"/>
        </w:rPr>
        <w:t>¶</w:t>
      </w:r>
      <w:r w:rsidRPr="00D94050">
        <w:rPr>
          <w:sz w:val="16"/>
        </w:rPr>
        <w:t xml:space="preserve"> from a moderate leave of 18 weeks to a longer leave of 35 weeks had little effect on laborforce</w:t>
      </w:r>
      <w:r w:rsidRPr="00D94050">
        <w:rPr>
          <w:sz w:val="12"/>
        </w:rPr>
        <w:t>¶</w:t>
      </w:r>
      <w:r w:rsidRPr="00D94050">
        <w:rPr>
          <w:sz w:val="16"/>
        </w:rPr>
        <w:t xml:space="preserve"> participation.31</w:t>
      </w:r>
      <w:r w:rsidRPr="00D94050">
        <w:rPr>
          <w:sz w:val="12"/>
        </w:rPr>
        <w:t>¶</w:t>
      </w:r>
      <w:r w:rsidRPr="00D94050">
        <w:rPr>
          <w:sz w:val="16"/>
        </w:rPr>
        <w:t xml:space="preserve"> Family and medical leave insurance increases employee retention</w:t>
      </w:r>
      <w:r w:rsidRPr="00D94050">
        <w:rPr>
          <w:rStyle w:val="StyleUnderline"/>
          <w:sz w:val="12"/>
        </w:rPr>
        <w:t>¶</w:t>
      </w:r>
      <w:r w:rsidRPr="00F843B2">
        <w:rPr>
          <w:rStyle w:val="StyleUnderline"/>
        </w:rPr>
        <w:t xml:space="preserve"> Family and medical leave insurance would help reduce employee turnover and limit</w:t>
      </w:r>
      <w:r w:rsidRPr="00D94050">
        <w:rPr>
          <w:rStyle w:val="StyleUnderline"/>
          <w:sz w:val="12"/>
        </w:rPr>
        <w:t>¶</w:t>
      </w:r>
      <w:r w:rsidRPr="00F843B2">
        <w:rPr>
          <w:rStyle w:val="StyleUnderline"/>
        </w:rPr>
        <w:t xml:space="preserve"> employment disruptions for workers</w:t>
      </w:r>
      <w:r w:rsidRPr="00D94050">
        <w:rPr>
          <w:sz w:val="16"/>
        </w:rPr>
        <w:t>. Results from Eileen Appelbaum and Ruth</w:t>
      </w:r>
      <w:r w:rsidRPr="00D94050">
        <w:rPr>
          <w:sz w:val="12"/>
        </w:rPr>
        <w:t>¶</w:t>
      </w:r>
      <w:r w:rsidRPr="00D94050">
        <w:rPr>
          <w:sz w:val="16"/>
        </w:rPr>
        <w:t xml:space="preserve"> Milkman’s 2009 and 2010 surveys of California employees and employers provide evidence</w:t>
      </w:r>
      <w:r w:rsidRPr="00D94050">
        <w:rPr>
          <w:sz w:val="12"/>
        </w:rPr>
        <w:t>¶</w:t>
      </w:r>
      <w:r w:rsidRPr="00D94050">
        <w:rPr>
          <w:sz w:val="16"/>
        </w:rPr>
        <w:t xml:space="preserve"> of this</w:t>
      </w:r>
      <w:r w:rsidRPr="00D94050">
        <w:rPr>
          <w:sz w:val="16"/>
          <w:highlight w:val="yellow"/>
        </w:rPr>
        <w:t xml:space="preserve">: </w:t>
      </w:r>
      <w:r w:rsidRPr="00CD3D3C">
        <w:rPr>
          <w:rStyle w:val="StyleUnderline"/>
          <w:highlight w:val="yellow"/>
        </w:rPr>
        <w:t>Workers with low-quality jobs who used family leave insurance while on</w:t>
      </w:r>
      <w:r w:rsidRPr="00D94050">
        <w:rPr>
          <w:rStyle w:val="StyleUnderline"/>
          <w:sz w:val="12"/>
          <w:highlight w:val="yellow"/>
        </w:rPr>
        <w:t>¶</w:t>
      </w:r>
      <w:r w:rsidRPr="00CD3D3C">
        <w:rPr>
          <w:rStyle w:val="StyleUnderline"/>
          <w:highlight w:val="yellow"/>
        </w:rPr>
        <w:t xml:space="preserve"> leave were more likely to return to their pre-leave employer—82.7 percent—than those</w:t>
      </w:r>
      <w:r w:rsidRPr="00D94050">
        <w:rPr>
          <w:rStyle w:val="StyleUnderline"/>
          <w:sz w:val="12"/>
          <w:highlight w:val="yellow"/>
        </w:rPr>
        <w:t>¶</w:t>
      </w:r>
      <w:r w:rsidRPr="00CD3D3C">
        <w:rPr>
          <w:rStyle w:val="StyleUnderline"/>
          <w:highlight w:val="yellow"/>
        </w:rPr>
        <w:t xml:space="preserve"> with low-quality jobs who did not—73 percent</w:t>
      </w:r>
      <w:r w:rsidRPr="00D94050">
        <w:rPr>
          <w:sz w:val="16"/>
        </w:rPr>
        <w:t>.32</w:t>
      </w:r>
      <w:r w:rsidRPr="00D94050">
        <w:rPr>
          <w:sz w:val="12"/>
        </w:rPr>
        <w:t>¶</w:t>
      </w:r>
      <w:r w:rsidRPr="00D94050">
        <w:rPr>
          <w:sz w:val="16"/>
        </w:rPr>
        <w:t xml:space="preserve"> Similarly, recent studies on unpaid leave suggest that </w:t>
      </w:r>
      <w:r w:rsidRPr="00F843B2">
        <w:rPr>
          <w:rStyle w:val="StyleUnderline"/>
        </w:rPr>
        <w:t>family and medical leave insurance</w:t>
      </w:r>
      <w:r w:rsidRPr="00D94050">
        <w:rPr>
          <w:rStyle w:val="StyleUnderline"/>
          <w:sz w:val="12"/>
        </w:rPr>
        <w:t>¶</w:t>
      </w:r>
      <w:r w:rsidRPr="00F843B2">
        <w:rPr>
          <w:rStyle w:val="StyleUnderline"/>
        </w:rPr>
        <w:t xml:space="preserve"> would increase the likelihood that workers will return to their</w:t>
      </w:r>
      <w:r w:rsidRPr="00D94050">
        <w:rPr>
          <w:sz w:val="16"/>
        </w:rPr>
        <w:t xml:space="preserve"> pre-leave </w:t>
      </w:r>
      <w:r w:rsidRPr="00F843B2">
        <w:rPr>
          <w:rStyle w:val="StyleUnderline"/>
        </w:rPr>
        <w:t>jobs</w:t>
      </w:r>
      <w:r w:rsidRPr="00D94050">
        <w:rPr>
          <w:sz w:val="16"/>
        </w:rPr>
        <w:t>. A</w:t>
      </w:r>
      <w:r w:rsidRPr="00D94050">
        <w:rPr>
          <w:sz w:val="12"/>
        </w:rPr>
        <w:t>¶</w:t>
      </w:r>
      <w:r w:rsidRPr="00D94050">
        <w:rPr>
          <w:sz w:val="16"/>
        </w:rPr>
        <w:t xml:space="preserve"> 2012 survey of family and medical leave by Abt Associates for the U.S. Department of</w:t>
      </w:r>
      <w:r w:rsidRPr="00D94050">
        <w:rPr>
          <w:sz w:val="12"/>
        </w:rPr>
        <w:t>¶</w:t>
      </w:r>
      <w:r w:rsidRPr="00D94050">
        <w:rPr>
          <w:sz w:val="16"/>
        </w:rPr>
        <w:t xml:space="preserve"> Labor found that </w:t>
      </w:r>
      <w:r w:rsidRPr="00F843B2">
        <w:rPr>
          <w:rStyle w:val="StyleUnderline"/>
        </w:rPr>
        <w:t xml:space="preserve">94 percent of </w:t>
      </w:r>
      <w:r w:rsidRPr="00D94050">
        <w:rPr>
          <w:sz w:val="16"/>
        </w:rPr>
        <w:t xml:space="preserve">FMLA-eligible </w:t>
      </w:r>
      <w:r w:rsidRPr="00F843B2">
        <w:rPr>
          <w:rStyle w:val="StyleUnderline"/>
        </w:rPr>
        <w:t>employees who took leave returned back</w:t>
      </w:r>
      <w:r w:rsidRPr="00D94050">
        <w:rPr>
          <w:rStyle w:val="StyleUnderline"/>
          <w:sz w:val="12"/>
        </w:rPr>
        <w:t>¶</w:t>
      </w:r>
      <w:r w:rsidRPr="00F843B2">
        <w:rPr>
          <w:rStyle w:val="StyleUnderline"/>
        </w:rPr>
        <w:t xml:space="preserve"> to their previous employer.</w:t>
      </w:r>
      <w:r w:rsidRPr="00D94050">
        <w:rPr>
          <w:sz w:val="16"/>
        </w:rPr>
        <w:t>33 Less than 1 percent—0.2 percent—of these employees</w:t>
      </w:r>
      <w:r w:rsidRPr="00D94050">
        <w:rPr>
          <w:sz w:val="12"/>
        </w:rPr>
        <w:t>¶</w:t>
      </w:r>
      <w:r w:rsidRPr="00D94050">
        <w:rPr>
          <w:sz w:val="16"/>
        </w:rPr>
        <w:t xml:space="preserve"> returned to work for a different employer, and 5 percent of these employees did not</w:t>
      </w:r>
      <w:r w:rsidRPr="00D94050">
        <w:rPr>
          <w:sz w:val="12"/>
        </w:rPr>
        <w:t>¶</w:t>
      </w:r>
      <w:r w:rsidRPr="00D94050">
        <w:rPr>
          <w:sz w:val="16"/>
        </w:rPr>
        <w:t xml:space="preserve"> return back to work. These results are similar to the results from the 1995 and 2000</w:t>
      </w:r>
      <w:r w:rsidRPr="00D94050">
        <w:rPr>
          <w:sz w:val="12"/>
        </w:rPr>
        <w:t>¶</w:t>
      </w:r>
      <w:r w:rsidRPr="00D94050">
        <w:rPr>
          <w:sz w:val="16"/>
        </w:rPr>
        <w:t xml:space="preserve"> FMLA surveys.34</w:t>
      </w:r>
      <w:r w:rsidRPr="00D94050">
        <w:rPr>
          <w:sz w:val="12"/>
        </w:rPr>
        <w:t>¶</w:t>
      </w:r>
      <w:r w:rsidRPr="00D94050">
        <w:rPr>
          <w:sz w:val="16"/>
        </w:rPr>
        <w:t xml:space="preserve"> Hofferth and Curtin’s study of the effects of the FMLA and unpaid maternity leave policies</w:t>
      </w:r>
      <w:r w:rsidRPr="00D94050">
        <w:rPr>
          <w:sz w:val="12"/>
        </w:rPr>
        <w:t>¶</w:t>
      </w:r>
      <w:r w:rsidRPr="00D94050">
        <w:rPr>
          <w:sz w:val="16"/>
        </w:rPr>
        <w:t xml:space="preserve"> finds parallel results. Women who had a child post-FMLA returned back to work</w:t>
      </w:r>
      <w:r w:rsidRPr="00D94050">
        <w:rPr>
          <w:sz w:val="12"/>
        </w:rPr>
        <w:t>¶</w:t>
      </w:r>
      <w:r w:rsidRPr="00D94050">
        <w:rPr>
          <w:sz w:val="16"/>
        </w:rPr>
        <w:t xml:space="preserve"> more quickly than those who had a child pre-FMLA and were more likely to return</w:t>
      </w:r>
      <w:r w:rsidRPr="00D94050">
        <w:rPr>
          <w:sz w:val="12"/>
        </w:rPr>
        <w:t>¶</w:t>
      </w:r>
      <w:r w:rsidRPr="00D94050">
        <w:rPr>
          <w:sz w:val="16"/>
        </w:rPr>
        <w:t xml:space="preserve"> to the same employer.35 Economist Charles L. Baum II notes a similar pattern in his</w:t>
      </w:r>
      <w:r w:rsidRPr="00D94050">
        <w:rPr>
          <w:sz w:val="12"/>
        </w:rPr>
        <w:t>¶</w:t>
      </w:r>
      <w:r w:rsidRPr="00D94050">
        <w:rPr>
          <w:sz w:val="16"/>
        </w:rPr>
        <w:t xml:space="preserve"> study of the effects of FMLA and pre-FMLA maternity leave policies on mothers’ labor</w:t>
      </w:r>
      <w:r w:rsidRPr="00D94050">
        <w:rPr>
          <w:sz w:val="12"/>
        </w:rPr>
        <w:t>¶</w:t>
      </w:r>
      <w:r w:rsidRPr="00D94050">
        <w:rPr>
          <w:sz w:val="16"/>
        </w:rPr>
        <w:t xml:space="preserve"> supply. Baum finds that leave policies significantly increase the probability—between</w:t>
      </w:r>
      <w:r w:rsidRPr="00D94050">
        <w:rPr>
          <w:sz w:val="12"/>
        </w:rPr>
        <w:t>¶</w:t>
      </w:r>
      <w:r w:rsidRPr="00D94050">
        <w:rPr>
          <w:sz w:val="16"/>
        </w:rPr>
        <w:t xml:space="preserve"> 10 percentage points and 17 percentage points—of eligible mothers returning to their</w:t>
      </w:r>
      <w:r w:rsidRPr="00D94050">
        <w:rPr>
          <w:sz w:val="12"/>
        </w:rPr>
        <w:t>¶</w:t>
      </w:r>
      <w:r w:rsidRPr="00D94050">
        <w:rPr>
          <w:sz w:val="16"/>
        </w:rPr>
        <w:t xml:space="preserve"> pre-childbirth jobs.36</w:t>
      </w:r>
      <w:r w:rsidRPr="00D94050">
        <w:rPr>
          <w:sz w:val="12"/>
        </w:rPr>
        <w:t>¶</w:t>
      </w:r>
      <w:r w:rsidRPr="00F843B2">
        <w:rPr>
          <w:rStyle w:val="StyleUnderline"/>
        </w:rPr>
        <w:t xml:space="preserve"> </w:t>
      </w:r>
      <w:r w:rsidRPr="00CD3D3C">
        <w:rPr>
          <w:rStyle w:val="StyleUnderline"/>
          <w:highlight w:val="yellow"/>
        </w:rPr>
        <w:t>Employers benefit when workers return to their pre-leave jobs</w:t>
      </w:r>
      <w:r w:rsidRPr="00F843B2">
        <w:rPr>
          <w:rStyle w:val="StyleUnderline"/>
        </w:rPr>
        <w:t>.</w:t>
      </w:r>
      <w:r w:rsidRPr="00D94050">
        <w:rPr>
          <w:sz w:val="16"/>
        </w:rPr>
        <w:t xml:space="preserve"> Edward Zigler, Susan</w:t>
      </w:r>
      <w:r w:rsidRPr="00D94050">
        <w:rPr>
          <w:sz w:val="12"/>
        </w:rPr>
        <w:t>¶</w:t>
      </w:r>
      <w:r w:rsidRPr="00D94050">
        <w:rPr>
          <w:sz w:val="16"/>
        </w:rPr>
        <w:t xml:space="preserve"> Muenchow, and Christopher J. Ruhm note in their 2012 book on paid leave that continuity</w:t>
      </w:r>
      <w:r w:rsidRPr="00D94050">
        <w:rPr>
          <w:sz w:val="12"/>
        </w:rPr>
        <w:t>¶</w:t>
      </w:r>
      <w:r w:rsidRPr="00D94050">
        <w:rPr>
          <w:sz w:val="16"/>
        </w:rPr>
        <w:t xml:space="preserve"> of employment among workers taking leave could help protect specific human capital.37</w:t>
      </w:r>
      <w:r w:rsidRPr="00D94050">
        <w:rPr>
          <w:sz w:val="12"/>
        </w:rPr>
        <w:t>¶</w:t>
      </w:r>
      <w:r w:rsidRPr="00D94050">
        <w:rPr>
          <w:sz w:val="16"/>
        </w:rPr>
        <w:t xml:space="preserve"> The authors define “specific human capital,” as outlined by economist Walter Y. Oi, as the</w:t>
      </w:r>
      <w:r w:rsidRPr="00D94050">
        <w:rPr>
          <w:sz w:val="12"/>
        </w:rPr>
        <w:t>¶</w:t>
      </w:r>
      <w:r w:rsidRPr="00D94050">
        <w:rPr>
          <w:sz w:val="16"/>
        </w:rPr>
        <w:t xml:space="preserve"> “investments in training and skill development that are specific to the employer, industry</w:t>
      </w:r>
      <w:proofErr w:type="gramStart"/>
      <w:r w:rsidRPr="00D94050">
        <w:rPr>
          <w:sz w:val="16"/>
        </w:rPr>
        <w:t>,</w:t>
      </w:r>
      <w:r w:rsidRPr="00D94050">
        <w:rPr>
          <w:sz w:val="12"/>
        </w:rPr>
        <w:t>¶</w:t>
      </w:r>
      <w:proofErr w:type="gramEnd"/>
      <w:r w:rsidRPr="00D94050">
        <w:rPr>
          <w:sz w:val="16"/>
        </w:rPr>
        <w:t xml:space="preserve"> or occupation.”38 </w:t>
      </w:r>
      <w:r w:rsidRPr="00CD3D3C">
        <w:rPr>
          <w:rStyle w:val="StyleUnderline"/>
          <w:highlight w:val="yellow"/>
        </w:rPr>
        <w:t>Workers already possess the needed skillset and training for their current</w:t>
      </w:r>
      <w:r w:rsidRPr="00D94050">
        <w:rPr>
          <w:rStyle w:val="StyleUnderline"/>
          <w:sz w:val="12"/>
          <w:highlight w:val="yellow"/>
        </w:rPr>
        <w:t>¶</w:t>
      </w:r>
      <w:r w:rsidRPr="00CD3D3C">
        <w:rPr>
          <w:rStyle w:val="StyleUnderline"/>
          <w:highlight w:val="yellow"/>
        </w:rPr>
        <w:t xml:space="preserve"> occupation. If workers quit their jobs in order to take leave, employers need to hire and</w:t>
      </w:r>
      <w:r w:rsidRPr="00D94050">
        <w:rPr>
          <w:rStyle w:val="StyleUnderline"/>
          <w:sz w:val="12"/>
          <w:highlight w:val="yellow"/>
        </w:rPr>
        <w:t>¶</w:t>
      </w:r>
      <w:r w:rsidRPr="00CD3D3C">
        <w:rPr>
          <w:rStyle w:val="StyleUnderline"/>
          <w:highlight w:val="yellow"/>
        </w:rPr>
        <w:t xml:space="preserve"> train new employees, which is costly. The median cost to employers of worker turnover is</w:t>
      </w:r>
      <w:r w:rsidRPr="00D94050">
        <w:rPr>
          <w:rStyle w:val="StyleUnderline"/>
          <w:sz w:val="12"/>
          <w:highlight w:val="yellow"/>
        </w:rPr>
        <w:t>¶</w:t>
      </w:r>
      <w:r w:rsidRPr="00CD3D3C">
        <w:rPr>
          <w:rStyle w:val="StyleUnderline"/>
          <w:highlight w:val="yellow"/>
        </w:rPr>
        <w:t xml:space="preserve"> approximately 21 percent of an employee’s annual salary</w:t>
      </w:r>
      <w:r w:rsidRPr="00D94050">
        <w:rPr>
          <w:sz w:val="16"/>
          <w:highlight w:val="yellow"/>
        </w:rPr>
        <w:t>.</w:t>
      </w:r>
      <w:r w:rsidRPr="00D94050">
        <w:rPr>
          <w:sz w:val="16"/>
        </w:rPr>
        <w:t>39 In addition to added costs to</w:t>
      </w:r>
      <w:r w:rsidRPr="00D94050">
        <w:rPr>
          <w:sz w:val="12"/>
        </w:rPr>
        <w:t>¶</w:t>
      </w:r>
      <w:r w:rsidRPr="00D94050">
        <w:rPr>
          <w:sz w:val="16"/>
        </w:rPr>
        <w:t xml:space="preserve"> the employers, workers need to spend time looking for a new job and might have difficulty</w:t>
      </w:r>
      <w:r w:rsidRPr="00D94050">
        <w:rPr>
          <w:sz w:val="12"/>
        </w:rPr>
        <w:t>¶</w:t>
      </w:r>
      <w:r w:rsidRPr="00D94050">
        <w:rPr>
          <w:sz w:val="16"/>
        </w:rPr>
        <w:t xml:space="preserve"> finding a position that is a good match</w:t>
      </w:r>
      <w:proofErr w:type="gramStart"/>
      <w:r w:rsidRPr="00D94050">
        <w:rPr>
          <w:sz w:val="16"/>
        </w:rPr>
        <w:t>.</w:t>
      </w:r>
      <w:r w:rsidRPr="00D94050">
        <w:rPr>
          <w:sz w:val="12"/>
        </w:rPr>
        <w:t>¶</w:t>
      </w:r>
      <w:proofErr w:type="gramEnd"/>
      <w:r w:rsidRPr="00D94050">
        <w:rPr>
          <w:sz w:val="16"/>
        </w:rPr>
        <w:t xml:space="preserve"> Family leave insurance in California has reduced employee turnover and employer</w:t>
      </w:r>
      <w:r w:rsidRPr="00D94050">
        <w:rPr>
          <w:sz w:val="12"/>
        </w:rPr>
        <w:t>¶</w:t>
      </w:r>
      <w:r w:rsidRPr="00D94050">
        <w:rPr>
          <w:sz w:val="16"/>
        </w:rPr>
        <w:t xml:space="preserve"> turnover costs. In 2009 and 2010, 93 percent of employers surveyed by Appelbaum and</w:t>
      </w:r>
      <w:r w:rsidRPr="00D94050">
        <w:rPr>
          <w:sz w:val="12"/>
        </w:rPr>
        <w:t>¶</w:t>
      </w:r>
      <w:r w:rsidRPr="00D94050">
        <w:rPr>
          <w:sz w:val="16"/>
        </w:rPr>
        <w:t xml:space="preserve"> Milkman reported that family leave insurance had “a positive effect” or “no noticeable</w:t>
      </w:r>
      <w:r w:rsidRPr="00D94050">
        <w:rPr>
          <w:sz w:val="12"/>
        </w:rPr>
        <w:t>¶</w:t>
      </w:r>
      <w:r w:rsidRPr="00D94050">
        <w:rPr>
          <w:sz w:val="16"/>
        </w:rPr>
        <w:t xml:space="preserve"> effect” on employee turnover.40 Furthermore, economists Arindrajit Dube and Ethan</w:t>
      </w:r>
      <w:r w:rsidRPr="00D94050">
        <w:rPr>
          <w:sz w:val="12"/>
        </w:rPr>
        <w:t>¶</w:t>
      </w:r>
      <w:r w:rsidRPr="00D94050">
        <w:rPr>
          <w:sz w:val="16"/>
        </w:rPr>
        <w:t xml:space="preserve"> Kaplan estimated that California’s family leave insurance program would save employers</w:t>
      </w:r>
      <w:r w:rsidRPr="00D94050">
        <w:rPr>
          <w:sz w:val="12"/>
        </w:rPr>
        <w:t>¶</w:t>
      </w:r>
      <w:r w:rsidRPr="00D94050">
        <w:rPr>
          <w:sz w:val="16"/>
        </w:rPr>
        <w:t xml:space="preserve"> $89 million per year in turnover reduction.41</w:t>
      </w:r>
      <w:r w:rsidRPr="00D94050">
        <w:rPr>
          <w:sz w:val="12"/>
        </w:rPr>
        <w:t>¶</w:t>
      </w:r>
      <w:r w:rsidRPr="00D94050">
        <w:rPr>
          <w:sz w:val="16"/>
        </w:rPr>
        <w:t xml:space="preserve"> Family and medical leave insurance has limited or positive impacts</w:t>
      </w:r>
      <w:r w:rsidRPr="00D94050">
        <w:rPr>
          <w:sz w:val="12"/>
        </w:rPr>
        <w:t>¶</w:t>
      </w:r>
      <w:r w:rsidRPr="00D94050">
        <w:rPr>
          <w:sz w:val="16"/>
        </w:rPr>
        <w:t xml:space="preserve"> on business operations</w:t>
      </w:r>
      <w:r w:rsidRPr="00D94050">
        <w:rPr>
          <w:sz w:val="12"/>
        </w:rPr>
        <w:t>¶</w:t>
      </w:r>
      <w:r w:rsidRPr="00D94050">
        <w:rPr>
          <w:sz w:val="16"/>
        </w:rPr>
        <w:t xml:space="preserve"> There is evidence that family and medical leave insurance can increase employer profitability.</w:t>
      </w:r>
      <w:r w:rsidRPr="00D94050">
        <w:rPr>
          <w:sz w:val="12"/>
        </w:rPr>
        <w:t>¶</w:t>
      </w:r>
      <w:r w:rsidRPr="00D94050">
        <w:rPr>
          <w:sz w:val="16"/>
        </w:rPr>
        <w:t xml:space="preserve"> A study of companies listed in Working Mother magazine’s “100 Best Companies</w:t>
      </w:r>
      <w:r w:rsidRPr="00D94050">
        <w:rPr>
          <w:sz w:val="12"/>
        </w:rPr>
        <w:t>¶</w:t>
      </w:r>
      <w:r w:rsidRPr="00D94050">
        <w:rPr>
          <w:sz w:val="16"/>
        </w:rPr>
        <w:t xml:space="preserve"> for Working Mothers” finds </w:t>
      </w:r>
      <w:r w:rsidRPr="00D94050">
        <w:rPr>
          <w:sz w:val="16"/>
          <w:highlight w:val="yellow"/>
        </w:rPr>
        <w:t xml:space="preserve">that </w:t>
      </w:r>
      <w:r w:rsidRPr="00CD3D3C">
        <w:rPr>
          <w:rStyle w:val="StyleUnderline"/>
          <w:highlight w:val="yellow"/>
        </w:rPr>
        <w:t>the availability and usage of work-family programs and</w:t>
      </w:r>
      <w:r w:rsidRPr="00D94050">
        <w:rPr>
          <w:rStyle w:val="StyleUnderline"/>
          <w:sz w:val="12"/>
          <w:highlight w:val="yellow"/>
        </w:rPr>
        <w:t>¶</w:t>
      </w:r>
      <w:r w:rsidRPr="00CD3D3C">
        <w:rPr>
          <w:rStyle w:val="StyleUnderline"/>
          <w:highlight w:val="yellow"/>
        </w:rPr>
        <w:t xml:space="preserve"> policies has a positive impact on company profits</w:t>
      </w:r>
      <w:r w:rsidRPr="00D94050">
        <w:rPr>
          <w:sz w:val="16"/>
        </w:rPr>
        <w:t xml:space="preserve">.42 The authors explain that </w:t>
      </w:r>
      <w:r w:rsidRPr="001613C3">
        <w:rPr>
          <w:rStyle w:val="StyleUnderline"/>
        </w:rPr>
        <w:t>employers</w:t>
      </w:r>
      <w:r w:rsidRPr="00D94050">
        <w:rPr>
          <w:sz w:val="12"/>
        </w:rPr>
        <w:t>¶</w:t>
      </w:r>
      <w:r w:rsidRPr="00D94050">
        <w:rPr>
          <w:sz w:val="16"/>
        </w:rPr>
        <w:t xml:space="preserve"> providing work-family programs </w:t>
      </w:r>
      <w:r w:rsidRPr="00CD3D3C">
        <w:rPr>
          <w:rStyle w:val="StyleUnderline"/>
          <w:highlight w:val="yellow"/>
        </w:rPr>
        <w:t>can attract higher-quality workers, reduce absenteeism</w:t>
      </w:r>
      <w:r w:rsidRPr="00D94050">
        <w:rPr>
          <w:rStyle w:val="StyleUnderline"/>
          <w:sz w:val="12"/>
          <w:highlight w:val="yellow"/>
        </w:rPr>
        <w:t>¶</w:t>
      </w:r>
      <w:r w:rsidRPr="00CD3D3C">
        <w:rPr>
          <w:rStyle w:val="StyleUnderline"/>
          <w:highlight w:val="yellow"/>
        </w:rPr>
        <w:t xml:space="preserve"> and tardiness among employees, and reduce employee turnover</w:t>
      </w:r>
      <w:r w:rsidRPr="00D94050">
        <w:rPr>
          <w:sz w:val="16"/>
        </w:rPr>
        <w:t xml:space="preserve">. As a result, </w:t>
      </w:r>
      <w:r w:rsidRPr="00CD3D3C">
        <w:rPr>
          <w:rStyle w:val="StyleUnderline"/>
          <w:highlight w:val="yellow"/>
        </w:rPr>
        <w:t>these programs</w:t>
      </w:r>
      <w:r w:rsidRPr="00D94050">
        <w:rPr>
          <w:rStyle w:val="StyleUnderline"/>
          <w:sz w:val="12"/>
          <w:highlight w:val="yellow"/>
        </w:rPr>
        <w:t>¶</w:t>
      </w:r>
      <w:r w:rsidRPr="00CD3D3C">
        <w:rPr>
          <w:rStyle w:val="StyleUnderline"/>
          <w:highlight w:val="yellow"/>
        </w:rPr>
        <w:t xml:space="preserve"> increase employee productivity, which </w:t>
      </w:r>
      <w:r w:rsidRPr="00D94050">
        <w:rPr>
          <w:sz w:val="16"/>
          <w:highlight w:val="yellow"/>
        </w:rPr>
        <w:t xml:space="preserve">in turn </w:t>
      </w:r>
      <w:r w:rsidRPr="00CD3D3C">
        <w:rPr>
          <w:rStyle w:val="StyleUnderline"/>
          <w:highlight w:val="yellow"/>
        </w:rPr>
        <w:t>increases employer profitability</w:t>
      </w:r>
      <w:r w:rsidRPr="00D94050">
        <w:rPr>
          <w:sz w:val="16"/>
          <w:highlight w:val="yellow"/>
        </w:rPr>
        <w:t>.</w:t>
      </w:r>
      <w:r w:rsidRPr="00D94050">
        <w:rPr>
          <w:sz w:val="16"/>
        </w:rPr>
        <w:t>43</w:t>
      </w:r>
      <w:r w:rsidRPr="00D94050">
        <w:rPr>
          <w:sz w:val="12"/>
        </w:rPr>
        <w:t>¶</w:t>
      </w:r>
      <w:r w:rsidRPr="00D94050">
        <w:rPr>
          <w:sz w:val="16"/>
        </w:rPr>
        <w:t xml:space="preserve"> </w:t>
      </w:r>
      <w:proofErr w:type="gramStart"/>
      <w:r w:rsidRPr="00D94050">
        <w:rPr>
          <w:sz w:val="16"/>
        </w:rPr>
        <w:t>Another</w:t>
      </w:r>
      <w:proofErr w:type="gramEnd"/>
      <w:r w:rsidRPr="00D94050">
        <w:rPr>
          <w:sz w:val="16"/>
        </w:rPr>
        <w:t xml:space="preserve"> study finds that work-family policies positively affect firms’ value. Using data</w:t>
      </w:r>
      <w:r w:rsidRPr="00D94050">
        <w:rPr>
          <w:sz w:val="12"/>
        </w:rPr>
        <w:t>¶</w:t>
      </w:r>
      <w:r w:rsidRPr="00D94050">
        <w:rPr>
          <w:sz w:val="16"/>
        </w:rPr>
        <w:t xml:space="preserve"> collected from Fortune 500 companies, Professors Michelle M. Arthur and Alison Cook</w:t>
      </w:r>
      <w:r w:rsidRPr="00D94050">
        <w:rPr>
          <w:sz w:val="12"/>
        </w:rPr>
        <w:t>¶</w:t>
      </w:r>
      <w:r w:rsidRPr="00D94050">
        <w:rPr>
          <w:sz w:val="16"/>
        </w:rPr>
        <w:t xml:space="preserve"> found that announcements in The Wall Street Journal of a company instituting work-family</w:t>
      </w:r>
      <w:r w:rsidRPr="00D94050">
        <w:rPr>
          <w:sz w:val="12"/>
        </w:rPr>
        <w:t>¶</w:t>
      </w:r>
      <w:r w:rsidRPr="00D94050">
        <w:rPr>
          <w:sz w:val="16"/>
        </w:rPr>
        <w:t xml:space="preserve"> policies increased the share price of the firm the same day.44 The authors explain that</w:t>
      </w:r>
      <w:r w:rsidRPr="00D94050">
        <w:rPr>
          <w:sz w:val="12"/>
        </w:rPr>
        <w:t>¶</w:t>
      </w:r>
      <w:r w:rsidRPr="00D94050">
        <w:rPr>
          <w:sz w:val="16"/>
        </w:rPr>
        <w:t xml:space="preserve"> investors believe that the benefits of the work-family policies will outweigh the costs of</w:t>
      </w:r>
      <w:r w:rsidRPr="00D94050">
        <w:rPr>
          <w:sz w:val="12"/>
        </w:rPr>
        <w:t>¶</w:t>
      </w:r>
      <w:r w:rsidRPr="00D94050">
        <w:rPr>
          <w:sz w:val="16"/>
        </w:rPr>
        <w:t xml:space="preserve"> the program, thereby increasing the expected profitability of the company.45</w:t>
      </w:r>
      <w:r w:rsidRPr="00D94050">
        <w:rPr>
          <w:sz w:val="12"/>
        </w:rPr>
        <w:t>¶</w:t>
      </w:r>
      <w:r w:rsidRPr="00D94050">
        <w:rPr>
          <w:sz w:val="16"/>
        </w:rPr>
        <w:t xml:space="preserve"> With regard to cost, family and medical leave programs have limited—or even positive—impacts</w:t>
      </w:r>
      <w:r w:rsidRPr="00D94050">
        <w:rPr>
          <w:sz w:val="12"/>
        </w:rPr>
        <w:t>¶</w:t>
      </w:r>
      <w:r w:rsidRPr="00D94050">
        <w:rPr>
          <w:sz w:val="16"/>
        </w:rPr>
        <w:t xml:space="preserve"> on employers’ business-operation costs. Family leave insurance programs</w:t>
      </w:r>
      <w:r w:rsidRPr="00D94050">
        <w:rPr>
          <w:sz w:val="12"/>
        </w:rPr>
        <w:t>¶</w:t>
      </w:r>
      <w:r w:rsidRPr="00D94050">
        <w:rPr>
          <w:sz w:val="16"/>
        </w:rPr>
        <w:t xml:space="preserve"> in California and New Jersey are extended provisions of the states’ temporary disability</w:t>
      </w:r>
      <w:r w:rsidRPr="00D94050">
        <w:rPr>
          <w:sz w:val="12"/>
        </w:rPr>
        <w:t>¶</w:t>
      </w:r>
      <w:r w:rsidRPr="00D94050">
        <w:rPr>
          <w:sz w:val="16"/>
        </w:rPr>
        <w:t xml:space="preserve"> insurance programs and are fully funded by employees, with no direct costs to employers.46</w:t>
      </w:r>
      <w:r w:rsidRPr="00D94050">
        <w:rPr>
          <w:sz w:val="12"/>
        </w:rPr>
        <w:t>¶</w:t>
      </w:r>
      <w:r w:rsidRPr="00D94050">
        <w:rPr>
          <w:sz w:val="16"/>
        </w:rPr>
        <w:t xml:space="preserve"> New Jersey’s temporary disability insurance program is funded by both employee</w:t>
      </w:r>
      <w:r w:rsidRPr="00D94050">
        <w:rPr>
          <w:sz w:val="12"/>
        </w:rPr>
        <w:t>¶</w:t>
      </w:r>
      <w:r w:rsidRPr="00D94050">
        <w:rPr>
          <w:sz w:val="16"/>
        </w:rPr>
        <w:t xml:space="preserve"> and employer contributions, as are Hawaii’s and New York’s</w:t>
      </w:r>
      <w:proofErr w:type="gramStart"/>
      <w:r w:rsidRPr="00D94050">
        <w:rPr>
          <w:sz w:val="16"/>
        </w:rPr>
        <w:t>.47</w:t>
      </w:r>
      <w:proofErr w:type="gramEnd"/>
      <w:r w:rsidRPr="00D94050">
        <w:rPr>
          <w:sz w:val="12"/>
        </w:rPr>
        <w:t>¶</w:t>
      </w:r>
      <w:r w:rsidRPr="00D94050">
        <w:rPr>
          <w:sz w:val="16"/>
        </w:rPr>
        <w:t xml:space="preserve"> Furthermore</w:t>
      </w:r>
      <w:r w:rsidRPr="00D94050">
        <w:rPr>
          <w:sz w:val="16"/>
          <w:highlight w:val="yellow"/>
        </w:rPr>
        <w:t xml:space="preserve">, </w:t>
      </w:r>
      <w:r w:rsidRPr="00CD3D3C">
        <w:rPr>
          <w:rStyle w:val="StyleUnderline"/>
          <w:highlight w:val="yellow"/>
        </w:rPr>
        <w:t>family and medical leave insurance can generate cost savings for employers,</w:t>
      </w:r>
      <w:r w:rsidRPr="00D94050">
        <w:rPr>
          <w:rStyle w:val="StyleUnderline"/>
          <w:sz w:val="12"/>
          <w:highlight w:val="yellow"/>
        </w:rPr>
        <w:t>¶</w:t>
      </w:r>
      <w:r w:rsidRPr="00CD3D3C">
        <w:rPr>
          <w:rStyle w:val="StyleUnderline"/>
          <w:highlight w:val="yellow"/>
        </w:rPr>
        <w:t xml:space="preserve"> since it can be coordinated with employer-provided benefits and reduce employee turnover</w:t>
      </w:r>
      <w:r w:rsidRPr="00D94050">
        <w:rPr>
          <w:rStyle w:val="StyleUnderline"/>
          <w:sz w:val="12"/>
          <w:highlight w:val="yellow"/>
        </w:rPr>
        <w:t>¶</w:t>
      </w:r>
      <w:r w:rsidRPr="00CD3D3C">
        <w:rPr>
          <w:rStyle w:val="StyleUnderline"/>
          <w:highlight w:val="yellow"/>
        </w:rPr>
        <w:t xml:space="preserve"> costs</w:t>
      </w:r>
      <w:r w:rsidRPr="00D94050">
        <w:rPr>
          <w:sz w:val="16"/>
        </w:rPr>
        <w:t>.48 California employers report that the state’s family leave program</w:t>
      </w:r>
      <w:r w:rsidRPr="00D94050">
        <w:rPr>
          <w:sz w:val="12"/>
        </w:rPr>
        <w:t>¶</w:t>
      </w:r>
      <w:r w:rsidRPr="00D94050">
        <w:rPr>
          <w:sz w:val="16"/>
        </w:rPr>
        <w:t xml:space="preserve"> has had no effect or a positive effect on business operations: 87 percent of employers</w:t>
      </w:r>
      <w:r w:rsidRPr="00D94050">
        <w:rPr>
          <w:sz w:val="12"/>
        </w:rPr>
        <w:t>¶</w:t>
      </w:r>
      <w:r w:rsidRPr="00D94050">
        <w:rPr>
          <w:sz w:val="16"/>
        </w:rPr>
        <w:t xml:space="preserve"> surveyed by Appelbaum and Milkman in 2009 and 2010 noted that family leave did not</w:t>
      </w:r>
      <w:r w:rsidRPr="00D94050">
        <w:rPr>
          <w:sz w:val="12"/>
        </w:rPr>
        <w:t>¶</w:t>
      </w:r>
      <w:r w:rsidRPr="00D94050">
        <w:rPr>
          <w:sz w:val="16"/>
        </w:rPr>
        <w:t xml:space="preserve"> result in any cost increases, and 60 percent of employers reported that they coordinated</w:t>
      </w:r>
      <w:r w:rsidRPr="00D94050">
        <w:rPr>
          <w:sz w:val="12"/>
        </w:rPr>
        <w:t>¶</w:t>
      </w:r>
      <w:r w:rsidRPr="00D94050">
        <w:rPr>
          <w:sz w:val="16"/>
        </w:rPr>
        <w:t xml:space="preserve"> their benefits with the family leave program.49 Herb Greenberg, founder and CEO of</w:t>
      </w:r>
      <w:r w:rsidRPr="00D94050">
        <w:rPr>
          <w:sz w:val="12"/>
        </w:rPr>
        <w:t>¶</w:t>
      </w:r>
      <w:r w:rsidRPr="00D94050">
        <w:rPr>
          <w:sz w:val="16"/>
        </w:rPr>
        <w:t xml:space="preserve"> Caliper, a human-resources consulting firm in New Jersey, has observed similar reductions</w:t>
      </w:r>
      <w:r w:rsidRPr="00D94050">
        <w:rPr>
          <w:sz w:val="12"/>
        </w:rPr>
        <w:t>¶</w:t>
      </w:r>
      <w:r w:rsidRPr="00D94050">
        <w:rPr>
          <w:sz w:val="16"/>
        </w:rPr>
        <w:t xml:space="preserve"> in turnover costs:</w:t>
      </w:r>
      <w:r w:rsidRPr="00D94050">
        <w:rPr>
          <w:sz w:val="12"/>
        </w:rPr>
        <w:t>¶</w:t>
      </w:r>
      <w:r w:rsidRPr="00D94050">
        <w:rPr>
          <w:sz w:val="16"/>
        </w:rPr>
        <w:t xml:space="preserve"> Family Leave Insurance … has been a huge positive for Caliper. When you think about</w:t>
      </w:r>
      <w:r w:rsidRPr="00D94050">
        <w:rPr>
          <w:sz w:val="12"/>
        </w:rPr>
        <w:t>¶</w:t>
      </w:r>
      <w:r w:rsidRPr="00D94050">
        <w:rPr>
          <w:sz w:val="16"/>
        </w:rPr>
        <w:t xml:space="preserve"> the cost of individuals leaving, the cost of seeking new employees, the cost of maybe hiring</w:t>
      </w:r>
      <w:r w:rsidRPr="00D94050">
        <w:rPr>
          <w:sz w:val="12"/>
        </w:rPr>
        <w:t>¶</w:t>
      </w:r>
      <w:r w:rsidRPr="00D94050">
        <w:rPr>
          <w:sz w:val="16"/>
        </w:rPr>
        <w:t xml:space="preserve"> the wrong person [and] training them, etc., and you compare that to the pennies that</w:t>
      </w:r>
      <w:r w:rsidRPr="00D94050">
        <w:rPr>
          <w:sz w:val="12"/>
        </w:rPr>
        <w:t>¶</w:t>
      </w:r>
      <w:r w:rsidRPr="00D94050">
        <w:rPr>
          <w:sz w:val="16"/>
        </w:rPr>
        <w:t xml:space="preserve"> Family Leave costs you—there is just no comparison in terms of the pure balance sheet.50</w:t>
      </w:r>
      <w:r w:rsidRPr="00D94050">
        <w:rPr>
          <w:sz w:val="12"/>
        </w:rPr>
        <w:t>¶</w:t>
      </w:r>
      <w:r w:rsidRPr="00D94050">
        <w:rPr>
          <w:sz w:val="16"/>
        </w:rPr>
        <w:t xml:space="preserve"> With potential increases in employee productivity and reduced turnover costs, family and</w:t>
      </w:r>
      <w:r w:rsidRPr="00D94050">
        <w:rPr>
          <w:sz w:val="12"/>
        </w:rPr>
        <w:t>¶</w:t>
      </w:r>
      <w:r w:rsidRPr="00D94050">
        <w:rPr>
          <w:sz w:val="16"/>
        </w:rPr>
        <w:t xml:space="preserve"> medical leave insurance can benefit rather than disrupt business operations. Ninety-one</w:t>
      </w:r>
      <w:r w:rsidRPr="00D94050">
        <w:rPr>
          <w:sz w:val="12"/>
        </w:rPr>
        <w:t>¶</w:t>
      </w:r>
      <w:r w:rsidRPr="00D94050">
        <w:rPr>
          <w:sz w:val="16"/>
        </w:rPr>
        <w:t xml:space="preserve"> percent of employers in California, for example, reported “a positive effect” or “no noticeable</w:t>
      </w:r>
      <w:r w:rsidRPr="00D94050">
        <w:rPr>
          <w:sz w:val="12"/>
        </w:rPr>
        <w:t>¶</w:t>
      </w:r>
      <w:r w:rsidRPr="00D94050">
        <w:rPr>
          <w:sz w:val="16"/>
        </w:rPr>
        <w:t xml:space="preserve"> effect” on business profitability and performance upon instituting family leave.51</w:t>
      </w:r>
      <w:r w:rsidRPr="00D94050">
        <w:rPr>
          <w:sz w:val="12"/>
        </w:rPr>
        <w:t>¶</w:t>
      </w:r>
      <w:r w:rsidRPr="00D94050">
        <w:rPr>
          <w:sz w:val="16"/>
        </w:rPr>
        <w:t xml:space="preserve"> </w:t>
      </w:r>
    </w:p>
    <w:p w14:paraId="5763D52B" w14:textId="77777777" w:rsidR="00616513" w:rsidRDefault="00616513" w:rsidP="00616513">
      <w:pPr>
        <w:rPr>
          <w:sz w:val="16"/>
        </w:rPr>
      </w:pPr>
    </w:p>
    <w:p w14:paraId="2BF5AA24" w14:textId="77777777" w:rsidR="00616513" w:rsidRDefault="00616513" w:rsidP="00616513">
      <w:pPr>
        <w:pStyle w:val="Heading4"/>
      </w:pPr>
      <w:r>
        <w:t xml:space="preserve">More </w:t>
      </w:r>
      <w:proofErr w:type="gramStart"/>
      <w:r>
        <w:t>ev</w:t>
      </w:r>
      <w:proofErr w:type="gramEnd"/>
    </w:p>
    <w:p w14:paraId="0A8CE08D" w14:textId="77777777" w:rsidR="00616513" w:rsidRDefault="00616513" w:rsidP="00616513">
      <w:r w:rsidRPr="00B470DB">
        <w:t xml:space="preserve">Ben </w:t>
      </w:r>
      <w:r w:rsidRPr="00B470DB">
        <w:rPr>
          <w:b/>
        </w:rPr>
        <w:t>Casselman</w:t>
      </w:r>
      <w:r w:rsidRPr="00B470DB">
        <w:t>, 7-13-</w:t>
      </w:r>
      <w:r w:rsidRPr="00B470DB">
        <w:rPr>
          <w:b/>
        </w:rPr>
        <w:t>2015</w:t>
      </w:r>
      <w:r w:rsidRPr="00B470DB">
        <w:t>, "The Numbers Behind Hillary Clinton’s Economic Vision," FiveThirtyEight, http://fivethirtyeight.com/features/the-numbers-behind-hillary-clintons-economic-vision/</w:t>
      </w:r>
    </w:p>
    <w:p w14:paraId="598F40E9" w14:textId="77777777" w:rsidR="00616513" w:rsidRPr="00D94050" w:rsidRDefault="00616513" w:rsidP="00616513">
      <w:pPr>
        <w:rPr>
          <w:sz w:val="14"/>
        </w:rPr>
      </w:pPr>
      <w:r w:rsidRPr="001613C3">
        <w:rPr>
          <w:rStyle w:val="StyleUnderline"/>
        </w:rPr>
        <w:t xml:space="preserve">Another major plank of </w:t>
      </w:r>
      <w:r w:rsidRPr="00CD3D3C">
        <w:rPr>
          <w:rStyle w:val="StyleUnderline"/>
          <w:highlight w:val="yellow"/>
        </w:rPr>
        <w:t>Clinton’s economic plan is offering families</w:t>
      </w:r>
      <w:r w:rsidRPr="00D94050">
        <w:rPr>
          <w:sz w:val="14"/>
        </w:rPr>
        <w:t xml:space="preserve">, and working mothers in particular, family-friendly </w:t>
      </w:r>
      <w:r w:rsidRPr="001613C3">
        <w:rPr>
          <w:rStyle w:val="StyleUnderline"/>
        </w:rPr>
        <w:t>policies like</w:t>
      </w:r>
      <w:r w:rsidRPr="00D94050">
        <w:rPr>
          <w:sz w:val="14"/>
        </w:rPr>
        <w:t xml:space="preserve"> </w:t>
      </w:r>
      <w:r w:rsidRPr="001613C3">
        <w:rPr>
          <w:rStyle w:val="StyleUnderline"/>
        </w:rPr>
        <w:t>paid parental leave</w:t>
      </w:r>
      <w:r w:rsidRPr="00D94050">
        <w:rPr>
          <w:sz w:val="14"/>
        </w:rPr>
        <w:t>. Compared with most wealthy nations</w:t>
      </w:r>
      <w:r w:rsidRPr="001613C3">
        <w:rPr>
          <w:rStyle w:val="StyleUnderline"/>
        </w:rPr>
        <w:t>, the U</w:t>
      </w:r>
      <w:r w:rsidRPr="00CD3D3C">
        <w:rPr>
          <w:rStyle w:val="StyleUnderline"/>
          <w:highlight w:val="yellow"/>
        </w:rPr>
        <w:t>.S. offers workers less paid</w:t>
      </w:r>
      <w:r w:rsidRPr="00D94050">
        <w:rPr>
          <w:sz w:val="14"/>
        </w:rPr>
        <w:t xml:space="preserve"> (and unpaid) </w:t>
      </w:r>
      <w:r w:rsidRPr="00CD3D3C">
        <w:rPr>
          <w:rStyle w:val="StyleUnderline"/>
          <w:highlight w:val="yellow"/>
        </w:rPr>
        <w:t>parental leave</w:t>
      </w:r>
      <w:r w:rsidRPr="00D94050">
        <w:rPr>
          <w:sz w:val="14"/>
        </w:rPr>
        <w:t xml:space="preserve">. According to a 2008 analysis by the left-leaning Center for Economic and Policy Research, </w:t>
      </w:r>
      <w:r w:rsidRPr="001613C3">
        <w:rPr>
          <w:rStyle w:val="StyleUnderline"/>
        </w:rPr>
        <w:t xml:space="preserve">the U.S. ranks 20th out of 21 wealthy countries in offering two-parent families </w:t>
      </w:r>
      <w:r w:rsidRPr="00D94050">
        <w:rPr>
          <w:sz w:val="14"/>
        </w:rPr>
        <w:t xml:space="preserve">a combined </w:t>
      </w:r>
      <w:r w:rsidRPr="001613C3">
        <w:rPr>
          <w:rStyle w:val="StyleUnderline"/>
        </w:rPr>
        <w:t xml:space="preserve">24 weeks of unpaid parental leave </w:t>
      </w:r>
      <w:r w:rsidRPr="00D94050">
        <w:rPr>
          <w:sz w:val="14"/>
        </w:rPr>
        <w:t>— and that is only for the 60 percent of workers covered through the Family and Medical Leave Act. Currently, only 12 percent of Americans get paid parental leave through their job, and predictably those benefits are more common for higher-income people</w:t>
      </w:r>
      <w:proofErr w:type="gramStart"/>
      <w:r w:rsidRPr="00D94050">
        <w:rPr>
          <w:sz w:val="14"/>
        </w:rPr>
        <w:t>.</w:t>
      </w:r>
      <w:r w:rsidRPr="00D94050">
        <w:rPr>
          <w:sz w:val="12"/>
        </w:rPr>
        <w:t>¶</w:t>
      </w:r>
      <w:proofErr w:type="gramEnd"/>
      <w:r w:rsidRPr="00D94050">
        <w:rPr>
          <w:sz w:val="14"/>
        </w:rPr>
        <w:t xml:space="preserve"> Clinton argued that </w:t>
      </w:r>
      <w:r w:rsidRPr="001613C3">
        <w:rPr>
          <w:rStyle w:val="StyleUnderline"/>
        </w:rPr>
        <w:t>i</w:t>
      </w:r>
      <w:r w:rsidRPr="00CD3D3C">
        <w:rPr>
          <w:rStyle w:val="StyleUnderline"/>
          <w:highlight w:val="yellow"/>
        </w:rPr>
        <w:t xml:space="preserve">n addition to promoting fairness, expanding paid parental leave can have </w:t>
      </w:r>
      <w:r w:rsidRPr="00CD3D3C">
        <w:rPr>
          <w:rStyle w:val="Emphasis"/>
          <w:highlight w:val="yellow"/>
        </w:rPr>
        <w:t>serious economic benefits</w:t>
      </w:r>
      <w:r w:rsidRPr="00D94050">
        <w:rPr>
          <w:sz w:val="14"/>
        </w:rPr>
        <w:t xml:space="preserve">. One way </w:t>
      </w:r>
      <w:r w:rsidRPr="001613C3">
        <w:rPr>
          <w:rStyle w:val="StyleUnderline"/>
        </w:rPr>
        <w:t>these policies</w:t>
      </w:r>
      <w:r w:rsidRPr="00D94050">
        <w:rPr>
          <w:sz w:val="14"/>
        </w:rPr>
        <w:t xml:space="preserve"> could affect the economy as a whole is by </w:t>
      </w:r>
      <w:r w:rsidRPr="001613C3">
        <w:rPr>
          <w:rStyle w:val="StyleUnderline"/>
        </w:rPr>
        <w:t>help</w:t>
      </w:r>
      <w:r w:rsidRPr="00D94050">
        <w:rPr>
          <w:sz w:val="14"/>
        </w:rPr>
        <w:t xml:space="preserve">ing </w:t>
      </w:r>
      <w:r w:rsidRPr="001613C3">
        <w:rPr>
          <w:rStyle w:val="StyleUnderline"/>
        </w:rPr>
        <w:t>to reverse the troubling long-term decline in the share of the population that’s participating in the labor force</w:t>
      </w:r>
      <w:r w:rsidRPr="00D94050">
        <w:rPr>
          <w:sz w:val="14"/>
        </w:rPr>
        <w:t xml:space="preserve">. </w:t>
      </w:r>
      <w:r w:rsidRPr="001613C3">
        <w:rPr>
          <w:rStyle w:val="StyleUnderline"/>
        </w:rPr>
        <w:t>The</w:t>
      </w:r>
      <w:r w:rsidRPr="00D94050">
        <w:rPr>
          <w:sz w:val="14"/>
        </w:rPr>
        <w:t xml:space="preserve"> so-called </w:t>
      </w:r>
      <w:r w:rsidRPr="00CD3D3C">
        <w:rPr>
          <w:rStyle w:val="StyleUnderline"/>
          <w:highlight w:val="yellow"/>
        </w:rPr>
        <w:t>labor force participation</w:t>
      </w:r>
      <w:r w:rsidRPr="001613C3">
        <w:rPr>
          <w:rStyle w:val="StyleUnderline"/>
        </w:rPr>
        <w:t xml:space="preserve"> rate</w:t>
      </w:r>
      <w:r w:rsidRPr="00D94050">
        <w:rPr>
          <w:sz w:val="14"/>
        </w:rPr>
        <w:t xml:space="preserve"> — the share of the population that’s either working or actively looking for work — </w:t>
      </w:r>
      <w:r w:rsidRPr="00CD3D3C">
        <w:rPr>
          <w:rStyle w:val="StyleUnderline"/>
          <w:highlight w:val="yellow"/>
        </w:rPr>
        <w:t>has been falling for years and stands at its lowest level since the late 1970s</w:t>
      </w:r>
      <w:r w:rsidRPr="00D94050">
        <w:rPr>
          <w:sz w:val="14"/>
          <w:highlight w:val="yellow"/>
        </w:rPr>
        <w:t>.</w:t>
      </w:r>
      <w:r w:rsidRPr="00D94050">
        <w:rPr>
          <w:sz w:val="14"/>
        </w:rPr>
        <w:t xml:space="preserve"> </w:t>
      </w:r>
      <w:r w:rsidRPr="001613C3">
        <w:rPr>
          <w:rStyle w:val="StyleUnderline"/>
        </w:rPr>
        <w:t>The decline poses a major economic challenge because it leaves fewer workers to support the nonworking population</w:t>
      </w:r>
      <w:proofErr w:type="gramStart"/>
      <w:r w:rsidRPr="001613C3">
        <w:rPr>
          <w:rStyle w:val="StyleUnderline"/>
        </w:rPr>
        <w:t>.</w:t>
      </w:r>
      <w:r w:rsidRPr="00D94050">
        <w:rPr>
          <w:rStyle w:val="StyleUnderline"/>
          <w:sz w:val="12"/>
        </w:rPr>
        <w:t>¶</w:t>
      </w:r>
      <w:proofErr w:type="gramEnd"/>
      <w:r w:rsidRPr="001613C3">
        <w:rPr>
          <w:rStyle w:val="StyleUnderline"/>
        </w:rPr>
        <w:t xml:space="preserve"> The drop has been particularly pronounced among men, whose participation rate has been falling for decades</w:t>
      </w:r>
      <w:r w:rsidRPr="00D94050">
        <w:rPr>
          <w:sz w:val="14"/>
        </w:rPr>
        <w:t xml:space="preserve">. But </w:t>
      </w:r>
      <w:r w:rsidRPr="001613C3">
        <w:rPr>
          <w:rStyle w:val="StyleUnderline"/>
        </w:rPr>
        <w:t>just as important has been the leveling off and then eventual decline in participation among women</w:t>
      </w:r>
      <w:r w:rsidRPr="00D94050">
        <w:rPr>
          <w:sz w:val="14"/>
        </w:rPr>
        <w:t xml:space="preserve">. </w:t>
      </w:r>
      <w:r w:rsidRPr="001613C3">
        <w:rPr>
          <w:rStyle w:val="StyleUnderline"/>
        </w:rPr>
        <w:t>Female labor force participation</w:t>
      </w:r>
      <w:r w:rsidRPr="00D94050">
        <w:rPr>
          <w:sz w:val="14"/>
        </w:rPr>
        <w:t xml:space="preserve"> peaked at about 60 percent in 2000 and </w:t>
      </w:r>
      <w:r w:rsidRPr="001613C3">
        <w:rPr>
          <w:rStyle w:val="StyleUnderline"/>
        </w:rPr>
        <w:t>has been falling</w:t>
      </w:r>
      <w:r w:rsidRPr="00D94050">
        <w:rPr>
          <w:sz w:val="14"/>
        </w:rPr>
        <w:t xml:space="preserve"> ever since. The U.S., which once had one of the highest female labor force participation rates in the world, according to data from the OECD, now ranks below Latvia, Estonia, Slovenia and a bunch of other countries. Liberal economists, including those on Clinton’s team, have long argued that </w:t>
      </w:r>
      <w:r w:rsidRPr="00CD3D3C">
        <w:rPr>
          <w:rStyle w:val="StyleUnderline"/>
          <w:highlight w:val="yellow"/>
        </w:rPr>
        <w:t>the U.S. could help more women work if it offered more generous family benefits</w:t>
      </w:r>
      <w:r w:rsidRPr="001613C3">
        <w:rPr>
          <w:rStyle w:val="StyleUnderline"/>
        </w:rPr>
        <w:t>.</w:t>
      </w:r>
      <w:r w:rsidRPr="00D94050">
        <w:rPr>
          <w:sz w:val="14"/>
        </w:rPr>
        <w:t xml:space="preserve"> Research estimates that </w:t>
      </w:r>
      <w:r w:rsidRPr="001613C3">
        <w:rPr>
          <w:rStyle w:val="StyleUnderline"/>
        </w:rPr>
        <w:t xml:space="preserve">the </w:t>
      </w:r>
      <w:r w:rsidRPr="00CD3D3C">
        <w:rPr>
          <w:rStyle w:val="StyleUnderline"/>
          <w:highlight w:val="yellow"/>
        </w:rPr>
        <w:t>U.S.’s stingier parental leave policies explain about 30 percent of its</w:t>
      </w:r>
      <w:r w:rsidRPr="00D94050">
        <w:rPr>
          <w:sz w:val="14"/>
        </w:rPr>
        <w:t xml:space="preserve"> relatively </w:t>
      </w:r>
      <w:r w:rsidRPr="00CD3D3C">
        <w:rPr>
          <w:rStyle w:val="StyleUnderline"/>
          <w:highlight w:val="yellow"/>
        </w:rPr>
        <w:t>low female labor-force participation rate</w:t>
      </w:r>
      <w:r w:rsidRPr="00D94050">
        <w:rPr>
          <w:sz w:val="14"/>
        </w:rPr>
        <w:t>. Some states have already instituted family-friendly policies similar to those outlined in Clinton’s speech. California, Rhode Island and New Jersey fund insurance programs that provide four to six weeks of paid family care leave. Advocates for paid parental leave policies also cite other economic benefits, such as reduced employee turnover.</w:t>
      </w:r>
    </w:p>
    <w:p w14:paraId="67BA139E" w14:textId="77777777" w:rsidR="00616513" w:rsidRDefault="00616513" w:rsidP="00616513">
      <w:pPr>
        <w:rPr>
          <w:sz w:val="16"/>
        </w:rPr>
      </w:pPr>
    </w:p>
    <w:p w14:paraId="688F8098" w14:textId="77777777" w:rsidR="00616513" w:rsidRDefault="00616513" w:rsidP="00616513">
      <w:pPr>
        <w:pStyle w:val="Heading4"/>
      </w:pPr>
      <w:r>
        <w:t>Clinton’s family benefit programs spark growth in the economy</w:t>
      </w:r>
    </w:p>
    <w:p w14:paraId="64452C25" w14:textId="77777777" w:rsidR="00616513" w:rsidRDefault="00616513" w:rsidP="00616513">
      <w:r w:rsidRPr="000E56A3">
        <w:t xml:space="preserve">Jordan </w:t>
      </w:r>
      <w:r w:rsidRPr="000E56A3">
        <w:rPr>
          <w:b/>
        </w:rPr>
        <w:t>Weissmann</w:t>
      </w:r>
      <w:r w:rsidRPr="000E56A3">
        <w:t>, 7-13-</w:t>
      </w:r>
      <w:r w:rsidRPr="000E56A3">
        <w:rPr>
          <w:b/>
        </w:rPr>
        <w:t>2015</w:t>
      </w:r>
      <w:r w:rsidRPr="000E56A3">
        <w:t>, "Hillary Clinton Wants to Help More Women Go to Work. This Graph Shows Why That’s So Crucial</w:t>
      </w:r>
      <w:proofErr w:type="gramStart"/>
      <w:r w:rsidRPr="000E56A3">
        <w:t>.,</w:t>
      </w:r>
      <w:proofErr w:type="gramEnd"/>
      <w:r w:rsidRPr="000E56A3">
        <w:t>" Slate Magazine, http://www.slate.com/blogs/moneybox/2015/07/13/hillary_clinton_s_economic_plan_she_wants_to_put_more_women_to_work.html</w:t>
      </w:r>
    </w:p>
    <w:p w14:paraId="4CBB7AFB" w14:textId="77777777" w:rsidR="00616513" w:rsidRPr="00D94050" w:rsidRDefault="00616513" w:rsidP="00616513">
      <w:pPr>
        <w:rPr>
          <w:sz w:val="14"/>
        </w:rPr>
      </w:pPr>
      <w:r w:rsidRPr="00D94050">
        <w:rPr>
          <w:sz w:val="14"/>
        </w:rPr>
        <w:t xml:space="preserve">It's been obvious for a while that </w:t>
      </w:r>
      <w:r w:rsidRPr="002B604D">
        <w:rPr>
          <w:rStyle w:val="StyleUnderline"/>
        </w:rPr>
        <w:t xml:space="preserve">Hillary </w:t>
      </w:r>
      <w:r w:rsidRPr="00CD3D3C">
        <w:rPr>
          <w:rStyle w:val="StyleUnderline"/>
          <w:highlight w:val="yellow"/>
        </w:rPr>
        <w:t>Clinton's</w:t>
      </w:r>
      <w:r w:rsidRPr="00D94050">
        <w:rPr>
          <w:sz w:val="14"/>
        </w:rPr>
        <w:t xml:space="preserve"> policy </w:t>
      </w:r>
      <w:r w:rsidRPr="00CD3D3C">
        <w:rPr>
          <w:rStyle w:val="StyleUnderline"/>
          <w:highlight w:val="yellow"/>
        </w:rPr>
        <w:t>platform</w:t>
      </w:r>
      <w:r w:rsidRPr="00D94050">
        <w:rPr>
          <w:sz w:val="14"/>
        </w:rPr>
        <w:t xml:space="preserve"> would </w:t>
      </w:r>
      <w:r w:rsidRPr="00CD3D3C">
        <w:rPr>
          <w:rStyle w:val="StyleUnderline"/>
          <w:highlight w:val="yellow"/>
        </w:rPr>
        <w:t xml:space="preserve">focus heavily on supporting </w:t>
      </w:r>
      <w:proofErr w:type="gramStart"/>
      <w:r w:rsidRPr="00CD3D3C">
        <w:rPr>
          <w:rStyle w:val="StyleUnderline"/>
          <w:highlight w:val="yellow"/>
        </w:rPr>
        <w:t>working women</w:t>
      </w:r>
      <w:proofErr w:type="gramEnd"/>
      <w:r w:rsidRPr="00CD3D3C">
        <w:rPr>
          <w:rStyle w:val="StyleUnderline"/>
          <w:highlight w:val="yellow"/>
        </w:rPr>
        <w:t xml:space="preserve"> and parents with initiatives like affordable child care and paid leave</w:t>
      </w:r>
      <w:r w:rsidRPr="00D94050">
        <w:rPr>
          <w:sz w:val="14"/>
          <w:highlight w:val="yellow"/>
        </w:rPr>
        <w:t>.</w:t>
      </w:r>
      <w:r w:rsidRPr="00D94050">
        <w:rPr>
          <w:sz w:val="14"/>
        </w:rPr>
        <w:t xml:space="preserve"> But on Monday, during a big speech on economics in New York, she made a strong case for why </w:t>
      </w:r>
      <w:r w:rsidRPr="002B604D">
        <w:rPr>
          <w:rStyle w:val="StyleUnderline"/>
        </w:rPr>
        <w:t>we should think of those issues as keys to growth, rather than just matters of gender equity.</w:t>
      </w:r>
      <w:r w:rsidRPr="00D94050">
        <w:rPr>
          <w:sz w:val="14"/>
        </w:rPr>
        <w:t xml:space="preserve"> Namely, </w:t>
      </w:r>
      <w:r w:rsidRPr="002B604D">
        <w:rPr>
          <w:rStyle w:val="StyleUnderline"/>
        </w:rPr>
        <w:t xml:space="preserve">the </w:t>
      </w:r>
      <w:r w:rsidRPr="00CD3D3C">
        <w:rPr>
          <w:rStyle w:val="StyleUnderline"/>
          <w:highlight w:val="yellow"/>
        </w:rPr>
        <w:t>United States has fallen far behind</w:t>
      </w:r>
      <w:r w:rsidRPr="00D94050">
        <w:rPr>
          <w:sz w:val="14"/>
        </w:rPr>
        <w:t xml:space="preserve"> much of </w:t>
      </w:r>
      <w:r w:rsidRPr="00CD3D3C">
        <w:rPr>
          <w:rStyle w:val="StyleUnderline"/>
          <w:highlight w:val="yellow"/>
        </w:rPr>
        <w:t>the developed world when it comes to women's labor-force participation</w:t>
      </w:r>
      <w:r w:rsidRPr="002B604D">
        <w:rPr>
          <w:rStyle w:val="StyleUnderline"/>
        </w:rPr>
        <w:t>.</w:t>
      </w:r>
      <w:r w:rsidRPr="00D94050">
        <w:rPr>
          <w:sz w:val="14"/>
        </w:rPr>
        <w:t xml:space="preserve"> Here's the key section of her remarks</w:t>
      </w:r>
      <w:proofErr w:type="gramStart"/>
      <w:r w:rsidRPr="00D94050">
        <w:rPr>
          <w:sz w:val="14"/>
        </w:rPr>
        <w:t>:</w:t>
      </w:r>
      <w:r w:rsidRPr="00D94050">
        <w:rPr>
          <w:sz w:val="12"/>
        </w:rPr>
        <w:t>¶</w:t>
      </w:r>
      <w:proofErr w:type="gramEnd"/>
      <w:r w:rsidRPr="00D94050">
        <w:rPr>
          <w:sz w:val="14"/>
        </w:rPr>
        <w:t xml:space="preserve"> </w:t>
      </w:r>
      <w:r w:rsidRPr="002B604D">
        <w:rPr>
          <w:rStyle w:val="StyleUnderline"/>
        </w:rPr>
        <w:t xml:space="preserve">The </w:t>
      </w:r>
      <w:r w:rsidRPr="00CD3D3C">
        <w:rPr>
          <w:rStyle w:val="StyleUnderline"/>
          <w:highlight w:val="yellow"/>
        </w:rPr>
        <w:t xml:space="preserve">movement of women into the workforce over the past forty years was responsible for more than </w:t>
      </w:r>
      <w:r w:rsidRPr="00CD3D3C">
        <w:rPr>
          <w:rStyle w:val="Emphasis"/>
          <w:highlight w:val="yellow"/>
        </w:rPr>
        <w:t>three and a half trillion dollars in economic growth</w:t>
      </w:r>
      <w:r w:rsidRPr="00D94050">
        <w:rPr>
          <w:sz w:val="14"/>
        </w:rPr>
        <w:t>.</w:t>
      </w:r>
      <w:r w:rsidRPr="00D94050">
        <w:rPr>
          <w:sz w:val="12"/>
        </w:rPr>
        <w:t>¶</w:t>
      </w:r>
      <w:r w:rsidRPr="00D94050">
        <w:rPr>
          <w:sz w:val="14"/>
        </w:rPr>
        <w:t xml:space="preserve"> But </w:t>
      </w:r>
      <w:r w:rsidRPr="002B604D">
        <w:rPr>
          <w:rStyle w:val="StyleUnderline"/>
        </w:rPr>
        <w:t>that progress has stalled</w:t>
      </w:r>
      <w:r w:rsidRPr="00D94050">
        <w:rPr>
          <w:sz w:val="14"/>
        </w:rPr>
        <w:t>. The United States used to rank 7th out of 24 advanced countries in women’s labor force participation. By 2013, we had dropped to 19th. That represents a lot of unused potential for our economy and for American families</w:t>
      </w:r>
      <w:proofErr w:type="gramStart"/>
      <w:r w:rsidRPr="00D94050">
        <w:rPr>
          <w:sz w:val="14"/>
        </w:rPr>
        <w:t>.</w:t>
      </w:r>
      <w:r w:rsidRPr="00D94050">
        <w:rPr>
          <w:sz w:val="12"/>
        </w:rPr>
        <w:t>¶</w:t>
      </w:r>
      <w:proofErr w:type="gramEnd"/>
      <w:r w:rsidRPr="00D94050">
        <w:rPr>
          <w:sz w:val="14"/>
        </w:rPr>
        <w:t xml:space="preserve"> Studies show that nearly </w:t>
      </w:r>
      <w:r w:rsidRPr="00CD3D3C">
        <w:rPr>
          <w:rStyle w:val="StyleUnderline"/>
          <w:highlight w:val="yellow"/>
        </w:rPr>
        <w:t>a third of this decline relative to other countries is because they’re expanding family-friendly policies like paid leave and we are not</w:t>
      </w:r>
      <w:r w:rsidRPr="00D94050">
        <w:rPr>
          <w:sz w:val="14"/>
          <w:highlight w:val="yellow"/>
        </w:rPr>
        <w:t>.</w:t>
      </w:r>
      <w:r w:rsidRPr="00D94050">
        <w:rPr>
          <w:sz w:val="14"/>
        </w:rPr>
        <w:t xml:space="preserve"> </w:t>
      </w:r>
      <w:r w:rsidRPr="00D94050">
        <w:rPr>
          <w:sz w:val="12"/>
        </w:rPr>
        <w:t>¶</w:t>
      </w:r>
      <w:r w:rsidRPr="00D94050">
        <w:rPr>
          <w:sz w:val="14"/>
        </w:rPr>
        <w:t xml:space="preserve"> </w:t>
      </w:r>
      <w:proofErr w:type="gramStart"/>
      <w:r w:rsidRPr="00D94050">
        <w:rPr>
          <w:sz w:val="14"/>
        </w:rPr>
        <w:t>We</w:t>
      </w:r>
      <w:proofErr w:type="gramEnd"/>
      <w:r w:rsidRPr="00D94050">
        <w:rPr>
          <w:sz w:val="14"/>
        </w:rPr>
        <w:t xml:space="preserve"> should be making it easier for Americans to be both good workers and good parents and caregivers. Women who want to work should be able to do so without worrying every day about how they’re going to take care of their children or what will happen if a family member gets sick. </w:t>
      </w:r>
      <w:r w:rsidRPr="00D94050">
        <w:rPr>
          <w:sz w:val="12"/>
        </w:rPr>
        <w:t>¶</w:t>
      </w:r>
      <w:r w:rsidRPr="00D94050">
        <w:rPr>
          <w:sz w:val="14"/>
        </w:rPr>
        <w:t xml:space="preserve"> </w:t>
      </w:r>
      <w:proofErr w:type="gramStart"/>
      <w:r w:rsidRPr="00D94050">
        <w:rPr>
          <w:sz w:val="14"/>
        </w:rPr>
        <w:t>This</w:t>
      </w:r>
      <w:proofErr w:type="gramEnd"/>
      <w:r w:rsidRPr="00D94050">
        <w:rPr>
          <w:sz w:val="14"/>
        </w:rPr>
        <w:t xml:space="preserve"> is a theme that the White House also touched on in the most recent Economic Report of the President. Labor-force participation for American women in their prime working years peaked in the mid-1990s, then started a gradual decline. </w:t>
      </w:r>
      <w:proofErr w:type="gramStart"/>
      <w:r w:rsidRPr="00D94050">
        <w:rPr>
          <w:sz w:val="14"/>
        </w:rPr>
        <w:t>We've been surpassed by France, Canada, Germany, and the United Kingdom</w:t>
      </w:r>
      <w:proofErr w:type="gramEnd"/>
      <w:r w:rsidRPr="00D94050">
        <w:rPr>
          <w:sz w:val="14"/>
        </w:rPr>
        <w:t xml:space="preserve">. And economists Lawrence Kahn and Francine Blau have found that far </w:t>
      </w:r>
      <w:r w:rsidRPr="00CD3D3C">
        <w:rPr>
          <w:rStyle w:val="StyleUnderline"/>
          <w:highlight w:val="yellow"/>
        </w:rPr>
        <w:t>more of our women would likely be working if our social policies looked a little more European. If you want to increase growth in the long term, getting more people into the labor force is one of the most straightforward ways to do it.</w:t>
      </w:r>
      <w:r w:rsidRPr="00D94050">
        <w:rPr>
          <w:sz w:val="14"/>
        </w:rPr>
        <w:t xml:space="preserve"> (Rule of thumb: An economy's total potential to expand equals workforce growth plus productivity growth.) And given that we have specific evidence of how we could get more women onto the job market, reversing the attrition we've seen over the past couple decades should be low-hanging fruit. That's not to say our aim should be to increase participation or work hours at all costs—Obamacare, for instance, probably decreases full-time work a bit by letting some people obtain insurance without it, which is probably a worthwhile trade-off. But it should be a major policy focus for any incoming president, and </w:t>
      </w:r>
      <w:r w:rsidRPr="000E56A3">
        <w:rPr>
          <w:rStyle w:val="StyleUnderline"/>
        </w:rPr>
        <w:t xml:space="preserve">it's a way to tie </w:t>
      </w:r>
      <w:r w:rsidRPr="00D94050">
        <w:rPr>
          <w:sz w:val="14"/>
        </w:rPr>
        <w:t xml:space="preserve">what might seem like slightly fuzzy, </w:t>
      </w:r>
      <w:r w:rsidRPr="000E56A3">
        <w:rPr>
          <w:rStyle w:val="StyleUnderline"/>
        </w:rPr>
        <w:t>family-friendly policies into the question of how the U.S. can get back into economic shape</w:t>
      </w:r>
      <w:proofErr w:type="gramStart"/>
      <w:r w:rsidRPr="00D94050">
        <w:rPr>
          <w:sz w:val="14"/>
        </w:rPr>
        <w:t>.</w:t>
      </w:r>
      <w:r w:rsidRPr="00D94050">
        <w:rPr>
          <w:sz w:val="12"/>
        </w:rPr>
        <w:t>¶</w:t>
      </w:r>
      <w:proofErr w:type="gramEnd"/>
      <w:r w:rsidRPr="00D94050">
        <w:rPr>
          <w:sz w:val="14"/>
        </w:rPr>
        <w:t xml:space="preserve"> As Clinton put it today: "It’s time to recognize that quality, </w:t>
      </w:r>
      <w:r w:rsidRPr="00CD3D3C">
        <w:rPr>
          <w:rStyle w:val="StyleUnderline"/>
          <w:highlight w:val="yellow"/>
        </w:rPr>
        <w:t>affordable child care is not a luxury—it’s a growth strategy</w:t>
      </w:r>
      <w:r w:rsidRPr="00D94050">
        <w:rPr>
          <w:sz w:val="14"/>
        </w:rPr>
        <w:t>." Indeed.</w:t>
      </w:r>
    </w:p>
    <w:p w14:paraId="4F69CC78" w14:textId="77777777" w:rsidR="00616513" w:rsidRPr="00C30664" w:rsidRDefault="00616513" w:rsidP="00616513">
      <w:pPr>
        <w:rPr>
          <w:sz w:val="12"/>
        </w:rPr>
      </w:pPr>
    </w:p>
    <w:p w14:paraId="28D5F6E7" w14:textId="77777777" w:rsidR="00616513" w:rsidRPr="00A976D3" w:rsidRDefault="00616513" w:rsidP="00616513"/>
    <w:p w14:paraId="336DD78E" w14:textId="77777777" w:rsidR="00616513" w:rsidRDefault="00616513" w:rsidP="00616513">
      <w:pPr>
        <w:pStyle w:val="Heading3"/>
      </w:pPr>
      <w:r>
        <w:t>Dems Good—Economy—Clinton K2 Solve Gig Econ</w:t>
      </w:r>
    </w:p>
    <w:p w14:paraId="17F3420C" w14:textId="77777777" w:rsidR="00616513" w:rsidRPr="00A976D3" w:rsidRDefault="00616513" w:rsidP="00616513"/>
    <w:p w14:paraId="6A398991" w14:textId="77777777" w:rsidR="00616513" w:rsidRPr="003823E7" w:rsidRDefault="00616513" w:rsidP="00616513">
      <w:pPr>
        <w:pStyle w:val="Heading4"/>
      </w:pPr>
      <w:r>
        <w:t>Hillary Clinton is key to economic reform – without addressing the gig economy, the US will be left unequipped to deal with massive disruption by 2020.</w:t>
      </w:r>
    </w:p>
    <w:p w14:paraId="3C5F7D42" w14:textId="77777777" w:rsidR="00616513" w:rsidRPr="00E11391" w:rsidRDefault="00616513" w:rsidP="00616513">
      <w:pPr>
        <w:rPr>
          <w:sz w:val="16"/>
          <w:szCs w:val="16"/>
        </w:rPr>
      </w:pPr>
      <w:r>
        <w:rPr>
          <w:b/>
          <w:bCs/>
        </w:rPr>
        <w:t>Ferro 7/13</w:t>
      </w:r>
      <w:r w:rsidRPr="003823E7">
        <w:t xml:space="preserve"> </w:t>
      </w:r>
      <w:r w:rsidRPr="003823E7">
        <w:rPr>
          <w:sz w:val="16"/>
          <w:szCs w:val="16"/>
        </w:rPr>
        <w:t>–</w:t>
      </w:r>
      <w:r>
        <w:rPr>
          <w:sz w:val="16"/>
          <w:szCs w:val="16"/>
        </w:rPr>
        <w:t xml:space="preserve"> Shane, </w:t>
      </w:r>
      <w:r w:rsidRPr="00EA23B8">
        <w:rPr>
          <w:sz w:val="16"/>
          <w:szCs w:val="16"/>
        </w:rPr>
        <w:t>economics reporter at Business Insider</w:t>
      </w:r>
      <w:r>
        <w:rPr>
          <w:sz w:val="16"/>
          <w:szCs w:val="16"/>
        </w:rPr>
        <w:t>. (“</w:t>
      </w:r>
      <w:r w:rsidRPr="00EA23B8">
        <w:rPr>
          <w:sz w:val="16"/>
          <w:szCs w:val="16"/>
        </w:rPr>
        <w:t>Hillary Clinton just called out the economic problem of the next decade</w:t>
      </w:r>
      <w:r>
        <w:rPr>
          <w:sz w:val="16"/>
          <w:szCs w:val="16"/>
        </w:rPr>
        <w:t xml:space="preserve">,” 7/13/15, </w:t>
      </w:r>
      <w:r w:rsidRPr="00EA23B8">
        <w:rPr>
          <w:sz w:val="16"/>
          <w:szCs w:val="16"/>
        </w:rPr>
        <w:t>http://www.businessinsider.com/hillary-clinton-just-called-out-the-economic-problem-of-the-next-decade-2015-7#ixzz3fy1yc6vS</w:t>
      </w:r>
      <w:r>
        <w:rPr>
          <w:sz w:val="16"/>
          <w:szCs w:val="16"/>
        </w:rPr>
        <w:t>)</w:t>
      </w:r>
    </w:p>
    <w:p w14:paraId="365510F0" w14:textId="77777777" w:rsidR="00616513" w:rsidRDefault="00616513" w:rsidP="00616513">
      <w:pPr>
        <w:rPr>
          <w:rStyle w:val="StyleUnderline"/>
        </w:rPr>
      </w:pPr>
    </w:p>
    <w:p w14:paraId="7877975C" w14:textId="77777777" w:rsidR="00616513" w:rsidRPr="00D94050" w:rsidRDefault="00616513" w:rsidP="00616513">
      <w:pPr>
        <w:rPr>
          <w:sz w:val="16"/>
        </w:rPr>
      </w:pPr>
      <w:r w:rsidRPr="00EA23B8">
        <w:rPr>
          <w:rStyle w:val="StyleUnderline"/>
        </w:rPr>
        <w:t xml:space="preserve">Hillary </w:t>
      </w:r>
      <w:r w:rsidRPr="00DC557B">
        <w:rPr>
          <w:rStyle w:val="StyleUnderline"/>
          <w:highlight w:val="yellow"/>
        </w:rPr>
        <w:t>Clinton just brought the most important economic issue of the next decade into the mainstream: the gig economy</w:t>
      </w:r>
      <w:proofErr w:type="gramStart"/>
      <w:r w:rsidRPr="00EA23B8">
        <w:rPr>
          <w:rStyle w:val="StyleUnderline"/>
        </w:rPr>
        <w:t>.</w:t>
      </w:r>
      <w:r w:rsidRPr="00D94050">
        <w:rPr>
          <w:rStyle w:val="StyleUnderline"/>
          <w:sz w:val="12"/>
        </w:rPr>
        <w:t>¶</w:t>
      </w:r>
      <w:proofErr w:type="gramEnd"/>
      <w:r w:rsidRPr="00EA23B8">
        <w:rPr>
          <w:rStyle w:val="StyleUnderline"/>
          <w:sz w:val="12"/>
        </w:rPr>
        <w:t xml:space="preserve"> </w:t>
      </w:r>
      <w:r w:rsidRPr="00D94050">
        <w:rPr>
          <w:sz w:val="16"/>
        </w:rPr>
        <w:t>The gig, or on-demand, economy is the new favorite business model coming out of Silicon Valley.</w:t>
      </w:r>
      <w:r w:rsidRPr="00D94050">
        <w:rPr>
          <w:sz w:val="12"/>
        </w:rPr>
        <w:t>¶</w:t>
      </w:r>
      <w:r w:rsidRPr="00D94050">
        <w:rPr>
          <w:sz w:val="16"/>
        </w:rPr>
        <w:t xml:space="preserve"> It is relevant to companies such as Uber, which streamlines work for its drivers and takes a cut of their fares but lets them work on their own schedule. It's a little bit like a blend between the regular employment model and the freelancer model</w:t>
      </w:r>
      <w:proofErr w:type="gramStart"/>
      <w:r w:rsidRPr="00D94050">
        <w:rPr>
          <w:sz w:val="16"/>
        </w:rPr>
        <w:t>.</w:t>
      </w:r>
      <w:r w:rsidRPr="00D94050">
        <w:rPr>
          <w:sz w:val="12"/>
        </w:rPr>
        <w:t>¶</w:t>
      </w:r>
      <w:proofErr w:type="gramEnd"/>
      <w:r w:rsidRPr="00D94050">
        <w:rPr>
          <w:sz w:val="16"/>
        </w:rPr>
        <w:t xml:space="preserve"> </w:t>
      </w:r>
      <w:r w:rsidRPr="00EA23B8">
        <w:rPr>
          <w:rStyle w:val="StyleUnderline"/>
        </w:rPr>
        <w:t xml:space="preserve">Whether we like it or not, the gig economy seems to be everywhere. </w:t>
      </w:r>
      <w:r w:rsidRPr="00D94050">
        <w:rPr>
          <w:sz w:val="16"/>
        </w:rPr>
        <w:t>More and more Americans are turning to this semi-freelance way of making a living</w:t>
      </w:r>
      <w:proofErr w:type="gramStart"/>
      <w:r w:rsidRPr="00D94050">
        <w:rPr>
          <w:sz w:val="16"/>
        </w:rPr>
        <w:t>.</w:t>
      </w:r>
      <w:r w:rsidRPr="00D94050">
        <w:rPr>
          <w:sz w:val="12"/>
        </w:rPr>
        <w:t>¶</w:t>
      </w:r>
      <w:proofErr w:type="gramEnd"/>
      <w:r w:rsidRPr="00D94050">
        <w:rPr>
          <w:sz w:val="16"/>
        </w:rPr>
        <w:t xml:space="preserve"> </w:t>
      </w:r>
      <w:r w:rsidRPr="00EA23B8">
        <w:rPr>
          <w:rStyle w:val="StyleUnderline"/>
        </w:rPr>
        <w:t xml:space="preserve">A </w:t>
      </w:r>
      <w:r w:rsidRPr="00DC557B">
        <w:rPr>
          <w:rStyle w:val="StyleUnderline"/>
          <w:highlight w:val="yellow"/>
        </w:rPr>
        <w:t>study from the software company Intuit a few years ago estimated that as much as 40% of the American workforce could be freelancers, independent contractors, or consultants by the year 2020. It's a major, major economic shift</w:t>
      </w:r>
      <w:proofErr w:type="gramStart"/>
      <w:r w:rsidRPr="00EA23B8">
        <w:rPr>
          <w:rStyle w:val="StyleUnderline"/>
        </w:rPr>
        <w:t>.</w:t>
      </w:r>
      <w:r w:rsidRPr="00D94050">
        <w:rPr>
          <w:rStyle w:val="StyleUnderline"/>
          <w:sz w:val="12"/>
        </w:rPr>
        <w:t>¶</w:t>
      </w:r>
      <w:proofErr w:type="gramEnd"/>
      <w:r w:rsidRPr="00D94050">
        <w:rPr>
          <w:sz w:val="16"/>
        </w:rPr>
        <w:t xml:space="preserve"> The New York Times reported that the director of the Freelancers Union, which advocates independent contractors, "puts the scale of the dislocation on a par with that caused by the spread of railroads before and after the Civil War and the boom in the mass production of goods during the early 20th century."</w:t>
      </w:r>
      <w:r w:rsidRPr="00D94050">
        <w:rPr>
          <w:sz w:val="12"/>
        </w:rPr>
        <w:t>¶</w:t>
      </w:r>
      <w:r w:rsidRPr="00D94050">
        <w:rPr>
          <w:sz w:val="16"/>
        </w:rPr>
        <w:t xml:space="preserve"> </w:t>
      </w:r>
      <w:r w:rsidRPr="00EA23B8">
        <w:rPr>
          <w:rStyle w:val="StyleUnderline"/>
        </w:rPr>
        <w:t>Today's economy isn't set up to deal with this kind of disruption. Policy, so far, has not addressed it. That Clinton addressed the issue in her speech gives the issue a spotlight and legitimacy, the first step forward</w:t>
      </w:r>
      <w:proofErr w:type="gramStart"/>
      <w:r w:rsidRPr="00EA23B8">
        <w:rPr>
          <w:rStyle w:val="StyleUnderline"/>
        </w:rPr>
        <w:t>.</w:t>
      </w:r>
      <w:r w:rsidRPr="00D94050">
        <w:rPr>
          <w:rStyle w:val="StyleUnderline"/>
          <w:sz w:val="12"/>
        </w:rPr>
        <w:t>¶</w:t>
      </w:r>
      <w:proofErr w:type="gramEnd"/>
      <w:r w:rsidRPr="00EA23B8">
        <w:rPr>
          <w:rStyle w:val="StyleUnderline"/>
          <w:sz w:val="12"/>
        </w:rPr>
        <w:t xml:space="preserve"> </w:t>
      </w:r>
      <w:r w:rsidRPr="00D94050">
        <w:rPr>
          <w:sz w:val="16"/>
        </w:rPr>
        <w:t>"This on-demand or so-called gig economy is creating exciting opportunities and unleashing innovation, but it's also raising hard questions about workplace protection and what a good job will look like in the future," she said at the New School in Manhattan on Monday.</w:t>
      </w:r>
      <w:r w:rsidRPr="00D94050">
        <w:rPr>
          <w:sz w:val="12"/>
        </w:rPr>
        <w:t>¶</w:t>
      </w:r>
      <w:r w:rsidRPr="00D94050">
        <w:rPr>
          <w:sz w:val="16"/>
        </w:rPr>
        <w:t xml:space="preserve"> </w:t>
      </w:r>
      <w:r w:rsidRPr="00EA23B8">
        <w:rPr>
          <w:rStyle w:val="StyleUnderline"/>
        </w:rPr>
        <w:t xml:space="preserve">So, why is </w:t>
      </w:r>
      <w:r w:rsidRPr="00DC557B">
        <w:rPr>
          <w:rStyle w:val="StyleUnderline"/>
          <w:highlight w:val="yellow"/>
        </w:rPr>
        <w:t>the gig economy a problem?</w:t>
      </w:r>
      <w:r w:rsidRPr="00D94050">
        <w:rPr>
          <w:rStyle w:val="StyleUnderline"/>
          <w:sz w:val="12"/>
          <w:highlight w:val="yellow"/>
        </w:rPr>
        <w:t>¶</w:t>
      </w:r>
      <w:r w:rsidRPr="00D94050">
        <w:rPr>
          <w:sz w:val="16"/>
          <w:highlight w:val="yellow"/>
        </w:rPr>
        <w:t xml:space="preserve"> </w:t>
      </w:r>
      <w:r w:rsidRPr="00DC557B">
        <w:rPr>
          <w:rStyle w:val="StyleUnderline"/>
          <w:highlight w:val="yellow"/>
        </w:rPr>
        <w:t>First off, it's expensive for its workers</w:t>
      </w:r>
      <w:r w:rsidRPr="00EA23B8">
        <w:rPr>
          <w:rStyle w:val="StyleUnderline"/>
        </w:rPr>
        <w:t xml:space="preserve">. </w:t>
      </w:r>
      <w:r w:rsidRPr="00D94050">
        <w:rPr>
          <w:sz w:val="16"/>
        </w:rPr>
        <w:t>What independent contractors gain in flexibility, they lose in benefits. Employment taxes are higher, healthcare is more expensive, and 401(</w:t>
      </w:r>
      <w:proofErr w:type="gramStart"/>
      <w:r w:rsidRPr="00D94050">
        <w:rPr>
          <w:sz w:val="16"/>
        </w:rPr>
        <w:t>k)s</w:t>
      </w:r>
      <w:proofErr w:type="gramEnd"/>
      <w:r w:rsidRPr="00D94050">
        <w:rPr>
          <w:sz w:val="16"/>
        </w:rPr>
        <w:t xml:space="preserve"> (let alone pensions) don't exist for people who freelance. </w:t>
      </w:r>
      <w:r w:rsidRPr="00EA23B8">
        <w:rPr>
          <w:rStyle w:val="StyleUnderline"/>
        </w:rPr>
        <w:t xml:space="preserve">Even if </w:t>
      </w:r>
      <w:r w:rsidRPr="00DC557B">
        <w:rPr>
          <w:rStyle w:val="StyleUnderline"/>
          <w:highlight w:val="yellow"/>
        </w:rPr>
        <w:t>freelancers get paid the same amount as they would at a regular job, they still have a lot less left over to drive the consumer spending that makes up 70% of the American gross domestic product</w:t>
      </w:r>
      <w:proofErr w:type="gramStart"/>
      <w:r w:rsidRPr="00EA23B8">
        <w:rPr>
          <w:rStyle w:val="StyleUnderline"/>
        </w:rPr>
        <w:t>.</w:t>
      </w:r>
      <w:r w:rsidRPr="00D94050">
        <w:rPr>
          <w:rStyle w:val="StyleUnderline"/>
          <w:sz w:val="12"/>
        </w:rPr>
        <w:t>¶</w:t>
      </w:r>
      <w:proofErr w:type="gramEnd"/>
      <w:r w:rsidRPr="00D94050">
        <w:rPr>
          <w:sz w:val="16"/>
        </w:rPr>
        <w:t xml:space="preserve"> </w:t>
      </w:r>
      <w:r w:rsidRPr="00EA23B8">
        <w:rPr>
          <w:rStyle w:val="StyleUnderline"/>
        </w:rPr>
        <w:t xml:space="preserve">We need to be worried about this. </w:t>
      </w:r>
      <w:r w:rsidRPr="00DC557B">
        <w:rPr>
          <w:rStyle w:val="StyleUnderline"/>
          <w:highlight w:val="yellow"/>
        </w:rPr>
        <w:t>Nearly everyone in America outside the top 10% of the income scale has seen incomes fall since 2007</w:t>
      </w:r>
      <w:proofErr w:type="gramStart"/>
      <w:r w:rsidRPr="00DC557B">
        <w:rPr>
          <w:rStyle w:val="StyleUnderline"/>
          <w:highlight w:val="yellow"/>
        </w:rPr>
        <w:t>.</w:t>
      </w:r>
      <w:r w:rsidRPr="00D94050">
        <w:rPr>
          <w:rStyle w:val="StyleUnderline"/>
          <w:sz w:val="12"/>
          <w:highlight w:val="yellow"/>
        </w:rPr>
        <w:t>¶</w:t>
      </w:r>
      <w:proofErr w:type="gramEnd"/>
      <w:r w:rsidRPr="00EA23B8">
        <w:rPr>
          <w:rStyle w:val="StyleUnderline"/>
          <w:sz w:val="12"/>
        </w:rPr>
        <w:t xml:space="preserve"> </w:t>
      </w:r>
      <w:r w:rsidRPr="00D94050">
        <w:rPr>
          <w:sz w:val="16"/>
        </w:rPr>
        <w:t>A recent article by Nick Hanauer and David Rolf in Democracy Journal calls this new kind of economy "an economic transformation that promises new efficiencies and greater flexibility for 'employers' and 'employees' alike, but which threatens to undermine the very foundation upon which middle-class America was built."</w:t>
      </w:r>
      <w:r w:rsidRPr="00D94050">
        <w:rPr>
          <w:sz w:val="12"/>
        </w:rPr>
        <w:t>¶</w:t>
      </w:r>
      <w:r w:rsidRPr="00D94050">
        <w:rPr>
          <w:sz w:val="16"/>
        </w:rPr>
        <w:t xml:space="preserve"> </w:t>
      </w:r>
      <w:r w:rsidRPr="00EA23B8">
        <w:rPr>
          <w:rStyle w:val="StyleUnderline"/>
        </w:rPr>
        <w:t xml:space="preserve">Like it or not, </w:t>
      </w:r>
      <w:r w:rsidRPr="00DC557B">
        <w:rPr>
          <w:rStyle w:val="StyleUnderline"/>
          <w:highlight w:val="yellow"/>
        </w:rPr>
        <w:t>addressing the gig economy head on will have to be part of the solution. Monday's speech was a first step</w:t>
      </w:r>
      <w:r w:rsidRPr="00EA23B8">
        <w:rPr>
          <w:rStyle w:val="StyleUnderline"/>
        </w:rPr>
        <w:t xml:space="preserve">. </w:t>
      </w:r>
      <w:r w:rsidRPr="00D94050">
        <w:rPr>
          <w:sz w:val="16"/>
        </w:rPr>
        <w:t>That said, while Clinton raised the issue, she still hasn't laid out a plan for what should be done.</w:t>
      </w:r>
    </w:p>
    <w:p w14:paraId="1EF68BE6" w14:textId="77777777" w:rsidR="00616513" w:rsidRDefault="00616513" w:rsidP="00616513">
      <w:pPr>
        <w:rPr>
          <w:sz w:val="10"/>
        </w:rPr>
      </w:pPr>
    </w:p>
    <w:p w14:paraId="7361CA8C" w14:textId="77777777" w:rsidR="00616513" w:rsidRPr="003823E7" w:rsidRDefault="00616513" w:rsidP="00616513">
      <w:pPr>
        <w:pStyle w:val="Heading4"/>
      </w:pPr>
      <w:r>
        <w:t>Clinton’s election key to maintenance of an economically safe gig economy – without her leadership, participation suffers and industry becomes inaccessible.</w:t>
      </w:r>
    </w:p>
    <w:p w14:paraId="09A44E74" w14:textId="77777777" w:rsidR="00616513" w:rsidRPr="00E11391" w:rsidRDefault="00616513" w:rsidP="00616513">
      <w:pPr>
        <w:rPr>
          <w:sz w:val="16"/>
          <w:szCs w:val="16"/>
        </w:rPr>
      </w:pPr>
      <w:r>
        <w:rPr>
          <w:b/>
          <w:bCs/>
        </w:rPr>
        <w:t>Howard 7/14</w:t>
      </w:r>
      <w:r w:rsidRPr="003823E7">
        <w:t xml:space="preserve"> </w:t>
      </w:r>
      <w:r w:rsidRPr="003823E7">
        <w:rPr>
          <w:sz w:val="16"/>
          <w:szCs w:val="16"/>
        </w:rPr>
        <w:t>–</w:t>
      </w:r>
      <w:r>
        <w:rPr>
          <w:sz w:val="16"/>
          <w:szCs w:val="16"/>
        </w:rPr>
        <w:t xml:space="preserve"> Alexander, </w:t>
      </w:r>
      <w:r w:rsidRPr="006478B9">
        <w:rPr>
          <w:sz w:val="16"/>
          <w:szCs w:val="16"/>
        </w:rPr>
        <w:t>Senior Editor for Technology &amp; Society, The Huffington Post</w:t>
      </w:r>
      <w:r>
        <w:rPr>
          <w:sz w:val="16"/>
          <w:szCs w:val="16"/>
        </w:rPr>
        <w:t>. (“</w:t>
      </w:r>
      <w:r w:rsidRPr="006478B9">
        <w:rPr>
          <w:sz w:val="16"/>
          <w:szCs w:val="16"/>
        </w:rPr>
        <w:t>It's Time To Talk About The 'Gig Economy'</w:t>
      </w:r>
      <w:r>
        <w:rPr>
          <w:sz w:val="16"/>
          <w:szCs w:val="16"/>
        </w:rPr>
        <w:t xml:space="preserve">,” 7/14/15, </w:t>
      </w:r>
      <w:r w:rsidRPr="00BD2FBC">
        <w:rPr>
          <w:sz w:val="16"/>
          <w:szCs w:val="16"/>
        </w:rPr>
        <w:t>http://www.huffingtonpost.com/entry/innovation-hillary-clinton_55a51147e4b0a47ac15d5540</w:t>
      </w:r>
      <w:r>
        <w:rPr>
          <w:sz w:val="16"/>
          <w:szCs w:val="16"/>
        </w:rPr>
        <w:t>)</w:t>
      </w:r>
    </w:p>
    <w:p w14:paraId="7F6279B3" w14:textId="77777777" w:rsidR="00616513" w:rsidRDefault="00616513" w:rsidP="00616513">
      <w:pPr>
        <w:rPr>
          <w:rStyle w:val="StyleUnderline"/>
        </w:rPr>
      </w:pPr>
    </w:p>
    <w:p w14:paraId="7FE3C5C1" w14:textId="77777777" w:rsidR="00616513" w:rsidRPr="00D94050" w:rsidRDefault="00616513" w:rsidP="00616513">
      <w:pPr>
        <w:rPr>
          <w:sz w:val="16"/>
        </w:rPr>
      </w:pPr>
      <w:r w:rsidRPr="00BD2FBC">
        <w:rPr>
          <w:rStyle w:val="StyleUnderline"/>
        </w:rPr>
        <w:t xml:space="preserve">Where past election cycles featured hype about the ways social media could transform democracy and Washington, Uber and the on-demand economy that it symbolizes frame consequential, complex economic and labor policy issues that don't fall along calcified ideological lines. </w:t>
      </w:r>
      <w:r w:rsidRPr="00D94050">
        <w:rPr>
          <w:sz w:val="16"/>
        </w:rPr>
        <w:t xml:space="preserve">Unsurprisingly, these topics are already being politicized in a presidential election season where over a dozen different Republican candidates are jostling to break through. </w:t>
      </w:r>
      <w:r w:rsidRPr="00D94050">
        <w:rPr>
          <w:sz w:val="12"/>
        </w:rPr>
        <w:t>¶</w:t>
      </w:r>
      <w:r w:rsidRPr="00D94050">
        <w:rPr>
          <w:sz w:val="16"/>
        </w:rPr>
        <w:t xml:space="preserve"> In the technology press, which tends towards boosterism when it comes to startups and tech companies, writers like Gregory Ferenstein suggested that Clinton "better offer specifics" about Uber and Airbnb or be "branded an enemy of innovation."</w:t>
      </w:r>
      <w:r w:rsidRPr="00D94050">
        <w:rPr>
          <w:sz w:val="12"/>
        </w:rPr>
        <w:t>¶</w:t>
      </w:r>
      <w:r w:rsidRPr="00D94050">
        <w:rPr>
          <w:sz w:val="16"/>
        </w:rPr>
        <w:t xml:space="preserve"> </w:t>
      </w:r>
      <w:r w:rsidRPr="00DC557B">
        <w:rPr>
          <w:rStyle w:val="StyleUnderline"/>
          <w:highlight w:val="yellow"/>
        </w:rPr>
        <w:t>Obviously, no one wants to be an " enemy of innovation" in the United States in 2015, least of all a politician</w:t>
      </w:r>
      <w:proofErr w:type="gramStart"/>
      <w:r w:rsidRPr="00DC557B">
        <w:rPr>
          <w:rStyle w:val="StyleUnderline"/>
          <w:highlight w:val="yellow"/>
        </w:rPr>
        <w:t>.</w:t>
      </w:r>
      <w:r w:rsidRPr="00D94050">
        <w:rPr>
          <w:rStyle w:val="StyleUnderline"/>
          <w:sz w:val="12"/>
          <w:highlight w:val="yellow"/>
        </w:rPr>
        <w:t>¶</w:t>
      </w:r>
      <w:proofErr w:type="gramEnd"/>
      <w:r w:rsidRPr="00D94050">
        <w:rPr>
          <w:sz w:val="16"/>
        </w:rPr>
        <w:t xml:space="preserve"> So, how did Clinton "demonize" startups and rebuff the sharing economy?</w:t>
      </w:r>
      <w:r w:rsidRPr="00D94050">
        <w:rPr>
          <w:sz w:val="12"/>
        </w:rPr>
        <w:t>¶</w:t>
      </w:r>
      <w:r w:rsidRPr="00D94050">
        <w:rPr>
          <w:sz w:val="16"/>
        </w:rPr>
        <w:t xml:space="preserve"> She mentioned startups once in her entire speech, posing an open question about how to help them grow outside of Northern California. In another section, she praised the burgeoning "gig economy" sector but cautioned that its growth raises some questions</w:t>
      </w:r>
      <w:proofErr w:type="gramStart"/>
      <w:r w:rsidRPr="00D94050">
        <w:rPr>
          <w:sz w:val="16"/>
        </w:rPr>
        <w:t>.</w:t>
      </w:r>
      <w:r w:rsidRPr="00D94050">
        <w:rPr>
          <w:sz w:val="12"/>
        </w:rPr>
        <w:t>¶</w:t>
      </w:r>
      <w:proofErr w:type="gramEnd"/>
      <w:r w:rsidRPr="00D94050">
        <w:rPr>
          <w:sz w:val="16"/>
        </w:rPr>
        <w:t xml:space="preserve"> Later on, Clinton signaled an intent to "crack down on bosses who exploit employees by misclassifying them as contractors or even steal their wages." That's the portion of the speech that led Wired to warn Clinton is "coming after the gig economy."</w:t>
      </w:r>
      <w:r w:rsidRPr="00D94050">
        <w:rPr>
          <w:sz w:val="12"/>
        </w:rPr>
        <w:t>¶</w:t>
      </w:r>
      <w:r w:rsidRPr="00D94050">
        <w:rPr>
          <w:sz w:val="16"/>
        </w:rPr>
        <w:t xml:space="preserve"> Those two statements are the sum total of Clinton's critique of the "sharing economy," which has received growing criticism in the press over the past year</w:t>
      </w:r>
      <w:proofErr w:type="gramStart"/>
      <w:r w:rsidRPr="00D94050">
        <w:rPr>
          <w:sz w:val="16"/>
        </w:rPr>
        <w:t>.</w:t>
      </w:r>
      <w:r w:rsidRPr="00D94050">
        <w:rPr>
          <w:sz w:val="12"/>
        </w:rPr>
        <w:t>¶</w:t>
      </w:r>
      <w:proofErr w:type="gramEnd"/>
      <w:r w:rsidRPr="00D94050">
        <w:rPr>
          <w:sz w:val="16"/>
        </w:rPr>
        <w:t xml:space="preserve"> </w:t>
      </w:r>
      <w:r w:rsidRPr="00BD2FBC">
        <w:rPr>
          <w:rStyle w:val="StyleUnderline"/>
        </w:rPr>
        <w:t xml:space="preserve">If Clinton had wanted to take on Uber over bad behavior, she could have easily done so, citing past mistakes. She didn't. </w:t>
      </w:r>
      <w:r w:rsidRPr="00D94050">
        <w:rPr>
          <w:sz w:val="16"/>
        </w:rPr>
        <w:t>Writing for Fusion, Kevin Roose says Clinton has a "lot to lose" by talking about the sharing economy in anything but glowing terms</w:t>
      </w:r>
      <w:proofErr w:type="gramStart"/>
      <w:r w:rsidRPr="00D94050">
        <w:rPr>
          <w:sz w:val="16"/>
        </w:rPr>
        <w:t>.</w:t>
      </w:r>
      <w:r w:rsidRPr="00D94050">
        <w:rPr>
          <w:sz w:val="12"/>
        </w:rPr>
        <w:t>¶</w:t>
      </w:r>
      <w:proofErr w:type="gramEnd"/>
      <w:r w:rsidRPr="00D94050">
        <w:rPr>
          <w:sz w:val="16"/>
        </w:rPr>
        <w:t xml:space="preserve"> Because wherever Uber has failed, it has decidedly not failed to paint its principled opponents — or anyone who would question its march to ubiquity, really — as backward, nostalgic neo-Luddites. Sure, Clinton might pick up some populist support by going after Uber, but you can almost hear the attack ads now: “Is Hillary Clinton beholden to taxi industry thugs? Does she … support drunk driving?”</w:t>
      </w:r>
      <w:r w:rsidRPr="00D94050">
        <w:rPr>
          <w:sz w:val="12"/>
        </w:rPr>
        <w:t>¶</w:t>
      </w:r>
      <w:r w:rsidRPr="00D94050">
        <w:rPr>
          <w:sz w:val="16"/>
        </w:rPr>
        <w:t xml:space="preserve"> </w:t>
      </w:r>
      <w:proofErr w:type="gramStart"/>
      <w:r w:rsidRPr="00BD2FBC">
        <w:rPr>
          <w:rStyle w:val="StyleUnderline"/>
        </w:rPr>
        <w:t>To</w:t>
      </w:r>
      <w:proofErr w:type="gramEnd"/>
      <w:r w:rsidRPr="00BD2FBC">
        <w:rPr>
          <w:rStyle w:val="StyleUnderline"/>
        </w:rPr>
        <w:t xml:space="preserve"> oppose Uber in 2016 is to enter a rhetorical playing field that has been booby-trapped. </w:t>
      </w:r>
      <w:r w:rsidRPr="00D94050">
        <w:rPr>
          <w:sz w:val="16"/>
        </w:rPr>
        <w:t>There are legitimate reasons to be wary of Uber’s rise, but few if any national figures have been able to oppose the company without being made to sound like regressive fogies. And until skeptics of the gig economy find new and better ways to articulate their concerns, it might be better for Clinton to make a play for less flammable ground</w:t>
      </w:r>
      <w:proofErr w:type="gramStart"/>
      <w:r w:rsidRPr="00D94050">
        <w:rPr>
          <w:sz w:val="16"/>
        </w:rPr>
        <w:t>.</w:t>
      </w:r>
      <w:r w:rsidRPr="00D94050">
        <w:rPr>
          <w:sz w:val="12"/>
        </w:rPr>
        <w:t>¶</w:t>
      </w:r>
      <w:proofErr w:type="gramEnd"/>
      <w:r w:rsidRPr="00D94050">
        <w:rPr>
          <w:sz w:val="16"/>
        </w:rPr>
        <w:t xml:space="preserve"> The challenge is that Uber and the growth of on-demand startups do frame a discussion worth having. </w:t>
      </w:r>
      <w:r w:rsidRPr="00D94050">
        <w:rPr>
          <w:sz w:val="12"/>
        </w:rPr>
        <w:t>¶</w:t>
      </w:r>
      <w:r w:rsidRPr="00D94050">
        <w:rPr>
          <w:sz w:val="16"/>
        </w:rPr>
        <w:t xml:space="preserve"> </w:t>
      </w:r>
      <w:r w:rsidRPr="00BD2FBC">
        <w:rPr>
          <w:rStyle w:val="StyleUnderline"/>
        </w:rPr>
        <w:t xml:space="preserve">As </w:t>
      </w:r>
      <w:r w:rsidRPr="00DC557B">
        <w:rPr>
          <w:rStyle w:val="StyleUnderline"/>
          <w:highlight w:val="yellow"/>
        </w:rPr>
        <w:t>Noam Scheiber explored in The New York Times, the gig economy is just an evolutionary descendent of a generations-long trend towards a significant portion of the American workforce earning income from contingent employment</w:t>
      </w:r>
      <w:r w:rsidRPr="00BD2FBC">
        <w:rPr>
          <w:rStyle w:val="StyleUnderline"/>
        </w:rPr>
        <w:t xml:space="preserve">. </w:t>
      </w:r>
      <w:r w:rsidRPr="00D94050">
        <w:rPr>
          <w:sz w:val="16"/>
        </w:rPr>
        <w:t>Around 53 million people are temping, freelancing or contracting, with hundreds of millions more around the world likely to participate in the years to come</w:t>
      </w:r>
      <w:proofErr w:type="gramStart"/>
      <w:r w:rsidRPr="00D94050">
        <w:rPr>
          <w:sz w:val="16"/>
        </w:rPr>
        <w:t>.</w:t>
      </w:r>
      <w:r w:rsidRPr="00D94050">
        <w:rPr>
          <w:sz w:val="12"/>
        </w:rPr>
        <w:t>¶</w:t>
      </w:r>
      <w:proofErr w:type="gramEnd"/>
      <w:r w:rsidRPr="00D94050">
        <w:rPr>
          <w:sz w:val="16"/>
        </w:rPr>
        <w:t xml:space="preserve"> That's the trend that Clinton's chief technology officer, former Google Product Manager Stephanie Hannon, responded to in post on Medium yesterday: </w:t>
      </w:r>
      <w:r w:rsidRPr="00D94050">
        <w:rPr>
          <w:sz w:val="12"/>
        </w:rPr>
        <w:t>¶</w:t>
      </w:r>
      <w:r w:rsidRPr="00D94050">
        <w:rPr>
          <w:sz w:val="16"/>
        </w:rPr>
        <w:t xml:space="preserve"> We’ve seen some employers take advantage of vulnerable workers in industries like construction, janitorial services, agriculture, and even home healthcare. </w:t>
      </w:r>
      <w:r w:rsidRPr="00DC557B">
        <w:rPr>
          <w:rStyle w:val="StyleUnderline"/>
          <w:highlight w:val="yellow"/>
        </w:rPr>
        <w:t>Hillary’s</w:t>
      </w:r>
      <w:r w:rsidRPr="00BD2FBC">
        <w:rPr>
          <w:rStyle w:val="StyleUnderline"/>
        </w:rPr>
        <w:t xml:space="preserve"> remarks today challenge us all to think about the future of work in America. She’s </w:t>
      </w:r>
      <w:r w:rsidRPr="00DC557B">
        <w:rPr>
          <w:rStyle w:val="StyleUnderline"/>
          <w:highlight w:val="yellow"/>
        </w:rPr>
        <w:t>calling on all sectors to do better: to ensure that no employees are exploited and to ensure that all workers are rewarded for their work</w:t>
      </w:r>
      <w:r w:rsidRPr="00BD2FBC">
        <w:rPr>
          <w:rStyle w:val="StyleUnderline"/>
        </w:rPr>
        <w:t>.</w:t>
      </w:r>
      <w:r w:rsidRPr="00D94050">
        <w:rPr>
          <w:sz w:val="16"/>
        </w:rPr>
        <w:t xml:space="preserve"> The vast majority of my colleagues in the technology community support these goals. It’s essential that we talk about how to do that right</w:t>
      </w:r>
      <w:proofErr w:type="gramStart"/>
      <w:r w:rsidRPr="00D94050">
        <w:rPr>
          <w:sz w:val="16"/>
        </w:rPr>
        <w:t>.</w:t>
      </w:r>
      <w:r w:rsidRPr="00D94050">
        <w:rPr>
          <w:sz w:val="12"/>
        </w:rPr>
        <w:t>¶</w:t>
      </w:r>
      <w:proofErr w:type="gramEnd"/>
      <w:r w:rsidRPr="00D94050">
        <w:rPr>
          <w:sz w:val="16"/>
        </w:rPr>
        <w:t xml:space="preserve"> Later in the speech, Clinton asked questions that relate to this changed context without decrying it.</w:t>
      </w:r>
      <w:r w:rsidRPr="00D94050">
        <w:rPr>
          <w:sz w:val="12"/>
        </w:rPr>
        <w:t>¶</w:t>
      </w:r>
      <w:r w:rsidRPr="00D94050">
        <w:rPr>
          <w:sz w:val="16"/>
        </w:rPr>
        <w:t xml:space="preserve"> How do we respond to technological change in a way that creates more good jobs than it displaces or destroys? Can we sustain a boom in advanced manufacturing? What are the best ways to nurture startups outside the successful corridors, like Silicon Valley</w:t>
      </w:r>
      <w:proofErr w:type="gramStart"/>
      <w:r w:rsidRPr="00D94050">
        <w:rPr>
          <w:sz w:val="16"/>
        </w:rPr>
        <w:t>?</w:t>
      </w:r>
      <w:r w:rsidRPr="00D94050">
        <w:rPr>
          <w:sz w:val="12"/>
        </w:rPr>
        <w:t>¶</w:t>
      </w:r>
      <w:proofErr w:type="gramEnd"/>
      <w:r w:rsidRPr="00D94050">
        <w:rPr>
          <w:sz w:val="16"/>
        </w:rPr>
        <w:t xml:space="preserve"> She's not alone in drawing attention to these issues.</w:t>
      </w:r>
      <w:r w:rsidRPr="00D94050">
        <w:rPr>
          <w:sz w:val="12"/>
        </w:rPr>
        <w:t>¶</w:t>
      </w:r>
      <w:r w:rsidRPr="00D94050">
        <w:rPr>
          <w:sz w:val="16"/>
        </w:rPr>
        <w:t xml:space="preserve"> Influential venture capitalist Fred Wilson​, whose investments include on-demand startups and talent marketplaces, agreed with Clinton in a post on the gig economy that this is a discussion worth having :</w:t>
      </w:r>
      <w:r w:rsidRPr="00D94050">
        <w:rPr>
          <w:sz w:val="12"/>
        </w:rPr>
        <w:t>¶</w:t>
      </w:r>
      <w:r w:rsidRPr="00D94050">
        <w:rPr>
          <w:sz w:val="16"/>
        </w:rPr>
        <w:t xml:space="preserve"> </w:t>
      </w:r>
      <w:r w:rsidRPr="00BD2FBC">
        <w:rPr>
          <w:rStyle w:val="StyleUnderline"/>
        </w:rPr>
        <w:t xml:space="preserve">My view on these comments is that Hillary is right. </w:t>
      </w:r>
      <w:r w:rsidRPr="00DC557B">
        <w:rPr>
          <w:rStyle w:val="StyleUnderline"/>
          <w:highlight w:val="yellow"/>
        </w:rPr>
        <w:t>These companies are creating exciting new economies and unleashing innovation. And she is also right that these companies raise questions about work place protections and what a good job will look like in the future</w:t>
      </w:r>
      <w:proofErr w:type="gramStart"/>
      <w:r w:rsidRPr="00BD2FBC">
        <w:rPr>
          <w:rStyle w:val="StyleUnderline"/>
        </w:rPr>
        <w:t>.</w:t>
      </w:r>
      <w:r w:rsidRPr="00D94050">
        <w:rPr>
          <w:rStyle w:val="StyleUnderline"/>
          <w:sz w:val="12"/>
        </w:rPr>
        <w:t>¶</w:t>
      </w:r>
      <w:proofErr w:type="gramEnd"/>
      <w:r w:rsidRPr="00BD2FBC">
        <w:rPr>
          <w:rStyle w:val="StyleUnderline"/>
          <w:sz w:val="12"/>
        </w:rPr>
        <w:t xml:space="preserve"> </w:t>
      </w:r>
      <w:r w:rsidRPr="00D94050">
        <w:rPr>
          <w:sz w:val="16"/>
        </w:rPr>
        <w:t>We should not be afraid of this discussion. We should embrace it and have it</w:t>
      </w:r>
      <w:proofErr w:type="gramStart"/>
      <w:r w:rsidRPr="00D94050">
        <w:rPr>
          <w:sz w:val="16"/>
        </w:rPr>
        <w:t>.</w:t>
      </w:r>
      <w:r w:rsidRPr="00D94050">
        <w:rPr>
          <w:sz w:val="12"/>
        </w:rPr>
        <w:t>¶</w:t>
      </w:r>
      <w:proofErr w:type="gramEnd"/>
      <w:r w:rsidRPr="00D94050">
        <w:rPr>
          <w:sz w:val="16"/>
        </w:rPr>
        <w:t xml:space="preserve"> Albert Wenger, Wilson's partner at Union Square Ventures, agreed that the nation needs to talk about these issues. In a blog post, he suggested framing the conversation not simply around jobs, but in the context of a "universal basic income" where a government provides a single payment to all of its citizens. </w:t>
      </w:r>
      <w:r w:rsidRPr="00D94050">
        <w:rPr>
          <w:sz w:val="12"/>
        </w:rPr>
        <w:t>¶</w:t>
      </w:r>
      <w:r w:rsidRPr="00D94050">
        <w:rPr>
          <w:sz w:val="16"/>
        </w:rPr>
        <w:t xml:space="preserve"> </w:t>
      </w:r>
      <w:r w:rsidRPr="00BD2FBC">
        <w:rPr>
          <w:rStyle w:val="StyleUnderline"/>
        </w:rPr>
        <w:t xml:space="preserve">As long as we frame the debate in terms of </w:t>
      </w:r>
      <w:r w:rsidRPr="00DC557B">
        <w:rPr>
          <w:rStyle w:val="StyleUnderline"/>
          <w:highlight w:val="yellow"/>
        </w:rPr>
        <w:t>“work-place protections” and a “good job</w:t>
      </w:r>
      <w:r w:rsidRPr="00BD2FBC">
        <w:rPr>
          <w:rStyle w:val="StyleUnderline"/>
        </w:rPr>
        <w:t xml:space="preserve">” </w:t>
      </w:r>
      <w:r w:rsidRPr="00DC557B">
        <w:rPr>
          <w:rStyle w:val="StyleUnderline"/>
          <w:highlight w:val="yellow"/>
        </w:rPr>
        <w:t>we are still caught in the industrial system</w:t>
      </w:r>
      <w:r w:rsidRPr="00BD2FBC">
        <w:rPr>
          <w:rStyle w:val="StyleUnderline"/>
        </w:rPr>
        <w:t xml:space="preserve">. The hallmark of the industrial system is what I call the job loop: most people sell their time and receive a wage in return — they then use that wage to buy products and services, which in turn are made by people selling their time. </w:t>
      </w:r>
      <w:r w:rsidRPr="00DC557B">
        <w:rPr>
          <w:rStyle w:val="StyleUnderline"/>
          <w:highlight w:val="yellow"/>
        </w:rPr>
        <w:t>This job loop has been extraordinarily successful. In combination with relatively free markets it has given us incredible progress. But it is now breaking down due to automation and globalization</w:t>
      </w:r>
      <w:proofErr w:type="gramStart"/>
      <w:r w:rsidRPr="00DC557B">
        <w:rPr>
          <w:rStyle w:val="StyleUnderline"/>
          <w:highlight w:val="yellow"/>
        </w:rPr>
        <w:t>.</w:t>
      </w:r>
      <w:r w:rsidRPr="00D94050">
        <w:rPr>
          <w:rStyle w:val="StyleUnderline"/>
          <w:sz w:val="12"/>
          <w:highlight w:val="yellow"/>
        </w:rPr>
        <w:t>¶</w:t>
      </w:r>
      <w:proofErr w:type="gramEnd"/>
      <w:r w:rsidRPr="00DC557B">
        <w:rPr>
          <w:rStyle w:val="StyleUnderline"/>
          <w:sz w:val="12"/>
          <w:highlight w:val="yellow"/>
        </w:rPr>
        <w:t xml:space="preserve"> </w:t>
      </w:r>
      <w:r w:rsidRPr="00DC557B">
        <w:rPr>
          <w:rStyle w:val="StyleUnderline"/>
          <w:highlight w:val="yellow"/>
        </w:rPr>
        <w:t>The rise of the gig economy is a part of this break down of the job loop</w:t>
      </w:r>
      <w:r w:rsidRPr="00BD2FBC">
        <w:rPr>
          <w:rStyle w:val="StyleUnderline"/>
        </w:rPr>
        <w:t>.</w:t>
      </w:r>
      <w:r w:rsidRPr="00D94050">
        <w:rPr>
          <w:sz w:val="16"/>
        </w:rPr>
        <w:t xml:space="preserve"> Instead of trying to fix it and to imprint traditional work and labor thinking on these new platforms I propose an entirely different approach: truly and deeply empower individuals to participate on their own terms.</w:t>
      </w:r>
    </w:p>
    <w:p w14:paraId="60267585" w14:textId="77777777" w:rsidR="00616513" w:rsidRDefault="00616513" w:rsidP="00616513">
      <w:pPr>
        <w:rPr>
          <w:sz w:val="16"/>
        </w:rPr>
      </w:pPr>
    </w:p>
    <w:p w14:paraId="3E776B9F" w14:textId="77777777" w:rsidR="00616513" w:rsidRPr="003823E7" w:rsidRDefault="00616513" w:rsidP="00616513">
      <w:pPr>
        <w:pStyle w:val="Heading4"/>
      </w:pPr>
      <w:r>
        <w:t>Clinton’s win key to addressing and tackling the adapting economy as “gig players” become influential.</w:t>
      </w:r>
    </w:p>
    <w:p w14:paraId="066899B8" w14:textId="77777777" w:rsidR="00616513" w:rsidRPr="00E11391" w:rsidRDefault="00616513" w:rsidP="00616513">
      <w:pPr>
        <w:rPr>
          <w:sz w:val="16"/>
          <w:szCs w:val="16"/>
        </w:rPr>
      </w:pPr>
      <w:proofErr w:type="gramStart"/>
      <w:r>
        <w:rPr>
          <w:b/>
          <w:bCs/>
        </w:rPr>
        <w:t>Moss 7/14</w:t>
      </w:r>
      <w:r w:rsidRPr="003823E7">
        <w:t xml:space="preserve"> </w:t>
      </w:r>
      <w:r w:rsidRPr="003823E7">
        <w:rPr>
          <w:sz w:val="16"/>
          <w:szCs w:val="16"/>
        </w:rPr>
        <w:t>–</w:t>
      </w:r>
      <w:r>
        <w:rPr>
          <w:sz w:val="16"/>
          <w:szCs w:val="16"/>
        </w:rPr>
        <w:t xml:space="preserve"> J Jennings, </w:t>
      </w:r>
      <w:r w:rsidRPr="006478B9">
        <w:rPr>
          <w:sz w:val="16"/>
          <w:szCs w:val="16"/>
        </w:rPr>
        <w:t>Upstart Business Journal Editor</w:t>
      </w:r>
      <w:r>
        <w:rPr>
          <w:sz w:val="16"/>
          <w:szCs w:val="16"/>
        </w:rPr>
        <w:t>.</w:t>
      </w:r>
      <w:proofErr w:type="gramEnd"/>
      <w:r>
        <w:rPr>
          <w:sz w:val="16"/>
          <w:szCs w:val="16"/>
        </w:rPr>
        <w:t xml:space="preserve"> (“</w:t>
      </w:r>
      <w:r w:rsidRPr="006478B9">
        <w:rPr>
          <w:sz w:val="16"/>
          <w:szCs w:val="16"/>
        </w:rPr>
        <w:t>Fred Wilson: Hillary Clinton was right to call out 'gig economy' employment issues</w:t>
      </w:r>
      <w:r>
        <w:rPr>
          <w:sz w:val="16"/>
          <w:szCs w:val="16"/>
        </w:rPr>
        <w:t xml:space="preserve">,” 7/14/15, </w:t>
      </w:r>
      <w:r w:rsidRPr="006478B9">
        <w:rPr>
          <w:sz w:val="16"/>
          <w:szCs w:val="16"/>
        </w:rPr>
        <w:t>http://www.bizjournals.com/newyork/news/2015/07/14/fred-wilson-on-hillary-clinton-gig-economy-debate.html</w:t>
      </w:r>
      <w:r>
        <w:rPr>
          <w:sz w:val="16"/>
          <w:szCs w:val="16"/>
        </w:rPr>
        <w:t>)</w:t>
      </w:r>
    </w:p>
    <w:p w14:paraId="75DDCAFB" w14:textId="77777777" w:rsidR="00616513" w:rsidRDefault="00616513" w:rsidP="00616513">
      <w:pPr>
        <w:rPr>
          <w:sz w:val="16"/>
        </w:rPr>
      </w:pPr>
    </w:p>
    <w:p w14:paraId="58C106A7" w14:textId="77777777" w:rsidR="00616513" w:rsidRDefault="00616513" w:rsidP="00616513">
      <w:pPr>
        <w:rPr>
          <w:rStyle w:val="StyleUnderline"/>
        </w:rPr>
      </w:pPr>
      <w:r w:rsidRPr="006478B9">
        <w:rPr>
          <w:rStyle w:val="StyleUnderline"/>
        </w:rPr>
        <w:t>In case you missed Clinton's comments yesterday, she used a major economic address in New York City to outline more of her vision on how to boost the middle class.</w:t>
      </w:r>
      <w:r w:rsidRPr="00D94050">
        <w:rPr>
          <w:sz w:val="12"/>
        </w:rPr>
        <w:t xml:space="preserve"> A small part of her speech focused on key players in the startup scene like Uber and Etsy (though she didn't name any companies specifically). "</w:t>
      </w:r>
      <w:r w:rsidRPr="00DC557B">
        <w:rPr>
          <w:rStyle w:val="StyleUnderline"/>
          <w:highlight w:val="yellow"/>
        </w:rPr>
        <w:t>This on-demand, or so-called gig economy is creating exciting economies and unleashing innovation. But it is also raising hard questions about workplace protections and what a good job will look like in the future</w:t>
      </w:r>
      <w:r w:rsidRPr="00D94050">
        <w:rPr>
          <w:sz w:val="12"/>
        </w:rPr>
        <w:t>," the Democratic presidential candidate said</w:t>
      </w:r>
      <w:proofErr w:type="gramStart"/>
      <w:r w:rsidRPr="00D94050">
        <w:rPr>
          <w:sz w:val="12"/>
        </w:rPr>
        <w:t>.¶</w:t>
      </w:r>
      <w:proofErr w:type="gramEnd"/>
      <w:r w:rsidRPr="00D94050">
        <w:rPr>
          <w:sz w:val="12"/>
        </w:rPr>
        <w:t xml:space="preserve"> Wilson said Clinton was right. "</w:t>
      </w:r>
      <w:r w:rsidRPr="006478B9">
        <w:rPr>
          <w:rStyle w:val="StyleUnderline"/>
        </w:rPr>
        <w:t>We should not be afraid of this discussion. We should embrace it and have it,"</w:t>
      </w:r>
      <w:r w:rsidRPr="00D94050">
        <w:rPr>
          <w:sz w:val="12"/>
        </w:rPr>
        <w:t xml:space="preserve"> he said. Here's more from Wilson, one of the most influential voices in the venture capital world</w:t>
      </w:r>
      <w:proofErr w:type="gramStart"/>
      <w:r w:rsidRPr="00D94050">
        <w:rPr>
          <w:sz w:val="12"/>
        </w:rPr>
        <w:t>:¶</w:t>
      </w:r>
      <w:proofErr w:type="gramEnd"/>
      <w:r w:rsidRPr="00D94050">
        <w:rPr>
          <w:sz w:val="12"/>
        </w:rPr>
        <w:t xml:space="preserve"> </w:t>
      </w:r>
      <w:r w:rsidRPr="00DC557B">
        <w:rPr>
          <w:rStyle w:val="StyleUnderline"/>
          <w:highlight w:val="yellow"/>
        </w:rPr>
        <w:t>Can you be a freelance worker if you don’t own the data about your work and earnings history and be able to take it with you when you leave a platform or export it to a third party for optimization? Can you be a freelance worker if you are indentured to your employer because they loaned you the money to purchase the asset you are using to earn your income? I think the answer to both is obviously no</w:t>
      </w:r>
      <w:r w:rsidRPr="006478B9">
        <w:rPr>
          <w:rStyle w:val="StyleUnderline"/>
        </w:rPr>
        <w:t xml:space="preserve">. </w:t>
      </w:r>
      <w:r w:rsidRPr="00D94050">
        <w:rPr>
          <w:sz w:val="12"/>
        </w:rPr>
        <w:t>But there are companies who argue that it is yes</w:t>
      </w:r>
      <w:proofErr w:type="gramStart"/>
      <w:r w:rsidRPr="00D94050">
        <w:rPr>
          <w:sz w:val="12"/>
        </w:rPr>
        <w:t>.¶</w:t>
      </w:r>
      <w:proofErr w:type="gramEnd"/>
      <w:r w:rsidRPr="00D94050">
        <w:rPr>
          <w:sz w:val="12"/>
        </w:rPr>
        <w:t xml:space="preserve"> Let’s have that argument. </w:t>
      </w:r>
      <w:r w:rsidRPr="00DC557B">
        <w:rPr>
          <w:rStyle w:val="StyleUnderline"/>
          <w:highlight w:val="yellow"/>
        </w:rPr>
        <w:t xml:space="preserve">It is important and it is also a good idea to have a President who understands where the economy is headed and the significance of the policy issues </w:t>
      </w:r>
      <w:proofErr w:type="gramStart"/>
      <w:r w:rsidRPr="00DC557B">
        <w:rPr>
          <w:rStyle w:val="StyleUnderline"/>
          <w:highlight w:val="yellow"/>
        </w:rPr>
        <w:t>raised</w:t>
      </w:r>
      <w:proofErr w:type="gramEnd"/>
      <w:r w:rsidRPr="00DC557B">
        <w:rPr>
          <w:rStyle w:val="StyleUnderline"/>
          <w:highlight w:val="yellow"/>
        </w:rPr>
        <w:t xml:space="preserve"> by all of this.</w:t>
      </w:r>
    </w:p>
    <w:p w14:paraId="00291E19" w14:textId="77777777" w:rsidR="00616513" w:rsidRDefault="00616513" w:rsidP="00616513">
      <w:pPr>
        <w:rPr>
          <w:rStyle w:val="StyleUnderline"/>
        </w:rPr>
      </w:pPr>
    </w:p>
    <w:p w14:paraId="44744800" w14:textId="77777777" w:rsidR="00616513" w:rsidRPr="003823E7" w:rsidRDefault="00616513" w:rsidP="00616513">
      <w:pPr>
        <w:pStyle w:val="Heading4"/>
      </w:pPr>
      <w:r>
        <w:t>The gig economy poses the biggest threat to the US’s economic future – Clinton’s political vision is key to successfully maneuver these changes.</w:t>
      </w:r>
    </w:p>
    <w:p w14:paraId="3BFAF434" w14:textId="77777777" w:rsidR="00616513" w:rsidRPr="00E11391" w:rsidRDefault="00616513" w:rsidP="00616513">
      <w:pPr>
        <w:rPr>
          <w:sz w:val="16"/>
          <w:szCs w:val="16"/>
        </w:rPr>
      </w:pPr>
      <w:r>
        <w:rPr>
          <w:b/>
          <w:bCs/>
        </w:rPr>
        <w:t>Scheiber 7/12</w:t>
      </w:r>
      <w:r w:rsidRPr="003823E7">
        <w:t xml:space="preserve"> </w:t>
      </w:r>
      <w:r w:rsidRPr="003823E7">
        <w:rPr>
          <w:sz w:val="16"/>
          <w:szCs w:val="16"/>
        </w:rPr>
        <w:t>–</w:t>
      </w:r>
      <w:r>
        <w:rPr>
          <w:sz w:val="16"/>
          <w:szCs w:val="16"/>
        </w:rPr>
        <w:t xml:space="preserve"> Noam, </w:t>
      </w:r>
      <w:r w:rsidRPr="000530FE">
        <w:rPr>
          <w:sz w:val="16"/>
          <w:szCs w:val="16"/>
        </w:rPr>
        <w:t>former senior editor for The New Republic</w:t>
      </w:r>
      <w:r>
        <w:rPr>
          <w:sz w:val="16"/>
          <w:szCs w:val="16"/>
        </w:rPr>
        <w:t>, masters in economics from Oxford, Bachelor’s in mathematics from Tulane. (“</w:t>
      </w:r>
      <w:r w:rsidRPr="000530FE">
        <w:rPr>
          <w:sz w:val="16"/>
          <w:szCs w:val="16"/>
        </w:rPr>
        <w:t>Growth in the ‘Gig Economy’ Fuels Work Force Anxieties</w:t>
      </w:r>
      <w:r>
        <w:rPr>
          <w:sz w:val="16"/>
          <w:szCs w:val="16"/>
        </w:rPr>
        <w:t xml:space="preserve">,” 7/12/15, </w:t>
      </w:r>
      <w:r w:rsidRPr="000530FE">
        <w:rPr>
          <w:sz w:val="16"/>
          <w:szCs w:val="16"/>
        </w:rPr>
        <w:t>http://www.nytimes.com/2015/07/13/business/rising-economic-insecurity-tied-to-decades-long-trend-in-employment-practices.html</w:t>
      </w:r>
      <w:r>
        <w:rPr>
          <w:sz w:val="16"/>
          <w:szCs w:val="16"/>
        </w:rPr>
        <w:t>)</w:t>
      </w:r>
    </w:p>
    <w:p w14:paraId="25774CB4" w14:textId="77777777" w:rsidR="00616513" w:rsidRDefault="00616513" w:rsidP="00616513">
      <w:pPr>
        <w:rPr>
          <w:rStyle w:val="StyleUnderline"/>
        </w:rPr>
      </w:pPr>
    </w:p>
    <w:p w14:paraId="6CC658C0" w14:textId="77777777" w:rsidR="00616513" w:rsidRDefault="00616513" w:rsidP="00616513">
      <w:pPr>
        <w:rPr>
          <w:rStyle w:val="StyleUnderline"/>
        </w:rPr>
      </w:pPr>
      <w:r w:rsidRPr="00DC557B">
        <w:rPr>
          <w:rStyle w:val="StyleUnderline"/>
          <w:highlight w:val="yellow"/>
        </w:rPr>
        <w:t>When the California Labor Commissioner’s Office ruled last month that an Uber driver was an employee deserving of a variety of workplace protections</w:t>
      </w:r>
      <w:r w:rsidRPr="00D94050">
        <w:rPr>
          <w:sz w:val="14"/>
        </w:rPr>
        <w:t xml:space="preserve"> — and was not, as the company maintained, an independent contractor </w:t>
      </w:r>
      <w:r w:rsidRPr="00D94050">
        <w:rPr>
          <w:sz w:val="14"/>
          <w:highlight w:val="yellow"/>
        </w:rPr>
        <w:t xml:space="preserve">— </w:t>
      </w:r>
      <w:r w:rsidRPr="00DC557B">
        <w:rPr>
          <w:rStyle w:val="StyleUnderline"/>
          <w:highlight w:val="yellow"/>
        </w:rPr>
        <w:t>it highlighted the divided feelings many Americans have about what is increasingly being called the “gig economy</w:t>
      </w:r>
      <w:r w:rsidRPr="00CC6B05">
        <w:rPr>
          <w:rStyle w:val="StyleUnderline"/>
        </w:rPr>
        <w:t>.”</w:t>
      </w:r>
      <w:r w:rsidRPr="00D94050">
        <w:rPr>
          <w:rStyle w:val="StyleUnderline"/>
          <w:sz w:val="12"/>
        </w:rPr>
        <w:t>¶</w:t>
      </w:r>
      <w:r w:rsidRPr="00D94050">
        <w:rPr>
          <w:sz w:val="14"/>
        </w:rPr>
        <w:t xml:space="preserve"> On one hand, start-ups like Uber, which is appealing the decision, and Lyft make it possible to conjure up rides on a smartphone in a few seconds’ time</w:t>
      </w:r>
      <w:proofErr w:type="gramStart"/>
      <w:r w:rsidRPr="00D94050">
        <w:rPr>
          <w:sz w:val="14"/>
        </w:rPr>
        <w:t>.</w:t>
      </w:r>
      <w:r w:rsidRPr="00D94050">
        <w:rPr>
          <w:sz w:val="12"/>
        </w:rPr>
        <w:t>¶</w:t>
      </w:r>
      <w:proofErr w:type="gramEnd"/>
      <w:r w:rsidRPr="00D94050">
        <w:rPr>
          <w:sz w:val="14"/>
        </w:rPr>
        <w:t xml:space="preserve"> </w:t>
      </w:r>
      <w:r w:rsidRPr="00CC6B05">
        <w:rPr>
          <w:rStyle w:val="StyleUnderline"/>
        </w:rPr>
        <w:t>On the other, Uber — which directly employs fewer than 4,000 of the more than 160,000 people in the United States who depend on it for at least part of their livelihood — and similar companies pose a challenge to longstanding notions of what it means to hold a job.</w:t>
      </w:r>
      <w:r w:rsidRPr="00D94050">
        <w:rPr>
          <w:rStyle w:val="StyleUnderline"/>
          <w:sz w:val="12"/>
        </w:rPr>
        <w:t>¶</w:t>
      </w:r>
      <w:r w:rsidRPr="00D94050">
        <w:rPr>
          <w:sz w:val="14"/>
        </w:rPr>
        <w:t xml:space="preserve"> As it happens, though, Uber is not so much a labor-market innovation as the culmination of a generation-long trend. </w:t>
      </w:r>
      <w:r w:rsidRPr="00CC6B05">
        <w:rPr>
          <w:rStyle w:val="StyleUnderline"/>
        </w:rPr>
        <w:t>Even before the founding of the company in 2009, the United States economy was rapidly becoming an Uber economy writ large, with tens of millions of Americans involved in some form of freelancing, contracting, temping or outsourcing</w:t>
      </w:r>
      <w:proofErr w:type="gramStart"/>
      <w:r w:rsidRPr="00CC6B05">
        <w:rPr>
          <w:rStyle w:val="StyleUnderline"/>
        </w:rPr>
        <w:t>.</w:t>
      </w:r>
      <w:r w:rsidRPr="00D94050">
        <w:rPr>
          <w:rStyle w:val="StyleUnderline"/>
          <w:sz w:val="12"/>
        </w:rPr>
        <w:t>¶</w:t>
      </w:r>
      <w:proofErr w:type="gramEnd"/>
      <w:r w:rsidRPr="00D94050">
        <w:rPr>
          <w:sz w:val="14"/>
        </w:rPr>
        <w:t xml:space="preserve"> Continue reading the main story</w:t>
      </w:r>
      <w:r w:rsidRPr="00D94050">
        <w:rPr>
          <w:sz w:val="12"/>
        </w:rPr>
        <w:t>¶</w:t>
      </w:r>
      <w:r w:rsidRPr="00D94050">
        <w:rPr>
          <w:sz w:val="14"/>
        </w:rPr>
        <w:t xml:space="preserve"> A Shifting Middle</w:t>
      </w:r>
      <w:r w:rsidRPr="00D94050">
        <w:rPr>
          <w:sz w:val="12"/>
        </w:rPr>
        <w:t>¶</w:t>
      </w:r>
      <w:r w:rsidRPr="00D94050">
        <w:rPr>
          <w:sz w:val="14"/>
        </w:rPr>
        <w:t xml:space="preserve"> Articles in this series focus on the reshaping of the American economy and its effects on the work force and the middle class.</w:t>
      </w:r>
      <w:r w:rsidRPr="00D94050">
        <w:rPr>
          <w:sz w:val="12"/>
        </w:rPr>
        <w:t>¶</w:t>
      </w:r>
      <w:r w:rsidRPr="00D94050">
        <w:rPr>
          <w:sz w:val="14"/>
        </w:rPr>
        <w:t xml:space="preserve"> </w:t>
      </w:r>
      <w:r w:rsidRPr="00DC557B">
        <w:rPr>
          <w:rStyle w:val="StyleUnderline"/>
          <w:highlight w:val="yellow"/>
        </w:rPr>
        <w:t>The decades-long shift to these more flexible workplace arrangements</w:t>
      </w:r>
      <w:r w:rsidRPr="00D94050">
        <w:rPr>
          <w:sz w:val="14"/>
        </w:rPr>
        <w:t xml:space="preserve">, the venture capitalist Nick Hanauer and the labor leader David Rolf argue in the latest issue of Democracy Journal, is a “transformation that promises new efficiencies and greater flexibility for ‘employers’ and ‘employees’ alike, but which </w:t>
      </w:r>
      <w:r w:rsidRPr="00DC557B">
        <w:rPr>
          <w:rStyle w:val="StyleUnderline"/>
          <w:highlight w:val="yellow"/>
        </w:rPr>
        <w:t>threatens to undermine the very foundation upon which middle-class America was built.”</w:t>
      </w:r>
      <w:r w:rsidRPr="00D94050">
        <w:rPr>
          <w:rStyle w:val="StyleUnderline"/>
          <w:sz w:val="12"/>
          <w:highlight w:val="yellow"/>
        </w:rPr>
        <w:t>¶</w:t>
      </w:r>
      <w:r w:rsidRPr="00D94050">
        <w:rPr>
          <w:sz w:val="14"/>
          <w:highlight w:val="yellow"/>
        </w:rPr>
        <w:t xml:space="preserve"> </w:t>
      </w:r>
      <w:r w:rsidRPr="00DC557B">
        <w:rPr>
          <w:rStyle w:val="StyleUnderline"/>
          <w:highlight w:val="yellow"/>
        </w:rPr>
        <w:t>Along with other changes, like declining unionization and advancing globalization, the increasingly arm’s-length nature of employment helps explain why incomes have stagnated and why most Americans remain deeply anxious about their economic prospects six years after the Great Recession ended</w:t>
      </w:r>
      <w:proofErr w:type="gramStart"/>
      <w:r w:rsidRPr="00DC557B">
        <w:rPr>
          <w:rStyle w:val="StyleUnderline"/>
          <w:highlight w:val="yellow"/>
        </w:rPr>
        <w:t>.</w:t>
      </w:r>
      <w:r w:rsidRPr="00D94050">
        <w:rPr>
          <w:rStyle w:val="StyleUnderline"/>
          <w:sz w:val="12"/>
          <w:highlight w:val="yellow"/>
        </w:rPr>
        <w:t>¶</w:t>
      </w:r>
      <w:proofErr w:type="gramEnd"/>
      <w:r w:rsidRPr="00D94050">
        <w:rPr>
          <w:sz w:val="14"/>
        </w:rPr>
        <w:t xml:space="preserve"> Last year, 23 percent of Americans told Gallup they worried that their working hours would be cut back, up from percentages in the low to midteens in the years leading up to the recession. Twenty-four percent said they worried that their wages would be reduced, up from the mid- to high teens before the recession</w:t>
      </w:r>
      <w:proofErr w:type="gramStart"/>
      <w:r w:rsidRPr="00D94050">
        <w:rPr>
          <w:sz w:val="14"/>
        </w:rPr>
        <w:t>.</w:t>
      </w:r>
      <w:r w:rsidRPr="00D94050">
        <w:rPr>
          <w:sz w:val="12"/>
        </w:rPr>
        <w:t>¶</w:t>
      </w:r>
      <w:proofErr w:type="gramEnd"/>
      <w:r w:rsidRPr="00D94050">
        <w:rPr>
          <w:sz w:val="14"/>
        </w:rPr>
        <w:t xml:space="preserve"> </w:t>
      </w:r>
      <w:r w:rsidRPr="00CC6B05">
        <w:rPr>
          <w:rStyle w:val="StyleUnderline"/>
        </w:rPr>
        <w:t>Even if the economy continues to improve, the lingering malaise will almost certainly be the central issue in next year’s presidential election.</w:t>
      </w:r>
      <w:r w:rsidRPr="00D94050">
        <w:rPr>
          <w:rStyle w:val="StyleUnderline"/>
          <w:sz w:val="12"/>
        </w:rPr>
        <w:t>¶</w:t>
      </w:r>
      <w:r w:rsidRPr="00D94050">
        <w:rPr>
          <w:sz w:val="14"/>
        </w:rPr>
        <w:t xml:space="preserve"> </w:t>
      </w:r>
      <w:r w:rsidRPr="00CC6B05">
        <w:rPr>
          <w:rStyle w:val="StyleUnderline"/>
        </w:rPr>
        <w:t>On Monday, Hillary Rodham Clinton plans to give a speech outlining her vision for improving the economic fortunes of the middle class.</w:t>
      </w:r>
      <w:r w:rsidRPr="00D94050">
        <w:rPr>
          <w:sz w:val="14"/>
        </w:rPr>
        <w:t xml:space="preserve"> Leading Republicans, like Jeb Bush and Marco Rubio, have framed their policy ideas as an attempt to solve economic insecurity and the erosion of middle-class incomes</w:t>
      </w:r>
      <w:proofErr w:type="gramStart"/>
      <w:r w:rsidRPr="00D94050">
        <w:rPr>
          <w:sz w:val="14"/>
        </w:rPr>
        <w:t>.</w:t>
      </w:r>
      <w:r w:rsidRPr="00D94050">
        <w:rPr>
          <w:sz w:val="12"/>
        </w:rPr>
        <w:t>¶</w:t>
      </w:r>
      <w:proofErr w:type="gramEnd"/>
      <w:r w:rsidRPr="00D94050">
        <w:rPr>
          <w:sz w:val="14"/>
        </w:rPr>
        <w:t xml:space="preserve"> But the tidal wave sweeping through the American economy has already reshaped the political landscape — from the rise of an anti-Wall Street movement on the left to the Tea Party on the right — and is sowing frustration among a large mass of voters.</w:t>
      </w:r>
      <w:r w:rsidRPr="00D94050">
        <w:rPr>
          <w:sz w:val="12"/>
        </w:rPr>
        <w:t>¶</w:t>
      </w:r>
      <w:r w:rsidRPr="00D94050">
        <w:rPr>
          <w:sz w:val="14"/>
        </w:rPr>
        <w:t xml:space="preserve"> </w:t>
      </w:r>
      <w:r w:rsidRPr="00DC557B">
        <w:rPr>
          <w:rStyle w:val="StyleUnderline"/>
          <w:highlight w:val="yellow"/>
        </w:rPr>
        <w:t>“Whether America will be America or not hinges on whether we have a downward spiral around wages</w:t>
      </w:r>
      <w:r w:rsidRPr="00D94050">
        <w:rPr>
          <w:sz w:val="14"/>
        </w:rPr>
        <w:t>,” said Neera Tanden, president of the Center for American Progress, a think tank closely aligned with Mrs. Clinton. “</w:t>
      </w:r>
      <w:r w:rsidRPr="00DC557B">
        <w:rPr>
          <w:rStyle w:val="StyleUnderline"/>
          <w:highlight w:val="yellow"/>
        </w:rPr>
        <w:t>People know things are changing. They don’t feel like anyone has a handle on it. There’s a yearning for a political vision that addresses that.”</w:t>
      </w:r>
    </w:p>
    <w:p w14:paraId="1047A2E8" w14:textId="77777777" w:rsidR="00616513" w:rsidRPr="000530FE" w:rsidRDefault="00616513" w:rsidP="00616513">
      <w:pPr>
        <w:rPr>
          <w:sz w:val="16"/>
        </w:rPr>
      </w:pPr>
    </w:p>
    <w:p w14:paraId="27415A27" w14:textId="77777777" w:rsidR="00616513" w:rsidRPr="003823E7" w:rsidRDefault="00616513" w:rsidP="00616513">
      <w:pPr>
        <w:pStyle w:val="Heading4"/>
      </w:pPr>
      <w:r>
        <w:t xml:space="preserve">The gig economy undercuts talent management and skill </w:t>
      </w:r>
      <w:proofErr w:type="gramStart"/>
      <w:r>
        <w:t>development which</w:t>
      </w:r>
      <w:proofErr w:type="gramEnd"/>
      <w:r>
        <w:t xml:space="preserve"> are key to overall economic growth.</w:t>
      </w:r>
    </w:p>
    <w:p w14:paraId="112C42AB" w14:textId="77777777" w:rsidR="00616513" w:rsidRDefault="00616513" w:rsidP="00616513">
      <w:r w:rsidRPr="000530FE">
        <w:t xml:space="preserve">Michael J. </w:t>
      </w:r>
      <w:r w:rsidRPr="000530FE">
        <w:rPr>
          <w:rStyle w:val="Style13ptBold"/>
        </w:rPr>
        <w:t>O'Brien 15</w:t>
      </w:r>
      <w:r w:rsidRPr="000530FE">
        <w:t xml:space="preserve">, </w:t>
      </w:r>
      <w:r>
        <w:t xml:space="preserve">web editor for HRE, </w:t>
      </w:r>
      <w:r w:rsidRPr="000530FE">
        <w:t>7-13-2015, "HR, Training and the 'Gig' Economy," HRE Daily, http://blog.hreonline.com/2015/07/13/hr-training-and-the-gig-economy/</w:t>
      </w:r>
    </w:p>
    <w:p w14:paraId="6A064BF2" w14:textId="77777777" w:rsidR="00616513" w:rsidRDefault="00616513" w:rsidP="00616513">
      <w:pPr>
        <w:rPr>
          <w:rStyle w:val="StyleUnderline"/>
        </w:rPr>
      </w:pPr>
    </w:p>
    <w:p w14:paraId="0E9C7B1A" w14:textId="77777777" w:rsidR="00616513" w:rsidRDefault="00616513" w:rsidP="00616513">
      <w:pPr>
        <w:rPr>
          <w:rStyle w:val="StyleUnderline"/>
        </w:rPr>
      </w:pPr>
      <w:r w:rsidRPr="00DC557B">
        <w:rPr>
          <w:rStyle w:val="StyleUnderline"/>
          <w:highlight w:val="yellow"/>
        </w:rPr>
        <w:t>New survey data finds few organizations are investing in their employees’ training and development these days, and I’m beginning to think the “gig economy” may have something to do with it</w:t>
      </w:r>
      <w:proofErr w:type="gramStart"/>
      <w:r w:rsidRPr="00DC557B">
        <w:rPr>
          <w:rStyle w:val="StyleUnderline"/>
          <w:highlight w:val="yellow"/>
        </w:rPr>
        <w:t>.</w:t>
      </w:r>
      <w:r w:rsidRPr="00D94050">
        <w:rPr>
          <w:rStyle w:val="StyleUnderline"/>
          <w:sz w:val="12"/>
        </w:rPr>
        <w:t>¶</w:t>
      </w:r>
      <w:proofErr w:type="gramEnd"/>
      <w:r w:rsidRPr="00D94050">
        <w:rPr>
          <w:sz w:val="8"/>
        </w:rPr>
        <w:t xml:space="preserve"> </w:t>
      </w:r>
      <w:r w:rsidRPr="000530FE">
        <w:rPr>
          <w:rStyle w:val="StyleUnderline"/>
        </w:rPr>
        <w:t xml:space="preserve">Saba, a global provider of talent management solutions, just released additional findings from its spring </w:t>
      </w:r>
      <w:r w:rsidRPr="00DC557B">
        <w:rPr>
          <w:rStyle w:val="StyleUnderline"/>
          <w:highlight w:val="yellow"/>
        </w:rPr>
        <w:t>Global Leadership Survey, in which it found that a mere 13 percent of companies worldwide invest in talent-management programs to further employees’ growth and career path.</w:t>
      </w:r>
      <w:r w:rsidRPr="00D94050">
        <w:rPr>
          <w:rStyle w:val="StyleUnderline"/>
          <w:sz w:val="12"/>
          <w:highlight w:val="yellow"/>
        </w:rPr>
        <w:t>¶</w:t>
      </w:r>
      <w:r w:rsidRPr="00DC557B">
        <w:rPr>
          <w:rStyle w:val="StyleUnderline"/>
          <w:sz w:val="12"/>
          <w:highlight w:val="yellow"/>
        </w:rPr>
        <w:t xml:space="preserve"> </w:t>
      </w:r>
      <w:r w:rsidRPr="00DC557B">
        <w:rPr>
          <w:rStyle w:val="StyleUnderline"/>
          <w:highlight w:val="yellow"/>
        </w:rPr>
        <w:t>For those companies that are providing training, only 35 percent are offering career development opportunities online</w:t>
      </w:r>
      <w:r w:rsidRPr="00D94050">
        <w:rPr>
          <w:sz w:val="8"/>
        </w:rPr>
        <w:t>. And, according Saba, the majority of employees (57 percent) are simply getting their training from “on the job” experience</w:t>
      </w:r>
      <w:proofErr w:type="gramStart"/>
      <w:r w:rsidRPr="00D94050">
        <w:rPr>
          <w:sz w:val="8"/>
        </w:rPr>
        <w:t>.</w:t>
      </w:r>
      <w:r w:rsidRPr="00D94050">
        <w:rPr>
          <w:sz w:val="12"/>
        </w:rPr>
        <w:t>¶</w:t>
      </w:r>
      <w:proofErr w:type="gramEnd"/>
      <w:r w:rsidRPr="00D94050">
        <w:rPr>
          <w:sz w:val="8"/>
        </w:rPr>
        <w:t xml:space="preserve"> “Understandably, companies are focused on bottom line growth and results,” said Emily He, Chief Marketing Officer at Saba. “Unfortunately, many organizations don’t consider the career development of their employees a part of that growth equation — but they should. ”</w:t>
      </w:r>
      <w:r w:rsidRPr="00D94050">
        <w:rPr>
          <w:sz w:val="12"/>
        </w:rPr>
        <w:t>¶</w:t>
      </w:r>
      <w:r w:rsidRPr="00D94050">
        <w:rPr>
          <w:sz w:val="8"/>
        </w:rPr>
        <w:t xml:space="preserve"> However, a piece in today’s New York Times titled “Rising Economic Insecurity Tied to Decades-Long Trend in Employment Practices,” shows how the rise of the “gig economy” (think Uber or Lyft, for examples) is changing all sorts of expectations — including compensation and training — on both the employers’ and workers’ sides</w:t>
      </w:r>
      <w:proofErr w:type="gramStart"/>
      <w:r w:rsidRPr="00D94050">
        <w:rPr>
          <w:sz w:val="8"/>
        </w:rPr>
        <w:t>.</w:t>
      </w:r>
      <w:r w:rsidRPr="00D94050">
        <w:rPr>
          <w:sz w:val="12"/>
        </w:rPr>
        <w:t>¶</w:t>
      </w:r>
      <w:proofErr w:type="gramEnd"/>
      <w:r w:rsidRPr="00D94050">
        <w:rPr>
          <w:sz w:val="8"/>
        </w:rPr>
        <w:t xml:space="preserve"> </w:t>
      </w:r>
      <w:r w:rsidRPr="00DC557B">
        <w:rPr>
          <w:rStyle w:val="StyleUnderline"/>
          <w:highlight w:val="yellow"/>
        </w:rPr>
        <w:t>According to the NYT piece, tens of millions of Americans are now involved in some form of freelancing, contracting, temping or outsourcing work</w:t>
      </w:r>
      <w:r w:rsidRPr="000530FE">
        <w:rPr>
          <w:rStyle w:val="StyleUnderline"/>
        </w:rPr>
        <w:t>:</w:t>
      </w:r>
      <w:r w:rsidRPr="00D94050">
        <w:rPr>
          <w:rStyle w:val="StyleUnderline"/>
          <w:sz w:val="12"/>
        </w:rPr>
        <w:t>¶</w:t>
      </w:r>
      <w:r w:rsidRPr="00D94050">
        <w:rPr>
          <w:sz w:val="8"/>
        </w:rPr>
        <w:t xml:space="preserve"> The number for the category of jobs mostly performed by part-time freelancers or part-time independent contractors, according to Economic Modeling Specialists Intl., a labor market analytics firm, grew to 32 million from just over 20 million between 2001 and 2014, rising to almost 18 percent of all jobs. Surveys, including one by the advisory firm Staffing Industry Analysts of nearly 200 large companies, point to similar changes</w:t>
      </w:r>
      <w:proofErr w:type="gramStart"/>
      <w:r w:rsidRPr="00D94050">
        <w:rPr>
          <w:sz w:val="8"/>
        </w:rPr>
        <w:t>.</w:t>
      </w:r>
      <w:r w:rsidRPr="00D94050">
        <w:rPr>
          <w:sz w:val="12"/>
        </w:rPr>
        <w:t>¶</w:t>
      </w:r>
      <w:proofErr w:type="gramEnd"/>
      <w:r w:rsidRPr="00D94050">
        <w:rPr>
          <w:sz w:val="8"/>
        </w:rPr>
        <w:t xml:space="preserve"> </w:t>
      </w:r>
      <w:r w:rsidRPr="000530FE">
        <w:rPr>
          <w:rStyle w:val="StyleUnderline"/>
        </w:rPr>
        <w:t>So perhaps it’s no wonder that companies are devoting less time to training programs when they only expect to use such workers for short-term projects:</w:t>
      </w:r>
      <w:r w:rsidRPr="00D94050">
        <w:rPr>
          <w:rStyle w:val="StyleUnderline"/>
          <w:sz w:val="12"/>
        </w:rPr>
        <w:t>¶</w:t>
      </w:r>
      <w:r w:rsidRPr="00D94050">
        <w:rPr>
          <w:sz w:val="8"/>
        </w:rPr>
        <w:t xml:space="preserve"> Since the early 1990s, as technology has made it far easier for companies to outsource work, that trend has evolved beyond what anyone imagined: Companies began to see themselves as thin, Uber-like slivers standing between customers on one side and their work forces on the other.</w:t>
      </w:r>
      <w:r w:rsidRPr="00D94050">
        <w:rPr>
          <w:sz w:val="12"/>
        </w:rPr>
        <w:t>¶</w:t>
      </w:r>
      <w:r w:rsidRPr="00D94050">
        <w:rPr>
          <w:sz w:val="8"/>
        </w:rPr>
        <w:t xml:space="preserve"> The piece also includes David Weil’s — who runs the Wage and Hour Division of the United States Labor Department — description from his recent book, The Fissured Workplace, of how investors and management gurus began insisting that companies pare down and focus on what came to be known as their “core competencies,” such as developing new goods and services and marketing them.</w:t>
      </w:r>
      <w:r w:rsidRPr="00D94050">
        <w:rPr>
          <w:sz w:val="12"/>
        </w:rPr>
        <w:t>¶</w:t>
      </w:r>
      <w:r w:rsidRPr="00D94050">
        <w:rPr>
          <w:sz w:val="8"/>
        </w:rPr>
        <w:t xml:space="preserve"> Far-flung business units were sold off. Many other activities — beginning with human resources and then spreading to customer service and information technology — could be outsourced.</w:t>
      </w:r>
      <w:r w:rsidRPr="000530FE">
        <w:rPr>
          <w:rStyle w:val="StyleUnderline"/>
        </w:rPr>
        <w:t xml:space="preserve"> </w:t>
      </w:r>
      <w:r w:rsidRPr="00D94050">
        <w:rPr>
          <w:sz w:val="8"/>
        </w:rPr>
        <w:t>The corporate headquarters would coordinate among the outsourced workers and monitor their performance</w:t>
      </w:r>
      <w:proofErr w:type="gramStart"/>
      <w:r w:rsidRPr="00D94050">
        <w:rPr>
          <w:sz w:val="8"/>
        </w:rPr>
        <w:t>.</w:t>
      </w:r>
      <w:r w:rsidRPr="00D94050">
        <w:rPr>
          <w:sz w:val="12"/>
        </w:rPr>
        <w:t>¶</w:t>
      </w:r>
      <w:proofErr w:type="gramEnd"/>
      <w:r w:rsidRPr="00D94050">
        <w:rPr>
          <w:sz w:val="8"/>
        </w:rPr>
        <w:t xml:space="preserve"> “In the past, firms overstaffed and offered workers stable hours,” said Susan N. Houseman, a labor economist at the W. E. Upjohn Institute for Employment Research. “All of these new staffing models mean shifting risk onto workers, making work less secure.”</w:t>
      </w:r>
      <w:r w:rsidRPr="00D94050">
        <w:rPr>
          <w:sz w:val="12"/>
        </w:rPr>
        <w:t>¶</w:t>
      </w:r>
      <w:r w:rsidRPr="00D94050">
        <w:rPr>
          <w:sz w:val="8"/>
        </w:rPr>
        <w:t xml:space="preserve"> </w:t>
      </w:r>
      <w:r w:rsidRPr="00DC557B">
        <w:rPr>
          <w:rStyle w:val="StyleUnderline"/>
          <w:highlight w:val="yellow"/>
        </w:rPr>
        <w:t>The NYT piece notes that, while only representing a limited corner of the nation’s approximately $17.5 trillion economy, other types of workers are watching with trepidation how organizations are moving toward the “gig economy” model</w:t>
      </w:r>
      <w:proofErr w:type="gramStart"/>
      <w:r w:rsidRPr="000530FE">
        <w:rPr>
          <w:rStyle w:val="StyleUnderline"/>
        </w:rPr>
        <w:t>.</w:t>
      </w:r>
      <w:r w:rsidRPr="00D94050">
        <w:rPr>
          <w:rStyle w:val="StyleUnderline"/>
          <w:sz w:val="12"/>
        </w:rPr>
        <w:t>¶</w:t>
      </w:r>
      <w:proofErr w:type="gramEnd"/>
      <w:r w:rsidRPr="00D94050">
        <w:rPr>
          <w:sz w:val="8"/>
        </w:rPr>
        <w:t xml:space="preserve"> Indeed:</w:t>
      </w:r>
      <w:r w:rsidRPr="00D94050">
        <w:rPr>
          <w:sz w:val="12"/>
        </w:rPr>
        <w:t>¶</w:t>
      </w:r>
      <w:r w:rsidRPr="00D94050">
        <w:rPr>
          <w:sz w:val="8"/>
        </w:rPr>
        <w:t xml:space="preserve"> …[E]ven many full-time employees share an underlying anxiety that is a result, according to the sociologist Arne L. Kalleberg, author of Good Jobs, Bad Jobs, of the severing of the “psychological contract between employers and employees in which stability and security were exchanged for loyalty and hard work.”</w:t>
      </w:r>
      <w:r w:rsidRPr="00D94050">
        <w:rPr>
          <w:sz w:val="12"/>
        </w:rPr>
        <w:t>¶</w:t>
      </w:r>
      <w:r w:rsidRPr="00D94050">
        <w:rPr>
          <w:sz w:val="8"/>
        </w:rPr>
        <w:t xml:space="preserve"> </w:t>
      </w:r>
      <w:r w:rsidRPr="000530FE">
        <w:rPr>
          <w:rStyle w:val="StyleUnderline"/>
        </w:rPr>
        <w:t>While outsourcing and “gigging” jobs may cut organizations’ short-term costs in some areas (such as training and development efforts)</w:t>
      </w:r>
      <w:r>
        <w:rPr>
          <w:rStyle w:val="StyleUnderline"/>
        </w:rPr>
        <w:t xml:space="preserve"> </w:t>
      </w:r>
      <w:r w:rsidRPr="000530FE">
        <w:rPr>
          <w:rStyle w:val="StyleUnderline"/>
        </w:rPr>
        <w:t>Saba’s He nonetheless emphasizes the need for companies to invest in training their workforce if they expect to succeed in the long run</w:t>
      </w:r>
      <w:proofErr w:type="gramStart"/>
      <w:r w:rsidRPr="000530FE">
        <w:rPr>
          <w:rStyle w:val="StyleUnderline"/>
        </w:rPr>
        <w:t>:</w:t>
      </w:r>
      <w:r w:rsidRPr="00D94050">
        <w:rPr>
          <w:rStyle w:val="StyleUnderline"/>
          <w:sz w:val="12"/>
        </w:rPr>
        <w:t>¶</w:t>
      </w:r>
      <w:proofErr w:type="gramEnd"/>
      <w:r w:rsidRPr="000530FE">
        <w:rPr>
          <w:rStyle w:val="StyleUnderline"/>
          <w:sz w:val="12"/>
        </w:rPr>
        <w:t xml:space="preserve"> </w:t>
      </w:r>
      <w:r w:rsidRPr="000530FE">
        <w:rPr>
          <w:rStyle w:val="StyleUnderline"/>
        </w:rPr>
        <w:t>“Not only is talent management and training an integral part of workforce development, it’s proven to be a driving factor in the long-term growth and success of an organization.”</w:t>
      </w:r>
    </w:p>
    <w:p w14:paraId="242B5569" w14:textId="77777777" w:rsidR="00616513" w:rsidRDefault="00616513" w:rsidP="00616513"/>
    <w:p w14:paraId="2D786321" w14:textId="77777777" w:rsidR="00616513" w:rsidRPr="003823E7" w:rsidRDefault="00616513" w:rsidP="00616513">
      <w:pPr>
        <w:pStyle w:val="Heading4"/>
      </w:pPr>
      <w:r>
        <w:t>Gig economy leads to substantial amount of inequality and furthers the wage gap – political reform is key.</w:t>
      </w:r>
    </w:p>
    <w:p w14:paraId="7E7FB57D" w14:textId="77777777" w:rsidR="00616513" w:rsidRDefault="00616513" w:rsidP="00616513">
      <w:r w:rsidRPr="00F6087E">
        <w:rPr>
          <w:rStyle w:val="Style13ptBold"/>
        </w:rPr>
        <w:t>Week Staff 15</w:t>
      </w:r>
      <w:r w:rsidRPr="00F6087E">
        <w:t>, 7-4-2015, "Employee benefits in America's gig economy," No Publication, http://theweek.com/articles/564433/employee-benefits-americas-gig-economy</w:t>
      </w:r>
    </w:p>
    <w:p w14:paraId="046267B6" w14:textId="77777777" w:rsidR="00616513" w:rsidRDefault="00616513" w:rsidP="00616513">
      <w:pPr>
        <w:rPr>
          <w:rStyle w:val="StyleUnderline"/>
        </w:rPr>
      </w:pPr>
    </w:p>
    <w:p w14:paraId="4E3168CA" w14:textId="77777777" w:rsidR="00616513" w:rsidRDefault="00616513" w:rsidP="00616513">
      <w:pPr>
        <w:rPr>
          <w:rStyle w:val="StyleUnderline"/>
        </w:rPr>
      </w:pPr>
      <w:r w:rsidRPr="000530FE">
        <w:rPr>
          <w:rStyle w:val="StyleUnderline"/>
        </w:rPr>
        <w:t xml:space="preserve">Sharing-economy firms like Uber "have always been based on something of a sham," said Michael Hiltzik at the Los Angeles Times. They pretend "that the drivers are working for themselves, not for the bosses." </w:t>
      </w:r>
      <w:r w:rsidRPr="00DC557B">
        <w:rPr>
          <w:rStyle w:val="StyleUnderline"/>
          <w:highlight w:val="yellow"/>
        </w:rPr>
        <w:t>In reality, the company is just ducking its responsibilities, while pocketing most of the proceeds of workers' labor</w:t>
      </w:r>
      <w:r w:rsidRPr="000530FE">
        <w:rPr>
          <w:rStyle w:val="StyleUnderline"/>
        </w:rPr>
        <w:t>.</w:t>
      </w:r>
      <w:r w:rsidRPr="00D94050">
        <w:rPr>
          <w:sz w:val="16"/>
        </w:rPr>
        <w:t xml:space="preserve"> Yet the answer isn't to force Uber to suddenly employ hundreds of thousands of drivers, said Arun Sundararajan at Financial Times. Such a requirement would inevitably raise costs for consumers and put plenty of startups out of business. It would also rob contractors of the flexibility they crave</w:t>
      </w:r>
      <w:proofErr w:type="gramStart"/>
      <w:r w:rsidRPr="00D94050">
        <w:rPr>
          <w:sz w:val="16"/>
        </w:rPr>
        <w:t>.</w:t>
      </w:r>
      <w:r w:rsidRPr="00D94050">
        <w:rPr>
          <w:sz w:val="12"/>
        </w:rPr>
        <w:t>¶</w:t>
      </w:r>
      <w:proofErr w:type="gramEnd"/>
      <w:r w:rsidRPr="00D94050">
        <w:rPr>
          <w:sz w:val="16"/>
        </w:rPr>
        <w:t xml:space="preserve"> </w:t>
      </w:r>
      <w:r w:rsidRPr="000530FE">
        <w:rPr>
          <w:rStyle w:val="StyleUnderline"/>
        </w:rPr>
        <w:t xml:space="preserve">But </w:t>
      </w:r>
      <w:r w:rsidRPr="00DC557B">
        <w:rPr>
          <w:rStyle w:val="StyleUnderline"/>
          <w:highlight w:val="yellow"/>
        </w:rPr>
        <w:t>we're right to be concerned that the sharing economy is leading to greater inequality, with a wealthy upper class "tended to by an on-call and poorly compensated underclass," said Jeff Spross at The Week</w:t>
      </w:r>
      <w:r w:rsidRPr="00D94050">
        <w:rPr>
          <w:sz w:val="16"/>
        </w:rPr>
        <w:t xml:space="preserve">. So rather than fight a losing battle against changes in the way we work, why don't we "adapt to the new world" and disentangle benefits from the job contract and provide them separately? </w:t>
      </w:r>
      <w:r w:rsidRPr="000530FE">
        <w:rPr>
          <w:rStyle w:val="StyleUnderline"/>
        </w:rPr>
        <w:t xml:space="preserve">Our work laws and job-dependent safety-net programs were forged decades ago, "when manufacturing was a big part of the economy and people tended to stay at the same job for life." That era isn't coming back. </w:t>
      </w:r>
      <w:r w:rsidRPr="00DC557B">
        <w:rPr>
          <w:rStyle w:val="StyleUnderline"/>
          <w:highlight w:val="yellow"/>
        </w:rPr>
        <w:t>It's time to update our expectations of "what jobs can deliver."</w:t>
      </w:r>
    </w:p>
    <w:p w14:paraId="588DE5A6" w14:textId="77777777" w:rsidR="00616513" w:rsidRDefault="00616513" w:rsidP="00616513">
      <w:pPr>
        <w:pStyle w:val="Heading4"/>
      </w:pPr>
      <w:r>
        <w:t>Upcoming presidents must tackle the gig economy – failure to do so will leave the US stumbling under outdated policies that undermine overall growth.</w:t>
      </w:r>
    </w:p>
    <w:p w14:paraId="56AFEA18" w14:textId="77777777" w:rsidR="00616513" w:rsidRPr="00F6087E" w:rsidRDefault="00616513" w:rsidP="00616513">
      <w:r w:rsidRPr="00F6087E">
        <w:t xml:space="preserve">Mark </w:t>
      </w:r>
      <w:r w:rsidRPr="00F6087E">
        <w:rPr>
          <w:rStyle w:val="Style13ptBold"/>
        </w:rPr>
        <w:t>Warner 15</w:t>
      </w:r>
      <w:r w:rsidRPr="00F6087E">
        <w:t>, American politician and the senior United States Senator from Virginia, in office since 2009</w:t>
      </w:r>
      <w:r>
        <w:t xml:space="preserve">, </w:t>
      </w:r>
      <w:r w:rsidRPr="00F6087E">
        <w:t>6-20-2015, "Time for tough question about the gig economy," CentreDaily, http://www.centredaily.com/2015/06/20/4803499/time-for-tough-question-about.html</w:t>
      </w:r>
    </w:p>
    <w:p w14:paraId="35B47DED" w14:textId="77777777" w:rsidR="00616513" w:rsidRPr="00F6087E" w:rsidRDefault="00616513" w:rsidP="00616513">
      <w:pPr>
        <w:rPr>
          <w:rStyle w:val="StyleUnderline"/>
        </w:rPr>
      </w:pPr>
    </w:p>
    <w:p w14:paraId="684FB374" w14:textId="77777777" w:rsidR="00616513" w:rsidRPr="00F6087E" w:rsidRDefault="00616513" w:rsidP="00616513">
      <w:pPr>
        <w:rPr>
          <w:rStyle w:val="StyleUnderline"/>
        </w:rPr>
      </w:pPr>
      <w:r w:rsidRPr="00F6087E">
        <w:rPr>
          <w:rStyle w:val="StyleUnderline"/>
        </w:rPr>
        <w:t xml:space="preserve">Whether </w:t>
      </w:r>
      <w:r w:rsidRPr="00DC557B">
        <w:rPr>
          <w:rStyle w:val="StyleUnderline"/>
          <w:highlight w:val="yellow"/>
        </w:rPr>
        <w:t>by economic necessity or by choice, as many as one-third of workers now find themselves piecing together two, three or more on-demand work opportunities to make a living. This is often called the gig economy or the sharing economy</w:t>
      </w:r>
      <w:proofErr w:type="gramStart"/>
      <w:r w:rsidRPr="00F6087E">
        <w:rPr>
          <w:rStyle w:val="StyleUnderline"/>
        </w:rPr>
        <w:t>.</w:t>
      </w:r>
      <w:r w:rsidRPr="00D94050">
        <w:rPr>
          <w:rStyle w:val="StyleUnderline"/>
          <w:sz w:val="12"/>
        </w:rPr>
        <w:t>¶</w:t>
      </w:r>
      <w:proofErr w:type="gramEnd"/>
      <w:r w:rsidRPr="00D94050">
        <w:rPr>
          <w:sz w:val="16"/>
        </w:rPr>
        <w:t xml:space="preserve"> This group of workers includes a lot of millennials who began entering the workforce in 2000. It also includes </w:t>
      </w:r>
      <w:proofErr w:type="gramStart"/>
      <w:r w:rsidRPr="00D94050">
        <w:rPr>
          <w:sz w:val="16"/>
        </w:rPr>
        <w:t>middle-age</w:t>
      </w:r>
      <w:proofErr w:type="gramEnd"/>
      <w:r w:rsidRPr="00D94050">
        <w:rPr>
          <w:sz w:val="16"/>
        </w:rPr>
        <w:t xml:space="preserve"> professionals downsized at mid-career and baby boomers hit with a premature end to what they thought were solid careers. And it includes a lot of folks for whom working multiple jobs is nothing new: It’s just how they’ve always gotten by</w:t>
      </w:r>
      <w:proofErr w:type="gramStart"/>
      <w:r w:rsidRPr="00D94050">
        <w:rPr>
          <w:sz w:val="16"/>
        </w:rPr>
        <w:t>.</w:t>
      </w:r>
      <w:r w:rsidRPr="00D94050">
        <w:rPr>
          <w:sz w:val="12"/>
        </w:rPr>
        <w:t>¶</w:t>
      </w:r>
      <w:proofErr w:type="gramEnd"/>
      <w:r w:rsidRPr="00D94050">
        <w:rPr>
          <w:sz w:val="16"/>
        </w:rPr>
        <w:t xml:space="preserve"> Today, online platforms such as Airbnb, Uber, TaskRabbit and Etsy can provide granularity in matching supply and demand for things many people may never have thought about monetizing before: A spare room. </w:t>
      </w:r>
      <w:proofErr w:type="gramStart"/>
      <w:r w:rsidRPr="00D94050">
        <w:rPr>
          <w:sz w:val="16"/>
        </w:rPr>
        <w:t>A ride in a car.</w:t>
      </w:r>
      <w:proofErr w:type="gramEnd"/>
      <w:r w:rsidRPr="00D94050">
        <w:rPr>
          <w:sz w:val="16"/>
        </w:rPr>
        <w:t xml:space="preserve"> Free time</w:t>
      </w:r>
      <w:proofErr w:type="gramStart"/>
      <w:r w:rsidRPr="00D94050">
        <w:rPr>
          <w:sz w:val="16"/>
        </w:rPr>
        <w:t>.</w:t>
      </w:r>
      <w:r w:rsidRPr="00D94050">
        <w:rPr>
          <w:sz w:val="12"/>
        </w:rPr>
        <w:t>¶</w:t>
      </w:r>
      <w:proofErr w:type="gramEnd"/>
      <w:r w:rsidRPr="00D94050">
        <w:rPr>
          <w:sz w:val="16"/>
        </w:rPr>
        <w:t xml:space="preserve"> </w:t>
      </w:r>
      <w:r w:rsidRPr="00DC557B">
        <w:rPr>
          <w:rStyle w:val="StyleUnderline"/>
          <w:highlight w:val="yellow"/>
        </w:rPr>
        <w:t>But many of the business models in this on-demand economy are built on the premise that workers are independent contractors, not employees. That means companies do not have to pay costs such as health insurance or retirement benefits</w:t>
      </w:r>
      <w:r w:rsidRPr="00F6087E">
        <w:rPr>
          <w:rStyle w:val="StyleUnderline"/>
        </w:rPr>
        <w:t>. They also typically do not pay a share of unemployment or workers’ compensation coverage</w:t>
      </w:r>
      <w:proofErr w:type="gramStart"/>
      <w:r w:rsidRPr="00F6087E">
        <w:rPr>
          <w:rStyle w:val="StyleUnderline"/>
        </w:rPr>
        <w:t>.</w:t>
      </w:r>
      <w:r w:rsidRPr="00D94050">
        <w:rPr>
          <w:sz w:val="12"/>
        </w:rPr>
        <w:t>¶</w:t>
      </w:r>
      <w:proofErr w:type="gramEnd"/>
      <w:r w:rsidRPr="00D94050">
        <w:rPr>
          <w:sz w:val="16"/>
        </w:rPr>
        <w:t xml:space="preserve"> </w:t>
      </w:r>
      <w:r w:rsidRPr="00F6087E">
        <w:rPr>
          <w:rStyle w:val="StyleUnderline"/>
        </w:rPr>
        <w:t>So these workers, even if they are doing very well, exist on a high wire, with no safety net beneath them. That may work for many of them — until the day that it doesn’t</w:t>
      </w:r>
      <w:r w:rsidRPr="00D94050">
        <w:rPr>
          <w:sz w:val="16"/>
        </w:rPr>
        <w:t>. That’s also the day that taxpayers could be handed the bill, which is why Washington needs to start asking some tough policy questions</w:t>
      </w:r>
      <w:proofErr w:type="gramStart"/>
      <w:r w:rsidRPr="00D94050">
        <w:rPr>
          <w:sz w:val="16"/>
        </w:rPr>
        <w:t>:</w:t>
      </w:r>
      <w:r w:rsidRPr="00D94050">
        <w:rPr>
          <w:sz w:val="12"/>
        </w:rPr>
        <w:t>¶</w:t>
      </w:r>
      <w:proofErr w:type="gramEnd"/>
      <w:r w:rsidRPr="00D94050">
        <w:rPr>
          <w:sz w:val="16"/>
        </w:rPr>
        <w:t xml:space="preserve"> First, the biggest challenge may be this change in the employer-employee relationship. Are there other options for providing safety-net benefits to workers who are not connected to a traditional full-time employer? Who should administer them? Should they be opt-in or opt-out</w:t>
      </w:r>
      <w:proofErr w:type="gramStart"/>
      <w:r w:rsidRPr="00D94050">
        <w:rPr>
          <w:sz w:val="16"/>
        </w:rPr>
        <w:t>?</w:t>
      </w:r>
      <w:r w:rsidRPr="00D94050">
        <w:rPr>
          <w:sz w:val="12"/>
        </w:rPr>
        <w:t>¶</w:t>
      </w:r>
      <w:proofErr w:type="gramEnd"/>
      <w:r w:rsidRPr="00D94050">
        <w:rPr>
          <w:sz w:val="16"/>
        </w:rPr>
        <w:t xml:space="preserve"> We could look to the Affordable Care Act’s health-care exchanges as a public-private model or perhaps borrow the idea of the “hour bank,” used by the building trades for 60 years, to administer benefits for members who work for a series of contractors. It could be consumer driven in part, too — perhaps allowing customers to designate a portion of their payments to go to a fund that helps support workers. There are other possible public-private models that deserve a look</w:t>
      </w:r>
      <w:proofErr w:type="gramStart"/>
      <w:r w:rsidRPr="00D94050">
        <w:rPr>
          <w:sz w:val="16"/>
        </w:rPr>
        <w:t>.</w:t>
      </w:r>
      <w:r w:rsidRPr="00D94050">
        <w:rPr>
          <w:sz w:val="12"/>
        </w:rPr>
        <w:t>¶</w:t>
      </w:r>
      <w:proofErr w:type="gramEnd"/>
      <w:r w:rsidRPr="00D94050">
        <w:rPr>
          <w:sz w:val="16"/>
        </w:rPr>
        <w:t xml:space="preserve"> Second, while litigation is underway about whether on-demand workers are independent contractors or employees, this question is too important to leave to the courts alone. </w:t>
      </w:r>
      <w:r w:rsidRPr="00F6087E">
        <w:rPr>
          <w:rStyle w:val="StyleUnderline"/>
        </w:rPr>
        <w:t>As policymakers, we should begin discussing whether our 20th-century definitions work in a 21st-century economy</w:t>
      </w:r>
      <w:proofErr w:type="gramStart"/>
      <w:r w:rsidRPr="00F6087E">
        <w:rPr>
          <w:rStyle w:val="StyleUnderline"/>
        </w:rPr>
        <w:t>.</w:t>
      </w:r>
      <w:r w:rsidRPr="00D94050">
        <w:rPr>
          <w:rStyle w:val="StyleUnderline"/>
          <w:sz w:val="12"/>
        </w:rPr>
        <w:t>¶</w:t>
      </w:r>
      <w:proofErr w:type="gramEnd"/>
      <w:r w:rsidRPr="00F6087E">
        <w:rPr>
          <w:rStyle w:val="StyleUnderline"/>
          <w:sz w:val="12"/>
        </w:rPr>
        <w:t xml:space="preserve"> </w:t>
      </w:r>
      <w:r w:rsidRPr="00F6087E">
        <w:rPr>
          <w:rStyle w:val="StyleUnderline"/>
        </w:rPr>
        <w:t xml:space="preserve">Third, </w:t>
      </w:r>
      <w:r w:rsidRPr="00D94050">
        <w:rPr>
          <w:rStyle w:val="StyleUnderline"/>
          <w:highlight w:val="yellow"/>
        </w:rPr>
        <w:t>the federal government needs to become much more nimble. We need better data on how many people are part of the gig and sharing economies, and we need to recommit to extending broadband Internet service to underserved and unserved regions</w:t>
      </w:r>
      <w:r w:rsidRPr="00D94050">
        <w:rPr>
          <w:sz w:val="16"/>
        </w:rPr>
        <w:t>. We should also streamline the hodgepodge of federal programs — currently scattered across dozens of federal agencies — meant to support innovators and entrepreneurs</w:t>
      </w:r>
      <w:proofErr w:type="gramStart"/>
      <w:r w:rsidRPr="00D94050">
        <w:rPr>
          <w:sz w:val="16"/>
        </w:rPr>
        <w:t>.</w:t>
      </w:r>
      <w:r w:rsidRPr="00D94050">
        <w:rPr>
          <w:sz w:val="12"/>
        </w:rPr>
        <w:t>¶</w:t>
      </w:r>
      <w:proofErr w:type="gramEnd"/>
      <w:r w:rsidRPr="00D94050">
        <w:rPr>
          <w:sz w:val="16"/>
        </w:rPr>
        <w:t xml:space="preserve"> </w:t>
      </w:r>
      <w:r w:rsidRPr="00F6087E">
        <w:rPr>
          <w:rStyle w:val="StyleUnderline"/>
        </w:rPr>
        <w:t xml:space="preserve">And </w:t>
      </w:r>
      <w:r w:rsidRPr="00D94050">
        <w:rPr>
          <w:rStyle w:val="StyleUnderline"/>
          <w:highlight w:val="yellow"/>
        </w:rPr>
        <w:t>we cannot forget the opportunity costs of this generation’s combined $1.2 trillion in student debt, which is limiting options for young workers</w:t>
      </w:r>
      <w:r w:rsidRPr="00F6087E">
        <w:rPr>
          <w:rStyle w:val="StyleUnderline"/>
        </w:rPr>
        <w:t>.</w:t>
      </w:r>
      <w:r w:rsidRPr="00D94050">
        <w:rPr>
          <w:rStyle w:val="StyleUnderline"/>
          <w:sz w:val="12"/>
        </w:rPr>
        <w:t>¶</w:t>
      </w:r>
      <w:r w:rsidRPr="00D94050">
        <w:rPr>
          <w:sz w:val="16"/>
        </w:rPr>
        <w:t xml:space="preserve"> Finally, the millennial generation already is beginning to fuel a tremendous shift in one of the traditional anchors of America’s economy. Many younger Americans have made it clear they prefer sharing and renting </w:t>
      </w:r>
      <w:proofErr w:type="gramStart"/>
      <w:r w:rsidRPr="00D94050">
        <w:rPr>
          <w:sz w:val="16"/>
        </w:rPr>
        <w:t>over</w:t>
      </w:r>
      <w:proofErr w:type="gramEnd"/>
      <w:r w:rsidRPr="00D94050">
        <w:rPr>
          <w:sz w:val="16"/>
        </w:rPr>
        <w:t xml:space="preserve"> ownership. This could have a huge impact on traditional tax systems at every level of government, because we currently use the tax code to reward ownership of everything from homes to vehicles to factories</w:t>
      </w:r>
      <w:proofErr w:type="gramStart"/>
      <w:r w:rsidRPr="00D94050">
        <w:rPr>
          <w:sz w:val="16"/>
        </w:rPr>
        <w:t>.</w:t>
      </w:r>
      <w:r w:rsidRPr="00D94050">
        <w:rPr>
          <w:sz w:val="12"/>
        </w:rPr>
        <w:t>¶</w:t>
      </w:r>
      <w:proofErr w:type="gramEnd"/>
      <w:r w:rsidRPr="00D94050">
        <w:rPr>
          <w:sz w:val="16"/>
        </w:rPr>
        <w:t xml:space="preserve"> Barely five years ago, no one had even heard of Uber or Airbnb. And while we don’t know what the disruptive technologies of tomorrow might look like, we know developments such as driverless cars, same-day drone deliveries and 3-D printing appear to be right around the corner.</w:t>
      </w:r>
      <w:r w:rsidRPr="00F6087E">
        <w:rPr>
          <w:rStyle w:val="StyleUnderline"/>
        </w:rPr>
        <w:t xml:space="preserve"> </w:t>
      </w:r>
      <w:r w:rsidRPr="00D94050">
        <w:rPr>
          <w:rStyle w:val="StyleUnderline"/>
          <w:highlight w:val="yellow"/>
        </w:rPr>
        <w:t>Instead of trying to make the new economy look more like the old, Washington should encourage these innovations and work to create more opportunities and upward economic mobility for everybody.</w:t>
      </w:r>
      <w:r w:rsidRPr="00F6087E">
        <w:rPr>
          <w:rStyle w:val="StyleUnderline"/>
        </w:rPr>
        <w:t xml:space="preserve"> </w:t>
      </w:r>
    </w:p>
    <w:p w14:paraId="54A4587C" w14:textId="77777777" w:rsidR="00616513" w:rsidRDefault="00616513" w:rsidP="00616513"/>
    <w:p w14:paraId="3FE363BD" w14:textId="77777777" w:rsidR="00616513" w:rsidRPr="003823E7" w:rsidRDefault="00616513" w:rsidP="00616513">
      <w:pPr>
        <w:pStyle w:val="Heading4"/>
      </w:pPr>
      <w:r>
        <w:t>Democrats key to general adaptation to the gig economy; Republicans ignore the issue and side with gig companies.</w:t>
      </w:r>
    </w:p>
    <w:p w14:paraId="11762992" w14:textId="77777777" w:rsidR="00616513" w:rsidRPr="005B19B9" w:rsidRDefault="00616513" w:rsidP="00616513">
      <w:pPr>
        <w:rPr>
          <w:sz w:val="16"/>
          <w:szCs w:val="16"/>
        </w:rPr>
      </w:pPr>
      <w:r>
        <w:rPr>
          <w:b/>
          <w:bCs/>
        </w:rPr>
        <w:t xml:space="preserve">Waldman 7/15 </w:t>
      </w:r>
      <w:r w:rsidRPr="003823E7">
        <w:rPr>
          <w:sz w:val="16"/>
          <w:szCs w:val="16"/>
        </w:rPr>
        <w:t>–</w:t>
      </w:r>
      <w:r>
        <w:rPr>
          <w:sz w:val="16"/>
          <w:szCs w:val="16"/>
        </w:rPr>
        <w:t xml:space="preserve"> Paul, </w:t>
      </w:r>
      <w:r w:rsidRPr="00D664B9">
        <w:rPr>
          <w:sz w:val="16"/>
          <w:szCs w:val="16"/>
        </w:rPr>
        <w:t>senior writer with The American Prospect magazine and a blogger for The Washington Post</w:t>
      </w:r>
      <w:r>
        <w:rPr>
          <w:sz w:val="16"/>
          <w:szCs w:val="16"/>
        </w:rPr>
        <w:t>. (“</w:t>
      </w:r>
      <w:r w:rsidRPr="00D664B9">
        <w:rPr>
          <w:sz w:val="16"/>
          <w:szCs w:val="16"/>
        </w:rPr>
        <w:t>Why the 2016 candidates ignore the sharing economy at their own peril</w:t>
      </w:r>
      <w:r>
        <w:rPr>
          <w:sz w:val="16"/>
          <w:szCs w:val="16"/>
        </w:rPr>
        <w:t xml:space="preserve">,” 7/15/15, </w:t>
      </w:r>
      <w:r w:rsidRPr="00D664B9">
        <w:rPr>
          <w:sz w:val="16"/>
          <w:szCs w:val="16"/>
        </w:rPr>
        <w:t>http://theweek.com/articles/566396/whythe-2016-candidates-ignore-thesharing-economy-peril</w:t>
      </w:r>
      <w:r>
        <w:rPr>
          <w:sz w:val="16"/>
          <w:szCs w:val="16"/>
        </w:rPr>
        <w:t>)</w:t>
      </w:r>
    </w:p>
    <w:p w14:paraId="7D258CB1" w14:textId="77777777" w:rsidR="00616513" w:rsidRDefault="00616513" w:rsidP="00616513">
      <w:pPr>
        <w:rPr>
          <w:rStyle w:val="StyleUnderline"/>
        </w:rPr>
      </w:pPr>
    </w:p>
    <w:p w14:paraId="24936D85" w14:textId="77777777" w:rsidR="00616513" w:rsidRPr="0003749A" w:rsidRDefault="00616513" w:rsidP="00616513">
      <w:pPr>
        <w:rPr>
          <w:b/>
          <w:u w:val="single"/>
        </w:rPr>
      </w:pPr>
      <w:r w:rsidRPr="00D664B9">
        <w:rPr>
          <w:rStyle w:val="StyleUnderline"/>
        </w:rPr>
        <w:t xml:space="preserve">But here's the point: In many ways, </w:t>
      </w:r>
      <w:r w:rsidRPr="00D94050">
        <w:rPr>
          <w:rStyle w:val="StyleUnderline"/>
          <w:highlight w:val="yellow"/>
        </w:rPr>
        <w:t>public policy on the workplace is organized around the way things used to be, when people hoped that they could stay with one employer for their entire career, and that employer would provide them a panoply of benefits including health insurance, paid vacations, and a pension</w:t>
      </w:r>
      <w:r w:rsidRPr="00D94050">
        <w:rPr>
          <w:sz w:val="16"/>
          <w:highlight w:val="yellow"/>
        </w:rPr>
        <w:t>.</w:t>
      </w:r>
      <w:r w:rsidRPr="00D94050">
        <w:rPr>
          <w:sz w:val="16"/>
        </w:rPr>
        <w:t xml:space="preserve"> Today, more and more Americans are cobbling together a living from multiple sources. And even many who aren't working for a technology-based company like Uber are doing hourly work that makes scheduling their lives exceedingly difficult and doesn't come with any benefits at all</w:t>
      </w:r>
      <w:proofErr w:type="gramStart"/>
      <w:r w:rsidRPr="00D94050">
        <w:rPr>
          <w:sz w:val="16"/>
        </w:rPr>
        <w:t>.</w:t>
      </w:r>
      <w:r w:rsidRPr="00D94050">
        <w:rPr>
          <w:sz w:val="12"/>
        </w:rPr>
        <w:t>¶</w:t>
      </w:r>
      <w:proofErr w:type="gramEnd"/>
      <w:r w:rsidRPr="00D94050">
        <w:rPr>
          <w:sz w:val="16"/>
        </w:rPr>
        <w:t xml:space="preserve"> Depending on what sort of situation you can put together, it's possible for that kind of work to offer more rewards than the traditional 9-to-5 job. But for millions, the contemporary American workplace is characterized by insecurity: insecurity that they'll have enough work this month to pay their bills, insecurity that they'll be able to put anything away for retirement, insecurity that an illness or family crisis won't send them into a financial tailspin from which they can't recover</w:t>
      </w:r>
      <w:proofErr w:type="gramStart"/>
      <w:r w:rsidRPr="00D94050">
        <w:rPr>
          <w:sz w:val="16"/>
        </w:rPr>
        <w:t>.</w:t>
      </w:r>
      <w:r w:rsidRPr="00D94050">
        <w:rPr>
          <w:sz w:val="12"/>
        </w:rPr>
        <w:t>¶</w:t>
      </w:r>
      <w:proofErr w:type="gramEnd"/>
      <w:r w:rsidRPr="00D94050">
        <w:rPr>
          <w:sz w:val="16"/>
        </w:rPr>
        <w:t xml:space="preserve"> So what can government do? </w:t>
      </w:r>
      <w:r w:rsidRPr="00D664B9">
        <w:rPr>
          <w:rStyle w:val="StyleUnderline"/>
        </w:rPr>
        <w:t xml:space="preserve">Up until now, </w:t>
      </w:r>
      <w:r w:rsidRPr="00D94050">
        <w:rPr>
          <w:rStyle w:val="StyleUnderline"/>
          <w:highlight w:val="yellow"/>
        </w:rPr>
        <w:t>Democrats have been offering piecemeal proposals that try to ameliorate that insecurity from one angle or another, trying to get people better wages and treatment. All Democrats want to increase the minimum wage</w:t>
      </w:r>
      <w:r w:rsidRPr="00D94050">
        <w:rPr>
          <w:sz w:val="16"/>
        </w:rPr>
        <w:t xml:space="preserve">. The Obama administration is updating the rules on overtime so more workers can be paid adequately for the extra hours they work. The Affordable Care Act finally made health insurance at least somewhat portable, so that "job lock" — in which you can't leave your job for fear that you won't be able to get covered — is a thing of the past. </w:t>
      </w:r>
      <w:r w:rsidRPr="00D94050">
        <w:rPr>
          <w:rStyle w:val="StyleUnderline"/>
          <w:highlight w:val="yellow"/>
        </w:rPr>
        <w:t>They're now pushing for mandatory paid sick leave. But most measures like these concern how traditional workers relate to traditional employers</w:t>
      </w:r>
      <w:proofErr w:type="gramStart"/>
      <w:r w:rsidRPr="00D94050">
        <w:rPr>
          <w:rStyle w:val="StyleUnderline"/>
          <w:highlight w:val="yellow"/>
        </w:rPr>
        <w:t>.</w:t>
      </w:r>
      <w:r w:rsidRPr="00D94050">
        <w:rPr>
          <w:rStyle w:val="StyleUnderline"/>
          <w:sz w:val="12"/>
          <w:highlight w:val="yellow"/>
        </w:rPr>
        <w:t>¶</w:t>
      </w:r>
      <w:proofErr w:type="gramEnd"/>
      <w:r w:rsidRPr="00D94050">
        <w:rPr>
          <w:sz w:val="16"/>
          <w:highlight w:val="yellow"/>
        </w:rPr>
        <w:t xml:space="preserve"> </w:t>
      </w:r>
      <w:r w:rsidRPr="00D94050">
        <w:rPr>
          <w:rStyle w:val="StyleUnderline"/>
          <w:highlight w:val="yellow"/>
        </w:rPr>
        <w:t>Republicans, on the other hand, generally look at the state of the workplace today and say, "What's the problem?</w:t>
      </w:r>
      <w:r w:rsidRPr="00D94050">
        <w:rPr>
          <w:sz w:val="16"/>
        </w:rPr>
        <w:t xml:space="preserve">" They oppose raising the minimum wage, objected to updating the overtime rules, don't want employers to have to offer paid sick leave, and of course find the ACA to be a Stalinist nightmare of oppression. </w:t>
      </w:r>
      <w:r w:rsidRPr="00D664B9">
        <w:rPr>
          <w:rStyle w:val="StyleUnderline"/>
        </w:rPr>
        <w:t>They love to fetishize Uber because it fights with entrenched taxi unions</w:t>
      </w:r>
      <w:r w:rsidRPr="00D94050">
        <w:rPr>
          <w:sz w:val="16"/>
        </w:rPr>
        <w:t xml:space="preserve"> (and because they hope it will make them seem young and hip), </w:t>
      </w:r>
      <w:r w:rsidRPr="00D664B9">
        <w:rPr>
          <w:rStyle w:val="StyleUnderline"/>
        </w:rPr>
        <w:t>but don't have any particular ideas to help workers adapt to the new world.</w:t>
      </w:r>
    </w:p>
    <w:p w14:paraId="46DD4DAD" w14:textId="77777777" w:rsidR="00616513" w:rsidRPr="003823E7" w:rsidRDefault="00616513" w:rsidP="00616513">
      <w:pPr>
        <w:pStyle w:val="Heading4"/>
      </w:pPr>
      <w:r>
        <w:t>Jeb Bush supports the gig economy – he loves Uber.</w:t>
      </w:r>
    </w:p>
    <w:p w14:paraId="32F9AED4" w14:textId="77777777" w:rsidR="00616513" w:rsidRPr="005B19B9" w:rsidRDefault="00616513" w:rsidP="00616513">
      <w:pPr>
        <w:rPr>
          <w:sz w:val="16"/>
          <w:szCs w:val="16"/>
        </w:rPr>
      </w:pPr>
      <w:r>
        <w:rPr>
          <w:b/>
          <w:bCs/>
        </w:rPr>
        <w:t xml:space="preserve">Campbell 7/16 </w:t>
      </w:r>
      <w:r w:rsidRPr="003823E7">
        <w:rPr>
          <w:sz w:val="16"/>
          <w:szCs w:val="16"/>
        </w:rPr>
        <w:t>–</w:t>
      </w:r>
      <w:r>
        <w:rPr>
          <w:sz w:val="16"/>
          <w:szCs w:val="16"/>
        </w:rPr>
        <w:t xml:space="preserve"> Colin, </w:t>
      </w:r>
      <w:r w:rsidRPr="0003749A">
        <w:rPr>
          <w:sz w:val="16"/>
          <w:szCs w:val="16"/>
        </w:rPr>
        <w:t>politics reporter at Business Insider</w:t>
      </w:r>
      <w:r>
        <w:rPr>
          <w:sz w:val="16"/>
          <w:szCs w:val="16"/>
        </w:rPr>
        <w:t>. (“</w:t>
      </w:r>
      <w:r w:rsidRPr="0003749A">
        <w:rPr>
          <w:sz w:val="16"/>
          <w:szCs w:val="16"/>
        </w:rPr>
        <w:t>Jeb Bush</w:t>
      </w:r>
      <w:r>
        <w:rPr>
          <w:sz w:val="16"/>
          <w:szCs w:val="16"/>
        </w:rPr>
        <w:t xml:space="preserve">'s campaign is going big on Uber,” 7/16/15, </w:t>
      </w:r>
      <w:r w:rsidRPr="0003749A">
        <w:rPr>
          <w:sz w:val="16"/>
          <w:szCs w:val="16"/>
        </w:rPr>
        <w:t>http://www.businessinsider.com/jeb-bush-uber-campaign-spending-report-2015-7#ixzz3g422n0oz</w:t>
      </w:r>
      <w:r>
        <w:rPr>
          <w:sz w:val="16"/>
          <w:szCs w:val="16"/>
        </w:rPr>
        <w:t>)</w:t>
      </w:r>
    </w:p>
    <w:p w14:paraId="2FB4D1B5" w14:textId="77777777" w:rsidR="00616513" w:rsidRDefault="00616513" w:rsidP="00616513">
      <w:pPr>
        <w:rPr>
          <w:rStyle w:val="StyleUnderline"/>
        </w:rPr>
      </w:pPr>
    </w:p>
    <w:p w14:paraId="46DDECA9" w14:textId="77777777" w:rsidR="00616513" w:rsidRDefault="00616513" w:rsidP="00616513">
      <w:pPr>
        <w:rPr>
          <w:rStyle w:val="StyleUnderline"/>
        </w:rPr>
      </w:pPr>
      <w:r w:rsidRPr="0003749A">
        <w:rPr>
          <w:rStyle w:val="StyleUnderline"/>
        </w:rPr>
        <w:t xml:space="preserve">Jeb </w:t>
      </w:r>
      <w:r w:rsidRPr="00D94050">
        <w:rPr>
          <w:rStyle w:val="StyleUnderline"/>
          <w:highlight w:val="yellow"/>
        </w:rPr>
        <w:t>Bush's Republican presidential campaign is using Uber extensively to get around</w:t>
      </w:r>
      <w:proofErr w:type="gramStart"/>
      <w:r w:rsidRPr="0003749A">
        <w:rPr>
          <w:rStyle w:val="StyleUnderline"/>
        </w:rPr>
        <w:t>.</w:t>
      </w:r>
      <w:r w:rsidRPr="00D94050">
        <w:rPr>
          <w:rStyle w:val="StyleUnderline"/>
          <w:sz w:val="12"/>
        </w:rPr>
        <w:t>¶</w:t>
      </w:r>
      <w:proofErr w:type="gramEnd"/>
      <w:r w:rsidRPr="0003749A">
        <w:rPr>
          <w:rStyle w:val="StyleUnderline"/>
          <w:sz w:val="12"/>
        </w:rPr>
        <w:t xml:space="preserve"> </w:t>
      </w:r>
      <w:r w:rsidRPr="0003749A">
        <w:rPr>
          <w:rStyle w:val="StyleUnderline"/>
        </w:rPr>
        <w:t>The former Florida governor published his first campaign-finance report Wednesday, and it is filled with payments to the ride-hailing app company.</w:t>
      </w:r>
      <w:r w:rsidRPr="00D94050">
        <w:rPr>
          <w:rStyle w:val="StyleUnderline"/>
          <w:sz w:val="12"/>
        </w:rPr>
        <w:t>¶</w:t>
      </w:r>
      <w:r w:rsidRPr="00D94050">
        <w:rPr>
          <w:sz w:val="16"/>
        </w:rPr>
        <w:t xml:space="preserve"> In just the last two weeks of June, Bush's campaign paid Uber almost 70 separate times for a total of roughly $1,400, records show. Bush's son also wrote on Twitter last month that he had "taken 75 rides in 12 cities over 10 months."</w:t>
      </w:r>
      <w:r w:rsidRPr="00D94050">
        <w:rPr>
          <w:sz w:val="12"/>
        </w:rPr>
        <w:t>¶</w:t>
      </w:r>
      <w:r w:rsidRPr="00D94050">
        <w:rPr>
          <w:sz w:val="16"/>
        </w:rPr>
        <w:t xml:space="preserve"> </w:t>
      </w:r>
      <w:r w:rsidRPr="00D94050">
        <w:rPr>
          <w:rStyle w:val="StyleUnderline"/>
          <w:highlight w:val="yellow"/>
        </w:rPr>
        <w:t>Bush is reportedly set to personally get an Uber ride on Thursday while traveling in San Francisco. That move is likely meant to draw some contrast with former Secretary of State Hillary Clinton, the Democratic presidential front-runner who earlier this week took a jab at what she called the "gig economy.”</w:t>
      </w:r>
    </w:p>
    <w:p w14:paraId="4ACCFC6A" w14:textId="77777777" w:rsidR="00616513" w:rsidRPr="003823E7" w:rsidRDefault="00616513" w:rsidP="00616513">
      <w:pPr>
        <w:pStyle w:val="Heading4"/>
      </w:pPr>
      <w:r>
        <w:t>Bush opposes Clinton’s stance on the gig economy – he openly supports its free reign.</w:t>
      </w:r>
    </w:p>
    <w:p w14:paraId="34FC535D" w14:textId="77777777" w:rsidR="00616513" w:rsidRPr="005B19B9" w:rsidRDefault="00616513" w:rsidP="00616513">
      <w:pPr>
        <w:rPr>
          <w:sz w:val="16"/>
          <w:szCs w:val="16"/>
        </w:rPr>
      </w:pPr>
      <w:r>
        <w:rPr>
          <w:b/>
          <w:bCs/>
        </w:rPr>
        <w:t xml:space="preserve">O’Keefe 7/16 </w:t>
      </w:r>
      <w:r w:rsidRPr="003823E7">
        <w:rPr>
          <w:sz w:val="16"/>
          <w:szCs w:val="16"/>
        </w:rPr>
        <w:t>–</w:t>
      </w:r>
      <w:r>
        <w:rPr>
          <w:sz w:val="16"/>
          <w:szCs w:val="16"/>
        </w:rPr>
        <w:t xml:space="preserve"> Ed, </w:t>
      </w:r>
      <w:r w:rsidRPr="00503233">
        <w:rPr>
          <w:sz w:val="16"/>
          <w:szCs w:val="16"/>
        </w:rPr>
        <w:t>covering the 2016 presidential campaign, with a focus on Jeb Bush and other Republican candidates. He's covered presidential and congressional politics since 2008</w:t>
      </w:r>
      <w:r>
        <w:rPr>
          <w:sz w:val="16"/>
          <w:szCs w:val="16"/>
        </w:rPr>
        <w:t>. (“</w:t>
      </w:r>
      <w:r w:rsidRPr="00503233">
        <w:rPr>
          <w:sz w:val="16"/>
          <w:szCs w:val="16"/>
        </w:rPr>
        <w:t>Jeb Bush, a ‘nerdy’ tech guy, tries to woo Silicon Valley</w:t>
      </w:r>
      <w:r>
        <w:rPr>
          <w:sz w:val="16"/>
          <w:szCs w:val="16"/>
        </w:rPr>
        <w:t xml:space="preserve">,” 7/16/15, </w:t>
      </w:r>
      <w:r w:rsidRPr="00503233">
        <w:rPr>
          <w:sz w:val="16"/>
          <w:szCs w:val="16"/>
        </w:rPr>
        <w:t>http://www.washingtonpost.com/politics/jeb-bush-a-nerdy-tech-guy-seeks-to-woo-silicon-valley/2015/07/15/607e7bfe-2b30-11e5-bd33-395c05608059_story.html</w:t>
      </w:r>
      <w:r>
        <w:rPr>
          <w:sz w:val="16"/>
          <w:szCs w:val="16"/>
        </w:rPr>
        <w:t>)</w:t>
      </w:r>
    </w:p>
    <w:p w14:paraId="4F16DCFE" w14:textId="77777777" w:rsidR="00616513" w:rsidRDefault="00616513" w:rsidP="00616513">
      <w:pPr>
        <w:rPr>
          <w:rStyle w:val="StyleUnderline"/>
        </w:rPr>
      </w:pPr>
    </w:p>
    <w:p w14:paraId="3B28DDAE" w14:textId="77777777" w:rsidR="00616513" w:rsidRPr="00D94050" w:rsidRDefault="00616513" w:rsidP="00616513">
      <w:pPr>
        <w:rPr>
          <w:sz w:val="16"/>
        </w:rPr>
      </w:pPr>
      <w:r w:rsidRPr="0003749A">
        <w:rPr>
          <w:rStyle w:val="StyleUnderline"/>
        </w:rPr>
        <w:t xml:space="preserve">On Monday, the </w:t>
      </w:r>
      <w:r w:rsidRPr="00D94050">
        <w:rPr>
          <w:rStyle w:val="StyleUnderline"/>
          <w:highlight w:val="yellow"/>
        </w:rPr>
        <w:t>Democratic front-runner attacked Bush and other GOP presidential candidates for supporting “trickle-down” economic policies haven’t helped American workers</w:t>
      </w:r>
      <w:r w:rsidRPr="00D94050">
        <w:rPr>
          <w:sz w:val="16"/>
        </w:rPr>
        <w:t>. She also warned that the new efficiencies brought by many tech-focused companies also bring a lack of traditional worker protections and benefits</w:t>
      </w:r>
      <w:proofErr w:type="gramStart"/>
      <w:r w:rsidRPr="00D94050">
        <w:rPr>
          <w:sz w:val="16"/>
        </w:rPr>
        <w:t>.</w:t>
      </w:r>
      <w:r w:rsidRPr="00D94050">
        <w:rPr>
          <w:sz w:val="12"/>
        </w:rPr>
        <w:t>¶</w:t>
      </w:r>
      <w:proofErr w:type="gramEnd"/>
      <w:r w:rsidRPr="00D94050">
        <w:rPr>
          <w:sz w:val="16"/>
        </w:rPr>
        <w:t xml:space="preserve"> “Many Americans are making extra money renting out a small room, designing Web sites, selling products they design themselves at home, or even driving their own car,” she said. “This on-demand or so-called gig economy is creating exciting opportunities and unleashing innovation. But it’s also raising hard questions about workplace protections and what a good job will look like in the future.”</w:t>
      </w:r>
      <w:r w:rsidRPr="00D94050">
        <w:rPr>
          <w:sz w:val="12"/>
        </w:rPr>
        <w:t>¶</w:t>
      </w:r>
      <w:r w:rsidRPr="0003749A">
        <w:rPr>
          <w:rStyle w:val="StyleUnderline"/>
          <w:sz w:val="12"/>
        </w:rPr>
        <w:t xml:space="preserve"> </w:t>
      </w:r>
      <w:r w:rsidRPr="00D94050">
        <w:rPr>
          <w:rStyle w:val="StyleUnderline"/>
          <w:highlight w:val="yellow"/>
        </w:rPr>
        <w:t xml:space="preserve">Bush dismissed Clinton’s criticisms this week by telling a crowd in </w:t>
      </w:r>
      <w:proofErr w:type="gramStart"/>
      <w:r w:rsidRPr="00D94050">
        <w:rPr>
          <w:rStyle w:val="StyleUnderline"/>
          <w:highlight w:val="yellow"/>
        </w:rPr>
        <w:t>Iowa that</w:t>
      </w:r>
      <w:proofErr w:type="gramEnd"/>
      <w:r w:rsidRPr="00D94050">
        <w:rPr>
          <w:rStyle w:val="StyleUnderline"/>
          <w:highlight w:val="yellow"/>
        </w:rPr>
        <w:t xml:space="preserve"> “Hillary Clinton is Obama economics for a third term.”</w:t>
      </w:r>
      <w:r w:rsidRPr="00D94050">
        <w:rPr>
          <w:rStyle w:val="StyleUnderline"/>
          <w:sz w:val="12"/>
          <w:highlight w:val="yellow"/>
        </w:rPr>
        <w:t xml:space="preserve">¶ </w:t>
      </w:r>
      <w:r w:rsidRPr="00D94050">
        <w:rPr>
          <w:rStyle w:val="StyleUnderline"/>
          <w:highlight w:val="yellow"/>
        </w:rPr>
        <w:t>During his first major economic policy address in February, he cited Uber as a company critical to restoring the American dream of upward mobility</w:t>
      </w:r>
      <w:r w:rsidRPr="00D94050">
        <w:rPr>
          <w:sz w:val="16"/>
        </w:rPr>
        <w:t>: “The dream is alive in the breath of a construction worker running cable under a city street in the bitter night air,” he said. “The dream is alive in the college student driving an Uber car part-time to graduate debt-free.”</w:t>
      </w:r>
      <w:r w:rsidRPr="00D94050">
        <w:rPr>
          <w:sz w:val="12"/>
        </w:rPr>
        <w:t>¶</w:t>
      </w:r>
      <w:r w:rsidRPr="00D94050">
        <w:rPr>
          <w:sz w:val="16"/>
        </w:rPr>
        <w:t xml:space="preserve"> Clinton adviser Jake Sullivan said at a breakfast held by the Christian Science Monitor this week that the candidate has no “beef” with Uber, but that she believes such companies “raise hard questions about workplace protections and the future of work.”</w:t>
      </w:r>
      <w:r w:rsidRPr="00D94050">
        <w:rPr>
          <w:sz w:val="12"/>
        </w:rPr>
        <w:t>¶</w:t>
      </w:r>
      <w:r w:rsidRPr="00D94050">
        <w:rPr>
          <w:sz w:val="16"/>
        </w:rPr>
        <w:t xml:space="preserve"> Clinton’s comments were particularly notable given that several seasoned veterans of Democratic politics work for Silicon Valley firms. David Plouffe, who led President Obama’s 2008 presidential campaign, is a top strategist for Uber. Matt McKenna, who was a close aide to former president Bill Clinton, is an Uber spokesman</w:t>
      </w:r>
      <w:proofErr w:type="gramStart"/>
      <w:r w:rsidRPr="00D94050">
        <w:rPr>
          <w:sz w:val="16"/>
        </w:rPr>
        <w:t>.</w:t>
      </w:r>
      <w:r w:rsidRPr="00D94050">
        <w:rPr>
          <w:sz w:val="12"/>
        </w:rPr>
        <w:t>¶</w:t>
      </w:r>
      <w:proofErr w:type="gramEnd"/>
      <w:r w:rsidRPr="00D94050">
        <w:rPr>
          <w:sz w:val="16"/>
        </w:rPr>
        <w:t xml:space="preserve"> Jim Messina, who managed Obama’s 2012 reelection campaign, is a top adviser to Uber and Airbnb. Several former mid-level Obama administration officials also work at Airbnb. Joe Lockhart, one of Bill Clinton’s White House </w:t>
      </w:r>
      <w:proofErr w:type="gramStart"/>
      <w:r w:rsidRPr="00D94050">
        <w:rPr>
          <w:sz w:val="16"/>
        </w:rPr>
        <w:t>press</w:t>
      </w:r>
      <w:proofErr w:type="gramEnd"/>
      <w:r w:rsidRPr="00D94050">
        <w:rPr>
          <w:sz w:val="16"/>
        </w:rPr>
        <w:t xml:space="preserve"> secretaries, worked for a time at Facebook. Chris Lehane, who was an aide to former vice president Al Gore, advises Lyft, an Uber rival</w:t>
      </w:r>
      <w:proofErr w:type="gramStart"/>
      <w:r w:rsidRPr="00D94050">
        <w:rPr>
          <w:sz w:val="16"/>
        </w:rPr>
        <w:t>.</w:t>
      </w:r>
      <w:r w:rsidRPr="00D94050">
        <w:rPr>
          <w:sz w:val="12"/>
        </w:rPr>
        <w:t>¶</w:t>
      </w:r>
      <w:proofErr w:type="gramEnd"/>
      <w:r w:rsidRPr="00D94050">
        <w:rPr>
          <w:sz w:val="16"/>
        </w:rPr>
        <w:t xml:space="preserve"> When contacted by The Washington Post, Plouffe referred a reporter to an Uber spokeswoman. She had no comment on Clinton’s remarks</w:t>
      </w:r>
      <w:proofErr w:type="gramStart"/>
      <w:r w:rsidRPr="00D94050">
        <w:rPr>
          <w:sz w:val="16"/>
        </w:rPr>
        <w:t>.</w:t>
      </w:r>
      <w:r w:rsidRPr="00D94050">
        <w:rPr>
          <w:sz w:val="12"/>
        </w:rPr>
        <w:t>¶</w:t>
      </w:r>
      <w:proofErr w:type="gramEnd"/>
      <w:r w:rsidRPr="00D94050">
        <w:rPr>
          <w:sz w:val="16"/>
        </w:rPr>
        <w:t xml:space="preserve"> Venky Ganesan, the managing director of Menlo Ventures, a leading Silicon Valley venture capital firm, said that some of the reporting and reaction to Clinton’s remarks have been “sensationalistic.”</w:t>
      </w:r>
      <w:r w:rsidRPr="00D94050">
        <w:rPr>
          <w:sz w:val="12"/>
        </w:rPr>
        <w:t>¶</w:t>
      </w:r>
      <w:r w:rsidRPr="00D94050">
        <w:rPr>
          <w:sz w:val="16"/>
        </w:rPr>
        <w:t xml:space="preserve"> But he added: “</w:t>
      </w:r>
      <w:r w:rsidRPr="0003749A">
        <w:rPr>
          <w:rStyle w:val="StyleUnderline"/>
        </w:rPr>
        <w:t xml:space="preserve">Our labor laws were really built in the factory era, and we need to update them to the mobile </w:t>
      </w:r>
      <w:proofErr w:type="gramStart"/>
      <w:r w:rsidRPr="0003749A">
        <w:rPr>
          <w:rStyle w:val="StyleUnderline"/>
        </w:rPr>
        <w:t>era.</w:t>
      </w:r>
      <w:proofErr w:type="gramEnd"/>
      <w:r w:rsidRPr="0003749A">
        <w:rPr>
          <w:rStyle w:val="StyleUnderline"/>
        </w:rPr>
        <w:t xml:space="preserve"> .</w:t>
      </w:r>
      <w:r w:rsidRPr="0003749A">
        <w:rPr>
          <w:rStyle w:val="StyleUnderline"/>
          <w:rFonts w:ascii="Times New Roman" w:hAnsi="Times New Roman" w:cs="Times New Roman"/>
        </w:rPr>
        <w:t> </w:t>
      </w:r>
      <w:r w:rsidRPr="0003749A">
        <w:rPr>
          <w:rStyle w:val="StyleUnderline"/>
        </w:rPr>
        <w:t>.</w:t>
      </w:r>
      <w:r w:rsidRPr="0003749A">
        <w:rPr>
          <w:rStyle w:val="StyleUnderline"/>
          <w:rFonts w:ascii="Times New Roman" w:hAnsi="Times New Roman" w:cs="Times New Roman"/>
        </w:rPr>
        <w:t> </w:t>
      </w:r>
      <w:r w:rsidRPr="0003749A">
        <w:rPr>
          <w:rStyle w:val="StyleUnderline"/>
        </w:rPr>
        <w:t xml:space="preserve">. It’s not like these jobs are dangerous. </w:t>
      </w:r>
      <w:r w:rsidRPr="00D94050">
        <w:rPr>
          <w:sz w:val="16"/>
        </w:rPr>
        <w:t>These are grown-ups making choices in what they want to do, and I think it would be foolhardy for us not to innovate, create and celebrate these kinds of companies, because it makes our labor market more flexible and gives people choice.”</w:t>
      </w:r>
      <w:r w:rsidRPr="00D94050">
        <w:rPr>
          <w:rStyle w:val="StyleUnderline"/>
          <w:sz w:val="12"/>
        </w:rPr>
        <w:t>¶</w:t>
      </w:r>
      <w:r w:rsidRPr="00D94050">
        <w:rPr>
          <w:sz w:val="16"/>
        </w:rPr>
        <w:t xml:space="preserve"> Menlo Ventures was an early investor in Uber and in April announced $400 million in fresh capital to launch its twelfth fund. Ganesan, a donor to Obama’s campaigns, said he is contacted regularly by political candidates of both parties</w:t>
      </w:r>
      <w:proofErr w:type="gramStart"/>
      <w:r w:rsidRPr="00D94050">
        <w:rPr>
          <w:sz w:val="16"/>
        </w:rPr>
        <w:t>.</w:t>
      </w:r>
      <w:r w:rsidRPr="00D94050">
        <w:rPr>
          <w:sz w:val="12"/>
        </w:rPr>
        <w:t>¶</w:t>
      </w:r>
      <w:proofErr w:type="gramEnd"/>
      <w:r w:rsidRPr="00D94050">
        <w:rPr>
          <w:sz w:val="16"/>
        </w:rPr>
        <w:t xml:space="preserve"> “I don’t believe the government should be involved in the boardroom or the bedroom,” he said — a reflection of views held by many tech leaders.</w:t>
      </w:r>
      <w:r w:rsidRPr="00D94050">
        <w:rPr>
          <w:sz w:val="12"/>
        </w:rPr>
        <w:t>¶</w:t>
      </w:r>
      <w:r w:rsidRPr="00D94050">
        <w:rPr>
          <w:sz w:val="16"/>
        </w:rPr>
        <w:t xml:space="preserve"> </w:t>
      </w:r>
      <w:r w:rsidRPr="00D94050">
        <w:rPr>
          <w:rStyle w:val="StyleUnderline"/>
          <w:highlight w:val="yellow"/>
        </w:rPr>
        <w:t>Bush is slated to tour Thumbtack’s offices and hold a town hall meeting.</w:t>
      </w:r>
      <w:r w:rsidRPr="0003749A">
        <w:rPr>
          <w:rStyle w:val="StyleUnderline"/>
        </w:rPr>
        <w:t xml:space="preserve"> But in a twist, the company also plans to ask Bush questions submitted by vendors using the Web site</w:t>
      </w:r>
      <w:proofErr w:type="gramStart"/>
      <w:r w:rsidRPr="0003749A">
        <w:rPr>
          <w:rStyle w:val="StyleUnderline"/>
        </w:rPr>
        <w:t>.</w:t>
      </w:r>
      <w:r w:rsidRPr="00D94050">
        <w:rPr>
          <w:rStyle w:val="StyleUnderline"/>
          <w:sz w:val="12"/>
        </w:rPr>
        <w:t>¶</w:t>
      </w:r>
      <w:proofErr w:type="gramEnd"/>
      <w:r w:rsidRPr="00D94050">
        <w:rPr>
          <w:sz w:val="16"/>
        </w:rPr>
        <w:t xml:space="preserve"> The company was founded by Jonathan Swanson, a former member of George W. Bush’s National Economic Council. Jon Lieber, another NEC staffer, is now the company’s chief economist</w:t>
      </w:r>
      <w:proofErr w:type="gramStart"/>
      <w:r w:rsidRPr="00D94050">
        <w:rPr>
          <w:sz w:val="16"/>
        </w:rPr>
        <w:t>.</w:t>
      </w:r>
      <w:r w:rsidRPr="00D94050">
        <w:rPr>
          <w:sz w:val="12"/>
        </w:rPr>
        <w:t>¶</w:t>
      </w:r>
      <w:proofErr w:type="gramEnd"/>
      <w:r w:rsidRPr="00D94050">
        <w:rPr>
          <w:sz w:val="16"/>
        </w:rPr>
        <w:t xml:space="preserve"> Republicans such as Tucker Bounds, a former spokesman for Sen. John McCain (R-Ariz.) who used to work at Facebook and recently co-founded a San Francisco start-up, said that while California might be out of reach for GOP presidential candidates, it’s smart for them to visit Silicon Valley to press their economic message.</w:t>
      </w:r>
      <w:r w:rsidRPr="00D94050">
        <w:rPr>
          <w:sz w:val="12"/>
        </w:rPr>
        <w:t>¶</w:t>
      </w:r>
      <w:r w:rsidRPr="00D94050">
        <w:rPr>
          <w:sz w:val="16"/>
        </w:rPr>
        <w:t xml:space="preserve"> “</w:t>
      </w:r>
      <w:r w:rsidRPr="00D94050">
        <w:rPr>
          <w:rStyle w:val="StyleUnderline"/>
          <w:highlight w:val="yellow"/>
        </w:rPr>
        <w:t>It’s certainly a bright spot for the American economy, and in a campaign you’re always wanting to talk about the future and what you can do for the electorate going forward</w:t>
      </w:r>
      <w:r w:rsidRPr="00D94050">
        <w:rPr>
          <w:sz w:val="16"/>
        </w:rPr>
        <w:t>,” he said.</w:t>
      </w:r>
    </w:p>
    <w:p w14:paraId="29CD3B26" w14:textId="77777777" w:rsidR="00616513" w:rsidRDefault="00616513" w:rsidP="00616513"/>
    <w:p w14:paraId="4162D99A" w14:textId="77777777" w:rsidR="00616513" w:rsidRDefault="00616513" w:rsidP="00616513">
      <w:pPr>
        <w:pStyle w:val="Heading3"/>
      </w:pPr>
      <w:r>
        <w:t>Gig Economy Good</w:t>
      </w:r>
    </w:p>
    <w:p w14:paraId="0842B6A6" w14:textId="77777777" w:rsidR="00616513" w:rsidRDefault="00616513" w:rsidP="00616513"/>
    <w:p w14:paraId="0265BFA5" w14:textId="77777777" w:rsidR="00616513" w:rsidRPr="003823E7" w:rsidRDefault="00616513" w:rsidP="00616513">
      <w:pPr>
        <w:pStyle w:val="Heading4"/>
      </w:pPr>
      <w:r>
        <w:t>The gig economy is good – it redefines the labor industry into a worker-friendly and profitable environment.</w:t>
      </w:r>
    </w:p>
    <w:p w14:paraId="1475DF68" w14:textId="77777777" w:rsidR="00616513" w:rsidRPr="00E11391" w:rsidRDefault="00616513" w:rsidP="00616513">
      <w:pPr>
        <w:rPr>
          <w:sz w:val="16"/>
          <w:szCs w:val="16"/>
        </w:rPr>
      </w:pPr>
      <w:proofErr w:type="gramStart"/>
      <w:r>
        <w:rPr>
          <w:b/>
          <w:bCs/>
        </w:rPr>
        <w:t xml:space="preserve">Kaufman 13 </w:t>
      </w:r>
      <w:r w:rsidRPr="003823E7">
        <w:rPr>
          <w:sz w:val="16"/>
          <w:szCs w:val="16"/>
        </w:rPr>
        <w:t>–</w:t>
      </w:r>
      <w:r>
        <w:rPr>
          <w:sz w:val="16"/>
          <w:szCs w:val="16"/>
        </w:rPr>
        <w:t xml:space="preserve"> Micha, </w:t>
      </w:r>
      <w:r w:rsidRPr="005B19B9">
        <w:rPr>
          <w:sz w:val="16"/>
          <w:szCs w:val="16"/>
        </w:rPr>
        <w:t>Co-Founder and CEO of Fiverr</w:t>
      </w:r>
      <w:r>
        <w:rPr>
          <w:sz w:val="16"/>
          <w:szCs w:val="16"/>
        </w:rPr>
        <w:t>.</w:t>
      </w:r>
      <w:proofErr w:type="gramEnd"/>
      <w:r>
        <w:rPr>
          <w:sz w:val="16"/>
          <w:szCs w:val="16"/>
        </w:rPr>
        <w:t xml:space="preserve"> (“</w:t>
      </w:r>
      <w:r w:rsidRPr="005B19B9">
        <w:rPr>
          <w:sz w:val="16"/>
          <w:szCs w:val="16"/>
        </w:rPr>
        <w:t>The Gig Economy: The Force That Could Save the American Worker</w:t>
      </w:r>
      <w:proofErr w:type="gramStart"/>
      <w:r w:rsidRPr="005B19B9">
        <w:rPr>
          <w:sz w:val="16"/>
          <w:szCs w:val="16"/>
        </w:rPr>
        <w:t>?</w:t>
      </w:r>
      <w:r>
        <w:rPr>
          <w:sz w:val="16"/>
          <w:szCs w:val="16"/>
        </w:rPr>
        <w:t>,</w:t>
      </w:r>
      <w:proofErr w:type="gramEnd"/>
      <w:r>
        <w:rPr>
          <w:sz w:val="16"/>
          <w:szCs w:val="16"/>
        </w:rPr>
        <w:t xml:space="preserve">” 9/13, </w:t>
      </w:r>
      <w:r w:rsidRPr="005B19B9">
        <w:rPr>
          <w:sz w:val="16"/>
          <w:szCs w:val="16"/>
        </w:rPr>
        <w:t>http://www.wired.com/2013/09/the-gig-economy-the-force-that-could-save-the-american-worker/</w:t>
      </w:r>
      <w:r>
        <w:rPr>
          <w:sz w:val="16"/>
          <w:szCs w:val="16"/>
        </w:rPr>
        <w:t>)</w:t>
      </w:r>
    </w:p>
    <w:p w14:paraId="090850AF" w14:textId="77777777" w:rsidR="00616513" w:rsidRDefault="00616513" w:rsidP="00616513">
      <w:pPr>
        <w:rPr>
          <w:sz w:val="16"/>
        </w:rPr>
      </w:pPr>
    </w:p>
    <w:p w14:paraId="1F0C0106" w14:textId="77777777" w:rsidR="00616513" w:rsidRPr="00D94050" w:rsidRDefault="00616513" w:rsidP="00616513">
      <w:pPr>
        <w:rPr>
          <w:sz w:val="14"/>
        </w:rPr>
      </w:pPr>
      <w:r w:rsidRPr="00D94050">
        <w:rPr>
          <w:sz w:val="14"/>
        </w:rPr>
        <w:t xml:space="preserve">Yet there are glimmers of hope. </w:t>
      </w:r>
      <w:r w:rsidRPr="005B19B9">
        <w:rPr>
          <w:rStyle w:val="StyleUnderline"/>
        </w:rPr>
        <w:t xml:space="preserve">Slowly but surely, a revolution is taking shape –– </w:t>
      </w:r>
      <w:r w:rsidRPr="00D94050">
        <w:rPr>
          <w:rStyle w:val="StyleUnderline"/>
          <w:highlight w:val="yellow"/>
        </w:rPr>
        <w:t>an entirely different kind of economy.</w:t>
      </w:r>
      <w:r w:rsidRPr="005B19B9">
        <w:rPr>
          <w:rStyle w:val="StyleUnderline"/>
        </w:rPr>
        <w:t xml:space="preserve"> The </w:t>
      </w:r>
      <w:r w:rsidRPr="00D94050">
        <w:rPr>
          <w:rStyle w:val="StyleUnderline"/>
          <w:highlight w:val="yellow"/>
        </w:rPr>
        <w:t>labor force of new entrepreneurs, which we call the Gig Economy, is growing rapidly around the world and could soon represent as much as 50 percent of the U.S. workforce</w:t>
      </w:r>
      <w:proofErr w:type="gramStart"/>
      <w:r w:rsidRPr="00D94050">
        <w:rPr>
          <w:rStyle w:val="StyleUnderline"/>
          <w:highlight w:val="yellow"/>
        </w:rPr>
        <w:t>.</w:t>
      </w:r>
      <w:r w:rsidRPr="00D94050">
        <w:rPr>
          <w:rStyle w:val="StyleUnderline"/>
          <w:sz w:val="12"/>
          <w:highlight w:val="yellow"/>
        </w:rPr>
        <w:t>¶</w:t>
      </w:r>
      <w:proofErr w:type="gramEnd"/>
      <w:r w:rsidRPr="00D94050">
        <w:rPr>
          <w:sz w:val="14"/>
          <w:highlight w:val="yellow"/>
        </w:rPr>
        <w:t xml:space="preserve"> </w:t>
      </w:r>
      <w:r w:rsidRPr="00D94050">
        <w:rPr>
          <w:rStyle w:val="StyleUnderline"/>
          <w:highlight w:val="yellow"/>
        </w:rPr>
        <w:t>It could be the force that saves the American worker.</w:t>
      </w:r>
      <w:r w:rsidRPr="00D94050">
        <w:rPr>
          <w:rStyle w:val="StyleUnderline"/>
          <w:sz w:val="12"/>
        </w:rPr>
        <w:t>¶</w:t>
      </w:r>
      <w:r w:rsidRPr="00D94050">
        <w:rPr>
          <w:sz w:val="14"/>
        </w:rPr>
        <w:t xml:space="preserve"> This revolution is certainly the result of economic forces over the last decade, particularly in the wake of the Financial Crisis and Great Recession. </w:t>
      </w:r>
      <w:r w:rsidRPr="005B19B9">
        <w:rPr>
          <w:rStyle w:val="StyleUnderline"/>
        </w:rPr>
        <w:t>But there has also been a major shift in attitude</w:t>
      </w:r>
      <w:proofErr w:type="gramStart"/>
      <w:r w:rsidRPr="00D94050">
        <w:rPr>
          <w:rStyle w:val="StyleUnderline"/>
          <w:highlight w:val="yellow"/>
        </w:rPr>
        <w:t>.</w:t>
      </w:r>
      <w:r w:rsidRPr="00D94050">
        <w:rPr>
          <w:rStyle w:val="StyleUnderline"/>
          <w:sz w:val="12"/>
          <w:highlight w:val="yellow"/>
        </w:rPr>
        <w:t>¶</w:t>
      </w:r>
      <w:proofErr w:type="gramEnd"/>
      <w:r w:rsidRPr="00D94050">
        <w:rPr>
          <w:rStyle w:val="StyleUnderline"/>
          <w:sz w:val="12"/>
          <w:highlight w:val="yellow"/>
        </w:rPr>
        <w:t xml:space="preserve"> </w:t>
      </w:r>
      <w:r w:rsidRPr="00D94050">
        <w:rPr>
          <w:rStyle w:val="StyleUnderline"/>
          <w:highlight w:val="yellow"/>
        </w:rPr>
        <w:t>Success was once defined as being able to stay at a company for a long time and move up the corporate ladder</w:t>
      </w:r>
      <w:r w:rsidRPr="00D94050">
        <w:rPr>
          <w:sz w:val="14"/>
        </w:rPr>
        <w:t>. The goal was to reach the top, accumulate wealth and retire to a life of ease. My father is a successful senior executive in the semiconductor industry. In 35 years, he worked for only three companies</w:t>
      </w:r>
      <w:proofErr w:type="gramStart"/>
      <w:r w:rsidRPr="00D94050">
        <w:rPr>
          <w:sz w:val="14"/>
        </w:rPr>
        <w:t>.</w:t>
      </w:r>
      <w:r w:rsidRPr="00D94050">
        <w:rPr>
          <w:sz w:val="12"/>
        </w:rPr>
        <w:t>¶</w:t>
      </w:r>
      <w:proofErr w:type="gramEnd"/>
      <w:r w:rsidRPr="00D94050">
        <w:rPr>
          <w:sz w:val="14"/>
        </w:rPr>
        <w:t xml:space="preserve"> When I started my career, things were already different. If you weren’t changing companies every three or four years, you simply weren’t getting ahead in your career. But back </w:t>
      </w:r>
      <w:proofErr w:type="gramStart"/>
      <w:r w:rsidRPr="00D94050">
        <w:rPr>
          <w:sz w:val="14"/>
        </w:rPr>
        <w:t>then,</w:t>
      </w:r>
      <w:proofErr w:type="gramEnd"/>
      <w:r w:rsidRPr="00D94050">
        <w:rPr>
          <w:sz w:val="14"/>
        </w:rPr>
        <w:t xml:space="preserve"> if you said you were a consultant or freelancer, people wondered what was wrong with you. They would likely assume you had problems getting a job or weren’t a stellar employee</w:t>
      </w:r>
      <w:proofErr w:type="gramStart"/>
      <w:r w:rsidRPr="00D94050">
        <w:rPr>
          <w:sz w:val="14"/>
        </w:rPr>
        <w:t>.</w:t>
      </w:r>
      <w:r w:rsidRPr="00D94050">
        <w:rPr>
          <w:sz w:val="12"/>
        </w:rPr>
        <w:t>¶</w:t>
      </w:r>
      <w:proofErr w:type="gramEnd"/>
      <w:r w:rsidRPr="00D94050">
        <w:rPr>
          <w:sz w:val="14"/>
        </w:rPr>
        <w:t xml:space="preserve"> </w:t>
      </w:r>
      <w:r w:rsidRPr="005B19B9">
        <w:rPr>
          <w:rStyle w:val="StyleUnderline"/>
        </w:rPr>
        <w:t xml:space="preserve">Today, </w:t>
      </w:r>
      <w:r w:rsidRPr="00D94050">
        <w:rPr>
          <w:rStyle w:val="StyleUnderline"/>
          <w:highlight w:val="yellow"/>
        </w:rPr>
        <w:t>consulting or freelancing for five businesses at the same time is a badge of honor. It shows how valuable an individual is.</w:t>
      </w:r>
      <w:r w:rsidRPr="00D94050">
        <w:rPr>
          <w:sz w:val="14"/>
        </w:rPr>
        <w:t xml:space="preserve"> Many companies now look to these “ultimate professionals” to solve problems their full-time teams can’t. Or they save money by hiring “top-tier experts” only for particular projects</w:t>
      </w:r>
      <w:proofErr w:type="gramStart"/>
      <w:r w:rsidRPr="00D94050">
        <w:rPr>
          <w:sz w:val="14"/>
        </w:rPr>
        <w:t>.</w:t>
      </w:r>
      <w:r w:rsidRPr="00D94050">
        <w:rPr>
          <w:sz w:val="12"/>
        </w:rPr>
        <w:t>¶</w:t>
      </w:r>
      <w:proofErr w:type="gramEnd"/>
      <w:r w:rsidRPr="00D94050">
        <w:rPr>
          <w:sz w:val="14"/>
        </w:rPr>
        <w:t xml:space="preserve"> Working at home or in cafes, starting businesses with teams of consultants and freelancers you’ve met only online, and even launching business ventures that eventually may fail, all indicate “initiative,” “creativity,” and “adaptability,” which are very desirable traits in today’s workplace.</w:t>
      </w:r>
      <w:r w:rsidRPr="00D94050">
        <w:rPr>
          <w:sz w:val="12"/>
        </w:rPr>
        <w:t>¶</w:t>
      </w:r>
      <w:r w:rsidRPr="00D94050">
        <w:rPr>
          <w:sz w:val="14"/>
        </w:rPr>
        <w:t xml:space="preserve"> </w:t>
      </w:r>
      <w:r w:rsidRPr="005B19B9">
        <w:rPr>
          <w:rStyle w:val="StyleUnderline"/>
        </w:rPr>
        <w:t xml:space="preserve">Most important, there is </w:t>
      </w:r>
      <w:r w:rsidRPr="00D94050">
        <w:rPr>
          <w:rStyle w:val="StyleUnderline"/>
          <w:highlight w:val="yellow"/>
        </w:rPr>
        <w:t>a growing recognition that people who balance work and play, and who work at what they are passionate about, are often more focused and productive, delivering greater value to their clients</w:t>
      </w:r>
      <w:r w:rsidRPr="005B19B9">
        <w:rPr>
          <w:rStyle w:val="StyleUnderline"/>
        </w:rPr>
        <w:t>.</w:t>
      </w:r>
      <w:r w:rsidRPr="00D94050">
        <w:rPr>
          <w:rStyle w:val="StyleUnderline"/>
          <w:sz w:val="12"/>
        </w:rPr>
        <w:t>¶</w:t>
      </w:r>
      <w:r w:rsidRPr="00D94050">
        <w:rPr>
          <w:sz w:val="14"/>
        </w:rPr>
        <w:t xml:space="preserve"> Who are these people? They are artists and designers; writers, editors and translators, animators, videographers, and sound professionals; programmers, DBA’s, and Q&amp;</w:t>
      </w:r>
      <w:proofErr w:type="gramStart"/>
      <w:r w:rsidRPr="00D94050">
        <w:rPr>
          <w:sz w:val="14"/>
        </w:rPr>
        <w:t>A</w:t>
      </w:r>
      <w:proofErr w:type="gramEnd"/>
      <w:r w:rsidRPr="00D94050">
        <w:rPr>
          <w:sz w:val="14"/>
        </w:rPr>
        <w:t xml:space="preserve"> experts; providers of office services and career advice. It’s our friends, and our kids. And in 10 years it is going to be everyone</w:t>
      </w:r>
      <w:proofErr w:type="gramStart"/>
      <w:r w:rsidRPr="00D94050">
        <w:rPr>
          <w:sz w:val="14"/>
        </w:rPr>
        <w:t>.</w:t>
      </w:r>
      <w:r w:rsidRPr="00D94050">
        <w:rPr>
          <w:sz w:val="12"/>
        </w:rPr>
        <w:t>¶</w:t>
      </w:r>
      <w:proofErr w:type="gramEnd"/>
      <w:r w:rsidRPr="00D94050">
        <w:rPr>
          <w:sz w:val="14"/>
        </w:rPr>
        <w:t xml:space="preserve"> </w:t>
      </w:r>
      <w:r w:rsidRPr="005B19B9">
        <w:rPr>
          <w:rStyle w:val="StyleUnderline"/>
        </w:rPr>
        <w:t>What’s needed now is a marketplace — platforms specifically designed to bring freelancers and clients together. These online platforms must embrace the Gig Economy as a primary engine of business activity and growth</w:t>
      </w:r>
      <w:proofErr w:type="gramStart"/>
      <w:r w:rsidRPr="005B19B9">
        <w:rPr>
          <w:rStyle w:val="StyleUnderline"/>
        </w:rPr>
        <w:t>.</w:t>
      </w:r>
      <w:r w:rsidRPr="00D94050">
        <w:rPr>
          <w:rStyle w:val="StyleUnderline"/>
          <w:sz w:val="12"/>
        </w:rPr>
        <w:t>¶</w:t>
      </w:r>
      <w:proofErr w:type="gramEnd"/>
      <w:r w:rsidRPr="00D94050">
        <w:rPr>
          <w:sz w:val="14"/>
        </w:rPr>
        <w:t xml:space="preserve"> The platforms then become the home of an individual’s personal brand and professional identity — a place to feature the most experienced, professional, and creative talent. This is where they conduct business, where a sense of community reinforces the culture and values of the Gig Economy, and where success is rewarded with good reviews that encourage more business</w:t>
      </w:r>
      <w:proofErr w:type="gramStart"/>
      <w:r w:rsidRPr="00D94050">
        <w:rPr>
          <w:sz w:val="14"/>
        </w:rPr>
        <w:t>.</w:t>
      </w:r>
      <w:r w:rsidRPr="00D94050">
        <w:rPr>
          <w:sz w:val="12"/>
        </w:rPr>
        <w:t>¶</w:t>
      </w:r>
      <w:proofErr w:type="gramEnd"/>
      <w:r w:rsidRPr="00D94050">
        <w:rPr>
          <w:sz w:val="14"/>
        </w:rPr>
        <w:t xml:space="preserve"> </w:t>
      </w:r>
      <w:r w:rsidRPr="005B19B9">
        <w:rPr>
          <w:rStyle w:val="StyleUnderline"/>
        </w:rPr>
        <w:t>Slowly but surely</w:t>
      </w:r>
      <w:r w:rsidRPr="00D94050">
        <w:rPr>
          <w:rStyle w:val="StyleUnderline"/>
          <w:highlight w:val="yellow"/>
        </w:rPr>
        <w:t>, these platforms create a bridge between traditional enterprises and this emerging economy. Perhaps more important, as the global economy continues to be disrupted by technology and other massive change, the Gig Economy will itself become an engine of economic and social transformation</w:t>
      </w:r>
      <w:proofErr w:type="gramStart"/>
      <w:r w:rsidRPr="00D94050">
        <w:rPr>
          <w:rStyle w:val="StyleUnderline"/>
          <w:highlight w:val="yellow"/>
        </w:rPr>
        <w:t>.</w:t>
      </w:r>
      <w:r w:rsidRPr="00D94050">
        <w:rPr>
          <w:rStyle w:val="StyleUnderline"/>
          <w:sz w:val="12"/>
          <w:highlight w:val="yellow"/>
        </w:rPr>
        <w:t>¶</w:t>
      </w:r>
      <w:proofErr w:type="gramEnd"/>
      <w:r w:rsidRPr="00D94050">
        <w:rPr>
          <w:rStyle w:val="StyleUnderline"/>
          <w:highlight w:val="yellow"/>
        </w:rPr>
        <w:t xml:space="preserve"> And workers everywhere will have something to celebrate once again.</w:t>
      </w:r>
    </w:p>
    <w:p w14:paraId="2A90068B" w14:textId="77777777" w:rsidR="00616513" w:rsidRPr="003823E7" w:rsidRDefault="00616513" w:rsidP="00616513">
      <w:pPr>
        <w:pStyle w:val="Heading4"/>
      </w:pPr>
      <w:r>
        <w:t>Continued growth of the gig economy is key to evolution of the US workforce.</w:t>
      </w:r>
    </w:p>
    <w:p w14:paraId="7257C149" w14:textId="77777777" w:rsidR="00616513" w:rsidRPr="005B19B9" w:rsidRDefault="00616513" w:rsidP="00616513">
      <w:pPr>
        <w:rPr>
          <w:sz w:val="16"/>
          <w:szCs w:val="16"/>
        </w:rPr>
      </w:pPr>
      <w:r>
        <w:rPr>
          <w:b/>
          <w:bCs/>
        </w:rPr>
        <w:t xml:space="preserve">Horowitz 11 </w:t>
      </w:r>
      <w:r w:rsidRPr="003823E7">
        <w:rPr>
          <w:sz w:val="16"/>
          <w:szCs w:val="16"/>
        </w:rPr>
        <w:t>–</w:t>
      </w:r>
      <w:r>
        <w:rPr>
          <w:sz w:val="16"/>
          <w:szCs w:val="16"/>
        </w:rPr>
        <w:t xml:space="preserve"> Sara, </w:t>
      </w:r>
      <w:r w:rsidRPr="00D664B9">
        <w:rPr>
          <w:sz w:val="16"/>
          <w:szCs w:val="16"/>
        </w:rPr>
        <w:t>founder of Freelancers Union, a nonprofit organization representing the interests and concerns of the independent workforce</w:t>
      </w:r>
      <w:r>
        <w:rPr>
          <w:sz w:val="16"/>
          <w:szCs w:val="16"/>
        </w:rPr>
        <w:t>. (“</w:t>
      </w:r>
      <w:r w:rsidRPr="005B19B9">
        <w:rPr>
          <w:sz w:val="16"/>
          <w:szCs w:val="16"/>
        </w:rPr>
        <w:t>The Freelance Surge Is the Industrial Revolution of Our Time</w:t>
      </w:r>
      <w:r>
        <w:rPr>
          <w:sz w:val="16"/>
          <w:szCs w:val="16"/>
        </w:rPr>
        <w:t xml:space="preserve">,” 9/1/11, </w:t>
      </w:r>
      <w:r w:rsidRPr="005B19B9">
        <w:rPr>
          <w:sz w:val="16"/>
          <w:szCs w:val="16"/>
        </w:rPr>
        <w:t>http://www.theatlantic.com/business/archive/2011/09/the-freelance-surge-is-the-industrial-revolution-of-our-time/244229/</w:t>
      </w:r>
      <w:r>
        <w:rPr>
          <w:sz w:val="16"/>
          <w:szCs w:val="16"/>
        </w:rPr>
        <w:t>)</w:t>
      </w:r>
    </w:p>
    <w:p w14:paraId="2B9EEF9A" w14:textId="77777777" w:rsidR="00616513" w:rsidRDefault="00616513" w:rsidP="00616513">
      <w:pPr>
        <w:rPr>
          <w:sz w:val="16"/>
        </w:rPr>
      </w:pPr>
    </w:p>
    <w:p w14:paraId="0B5AB7F2" w14:textId="77777777" w:rsidR="00616513" w:rsidRPr="00D94050" w:rsidRDefault="00616513" w:rsidP="00616513">
      <w:pPr>
        <w:rPr>
          <w:sz w:val="14"/>
        </w:rPr>
      </w:pPr>
      <w:r w:rsidRPr="00D94050">
        <w:rPr>
          <w:sz w:val="14"/>
        </w:rPr>
        <w:t xml:space="preserve">It's been called the Gig Economy, Freelance Nation, the Rise of the Creative Class, and the e-conomy, with the "e" standing for electronic, entrepreneurial, or perhaps eclectic. </w:t>
      </w:r>
      <w:r w:rsidRPr="005B19B9">
        <w:rPr>
          <w:rStyle w:val="StyleUnderline"/>
        </w:rPr>
        <w:t>Everywhere we look, we can see the U.S. workforce undergoing a massive change</w:t>
      </w:r>
      <w:r w:rsidRPr="00D94050">
        <w:rPr>
          <w:sz w:val="14"/>
        </w:rPr>
        <w:t>. No longer do we work at the same company for 25 years, waiting for the gold watch, expecting the benefits and security that come with full-time employment. We're no longer simply lawyers, or photographers, or writers. Instead, we're part-time lawyers-cum- amateur photographers who write on the side</w:t>
      </w:r>
      <w:proofErr w:type="gramStart"/>
      <w:r w:rsidRPr="00D94050">
        <w:rPr>
          <w:sz w:val="14"/>
        </w:rPr>
        <w:t>.</w:t>
      </w:r>
      <w:r w:rsidRPr="00D94050">
        <w:rPr>
          <w:sz w:val="12"/>
        </w:rPr>
        <w:t>¶</w:t>
      </w:r>
      <w:proofErr w:type="gramEnd"/>
      <w:r w:rsidRPr="00D94050">
        <w:rPr>
          <w:sz w:val="14"/>
        </w:rPr>
        <w:t xml:space="preserve"> </w:t>
      </w:r>
      <w:r w:rsidRPr="00D94050">
        <w:rPr>
          <w:rStyle w:val="StyleUnderline"/>
          <w:highlight w:val="yellow"/>
        </w:rPr>
        <w:t>Today, careers consist of piecing together various types of work, juggling multiple clients, learning to be marketing and accounting experts, and creating offices in bedrooms/coffee shops/coworking spaces. Independent workers abound.</w:t>
      </w:r>
      <w:r w:rsidRPr="005B19B9">
        <w:rPr>
          <w:rStyle w:val="StyleUnderline"/>
        </w:rPr>
        <w:t xml:space="preserve"> </w:t>
      </w:r>
      <w:r w:rsidRPr="00D94050">
        <w:rPr>
          <w:sz w:val="14"/>
        </w:rPr>
        <w:t>We call them freelancers, contractors, sole proprietors, consultants, temps, and the self-employed</w:t>
      </w:r>
      <w:proofErr w:type="gramStart"/>
      <w:r w:rsidRPr="00D94050">
        <w:rPr>
          <w:sz w:val="14"/>
        </w:rPr>
        <w:t>.</w:t>
      </w:r>
      <w:r w:rsidRPr="00D94050">
        <w:rPr>
          <w:sz w:val="12"/>
        </w:rPr>
        <w:t>¶</w:t>
      </w:r>
      <w:proofErr w:type="gramEnd"/>
      <w:r w:rsidRPr="00D94050">
        <w:rPr>
          <w:sz w:val="14"/>
        </w:rPr>
        <w:t xml:space="preserve"> And, perhaps most surprisingly, many of them love it.</w:t>
      </w:r>
      <w:r w:rsidRPr="00D94050">
        <w:rPr>
          <w:sz w:val="12"/>
        </w:rPr>
        <w:t>¶</w:t>
      </w:r>
      <w:r w:rsidRPr="00D94050">
        <w:rPr>
          <w:sz w:val="14"/>
        </w:rPr>
        <w:t xml:space="preserve"> </w:t>
      </w:r>
      <w:r w:rsidRPr="005B19B9">
        <w:rPr>
          <w:rStyle w:val="StyleUnderline"/>
        </w:rPr>
        <w:t xml:space="preserve">This transition is nothing less than a revolution. </w:t>
      </w:r>
      <w:r w:rsidRPr="00D94050">
        <w:rPr>
          <w:rStyle w:val="StyleUnderline"/>
          <w:highlight w:val="yellow"/>
        </w:rPr>
        <w:t>We haven't seen a shift in the workforce this significant in almost 100 years when we transitioned from an agricultural to an industrial economy</w:t>
      </w:r>
      <w:r w:rsidRPr="00D94050">
        <w:rPr>
          <w:sz w:val="14"/>
        </w:rPr>
        <w:t xml:space="preserve">. Now, employees are leaving the traditional workplace and opting to piece together a professional life on their own. </w:t>
      </w:r>
      <w:r w:rsidRPr="00D94050">
        <w:rPr>
          <w:rStyle w:val="StyleUnderline"/>
          <w:highlight w:val="yellow"/>
        </w:rPr>
        <w:t>As of 2005, one-third of our workforce participated in this "freelance economy." Data show that number has only increased over the past six years.</w:t>
      </w:r>
      <w:r w:rsidRPr="00D94050">
        <w:rPr>
          <w:sz w:val="14"/>
        </w:rPr>
        <w:t xml:space="preserve"> Entrepreneurial activity in 2009 was at its highest level in 14 years, online freelance job postings skyrocketed in 2010, and companies are increasingly outsourcing work. While the economy has unwillingly pushed some people into independent work, many have chosen it because of greater flexibility that lets them skip the dreary office environment and focus on more personally fulfilling projects.</w:t>
      </w:r>
    </w:p>
    <w:p w14:paraId="324F7FF4" w14:textId="77777777" w:rsidR="00616513" w:rsidRPr="003823E7" w:rsidRDefault="00616513" w:rsidP="00616513">
      <w:pPr>
        <w:pStyle w:val="Heading4"/>
      </w:pPr>
      <w:r>
        <w:t>The gig economy reduces unemployment and benefits workers, consumers, and investors alike.</w:t>
      </w:r>
    </w:p>
    <w:p w14:paraId="2EEC8098" w14:textId="77777777" w:rsidR="00616513" w:rsidRPr="005B19B9" w:rsidRDefault="00616513" w:rsidP="00616513">
      <w:pPr>
        <w:rPr>
          <w:sz w:val="16"/>
          <w:szCs w:val="16"/>
        </w:rPr>
      </w:pPr>
      <w:r>
        <w:rPr>
          <w:b/>
          <w:bCs/>
        </w:rPr>
        <w:t xml:space="preserve">Singer 14 </w:t>
      </w:r>
      <w:r w:rsidRPr="003823E7">
        <w:rPr>
          <w:sz w:val="16"/>
          <w:szCs w:val="16"/>
        </w:rPr>
        <w:t>–</w:t>
      </w:r>
      <w:r>
        <w:rPr>
          <w:sz w:val="16"/>
          <w:szCs w:val="16"/>
        </w:rPr>
        <w:t xml:space="preserve"> Natasha, </w:t>
      </w:r>
      <w:r w:rsidRPr="00D664B9">
        <w:rPr>
          <w:sz w:val="16"/>
          <w:szCs w:val="16"/>
        </w:rPr>
        <w:t>reporter at The New York Times since June 2005</w:t>
      </w:r>
      <w:r>
        <w:rPr>
          <w:sz w:val="16"/>
          <w:szCs w:val="16"/>
        </w:rPr>
        <w:t xml:space="preserve">, </w:t>
      </w:r>
      <w:r w:rsidRPr="00D664B9">
        <w:rPr>
          <w:sz w:val="16"/>
          <w:szCs w:val="16"/>
        </w:rPr>
        <w:t>graduated from Brown University with a degree in comparative literature and creative writing</w:t>
      </w:r>
      <w:r>
        <w:rPr>
          <w:sz w:val="16"/>
          <w:szCs w:val="16"/>
        </w:rPr>
        <w:t>. (“</w:t>
      </w:r>
      <w:r w:rsidRPr="00D664B9">
        <w:rPr>
          <w:sz w:val="16"/>
          <w:szCs w:val="16"/>
        </w:rPr>
        <w:t>In the Sharing Economy, Workers Find Both Freedom and Uncertainty</w:t>
      </w:r>
      <w:r>
        <w:rPr>
          <w:sz w:val="16"/>
          <w:szCs w:val="16"/>
        </w:rPr>
        <w:t xml:space="preserve">,” 8/16/14, </w:t>
      </w:r>
      <w:r w:rsidRPr="00D664B9">
        <w:rPr>
          <w:sz w:val="16"/>
          <w:szCs w:val="16"/>
        </w:rPr>
        <w:t>http://www.nytimes.com/2014/08/17/technology/in-the-sharing-economy-workers-find-both-freedom-and-uncertainty.html</w:t>
      </w:r>
      <w:r>
        <w:rPr>
          <w:sz w:val="16"/>
          <w:szCs w:val="16"/>
        </w:rPr>
        <w:t>)</w:t>
      </w:r>
    </w:p>
    <w:p w14:paraId="420E0F9A" w14:textId="77777777" w:rsidR="00616513" w:rsidRDefault="00616513" w:rsidP="00616513">
      <w:pPr>
        <w:rPr>
          <w:rStyle w:val="StyleUnderline"/>
        </w:rPr>
      </w:pPr>
    </w:p>
    <w:p w14:paraId="30794C41" w14:textId="77777777" w:rsidR="00616513" w:rsidRDefault="00616513" w:rsidP="00616513">
      <w:pPr>
        <w:rPr>
          <w:rStyle w:val="StyleUnderline"/>
        </w:rPr>
      </w:pPr>
      <w:r w:rsidRPr="00D664B9">
        <w:rPr>
          <w:rStyle w:val="StyleUnderline"/>
        </w:rPr>
        <w:t>Piecemeal labor is hardly a new phenomenon. But as expedited by technology and packaged as apps, it has taken on a shinier veneer under new rubrics: the sharing economy, the peer economy, the collaborative economy, the gig economy</w:t>
      </w:r>
      <w:proofErr w:type="gramStart"/>
      <w:r w:rsidRPr="00D664B9">
        <w:rPr>
          <w:rStyle w:val="StyleUnderline"/>
        </w:rPr>
        <w:t>.</w:t>
      </w:r>
      <w:r w:rsidRPr="00D94050">
        <w:rPr>
          <w:rStyle w:val="StyleUnderline"/>
          <w:sz w:val="12"/>
        </w:rPr>
        <w:t>¶</w:t>
      </w:r>
      <w:proofErr w:type="gramEnd"/>
      <w:r w:rsidRPr="00D94050">
        <w:rPr>
          <w:sz w:val="16"/>
        </w:rPr>
        <w:t xml:space="preserve"> Gigs hold out the prospect of self-management and variety, with workers taking on diverse assignments of their choice and carving out their own schedules. Rather than toiling at the behest of some faceless corporation, they work for their peers</w:t>
      </w:r>
      <w:proofErr w:type="gramStart"/>
      <w:r w:rsidRPr="00D94050">
        <w:rPr>
          <w:sz w:val="16"/>
        </w:rPr>
        <w:t>.</w:t>
      </w:r>
      <w:r w:rsidRPr="00D94050">
        <w:rPr>
          <w:sz w:val="12"/>
        </w:rPr>
        <w:t>¶</w:t>
      </w:r>
      <w:proofErr w:type="gramEnd"/>
      <w:r w:rsidRPr="00D94050">
        <w:rPr>
          <w:sz w:val="16"/>
        </w:rPr>
        <w:t xml:space="preserve"> “</w:t>
      </w:r>
      <w:r w:rsidRPr="00D94050">
        <w:rPr>
          <w:rStyle w:val="StyleUnderline"/>
          <w:highlight w:val="yellow"/>
        </w:rPr>
        <w:t>Providers in the peer economy really value the independence and flexibility; for lots of people, it has been transformational</w:t>
      </w:r>
      <w:r w:rsidRPr="00D94050">
        <w:rPr>
          <w:sz w:val="16"/>
        </w:rPr>
        <w:t>,” says Shelby Clark, the founder of RelayRides, a car-sharing marketplace, “You meet great, interesting people. You have great stories.”</w:t>
      </w:r>
      <w:r w:rsidRPr="00D94050">
        <w:rPr>
          <w:sz w:val="12"/>
        </w:rPr>
        <w:t>¶</w:t>
      </w:r>
      <w:r w:rsidRPr="00D94050">
        <w:rPr>
          <w:sz w:val="16"/>
        </w:rPr>
        <w:t xml:space="preserve"> </w:t>
      </w:r>
      <w:r w:rsidRPr="00D664B9">
        <w:rPr>
          <w:rStyle w:val="StyleUnderline"/>
        </w:rPr>
        <w:t xml:space="preserve">Certainly, </w:t>
      </w:r>
      <w:r w:rsidRPr="00D94050">
        <w:rPr>
          <w:rStyle w:val="StyleUnderline"/>
          <w:highlight w:val="yellow"/>
        </w:rPr>
        <w:t>it’s a good deal for consumers</w:t>
      </w:r>
      <w:r w:rsidRPr="00D94050">
        <w:rPr>
          <w:sz w:val="16"/>
        </w:rPr>
        <w:t>. Peer marketplaces democratize luxury services by making amateur chauffeurs, chefs and personal assistants available to perform occasional work once largely dominated by full-time professionals. Venture capital firms seem convinced</w:t>
      </w:r>
      <w:proofErr w:type="gramStart"/>
      <w:r w:rsidRPr="00D94050">
        <w:rPr>
          <w:sz w:val="16"/>
        </w:rPr>
        <w:t>.</w:t>
      </w:r>
      <w:r w:rsidRPr="00D94050">
        <w:rPr>
          <w:sz w:val="12"/>
        </w:rPr>
        <w:t>¶</w:t>
      </w:r>
      <w:proofErr w:type="gramEnd"/>
      <w:r w:rsidRPr="00D94050">
        <w:rPr>
          <w:sz w:val="16"/>
        </w:rPr>
        <w:t xml:space="preserve"> Uber has raised more than $1.5 billion from investors; Lyft has raised $333 million; and TaskRabbit, $38 million. </w:t>
      </w:r>
      <w:r w:rsidRPr="00D94050">
        <w:rPr>
          <w:rStyle w:val="StyleUnderline"/>
          <w:highlight w:val="yellow"/>
        </w:rPr>
        <w:t>Part of the attraction for investors is that the companies can avoid huge employee payrolls by effectively functioning as labor brokers</w:t>
      </w:r>
      <w:proofErr w:type="gramStart"/>
      <w:r w:rsidRPr="00D94050">
        <w:rPr>
          <w:rStyle w:val="StyleUnderline"/>
          <w:highlight w:val="yellow"/>
        </w:rPr>
        <w:t>.</w:t>
      </w:r>
      <w:r w:rsidRPr="00D94050">
        <w:rPr>
          <w:rStyle w:val="StyleUnderline"/>
          <w:sz w:val="12"/>
          <w:highlight w:val="yellow"/>
        </w:rPr>
        <w:t>¶</w:t>
      </w:r>
      <w:proofErr w:type="gramEnd"/>
      <w:r w:rsidRPr="00D94050">
        <w:rPr>
          <w:rStyle w:val="StyleUnderline"/>
          <w:sz w:val="12"/>
          <w:highlight w:val="yellow"/>
        </w:rPr>
        <w:t xml:space="preserve"> </w:t>
      </w:r>
      <w:r w:rsidRPr="00D94050">
        <w:rPr>
          <w:rStyle w:val="StyleUnderline"/>
          <w:highlight w:val="yellow"/>
        </w:rPr>
        <w:t>If these marketplaces are gaining traction with workers, labor economists say, it is because many people who can’t find stable employment feel compelled to take on ad hoc tasks</w:t>
      </w:r>
      <w:r w:rsidRPr="00D664B9">
        <w:rPr>
          <w:rStyle w:val="StyleUnderline"/>
        </w:rPr>
        <w:t>.</w:t>
      </w:r>
      <w:r w:rsidRPr="00D94050">
        <w:rPr>
          <w:sz w:val="16"/>
        </w:rPr>
        <w:t xml:space="preserve"> In July, 9.7 million Americans were unemployed, and an additional 7.5 million were working part-time jobs because they could not find full-time work, according to estimates from the Bureau of Labor Statistics</w:t>
      </w:r>
      <w:proofErr w:type="gramStart"/>
      <w:r w:rsidRPr="00D94050">
        <w:rPr>
          <w:sz w:val="16"/>
        </w:rPr>
        <w:t>.</w:t>
      </w:r>
      <w:r w:rsidRPr="00D94050">
        <w:rPr>
          <w:sz w:val="12"/>
        </w:rPr>
        <w:t>¶</w:t>
      </w:r>
      <w:proofErr w:type="gramEnd"/>
      <w:r w:rsidRPr="00D94050">
        <w:rPr>
          <w:sz w:val="16"/>
        </w:rPr>
        <w:t xml:space="preserve"> There are no definitive statistics on how many people work in the gig economy. But according to a report from MBO Partners, a company that provides consulting services to independent contractors, about 17.7 million Americans last year worked more than half time as independent contributors, among them project workers</w:t>
      </w:r>
      <w:proofErr w:type="gramStart"/>
      <w:r w:rsidRPr="00D94050">
        <w:rPr>
          <w:sz w:val="16"/>
        </w:rPr>
        <w:t>.</w:t>
      </w:r>
      <w:r w:rsidRPr="00D94050">
        <w:rPr>
          <w:sz w:val="12"/>
        </w:rPr>
        <w:t>¶</w:t>
      </w:r>
      <w:proofErr w:type="gramEnd"/>
      <w:r w:rsidRPr="00D94050">
        <w:rPr>
          <w:sz w:val="16"/>
        </w:rPr>
        <w:t xml:space="preserve"> </w:t>
      </w:r>
      <w:r w:rsidRPr="00D664B9">
        <w:rPr>
          <w:rStyle w:val="StyleUnderline"/>
        </w:rPr>
        <w:t xml:space="preserve">With </w:t>
      </w:r>
      <w:r w:rsidRPr="00D94050">
        <w:rPr>
          <w:rStyle w:val="StyleUnderline"/>
          <w:highlight w:val="yellow"/>
        </w:rPr>
        <w:t>piecemeal gigs easier to obtain than long-term employment, a new class of laborer, dependent on precarious work and wages, is emerging. In place of the “proletariat,” Guy Standing, a labor economist, calls them the “precariat.”</w:t>
      </w:r>
    </w:p>
    <w:p w14:paraId="386F3421" w14:textId="77777777" w:rsidR="00616513" w:rsidRDefault="00616513" w:rsidP="00616513">
      <w:pPr>
        <w:rPr>
          <w:sz w:val="16"/>
        </w:rPr>
      </w:pPr>
    </w:p>
    <w:p w14:paraId="1D2F99A7" w14:textId="77777777" w:rsidR="00616513" w:rsidRDefault="00616513" w:rsidP="00616513"/>
    <w:p w14:paraId="46264FF8" w14:textId="77777777" w:rsidR="00616513" w:rsidRDefault="00616513" w:rsidP="00616513">
      <w:pPr>
        <w:pStyle w:val="Heading3"/>
      </w:pPr>
      <w:r>
        <w:t>Dems Good—Immigration Reform—1NC</w:t>
      </w:r>
    </w:p>
    <w:p w14:paraId="46D6AEB1" w14:textId="77777777" w:rsidR="00616513" w:rsidRDefault="00616513" w:rsidP="00616513"/>
    <w:p w14:paraId="34F88EB9" w14:textId="77777777" w:rsidR="00616513" w:rsidRPr="003823E7" w:rsidRDefault="00616513" w:rsidP="00616513">
      <w:pPr>
        <w:pStyle w:val="Heading4"/>
      </w:pPr>
      <w:r>
        <w:t>Dems key to substantial immigration reform</w:t>
      </w:r>
    </w:p>
    <w:p w14:paraId="3E88218E" w14:textId="77777777" w:rsidR="00616513" w:rsidRDefault="00616513" w:rsidP="00616513">
      <w:pPr>
        <w:rPr>
          <w:sz w:val="16"/>
          <w:szCs w:val="16"/>
        </w:rPr>
      </w:pPr>
      <w:r>
        <w:rPr>
          <w:b/>
          <w:bCs/>
        </w:rPr>
        <w:t>Salgado 7/14</w:t>
      </w:r>
      <w:r w:rsidRPr="003823E7">
        <w:t xml:space="preserve"> </w:t>
      </w:r>
      <w:r w:rsidRPr="003823E7">
        <w:rPr>
          <w:sz w:val="16"/>
          <w:szCs w:val="16"/>
        </w:rPr>
        <w:t>–</w:t>
      </w:r>
      <w:r>
        <w:rPr>
          <w:sz w:val="16"/>
          <w:szCs w:val="16"/>
        </w:rPr>
        <w:t xml:space="preserve"> Soli, </w:t>
      </w:r>
      <w:r w:rsidRPr="00B3680A">
        <w:rPr>
          <w:sz w:val="16"/>
          <w:szCs w:val="16"/>
        </w:rPr>
        <w:t>ditorial intern in January 2015</w:t>
      </w:r>
      <w:r>
        <w:rPr>
          <w:sz w:val="16"/>
          <w:szCs w:val="16"/>
        </w:rPr>
        <w:t xml:space="preserve">, </w:t>
      </w:r>
      <w:r w:rsidRPr="00B3680A">
        <w:rPr>
          <w:sz w:val="16"/>
          <w:szCs w:val="16"/>
        </w:rPr>
        <w:t>graduated from the University of Kansas in 2013 with degrees in journalism, English literature, and Spanish.</w:t>
      </w:r>
      <w:r>
        <w:rPr>
          <w:sz w:val="16"/>
          <w:szCs w:val="16"/>
        </w:rPr>
        <w:t xml:space="preserve"> (“</w:t>
      </w:r>
      <w:r w:rsidRPr="00B3680A">
        <w:rPr>
          <w:sz w:val="16"/>
          <w:szCs w:val="16"/>
        </w:rPr>
        <w:t>Democratic presidential hopefuls talk immigration reform, economics at NCLR conference</w:t>
      </w:r>
      <w:r>
        <w:rPr>
          <w:sz w:val="16"/>
          <w:szCs w:val="16"/>
        </w:rPr>
        <w:t xml:space="preserve">,” 7/14/15, </w:t>
      </w:r>
      <w:hyperlink r:id="rId39" w:history="1">
        <w:r w:rsidRPr="00F935A5">
          <w:rPr>
            <w:rStyle w:val="Hyperlink"/>
            <w:sz w:val="16"/>
            <w:szCs w:val="16"/>
          </w:rPr>
          <w:t>http://ncronline.org/news/politics/democratic-presidential-hopefuls-talk-immigration-reform-economics-nclr-conference</w:t>
        </w:r>
      </w:hyperlink>
      <w:r>
        <w:rPr>
          <w:sz w:val="16"/>
          <w:szCs w:val="16"/>
        </w:rPr>
        <w:t>)</w:t>
      </w:r>
    </w:p>
    <w:p w14:paraId="077C0FF8" w14:textId="77777777" w:rsidR="00616513" w:rsidRPr="00D94050" w:rsidRDefault="00616513" w:rsidP="00616513">
      <w:pPr>
        <w:rPr>
          <w:sz w:val="16"/>
          <w:szCs w:val="16"/>
        </w:rPr>
      </w:pPr>
      <w:r w:rsidRPr="00D94050">
        <w:rPr>
          <w:sz w:val="16"/>
        </w:rPr>
        <w:t>Three 2016 Democratic presidential candidates courted Hispanics in Kansas City, Mo., at an annual conference for the country’s largest Latino advocacy organization Monday</w:t>
      </w:r>
      <w:proofErr w:type="gramStart"/>
      <w:r w:rsidRPr="00D94050">
        <w:rPr>
          <w:sz w:val="16"/>
        </w:rPr>
        <w:t>.</w:t>
      </w:r>
      <w:r w:rsidRPr="00D94050">
        <w:rPr>
          <w:sz w:val="12"/>
        </w:rPr>
        <w:t>¶</w:t>
      </w:r>
      <w:proofErr w:type="gramEnd"/>
      <w:r w:rsidRPr="00D94050">
        <w:rPr>
          <w:sz w:val="16"/>
        </w:rPr>
        <w:t xml:space="preserve"> </w:t>
      </w:r>
      <w:r w:rsidRPr="00D94050">
        <w:rPr>
          <w:rStyle w:val="StyleUnderline"/>
          <w:highlight w:val="yellow"/>
        </w:rPr>
        <w:t>The National Council of La Raza hosted former Secretary of State Hillary Rodham Clinton, Vermont Sen. Bernie Sanders, and former Maryland Gov. Martin O’Malley at the Kansas City Convention Center, where an estimated 7,000 people attended the four-day event</w:t>
      </w:r>
      <w:r w:rsidRPr="00D94050">
        <w:rPr>
          <w:sz w:val="16"/>
        </w:rPr>
        <w:t>.</w:t>
      </w:r>
      <w:r w:rsidRPr="00D94050">
        <w:rPr>
          <w:sz w:val="12"/>
        </w:rPr>
        <w:t>¶</w:t>
      </w:r>
      <w:r w:rsidRPr="00D94050">
        <w:rPr>
          <w:sz w:val="16"/>
        </w:rPr>
        <w:t xml:space="preserve"> All three candidates </w:t>
      </w:r>
      <w:r w:rsidRPr="00D94050">
        <w:rPr>
          <w:rStyle w:val="StyleUnderline"/>
          <w:highlight w:val="yellow"/>
        </w:rPr>
        <w:t>heavily emphasized comprehensive immigration reform as well as their economic platforms, intended to help underemployed and undereducated minorities while narrowing the wealth gap</w:t>
      </w:r>
      <w:r w:rsidRPr="00B3680A">
        <w:rPr>
          <w:rStyle w:val="StyleUnderline"/>
        </w:rPr>
        <w:t>.</w:t>
      </w:r>
      <w:r w:rsidRPr="00D94050">
        <w:rPr>
          <w:rStyle w:val="StyleUnderline"/>
          <w:sz w:val="12"/>
        </w:rPr>
        <w:t>¶</w:t>
      </w:r>
      <w:r w:rsidRPr="00D94050">
        <w:rPr>
          <w:sz w:val="16"/>
        </w:rPr>
        <w:t xml:space="preserve"> </w:t>
      </w:r>
      <w:r w:rsidRPr="00D94050">
        <w:rPr>
          <w:rStyle w:val="StyleUnderline"/>
          <w:highlight w:val="yellow"/>
        </w:rPr>
        <w:t>Sanders</w:t>
      </w:r>
      <w:r w:rsidRPr="00B3680A">
        <w:rPr>
          <w:rStyle w:val="StyleUnderline"/>
        </w:rPr>
        <w:t xml:space="preserve"> spoke first</w:t>
      </w:r>
      <w:r w:rsidRPr="00D94050">
        <w:rPr>
          <w:sz w:val="16"/>
        </w:rPr>
        <w:t xml:space="preserve"> at 10:15 a.m., with last-minute attendance to the conference. The Democratic-Socialist running for president kicked off his speech calling for “serious debate regarding serious issues.” Declaring racism a “stain on human existence,” he invoked Pope Francis, who recently asked forgiveness for the church’s transgressions against native people during America’s conquest</w:t>
      </w:r>
      <w:proofErr w:type="gramStart"/>
      <w:r w:rsidRPr="00D94050">
        <w:rPr>
          <w:sz w:val="16"/>
        </w:rPr>
        <w:t>.</w:t>
      </w:r>
      <w:r w:rsidRPr="00D94050">
        <w:rPr>
          <w:sz w:val="12"/>
        </w:rPr>
        <w:t>¶</w:t>
      </w:r>
      <w:proofErr w:type="gramEnd"/>
      <w:r w:rsidRPr="00D94050">
        <w:rPr>
          <w:sz w:val="16"/>
        </w:rPr>
        <w:t xml:space="preserve"> </w:t>
      </w:r>
      <w:r w:rsidRPr="00B3680A">
        <w:rPr>
          <w:rStyle w:val="StyleUnderline"/>
        </w:rPr>
        <w:t xml:space="preserve">He </w:t>
      </w:r>
      <w:r w:rsidRPr="00D94050">
        <w:rPr>
          <w:rStyle w:val="StyleUnderline"/>
          <w:highlight w:val="yellow"/>
        </w:rPr>
        <w:t>recalled his previous activism for undocumented workers. True to form, he also highlighted statistics regarding childhood poverty in the U.S</w:t>
      </w:r>
      <w:r w:rsidRPr="00D94050">
        <w:rPr>
          <w:sz w:val="16"/>
          <w:highlight w:val="yellow"/>
        </w:rPr>
        <w:t>.</w:t>
      </w:r>
      <w:r w:rsidRPr="00D94050">
        <w:rPr>
          <w:sz w:val="16"/>
        </w:rPr>
        <w:t xml:space="preserve"> (among the highest in developed nations</w:t>
      </w:r>
      <w:r w:rsidRPr="00D94050">
        <w:rPr>
          <w:sz w:val="16"/>
          <w:highlight w:val="yellow"/>
        </w:rPr>
        <w:t xml:space="preserve">), </w:t>
      </w:r>
      <w:r w:rsidRPr="00D94050">
        <w:rPr>
          <w:rStyle w:val="StyleUnderline"/>
          <w:highlight w:val="yellow"/>
        </w:rPr>
        <w:t>income inequality, youth unemployment, and voting barriers — all of which disproportionately affect American minorities</w:t>
      </w:r>
      <w:proofErr w:type="gramStart"/>
      <w:r>
        <w:rPr>
          <w:rStyle w:val="StyleUnderline"/>
        </w:rPr>
        <w:t>.</w:t>
      </w:r>
      <w:r w:rsidRPr="00D94050">
        <w:rPr>
          <w:rStyle w:val="StyleUnderline"/>
          <w:sz w:val="12"/>
        </w:rPr>
        <w:t>¶</w:t>
      </w:r>
      <w:proofErr w:type="gramEnd"/>
      <w:r w:rsidRPr="00D94050">
        <w:rPr>
          <w:sz w:val="16"/>
        </w:rPr>
        <w:t xml:space="preserve"> Sanders said that as president, he would raise the minimum wage to $15 an hour, expand the Affordable Care Act, end voter suppression and overturn Citizens United. He also added that he would transform our energy system away from fossil fuels and work toward tuition-free colleges and universities</w:t>
      </w:r>
      <w:proofErr w:type="gramStart"/>
      <w:r w:rsidRPr="00D94050">
        <w:rPr>
          <w:sz w:val="16"/>
        </w:rPr>
        <w:t>.</w:t>
      </w:r>
      <w:r w:rsidRPr="00D94050">
        <w:rPr>
          <w:sz w:val="12"/>
        </w:rPr>
        <w:t>¶</w:t>
      </w:r>
      <w:proofErr w:type="gramEnd"/>
      <w:r w:rsidRPr="00D94050">
        <w:rPr>
          <w:sz w:val="16"/>
        </w:rPr>
        <w:t xml:space="preserve"> “Maybe instead of building more jails and locking up more people, maybe — just maybe — we should be investing in jobs and education for our young people,” he said. “I want America to be known as a country with the best educated population in the world — not the country with more people in jail than any other nation.”</w:t>
      </w:r>
      <w:r w:rsidRPr="00D94050">
        <w:rPr>
          <w:sz w:val="12"/>
        </w:rPr>
        <w:t>¶</w:t>
      </w:r>
      <w:r w:rsidRPr="00D94050">
        <w:rPr>
          <w:sz w:val="16"/>
        </w:rPr>
        <w:t xml:space="preserve"> </w:t>
      </w:r>
      <w:r w:rsidRPr="00B3680A">
        <w:rPr>
          <w:rStyle w:val="StyleUnderline"/>
        </w:rPr>
        <w:t xml:space="preserve">But </w:t>
      </w:r>
      <w:r w:rsidRPr="00D94050">
        <w:rPr>
          <w:rStyle w:val="StyleUnderline"/>
          <w:highlight w:val="yellow"/>
        </w:rPr>
        <w:t>O’Malley</w:t>
      </w:r>
      <w:r w:rsidRPr="00B3680A">
        <w:rPr>
          <w:rStyle w:val="StyleUnderline"/>
        </w:rPr>
        <w:t xml:space="preserve"> brought his record to the table when he spoke at 1 p.m. He </w:t>
      </w:r>
      <w:r w:rsidRPr="00D94050">
        <w:rPr>
          <w:rStyle w:val="StyleUnderline"/>
          <w:highlight w:val="yellow"/>
        </w:rPr>
        <w:t>noted the 36,000 undocumented immigrants in Maryland who now have access to higher education after he signed the state’s DREAM Act ahead of the federal government, and mentioned his expanding access to driver’s licenses for immigrants</w:t>
      </w:r>
      <w:proofErr w:type="gramStart"/>
      <w:r w:rsidRPr="00B3680A">
        <w:rPr>
          <w:rStyle w:val="StyleUnderline"/>
        </w:rPr>
        <w:t>.</w:t>
      </w:r>
      <w:r w:rsidRPr="00D94050">
        <w:rPr>
          <w:rStyle w:val="StyleUnderline"/>
          <w:sz w:val="12"/>
        </w:rPr>
        <w:t>¶</w:t>
      </w:r>
      <w:proofErr w:type="gramEnd"/>
      <w:r w:rsidRPr="00D94050">
        <w:rPr>
          <w:sz w:val="16"/>
        </w:rPr>
        <w:t xml:space="preserve"> Economically, he pointed to his state’s 154 percent boost in government contracts with Hispanic businesses, also noting Maryland’s increase to a $10.10 minimum wage, frozen college tuitions four years in a row, and expansion on earned income tax.</w:t>
      </w:r>
      <w:r w:rsidRPr="00D94050">
        <w:rPr>
          <w:sz w:val="12"/>
        </w:rPr>
        <w:t>¶</w:t>
      </w:r>
      <w:r w:rsidRPr="00D94050">
        <w:rPr>
          <w:sz w:val="16"/>
        </w:rPr>
        <w:t xml:space="preserve"> All this helped Hispanic students in particular earn twice as many associate and bachelor’s degrees, he said, and kept the state’s Hispanic unemployment rate to one of the lowest in the country.</w:t>
      </w:r>
      <w:r w:rsidRPr="00D94050">
        <w:rPr>
          <w:sz w:val="12"/>
        </w:rPr>
        <w:t>¶</w:t>
      </w:r>
      <w:r w:rsidRPr="00D94050">
        <w:rPr>
          <w:sz w:val="16"/>
        </w:rPr>
        <w:t xml:space="preserve"> </w:t>
      </w:r>
      <w:r w:rsidRPr="00B3680A">
        <w:rPr>
          <w:rStyle w:val="StyleUnderline"/>
        </w:rPr>
        <w:t>“Anyone can talk about it, but we actually did it,” he said. “Las palabras no son hechos” — words are not actions</w:t>
      </w:r>
      <w:proofErr w:type="gramStart"/>
      <w:r w:rsidRPr="00B3680A">
        <w:rPr>
          <w:rStyle w:val="StyleUnderline"/>
        </w:rPr>
        <w:t>.</w:t>
      </w:r>
      <w:r w:rsidRPr="00D94050">
        <w:rPr>
          <w:rStyle w:val="StyleUnderline"/>
          <w:sz w:val="12"/>
        </w:rPr>
        <w:t>¶</w:t>
      </w:r>
      <w:proofErr w:type="gramEnd"/>
      <w:r w:rsidRPr="00D94050">
        <w:rPr>
          <w:sz w:val="16"/>
        </w:rPr>
        <w:t xml:space="preserve"> </w:t>
      </w:r>
      <w:r w:rsidRPr="00D94050">
        <w:rPr>
          <w:rStyle w:val="StyleUnderline"/>
          <w:highlight w:val="yellow"/>
        </w:rPr>
        <w:t>When Clinton took the stage at 4 p.m. to conclude Monday’s speeches, she also emphasized raising the minimum wage and lowering college costs. But she also argued for high quality early education for every four-year old, citing that although one in five American children is Latino, they disproportionately suffer from a vocabulary gap that begins at a young age and slows them down throughout their schooling</w:t>
      </w:r>
      <w:proofErr w:type="gramStart"/>
      <w:r w:rsidRPr="00D94050">
        <w:rPr>
          <w:rStyle w:val="StyleUnderline"/>
        </w:rPr>
        <w:t>.</w:t>
      </w:r>
      <w:r w:rsidRPr="00D94050">
        <w:rPr>
          <w:rStyle w:val="StyleUnderline"/>
          <w:sz w:val="12"/>
        </w:rPr>
        <w:t>¶</w:t>
      </w:r>
      <w:proofErr w:type="gramEnd"/>
      <w:r w:rsidRPr="00D94050">
        <w:rPr>
          <w:sz w:val="16"/>
        </w:rPr>
        <w:t xml:space="preserve"> “</w:t>
      </w:r>
      <w:r w:rsidRPr="00D94050">
        <w:rPr>
          <w:rStyle w:val="StyleUnderline"/>
        </w:rPr>
        <w:t>If you work hard and you do your part, you should be able to get ahead and stay ahead</w:t>
      </w:r>
      <w:r w:rsidRPr="00D94050">
        <w:rPr>
          <w:sz w:val="16"/>
        </w:rPr>
        <w:t>,” she said. “We are best when we lift each other up and leave no one behind.”</w:t>
      </w:r>
      <w:r w:rsidRPr="00D94050">
        <w:rPr>
          <w:sz w:val="12"/>
        </w:rPr>
        <w:t>¶</w:t>
      </w:r>
      <w:r w:rsidRPr="00D94050">
        <w:rPr>
          <w:sz w:val="16"/>
        </w:rPr>
        <w:t xml:space="preserve"> According to the La Raza communications department, in April the conference sent invitations to speak to all of the Republican presidential candidates that had announced their candidacy, but all declined to attend the event</w:t>
      </w:r>
      <w:proofErr w:type="gramStart"/>
      <w:r w:rsidRPr="00D94050">
        <w:rPr>
          <w:sz w:val="16"/>
        </w:rPr>
        <w:t>.</w:t>
      </w:r>
      <w:r w:rsidRPr="00D94050">
        <w:rPr>
          <w:sz w:val="12"/>
        </w:rPr>
        <w:t>¶</w:t>
      </w:r>
      <w:proofErr w:type="gramEnd"/>
      <w:r w:rsidRPr="00D94050">
        <w:rPr>
          <w:sz w:val="16"/>
        </w:rPr>
        <w:t xml:space="preserve"> </w:t>
      </w:r>
      <w:r w:rsidRPr="00B3680A">
        <w:rPr>
          <w:rStyle w:val="StyleUnderline"/>
        </w:rPr>
        <w:t xml:space="preserve">Though not present, </w:t>
      </w:r>
      <w:r w:rsidRPr="00D94050">
        <w:rPr>
          <w:rStyle w:val="StyleUnderline"/>
        </w:rPr>
        <w:t>Republican presidential candidate Donald Trump was the implicit man of the hour</w:t>
      </w:r>
      <w:r w:rsidRPr="00D94050">
        <w:rPr>
          <w:sz w:val="16"/>
        </w:rPr>
        <w:t>. While all three candidates and fellow keynote speakers of the day drew attention to his recent controversial remarks regarding Latino immigrants, candidates did not fail to nod at his party’s reaction and proposed policies</w:t>
      </w:r>
      <w:proofErr w:type="gramStart"/>
      <w:r w:rsidRPr="00D94050">
        <w:rPr>
          <w:sz w:val="16"/>
        </w:rPr>
        <w:t>.</w:t>
      </w:r>
      <w:r w:rsidRPr="00D94050">
        <w:rPr>
          <w:sz w:val="12"/>
        </w:rPr>
        <w:t>¶</w:t>
      </w:r>
      <w:proofErr w:type="gramEnd"/>
      <w:r w:rsidRPr="00D94050">
        <w:rPr>
          <w:sz w:val="16"/>
        </w:rPr>
        <w:t xml:space="preserve"> “</w:t>
      </w:r>
      <w:r w:rsidRPr="00D94050">
        <w:rPr>
          <w:rStyle w:val="StyleUnderline"/>
        </w:rPr>
        <w:t>What does it say about the direction of today’s Republican party that Donald Trump calls new Americans of Mexico rapists, drug dealers, and murderers</w:t>
      </w:r>
      <w:r w:rsidRPr="00D94050">
        <w:rPr>
          <w:sz w:val="16"/>
        </w:rPr>
        <w:t>?” O’Malley said, alluding to Trump’s announcement of his candidacy. “And the best their leadership can summon up is that they’re ‘divided’? There’s nothing to be divided about.”</w:t>
      </w:r>
      <w:r w:rsidRPr="00D94050">
        <w:rPr>
          <w:sz w:val="12"/>
        </w:rPr>
        <w:t>¶</w:t>
      </w:r>
      <w:r w:rsidRPr="00D94050">
        <w:rPr>
          <w:sz w:val="16"/>
        </w:rPr>
        <w:t xml:space="preserve"> Where O’Malley pointed at the party’s reaction, Clinton noted the shared policies</w:t>
      </w:r>
      <w:proofErr w:type="gramStart"/>
      <w:r w:rsidRPr="00D94050">
        <w:rPr>
          <w:sz w:val="16"/>
        </w:rPr>
        <w:t>.</w:t>
      </w:r>
      <w:r w:rsidRPr="00D94050">
        <w:rPr>
          <w:sz w:val="12"/>
        </w:rPr>
        <w:t>¶</w:t>
      </w:r>
      <w:proofErr w:type="gramEnd"/>
      <w:r w:rsidRPr="00D94050">
        <w:rPr>
          <w:sz w:val="16"/>
        </w:rPr>
        <w:t xml:space="preserve"> “Other candidates may condemn those words, but if you look at the policies, it’s hard to tell the difference,” she said, adding that conservatives use “double speech” when talking about immigration reform, such as saying they’d grant “legal status” to immigrants when they mean “second class status.”</w:t>
      </w:r>
      <w:r w:rsidRPr="00D94050">
        <w:rPr>
          <w:sz w:val="12"/>
        </w:rPr>
        <w:t>¶</w:t>
      </w:r>
      <w:r w:rsidRPr="00D94050">
        <w:rPr>
          <w:sz w:val="16"/>
        </w:rPr>
        <w:t xml:space="preserve"> “It’s not enough to use language of respect if you refuse to support policies of respect.”</w:t>
      </w:r>
      <w:r w:rsidRPr="00D94050">
        <w:rPr>
          <w:sz w:val="12"/>
        </w:rPr>
        <w:t>¶</w:t>
      </w:r>
      <w:r w:rsidRPr="00D94050">
        <w:rPr>
          <w:sz w:val="16"/>
        </w:rPr>
        <w:t xml:space="preserve"> </w:t>
      </w:r>
      <w:r w:rsidRPr="00B3680A">
        <w:rPr>
          <w:rStyle w:val="StyleUnderline"/>
        </w:rPr>
        <w:t xml:space="preserve">But </w:t>
      </w:r>
      <w:r w:rsidRPr="00D94050">
        <w:rPr>
          <w:rStyle w:val="StyleUnderline"/>
          <w:highlight w:val="yellow"/>
        </w:rPr>
        <w:t>Sanders, O’Malley and Clinton were all willing to get specific regarding proposals on reform</w:t>
      </w:r>
      <w:proofErr w:type="gramStart"/>
      <w:r w:rsidRPr="00D94050">
        <w:rPr>
          <w:rStyle w:val="StyleUnderline"/>
          <w:highlight w:val="yellow"/>
        </w:rPr>
        <w:t>.</w:t>
      </w:r>
      <w:r w:rsidRPr="00D94050">
        <w:rPr>
          <w:rStyle w:val="StyleUnderline"/>
          <w:sz w:val="12"/>
          <w:highlight w:val="yellow"/>
        </w:rPr>
        <w:t>¶</w:t>
      </w:r>
      <w:proofErr w:type="gramEnd"/>
      <w:r w:rsidRPr="00D94050">
        <w:rPr>
          <w:sz w:val="16"/>
          <w:highlight w:val="yellow"/>
        </w:rPr>
        <w:t xml:space="preserve"> </w:t>
      </w:r>
      <w:r w:rsidRPr="00D94050">
        <w:rPr>
          <w:rStyle w:val="StyleUnderline"/>
          <w:highlight w:val="yellow"/>
        </w:rPr>
        <w:t>Hailing President Barack Obama’s executive order legalizing immigrants who arrived as minors, Sanders said he would go even further and include parents of children who have been living in the U.S. illegally since childhood</w:t>
      </w:r>
      <w:r w:rsidRPr="00D94050">
        <w:rPr>
          <w:sz w:val="16"/>
          <w:highlight w:val="yellow"/>
        </w:rPr>
        <w:t>.</w:t>
      </w:r>
      <w:r w:rsidRPr="00D94050">
        <w:rPr>
          <w:sz w:val="16"/>
        </w:rPr>
        <w:t xml:space="preserve"> </w:t>
      </w:r>
    </w:p>
    <w:p w14:paraId="3D7D463B" w14:textId="77777777" w:rsidR="00616513" w:rsidRDefault="00616513" w:rsidP="00616513"/>
    <w:p w14:paraId="09FC1490" w14:textId="77777777" w:rsidR="00616513" w:rsidRDefault="00616513" w:rsidP="00616513">
      <w:pPr>
        <w:pStyle w:val="Heading4"/>
      </w:pPr>
      <w:r>
        <w:t>Immigration reform expands skilled labor --- spurs relations and economic growth in China and India.</w:t>
      </w:r>
    </w:p>
    <w:p w14:paraId="26AD8499" w14:textId="77777777" w:rsidR="00616513" w:rsidRPr="00D94050" w:rsidRDefault="00616513" w:rsidP="00616513">
      <w:pPr>
        <w:rPr>
          <w:sz w:val="16"/>
        </w:rPr>
      </w:pPr>
      <w:r w:rsidRPr="008D0A30">
        <w:rPr>
          <w:rStyle w:val="Emphasis"/>
        </w:rPr>
        <w:t>L</w:t>
      </w:r>
      <w:r w:rsidRPr="00D94050">
        <w:rPr>
          <w:sz w:val="16"/>
        </w:rPr>
        <w:t xml:space="preserve">os </w:t>
      </w:r>
      <w:r w:rsidRPr="008D0A30">
        <w:rPr>
          <w:rStyle w:val="Emphasis"/>
        </w:rPr>
        <w:t>A</w:t>
      </w:r>
      <w:r w:rsidRPr="00D94050">
        <w:rPr>
          <w:sz w:val="16"/>
        </w:rPr>
        <w:t xml:space="preserve">ngeles </w:t>
      </w:r>
      <w:r w:rsidRPr="00D94050">
        <w:rPr>
          <w:b/>
          <w:sz w:val="16"/>
        </w:rPr>
        <w:t>Times</w:t>
      </w:r>
      <w:r w:rsidRPr="00D94050">
        <w:rPr>
          <w:sz w:val="16"/>
        </w:rPr>
        <w:t>, 11/9/</w:t>
      </w:r>
      <w:r w:rsidRPr="00D94050">
        <w:rPr>
          <w:b/>
          <w:sz w:val="16"/>
        </w:rPr>
        <w:t>2012</w:t>
      </w:r>
      <w:r w:rsidRPr="00D94050">
        <w:rPr>
          <w:sz w:val="16"/>
        </w:rPr>
        <w:t xml:space="preserve"> (Other countries eagerly await U.S. immigration reform, p. http://latimesblogs.latimes.com/world_now/2012/11/us-immigration-reform-eagerly-awaited-by-source-countries.html)</w:t>
      </w:r>
    </w:p>
    <w:p w14:paraId="69C4A278" w14:textId="77777777" w:rsidR="00616513" w:rsidRPr="00D94050" w:rsidRDefault="00616513" w:rsidP="00616513">
      <w:pPr>
        <w:rPr>
          <w:sz w:val="14"/>
        </w:rPr>
      </w:pPr>
      <w:r w:rsidRPr="00D94050">
        <w:rPr>
          <w:sz w:val="14"/>
        </w:rPr>
        <w:t>"</w:t>
      </w:r>
      <w:r w:rsidRPr="008C7436">
        <w:rPr>
          <w:rStyle w:val="StyleUnderline"/>
          <w:highlight w:val="yellow"/>
        </w:rPr>
        <w:t>C</w:t>
      </w:r>
      <w:r w:rsidRPr="008D0A30">
        <w:rPr>
          <w:rStyle w:val="StyleUnderline"/>
        </w:rPr>
        <w:t xml:space="preserve">omprehensive </w:t>
      </w:r>
      <w:r w:rsidRPr="008C7436">
        <w:rPr>
          <w:rStyle w:val="StyleUnderline"/>
          <w:highlight w:val="yellow"/>
        </w:rPr>
        <w:t>i</w:t>
      </w:r>
      <w:r w:rsidRPr="008D0A30">
        <w:rPr>
          <w:rStyle w:val="StyleUnderline"/>
        </w:rPr>
        <w:t xml:space="preserve">mmigration </w:t>
      </w:r>
      <w:r w:rsidRPr="008C7436">
        <w:rPr>
          <w:rStyle w:val="StyleUnderline"/>
          <w:highlight w:val="yellow"/>
        </w:rPr>
        <w:t>r</w:t>
      </w:r>
      <w:r w:rsidRPr="008D0A30">
        <w:rPr>
          <w:rStyle w:val="StyleUnderline"/>
        </w:rPr>
        <w:t xml:space="preserve">eform </w:t>
      </w:r>
      <w:r w:rsidRPr="008C7436">
        <w:rPr>
          <w:rStyle w:val="StyleUnderline"/>
          <w:highlight w:val="yellow"/>
        </w:rPr>
        <w:t xml:space="preserve">will see </w:t>
      </w:r>
      <w:r w:rsidRPr="008C7436">
        <w:rPr>
          <w:rStyle w:val="Emphasis"/>
          <w:highlight w:val="yellow"/>
        </w:rPr>
        <w:t>expansion of skilled labor visas</w:t>
      </w:r>
      <w:r w:rsidRPr="008C7436">
        <w:rPr>
          <w:rStyle w:val="StyleUnderline"/>
          <w:highlight w:val="yellow"/>
        </w:rPr>
        <w:t>," predicted</w:t>
      </w:r>
      <w:r w:rsidRPr="00D94050">
        <w:rPr>
          <w:sz w:val="14"/>
        </w:rPr>
        <w:t xml:space="preserve"> B. Lindsay </w:t>
      </w:r>
      <w:r w:rsidRPr="008C7436">
        <w:rPr>
          <w:rStyle w:val="StyleUnderline"/>
          <w:highlight w:val="yellow"/>
        </w:rPr>
        <w:t>Lowell</w:t>
      </w:r>
      <w:r w:rsidRPr="008D0A30">
        <w:rPr>
          <w:rStyle w:val="StyleUnderline"/>
        </w:rPr>
        <w:t>, director of policy studies for the Institute for the Study of International Migration at Georgetown University</w:t>
      </w:r>
      <w:r w:rsidRPr="00D94050">
        <w:rPr>
          <w:sz w:val="14"/>
        </w:rPr>
        <w:t xml:space="preserve">. A former research chief for the congressionally appointed Commission on Immigration Reform, </w:t>
      </w:r>
      <w:r w:rsidRPr="008C7436">
        <w:rPr>
          <w:rStyle w:val="StyleUnderline"/>
          <w:highlight w:val="yellow"/>
        </w:rPr>
        <w:t>Lowell</w:t>
      </w:r>
      <w:r w:rsidRPr="008D0A30">
        <w:rPr>
          <w:rStyle w:val="StyleUnderline"/>
        </w:rPr>
        <w:t xml:space="preserve"> said he </w:t>
      </w:r>
      <w:r w:rsidRPr="008C7436">
        <w:rPr>
          <w:rStyle w:val="StyleUnderline"/>
          <w:highlight w:val="yellow"/>
        </w:rPr>
        <w:t xml:space="preserve">expects to see at least a </w:t>
      </w:r>
      <w:r w:rsidRPr="008C7436">
        <w:rPr>
          <w:rStyle w:val="Emphasis"/>
          <w:highlight w:val="yellow"/>
        </w:rPr>
        <w:t>fivefold increase</w:t>
      </w:r>
      <w:r w:rsidRPr="008C7436">
        <w:rPr>
          <w:rStyle w:val="StyleUnderline"/>
          <w:highlight w:val="yellow"/>
        </w:rPr>
        <w:t xml:space="preserve"> in</w:t>
      </w:r>
      <w:r w:rsidRPr="008D0A30">
        <w:rPr>
          <w:rStyle w:val="StyleUnderline"/>
        </w:rPr>
        <w:t xml:space="preserve"> the number of </w:t>
      </w:r>
      <w:r w:rsidRPr="008C7436">
        <w:rPr>
          <w:rStyle w:val="StyleUnderline"/>
          <w:highlight w:val="yellow"/>
        </w:rPr>
        <w:t xml:space="preserve">highly skilled labor visas that would provide "a </w:t>
      </w:r>
      <w:r w:rsidRPr="008C7436">
        <w:rPr>
          <w:rStyle w:val="Emphasis"/>
          <w:highlight w:val="yellow"/>
        </w:rPr>
        <w:t>significant shot in the arm for India and China</w:t>
      </w:r>
      <w:r w:rsidRPr="008D0A30">
        <w:rPr>
          <w:rStyle w:val="StyleUnderline"/>
        </w:rPr>
        <w:t>."</w:t>
      </w:r>
      <w:r>
        <w:rPr>
          <w:rStyle w:val="StyleUnderline"/>
        </w:rPr>
        <w:t xml:space="preserve"> </w:t>
      </w:r>
      <w:r w:rsidRPr="008C7436">
        <w:rPr>
          <w:rStyle w:val="StyleUnderline"/>
          <w:highlight w:val="yellow"/>
        </w:rPr>
        <w:t xml:space="preserve">There is </w:t>
      </w:r>
      <w:r w:rsidRPr="008C7436">
        <w:rPr>
          <w:rStyle w:val="Emphasis"/>
          <w:highlight w:val="yellow"/>
        </w:rPr>
        <w:t>widespread consensus among economists and academics</w:t>
      </w:r>
      <w:r w:rsidRPr="008C7436">
        <w:rPr>
          <w:rStyle w:val="StyleUnderline"/>
          <w:highlight w:val="yellow"/>
        </w:rPr>
        <w:t xml:space="preserve"> that skilled migration </w:t>
      </w:r>
      <w:r w:rsidRPr="008C7436">
        <w:rPr>
          <w:rStyle w:val="Emphasis"/>
          <w:highlight w:val="yellow"/>
        </w:rPr>
        <w:t>fosters new trade and business relationships</w:t>
      </w:r>
      <w:r w:rsidRPr="008C7436">
        <w:rPr>
          <w:rStyle w:val="StyleUnderline"/>
          <w:highlight w:val="yellow"/>
        </w:rPr>
        <w:t xml:space="preserve"> between countries</w:t>
      </w:r>
      <w:r w:rsidRPr="008D0A30">
        <w:rPr>
          <w:rStyle w:val="StyleUnderline"/>
        </w:rPr>
        <w:t xml:space="preserve"> and </w:t>
      </w:r>
      <w:r w:rsidRPr="008D0A30">
        <w:rPr>
          <w:rStyle w:val="Emphasis"/>
        </w:rPr>
        <w:t>enhances links to the global economy</w:t>
      </w:r>
      <w:r w:rsidRPr="008D0A30">
        <w:rPr>
          <w:rStyle w:val="StyleUnderline"/>
        </w:rPr>
        <w:t>, Lowell said.</w:t>
      </w:r>
      <w:r>
        <w:rPr>
          <w:rStyle w:val="StyleUnderline"/>
        </w:rPr>
        <w:t xml:space="preserve"> </w:t>
      </w:r>
      <w:r w:rsidRPr="008D0A30">
        <w:rPr>
          <w:rStyle w:val="StyleUnderline"/>
        </w:rPr>
        <w:t xml:space="preserve">"Countries like India </w:t>
      </w:r>
      <w:r w:rsidRPr="008C7436">
        <w:rPr>
          <w:rStyle w:val="StyleUnderline"/>
          <w:highlight w:val="yellow"/>
        </w:rPr>
        <w:t>and China weigh the opportunities of business abroad</w:t>
      </w:r>
      <w:r w:rsidRPr="00D94050">
        <w:rPr>
          <w:sz w:val="14"/>
        </w:rPr>
        <w:t xml:space="preserve"> from their expats with the possibility of brain drain, </w:t>
      </w:r>
      <w:r w:rsidRPr="008D0A30">
        <w:rPr>
          <w:rStyle w:val="StyleUnderline"/>
        </w:rPr>
        <w:t>and</w:t>
      </w:r>
      <w:r w:rsidRPr="00D94050">
        <w:rPr>
          <w:sz w:val="14"/>
        </w:rPr>
        <w:t xml:space="preserve"> I think </w:t>
      </w:r>
      <w:r w:rsidRPr="008D0A30">
        <w:rPr>
          <w:rStyle w:val="StyleUnderline"/>
        </w:rPr>
        <w:t>they</w:t>
      </w:r>
      <w:r w:rsidRPr="00D94050">
        <w:rPr>
          <w:sz w:val="14"/>
        </w:rPr>
        <w:t xml:space="preserve"> still </w:t>
      </w:r>
      <w:r w:rsidRPr="008C7436">
        <w:rPr>
          <w:rStyle w:val="StyleUnderline"/>
          <w:highlight w:val="yellow"/>
        </w:rPr>
        <w:t xml:space="preserve">see the immigration opportunity as a </w:t>
      </w:r>
      <w:r w:rsidRPr="008C7436">
        <w:rPr>
          <w:rStyle w:val="Emphasis"/>
          <w:b w:val="0"/>
          <w:highlight w:val="yellow"/>
        </w:rPr>
        <w:t>bigger plus</w:t>
      </w:r>
      <w:r w:rsidRPr="008D0A30">
        <w:rPr>
          <w:rStyle w:val="Emphasis"/>
          <w:b w:val="0"/>
        </w:rPr>
        <w:t xml:space="preserve"> than not</w:t>
      </w:r>
      <w:r w:rsidRPr="008D0A30">
        <w:rPr>
          <w:rStyle w:val="StyleUnderline"/>
        </w:rPr>
        <w:t>," he said</w:t>
      </w:r>
      <w:r w:rsidRPr="00D94050">
        <w:rPr>
          <w:sz w:val="14"/>
        </w:rPr>
        <w:t>.</w:t>
      </w:r>
    </w:p>
    <w:p w14:paraId="3799BAF9" w14:textId="77777777" w:rsidR="00616513" w:rsidRDefault="00616513" w:rsidP="00616513">
      <w:pPr>
        <w:pStyle w:val="Heading4"/>
      </w:pPr>
      <w:proofErr w:type="gramStart"/>
      <w:r>
        <w:t>US/India relations averts</w:t>
      </w:r>
      <w:proofErr w:type="gramEnd"/>
      <w:r>
        <w:t xml:space="preserve"> South Asian nuclear war.</w:t>
      </w:r>
    </w:p>
    <w:p w14:paraId="1FA6B315" w14:textId="77777777" w:rsidR="00616513" w:rsidRDefault="00616513" w:rsidP="00616513">
      <w:r w:rsidRPr="008C7436">
        <w:rPr>
          <w:b/>
        </w:rPr>
        <w:t>Schaffer</w:t>
      </w:r>
      <w:r>
        <w:t xml:space="preserve">, Spring </w:t>
      </w:r>
      <w:r w:rsidRPr="008C7436">
        <w:rPr>
          <w:b/>
        </w:rPr>
        <w:t>2002</w:t>
      </w:r>
      <w:r>
        <w:t xml:space="preserve"> (Teresita – Director of the South Asia Program at the Center for Strategic and International Security, Washington Quarterly, p. Lexis)</w:t>
      </w:r>
    </w:p>
    <w:p w14:paraId="5930F130" w14:textId="77777777" w:rsidR="00616513" w:rsidRPr="00D94050" w:rsidRDefault="00616513" w:rsidP="00616513">
      <w:pPr>
        <w:rPr>
          <w:sz w:val="14"/>
        </w:rPr>
      </w:pPr>
      <w:r w:rsidRPr="008C7436">
        <w:rPr>
          <w:rStyle w:val="StyleUnderline"/>
          <w:highlight w:val="yellow"/>
        </w:rPr>
        <w:t>Washington</w:t>
      </w:r>
      <w:r w:rsidRPr="008C7436">
        <w:rPr>
          <w:rStyle w:val="StyleUnderline"/>
        </w:rPr>
        <w:t>'s increased interest in India</w:t>
      </w:r>
      <w:r w:rsidRPr="00D94050">
        <w:rPr>
          <w:sz w:val="14"/>
        </w:rPr>
        <w:t xml:space="preserve"> since the late 1990s </w:t>
      </w:r>
      <w:r w:rsidRPr="008C7436">
        <w:rPr>
          <w:rStyle w:val="StyleUnderline"/>
        </w:rPr>
        <w:t>reflects India's economic expansion and position as Asia's newest rising power</w:t>
      </w:r>
      <w:r w:rsidRPr="00D94050">
        <w:rPr>
          <w:sz w:val="14"/>
        </w:rPr>
        <w:t xml:space="preserve">. New Delhi, for its part, is adjusting to the end of the Cold War. As a result, </w:t>
      </w:r>
      <w:r w:rsidRPr="008C7436">
        <w:rPr>
          <w:rStyle w:val="StyleUnderline"/>
        </w:rPr>
        <w:t xml:space="preserve">both giant democracies see that they </w:t>
      </w:r>
      <w:r w:rsidRPr="008C7436">
        <w:rPr>
          <w:rStyle w:val="StyleUnderline"/>
          <w:highlight w:val="yellow"/>
        </w:rPr>
        <w:t xml:space="preserve">can </w:t>
      </w:r>
      <w:r w:rsidRPr="008C7436">
        <w:rPr>
          <w:rStyle w:val="Emphasis"/>
          <w:highlight w:val="yellow"/>
        </w:rPr>
        <w:t>benefit by closer cooperation</w:t>
      </w:r>
      <w:r w:rsidRPr="008C7436">
        <w:rPr>
          <w:rStyle w:val="StyleUnderline"/>
        </w:rPr>
        <w:t xml:space="preserve">. For Washington, </w:t>
      </w:r>
      <w:r w:rsidRPr="008C7436">
        <w:rPr>
          <w:rStyle w:val="StyleUnderline"/>
          <w:highlight w:val="yellow"/>
        </w:rPr>
        <w:t>the advantages include</w:t>
      </w:r>
      <w:r w:rsidRPr="008C7436">
        <w:rPr>
          <w:rStyle w:val="StyleUnderline"/>
        </w:rPr>
        <w:t xml:space="preserve"> a wider network of friends in Asia</w:t>
      </w:r>
      <w:r w:rsidRPr="00D94050">
        <w:rPr>
          <w:sz w:val="14"/>
        </w:rPr>
        <w:t xml:space="preserve"> at a time when the region is changing rapidly, </w:t>
      </w:r>
      <w:r w:rsidRPr="008C7436">
        <w:rPr>
          <w:rStyle w:val="StyleUnderline"/>
        </w:rPr>
        <w:t xml:space="preserve">as well as </w:t>
      </w:r>
      <w:r w:rsidRPr="008C7436">
        <w:rPr>
          <w:rStyle w:val="StyleUnderline"/>
          <w:highlight w:val="yellow"/>
        </w:rPr>
        <w:t xml:space="preserve">a </w:t>
      </w:r>
      <w:r w:rsidRPr="008C7436">
        <w:rPr>
          <w:rStyle w:val="Emphasis"/>
          <w:highlight w:val="yellow"/>
        </w:rPr>
        <w:t>stronger position</w:t>
      </w:r>
      <w:r w:rsidRPr="008C7436">
        <w:rPr>
          <w:rStyle w:val="StyleUnderline"/>
          <w:highlight w:val="yellow"/>
        </w:rPr>
        <w:t xml:space="preserve"> from which to help </w:t>
      </w:r>
      <w:r w:rsidRPr="008C7436">
        <w:rPr>
          <w:rStyle w:val="Emphasis"/>
          <w:highlight w:val="yellow"/>
        </w:rPr>
        <w:t>calm possible future nuclear tensions in the region</w:t>
      </w:r>
      <w:r w:rsidRPr="008C7436">
        <w:rPr>
          <w:rStyle w:val="StyleUnderline"/>
          <w:highlight w:val="yellow"/>
        </w:rPr>
        <w:t>. Enhanced trade</w:t>
      </w:r>
      <w:r w:rsidRPr="00D94050">
        <w:rPr>
          <w:sz w:val="14"/>
        </w:rPr>
        <w:t xml:space="preserve"> and investment </w:t>
      </w:r>
      <w:r w:rsidRPr="008C7436">
        <w:rPr>
          <w:rStyle w:val="StyleUnderline"/>
          <w:highlight w:val="yellow"/>
        </w:rPr>
        <w:t xml:space="preserve">benefit both countries and are a </w:t>
      </w:r>
      <w:r w:rsidRPr="008C7436">
        <w:rPr>
          <w:rStyle w:val="Emphasis"/>
          <w:highlight w:val="yellow"/>
        </w:rPr>
        <w:t>prerequisite for improved U.S. relations with India</w:t>
      </w:r>
      <w:r w:rsidRPr="00D94050">
        <w:rPr>
          <w:sz w:val="14"/>
        </w:rPr>
        <w:t>. For India, the country's ambition to assume a stronger leadership role in the world and to maintain an economy that lifts its people out of poverty depends critically on good relations with the United States.</w:t>
      </w:r>
    </w:p>
    <w:p w14:paraId="45A19FFE" w14:textId="77777777" w:rsidR="00616513" w:rsidRDefault="00616513" w:rsidP="00616513"/>
    <w:p w14:paraId="6483C024" w14:textId="77777777" w:rsidR="00616513" w:rsidRDefault="00616513" w:rsidP="00616513">
      <w:pPr>
        <w:pStyle w:val="Heading3"/>
      </w:pPr>
      <w:r>
        <w:t>XT—Dems Key to Immigration Reform</w:t>
      </w:r>
    </w:p>
    <w:p w14:paraId="2D6F225C" w14:textId="77777777" w:rsidR="00616513" w:rsidRPr="00417E52" w:rsidRDefault="00616513" w:rsidP="00616513"/>
    <w:p w14:paraId="1B85F1E0" w14:textId="77777777" w:rsidR="00616513" w:rsidRPr="003823E7" w:rsidRDefault="00616513" w:rsidP="00616513">
      <w:pPr>
        <w:pStyle w:val="Heading4"/>
      </w:pPr>
      <w:r>
        <w:t>Hillary key to broad immigration reforms – Republicans continue to hardline the issue</w:t>
      </w:r>
    </w:p>
    <w:p w14:paraId="7C9CD8AA" w14:textId="77777777" w:rsidR="00616513" w:rsidRPr="00E11391" w:rsidRDefault="00616513" w:rsidP="00616513">
      <w:pPr>
        <w:rPr>
          <w:sz w:val="16"/>
          <w:szCs w:val="16"/>
        </w:rPr>
      </w:pPr>
      <w:r>
        <w:rPr>
          <w:b/>
          <w:bCs/>
        </w:rPr>
        <w:t>Nowicki 7/19</w:t>
      </w:r>
      <w:r w:rsidRPr="003823E7">
        <w:t xml:space="preserve"> </w:t>
      </w:r>
      <w:r w:rsidRPr="003823E7">
        <w:rPr>
          <w:sz w:val="16"/>
          <w:szCs w:val="16"/>
        </w:rPr>
        <w:t>–</w:t>
      </w:r>
      <w:r>
        <w:rPr>
          <w:sz w:val="16"/>
          <w:szCs w:val="16"/>
        </w:rPr>
        <w:t xml:space="preserve"> Dan, </w:t>
      </w:r>
      <w:r w:rsidRPr="00B3680A">
        <w:rPr>
          <w:sz w:val="16"/>
          <w:szCs w:val="16"/>
        </w:rPr>
        <w:t>The Arizona Republic's national political reporter.</w:t>
      </w:r>
      <w:r>
        <w:rPr>
          <w:sz w:val="16"/>
          <w:szCs w:val="16"/>
        </w:rPr>
        <w:t xml:space="preserve"> (“</w:t>
      </w:r>
      <w:r w:rsidRPr="00B3680A">
        <w:rPr>
          <w:sz w:val="16"/>
          <w:szCs w:val="16"/>
        </w:rPr>
        <w:t>Clinton stands apart from GOP on immigration</w:t>
      </w:r>
      <w:r>
        <w:rPr>
          <w:sz w:val="16"/>
          <w:szCs w:val="16"/>
        </w:rPr>
        <w:t xml:space="preserve">,” 7/19/15, </w:t>
      </w:r>
      <w:r w:rsidRPr="00B3680A">
        <w:rPr>
          <w:sz w:val="16"/>
          <w:szCs w:val="16"/>
        </w:rPr>
        <w:t>http://www.usatoday.com/story/news/politics/elections/2016/2015/06/19/clinton-stands-apart-from-gop-on-immigration/28968585/</w:t>
      </w:r>
      <w:r>
        <w:rPr>
          <w:sz w:val="16"/>
          <w:szCs w:val="16"/>
        </w:rPr>
        <w:t>)</w:t>
      </w:r>
    </w:p>
    <w:p w14:paraId="2830FE1A" w14:textId="77777777" w:rsidR="00616513" w:rsidRDefault="00616513" w:rsidP="00616513">
      <w:pPr>
        <w:rPr>
          <w:rStyle w:val="StyleUnderline"/>
        </w:rPr>
      </w:pPr>
    </w:p>
    <w:p w14:paraId="7A90E729" w14:textId="77777777" w:rsidR="00616513" w:rsidRDefault="00616513" w:rsidP="00616513">
      <w:pPr>
        <w:rPr>
          <w:rStyle w:val="StyleUnderline"/>
        </w:rPr>
      </w:pPr>
      <w:r w:rsidRPr="00B3680A">
        <w:rPr>
          <w:rStyle w:val="StyleUnderline"/>
        </w:rPr>
        <w:t xml:space="preserve">As the 2016 Republican presidential field toughens its tone on border security and enforcement, </w:t>
      </w:r>
      <w:r w:rsidRPr="00D94050">
        <w:rPr>
          <w:rStyle w:val="StyleUnderline"/>
          <w:highlight w:val="yellow"/>
        </w:rPr>
        <w:t>Democratic front-runner Hillary Clinton has drawn a sharp distinction on immigration by embracing comprehensive reforms such as a pathway to citizenship for undocumented workers already in the United States</w:t>
      </w:r>
      <w:proofErr w:type="gramStart"/>
      <w:r w:rsidRPr="00B3680A">
        <w:rPr>
          <w:rStyle w:val="StyleUnderline"/>
        </w:rPr>
        <w:t>.</w:t>
      </w:r>
      <w:r w:rsidRPr="00D94050">
        <w:rPr>
          <w:rStyle w:val="StyleUnderline"/>
          <w:sz w:val="12"/>
        </w:rPr>
        <w:t>¶</w:t>
      </w:r>
      <w:proofErr w:type="gramEnd"/>
      <w:r w:rsidRPr="00D94050">
        <w:rPr>
          <w:sz w:val="16"/>
        </w:rPr>
        <w:t xml:space="preserve"> Speaking Thursday before the National Association of Latino Elected and Appointed Officials, Clinton, a former secretary of State, reiterated promises she made during a May 5 roundtable in North Las Vegas.</w:t>
      </w:r>
      <w:r w:rsidRPr="00D94050">
        <w:rPr>
          <w:sz w:val="12"/>
        </w:rPr>
        <w:t>¶</w:t>
      </w:r>
      <w:r w:rsidRPr="00D94050">
        <w:rPr>
          <w:sz w:val="16"/>
        </w:rPr>
        <w:t xml:space="preserve"> </w:t>
      </w:r>
      <w:r w:rsidRPr="00B3680A">
        <w:rPr>
          <w:rStyle w:val="StyleUnderline"/>
        </w:rPr>
        <w:t xml:space="preserve">That </w:t>
      </w:r>
      <w:r w:rsidRPr="00D94050">
        <w:rPr>
          <w:rStyle w:val="StyleUnderline"/>
          <w:highlight w:val="yellow"/>
        </w:rPr>
        <w:t>she would fight for comprehensive immigration reform that includes "a real path to citizenship" for the more than 11 million undocumented immigrants who have settled in the United States.</w:t>
      </w:r>
      <w:r w:rsidRPr="00D94050">
        <w:rPr>
          <w:rStyle w:val="StyleUnderline"/>
          <w:sz w:val="12"/>
          <w:highlight w:val="yellow"/>
        </w:rPr>
        <w:t>¶</w:t>
      </w:r>
      <w:r w:rsidRPr="00D94050">
        <w:rPr>
          <w:sz w:val="16"/>
        </w:rPr>
        <w:t xml:space="preserve"> That she would oppose any move to deport the young immigrants known as "Dreamers" or to undo President Obama's executive actions that are shielding millions of immigrants from enforcement action.</w:t>
      </w:r>
      <w:r w:rsidRPr="00D94050">
        <w:rPr>
          <w:sz w:val="12"/>
        </w:rPr>
        <w:t>¶</w:t>
      </w:r>
      <w:r w:rsidRPr="00B3680A">
        <w:rPr>
          <w:rStyle w:val="StyleUnderline"/>
          <w:sz w:val="12"/>
        </w:rPr>
        <w:t xml:space="preserve"> </w:t>
      </w:r>
      <w:r w:rsidRPr="00B3680A">
        <w:rPr>
          <w:rStyle w:val="StyleUnderline"/>
        </w:rPr>
        <w:t xml:space="preserve">And that </w:t>
      </w:r>
      <w:r w:rsidRPr="00D94050">
        <w:rPr>
          <w:rStyle w:val="StyleUnderline"/>
          <w:highlight w:val="yellow"/>
        </w:rPr>
        <w:t>if Congress continues to balk at acting on immigration reform, "as president I will do everything possible under the law to go even further than what President Obama has attempted to achieve</w:t>
      </w:r>
      <w:r w:rsidRPr="00D94050">
        <w:rPr>
          <w:sz w:val="16"/>
        </w:rPr>
        <w:t>," she said.</w:t>
      </w:r>
      <w:r w:rsidRPr="00D94050">
        <w:rPr>
          <w:sz w:val="12"/>
        </w:rPr>
        <w:t>¶</w:t>
      </w:r>
      <w:r w:rsidRPr="00D94050">
        <w:rPr>
          <w:sz w:val="16"/>
        </w:rPr>
        <w:t xml:space="preserve"> "There are so many people with deep ties and contributions to our communities, like many parents of dreamers, who deserve a chance to stay, and I will fight for them, too," Clinton said to applause from a standing-room-only crowd inside the Aria Resort &amp; Casino. "But I don't have to wait to become president to take a stand, right here and right now, against divisive rhetoric that demonizes immigrants and their families. It's wrong and no one should stand for it."</w:t>
      </w:r>
      <w:r w:rsidRPr="00D94050">
        <w:rPr>
          <w:sz w:val="12"/>
        </w:rPr>
        <w:t>¶</w:t>
      </w:r>
      <w:r w:rsidRPr="00D94050">
        <w:rPr>
          <w:sz w:val="16"/>
        </w:rPr>
        <w:t xml:space="preserve"> </w:t>
      </w:r>
      <w:r w:rsidRPr="00B3680A">
        <w:rPr>
          <w:rStyle w:val="StyleUnderline"/>
        </w:rPr>
        <w:t>The contrast between Clinton and the Republican White House prospects grew sharper this week with the entry into the race of celebrity real-estate developer Donald Trump, who announced his candidacy with a speech bashing Mexican immigrants as "rapists" and vowing to build a border wall at Mexico's expense</w:t>
      </w:r>
      <w:proofErr w:type="gramStart"/>
      <w:r w:rsidRPr="00D94050">
        <w:rPr>
          <w:sz w:val="16"/>
        </w:rPr>
        <w:t>.</w:t>
      </w:r>
      <w:r w:rsidRPr="00D94050">
        <w:rPr>
          <w:sz w:val="12"/>
        </w:rPr>
        <w:t>¶</w:t>
      </w:r>
      <w:proofErr w:type="gramEnd"/>
      <w:r w:rsidRPr="00D94050">
        <w:rPr>
          <w:sz w:val="16"/>
        </w:rPr>
        <w:t xml:space="preserve"> "They're bringing drugs. They're bringing crime. They're rapists. And some, I assume, are good people," Trump said of immigrants from Mexico</w:t>
      </w:r>
      <w:proofErr w:type="gramStart"/>
      <w:r w:rsidRPr="00D94050">
        <w:rPr>
          <w:sz w:val="16"/>
        </w:rPr>
        <w:t>.</w:t>
      </w:r>
      <w:r w:rsidRPr="00D94050">
        <w:rPr>
          <w:sz w:val="12"/>
        </w:rPr>
        <w:t>¶</w:t>
      </w:r>
      <w:proofErr w:type="gramEnd"/>
      <w:r w:rsidRPr="00D94050">
        <w:rPr>
          <w:sz w:val="16"/>
        </w:rPr>
        <w:t xml:space="preserve"> While Trump is viewed by many political handicappers as a novelty candidate, others said his anti-immigrant rant could tarnish the Republican brand with Latino voters, a fast-growing demographic that is increasingly influential in key swing states such as Nevada, Colorado, Florida, New Mexico and Virginia.</w:t>
      </w:r>
      <w:r w:rsidRPr="00D94050">
        <w:rPr>
          <w:sz w:val="12"/>
        </w:rPr>
        <w:t>¶</w:t>
      </w:r>
      <w:r w:rsidRPr="00D94050">
        <w:rPr>
          <w:sz w:val="16"/>
        </w:rPr>
        <w:t xml:space="preserve"> </w:t>
      </w:r>
      <w:r w:rsidRPr="00D94050">
        <w:rPr>
          <w:rStyle w:val="StyleUnderline"/>
          <w:highlight w:val="yellow"/>
        </w:rPr>
        <w:t>Despite warnings from national GOP leaders after the loss of 2012 nominee Mitt Romney to Obama, in which Romney was shellacked among Latino voters, most of the Republican presidential contenders continue to stake out hard-line positions on immigration and border security.</w:t>
      </w:r>
    </w:p>
    <w:p w14:paraId="2401072F" w14:textId="77777777" w:rsidR="00616513" w:rsidRPr="003823E7" w:rsidRDefault="00616513" w:rsidP="00616513">
      <w:pPr>
        <w:pStyle w:val="Heading4"/>
      </w:pPr>
      <w:r>
        <w:t>Hillary key to comprehensive immigration reform – will continue with Obama’s work</w:t>
      </w:r>
    </w:p>
    <w:p w14:paraId="567D5025" w14:textId="77777777" w:rsidR="00616513" w:rsidRPr="00E11391" w:rsidRDefault="00616513" w:rsidP="00616513">
      <w:pPr>
        <w:rPr>
          <w:sz w:val="16"/>
          <w:szCs w:val="16"/>
        </w:rPr>
      </w:pPr>
      <w:r>
        <w:rPr>
          <w:b/>
          <w:bCs/>
        </w:rPr>
        <w:t>Binz 7/19</w:t>
      </w:r>
      <w:r w:rsidRPr="003823E7">
        <w:t xml:space="preserve"> </w:t>
      </w:r>
      <w:r w:rsidRPr="003823E7">
        <w:rPr>
          <w:sz w:val="16"/>
          <w:szCs w:val="16"/>
        </w:rPr>
        <w:t>–</w:t>
      </w:r>
      <w:r>
        <w:rPr>
          <w:sz w:val="16"/>
          <w:szCs w:val="16"/>
        </w:rPr>
        <w:t xml:space="preserve"> John, reporter for Top News</w:t>
      </w:r>
      <w:r w:rsidRPr="00B3680A">
        <w:rPr>
          <w:sz w:val="16"/>
          <w:szCs w:val="16"/>
        </w:rPr>
        <w:t>.</w:t>
      </w:r>
      <w:r>
        <w:rPr>
          <w:sz w:val="16"/>
          <w:szCs w:val="16"/>
        </w:rPr>
        <w:t xml:space="preserve"> (“</w:t>
      </w:r>
      <w:r w:rsidRPr="00B3680A">
        <w:rPr>
          <w:sz w:val="16"/>
          <w:szCs w:val="16"/>
        </w:rPr>
        <w:t>Immigration Reform is a Priority for Hillary Clinton</w:t>
      </w:r>
      <w:r>
        <w:rPr>
          <w:sz w:val="16"/>
          <w:szCs w:val="16"/>
        </w:rPr>
        <w:t xml:space="preserve">,” 7/19/15, </w:t>
      </w:r>
      <w:r w:rsidRPr="00B3680A">
        <w:rPr>
          <w:sz w:val="16"/>
          <w:szCs w:val="16"/>
        </w:rPr>
        <w:t>http://topnews.us/content/262704-immigration-reform-priority-hillary-clinton</w:t>
      </w:r>
      <w:r>
        <w:rPr>
          <w:sz w:val="16"/>
          <w:szCs w:val="16"/>
        </w:rPr>
        <w:t>)</w:t>
      </w:r>
    </w:p>
    <w:p w14:paraId="20786C84" w14:textId="77777777" w:rsidR="00616513" w:rsidRDefault="00616513" w:rsidP="00616513">
      <w:pPr>
        <w:rPr>
          <w:rStyle w:val="StyleUnderline"/>
        </w:rPr>
      </w:pPr>
    </w:p>
    <w:p w14:paraId="46E7CBF6" w14:textId="77777777" w:rsidR="00616513" w:rsidRDefault="00616513" w:rsidP="00616513">
      <w:pPr>
        <w:rPr>
          <w:rStyle w:val="StyleUnderline"/>
        </w:rPr>
      </w:pPr>
      <w:r w:rsidRPr="00B3680A">
        <w:rPr>
          <w:rStyle w:val="StyleUnderline"/>
        </w:rPr>
        <w:t xml:space="preserve">Hillary </w:t>
      </w:r>
      <w:r w:rsidRPr="00D94050">
        <w:rPr>
          <w:rStyle w:val="StyleUnderline"/>
          <w:highlight w:val="yellow"/>
        </w:rPr>
        <w:t>Clinton,</w:t>
      </w:r>
      <w:r w:rsidRPr="00B3680A">
        <w:rPr>
          <w:rStyle w:val="StyleUnderline"/>
        </w:rPr>
        <w:t xml:space="preserve"> contesting as a presidential candidate </w:t>
      </w:r>
      <w:r w:rsidRPr="00D94050">
        <w:rPr>
          <w:rStyle w:val="StyleUnderline"/>
          <w:highlight w:val="yellow"/>
        </w:rPr>
        <w:t>spoke in a NALEO gathering at the convention centre of the Aria hotel, stressing on her dedication towards immigration reform. It includes a path leading the way to citizenship for the undocumented</w:t>
      </w:r>
      <w:proofErr w:type="gramStart"/>
      <w:r w:rsidRPr="00B3680A">
        <w:rPr>
          <w:rStyle w:val="StyleUnderline"/>
        </w:rPr>
        <w:t>.</w:t>
      </w:r>
      <w:r w:rsidRPr="00D94050">
        <w:rPr>
          <w:rStyle w:val="StyleUnderline"/>
          <w:sz w:val="12"/>
        </w:rPr>
        <w:t>¶</w:t>
      </w:r>
      <w:proofErr w:type="gramEnd"/>
      <w:r w:rsidRPr="00D94050">
        <w:rPr>
          <w:sz w:val="14"/>
        </w:rPr>
        <w:t xml:space="preserve"> On Thursday, while speaking in front of a gathering in Vegas she told members of the National Association of Latino Elected and Appointed Officials, "</w:t>
      </w:r>
      <w:r w:rsidRPr="00D94050">
        <w:rPr>
          <w:rStyle w:val="StyleUnderline"/>
          <w:highlight w:val="yellow"/>
        </w:rPr>
        <w:t>I will continue to fight for comprehensive immigration reform with a real path to citizenship for families.</w:t>
      </w:r>
      <w:r w:rsidRPr="00B3680A">
        <w:rPr>
          <w:rStyle w:val="StyleUnderline"/>
        </w:rPr>
        <w:t>"</w:t>
      </w:r>
      <w:r w:rsidRPr="00D94050">
        <w:rPr>
          <w:rStyle w:val="StyleUnderline"/>
          <w:sz w:val="12"/>
        </w:rPr>
        <w:t>¶</w:t>
      </w:r>
      <w:r w:rsidRPr="00D94050">
        <w:rPr>
          <w:sz w:val="14"/>
        </w:rPr>
        <w:t xml:space="preserve"> Even while speaking during her visit to Nevada city in the previous month she expressed the same kind during a meeting with the undocumented migrants dubbed "Dreamers", who were who had been brought to the United States when they were children</w:t>
      </w:r>
      <w:proofErr w:type="gramStart"/>
      <w:r w:rsidRPr="00D94050">
        <w:rPr>
          <w:sz w:val="14"/>
        </w:rPr>
        <w:t>.</w:t>
      </w:r>
      <w:r w:rsidRPr="00D94050">
        <w:rPr>
          <w:sz w:val="12"/>
        </w:rPr>
        <w:t>¶</w:t>
      </w:r>
      <w:proofErr w:type="gramEnd"/>
      <w:r w:rsidRPr="00D94050">
        <w:rPr>
          <w:sz w:val="14"/>
        </w:rPr>
        <w:t xml:space="preserve"> </w:t>
      </w:r>
      <w:r w:rsidRPr="00D94050">
        <w:rPr>
          <w:rStyle w:val="StyleUnderline"/>
          <w:highlight w:val="yellow"/>
        </w:rPr>
        <w:t>She also criticized the Republicans in the Congress for blocking the reform measures for immigration and defended the decision of President Barack Obama for issuing executive orders that are intended to protect approximately five million migrants from being deported from the US.</w:t>
      </w:r>
    </w:p>
    <w:p w14:paraId="45886533" w14:textId="77777777" w:rsidR="00616513" w:rsidRPr="003823E7" w:rsidRDefault="00616513" w:rsidP="00616513">
      <w:pPr>
        <w:pStyle w:val="Heading4"/>
      </w:pPr>
      <w:r>
        <w:t>Hillary key to expansion of Obama’s programs, temporary stays, work programs, and deportation relief to include parents of Dreamers</w:t>
      </w:r>
    </w:p>
    <w:p w14:paraId="1C9F1E49" w14:textId="77777777" w:rsidR="00616513" w:rsidRPr="00E11391" w:rsidRDefault="00616513" w:rsidP="00616513">
      <w:pPr>
        <w:rPr>
          <w:sz w:val="16"/>
          <w:szCs w:val="16"/>
        </w:rPr>
      </w:pPr>
      <w:r>
        <w:rPr>
          <w:b/>
          <w:bCs/>
        </w:rPr>
        <w:t>Fox News Latino 7/18</w:t>
      </w:r>
      <w:r w:rsidRPr="003823E7">
        <w:t xml:space="preserve"> </w:t>
      </w:r>
      <w:r w:rsidRPr="003823E7">
        <w:rPr>
          <w:sz w:val="16"/>
          <w:szCs w:val="16"/>
        </w:rPr>
        <w:t>–</w:t>
      </w:r>
      <w:r>
        <w:rPr>
          <w:sz w:val="16"/>
          <w:szCs w:val="16"/>
        </w:rPr>
        <w:t xml:space="preserve"> news coverage aimed at Latinos</w:t>
      </w:r>
      <w:r w:rsidRPr="00B3680A">
        <w:rPr>
          <w:sz w:val="16"/>
          <w:szCs w:val="16"/>
        </w:rPr>
        <w:t>.</w:t>
      </w:r>
      <w:r>
        <w:rPr>
          <w:sz w:val="16"/>
          <w:szCs w:val="16"/>
        </w:rPr>
        <w:t xml:space="preserve"> (“</w:t>
      </w:r>
      <w:r w:rsidRPr="00B3680A">
        <w:rPr>
          <w:sz w:val="16"/>
          <w:szCs w:val="16"/>
        </w:rPr>
        <w:t>Hillary Clinton reiterates promise to go far on immigration, calls for action on guns</w:t>
      </w:r>
      <w:r>
        <w:rPr>
          <w:sz w:val="16"/>
          <w:szCs w:val="16"/>
        </w:rPr>
        <w:t xml:space="preserve">,” 7/18/15, </w:t>
      </w:r>
      <w:r w:rsidRPr="00B3680A">
        <w:rPr>
          <w:sz w:val="16"/>
          <w:szCs w:val="16"/>
        </w:rPr>
        <w:t>http://latino.foxnews.com/latino/politics/2015/06/18/hillary-clinton-promises-to-go-further-then-obama-on-immigration-everything/</w:t>
      </w:r>
      <w:r>
        <w:rPr>
          <w:sz w:val="16"/>
          <w:szCs w:val="16"/>
        </w:rPr>
        <w:t>)</w:t>
      </w:r>
    </w:p>
    <w:p w14:paraId="1F59984F" w14:textId="77777777" w:rsidR="00616513" w:rsidRDefault="00616513" w:rsidP="00616513">
      <w:pPr>
        <w:rPr>
          <w:rStyle w:val="StyleUnderline"/>
        </w:rPr>
      </w:pPr>
    </w:p>
    <w:p w14:paraId="4B34D49B" w14:textId="77777777" w:rsidR="00616513" w:rsidRPr="00D94050" w:rsidRDefault="00616513" w:rsidP="00616513">
      <w:pPr>
        <w:rPr>
          <w:sz w:val="14"/>
        </w:rPr>
      </w:pPr>
      <w:r w:rsidRPr="00B3680A">
        <w:rPr>
          <w:rStyle w:val="StyleUnderline"/>
        </w:rPr>
        <w:t>“</w:t>
      </w:r>
      <w:r w:rsidRPr="00D94050">
        <w:rPr>
          <w:rStyle w:val="StyleUnderline"/>
          <w:highlight w:val="yellow"/>
        </w:rPr>
        <w:t>I will continue to fight for comprehensive immigration reform with a real path to citizenship.”</w:t>
      </w:r>
      <w:r w:rsidRPr="00B3680A">
        <w:rPr>
          <w:rStyle w:val="StyleUnderline"/>
        </w:rPr>
        <w:t xml:space="preserve"> Clinton said. “If </w:t>
      </w:r>
      <w:r w:rsidRPr="00D94050">
        <w:rPr>
          <w:rStyle w:val="StyleUnderline"/>
          <w:highlight w:val="yellow"/>
        </w:rPr>
        <w:t>Congress refuses to act I will do everything</w:t>
      </w:r>
      <w:r w:rsidRPr="00D94050">
        <w:rPr>
          <w:sz w:val="14"/>
        </w:rPr>
        <w:t xml:space="preserve"> I can under the law </w:t>
      </w:r>
      <w:r w:rsidRPr="00D94050">
        <w:rPr>
          <w:rStyle w:val="StyleUnderline"/>
          <w:highlight w:val="yellow"/>
        </w:rPr>
        <w:t>to go farther than President Obama has done to achieve what needs to be achieved</w:t>
      </w:r>
      <w:r w:rsidRPr="00B3680A">
        <w:rPr>
          <w:rStyle w:val="StyleUnderline"/>
        </w:rPr>
        <w:t xml:space="preserve">.” </w:t>
      </w:r>
      <w:r w:rsidRPr="00D94050">
        <w:rPr>
          <w:rStyle w:val="StyleUnderline"/>
          <w:sz w:val="12"/>
        </w:rPr>
        <w:t>¶</w:t>
      </w:r>
      <w:r w:rsidRPr="00B3680A">
        <w:rPr>
          <w:rStyle w:val="StyleUnderline"/>
          <w:sz w:val="12"/>
        </w:rPr>
        <w:t xml:space="preserve"> </w:t>
      </w:r>
      <w:r w:rsidRPr="00D94050">
        <w:rPr>
          <w:rStyle w:val="StyleUnderline"/>
          <w:highlight w:val="yellow"/>
        </w:rPr>
        <w:t>Clinton vowed in May that she would not only try to keep President Obama's executive actions, which have allowed undocumented immigrants to stay temporarily and receive work permits, but she would expand the deportation relief actions to include parents of Dreamers</w:t>
      </w:r>
      <w:r w:rsidRPr="00B3680A">
        <w:rPr>
          <w:rStyle w:val="StyleUnderline"/>
        </w:rPr>
        <w:t xml:space="preserve">, </w:t>
      </w:r>
      <w:r w:rsidRPr="00D94050">
        <w:rPr>
          <w:sz w:val="14"/>
        </w:rPr>
        <w:t>young undocumented immigrants who came to the U.S. as children.</w:t>
      </w:r>
      <w:r w:rsidRPr="00B3680A">
        <w:rPr>
          <w:rStyle w:val="StyleUnderline"/>
        </w:rPr>
        <w:t xml:space="preserve"> </w:t>
      </w:r>
    </w:p>
    <w:p w14:paraId="44CD2A35" w14:textId="77777777" w:rsidR="00616513" w:rsidRDefault="00616513" w:rsidP="00616513"/>
    <w:p w14:paraId="0DD8FC50" w14:textId="77777777" w:rsidR="00616513" w:rsidRPr="004963CB" w:rsidRDefault="00616513" w:rsidP="00616513">
      <w:pPr>
        <w:pStyle w:val="Heading4"/>
        <w:rPr>
          <w:sz w:val="28"/>
        </w:rPr>
      </w:pPr>
      <w:r w:rsidRPr="004963CB">
        <w:rPr>
          <w:sz w:val="28"/>
        </w:rPr>
        <w:t>Clinton’s Win</w:t>
      </w:r>
      <w:r>
        <w:rPr>
          <w:sz w:val="28"/>
        </w:rPr>
        <w:t xml:space="preserve"> key to</w:t>
      </w:r>
      <w:r w:rsidRPr="004963CB">
        <w:rPr>
          <w:sz w:val="28"/>
        </w:rPr>
        <w:t xml:space="preserve"> Immigration Reform</w:t>
      </w:r>
    </w:p>
    <w:p w14:paraId="5854405C" w14:textId="77777777" w:rsidR="00616513" w:rsidRPr="005476E7" w:rsidRDefault="00616513" w:rsidP="00616513">
      <w:pPr>
        <w:pStyle w:val="Heading4"/>
        <w:rPr>
          <w:rStyle w:val="Style13ptBold"/>
          <w:b/>
        </w:rPr>
      </w:pPr>
      <w:r w:rsidRPr="005476E7">
        <w:rPr>
          <w:rStyle w:val="Style13ptBold"/>
          <w:b/>
        </w:rPr>
        <w:t>Benen 15</w:t>
      </w:r>
    </w:p>
    <w:p w14:paraId="3335E536" w14:textId="77777777" w:rsidR="00616513" w:rsidRPr="004963CB" w:rsidRDefault="00616513" w:rsidP="00616513">
      <w:pPr>
        <w:pStyle w:val="Heading4"/>
        <w:rPr>
          <w:rStyle w:val="Style13ptBold"/>
          <w:sz w:val="28"/>
        </w:rPr>
      </w:pPr>
      <w:r w:rsidRPr="004963CB">
        <w:rPr>
          <w:rStyle w:val="Style13ptBold"/>
          <w:sz w:val="28"/>
        </w:rPr>
        <w:t>(Steve Benen, contributing His background includes writing for a variety of publications, including Talking Points Memo, The American Prospect, the Huffington Post, the New York Daily News, and Salon.com. Master's degree at the George Washington University while interning in President Clinton's White House, writing for several congressional campaigns and having been part of the communications department at Americans United for Separation of Church and State</w:t>
      </w:r>
      <w:proofErr w:type="gramStart"/>
      <w:r w:rsidRPr="004963CB">
        <w:rPr>
          <w:rStyle w:val="Style13ptBold"/>
          <w:sz w:val="28"/>
        </w:rPr>
        <w:t>.,</w:t>
      </w:r>
      <w:proofErr w:type="gramEnd"/>
      <w:r w:rsidRPr="004963CB">
        <w:rPr>
          <w:rStyle w:val="Style13ptBold"/>
          <w:sz w:val="28"/>
        </w:rPr>
        <w:t xml:space="preserve"> 5-06-15, Hillary Clinton goes all in on immigration reform, http://www.msnbc.com/rachel-maddow-show/hillary-clinton-goes-all-immigration-reform)</w:t>
      </w:r>
    </w:p>
    <w:p w14:paraId="35A70FA6" w14:textId="77777777" w:rsidR="00616513" w:rsidRPr="004963CB" w:rsidRDefault="00616513" w:rsidP="00616513"/>
    <w:p w14:paraId="651034A2" w14:textId="77777777" w:rsidR="00616513" w:rsidRPr="00D94050" w:rsidRDefault="00616513" w:rsidP="00616513">
      <w:pPr>
        <w:rPr>
          <w:sz w:val="14"/>
        </w:rPr>
      </w:pPr>
      <w:r w:rsidRPr="00D94050">
        <w:rPr>
          <w:sz w:val="14"/>
        </w:rPr>
        <w:t xml:space="preserve">In perhaps </w:t>
      </w:r>
      <w:r w:rsidRPr="004963CB">
        <w:rPr>
          <w:rStyle w:val="StyleUnderline"/>
        </w:rPr>
        <w:t>the strongest remarks on immigration of her entire career</w:t>
      </w:r>
      <w:r w:rsidRPr="00D94050">
        <w:rPr>
          <w:sz w:val="14"/>
        </w:rPr>
        <w:t xml:space="preserve">, Hillary </w:t>
      </w:r>
      <w:r w:rsidRPr="00D94050">
        <w:rPr>
          <w:rStyle w:val="StyleUnderline"/>
          <w:highlight w:val="yellow"/>
        </w:rPr>
        <w:t>Clinton vowed</w:t>
      </w:r>
      <w:r w:rsidRPr="00D94050">
        <w:rPr>
          <w:sz w:val="14"/>
        </w:rPr>
        <w:t xml:space="preserve"> Tuesday evening to “do everything I possibly can” </w:t>
      </w:r>
      <w:r w:rsidRPr="00D94050">
        <w:rPr>
          <w:rStyle w:val="StyleUnderline"/>
          <w:highlight w:val="yellow"/>
        </w:rPr>
        <w:t>to help immigrants</w:t>
      </w:r>
      <w:r w:rsidRPr="00D94050">
        <w:rPr>
          <w:sz w:val="14"/>
        </w:rPr>
        <w:t xml:space="preserve"> – including </w:t>
      </w:r>
      <w:r w:rsidRPr="00D94050">
        <w:rPr>
          <w:rStyle w:val="StyleUnderline"/>
          <w:highlight w:val="yellow"/>
        </w:rPr>
        <w:t>going beyond President Obama’s executive actions to extend deportation relief to undocumented immigrants</w:t>
      </w:r>
      <w:r w:rsidRPr="004963CB">
        <w:rPr>
          <w:rStyle w:val="StyleUnderline"/>
        </w:rPr>
        <w:t xml:space="preserve">.  </w:t>
      </w:r>
      <w:r w:rsidRPr="00D94050">
        <w:rPr>
          <w:sz w:val="14"/>
        </w:rPr>
        <w:t xml:space="preserve">The Democratic presidential candidate hit almost every issue on the immigration reform activist’s </w:t>
      </w:r>
      <w:proofErr w:type="gramStart"/>
      <w:r w:rsidRPr="00D94050">
        <w:rPr>
          <w:sz w:val="14"/>
        </w:rPr>
        <w:t>wish-list</w:t>
      </w:r>
      <w:proofErr w:type="gramEnd"/>
      <w:r w:rsidRPr="00D94050">
        <w:rPr>
          <w:sz w:val="14"/>
        </w:rPr>
        <w:t xml:space="preserve">. She </w:t>
      </w:r>
      <w:r w:rsidRPr="004963CB">
        <w:rPr>
          <w:rStyle w:val="StyleUnderline"/>
        </w:rPr>
        <w:t>call</w:t>
      </w:r>
      <w:r w:rsidRPr="00D94050">
        <w:rPr>
          <w:sz w:val="14"/>
        </w:rPr>
        <w:t xml:space="preserve">ed </w:t>
      </w:r>
      <w:r w:rsidRPr="004963CB">
        <w:rPr>
          <w:rStyle w:val="StyleUnderline"/>
        </w:rPr>
        <w:t>for more humane detention practices</w:t>
      </w:r>
      <w:r w:rsidRPr="00D94050">
        <w:rPr>
          <w:sz w:val="14"/>
        </w:rPr>
        <w:t xml:space="preserve">, making it </w:t>
      </w:r>
      <w:r w:rsidRPr="004963CB">
        <w:rPr>
          <w:rStyle w:val="StyleUnderline"/>
        </w:rPr>
        <w:t>easier for families to plead their case</w:t>
      </w:r>
      <w:r w:rsidRPr="00D94050">
        <w:rPr>
          <w:sz w:val="14"/>
        </w:rPr>
        <w:t xml:space="preserve"> for leniency, and took on the private prison industry. And crucially, she said she </w:t>
      </w:r>
      <w:r w:rsidRPr="00D94050">
        <w:rPr>
          <w:rStyle w:val="StyleUnderline"/>
          <w:highlight w:val="yellow"/>
        </w:rPr>
        <w:t>supported President Obama’s actions to shield millions of immigrants from deportation</w:t>
      </w:r>
      <w:r w:rsidRPr="00D94050">
        <w:rPr>
          <w:sz w:val="14"/>
        </w:rPr>
        <w:t xml:space="preserve"> – and promised to go do even more. “</w:t>
      </w:r>
      <w:r w:rsidRPr="00D94050">
        <w:rPr>
          <w:rStyle w:val="StyleUnderline"/>
          <w:highlight w:val="yellow"/>
        </w:rPr>
        <w:t>If Congress continues to refuse to act, as president, I would do everything possible under the law to go even further</w:t>
      </w:r>
      <w:r w:rsidRPr="00D94050">
        <w:rPr>
          <w:sz w:val="14"/>
        </w:rPr>
        <w:t xml:space="preserve">,” she said.  According to the transcript made available from the Democrat’s campaign, Clinton said during the roundtable meeting, “The </w:t>
      </w:r>
      <w:r w:rsidRPr="00D94050">
        <w:rPr>
          <w:rStyle w:val="StyleUnderline"/>
          <w:highlight w:val="yellow"/>
        </w:rPr>
        <w:t>American people support</w:t>
      </w:r>
      <w:r w:rsidRPr="004963CB">
        <w:rPr>
          <w:rStyle w:val="StyleUnderline"/>
        </w:rPr>
        <w:t xml:space="preserve"> </w:t>
      </w:r>
      <w:r w:rsidRPr="00D94050">
        <w:rPr>
          <w:sz w:val="14"/>
        </w:rPr>
        <w:t xml:space="preserve">comprehensive </w:t>
      </w:r>
      <w:r w:rsidRPr="00D94050">
        <w:rPr>
          <w:rStyle w:val="StyleUnderline"/>
          <w:highlight w:val="yellow"/>
        </w:rPr>
        <w:t>immigration reform</w:t>
      </w:r>
      <w:r w:rsidRPr="00D94050">
        <w:rPr>
          <w:sz w:val="14"/>
        </w:rPr>
        <w:t xml:space="preserve"> not just </w:t>
      </w:r>
      <w:r w:rsidRPr="004963CB">
        <w:rPr>
          <w:rStyle w:val="StyleUnderline"/>
        </w:rPr>
        <w:t>because it’s the right thing to do</w:t>
      </w:r>
      <w:r w:rsidRPr="00D94050">
        <w:rPr>
          <w:sz w:val="14"/>
        </w:rPr>
        <w:t xml:space="preserve"> – and it is – but because </w:t>
      </w:r>
      <w:r w:rsidRPr="00D94050">
        <w:rPr>
          <w:rStyle w:val="StyleUnderline"/>
          <w:highlight w:val="yellow"/>
        </w:rPr>
        <w:t>it will strengthen families, strengthen our economy, and strengthen our country.</w:t>
      </w:r>
      <w:r w:rsidRPr="00D94050">
        <w:rPr>
          <w:sz w:val="14"/>
        </w:rPr>
        <w:t xml:space="preserve"> That’s why we can’t wait any </w:t>
      </w:r>
      <w:proofErr w:type="gramStart"/>
      <w:r w:rsidRPr="00D94050">
        <w:rPr>
          <w:sz w:val="14"/>
        </w:rPr>
        <w:t>longer,</w:t>
      </w:r>
      <w:proofErr w:type="gramEnd"/>
      <w:r w:rsidRPr="00D94050">
        <w:rPr>
          <w:sz w:val="14"/>
        </w:rPr>
        <w:t xml:space="preserve"> </w:t>
      </w:r>
      <w:r w:rsidRPr="004963CB">
        <w:rPr>
          <w:rStyle w:val="StyleUnderline"/>
        </w:rPr>
        <w:t>we can’t wait</w:t>
      </w:r>
      <w:r w:rsidRPr="00D94050">
        <w:rPr>
          <w:sz w:val="14"/>
        </w:rPr>
        <w:t xml:space="preserve"> any longer </w:t>
      </w:r>
      <w:r w:rsidRPr="004963CB">
        <w:rPr>
          <w:rStyle w:val="StyleUnderline"/>
        </w:rPr>
        <w:t>for a path to full and equal citizenship</w:t>
      </w:r>
      <w:r w:rsidRPr="00D94050">
        <w:rPr>
          <w:sz w:val="14"/>
        </w:rPr>
        <w:t xml:space="preserve">. Now, this is where I differ with everybody on the Republican side.  If this seems like a familiar </w:t>
      </w:r>
      <w:r w:rsidRPr="004963CB">
        <w:rPr>
          <w:rStyle w:val="StyleUnderline"/>
        </w:rPr>
        <w:t>political dynamic</w:t>
      </w:r>
      <w:r w:rsidRPr="00D94050">
        <w:rPr>
          <w:sz w:val="14"/>
        </w:rPr>
        <w:t xml:space="preserve">, it’s not your imagination.  But as her candidacy takes shape, note how consistently she’s positioned herself as a </w:t>
      </w:r>
      <w:r w:rsidRPr="004963CB">
        <w:rPr>
          <w:rStyle w:val="StyleUnderline"/>
        </w:rPr>
        <w:t>progressive champion of late</w:t>
      </w:r>
      <w:r w:rsidRPr="00D94050">
        <w:rPr>
          <w:sz w:val="14"/>
        </w:rPr>
        <w:t xml:space="preserve">. Clinton delighted much of the left, for example, with her remarks on criminal-justice reform last week. The </w:t>
      </w:r>
      <w:r w:rsidRPr="00D94050">
        <w:rPr>
          <w:rStyle w:val="StyleUnderline"/>
          <w:highlight w:val="yellow"/>
        </w:rPr>
        <w:t>Democratic base was</w:t>
      </w:r>
      <w:r w:rsidRPr="00D94050">
        <w:rPr>
          <w:sz w:val="14"/>
        </w:rPr>
        <w:t xml:space="preserve"> equally </w:t>
      </w:r>
      <w:r w:rsidRPr="00D94050">
        <w:rPr>
          <w:rStyle w:val="StyleUnderline"/>
          <w:highlight w:val="yellow"/>
        </w:rPr>
        <w:t>pleased to hear about Clinton’s 50-state strategy</w:t>
      </w:r>
      <w:r w:rsidRPr="00D94050">
        <w:rPr>
          <w:sz w:val="14"/>
        </w:rPr>
        <w:t xml:space="preserve">, her </w:t>
      </w:r>
      <w:r w:rsidRPr="00D94050">
        <w:rPr>
          <w:rStyle w:val="StyleUnderline"/>
          <w:highlight w:val="yellow"/>
        </w:rPr>
        <w:t>willingness to buck Wall Street</w:t>
      </w:r>
      <w:r w:rsidRPr="00D94050">
        <w:rPr>
          <w:sz w:val="14"/>
        </w:rPr>
        <w:t xml:space="preserve">, and her </w:t>
      </w:r>
      <w:r w:rsidRPr="004963CB">
        <w:rPr>
          <w:rStyle w:val="StyleUnderline"/>
        </w:rPr>
        <w:t xml:space="preserve">consideration of a constitutional amendment on campaign financing.  </w:t>
      </w:r>
      <w:r w:rsidRPr="00D94050">
        <w:rPr>
          <w:sz w:val="14"/>
        </w:rPr>
        <w:t xml:space="preserve">And now Clinton has done it again </w:t>
      </w:r>
      <w:r w:rsidRPr="00D94050">
        <w:rPr>
          <w:rStyle w:val="StyleUnderline"/>
          <w:highlight w:val="yellow"/>
        </w:rPr>
        <w:t>on immigration</w:t>
      </w:r>
      <w:r w:rsidRPr="00D94050">
        <w:rPr>
          <w:sz w:val="14"/>
          <w:highlight w:val="yellow"/>
        </w:rPr>
        <w:t>.</w:t>
      </w:r>
      <w:r w:rsidRPr="00D94050">
        <w:rPr>
          <w:sz w:val="14"/>
        </w:rPr>
        <w:t xml:space="preserve">  Some critics on the left will likely note, with cause, that she’s adopted a </w:t>
      </w:r>
      <w:r w:rsidRPr="00D94050">
        <w:rPr>
          <w:rStyle w:val="StyleUnderline"/>
          <w:highlight w:val="yellow"/>
        </w:rPr>
        <w:t>far more progressive vision</w:t>
      </w:r>
      <w:r w:rsidRPr="00D94050">
        <w:rPr>
          <w:sz w:val="14"/>
        </w:rPr>
        <w:t xml:space="preserve"> than the one she used to espouse. There’s some truth to that, though where she is arguably </w:t>
      </w:r>
      <w:proofErr w:type="gramStart"/>
      <w:r w:rsidRPr="00D94050">
        <w:rPr>
          <w:sz w:val="14"/>
        </w:rPr>
        <w:t>matters</w:t>
      </w:r>
      <w:proofErr w:type="gramEnd"/>
      <w:r w:rsidRPr="00D94050">
        <w:rPr>
          <w:sz w:val="14"/>
        </w:rPr>
        <w:t xml:space="preserve"> more than where she was. President Obama has helped shift the national debate to the left a bit on many of these key issues; the </w:t>
      </w:r>
      <w:r w:rsidRPr="00D94050">
        <w:rPr>
          <w:rStyle w:val="StyleUnderline"/>
          <w:highlight w:val="yellow"/>
        </w:rPr>
        <w:t>Democratic coalition</w:t>
      </w:r>
      <w:r w:rsidRPr="00D94050">
        <w:rPr>
          <w:sz w:val="14"/>
        </w:rPr>
        <w:t xml:space="preserve"> has become more </w:t>
      </w:r>
      <w:r w:rsidRPr="00D94050">
        <w:rPr>
          <w:rStyle w:val="StyleUnderline"/>
          <w:highlight w:val="yellow"/>
        </w:rPr>
        <w:t>unified around a progressive agenda</w:t>
      </w:r>
      <w:r w:rsidRPr="00D94050">
        <w:rPr>
          <w:sz w:val="14"/>
        </w:rPr>
        <w:t xml:space="preserve">; much of the American mainstream is far more likely to embrace the left’s proposals than it was eight years ago; and </w:t>
      </w:r>
      <w:r w:rsidRPr="004963CB">
        <w:rPr>
          <w:rStyle w:val="StyleUnderline"/>
        </w:rPr>
        <w:t>Clinton has clearly evolved on these issues</w:t>
      </w:r>
      <w:r w:rsidRPr="00D94050">
        <w:rPr>
          <w:sz w:val="14"/>
        </w:rPr>
        <w:t>, ending up right where most of her party – and much of her country – want her to be.</w:t>
      </w:r>
    </w:p>
    <w:p w14:paraId="39C0292E" w14:textId="77777777" w:rsidR="00616513" w:rsidRDefault="00616513" w:rsidP="00616513"/>
    <w:p w14:paraId="1BF8ACFE" w14:textId="77777777" w:rsidR="00616513" w:rsidRPr="003823E7" w:rsidRDefault="00616513" w:rsidP="00616513">
      <w:pPr>
        <w:pStyle w:val="Heading4"/>
      </w:pPr>
      <w:r>
        <w:t>Clinton key to immigration reform – Bush doesn’t believe in citizenship.</w:t>
      </w:r>
    </w:p>
    <w:p w14:paraId="2E11599A" w14:textId="77777777" w:rsidR="00616513" w:rsidRPr="005B19B9" w:rsidRDefault="00616513" w:rsidP="00616513">
      <w:pPr>
        <w:rPr>
          <w:sz w:val="16"/>
          <w:szCs w:val="16"/>
        </w:rPr>
      </w:pPr>
      <w:proofErr w:type="gramStart"/>
      <w:r>
        <w:rPr>
          <w:b/>
          <w:bCs/>
        </w:rPr>
        <w:t xml:space="preserve">Schleifer 7/9 </w:t>
      </w:r>
      <w:r w:rsidRPr="003823E7">
        <w:rPr>
          <w:sz w:val="16"/>
          <w:szCs w:val="16"/>
        </w:rPr>
        <w:t>–</w:t>
      </w:r>
      <w:r>
        <w:rPr>
          <w:sz w:val="16"/>
          <w:szCs w:val="16"/>
        </w:rPr>
        <w:t xml:space="preserve"> Theodore, </w:t>
      </w:r>
      <w:r w:rsidRPr="0003749A">
        <w:rPr>
          <w:sz w:val="16"/>
          <w:szCs w:val="16"/>
        </w:rPr>
        <w:t>reporter for CNN Politics, tracking 2016's presidential race, money's influence in politics and breaking news stories</w:t>
      </w:r>
      <w:r>
        <w:rPr>
          <w:sz w:val="16"/>
          <w:szCs w:val="16"/>
        </w:rPr>
        <w:t>.</w:t>
      </w:r>
      <w:proofErr w:type="gramEnd"/>
      <w:r>
        <w:rPr>
          <w:sz w:val="16"/>
          <w:szCs w:val="16"/>
        </w:rPr>
        <w:t xml:space="preserve"> (“</w:t>
      </w:r>
      <w:r w:rsidRPr="0003749A">
        <w:rPr>
          <w:sz w:val="16"/>
          <w:szCs w:val="16"/>
        </w:rPr>
        <w:t>Fact check: Hillary Clinton, Jeb Bush on immigration</w:t>
      </w:r>
      <w:r>
        <w:rPr>
          <w:sz w:val="16"/>
          <w:szCs w:val="16"/>
        </w:rPr>
        <w:t xml:space="preserve">,” 7/9/15, </w:t>
      </w:r>
      <w:r w:rsidRPr="0003749A">
        <w:rPr>
          <w:sz w:val="16"/>
          <w:szCs w:val="16"/>
        </w:rPr>
        <w:t>http://www.cnn.com/2015/07/09/politics/hillary-clinton-jeb-bush-immigration-flip-flop/</w:t>
      </w:r>
      <w:r>
        <w:rPr>
          <w:sz w:val="16"/>
          <w:szCs w:val="16"/>
        </w:rPr>
        <w:t>)</w:t>
      </w:r>
    </w:p>
    <w:p w14:paraId="6AA72DCD" w14:textId="77777777" w:rsidR="00616513" w:rsidRDefault="00616513" w:rsidP="00616513">
      <w:pPr>
        <w:rPr>
          <w:rStyle w:val="StyleUnderline"/>
        </w:rPr>
      </w:pPr>
    </w:p>
    <w:p w14:paraId="2A950EE7" w14:textId="77777777" w:rsidR="00616513" w:rsidRPr="00D94050" w:rsidRDefault="00616513" w:rsidP="00616513">
      <w:pPr>
        <w:rPr>
          <w:sz w:val="8"/>
        </w:rPr>
      </w:pPr>
      <w:r w:rsidRPr="0045556D">
        <w:rPr>
          <w:rStyle w:val="StyleUnderline"/>
        </w:rPr>
        <w:t xml:space="preserve">Pouncing on controversial comments about Mexican immigrants by Donald Trump, Hillary </w:t>
      </w:r>
      <w:r w:rsidRPr="00D94050">
        <w:rPr>
          <w:rStyle w:val="StyleUnderline"/>
          <w:highlight w:val="yellow"/>
        </w:rPr>
        <w:t>Clinton said in an interview with CNN on Tuesday that the ideological space between Trump and Jeb Bush on the issue of immigration was small</w:t>
      </w:r>
      <w:proofErr w:type="gramStart"/>
      <w:r w:rsidRPr="00D94050">
        <w:rPr>
          <w:rStyle w:val="StyleUnderline"/>
          <w:highlight w:val="yellow"/>
        </w:rPr>
        <w:t>.</w:t>
      </w:r>
      <w:r w:rsidRPr="00D94050">
        <w:rPr>
          <w:rStyle w:val="StyleUnderline"/>
          <w:sz w:val="12"/>
        </w:rPr>
        <w:t>¶</w:t>
      </w:r>
      <w:proofErr w:type="gramEnd"/>
      <w:r w:rsidRPr="00D94050">
        <w:rPr>
          <w:sz w:val="8"/>
        </w:rPr>
        <w:t xml:space="preserve"> </w:t>
      </w:r>
      <w:r w:rsidRPr="0045556D">
        <w:rPr>
          <w:rStyle w:val="StyleUnderline"/>
        </w:rPr>
        <w:t xml:space="preserve">Clinton, the Democratic frontrunner for president, said while </w:t>
      </w:r>
      <w:r w:rsidRPr="00D94050">
        <w:rPr>
          <w:rStyle w:val="StyleUnderline"/>
          <w:highlight w:val="yellow"/>
        </w:rPr>
        <w:t>she would like to see immigrants have a path to citizenship, Bush, "doesn't believe in a path to citizenship."</w:t>
      </w:r>
      <w:r w:rsidRPr="00D94050">
        <w:rPr>
          <w:rStyle w:val="StyleUnderline"/>
          <w:sz w:val="12"/>
          <w:highlight w:val="yellow"/>
        </w:rPr>
        <w:t>¶</w:t>
      </w:r>
      <w:r w:rsidRPr="00D94050">
        <w:rPr>
          <w:sz w:val="8"/>
        </w:rPr>
        <w:t xml:space="preserve"> "If he did at one time, he no longer does," she added</w:t>
      </w:r>
      <w:proofErr w:type="gramStart"/>
      <w:r w:rsidRPr="00D94050">
        <w:rPr>
          <w:sz w:val="8"/>
        </w:rPr>
        <w:t>.</w:t>
      </w:r>
      <w:r w:rsidRPr="00D94050">
        <w:rPr>
          <w:sz w:val="12"/>
        </w:rPr>
        <w:t>¶</w:t>
      </w:r>
      <w:proofErr w:type="gramEnd"/>
      <w:r w:rsidRPr="00D94050">
        <w:rPr>
          <w:sz w:val="8"/>
        </w:rPr>
        <w:t xml:space="preserve"> Many establishment Republicans have been concerned Trump's inflamed rhetoric could be used against the party as a whole, even as it attempts to woo a greater percentage of Hispanic voters, the fastest-growing voter bloc in the U.S. Clinton deftly attempted to do just that.</w:t>
      </w:r>
      <w:r w:rsidRPr="00D94050">
        <w:rPr>
          <w:sz w:val="12"/>
        </w:rPr>
        <w:t>¶</w:t>
      </w:r>
      <w:r w:rsidRPr="00D94050">
        <w:rPr>
          <w:sz w:val="8"/>
        </w:rPr>
        <w:t xml:space="preserve"> </w:t>
      </w:r>
      <w:r w:rsidRPr="0045556D">
        <w:rPr>
          <w:rStyle w:val="StyleUnderline"/>
        </w:rPr>
        <w:t>But the former Florida governor -- seen by many as one of the most pro-immigration reform Republican candidates -- has repudiated Trump's comments</w:t>
      </w:r>
      <w:r w:rsidRPr="00D94050">
        <w:rPr>
          <w:sz w:val="8"/>
        </w:rPr>
        <w:t>. And Tuesday, his campaign rebuffed Clinton, saying Bush supports a path to "earned legal status."</w:t>
      </w:r>
      <w:r w:rsidRPr="00D94050">
        <w:rPr>
          <w:sz w:val="12"/>
        </w:rPr>
        <w:t>¶</w:t>
      </w:r>
      <w:r w:rsidRPr="00D94050">
        <w:rPr>
          <w:sz w:val="8"/>
        </w:rPr>
        <w:t xml:space="preserve"> He re-iterated the same himself on Wednesday, when stumping in New Hampshire: He said supports moving undocumented immigrants "out of the shadows" if they pay a fine, learn English and aren't a criminal</w:t>
      </w:r>
      <w:proofErr w:type="gramStart"/>
      <w:r w:rsidRPr="00D94050">
        <w:rPr>
          <w:sz w:val="8"/>
        </w:rPr>
        <w:t>.</w:t>
      </w:r>
      <w:r w:rsidRPr="00D94050">
        <w:rPr>
          <w:sz w:val="12"/>
        </w:rPr>
        <w:t>¶</w:t>
      </w:r>
      <w:proofErr w:type="gramEnd"/>
      <w:r w:rsidRPr="00D94050">
        <w:rPr>
          <w:sz w:val="8"/>
        </w:rPr>
        <w:t xml:space="preserve"> Bush's team frequently points to Bush's 300-page book, "Immigration Wars," when asked for a detailed outline of his position, as they did after Clinton's comments. And though he does not endorse citizenship in those pages, he did endorse the bill pushed in the Senate in 2013 for comprehensive immigration reform that would include citizenship for immigrants here without papers</w:t>
      </w:r>
      <w:proofErr w:type="gramStart"/>
      <w:r w:rsidRPr="00D94050">
        <w:rPr>
          <w:sz w:val="8"/>
        </w:rPr>
        <w:t>.</w:t>
      </w:r>
      <w:r w:rsidRPr="00D94050">
        <w:rPr>
          <w:sz w:val="12"/>
        </w:rPr>
        <w:t>¶</w:t>
      </w:r>
      <w:proofErr w:type="gramEnd"/>
      <w:r w:rsidRPr="00D94050">
        <w:rPr>
          <w:sz w:val="8"/>
        </w:rPr>
        <w:t xml:space="preserve"> Bush this year has also backed a pathway to citizenship for children eligible under the DREAM Act who were brought to the United States by their parents.</w:t>
      </w:r>
      <w:r w:rsidRPr="00D94050">
        <w:rPr>
          <w:sz w:val="12"/>
        </w:rPr>
        <w:t>¶</w:t>
      </w:r>
      <w:r w:rsidRPr="00D94050">
        <w:rPr>
          <w:sz w:val="8"/>
        </w:rPr>
        <w:t xml:space="preserve"> </w:t>
      </w:r>
      <w:r w:rsidRPr="0045556D">
        <w:rPr>
          <w:rStyle w:val="StyleUnderline"/>
        </w:rPr>
        <w:t xml:space="preserve">But asked by the editorial board of the </w:t>
      </w:r>
      <w:r w:rsidRPr="00D94050">
        <w:rPr>
          <w:rStyle w:val="StyleUnderline"/>
          <w:highlight w:val="yellow"/>
        </w:rPr>
        <w:t>New Hampshire Union Leader if he supports a pathway to citizenship, Bush said, "My belief is no</w:t>
      </w:r>
      <w:r w:rsidRPr="0045556D">
        <w:rPr>
          <w:rStyle w:val="StyleUnderline"/>
        </w:rPr>
        <w:t>,</w:t>
      </w:r>
      <w:r w:rsidRPr="00D94050">
        <w:rPr>
          <w:sz w:val="8"/>
        </w:rPr>
        <w:t>" according to a live-stream of the interview by broadcast by his campaign, according to the Miami Herald.</w:t>
      </w:r>
      <w:r w:rsidRPr="00D94050">
        <w:rPr>
          <w:sz w:val="12"/>
        </w:rPr>
        <w:t>¶</w:t>
      </w:r>
      <w:r w:rsidRPr="00D94050">
        <w:rPr>
          <w:sz w:val="8"/>
        </w:rPr>
        <w:t xml:space="preserve"> </w:t>
      </w:r>
      <w:r w:rsidRPr="00D94050">
        <w:rPr>
          <w:rStyle w:val="StyleUnderline"/>
          <w:highlight w:val="yellow"/>
        </w:rPr>
        <w:t>Bush's attempt to navigate the nuanced waters between "earned legal status" and a path to "citizenship" is what makes Clinton technically correct in her assertion to CNN that he does not support a path to "citizenship</w:t>
      </w:r>
      <w:r w:rsidRPr="0045556D">
        <w:rPr>
          <w:rStyle w:val="StyleUnderline"/>
        </w:rPr>
        <w:t>."</w:t>
      </w:r>
      <w:r w:rsidRPr="00D94050">
        <w:rPr>
          <w:sz w:val="8"/>
        </w:rPr>
        <w:t xml:space="preserve"> </w:t>
      </w:r>
    </w:p>
    <w:p w14:paraId="3369904E" w14:textId="77777777" w:rsidR="00616513" w:rsidRDefault="00616513" w:rsidP="00616513">
      <w:pPr>
        <w:pStyle w:val="Heading3"/>
      </w:pPr>
      <w:r>
        <w:t>Immigration Reform Impact—Food Security</w:t>
      </w:r>
    </w:p>
    <w:p w14:paraId="73D1D8C0" w14:textId="77777777" w:rsidR="00616513" w:rsidRDefault="00616513" w:rsidP="00616513"/>
    <w:p w14:paraId="5475247A" w14:textId="77777777" w:rsidR="00616513" w:rsidRPr="004A540D" w:rsidRDefault="00616513" w:rsidP="00616513">
      <w:pPr>
        <w:rPr>
          <w:b/>
          <w:iCs/>
          <w:sz w:val="26"/>
        </w:rPr>
      </w:pPr>
      <w:r w:rsidRPr="004A540D">
        <w:rPr>
          <w:b/>
          <w:iCs/>
          <w:sz w:val="26"/>
        </w:rPr>
        <w:t>Comprehensive reform is key to food security</w:t>
      </w:r>
    </w:p>
    <w:p w14:paraId="2D05375C" w14:textId="77777777" w:rsidR="00616513" w:rsidRPr="004A540D" w:rsidRDefault="00616513" w:rsidP="00616513">
      <w:r w:rsidRPr="004A540D">
        <w:rPr>
          <w:b/>
          <w:iCs/>
          <w:sz w:val="26"/>
        </w:rPr>
        <w:t>ACIR ‘7</w:t>
      </w:r>
      <w:r w:rsidRPr="004A540D">
        <w:t xml:space="preserve"> (December 4, 2007 THE AGRICULTURE COALITION FOR IMMIGRATION REFORM </w:t>
      </w:r>
    </w:p>
    <w:p w14:paraId="3C29927F" w14:textId="77777777" w:rsidR="00616513" w:rsidRPr="004A540D" w:rsidRDefault="00616513" w:rsidP="00616513"/>
    <w:p w14:paraId="21E5F651" w14:textId="77777777" w:rsidR="00616513" w:rsidRPr="00D94050" w:rsidRDefault="00616513" w:rsidP="00616513">
      <w:pPr>
        <w:rPr>
          <w:sz w:val="16"/>
        </w:rPr>
      </w:pPr>
      <w:r w:rsidRPr="00D94050">
        <w:rPr>
          <w:sz w:val="16"/>
        </w:rPr>
        <w:t xml:space="preserve">Dear Member of Congress: 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4A540D">
        <w:rPr>
          <w:highlight w:val="yellow"/>
          <w:u w:val="single"/>
        </w:rPr>
        <w:t>they fail to take a comprehensive approach</w:t>
      </w:r>
      <w:r w:rsidRPr="00D94050">
        <w:rPr>
          <w:sz w:val="16"/>
        </w:rPr>
        <w:t xml:space="preserve"> to solving the immigration problem. </w:t>
      </w:r>
      <w:r w:rsidRPr="004A540D">
        <w:rPr>
          <w:highlight w:val="yellow"/>
          <w:u w:val="single"/>
        </w:rPr>
        <w:t xml:space="preserve">History shows that a </w:t>
      </w:r>
      <w:proofErr w:type="gramStart"/>
      <w:r w:rsidRPr="004A540D">
        <w:rPr>
          <w:highlight w:val="yellow"/>
          <w:u w:val="single"/>
        </w:rPr>
        <w:t>one dimensional</w:t>
      </w:r>
      <w:proofErr w:type="gramEnd"/>
      <w:r w:rsidRPr="004A540D">
        <w:rPr>
          <w:highlight w:val="yellow"/>
          <w:u w:val="single"/>
        </w:rPr>
        <w:t xml:space="preserve"> approach</w:t>
      </w:r>
      <w:r w:rsidRPr="004A540D">
        <w:rPr>
          <w:u w:val="single"/>
        </w:rPr>
        <w:t xml:space="preserve"> to the nation’s immigration problem </w:t>
      </w:r>
      <w:r w:rsidRPr="004A540D">
        <w:rPr>
          <w:highlight w:val="yellow"/>
          <w:u w:val="single"/>
        </w:rPr>
        <w:t>is doomed to fail. Enforcement alone</w:t>
      </w:r>
      <w:r w:rsidRPr="004A540D">
        <w:rPr>
          <w:u w:val="single"/>
        </w:rPr>
        <w:t xml:space="preserve">, without providing a viable means to obtain a legal workforce to sustain economic growth </w:t>
      </w:r>
      <w:r w:rsidRPr="004A540D">
        <w:rPr>
          <w:highlight w:val="yellow"/>
          <w:u w:val="single"/>
        </w:rPr>
        <w:t>is a formula for disaster</w:t>
      </w:r>
      <w:r w:rsidRPr="00D94050">
        <w:rPr>
          <w:sz w:val="16"/>
        </w:rPr>
        <w:t xml:space="preserve">. </w:t>
      </w:r>
      <w:r w:rsidRPr="004A540D">
        <w:rPr>
          <w:u w:val="single"/>
        </w:rPr>
        <w:t>Agriculture best illustrates this point. Agricultural industries that need considerable labor in order to function include the fruit and vegetable, dairy and livestock, nursery, greenhouse, and Christmas tree sectors</w:t>
      </w:r>
      <w:r w:rsidRPr="00D94050">
        <w:rPr>
          <w:sz w:val="16"/>
        </w:rPr>
        <w:t xml:space="preserve">. </w:t>
      </w:r>
      <w:r w:rsidRPr="004A540D">
        <w:rPr>
          <w:u w:val="single"/>
        </w:rPr>
        <w:t xml:space="preserve">Localized </w:t>
      </w:r>
      <w:r w:rsidRPr="004A540D">
        <w:rPr>
          <w:highlight w:val="yellow"/>
          <w:u w:val="single"/>
        </w:rPr>
        <w:t>labor shortages</w:t>
      </w:r>
      <w:r w:rsidRPr="004A540D">
        <w:rPr>
          <w:u w:val="single"/>
        </w:rPr>
        <w:t xml:space="preserve"> </w:t>
      </w:r>
      <w:r w:rsidRPr="004A540D">
        <w:rPr>
          <w:highlight w:val="yellow"/>
          <w:u w:val="single"/>
        </w:rPr>
        <w:t>have resulted in actual crop loss</w:t>
      </w:r>
      <w:r w:rsidRPr="004A540D">
        <w:rPr>
          <w:u w:val="single"/>
        </w:rPr>
        <w:t xml:space="preserve"> in various parts of the country</w:t>
      </w:r>
      <w:r w:rsidRPr="00D94050">
        <w:rPr>
          <w:sz w:val="16"/>
        </w:rPr>
        <w:t xml:space="preserve">. More broadly, </w:t>
      </w:r>
      <w:r w:rsidRPr="004A540D">
        <w:rPr>
          <w:highlight w:val="yellow"/>
          <w:u w:val="single"/>
        </w:rPr>
        <w:t>producers are making decisions to scale back production, limit expansion, and leave</w:t>
      </w:r>
      <w:r w:rsidRPr="004A540D">
        <w:rPr>
          <w:u w:val="single"/>
        </w:rPr>
        <w:t xml:space="preserve"> many </w:t>
      </w:r>
      <w:r w:rsidRPr="004A540D">
        <w:rPr>
          <w:highlight w:val="yellow"/>
          <w:u w:val="single"/>
        </w:rPr>
        <w:t>critical tasks unfulfilled</w:t>
      </w:r>
      <w:r w:rsidRPr="004A540D">
        <w:rPr>
          <w:u w:val="single"/>
        </w:rPr>
        <w:t>.</w:t>
      </w:r>
      <w:r w:rsidRPr="00D94050">
        <w:rPr>
          <w:sz w:val="16"/>
        </w:rPr>
        <w:t xml:space="preserve"> </w:t>
      </w:r>
      <w:r w:rsidRPr="004A540D">
        <w:rPr>
          <w:highlight w:val="yellow"/>
          <w:u w:val="single"/>
        </w:rPr>
        <w:t>Continued</w:t>
      </w:r>
      <w:r w:rsidRPr="004A540D">
        <w:rPr>
          <w:u w:val="single"/>
        </w:rPr>
        <w:t xml:space="preserve"> labor </w:t>
      </w:r>
      <w:r w:rsidRPr="004A540D">
        <w:rPr>
          <w:highlight w:val="yellow"/>
          <w:u w:val="single"/>
        </w:rPr>
        <w:t xml:space="preserve">shortages could force more producers to shift production out of the U.S., </w:t>
      </w:r>
      <w:r w:rsidRPr="004A540D">
        <w:rPr>
          <w:u w:val="single"/>
        </w:rPr>
        <w:t xml:space="preserve">thus </w:t>
      </w:r>
      <w:r w:rsidRPr="004A540D">
        <w:rPr>
          <w:highlight w:val="yellow"/>
          <w:u w:val="single"/>
        </w:rPr>
        <w:t>stressing already taxed food and import safety systems</w:t>
      </w:r>
      <w:r w:rsidRPr="00D94050">
        <w:rPr>
          <w:sz w:val="16"/>
          <w:highlight w:val="yellow"/>
        </w:rPr>
        <w:t xml:space="preserve">. </w:t>
      </w:r>
      <w:r w:rsidRPr="00D94050">
        <w:rPr>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w:t>
      </w:r>
      <w:proofErr w:type="gramStart"/>
      <w:r w:rsidRPr="00D94050">
        <w:rPr>
          <w:sz w:val="16"/>
        </w:rPr>
        <w:t>is believed to be improperly authorized</w:t>
      </w:r>
      <w:proofErr w:type="gramEnd"/>
      <w:r w:rsidRPr="00D94050">
        <w:rPr>
          <w:sz w:val="16"/>
        </w:rPr>
        <w:t xml:space="preserve">.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4A540D">
        <w:rPr>
          <w:highlight w:val="yellow"/>
          <w:u w:val="single"/>
        </w:rPr>
        <w:t>Continued failure</w:t>
      </w:r>
      <w:r w:rsidRPr="004A540D">
        <w:rPr>
          <w:u w:val="single"/>
        </w:rPr>
        <w:t xml:space="preserve"> by Congress </w:t>
      </w:r>
      <w:r w:rsidRPr="004A540D">
        <w:rPr>
          <w:highlight w:val="yellow"/>
          <w:u w:val="single"/>
        </w:rPr>
        <w:t>to act</w:t>
      </w:r>
      <w:r w:rsidRPr="004A540D">
        <w:rPr>
          <w:u w:val="single"/>
        </w:rPr>
        <w:t xml:space="preserve"> to address this situation </w:t>
      </w:r>
      <w:r w:rsidRPr="004A540D">
        <w:rPr>
          <w:highlight w:val="yellow"/>
          <w:u w:val="single"/>
        </w:rPr>
        <w:t xml:space="preserve">in a comprehensive fashion is placing in jeopardy </w:t>
      </w:r>
      <w:r w:rsidRPr="004A540D">
        <w:rPr>
          <w:u w:val="single"/>
        </w:rPr>
        <w:t xml:space="preserve">U.S. </w:t>
      </w:r>
      <w:r w:rsidRPr="004A540D">
        <w:rPr>
          <w:highlight w:val="yellow"/>
          <w:u w:val="single"/>
        </w:rPr>
        <w:t>food security and global competitiveness</w:t>
      </w:r>
      <w:r w:rsidRPr="004A540D">
        <w:rPr>
          <w:u w:val="single"/>
        </w:rPr>
        <w:t>.</w:t>
      </w:r>
      <w:r w:rsidRPr="00D94050">
        <w:rPr>
          <w:sz w:val="16"/>
        </w:rPr>
        <w:t xml:space="preserve"> Furthermore, </w:t>
      </w:r>
      <w:r w:rsidRPr="004A540D">
        <w:rPr>
          <w:u w:val="single"/>
        </w:rPr>
        <w:t>congressional inaction threatens the livelihoods of millions of Americans whose jobs exist because laborintensive agricultural production is occurring in America</w:t>
      </w:r>
      <w:r w:rsidRPr="00D94050">
        <w:rPr>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14:paraId="0E2755A6" w14:textId="77777777" w:rsidR="00616513" w:rsidRPr="004A540D" w:rsidRDefault="00616513" w:rsidP="00616513">
      <w:pPr>
        <w:rPr>
          <w:b/>
          <w:iCs/>
          <w:sz w:val="26"/>
        </w:rPr>
      </w:pPr>
    </w:p>
    <w:p w14:paraId="160D7B14" w14:textId="77777777" w:rsidR="00616513" w:rsidRPr="004A540D" w:rsidRDefault="00616513" w:rsidP="00616513">
      <w:pPr>
        <w:rPr>
          <w:b/>
          <w:bCs/>
          <w:sz w:val="26"/>
        </w:rPr>
      </w:pPr>
      <w:r w:rsidRPr="004A540D">
        <w:rPr>
          <w:b/>
          <w:bCs/>
          <w:sz w:val="26"/>
        </w:rPr>
        <w:t>Food insecurity sparks World War 3</w:t>
      </w:r>
    </w:p>
    <w:p w14:paraId="1E376378" w14:textId="77777777" w:rsidR="00616513" w:rsidRPr="004A540D" w:rsidRDefault="00616513" w:rsidP="00616513">
      <w:r w:rsidRPr="004A540D">
        <w:rPr>
          <w:b/>
          <w:bCs/>
          <w:sz w:val="26"/>
        </w:rPr>
        <w:t>Calvin ’98</w:t>
      </w:r>
      <w:r w:rsidRPr="004A540D">
        <w:t xml:space="preserve"> (William, Theoretical Neurophysiologist – U Washington, Atlantic Monthly, January, Vol 281, No. 1, p. 47-64)</w:t>
      </w:r>
    </w:p>
    <w:p w14:paraId="4DEFA4B8" w14:textId="77777777" w:rsidR="00616513" w:rsidRPr="004A540D" w:rsidRDefault="00616513" w:rsidP="00616513">
      <w:pPr>
        <w:rPr>
          <w:b/>
          <w:iCs/>
          <w:sz w:val="26"/>
        </w:rPr>
      </w:pPr>
    </w:p>
    <w:p w14:paraId="7D8F1489" w14:textId="77777777" w:rsidR="00616513" w:rsidRPr="00D94050" w:rsidRDefault="00616513" w:rsidP="00616513">
      <w:pPr>
        <w:rPr>
          <w:sz w:val="14"/>
        </w:rPr>
      </w:pPr>
      <w:r w:rsidRPr="00D94050">
        <w:rPr>
          <w:sz w:val="14"/>
          <w:szCs w:val="20"/>
        </w:rPr>
        <w:t>The population-crash scenario is surely the most appalling</w:t>
      </w:r>
      <w:r w:rsidRPr="004A540D">
        <w:rPr>
          <w:szCs w:val="20"/>
          <w:u w:val="single"/>
        </w:rPr>
        <w:t xml:space="preserve">. </w:t>
      </w:r>
      <w:r w:rsidRPr="004A540D">
        <w:rPr>
          <w:szCs w:val="20"/>
          <w:highlight w:val="yellow"/>
          <w:u w:val="single"/>
        </w:rPr>
        <w:t>Plummeting crop yields would</w:t>
      </w:r>
      <w:r w:rsidRPr="004A540D">
        <w:rPr>
          <w:szCs w:val="20"/>
          <w:u w:val="single"/>
        </w:rPr>
        <w:t xml:space="preserve"> </w:t>
      </w:r>
      <w:r w:rsidRPr="004A540D">
        <w:rPr>
          <w:szCs w:val="20"/>
          <w:highlight w:val="yellow"/>
          <w:u w:val="single"/>
        </w:rPr>
        <w:t>cause</w:t>
      </w:r>
      <w:r w:rsidRPr="004A540D">
        <w:rPr>
          <w:szCs w:val="20"/>
          <w:u w:val="single"/>
        </w:rPr>
        <w:t xml:space="preserve"> some </w:t>
      </w:r>
      <w:r w:rsidRPr="004A540D">
        <w:rPr>
          <w:szCs w:val="20"/>
          <w:highlight w:val="yellow"/>
          <w:u w:val="single"/>
        </w:rPr>
        <w:t>powerful countries to</w:t>
      </w:r>
      <w:r w:rsidRPr="004A540D">
        <w:rPr>
          <w:szCs w:val="20"/>
          <w:u w:val="single"/>
        </w:rPr>
        <w:t xml:space="preserve"> try to </w:t>
      </w:r>
      <w:r w:rsidRPr="004A540D">
        <w:rPr>
          <w:szCs w:val="20"/>
          <w:highlight w:val="yellow"/>
          <w:u w:val="single"/>
        </w:rPr>
        <w:t>take over their neighbors or distant lands</w:t>
      </w:r>
      <w:r w:rsidRPr="004A540D">
        <w:rPr>
          <w:szCs w:val="20"/>
          <w:u w:val="single"/>
        </w:rPr>
        <w:t xml:space="preserve"> -- if only because their </w:t>
      </w:r>
      <w:r w:rsidRPr="004A540D">
        <w:rPr>
          <w:szCs w:val="20"/>
          <w:highlight w:val="yellow"/>
          <w:u w:val="single"/>
        </w:rPr>
        <w:t>armies</w:t>
      </w:r>
      <w:r w:rsidRPr="004A540D">
        <w:rPr>
          <w:szCs w:val="20"/>
          <w:u w:val="single"/>
        </w:rPr>
        <w:t xml:space="preserve">, unpaid and </w:t>
      </w:r>
      <w:r w:rsidRPr="004A540D">
        <w:rPr>
          <w:szCs w:val="20"/>
          <w:highlight w:val="yellow"/>
          <w:u w:val="single"/>
        </w:rPr>
        <w:t>lacking food, would go marauding</w:t>
      </w:r>
      <w:r w:rsidRPr="004A540D">
        <w:rPr>
          <w:szCs w:val="20"/>
          <w:u w:val="single"/>
        </w:rPr>
        <w:t xml:space="preserve">, both at home and across the borders. The better-organized </w:t>
      </w:r>
      <w:r w:rsidRPr="004A540D">
        <w:rPr>
          <w:szCs w:val="20"/>
          <w:highlight w:val="yellow"/>
          <w:u w:val="single"/>
        </w:rPr>
        <w:t>countries would attempt</w:t>
      </w:r>
      <w:r w:rsidRPr="004A540D">
        <w:rPr>
          <w:szCs w:val="20"/>
          <w:u w:val="single"/>
        </w:rPr>
        <w:t xml:space="preserve"> to use their armies, before they fell apart entirely, to </w:t>
      </w:r>
      <w:r w:rsidRPr="004A540D">
        <w:rPr>
          <w:szCs w:val="20"/>
          <w:highlight w:val="yellow"/>
          <w:u w:val="single"/>
        </w:rPr>
        <w:t>take over countries with</w:t>
      </w:r>
      <w:r w:rsidRPr="004A540D">
        <w:rPr>
          <w:szCs w:val="20"/>
          <w:u w:val="single"/>
        </w:rPr>
        <w:t xml:space="preserve"> significant remaining </w:t>
      </w:r>
      <w:r w:rsidRPr="004A540D">
        <w:rPr>
          <w:szCs w:val="20"/>
          <w:highlight w:val="yellow"/>
          <w:u w:val="single"/>
        </w:rPr>
        <w:t>resources</w:t>
      </w:r>
      <w:r w:rsidRPr="004A540D">
        <w:rPr>
          <w:szCs w:val="20"/>
          <w:u w:val="single"/>
        </w:rPr>
        <w:t xml:space="preserve">, </w:t>
      </w:r>
      <w:r w:rsidRPr="00D94050">
        <w:rPr>
          <w:sz w:val="14"/>
          <w:szCs w:val="20"/>
        </w:rPr>
        <w:t>driving out or starving their inhabitants if not using modern weapons to accomplish the same end: eliminating competitors for the remaining food.</w:t>
      </w:r>
      <w:r w:rsidRPr="004A540D">
        <w:rPr>
          <w:szCs w:val="20"/>
          <w:u w:val="single"/>
        </w:rPr>
        <w:t xml:space="preserve"> </w:t>
      </w:r>
      <w:r w:rsidRPr="004A540D">
        <w:rPr>
          <w:szCs w:val="20"/>
          <w:highlight w:val="yellow"/>
          <w:u w:val="single"/>
        </w:rPr>
        <w:t>This would be a worldwide problem -- and</w:t>
      </w:r>
      <w:r w:rsidRPr="004A540D">
        <w:rPr>
          <w:szCs w:val="20"/>
          <w:u w:val="single"/>
        </w:rPr>
        <w:t xml:space="preserve"> could </w:t>
      </w:r>
      <w:r w:rsidRPr="004A540D">
        <w:rPr>
          <w:szCs w:val="20"/>
          <w:highlight w:val="yellow"/>
          <w:u w:val="single"/>
        </w:rPr>
        <w:t>lead to a Third World War --</w:t>
      </w:r>
      <w:r w:rsidRPr="004A540D">
        <w:rPr>
          <w:szCs w:val="20"/>
          <w:u w:val="single"/>
        </w:rPr>
        <w:t xml:space="preserve"> </w:t>
      </w:r>
      <w:r w:rsidRPr="00D94050">
        <w:rPr>
          <w:sz w:val="14"/>
          <w:szCs w:val="20"/>
        </w:rPr>
        <w:t xml:space="preserve">but Europe's vulnerability is particularly easy to analyze. The last abrupt cooling, the Younger Dryas, drastically altered Europe's climate as </w:t>
      </w:r>
      <w:proofErr w:type="gramStart"/>
      <w:r w:rsidRPr="00D94050">
        <w:rPr>
          <w:sz w:val="14"/>
          <w:szCs w:val="20"/>
        </w:rPr>
        <w:t>far east</w:t>
      </w:r>
      <w:proofErr w:type="gramEnd"/>
      <w:r w:rsidRPr="00D94050">
        <w:rPr>
          <w:sz w:val="14"/>
          <w:szCs w:val="20"/>
        </w:rPr>
        <w:t xml:space="preserve"> as Ukraine. Present-day Europe has more than 650 million people. It has excellent soils, and largely grows its own food. It could no longer do so if it lost the extra warming from the North Atlantic.</w:t>
      </w:r>
    </w:p>
    <w:p w14:paraId="7513C8F9" w14:textId="77777777" w:rsidR="00616513" w:rsidRDefault="00616513" w:rsidP="00616513">
      <w:pPr>
        <w:rPr>
          <w:b/>
          <w:bCs/>
        </w:rPr>
      </w:pPr>
    </w:p>
    <w:p w14:paraId="1311E661" w14:textId="77777777" w:rsidR="00616513" w:rsidRPr="00417E52" w:rsidRDefault="00616513" w:rsidP="00616513"/>
    <w:p w14:paraId="30BFDCB3" w14:textId="77777777" w:rsidR="00616513" w:rsidRDefault="00616513" w:rsidP="00616513"/>
    <w:p w14:paraId="4B82811D" w14:textId="77777777" w:rsidR="00616513" w:rsidRDefault="00616513" w:rsidP="00616513">
      <w:pPr>
        <w:pStyle w:val="Heading3"/>
      </w:pPr>
      <w:r>
        <w:t>Dems Good—Gun Control</w:t>
      </w:r>
    </w:p>
    <w:p w14:paraId="68A01750" w14:textId="77777777" w:rsidR="00616513" w:rsidRPr="00D16909" w:rsidRDefault="00616513" w:rsidP="00616513">
      <w:pPr>
        <w:pStyle w:val="Heading4"/>
        <w:rPr>
          <w:sz w:val="28"/>
        </w:rPr>
      </w:pPr>
      <w:r w:rsidRPr="00D16909">
        <w:rPr>
          <w:sz w:val="28"/>
        </w:rPr>
        <w:t>Clinton win—Key to gun control</w:t>
      </w:r>
    </w:p>
    <w:p w14:paraId="60AB59D6" w14:textId="77777777" w:rsidR="00616513" w:rsidRPr="00D16909" w:rsidRDefault="00616513" w:rsidP="00616513">
      <w:pPr>
        <w:pStyle w:val="Heading4"/>
        <w:rPr>
          <w:sz w:val="28"/>
        </w:rPr>
      </w:pPr>
      <w:r w:rsidRPr="00D16909">
        <w:rPr>
          <w:sz w:val="28"/>
        </w:rPr>
        <w:t>Gogol 15</w:t>
      </w:r>
    </w:p>
    <w:p w14:paraId="28A257A9" w14:textId="77777777" w:rsidR="00616513" w:rsidRPr="00D16909" w:rsidRDefault="00616513" w:rsidP="00616513">
      <w:pPr>
        <w:pStyle w:val="Heading4"/>
        <w:rPr>
          <w:rStyle w:val="Style13ptBold"/>
          <w:sz w:val="28"/>
        </w:rPr>
      </w:pPr>
      <w:r w:rsidRPr="00D16909">
        <w:rPr>
          <w:rStyle w:val="Style13ptBold"/>
          <w:sz w:val="28"/>
        </w:rPr>
        <w:t>(Bryan Gogol, distinction in the diplomatic service of our great United States Of America in some of the most politically tumultuous areas of the world, editor at Foreign Policy Quarterly, 2015, “Hillary: Gun Control #1 Priority Of A Clinton Administration”, http://nationalreport.net/hillary-gun-control-1-priority-of-a-clinton-administration/)</w:t>
      </w:r>
    </w:p>
    <w:p w14:paraId="7709BDF7" w14:textId="77777777" w:rsidR="00616513" w:rsidRPr="00D94050" w:rsidRDefault="00616513" w:rsidP="00616513">
      <w:pPr>
        <w:rPr>
          <w:sz w:val="14"/>
        </w:rPr>
      </w:pPr>
      <w:r w:rsidRPr="00D94050">
        <w:rPr>
          <w:sz w:val="14"/>
        </w:rPr>
        <w:t xml:space="preserve">Speaking at a fifteen thousand a dollar plate fund-raiser in Washington D.C. Hillary </w:t>
      </w:r>
      <w:r w:rsidRPr="00D94050">
        <w:rPr>
          <w:rStyle w:val="StyleUnderline"/>
          <w:highlight w:val="yellow"/>
        </w:rPr>
        <w:t>Clinton laid out</w:t>
      </w:r>
      <w:r w:rsidRPr="00D94050">
        <w:rPr>
          <w:sz w:val="14"/>
        </w:rPr>
        <w:t xml:space="preserve"> her </w:t>
      </w:r>
      <w:r w:rsidRPr="00D94050">
        <w:rPr>
          <w:rStyle w:val="StyleUnderline"/>
          <w:highlight w:val="yellow"/>
        </w:rPr>
        <w:t>vision of</w:t>
      </w:r>
      <w:r w:rsidRPr="00D94050">
        <w:rPr>
          <w:sz w:val="14"/>
        </w:rPr>
        <w:t xml:space="preserve"> a Clinton </w:t>
      </w:r>
      <w:r w:rsidRPr="00D16909">
        <w:rPr>
          <w:rStyle w:val="StyleUnderline"/>
        </w:rPr>
        <w:t xml:space="preserve">presidency to </w:t>
      </w:r>
      <w:r w:rsidRPr="00D94050">
        <w:rPr>
          <w:sz w:val="14"/>
        </w:rPr>
        <w:t xml:space="preserve">a group of </w:t>
      </w:r>
      <w:r w:rsidRPr="00D16909">
        <w:rPr>
          <w:rStyle w:val="StyleUnderline"/>
        </w:rPr>
        <w:t>potential backers</w:t>
      </w:r>
      <w:r w:rsidRPr="00D94050">
        <w:rPr>
          <w:sz w:val="14"/>
        </w:rPr>
        <w:t xml:space="preserve"> drawn from the ranks of </w:t>
      </w:r>
      <w:r w:rsidRPr="00D16909">
        <w:rPr>
          <w:rStyle w:val="StyleUnderline"/>
        </w:rPr>
        <w:t>America’s</w:t>
      </w:r>
      <w:r w:rsidRPr="00D94050">
        <w:rPr>
          <w:sz w:val="14"/>
        </w:rPr>
        <w:t xml:space="preserve"> most </w:t>
      </w:r>
      <w:r w:rsidRPr="00D16909">
        <w:rPr>
          <w:rStyle w:val="StyleUnderline"/>
        </w:rPr>
        <w:t>powerful liberal elite</w:t>
      </w:r>
      <w:r w:rsidRPr="00D94050">
        <w:rPr>
          <w:sz w:val="14"/>
        </w:rPr>
        <w:t xml:space="preserve">. Among the laundry list of liberal policy prescriptions and agendas discussed came </w:t>
      </w:r>
      <w:r w:rsidRPr="00D94050">
        <w:rPr>
          <w:rStyle w:val="StyleUnderline"/>
          <w:highlight w:val="yellow"/>
        </w:rPr>
        <w:t>Clinton’s proclamation that firearm violence</w:t>
      </w:r>
      <w:r w:rsidRPr="00D94050">
        <w:rPr>
          <w:sz w:val="14"/>
        </w:rPr>
        <w:t xml:space="preserve">, and more specifically </w:t>
      </w:r>
      <w:r w:rsidRPr="00D94050">
        <w:rPr>
          <w:rStyle w:val="StyleUnderline"/>
          <w:highlight w:val="yellow"/>
        </w:rPr>
        <w:t>firearm control</w:t>
      </w:r>
      <w:r w:rsidRPr="00D94050">
        <w:rPr>
          <w:sz w:val="14"/>
          <w:highlight w:val="yellow"/>
        </w:rPr>
        <w:t xml:space="preserve">, </w:t>
      </w:r>
      <w:r w:rsidRPr="00D94050">
        <w:rPr>
          <w:rStyle w:val="StyleUnderline"/>
          <w:highlight w:val="yellow"/>
        </w:rPr>
        <w:t>will be</w:t>
      </w:r>
      <w:r w:rsidRPr="00D94050">
        <w:rPr>
          <w:sz w:val="14"/>
        </w:rPr>
        <w:t xml:space="preserve"> the foremost </w:t>
      </w:r>
      <w:r w:rsidRPr="00D94050">
        <w:rPr>
          <w:rStyle w:val="StyleUnderline"/>
          <w:highlight w:val="yellow"/>
        </w:rPr>
        <w:t>domestic priority of her first term in office.</w:t>
      </w:r>
      <w:r w:rsidRPr="00D16909">
        <w:rPr>
          <w:rStyle w:val="StyleUnderline"/>
        </w:rPr>
        <w:t xml:space="preserve">  </w:t>
      </w:r>
      <w:r w:rsidRPr="00D94050">
        <w:rPr>
          <w:rStyle w:val="StyleUnderline"/>
          <w:highlight w:val="yellow"/>
        </w:rPr>
        <w:t>Clinton’s comments</w:t>
      </w:r>
      <w:r w:rsidRPr="00D94050">
        <w:rPr>
          <w:sz w:val="14"/>
        </w:rPr>
        <w:t xml:space="preserve"> regarding a renewed </w:t>
      </w:r>
      <w:r w:rsidRPr="00D94050">
        <w:rPr>
          <w:rStyle w:val="StyleUnderline"/>
          <w:highlight w:val="yellow"/>
        </w:rPr>
        <w:t>push for stricter gun control measures target a democratic</w:t>
      </w:r>
      <w:r w:rsidRPr="00D94050">
        <w:rPr>
          <w:sz w:val="14"/>
          <w:highlight w:val="yellow"/>
        </w:rPr>
        <w:t xml:space="preserve"> </w:t>
      </w:r>
      <w:r w:rsidRPr="00D94050">
        <w:rPr>
          <w:rStyle w:val="StyleUnderline"/>
          <w:highlight w:val="yellow"/>
        </w:rPr>
        <w:t>base</w:t>
      </w:r>
      <w:r w:rsidRPr="00D94050">
        <w:rPr>
          <w:sz w:val="14"/>
        </w:rPr>
        <w:t xml:space="preserve"> that is increasingly vocal in its desire </w:t>
      </w:r>
      <w:r w:rsidRPr="00D94050">
        <w:rPr>
          <w:rStyle w:val="StyleUnderline"/>
          <w:highlight w:val="yellow"/>
        </w:rPr>
        <w:t>for far harsher gun regulations</w:t>
      </w:r>
      <w:r w:rsidRPr="00D94050">
        <w:rPr>
          <w:sz w:val="14"/>
        </w:rPr>
        <w:t xml:space="preserve">. Many </w:t>
      </w:r>
      <w:r w:rsidRPr="00D16909">
        <w:rPr>
          <w:rStyle w:val="StyleUnderline"/>
        </w:rPr>
        <w:t>democratic voters</w:t>
      </w:r>
      <w:r w:rsidRPr="00D94050">
        <w:rPr>
          <w:sz w:val="14"/>
        </w:rPr>
        <w:t xml:space="preserve"> have been </w:t>
      </w:r>
      <w:r w:rsidRPr="00D16909">
        <w:rPr>
          <w:rStyle w:val="StyleUnderline"/>
        </w:rPr>
        <w:t xml:space="preserve">critical of President Obama’s refusal to move </w:t>
      </w:r>
      <w:r w:rsidRPr="00D94050">
        <w:rPr>
          <w:sz w:val="14"/>
        </w:rPr>
        <w:t xml:space="preserve">strongly </w:t>
      </w:r>
      <w:r w:rsidRPr="00D16909">
        <w:rPr>
          <w:rStyle w:val="StyleUnderline"/>
        </w:rPr>
        <w:t>on the issue</w:t>
      </w:r>
      <w:r w:rsidRPr="00D94050">
        <w:rPr>
          <w:sz w:val="14"/>
        </w:rPr>
        <w:t xml:space="preserve"> in the wake </w:t>
      </w:r>
      <w:r w:rsidRPr="00D16909">
        <w:rPr>
          <w:rStyle w:val="StyleUnderline"/>
        </w:rPr>
        <w:t>of national tragedies like</w:t>
      </w:r>
      <w:r w:rsidRPr="00D94050">
        <w:rPr>
          <w:sz w:val="14"/>
        </w:rPr>
        <w:t xml:space="preserve"> the massacre at </w:t>
      </w:r>
      <w:r w:rsidRPr="00D94050">
        <w:rPr>
          <w:rStyle w:val="StyleUnderline"/>
          <w:highlight w:val="yellow"/>
        </w:rPr>
        <w:t>Sandy Hook Elementary and</w:t>
      </w:r>
      <w:r w:rsidRPr="00D94050">
        <w:rPr>
          <w:sz w:val="14"/>
        </w:rPr>
        <w:t xml:space="preserve"> the continued </w:t>
      </w:r>
      <w:r w:rsidRPr="00D94050">
        <w:rPr>
          <w:rStyle w:val="StyleUnderline"/>
          <w:highlight w:val="yellow"/>
        </w:rPr>
        <w:t>historically high murder rate</w:t>
      </w:r>
      <w:r w:rsidRPr="00D16909">
        <w:rPr>
          <w:rStyle w:val="StyleUnderline"/>
        </w:rPr>
        <w:t xml:space="preserve"> </w:t>
      </w:r>
      <w:r w:rsidRPr="00D94050">
        <w:rPr>
          <w:sz w:val="14"/>
        </w:rPr>
        <w:t xml:space="preserve">that they claim is </w:t>
      </w:r>
      <w:r w:rsidRPr="00D94050">
        <w:rPr>
          <w:rStyle w:val="StyleUnderline"/>
          <w:highlight w:val="yellow"/>
        </w:rPr>
        <w:t>driven by</w:t>
      </w:r>
      <w:r w:rsidRPr="00D94050">
        <w:rPr>
          <w:sz w:val="14"/>
        </w:rPr>
        <w:t xml:space="preserve"> the ease of </w:t>
      </w:r>
      <w:r w:rsidRPr="00D94050">
        <w:rPr>
          <w:rStyle w:val="StyleUnderline"/>
          <w:highlight w:val="yellow"/>
        </w:rPr>
        <w:t>acquiring a gun</w:t>
      </w:r>
      <w:r w:rsidRPr="00D16909">
        <w:rPr>
          <w:rStyle w:val="StyleUnderline"/>
        </w:rPr>
        <w:t>.</w:t>
      </w:r>
      <w:r w:rsidRPr="00D94050">
        <w:rPr>
          <w:sz w:val="14"/>
        </w:rPr>
        <w:t xml:space="preserve"> In </w:t>
      </w:r>
      <w:r w:rsidRPr="00D16909">
        <w:rPr>
          <w:rStyle w:val="StyleUnderline"/>
        </w:rPr>
        <w:t>making gun control a centerpiece of her policy agenda Clinton stands to</w:t>
      </w:r>
      <w:r w:rsidRPr="00D94050">
        <w:rPr>
          <w:sz w:val="14"/>
        </w:rPr>
        <w:t xml:space="preserve"> both </w:t>
      </w:r>
      <w:r w:rsidRPr="00D16909">
        <w:rPr>
          <w:rStyle w:val="StyleUnderline"/>
        </w:rPr>
        <w:t xml:space="preserve">appease her base and combat widespread concerns that she is a centrist who will not embrace the progressive values of her party.  </w:t>
      </w:r>
      <w:r w:rsidRPr="00D94050">
        <w:rPr>
          <w:sz w:val="14"/>
        </w:rPr>
        <w:t xml:space="preserve">Though Hillary’s comments on the need for more stringent gun regulations did not contain any specific policy objectives they were nonetheless strongly worded. She told the gathered </w:t>
      </w:r>
      <w:proofErr w:type="gramStart"/>
      <w:r w:rsidRPr="00D94050">
        <w:rPr>
          <w:sz w:val="14"/>
        </w:rPr>
        <w:t>crowd that</w:t>
      </w:r>
      <w:proofErr w:type="gramEnd"/>
      <w:r w:rsidRPr="00D94050">
        <w:rPr>
          <w:sz w:val="14"/>
        </w:rPr>
        <w:t xml:space="preserve"> “</w:t>
      </w:r>
      <w:r w:rsidRPr="00D94050">
        <w:rPr>
          <w:rStyle w:val="StyleUnderline"/>
          <w:highlight w:val="yellow"/>
        </w:rPr>
        <w:t>the proliferation of semi-automatic weapons among the general populace presents a grave danger to the stability and continuity of governance in our nation</w:t>
      </w:r>
      <w:r w:rsidRPr="00D94050">
        <w:rPr>
          <w:sz w:val="14"/>
        </w:rPr>
        <w:t xml:space="preserve">”. Later in her remarks </w:t>
      </w:r>
      <w:r w:rsidRPr="00D16909">
        <w:rPr>
          <w:rStyle w:val="StyleUnderline"/>
        </w:rPr>
        <w:t>she expressed</w:t>
      </w:r>
      <w:r w:rsidRPr="00D94050">
        <w:rPr>
          <w:sz w:val="14"/>
        </w:rPr>
        <w:t xml:space="preserve"> the belief that </w:t>
      </w:r>
      <w:r w:rsidRPr="00D16909">
        <w:rPr>
          <w:rStyle w:val="StyleUnderline"/>
        </w:rPr>
        <w:t>a federal framework needed to be emplaced</w:t>
      </w:r>
      <w:r w:rsidRPr="00D94050">
        <w:rPr>
          <w:sz w:val="14"/>
        </w:rPr>
        <w:t xml:space="preserve"> which </w:t>
      </w:r>
      <w:r w:rsidRPr="00D16909">
        <w:rPr>
          <w:rStyle w:val="StyleUnderline"/>
        </w:rPr>
        <w:t>would supersede the patchwork of existing state regulations and policies</w:t>
      </w:r>
      <w:r w:rsidRPr="00D94050">
        <w:rPr>
          <w:sz w:val="14"/>
        </w:rPr>
        <w:t xml:space="preserve"> in </w:t>
      </w:r>
      <w:r w:rsidRPr="00D16909">
        <w:rPr>
          <w:rStyle w:val="StyleUnderline"/>
        </w:rPr>
        <w:t>regards to registration and sales of firearms</w:t>
      </w:r>
      <w:r w:rsidRPr="00D94050">
        <w:rPr>
          <w:sz w:val="14"/>
        </w:rPr>
        <w:t xml:space="preserve">. She explained that the </w:t>
      </w:r>
      <w:r w:rsidRPr="00D16909">
        <w:rPr>
          <w:rStyle w:val="StyleUnderline"/>
        </w:rPr>
        <w:t>consistency of a federal framework</w:t>
      </w:r>
      <w:r w:rsidRPr="00D94050">
        <w:rPr>
          <w:sz w:val="14"/>
        </w:rPr>
        <w:t xml:space="preserve"> would </w:t>
      </w:r>
      <w:r w:rsidRPr="00D16909">
        <w:rPr>
          <w:rStyle w:val="StyleUnderline"/>
        </w:rPr>
        <w:t>end the exploitation of the weak gun laws present</w:t>
      </w:r>
      <w:r w:rsidRPr="00D94050">
        <w:rPr>
          <w:sz w:val="14"/>
        </w:rPr>
        <w:t xml:space="preserve"> in some </w:t>
      </w:r>
      <w:r w:rsidRPr="00D16909">
        <w:rPr>
          <w:rStyle w:val="StyleUnderline"/>
        </w:rPr>
        <w:t>states to fuel the sale and use of illegal weapons nationally</w:t>
      </w:r>
      <w:r w:rsidRPr="00D94050">
        <w:rPr>
          <w:sz w:val="14"/>
        </w:rPr>
        <w:t xml:space="preserve">.  The </w:t>
      </w:r>
      <w:r w:rsidRPr="00D94050">
        <w:rPr>
          <w:rStyle w:val="StyleUnderline"/>
          <w:highlight w:val="yellow"/>
        </w:rPr>
        <w:t>move to emphasise gun control</w:t>
      </w:r>
      <w:r w:rsidRPr="00D94050">
        <w:rPr>
          <w:sz w:val="14"/>
        </w:rPr>
        <w:t xml:space="preserve"> could end up being as </w:t>
      </w:r>
      <w:r w:rsidRPr="00D94050">
        <w:rPr>
          <w:rStyle w:val="StyleUnderline"/>
          <w:highlight w:val="yellow"/>
        </w:rPr>
        <w:t>much of a liability in the general election as</w:t>
      </w:r>
      <w:r w:rsidRPr="00D94050">
        <w:rPr>
          <w:sz w:val="14"/>
        </w:rPr>
        <w:t xml:space="preserve"> it </w:t>
      </w:r>
      <w:r w:rsidRPr="00D94050">
        <w:rPr>
          <w:sz w:val="14"/>
          <w:highlight w:val="yellow"/>
        </w:rPr>
        <w:t xml:space="preserve">is </w:t>
      </w:r>
      <w:r w:rsidRPr="00D94050">
        <w:rPr>
          <w:rStyle w:val="StyleUnderline"/>
          <w:highlight w:val="yellow"/>
        </w:rPr>
        <w:t>a benefit in the primary</w:t>
      </w:r>
      <w:r w:rsidRPr="00D94050">
        <w:rPr>
          <w:sz w:val="14"/>
        </w:rPr>
        <w:t xml:space="preserve">. </w:t>
      </w:r>
      <w:proofErr w:type="gramStart"/>
      <w:r w:rsidRPr="00D94050">
        <w:rPr>
          <w:sz w:val="14"/>
        </w:rPr>
        <w:t xml:space="preserve">The possibility that </w:t>
      </w:r>
      <w:r w:rsidRPr="00D16909">
        <w:rPr>
          <w:rStyle w:val="StyleUnderline"/>
        </w:rPr>
        <w:t>Clinton’s</w:t>
      </w:r>
      <w:r w:rsidRPr="00D94050">
        <w:rPr>
          <w:sz w:val="14"/>
        </w:rPr>
        <w:t xml:space="preserve"> harsh </w:t>
      </w:r>
      <w:r w:rsidRPr="00D16909">
        <w:rPr>
          <w:rStyle w:val="StyleUnderline"/>
        </w:rPr>
        <w:t>stance on</w:t>
      </w:r>
      <w:r w:rsidRPr="00D94050">
        <w:rPr>
          <w:sz w:val="14"/>
        </w:rPr>
        <w:t xml:space="preserve"> the </w:t>
      </w:r>
      <w:r w:rsidRPr="00D16909">
        <w:rPr>
          <w:rStyle w:val="StyleUnderline"/>
        </w:rPr>
        <w:t>need for new gun control measures</w:t>
      </w:r>
      <w:r w:rsidRPr="00D94050">
        <w:rPr>
          <w:sz w:val="14"/>
        </w:rPr>
        <w:t xml:space="preserve"> could </w:t>
      </w:r>
      <w:r w:rsidRPr="00D16909">
        <w:rPr>
          <w:rStyle w:val="StyleUnderline"/>
        </w:rPr>
        <w:t>galvanize opposition to</w:t>
      </w:r>
      <w:r w:rsidRPr="00D94050">
        <w:rPr>
          <w:sz w:val="14"/>
        </w:rPr>
        <w:t xml:space="preserve"> the </w:t>
      </w:r>
      <w:r w:rsidRPr="00D16909">
        <w:rPr>
          <w:rStyle w:val="StyleUnderline"/>
        </w:rPr>
        <w:t>former secretary of state.</w:t>
      </w:r>
      <w:proofErr w:type="gramEnd"/>
      <w:r w:rsidRPr="00D94050">
        <w:rPr>
          <w:sz w:val="14"/>
        </w:rPr>
        <w:t xml:space="preserve"> Even if she attempts to walk back her rhetoric after securing the democratic nomination the damage may already have been done. Americans are notoriously prickly when it comes to politicians interfering with their second amendment rights. </w:t>
      </w:r>
    </w:p>
    <w:p w14:paraId="4BC9A930" w14:textId="77777777" w:rsidR="00616513" w:rsidRPr="0042003B" w:rsidRDefault="00616513" w:rsidP="00616513"/>
    <w:p w14:paraId="126C650A" w14:textId="77777777" w:rsidR="00616513" w:rsidRPr="005C04A4" w:rsidRDefault="00616513" w:rsidP="00616513"/>
    <w:p w14:paraId="636CF8DD" w14:textId="77777777" w:rsidR="00616513" w:rsidRDefault="00616513" w:rsidP="00616513"/>
    <w:p w14:paraId="66941405" w14:textId="77777777" w:rsidR="00616513" w:rsidRDefault="00616513" w:rsidP="00616513">
      <w:pPr>
        <w:pStyle w:val="Heading3"/>
      </w:pPr>
      <w:r>
        <w:t>Dems Good—Internet Freedom—1NC</w:t>
      </w:r>
    </w:p>
    <w:p w14:paraId="59D0E692" w14:textId="77777777" w:rsidR="00616513" w:rsidRDefault="00616513" w:rsidP="00616513">
      <w:pPr>
        <w:pStyle w:val="Heading4"/>
      </w:pPr>
      <w:r>
        <w:t>A victory for Hillary Clinton ensures that the United States remains Internet Freedom credibility</w:t>
      </w:r>
    </w:p>
    <w:p w14:paraId="3E2A5850" w14:textId="77777777" w:rsidR="00616513" w:rsidRPr="00FF5249" w:rsidRDefault="00616513" w:rsidP="00616513">
      <w:r w:rsidRPr="00FF5249">
        <w:t xml:space="preserve">Eugene </w:t>
      </w:r>
      <w:r w:rsidRPr="00FF5249">
        <w:rPr>
          <w:b/>
        </w:rPr>
        <w:t>Kim</w:t>
      </w:r>
      <w:r w:rsidRPr="00FF5249">
        <w:t>, 10-14-</w:t>
      </w:r>
      <w:r w:rsidRPr="00FF5249">
        <w:rPr>
          <w:b/>
        </w:rPr>
        <w:t>2014</w:t>
      </w:r>
      <w:r w:rsidRPr="00FF5249">
        <w:t xml:space="preserve">, </w:t>
      </w:r>
      <w:r>
        <w:t>(</w:t>
      </w:r>
      <w:r w:rsidRPr="00FF5249">
        <w:t>"</w:t>
      </w:r>
      <w:r>
        <w:t xml:space="preserve"> Eugene Kim is an Enterprise Tech Reporter for Business Insider.</w:t>
      </w:r>
      <w:r w:rsidRPr="00FF5249">
        <w:t xml:space="preserve"> Clinton Calls Internet Freedom 'An Ongoing Struggle'," Business Insider, &lt;span class="skimlinks-unlinked"&gt;http://www.businessinsider.com/hillary-clinton-on-internet-freedom-dreamforce-2014-10&lt;/span&gt;</w:t>
      </w:r>
      <w:r>
        <w:t>)</w:t>
      </w:r>
    </w:p>
    <w:p w14:paraId="798AD6C4" w14:textId="77777777" w:rsidR="00616513" w:rsidRPr="00D94050" w:rsidRDefault="00616513" w:rsidP="00616513">
      <w:pPr>
        <w:rPr>
          <w:sz w:val="16"/>
        </w:rPr>
      </w:pPr>
      <w:r w:rsidRPr="00FF5249">
        <w:rPr>
          <w:rStyle w:val="StyleUnderline"/>
        </w:rPr>
        <w:t xml:space="preserve">Hillary </w:t>
      </w:r>
      <w:r w:rsidRPr="00016B89">
        <w:rPr>
          <w:rStyle w:val="StyleUnderline"/>
          <w:highlight w:val="yellow"/>
        </w:rPr>
        <w:t>Clinton is</w:t>
      </w:r>
      <w:r w:rsidRPr="00FF5249">
        <w:rPr>
          <w:rStyle w:val="StyleUnderline"/>
        </w:rPr>
        <w:t xml:space="preserve"> one of </w:t>
      </w:r>
      <w:r w:rsidRPr="00016B89">
        <w:rPr>
          <w:rStyle w:val="StyleUnderline"/>
          <w:highlight w:val="yellow"/>
        </w:rPr>
        <w:t>the biggest supporters of an “Open Internet,” the principle that people should be able to make their own choices on internet services and expression</w:t>
      </w:r>
      <w:proofErr w:type="gramStart"/>
      <w:r w:rsidRPr="00D94050">
        <w:rPr>
          <w:sz w:val="16"/>
        </w:rPr>
        <w:t>.</w:t>
      </w:r>
      <w:r w:rsidRPr="00D94050">
        <w:rPr>
          <w:sz w:val="12"/>
        </w:rPr>
        <w:t>¶</w:t>
      </w:r>
      <w:proofErr w:type="gramEnd"/>
      <w:r w:rsidRPr="00D94050">
        <w:rPr>
          <w:sz w:val="16"/>
        </w:rPr>
        <w:t xml:space="preserve"> In fact, </w:t>
      </w:r>
      <w:r w:rsidRPr="00FF5249">
        <w:rPr>
          <w:rStyle w:val="StyleUnderline"/>
        </w:rPr>
        <w:t>she is one of the original cosponsors of the Internet Freedom Preservation Act</w:t>
      </w:r>
      <w:r w:rsidRPr="00D94050">
        <w:rPr>
          <w:sz w:val="16"/>
        </w:rPr>
        <w:t xml:space="preserve">, the law that protects net neutrality and the right to keep an open internet. </w:t>
      </w:r>
      <w:r w:rsidRPr="00D94050">
        <w:rPr>
          <w:sz w:val="12"/>
        </w:rPr>
        <w:t>¶</w:t>
      </w:r>
      <w:r w:rsidRPr="00D94050">
        <w:rPr>
          <w:sz w:val="16"/>
        </w:rPr>
        <w:t xml:space="preserve"> On Tuesday</w:t>
      </w:r>
      <w:r w:rsidRPr="00016B89">
        <w:rPr>
          <w:sz w:val="16"/>
          <w:highlight w:val="yellow"/>
        </w:rPr>
        <w:t xml:space="preserve">, </w:t>
      </w:r>
      <w:r w:rsidRPr="00016B89">
        <w:rPr>
          <w:rStyle w:val="StyleUnderline"/>
          <w:highlight w:val="yellow"/>
        </w:rPr>
        <w:t>Clinton reiterated her strong support for internet freedom</w:t>
      </w:r>
      <w:r w:rsidRPr="00D94050">
        <w:rPr>
          <w:sz w:val="16"/>
        </w:rPr>
        <w:t xml:space="preserve"> during her speech at Dreamforce 2014, Salesforce’s annual conference in San Francisco</w:t>
      </w:r>
      <w:proofErr w:type="gramStart"/>
      <w:r w:rsidRPr="00D94050">
        <w:rPr>
          <w:sz w:val="16"/>
        </w:rPr>
        <w:t>.</w:t>
      </w:r>
      <w:r w:rsidRPr="00D94050">
        <w:rPr>
          <w:sz w:val="12"/>
        </w:rPr>
        <w:t>¶</w:t>
      </w:r>
      <w:proofErr w:type="gramEnd"/>
      <w:r w:rsidRPr="00D94050">
        <w:rPr>
          <w:sz w:val="16"/>
        </w:rPr>
        <w:t xml:space="preserve"> “When I was Secretary of State, it became clear to me that </w:t>
      </w:r>
      <w:r w:rsidRPr="00016B89">
        <w:rPr>
          <w:rStyle w:val="StyleUnderline"/>
          <w:highlight w:val="yellow"/>
        </w:rPr>
        <w:t>internet freedom</w:t>
      </w:r>
      <w:r w:rsidRPr="00D94050">
        <w:rPr>
          <w:sz w:val="16"/>
        </w:rPr>
        <w:t xml:space="preserve">, the opportunity to speak out and to associate with others around the globe </w:t>
      </w:r>
      <w:r w:rsidRPr="00016B89">
        <w:rPr>
          <w:rStyle w:val="StyleUnderline"/>
          <w:highlight w:val="yellow"/>
        </w:rPr>
        <w:t>was a core value in line with freedom of speech and what we have enshrined in our Bill of Rights,</w:t>
      </w:r>
      <w:r w:rsidRPr="00016B89">
        <w:rPr>
          <w:sz w:val="16"/>
          <w:highlight w:val="yellow"/>
        </w:rPr>
        <w:t>”</w:t>
      </w:r>
      <w:r w:rsidRPr="00D94050">
        <w:rPr>
          <w:sz w:val="16"/>
        </w:rPr>
        <w:t xml:space="preserve"> Clinton told Klaus Schwab, founder and executive chairman of the World Economic Forum, who moderated the Q&amp;A session with her. </w:t>
      </w:r>
      <w:r w:rsidRPr="00D94050">
        <w:rPr>
          <w:sz w:val="12"/>
        </w:rPr>
        <w:t>¶</w:t>
      </w:r>
      <w:r w:rsidRPr="00D94050">
        <w:rPr>
          <w:sz w:val="16"/>
        </w:rPr>
        <w:t xml:space="preserve"> She said that </w:t>
      </w:r>
      <w:r w:rsidRPr="00FF5249">
        <w:rPr>
          <w:rStyle w:val="StyleUnderline"/>
        </w:rPr>
        <w:t>she spent a lot of time and money to keep the internet open, but it’s still an “on-going struggle</w:t>
      </w:r>
      <w:r w:rsidRPr="00D94050">
        <w:rPr>
          <w:sz w:val="16"/>
        </w:rPr>
        <w:t xml:space="preserve">,” as </w:t>
      </w:r>
      <w:r w:rsidRPr="00FF5249">
        <w:rPr>
          <w:rStyle w:val="StyleUnderline"/>
        </w:rPr>
        <w:t>individuals with “activist approaches and dissident opinions” continue to become the target of certain governments</w:t>
      </w:r>
      <w:proofErr w:type="gramStart"/>
      <w:r w:rsidRPr="00FF5249">
        <w:rPr>
          <w:rStyle w:val="StyleUnderline"/>
        </w:rPr>
        <w:t>.</w:t>
      </w:r>
      <w:r w:rsidRPr="00D94050">
        <w:rPr>
          <w:sz w:val="12"/>
        </w:rPr>
        <w:t>¶</w:t>
      </w:r>
      <w:proofErr w:type="gramEnd"/>
      <w:r w:rsidRPr="00D94050">
        <w:rPr>
          <w:sz w:val="16"/>
        </w:rPr>
        <w:t xml:space="preserve"> “</w:t>
      </w:r>
      <w:r w:rsidRPr="00016B89">
        <w:rPr>
          <w:rStyle w:val="StyleUnderline"/>
          <w:highlight w:val="yellow"/>
        </w:rPr>
        <w:t>We’re in a struggle with more oppressive regimes around the world who want more control over the internet</w:t>
      </w:r>
      <w:r w:rsidRPr="00D94050">
        <w:rPr>
          <w:sz w:val="16"/>
        </w:rPr>
        <w:t>, who want to be able to shut it down at will, want to be able to interfere with people’s freedoms,” she said.</w:t>
      </w:r>
      <w:r w:rsidRPr="00D94050">
        <w:rPr>
          <w:sz w:val="12"/>
        </w:rPr>
        <w:t>¶</w:t>
      </w:r>
      <w:r w:rsidRPr="00D94050">
        <w:rPr>
          <w:sz w:val="16"/>
        </w:rPr>
        <w:t xml:space="preserve"> She mentioned </w:t>
      </w:r>
      <w:r w:rsidRPr="00016B89">
        <w:rPr>
          <w:rStyle w:val="StyleUnderline"/>
          <w:highlight w:val="yellow"/>
        </w:rPr>
        <w:t>there are many issues around the internet, such as the level of access, affordability, and the “digital gap” between women and men.</w:t>
      </w:r>
      <w:r w:rsidRPr="00016B89">
        <w:rPr>
          <w:sz w:val="16"/>
          <w:highlight w:val="yellow"/>
        </w:rPr>
        <w:t xml:space="preserve"> But </w:t>
      </w:r>
      <w:r w:rsidRPr="00016B89">
        <w:rPr>
          <w:rStyle w:val="StyleUnderline"/>
          <w:highlight w:val="yellow"/>
        </w:rPr>
        <w:t xml:space="preserve">the key to solving these issues is to keep the </w:t>
      </w:r>
      <w:proofErr w:type="gramStart"/>
      <w:r w:rsidRPr="00016B89">
        <w:rPr>
          <w:rStyle w:val="StyleUnderline"/>
          <w:highlight w:val="yellow"/>
        </w:rPr>
        <w:t>internet</w:t>
      </w:r>
      <w:proofErr w:type="gramEnd"/>
      <w:r w:rsidRPr="00016B89">
        <w:rPr>
          <w:rStyle w:val="StyleUnderline"/>
          <w:highlight w:val="yellow"/>
        </w:rPr>
        <w:t xml:space="preserve"> open</w:t>
      </w:r>
      <w:r w:rsidRPr="00016B89">
        <w:rPr>
          <w:sz w:val="16"/>
          <w:highlight w:val="yellow"/>
        </w:rPr>
        <w:t>,</w:t>
      </w:r>
      <w:r w:rsidRPr="00D94050">
        <w:rPr>
          <w:sz w:val="16"/>
        </w:rPr>
        <w:t xml:space="preserve"> she said, as she applauded President Obama’s commitment to net neutrality from last week. </w:t>
      </w:r>
      <w:r w:rsidRPr="00D94050">
        <w:rPr>
          <w:sz w:val="12"/>
        </w:rPr>
        <w:t>¶</w:t>
      </w:r>
      <w:r w:rsidRPr="00D94050">
        <w:rPr>
          <w:sz w:val="16"/>
        </w:rPr>
        <w:t xml:space="preserve"> “This is a very rich area for a lot of work, and partnership between private and public sector is the only way to go forward on it,” she said. “It’s going to be an on-going debate, and I hope our side wins.”</w:t>
      </w:r>
    </w:p>
    <w:p w14:paraId="5E5E1802" w14:textId="77777777" w:rsidR="00616513" w:rsidRDefault="00616513" w:rsidP="00616513"/>
    <w:p w14:paraId="5ACBF9D7" w14:textId="77777777" w:rsidR="00616513" w:rsidRPr="0099774F" w:rsidRDefault="00616513" w:rsidP="00616513">
      <w:pPr>
        <w:pStyle w:val="Heading4"/>
      </w:pPr>
      <w:r>
        <w:t>Internet Freedom is key to solve authoritarianism</w:t>
      </w:r>
    </w:p>
    <w:p w14:paraId="5E3C8346" w14:textId="77777777" w:rsidR="00616513" w:rsidRPr="002E2AD3" w:rsidRDefault="00616513" w:rsidP="00616513">
      <w:pPr>
        <w:rPr>
          <w:rStyle w:val="Style13ptBold"/>
          <w:b w:val="0"/>
        </w:rPr>
      </w:pPr>
      <w:r w:rsidRPr="002E2AD3">
        <w:rPr>
          <w:rStyle w:val="Style13ptBold"/>
        </w:rPr>
        <w:t>Genachowski and</w:t>
      </w:r>
      <w:r w:rsidRPr="002E2AD3">
        <w:rPr>
          <w:rStyle w:val="Style13ptBold"/>
          <w:b w:val="0"/>
        </w:rPr>
        <w:t xml:space="preserve"> </w:t>
      </w:r>
      <w:r w:rsidRPr="002E2AD3">
        <w:rPr>
          <w:rStyle w:val="Style13ptBold"/>
        </w:rPr>
        <w:t>Bollinger</w:t>
      </w:r>
      <w:r w:rsidRPr="002E2AD3">
        <w:rPr>
          <w:rStyle w:val="Style13ptBold"/>
          <w:b w:val="0"/>
        </w:rPr>
        <w:t>, 4-16-</w:t>
      </w:r>
      <w:r w:rsidRPr="002E2AD3">
        <w:rPr>
          <w:rStyle w:val="Style13ptBold"/>
        </w:rPr>
        <w:t>2013</w:t>
      </w:r>
      <w:r w:rsidRPr="002E2AD3">
        <w:rPr>
          <w:rStyle w:val="Style13ptBold"/>
          <w:b w:val="0"/>
        </w:rPr>
        <w:t>,</w:t>
      </w:r>
      <w:r w:rsidRPr="002E2AD3">
        <w:rPr>
          <w:rStyle w:val="Style13ptBold"/>
        </w:rPr>
        <w:t xml:space="preserve"> </w:t>
      </w:r>
      <w:r w:rsidRPr="002E2AD3">
        <w:rPr>
          <w:rStyle w:val="Style13ptBold"/>
          <w:sz w:val="16"/>
          <w:szCs w:val="16"/>
        </w:rPr>
        <w:t>(</w:t>
      </w:r>
      <w:r w:rsidRPr="002E2AD3">
        <w:rPr>
          <w:sz w:val="16"/>
          <w:szCs w:val="16"/>
        </w:rPr>
        <w:t>Julius Genachowski is chairman of the U.S. Federal Communications Commission, First Amendment scholar Lee C. Bollinger is president of Columbia University. Bollinger serves on the board of the Washington Post Company</w:t>
      </w:r>
      <w:r w:rsidRPr="002E2AD3">
        <w:rPr>
          <w:rStyle w:val="Style13ptBold"/>
          <w:b w:val="0"/>
          <w:sz w:val="16"/>
          <w:szCs w:val="16"/>
        </w:rPr>
        <w:t xml:space="preserve">"The Plot to Block Internet Freedom," Foreign Policy, </w:t>
      </w:r>
      <w:hyperlink r:id="rId40" w:history="1">
        <w:r w:rsidRPr="002E2AD3">
          <w:rPr>
            <w:rStyle w:val="Hyperlink"/>
            <w:sz w:val="16"/>
            <w:szCs w:val="16"/>
          </w:rPr>
          <w:t>http://foreignpolicy.com/2013/04/16/the-plot-to-block-internet-freedom/</w:t>
        </w:r>
      </w:hyperlink>
      <w:r w:rsidRPr="002E2AD3">
        <w:rPr>
          <w:rStyle w:val="Style13ptBold"/>
          <w:b w:val="0"/>
          <w:sz w:val="16"/>
          <w:szCs w:val="16"/>
        </w:rPr>
        <w:t>)</w:t>
      </w:r>
    </w:p>
    <w:p w14:paraId="5284E9EC" w14:textId="77777777" w:rsidR="00616513" w:rsidRPr="002E2AD3" w:rsidRDefault="00616513" w:rsidP="00616513"/>
    <w:p w14:paraId="500EE63D" w14:textId="77777777" w:rsidR="00616513" w:rsidRDefault="00616513" w:rsidP="00616513">
      <w:pPr>
        <w:rPr>
          <w:rStyle w:val="StyleUnderline"/>
        </w:rPr>
      </w:pPr>
      <w:r w:rsidRPr="00D94050">
        <w:rPr>
          <w:sz w:val="12"/>
        </w:rPr>
        <w:t xml:space="preserve">The Internet has created an extraordinary new democratic forum for people around the world to express their opinions. </w:t>
      </w:r>
      <w:r w:rsidRPr="003A210B">
        <w:rPr>
          <w:rStyle w:val="StyleUnderline"/>
        </w:rPr>
        <w:t xml:space="preserve">It is </w:t>
      </w:r>
      <w:r w:rsidRPr="00016B89">
        <w:rPr>
          <w:rStyle w:val="StyleUnderline"/>
          <w:highlight w:val="yellow"/>
        </w:rPr>
        <w:t>revolutionizing global access to information</w:t>
      </w:r>
      <w:r w:rsidRPr="00D94050">
        <w:rPr>
          <w:sz w:val="12"/>
        </w:rPr>
        <w:t xml:space="preserve">: Today, more than 1 billion people worldwide have access to the Internet, and at current growth rates, 5 billion people -- </w:t>
      </w:r>
      <w:r w:rsidRPr="002E2AD3">
        <w:rPr>
          <w:rStyle w:val="StyleUnderline"/>
        </w:rPr>
        <w:t xml:space="preserve">about </w:t>
      </w:r>
      <w:r w:rsidRPr="00016B89">
        <w:rPr>
          <w:rStyle w:val="StyleUnderline"/>
          <w:highlight w:val="yellow"/>
        </w:rPr>
        <w:t>70 percent of the world's population -- will be connected in five years</w:t>
      </w:r>
      <w:r w:rsidRPr="00D94050">
        <w:rPr>
          <w:sz w:val="12"/>
        </w:rPr>
        <w:t xml:space="preserve">. But </w:t>
      </w:r>
      <w:r w:rsidRPr="003A210B">
        <w:rPr>
          <w:rStyle w:val="StyleUnderline"/>
        </w:rPr>
        <w:t xml:space="preserve">this </w:t>
      </w:r>
      <w:r w:rsidRPr="00016B89">
        <w:rPr>
          <w:rStyle w:val="StyleUnderline"/>
          <w:highlight w:val="yellow"/>
        </w:rPr>
        <w:t>growth trajectory is not inevitable, and threats are mounting to the global spread of an open and truly "worldwide" web</w:t>
      </w:r>
      <w:r w:rsidRPr="00016B89">
        <w:rPr>
          <w:sz w:val="12"/>
          <w:highlight w:val="yellow"/>
        </w:rPr>
        <w:t xml:space="preserve">. </w:t>
      </w:r>
      <w:r w:rsidRPr="00016B89">
        <w:rPr>
          <w:rStyle w:val="StyleUnderline"/>
          <w:highlight w:val="yellow"/>
        </w:rPr>
        <w:t>The expansion of the open Internet must be allowed to continue</w:t>
      </w:r>
      <w:r w:rsidRPr="00D94050">
        <w:rPr>
          <w:sz w:val="12"/>
        </w:rPr>
        <w:t xml:space="preserve">: The mobile and social media revolutions are </w:t>
      </w:r>
      <w:r w:rsidRPr="003A210B">
        <w:rPr>
          <w:rStyle w:val="StyleUnderline"/>
        </w:rPr>
        <w:t>critical</w:t>
      </w:r>
      <w:r w:rsidRPr="00D94050">
        <w:rPr>
          <w:sz w:val="12"/>
        </w:rPr>
        <w:t xml:space="preserve"> not only for democratic institutions' ability </w:t>
      </w:r>
      <w:r w:rsidRPr="00016B89">
        <w:rPr>
          <w:rStyle w:val="StyleUnderline"/>
          <w:highlight w:val="yellow"/>
        </w:rPr>
        <w:t>to solve the collective problems of a shrinking world</w:t>
      </w:r>
      <w:r w:rsidRPr="00D94050">
        <w:rPr>
          <w:sz w:val="12"/>
        </w:rPr>
        <w:t xml:space="preserve">, but </w:t>
      </w:r>
      <w:r w:rsidRPr="003A210B">
        <w:rPr>
          <w:rStyle w:val="StyleUnderline"/>
        </w:rPr>
        <w:t xml:space="preserve">also </w:t>
      </w:r>
      <w:r w:rsidRPr="00016B89">
        <w:rPr>
          <w:rStyle w:val="StyleUnderline"/>
          <w:highlight w:val="yellow"/>
        </w:rPr>
        <w:t>to a dynamic and innovative global economy that depends on financial transparency and</w:t>
      </w:r>
      <w:r w:rsidRPr="00D94050">
        <w:rPr>
          <w:sz w:val="12"/>
        </w:rPr>
        <w:t xml:space="preserve"> the </w:t>
      </w:r>
      <w:r w:rsidRPr="00016B89">
        <w:rPr>
          <w:rStyle w:val="StyleUnderline"/>
          <w:highlight w:val="yellow"/>
        </w:rPr>
        <w:t>free flow of information</w:t>
      </w:r>
      <w:r w:rsidRPr="003A210B">
        <w:rPr>
          <w:rStyle w:val="StyleUnderline"/>
        </w:rPr>
        <w:t>.</w:t>
      </w:r>
      <w:r w:rsidRPr="00D94050">
        <w:rPr>
          <w:sz w:val="12"/>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w:t>
      </w:r>
      <w:r w:rsidRPr="003A210B">
        <w:rPr>
          <w:rStyle w:val="StyleUnderline"/>
        </w:rPr>
        <w:t>two deeply worrisome trends came to a head</w:t>
      </w:r>
      <w:r w:rsidRPr="00D94050">
        <w:rPr>
          <w:sz w:val="12"/>
        </w:rPr>
        <w:t xml:space="preserve">. </w:t>
      </w:r>
      <w:r w:rsidRPr="003A210B">
        <w:rPr>
          <w:rStyle w:val="StyleUnderline"/>
        </w:rPr>
        <w:t>First</w:t>
      </w:r>
      <w:r w:rsidRPr="00D94050">
        <w:rPr>
          <w:sz w:val="12"/>
        </w:rPr>
        <w:t xml:space="preserve">, we see that </w:t>
      </w:r>
      <w:r w:rsidRPr="002E2AD3">
        <w:rPr>
          <w:rStyle w:val="StyleUnderline"/>
        </w:rPr>
        <w:t>the Arab Spring and similar events have awakened nondemocratic</w:t>
      </w:r>
      <w:r w:rsidRPr="003A210B">
        <w:rPr>
          <w:rStyle w:val="StyleUnderline"/>
        </w:rPr>
        <w:t xml:space="preserve"> governments</w:t>
      </w:r>
      <w:r w:rsidRPr="00D94050">
        <w:rPr>
          <w:sz w:val="12"/>
        </w:rPr>
        <w:t xml:space="preserve"> to the danger that the Internet poses to their regimes. In Dubai, they </w:t>
      </w:r>
      <w:r w:rsidRPr="003A210B">
        <w:rPr>
          <w:rStyle w:val="StyleUnderline"/>
        </w:rPr>
        <w:t>pushed for a treaty that would give the ITU's imprimatur to governments' blocking or favoring of online conten</w:t>
      </w:r>
      <w:r w:rsidRPr="00D94050">
        <w:rPr>
          <w:sz w:val="12"/>
        </w:rPr>
        <w:t>t under the guise of preventing spam and increasing network security</w:t>
      </w:r>
      <w:r w:rsidRPr="00016B89">
        <w:rPr>
          <w:sz w:val="12"/>
          <w:highlight w:val="yellow"/>
        </w:rPr>
        <w:t xml:space="preserve">. </w:t>
      </w:r>
      <w:r w:rsidRPr="00016B89">
        <w:rPr>
          <w:rStyle w:val="StyleUnderline"/>
          <w:highlight w:val="yellow"/>
        </w:rPr>
        <w:t>Authoritarian countries' real goal is to legitimize content regulation</w:t>
      </w:r>
      <w:r w:rsidRPr="002E2AD3">
        <w:rPr>
          <w:rStyle w:val="StyleUnderline"/>
        </w:rPr>
        <w:t>,</w:t>
      </w:r>
      <w:r w:rsidRPr="00D94050">
        <w:rPr>
          <w:sz w:val="12"/>
        </w:rPr>
        <w:t xml:space="preserve"> opening the door for governments to block any content they do not like, such as political speech. </w:t>
      </w:r>
      <w:r w:rsidRPr="003A210B">
        <w:rPr>
          <w:rStyle w:val="StyleUnderline"/>
        </w:rPr>
        <w:t xml:space="preserve">Second, </w:t>
      </w:r>
      <w:r w:rsidRPr="00016B89">
        <w:rPr>
          <w:rStyle w:val="StyleUnderline"/>
          <w:highlight w:val="yellow"/>
        </w:rPr>
        <w:t>the basic commercial model underlying the open Internet is also under threat</w:t>
      </w:r>
      <w:r w:rsidRPr="00D94050">
        <w:rPr>
          <w:sz w:val="12"/>
        </w:rPr>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w:t>
      </w:r>
      <w:proofErr w:type="gramStart"/>
      <w:r w:rsidRPr="00D94050">
        <w:rPr>
          <w:sz w:val="12"/>
        </w:rPr>
        <w:t>proponents of sender pays</w:t>
      </w:r>
      <w:proofErr w:type="gramEnd"/>
      <w:r w:rsidRPr="00D94050">
        <w:rPr>
          <w:sz w:val="12"/>
        </w:rPr>
        <w:t xml:space="preserve">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and </w:t>
      </w:r>
      <w:r w:rsidRPr="003A210B">
        <w:rPr>
          <w:rStyle w:val="StyleUnderline"/>
        </w:rPr>
        <w:t xml:space="preserve">the </w:t>
      </w:r>
      <w:r w:rsidRPr="00016B89">
        <w:rPr>
          <w:rStyle w:val="StyleUnderline"/>
          <w:highlight w:val="yellow"/>
        </w:rPr>
        <w:t>growth of global connectivity -- as well as its attendant benefits for democracy -- would slow dramatically</w:t>
      </w:r>
      <w:r w:rsidRPr="003A210B">
        <w:rPr>
          <w:rStyle w:val="StyleUnderline"/>
        </w:rPr>
        <w:t xml:space="preserve">. </w:t>
      </w:r>
      <w:proofErr w:type="gramStart"/>
      <w:r w:rsidRPr="003A210B">
        <w:rPr>
          <w:rStyle w:val="StyleUnderline"/>
        </w:rPr>
        <w:t>So too would</w:t>
      </w:r>
      <w:r w:rsidRPr="00D94050">
        <w:rPr>
          <w:sz w:val="12"/>
        </w:rPr>
        <w:t xml:space="preserve"> the </w:t>
      </w:r>
      <w:r w:rsidRPr="00016B89">
        <w:rPr>
          <w:rStyle w:val="StyleUnderline"/>
          <w:highlight w:val="yellow"/>
        </w:rPr>
        <w:t>benefits accruing to the global economy</w:t>
      </w:r>
      <w:r w:rsidRPr="00D94050">
        <w:rPr>
          <w:sz w:val="12"/>
        </w:rPr>
        <w:t>.</w:t>
      </w:r>
      <w:proofErr w:type="gramEnd"/>
      <w:r w:rsidRPr="00D94050">
        <w:rPr>
          <w:sz w:val="12"/>
        </w:rPr>
        <w:t xml:space="preserve"> Without continuing improvements in transparency and information sharing, the </w:t>
      </w:r>
      <w:r w:rsidRPr="003A210B">
        <w:rPr>
          <w:rStyle w:val="StyleUnderline"/>
        </w:rPr>
        <w:t>innovation that springs from new commercial ideas and creative breakthroughs is sure to be severely inhibited.</w:t>
      </w:r>
      <w:r w:rsidRPr="00D94050">
        <w:rPr>
          <w:sz w:val="12"/>
        </w:rPr>
        <w:t xml:space="preserve"> To their credit, American Internet service providers have joined with the broader U.S. technology industry, civil society, and others in opposing these changes. Together, we were able to win the battle in Dubai over sender pays, </w:t>
      </w:r>
      <w:r w:rsidRPr="003A210B">
        <w:rPr>
          <w:rStyle w:val="StyleUnderline"/>
        </w:rPr>
        <w:t>but we have not yet won the war</w:t>
      </w:r>
      <w:r w:rsidRPr="00D94050">
        <w:rPr>
          <w:sz w:val="12"/>
        </w:rPr>
        <w:t xml:space="preserve">. Issues affecting </w:t>
      </w:r>
      <w:r w:rsidRPr="003A210B">
        <w:rPr>
          <w:rStyle w:val="StyleUnderline"/>
        </w:rPr>
        <w:t>global Internet openness</w:t>
      </w:r>
      <w:r w:rsidRPr="00D94050">
        <w:rPr>
          <w:sz w:val="12"/>
        </w:rPr>
        <w:t xml:space="preserve">, broadband deployment, and free speech </w:t>
      </w:r>
      <w:r w:rsidRPr="003A210B">
        <w:rPr>
          <w:rStyle w:val="StyleUnderline"/>
        </w:rPr>
        <w:t>will return in upcoming international forums</w:t>
      </w:r>
      <w:r w:rsidRPr="00D94050">
        <w:rPr>
          <w:sz w:val="12"/>
        </w:rPr>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w:t>
      </w:r>
      <w:r w:rsidRPr="00016B89">
        <w:rPr>
          <w:rStyle w:val="StyleUnderline"/>
          <w:highlight w:val="yellow"/>
        </w:rPr>
        <w:t>All Internet users lose something when some countries are cut off from the World</w:t>
      </w:r>
      <w:r w:rsidRPr="00D94050">
        <w:rPr>
          <w:sz w:val="12"/>
        </w:rPr>
        <w:t xml:space="preserve"> Wide </w:t>
      </w:r>
      <w:r w:rsidRPr="00016B89">
        <w:rPr>
          <w:rStyle w:val="StyleUnderline"/>
          <w:highlight w:val="yellow"/>
        </w:rPr>
        <w:t>Web. Each person who is unable to connect to the Internet diminishes our own access to information</w:t>
      </w:r>
      <w:r w:rsidRPr="002E2AD3">
        <w:rPr>
          <w:rStyle w:val="StyleUnderline"/>
        </w:rPr>
        <w:t>.</w:t>
      </w:r>
      <w:r w:rsidRPr="00D94050">
        <w:rPr>
          <w:sz w:val="12"/>
        </w:rPr>
        <w:t xml:space="preserve"> We become </w:t>
      </w:r>
      <w:r w:rsidRPr="00016B89">
        <w:rPr>
          <w:rStyle w:val="StyleUnderline"/>
          <w:highlight w:val="yellow"/>
        </w:rPr>
        <w:t>less able to understand the world and formulate policies to respond to our shrinking plane</w:t>
      </w:r>
      <w:r w:rsidRPr="003A210B">
        <w:rPr>
          <w:rStyle w:val="StyleUnderline"/>
        </w:rPr>
        <w:t>t</w:t>
      </w:r>
      <w:r w:rsidRPr="00D94050">
        <w:rPr>
          <w:sz w:val="12"/>
        </w:rPr>
        <w:t xml:space="preserve">. Conversely, we gain a richer understanding of global events as more people connect around the world, and those societies </w:t>
      </w:r>
      <w:r w:rsidRPr="002E2AD3">
        <w:rPr>
          <w:rStyle w:val="StyleUnderline"/>
        </w:rPr>
        <w:t>nurturing nascent democracy movements become more familiar with America's traditions of free speech and pluralism</w:t>
      </w:r>
      <w:r w:rsidRPr="00D94050">
        <w:rPr>
          <w:sz w:val="12"/>
        </w:rPr>
        <w:t xml:space="preserve">.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016B89">
        <w:rPr>
          <w:rStyle w:val="StyleUnderline"/>
          <w:highlight w:val="yellow"/>
        </w:rPr>
        <w:t>We must preserve the Internet as the most open and robust platform for the free exchange of information ever devised. Keeping the Internet open is perhaps the most important free speech issue of our time.</w:t>
      </w:r>
    </w:p>
    <w:p w14:paraId="66A39464" w14:textId="77777777" w:rsidR="00616513" w:rsidRPr="002E2AD3" w:rsidRDefault="00616513" w:rsidP="00616513">
      <w:pPr>
        <w:rPr>
          <w:rStyle w:val="StyleUnderline"/>
        </w:rPr>
      </w:pPr>
    </w:p>
    <w:p w14:paraId="2C809F30" w14:textId="77777777" w:rsidR="00616513" w:rsidRPr="0099774F" w:rsidRDefault="00616513" w:rsidP="00616513">
      <w:pPr>
        <w:pStyle w:val="Heading4"/>
      </w:pPr>
      <w:r w:rsidRPr="0099774F">
        <w:t>Global authoritarianism causes nuclear war</w:t>
      </w:r>
    </w:p>
    <w:p w14:paraId="5D67CCA0" w14:textId="77777777" w:rsidR="00616513" w:rsidRPr="0099774F" w:rsidRDefault="00616513" w:rsidP="00616513">
      <w:r w:rsidRPr="0099774F">
        <w:rPr>
          <w:rStyle w:val="Style13ptBold"/>
        </w:rPr>
        <w:t>Burke-White 4</w:t>
      </w:r>
      <w:r w:rsidRPr="0099774F">
        <w:t xml:space="preserve"> (Lecturer in Public and International Affairs and Senior Special Assistant to the Dean, Woodrow Wilson School of Public and International Affairs, Princeton University; </w:t>
      </w:r>
    </w:p>
    <w:p w14:paraId="72220E4F" w14:textId="77777777" w:rsidR="00616513" w:rsidRPr="0099774F" w:rsidRDefault="00616513" w:rsidP="00616513">
      <w:r w:rsidRPr="0099774F">
        <w:t xml:space="preserve">(William W., </w:t>
      </w:r>
      <w:proofErr w:type="gramStart"/>
      <w:r w:rsidRPr="0099774F">
        <w:t>Spring</w:t>
      </w:r>
      <w:proofErr w:type="gramEnd"/>
      <w:r w:rsidRPr="0099774F">
        <w:t>, 17 Harv. Hum. Rts. J. 249)</w:t>
      </w:r>
    </w:p>
    <w:p w14:paraId="1F8BD407" w14:textId="77777777" w:rsidR="00616513" w:rsidRPr="0099774F" w:rsidRDefault="00616513" w:rsidP="00616513"/>
    <w:p w14:paraId="5251D69A" w14:textId="77777777" w:rsidR="00616513" w:rsidRPr="00D94050" w:rsidRDefault="00616513" w:rsidP="00616513">
      <w:pPr>
        <w:rPr>
          <w:sz w:val="14"/>
        </w:rPr>
      </w:pPr>
      <w:r w:rsidRPr="00443037">
        <w:rPr>
          <w:rStyle w:val="StyleUnderline"/>
        </w:rPr>
        <w:t>T</w:t>
      </w:r>
      <w:r w:rsidRPr="003A210B">
        <w:rPr>
          <w:rStyle w:val="StyleUnderline"/>
        </w:rPr>
        <w:t>his Article presents a strategic</w:t>
      </w:r>
      <w:r w:rsidRPr="00D94050">
        <w:rPr>
          <w:sz w:val="14"/>
        </w:rPr>
        <w:t>--as opposed to ideological or normative--</w:t>
      </w:r>
      <w:r w:rsidRPr="00016B89">
        <w:rPr>
          <w:rStyle w:val="StyleUnderline"/>
          <w:highlight w:val="yellow"/>
        </w:rPr>
        <w:t>argument that the promotion of human rights should be given a more prominent place in U.S. foreign policy</w:t>
      </w:r>
      <w:r w:rsidRPr="00D94050">
        <w:rPr>
          <w:sz w:val="14"/>
        </w:rPr>
        <w:t xml:space="preserve">. It does so </w:t>
      </w:r>
      <w:r w:rsidRPr="003A210B">
        <w:rPr>
          <w:rStyle w:val="StyleUnderline"/>
        </w:rPr>
        <w:t xml:space="preserve">by suggesting a </w:t>
      </w:r>
      <w:r w:rsidRPr="00016B89">
        <w:rPr>
          <w:rStyle w:val="StyleUnderline"/>
          <w:highlight w:val="yellow"/>
        </w:rPr>
        <w:t>correlation between the domestic human rights practices of states and their propensity to engage in aggressive international conduct</w:t>
      </w:r>
      <w:r w:rsidRPr="003A210B">
        <w:rPr>
          <w:rStyle w:val="StyleUnderline"/>
        </w:rPr>
        <w:t xml:space="preserve">. Among the </w:t>
      </w:r>
      <w:r w:rsidRPr="00016B89">
        <w:rPr>
          <w:rStyle w:val="StyleUnderline"/>
          <w:highlight w:val="yellow"/>
        </w:rPr>
        <w:t>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 post-Cold War period</w:t>
      </w:r>
      <w:r w:rsidRPr="003A210B">
        <w:rPr>
          <w:rStyle w:val="StyleUnderline"/>
        </w:rPr>
        <w:t xml:space="preserve">  </w:t>
      </w:r>
      <w:r w:rsidRPr="00D94050">
        <w:rPr>
          <w:sz w:val="14"/>
        </w:rPr>
        <w:t>[*250</w:t>
      </w:r>
      <w:proofErr w:type="gramStart"/>
      <w:r w:rsidRPr="00D94050">
        <w:rPr>
          <w:sz w:val="14"/>
        </w:rPr>
        <w:t xml:space="preserve">]  </w:t>
      </w:r>
      <w:r w:rsidRPr="003A210B">
        <w:rPr>
          <w:rStyle w:val="StyleUnderline"/>
        </w:rPr>
        <w:t>indicates</w:t>
      </w:r>
      <w:proofErr w:type="gramEnd"/>
      <w:r w:rsidRPr="003A210B">
        <w:rPr>
          <w:rStyle w:val="StyleUnderline"/>
        </w:rPr>
        <w:t xml:space="preserve"> that states that systematically abuse their own citizens' human rights are also those most likely to engage in aggression. To the degree that improvements in various states' human rights records decrease the likelihood of aggressive war, a foreign policy informed by human rights can significantly enhance U.S. and global security</w:t>
      </w:r>
      <w:r w:rsidRPr="00D94050">
        <w:rPr>
          <w:sz w:val="14"/>
        </w:rPr>
        <w:t xml:space="preserve">. </w:t>
      </w:r>
      <w:r w:rsidRPr="003A210B">
        <w:rPr>
          <w:rStyle w:val="StyleUnderline"/>
        </w:rPr>
        <w:t xml:space="preserve">Since 1990, a </w:t>
      </w:r>
      <w:r w:rsidRPr="00016B89">
        <w:rPr>
          <w:rStyle w:val="StyleUnderline"/>
          <w:highlight w:val="yellow"/>
        </w:rPr>
        <w:t>state's domestic human rights policy appears to be a telling indicator of that state's propensity to engage in international aggression. A central element of U.S. foreign policy has long been the preservation of peace and the prevention of such acts of aggression.</w:t>
      </w:r>
      <w:r w:rsidRPr="003A210B">
        <w:rPr>
          <w:rStyle w:val="StyleUnderline"/>
        </w:rPr>
        <w:t xml:space="preserve">  </w:t>
      </w:r>
      <w:proofErr w:type="gramStart"/>
      <w:r w:rsidRPr="00D94050">
        <w:rPr>
          <w:sz w:val="14"/>
        </w:rPr>
        <w:t>n2</w:t>
      </w:r>
      <w:proofErr w:type="gramEnd"/>
      <w:r w:rsidRPr="00D94050">
        <w:rPr>
          <w:sz w:val="14"/>
        </w:rPr>
        <w:t xml:space="preserve"> If the correlation discussed herein is accurate, </w:t>
      </w:r>
      <w:r w:rsidRPr="003A210B">
        <w:rPr>
          <w:rStyle w:val="StyleUnderline"/>
        </w:rPr>
        <w:t xml:space="preserve">it provides </w:t>
      </w:r>
      <w:r w:rsidRPr="00016B89">
        <w:rPr>
          <w:rStyle w:val="StyleUnderline"/>
          <w:highlight w:val="yellow"/>
        </w:rPr>
        <w:t>U.S. policymakers with a powerful new tool to enhance national security through the promotion of human rights</w:t>
      </w:r>
      <w:r w:rsidRPr="00D94050">
        <w:rPr>
          <w:sz w:val="14"/>
        </w:rPr>
        <w:t xml:space="preserve">. A strategic linkage between national security and </w:t>
      </w:r>
      <w:r w:rsidRPr="00D94050">
        <w:rPr>
          <w:rStyle w:val="Style13ptBold"/>
          <w:sz w:val="14"/>
        </w:rPr>
        <w:t>human rights</w:t>
      </w:r>
      <w:r w:rsidRPr="00D94050">
        <w:rPr>
          <w:sz w:val="14"/>
        </w:rPr>
        <w:t xml:space="preserve">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w:t>
      </w:r>
      <w:r w:rsidRPr="00D94050">
        <w:rPr>
          <w:rStyle w:val="Style13ptBold"/>
          <w:sz w:val="14"/>
        </w:rPr>
        <w:t>human rights</w:t>
      </w:r>
      <w:r w:rsidRPr="00D94050">
        <w:rPr>
          <w:sz w:val="14"/>
        </w:rPr>
        <w:t xml:space="preserve"> records. Fourth, it provides a way for a current government to prevent future governments from aggressive international behavior through the institutionalization of </w:t>
      </w:r>
      <w:r w:rsidRPr="00D94050">
        <w:rPr>
          <w:rStyle w:val="Style13ptBold"/>
          <w:sz w:val="14"/>
        </w:rPr>
        <w:t>human rights</w:t>
      </w:r>
      <w:r w:rsidRPr="00D94050">
        <w:rPr>
          <w:sz w:val="14"/>
        </w:rPr>
        <w:t xml:space="preserve"> protections. Fifth, </w:t>
      </w:r>
      <w:r w:rsidRPr="003A210B">
        <w:rPr>
          <w:rStyle w:val="StyleUnderline"/>
        </w:rPr>
        <w:t xml:space="preserve">it </w:t>
      </w:r>
      <w:r w:rsidRPr="00016B89">
        <w:rPr>
          <w:rStyle w:val="StyleUnderline"/>
          <w:highlight w:val="yellow"/>
        </w:rPr>
        <w:t>addresses the particular threat of human rights abusing states obtaining weapons of mass destruction (WMD)</w:t>
      </w:r>
      <w:r w:rsidRPr="003A210B">
        <w:rPr>
          <w:rStyle w:val="StyleUnderline"/>
        </w:rPr>
        <w:t xml:space="preserve">. </w:t>
      </w:r>
      <w:r w:rsidRPr="00D94050">
        <w:rPr>
          <w:sz w:val="14"/>
        </w:rPr>
        <w:t xml:space="preserve">Finally, it offers a mechanism for U.S.-U.N. cooperation on </w:t>
      </w:r>
      <w:r w:rsidRPr="00D94050">
        <w:rPr>
          <w:rStyle w:val="Style13ptBold"/>
          <w:sz w:val="14"/>
        </w:rPr>
        <w:t>human rights</w:t>
      </w:r>
      <w:r w:rsidRPr="00D94050">
        <w:rPr>
          <w:sz w:val="14"/>
        </w:rPr>
        <w:t xml:space="preserve"> issues. </w:t>
      </w:r>
    </w:p>
    <w:p w14:paraId="28A2A56B" w14:textId="77777777" w:rsidR="00616513" w:rsidRDefault="00616513" w:rsidP="00616513">
      <w:pPr>
        <w:pStyle w:val="Heading3"/>
      </w:pPr>
      <w:r>
        <w:t>XT—Dems K2 Internet Freedom</w:t>
      </w:r>
    </w:p>
    <w:p w14:paraId="02B0BAB0" w14:textId="77777777" w:rsidR="00616513" w:rsidRDefault="00616513" w:rsidP="00616513">
      <w:pPr>
        <w:pStyle w:val="Heading4"/>
      </w:pPr>
      <w:r>
        <w:t>Republican victory in 2016 prevents Internet Freedom</w:t>
      </w:r>
    </w:p>
    <w:p w14:paraId="50F6A9FC" w14:textId="77777777" w:rsidR="00616513" w:rsidRDefault="00616513" w:rsidP="00616513">
      <w:r w:rsidRPr="00FF5249">
        <w:t xml:space="preserve">Haley Sweetland </w:t>
      </w:r>
      <w:r w:rsidRPr="00FF5249">
        <w:rPr>
          <w:b/>
        </w:rPr>
        <w:t>Edwards, 3-13-2015</w:t>
      </w:r>
      <w:r w:rsidRPr="00FF5249">
        <w:t>, "</w:t>
      </w:r>
      <w:r>
        <w:t xml:space="preserve">Haley Sweetland Edwards is a correspondent at TIME and used to write about policy at the Washington Monthly, </w:t>
      </w:r>
      <w:r w:rsidRPr="00FF5249">
        <w:t xml:space="preserve">Why 2016 Republicans Oppose Net Neutrality," TIME, </w:t>
      </w:r>
      <w:hyperlink r:id="rId41" w:history="1">
        <w:r w:rsidRPr="00A44A8A">
          <w:rPr>
            <w:rStyle w:val="Hyperlink"/>
          </w:rPr>
          <w:t>http://time.com/3741085/net-neutrality-republicans-president/</w:t>
        </w:r>
      </w:hyperlink>
      <w:r>
        <w:t>)</w:t>
      </w:r>
    </w:p>
    <w:p w14:paraId="21E3FD4C" w14:textId="77777777" w:rsidR="00616513" w:rsidRDefault="00616513" w:rsidP="00616513"/>
    <w:p w14:paraId="4279016F" w14:textId="77777777" w:rsidR="00616513" w:rsidRPr="00D94050" w:rsidRDefault="00616513" w:rsidP="00616513">
      <w:pPr>
        <w:rPr>
          <w:sz w:val="14"/>
        </w:rPr>
      </w:pPr>
      <w:r w:rsidRPr="00D94050">
        <w:rPr>
          <w:sz w:val="14"/>
        </w:rPr>
        <w:t>Republican voters overwhelmingly like net neutrality. The likely GOP candidates for president do not</w:t>
      </w:r>
      <w:proofErr w:type="gramStart"/>
      <w:r w:rsidRPr="00FF5249">
        <w:rPr>
          <w:rStyle w:val="StyleUnderline"/>
        </w:rPr>
        <w:t>.</w:t>
      </w:r>
      <w:r w:rsidRPr="00D94050">
        <w:rPr>
          <w:sz w:val="12"/>
        </w:rPr>
        <w:t>¶</w:t>
      </w:r>
      <w:proofErr w:type="gramEnd"/>
      <w:r w:rsidRPr="00D94050">
        <w:rPr>
          <w:sz w:val="14"/>
        </w:rPr>
        <w:t xml:space="preserve"> According to a raft of recent national polls, Republican voters approve of government action to ensure that Internet service providers treat all web content the same. A November 2014 University of Delaware survey, for example, found that 85% of Republicans (and 81% of Democrats) were opposed to allowing ISPs to charge web companies a fee to deliver their content to customers more quickly—an arrangement they call “Internet fast lanes.”</w:t>
      </w:r>
      <w:r w:rsidRPr="00D94050">
        <w:rPr>
          <w:sz w:val="12"/>
        </w:rPr>
        <w:t>¶</w:t>
      </w:r>
      <w:r w:rsidRPr="00D94050">
        <w:rPr>
          <w:sz w:val="14"/>
        </w:rPr>
        <w:t xml:space="preserve"> </w:t>
      </w:r>
      <w:proofErr w:type="gramStart"/>
      <w:r w:rsidRPr="00D94050">
        <w:rPr>
          <w:sz w:val="14"/>
        </w:rPr>
        <w:t>Yet</w:t>
      </w:r>
      <w:proofErr w:type="gramEnd"/>
      <w:r w:rsidRPr="00D94050">
        <w:rPr>
          <w:sz w:val="14"/>
        </w:rPr>
        <w:t xml:space="preserve"> </w:t>
      </w:r>
      <w:r w:rsidRPr="00016B89">
        <w:rPr>
          <w:rStyle w:val="StyleUnderline"/>
          <w:highlight w:val="yellow"/>
        </w:rPr>
        <w:t>five likely Republican presidential contenders have come out against net neutrality</w:t>
      </w:r>
      <w:r w:rsidRPr="00D94050">
        <w:rPr>
          <w:sz w:val="14"/>
        </w:rPr>
        <w:t xml:space="preserve"> in no uncertain terms. Last fall, Texas Sen. </w:t>
      </w:r>
      <w:r w:rsidRPr="00FF5249">
        <w:rPr>
          <w:rStyle w:val="StyleUnderline"/>
        </w:rPr>
        <w:t xml:space="preserve">Ted </w:t>
      </w:r>
      <w:r w:rsidRPr="00016B89">
        <w:rPr>
          <w:rStyle w:val="StyleUnderline"/>
          <w:highlight w:val="yellow"/>
        </w:rPr>
        <w:t>Cruz referred to</w:t>
      </w:r>
      <w:r w:rsidRPr="00D94050">
        <w:rPr>
          <w:sz w:val="14"/>
        </w:rPr>
        <w:t xml:space="preserve"> the Federal Communications Commision’s proposed </w:t>
      </w:r>
      <w:r w:rsidRPr="00016B89">
        <w:rPr>
          <w:rStyle w:val="StyleUnderline"/>
          <w:highlight w:val="yellow"/>
        </w:rPr>
        <w:t>net neutrality</w:t>
      </w:r>
      <w:r w:rsidRPr="00D94050">
        <w:rPr>
          <w:sz w:val="14"/>
        </w:rPr>
        <w:t xml:space="preserve"> rules </w:t>
      </w:r>
      <w:r w:rsidRPr="00FF5249">
        <w:rPr>
          <w:rStyle w:val="StyleUnderline"/>
        </w:rPr>
        <w:t>as “Obamacare for the Internet,” while</w:t>
      </w:r>
      <w:r w:rsidRPr="00D94050">
        <w:rPr>
          <w:sz w:val="14"/>
        </w:rPr>
        <w:t xml:space="preserve"> Kentucky Sen. </w:t>
      </w:r>
      <w:r w:rsidRPr="00016B89">
        <w:rPr>
          <w:rStyle w:val="StyleUnderline"/>
          <w:highlight w:val="yellow"/>
        </w:rPr>
        <w:t>Rand Paul has called them a “direct attack on the freedom of information</w:t>
      </w:r>
      <w:r w:rsidRPr="00D94050">
        <w:rPr>
          <w:sz w:val="14"/>
        </w:rPr>
        <w:t xml:space="preserve">.” Last weekend, former Florida Gov. </w:t>
      </w:r>
      <w:r w:rsidRPr="00FF5249">
        <w:rPr>
          <w:rStyle w:val="StyleUnderline"/>
        </w:rPr>
        <w:t xml:space="preserve">Jeb </w:t>
      </w:r>
      <w:r w:rsidRPr="00016B89">
        <w:rPr>
          <w:rStyle w:val="StyleUnderline"/>
          <w:highlight w:val="yellow"/>
        </w:rPr>
        <w:t>Bush, the frontrunner for the Republican presidential race in 2016, said the FCC’s plan to ensure net neutrality was “one of the craziest ideas I’ve ever</w:t>
      </w:r>
      <w:r w:rsidRPr="00FF5249">
        <w:rPr>
          <w:rStyle w:val="StyleUnderline"/>
        </w:rPr>
        <w:t xml:space="preserve"> </w:t>
      </w:r>
      <w:r w:rsidRPr="00016B89">
        <w:rPr>
          <w:rStyle w:val="StyleUnderline"/>
          <w:highlight w:val="yellow"/>
        </w:rPr>
        <w:t>heard</w:t>
      </w:r>
      <w:r w:rsidRPr="00D94050">
        <w:rPr>
          <w:sz w:val="14"/>
        </w:rPr>
        <w:t>.”</w:t>
      </w:r>
      <w:r w:rsidRPr="00D94050">
        <w:rPr>
          <w:sz w:val="12"/>
        </w:rPr>
        <w:t>¶</w:t>
      </w:r>
      <w:r w:rsidRPr="00D94050">
        <w:rPr>
          <w:sz w:val="14"/>
        </w:rPr>
        <w:t xml:space="preserve"> </w:t>
      </w:r>
    </w:p>
    <w:p w14:paraId="3738DB56" w14:textId="77777777" w:rsidR="00616513" w:rsidRDefault="00616513" w:rsidP="00616513">
      <w:pPr>
        <w:rPr>
          <w:sz w:val="16"/>
        </w:rPr>
      </w:pPr>
    </w:p>
    <w:p w14:paraId="1B434E2F" w14:textId="77777777" w:rsidR="00616513" w:rsidRDefault="00616513" w:rsidP="00616513">
      <w:pPr>
        <w:pStyle w:val="Heading3"/>
      </w:pPr>
      <w:r>
        <w:t>Internet Freedom Impact—Human Rights</w:t>
      </w:r>
    </w:p>
    <w:p w14:paraId="001B0FAF" w14:textId="77777777" w:rsidR="00616513" w:rsidRPr="005C04A4" w:rsidRDefault="00616513" w:rsidP="00616513"/>
    <w:p w14:paraId="29355F4D" w14:textId="77777777" w:rsidR="00616513" w:rsidRDefault="00616513" w:rsidP="00616513">
      <w:pPr>
        <w:pStyle w:val="Heading4"/>
      </w:pPr>
      <w:r>
        <w:t>Republican victory in 2016 prevents Internet Freedom</w:t>
      </w:r>
    </w:p>
    <w:p w14:paraId="7F95E5B0" w14:textId="77777777" w:rsidR="00616513" w:rsidRDefault="00616513" w:rsidP="00616513">
      <w:r w:rsidRPr="00FF5249">
        <w:t xml:space="preserve">Haley Sweetland </w:t>
      </w:r>
      <w:r w:rsidRPr="00FF5249">
        <w:rPr>
          <w:b/>
        </w:rPr>
        <w:t>Edwards, 3-13-2015</w:t>
      </w:r>
      <w:r w:rsidRPr="00FF5249">
        <w:t>, "</w:t>
      </w:r>
      <w:r>
        <w:t xml:space="preserve">Haley Sweetland Edwards is a correspondent at TIME and used to write about policy at the Washington Monthly, </w:t>
      </w:r>
      <w:r w:rsidRPr="00FF5249">
        <w:t xml:space="preserve">Why 2016 Republicans Oppose Net Neutrality," TIME, </w:t>
      </w:r>
      <w:hyperlink r:id="rId42" w:history="1">
        <w:r w:rsidRPr="00A44A8A">
          <w:rPr>
            <w:rStyle w:val="Hyperlink"/>
          </w:rPr>
          <w:t>http://time.com/3741085/net-neutrality-republicans-president/</w:t>
        </w:r>
      </w:hyperlink>
      <w:r>
        <w:t>)</w:t>
      </w:r>
    </w:p>
    <w:p w14:paraId="34997B90" w14:textId="77777777" w:rsidR="00616513" w:rsidRDefault="00616513" w:rsidP="00616513"/>
    <w:p w14:paraId="7F260911" w14:textId="77777777" w:rsidR="00616513" w:rsidRPr="00D94050" w:rsidRDefault="00616513" w:rsidP="00616513">
      <w:pPr>
        <w:rPr>
          <w:sz w:val="14"/>
        </w:rPr>
      </w:pPr>
      <w:r w:rsidRPr="00D94050">
        <w:rPr>
          <w:sz w:val="14"/>
        </w:rPr>
        <w:t>Republican voters overwhelmingly like net neutrality. The likely GOP candidates for president do not</w:t>
      </w:r>
      <w:proofErr w:type="gramStart"/>
      <w:r w:rsidRPr="00FF5249">
        <w:rPr>
          <w:rStyle w:val="StyleUnderline"/>
        </w:rPr>
        <w:t>.</w:t>
      </w:r>
      <w:r w:rsidRPr="00D94050">
        <w:rPr>
          <w:sz w:val="12"/>
        </w:rPr>
        <w:t>¶</w:t>
      </w:r>
      <w:proofErr w:type="gramEnd"/>
      <w:r w:rsidRPr="00D94050">
        <w:rPr>
          <w:sz w:val="14"/>
        </w:rPr>
        <w:t xml:space="preserve"> According to a raft of recent national polls, Republican voters approve of government action to ensure that Internet service providers treat all web content the same. A November 2014 University of Delaware survey, for example, found that 85% of Republicans (and 81% of Democrats) were opposed to allowing ISPs to charge web companies a fee to deliver their content to customers more quickly—an arrangement they call “Internet fast lanes.”</w:t>
      </w:r>
      <w:r w:rsidRPr="00D94050">
        <w:rPr>
          <w:sz w:val="12"/>
        </w:rPr>
        <w:t>¶</w:t>
      </w:r>
      <w:r w:rsidRPr="00D94050">
        <w:rPr>
          <w:sz w:val="14"/>
        </w:rPr>
        <w:t xml:space="preserve"> </w:t>
      </w:r>
      <w:proofErr w:type="gramStart"/>
      <w:r w:rsidRPr="00D94050">
        <w:rPr>
          <w:sz w:val="14"/>
        </w:rPr>
        <w:t>Yet</w:t>
      </w:r>
      <w:proofErr w:type="gramEnd"/>
      <w:r w:rsidRPr="00D94050">
        <w:rPr>
          <w:sz w:val="14"/>
        </w:rPr>
        <w:t xml:space="preserve"> </w:t>
      </w:r>
      <w:r w:rsidRPr="00FF5249">
        <w:rPr>
          <w:rStyle w:val="StyleUnderline"/>
        </w:rPr>
        <w:t xml:space="preserve">five likely </w:t>
      </w:r>
      <w:r w:rsidRPr="00016B89">
        <w:rPr>
          <w:rStyle w:val="StyleUnderline"/>
          <w:highlight w:val="yellow"/>
        </w:rPr>
        <w:t>Republican presidential contenders have come out against net neutrality</w:t>
      </w:r>
      <w:r w:rsidRPr="00D94050">
        <w:rPr>
          <w:sz w:val="14"/>
        </w:rPr>
        <w:t xml:space="preserve"> in no uncertain terms. Last fall, Texas Sen. </w:t>
      </w:r>
      <w:r w:rsidRPr="00FF5249">
        <w:rPr>
          <w:rStyle w:val="StyleUnderline"/>
        </w:rPr>
        <w:t xml:space="preserve">Ted </w:t>
      </w:r>
      <w:r w:rsidRPr="00016B89">
        <w:rPr>
          <w:rStyle w:val="StyleUnderline"/>
          <w:highlight w:val="yellow"/>
        </w:rPr>
        <w:t>Cruz referred to</w:t>
      </w:r>
      <w:r w:rsidRPr="00D94050">
        <w:rPr>
          <w:sz w:val="14"/>
        </w:rPr>
        <w:t xml:space="preserve"> the Federal Communications Commision’s proposed </w:t>
      </w:r>
      <w:r w:rsidRPr="00016B89">
        <w:rPr>
          <w:rStyle w:val="StyleUnderline"/>
          <w:highlight w:val="yellow"/>
        </w:rPr>
        <w:t>net neutrality</w:t>
      </w:r>
      <w:r w:rsidRPr="00D94050">
        <w:rPr>
          <w:sz w:val="14"/>
        </w:rPr>
        <w:t xml:space="preserve"> rules </w:t>
      </w:r>
      <w:r w:rsidRPr="00FF5249">
        <w:rPr>
          <w:rStyle w:val="StyleUnderline"/>
        </w:rPr>
        <w:t>as “O</w:t>
      </w:r>
      <w:r w:rsidRPr="00016B89">
        <w:rPr>
          <w:rStyle w:val="StyleUnderline"/>
          <w:highlight w:val="yellow"/>
        </w:rPr>
        <w:t>bamacare for the Internet,” while</w:t>
      </w:r>
      <w:r w:rsidRPr="00D94050">
        <w:rPr>
          <w:sz w:val="14"/>
        </w:rPr>
        <w:t xml:space="preserve"> Kentucky Sen. </w:t>
      </w:r>
      <w:r w:rsidRPr="00FF5249">
        <w:rPr>
          <w:rStyle w:val="StyleUnderline"/>
        </w:rPr>
        <w:t xml:space="preserve">Rand </w:t>
      </w:r>
      <w:r w:rsidRPr="00016B89">
        <w:rPr>
          <w:rStyle w:val="StyleUnderline"/>
          <w:highlight w:val="yellow"/>
        </w:rPr>
        <w:t>Paul has called them a “direct attack on the freedom of information</w:t>
      </w:r>
      <w:r w:rsidRPr="00D94050">
        <w:rPr>
          <w:sz w:val="14"/>
        </w:rPr>
        <w:t xml:space="preserve">.” Last weekend, former Florida Gov. </w:t>
      </w:r>
      <w:r w:rsidRPr="00FF5249">
        <w:rPr>
          <w:rStyle w:val="StyleUnderline"/>
        </w:rPr>
        <w:t xml:space="preserve">Jeb </w:t>
      </w:r>
      <w:r w:rsidRPr="00016B89">
        <w:rPr>
          <w:rStyle w:val="StyleUnderline"/>
          <w:highlight w:val="yellow"/>
        </w:rPr>
        <w:t>Bush, the frontrunner for the Republican presidential race in 2016, said the FCC’s plan to ensure net neutrality was “one of the craziest ideas I’ve ever heard</w:t>
      </w:r>
      <w:r w:rsidRPr="00016B89">
        <w:rPr>
          <w:sz w:val="14"/>
          <w:highlight w:val="yellow"/>
        </w:rPr>
        <w:t>.”</w:t>
      </w:r>
      <w:r w:rsidRPr="00016B89">
        <w:rPr>
          <w:sz w:val="12"/>
          <w:highlight w:val="yellow"/>
        </w:rPr>
        <w:t>¶</w:t>
      </w:r>
      <w:r w:rsidRPr="00D94050">
        <w:rPr>
          <w:sz w:val="14"/>
        </w:rPr>
        <w:t xml:space="preserve"> </w:t>
      </w:r>
    </w:p>
    <w:p w14:paraId="7136D57F" w14:textId="77777777" w:rsidR="00616513" w:rsidRDefault="00616513" w:rsidP="00616513">
      <w:pPr>
        <w:pStyle w:val="Heading3"/>
      </w:pPr>
      <w:r>
        <w:t xml:space="preserve">GOP Bad—Iran Deal </w:t>
      </w:r>
    </w:p>
    <w:p w14:paraId="5FA960F2" w14:textId="77777777" w:rsidR="00616513" w:rsidRPr="00A92174" w:rsidRDefault="00616513" w:rsidP="00616513">
      <w:pPr>
        <w:pStyle w:val="Heading4"/>
        <w:rPr>
          <w:rStyle w:val="StyleUnderline"/>
          <w:b/>
        </w:rPr>
      </w:pPr>
      <w:r w:rsidRPr="00A92174">
        <w:rPr>
          <w:rStyle w:val="StyleUnderline"/>
        </w:rPr>
        <w:t xml:space="preserve">A Republican president will kill the Iran Deal </w:t>
      </w:r>
    </w:p>
    <w:p w14:paraId="7FF90ED5" w14:textId="77777777" w:rsidR="00616513" w:rsidRDefault="00616513" w:rsidP="00616513">
      <w:r w:rsidRPr="00962682">
        <w:rPr>
          <w:b/>
        </w:rPr>
        <w:t>Toosi 7/14</w:t>
      </w:r>
      <w:r>
        <w:t xml:space="preserve"> </w:t>
      </w:r>
      <w:r w:rsidRPr="00962682">
        <w:rPr>
          <w:sz w:val="16"/>
        </w:rPr>
        <w:t xml:space="preserve">[Nahal Toosi is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Prior to joining the AP, Toosi worked for the Milwaukee Journal Sentinel, where she mostly covered higher education but also managed to report from Iraq during the U.S. invasion in 2003, as well as from Egypt, Thailand and Germany. “How a Republican president could kill the Iran deal”, </w:t>
      </w:r>
      <w:hyperlink r:id="rId43" w:history="1">
        <w:r w:rsidRPr="00962682">
          <w:rPr>
            <w:rStyle w:val="Hyperlink"/>
            <w:sz w:val="16"/>
          </w:rPr>
          <w:t>http://www.politico.com/story/2015/07/gop-president-iran-deal-kill-120077.html</w:t>
        </w:r>
      </w:hyperlink>
      <w:r w:rsidRPr="00962682">
        <w:rPr>
          <w:sz w:val="16"/>
        </w:rPr>
        <w:t>, July 14</w:t>
      </w:r>
      <w:r w:rsidRPr="00962682">
        <w:rPr>
          <w:sz w:val="16"/>
          <w:vertAlign w:val="superscript"/>
        </w:rPr>
        <w:t>th</w:t>
      </w:r>
      <w:r w:rsidRPr="00962682">
        <w:rPr>
          <w:sz w:val="16"/>
        </w:rPr>
        <w:t>, 2015//Rahul]</w:t>
      </w:r>
    </w:p>
    <w:p w14:paraId="10BB094D" w14:textId="77777777" w:rsidR="00616513" w:rsidRPr="00B5018E" w:rsidRDefault="00616513" w:rsidP="00616513">
      <w:pPr>
        <w:rPr>
          <w:rStyle w:val="StyleUnderline"/>
        </w:rPr>
      </w:pPr>
      <w:r w:rsidRPr="00B5018E">
        <w:rPr>
          <w:rStyle w:val="StyleUnderline"/>
        </w:rPr>
        <w:t>If the next president hates the nuclear deal with Iran, he (or she) can undo it after taking office.</w:t>
      </w:r>
      <w:r w:rsidRPr="00D94050">
        <w:rPr>
          <w:sz w:val="14"/>
        </w:rPr>
        <w:t xml:space="preserve"> The dilemma: Use blunt force? Or go for a soft kill?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the “deal” is at most a political arrangement — not a treaty or other form of signed legal document. </w:t>
      </w:r>
      <w:r w:rsidRPr="00B5018E">
        <w:rPr>
          <w:rStyle w:val="StyleUnderline"/>
        </w:rPr>
        <w:t xml:space="preserve">That </w:t>
      </w:r>
      <w:r w:rsidRPr="00016B89">
        <w:rPr>
          <w:rStyle w:val="StyleUnderline"/>
          <w:highlight w:val="yellow"/>
        </w:rPr>
        <w:t>means that the presidential candidates who have threatened to cancel the deal — so far all of them Republicans — can keep their promise by using the presidency’s executive authority to reimpose suspended U.S. sanctions on Iran</w:t>
      </w:r>
      <w:r w:rsidRPr="00B5018E">
        <w:rPr>
          <w:rStyle w:val="StyleUnderline"/>
        </w:rPr>
        <w:t xml:space="preserve"> </w:t>
      </w:r>
      <w:r w:rsidRPr="00D94050">
        <w:rPr>
          <w:sz w:val="14"/>
        </w:rPr>
        <w:t xml:space="preserve">and withdrawing from panels involved in implementing the accord. That abrupt approach may be quick, but it also carries risks. </w:t>
      </w:r>
      <w:r w:rsidRPr="00B5018E">
        <w:rPr>
          <w:rStyle w:val="StyleUnderline"/>
        </w:rPr>
        <w:t>For one thing, a sudden U.S. withdrawal could anger the European and Asian countries also involved in the deal, making them less inclined to reimpose their own sanctions</w:t>
      </w:r>
      <w:r w:rsidRPr="00D94050">
        <w:rPr>
          <w:sz w:val="14"/>
        </w:rPr>
        <w:t xml:space="preserve"> on a country they consider an alluring trading partner. The international business community may resist efforts to once again seal off a youthful, well-educated nation with vast energy reserves. And Iran could respond to the U.S. move by resuming elements of its nuclear program, which the West has long suspected is aimed at making weapons. “</w:t>
      </w:r>
      <w:r w:rsidRPr="00B5018E">
        <w:rPr>
          <w:rStyle w:val="StyleUnderline"/>
        </w:rPr>
        <w:t>If we try to reimpose sanctions on Iran and no one follows, then we have the worst of all worlds,”</w:t>
      </w:r>
      <w:r w:rsidRPr="00D94050">
        <w:rPr>
          <w:sz w:val="14"/>
        </w:rPr>
        <w:t xml:space="preserve"> said Robert Einhorn,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“You say it’s a bad deal, but you don’t just rip up the deal,” said Mark Dubowitz, executive director of the Foundation for Defense of Democracies. 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w:t>
      </w:r>
      <w:proofErr w:type="gramStart"/>
      <w:r w:rsidRPr="00D94050">
        <w:rPr>
          <w:sz w:val="14"/>
        </w:rPr>
        <w:t>,</w:t>
      </w:r>
      <w:proofErr w:type="gramEnd"/>
      <w:r w:rsidRPr="00D94050">
        <w:rPr>
          <w:sz w:val="14"/>
        </w:rPr>
        <w:t xml:space="preserve"> the U.S. might also be able to convince other nations that the deal isn’t working. Even if the Iranians haven’t committed any or many notable violations, there are other factors a president could point to. </w:t>
      </w:r>
      <w:r w:rsidRPr="00016B89">
        <w:rPr>
          <w:rStyle w:val="StyleUnderline"/>
          <w:highlight w:val="yellow"/>
        </w:rPr>
        <w:t>Take the regional situation: If Iran, either directly or through proxies, has escalated its interference in other countries in the Middle East, a president could blame the nuclear deal by saying it has given Tehran economic leverage to pursue mischief outside its borders</w:t>
      </w:r>
      <w:r w:rsidRPr="00D94050">
        <w:rPr>
          <w:sz w:val="14"/>
        </w:rPr>
        <w:t xml:space="preserve">. America’s Arab allies, who have watched Iran make inroads everywhere from Syria to Lebanon to Iraq, have long argued that the Iranian government will take advantage of sanctions relief to funnel more money toward its regional aggression. Here, a U.S. president — and a hawkish Congress — also has the option of leveling new sanctions on Iran that aren’t necessarily tied to its nuclear program but rather to its support for terrorist groups. (Existing sanctions that target Iran over its support for terrorism and its abuses of human rights won’t be lifted under the nuclear deal.) At the very least, the new sanctions will increase the tension between the U.S. and Iran, possibly even leading to a backlash from Tehran that boosts the U.S. president’s standing. Dubowitz said it’s critical that the U.S. sanctions target in particular the Iranian Revolutionary Guard Corps, the powerful military unit that controls a large chunk of the Iranian economy and is behind much of the country’s interference in other states. At the same time that the U.S. is adding sanctions, it should remind the international business community of the riskiness of doing business in Iran, Dubowitz added. How U.S. allies in the region — especially Israel — feel about the deal in 2017 and beyond could also affect a U.S. president’s ability to make a case against the Islamic Republic. If Israel’s leaders insist that the accord is not working and can point to intelligence or other evidence that backs up their </w:t>
      </w:r>
      <w:proofErr w:type="gramStart"/>
      <w:r w:rsidRPr="00D94050">
        <w:rPr>
          <w:sz w:val="14"/>
        </w:rPr>
        <w:t>claim, that</w:t>
      </w:r>
      <w:proofErr w:type="gramEnd"/>
      <w:r w:rsidRPr="00D94050">
        <w:rPr>
          <w:sz w:val="14"/>
        </w:rPr>
        <w:t xml:space="preserve"> gives added credence to the president’s decision to walk away from the agreement. (Already on Tuesday, Prime Minister Benjamin Netanyahu ripped the deal as “a historic mistake.”) Not that any of this is simple or predictable. A president determined to get rid of the deal, but unwilling to do so through an abrupt withdrawal, could find that it will take longer than one term, or even two, to make his case to the world. He might even find it hard to get his own administration on board. “Even if you get a total nut job in the Oval Office, you’re going to have a policy fight internally,” arms control expert Jeffrey Lewis said. “</w:t>
      </w:r>
      <w:r w:rsidRPr="00016B89">
        <w:rPr>
          <w:rStyle w:val="StyleUnderline"/>
          <w:highlight w:val="yellow"/>
        </w:rPr>
        <w:t>Regardless of what Republicans say, they tend to do things that are much more moderate because it’s hard to move the government</w:t>
      </w:r>
      <w:r w:rsidRPr="00B5018E">
        <w:rPr>
          <w:rStyle w:val="StyleUnderline"/>
        </w:rPr>
        <w:t>.”</w:t>
      </w:r>
      <w:r w:rsidRPr="00D94050">
        <w:rPr>
          <w:sz w:val="14"/>
        </w:rPr>
        <w:t xml:space="preserve"> At least one Republican presidential candidate appears to be taking this reality into account. New Jersey Gov. Chris Christie said earlier this month that although he was disturbed by President Barack Obama’s efforts to strike a deal with Iran, he wouldn’t promise to undo it if elected. His stance was far more cautious than that of other GOP White House contenders such as </w:t>
      </w:r>
      <w:r w:rsidRPr="00B5018E">
        <w:rPr>
          <w:rStyle w:val="StyleUnderline"/>
        </w:rPr>
        <w:t xml:space="preserve">Florida Sen. Marco Rubio and Wisconsin Gov. Scott Walker, who have said they’d revoke the deal </w:t>
      </w:r>
      <w:r w:rsidRPr="00D94050">
        <w:rPr>
          <w:sz w:val="14"/>
        </w:rPr>
        <w:t xml:space="preserve">unless it meets their more stringent requirements. “I’m not one of those guys who’s going to say to you, ‘On Day One, I will abrogate the agreement,’” Christie told a group of Republicans in New Hampshire. “On Day One, I will look into and try to decide what to do with the agreement, depending on where we are at that moment. </w:t>
      </w:r>
      <w:r w:rsidRPr="00016B89">
        <w:rPr>
          <w:rStyle w:val="StyleUnderline"/>
          <w:highlight w:val="yellow"/>
        </w:rPr>
        <w:t>Because, by the way, it’s not just us involved anymore. We have a number of our allies around the world who’re at that table as well, and sanctions are most effective when not only we do it, but the other allies do it</w:t>
      </w:r>
      <w:r w:rsidRPr="00B5018E">
        <w:rPr>
          <w:rStyle w:val="StyleUnderline"/>
        </w:rPr>
        <w:t>.”</w:t>
      </w:r>
      <w:r w:rsidRPr="00D94050">
        <w:rPr>
          <w:sz w:val="14"/>
        </w:rPr>
        <w:t xml:space="preserve"> Still, it’s not unprecedented for an administration to abandon an agreement signed by a predecessor. Even if the agreement rose to the level of a treaty, a U.S. president has so much power in the realm of foreign policy that he could withdraw from it, the way George W. Bush left the 1972 Anti-Ballistic Missile Treaty with Russia. America’s 1994 nuclear deal with North Korea, meanwhile, died a slow and painful death after years of alleged violations by both sides. One potential wild card in the Iran case is whether the U.N. Security Council will pass a resolution that gives the deal some binding status under international law, said Tyler Cullis, a legal fellow with the National Iranian American Council, a group that supports the talks. Although a president could in theory simply disregard such a resolution, he would be taking the risk of putting the U.S. in violation of international law if he unilaterally withdraws without a lawful justification. Dubowitz, one of the most vocal skeptics of the Iran talks, insisted that if he were president his goal wouldn’t be to outright destroy a deal but to try to ensure that Iran never achieves nuclear weapons capability. He doubts the current deal does that because, he says, Iran will be able to expand its economic might as sanctions fade, making it even easier for it to resume nuclear activity once restrictions on its program start to drop off after the first 10 years of the agreement. So he envisions a 10-year timeline to strengthen America’s hand against Iran, one that would involve a U.S. president laying the groundwork for his successor and making some new demands from Iran. </w:t>
      </w:r>
      <w:r w:rsidRPr="00B5018E">
        <w:rPr>
          <w:rStyle w:val="StyleUnderline"/>
        </w:rPr>
        <w:t xml:space="preserve">The </w:t>
      </w:r>
      <w:r w:rsidRPr="00016B89">
        <w:rPr>
          <w:rStyle w:val="StyleUnderline"/>
          <w:highlight w:val="yellow"/>
        </w:rPr>
        <w:t>president could insist, for instance, that if within five years U.N. inspectors cannot verify that Iran’s nuclear program is entirely peaceful, then the restrictions on Iran’s nuclear activities that would have dropped off after year 10 would stay on. It might not make for an easy soundbite on the 2016 campaign trail, but this longer-term approach could ultimately yield a less-dangerous Iran without undermining America’s international standing</w:t>
      </w:r>
      <w:r w:rsidRPr="00016B89">
        <w:rPr>
          <w:sz w:val="14"/>
          <w:highlight w:val="yellow"/>
        </w:rPr>
        <w:t>.</w:t>
      </w:r>
      <w:r w:rsidRPr="00D94050">
        <w:rPr>
          <w:sz w:val="14"/>
        </w:rPr>
        <w:t xml:space="preserve"> “There’s always a quicker way, but the question is, ‘Is there a smarter way to accomplish your objective’?” Dubowitz said. ““I hope all our candidates are thoughtful in how they deal with what I think is increasingly an incredibly difficult situation for the next president to handle. </w:t>
      </w:r>
      <w:r w:rsidRPr="00016B89">
        <w:rPr>
          <w:rStyle w:val="StyleUnderline"/>
          <w:highlight w:val="yellow"/>
        </w:rPr>
        <w:t>This deal is going to leave the next president with an excruciatingly difficult decision: either to accept an Iranian bomb or to bomb Iran.”</w:t>
      </w:r>
    </w:p>
    <w:p w14:paraId="726095A1" w14:textId="77777777" w:rsidR="00616513" w:rsidRDefault="00616513" w:rsidP="00616513"/>
    <w:p w14:paraId="7E592657" w14:textId="77777777" w:rsidR="00616513" w:rsidRPr="00231F44" w:rsidRDefault="00616513" w:rsidP="00616513">
      <w:pPr>
        <w:pStyle w:val="Heading4"/>
      </w:pPr>
      <w:r>
        <w:t>&lt;&lt;&lt;&lt;Insert Impact Scenario&gt;&gt;&gt;&gt;</w:t>
      </w:r>
    </w:p>
    <w:p w14:paraId="3D20C454" w14:textId="77777777" w:rsidR="00616513" w:rsidRDefault="00616513" w:rsidP="00616513">
      <w:pPr>
        <w:pStyle w:val="Heading3"/>
      </w:pPr>
      <w:r>
        <w:t>GOP Bad—Economy</w:t>
      </w:r>
    </w:p>
    <w:p w14:paraId="2D189392" w14:textId="77777777" w:rsidR="00616513" w:rsidRPr="003823E7" w:rsidRDefault="00616513" w:rsidP="00616513">
      <w:pPr>
        <w:pStyle w:val="Heading4"/>
      </w:pPr>
      <w:r>
        <w:t>Bush’s economic strategy is terrible – will only place more strain on already struggling employees and lead to little economic gains</w:t>
      </w:r>
    </w:p>
    <w:p w14:paraId="22E225B4" w14:textId="77777777" w:rsidR="00616513" w:rsidRPr="00B15086" w:rsidRDefault="00616513" w:rsidP="00616513">
      <w:pPr>
        <w:rPr>
          <w:rStyle w:val="StyleUnderline"/>
          <w:b w:val="0"/>
          <w:sz w:val="16"/>
          <w:szCs w:val="16"/>
        </w:rPr>
      </w:pPr>
      <w:r w:rsidRPr="00D94050">
        <w:rPr>
          <w:b/>
          <w:bCs/>
          <w:sz w:val="16"/>
        </w:rPr>
        <w:t>Kasperkevic 7/9</w:t>
      </w:r>
      <w:r w:rsidRPr="00D94050">
        <w:rPr>
          <w:sz w:val="16"/>
        </w:rPr>
        <w:t xml:space="preserve"> </w:t>
      </w:r>
      <w:r w:rsidRPr="00D94050">
        <w:rPr>
          <w:sz w:val="16"/>
          <w:szCs w:val="16"/>
        </w:rPr>
        <w:t>– Jana, reporter for Guardian US. (“Fact-checking Jeb Bush: If Americans work more hours, economy will grow,” 7/9/15, http://www.theguardian.com/us-news/reality-check/2015/jul/09/jeb-bush-work-longer-hours-economy)</w:t>
      </w:r>
    </w:p>
    <w:p w14:paraId="58CD1FD0" w14:textId="77777777" w:rsidR="00616513" w:rsidRDefault="00616513" w:rsidP="00616513">
      <w:pPr>
        <w:rPr>
          <w:rStyle w:val="StyleUnderline"/>
        </w:rPr>
      </w:pPr>
    </w:p>
    <w:p w14:paraId="504A5BF5" w14:textId="77777777" w:rsidR="00616513" w:rsidRPr="00B15086" w:rsidRDefault="00616513" w:rsidP="00616513">
      <w:pPr>
        <w:rPr>
          <w:b/>
          <w:u w:val="single"/>
        </w:rPr>
      </w:pPr>
      <w:r w:rsidRPr="00B15086">
        <w:rPr>
          <w:rStyle w:val="StyleUnderline"/>
        </w:rPr>
        <w:t>Yes, America is still in a rut</w:t>
      </w:r>
      <w:proofErr w:type="gramStart"/>
      <w:r w:rsidRPr="00B15086">
        <w:rPr>
          <w:rStyle w:val="StyleUnderline"/>
        </w:rPr>
        <w:t>.</w:t>
      </w:r>
      <w:r w:rsidRPr="00D94050">
        <w:rPr>
          <w:rStyle w:val="StyleUnderline"/>
          <w:sz w:val="12"/>
        </w:rPr>
        <w:t>¶</w:t>
      </w:r>
      <w:proofErr w:type="gramEnd"/>
      <w:r w:rsidRPr="00B15086">
        <w:rPr>
          <w:rStyle w:val="StyleUnderline"/>
          <w:sz w:val="12"/>
        </w:rPr>
        <w:t xml:space="preserve"> </w:t>
      </w:r>
      <w:r w:rsidRPr="00B15086">
        <w:rPr>
          <w:rStyle w:val="StyleUnderline"/>
        </w:rPr>
        <w:t xml:space="preserve">The </w:t>
      </w:r>
      <w:r w:rsidRPr="00CD3D3C">
        <w:rPr>
          <w:rStyle w:val="StyleUnderline"/>
          <w:highlight w:val="yellow"/>
        </w:rPr>
        <w:t>unemployment rate has dropped to 5.3%, but there are still 8.3 million unemployed Americans and about 3.3 million “missing workers</w:t>
      </w:r>
      <w:r w:rsidRPr="00B15086">
        <w:rPr>
          <w:rStyle w:val="StyleUnderline"/>
        </w:rPr>
        <w:t>”.</w:t>
      </w:r>
      <w:r w:rsidRPr="00D94050">
        <w:rPr>
          <w:sz w:val="16"/>
        </w:rPr>
        <w:t xml:space="preserve"> Missing workers are people who have stopped looking for work because they have given up hope of finding it. If these missing workers were counted, the unemployment rate would be closer to 7.3%, according to the Economic Policy Institute</w:t>
      </w:r>
      <w:proofErr w:type="gramStart"/>
      <w:r w:rsidRPr="00D94050">
        <w:rPr>
          <w:sz w:val="16"/>
        </w:rPr>
        <w:t>.</w:t>
      </w:r>
      <w:r w:rsidRPr="00D94050">
        <w:rPr>
          <w:sz w:val="12"/>
        </w:rPr>
        <w:t>¶</w:t>
      </w:r>
      <w:proofErr w:type="gramEnd"/>
      <w:r w:rsidRPr="00D94050">
        <w:rPr>
          <w:sz w:val="16"/>
        </w:rPr>
        <w:t xml:space="preserve"> </w:t>
      </w:r>
      <w:r w:rsidRPr="00B15086">
        <w:rPr>
          <w:rStyle w:val="StyleUnderline"/>
        </w:rPr>
        <w:t xml:space="preserve">Bush is also correct that </w:t>
      </w:r>
      <w:r w:rsidRPr="00CD3D3C">
        <w:rPr>
          <w:rStyle w:val="StyleUnderline"/>
          <w:highlight w:val="yellow"/>
        </w:rPr>
        <w:t>labor force participation is at a record low. Due to the missing workers, labor force participation last month was just 62.6%</w:t>
      </w:r>
      <w:r w:rsidRPr="00B15086">
        <w:rPr>
          <w:rStyle w:val="StyleUnderline"/>
        </w:rPr>
        <w:t xml:space="preserve"> – the lowest since 1977</w:t>
      </w:r>
      <w:r w:rsidRPr="00D94050">
        <w:rPr>
          <w:sz w:val="16"/>
        </w:rPr>
        <w:t>. That’s compared with 66.5% in 2005 and 66.4% in 1995</w:t>
      </w:r>
      <w:proofErr w:type="gramStart"/>
      <w:r w:rsidRPr="00D94050">
        <w:rPr>
          <w:sz w:val="16"/>
        </w:rPr>
        <w:t>.</w:t>
      </w:r>
      <w:r w:rsidRPr="00D94050">
        <w:rPr>
          <w:sz w:val="12"/>
        </w:rPr>
        <w:t>¶</w:t>
      </w:r>
      <w:proofErr w:type="gramEnd"/>
      <w:r w:rsidRPr="00D94050">
        <w:rPr>
          <w:sz w:val="16"/>
        </w:rPr>
        <w:t xml:space="preserve"> </w:t>
      </w:r>
      <w:r w:rsidRPr="00B15086">
        <w:rPr>
          <w:rStyle w:val="StyleUnderline"/>
        </w:rPr>
        <w:t xml:space="preserve">While </w:t>
      </w:r>
      <w:r w:rsidRPr="00CD3D3C">
        <w:rPr>
          <w:rStyle w:val="StyleUnderline"/>
          <w:highlight w:val="yellow"/>
        </w:rPr>
        <w:t>labor participation is expected to improve in the coming months as the unemployment rate drops further, lifting Americans’ optimism about their chances of finding a job, most workers do not have the option of working more hours – at least not paid hours.</w:t>
      </w:r>
      <w:r w:rsidRPr="00D94050">
        <w:rPr>
          <w:rStyle w:val="StyleUnderline"/>
          <w:sz w:val="12"/>
          <w:highlight w:val="yellow"/>
        </w:rPr>
        <w:t>¶</w:t>
      </w:r>
      <w:r w:rsidRPr="00D94050">
        <w:rPr>
          <w:sz w:val="16"/>
        </w:rPr>
        <w:t xml:space="preserve"> </w:t>
      </w:r>
      <w:r w:rsidRPr="00B15086">
        <w:rPr>
          <w:rStyle w:val="StyleUnderline"/>
        </w:rPr>
        <w:t>The number of part-time workers in the US has been climbing over the last two decades</w:t>
      </w:r>
      <w:r w:rsidRPr="00D94050">
        <w:rPr>
          <w:sz w:val="16"/>
        </w:rPr>
        <w:t>. In 1995, the number of part-time workers was about 20 million – with about 4.5 million of them working part-time because they couldn’t find a full-time job or because their employers had reduced their hours</w:t>
      </w:r>
      <w:proofErr w:type="gramStart"/>
      <w:r w:rsidRPr="00D94050">
        <w:rPr>
          <w:sz w:val="16"/>
          <w:highlight w:val="yellow"/>
        </w:rPr>
        <w:t>.</w:t>
      </w:r>
      <w:r w:rsidRPr="00D94050">
        <w:rPr>
          <w:sz w:val="12"/>
          <w:highlight w:val="yellow"/>
        </w:rPr>
        <w:t>¶</w:t>
      </w:r>
      <w:proofErr w:type="gramEnd"/>
      <w:r w:rsidRPr="00D94050">
        <w:rPr>
          <w:sz w:val="16"/>
          <w:highlight w:val="yellow"/>
        </w:rPr>
        <w:t xml:space="preserve"> </w:t>
      </w:r>
      <w:r w:rsidRPr="00CD3D3C">
        <w:rPr>
          <w:rStyle w:val="StyleUnderline"/>
          <w:highlight w:val="yellow"/>
        </w:rPr>
        <w:t>By 2015, there were 27 million part-time workers and 6.5 million of them wanted to work full-time</w:t>
      </w:r>
      <w:r w:rsidRPr="00B15086">
        <w:rPr>
          <w:rStyle w:val="StyleUnderline"/>
        </w:rPr>
        <w:t>.</w:t>
      </w:r>
      <w:r w:rsidRPr="00D94050">
        <w:rPr>
          <w:rStyle w:val="StyleUnderline"/>
          <w:sz w:val="12"/>
        </w:rPr>
        <w:t>¶</w:t>
      </w:r>
      <w:r w:rsidRPr="00D94050">
        <w:rPr>
          <w:sz w:val="16"/>
        </w:rPr>
        <w:t xml:space="preserve"> The 2015 numbers are actually an improvement – in 2014, the number of those who were working part-time but wanted a full-time job was 7.5 million.</w:t>
      </w:r>
      <w:r w:rsidRPr="00D94050">
        <w:rPr>
          <w:sz w:val="12"/>
        </w:rPr>
        <w:t>¶</w:t>
      </w:r>
      <w:r w:rsidRPr="00D94050">
        <w:rPr>
          <w:sz w:val="16"/>
        </w:rPr>
        <w:t xml:space="preserve"> </w:t>
      </w:r>
      <w:r w:rsidRPr="00CD3D3C">
        <w:rPr>
          <w:rStyle w:val="StyleUnderline"/>
          <w:highlight w:val="yellow"/>
        </w:rPr>
        <w:t>Some of them have looked to other jobs for additional hours. There are currently over 7 million people who work more than one job – about 302,000 work two full time jobs and 3.7 million work one full-time job and one part-time job</w:t>
      </w:r>
      <w:proofErr w:type="gramStart"/>
      <w:r w:rsidRPr="00CD3D3C">
        <w:rPr>
          <w:rStyle w:val="StyleUnderline"/>
          <w:highlight w:val="yellow"/>
        </w:rPr>
        <w:t>.</w:t>
      </w:r>
      <w:r w:rsidRPr="00D94050">
        <w:rPr>
          <w:rStyle w:val="StyleUnderline"/>
          <w:sz w:val="12"/>
          <w:highlight w:val="yellow"/>
        </w:rPr>
        <w:t>¶</w:t>
      </w:r>
      <w:proofErr w:type="gramEnd"/>
      <w:r w:rsidRPr="00D94050">
        <w:rPr>
          <w:sz w:val="16"/>
        </w:rPr>
        <w:t xml:space="preserve"> Bush later defended his remarks, saying: “You can take it out of context all you want, but high-sustained growth means people work 40 hours rather than 30 hours and that by our success they have disposable income for their families to decide how they want to spend it rather than standing in line and being dependent upon government.”</w:t>
      </w:r>
      <w:r w:rsidRPr="00D94050">
        <w:rPr>
          <w:sz w:val="12"/>
        </w:rPr>
        <w:t>¶</w:t>
      </w:r>
      <w:r w:rsidRPr="00D94050">
        <w:rPr>
          <w:sz w:val="16"/>
        </w:rPr>
        <w:t xml:space="preserve"> </w:t>
      </w:r>
      <w:r w:rsidRPr="00B15086">
        <w:rPr>
          <w:rStyle w:val="StyleUnderline"/>
        </w:rPr>
        <w:t>Full-time work in the US is currently defined as 35 hours a week. On average, employees at private companies work about 34.5 hours a week</w:t>
      </w:r>
      <w:proofErr w:type="gramStart"/>
      <w:r w:rsidRPr="00B15086">
        <w:rPr>
          <w:rStyle w:val="StyleUnderline"/>
        </w:rPr>
        <w:t>.</w:t>
      </w:r>
      <w:r w:rsidRPr="00D94050">
        <w:rPr>
          <w:rStyle w:val="StyleUnderline"/>
          <w:sz w:val="12"/>
        </w:rPr>
        <w:t>¶</w:t>
      </w:r>
      <w:proofErr w:type="gramEnd"/>
      <w:r w:rsidRPr="00B15086">
        <w:rPr>
          <w:rStyle w:val="StyleUnderline"/>
          <w:sz w:val="12"/>
        </w:rPr>
        <w:t xml:space="preserve"> </w:t>
      </w:r>
      <w:r w:rsidRPr="00B15086">
        <w:rPr>
          <w:rStyle w:val="StyleUnderline"/>
        </w:rPr>
        <w:t>Working 40 hours a week might be easier said than done.</w:t>
      </w:r>
      <w:r w:rsidRPr="00D94050">
        <w:rPr>
          <w:rStyle w:val="StyleUnderline"/>
          <w:sz w:val="12"/>
        </w:rPr>
        <w:t>¶</w:t>
      </w:r>
      <w:r w:rsidRPr="00D94050">
        <w:rPr>
          <w:sz w:val="16"/>
        </w:rPr>
        <w:t xml:space="preserve"> </w:t>
      </w:r>
      <w:r w:rsidRPr="00B15086">
        <w:rPr>
          <w:rStyle w:val="StyleUnderline"/>
        </w:rPr>
        <w:t>Even as employees might want to work 40 hours a week to earn more in order to support their families, their employers might not give them the chance to do so, at least not for more pay.</w:t>
      </w:r>
      <w:r w:rsidRPr="00D94050">
        <w:rPr>
          <w:rStyle w:val="StyleUnderline"/>
          <w:sz w:val="12"/>
        </w:rPr>
        <w:t>¶</w:t>
      </w:r>
      <w:r w:rsidRPr="00B15086">
        <w:rPr>
          <w:rStyle w:val="StyleUnderline"/>
          <w:sz w:val="12"/>
        </w:rPr>
        <w:t xml:space="preserve"> </w:t>
      </w:r>
      <w:r w:rsidRPr="00D94050">
        <w:rPr>
          <w:sz w:val="16"/>
        </w:rPr>
        <w:t>In a recent survey of 743 HR professionals, the Society for Human Resources Management found that 14% of small businesses reduced part-time hours for employees due to the Affordable Care Act. Another 6% of employers plan to do so. At such companies, about 19% of employees were affected</w:t>
      </w:r>
      <w:proofErr w:type="gramStart"/>
      <w:r w:rsidRPr="00D94050">
        <w:rPr>
          <w:sz w:val="16"/>
        </w:rPr>
        <w:t>.</w:t>
      </w:r>
      <w:r w:rsidRPr="00D94050">
        <w:rPr>
          <w:sz w:val="12"/>
        </w:rPr>
        <w:t>¶</w:t>
      </w:r>
      <w:proofErr w:type="gramEnd"/>
      <w:r w:rsidRPr="00D94050">
        <w:rPr>
          <w:sz w:val="16"/>
        </w:rPr>
        <w:t xml:space="preserve"> </w:t>
      </w:r>
      <w:r w:rsidRPr="00B15086">
        <w:rPr>
          <w:rStyle w:val="StyleUnderline"/>
        </w:rPr>
        <w:t>Workers’ rights advocates also argue that workers do not need longer hours, but instead need higher pay.</w:t>
      </w:r>
      <w:r w:rsidRPr="00D94050">
        <w:rPr>
          <w:rStyle w:val="StyleUnderline"/>
          <w:sz w:val="12"/>
        </w:rPr>
        <w:t>¶</w:t>
      </w:r>
      <w:r w:rsidRPr="00D94050">
        <w:rPr>
          <w:sz w:val="16"/>
        </w:rPr>
        <w:t xml:space="preserve"> “</w:t>
      </w:r>
      <w:r w:rsidRPr="00B15086">
        <w:rPr>
          <w:rStyle w:val="StyleUnderline"/>
        </w:rPr>
        <w:t>Jeb Bush let us know he doesn’t have the faintest idea what it’s like to work hard for a living. To get that idea, he’s the one who has to work longer – at listening, at having at least a passing connection to reality in America</w:t>
      </w:r>
      <w:r w:rsidRPr="00D94050">
        <w:rPr>
          <w:sz w:val="16"/>
        </w:rPr>
        <w:t>,” Richard Trumka, president of AFL-CIO, the largest federation of labor unions in the US, said on Thursday</w:t>
      </w:r>
      <w:proofErr w:type="gramStart"/>
      <w:r w:rsidRPr="00D94050">
        <w:rPr>
          <w:sz w:val="16"/>
        </w:rPr>
        <w:t>.</w:t>
      </w:r>
      <w:r w:rsidRPr="00D94050">
        <w:rPr>
          <w:sz w:val="12"/>
        </w:rPr>
        <w:t>¶</w:t>
      </w:r>
      <w:proofErr w:type="gramEnd"/>
      <w:r w:rsidRPr="00D94050">
        <w:rPr>
          <w:sz w:val="16"/>
        </w:rPr>
        <w:t xml:space="preserve"> “</w:t>
      </w:r>
      <w:r w:rsidRPr="00CD3D3C">
        <w:rPr>
          <w:rStyle w:val="StyleUnderline"/>
          <w:highlight w:val="yellow"/>
        </w:rPr>
        <w:t>American workers don’t need to work longer hours. They need to be paid better for their extremely hard work and long hours they already contribute to our economy</w:t>
      </w:r>
      <w:r w:rsidRPr="00D94050">
        <w:rPr>
          <w:sz w:val="16"/>
          <w:highlight w:val="yellow"/>
        </w:rPr>
        <w:t>.”</w:t>
      </w:r>
      <w:r w:rsidRPr="00D94050">
        <w:rPr>
          <w:sz w:val="12"/>
          <w:highlight w:val="yellow"/>
        </w:rPr>
        <w:t>¶</w:t>
      </w:r>
      <w:r w:rsidRPr="00D94050">
        <w:rPr>
          <w:sz w:val="16"/>
          <w:highlight w:val="yellow"/>
        </w:rPr>
        <w:t xml:space="preserve"> </w:t>
      </w:r>
      <w:proofErr w:type="gramStart"/>
      <w:r w:rsidRPr="00CD3D3C">
        <w:rPr>
          <w:rStyle w:val="StyleUnderline"/>
          <w:highlight w:val="yellow"/>
        </w:rPr>
        <w:t>At</w:t>
      </w:r>
      <w:proofErr w:type="gramEnd"/>
      <w:r w:rsidRPr="00CD3D3C">
        <w:rPr>
          <w:rStyle w:val="StyleUnderline"/>
          <w:highlight w:val="yellow"/>
        </w:rPr>
        <w:t xml:space="preserve"> the moment, US wages have been growing at little over 2%. For the economic recovery to be felt by all workers, wages have to grow 3% to 4%.</w:t>
      </w:r>
    </w:p>
    <w:p w14:paraId="4FB6A756" w14:textId="77777777" w:rsidR="00616513" w:rsidRPr="003823E7" w:rsidRDefault="00616513" w:rsidP="00616513">
      <w:pPr>
        <w:pStyle w:val="Heading4"/>
      </w:pPr>
      <w:r>
        <w:t>Bush’s economic policy fails – promotes inequality and favors the rich</w:t>
      </w:r>
    </w:p>
    <w:p w14:paraId="2D3E6636" w14:textId="77777777" w:rsidR="00616513" w:rsidRPr="00E11391" w:rsidRDefault="00616513" w:rsidP="00616513">
      <w:pPr>
        <w:rPr>
          <w:sz w:val="16"/>
          <w:szCs w:val="16"/>
        </w:rPr>
      </w:pPr>
      <w:r>
        <w:rPr>
          <w:b/>
          <w:bCs/>
        </w:rPr>
        <w:t>Ward 7/16</w:t>
      </w:r>
      <w:r w:rsidRPr="003823E7">
        <w:t xml:space="preserve"> </w:t>
      </w:r>
      <w:r w:rsidRPr="003823E7">
        <w:rPr>
          <w:sz w:val="16"/>
          <w:szCs w:val="16"/>
        </w:rPr>
        <w:t>–</w:t>
      </w:r>
      <w:r>
        <w:rPr>
          <w:sz w:val="16"/>
          <w:szCs w:val="16"/>
        </w:rPr>
        <w:t xml:space="preserve"> Jon, senior political correspondent, </w:t>
      </w:r>
      <w:r w:rsidRPr="00B15086">
        <w:rPr>
          <w:sz w:val="16"/>
          <w:szCs w:val="16"/>
        </w:rPr>
        <w:t>covered American politics for a decade</w:t>
      </w:r>
      <w:r>
        <w:rPr>
          <w:sz w:val="16"/>
          <w:szCs w:val="16"/>
        </w:rPr>
        <w:t>. (“</w:t>
      </w:r>
      <w:r w:rsidRPr="00B15086">
        <w:rPr>
          <w:sz w:val="16"/>
          <w:szCs w:val="16"/>
        </w:rPr>
        <w:t>Jeb Bush: Hillary Clinton’s good intentions aren’t enough to fix the economy</w:t>
      </w:r>
      <w:r>
        <w:rPr>
          <w:sz w:val="16"/>
          <w:szCs w:val="16"/>
        </w:rPr>
        <w:t xml:space="preserve">,” 7/16/15, </w:t>
      </w:r>
      <w:r w:rsidRPr="00B15086">
        <w:rPr>
          <w:sz w:val="16"/>
          <w:szCs w:val="16"/>
        </w:rPr>
        <w:t>https://www.yahoo.com/politics/jeb-bush-hillary-clintons-good-intentions-arent-124288105561.html</w:t>
      </w:r>
      <w:r>
        <w:rPr>
          <w:sz w:val="16"/>
          <w:szCs w:val="16"/>
        </w:rPr>
        <w:t>)</w:t>
      </w:r>
    </w:p>
    <w:p w14:paraId="4DE3E289" w14:textId="77777777" w:rsidR="00616513" w:rsidRDefault="00616513" w:rsidP="00616513">
      <w:pPr>
        <w:rPr>
          <w:sz w:val="16"/>
        </w:rPr>
      </w:pPr>
    </w:p>
    <w:p w14:paraId="3A766F19" w14:textId="77777777" w:rsidR="00616513" w:rsidRDefault="00616513" w:rsidP="00616513">
      <w:pPr>
        <w:rPr>
          <w:rStyle w:val="StyleUnderline"/>
        </w:rPr>
      </w:pPr>
      <w:r w:rsidRPr="00D94050">
        <w:rPr>
          <w:sz w:val="14"/>
        </w:rPr>
        <w:t>“</w:t>
      </w:r>
      <w:r w:rsidRPr="004212B2">
        <w:rPr>
          <w:rStyle w:val="StyleUnderline"/>
        </w:rPr>
        <w:t>Her approach and the approach of the progressive left in this country is all top-down</w:t>
      </w:r>
      <w:r w:rsidRPr="00D94050">
        <w:rPr>
          <w:sz w:val="14"/>
        </w:rPr>
        <w:t>,” Bush said. “</w:t>
      </w:r>
      <w:r w:rsidRPr="004212B2">
        <w:rPr>
          <w:rStyle w:val="StyleUnderline"/>
        </w:rPr>
        <w:t>And if we’re going to empower anybody, it ought to be the individuals that are striving for success.”</w:t>
      </w:r>
      <w:r w:rsidRPr="00D94050">
        <w:rPr>
          <w:sz w:val="12"/>
        </w:rPr>
        <w:t>¶</w:t>
      </w:r>
      <w:r w:rsidRPr="00D94050">
        <w:rPr>
          <w:sz w:val="14"/>
        </w:rPr>
        <w:t xml:space="preserve"> Bush spoke exclusively with Yahoo News after touring Thumbtack, a 5-year-old company that builds software to connect self-employed workers and small businesses with customers who are looking for their services. During a tour of the building with Thumbtack’s founders, he told them he had looked at their website and saw that it “works spectacularly.” But he joked that he might not sign up for it, “</w:t>
      </w:r>
      <w:proofErr w:type="gramStart"/>
      <w:r w:rsidRPr="00D94050">
        <w:rPr>
          <w:sz w:val="14"/>
        </w:rPr>
        <w:t>because</w:t>
      </w:r>
      <w:proofErr w:type="gramEnd"/>
      <w:r w:rsidRPr="00D94050">
        <w:rPr>
          <w:sz w:val="14"/>
        </w:rPr>
        <w:t xml:space="preserve"> I’ve got this unique life I live now where I’m not sure I want a massage therapist coming to my house.”</w:t>
      </w:r>
      <w:r w:rsidRPr="00D94050">
        <w:rPr>
          <w:sz w:val="12"/>
        </w:rPr>
        <w:t>¶</w:t>
      </w:r>
      <w:r w:rsidRPr="00D94050">
        <w:rPr>
          <w:sz w:val="14"/>
        </w:rPr>
        <w:t xml:space="preserve"> He later spoke to employees and answered questions from them on a range of topics, from protections for LGBT Americans to net neutrality to his record on gun laws while governor of Florida</w:t>
      </w:r>
      <w:proofErr w:type="gramStart"/>
      <w:r w:rsidRPr="00D94050">
        <w:rPr>
          <w:sz w:val="14"/>
          <w:highlight w:val="yellow"/>
        </w:rPr>
        <w:t>.</w:t>
      </w:r>
      <w:r w:rsidRPr="00D94050">
        <w:rPr>
          <w:sz w:val="12"/>
          <w:highlight w:val="yellow"/>
        </w:rPr>
        <w:t>¶</w:t>
      </w:r>
      <w:proofErr w:type="gramEnd"/>
      <w:r w:rsidRPr="00D94050">
        <w:rPr>
          <w:sz w:val="14"/>
          <w:highlight w:val="yellow"/>
        </w:rPr>
        <w:t xml:space="preserve"> </w:t>
      </w:r>
      <w:r w:rsidRPr="00CD3D3C">
        <w:rPr>
          <w:rStyle w:val="StyleUnderline"/>
          <w:highlight w:val="yellow"/>
        </w:rPr>
        <w:t>He dismissed Clinton’s argument that economic growth must be paired with an emphasis on fairness for the greatest number of Americans to benefit. Clinton’s speech was based on the idea that economic growth cannot happen without a middle class that feels secure, and that stagnation in wages</w:t>
      </w:r>
      <w:r w:rsidRPr="004212B2">
        <w:rPr>
          <w:rStyle w:val="StyleUnderline"/>
        </w:rPr>
        <w:t xml:space="preserve"> </w:t>
      </w:r>
      <w:r w:rsidRPr="00CD3D3C">
        <w:rPr>
          <w:rStyle w:val="StyleUnderline"/>
          <w:highlight w:val="yellow"/>
        </w:rPr>
        <w:t>— as well as the continued lack of family-friendly workplace policies such as paid maternity and sick leave — have left too many Americans feeling like they are one mishap away from falling into poverty</w:t>
      </w:r>
      <w:r w:rsidRPr="004212B2">
        <w:rPr>
          <w:rStyle w:val="StyleUnderline"/>
        </w:rPr>
        <w:t>.</w:t>
      </w:r>
    </w:p>
    <w:p w14:paraId="6C90D6F0" w14:textId="77777777" w:rsidR="00616513" w:rsidRPr="003823E7" w:rsidRDefault="00616513" w:rsidP="00616513">
      <w:pPr>
        <w:pStyle w:val="Heading4"/>
      </w:pPr>
      <w:r>
        <w:t>Bush’s economic policy fails – mandates longer hours in the industrialized country where people already work the most</w:t>
      </w:r>
    </w:p>
    <w:p w14:paraId="0B92B29F" w14:textId="77777777" w:rsidR="00616513" w:rsidRPr="00E11391" w:rsidRDefault="00616513" w:rsidP="00616513">
      <w:pPr>
        <w:rPr>
          <w:sz w:val="16"/>
          <w:szCs w:val="16"/>
        </w:rPr>
      </w:pPr>
      <w:proofErr w:type="gramStart"/>
      <w:r>
        <w:rPr>
          <w:b/>
          <w:bCs/>
        </w:rPr>
        <w:t>Smith 7/8</w:t>
      </w:r>
      <w:r w:rsidRPr="003823E7">
        <w:t xml:space="preserve"> </w:t>
      </w:r>
      <w:r w:rsidRPr="003823E7">
        <w:rPr>
          <w:sz w:val="16"/>
          <w:szCs w:val="16"/>
        </w:rPr>
        <w:t>–</w:t>
      </w:r>
      <w:r>
        <w:rPr>
          <w:sz w:val="16"/>
          <w:szCs w:val="16"/>
        </w:rPr>
        <w:t xml:space="preserve"> Candace, </w:t>
      </w:r>
      <w:r w:rsidRPr="00B15086">
        <w:rPr>
          <w:sz w:val="16"/>
          <w:szCs w:val="16"/>
        </w:rPr>
        <w:t>Segment Producer at ABC News</w:t>
      </w:r>
      <w:r>
        <w:rPr>
          <w:sz w:val="16"/>
          <w:szCs w:val="16"/>
        </w:rPr>
        <w:t>.</w:t>
      </w:r>
      <w:proofErr w:type="gramEnd"/>
      <w:r>
        <w:rPr>
          <w:sz w:val="16"/>
          <w:szCs w:val="16"/>
        </w:rPr>
        <w:t xml:space="preserve"> (“</w:t>
      </w:r>
      <w:r w:rsidRPr="00B15086">
        <w:rPr>
          <w:sz w:val="16"/>
          <w:szCs w:val="16"/>
        </w:rPr>
        <w:t>Jeb Bush: People Need to Work Longer Hours</w:t>
      </w:r>
      <w:r>
        <w:rPr>
          <w:sz w:val="16"/>
          <w:szCs w:val="16"/>
        </w:rPr>
        <w:t xml:space="preserve">,” 7/8/15, </w:t>
      </w:r>
      <w:r w:rsidRPr="00B15086">
        <w:rPr>
          <w:sz w:val="16"/>
          <w:szCs w:val="16"/>
        </w:rPr>
        <w:t>http://abcnews.go.com/Politics/jeb-bush-people-work-longer-hours/story</w:t>
      </w:r>
      <w:proofErr w:type="gramStart"/>
      <w:r w:rsidRPr="00B15086">
        <w:rPr>
          <w:sz w:val="16"/>
          <w:szCs w:val="16"/>
        </w:rPr>
        <w:t>?id</w:t>
      </w:r>
      <w:proofErr w:type="gramEnd"/>
      <w:r w:rsidRPr="00B15086">
        <w:rPr>
          <w:sz w:val="16"/>
          <w:szCs w:val="16"/>
        </w:rPr>
        <w:t>=32313997</w:t>
      </w:r>
      <w:r>
        <w:rPr>
          <w:sz w:val="16"/>
          <w:szCs w:val="16"/>
        </w:rPr>
        <w:t>)</w:t>
      </w:r>
    </w:p>
    <w:p w14:paraId="15DB33F0" w14:textId="77777777" w:rsidR="00616513" w:rsidRDefault="00616513" w:rsidP="00616513">
      <w:pPr>
        <w:rPr>
          <w:rStyle w:val="StyleUnderline"/>
        </w:rPr>
      </w:pPr>
    </w:p>
    <w:p w14:paraId="15643E2E" w14:textId="77777777" w:rsidR="00616513" w:rsidRPr="00B15086" w:rsidRDefault="00616513" w:rsidP="00616513">
      <w:pPr>
        <w:rPr>
          <w:b/>
          <w:u w:val="single"/>
        </w:rPr>
      </w:pPr>
      <w:r w:rsidRPr="00B15086">
        <w:rPr>
          <w:rStyle w:val="StyleUnderline"/>
        </w:rPr>
        <w:t xml:space="preserve">Republican presidential candidate </w:t>
      </w:r>
      <w:r w:rsidRPr="00CD3D3C">
        <w:rPr>
          <w:rStyle w:val="StyleUnderline"/>
          <w:highlight w:val="yellow"/>
        </w:rPr>
        <w:t>Jeb Bush said Wednesday</w:t>
      </w:r>
      <w:r w:rsidRPr="00B15086">
        <w:rPr>
          <w:rStyle w:val="StyleUnderline"/>
        </w:rPr>
        <w:t xml:space="preserve"> that in order to grow the economy “people need to work longer hours</w:t>
      </w:r>
      <w:r w:rsidRPr="00D94050">
        <w:rPr>
          <w:sz w:val="16"/>
        </w:rPr>
        <w:t>” -- a comment that the Bush campaign argues was a reference to underemployed part-time workers but which Democrats are already using to attack him</w:t>
      </w:r>
      <w:proofErr w:type="gramStart"/>
      <w:r w:rsidRPr="00D94050">
        <w:rPr>
          <w:sz w:val="16"/>
        </w:rPr>
        <w:t>.</w:t>
      </w:r>
      <w:r w:rsidRPr="00D94050">
        <w:rPr>
          <w:sz w:val="12"/>
        </w:rPr>
        <w:t>¶</w:t>
      </w:r>
      <w:proofErr w:type="gramEnd"/>
      <w:r w:rsidRPr="00D94050">
        <w:rPr>
          <w:sz w:val="16"/>
        </w:rPr>
        <w:t xml:space="preserve"> During an interview that was live-streamed on the app Periscope, Bush made the comments to New Hampshire’s The Union Leader answering a question about his plans for tax reform.</w:t>
      </w:r>
      <w:r w:rsidRPr="00D94050">
        <w:rPr>
          <w:sz w:val="12"/>
        </w:rPr>
        <w:t>¶</w:t>
      </w:r>
      <w:r w:rsidRPr="00D94050">
        <w:rPr>
          <w:sz w:val="16"/>
        </w:rPr>
        <w:t xml:space="preserve"> “</w:t>
      </w:r>
      <w:r w:rsidRPr="00B15086">
        <w:rPr>
          <w:rStyle w:val="StyleUnderline"/>
        </w:rPr>
        <w:t xml:space="preserve">My aspiration for the country and </w:t>
      </w:r>
      <w:r w:rsidRPr="00CD3D3C">
        <w:rPr>
          <w:rStyle w:val="StyleUnderline"/>
          <w:highlight w:val="yellow"/>
        </w:rPr>
        <w:t>I believe we can achieve it, is 4 percent growth as far as the eye can see. Which means we have to be a lot more productive, workforce participation has to rise from its all-time modern lows</w:t>
      </w:r>
      <w:r w:rsidRPr="00D94050">
        <w:rPr>
          <w:sz w:val="16"/>
        </w:rPr>
        <w:t>. It means that people need to work longer hours” and, through their productivity, gain more income for their families. That's the only way we're going to get out of this rut that we're in.”</w:t>
      </w:r>
      <w:r w:rsidRPr="00D94050">
        <w:rPr>
          <w:sz w:val="12"/>
        </w:rPr>
        <w:t>¶</w:t>
      </w:r>
      <w:r w:rsidRPr="00D94050">
        <w:rPr>
          <w:sz w:val="16"/>
        </w:rPr>
        <w:t xml:space="preserve"> </w:t>
      </w:r>
      <w:r w:rsidRPr="00B15086">
        <w:rPr>
          <w:rStyle w:val="StyleUnderline"/>
        </w:rPr>
        <w:t xml:space="preserve">Already the </w:t>
      </w:r>
      <w:r w:rsidRPr="00CD3D3C">
        <w:rPr>
          <w:rStyle w:val="StyleUnderline"/>
          <w:highlight w:val="yellow"/>
        </w:rPr>
        <w:t>Democratic National Committee</w:t>
      </w:r>
      <w:r w:rsidRPr="00B15086">
        <w:rPr>
          <w:rStyle w:val="StyleUnderline"/>
        </w:rPr>
        <w:t xml:space="preserve"> has pounced, releasing a </w:t>
      </w:r>
      <w:r w:rsidRPr="00CD3D3C">
        <w:rPr>
          <w:rStyle w:val="StyleUnderline"/>
          <w:highlight w:val="yellow"/>
        </w:rPr>
        <w:t>statement that calls his remarks</w:t>
      </w:r>
      <w:r w:rsidRPr="00B15086">
        <w:rPr>
          <w:rStyle w:val="StyleUnderline"/>
        </w:rPr>
        <w:t xml:space="preserve"> </w:t>
      </w:r>
      <w:r w:rsidRPr="00CD3D3C">
        <w:rPr>
          <w:rStyle w:val="StyleUnderline"/>
          <w:highlight w:val="yellow"/>
        </w:rPr>
        <w:t>“easily one of the most out-of-touch comments we’ve heard so far this cycl</w:t>
      </w:r>
      <w:r w:rsidRPr="00D94050">
        <w:rPr>
          <w:sz w:val="16"/>
          <w:highlight w:val="yellow"/>
        </w:rPr>
        <w:t>e</w:t>
      </w:r>
      <w:r w:rsidRPr="00D94050">
        <w:rPr>
          <w:sz w:val="16"/>
        </w:rPr>
        <w:t>,” adding that Bush would not fight for the middle class as president</w:t>
      </w:r>
      <w:proofErr w:type="gramStart"/>
      <w:r w:rsidRPr="00D94050">
        <w:rPr>
          <w:sz w:val="16"/>
        </w:rPr>
        <w:t>.</w:t>
      </w:r>
      <w:r w:rsidRPr="00D94050">
        <w:rPr>
          <w:sz w:val="12"/>
        </w:rPr>
        <w:t>¶</w:t>
      </w:r>
      <w:proofErr w:type="gramEnd"/>
      <w:r w:rsidRPr="00D94050">
        <w:rPr>
          <w:sz w:val="16"/>
        </w:rPr>
        <w:t xml:space="preserve"> In a statement, a Bush aide clarified that he was referring to the underemployed and part-time workers: “Under President Obama, we have the lowest workforce participation rate since 1977, and too many Americans are falling behind. Only Washington Democrats could be out-of-touch enough to criticize giving more Americans the ability to work, earn a paycheck, and make ends meet.”</w:t>
      </w:r>
      <w:r w:rsidRPr="00D94050">
        <w:rPr>
          <w:sz w:val="12"/>
        </w:rPr>
        <w:t>¶</w:t>
      </w:r>
      <w:r w:rsidRPr="00D94050">
        <w:rPr>
          <w:sz w:val="16"/>
        </w:rPr>
        <w:t xml:space="preserve"> Bush commented on this issue speaking before the Detroit Economic Council back in February</w:t>
      </w:r>
      <w:proofErr w:type="gramStart"/>
      <w:r w:rsidRPr="00D94050">
        <w:rPr>
          <w:sz w:val="16"/>
        </w:rPr>
        <w:t>.</w:t>
      </w:r>
      <w:r w:rsidRPr="00D94050">
        <w:rPr>
          <w:sz w:val="12"/>
        </w:rPr>
        <w:t>¶</w:t>
      </w:r>
      <w:proofErr w:type="gramEnd"/>
      <w:r w:rsidRPr="00D94050">
        <w:rPr>
          <w:sz w:val="16"/>
        </w:rPr>
        <w:t xml:space="preserve"> “</w:t>
      </w:r>
      <w:r w:rsidRPr="00B15086">
        <w:rPr>
          <w:rStyle w:val="StyleUnderline"/>
        </w:rPr>
        <w:t xml:space="preserve">For several years now, they have been recklessly degrading the value of work, the incentive to work, and the rewards of work. </w:t>
      </w:r>
      <w:r w:rsidRPr="00CD3D3C">
        <w:rPr>
          <w:rStyle w:val="StyleUnderline"/>
          <w:highlight w:val="yellow"/>
        </w:rPr>
        <w:t>We have seen them cut the definition of a full-time job from 40 to 30 hours, slashing the ability of paycheck earners to make ends meet</w:t>
      </w:r>
      <w:r w:rsidRPr="00D94050">
        <w:rPr>
          <w:sz w:val="16"/>
        </w:rPr>
        <w:t>," he said. "We have seen them create welfare programs and tax rules that punish people with lost benefits and higher taxes for moving up those first few rungs of the economic ladder.”</w:t>
      </w:r>
      <w:r w:rsidRPr="00D94050">
        <w:rPr>
          <w:sz w:val="12"/>
        </w:rPr>
        <w:t>¶</w:t>
      </w:r>
      <w:r w:rsidRPr="00D94050">
        <w:rPr>
          <w:sz w:val="16"/>
        </w:rPr>
        <w:t xml:space="preserve"> </w:t>
      </w:r>
      <w:r w:rsidRPr="00B15086">
        <w:rPr>
          <w:rStyle w:val="StyleUnderline"/>
        </w:rPr>
        <w:t>A 2014 Gallup poll found that already many Americans employed full-time report working, on average, 47 hours a week, while nearly 4 in 10 say they work at least 50 hours a week</w:t>
      </w:r>
      <w:proofErr w:type="gramStart"/>
      <w:r w:rsidRPr="00B15086">
        <w:rPr>
          <w:rStyle w:val="StyleUnderline"/>
        </w:rPr>
        <w:t>.</w:t>
      </w:r>
      <w:r w:rsidRPr="00D94050">
        <w:rPr>
          <w:rStyle w:val="StyleUnderline"/>
          <w:sz w:val="12"/>
        </w:rPr>
        <w:t>¶</w:t>
      </w:r>
      <w:proofErr w:type="gramEnd"/>
      <w:r w:rsidRPr="00B15086">
        <w:rPr>
          <w:rStyle w:val="StyleUnderline"/>
          <w:sz w:val="12"/>
        </w:rPr>
        <w:t xml:space="preserve"> </w:t>
      </w:r>
      <w:r w:rsidRPr="00B15086">
        <w:rPr>
          <w:rStyle w:val="StyleUnderline"/>
        </w:rPr>
        <w:t>US workers toil more hours than workers in any other large, industrialized country, according to the Organization for Economic Cooperation and Development.</w:t>
      </w:r>
      <w:r w:rsidRPr="00D94050">
        <w:rPr>
          <w:rStyle w:val="StyleUnderline"/>
          <w:sz w:val="12"/>
        </w:rPr>
        <w:t>¶</w:t>
      </w:r>
      <w:r w:rsidRPr="00D94050">
        <w:rPr>
          <w:sz w:val="16"/>
        </w:rPr>
        <w:t xml:space="preserve"> </w:t>
      </w:r>
      <w:r w:rsidRPr="00CD3D3C">
        <w:rPr>
          <w:rStyle w:val="StyleUnderline"/>
          <w:highlight w:val="yellow"/>
        </w:rPr>
        <w:t>There are 6.5 million people in the country who, according to the Bureau of Labor, are working part time for economic reasons. This means they are involuntarily working part time because they can't find full time employment and presumably would work more if they could.</w:t>
      </w:r>
    </w:p>
    <w:p w14:paraId="41B222D5" w14:textId="77777777" w:rsidR="00616513" w:rsidRPr="003823E7" w:rsidRDefault="00616513" w:rsidP="00616513">
      <w:pPr>
        <w:pStyle w:val="Heading4"/>
      </w:pPr>
      <w:r>
        <w:t>Bush’s economic strategy is ridiculous – places more strain on an already overworked labor force</w:t>
      </w:r>
    </w:p>
    <w:p w14:paraId="69EF2117" w14:textId="77777777" w:rsidR="00616513" w:rsidRPr="00E11391" w:rsidRDefault="00616513" w:rsidP="00616513">
      <w:pPr>
        <w:rPr>
          <w:sz w:val="16"/>
          <w:szCs w:val="16"/>
        </w:rPr>
      </w:pPr>
      <w:proofErr w:type="gramStart"/>
      <w:r>
        <w:rPr>
          <w:b/>
          <w:bCs/>
        </w:rPr>
        <w:t>Hannon 7/8</w:t>
      </w:r>
      <w:r w:rsidRPr="003823E7">
        <w:t xml:space="preserve"> </w:t>
      </w:r>
      <w:r w:rsidRPr="003823E7">
        <w:rPr>
          <w:sz w:val="16"/>
          <w:szCs w:val="16"/>
        </w:rPr>
        <w:t>–</w:t>
      </w:r>
      <w:r>
        <w:rPr>
          <w:sz w:val="16"/>
          <w:szCs w:val="16"/>
        </w:rPr>
        <w:t xml:space="preserve"> Elliot, </w:t>
      </w:r>
      <w:r w:rsidRPr="00B15086">
        <w:rPr>
          <w:sz w:val="16"/>
          <w:szCs w:val="16"/>
        </w:rPr>
        <w:t>Writer, the Slatest News Blog at Slate Magazine</w:t>
      </w:r>
      <w:r>
        <w:rPr>
          <w:sz w:val="16"/>
          <w:szCs w:val="16"/>
        </w:rPr>
        <w:t>.</w:t>
      </w:r>
      <w:proofErr w:type="gramEnd"/>
      <w:r>
        <w:rPr>
          <w:sz w:val="16"/>
          <w:szCs w:val="16"/>
        </w:rPr>
        <w:t xml:space="preserve"> (“</w:t>
      </w:r>
      <w:r w:rsidRPr="00B15086">
        <w:rPr>
          <w:sz w:val="16"/>
          <w:szCs w:val="16"/>
        </w:rPr>
        <w:t>Jeb Bush Narrowly Averts Telling American People They Need to Work More to Boost the Economy</w:t>
      </w:r>
      <w:r>
        <w:rPr>
          <w:sz w:val="16"/>
          <w:szCs w:val="16"/>
        </w:rPr>
        <w:t xml:space="preserve">,” 7/8/15, </w:t>
      </w:r>
      <w:r w:rsidRPr="00B15086">
        <w:rPr>
          <w:sz w:val="16"/>
          <w:szCs w:val="16"/>
        </w:rPr>
        <w:t>http://abcnews.go.com/Politics/jeb-bush-people-work-longer-hours/story</w:t>
      </w:r>
      <w:proofErr w:type="gramStart"/>
      <w:r w:rsidRPr="00B15086">
        <w:rPr>
          <w:sz w:val="16"/>
          <w:szCs w:val="16"/>
        </w:rPr>
        <w:t>?id</w:t>
      </w:r>
      <w:proofErr w:type="gramEnd"/>
      <w:r w:rsidRPr="00B15086">
        <w:rPr>
          <w:sz w:val="16"/>
          <w:szCs w:val="16"/>
        </w:rPr>
        <w:t>=32313997</w:t>
      </w:r>
      <w:r>
        <w:rPr>
          <w:sz w:val="16"/>
          <w:szCs w:val="16"/>
        </w:rPr>
        <w:t>)</w:t>
      </w:r>
    </w:p>
    <w:p w14:paraId="15D555C9" w14:textId="77777777" w:rsidR="00616513" w:rsidRDefault="00616513" w:rsidP="00616513">
      <w:pPr>
        <w:rPr>
          <w:rStyle w:val="StyleUnderline"/>
        </w:rPr>
      </w:pPr>
    </w:p>
    <w:p w14:paraId="3448BF1C" w14:textId="77777777" w:rsidR="00616513" w:rsidRDefault="00616513" w:rsidP="00616513">
      <w:pPr>
        <w:rPr>
          <w:rStyle w:val="StyleUnderline"/>
        </w:rPr>
      </w:pPr>
      <w:r w:rsidRPr="00B15086">
        <w:rPr>
          <w:rStyle w:val="StyleUnderline"/>
        </w:rPr>
        <w:t>During this interview</w:t>
      </w:r>
      <w:r w:rsidRPr="00CD3D3C">
        <w:rPr>
          <w:rStyle w:val="StyleUnderline"/>
          <w:highlight w:val="yellow"/>
        </w:rPr>
        <w:t>, Bush</w:t>
      </w:r>
      <w:r w:rsidRPr="00B15086">
        <w:rPr>
          <w:rStyle w:val="StyleUnderline"/>
        </w:rPr>
        <w:t xml:space="preserve">, </w:t>
      </w:r>
      <w:r w:rsidRPr="00CD3D3C">
        <w:rPr>
          <w:rStyle w:val="StyleUnderline"/>
          <w:highlight w:val="yellow"/>
        </w:rPr>
        <w:t xml:space="preserve">while discussing the American economy and his plan to give it a PED-like boost, grabbed what we’ll call the fourth rail of American politics and told Americans they need to work harder. </w:t>
      </w:r>
      <w:proofErr w:type="gramStart"/>
      <w:r w:rsidRPr="00CD3D3C">
        <w:rPr>
          <w:rStyle w:val="StyleUnderline"/>
          <w:highlight w:val="yellow"/>
        </w:rPr>
        <w:t>A small price to pay in the name of sweet, sweet 4 percent growth.</w:t>
      </w:r>
      <w:proofErr w:type="gramEnd"/>
      <w:r w:rsidRPr="00B15086">
        <w:rPr>
          <w:rStyle w:val="StyleUnderline"/>
        </w:rPr>
        <w:t xml:space="preserve"> </w:t>
      </w:r>
      <w:r w:rsidRPr="00D94050">
        <w:rPr>
          <w:sz w:val="16"/>
        </w:rPr>
        <w:t>Are you with me</w:t>
      </w:r>
      <w:proofErr w:type="gramStart"/>
      <w:r w:rsidRPr="00D94050">
        <w:rPr>
          <w:sz w:val="16"/>
        </w:rPr>
        <w:t>?</w:t>
      </w:r>
      <w:r w:rsidRPr="00D94050">
        <w:rPr>
          <w:sz w:val="12"/>
        </w:rPr>
        <w:t>¶</w:t>
      </w:r>
      <w:proofErr w:type="gramEnd"/>
      <w:r w:rsidRPr="00D94050">
        <w:rPr>
          <w:sz w:val="16"/>
        </w:rPr>
        <w:t xml:space="preserve"> "My aspiration for the country -- and I believe we can achieve it -- is 4 percent growth as far as the eye can see," he told the newspaper. "Which means we have to be a lot more productive, workforce participation has to rise from its all-time modern lows. It means that people need to work longer hours and, through their productivity, gain more income for their families. That's the only way we're going to get out of this rut that we're in."</w:t>
      </w:r>
      <w:r w:rsidRPr="00D94050">
        <w:rPr>
          <w:sz w:val="12"/>
        </w:rPr>
        <w:t>¶</w:t>
      </w:r>
      <w:r w:rsidRPr="00D94050">
        <w:rPr>
          <w:sz w:val="16"/>
        </w:rPr>
        <w:t xml:space="preserve"> Eek. </w:t>
      </w:r>
      <w:r w:rsidRPr="00B15086">
        <w:rPr>
          <w:rStyle w:val="StyleUnderline"/>
        </w:rPr>
        <w:t xml:space="preserve">Telling the American people they need to work harder is an untested political campaign strategy—presumably for good reason. Jeb Bush, perhaps sensing people weren’t as into the 4-percent or bust plan as he thought, clarified later in the day, telling reporters not everyone needs to work more. </w:t>
      </w:r>
      <w:r w:rsidRPr="00D94050">
        <w:rPr>
          <w:sz w:val="16"/>
        </w:rPr>
        <w:t>"If we’re going to grow the economy people need to stop being part-time workers, they need to be having access to greater opportunities to work,” Bush said</w:t>
      </w:r>
      <w:proofErr w:type="gramStart"/>
      <w:r w:rsidRPr="00D94050">
        <w:rPr>
          <w:sz w:val="16"/>
        </w:rPr>
        <w:t>.</w:t>
      </w:r>
      <w:r w:rsidRPr="00D94050">
        <w:rPr>
          <w:sz w:val="12"/>
        </w:rPr>
        <w:t>¶</w:t>
      </w:r>
      <w:proofErr w:type="gramEnd"/>
      <w:r w:rsidRPr="00D94050">
        <w:rPr>
          <w:sz w:val="16"/>
        </w:rPr>
        <w:t xml:space="preserve"> “</w:t>
      </w:r>
      <w:r w:rsidRPr="00CD3D3C">
        <w:rPr>
          <w:rStyle w:val="StyleUnderline"/>
          <w:highlight w:val="yellow"/>
        </w:rPr>
        <w:t>There are 6.5 million people in the country who, according to the Bureau of Labor, are working part time for economic reasons</w:t>
      </w:r>
      <w:r w:rsidRPr="00D94050">
        <w:rPr>
          <w:sz w:val="16"/>
        </w:rPr>
        <w:t>,” according to the Associated Press. "</w:t>
      </w:r>
      <w:r w:rsidRPr="00CD3D3C">
        <w:rPr>
          <w:rStyle w:val="StyleUnderline"/>
          <w:highlight w:val="yellow"/>
        </w:rPr>
        <w:t>This means they are involuntarily working part time because they can't find full time employment and presumably would work more if they could.”</w:t>
      </w:r>
      <w:r w:rsidRPr="00D94050">
        <w:rPr>
          <w:rStyle w:val="StyleUnderline"/>
          <w:sz w:val="12"/>
          <w:highlight w:val="yellow"/>
        </w:rPr>
        <w:t>¶</w:t>
      </w:r>
      <w:r w:rsidRPr="00D94050">
        <w:rPr>
          <w:sz w:val="16"/>
        </w:rPr>
        <w:t xml:space="preserve"> Whew. </w:t>
      </w:r>
      <w:r w:rsidRPr="00B15086">
        <w:rPr>
          <w:rStyle w:val="StyleUnderline"/>
        </w:rPr>
        <w:t>This talking point might need a bit of fine-tuning.</w:t>
      </w:r>
    </w:p>
    <w:p w14:paraId="65D86CC3" w14:textId="77777777" w:rsidR="00616513" w:rsidRDefault="00616513" w:rsidP="00616513"/>
    <w:p w14:paraId="1C8096F7" w14:textId="49BE6E81" w:rsidR="00417E52" w:rsidRDefault="00417E52" w:rsidP="00417E52">
      <w:pPr>
        <w:pStyle w:val="Heading3"/>
      </w:pPr>
      <w:r>
        <w:t>Immigration Reform Impact—Food Security</w:t>
      </w:r>
    </w:p>
    <w:p w14:paraId="776A72AE" w14:textId="77777777" w:rsidR="00417E52" w:rsidRDefault="00417E52" w:rsidP="00417E52"/>
    <w:p w14:paraId="4A55F6DC" w14:textId="77777777" w:rsidR="00417E52" w:rsidRPr="004A540D" w:rsidRDefault="00417E52" w:rsidP="00417E52">
      <w:pPr>
        <w:rPr>
          <w:b/>
          <w:iCs/>
          <w:sz w:val="26"/>
        </w:rPr>
      </w:pPr>
      <w:r w:rsidRPr="004A540D">
        <w:rPr>
          <w:b/>
          <w:iCs/>
          <w:sz w:val="26"/>
        </w:rPr>
        <w:t>Comprehensive reform is key to food security</w:t>
      </w:r>
    </w:p>
    <w:p w14:paraId="5EEC2652" w14:textId="77777777" w:rsidR="00417E52" w:rsidRPr="004A540D" w:rsidRDefault="00417E52" w:rsidP="00417E52">
      <w:r w:rsidRPr="004A540D">
        <w:rPr>
          <w:b/>
          <w:iCs/>
          <w:sz w:val="26"/>
        </w:rPr>
        <w:t>ACIR ‘7</w:t>
      </w:r>
      <w:r w:rsidRPr="004A540D">
        <w:t xml:space="preserve"> (December 4, 2007 THE AGRICULTURE COALITION FOR IMMIGRATION REFORM </w:t>
      </w:r>
    </w:p>
    <w:p w14:paraId="2486EDCF" w14:textId="77777777" w:rsidR="00417E52" w:rsidRPr="004A540D" w:rsidRDefault="00417E52" w:rsidP="00417E52"/>
    <w:p w14:paraId="675DE5C1" w14:textId="77777777" w:rsidR="00417E52" w:rsidRPr="004A540D" w:rsidRDefault="00417E52" w:rsidP="00417E52">
      <w:pPr>
        <w:rPr>
          <w:sz w:val="16"/>
        </w:rPr>
      </w:pPr>
      <w:r w:rsidRPr="004A540D">
        <w:t xml:space="preserve">Dear Member of Congress: </w:t>
      </w:r>
      <w:r w:rsidRPr="004A540D">
        <w:rPr>
          <w:sz w:val="16"/>
        </w:rPr>
        <w:t xml:space="preserve">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4A540D">
        <w:rPr>
          <w:highlight w:val="yellow"/>
          <w:u w:val="single"/>
        </w:rPr>
        <w:t>they fail to take a comprehensive approach</w:t>
      </w:r>
      <w:r w:rsidRPr="004A540D">
        <w:rPr>
          <w:sz w:val="16"/>
        </w:rPr>
        <w:t xml:space="preserve"> to solving the immigration problem. </w:t>
      </w:r>
      <w:r w:rsidRPr="004A540D">
        <w:rPr>
          <w:highlight w:val="yellow"/>
          <w:u w:val="single"/>
        </w:rPr>
        <w:t xml:space="preserve">History shows that a </w:t>
      </w:r>
      <w:proofErr w:type="gramStart"/>
      <w:r w:rsidRPr="004A540D">
        <w:rPr>
          <w:highlight w:val="yellow"/>
          <w:u w:val="single"/>
        </w:rPr>
        <w:t>one dimensional</w:t>
      </w:r>
      <w:proofErr w:type="gramEnd"/>
      <w:r w:rsidRPr="004A540D">
        <w:rPr>
          <w:highlight w:val="yellow"/>
          <w:u w:val="single"/>
        </w:rPr>
        <w:t xml:space="preserve"> approach</w:t>
      </w:r>
      <w:r w:rsidRPr="004A540D">
        <w:rPr>
          <w:u w:val="single"/>
        </w:rPr>
        <w:t xml:space="preserve"> to the nation’s immigration problem </w:t>
      </w:r>
      <w:r w:rsidRPr="004A540D">
        <w:rPr>
          <w:highlight w:val="yellow"/>
          <w:u w:val="single"/>
        </w:rPr>
        <w:t>is doomed to fail. Enforcement alone</w:t>
      </w:r>
      <w:r w:rsidRPr="004A540D">
        <w:rPr>
          <w:u w:val="single"/>
        </w:rPr>
        <w:t xml:space="preserve">, without providing a viable means to obtain a legal workforce to sustain economic growth </w:t>
      </w:r>
      <w:r w:rsidRPr="004A540D">
        <w:rPr>
          <w:highlight w:val="yellow"/>
          <w:u w:val="single"/>
        </w:rPr>
        <w:t>is a formula for disaster</w:t>
      </w:r>
      <w:r w:rsidRPr="004A540D">
        <w:rPr>
          <w:sz w:val="16"/>
        </w:rPr>
        <w:t xml:space="preserve">. </w:t>
      </w:r>
      <w:r w:rsidRPr="004A540D">
        <w:rPr>
          <w:u w:val="single"/>
        </w:rPr>
        <w:t>Agriculture best illustrates this point. Agricultural industries that need considerable labor in order to function include the fruit and vegetable, dairy and livestock, nursery, greenhouse, and Christmas tree sectors</w:t>
      </w:r>
      <w:r w:rsidRPr="004A540D">
        <w:rPr>
          <w:sz w:val="16"/>
        </w:rPr>
        <w:t xml:space="preserve">. </w:t>
      </w:r>
      <w:r w:rsidRPr="004A540D">
        <w:rPr>
          <w:u w:val="single"/>
        </w:rPr>
        <w:t xml:space="preserve">Localized </w:t>
      </w:r>
      <w:r w:rsidRPr="004A540D">
        <w:rPr>
          <w:highlight w:val="yellow"/>
          <w:u w:val="single"/>
        </w:rPr>
        <w:t>labor shortages</w:t>
      </w:r>
      <w:r w:rsidRPr="004A540D">
        <w:rPr>
          <w:u w:val="single"/>
        </w:rPr>
        <w:t xml:space="preserve"> </w:t>
      </w:r>
      <w:r w:rsidRPr="004A540D">
        <w:rPr>
          <w:highlight w:val="yellow"/>
          <w:u w:val="single"/>
        </w:rPr>
        <w:t>have resulted in actual crop loss</w:t>
      </w:r>
      <w:r w:rsidRPr="004A540D">
        <w:rPr>
          <w:u w:val="single"/>
        </w:rPr>
        <w:t xml:space="preserve"> in various parts of the country</w:t>
      </w:r>
      <w:r w:rsidRPr="004A540D">
        <w:rPr>
          <w:sz w:val="16"/>
        </w:rPr>
        <w:t xml:space="preserve">. More broadly, </w:t>
      </w:r>
      <w:r w:rsidRPr="004A540D">
        <w:rPr>
          <w:highlight w:val="yellow"/>
          <w:u w:val="single"/>
        </w:rPr>
        <w:t>producers are making decisions to scale back production, limit expansion, and leave</w:t>
      </w:r>
      <w:r w:rsidRPr="004A540D">
        <w:rPr>
          <w:u w:val="single"/>
        </w:rPr>
        <w:t xml:space="preserve"> many </w:t>
      </w:r>
      <w:r w:rsidRPr="004A540D">
        <w:rPr>
          <w:highlight w:val="yellow"/>
          <w:u w:val="single"/>
        </w:rPr>
        <w:t>critical tasks unfulfilled</w:t>
      </w:r>
      <w:r w:rsidRPr="004A540D">
        <w:rPr>
          <w:u w:val="single"/>
        </w:rPr>
        <w:t>.</w:t>
      </w:r>
      <w:r w:rsidRPr="004A540D">
        <w:rPr>
          <w:sz w:val="16"/>
        </w:rPr>
        <w:t xml:space="preserve"> </w:t>
      </w:r>
      <w:r w:rsidRPr="004A540D">
        <w:rPr>
          <w:highlight w:val="yellow"/>
          <w:u w:val="single"/>
        </w:rPr>
        <w:t>Continued</w:t>
      </w:r>
      <w:r w:rsidRPr="004A540D">
        <w:rPr>
          <w:u w:val="single"/>
        </w:rPr>
        <w:t xml:space="preserve"> labor </w:t>
      </w:r>
      <w:r w:rsidRPr="004A540D">
        <w:rPr>
          <w:highlight w:val="yellow"/>
          <w:u w:val="single"/>
        </w:rPr>
        <w:t xml:space="preserve">shortages could force more producers to shift production out of the U.S., </w:t>
      </w:r>
      <w:r w:rsidRPr="004A540D">
        <w:rPr>
          <w:u w:val="single"/>
        </w:rPr>
        <w:t xml:space="preserve">thus </w:t>
      </w:r>
      <w:r w:rsidRPr="004A540D">
        <w:rPr>
          <w:highlight w:val="yellow"/>
          <w:u w:val="single"/>
        </w:rPr>
        <w:t>stressing already taxed food and import safety systems</w:t>
      </w:r>
      <w:r w:rsidRPr="004A540D">
        <w:rPr>
          <w:sz w:val="16"/>
          <w:highlight w:val="yellow"/>
        </w:rPr>
        <w:t xml:space="preserve">. </w:t>
      </w:r>
      <w:r w:rsidRPr="004A540D">
        <w:rPr>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w:t>
      </w:r>
      <w:proofErr w:type="gramStart"/>
      <w:r w:rsidRPr="004A540D">
        <w:rPr>
          <w:sz w:val="16"/>
        </w:rPr>
        <w:t>is believed to be improperly authorized</w:t>
      </w:r>
      <w:proofErr w:type="gramEnd"/>
      <w:r w:rsidRPr="004A540D">
        <w:rPr>
          <w:sz w:val="16"/>
        </w:rPr>
        <w:t xml:space="preserve">.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4A540D">
        <w:rPr>
          <w:highlight w:val="yellow"/>
          <w:u w:val="single"/>
        </w:rPr>
        <w:t>Continued failure</w:t>
      </w:r>
      <w:r w:rsidRPr="004A540D">
        <w:rPr>
          <w:u w:val="single"/>
        </w:rPr>
        <w:t xml:space="preserve"> by Congress </w:t>
      </w:r>
      <w:r w:rsidRPr="004A540D">
        <w:rPr>
          <w:highlight w:val="yellow"/>
          <w:u w:val="single"/>
        </w:rPr>
        <w:t>to act</w:t>
      </w:r>
      <w:r w:rsidRPr="004A540D">
        <w:rPr>
          <w:u w:val="single"/>
        </w:rPr>
        <w:t xml:space="preserve"> to address this situation </w:t>
      </w:r>
      <w:r w:rsidRPr="004A540D">
        <w:rPr>
          <w:highlight w:val="yellow"/>
          <w:u w:val="single"/>
        </w:rPr>
        <w:t xml:space="preserve">in a comprehensive fashion is placing in jeopardy </w:t>
      </w:r>
      <w:r w:rsidRPr="004A540D">
        <w:rPr>
          <w:u w:val="single"/>
        </w:rPr>
        <w:t xml:space="preserve">U.S. </w:t>
      </w:r>
      <w:r w:rsidRPr="004A540D">
        <w:rPr>
          <w:highlight w:val="yellow"/>
          <w:u w:val="single"/>
        </w:rPr>
        <w:t>food security and global competitiveness</w:t>
      </w:r>
      <w:r w:rsidRPr="004A540D">
        <w:rPr>
          <w:u w:val="single"/>
        </w:rPr>
        <w:t>.</w:t>
      </w:r>
      <w:r w:rsidRPr="004A540D">
        <w:rPr>
          <w:sz w:val="16"/>
        </w:rPr>
        <w:t xml:space="preserve"> Furthermore, </w:t>
      </w:r>
      <w:r w:rsidRPr="004A540D">
        <w:rPr>
          <w:u w:val="single"/>
        </w:rPr>
        <w:t>congressional inaction threatens the livelihoods of millions of Americans whose jobs exist because laborintensive agricultural production is occurring in America</w:t>
      </w:r>
      <w:r w:rsidRPr="004A540D">
        <w:rPr>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14:paraId="184408DD" w14:textId="77777777" w:rsidR="00417E52" w:rsidRPr="004A540D" w:rsidRDefault="00417E52" w:rsidP="00417E52">
      <w:pPr>
        <w:rPr>
          <w:b/>
          <w:iCs/>
          <w:sz w:val="26"/>
        </w:rPr>
      </w:pPr>
    </w:p>
    <w:p w14:paraId="0514C168" w14:textId="77777777" w:rsidR="00417E52" w:rsidRPr="004A540D" w:rsidRDefault="00417E52" w:rsidP="00417E52">
      <w:pPr>
        <w:rPr>
          <w:b/>
          <w:bCs/>
          <w:sz w:val="26"/>
        </w:rPr>
      </w:pPr>
      <w:r w:rsidRPr="004A540D">
        <w:rPr>
          <w:b/>
          <w:bCs/>
          <w:sz w:val="26"/>
        </w:rPr>
        <w:t>Food insecurity sparks World War 3</w:t>
      </w:r>
    </w:p>
    <w:p w14:paraId="084C7253" w14:textId="77777777" w:rsidR="00417E52" w:rsidRPr="004A540D" w:rsidRDefault="00417E52" w:rsidP="00417E52">
      <w:r w:rsidRPr="004A540D">
        <w:rPr>
          <w:b/>
          <w:bCs/>
          <w:sz w:val="26"/>
        </w:rPr>
        <w:t>Calvin ’98</w:t>
      </w:r>
      <w:r w:rsidRPr="004A540D">
        <w:t xml:space="preserve"> (William, Theoretical Neurophysiologist – U Washington, Atlantic Monthly, January, Vol 281, No. 1, p. 47-64)</w:t>
      </w:r>
    </w:p>
    <w:p w14:paraId="77CA8ED3" w14:textId="77777777" w:rsidR="00417E52" w:rsidRPr="004A540D" w:rsidRDefault="00417E52" w:rsidP="00417E52">
      <w:pPr>
        <w:rPr>
          <w:b/>
          <w:iCs/>
          <w:sz w:val="26"/>
        </w:rPr>
      </w:pPr>
    </w:p>
    <w:p w14:paraId="30D62918" w14:textId="77777777" w:rsidR="00417E52" w:rsidRPr="004A540D" w:rsidRDefault="00417E52" w:rsidP="00417E52">
      <w:pPr>
        <w:rPr>
          <w:sz w:val="16"/>
        </w:rPr>
      </w:pPr>
      <w:r w:rsidRPr="004A540D">
        <w:rPr>
          <w:sz w:val="16"/>
          <w:szCs w:val="20"/>
        </w:rPr>
        <w:t>The population-crash scenario is surely the most appalling</w:t>
      </w:r>
      <w:r w:rsidRPr="004A540D">
        <w:rPr>
          <w:szCs w:val="20"/>
          <w:u w:val="single"/>
        </w:rPr>
        <w:t xml:space="preserve">. </w:t>
      </w:r>
      <w:r w:rsidRPr="004A540D">
        <w:rPr>
          <w:szCs w:val="20"/>
          <w:highlight w:val="yellow"/>
          <w:u w:val="single"/>
        </w:rPr>
        <w:t>Plummeting crop yields would</w:t>
      </w:r>
      <w:r w:rsidRPr="004A540D">
        <w:rPr>
          <w:szCs w:val="20"/>
          <w:u w:val="single"/>
        </w:rPr>
        <w:t xml:space="preserve"> </w:t>
      </w:r>
      <w:r w:rsidRPr="004A540D">
        <w:rPr>
          <w:szCs w:val="20"/>
          <w:highlight w:val="yellow"/>
          <w:u w:val="single"/>
        </w:rPr>
        <w:t>cause</w:t>
      </w:r>
      <w:r w:rsidRPr="004A540D">
        <w:rPr>
          <w:szCs w:val="20"/>
          <w:u w:val="single"/>
        </w:rPr>
        <w:t xml:space="preserve"> some </w:t>
      </w:r>
      <w:r w:rsidRPr="004A540D">
        <w:rPr>
          <w:szCs w:val="20"/>
          <w:highlight w:val="yellow"/>
          <w:u w:val="single"/>
        </w:rPr>
        <w:t>powerful countries to</w:t>
      </w:r>
      <w:r w:rsidRPr="004A540D">
        <w:rPr>
          <w:szCs w:val="20"/>
          <w:u w:val="single"/>
        </w:rPr>
        <w:t xml:space="preserve"> try to </w:t>
      </w:r>
      <w:r w:rsidRPr="004A540D">
        <w:rPr>
          <w:szCs w:val="20"/>
          <w:highlight w:val="yellow"/>
          <w:u w:val="single"/>
        </w:rPr>
        <w:t>take over their neighbors or distant lands</w:t>
      </w:r>
      <w:r w:rsidRPr="004A540D">
        <w:rPr>
          <w:szCs w:val="20"/>
          <w:u w:val="single"/>
        </w:rPr>
        <w:t xml:space="preserve"> -- if only because their </w:t>
      </w:r>
      <w:r w:rsidRPr="004A540D">
        <w:rPr>
          <w:szCs w:val="20"/>
          <w:highlight w:val="yellow"/>
          <w:u w:val="single"/>
        </w:rPr>
        <w:t>armies</w:t>
      </w:r>
      <w:r w:rsidRPr="004A540D">
        <w:rPr>
          <w:szCs w:val="20"/>
          <w:u w:val="single"/>
        </w:rPr>
        <w:t xml:space="preserve">, unpaid and </w:t>
      </w:r>
      <w:r w:rsidRPr="004A540D">
        <w:rPr>
          <w:szCs w:val="20"/>
          <w:highlight w:val="yellow"/>
          <w:u w:val="single"/>
        </w:rPr>
        <w:t>lacking food, would go marauding</w:t>
      </w:r>
      <w:r w:rsidRPr="004A540D">
        <w:rPr>
          <w:szCs w:val="20"/>
          <w:u w:val="single"/>
        </w:rPr>
        <w:t xml:space="preserve">, both at home and across the borders. The better-organized </w:t>
      </w:r>
      <w:r w:rsidRPr="004A540D">
        <w:rPr>
          <w:szCs w:val="20"/>
          <w:highlight w:val="yellow"/>
          <w:u w:val="single"/>
        </w:rPr>
        <w:t>countries would attempt</w:t>
      </w:r>
      <w:r w:rsidRPr="004A540D">
        <w:rPr>
          <w:szCs w:val="20"/>
          <w:u w:val="single"/>
        </w:rPr>
        <w:t xml:space="preserve"> to use their armies, before they fell apart entirely, to </w:t>
      </w:r>
      <w:r w:rsidRPr="004A540D">
        <w:rPr>
          <w:szCs w:val="20"/>
          <w:highlight w:val="yellow"/>
          <w:u w:val="single"/>
        </w:rPr>
        <w:t>take over countries with</w:t>
      </w:r>
      <w:r w:rsidRPr="004A540D">
        <w:rPr>
          <w:szCs w:val="20"/>
          <w:u w:val="single"/>
        </w:rPr>
        <w:t xml:space="preserve"> significant remaining </w:t>
      </w:r>
      <w:r w:rsidRPr="004A540D">
        <w:rPr>
          <w:szCs w:val="20"/>
          <w:highlight w:val="yellow"/>
          <w:u w:val="single"/>
        </w:rPr>
        <w:t>resources</w:t>
      </w:r>
      <w:r w:rsidRPr="004A540D">
        <w:rPr>
          <w:szCs w:val="20"/>
          <w:u w:val="single"/>
        </w:rPr>
        <w:t xml:space="preserve">, </w:t>
      </w:r>
      <w:r w:rsidRPr="004A540D">
        <w:rPr>
          <w:sz w:val="16"/>
          <w:szCs w:val="20"/>
        </w:rPr>
        <w:t>driving out or starving their inhabitants if not using modern weapons to accomplish the same end: eliminating competitors for the remaining food.</w:t>
      </w:r>
      <w:r w:rsidRPr="004A540D">
        <w:rPr>
          <w:szCs w:val="20"/>
          <w:u w:val="single"/>
        </w:rPr>
        <w:t xml:space="preserve"> </w:t>
      </w:r>
      <w:r w:rsidRPr="004A540D">
        <w:rPr>
          <w:szCs w:val="20"/>
          <w:highlight w:val="yellow"/>
          <w:u w:val="single"/>
        </w:rPr>
        <w:t>This would be a worldwide problem -- and</w:t>
      </w:r>
      <w:r w:rsidRPr="004A540D">
        <w:rPr>
          <w:szCs w:val="20"/>
          <w:u w:val="single"/>
        </w:rPr>
        <w:t xml:space="preserve"> could </w:t>
      </w:r>
      <w:r w:rsidRPr="004A540D">
        <w:rPr>
          <w:szCs w:val="20"/>
          <w:highlight w:val="yellow"/>
          <w:u w:val="single"/>
        </w:rPr>
        <w:t>lead to a Third World War --</w:t>
      </w:r>
      <w:r w:rsidRPr="004A540D">
        <w:rPr>
          <w:szCs w:val="20"/>
          <w:u w:val="single"/>
        </w:rPr>
        <w:t xml:space="preserve"> </w:t>
      </w:r>
      <w:r w:rsidRPr="004A540D">
        <w:rPr>
          <w:sz w:val="16"/>
          <w:szCs w:val="20"/>
        </w:rPr>
        <w:t xml:space="preserve">but Europe's vulnerability is particularly easy to analyze. The last abrupt cooling, the Younger Dryas, drastically altered Europe's climate as </w:t>
      </w:r>
      <w:proofErr w:type="gramStart"/>
      <w:r w:rsidRPr="004A540D">
        <w:rPr>
          <w:sz w:val="16"/>
          <w:szCs w:val="20"/>
        </w:rPr>
        <w:t>far east</w:t>
      </w:r>
      <w:proofErr w:type="gramEnd"/>
      <w:r w:rsidRPr="004A540D">
        <w:rPr>
          <w:sz w:val="16"/>
          <w:szCs w:val="20"/>
        </w:rPr>
        <w:t xml:space="preserve"> as Ukraine. Present-day Europe has more than 650 million people. It has excellent soils, and largely grows its own food. It could no longer do so if it lost the extra warming from the North Atlantic.</w:t>
      </w:r>
    </w:p>
    <w:p w14:paraId="22F33BB0" w14:textId="77777777" w:rsidR="00417E52" w:rsidRDefault="00417E52" w:rsidP="00417E52">
      <w:pPr>
        <w:rPr>
          <w:b/>
          <w:bCs/>
        </w:rPr>
      </w:pPr>
    </w:p>
    <w:p w14:paraId="29A216EB" w14:textId="77777777" w:rsidR="00417E52" w:rsidRPr="00417E52" w:rsidRDefault="00417E52" w:rsidP="00417E52"/>
    <w:p w14:paraId="4D02980D" w14:textId="77777777" w:rsidR="0042003B" w:rsidRDefault="0042003B" w:rsidP="005C04A4"/>
    <w:p w14:paraId="7790168B" w14:textId="3699F4C4" w:rsidR="0042003B" w:rsidRDefault="005337A6" w:rsidP="0042003B">
      <w:pPr>
        <w:pStyle w:val="Heading3"/>
      </w:pPr>
      <w:r>
        <w:t>Dems Good—</w:t>
      </w:r>
      <w:r w:rsidR="0042003B">
        <w:t>Gun Control</w:t>
      </w:r>
    </w:p>
    <w:p w14:paraId="49CEC2E5" w14:textId="77777777" w:rsidR="0042003B" w:rsidRPr="00D16909" w:rsidRDefault="0042003B" w:rsidP="0042003B">
      <w:pPr>
        <w:pStyle w:val="Heading4"/>
        <w:rPr>
          <w:sz w:val="28"/>
        </w:rPr>
      </w:pPr>
      <w:r w:rsidRPr="00D16909">
        <w:rPr>
          <w:sz w:val="28"/>
        </w:rPr>
        <w:t>Clinton win—Key to gun control</w:t>
      </w:r>
    </w:p>
    <w:p w14:paraId="1C179479" w14:textId="77777777" w:rsidR="0042003B" w:rsidRPr="00D16909" w:rsidRDefault="0042003B" w:rsidP="0042003B">
      <w:pPr>
        <w:pStyle w:val="Heading4"/>
        <w:rPr>
          <w:sz w:val="28"/>
        </w:rPr>
      </w:pPr>
      <w:r w:rsidRPr="00D16909">
        <w:rPr>
          <w:sz w:val="28"/>
        </w:rPr>
        <w:t>Gogol 15</w:t>
      </w:r>
    </w:p>
    <w:p w14:paraId="4FA7B229" w14:textId="77777777" w:rsidR="0042003B" w:rsidRPr="00D16909" w:rsidRDefault="0042003B" w:rsidP="0042003B">
      <w:pPr>
        <w:pStyle w:val="Heading4"/>
        <w:rPr>
          <w:rStyle w:val="Style13ptBold"/>
          <w:sz w:val="28"/>
        </w:rPr>
      </w:pPr>
      <w:r w:rsidRPr="00D16909">
        <w:rPr>
          <w:rStyle w:val="Style13ptBold"/>
          <w:sz w:val="28"/>
        </w:rPr>
        <w:t>(Bryan Gogol, distinction in the diplomatic service of our great United States Of America in some of the most politically tumultuous areas of the world, editor at Foreign Policy Quarterly, 2015, “Hillary: Gun Control #1 Priority Of A Clinton Administration”, http://nationalreport.net/hillary-gun-control-1-priority-of-a-clinton-administration/)</w:t>
      </w:r>
    </w:p>
    <w:p w14:paraId="6F6A9E51" w14:textId="77777777" w:rsidR="0042003B" w:rsidRPr="00D16909" w:rsidRDefault="0042003B" w:rsidP="0042003B">
      <w:pPr>
        <w:rPr>
          <w:sz w:val="16"/>
        </w:rPr>
      </w:pPr>
      <w:r w:rsidRPr="00D16909">
        <w:rPr>
          <w:sz w:val="16"/>
        </w:rPr>
        <w:t xml:space="preserve">Speaking at a fifteen thousand a dollar plate fund-raiser in Washington D.C. Hillary </w:t>
      </w:r>
      <w:r w:rsidRPr="00D16909">
        <w:rPr>
          <w:rStyle w:val="StyleUnderline"/>
        </w:rPr>
        <w:t>Clinton laid out</w:t>
      </w:r>
      <w:r w:rsidRPr="00D16909">
        <w:rPr>
          <w:sz w:val="16"/>
        </w:rPr>
        <w:t xml:space="preserve"> her </w:t>
      </w:r>
      <w:r w:rsidRPr="00D16909">
        <w:rPr>
          <w:rStyle w:val="StyleUnderline"/>
        </w:rPr>
        <w:t>vision of</w:t>
      </w:r>
      <w:r w:rsidRPr="00D16909">
        <w:rPr>
          <w:sz w:val="16"/>
        </w:rPr>
        <w:t xml:space="preserve"> a Clinton </w:t>
      </w:r>
      <w:r w:rsidRPr="00D16909">
        <w:rPr>
          <w:rStyle w:val="StyleUnderline"/>
        </w:rPr>
        <w:t xml:space="preserve">presidency to </w:t>
      </w:r>
      <w:r w:rsidRPr="00D16909">
        <w:rPr>
          <w:sz w:val="16"/>
        </w:rPr>
        <w:t xml:space="preserve">a group of </w:t>
      </w:r>
      <w:r w:rsidRPr="00D16909">
        <w:rPr>
          <w:rStyle w:val="StyleUnderline"/>
        </w:rPr>
        <w:t>potential backers</w:t>
      </w:r>
      <w:r w:rsidRPr="00D16909">
        <w:rPr>
          <w:sz w:val="16"/>
        </w:rPr>
        <w:t xml:space="preserve"> drawn from the ranks of </w:t>
      </w:r>
      <w:r w:rsidRPr="00D16909">
        <w:rPr>
          <w:rStyle w:val="StyleUnderline"/>
        </w:rPr>
        <w:t>America’s</w:t>
      </w:r>
      <w:r w:rsidRPr="00D16909">
        <w:rPr>
          <w:sz w:val="16"/>
        </w:rPr>
        <w:t xml:space="preserve"> most </w:t>
      </w:r>
      <w:r w:rsidRPr="00D16909">
        <w:rPr>
          <w:rStyle w:val="StyleUnderline"/>
        </w:rPr>
        <w:t>powerful liberal elite</w:t>
      </w:r>
      <w:r w:rsidRPr="00D16909">
        <w:rPr>
          <w:sz w:val="16"/>
        </w:rPr>
        <w:t xml:space="preserve">. Among the laundry list of liberal policy prescriptions and agendas discussed came </w:t>
      </w:r>
      <w:r w:rsidRPr="00D16909">
        <w:rPr>
          <w:rStyle w:val="StyleUnderline"/>
        </w:rPr>
        <w:t>Clinton’s proclamation that firearm violence</w:t>
      </w:r>
      <w:r w:rsidRPr="00D16909">
        <w:rPr>
          <w:sz w:val="16"/>
        </w:rPr>
        <w:t xml:space="preserve">, and more specifically </w:t>
      </w:r>
      <w:r w:rsidRPr="00D16909">
        <w:rPr>
          <w:rStyle w:val="StyleUnderline"/>
        </w:rPr>
        <w:t>firearm control</w:t>
      </w:r>
      <w:r w:rsidRPr="00D16909">
        <w:rPr>
          <w:sz w:val="16"/>
        </w:rPr>
        <w:t xml:space="preserve">, </w:t>
      </w:r>
      <w:r w:rsidRPr="00D16909">
        <w:rPr>
          <w:rStyle w:val="StyleUnderline"/>
        </w:rPr>
        <w:t>will be</w:t>
      </w:r>
      <w:r w:rsidRPr="00D16909">
        <w:rPr>
          <w:sz w:val="16"/>
        </w:rPr>
        <w:t xml:space="preserve"> the foremost </w:t>
      </w:r>
      <w:r w:rsidRPr="00D16909">
        <w:rPr>
          <w:rStyle w:val="StyleUnderline"/>
        </w:rPr>
        <w:t>domestic priority of her first term in office.  Clinton’s comments</w:t>
      </w:r>
      <w:r w:rsidRPr="00D16909">
        <w:rPr>
          <w:sz w:val="16"/>
        </w:rPr>
        <w:t xml:space="preserve"> regarding a renewed </w:t>
      </w:r>
      <w:r w:rsidRPr="00D16909">
        <w:rPr>
          <w:rStyle w:val="StyleUnderline"/>
        </w:rPr>
        <w:t>push for stricter gun control measures target a democratic</w:t>
      </w:r>
      <w:r w:rsidRPr="00D16909">
        <w:rPr>
          <w:sz w:val="16"/>
        </w:rPr>
        <w:t xml:space="preserve"> </w:t>
      </w:r>
      <w:r w:rsidRPr="00D16909">
        <w:rPr>
          <w:rStyle w:val="StyleUnderline"/>
        </w:rPr>
        <w:t>base</w:t>
      </w:r>
      <w:r w:rsidRPr="00D16909">
        <w:rPr>
          <w:sz w:val="16"/>
        </w:rPr>
        <w:t xml:space="preserve"> that is increasingly vocal in its desire </w:t>
      </w:r>
      <w:r w:rsidRPr="00D16909">
        <w:rPr>
          <w:rStyle w:val="StyleUnderline"/>
        </w:rPr>
        <w:t>for far harsher gun regulations</w:t>
      </w:r>
      <w:r w:rsidRPr="00D16909">
        <w:rPr>
          <w:sz w:val="16"/>
        </w:rPr>
        <w:t xml:space="preserve">. Many </w:t>
      </w:r>
      <w:r w:rsidRPr="00D16909">
        <w:rPr>
          <w:rStyle w:val="StyleUnderline"/>
        </w:rPr>
        <w:t>democratic voters</w:t>
      </w:r>
      <w:r w:rsidRPr="00D16909">
        <w:rPr>
          <w:sz w:val="16"/>
        </w:rPr>
        <w:t xml:space="preserve"> have been </w:t>
      </w:r>
      <w:r w:rsidRPr="00D16909">
        <w:rPr>
          <w:rStyle w:val="StyleUnderline"/>
        </w:rPr>
        <w:t xml:space="preserve">critical of President Obama’s refusal to move </w:t>
      </w:r>
      <w:r w:rsidRPr="00D16909">
        <w:rPr>
          <w:sz w:val="16"/>
        </w:rPr>
        <w:t xml:space="preserve">strongly </w:t>
      </w:r>
      <w:r w:rsidRPr="00D16909">
        <w:rPr>
          <w:rStyle w:val="StyleUnderline"/>
        </w:rPr>
        <w:t>on the issue</w:t>
      </w:r>
      <w:r w:rsidRPr="00D16909">
        <w:rPr>
          <w:sz w:val="16"/>
        </w:rPr>
        <w:t xml:space="preserve"> in the wake </w:t>
      </w:r>
      <w:r w:rsidRPr="00D16909">
        <w:rPr>
          <w:rStyle w:val="StyleUnderline"/>
        </w:rPr>
        <w:t>of national tragedies like</w:t>
      </w:r>
      <w:r w:rsidRPr="00D16909">
        <w:rPr>
          <w:sz w:val="16"/>
        </w:rPr>
        <w:t xml:space="preserve"> the massacre at </w:t>
      </w:r>
      <w:r w:rsidRPr="00D16909">
        <w:rPr>
          <w:rStyle w:val="StyleUnderline"/>
        </w:rPr>
        <w:t>Sandy Hook Elementary and</w:t>
      </w:r>
      <w:r w:rsidRPr="00D16909">
        <w:rPr>
          <w:sz w:val="16"/>
        </w:rPr>
        <w:t xml:space="preserve"> the continued </w:t>
      </w:r>
      <w:r w:rsidRPr="00D16909">
        <w:rPr>
          <w:rStyle w:val="StyleUnderline"/>
        </w:rPr>
        <w:t xml:space="preserve">historically high murder rate </w:t>
      </w:r>
      <w:r w:rsidRPr="00D16909">
        <w:rPr>
          <w:sz w:val="16"/>
        </w:rPr>
        <w:t xml:space="preserve">that they claim is </w:t>
      </w:r>
      <w:r w:rsidRPr="00D16909">
        <w:rPr>
          <w:rStyle w:val="StyleUnderline"/>
        </w:rPr>
        <w:t>driven by</w:t>
      </w:r>
      <w:r w:rsidRPr="00D16909">
        <w:rPr>
          <w:sz w:val="16"/>
        </w:rPr>
        <w:t xml:space="preserve"> the ease of </w:t>
      </w:r>
      <w:r w:rsidRPr="00D16909">
        <w:rPr>
          <w:rStyle w:val="StyleUnderline"/>
        </w:rPr>
        <w:t>acquiring a gun.</w:t>
      </w:r>
      <w:r w:rsidRPr="00D16909">
        <w:rPr>
          <w:sz w:val="16"/>
        </w:rPr>
        <w:t xml:space="preserve"> In </w:t>
      </w:r>
      <w:r w:rsidRPr="00D16909">
        <w:rPr>
          <w:rStyle w:val="StyleUnderline"/>
        </w:rPr>
        <w:t>making gun control a centerpiece of her policy agenda Clinton stands to</w:t>
      </w:r>
      <w:r w:rsidRPr="00D16909">
        <w:rPr>
          <w:sz w:val="16"/>
        </w:rPr>
        <w:t xml:space="preserve"> both </w:t>
      </w:r>
      <w:r w:rsidRPr="00D16909">
        <w:rPr>
          <w:rStyle w:val="StyleUnderline"/>
        </w:rPr>
        <w:t xml:space="preserve">appease her base and combat widespread concerns that she is a centrist who will not embrace the progressive values of her party.  </w:t>
      </w:r>
      <w:r w:rsidRPr="00D16909">
        <w:rPr>
          <w:sz w:val="16"/>
        </w:rPr>
        <w:t xml:space="preserve">Though Hillary’s comments on the need for more stringent gun regulations did not contain any specific policy objectives they were nonetheless strongly worded. She told the gathered </w:t>
      </w:r>
      <w:proofErr w:type="gramStart"/>
      <w:r w:rsidRPr="00D16909">
        <w:rPr>
          <w:sz w:val="16"/>
        </w:rPr>
        <w:t>crowd that</w:t>
      </w:r>
      <w:proofErr w:type="gramEnd"/>
      <w:r w:rsidRPr="00D16909">
        <w:rPr>
          <w:sz w:val="16"/>
        </w:rPr>
        <w:t xml:space="preserve"> “</w:t>
      </w:r>
      <w:r w:rsidRPr="00D16909">
        <w:rPr>
          <w:rStyle w:val="StyleUnderline"/>
        </w:rPr>
        <w:t>the proliferation of semi-automatic weapons among the general populace presents a grave danger to the stability and continuity of governance in our nation</w:t>
      </w:r>
      <w:r w:rsidRPr="00D16909">
        <w:rPr>
          <w:sz w:val="16"/>
        </w:rPr>
        <w:t xml:space="preserve">”. Later in her remarks </w:t>
      </w:r>
      <w:r w:rsidRPr="00D16909">
        <w:rPr>
          <w:rStyle w:val="StyleUnderline"/>
        </w:rPr>
        <w:t>she expressed</w:t>
      </w:r>
      <w:r w:rsidRPr="00D16909">
        <w:rPr>
          <w:sz w:val="16"/>
        </w:rPr>
        <w:t xml:space="preserve"> the belief that </w:t>
      </w:r>
      <w:r w:rsidRPr="00D16909">
        <w:rPr>
          <w:rStyle w:val="StyleUnderline"/>
        </w:rPr>
        <w:t>a federal framework needed to be emplaced</w:t>
      </w:r>
      <w:r w:rsidRPr="00D16909">
        <w:rPr>
          <w:sz w:val="16"/>
        </w:rPr>
        <w:t xml:space="preserve"> which </w:t>
      </w:r>
      <w:r w:rsidRPr="00D16909">
        <w:rPr>
          <w:rStyle w:val="StyleUnderline"/>
        </w:rPr>
        <w:t>would supersede the patchwork of existing state regulations and policies</w:t>
      </w:r>
      <w:r w:rsidRPr="00D16909">
        <w:rPr>
          <w:sz w:val="16"/>
        </w:rPr>
        <w:t xml:space="preserve"> in </w:t>
      </w:r>
      <w:r w:rsidRPr="00D16909">
        <w:rPr>
          <w:rStyle w:val="StyleUnderline"/>
        </w:rPr>
        <w:t>regards to registration and sales of firearms</w:t>
      </w:r>
      <w:r w:rsidRPr="00D16909">
        <w:rPr>
          <w:sz w:val="16"/>
        </w:rPr>
        <w:t xml:space="preserve">. She explained that the </w:t>
      </w:r>
      <w:r w:rsidRPr="00D16909">
        <w:rPr>
          <w:rStyle w:val="StyleUnderline"/>
        </w:rPr>
        <w:t>consistency of a federal framework</w:t>
      </w:r>
      <w:r w:rsidRPr="00D16909">
        <w:rPr>
          <w:sz w:val="16"/>
        </w:rPr>
        <w:t xml:space="preserve"> would </w:t>
      </w:r>
      <w:r w:rsidRPr="00D16909">
        <w:rPr>
          <w:rStyle w:val="StyleUnderline"/>
        </w:rPr>
        <w:t>end the exploitation of the weak gun laws present</w:t>
      </w:r>
      <w:r w:rsidRPr="00D16909">
        <w:rPr>
          <w:sz w:val="16"/>
        </w:rPr>
        <w:t xml:space="preserve"> in some </w:t>
      </w:r>
      <w:r w:rsidRPr="00D16909">
        <w:rPr>
          <w:rStyle w:val="StyleUnderline"/>
        </w:rPr>
        <w:t>states to fuel the sale and use of illegal weapons nationally</w:t>
      </w:r>
      <w:r w:rsidRPr="00D16909">
        <w:rPr>
          <w:sz w:val="16"/>
        </w:rPr>
        <w:t xml:space="preserve">.  The </w:t>
      </w:r>
      <w:r w:rsidRPr="00D16909">
        <w:rPr>
          <w:rStyle w:val="StyleUnderline"/>
        </w:rPr>
        <w:t>move to emphasise gun control</w:t>
      </w:r>
      <w:r w:rsidRPr="00D16909">
        <w:rPr>
          <w:sz w:val="16"/>
        </w:rPr>
        <w:t xml:space="preserve"> could end up being as </w:t>
      </w:r>
      <w:r w:rsidRPr="00D16909">
        <w:rPr>
          <w:rStyle w:val="StyleUnderline"/>
        </w:rPr>
        <w:t>much of a liability in the general election as</w:t>
      </w:r>
      <w:r w:rsidRPr="00D16909">
        <w:rPr>
          <w:sz w:val="16"/>
        </w:rPr>
        <w:t xml:space="preserve"> it is </w:t>
      </w:r>
      <w:r w:rsidRPr="00D16909">
        <w:rPr>
          <w:rStyle w:val="StyleUnderline"/>
        </w:rPr>
        <w:t>a benefit in the primary</w:t>
      </w:r>
      <w:r w:rsidRPr="00D16909">
        <w:rPr>
          <w:sz w:val="16"/>
        </w:rPr>
        <w:t xml:space="preserve">. </w:t>
      </w:r>
      <w:proofErr w:type="gramStart"/>
      <w:r w:rsidRPr="00D16909">
        <w:rPr>
          <w:sz w:val="16"/>
        </w:rPr>
        <w:t xml:space="preserve">The possibility that </w:t>
      </w:r>
      <w:r w:rsidRPr="00D16909">
        <w:rPr>
          <w:rStyle w:val="StyleUnderline"/>
        </w:rPr>
        <w:t>Clinton’s</w:t>
      </w:r>
      <w:r w:rsidRPr="00D16909">
        <w:rPr>
          <w:sz w:val="16"/>
        </w:rPr>
        <w:t xml:space="preserve"> harsh </w:t>
      </w:r>
      <w:r w:rsidRPr="00D16909">
        <w:rPr>
          <w:rStyle w:val="StyleUnderline"/>
        </w:rPr>
        <w:t>stance on</w:t>
      </w:r>
      <w:r w:rsidRPr="00D16909">
        <w:rPr>
          <w:sz w:val="16"/>
        </w:rPr>
        <w:t xml:space="preserve"> the </w:t>
      </w:r>
      <w:r w:rsidRPr="00D16909">
        <w:rPr>
          <w:rStyle w:val="StyleUnderline"/>
        </w:rPr>
        <w:t>need for new gun control measures</w:t>
      </w:r>
      <w:r w:rsidRPr="00D16909">
        <w:rPr>
          <w:sz w:val="16"/>
        </w:rPr>
        <w:t xml:space="preserve"> could </w:t>
      </w:r>
      <w:r w:rsidRPr="00D16909">
        <w:rPr>
          <w:rStyle w:val="StyleUnderline"/>
        </w:rPr>
        <w:t>galvanize opposition to</w:t>
      </w:r>
      <w:r w:rsidRPr="00D16909">
        <w:rPr>
          <w:sz w:val="16"/>
        </w:rPr>
        <w:t xml:space="preserve"> the </w:t>
      </w:r>
      <w:r w:rsidRPr="00D16909">
        <w:rPr>
          <w:rStyle w:val="StyleUnderline"/>
        </w:rPr>
        <w:t>former secretary of state.</w:t>
      </w:r>
      <w:proofErr w:type="gramEnd"/>
      <w:r w:rsidRPr="00D16909">
        <w:rPr>
          <w:sz w:val="16"/>
        </w:rPr>
        <w:t xml:space="preserve"> Even if she attempts to walk back her rhetoric after securing the democratic nomination the damage may already have been done. Americans are notoriously prickly when it comes to politicians interfering with their second amendment rights. </w:t>
      </w:r>
    </w:p>
    <w:p w14:paraId="6DBDBAF2" w14:textId="77777777" w:rsidR="0042003B" w:rsidRPr="0042003B" w:rsidRDefault="0042003B" w:rsidP="0042003B"/>
    <w:p w14:paraId="53BA09F1" w14:textId="77777777" w:rsidR="005C04A4" w:rsidRPr="005C04A4" w:rsidRDefault="005C04A4" w:rsidP="005C04A4"/>
    <w:p w14:paraId="593894C9" w14:textId="77777777" w:rsidR="005C04A4" w:rsidRDefault="005C04A4" w:rsidP="005C04A4"/>
    <w:p w14:paraId="194AE99D" w14:textId="387F99F2" w:rsidR="006A3395" w:rsidRDefault="005337A6" w:rsidP="006A3395">
      <w:pPr>
        <w:pStyle w:val="Heading3"/>
      </w:pPr>
      <w:r>
        <w:t>Dems Good—</w:t>
      </w:r>
      <w:r w:rsidR="006A3395">
        <w:t>Internet Freedom</w:t>
      </w:r>
      <w:r w:rsidR="005E71C6">
        <w:t>—1NC</w:t>
      </w:r>
    </w:p>
    <w:p w14:paraId="6DC699AC" w14:textId="77777777" w:rsidR="006A3395" w:rsidRDefault="006A3395" w:rsidP="006A3395">
      <w:pPr>
        <w:pStyle w:val="Heading4"/>
      </w:pPr>
      <w:r>
        <w:t>A victory for Hillary Clinton ensures that the United States remains Internet Freedom credibility</w:t>
      </w:r>
    </w:p>
    <w:p w14:paraId="77023ED6" w14:textId="77777777" w:rsidR="006A3395" w:rsidRPr="00FF5249" w:rsidRDefault="006A3395" w:rsidP="006A3395">
      <w:r w:rsidRPr="00FF5249">
        <w:t xml:space="preserve">Eugene </w:t>
      </w:r>
      <w:r w:rsidRPr="00FF5249">
        <w:rPr>
          <w:b/>
        </w:rPr>
        <w:t>Kim</w:t>
      </w:r>
      <w:r w:rsidRPr="00FF5249">
        <w:t>, 10-14-</w:t>
      </w:r>
      <w:r w:rsidRPr="00FF5249">
        <w:rPr>
          <w:b/>
        </w:rPr>
        <w:t>2014</w:t>
      </w:r>
      <w:r w:rsidRPr="00FF5249">
        <w:t xml:space="preserve">, </w:t>
      </w:r>
      <w:r>
        <w:t>(</w:t>
      </w:r>
      <w:r w:rsidRPr="00FF5249">
        <w:t>"</w:t>
      </w:r>
      <w:r>
        <w:t xml:space="preserve"> Eugene Kim is an Enterprise Tech Reporter for Business Insider.</w:t>
      </w:r>
      <w:r w:rsidRPr="00FF5249">
        <w:t xml:space="preserve"> Clinton Calls Internet Freedom 'An Ongoing Struggle'," Business Insider, &lt;span class="skimlinks-unlinked"&gt;http://www.businessinsider.com/hillary-clinton-on-internet-freedom-dreamforce-2014-10&lt;/span&gt;</w:t>
      </w:r>
      <w:r>
        <w:t>)</w:t>
      </w:r>
    </w:p>
    <w:p w14:paraId="2C31928D" w14:textId="77777777" w:rsidR="006A3395" w:rsidRPr="00FF5249" w:rsidRDefault="006A3395" w:rsidP="006A3395">
      <w:pPr>
        <w:rPr>
          <w:sz w:val="16"/>
        </w:rPr>
      </w:pPr>
      <w:r w:rsidRPr="00FF5249">
        <w:rPr>
          <w:rStyle w:val="StyleUnderline"/>
        </w:rPr>
        <w:t>Hillary Clinton is one of the biggest supporters of an “Open Internet,” the principle that people should be able to make their own choices on internet services and expression</w:t>
      </w:r>
      <w:proofErr w:type="gramStart"/>
      <w:r w:rsidRPr="00FF5249">
        <w:rPr>
          <w:sz w:val="16"/>
        </w:rPr>
        <w:t>.</w:t>
      </w:r>
      <w:r w:rsidRPr="00FF5249">
        <w:rPr>
          <w:sz w:val="12"/>
        </w:rPr>
        <w:t>¶</w:t>
      </w:r>
      <w:proofErr w:type="gramEnd"/>
      <w:r w:rsidRPr="00FF5249">
        <w:rPr>
          <w:sz w:val="16"/>
        </w:rPr>
        <w:t xml:space="preserve"> In fact, </w:t>
      </w:r>
      <w:r w:rsidRPr="00FF5249">
        <w:rPr>
          <w:rStyle w:val="StyleUnderline"/>
        </w:rPr>
        <w:t>she is one of the original cosponsors of the Internet Freedom Preservation Act</w:t>
      </w:r>
      <w:r w:rsidRPr="00FF5249">
        <w:rPr>
          <w:sz w:val="16"/>
        </w:rPr>
        <w:t xml:space="preserve">, the law that protects net neutrality and the right to keep an open internet. </w:t>
      </w:r>
      <w:r w:rsidRPr="00FF5249">
        <w:rPr>
          <w:sz w:val="12"/>
        </w:rPr>
        <w:t>¶</w:t>
      </w:r>
      <w:r w:rsidRPr="00FF5249">
        <w:rPr>
          <w:sz w:val="16"/>
        </w:rPr>
        <w:t xml:space="preserve"> On Tuesday, </w:t>
      </w:r>
      <w:r w:rsidRPr="00FF5249">
        <w:rPr>
          <w:rStyle w:val="StyleUnderline"/>
        </w:rPr>
        <w:t>Clinton reiterated her strong support for internet freedom</w:t>
      </w:r>
      <w:r w:rsidRPr="00FF5249">
        <w:rPr>
          <w:sz w:val="16"/>
        </w:rPr>
        <w:t xml:space="preserve"> during her speech at Dreamforce 2014, Salesforce’s annual conference in San Francisco</w:t>
      </w:r>
      <w:proofErr w:type="gramStart"/>
      <w:r w:rsidRPr="00FF5249">
        <w:rPr>
          <w:sz w:val="16"/>
        </w:rPr>
        <w:t>.</w:t>
      </w:r>
      <w:r w:rsidRPr="00FF5249">
        <w:rPr>
          <w:sz w:val="12"/>
        </w:rPr>
        <w:t>¶</w:t>
      </w:r>
      <w:proofErr w:type="gramEnd"/>
      <w:r w:rsidRPr="00FF5249">
        <w:rPr>
          <w:sz w:val="16"/>
        </w:rPr>
        <w:t xml:space="preserve"> “When I was Secretary of State, it became clear to me that </w:t>
      </w:r>
      <w:r w:rsidRPr="00FF5249">
        <w:rPr>
          <w:rStyle w:val="StyleUnderline"/>
        </w:rPr>
        <w:t>internet freedom</w:t>
      </w:r>
      <w:r w:rsidRPr="00FF5249">
        <w:rPr>
          <w:sz w:val="16"/>
        </w:rPr>
        <w:t xml:space="preserve">, the opportunity to speak out and to associate with others around the globe </w:t>
      </w:r>
      <w:r w:rsidRPr="00FF5249">
        <w:rPr>
          <w:rStyle w:val="StyleUnderline"/>
        </w:rPr>
        <w:t>was a core value in line with freedom of speech and what we have enshrined in our Bill of Rights,</w:t>
      </w:r>
      <w:r w:rsidRPr="00FF5249">
        <w:rPr>
          <w:sz w:val="16"/>
        </w:rPr>
        <w:t xml:space="preserve">” Clinton told Klaus Schwab, founder and executive chairman of the World Economic Forum, who moderated the Q&amp;A session with her. </w:t>
      </w:r>
      <w:r w:rsidRPr="00FF5249">
        <w:rPr>
          <w:sz w:val="12"/>
        </w:rPr>
        <w:t>¶</w:t>
      </w:r>
      <w:r w:rsidRPr="00FF5249">
        <w:rPr>
          <w:sz w:val="16"/>
        </w:rPr>
        <w:t xml:space="preserve"> She said that </w:t>
      </w:r>
      <w:r w:rsidRPr="00FF5249">
        <w:rPr>
          <w:rStyle w:val="StyleUnderline"/>
        </w:rPr>
        <w:t>she spent a lot of time and money to keep the internet open, but it’s still an “on-going struggle</w:t>
      </w:r>
      <w:r w:rsidRPr="00FF5249">
        <w:rPr>
          <w:sz w:val="16"/>
        </w:rPr>
        <w:t xml:space="preserve">,” as </w:t>
      </w:r>
      <w:r w:rsidRPr="00FF5249">
        <w:rPr>
          <w:rStyle w:val="StyleUnderline"/>
        </w:rPr>
        <w:t>individuals with “activist approaches and dissident opinions” continue to become the target of certain governments</w:t>
      </w:r>
      <w:proofErr w:type="gramStart"/>
      <w:r w:rsidRPr="00FF5249">
        <w:rPr>
          <w:rStyle w:val="StyleUnderline"/>
        </w:rPr>
        <w:t>.</w:t>
      </w:r>
      <w:r w:rsidRPr="00FF5249">
        <w:rPr>
          <w:sz w:val="12"/>
        </w:rPr>
        <w:t>¶</w:t>
      </w:r>
      <w:proofErr w:type="gramEnd"/>
      <w:r w:rsidRPr="00FF5249">
        <w:rPr>
          <w:sz w:val="16"/>
        </w:rPr>
        <w:t xml:space="preserve"> “</w:t>
      </w:r>
      <w:r w:rsidRPr="00FF5249">
        <w:rPr>
          <w:rStyle w:val="StyleUnderline"/>
        </w:rPr>
        <w:t>We’re in a struggle with more oppressive regimes around the world who want more control over the internet</w:t>
      </w:r>
      <w:r w:rsidRPr="00FF5249">
        <w:rPr>
          <w:sz w:val="16"/>
        </w:rPr>
        <w:t>, who want to be able to shut it down at will, want to be able to interfere with people’s freedoms,” she said.</w:t>
      </w:r>
      <w:r w:rsidRPr="00FF5249">
        <w:rPr>
          <w:sz w:val="12"/>
        </w:rPr>
        <w:t>¶</w:t>
      </w:r>
      <w:r w:rsidRPr="00FF5249">
        <w:rPr>
          <w:sz w:val="16"/>
        </w:rPr>
        <w:t xml:space="preserve"> She mentioned </w:t>
      </w:r>
      <w:r w:rsidRPr="00FF5249">
        <w:rPr>
          <w:rStyle w:val="StyleUnderline"/>
        </w:rPr>
        <w:t>there are many issues around the internet, such as the level of access, affordability, and the “digital gap” between women and men.</w:t>
      </w:r>
      <w:r w:rsidRPr="00FF5249">
        <w:rPr>
          <w:sz w:val="16"/>
        </w:rPr>
        <w:t xml:space="preserve"> But </w:t>
      </w:r>
      <w:r w:rsidRPr="00FF5249">
        <w:rPr>
          <w:rStyle w:val="StyleUnderline"/>
        </w:rPr>
        <w:t xml:space="preserve">the key to solving these issues is to keep the </w:t>
      </w:r>
      <w:proofErr w:type="gramStart"/>
      <w:r w:rsidRPr="00FF5249">
        <w:rPr>
          <w:rStyle w:val="StyleUnderline"/>
        </w:rPr>
        <w:t>internet</w:t>
      </w:r>
      <w:proofErr w:type="gramEnd"/>
      <w:r w:rsidRPr="00FF5249">
        <w:rPr>
          <w:rStyle w:val="StyleUnderline"/>
        </w:rPr>
        <w:t xml:space="preserve"> open</w:t>
      </w:r>
      <w:r w:rsidRPr="00FF5249">
        <w:rPr>
          <w:sz w:val="16"/>
        </w:rPr>
        <w:t xml:space="preserve">, she said, as she applauded President Obama’s commitment to net neutrality from last week. </w:t>
      </w:r>
      <w:r w:rsidRPr="00FF5249">
        <w:rPr>
          <w:sz w:val="12"/>
        </w:rPr>
        <w:t>¶</w:t>
      </w:r>
      <w:r w:rsidRPr="00FF5249">
        <w:rPr>
          <w:sz w:val="16"/>
        </w:rPr>
        <w:t xml:space="preserve"> “This is a very rich area for a lot of work, and partnership between private and public sector is the only way to go forward on it,” she said. “It’s going to be an on-going debate, and I hope our side wins.”</w:t>
      </w:r>
    </w:p>
    <w:p w14:paraId="0C888AD1" w14:textId="77777777" w:rsidR="005C04A4" w:rsidRDefault="005C04A4" w:rsidP="005C04A4"/>
    <w:p w14:paraId="1D813102" w14:textId="77777777" w:rsidR="005C04A4" w:rsidRPr="0099774F" w:rsidRDefault="005C04A4" w:rsidP="005C04A4">
      <w:pPr>
        <w:pStyle w:val="Heading4"/>
      </w:pPr>
      <w:r>
        <w:t>Internet Freedom is key to solve authoritarianism</w:t>
      </w:r>
    </w:p>
    <w:p w14:paraId="0041CFE7" w14:textId="77777777" w:rsidR="005C04A4" w:rsidRPr="002E2AD3" w:rsidRDefault="005C04A4" w:rsidP="005C04A4">
      <w:pPr>
        <w:rPr>
          <w:rStyle w:val="Style13ptBold"/>
          <w:b w:val="0"/>
          <w:sz w:val="22"/>
          <w:szCs w:val="22"/>
        </w:rPr>
      </w:pPr>
      <w:r w:rsidRPr="002E2AD3">
        <w:rPr>
          <w:rStyle w:val="Style13ptBold"/>
          <w:sz w:val="22"/>
          <w:szCs w:val="22"/>
        </w:rPr>
        <w:t>Genachowski and</w:t>
      </w:r>
      <w:r w:rsidRPr="002E2AD3">
        <w:rPr>
          <w:rStyle w:val="Style13ptBold"/>
          <w:b w:val="0"/>
          <w:sz w:val="22"/>
          <w:szCs w:val="22"/>
        </w:rPr>
        <w:t xml:space="preserve"> </w:t>
      </w:r>
      <w:r w:rsidRPr="002E2AD3">
        <w:rPr>
          <w:rStyle w:val="Style13ptBold"/>
          <w:sz w:val="22"/>
          <w:szCs w:val="22"/>
        </w:rPr>
        <w:t>Bollinger</w:t>
      </w:r>
      <w:r w:rsidRPr="002E2AD3">
        <w:rPr>
          <w:rStyle w:val="Style13ptBold"/>
          <w:b w:val="0"/>
          <w:sz w:val="22"/>
          <w:szCs w:val="22"/>
        </w:rPr>
        <w:t>, 4-16-</w:t>
      </w:r>
      <w:r w:rsidRPr="002E2AD3">
        <w:rPr>
          <w:rStyle w:val="Style13ptBold"/>
          <w:sz w:val="22"/>
          <w:szCs w:val="22"/>
        </w:rPr>
        <w:t>2013</w:t>
      </w:r>
      <w:r w:rsidRPr="002E2AD3">
        <w:rPr>
          <w:rStyle w:val="Style13ptBold"/>
          <w:b w:val="0"/>
          <w:sz w:val="22"/>
          <w:szCs w:val="22"/>
        </w:rPr>
        <w:t>,</w:t>
      </w:r>
      <w:r w:rsidRPr="002E2AD3">
        <w:rPr>
          <w:rStyle w:val="Style13ptBold"/>
          <w:sz w:val="22"/>
          <w:szCs w:val="22"/>
        </w:rPr>
        <w:t xml:space="preserve"> </w:t>
      </w:r>
      <w:r w:rsidRPr="002E2AD3">
        <w:rPr>
          <w:rStyle w:val="Style13ptBold"/>
          <w:sz w:val="16"/>
          <w:szCs w:val="16"/>
        </w:rPr>
        <w:t>(</w:t>
      </w:r>
      <w:r w:rsidRPr="002E2AD3">
        <w:rPr>
          <w:sz w:val="16"/>
          <w:szCs w:val="16"/>
        </w:rPr>
        <w:t>Julius Genachowski is chairman of the U.S. Federal Communications Commission, First Amendment scholar Lee C. Bollinger is president of Columbia University. Bollinger serves on the board of the Washington Post Company</w:t>
      </w:r>
      <w:r w:rsidRPr="002E2AD3">
        <w:rPr>
          <w:rStyle w:val="Style13ptBold"/>
          <w:b w:val="0"/>
          <w:sz w:val="16"/>
          <w:szCs w:val="16"/>
        </w:rPr>
        <w:t xml:space="preserve">"The Plot to Block Internet Freedom," Foreign Policy, </w:t>
      </w:r>
      <w:hyperlink r:id="rId44" w:history="1">
        <w:r w:rsidRPr="002E2AD3">
          <w:rPr>
            <w:rStyle w:val="Hyperlink"/>
            <w:sz w:val="16"/>
            <w:szCs w:val="16"/>
          </w:rPr>
          <w:t>http://foreignpolicy.com/2013/04/16/the-plot-to-block-internet-freedom/</w:t>
        </w:r>
      </w:hyperlink>
      <w:r w:rsidRPr="002E2AD3">
        <w:rPr>
          <w:rStyle w:val="Style13ptBold"/>
          <w:b w:val="0"/>
          <w:sz w:val="16"/>
          <w:szCs w:val="16"/>
        </w:rPr>
        <w:t>)</w:t>
      </w:r>
    </w:p>
    <w:p w14:paraId="77D190E7" w14:textId="77777777" w:rsidR="005C04A4" w:rsidRPr="002E2AD3" w:rsidRDefault="005C04A4" w:rsidP="005C04A4"/>
    <w:p w14:paraId="3DB0F2C5" w14:textId="77777777" w:rsidR="005C04A4" w:rsidRDefault="005C04A4" w:rsidP="005C04A4">
      <w:pPr>
        <w:rPr>
          <w:rStyle w:val="StyleUnderline"/>
        </w:rPr>
      </w:pPr>
      <w:r w:rsidRPr="002E2AD3">
        <w:rPr>
          <w:sz w:val="14"/>
        </w:rPr>
        <w:t xml:space="preserve">The Internet has created an extraordinary new democratic forum for people around the world to express their opinions. </w:t>
      </w:r>
      <w:r w:rsidRPr="003A210B">
        <w:rPr>
          <w:rStyle w:val="StyleUnderline"/>
        </w:rPr>
        <w:t>It is revolutionizing global access to information</w:t>
      </w:r>
      <w:r w:rsidRPr="002E2AD3">
        <w:rPr>
          <w:sz w:val="14"/>
        </w:rPr>
        <w:t xml:space="preserve">: Today, more than 1 billion people worldwide have access to the Internet, and at current growth rates, 5 billion people -- </w:t>
      </w:r>
      <w:r w:rsidRPr="002E2AD3">
        <w:rPr>
          <w:rStyle w:val="StyleUnderline"/>
        </w:rPr>
        <w:t>about 70 percent of the world's population -- will be connected in five years</w:t>
      </w:r>
      <w:r w:rsidRPr="002E2AD3">
        <w:rPr>
          <w:sz w:val="14"/>
        </w:rPr>
        <w:t xml:space="preserve">. But </w:t>
      </w:r>
      <w:r w:rsidRPr="003A210B">
        <w:rPr>
          <w:rStyle w:val="StyleUnderline"/>
        </w:rPr>
        <w:t>this growth trajectory is not inevitable, and threats are mounting to the global spread of an open and truly "worldwide" web</w:t>
      </w:r>
      <w:r w:rsidRPr="002E2AD3">
        <w:rPr>
          <w:sz w:val="14"/>
        </w:rPr>
        <w:t xml:space="preserve">. </w:t>
      </w:r>
      <w:r w:rsidRPr="002E2AD3">
        <w:rPr>
          <w:rStyle w:val="StyleUnderline"/>
        </w:rPr>
        <w:t>The expansion of the open Internet must</w:t>
      </w:r>
      <w:r w:rsidRPr="003A210B">
        <w:rPr>
          <w:rStyle w:val="StyleUnderline"/>
        </w:rPr>
        <w:t xml:space="preserve"> be allowed to continue</w:t>
      </w:r>
      <w:r w:rsidRPr="002E2AD3">
        <w:rPr>
          <w:sz w:val="14"/>
        </w:rPr>
        <w:t xml:space="preserve">: The mobile and social media revolutions are </w:t>
      </w:r>
      <w:r w:rsidRPr="003A210B">
        <w:rPr>
          <w:rStyle w:val="StyleUnderline"/>
        </w:rPr>
        <w:t>critical</w:t>
      </w:r>
      <w:r w:rsidRPr="002E2AD3">
        <w:rPr>
          <w:sz w:val="14"/>
        </w:rPr>
        <w:t xml:space="preserve"> not only for democratic institutions' ability </w:t>
      </w:r>
      <w:r w:rsidRPr="003A210B">
        <w:rPr>
          <w:rStyle w:val="StyleUnderline"/>
        </w:rPr>
        <w:t>to solve the collective problems of a shrinking world</w:t>
      </w:r>
      <w:r w:rsidRPr="002E2AD3">
        <w:rPr>
          <w:sz w:val="14"/>
        </w:rPr>
        <w:t xml:space="preserve">, but </w:t>
      </w:r>
      <w:r w:rsidRPr="003A210B">
        <w:rPr>
          <w:rStyle w:val="StyleUnderline"/>
        </w:rPr>
        <w:t>also to a dynamic and innovative global economy that depends on financial transparency and</w:t>
      </w:r>
      <w:r w:rsidRPr="002E2AD3">
        <w:rPr>
          <w:sz w:val="14"/>
        </w:rPr>
        <w:t xml:space="preserve"> the </w:t>
      </w:r>
      <w:r w:rsidRPr="003A210B">
        <w:rPr>
          <w:rStyle w:val="StyleUnderline"/>
        </w:rPr>
        <w:t>free flow of information.</w:t>
      </w:r>
      <w:r w:rsidRPr="002E2AD3">
        <w:rPr>
          <w:sz w:val="14"/>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w:t>
      </w:r>
      <w:r w:rsidRPr="003A210B">
        <w:rPr>
          <w:rStyle w:val="StyleUnderline"/>
        </w:rPr>
        <w:t>two deeply worrisome trends came to a head</w:t>
      </w:r>
      <w:r w:rsidRPr="002E2AD3">
        <w:rPr>
          <w:sz w:val="14"/>
        </w:rPr>
        <w:t xml:space="preserve">. </w:t>
      </w:r>
      <w:r w:rsidRPr="003A210B">
        <w:rPr>
          <w:rStyle w:val="StyleUnderline"/>
        </w:rPr>
        <w:t>First</w:t>
      </w:r>
      <w:r w:rsidRPr="002E2AD3">
        <w:rPr>
          <w:sz w:val="14"/>
        </w:rPr>
        <w:t xml:space="preserve">, we see that </w:t>
      </w:r>
      <w:r w:rsidRPr="002E2AD3">
        <w:rPr>
          <w:rStyle w:val="StyleUnderline"/>
        </w:rPr>
        <w:t>the Arab Spring and similar events have awakened nondemocratic</w:t>
      </w:r>
      <w:r w:rsidRPr="003A210B">
        <w:rPr>
          <w:rStyle w:val="StyleUnderline"/>
        </w:rPr>
        <w:t xml:space="preserve"> governments</w:t>
      </w:r>
      <w:r w:rsidRPr="002E2AD3">
        <w:rPr>
          <w:sz w:val="14"/>
        </w:rPr>
        <w:t xml:space="preserve"> to the danger that the Internet poses to their regimes. In Dubai, they </w:t>
      </w:r>
      <w:r w:rsidRPr="003A210B">
        <w:rPr>
          <w:rStyle w:val="StyleUnderline"/>
        </w:rPr>
        <w:t>pushed for a treaty that would give the ITU's imprimatur to governments' blocking or favoring of online conten</w:t>
      </w:r>
      <w:r w:rsidRPr="002E2AD3">
        <w:rPr>
          <w:sz w:val="14"/>
        </w:rPr>
        <w:t xml:space="preserve">t under the guise of preventing spam and increasing network security. </w:t>
      </w:r>
      <w:r w:rsidRPr="002E2AD3">
        <w:rPr>
          <w:rStyle w:val="StyleUnderline"/>
        </w:rPr>
        <w:t>Authoritarian countries' real goal is to legitimize content regulation,</w:t>
      </w:r>
      <w:r w:rsidRPr="002E2AD3">
        <w:rPr>
          <w:sz w:val="14"/>
        </w:rPr>
        <w:t xml:space="preserve"> opening the door for governments to block any content they do not like, such as political speech. </w:t>
      </w:r>
      <w:r w:rsidRPr="003A210B">
        <w:rPr>
          <w:rStyle w:val="StyleUnderline"/>
        </w:rPr>
        <w:t>Second, the basic commercial model underlying the open Internet is also under threat</w:t>
      </w:r>
      <w:r w:rsidRPr="002E2AD3">
        <w:rPr>
          <w:sz w:val="14"/>
        </w:rPr>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w:t>
      </w:r>
      <w:proofErr w:type="gramStart"/>
      <w:r w:rsidRPr="002E2AD3">
        <w:rPr>
          <w:sz w:val="14"/>
        </w:rPr>
        <w:t>proponents of sender pays</w:t>
      </w:r>
      <w:proofErr w:type="gramEnd"/>
      <w:r w:rsidRPr="002E2AD3">
        <w:rPr>
          <w:sz w:val="14"/>
        </w:rPr>
        <w:t xml:space="preserve">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and </w:t>
      </w:r>
      <w:r w:rsidRPr="003A210B">
        <w:rPr>
          <w:rStyle w:val="StyleUnderline"/>
        </w:rPr>
        <w:t xml:space="preserve">the growth of global </w:t>
      </w:r>
      <w:r w:rsidRPr="002E2AD3">
        <w:rPr>
          <w:rStyle w:val="StyleUnderline"/>
        </w:rPr>
        <w:t>connectivity -- as well as its attendant benefits for democracy -- would</w:t>
      </w:r>
      <w:r w:rsidRPr="003A210B">
        <w:rPr>
          <w:rStyle w:val="StyleUnderline"/>
        </w:rPr>
        <w:t xml:space="preserve"> slow dramatically. </w:t>
      </w:r>
      <w:proofErr w:type="gramStart"/>
      <w:r w:rsidRPr="003A210B">
        <w:rPr>
          <w:rStyle w:val="StyleUnderline"/>
        </w:rPr>
        <w:t>So too would</w:t>
      </w:r>
      <w:r w:rsidRPr="002E2AD3">
        <w:rPr>
          <w:sz w:val="14"/>
        </w:rPr>
        <w:t xml:space="preserve"> the </w:t>
      </w:r>
      <w:r w:rsidRPr="003A210B">
        <w:rPr>
          <w:rStyle w:val="StyleUnderline"/>
        </w:rPr>
        <w:t>benefits accruing to the global economy</w:t>
      </w:r>
      <w:r w:rsidRPr="002E2AD3">
        <w:rPr>
          <w:sz w:val="14"/>
        </w:rPr>
        <w:t>.</w:t>
      </w:r>
      <w:proofErr w:type="gramEnd"/>
      <w:r w:rsidRPr="002E2AD3">
        <w:rPr>
          <w:sz w:val="14"/>
        </w:rPr>
        <w:t xml:space="preserve"> Without continuing improvements in transparency and information sharing, the </w:t>
      </w:r>
      <w:r w:rsidRPr="003A210B">
        <w:rPr>
          <w:rStyle w:val="StyleUnderline"/>
        </w:rPr>
        <w:t>innovation that springs from new commercial ideas and creative breakthroughs is sure to be severely inhibited.</w:t>
      </w:r>
      <w:r w:rsidRPr="002E2AD3">
        <w:rPr>
          <w:sz w:val="14"/>
        </w:rPr>
        <w:t xml:space="preserve"> To their credit, American Internet service providers have joined with the broader U.S. technology industry, civil society, and others in opposing these changes. Together, we were able to win the battle in Dubai over sender pays, </w:t>
      </w:r>
      <w:r w:rsidRPr="003A210B">
        <w:rPr>
          <w:rStyle w:val="StyleUnderline"/>
        </w:rPr>
        <w:t>but we have not yet won the war</w:t>
      </w:r>
      <w:r w:rsidRPr="002E2AD3">
        <w:rPr>
          <w:sz w:val="14"/>
        </w:rPr>
        <w:t xml:space="preserve">. Issues affecting </w:t>
      </w:r>
      <w:r w:rsidRPr="003A210B">
        <w:rPr>
          <w:rStyle w:val="StyleUnderline"/>
        </w:rPr>
        <w:t>global Internet openness</w:t>
      </w:r>
      <w:r w:rsidRPr="002E2AD3">
        <w:rPr>
          <w:sz w:val="14"/>
        </w:rPr>
        <w:t xml:space="preserve">, broadband deployment, and free speech </w:t>
      </w:r>
      <w:r w:rsidRPr="003A210B">
        <w:rPr>
          <w:rStyle w:val="StyleUnderline"/>
        </w:rPr>
        <w:t>will return in upcoming international forums</w:t>
      </w:r>
      <w:r w:rsidRPr="002E2AD3">
        <w:rPr>
          <w:sz w:val="14"/>
        </w:rPr>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w:t>
      </w:r>
      <w:r w:rsidRPr="003A210B">
        <w:rPr>
          <w:rStyle w:val="StyleUnderline"/>
        </w:rPr>
        <w:t>All Internet users lose something when some countries are cut off from the World</w:t>
      </w:r>
      <w:r w:rsidRPr="002E2AD3">
        <w:rPr>
          <w:sz w:val="14"/>
        </w:rPr>
        <w:t xml:space="preserve"> Wide </w:t>
      </w:r>
      <w:r w:rsidRPr="003A210B">
        <w:rPr>
          <w:rStyle w:val="StyleUnderline"/>
        </w:rPr>
        <w:t>Web</w:t>
      </w:r>
      <w:r w:rsidRPr="002E2AD3">
        <w:rPr>
          <w:rStyle w:val="StyleUnderline"/>
        </w:rPr>
        <w:t>. Each person who is unable to connect to the Internet diminishes our own access to information.</w:t>
      </w:r>
      <w:r w:rsidRPr="002E2AD3">
        <w:rPr>
          <w:sz w:val="14"/>
        </w:rPr>
        <w:t xml:space="preserve"> We become </w:t>
      </w:r>
      <w:r w:rsidRPr="003A210B">
        <w:rPr>
          <w:rStyle w:val="StyleUnderline"/>
        </w:rPr>
        <w:t>less able to understand the world and formulate policies to respond to our shrinking planet</w:t>
      </w:r>
      <w:r w:rsidRPr="002E2AD3">
        <w:rPr>
          <w:sz w:val="14"/>
        </w:rPr>
        <w:t xml:space="preserve">. Conversely, we gain a richer understanding of global events as more people connect around the world, and those societies </w:t>
      </w:r>
      <w:r w:rsidRPr="002E2AD3">
        <w:rPr>
          <w:rStyle w:val="StyleUnderline"/>
        </w:rPr>
        <w:t>nurturing nascent democracy movements become more familiar with America's traditions of free speech and pluralism</w:t>
      </w:r>
      <w:r w:rsidRPr="002E2AD3">
        <w:rPr>
          <w:sz w:val="14"/>
        </w:rPr>
        <w:t xml:space="preserve">.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3A210B">
        <w:rPr>
          <w:rStyle w:val="StyleUnderline"/>
        </w:rPr>
        <w:t>We must preserve the Internet as the most open and robust platform for the free exchange of information ever devised</w:t>
      </w:r>
      <w:r w:rsidRPr="002E2AD3">
        <w:rPr>
          <w:rStyle w:val="StyleUnderline"/>
        </w:rPr>
        <w:t>. Keeping the Internet open is perhaps the most important free speech issue of our time.</w:t>
      </w:r>
    </w:p>
    <w:p w14:paraId="5E6CE546" w14:textId="77777777" w:rsidR="005C04A4" w:rsidRPr="002E2AD3" w:rsidRDefault="005C04A4" w:rsidP="005C04A4">
      <w:pPr>
        <w:rPr>
          <w:rStyle w:val="StyleUnderline"/>
        </w:rPr>
      </w:pPr>
    </w:p>
    <w:p w14:paraId="485E3360" w14:textId="77777777" w:rsidR="005C04A4" w:rsidRPr="0099774F" w:rsidRDefault="005C04A4" w:rsidP="005C04A4">
      <w:pPr>
        <w:pStyle w:val="Heading4"/>
      </w:pPr>
      <w:r w:rsidRPr="0099774F">
        <w:t>Global authoritarianism causes nuclear war</w:t>
      </w:r>
    </w:p>
    <w:p w14:paraId="60E5D279" w14:textId="77777777" w:rsidR="005C04A4" w:rsidRPr="0099774F" w:rsidRDefault="005C04A4" w:rsidP="005C04A4">
      <w:r w:rsidRPr="0099774F">
        <w:rPr>
          <w:rStyle w:val="Style13ptBold"/>
        </w:rPr>
        <w:t>Burke-White 4</w:t>
      </w:r>
      <w:r w:rsidRPr="0099774F">
        <w:t xml:space="preserve"> (Lecturer in Public and International Affairs and Senior Special Assistant to the Dean, Woodrow Wilson School of Public and International Affairs, Princeton University; </w:t>
      </w:r>
    </w:p>
    <w:p w14:paraId="6BC85BAC" w14:textId="77777777" w:rsidR="005C04A4" w:rsidRPr="0099774F" w:rsidRDefault="005C04A4" w:rsidP="005C04A4">
      <w:r w:rsidRPr="0099774F">
        <w:t xml:space="preserve">(William W., </w:t>
      </w:r>
      <w:proofErr w:type="gramStart"/>
      <w:r w:rsidRPr="0099774F">
        <w:t>Spring</w:t>
      </w:r>
      <w:proofErr w:type="gramEnd"/>
      <w:r w:rsidRPr="0099774F">
        <w:t>, 17 Harv. Hum. Rts. J. 249)</w:t>
      </w:r>
    </w:p>
    <w:p w14:paraId="0071CF06" w14:textId="77777777" w:rsidR="005C04A4" w:rsidRPr="0099774F" w:rsidRDefault="005C04A4" w:rsidP="005C04A4"/>
    <w:p w14:paraId="291FBE45" w14:textId="77777777" w:rsidR="005C04A4" w:rsidRPr="00443037" w:rsidRDefault="005C04A4" w:rsidP="005C04A4">
      <w:pPr>
        <w:rPr>
          <w:sz w:val="16"/>
        </w:rPr>
      </w:pPr>
      <w:r w:rsidRPr="00443037">
        <w:rPr>
          <w:rStyle w:val="StyleUnderline"/>
        </w:rPr>
        <w:t>T</w:t>
      </w:r>
      <w:r w:rsidRPr="003A210B">
        <w:rPr>
          <w:rStyle w:val="StyleUnderline"/>
        </w:rPr>
        <w:t>his Article presents a strategic</w:t>
      </w:r>
      <w:r w:rsidRPr="00443037">
        <w:rPr>
          <w:sz w:val="16"/>
        </w:rPr>
        <w:t>--as opposed to ideological or normative--</w:t>
      </w:r>
      <w:r w:rsidRPr="003A210B">
        <w:rPr>
          <w:rStyle w:val="StyleUnderline"/>
        </w:rPr>
        <w:t>argument that the promotion of human rights should be given a more prominent place in U.S. foreign policy</w:t>
      </w:r>
      <w:r w:rsidRPr="00443037">
        <w:rPr>
          <w:sz w:val="16"/>
        </w:rPr>
        <w:t xml:space="preserve">. It does so </w:t>
      </w:r>
      <w:r w:rsidRPr="003A210B">
        <w:rPr>
          <w:rStyle w:val="StyleUnderline"/>
        </w:rPr>
        <w:t xml:space="preserve">by suggesting a correlation between the domestic human rights practices of states and their propensity to engage in aggressive international conduct. Among the chief threats to U.S. national security are acts of aggression by other states. Aggressive acts of war may directly endanger the United States, as did the Japanese bombing of Pearl Harbor in 1941, or they may require U.S. military action overseas, as in Kuwait fifty years later. Evidence from the post-Cold War period  </w:t>
      </w:r>
      <w:r w:rsidRPr="00443037">
        <w:rPr>
          <w:sz w:val="16"/>
        </w:rPr>
        <w:t>[*250</w:t>
      </w:r>
      <w:proofErr w:type="gramStart"/>
      <w:r w:rsidRPr="00443037">
        <w:rPr>
          <w:sz w:val="16"/>
        </w:rPr>
        <w:t xml:space="preserve">]  </w:t>
      </w:r>
      <w:r w:rsidRPr="003A210B">
        <w:rPr>
          <w:rStyle w:val="StyleUnderline"/>
        </w:rPr>
        <w:t>indicates</w:t>
      </w:r>
      <w:proofErr w:type="gramEnd"/>
      <w:r w:rsidRPr="003A210B">
        <w:rPr>
          <w:rStyle w:val="StyleUnderline"/>
        </w:rPr>
        <w:t xml:space="preserve"> that states that systematically abuse their own citizens' human rights are also those most likely to engage in aggression. To the degree that improvements in various states' human rights records decrease the likelihood of aggressive war, a foreign policy informed by human rights can significantly enhance U.S. and global security</w:t>
      </w:r>
      <w:r w:rsidRPr="00443037">
        <w:rPr>
          <w:sz w:val="16"/>
        </w:rPr>
        <w:t xml:space="preserve">. </w:t>
      </w:r>
      <w:r w:rsidRPr="003A210B">
        <w:rPr>
          <w:rStyle w:val="StyleUnderline"/>
        </w:rPr>
        <w:t xml:space="preserve">Since 1990, a state's domestic human rights policy appears to be a telling indicator of that state's propensity to engage in international aggression. A central element of U.S. foreign policy has long been the preservation of peace and the prevention of such acts of aggression.  </w:t>
      </w:r>
      <w:proofErr w:type="gramStart"/>
      <w:r w:rsidRPr="00443037">
        <w:rPr>
          <w:sz w:val="16"/>
        </w:rPr>
        <w:t>n2</w:t>
      </w:r>
      <w:proofErr w:type="gramEnd"/>
      <w:r w:rsidRPr="00443037">
        <w:rPr>
          <w:sz w:val="16"/>
        </w:rPr>
        <w:t xml:space="preserve"> If the correlation discussed herein is accurate, </w:t>
      </w:r>
      <w:r w:rsidRPr="003A210B">
        <w:rPr>
          <w:rStyle w:val="StyleUnderline"/>
        </w:rPr>
        <w:t>it provides U.S. policymakers with a powerful new tool to enhance national security through the promotion of human rights</w:t>
      </w:r>
      <w:r w:rsidRPr="00443037">
        <w:rPr>
          <w:sz w:val="16"/>
        </w:rPr>
        <w:t xml:space="preserve">. A strategic linkage between national security and </w:t>
      </w:r>
      <w:r w:rsidRPr="00443037">
        <w:rPr>
          <w:rStyle w:val="Style13ptBold"/>
          <w:sz w:val="16"/>
        </w:rPr>
        <w:t>human rights</w:t>
      </w:r>
      <w:r w:rsidRPr="00443037">
        <w:rPr>
          <w:sz w:val="16"/>
        </w:rPr>
        <w:t xml:space="preserve">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w:t>
      </w:r>
      <w:r w:rsidRPr="00443037">
        <w:rPr>
          <w:rStyle w:val="Style13ptBold"/>
          <w:sz w:val="16"/>
        </w:rPr>
        <w:t>human rights</w:t>
      </w:r>
      <w:r w:rsidRPr="00443037">
        <w:rPr>
          <w:sz w:val="16"/>
        </w:rPr>
        <w:t xml:space="preserve"> records. Fourth, it provides a way for a current government to prevent future governments from aggressive international behavior through the institutionalization of </w:t>
      </w:r>
      <w:r w:rsidRPr="00443037">
        <w:rPr>
          <w:rStyle w:val="Style13ptBold"/>
          <w:sz w:val="16"/>
        </w:rPr>
        <w:t>human rights</w:t>
      </w:r>
      <w:r w:rsidRPr="00443037">
        <w:rPr>
          <w:sz w:val="16"/>
        </w:rPr>
        <w:t xml:space="preserve"> protections. Fifth, </w:t>
      </w:r>
      <w:r w:rsidRPr="003A210B">
        <w:rPr>
          <w:rStyle w:val="StyleUnderline"/>
        </w:rPr>
        <w:t xml:space="preserve">it addresses the particular threat of human rights abusing states obtaining weapons of mass destruction (WMD). </w:t>
      </w:r>
      <w:r w:rsidRPr="00443037">
        <w:rPr>
          <w:sz w:val="16"/>
        </w:rPr>
        <w:t xml:space="preserve">Finally, it offers a mechanism for U.S.-U.N. cooperation on </w:t>
      </w:r>
      <w:r w:rsidRPr="00443037">
        <w:rPr>
          <w:rStyle w:val="Style13ptBold"/>
          <w:sz w:val="16"/>
        </w:rPr>
        <w:t>human rights</w:t>
      </w:r>
      <w:r w:rsidRPr="00443037">
        <w:rPr>
          <w:sz w:val="16"/>
        </w:rPr>
        <w:t xml:space="preserve"> issues. </w:t>
      </w:r>
    </w:p>
    <w:p w14:paraId="41D33389" w14:textId="5909FEB9" w:rsidR="005C04A4" w:rsidRDefault="006A3395" w:rsidP="006A3395">
      <w:pPr>
        <w:pStyle w:val="Heading3"/>
      </w:pPr>
      <w:r>
        <w:t>XT—Dems K2 Internet Freedom</w:t>
      </w:r>
    </w:p>
    <w:p w14:paraId="5AFA5C65" w14:textId="77777777" w:rsidR="006A3395" w:rsidRDefault="006A3395" w:rsidP="006A3395">
      <w:pPr>
        <w:pStyle w:val="Heading4"/>
      </w:pPr>
      <w:r>
        <w:t>Republican victory in 2016 prevents Internet Freedom</w:t>
      </w:r>
    </w:p>
    <w:p w14:paraId="51B77BDC" w14:textId="77777777" w:rsidR="006A3395" w:rsidRDefault="006A3395" w:rsidP="006A3395">
      <w:r w:rsidRPr="00FF5249">
        <w:t xml:space="preserve">Haley Sweetland </w:t>
      </w:r>
      <w:r w:rsidRPr="00FF5249">
        <w:rPr>
          <w:b/>
        </w:rPr>
        <w:t>Edwards, 3-13-2015</w:t>
      </w:r>
      <w:r w:rsidRPr="00FF5249">
        <w:t>, "</w:t>
      </w:r>
      <w:r>
        <w:t xml:space="preserve">Haley Sweetland Edwards is a correspondent at TIME and used to write about policy at the Washington Monthly, </w:t>
      </w:r>
      <w:r w:rsidRPr="00FF5249">
        <w:t xml:space="preserve">Why 2016 Republicans Oppose Net Neutrality," TIME, </w:t>
      </w:r>
      <w:hyperlink r:id="rId45" w:history="1">
        <w:r w:rsidRPr="00A44A8A">
          <w:rPr>
            <w:rStyle w:val="Hyperlink"/>
          </w:rPr>
          <w:t>http://time.com/3741085/net-neutrality-republicans-president/</w:t>
        </w:r>
      </w:hyperlink>
      <w:r>
        <w:t>)</w:t>
      </w:r>
    </w:p>
    <w:p w14:paraId="071799B7" w14:textId="77777777" w:rsidR="006A3395" w:rsidRDefault="006A3395" w:rsidP="006A3395"/>
    <w:p w14:paraId="2F70BF73" w14:textId="77777777" w:rsidR="006A3395" w:rsidRDefault="006A3395" w:rsidP="006A3395">
      <w:pPr>
        <w:rPr>
          <w:sz w:val="16"/>
        </w:rPr>
      </w:pPr>
      <w:r w:rsidRPr="00FF5249">
        <w:rPr>
          <w:sz w:val="16"/>
        </w:rPr>
        <w:t>Republican voters overwhelmingly like net neutrality. The likely GOP candidates for president do not</w:t>
      </w:r>
      <w:proofErr w:type="gramStart"/>
      <w:r w:rsidRPr="00FF5249">
        <w:rPr>
          <w:rStyle w:val="StyleUnderline"/>
        </w:rPr>
        <w:t>.</w:t>
      </w:r>
      <w:r w:rsidRPr="00FF5249">
        <w:rPr>
          <w:sz w:val="12"/>
        </w:rPr>
        <w:t>¶</w:t>
      </w:r>
      <w:proofErr w:type="gramEnd"/>
      <w:r w:rsidRPr="00FF5249">
        <w:rPr>
          <w:sz w:val="16"/>
        </w:rPr>
        <w:t xml:space="preserve"> According to a raft of recent national polls, Republican voters approve of government action to ensure that Internet service providers treat all web content the same. A November 2014 University of Delaware survey, for example, found that 85% of Republicans (and 81% of Democrats) were opposed to allowing ISPs to charge web companies a fee to deliver their content to customers more quickly—an arrangement they call “Internet fast lanes.”</w:t>
      </w:r>
      <w:r w:rsidRPr="00FF5249">
        <w:rPr>
          <w:sz w:val="12"/>
        </w:rPr>
        <w:t>¶</w:t>
      </w:r>
      <w:r w:rsidRPr="00FF5249">
        <w:rPr>
          <w:sz w:val="16"/>
        </w:rPr>
        <w:t xml:space="preserve"> </w:t>
      </w:r>
      <w:proofErr w:type="gramStart"/>
      <w:r w:rsidRPr="00FF5249">
        <w:rPr>
          <w:sz w:val="16"/>
        </w:rPr>
        <w:t>Yet</w:t>
      </w:r>
      <w:proofErr w:type="gramEnd"/>
      <w:r w:rsidRPr="00FF5249">
        <w:rPr>
          <w:sz w:val="16"/>
        </w:rPr>
        <w:t xml:space="preserve"> </w:t>
      </w:r>
      <w:r w:rsidRPr="00FF5249">
        <w:rPr>
          <w:rStyle w:val="StyleUnderline"/>
        </w:rPr>
        <w:t>five likely Republican presidential contenders have come out against net neutrality</w:t>
      </w:r>
      <w:r w:rsidRPr="00FF5249">
        <w:rPr>
          <w:sz w:val="16"/>
        </w:rPr>
        <w:t xml:space="preserve"> in no uncertain terms. Last fall, Texas Sen. </w:t>
      </w:r>
      <w:r w:rsidRPr="00FF5249">
        <w:rPr>
          <w:rStyle w:val="StyleUnderline"/>
        </w:rPr>
        <w:t>Ted Cruz referred to</w:t>
      </w:r>
      <w:r w:rsidRPr="00FF5249">
        <w:rPr>
          <w:sz w:val="16"/>
        </w:rPr>
        <w:t xml:space="preserve"> the Federal Communications Commision’s proposed </w:t>
      </w:r>
      <w:r w:rsidRPr="00FF5249">
        <w:rPr>
          <w:rStyle w:val="StyleUnderline"/>
        </w:rPr>
        <w:t>net neutrality</w:t>
      </w:r>
      <w:r w:rsidRPr="00FF5249">
        <w:rPr>
          <w:sz w:val="16"/>
        </w:rPr>
        <w:t xml:space="preserve"> rules </w:t>
      </w:r>
      <w:r w:rsidRPr="00FF5249">
        <w:rPr>
          <w:rStyle w:val="StyleUnderline"/>
        </w:rPr>
        <w:t>as “Obamacare for the Internet,” while</w:t>
      </w:r>
      <w:r w:rsidRPr="00FF5249">
        <w:rPr>
          <w:sz w:val="16"/>
        </w:rPr>
        <w:t xml:space="preserve"> Kentucky Sen. </w:t>
      </w:r>
      <w:r w:rsidRPr="00FF5249">
        <w:rPr>
          <w:rStyle w:val="StyleUnderline"/>
        </w:rPr>
        <w:t>Rand Paul has called them a “direct attack on the freedom of information</w:t>
      </w:r>
      <w:r w:rsidRPr="00FF5249">
        <w:rPr>
          <w:sz w:val="16"/>
        </w:rPr>
        <w:t xml:space="preserve">.” Last weekend, former Florida Gov. </w:t>
      </w:r>
      <w:r w:rsidRPr="00FF5249">
        <w:rPr>
          <w:rStyle w:val="StyleUnderline"/>
        </w:rPr>
        <w:t>Jeb Bush, the frontrunner for the Republican presidential race in 2016, said the FCC’s plan to ensure net neutrality was “one of the craziest ideas I’ve ever heard</w:t>
      </w:r>
      <w:r w:rsidRPr="00FF5249">
        <w:rPr>
          <w:sz w:val="16"/>
        </w:rPr>
        <w:t>.”</w:t>
      </w:r>
      <w:r w:rsidRPr="00FF5249">
        <w:rPr>
          <w:sz w:val="12"/>
        </w:rPr>
        <w:t>¶</w:t>
      </w:r>
      <w:r w:rsidRPr="00FF5249">
        <w:rPr>
          <w:sz w:val="16"/>
        </w:rPr>
        <w:t xml:space="preserve"> </w:t>
      </w:r>
    </w:p>
    <w:p w14:paraId="66695240" w14:textId="77777777" w:rsidR="006A3395" w:rsidRDefault="006A3395" w:rsidP="006A3395">
      <w:pPr>
        <w:rPr>
          <w:sz w:val="16"/>
        </w:rPr>
      </w:pPr>
    </w:p>
    <w:p w14:paraId="6F7DD9CB" w14:textId="522EBF2F" w:rsidR="006A3395" w:rsidRDefault="006A3395" w:rsidP="006A3395">
      <w:pPr>
        <w:pStyle w:val="Heading3"/>
      </w:pPr>
      <w:r>
        <w:t>Internet Freedom Impact—Human Rights</w:t>
      </w:r>
    </w:p>
    <w:p w14:paraId="6D42248D" w14:textId="77777777" w:rsidR="005C04A4" w:rsidRPr="005C04A4" w:rsidRDefault="005C04A4" w:rsidP="005C04A4"/>
    <w:p w14:paraId="71855BD4" w14:textId="77777777" w:rsidR="006A3395" w:rsidRDefault="006A3395" w:rsidP="006A3395">
      <w:pPr>
        <w:pStyle w:val="Heading4"/>
      </w:pPr>
      <w:r>
        <w:t>Republican victory in 2016 prevents Internet Freedom</w:t>
      </w:r>
    </w:p>
    <w:p w14:paraId="2420DA84" w14:textId="77777777" w:rsidR="006A3395" w:rsidRDefault="006A3395" w:rsidP="006A3395">
      <w:r w:rsidRPr="00FF5249">
        <w:t xml:space="preserve">Haley Sweetland </w:t>
      </w:r>
      <w:r w:rsidRPr="00FF5249">
        <w:rPr>
          <w:b/>
        </w:rPr>
        <w:t>Edwards, 3-13-2015</w:t>
      </w:r>
      <w:r w:rsidRPr="00FF5249">
        <w:t>, "</w:t>
      </w:r>
      <w:r>
        <w:t xml:space="preserve">Haley Sweetland Edwards is a correspondent at TIME and used to write about policy at the Washington Monthly, </w:t>
      </w:r>
      <w:r w:rsidRPr="00FF5249">
        <w:t xml:space="preserve">Why 2016 Republicans Oppose Net Neutrality," TIME, </w:t>
      </w:r>
      <w:hyperlink r:id="rId46" w:history="1">
        <w:r w:rsidRPr="00A44A8A">
          <w:rPr>
            <w:rStyle w:val="Hyperlink"/>
          </w:rPr>
          <w:t>http://time.com/3741085/net-neutrality-republicans-president/</w:t>
        </w:r>
      </w:hyperlink>
      <w:r>
        <w:t>)</w:t>
      </w:r>
    </w:p>
    <w:p w14:paraId="1B6BAF3B" w14:textId="77777777" w:rsidR="006A3395" w:rsidRDefault="006A3395" w:rsidP="006A3395"/>
    <w:p w14:paraId="0D2E2388" w14:textId="77777777" w:rsidR="006A3395" w:rsidRDefault="006A3395" w:rsidP="006A3395">
      <w:pPr>
        <w:rPr>
          <w:sz w:val="16"/>
        </w:rPr>
      </w:pPr>
      <w:r w:rsidRPr="00FF5249">
        <w:rPr>
          <w:sz w:val="16"/>
        </w:rPr>
        <w:t>Republican voters overwhelmingly like net neutrality. The likely GOP candidates for president do not</w:t>
      </w:r>
      <w:proofErr w:type="gramStart"/>
      <w:r w:rsidRPr="00FF5249">
        <w:rPr>
          <w:rStyle w:val="StyleUnderline"/>
        </w:rPr>
        <w:t>.</w:t>
      </w:r>
      <w:r w:rsidRPr="00FF5249">
        <w:rPr>
          <w:sz w:val="12"/>
        </w:rPr>
        <w:t>¶</w:t>
      </w:r>
      <w:proofErr w:type="gramEnd"/>
      <w:r w:rsidRPr="00FF5249">
        <w:rPr>
          <w:sz w:val="16"/>
        </w:rPr>
        <w:t xml:space="preserve"> According to a raft of recent national polls, Republican voters approve of government action to ensure that Internet service providers treat all web content the same. A November 2014 University of Delaware survey, for example, found that 85% of Republicans (and 81% of Democrats) were opposed to allowing ISPs to charge web companies a fee to deliver their content to customers more quickly—an arrangement they call “Internet fast lanes.”</w:t>
      </w:r>
      <w:r w:rsidRPr="00FF5249">
        <w:rPr>
          <w:sz w:val="12"/>
        </w:rPr>
        <w:t>¶</w:t>
      </w:r>
      <w:r w:rsidRPr="00FF5249">
        <w:rPr>
          <w:sz w:val="16"/>
        </w:rPr>
        <w:t xml:space="preserve"> </w:t>
      </w:r>
      <w:proofErr w:type="gramStart"/>
      <w:r w:rsidRPr="00FF5249">
        <w:rPr>
          <w:sz w:val="16"/>
        </w:rPr>
        <w:t>Yet</w:t>
      </w:r>
      <w:proofErr w:type="gramEnd"/>
      <w:r w:rsidRPr="00FF5249">
        <w:rPr>
          <w:sz w:val="16"/>
        </w:rPr>
        <w:t xml:space="preserve"> </w:t>
      </w:r>
      <w:r w:rsidRPr="00FF5249">
        <w:rPr>
          <w:rStyle w:val="StyleUnderline"/>
        </w:rPr>
        <w:t>five likely Republican presidential contenders have come out against net neutrality</w:t>
      </w:r>
      <w:r w:rsidRPr="00FF5249">
        <w:rPr>
          <w:sz w:val="16"/>
        </w:rPr>
        <w:t xml:space="preserve"> in no uncertain terms. Last fall, Texas Sen. </w:t>
      </w:r>
      <w:r w:rsidRPr="00FF5249">
        <w:rPr>
          <w:rStyle w:val="StyleUnderline"/>
        </w:rPr>
        <w:t>Ted Cruz referred to</w:t>
      </w:r>
      <w:r w:rsidRPr="00FF5249">
        <w:rPr>
          <w:sz w:val="16"/>
        </w:rPr>
        <w:t xml:space="preserve"> the Federal Communications Commision’s proposed </w:t>
      </w:r>
      <w:r w:rsidRPr="00FF5249">
        <w:rPr>
          <w:rStyle w:val="StyleUnderline"/>
        </w:rPr>
        <w:t>net neutrality</w:t>
      </w:r>
      <w:r w:rsidRPr="00FF5249">
        <w:rPr>
          <w:sz w:val="16"/>
        </w:rPr>
        <w:t xml:space="preserve"> rules </w:t>
      </w:r>
      <w:r w:rsidRPr="00FF5249">
        <w:rPr>
          <w:rStyle w:val="StyleUnderline"/>
        </w:rPr>
        <w:t>as “Obamacare for the Internet,” while</w:t>
      </w:r>
      <w:r w:rsidRPr="00FF5249">
        <w:rPr>
          <w:sz w:val="16"/>
        </w:rPr>
        <w:t xml:space="preserve"> Kentucky Sen. </w:t>
      </w:r>
      <w:r w:rsidRPr="00FF5249">
        <w:rPr>
          <w:rStyle w:val="StyleUnderline"/>
        </w:rPr>
        <w:t>Rand Paul has called them a “direct attack on the freedom of information</w:t>
      </w:r>
      <w:r w:rsidRPr="00FF5249">
        <w:rPr>
          <w:sz w:val="16"/>
        </w:rPr>
        <w:t xml:space="preserve">.” Last weekend, former Florida Gov. </w:t>
      </w:r>
      <w:r w:rsidRPr="00FF5249">
        <w:rPr>
          <w:rStyle w:val="StyleUnderline"/>
        </w:rPr>
        <w:t>Jeb Bush, the frontrunner for the Republican presidential race in 2016, said the FCC’s plan to ensure net neutrality was “one of the craziest ideas I’ve ever heard</w:t>
      </w:r>
      <w:r w:rsidRPr="00FF5249">
        <w:rPr>
          <w:sz w:val="16"/>
        </w:rPr>
        <w:t>.”</w:t>
      </w:r>
      <w:r w:rsidRPr="00FF5249">
        <w:rPr>
          <w:sz w:val="12"/>
        </w:rPr>
        <w:t>¶</w:t>
      </w:r>
      <w:r w:rsidRPr="00FF5249">
        <w:rPr>
          <w:sz w:val="16"/>
        </w:rPr>
        <w:t xml:space="preserve"> </w:t>
      </w:r>
    </w:p>
    <w:p w14:paraId="4BB33792" w14:textId="11072824" w:rsidR="008F0B1D" w:rsidRDefault="00A92174" w:rsidP="008F0B1D">
      <w:pPr>
        <w:pStyle w:val="Heading3"/>
      </w:pPr>
      <w:r>
        <w:t>GOP Bad—</w:t>
      </w:r>
      <w:r w:rsidR="008F0B1D">
        <w:t xml:space="preserve">Iran Deal </w:t>
      </w:r>
    </w:p>
    <w:p w14:paraId="3567C949" w14:textId="77777777" w:rsidR="008F0B1D" w:rsidRPr="00A92174" w:rsidRDefault="008F0B1D" w:rsidP="00A92174">
      <w:pPr>
        <w:pStyle w:val="Heading4"/>
        <w:rPr>
          <w:rStyle w:val="StyleUnderline"/>
          <w:b/>
          <w:u w:val="none"/>
        </w:rPr>
      </w:pPr>
      <w:r w:rsidRPr="00A92174">
        <w:rPr>
          <w:rStyle w:val="StyleUnderline"/>
          <w:b/>
          <w:u w:val="none"/>
        </w:rPr>
        <w:t xml:space="preserve">A Republican president will kill the Iran Deal </w:t>
      </w:r>
    </w:p>
    <w:p w14:paraId="69A1C8EA" w14:textId="77777777" w:rsidR="008F0B1D" w:rsidRDefault="008F0B1D" w:rsidP="008F0B1D">
      <w:r w:rsidRPr="00962682">
        <w:rPr>
          <w:b/>
        </w:rPr>
        <w:t>Toosi 7/14</w:t>
      </w:r>
      <w:r>
        <w:t xml:space="preserve"> </w:t>
      </w:r>
      <w:r w:rsidRPr="00962682">
        <w:rPr>
          <w:sz w:val="16"/>
        </w:rPr>
        <w:t xml:space="preserve">[Nahal Toosi is a foreign affairs correspondent at POLITICO. She joined POLITICO from The Associated Press, where she reported from and/or served as an editor in New York, Islamabad, Kabul and London. She was one of the first foreign correspondents to reach Abbottabad, Pakistan, after the killing of Osama bin Laden. Prior to joining the AP, Toosi worked for the Milwaukee Journal Sentinel, where she mostly covered higher education but also managed to report from Iraq during the U.S. invasion in 2003, as well as from Egypt, Thailand and Germany. “How a Republican president could kill the Iran deal”, </w:t>
      </w:r>
      <w:hyperlink r:id="rId47" w:history="1">
        <w:r w:rsidRPr="00962682">
          <w:rPr>
            <w:rStyle w:val="Hyperlink"/>
            <w:sz w:val="16"/>
          </w:rPr>
          <w:t>http://www.politico.com/story/2015/07/gop-president-iran-deal-kill-120077.html</w:t>
        </w:r>
      </w:hyperlink>
      <w:r w:rsidRPr="00962682">
        <w:rPr>
          <w:sz w:val="16"/>
        </w:rPr>
        <w:t>, July 14</w:t>
      </w:r>
      <w:r w:rsidRPr="00962682">
        <w:rPr>
          <w:sz w:val="16"/>
          <w:vertAlign w:val="superscript"/>
        </w:rPr>
        <w:t>th</w:t>
      </w:r>
      <w:r w:rsidRPr="00962682">
        <w:rPr>
          <w:sz w:val="16"/>
        </w:rPr>
        <w:t>, 2015//Rahul]</w:t>
      </w:r>
    </w:p>
    <w:p w14:paraId="7EA59936" w14:textId="77777777" w:rsidR="008F0B1D" w:rsidRPr="00B5018E" w:rsidRDefault="008F0B1D" w:rsidP="008F0B1D">
      <w:pPr>
        <w:rPr>
          <w:rStyle w:val="StyleUnderline"/>
        </w:rPr>
      </w:pPr>
      <w:r w:rsidRPr="00B5018E">
        <w:rPr>
          <w:rStyle w:val="StyleUnderline"/>
        </w:rPr>
        <w:t>If the next president hates the nuclear deal with Iran, he (or she) can undo it after taking office.</w:t>
      </w:r>
      <w:r w:rsidRPr="00B5018E">
        <w:rPr>
          <w:sz w:val="16"/>
        </w:rPr>
        <w:t xml:space="preserve"> The dilemma: Use blunt force? Or go for a soft kill?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the “deal” is at most a political arrangement — not a treaty or other form of signed legal document. </w:t>
      </w:r>
      <w:r w:rsidRPr="00B5018E">
        <w:rPr>
          <w:rStyle w:val="StyleUnderline"/>
        </w:rPr>
        <w:t xml:space="preserve">That means that the presidential candidates who have threatened to cancel the deal — so far all of them Republicans — can keep their promise by using the presidency’s executive authority to reimpose suspended U.S. sanctions on Iran </w:t>
      </w:r>
      <w:r w:rsidRPr="00B5018E">
        <w:rPr>
          <w:sz w:val="16"/>
        </w:rPr>
        <w:t xml:space="preserve">and withdrawing from panels involved in implementing the accord. That abrupt approach may be quick, but it also carries risks. </w:t>
      </w:r>
      <w:r w:rsidRPr="00B5018E">
        <w:rPr>
          <w:rStyle w:val="StyleUnderline"/>
        </w:rPr>
        <w:t>For one thing, a sudden U.S. withdrawal could anger the European and Asian countries also involved in the deal, making them less inclined to reimpose their own sanctions</w:t>
      </w:r>
      <w:r w:rsidRPr="00B5018E">
        <w:rPr>
          <w:sz w:val="16"/>
        </w:rPr>
        <w:t xml:space="preserve"> on a country they consider an alluring trading partner. The international business community may resist efforts to once again seal off a youthful, well-educated nation with vast energy reserves. And Iran could respond to the U.S. move by resuming elements of its nuclear program, which the West has long suspected is aimed at making weapons. “</w:t>
      </w:r>
      <w:r w:rsidRPr="00B5018E">
        <w:rPr>
          <w:rStyle w:val="StyleUnderline"/>
        </w:rPr>
        <w:t>If we try to reimpose sanctions on Iran and no one follows, then we have the worst of all worlds,”</w:t>
      </w:r>
      <w:r w:rsidRPr="00B5018E">
        <w:rPr>
          <w:sz w:val="16"/>
        </w:rPr>
        <w:t xml:space="preserve"> said Robert Einhorn,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“You say it’s a bad deal, but you don’t just rip up the deal,” said Mark Dubowitz, executive director of the Foundation for Defense of Democracies. 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w:t>
      </w:r>
      <w:proofErr w:type="gramStart"/>
      <w:r w:rsidRPr="00B5018E">
        <w:rPr>
          <w:sz w:val="16"/>
        </w:rPr>
        <w:t>,</w:t>
      </w:r>
      <w:proofErr w:type="gramEnd"/>
      <w:r w:rsidRPr="00B5018E">
        <w:rPr>
          <w:sz w:val="16"/>
        </w:rPr>
        <w:t xml:space="preserve"> the U.S. might also be able to convince other nations that the deal isn’t working. Even if the Iranians haven’t committed any or many notable violations, there are other factors a president could point to. </w:t>
      </w:r>
      <w:r w:rsidRPr="00B5018E">
        <w:rPr>
          <w:rStyle w:val="StyleUnderline"/>
        </w:rPr>
        <w:t>Take the regional situation: If Iran, either directly or through proxies, has escalated its interference in other countries in the Middle East, a president could blame the nuclear deal by saying it has given Tehran economic leverage to pursue mischief outside its borders</w:t>
      </w:r>
      <w:r w:rsidRPr="00B5018E">
        <w:rPr>
          <w:sz w:val="16"/>
        </w:rPr>
        <w:t xml:space="preserve">. America’s Arab allies, who have watched Iran make inroads everywhere from Syria to Lebanon to Iraq, have long argued that the Iranian government will take advantage of sanctions relief to funnel more money toward its regional aggression. Here, a U.S. president — and a hawkish Congress — also has the option of leveling new sanctions on Iran that aren’t necessarily tied to its nuclear program but rather to its support for terrorist groups. (Existing sanctions that target Iran over its support for terrorism and its abuses of human rights won’t be lifted under the nuclear deal.) At the very least, the new sanctions will increase the tension between the U.S. and Iran, possibly even leading to a backlash from Tehran that boosts the U.S. president’s standing. Dubowitz said it’s critical that the U.S. sanctions target in particular the Iranian Revolutionary Guard Corps, the powerful military unit that controls a large chunk of the Iranian economy and is behind much of the country’s interference in other states. At the same time that the U.S. is adding sanctions, it should remind the international business community of the riskiness of doing business in Iran, Dubowitz added. How U.S. allies in the region — especially Israel — feel about the deal in 2017 and beyond could also affect a U.S. president’s ability to make a case against the Islamic Republic. If Israel’s leaders insist that the accord is not working and can point to intelligence or other evidence that backs up their </w:t>
      </w:r>
      <w:proofErr w:type="gramStart"/>
      <w:r w:rsidRPr="00B5018E">
        <w:rPr>
          <w:sz w:val="16"/>
        </w:rPr>
        <w:t>claim, that</w:t>
      </w:r>
      <w:proofErr w:type="gramEnd"/>
      <w:r w:rsidRPr="00B5018E">
        <w:rPr>
          <w:sz w:val="16"/>
        </w:rPr>
        <w:t xml:space="preserve"> gives added credence to the president’s decision to walk away from the agreement. (Already on Tuesday, Prime Minister Benjamin Netanyahu ripped the deal as “a historic mistake.”) Not that any of this is simple or predictable. A president determined to get rid of the deal, but unwilling to do so through an abrupt withdrawal, could find that it will take longer than one term, or even two, to make his case to the world. He might even find it hard to get his own administration on board. “Even if you get a total nut job in the Oval Office, you’re going to have a policy fight internally,” arms control expert Jeffrey Lewis said. “</w:t>
      </w:r>
      <w:r w:rsidRPr="00B5018E">
        <w:rPr>
          <w:rStyle w:val="StyleUnderline"/>
        </w:rPr>
        <w:t>Regardless of what Republicans say, they tend to do things that are much more moderate because it’s hard to move the government.”</w:t>
      </w:r>
      <w:r w:rsidRPr="00B5018E">
        <w:rPr>
          <w:sz w:val="16"/>
        </w:rPr>
        <w:t xml:space="preserve"> At least one Republican presidential candidate appears to be taking this reality into account. New Jersey Gov. Chris Christie said earlier this month that although he was disturbed by President Barack Obama’s efforts to strike a deal with Iran, he wouldn’t promise to undo it if elected. His stance was far more cautious than that of other GOP White House contenders such as </w:t>
      </w:r>
      <w:r w:rsidRPr="00B5018E">
        <w:rPr>
          <w:rStyle w:val="StyleUnderline"/>
        </w:rPr>
        <w:t xml:space="preserve">Florida Sen. Marco Rubio and Wisconsin Gov. Scott Walker, who have said they’d revoke the deal </w:t>
      </w:r>
      <w:r w:rsidRPr="00B5018E">
        <w:rPr>
          <w:sz w:val="16"/>
        </w:rPr>
        <w:t xml:space="preserve">unless it meets their more stringent requirements. “I’m not one of those guys who’s going to say to you, ‘On Day One, I will abrogate the agreement,’” Christie told a group of Republicans in New Hampshire. “On Day One, I will look into and try to decide what to do with the agreement, depending on where we are at that moment. </w:t>
      </w:r>
      <w:r w:rsidRPr="00B5018E">
        <w:rPr>
          <w:rStyle w:val="StyleUnderline"/>
        </w:rPr>
        <w:t>Because, by the way, it’s not just us involved anymore. We have a number of our allies around the world who’re at that table as well, and sanctions are most effective when not only we do it, but the other allies do it.”</w:t>
      </w:r>
      <w:r w:rsidRPr="00B5018E">
        <w:rPr>
          <w:sz w:val="16"/>
        </w:rPr>
        <w:t xml:space="preserve"> Still, it’s not unprecedented for an administration to abandon an agreement signed by a predecessor. Even if the agreement rose to the level of a treaty, a U.S. president has so much power in the realm of foreign policy that he could withdraw from it, the way George W. Bush left the 1972 Anti-Ballistic Missile Treaty with Russia. America’s 1994 nuclear deal with North Korea, meanwhile, died a slow and painful death after years of alleged violations by both sides. One potential wild card in the Iran case is whether the U.N. Security Council will pass a resolution that gives the deal some binding status under international law, said Tyler Cullis, a legal fellow with the National Iranian American Council, a group that supports the talks. Although a president could in theory simply disregard such a resolution, he would be taking the risk of putting the U.S. in violation of international law if he unilaterally withdraws without a lawful justification. Dubowitz, one of the most vocal skeptics of the Iran talks, insisted that if he were president his goal wouldn’t be to outright destroy a deal but to try to ensure that Iran never achieves nuclear weapons capability. He doubts the current deal does that because, he says, Iran will be able to expand its economic might as sanctions fade, making it even easier for it to resume nuclear activity once restrictions on its program start to drop off after the first 10 years of the agreement. So he envisions a 10-year timeline to strengthen America’s hand against Iran, one that would involve a U.S. president laying the groundwork for his successor and making some new demands from Iran. </w:t>
      </w:r>
      <w:r w:rsidRPr="00B5018E">
        <w:rPr>
          <w:rStyle w:val="StyleUnderline"/>
        </w:rPr>
        <w:t>The president could insist, for instance, that if within five years U.N. inspectors cannot verify that Iran’s nuclear program is entirely peaceful, then the restrictions on Iran’s nuclear activities that would have dropped off after year 10 would stay on. It might not make for an easy soundbite on the 2016 campaign trail, but this longer-term approach could ultimately yield a less-dangerous Iran without undermining America’s international standing</w:t>
      </w:r>
      <w:r w:rsidRPr="00B5018E">
        <w:rPr>
          <w:sz w:val="16"/>
        </w:rPr>
        <w:t xml:space="preserve">. “There’s always a quicker way, but the question is, ‘Is there a smarter way to accomplish your objective’?” Dubowitz said. ““I hope all our candidates are thoughtful in how they deal with what I think is increasingly an incredibly difficult situation for the next president to handle. </w:t>
      </w:r>
      <w:r w:rsidRPr="00B5018E">
        <w:rPr>
          <w:rStyle w:val="StyleUnderline"/>
        </w:rPr>
        <w:t>This deal is going to leave the next president with an excruciatingly difficult decision: either to accept an Iranian bomb or to bomb Iran.”</w:t>
      </w:r>
    </w:p>
    <w:p w14:paraId="31F3B583" w14:textId="77777777" w:rsidR="008F0B1D" w:rsidRDefault="008F0B1D" w:rsidP="008F0B1D"/>
    <w:p w14:paraId="6D873708" w14:textId="77777777" w:rsidR="008F0B1D" w:rsidRPr="00231F44" w:rsidRDefault="008F0B1D" w:rsidP="008F0B1D">
      <w:pPr>
        <w:pStyle w:val="Heading4"/>
      </w:pPr>
      <w:r>
        <w:t>&lt;&lt;&lt;&lt;Insert Impact Scenario&gt;&gt;&gt;&gt;</w:t>
      </w:r>
    </w:p>
    <w:p w14:paraId="2F8C9A68" w14:textId="6E6E76C1" w:rsidR="00A976D3" w:rsidRDefault="00A92174" w:rsidP="00A92174">
      <w:pPr>
        <w:pStyle w:val="Heading3"/>
      </w:pPr>
      <w:r>
        <w:t>GOP Bad—Economy</w:t>
      </w:r>
    </w:p>
    <w:p w14:paraId="1ECEB317" w14:textId="77777777" w:rsidR="00A92174" w:rsidRPr="003823E7" w:rsidRDefault="00A92174" w:rsidP="00A92174">
      <w:pPr>
        <w:pStyle w:val="Heading4"/>
      </w:pPr>
      <w:r>
        <w:t>Bush’s economic strategy is terrible – will only place more strain on already struggling employees and lead to little economic gains</w:t>
      </w:r>
    </w:p>
    <w:p w14:paraId="7AB93F43" w14:textId="77777777" w:rsidR="00A92174" w:rsidRPr="00B15086" w:rsidRDefault="00A92174" w:rsidP="00A92174">
      <w:pPr>
        <w:rPr>
          <w:rStyle w:val="StyleUnderline"/>
          <w:b w:val="0"/>
          <w:sz w:val="16"/>
          <w:szCs w:val="16"/>
        </w:rPr>
      </w:pPr>
      <w:r>
        <w:rPr>
          <w:b/>
          <w:bCs/>
        </w:rPr>
        <w:t>Kasperkevic 7/9</w:t>
      </w:r>
      <w:r w:rsidRPr="003823E7">
        <w:t xml:space="preserve"> </w:t>
      </w:r>
      <w:r w:rsidRPr="003823E7">
        <w:rPr>
          <w:sz w:val="16"/>
          <w:szCs w:val="16"/>
        </w:rPr>
        <w:t>–</w:t>
      </w:r>
      <w:r>
        <w:rPr>
          <w:sz w:val="16"/>
          <w:szCs w:val="16"/>
        </w:rPr>
        <w:t xml:space="preserve"> Jana,</w:t>
      </w:r>
      <w:r w:rsidRPr="00B15086">
        <w:rPr>
          <w:sz w:val="16"/>
          <w:szCs w:val="16"/>
        </w:rPr>
        <w:t xml:space="preserve"> reporter for Guardian US</w:t>
      </w:r>
      <w:r>
        <w:rPr>
          <w:sz w:val="16"/>
          <w:szCs w:val="16"/>
        </w:rPr>
        <w:t>. (“</w:t>
      </w:r>
      <w:r w:rsidRPr="00B15086">
        <w:rPr>
          <w:sz w:val="16"/>
          <w:szCs w:val="16"/>
        </w:rPr>
        <w:t>Fact-checking Jeb Bush: If Americans work more hours, economy will grow</w:t>
      </w:r>
      <w:r>
        <w:rPr>
          <w:sz w:val="16"/>
          <w:szCs w:val="16"/>
        </w:rPr>
        <w:t xml:space="preserve">,” 7/9/15, </w:t>
      </w:r>
      <w:r w:rsidRPr="00B15086">
        <w:rPr>
          <w:sz w:val="16"/>
          <w:szCs w:val="16"/>
        </w:rPr>
        <w:t>http://www.theguardian.com/us-news/reality-check/2015/jul/09/jeb-bush-work-longer-hours-economy</w:t>
      </w:r>
      <w:r>
        <w:rPr>
          <w:sz w:val="16"/>
          <w:szCs w:val="16"/>
        </w:rPr>
        <w:t>)</w:t>
      </w:r>
    </w:p>
    <w:p w14:paraId="2FBCD93D" w14:textId="77777777" w:rsidR="00A92174" w:rsidRDefault="00A92174" w:rsidP="00A92174">
      <w:pPr>
        <w:rPr>
          <w:rStyle w:val="StyleUnderline"/>
        </w:rPr>
      </w:pPr>
    </w:p>
    <w:p w14:paraId="7AE6C236" w14:textId="77777777" w:rsidR="00A92174" w:rsidRPr="00B15086" w:rsidRDefault="00A92174" w:rsidP="00A92174">
      <w:pPr>
        <w:rPr>
          <w:b/>
          <w:u w:val="single"/>
        </w:rPr>
      </w:pPr>
      <w:r w:rsidRPr="00B15086">
        <w:rPr>
          <w:rStyle w:val="StyleUnderline"/>
        </w:rPr>
        <w:t>Yes, America is still in a rut</w:t>
      </w:r>
      <w:proofErr w:type="gramStart"/>
      <w:r w:rsidRPr="00B15086">
        <w:rPr>
          <w:rStyle w:val="StyleUnderline"/>
        </w:rPr>
        <w:t>.</w:t>
      </w:r>
      <w:r w:rsidRPr="00B15086">
        <w:rPr>
          <w:rStyle w:val="StyleUnderline"/>
          <w:sz w:val="12"/>
        </w:rPr>
        <w:t>¶</w:t>
      </w:r>
      <w:proofErr w:type="gramEnd"/>
      <w:r w:rsidRPr="00B15086">
        <w:rPr>
          <w:rStyle w:val="StyleUnderline"/>
          <w:sz w:val="12"/>
        </w:rPr>
        <w:t xml:space="preserve"> </w:t>
      </w:r>
      <w:r w:rsidRPr="00B15086">
        <w:rPr>
          <w:rStyle w:val="StyleUnderline"/>
        </w:rPr>
        <w:t>The unemployment rate has dropped to 5.3%, but there are still 8.3 million unemployed Americans and about 3.3 million “missing workers”.</w:t>
      </w:r>
      <w:r w:rsidRPr="00B15086">
        <w:rPr>
          <w:sz w:val="16"/>
        </w:rPr>
        <w:t xml:space="preserve"> Missing workers are people who have stopped looking for work because they have given up hope of finding it. If these missing workers were counted, the unemployment rate would be closer to 7.3%, according to the Economic Policy Institute</w:t>
      </w:r>
      <w:proofErr w:type="gramStart"/>
      <w:r w:rsidRPr="00B15086">
        <w:rPr>
          <w:sz w:val="16"/>
        </w:rPr>
        <w:t>.</w:t>
      </w:r>
      <w:r w:rsidRPr="00B15086">
        <w:rPr>
          <w:sz w:val="12"/>
        </w:rPr>
        <w:t>¶</w:t>
      </w:r>
      <w:proofErr w:type="gramEnd"/>
      <w:r w:rsidRPr="00B15086">
        <w:rPr>
          <w:sz w:val="16"/>
        </w:rPr>
        <w:t xml:space="preserve"> </w:t>
      </w:r>
      <w:r w:rsidRPr="00B15086">
        <w:rPr>
          <w:rStyle w:val="StyleUnderline"/>
        </w:rPr>
        <w:t>Bush is also correct that labor force participation is at a record low. Due to the missing workers, labor force participation last month was just 62.6% – the lowest since 1977</w:t>
      </w:r>
      <w:r w:rsidRPr="00B15086">
        <w:rPr>
          <w:sz w:val="16"/>
        </w:rPr>
        <w:t>. That’s compared with 66.5% in 2005 and 66.4% in 1995</w:t>
      </w:r>
      <w:proofErr w:type="gramStart"/>
      <w:r w:rsidRPr="00B15086">
        <w:rPr>
          <w:sz w:val="16"/>
        </w:rPr>
        <w:t>.</w:t>
      </w:r>
      <w:r w:rsidRPr="00B15086">
        <w:rPr>
          <w:sz w:val="12"/>
        </w:rPr>
        <w:t>¶</w:t>
      </w:r>
      <w:proofErr w:type="gramEnd"/>
      <w:r w:rsidRPr="00B15086">
        <w:rPr>
          <w:sz w:val="16"/>
        </w:rPr>
        <w:t xml:space="preserve"> </w:t>
      </w:r>
      <w:r w:rsidRPr="00B15086">
        <w:rPr>
          <w:rStyle w:val="StyleUnderline"/>
        </w:rPr>
        <w:t>While labor participation is expected to improve in the coming months as the unemployment rate drops further, lifting Americans’ optimism about their chances of finding a job, most workers do not have the option of working more hours – at least not paid hours.</w:t>
      </w:r>
      <w:r w:rsidRPr="00B15086">
        <w:rPr>
          <w:rStyle w:val="StyleUnderline"/>
          <w:sz w:val="12"/>
        </w:rPr>
        <w:t>¶</w:t>
      </w:r>
      <w:r w:rsidRPr="00B15086">
        <w:rPr>
          <w:sz w:val="16"/>
        </w:rPr>
        <w:t xml:space="preserve"> </w:t>
      </w:r>
      <w:r w:rsidRPr="00B15086">
        <w:rPr>
          <w:rStyle w:val="StyleUnderline"/>
        </w:rPr>
        <w:t>The number of part-time workers in the US has been climbing over the last two decades</w:t>
      </w:r>
      <w:r w:rsidRPr="00B15086">
        <w:rPr>
          <w:sz w:val="16"/>
        </w:rPr>
        <w:t>. In 1995, the number of part-time workers was about 20 million – with about 4.5 million of them working part-time because they couldn’t find a full-time job or because their employers had reduced their hours</w:t>
      </w:r>
      <w:proofErr w:type="gramStart"/>
      <w:r w:rsidRPr="00B15086">
        <w:rPr>
          <w:sz w:val="16"/>
        </w:rPr>
        <w:t>.</w:t>
      </w:r>
      <w:r w:rsidRPr="00B15086">
        <w:rPr>
          <w:sz w:val="12"/>
        </w:rPr>
        <w:t>¶</w:t>
      </w:r>
      <w:proofErr w:type="gramEnd"/>
      <w:r w:rsidRPr="00B15086">
        <w:rPr>
          <w:sz w:val="16"/>
        </w:rPr>
        <w:t xml:space="preserve"> </w:t>
      </w:r>
      <w:r w:rsidRPr="00B15086">
        <w:rPr>
          <w:rStyle w:val="StyleUnderline"/>
        </w:rPr>
        <w:t>By 2015, there were 27 million part-time workers and 6.5 million of them wanted to work full-time.</w:t>
      </w:r>
      <w:r w:rsidRPr="00B15086">
        <w:rPr>
          <w:rStyle w:val="StyleUnderline"/>
          <w:sz w:val="12"/>
        </w:rPr>
        <w:t>¶</w:t>
      </w:r>
      <w:r w:rsidRPr="00B15086">
        <w:rPr>
          <w:sz w:val="16"/>
        </w:rPr>
        <w:t xml:space="preserve"> The 2015 numbers are actually an improvement – in 2014, the number of those who were working part-time but wanted a full-time job was 7.5 million.</w:t>
      </w:r>
      <w:r w:rsidRPr="00B15086">
        <w:rPr>
          <w:sz w:val="12"/>
        </w:rPr>
        <w:t>¶</w:t>
      </w:r>
      <w:r w:rsidRPr="00B15086">
        <w:rPr>
          <w:sz w:val="16"/>
        </w:rPr>
        <w:t xml:space="preserve"> </w:t>
      </w:r>
      <w:r w:rsidRPr="00B15086">
        <w:rPr>
          <w:rStyle w:val="StyleUnderline"/>
        </w:rPr>
        <w:t>Some of them have looked to other jobs for additional hours. There are currently over 7 million people who work more than one job – about 302,000 work two full time jobs and 3.7 million work one full-time job and one part-time job</w:t>
      </w:r>
      <w:proofErr w:type="gramStart"/>
      <w:r w:rsidRPr="00B15086">
        <w:rPr>
          <w:rStyle w:val="StyleUnderline"/>
        </w:rPr>
        <w:t>.</w:t>
      </w:r>
      <w:r w:rsidRPr="00B15086">
        <w:rPr>
          <w:rStyle w:val="StyleUnderline"/>
          <w:sz w:val="12"/>
        </w:rPr>
        <w:t>¶</w:t>
      </w:r>
      <w:proofErr w:type="gramEnd"/>
      <w:r w:rsidRPr="00B15086">
        <w:rPr>
          <w:sz w:val="16"/>
        </w:rPr>
        <w:t xml:space="preserve"> Bush later defended his remarks, saying: “You can take it out of context all you want, but high-sustained growth means people work 40 hours rather than 30 hours and that by our success they have disposable income for their families to decide how they want to spend it rather than standing in line and being dependent upon government.”</w:t>
      </w:r>
      <w:r w:rsidRPr="00B15086">
        <w:rPr>
          <w:sz w:val="12"/>
        </w:rPr>
        <w:t>¶</w:t>
      </w:r>
      <w:r w:rsidRPr="00B15086">
        <w:rPr>
          <w:sz w:val="16"/>
        </w:rPr>
        <w:t xml:space="preserve"> </w:t>
      </w:r>
      <w:r w:rsidRPr="00B15086">
        <w:rPr>
          <w:rStyle w:val="StyleUnderline"/>
        </w:rPr>
        <w:t>Full-time work in the US is currently defined as 35 hours a week. On average, employees at private companies work about 34.5 hours a week</w:t>
      </w:r>
      <w:proofErr w:type="gramStart"/>
      <w:r w:rsidRPr="00B15086">
        <w:rPr>
          <w:rStyle w:val="StyleUnderline"/>
        </w:rPr>
        <w:t>.</w:t>
      </w:r>
      <w:r w:rsidRPr="00B15086">
        <w:rPr>
          <w:rStyle w:val="StyleUnderline"/>
          <w:sz w:val="12"/>
        </w:rPr>
        <w:t>¶</w:t>
      </w:r>
      <w:proofErr w:type="gramEnd"/>
      <w:r w:rsidRPr="00B15086">
        <w:rPr>
          <w:rStyle w:val="StyleUnderline"/>
          <w:sz w:val="12"/>
        </w:rPr>
        <w:t xml:space="preserve"> </w:t>
      </w:r>
      <w:r w:rsidRPr="00B15086">
        <w:rPr>
          <w:rStyle w:val="StyleUnderline"/>
        </w:rPr>
        <w:t>Working 40 hours a week might be easier said than done.</w:t>
      </w:r>
      <w:r w:rsidRPr="00B15086">
        <w:rPr>
          <w:rStyle w:val="StyleUnderline"/>
          <w:sz w:val="12"/>
        </w:rPr>
        <w:t>¶</w:t>
      </w:r>
      <w:r w:rsidRPr="00B15086">
        <w:rPr>
          <w:sz w:val="16"/>
        </w:rPr>
        <w:t xml:space="preserve"> </w:t>
      </w:r>
      <w:r w:rsidRPr="00B15086">
        <w:rPr>
          <w:rStyle w:val="StyleUnderline"/>
        </w:rPr>
        <w:t>Even as employees might want to work 40 hours a week to earn more in order to support their families, their employers might not give them the chance to do so, at least not for more pay.</w:t>
      </w:r>
      <w:r w:rsidRPr="00B15086">
        <w:rPr>
          <w:rStyle w:val="StyleUnderline"/>
          <w:sz w:val="12"/>
        </w:rPr>
        <w:t xml:space="preserve">¶ </w:t>
      </w:r>
      <w:r w:rsidRPr="00B15086">
        <w:rPr>
          <w:sz w:val="16"/>
        </w:rPr>
        <w:t>In a recent survey of 743 HR professionals, the Society for Human Resources Management found that 14% of small businesses reduced part-time hours for employees due to the Affordable Care Act. Another 6% of employers plan to do so. At such companies, about 19% of employees were affected</w:t>
      </w:r>
      <w:proofErr w:type="gramStart"/>
      <w:r w:rsidRPr="00B15086">
        <w:rPr>
          <w:sz w:val="16"/>
        </w:rPr>
        <w:t>.</w:t>
      </w:r>
      <w:r w:rsidRPr="00B15086">
        <w:rPr>
          <w:sz w:val="12"/>
        </w:rPr>
        <w:t>¶</w:t>
      </w:r>
      <w:proofErr w:type="gramEnd"/>
      <w:r w:rsidRPr="00B15086">
        <w:rPr>
          <w:sz w:val="16"/>
        </w:rPr>
        <w:t xml:space="preserve"> </w:t>
      </w:r>
      <w:r w:rsidRPr="00B15086">
        <w:rPr>
          <w:rStyle w:val="StyleUnderline"/>
        </w:rPr>
        <w:t>Workers’ rights advocates also argue that workers do not need longer hours, but instead need higher pay.</w:t>
      </w:r>
      <w:r w:rsidRPr="00B15086">
        <w:rPr>
          <w:rStyle w:val="StyleUnderline"/>
          <w:sz w:val="12"/>
        </w:rPr>
        <w:t>¶</w:t>
      </w:r>
      <w:r w:rsidRPr="00B15086">
        <w:rPr>
          <w:sz w:val="16"/>
        </w:rPr>
        <w:t xml:space="preserve"> “</w:t>
      </w:r>
      <w:r w:rsidRPr="00B15086">
        <w:rPr>
          <w:rStyle w:val="StyleUnderline"/>
        </w:rPr>
        <w:t>Jeb Bush let us know he doesn’t have the faintest idea what it’s like to work hard for a living. To get that idea, he’s the one who has to work longer – at listening, at having at least a passing connection to reality in America</w:t>
      </w:r>
      <w:r w:rsidRPr="00B15086">
        <w:rPr>
          <w:sz w:val="16"/>
        </w:rPr>
        <w:t>,” Richard Trumka, president of AFL-CIO, the largest federation of labor unions in the US, said on Thursday</w:t>
      </w:r>
      <w:proofErr w:type="gramStart"/>
      <w:r w:rsidRPr="00B15086">
        <w:rPr>
          <w:sz w:val="16"/>
        </w:rPr>
        <w:t>.</w:t>
      </w:r>
      <w:r w:rsidRPr="00B15086">
        <w:rPr>
          <w:sz w:val="12"/>
        </w:rPr>
        <w:t>¶</w:t>
      </w:r>
      <w:proofErr w:type="gramEnd"/>
      <w:r w:rsidRPr="00B15086">
        <w:rPr>
          <w:sz w:val="16"/>
        </w:rPr>
        <w:t xml:space="preserve"> “</w:t>
      </w:r>
      <w:r w:rsidRPr="00B15086">
        <w:rPr>
          <w:rStyle w:val="StyleUnderline"/>
        </w:rPr>
        <w:t>American workers don’t need to work longer hours. They need to be paid better for their extremely hard work and long hours they already contribute to our economy</w:t>
      </w:r>
      <w:r w:rsidRPr="00B15086">
        <w:rPr>
          <w:sz w:val="16"/>
        </w:rPr>
        <w:t>.”</w:t>
      </w:r>
      <w:r w:rsidRPr="00B15086">
        <w:rPr>
          <w:sz w:val="12"/>
        </w:rPr>
        <w:t>¶</w:t>
      </w:r>
      <w:r w:rsidRPr="00B15086">
        <w:rPr>
          <w:sz w:val="16"/>
        </w:rPr>
        <w:t xml:space="preserve"> </w:t>
      </w:r>
      <w:proofErr w:type="gramStart"/>
      <w:r w:rsidRPr="00B15086">
        <w:rPr>
          <w:rStyle w:val="StyleUnderline"/>
        </w:rPr>
        <w:t>At</w:t>
      </w:r>
      <w:proofErr w:type="gramEnd"/>
      <w:r w:rsidRPr="00B15086">
        <w:rPr>
          <w:rStyle w:val="StyleUnderline"/>
        </w:rPr>
        <w:t xml:space="preserve"> the moment, US wages have been growing at little over 2%. For the economic recovery to be felt by all workers, wages have to grow 3% to 4%.</w:t>
      </w:r>
    </w:p>
    <w:p w14:paraId="01B595A5" w14:textId="77777777" w:rsidR="00A92174" w:rsidRPr="003823E7" w:rsidRDefault="00A92174" w:rsidP="00A92174">
      <w:pPr>
        <w:pStyle w:val="Heading4"/>
      </w:pPr>
      <w:r>
        <w:t>Bush’s economic policy fails – promotes inequality and favors the rich</w:t>
      </w:r>
    </w:p>
    <w:p w14:paraId="2E3A9084" w14:textId="77777777" w:rsidR="00A92174" w:rsidRPr="00E11391" w:rsidRDefault="00A92174" w:rsidP="00A92174">
      <w:pPr>
        <w:rPr>
          <w:sz w:val="16"/>
          <w:szCs w:val="16"/>
        </w:rPr>
      </w:pPr>
      <w:r>
        <w:rPr>
          <w:b/>
          <w:bCs/>
        </w:rPr>
        <w:t>Ward 7/16</w:t>
      </w:r>
      <w:r w:rsidRPr="003823E7">
        <w:t xml:space="preserve"> </w:t>
      </w:r>
      <w:r w:rsidRPr="003823E7">
        <w:rPr>
          <w:sz w:val="16"/>
          <w:szCs w:val="16"/>
        </w:rPr>
        <w:t>–</w:t>
      </w:r>
      <w:r>
        <w:rPr>
          <w:sz w:val="16"/>
          <w:szCs w:val="16"/>
        </w:rPr>
        <w:t xml:space="preserve"> Jon, senior political correspondent, </w:t>
      </w:r>
      <w:r w:rsidRPr="00B15086">
        <w:rPr>
          <w:sz w:val="16"/>
          <w:szCs w:val="16"/>
        </w:rPr>
        <w:t>covered American politics for a decade</w:t>
      </w:r>
      <w:r>
        <w:rPr>
          <w:sz w:val="16"/>
          <w:szCs w:val="16"/>
        </w:rPr>
        <w:t>. (“</w:t>
      </w:r>
      <w:r w:rsidRPr="00B15086">
        <w:rPr>
          <w:sz w:val="16"/>
          <w:szCs w:val="16"/>
        </w:rPr>
        <w:t>Jeb Bush: Hillary Clinton’s good intentions aren’t enough to fix the economy</w:t>
      </w:r>
      <w:r>
        <w:rPr>
          <w:sz w:val="16"/>
          <w:szCs w:val="16"/>
        </w:rPr>
        <w:t xml:space="preserve">,” 7/16/15, </w:t>
      </w:r>
      <w:r w:rsidRPr="00B15086">
        <w:rPr>
          <w:sz w:val="16"/>
          <w:szCs w:val="16"/>
        </w:rPr>
        <w:t>https://www.yahoo.com/politics/jeb-bush-hillary-clintons-good-intentions-arent-124288105561.html</w:t>
      </w:r>
      <w:r>
        <w:rPr>
          <w:sz w:val="16"/>
          <w:szCs w:val="16"/>
        </w:rPr>
        <w:t>)</w:t>
      </w:r>
    </w:p>
    <w:p w14:paraId="17C6ECED" w14:textId="77777777" w:rsidR="00A92174" w:rsidRDefault="00A92174" w:rsidP="00A92174">
      <w:pPr>
        <w:rPr>
          <w:sz w:val="16"/>
        </w:rPr>
      </w:pPr>
    </w:p>
    <w:p w14:paraId="457C09D4" w14:textId="77777777" w:rsidR="00A92174" w:rsidRDefault="00A92174" w:rsidP="00A92174">
      <w:pPr>
        <w:rPr>
          <w:rStyle w:val="StyleUnderline"/>
        </w:rPr>
      </w:pPr>
      <w:r w:rsidRPr="004212B2">
        <w:rPr>
          <w:sz w:val="16"/>
        </w:rPr>
        <w:t>“</w:t>
      </w:r>
      <w:r w:rsidRPr="004212B2">
        <w:rPr>
          <w:rStyle w:val="StyleUnderline"/>
        </w:rPr>
        <w:t>Her approach and the approach of the progressive left in this country is all top-down</w:t>
      </w:r>
      <w:r w:rsidRPr="004212B2">
        <w:rPr>
          <w:sz w:val="16"/>
        </w:rPr>
        <w:t>,” Bush said. “</w:t>
      </w:r>
      <w:r w:rsidRPr="004212B2">
        <w:rPr>
          <w:rStyle w:val="StyleUnderline"/>
        </w:rPr>
        <w:t>And if we’re going to empower anybody, it ought to be the individuals that are striving for success.”</w:t>
      </w:r>
      <w:r w:rsidRPr="004212B2">
        <w:rPr>
          <w:sz w:val="12"/>
        </w:rPr>
        <w:t>¶</w:t>
      </w:r>
      <w:r w:rsidRPr="004212B2">
        <w:rPr>
          <w:sz w:val="16"/>
        </w:rPr>
        <w:t xml:space="preserve"> Bush spoke exclusively with Yahoo News after touring Thumbtack, a 5-year-old company that builds software to connect self-employed workers and small businesses with customers who are looking for their services. During a tour of the building with Thumbtack’s founders, he told them he had looked at their website and saw that it “works spectacularly.” But he joked that he might not sign up for it, “</w:t>
      </w:r>
      <w:proofErr w:type="gramStart"/>
      <w:r w:rsidRPr="004212B2">
        <w:rPr>
          <w:sz w:val="16"/>
        </w:rPr>
        <w:t>because</w:t>
      </w:r>
      <w:proofErr w:type="gramEnd"/>
      <w:r w:rsidRPr="004212B2">
        <w:rPr>
          <w:sz w:val="16"/>
        </w:rPr>
        <w:t xml:space="preserve"> I’ve got this unique life I live now where I’m not sure I want a massage therapist coming to my house.”</w:t>
      </w:r>
      <w:r w:rsidRPr="004212B2">
        <w:rPr>
          <w:sz w:val="12"/>
        </w:rPr>
        <w:t>¶</w:t>
      </w:r>
      <w:r w:rsidRPr="004212B2">
        <w:rPr>
          <w:sz w:val="16"/>
        </w:rPr>
        <w:t xml:space="preserve"> He later spoke to employees and answered questions from them on a range of topics, from protections for LGBT Americans to net neutrality to his record on gun laws while governor of Florida</w:t>
      </w:r>
      <w:proofErr w:type="gramStart"/>
      <w:r w:rsidRPr="004212B2">
        <w:rPr>
          <w:sz w:val="16"/>
        </w:rPr>
        <w:t>.</w:t>
      </w:r>
      <w:r w:rsidRPr="004212B2">
        <w:rPr>
          <w:sz w:val="12"/>
        </w:rPr>
        <w:t>¶</w:t>
      </w:r>
      <w:proofErr w:type="gramEnd"/>
      <w:r w:rsidRPr="004212B2">
        <w:rPr>
          <w:sz w:val="16"/>
        </w:rPr>
        <w:t xml:space="preserve"> </w:t>
      </w:r>
      <w:r w:rsidRPr="004212B2">
        <w:rPr>
          <w:rStyle w:val="StyleUnderline"/>
        </w:rPr>
        <w:t>He dismissed Clinton’s argument that economic growth must be paired with an emphasis on fairness for the greatest number of Americans to benefit. Clinton’s speech was based on the idea that economic growth cannot happen without a middle class that feels secure, and that stagnation in wages — as well as the continued lack of family-friendly workplace policies such as paid maternity and sick leave — have left too many Americans feeling like they are one mishap away from falling into poverty.</w:t>
      </w:r>
    </w:p>
    <w:p w14:paraId="4291D9AA" w14:textId="77777777" w:rsidR="00A92174" w:rsidRPr="003823E7" w:rsidRDefault="00A92174" w:rsidP="00A92174">
      <w:pPr>
        <w:pStyle w:val="Heading4"/>
      </w:pPr>
      <w:r>
        <w:t>Bush’s economic policy fails – mandates longer hours in the industrialized country where people already work the most</w:t>
      </w:r>
    </w:p>
    <w:p w14:paraId="70582BD1" w14:textId="77777777" w:rsidR="00A92174" w:rsidRPr="00E11391" w:rsidRDefault="00A92174" w:rsidP="00A92174">
      <w:pPr>
        <w:rPr>
          <w:sz w:val="16"/>
          <w:szCs w:val="16"/>
        </w:rPr>
      </w:pPr>
      <w:proofErr w:type="gramStart"/>
      <w:r>
        <w:rPr>
          <w:b/>
          <w:bCs/>
        </w:rPr>
        <w:t>Smith 7/8</w:t>
      </w:r>
      <w:r w:rsidRPr="003823E7">
        <w:t xml:space="preserve"> </w:t>
      </w:r>
      <w:r w:rsidRPr="003823E7">
        <w:rPr>
          <w:sz w:val="16"/>
          <w:szCs w:val="16"/>
        </w:rPr>
        <w:t>–</w:t>
      </w:r>
      <w:r>
        <w:rPr>
          <w:sz w:val="16"/>
          <w:szCs w:val="16"/>
        </w:rPr>
        <w:t xml:space="preserve"> Candace, </w:t>
      </w:r>
      <w:r w:rsidRPr="00B15086">
        <w:rPr>
          <w:sz w:val="16"/>
          <w:szCs w:val="16"/>
        </w:rPr>
        <w:t>Segment Producer at ABC News</w:t>
      </w:r>
      <w:r>
        <w:rPr>
          <w:sz w:val="16"/>
          <w:szCs w:val="16"/>
        </w:rPr>
        <w:t>.</w:t>
      </w:r>
      <w:proofErr w:type="gramEnd"/>
      <w:r>
        <w:rPr>
          <w:sz w:val="16"/>
          <w:szCs w:val="16"/>
        </w:rPr>
        <w:t xml:space="preserve"> (“</w:t>
      </w:r>
      <w:r w:rsidRPr="00B15086">
        <w:rPr>
          <w:sz w:val="16"/>
          <w:szCs w:val="16"/>
        </w:rPr>
        <w:t>Jeb Bush: People Need to Work Longer Hours</w:t>
      </w:r>
      <w:r>
        <w:rPr>
          <w:sz w:val="16"/>
          <w:szCs w:val="16"/>
        </w:rPr>
        <w:t xml:space="preserve">,” 7/8/15, </w:t>
      </w:r>
      <w:r w:rsidRPr="00B15086">
        <w:rPr>
          <w:sz w:val="16"/>
          <w:szCs w:val="16"/>
        </w:rPr>
        <w:t>http://abcnews.go.com/Politics/jeb-bush-people-work-longer-hours/story</w:t>
      </w:r>
      <w:proofErr w:type="gramStart"/>
      <w:r w:rsidRPr="00B15086">
        <w:rPr>
          <w:sz w:val="16"/>
          <w:szCs w:val="16"/>
        </w:rPr>
        <w:t>?id</w:t>
      </w:r>
      <w:proofErr w:type="gramEnd"/>
      <w:r w:rsidRPr="00B15086">
        <w:rPr>
          <w:sz w:val="16"/>
          <w:szCs w:val="16"/>
        </w:rPr>
        <w:t>=32313997</w:t>
      </w:r>
      <w:r>
        <w:rPr>
          <w:sz w:val="16"/>
          <w:szCs w:val="16"/>
        </w:rPr>
        <w:t>)</w:t>
      </w:r>
    </w:p>
    <w:p w14:paraId="0195E1B2" w14:textId="77777777" w:rsidR="00A92174" w:rsidRDefault="00A92174" w:rsidP="00A92174">
      <w:pPr>
        <w:rPr>
          <w:rStyle w:val="StyleUnderline"/>
        </w:rPr>
      </w:pPr>
    </w:p>
    <w:p w14:paraId="6E002B60" w14:textId="77777777" w:rsidR="00A92174" w:rsidRPr="00B15086" w:rsidRDefault="00A92174" w:rsidP="00A92174">
      <w:pPr>
        <w:rPr>
          <w:b/>
          <w:u w:val="single"/>
        </w:rPr>
      </w:pPr>
      <w:r w:rsidRPr="00B15086">
        <w:rPr>
          <w:rStyle w:val="StyleUnderline"/>
        </w:rPr>
        <w:t>Republican presidential candidate Jeb Bush said Wednesday that in order to grow the economy “people need to work longer hours</w:t>
      </w:r>
      <w:r w:rsidRPr="00B15086">
        <w:rPr>
          <w:sz w:val="16"/>
        </w:rPr>
        <w:t>” -- a comment that the Bush campaign argues was a reference to underemployed part-time workers but which Democrats are already using to attack him</w:t>
      </w:r>
      <w:proofErr w:type="gramStart"/>
      <w:r w:rsidRPr="00B15086">
        <w:rPr>
          <w:sz w:val="16"/>
        </w:rPr>
        <w:t>.</w:t>
      </w:r>
      <w:r w:rsidRPr="00B15086">
        <w:rPr>
          <w:sz w:val="12"/>
        </w:rPr>
        <w:t>¶</w:t>
      </w:r>
      <w:proofErr w:type="gramEnd"/>
      <w:r w:rsidRPr="00B15086">
        <w:rPr>
          <w:sz w:val="16"/>
        </w:rPr>
        <w:t xml:space="preserve"> During an interview that was live-streamed on the app Periscope, Bush made the comments to New Hampshire’s The Union Leader answering a question about his plans for tax reform.</w:t>
      </w:r>
      <w:r w:rsidRPr="00B15086">
        <w:rPr>
          <w:sz w:val="12"/>
        </w:rPr>
        <w:t>¶</w:t>
      </w:r>
      <w:r w:rsidRPr="00B15086">
        <w:rPr>
          <w:sz w:val="16"/>
        </w:rPr>
        <w:t xml:space="preserve"> “</w:t>
      </w:r>
      <w:r w:rsidRPr="00B15086">
        <w:rPr>
          <w:rStyle w:val="StyleUnderline"/>
        </w:rPr>
        <w:t>My aspiration for the country and I believe we can achieve it, is 4 percent growth as far as the eye can see. Which means we have to be a lot more productive, workforce participation has to rise from its all-time modern lows</w:t>
      </w:r>
      <w:r w:rsidRPr="00B15086">
        <w:rPr>
          <w:sz w:val="16"/>
        </w:rPr>
        <w:t>. It means that people need to work longer hours” and, through their productivity, gain more income for their families. That's the only way we're going to get out of this rut that we're in.”</w:t>
      </w:r>
      <w:r w:rsidRPr="00B15086">
        <w:rPr>
          <w:sz w:val="12"/>
        </w:rPr>
        <w:t>¶</w:t>
      </w:r>
      <w:r w:rsidRPr="00B15086">
        <w:rPr>
          <w:sz w:val="16"/>
        </w:rPr>
        <w:t xml:space="preserve"> </w:t>
      </w:r>
      <w:r w:rsidRPr="00B15086">
        <w:rPr>
          <w:rStyle w:val="StyleUnderline"/>
        </w:rPr>
        <w:t>Already the Democratic National Committee has pounced, releasing a statement that calls his remarks “easily one of the most out-of-touch comments we’ve heard so far this cycl</w:t>
      </w:r>
      <w:r w:rsidRPr="00B15086">
        <w:rPr>
          <w:sz w:val="16"/>
        </w:rPr>
        <w:t>e,” adding that Bush would not fight for the middle class as president</w:t>
      </w:r>
      <w:proofErr w:type="gramStart"/>
      <w:r w:rsidRPr="00B15086">
        <w:rPr>
          <w:sz w:val="16"/>
        </w:rPr>
        <w:t>.</w:t>
      </w:r>
      <w:r w:rsidRPr="00B15086">
        <w:rPr>
          <w:sz w:val="12"/>
        </w:rPr>
        <w:t>¶</w:t>
      </w:r>
      <w:proofErr w:type="gramEnd"/>
      <w:r w:rsidRPr="00B15086">
        <w:rPr>
          <w:sz w:val="16"/>
        </w:rPr>
        <w:t xml:space="preserve"> In a statement, a Bush aide clarified that he was referring to the underemployed and part-time workers: “Under President Obama, we have the lowest workforce participation rate since 1977, and too many Americans are falling behind. Only Washington Democrats could be out-of-touch enough to criticize giving more Americans the ability to work, earn a paycheck, and make ends meet.”</w:t>
      </w:r>
      <w:r w:rsidRPr="00B15086">
        <w:rPr>
          <w:sz w:val="12"/>
        </w:rPr>
        <w:t>¶</w:t>
      </w:r>
      <w:r w:rsidRPr="00B15086">
        <w:rPr>
          <w:sz w:val="16"/>
        </w:rPr>
        <w:t xml:space="preserve"> Bush commented on this issue speaking before the Detroit Economic Council back in February</w:t>
      </w:r>
      <w:proofErr w:type="gramStart"/>
      <w:r w:rsidRPr="00B15086">
        <w:rPr>
          <w:sz w:val="16"/>
        </w:rPr>
        <w:t>.</w:t>
      </w:r>
      <w:r w:rsidRPr="00B15086">
        <w:rPr>
          <w:sz w:val="12"/>
        </w:rPr>
        <w:t>¶</w:t>
      </w:r>
      <w:proofErr w:type="gramEnd"/>
      <w:r w:rsidRPr="00B15086">
        <w:rPr>
          <w:sz w:val="16"/>
        </w:rPr>
        <w:t xml:space="preserve"> “</w:t>
      </w:r>
      <w:r w:rsidRPr="00B15086">
        <w:rPr>
          <w:rStyle w:val="StyleUnderline"/>
        </w:rPr>
        <w:t>For several years now, they have been recklessly degrading the value of work, the incentive to work, and the rewards of work. We have seen them cut the definition of a full-time job from 40 to 30 hours, slashing the ability of paycheck earners to make ends meet</w:t>
      </w:r>
      <w:r w:rsidRPr="00B15086">
        <w:rPr>
          <w:sz w:val="16"/>
        </w:rPr>
        <w:t>," he said. "We have seen them create welfare programs and tax rules that punish people with lost benefits and higher taxes for moving up those first few rungs of the economic ladder.”</w:t>
      </w:r>
      <w:r w:rsidRPr="00B15086">
        <w:rPr>
          <w:sz w:val="12"/>
        </w:rPr>
        <w:t>¶</w:t>
      </w:r>
      <w:r w:rsidRPr="00B15086">
        <w:rPr>
          <w:sz w:val="16"/>
        </w:rPr>
        <w:t xml:space="preserve"> </w:t>
      </w:r>
      <w:r w:rsidRPr="00B15086">
        <w:rPr>
          <w:rStyle w:val="StyleUnderline"/>
        </w:rPr>
        <w:t>A 2014 Gallup poll found that already many Americans employed full-time report working, on average, 47 hours a week, while nearly 4 in 10 say they work at least 50 hours a week</w:t>
      </w:r>
      <w:proofErr w:type="gramStart"/>
      <w:r w:rsidRPr="00B15086">
        <w:rPr>
          <w:rStyle w:val="StyleUnderline"/>
        </w:rPr>
        <w:t>.</w:t>
      </w:r>
      <w:r w:rsidRPr="00B15086">
        <w:rPr>
          <w:rStyle w:val="StyleUnderline"/>
          <w:sz w:val="12"/>
        </w:rPr>
        <w:t>¶</w:t>
      </w:r>
      <w:proofErr w:type="gramEnd"/>
      <w:r w:rsidRPr="00B15086">
        <w:rPr>
          <w:rStyle w:val="StyleUnderline"/>
          <w:sz w:val="12"/>
        </w:rPr>
        <w:t xml:space="preserve"> </w:t>
      </w:r>
      <w:r w:rsidRPr="00B15086">
        <w:rPr>
          <w:rStyle w:val="StyleUnderline"/>
        </w:rPr>
        <w:t>US workers toil more hours than workers in any other large, industrialized country, according to the Organization for Economic Cooperation and Development.</w:t>
      </w:r>
      <w:r w:rsidRPr="00B15086">
        <w:rPr>
          <w:rStyle w:val="StyleUnderline"/>
          <w:sz w:val="12"/>
        </w:rPr>
        <w:t>¶</w:t>
      </w:r>
      <w:r w:rsidRPr="00B15086">
        <w:rPr>
          <w:sz w:val="16"/>
        </w:rPr>
        <w:t xml:space="preserve"> </w:t>
      </w:r>
      <w:r w:rsidRPr="00B15086">
        <w:rPr>
          <w:rStyle w:val="StyleUnderline"/>
        </w:rPr>
        <w:t>There are 6.5 million people in the country who, according to the Bureau of Labor, are working part time for economic reasons. This means they are involuntarily working part time because they can't find full time employment and presumably would work more if they could.</w:t>
      </w:r>
    </w:p>
    <w:p w14:paraId="178CE72F" w14:textId="77777777" w:rsidR="00A92174" w:rsidRPr="003823E7" w:rsidRDefault="00A92174" w:rsidP="00A92174">
      <w:pPr>
        <w:pStyle w:val="Heading4"/>
      </w:pPr>
      <w:r>
        <w:t>Bush’s economic strategy is ridiculous – places more strain on an already overworked labor force</w:t>
      </w:r>
    </w:p>
    <w:p w14:paraId="138DA4E8" w14:textId="77777777" w:rsidR="00A92174" w:rsidRPr="00E11391" w:rsidRDefault="00A92174" w:rsidP="00A92174">
      <w:pPr>
        <w:rPr>
          <w:sz w:val="16"/>
          <w:szCs w:val="16"/>
        </w:rPr>
      </w:pPr>
      <w:proofErr w:type="gramStart"/>
      <w:r>
        <w:rPr>
          <w:b/>
          <w:bCs/>
        </w:rPr>
        <w:t>Hannon 7/8</w:t>
      </w:r>
      <w:r w:rsidRPr="003823E7">
        <w:t xml:space="preserve"> </w:t>
      </w:r>
      <w:r w:rsidRPr="003823E7">
        <w:rPr>
          <w:sz w:val="16"/>
          <w:szCs w:val="16"/>
        </w:rPr>
        <w:t>–</w:t>
      </w:r>
      <w:r>
        <w:rPr>
          <w:sz w:val="16"/>
          <w:szCs w:val="16"/>
        </w:rPr>
        <w:t xml:space="preserve"> Elliot, </w:t>
      </w:r>
      <w:r w:rsidRPr="00B15086">
        <w:rPr>
          <w:sz w:val="16"/>
          <w:szCs w:val="16"/>
        </w:rPr>
        <w:t>Writer, the Slatest News Blog at Slate Magazine</w:t>
      </w:r>
      <w:r>
        <w:rPr>
          <w:sz w:val="16"/>
          <w:szCs w:val="16"/>
        </w:rPr>
        <w:t>.</w:t>
      </w:r>
      <w:proofErr w:type="gramEnd"/>
      <w:r>
        <w:rPr>
          <w:sz w:val="16"/>
          <w:szCs w:val="16"/>
        </w:rPr>
        <w:t xml:space="preserve"> (“</w:t>
      </w:r>
      <w:r w:rsidRPr="00B15086">
        <w:rPr>
          <w:sz w:val="16"/>
          <w:szCs w:val="16"/>
        </w:rPr>
        <w:t>Jeb Bush Narrowly Averts Telling American People They Need to Work More to Boost the Economy</w:t>
      </w:r>
      <w:r>
        <w:rPr>
          <w:sz w:val="16"/>
          <w:szCs w:val="16"/>
        </w:rPr>
        <w:t xml:space="preserve">,” 7/8/15, </w:t>
      </w:r>
      <w:r w:rsidRPr="00B15086">
        <w:rPr>
          <w:sz w:val="16"/>
          <w:szCs w:val="16"/>
        </w:rPr>
        <w:t>http://abcnews.go.com/Politics/jeb-bush-people-work-longer-hours/story?id=32313997</w:t>
      </w:r>
      <w:r>
        <w:rPr>
          <w:sz w:val="16"/>
          <w:szCs w:val="16"/>
        </w:rPr>
        <w:t>)</w:t>
      </w:r>
    </w:p>
    <w:p w14:paraId="3BFC1FEA" w14:textId="77777777" w:rsidR="00A92174" w:rsidRDefault="00A92174" w:rsidP="00A92174">
      <w:pPr>
        <w:rPr>
          <w:rStyle w:val="StyleUnderline"/>
        </w:rPr>
      </w:pPr>
    </w:p>
    <w:p w14:paraId="5261205C" w14:textId="77777777" w:rsidR="00A92174" w:rsidRDefault="00A92174" w:rsidP="00A92174">
      <w:pPr>
        <w:rPr>
          <w:rStyle w:val="StyleUnderline"/>
        </w:rPr>
      </w:pPr>
      <w:r w:rsidRPr="00B15086">
        <w:rPr>
          <w:rStyle w:val="StyleUnderline"/>
        </w:rPr>
        <w:t xml:space="preserve">During this interview, Bush, while discussing the American economy and his plan to give it a PED-like boost, grabbed what we’ll call the fourth rail of American politics and told Americans they need to work harder. </w:t>
      </w:r>
      <w:proofErr w:type="gramStart"/>
      <w:r w:rsidRPr="00B15086">
        <w:rPr>
          <w:rStyle w:val="StyleUnderline"/>
        </w:rPr>
        <w:t>A small price to pay in the name of sweet, sweet 4 percent growth.</w:t>
      </w:r>
      <w:proofErr w:type="gramEnd"/>
      <w:r w:rsidRPr="00B15086">
        <w:rPr>
          <w:rStyle w:val="StyleUnderline"/>
        </w:rPr>
        <w:t xml:space="preserve"> </w:t>
      </w:r>
      <w:r w:rsidRPr="00B15086">
        <w:rPr>
          <w:sz w:val="16"/>
        </w:rPr>
        <w:t>Are you with me</w:t>
      </w:r>
      <w:proofErr w:type="gramStart"/>
      <w:r w:rsidRPr="00B15086">
        <w:rPr>
          <w:sz w:val="16"/>
        </w:rPr>
        <w:t>?</w:t>
      </w:r>
      <w:r w:rsidRPr="00B15086">
        <w:rPr>
          <w:sz w:val="12"/>
        </w:rPr>
        <w:t>¶</w:t>
      </w:r>
      <w:proofErr w:type="gramEnd"/>
      <w:r w:rsidRPr="00B15086">
        <w:rPr>
          <w:sz w:val="16"/>
        </w:rPr>
        <w:t xml:space="preserve"> "My aspiration for the country -- and I believe we can achieve it -- is 4 percent growth as far as the eye can see," he told the newspaper. "Which means we have to be a lot more productive, workforce participation has to rise from its all-time modern lows. It means that people need to work longer hours and, through their productivity, gain more income for their families. That's the only way we're going to get out of this rut that we're in."</w:t>
      </w:r>
      <w:r w:rsidRPr="00B15086">
        <w:rPr>
          <w:sz w:val="12"/>
        </w:rPr>
        <w:t>¶</w:t>
      </w:r>
      <w:r w:rsidRPr="00B15086">
        <w:rPr>
          <w:sz w:val="16"/>
        </w:rPr>
        <w:t xml:space="preserve"> Eek. </w:t>
      </w:r>
      <w:r w:rsidRPr="00B15086">
        <w:rPr>
          <w:rStyle w:val="StyleUnderline"/>
        </w:rPr>
        <w:t xml:space="preserve">Telling the American people they need to work harder is an untested political campaign strategy—presumably for good reason. Jeb Bush, perhaps sensing people weren’t as into the 4-percent or bust plan as he thought, clarified later in the day, telling reporters not everyone needs to work more. </w:t>
      </w:r>
      <w:r w:rsidRPr="00B15086">
        <w:rPr>
          <w:sz w:val="16"/>
        </w:rPr>
        <w:t>"If we’re going to grow the economy people need to stop being part-time workers, they need to be having access to greater opportunities to work,” Bush said</w:t>
      </w:r>
      <w:proofErr w:type="gramStart"/>
      <w:r w:rsidRPr="00B15086">
        <w:rPr>
          <w:sz w:val="16"/>
        </w:rPr>
        <w:t>.</w:t>
      </w:r>
      <w:r w:rsidRPr="00B15086">
        <w:rPr>
          <w:sz w:val="12"/>
        </w:rPr>
        <w:t>¶</w:t>
      </w:r>
      <w:proofErr w:type="gramEnd"/>
      <w:r w:rsidRPr="00B15086">
        <w:rPr>
          <w:sz w:val="16"/>
        </w:rPr>
        <w:t xml:space="preserve"> “</w:t>
      </w:r>
      <w:r w:rsidRPr="00B15086">
        <w:rPr>
          <w:rStyle w:val="StyleUnderline"/>
        </w:rPr>
        <w:t>There are 6.5 million people in the country who, according to the Bureau of Labor, are working part time for economic reasons</w:t>
      </w:r>
      <w:r w:rsidRPr="00B15086">
        <w:rPr>
          <w:sz w:val="16"/>
        </w:rPr>
        <w:t>,” according to the Associated Press. "</w:t>
      </w:r>
      <w:r w:rsidRPr="00B15086">
        <w:rPr>
          <w:rStyle w:val="StyleUnderline"/>
        </w:rPr>
        <w:t>This means they are involuntarily working part time because they can't find full time employment and presumably would work more if they could.”</w:t>
      </w:r>
      <w:r w:rsidRPr="00B15086">
        <w:rPr>
          <w:rStyle w:val="StyleUnderline"/>
          <w:sz w:val="12"/>
        </w:rPr>
        <w:t>¶</w:t>
      </w:r>
      <w:r w:rsidRPr="00B15086">
        <w:rPr>
          <w:sz w:val="16"/>
        </w:rPr>
        <w:t xml:space="preserve"> Whew. </w:t>
      </w:r>
      <w:r w:rsidRPr="00B15086">
        <w:rPr>
          <w:rStyle w:val="StyleUnderline"/>
        </w:rPr>
        <w:t>This talking point might need a bit of fine-tuning.</w:t>
      </w:r>
    </w:p>
    <w:p w14:paraId="78DF7144" w14:textId="77777777" w:rsidR="00A92174" w:rsidRPr="00A92174" w:rsidRDefault="00A92174" w:rsidP="00A92174"/>
    <w:p w14:paraId="06AF3E94" w14:textId="77777777" w:rsidR="00350353" w:rsidRDefault="00350353" w:rsidP="00350353">
      <w:pPr>
        <w:pStyle w:val="Heading1"/>
      </w:pPr>
      <w:r>
        <w:t>Aff</w:t>
      </w:r>
    </w:p>
    <w:p w14:paraId="0C005E1B" w14:textId="77777777" w:rsidR="00350353" w:rsidRDefault="00350353" w:rsidP="00350353"/>
    <w:p w14:paraId="0526D6FA" w14:textId="77777777" w:rsidR="00350353" w:rsidRDefault="00350353" w:rsidP="00350353">
      <w:pPr>
        <w:pStyle w:val="Heading2"/>
      </w:pPr>
      <w:r>
        <w:t>Uniqueness</w:t>
      </w:r>
    </w:p>
    <w:p w14:paraId="3E11EBE5" w14:textId="77777777" w:rsidR="00350353" w:rsidRDefault="00350353" w:rsidP="00350353"/>
    <w:p w14:paraId="50937713" w14:textId="77777777" w:rsidR="00350353" w:rsidRDefault="00350353" w:rsidP="00350353">
      <w:pPr>
        <w:pStyle w:val="Heading3"/>
      </w:pPr>
      <w:r>
        <w:t>GOP Winning Now</w:t>
      </w:r>
    </w:p>
    <w:p w14:paraId="444BE74C" w14:textId="77777777" w:rsidR="00350353" w:rsidRDefault="00350353" w:rsidP="00350353"/>
    <w:p w14:paraId="2EF52ED2" w14:textId="77777777" w:rsidR="00350353" w:rsidRDefault="00350353" w:rsidP="00350353">
      <w:pPr>
        <w:pStyle w:val="Heading4"/>
      </w:pPr>
      <w:r>
        <w:t>Polls trending the wrong way for Hillary and will only continue</w:t>
      </w:r>
    </w:p>
    <w:p w14:paraId="0F11EA76" w14:textId="77777777" w:rsidR="00350353" w:rsidRDefault="00350353" w:rsidP="00350353">
      <w:pPr>
        <w:rPr>
          <w:sz w:val="16"/>
          <w:szCs w:val="16"/>
        </w:rPr>
      </w:pPr>
      <w:r w:rsidRPr="004D2750">
        <w:t xml:space="preserve">Chris </w:t>
      </w:r>
      <w:r w:rsidRPr="004D2750">
        <w:rPr>
          <w:b/>
        </w:rPr>
        <w:t>Cillizza</w:t>
      </w:r>
      <w:r w:rsidRPr="004D2750">
        <w:t xml:space="preserve">, </w:t>
      </w:r>
      <w:r w:rsidRPr="004D2750">
        <w:rPr>
          <w:b/>
        </w:rPr>
        <w:t>7-16-2015</w:t>
      </w:r>
      <w:r w:rsidRPr="004D2750">
        <w:rPr>
          <w:sz w:val="16"/>
          <w:szCs w:val="16"/>
        </w:rPr>
        <w:t>, (Chris Cillizza writes “The Fix,” a politics blog for the Washington Post. He also covers the White House</w:t>
      </w:r>
      <w:proofErr w:type="gramStart"/>
      <w:r w:rsidRPr="004D2750">
        <w:rPr>
          <w:sz w:val="16"/>
          <w:szCs w:val="16"/>
        </w:rPr>
        <w:t>.,</w:t>
      </w:r>
      <w:proofErr w:type="gramEnd"/>
      <w:r w:rsidRPr="004D2750">
        <w:rPr>
          <w:sz w:val="16"/>
          <w:szCs w:val="16"/>
        </w:rPr>
        <w:t xml:space="preserve"> "This isn’t a good trend line for Hillary Clinton’s 2016 prospects," Washington Post, </w:t>
      </w:r>
      <w:hyperlink r:id="rId48" w:history="1">
        <w:r w:rsidRPr="00D5245B">
          <w:rPr>
            <w:rStyle w:val="Hyperlink"/>
            <w:sz w:val="16"/>
            <w:szCs w:val="16"/>
          </w:rPr>
          <w:t>http://www.washingtonpost.com/blogs/the-fix/wp/2015/07/16/this-isnt-a-good-trend-line-for-hillary-clintons-2016-prospects/</w:t>
        </w:r>
      </w:hyperlink>
      <w:r w:rsidRPr="004D2750">
        <w:rPr>
          <w:sz w:val="16"/>
          <w:szCs w:val="16"/>
        </w:rPr>
        <w:t>)</w:t>
      </w:r>
    </w:p>
    <w:p w14:paraId="3D5C5EE0" w14:textId="77777777" w:rsidR="00350353" w:rsidRDefault="00350353" w:rsidP="00350353">
      <w:pPr>
        <w:rPr>
          <w:sz w:val="16"/>
        </w:rPr>
      </w:pPr>
      <w:r w:rsidRPr="008E5643">
        <w:rPr>
          <w:sz w:val="16"/>
        </w:rPr>
        <w:t xml:space="preserve">Hillary Clinton has a problem, according to new national numbers from an Associated Press-GfK poll. The problem is this: </w:t>
      </w:r>
      <w:r w:rsidRPr="004D2750">
        <w:rPr>
          <w:rStyle w:val="StyleUnderline"/>
        </w:rPr>
        <w:t>Since she's been an active presidential candidate</w:t>
      </w:r>
      <w:r w:rsidRPr="008E5643">
        <w:rPr>
          <w:sz w:val="16"/>
        </w:rPr>
        <w:t xml:space="preserve"> -- she released a video making her intentions plain on Sunday April 12 -- </w:t>
      </w:r>
      <w:r w:rsidRPr="0071756A">
        <w:rPr>
          <w:rStyle w:val="StyleUnderline"/>
          <w:highlight w:val="yellow"/>
        </w:rPr>
        <w:t>the</w:t>
      </w:r>
      <w:r w:rsidRPr="004D2750">
        <w:rPr>
          <w:rStyle w:val="StyleUnderline"/>
        </w:rPr>
        <w:t xml:space="preserve"> </w:t>
      </w:r>
      <w:r w:rsidRPr="0071756A">
        <w:rPr>
          <w:rStyle w:val="StyleUnderline"/>
          <w:highlight w:val="yellow"/>
        </w:rPr>
        <w:t>number of people who view her favorably has rapidly dropped</w:t>
      </w:r>
      <w:r w:rsidRPr="008E5643">
        <w:rPr>
          <w:sz w:val="16"/>
        </w:rPr>
        <w:t xml:space="preserve">. Since an April AP-GfK poll, </w:t>
      </w:r>
      <w:r w:rsidRPr="0071756A">
        <w:rPr>
          <w:rStyle w:val="StyleUnderline"/>
          <w:highlight w:val="yellow"/>
        </w:rPr>
        <w:t>Clinton's</w:t>
      </w:r>
      <w:r w:rsidRPr="004D2750">
        <w:rPr>
          <w:rStyle w:val="StyleUnderline"/>
        </w:rPr>
        <w:t xml:space="preserve"> overall </w:t>
      </w:r>
      <w:r w:rsidRPr="0071756A">
        <w:rPr>
          <w:rStyle w:val="StyleUnderline"/>
          <w:highlight w:val="yellow"/>
        </w:rPr>
        <w:t>favorable number has dipped by seven points</w:t>
      </w:r>
      <w:r w:rsidRPr="004D2750">
        <w:rPr>
          <w:rStyle w:val="StyleUnderline"/>
        </w:rPr>
        <w:t xml:space="preserve"> while </w:t>
      </w:r>
      <w:r w:rsidRPr="0071756A">
        <w:rPr>
          <w:rStyle w:val="StyleUnderline"/>
          <w:highlight w:val="yellow"/>
        </w:rPr>
        <w:t>her unfavorable rating has risen by eight</w:t>
      </w:r>
      <w:r w:rsidRPr="008E5643">
        <w:rPr>
          <w:sz w:val="16"/>
        </w:rPr>
        <w:t xml:space="preserve"> -- up to 49 percent in the new survey</w:t>
      </w:r>
      <w:proofErr w:type="gramStart"/>
      <w:r w:rsidRPr="008E5643">
        <w:rPr>
          <w:sz w:val="16"/>
        </w:rPr>
        <w:t>.</w:t>
      </w:r>
      <w:r w:rsidRPr="008E5643">
        <w:rPr>
          <w:sz w:val="12"/>
        </w:rPr>
        <w:t>¶</w:t>
      </w:r>
      <w:proofErr w:type="gramEnd"/>
      <w:r w:rsidRPr="008E5643">
        <w:rPr>
          <w:sz w:val="16"/>
        </w:rPr>
        <w:t xml:space="preserve"> And, </w:t>
      </w:r>
      <w:r w:rsidRPr="004D2750">
        <w:rPr>
          <w:rStyle w:val="StyleUnderline"/>
        </w:rPr>
        <w:t xml:space="preserve">it's not simply </w:t>
      </w:r>
      <w:r w:rsidRPr="0071756A">
        <w:rPr>
          <w:rStyle w:val="StyleUnderline"/>
          <w:highlight w:val="yellow"/>
        </w:rPr>
        <w:t>Republicans and independents grow</w:t>
      </w:r>
      <w:r w:rsidRPr="0071756A">
        <w:rPr>
          <w:rStyle w:val="StyleUnderline"/>
        </w:rPr>
        <w:t xml:space="preserve">ing </w:t>
      </w:r>
      <w:r w:rsidRPr="0071756A">
        <w:rPr>
          <w:rStyle w:val="StyleUnderline"/>
          <w:highlight w:val="yellow"/>
        </w:rPr>
        <w:t>more skeptical</w:t>
      </w:r>
      <w:r w:rsidRPr="004D2750">
        <w:rPr>
          <w:rStyle w:val="StyleUnderline"/>
        </w:rPr>
        <w:t xml:space="preserve"> in their views of Clinton. </w:t>
      </w:r>
      <w:r w:rsidRPr="0071756A">
        <w:rPr>
          <w:rStyle w:val="StyleUnderline"/>
          <w:highlight w:val="yellow"/>
        </w:rPr>
        <w:t>Seventy percent of self-identified Democrats</w:t>
      </w:r>
      <w:r w:rsidRPr="008E5643">
        <w:rPr>
          <w:sz w:val="16"/>
        </w:rPr>
        <w:t xml:space="preserve"> in the AP-GfK poll </w:t>
      </w:r>
      <w:r w:rsidRPr="004D2750">
        <w:rPr>
          <w:rStyle w:val="StyleUnderline"/>
        </w:rPr>
        <w:t xml:space="preserve">said </w:t>
      </w:r>
      <w:r w:rsidRPr="0071756A">
        <w:rPr>
          <w:rStyle w:val="StyleUnderline"/>
          <w:highlight w:val="yellow"/>
        </w:rPr>
        <w:t>they viewed Clinton favorably, down from 81 percent</w:t>
      </w:r>
      <w:r w:rsidRPr="004D2750">
        <w:rPr>
          <w:rStyle w:val="StyleUnderline"/>
        </w:rPr>
        <w:t xml:space="preserve"> </w:t>
      </w:r>
      <w:r w:rsidRPr="008E5643">
        <w:rPr>
          <w:sz w:val="16"/>
        </w:rPr>
        <w:t xml:space="preserve">who said the same back </w:t>
      </w:r>
      <w:r w:rsidRPr="004D2750">
        <w:rPr>
          <w:rStyle w:val="StyleUnderline"/>
        </w:rPr>
        <w:t>in April</w:t>
      </w:r>
      <w:proofErr w:type="gramStart"/>
      <w:r w:rsidRPr="008E5643">
        <w:rPr>
          <w:sz w:val="16"/>
        </w:rPr>
        <w:t>.</w:t>
      </w:r>
      <w:r w:rsidRPr="008E5643">
        <w:rPr>
          <w:sz w:val="12"/>
        </w:rPr>
        <w:t>¶</w:t>
      </w:r>
      <w:proofErr w:type="gramEnd"/>
      <w:r w:rsidRPr="008E5643">
        <w:rPr>
          <w:sz w:val="16"/>
        </w:rPr>
        <w:t xml:space="preserve"> That's not so good -- especially when you dig further into the AP-GfK numbers on Clinton. </w:t>
      </w:r>
      <w:r w:rsidRPr="008E5643">
        <w:rPr>
          <w:rStyle w:val="StyleUnderline"/>
        </w:rPr>
        <w:t xml:space="preserve">Only 31 percent </w:t>
      </w:r>
      <w:r w:rsidRPr="008E5643">
        <w:rPr>
          <w:sz w:val="16"/>
        </w:rPr>
        <w:t xml:space="preserve">of likely voters </w:t>
      </w:r>
      <w:r w:rsidRPr="008E5643">
        <w:rPr>
          <w:rStyle w:val="StyleUnderline"/>
        </w:rPr>
        <w:t>say the word "honest" describes Clinton</w:t>
      </w:r>
      <w:r w:rsidRPr="008E5643">
        <w:rPr>
          <w:sz w:val="16"/>
        </w:rPr>
        <w:t xml:space="preserve"> "well" or "very well." Just 40 percent say the same thing when it comes to Clinton being "compassionate." Thirty seven percent say the word "inspiring" describes Clinton either well or very well. You get the idea</w:t>
      </w:r>
      <w:proofErr w:type="gramStart"/>
      <w:r w:rsidRPr="008E5643">
        <w:rPr>
          <w:sz w:val="16"/>
        </w:rPr>
        <w:t>.</w:t>
      </w:r>
      <w:r w:rsidRPr="008E5643">
        <w:rPr>
          <w:sz w:val="12"/>
        </w:rPr>
        <w:t>¶</w:t>
      </w:r>
      <w:proofErr w:type="gramEnd"/>
      <w:r w:rsidRPr="008E5643">
        <w:rPr>
          <w:sz w:val="16"/>
        </w:rPr>
        <w:t xml:space="preserve"> The issue in all of </w:t>
      </w:r>
      <w:r w:rsidRPr="008E5643">
        <w:rPr>
          <w:rStyle w:val="StyleUnderline"/>
        </w:rPr>
        <w:t>these numbers</w:t>
      </w:r>
      <w:r w:rsidRPr="008E5643">
        <w:rPr>
          <w:sz w:val="16"/>
        </w:rPr>
        <w:t xml:space="preserve"> for Clinton is that they </w:t>
      </w:r>
      <w:r w:rsidRPr="008E5643">
        <w:rPr>
          <w:rStyle w:val="StyleUnderline"/>
        </w:rPr>
        <w:t xml:space="preserve">suggest that </w:t>
      </w:r>
      <w:r w:rsidRPr="0071756A">
        <w:rPr>
          <w:rStyle w:val="StyleUnderline"/>
          <w:highlight w:val="yellow"/>
        </w:rPr>
        <w:t>the more people see her as a candidate</w:t>
      </w:r>
      <w:r w:rsidRPr="008E5643">
        <w:rPr>
          <w:rStyle w:val="StyleUnderline"/>
        </w:rPr>
        <w:t xml:space="preserve"> </w:t>
      </w:r>
      <w:r w:rsidRPr="008E5643">
        <w:rPr>
          <w:sz w:val="16"/>
        </w:rPr>
        <w:t xml:space="preserve">-- rather than a stateswoman or former diplomat -- </w:t>
      </w:r>
      <w:r w:rsidRPr="0071756A">
        <w:rPr>
          <w:rStyle w:val="StyleUnderline"/>
          <w:highlight w:val="yellow"/>
        </w:rPr>
        <w:t>the less they like he</w:t>
      </w:r>
      <w:r w:rsidRPr="008E5643">
        <w:rPr>
          <w:rStyle w:val="StyleUnderline"/>
        </w:rPr>
        <w:t>r</w:t>
      </w:r>
      <w:r w:rsidRPr="008E5643">
        <w:rPr>
          <w:sz w:val="16"/>
        </w:rPr>
        <w:t xml:space="preserve"> and/or warm up to her. As the AP's Lisa Lerer and Emily Swanson write of the poll</w:t>
      </w:r>
      <w:proofErr w:type="gramStart"/>
      <w:r w:rsidRPr="008E5643">
        <w:rPr>
          <w:sz w:val="16"/>
        </w:rPr>
        <w:t>:</w:t>
      </w:r>
      <w:r w:rsidRPr="008E5643">
        <w:rPr>
          <w:sz w:val="12"/>
        </w:rPr>
        <w:t>¶</w:t>
      </w:r>
      <w:proofErr w:type="gramEnd"/>
      <w:r w:rsidRPr="008E5643">
        <w:rPr>
          <w:sz w:val="16"/>
        </w:rPr>
        <w:t xml:space="preserve"> While Clinton has spent decades in the public eye, she’s focused in recent months on creating a more relatable — and empathetic — image. In public events, she frequently talks about her new granddaughter, Charlotte, and references her early career as a legal advocate for impoverished children</w:t>
      </w:r>
      <w:proofErr w:type="gramStart"/>
      <w:r w:rsidRPr="008E5643">
        <w:rPr>
          <w:sz w:val="16"/>
        </w:rPr>
        <w:t>.</w:t>
      </w:r>
      <w:r w:rsidRPr="008E5643">
        <w:rPr>
          <w:sz w:val="12"/>
        </w:rPr>
        <w:t>¶</w:t>
      </w:r>
      <w:proofErr w:type="gramEnd"/>
      <w:r w:rsidRPr="008E5643">
        <w:rPr>
          <w:sz w:val="16"/>
        </w:rPr>
        <w:t xml:space="preserve"> The survey suggests that </w:t>
      </w:r>
      <w:r w:rsidRPr="0071756A">
        <w:rPr>
          <w:rStyle w:val="StyleUnderline"/>
          <w:highlight w:val="yellow"/>
        </w:rPr>
        <w:t>voters aren’t sold on her reinvention</w:t>
      </w:r>
      <w:r w:rsidRPr="008E5643">
        <w:rPr>
          <w:rStyle w:val="StyleUnderline"/>
        </w:rPr>
        <w:t>.</w:t>
      </w:r>
      <w:r w:rsidRPr="008E5643">
        <w:rPr>
          <w:rStyle w:val="StyleUnderline"/>
          <w:sz w:val="12"/>
        </w:rPr>
        <w:t>¶</w:t>
      </w:r>
      <w:r w:rsidRPr="008E5643">
        <w:rPr>
          <w:rStyle w:val="StyleUnderline"/>
        </w:rPr>
        <w:t xml:space="preserve"> Clinton's fundamental challenge in this race is presenting herself as something new and different</w:t>
      </w:r>
      <w:r w:rsidRPr="008E5643">
        <w:rPr>
          <w:sz w:val="16"/>
        </w:rPr>
        <w:t xml:space="preserve">. The way she appears to be trying to do that -- as Lerer and Swanson point out -- is through much a focus on her role as a grandmother (she referenced it three times during her economic speech earlier this week) and by adopting a message that is more more outwardly focused </w:t>
      </w:r>
      <w:proofErr w:type="gramStart"/>
      <w:r w:rsidRPr="008E5643">
        <w:rPr>
          <w:sz w:val="16"/>
        </w:rPr>
        <w:t>than</w:t>
      </w:r>
      <w:proofErr w:type="gramEnd"/>
      <w:r w:rsidRPr="008E5643">
        <w:rPr>
          <w:sz w:val="16"/>
        </w:rPr>
        <w:t xml:space="preserve"> it was in 2008: It's about the voters, not about Clinton. It's not a bad approach -- unless, as it seems at the moment, it doesn't work</w:t>
      </w:r>
      <w:proofErr w:type="gramStart"/>
      <w:r w:rsidRPr="008E5643">
        <w:rPr>
          <w:sz w:val="16"/>
        </w:rPr>
        <w:t>.</w:t>
      </w:r>
      <w:r w:rsidRPr="008E5643">
        <w:rPr>
          <w:sz w:val="12"/>
        </w:rPr>
        <w:t>¶</w:t>
      </w:r>
      <w:proofErr w:type="gramEnd"/>
      <w:r w:rsidRPr="008E5643">
        <w:rPr>
          <w:sz w:val="16"/>
        </w:rPr>
        <w:t xml:space="preserve"> The good news for Clinton in the poll is that her potential Republican rivals are regarded just as badly -- if not worse -- by voters. Just 31 percent of voters have a favorable opinion of Jeb Bush, for example, as compared to 44 percent who view the former Florida governor unfavorably. While Scott Walker and Marco Rubio are far less well known nationwide than either Clinton or Bush, both have more people who view them negatively than positively in the AP-GfK numbers</w:t>
      </w:r>
      <w:proofErr w:type="gramStart"/>
      <w:r w:rsidRPr="008E5643">
        <w:rPr>
          <w:sz w:val="16"/>
        </w:rPr>
        <w:t>.</w:t>
      </w:r>
      <w:r w:rsidRPr="008E5643">
        <w:rPr>
          <w:sz w:val="12"/>
        </w:rPr>
        <w:t>¶</w:t>
      </w:r>
      <w:proofErr w:type="gramEnd"/>
      <w:r w:rsidRPr="008E5643">
        <w:rPr>
          <w:sz w:val="16"/>
        </w:rPr>
        <w:t xml:space="preserve"> Clinton’s other good news is that other surveys out this week find her with a better standing. A Washington Post-ABC News poll found Clinton’s with a positive 52 to 45 percent favorable-unfavorable rating (an improvement since May), while her 43-47 mark in a USA Today/Suffolk University poll was less negative than AP-GfK’s -10 margin. Among Democrats, both polls found Clinton with favorable ratings holding between 79-82 percent, and in early primary states 538’s Nate Silver found little drop-off among Democrats in recent months</w:t>
      </w:r>
      <w:proofErr w:type="gramStart"/>
      <w:r w:rsidRPr="008E5643">
        <w:rPr>
          <w:sz w:val="16"/>
        </w:rPr>
        <w:t>.</w:t>
      </w:r>
      <w:r w:rsidRPr="008E5643">
        <w:rPr>
          <w:sz w:val="12"/>
        </w:rPr>
        <w:t>¶</w:t>
      </w:r>
      <w:proofErr w:type="gramEnd"/>
      <w:r w:rsidRPr="008E5643">
        <w:rPr>
          <w:sz w:val="16"/>
        </w:rPr>
        <w:t xml:space="preserve"> But, if </w:t>
      </w:r>
      <w:r w:rsidRPr="008E5643">
        <w:rPr>
          <w:rStyle w:val="StyleUnderline"/>
        </w:rPr>
        <w:t>you believe that this race</w:t>
      </w:r>
      <w:r w:rsidRPr="008E5643">
        <w:rPr>
          <w:sz w:val="16"/>
        </w:rPr>
        <w:t xml:space="preserve"> -- primary and general election -- </w:t>
      </w:r>
      <w:r w:rsidRPr="008E5643">
        <w:rPr>
          <w:rStyle w:val="StyleUnderline"/>
        </w:rPr>
        <w:t>is fundamentally a referendum on Clinton</w:t>
      </w:r>
      <w:r w:rsidRPr="008E5643">
        <w:rPr>
          <w:sz w:val="16"/>
        </w:rPr>
        <w:t xml:space="preserve"> (and I do), </w:t>
      </w:r>
      <w:r w:rsidRPr="008E5643">
        <w:rPr>
          <w:rStyle w:val="StyleUnderline"/>
        </w:rPr>
        <w:t xml:space="preserve">then the </w:t>
      </w:r>
      <w:r w:rsidRPr="0071756A">
        <w:rPr>
          <w:rStyle w:val="StyleUnderline"/>
          <w:highlight w:val="yellow"/>
        </w:rPr>
        <w:t>numbers coming out of the AP</w:t>
      </w:r>
      <w:r w:rsidRPr="008E5643">
        <w:rPr>
          <w:sz w:val="16"/>
        </w:rPr>
        <w:t xml:space="preserve">-GfK </w:t>
      </w:r>
      <w:r w:rsidRPr="0071756A">
        <w:rPr>
          <w:rStyle w:val="StyleUnderline"/>
          <w:highlight w:val="yellow"/>
        </w:rPr>
        <w:t>poll</w:t>
      </w:r>
      <w:r w:rsidRPr="008E5643">
        <w:rPr>
          <w:rStyle w:val="StyleUnderline"/>
        </w:rPr>
        <w:t xml:space="preserve"> </w:t>
      </w:r>
      <w:r w:rsidRPr="0071756A">
        <w:rPr>
          <w:rStyle w:val="StyleUnderline"/>
          <w:highlight w:val="yellow"/>
        </w:rPr>
        <w:t>have to be somewhat concerning</w:t>
      </w:r>
      <w:r w:rsidRPr="008E5643">
        <w:rPr>
          <w:rStyle w:val="StyleUnderline"/>
        </w:rPr>
        <w:t xml:space="preserve"> </w:t>
      </w:r>
      <w:r w:rsidRPr="0071756A">
        <w:rPr>
          <w:rStyle w:val="StyleUnderline"/>
          <w:highlight w:val="yellow"/>
        </w:rPr>
        <w:t>for her side</w:t>
      </w:r>
      <w:r w:rsidRPr="008E5643">
        <w:rPr>
          <w:rStyle w:val="StyleUnderline"/>
        </w:rPr>
        <w:t>. If voters feel as though you are both not overly honest and don't really grasp the problems of people like them, it's not a good thing</w:t>
      </w:r>
      <w:r w:rsidRPr="008E5643">
        <w:rPr>
          <w:sz w:val="16"/>
        </w:rPr>
        <w:t xml:space="preserve">. </w:t>
      </w:r>
      <w:proofErr w:type="gramStart"/>
      <w:r w:rsidRPr="008E5643">
        <w:rPr>
          <w:sz w:val="16"/>
        </w:rPr>
        <w:t>At all.</w:t>
      </w:r>
      <w:proofErr w:type="gramEnd"/>
    </w:p>
    <w:p w14:paraId="1BB07F15" w14:textId="77777777" w:rsidR="00350353" w:rsidRDefault="00350353" w:rsidP="00350353">
      <w:pPr>
        <w:rPr>
          <w:sz w:val="16"/>
        </w:rPr>
      </w:pPr>
    </w:p>
    <w:p w14:paraId="5D081BF3" w14:textId="77777777" w:rsidR="00350353" w:rsidRDefault="00350353" w:rsidP="00350353">
      <w:pPr>
        <w:pStyle w:val="Heading4"/>
      </w:pPr>
      <w:r>
        <w:t>The GOP will overtake Dems—Hillary’s comments on the gig economy gives other candidates a chance to catch up</w:t>
      </w:r>
    </w:p>
    <w:p w14:paraId="1B251285" w14:textId="77777777" w:rsidR="00350353" w:rsidRDefault="00350353" w:rsidP="00350353">
      <w:r w:rsidRPr="0022677A">
        <w:t xml:space="preserve">John </w:t>
      </w:r>
      <w:r w:rsidRPr="0022677A">
        <w:rPr>
          <w:b/>
        </w:rPr>
        <w:t>Kartch, 7-15-2015,</w:t>
      </w:r>
      <w:r w:rsidRPr="0022677A">
        <w:t xml:space="preserve"> </w:t>
      </w:r>
      <w:r w:rsidRPr="0022677A">
        <w:rPr>
          <w:sz w:val="16"/>
          <w:szCs w:val="16"/>
        </w:rPr>
        <w:t>("John Kartch covers tax issues and regulatory threats to the sharing economy for Forbes, Hillary Will Regret Decision To Poke Sharing Economy Bear," Forbes, http://www.forbes.com/sites/johnkartch/2015/07/15/hillary-will-regret-decision-to-poke-sharing-economy-bear/)</w:t>
      </w:r>
    </w:p>
    <w:p w14:paraId="7844389A" w14:textId="77777777" w:rsidR="00350353" w:rsidRDefault="00350353" w:rsidP="00350353">
      <w:pPr>
        <w:rPr>
          <w:rStyle w:val="StyleUnderline"/>
        </w:rPr>
      </w:pPr>
      <w:r w:rsidRPr="0022677A">
        <w:rPr>
          <w:rStyle w:val="StyleUnderline"/>
        </w:rPr>
        <w:t xml:space="preserve">Hillary </w:t>
      </w:r>
      <w:r w:rsidRPr="0071756A">
        <w:rPr>
          <w:rStyle w:val="StyleUnderline"/>
          <w:highlight w:val="yellow"/>
        </w:rPr>
        <w:t>Clinton’s</w:t>
      </w:r>
      <w:r w:rsidRPr="0022677A">
        <w:rPr>
          <w:sz w:val="16"/>
        </w:rPr>
        <w:t xml:space="preserve"> big </w:t>
      </w:r>
      <w:r w:rsidRPr="0071756A">
        <w:rPr>
          <w:rStyle w:val="StyleUnderline"/>
          <w:highlight w:val="yellow"/>
        </w:rPr>
        <w:t>economic address</w:t>
      </w:r>
      <w:r w:rsidRPr="0022677A">
        <w:rPr>
          <w:sz w:val="16"/>
        </w:rPr>
        <w:t xml:space="preserve"> was meant to cautiously protect her left flank, but she </w:t>
      </w:r>
      <w:r w:rsidRPr="0071756A">
        <w:rPr>
          <w:rStyle w:val="StyleUnderline"/>
          <w:highlight w:val="yellow"/>
        </w:rPr>
        <w:t>ended up opening herself to attack on another front</w:t>
      </w:r>
      <w:r w:rsidRPr="0022677A">
        <w:rPr>
          <w:sz w:val="16"/>
        </w:rPr>
        <w:t xml:space="preserve">. And fellow </w:t>
      </w:r>
      <w:r w:rsidRPr="0022677A">
        <w:rPr>
          <w:rStyle w:val="StyleUnderline"/>
        </w:rPr>
        <w:t>Democratic candidate Martin O’Malley has a</w:t>
      </w:r>
      <w:r w:rsidRPr="0022677A">
        <w:rPr>
          <w:sz w:val="16"/>
        </w:rPr>
        <w:t xml:space="preserve"> prime </w:t>
      </w:r>
      <w:r w:rsidRPr="0022677A">
        <w:rPr>
          <w:rStyle w:val="StyleUnderline"/>
        </w:rPr>
        <w:t>opportunity to capitalize on her mistake</w:t>
      </w:r>
      <w:proofErr w:type="gramStart"/>
      <w:r w:rsidRPr="0022677A">
        <w:rPr>
          <w:sz w:val="16"/>
        </w:rPr>
        <w:t>.</w:t>
      </w:r>
      <w:r w:rsidRPr="0022677A">
        <w:rPr>
          <w:sz w:val="12"/>
        </w:rPr>
        <w:t>¶</w:t>
      </w:r>
      <w:proofErr w:type="gramEnd"/>
      <w:r w:rsidRPr="0022677A">
        <w:rPr>
          <w:sz w:val="16"/>
        </w:rPr>
        <w:t xml:space="preserve"> Clinton made news this week by saying the “so-called gig economy” was “raising hard questions.” </w:t>
      </w:r>
      <w:r w:rsidRPr="0071756A">
        <w:rPr>
          <w:rStyle w:val="StyleUnderline"/>
          <w:highlight w:val="yellow"/>
        </w:rPr>
        <w:t>Her remarks were widely viewed as an attack on</w:t>
      </w:r>
      <w:r w:rsidRPr="0022677A">
        <w:rPr>
          <w:rStyle w:val="StyleUnderline"/>
        </w:rPr>
        <w:t xml:space="preserve"> the </w:t>
      </w:r>
      <w:r w:rsidRPr="0071756A">
        <w:rPr>
          <w:rStyle w:val="StyleUnderline"/>
          <w:highlight w:val="yellow"/>
        </w:rPr>
        <w:t>independent contractor</w:t>
      </w:r>
      <w:r w:rsidRPr="0022677A">
        <w:rPr>
          <w:rStyle w:val="StyleUnderline"/>
        </w:rPr>
        <w:t xml:space="preserve"> status of Americans choosing to make their livelihood in the sharing economy.</w:t>
      </w:r>
      <w:r w:rsidRPr="0022677A">
        <w:rPr>
          <w:sz w:val="16"/>
        </w:rPr>
        <w:t xml:space="preserve"> She has since been roundly criticized for being out of touch with the priorities of people who want to be their own boss and work their own hours — most visibly, the drivers who work with ridesharing platforms such as Uber and Lyft</w:t>
      </w:r>
      <w:proofErr w:type="gramStart"/>
      <w:r w:rsidRPr="0022677A">
        <w:rPr>
          <w:sz w:val="16"/>
        </w:rPr>
        <w:t>.</w:t>
      </w:r>
      <w:r w:rsidRPr="0022677A">
        <w:rPr>
          <w:sz w:val="12"/>
        </w:rPr>
        <w:t>¶</w:t>
      </w:r>
      <w:proofErr w:type="gramEnd"/>
      <w:r w:rsidRPr="0022677A">
        <w:rPr>
          <w:sz w:val="16"/>
        </w:rPr>
        <w:t xml:space="preserve"> </w:t>
      </w:r>
      <w:r w:rsidRPr="0022677A">
        <w:rPr>
          <w:rStyle w:val="StyleUnderline"/>
        </w:rPr>
        <w:t>Her position sets up an opening for O’Malley. When an anti-Uber ruling came down</w:t>
      </w:r>
      <w:r w:rsidRPr="0022677A">
        <w:rPr>
          <w:sz w:val="16"/>
        </w:rPr>
        <w:t xml:space="preserve"> from the Maryland Public Service Commission in 2014, </w:t>
      </w:r>
      <w:r w:rsidRPr="0022677A">
        <w:rPr>
          <w:rStyle w:val="StyleUnderline"/>
        </w:rPr>
        <w:t>then-governor O’Malley harshly rebuked the decision</w:t>
      </w:r>
      <w:r w:rsidRPr="0022677A">
        <w:rPr>
          <w:sz w:val="16"/>
        </w:rPr>
        <w:t xml:space="preserve"> by saying: “As new innovations change the transportation services landscape, we must ensure that our laws and regulations evolve as well – we shouldn’t try to limit a 21st century marketplace with 20th century regulations.”</w:t>
      </w:r>
      <w:r w:rsidRPr="0022677A">
        <w:rPr>
          <w:sz w:val="12"/>
        </w:rPr>
        <w:t>¶</w:t>
      </w:r>
      <w:r w:rsidRPr="0022677A">
        <w:rPr>
          <w:sz w:val="16"/>
        </w:rPr>
        <w:t xml:space="preserve"> The O’Malley campaign has yet to publicly comment on Clinton’s sharing economy barbs, but Generation Forward, a pro-O’Malley super PAC, weighed in with an op-ed pointedly titled Clinton Didn’t Get the Memo: It’s the Sharing Economy, Stupid. The piece refers to Clinton as “a visibly disconnected politician.” The most cutting paragraph states</w:t>
      </w:r>
      <w:proofErr w:type="gramStart"/>
      <w:r w:rsidRPr="0022677A">
        <w:rPr>
          <w:sz w:val="16"/>
        </w:rPr>
        <w:t>:</w:t>
      </w:r>
      <w:r w:rsidRPr="0022677A">
        <w:rPr>
          <w:sz w:val="12"/>
        </w:rPr>
        <w:t>¶</w:t>
      </w:r>
      <w:proofErr w:type="gramEnd"/>
      <w:r w:rsidRPr="0022677A">
        <w:rPr>
          <w:sz w:val="16"/>
        </w:rPr>
        <w:t xml:space="preserve"> </w:t>
      </w:r>
      <w:r w:rsidRPr="0022677A">
        <w:rPr>
          <w:rStyle w:val="StyleUnderline"/>
        </w:rPr>
        <w:t>It’s a troubling moment for the Democratic Party when our potential standard bearer dismisses the future of work, American innovation</w:t>
      </w:r>
      <w:r w:rsidRPr="0022677A">
        <w:rPr>
          <w:sz w:val="16"/>
        </w:rPr>
        <w:t xml:space="preserve">, and the lifestyle of the WE generation – all in one speech. </w:t>
      </w:r>
      <w:r w:rsidRPr="0071756A">
        <w:rPr>
          <w:rStyle w:val="StyleUnderline"/>
        </w:rPr>
        <w:t>Democrats have always been the party of the future</w:t>
      </w:r>
      <w:r w:rsidRPr="0022677A">
        <w:rPr>
          <w:rStyle w:val="StyleUnderline"/>
        </w:rPr>
        <w:t xml:space="preserve">, </w:t>
      </w:r>
      <w:r w:rsidRPr="0071756A">
        <w:rPr>
          <w:rStyle w:val="StyleUnderline"/>
        </w:rPr>
        <w:t>but</w:t>
      </w:r>
      <w:r w:rsidRPr="0022677A">
        <w:rPr>
          <w:rStyle w:val="StyleUnderline"/>
        </w:rPr>
        <w:t xml:space="preserve"> Secretary </w:t>
      </w:r>
      <w:r w:rsidRPr="0071756A">
        <w:rPr>
          <w:rStyle w:val="StyleUnderline"/>
          <w:highlight w:val="yellow"/>
        </w:rPr>
        <w:t>Clinton’s economic speech</w:t>
      </w:r>
      <w:r w:rsidRPr="0022677A">
        <w:rPr>
          <w:rStyle w:val="StyleUnderline"/>
        </w:rPr>
        <w:t xml:space="preserve"> on Monday </w:t>
      </w:r>
      <w:r w:rsidRPr="0071756A">
        <w:rPr>
          <w:rStyle w:val="StyleUnderline"/>
        </w:rPr>
        <w:t>was much more interested in where we’ve been than</w:t>
      </w:r>
      <w:r w:rsidRPr="0022677A">
        <w:rPr>
          <w:rStyle w:val="StyleUnderline"/>
        </w:rPr>
        <w:t xml:space="preserve"> where we’re going</w:t>
      </w:r>
      <w:proofErr w:type="gramStart"/>
      <w:r w:rsidRPr="0022677A">
        <w:rPr>
          <w:rStyle w:val="StyleUnderline"/>
        </w:rPr>
        <w:t>.</w:t>
      </w:r>
      <w:r w:rsidRPr="0022677A">
        <w:rPr>
          <w:sz w:val="12"/>
        </w:rPr>
        <w:t>¶</w:t>
      </w:r>
      <w:proofErr w:type="gramEnd"/>
      <w:r w:rsidRPr="0022677A">
        <w:rPr>
          <w:sz w:val="16"/>
        </w:rPr>
        <w:t xml:space="preserve"> If the O’Malley campaign takes the same approach as the super PAC, things will quickly get interesting. </w:t>
      </w:r>
      <w:r w:rsidRPr="0071756A">
        <w:rPr>
          <w:rStyle w:val="StyleUnderline"/>
        </w:rPr>
        <w:t xml:space="preserve">The issue </w:t>
      </w:r>
      <w:r w:rsidRPr="0071756A">
        <w:rPr>
          <w:rStyle w:val="StyleUnderline"/>
          <w:highlight w:val="yellow"/>
        </w:rPr>
        <w:t>is sure to come up during the Democratic debates</w:t>
      </w:r>
      <w:r w:rsidRPr="0022677A">
        <w:rPr>
          <w:sz w:val="16"/>
        </w:rPr>
        <w:t>. Increased sparring on the issue will reveal non-neat fissures in the Left’s coalition involving strains of organized labor, the tech community, environmentalists, millennials, and creative class professionals</w:t>
      </w:r>
      <w:proofErr w:type="gramStart"/>
      <w:r w:rsidRPr="0022677A">
        <w:rPr>
          <w:sz w:val="16"/>
        </w:rPr>
        <w:t>.</w:t>
      </w:r>
      <w:r w:rsidRPr="0022677A">
        <w:rPr>
          <w:sz w:val="12"/>
        </w:rPr>
        <w:t>¶</w:t>
      </w:r>
      <w:proofErr w:type="gramEnd"/>
      <w:r w:rsidRPr="0022677A">
        <w:rPr>
          <w:sz w:val="16"/>
        </w:rPr>
        <w:t xml:space="preserve"> </w:t>
      </w:r>
      <w:r w:rsidRPr="0022677A">
        <w:rPr>
          <w:rStyle w:val="StyleUnderline"/>
        </w:rPr>
        <w:t xml:space="preserve">Because the sharing economy is centered on </w:t>
      </w:r>
      <w:r w:rsidRPr="0071756A">
        <w:rPr>
          <w:rStyle w:val="StyleUnderline"/>
        </w:rPr>
        <w:t xml:space="preserve">connecting with others to wring greater value out of physical assets like cars, </w:t>
      </w:r>
      <w:r w:rsidRPr="0071756A">
        <w:rPr>
          <w:rStyle w:val="StyleUnderline"/>
          <w:highlight w:val="yellow"/>
        </w:rPr>
        <w:t>fewer things need to be produced and fueled,</w:t>
      </w:r>
      <w:r w:rsidRPr="0022677A">
        <w:rPr>
          <w:rStyle w:val="StyleUnderline"/>
        </w:rPr>
        <w:t xml:space="preserve"> </w:t>
      </w:r>
      <w:r w:rsidRPr="0071756A">
        <w:rPr>
          <w:rStyle w:val="StyleUnderline"/>
          <w:highlight w:val="yellow"/>
        </w:rPr>
        <w:t xml:space="preserve">giving it an inherently green, communitarian tinge </w:t>
      </w:r>
      <w:r w:rsidRPr="0071756A">
        <w:rPr>
          <w:rStyle w:val="Emphasis"/>
          <w:highlight w:val="yellow"/>
        </w:rPr>
        <w:t>appealing to many</w:t>
      </w:r>
      <w:r w:rsidRPr="0022677A">
        <w:rPr>
          <w:sz w:val="16"/>
        </w:rPr>
        <w:t>. But because sharing economy drivers and hosts are not employees, they cannot be unionized and thus cannot pay the union dues which are the lifeblood of progressive campaigns and causes</w:t>
      </w:r>
      <w:proofErr w:type="gramStart"/>
      <w:r w:rsidRPr="0022677A">
        <w:rPr>
          <w:sz w:val="16"/>
        </w:rPr>
        <w:t>.</w:t>
      </w:r>
      <w:r w:rsidRPr="0022677A">
        <w:rPr>
          <w:sz w:val="12"/>
        </w:rPr>
        <w:t>¶</w:t>
      </w:r>
      <w:proofErr w:type="gramEnd"/>
      <w:r w:rsidRPr="0022677A">
        <w:rPr>
          <w:sz w:val="16"/>
        </w:rPr>
        <w:t xml:space="preserve"> </w:t>
      </w:r>
      <w:r w:rsidRPr="0071756A">
        <w:rPr>
          <w:rStyle w:val="StyleUnderline"/>
          <w:highlight w:val="yellow"/>
        </w:rPr>
        <w:t>Clinton is in a tight spot</w:t>
      </w:r>
      <w:r w:rsidRPr="0022677A">
        <w:rPr>
          <w:sz w:val="16"/>
        </w:rPr>
        <w:t xml:space="preserve">. She can’t </w:t>
      </w:r>
      <w:proofErr w:type="gramStart"/>
      <w:r w:rsidRPr="0022677A">
        <w:rPr>
          <w:sz w:val="16"/>
        </w:rPr>
        <w:t>cross organized</w:t>
      </w:r>
      <w:proofErr w:type="gramEnd"/>
      <w:r w:rsidRPr="0022677A">
        <w:rPr>
          <w:sz w:val="16"/>
        </w:rPr>
        <w:t xml:space="preserve"> labor. Unions provide the funding and foot soldiers vital to winning the primary fight. She also can’t step too far in the anti- independent </w:t>
      </w:r>
      <w:proofErr w:type="gramStart"/>
      <w:r w:rsidRPr="0022677A">
        <w:rPr>
          <w:sz w:val="16"/>
        </w:rPr>
        <w:t>contractor,</w:t>
      </w:r>
      <w:proofErr w:type="gramEnd"/>
      <w:r w:rsidRPr="0022677A">
        <w:rPr>
          <w:sz w:val="16"/>
        </w:rPr>
        <w:t xml:space="preserve"> anti-Uber direction or she will face embarrassing Luddite-themed media coverage. This will allow O’Malley to build a case as a youthful, forward-looking alternative</w:t>
      </w:r>
      <w:proofErr w:type="gramStart"/>
      <w:r w:rsidRPr="0022677A">
        <w:rPr>
          <w:sz w:val="16"/>
        </w:rPr>
        <w:t>.</w:t>
      </w:r>
      <w:r w:rsidRPr="0022677A">
        <w:rPr>
          <w:sz w:val="12"/>
        </w:rPr>
        <w:t>¶</w:t>
      </w:r>
      <w:proofErr w:type="gramEnd"/>
      <w:r w:rsidRPr="0022677A">
        <w:rPr>
          <w:sz w:val="16"/>
        </w:rPr>
        <w:t xml:space="preserve"> </w:t>
      </w:r>
      <w:r w:rsidRPr="0022677A">
        <w:rPr>
          <w:rStyle w:val="StyleUnderline"/>
        </w:rPr>
        <w:t>Whether or not O’Malley strikes, the issue will be kept front and center by the GOP field</w:t>
      </w:r>
      <w:r w:rsidRPr="0022677A">
        <w:rPr>
          <w:sz w:val="16"/>
        </w:rPr>
        <w:t>. In a 2014 Silicon Valley address, Senator Rand Paul praised the sharing economy and this week called out Clinton in a series of tweets. Senator Marco Rubio has forcefully spoken out against the anticompetitive practices of the Miami taxi cartel and his recent book includes an entire chapter dedicated to the issue, titled “Making America Safe for Uber.” And it has been widely reported that Jeb Bush will use Uber in San Francisco on Thursday to score a ride to the offices of sharing economy company Thumbtack</w:t>
      </w:r>
      <w:proofErr w:type="gramStart"/>
      <w:r w:rsidRPr="0022677A">
        <w:rPr>
          <w:sz w:val="16"/>
        </w:rPr>
        <w:t>.</w:t>
      </w:r>
      <w:r w:rsidRPr="0022677A">
        <w:rPr>
          <w:sz w:val="12"/>
        </w:rPr>
        <w:t>¶</w:t>
      </w:r>
      <w:proofErr w:type="gramEnd"/>
      <w:r w:rsidRPr="0022677A">
        <w:rPr>
          <w:sz w:val="16"/>
        </w:rPr>
        <w:t xml:space="preserve"> Oh, and when they are not being neglected or rope-wrangled by Clinton’s press team, probably every reporter on the 2016 beat uses Uber. </w:t>
      </w:r>
      <w:r w:rsidRPr="0071756A">
        <w:rPr>
          <w:rStyle w:val="StyleUnderline"/>
          <w:highlight w:val="yellow"/>
        </w:rPr>
        <w:t>Clinton will come to regret her decision</w:t>
      </w:r>
      <w:r w:rsidRPr="0022677A">
        <w:rPr>
          <w:rStyle w:val="StyleUnderline"/>
        </w:rPr>
        <w:t xml:space="preserve"> to poke the sharing economy bear.</w:t>
      </w:r>
    </w:p>
    <w:p w14:paraId="6C3C664D" w14:textId="77777777" w:rsidR="00350353" w:rsidRPr="003823E7" w:rsidRDefault="00350353" w:rsidP="00350353">
      <w:pPr>
        <w:pStyle w:val="Heading4"/>
      </w:pPr>
      <w:r>
        <w:t>Hillary will lose – numbers already starting to slip and losing lead</w:t>
      </w:r>
    </w:p>
    <w:p w14:paraId="642D89A3" w14:textId="77777777" w:rsidR="00350353" w:rsidRPr="00E11391" w:rsidRDefault="00350353" w:rsidP="00350353">
      <w:pPr>
        <w:rPr>
          <w:sz w:val="16"/>
          <w:szCs w:val="16"/>
        </w:rPr>
      </w:pPr>
      <w:proofErr w:type="gramStart"/>
      <w:r>
        <w:rPr>
          <w:b/>
          <w:bCs/>
        </w:rPr>
        <w:t>Nolte 7/16</w:t>
      </w:r>
      <w:r w:rsidRPr="003823E7">
        <w:t xml:space="preserve"> </w:t>
      </w:r>
      <w:r w:rsidRPr="003823E7">
        <w:rPr>
          <w:sz w:val="16"/>
          <w:szCs w:val="16"/>
        </w:rPr>
        <w:t>–</w:t>
      </w:r>
      <w:r>
        <w:rPr>
          <w:sz w:val="16"/>
          <w:szCs w:val="16"/>
        </w:rPr>
        <w:t xml:space="preserve"> John, Editor-at-large, Breitbart</w:t>
      </w:r>
      <w:r w:rsidRPr="001C18EF">
        <w:rPr>
          <w:sz w:val="16"/>
          <w:szCs w:val="16"/>
        </w:rPr>
        <w:t>.</w:t>
      </w:r>
      <w:proofErr w:type="gramEnd"/>
      <w:r>
        <w:rPr>
          <w:sz w:val="16"/>
          <w:szCs w:val="16"/>
        </w:rPr>
        <w:t xml:space="preserve"> (“</w:t>
      </w:r>
      <w:r w:rsidRPr="00B35605">
        <w:rPr>
          <w:sz w:val="16"/>
          <w:szCs w:val="16"/>
        </w:rPr>
        <w:t>HILLARY CLINTON’S POLL NUMBERS COLLAPSE</w:t>
      </w:r>
      <w:r>
        <w:rPr>
          <w:sz w:val="16"/>
          <w:szCs w:val="16"/>
        </w:rPr>
        <w:t xml:space="preserve">,” 7/16/15, </w:t>
      </w:r>
      <w:r w:rsidRPr="00B35605">
        <w:rPr>
          <w:sz w:val="16"/>
          <w:szCs w:val="16"/>
        </w:rPr>
        <w:t>http://www.breitbart.com/big-government/2015/07/16/hillary-clintons-poll-numbers-collapse/</w:t>
      </w:r>
      <w:r>
        <w:rPr>
          <w:sz w:val="16"/>
          <w:szCs w:val="16"/>
        </w:rPr>
        <w:t>)</w:t>
      </w:r>
    </w:p>
    <w:p w14:paraId="4206212F" w14:textId="77777777" w:rsidR="00350353" w:rsidRDefault="00350353" w:rsidP="00350353">
      <w:pPr>
        <w:rPr>
          <w:rStyle w:val="StyleUnderline"/>
        </w:rPr>
      </w:pPr>
    </w:p>
    <w:p w14:paraId="0033E24B" w14:textId="77777777" w:rsidR="00350353" w:rsidRPr="00A50603" w:rsidRDefault="00350353" w:rsidP="00350353">
      <w:pPr>
        <w:rPr>
          <w:sz w:val="10"/>
        </w:rPr>
      </w:pPr>
      <w:r w:rsidRPr="0071756A">
        <w:rPr>
          <w:rStyle w:val="StyleUnderline"/>
          <w:highlight w:val="yellow"/>
        </w:rPr>
        <w:t>Clinton’s biggest problem</w:t>
      </w:r>
      <w:r w:rsidRPr="00B35605">
        <w:rPr>
          <w:rStyle w:val="StyleUnderline"/>
        </w:rPr>
        <w:t xml:space="preserve"> </w:t>
      </w:r>
      <w:r w:rsidRPr="0071756A">
        <w:rPr>
          <w:rStyle w:val="StyleUnderline"/>
          <w:highlight w:val="yellow"/>
        </w:rPr>
        <w:t>is that just 3-in-10 voters see her as honest</w:t>
      </w:r>
      <w:proofErr w:type="gramStart"/>
      <w:r w:rsidRPr="00B35605">
        <w:rPr>
          <w:rStyle w:val="StyleUnderline"/>
        </w:rPr>
        <w:t>.</w:t>
      </w:r>
      <w:r w:rsidRPr="00B35605">
        <w:rPr>
          <w:rStyle w:val="StyleUnderline"/>
          <w:sz w:val="12"/>
        </w:rPr>
        <w:t>¶</w:t>
      </w:r>
      <w:proofErr w:type="gramEnd"/>
      <w:r w:rsidRPr="00B35605">
        <w:rPr>
          <w:sz w:val="10"/>
        </w:rPr>
        <w:t xml:space="preserve"> </w:t>
      </w:r>
      <w:r w:rsidRPr="0071756A">
        <w:rPr>
          <w:rStyle w:val="StyleUnderline"/>
          <w:highlight w:val="yellow"/>
        </w:rPr>
        <w:t>The mega-scandal around Clinton</w:t>
      </w:r>
      <w:r w:rsidRPr="00B35605">
        <w:rPr>
          <w:rStyle w:val="StyleUnderline"/>
        </w:rPr>
        <w:t xml:space="preserve">’s decision to wipe her email server clean after Nixon-ing thousands of emails </w:t>
      </w:r>
      <w:r w:rsidRPr="0071756A">
        <w:rPr>
          <w:rStyle w:val="StyleUnderline"/>
          <w:highlight w:val="yellow"/>
        </w:rPr>
        <w:t>is dwarfed</w:t>
      </w:r>
      <w:r w:rsidRPr="00B35605">
        <w:rPr>
          <w:rStyle w:val="StyleUnderline"/>
        </w:rPr>
        <w:t xml:space="preserve"> only </w:t>
      </w:r>
      <w:r w:rsidRPr="0071756A">
        <w:rPr>
          <w:rStyle w:val="StyleUnderline"/>
          <w:highlight w:val="yellow"/>
        </w:rPr>
        <w:t>by the Clinton Family Foundation’s</w:t>
      </w:r>
      <w:r w:rsidRPr="00B35605">
        <w:rPr>
          <w:rStyle w:val="StyleUnderline"/>
        </w:rPr>
        <w:t xml:space="preserve"> serial-ethical </w:t>
      </w:r>
      <w:r w:rsidRPr="0071756A">
        <w:rPr>
          <w:rStyle w:val="StyleUnderline"/>
          <w:highlight w:val="yellow"/>
        </w:rPr>
        <w:t>lapses</w:t>
      </w:r>
      <w:r w:rsidRPr="00B35605">
        <w:rPr>
          <w:rStyle w:val="StyleUnderline"/>
        </w:rPr>
        <w:t xml:space="preserve"> </w:t>
      </w:r>
      <w:r w:rsidRPr="0071756A">
        <w:rPr>
          <w:rStyle w:val="StyleUnderline"/>
          <w:highlight w:val="yellow"/>
        </w:rPr>
        <w:t>and</w:t>
      </w:r>
      <w:r w:rsidRPr="00B35605">
        <w:rPr>
          <w:rStyle w:val="StyleUnderline"/>
        </w:rPr>
        <w:t xml:space="preserve"> apparent </w:t>
      </w:r>
      <w:r w:rsidRPr="0071756A">
        <w:rPr>
          <w:rStyle w:val="StyleUnderline"/>
          <w:highlight w:val="yellow"/>
        </w:rPr>
        <w:t>corruption</w:t>
      </w:r>
      <w:r w:rsidRPr="00B35605">
        <w:rPr>
          <w:rStyle w:val="StyleUnderline"/>
        </w:rPr>
        <w:t xml:space="preserve"> revealed by our own Peter Schweizer in Clinton Cash.</w:t>
      </w:r>
      <w:r w:rsidRPr="00B35605">
        <w:rPr>
          <w:rStyle w:val="StyleUnderline"/>
          <w:sz w:val="12"/>
        </w:rPr>
        <w:t>¶</w:t>
      </w:r>
      <w:r w:rsidRPr="00B35605">
        <w:rPr>
          <w:sz w:val="10"/>
        </w:rPr>
        <w:t xml:space="preserve"> While the media has done its best to distract from the Clinton scandals with a month-long campaign of Todd Akin-ing Donald Trump, a public that now has access to the truth outside the media’s propaganda bubble through New Media hasn’t been distracted enough to forget the scandals, or that Clinton has yet to explain them to the satisfaction of anyone with any kind of moral compass.</w:t>
      </w:r>
      <w:r w:rsidRPr="00B35605">
        <w:rPr>
          <w:sz w:val="12"/>
        </w:rPr>
        <w:t>¶</w:t>
      </w:r>
      <w:r w:rsidRPr="00B35605">
        <w:rPr>
          <w:sz w:val="10"/>
        </w:rPr>
        <w:t xml:space="preserve"> </w:t>
      </w:r>
      <w:r w:rsidRPr="00B35605">
        <w:rPr>
          <w:rStyle w:val="StyleUnderline"/>
        </w:rPr>
        <w:t>The honesty issue is trickling down into other crucially important areas for Clinton.</w:t>
      </w:r>
      <w:r w:rsidRPr="00B35605">
        <w:rPr>
          <w:rStyle w:val="StyleUnderline"/>
          <w:sz w:val="12"/>
        </w:rPr>
        <w:t xml:space="preserve">¶ </w:t>
      </w:r>
      <w:r w:rsidRPr="0071756A">
        <w:rPr>
          <w:rStyle w:val="StyleUnderline"/>
          <w:highlight w:val="yellow"/>
        </w:rPr>
        <w:t>Clinton’s favorability rating is a disastrous 39%, compared to 49%</w:t>
      </w:r>
      <w:r w:rsidRPr="00B35605">
        <w:rPr>
          <w:rStyle w:val="StyleUnderline"/>
        </w:rPr>
        <w:t xml:space="preserve"> </w:t>
      </w:r>
      <w:r w:rsidRPr="0071756A">
        <w:rPr>
          <w:rStyle w:val="StyleUnderline"/>
          <w:highlight w:val="yellow"/>
        </w:rPr>
        <w:t>who view her unfavorably</w:t>
      </w:r>
      <w:r w:rsidRPr="00B35605">
        <w:rPr>
          <w:rStyle w:val="StyleUnderline"/>
        </w:rPr>
        <w:t>.</w:t>
      </w:r>
      <w:r w:rsidRPr="00B35605">
        <w:rPr>
          <w:sz w:val="10"/>
        </w:rPr>
        <w:t xml:space="preserve"> That’s a full 8% increase in Hillary’s unfavorable rating since April</w:t>
      </w:r>
      <w:proofErr w:type="gramStart"/>
      <w:r w:rsidRPr="00B35605">
        <w:rPr>
          <w:sz w:val="10"/>
        </w:rPr>
        <w:t>.</w:t>
      </w:r>
      <w:r w:rsidRPr="00B35605">
        <w:rPr>
          <w:sz w:val="12"/>
        </w:rPr>
        <w:t>¶</w:t>
      </w:r>
      <w:proofErr w:type="gramEnd"/>
      <w:r w:rsidRPr="00B35605">
        <w:rPr>
          <w:sz w:val="10"/>
        </w:rPr>
        <w:t xml:space="preserve"> </w:t>
      </w:r>
      <w:r w:rsidRPr="00B35605">
        <w:rPr>
          <w:rStyle w:val="StyleUnderline"/>
        </w:rPr>
        <w:t xml:space="preserve">Among Democrats, </w:t>
      </w:r>
      <w:r w:rsidRPr="0071756A">
        <w:rPr>
          <w:rStyle w:val="StyleUnderline"/>
          <w:highlight w:val="yellow"/>
        </w:rPr>
        <w:t>Hillary’s favorability dropped 11-points</w:t>
      </w:r>
      <w:r w:rsidRPr="00B35605">
        <w:rPr>
          <w:rStyle w:val="StyleUnderline"/>
        </w:rPr>
        <w:t>, although it is still over 70%.</w:t>
      </w:r>
      <w:r w:rsidRPr="00B35605">
        <w:rPr>
          <w:rStyle w:val="StyleUnderline"/>
          <w:sz w:val="12"/>
        </w:rPr>
        <w:t xml:space="preserve">¶ </w:t>
      </w:r>
      <w:r w:rsidRPr="00B35605">
        <w:rPr>
          <w:rStyle w:val="StyleUnderline"/>
        </w:rPr>
        <w:t>A mere 40% of those polled said Clinton is compassionate; a mere 30% described her as honest.</w:t>
      </w:r>
      <w:r w:rsidRPr="00B35605">
        <w:rPr>
          <w:rStyle w:val="StyleUnderline"/>
          <w:sz w:val="12"/>
        </w:rPr>
        <w:t>¶</w:t>
      </w:r>
      <w:r w:rsidRPr="00B35605">
        <w:rPr>
          <w:sz w:val="10"/>
        </w:rPr>
        <w:t xml:space="preserve"> Even on issues of leadership, Clinton slipped. Those who see her as inspiring slipped from 44% to just 37%. This is especially surprising given the historic nature of her candidacy. Other women have run for president, but Hillary is the first with a serious shot at winning</w:t>
      </w:r>
      <w:proofErr w:type="gramStart"/>
      <w:r w:rsidRPr="00B35605">
        <w:rPr>
          <w:sz w:val="10"/>
        </w:rPr>
        <w:t>.</w:t>
      </w:r>
      <w:r w:rsidRPr="00B35605">
        <w:rPr>
          <w:sz w:val="12"/>
        </w:rPr>
        <w:t>¶</w:t>
      </w:r>
      <w:proofErr w:type="gramEnd"/>
      <w:r w:rsidRPr="00B35605">
        <w:rPr>
          <w:sz w:val="10"/>
        </w:rPr>
        <w:t xml:space="preserve"> </w:t>
      </w:r>
      <w:r w:rsidRPr="0071756A">
        <w:rPr>
          <w:rStyle w:val="StyleUnderline"/>
          <w:highlight w:val="yellow"/>
        </w:rPr>
        <w:t>On the issue of decisiveness, Clinton slipped from 56% to 47%.</w:t>
      </w:r>
      <w:r w:rsidRPr="0071756A">
        <w:rPr>
          <w:rStyle w:val="StyleUnderline"/>
          <w:sz w:val="12"/>
          <w:highlight w:val="yellow"/>
        </w:rPr>
        <w:t>¶</w:t>
      </w:r>
      <w:r w:rsidRPr="00B35605">
        <w:rPr>
          <w:sz w:val="10"/>
        </w:rPr>
        <w:t xml:space="preserve"> </w:t>
      </w:r>
      <w:r w:rsidRPr="0071756A">
        <w:rPr>
          <w:rStyle w:val="StyleUnderline"/>
          <w:highlight w:val="yellow"/>
        </w:rPr>
        <w:t>Clinton</w:t>
      </w:r>
      <w:r w:rsidRPr="00B35605">
        <w:rPr>
          <w:rStyle w:val="StyleUnderline"/>
        </w:rPr>
        <w:t xml:space="preserve"> also </w:t>
      </w:r>
      <w:r w:rsidRPr="0071756A">
        <w:rPr>
          <w:rStyle w:val="StyleUnderline"/>
          <w:highlight w:val="yellow"/>
        </w:rPr>
        <w:t>isn’t likable</w:t>
      </w:r>
      <w:r w:rsidRPr="00B35605">
        <w:rPr>
          <w:rStyle w:val="StyleUnderline"/>
        </w:rPr>
        <w:t xml:space="preserve">. On the public stage </w:t>
      </w:r>
      <w:r w:rsidRPr="0071756A">
        <w:rPr>
          <w:rStyle w:val="StyleUnderline"/>
          <w:highlight w:val="yellow"/>
        </w:rPr>
        <w:t>she is brittle, cold, and</w:t>
      </w:r>
      <w:r w:rsidRPr="0071756A">
        <w:rPr>
          <w:rStyle w:val="StyleUnderline"/>
        </w:rPr>
        <w:t xml:space="preserve"> </w:t>
      </w:r>
      <w:r w:rsidRPr="0071756A">
        <w:rPr>
          <w:rStyle w:val="StyleUnderline"/>
          <w:highlight w:val="yellow"/>
        </w:rPr>
        <w:t>acts like a robot</w:t>
      </w:r>
      <w:r w:rsidRPr="00B35605">
        <w:rPr>
          <w:rStyle w:val="StyleUnderline"/>
        </w:rPr>
        <w:t xml:space="preserve"> dealing with too much data.</w:t>
      </w:r>
      <w:r w:rsidRPr="00B35605">
        <w:rPr>
          <w:sz w:val="10"/>
        </w:rPr>
        <w:t xml:space="preserve"> Although its wasn’t asked, she is almost certainly upside-down on the all-important question of whether or not you’d want to have a beer with her.</w:t>
      </w:r>
    </w:p>
    <w:p w14:paraId="617CFF08" w14:textId="77777777" w:rsidR="00350353" w:rsidRDefault="00350353" w:rsidP="00350353">
      <w:pPr>
        <w:pStyle w:val="Heading3"/>
        <w:rPr>
          <w:rStyle w:val="StyleUnderline"/>
        </w:rPr>
      </w:pPr>
      <w:r>
        <w:rPr>
          <w:rStyle w:val="StyleUnderline"/>
        </w:rPr>
        <w:t xml:space="preserve">No Hillary Nomination—Sanders </w:t>
      </w:r>
    </w:p>
    <w:p w14:paraId="1350C10F" w14:textId="77777777" w:rsidR="00350353" w:rsidRDefault="00350353" w:rsidP="00350353"/>
    <w:p w14:paraId="1C0B1493" w14:textId="77777777" w:rsidR="00350353" w:rsidRPr="003823E7" w:rsidRDefault="00350353" w:rsidP="00350353">
      <w:pPr>
        <w:pStyle w:val="Heading4"/>
      </w:pPr>
      <w:r>
        <w:t>Hillary losing lead – Sanders and Biden pose serious threats</w:t>
      </w:r>
    </w:p>
    <w:p w14:paraId="702100C0" w14:textId="77777777" w:rsidR="00350353" w:rsidRPr="00E11391" w:rsidRDefault="00350353" w:rsidP="00350353">
      <w:pPr>
        <w:rPr>
          <w:sz w:val="16"/>
          <w:szCs w:val="16"/>
        </w:rPr>
      </w:pPr>
      <w:r>
        <w:rPr>
          <w:b/>
          <w:bCs/>
        </w:rPr>
        <w:t>Gass 7/15</w:t>
      </w:r>
      <w:r w:rsidRPr="003823E7">
        <w:t xml:space="preserve"> </w:t>
      </w:r>
      <w:r w:rsidRPr="003823E7">
        <w:rPr>
          <w:sz w:val="16"/>
          <w:szCs w:val="16"/>
        </w:rPr>
        <w:t>–</w:t>
      </w:r>
      <w:r>
        <w:rPr>
          <w:sz w:val="16"/>
          <w:szCs w:val="16"/>
        </w:rPr>
        <w:t xml:space="preserve"> Nick, </w:t>
      </w:r>
      <w:r w:rsidRPr="008700C6">
        <w:rPr>
          <w:sz w:val="16"/>
          <w:szCs w:val="16"/>
        </w:rPr>
        <w:t>breaking news reporter. He joined POLITICO as a web producer in November 2012, following a reporting internship with The Dallas Morning News’ Washington bureau</w:t>
      </w:r>
      <w:r>
        <w:rPr>
          <w:sz w:val="16"/>
          <w:szCs w:val="16"/>
        </w:rPr>
        <w:t>. (“</w:t>
      </w:r>
      <w:r w:rsidRPr="008700C6">
        <w:rPr>
          <w:sz w:val="16"/>
          <w:szCs w:val="16"/>
        </w:rPr>
        <w:t>Poll: Hillary Clinton's lead shrinks among Democrats</w:t>
      </w:r>
      <w:r>
        <w:rPr>
          <w:sz w:val="16"/>
          <w:szCs w:val="16"/>
        </w:rPr>
        <w:t xml:space="preserve">,” 7/15/15, </w:t>
      </w:r>
      <w:r w:rsidRPr="000D44FC">
        <w:rPr>
          <w:sz w:val="16"/>
          <w:szCs w:val="16"/>
        </w:rPr>
        <w:t>http://www.politico.com/story/2015/07/poll-hillary-clinton-lead-shrinking-democrats-120140.html#ixzz3g9psxGxR</w:t>
      </w:r>
      <w:r>
        <w:rPr>
          <w:sz w:val="16"/>
          <w:szCs w:val="16"/>
        </w:rPr>
        <w:t>)</w:t>
      </w:r>
    </w:p>
    <w:p w14:paraId="3D26AC2D" w14:textId="77777777" w:rsidR="00350353" w:rsidRDefault="00350353" w:rsidP="00350353">
      <w:pPr>
        <w:rPr>
          <w:sz w:val="12"/>
        </w:rPr>
      </w:pPr>
    </w:p>
    <w:p w14:paraId="0FA81FE1" w14:textId="77777777" w:rsidR="00350353" w:rsidRPr="00DF783F" w:rsidRDefault="00350353" w:rsidP="00350353">
      <w:pPr>
        <w:rPr>
          <w:sz w:val="10"/>
        </w:rPr>
      </w:pPr>
      <w:r w:rsidRPr="000D44FC">
        <w:rPr>
          <w:rStyle w:val="StyleUnderline"/>
        </w:rPr>
        <w:t xml:space="preserve">Hillary </w:t>
      </w:r>
      <w:r w:rsidRPr="0071756A">
        <w:rPr>
          <w:rStyle w:val="StyleUnderline"/>
        </w:rPr>
        <w:t>Clinton</w:t>
      </w:r>
      <w:r w:rsidRPr="000D44FC">
        <w:rPr>
          <w:rStyle w:val="StyleUnderline"/>
        </w:rPr>
        <w:t xml:space="preserve"> is still leading the Democratic field for 2016, but </w:t>
      </w:r>
      <w:r w:rsidRPr="0071756A">
        <w:rPr>
          <w:rStyle w:val="StyleUnderline"/>
          <w:highlight w:val="yellow"/>
        </w:rPr>
        <w:t>her lead has shrunk in recent months</w:t>
      </w:r>
      <w:r w:rsidRPr="000D44FC">
        <w:rPr>
          <w:rStyle w:val="StyleUnderline"/>
        </w:rPr>
        <w:t>,</w:t>
      </w:r>
      <w:r w:rsidRPr="000D44FC">
        <w:rPr>
          <w:sz w:val="10"/>
        </w:rPr>
        <w:t xml:space="preserve"> according to a Monmouth University poll out Wednesday</w:t>
      </w:r>
      <w:r w:rsidRPr="000D44FC">
        <w:rPr>
          <w:rStyle w:val="StyleUnderline"/>
        </w:rPr>
        <w:t xml:space="preserve">, as independent Vermont Sen. Bernie </w:t>
      </w:r>
      <w:r w:rsidRPr="00450954">
        <w:rPr>
          <w:rStyle w:val="StyleUnderline"/>
          <w:highlight w:val="yellow"/>
        </w:rPr>
        <w:t>Sanders continues to make steady gains</w:t>
      </w:r>
      <w:r w:rsidRPr="000D44FC">
        <w:rPr>
          <w:rStyle w:val="StyleUnderline"/>
        </w:rPr>
        <w:t xml:space="preserve">, </w:t>
      </w:r>
      <w:r w:rsidRPr="00450954">
        <w:rPr>
          <w:rStyle w:val="StyleUnderline"/>
        </w:rPr>
        <w:t>despite trailing by a wide margin</w:t>
      </w:r>
      <w:proofErr w:type="gramStart"/>
      <w:r w:rsidRPr="000D44FC">
        <w:rPr>
          <w:rStyle w:val="StyleUnderline"/>
        </w:rPr>
        <w:t>.</w:t>
      </w:r>
      <w:r w:rsidRPr="000D44FC">
        <w:rPr>
          <w:rStyle w:val="StyleUnderline"/>
          <w:sz w:val="12"/>
        </w:rPr>
        <w:t>¶</w:t>
      </w:r>
      <w:proofErr w:type="gramEnd"/>
      <w:r w:rsidRPr="000D44FC">
        <w:rPr>
          <w:rStyle w:val="StyleUnderline"/>
          <w:sz w:val="12"/>
        </w:rPr>
        <w:t xml:space="preserve"> </w:t>
      </w:r>
      <w:r w:rsidRPr="00450954">
        <w:rPr>
          <w:rStyle w:val="StyleUnderline"/>
          <w:highlight w:val="yellow"/>
        </w:rPr>
        <w:t>Among Democrats</w:t>
      </w:r>
      <w:r w:rsidRPr="000D44FC">
        <w:rPr>
          <w:rStyle w:val="StyleUnderline"/>
        </w:rPr>
        <w:t xml:space="preserve"> and those leaning toward the Democratic Party, </w:t>
      </w:r>
      <w:r w:rsidRPr="00450954">
        <w:rPr>
          <w:rStyle w:val="StyleUnderline"/>
          <w:highlight w:val="yellow"/>
        </w:rPr>
        <w:t>Clinton picked up the support of 51 percent</w:t>
      </w:r>
      <w:r w:rsidRPr="000D44FC">
        <w:rPr>
          <w:rStyle w:val="StyleUnderline"/>
        </w:rPr>
        <w:t xml:space="preserve">, </w:t>
      </w:r>
      <w:r w:rsidRPr="00450954">
        <w:rPr>
          <w:rStyle w:val="StyleUnderline"/>
          <w:highlight w:val="yellow"/>
        </w:rPr>
        <w:t>down from 57 percent</w:t>
      </w:r>
      <w:r w:rsidRPr="000D44FC">
        <w:rPr>
          <w:rStyle w:val="StyleUnderline"/>
        </w:rPr>
        <w:t xml:space="preserve"> in June and 60 percent in April.</w:t>
      </w:r>
      <w:r w:rsidRPr="000D44FC">
        <w:rPr>
          <w:rStyle w:val="StyleUnderline"/>
          <w:sz w:val="12"/>
        </w:rPr>
        <w:t xml:space="preserve">¶ </w:t>
      </w:r>
      <w:r w:rsidRPr="00450954">
        <w:rPr>
          <w:rStyle w:val="StyleUnderline"/>
          <w:highlight w:val="yellow"/>
        </w:rPr>
        <w:t>Sanders came in second with 17 percent</w:t>
      </w:r>
      <w:r w:rsidRPr="000D44FC">
        <w:rPr>
          <w:sz w:val="10"/>
        </w:rPr>
        <w:t>, followed by former Maryland Gov. Martin O’Malley and former Virginia Sen. Jim Webb with 1 percent each. Lincoln Chafee, the former governor and senator from Rhode Island, registered no support</w:t>
      </w:r>
      <w:proofErr w:type="gramStart"/>
      <w:r w:rsidRPr="000D44FC">
        <w:rPr>
          <w:sz w:val="10"/>
        </w:rPr>
        <w:t>.</w:t>
      </w:r>
      <w:r w:rsidRPr="000D44FC">
        <w:rPr>
          <w:sz w:val="12"/>
        </w:rPr>
        <w:t>¶</w:t>
      </w:r>
      <w:proofErr w:type="gramEnd"/>
      <w:r w:rsidRPr="000D44FC">
        <w:rPr>
          <w:sz w:val="10"/>
        </w:rPr>
        <w:t xml:space="preserve"> </w:t>
      </w:r>
      <w:r w:rsidRPr="00450954">
        <w:rPr>
          <w:rStyle w:val="StyleUnderline"/>
          <w:highlight w:val="yellow"/>
        </w:rPr>
        <w:t>If</w:t>
      </w:r>
      <w:r w:rsidRPr="000D44FC">
        <w:rPr>
          <w:rStyle w:val="StyleUnderline"/>
        </w:rPr>
        <w:t xml:space="preserve"> Vice President Joe </w:t>
      </w:r>
      <w:r w:rsidRPr="00450954">
        <w:rPr>
          <w:rStyle w:val="StyleUnderline"/>
          <w:highlight w:val="yellow"/>
        </w:rPr>
        <w:t>Biden were to run</w:t>
      </w:r>
      <w:r w:rsidRPr="000D44FC">
        <w:rPr>
          <w:rStyle w:val="StyleUnderline"/>
        </w:rPr>
        <w:t xml:space="preserve">, however, </w:t>
      </w:r>
      <w:r w:rsidRPr="00450954">
        <w:rPr>
          <w:rStyle w:val="StyleUnderline"/>
          <w:highlight w:val="yellow"/>
        </w:rPr>
        <w:t>the results suggest</w:t>
      </w:r>
      <w:r w:rsidRPr="000D44FC">
        <w:rPr>
          <w:rStyle w:val="StyleUnderline"/>
        </w:rPr>
        <w:t xml:space="preserve"> that </w:t>
      </w:r>
      <w:r w:rsidRPr="00450954">
        <w:rPr>
          <w:rStyle w:val="StyleUnderline"/>
          <w:highlight w:val="yellow"/>
        </w:rPr>
        <w:t>he would take</w:t>
      </w:r>
      <w:r w:rsidRPr="000D44FC">
        <w:rPr>
          <w:rStyle w:val="StyleUnderline"/>
        </w:rPr>
        <w:t xml:space="preserve"> some </w:t>
      </w:r>
      <w:r w:rsidRPr="00450954">
        <w:rPr>
          <w:rStyle w:val="StyleUnderline"/>
          <w:highlight w:val="yellow"/>
        </w:rPr>
        <w:t>votes from Clinton</w:t>
      </w:r>
      <w:r w:rsidRPr="000D44FC">
        <w:rPr>
          <w:sz w:val="10"/>
        </w:rPr>
        <w:t xml:space="preserve">. He has not announced his intentions, but </w:t>
      </w:r>
      <w:r w:rsidRPr="00450954">
        <w:rPr>
          <w:rStyle w:val="StyleUnderline"/>
          <w:highlight w:val="yellow"/>
        </w:rPr>
        <w:t>poll</w:t>
      </w:r>
      <w:r w:rsidRPr="000D44FC">
        <w:rPr>
          <w:rStyle w:val="StyleUnderline"/>
        </w:rPr>
        <w:t xml:space="preserve"> respondents </w:t>
      </w:r>
      <w:r w:rsidRPr="00450954">
        <w:rPr>
          <w:rStyle w:val="StyleUnderline"/>
          <w:highlight w:val="yellow"/>
        </w:rPr>
        <w:t>backed him</w:t>
      </w:r>
      <w:r w:rsidRPr="000D44FC">
        <w:rPr>
          <w:rStyle w:val="StyleUnderline"/>
        </w:rPr>
        <w:t xml:space="preserve"> with </w:t>
      </w:r>
      <w:r w:rsidRPr="00450954">
        <w:rPr>
          <w:rStyle w:val="StyleUnderline"/>
          <w:highlight w:val="yellow"/>
        </w:rPr>
        <w:t>13 percent</w:t>
      </w:r>
      <w:r w:rsidRPr="000D44FC">
        <w:rPr>
          <w:sz w:val="10"/>
        </w:rPr>
        <w:t>, just behind Sanders.</w:t>
      </w:r>
    </w:p>
    <w:p w14:paraId="3FDBB2EF" w14:textId="77777777" w:rsidR="00350353" w:rsidRPr="003823E7" w:rsidRDefault="00350353" w:rsidP="00350353">
      <w:pPr>
        <w:pStyle w:val="Heading4"/>
      </w:pPr>
      <w:r>
        <w:t>Sanders poses huge threat to Hillary – New Hampshire gains will set off a chain reaction that topples Clinton</w:t>
      </w:r>
    </w:p>
    <w:p w14:paraId="6A6C5D81" w14:textId="77777777" w:rsidR="00350353" w:rsidRPr="00E11391" w:rsidRDefault="00350353" w:rsidP="00350353">
      <w:pPr>
        <w:rPr>
          <w:sz w:val="16"/>
          <w:szCs w:val="16"/>
        </w:rPr>
      </w:pPr>
      <w:r>
        <w:rPr>
          <w:b/>
          <w:bCs/>
        </w:rPr>
        <w:t>Stevens 7/9</w:t>
      </w:r>
      <w:r w:rsidRPr="003823E7">
        <w:t xml:space="preserve"> </w:t>
      </w:r>
      <w:r w:rsidRPr="003823E7">
        <w:rPr>
          <w:sz w:val="16"/>
          <w:szCs w:val="16"/>
        </w:rPr>
        <w:t>–</w:t>
      </w:r>
      <w:r>
        <w:rPr>
          <w:sz w:val="16"/>
          <w:szCs w:val="16"/>
        </w:rPr>
        <w:t xml:space="preserve"> Stuart, </w:t>
      </w:r>
      <w:r w:rsidRPr="00DF783F">
        <w:rPr>
          <w:sz w:val="16"/>
          <w:szCs w:val="16"/>
        </w:rPr>
        <w:t>chief strategist for Mitt Romney's presidential campaign</w:t>
      </w:r>
      <w:r>
        <w:rPr>
          <w:sz w:val="16"/>
          <w:szCs w:val="16"/>
        </w:rPr>
        <w:t>. (“</w:t>
      </w:r>
      <w:r w:rsidRPr="00DF783F">
        <w:rPr>
          <w:sz w:val="16"/>
          <w:szCs w:val="16"/>
        </w:rPr>
        <w:t>This Is How Hillary Loses the Primary</w:t>
      </w:r>
      <w:r>
        <w:rPr>
          <w:sz w:val="16"/>
          <w:szCs w:val="16"/>
        </w:rPr>
        <w:t xml:space="preserve">,” 7/9/15, </w:t>
      </w:r>
      <w:r w:rsidRPr="00DF783F">
        <w:rPr>
          <w:sz w:val="16"/>
          <w:szCs w:val="16"/>
        </w:rPr>
        <w:t>http://www.thedailybeast.com/articles/2015/07/09/this-is-how-hillary-loses-the-primary.html</w:t>
      </w:r>
      <w:r>
        <w:rPr>
          <w:sz w:val="16"/>
          <w:szCs w:val="16"/>
        </w:rPr>
        <w:t>)</w:t>
      </w:r>
    </w:p>
    <w:p w14:paraId="5A4C002B" w14:textId="77777777" w:rsidR="00350353" w:rsidRDefault="00350353" w:rsidP="00350353">
      <w:pPr>
        <w:rPr>
          <w:sz w:val="16"/>
        </w:rPr>
      </w:pPr>
    </w:p>
    <w:p w14:paraId="30AF5773" w14:textId="77777777" w:rsidR="00350353" w:rsidRPr="004D2C22" w:rsidRDefault="00350353" w:rsidP="00350353">
      <w:pPr>
        <w:rPr>
          <w:b/>
          <w:u w:val="single"/>
        </w:rPr>
      </w:pPr>
      <w:r w:rsidRPr="00DF783F">
        <w:rPr>
          <w:sz w:val="16"/>
        </w:rPr>
        <w:t>Something remarkable is happening in American politics</w:t>
      </w:r>
      <w:r w:rsidRPr="00DF783F">
        <w:rPr>
          <w:rStyle w:val="StyleUnderline"/>
        </w:rPr>
        <w:t xml:space="preserve">. For the first time in our history, </w:t>
      </w:r>
      <w:r w:rsidRPr="00450954">
        <w:rPr>
          <w:rStyle w:val="StyleUnderline"/>
          <w:highlight w:val="yellow"/>
        </w:rPr>
        <w:t>a socialist is</w:t>
      </w:r>
      <w:r w:rsidRPr="00DF783F">
        <w:rPr>
          <w:rStyle w:val="StyleUnderline"/>
        </w:rPr>
        <w:t xml:space="preserve"> running a close second and </w:t>
      </w:r>
      <w:r w:rsidRPr="00450954">
        <w:rPr>
          <w:rStyle w:val="StyleUnderline"/>
          <w:highlight w:val="yellow"/>
        </w:rPr>
        <w:t>gaining ground on the front-runner in a presidential race</w:t>
      </w:r>
      <w:proofErr w:type="gramStart"/>
      <w:r w:rsidRPr="00DF783F">
        <w:rPr>
          <w:rStyle w:val="StyleUnderline"/>
        </w:rPr>
        <w:t>.</w:t>
      </w:r>
      <w:r w:rsidRPr="00DF783F">
        <w:rPr>
          <w:rStyle w:val="StyleUnderline"/>
          <w:sz w:val="12"/>
        </w:rPr>
        <w:t>¶</w:t>
      </w:r>
      <w:proofErr w:type="gramEnd"/>
      <w:r w:rsidRPr="00DF783F">
        <w:rPr>
          <w:rStyle w:val="StyleUnderline"/>
          <w:sz w:val="12"/>
        </w:rPr>
        <w:t xml:space="preserve"> </w:t>
      </w:r>
      <w:r w:rsidRPr="00DF783F">
        <w:rPr>
          <w:rStyle w:val="StyleUnderline"/>
        </w:rPr>
        <w:t xml:space="preserve">Anyway you look at it, Senator Bernie </w:t>
      </w:r>
      <w:r w:rsidRPr="00450954">
        <w:rPr>
          <w:rStyle w:val="StyleUnderline"/>
          <w:highlight w:val="yellow"/>
        </w:rPr>
        <w:t>Sanders</w:t>
      </w:r>
      <w:r w:rsidRPr="00DF783F">
        <w:rPr>
          <w:rStyle w:val="StyleUnderline"/>
        </w:rPr>
        <w:t xml:space="preserve"> is making history and </w:t>
      </w:r>
      <w:r w:rsidRPr="00450954">
        <w:rPr>
          <w:rStyle w:val="StyleUnderline"/>
          <w:highlight w:val="yellow"/>
        </w:rPr>
        <w:t>may very well play a deciding role in</w:t>
      </w:r>
      <w:r w:rsidRPr="00DF783F">
        <w:rPr>
          <w:rStyle w:val="StyleUnderline"/>
        </w:rPr>
        <w:t xml:space="preserve"> </w:t>
      </w:r>
      <w:r w:rsidRPr="00450954">
        <w:rPr>
          <w:rStyle w:val="StyleUnderline"/>
          <w:highlight w:val="yellow"/>
        </w:rPr>
        <w:t>who will be the next president</w:t>
      </w:r>
      <w:r w:rsidRPr="00DF783F">
        <w:rPr>
          <w:rStyle w:val="StyleUnderline"/>
        </w:rPr>
        <w:t xml:space="preserve">. </w:t>
      </w:r>
      <w:r w:rsidRPr="00DF783F">
        <w:rPr>
          <w:sz w:val="16"/>
        </w:rPr>
        <w:t>How real is the Sanders movement? Well, at this point in his campaign in 2007, Barack Obama had 180,000 donors on his way to setting records with low-donor contributions; Bernie Sanders has 250,000</w:t>
      </w:r>
      <w:proofErr w:type="gramStart"/>
      <w:r w:rsidRPr="00DF783F">
        <w:rPr>
          <w:sz w:val="16"/>
        </w:rPr>
        <w:t>.</w:t>
      </w:r>
      <w:r w:rsidRPr="00DF783F">
        <w:rPr>
          <w:sz w:val="12"/>
        </w:rPr>
        <w:t>¶</w:t>
      </w:r>
      <w:proofErr w:type="gramEnd"/>
      <w:r w:rsidRPr="00DF783F">
        <w:rPr>
          <w:sz w:val="16"/>
        </w:rPr>
        <w:t xml:space="preserve"> How’s he doing with voters in early states? “</w:t>
      </w:r>
      <w:r w:rsidRPr="00DF783F">
        <w:rPr>
          <w:rStyle w:val="StyleUnderline"/>
        </w:rPr>
        <w:t>The next time Hillary Rodham Clinton visits New Hampshire, she need not look over her shoulder to find Bernie Sanders</w:t>
      </w:r>
      <w:r w:rsidRPr="00DF783F">
        <w:rPr>
          <w:sz w:val="16"/>
        </w:rPr>
        <w:t>; the Vermont Senator is running right alongside her in a statistical dead heat for the 2016 Democratic presidential nomination, according to a CNN/WMUR poll,” wrote The New York Times on June 25</w:t>
      </w:r>
      <w:proofErr w:type="gramStart"/>
      <w:r w:rsidRPr="00DF783F">
        <w:rPr>
          <w:sz w:val="16"/>
        </w:rPr>
        <w:t>.</w:t>
      </w:r>
      <w:r w:rsidRPr="00DF783F">
        <w:rPr>
          <w:sz w:val="12"/>
        </w:rPr>
        <w:t>¶</w:t>
      </w:r>
      <w:proofErr w:type="gramEnd"/>
      <w:r w:rsidRPr="00DF783F">
        <w:rPr>
          <w:sz w:val="16"/>
        </w:rPr>
        <w:t xml:space="preserve"> </w:t>
      </w:r>
      <w:r w:rsidRPr="00DF783F">
        <w:rPr>
          <w:rStyle w:val="StyleUnderline"/>
        </w:rPr>
        <w:t xml:space="preserve">But </w:t>
      </w:r>
      <w:r w:rsidRPr="00450954">
        <w:rPr>
          <w:rStyle w:val="StyleUnderline"/>
          <w:highlight w:val="yellow"/>
        </w:rPr>
        <w:t>lest</w:t>
      </w:r>
      <w:r w:rsidRPr="00DF783F">
        <w:rPr>
          <w:rStyle w:val="StyleUnderline"/>
        </w:rPr>
        <w:t xml:space="preserve"> the </w:t>
      </w:r>
      <w:r w:rsidRPr="00450954">
        <w:rPr>
          <w:rStyle w:val="StyleUnderline"/>
          <w:highlight w:val="yellow"/>
        </w:rPr>
        <w:t>Sanders surge in New Hampshire be dismissed as neighboring state advantage,</w:t>
      </w:r>
      <w:r w:rsidRPr="00DF783F">
        <w:rPr>
          <w:rStyle w:val="StyleUnderline"/>
        </w:rPr>
        <w:t xml:space="preserve"> the </w:t>
      </w:r>
      <w:r w:rsidRPr="00450954">
        <w:rPr>
          <w:rStyle w:val="StyleUnderline"/>
          <w:highlight w:val="yellow"/>
        </w:rPr>
        <w:t>Clinton</w:t>
      </w:r>
      <w:r w:rsidRPr="00DF783F">
        <w:rPr>
          <w:rStyle w:val="StyleUnderline"/>
        </w:rPr>
        <w:t xml:space="preserve"> campaign </w:t>
      </w:r>
      <w:r w:rsidRPr="00450954">
        <w:rPr>
          <w:rStyle w:val="StyleUnderline"/>
          <w:highlight w:val="yellow"/>
        </w:rPr>
        <w:t>seems</w:t>
      </w:r>
      <w:r w:rsidRPr="00DF783F">
        <w:rPr>
          <w:rStyle w:val="StyleUnderline"/>
        </w:rPr>
        <w:t xml:space="preserve"> even more </w:t>
      </w:r>
      <w:r w:rsidRPr="00450954">
        <w:rPr>
          <w:rStyle w:val="StyleUnderline"/>
          <w:highlight w:val="yellow"/>
        </w:rPr>
        <w:t>worried about losing Iowa</w:t>
      </w:r>
      <w:r w:rsidRPr="00DF783F">
        <w:rPr>
          <w:sz w:val="16"/>
        </w:rPr>
        <w:t>. In a carefully orchestrated bit of expectation lowering, Clinton campaign manager Robby Mook recently said, “the caucuses are always such a tough proving ground” and Clinton campaign spokeswoman Jennifer Palmeri said, “We are worried about [Sanders].”</w:t>
      </w:r>
      <w:r w:rsidRPr="00DF783F">
        <w:rPr>
          <w:sz w:val="12"/>
        </w:rPr>
        <w:t>¶</w:t>
      </w:r>
      <w:r w:rsidRPr="00DF783F">
        <w:rPr>
          <w:sz w:val="16"/>
        </w:rPr>
        <w:t xml:space="preserve"> Here’s what we know has happened so far in the Democratic primary for president. Since Hillary Clinton started spending money, hiring staff and campaigning, she has lost votes. In Iowa and New Hampshire, she was doing better in the polls in January than she is today. Heck, she had more votes last month than she has today</w:t>
      </w:r>
      <w:proofErr w:type="gramStart"/>
      <w:r w:rsidRPr="00DF783F">
        <w:rPr>
          <w:sz w:val="16"/>
        </w:rPr>
        <w:t>.</w:t>
      </w:r>
      <w:r w:rsidRPr="00DF783F">
        <w:rPr>
          <w:sz w:val="12"/>
        </w:rPr>
        <w:t>¶</w:t>
      </w:r>
      <w:proofErr w:type="gramEnd"/>
      <w:r w:rsidRPr="00DF783F">
        <w:rPr>
          <w:sz w:val="16"/>
        </w:rPr>
        <w:t xml:space="preserve"> </w:t>
      </w:r>
      <w:r w:rsidRPr="00DF783F">
        <w:rPr>
          <w:rStyle w:val="StyleUnderline"/>
        </w:rPr>
        <w:t xml:space="preserve">Politics is about trends and the one thing we know is that </w:t>
      </w:r>
      <w:r w:rsidRPr="00450954">
        <w:rPr>
          <w:rStyle w:val="StyleUnderline"/>
          <w:highlight w:val="yellow"/>
        </w:rPr>
        <w:t>trends escalate in speed as elections near</w:t>
      </w:r>
      <w:r w:rsidRPr="00DF783F">
        <w:rPr>
          <w:rStyle w:val="StyleUnderline"/>
        </w:rPr>
        <w:t xml:space="preserve">. Even </w:t>
      </w:r>
      <w:r w:rsidRPr="00450954">
        <w:rPr>
          <w:rStyle w:val="StyleUnderline"/>
          <w:highlight w:val="yellow"/>
        </w:rPr>
        <w:t>starting</w:t>
      </w:r>
      <w:r w:rsidRPr="00DF783F">
        <w:rPr>
          <w:rStyle w:val="StyleUnderline"/>
        </w:rPr>
        <w:t xml:space="preserve"> </w:t>
      </w:r>
      <w:r w:rsidRPr="00450954">
        <w:rPr>
          <w:rStyle w:val="StyleUnderline"/>
          <w:highlight w:val="yellow"/>
        </w:rPr>
        <w:t>out</w:t>
      </w:r>
      <w:r w:rsidRPr="00DF783F">
        <w:rPr>
          <w:rStyle w:val="StyleUnderline"/>
        </w:rPr>
        <w:t xml:space="preserve"> </w:t>
      </w:r>
      <w:r w:rsidRPr="00450954">
        <w:rPr>
          <w:rStyle w:val="StyleUnderline"/>
          <w:highlight w:val="yellow"/>
        </w:rPr>
        <w:t>with the huge lead that she did</w:t>
      </w:r>
      <w:r w:rsidRPr="00DF783F">
        <w:rPr>
          <w:rStyle w:val="StyleUnderline"/>
        </w:rPr>
        <w:t xml:space="preserve">, </w:t>
      </w:r>
      <w:r w:rsidRPr="00450954">
        <w:rPr>
          <w:rStyle w:val="StyleUnderline"/>
          <w:highlight w:val="yellow"/>
        </w:rPr>
        <w:t>Clinton</w:t>
      </w:r>
      <w:r w:rsidRPr="00DF783F">
        <w:rPr>
          <w:rStyle w:val="StyleUnderline"/>
        </w:rPr>
        <w:t xml:space="preserve"> </w:t>
      </w:r>
      <w:r w:rsidRPr="00450954">
        <w:rPr>
          <w:rStyle w:val="StyleUnderline"/>
          <w:highlight w:val="yellow"/>
        </w:rPr>
        <w:t>can’t allow Sanders to keep gaining votes</w:t>
      </w:r>
      <w:r w:rsidRPr="00DF783F">
        <w:rPr>
          <w:rStyle w:val="StyleUnderline"/>
        </w:rPr>
        <w:t xml:space="preserve"> while she loses votes in the hope that the bleeding won’t be fatal in the long run</w:t>
      </w:r>
      <w:proofErr w:type="gramStart"/>
      <w:r w:rsidRPr="00DF783F">
        <w:rPr>
          <w:rStyle w:val="StyleUnderline"/>
        </w:rPr>
        <w:t>.</w:t>
      </w:r>
      <w:r w:rsidRPr="00DF783F">
        <w:rPr>
          <w:rStyle w:val="StyleUnderline"/>
          <w:sz w:val="12"/>
        </w:rPr>
        <w:t>¶</w:t>
      </w:r>
      <w:proofErr w:type="gramEnd"/>
      <w:r w:rsidRPr="00DF783F">
        <w:rPr>
          <w:rStyle w:val="StyleUnderline"/>
          <w:sz w:val="12"/>
        </w:rPr>
        <w:t xml:space="preserve"> </w:t>
      </w:r>
      <w:r w:rsidRPr="00DF783F">
        <w:rPr>
          <w:sz w:val="16"/>
        </w:rPr>
        <w:t>Thinking that little tricks like getting an “organizer” to introduce the candidate at a rally will change an image built over four decades in politics is like McDonald’s thinking they can take on Starbucks because they now sell espresso.</w:t>
      </w:r>
      <w:r w:rsidRPr="00DF783F">
        <w:rPr>
          <w:sz w:val="12"/>
        </w:rPr>
        <w:t>¶</w:t>
      </w:r>
      <w:r w:rsidRPr="00DF783F">
        <w:rPr>
          <w:sz w:val="16"/>
        </w:rPr>
        <w:t xml:space="preserve"> </w:t>
      </w:r>
      <w:r w:rsidRPr="00DF783F">
        <w:rPr>
          <w:rStyle w:val="StyleUnderline"/>
        </w:rPr>
        <w:t xml:space="preserve">So far </w:t>
      </w:r>
      <w:r w:rsidRPr="00450954">
        <w:rPr>
          <w:rStyle w:val="StyleUnderline"/>
        </w:rPr>
        <w:t>Clinton’s approach has been to try to demonstrate</w:t>
      </w:r>
      <w:r w:rsidRPr="00DF783F">
        <w:rPr>
          <w:rStyle w:val="StyleUnderline"/>
        </w:rPr>
        <w:t xml:space="preserve"> to the element of the party that finds Sanders so appealing that she is really one of them. This seems like an extremely flawed strategy that plays directly to Sanders’s strengths</w:t>
      </w:r>
      <w:r w:rsidRPr="00DF783F">
        <w:rPr>
          <w:sz w:val="16"/>
        </w:rPr>
        <w:t>. If the contest is going to come down to who can be the most pure liberal, the best bet is on the guy who actually is a socialist. Particularly when running against someone with Hillary Clinton’s long record of being everything that the current left of her party hates</w:t>
      </w:r>
      <w:proofErr w:type="gramStart"/>
      <w:r w:rsidRPr="00DF783F">
        <w:rPr>
          <w:sz w:val="16"/>
        </w:rPr>
        <w:t>.</w:t>
      </w:r>
      <w:r w:rsidRPr="00DF783F">
        <w:rPr>
          <w:sz w:val="12"/>
        </w:rPr>
        <w:t>¶</w:t>
      </w:r>
      <w:proofErr w:type="gramEnd"/>
      <w:r w:rsidRPr="00DF783F">
        <w:rPr>
          <w:sz w:val="16"/>
        </w:rPr>
        <w:t xml:space="preserve"> The truth is, Hillary Clinton has supported every U.S. war since Vietnam. She supported not only DOMA, which her husband signed, </w:t>
      </w:r>
      <w:proofErr w:type="gramStart"/>
      <w:r w:rsidRPr="00DF783F">
        <w:rPr>
          <w:sz w:val="16"/>
        </w:rPr>
        <w:t>but</w:t>
      </w:r>
      <w:proofErr w:type="gramEnd"/>
      <w:r w:rsidRPr="00DF783F">
        <w:rPr>
          <w:sz w:val="16"/>
        </w:rPr>
        <w:t xml:space="preserve"> a travel ban on those who were HIV positive. She supported welfare cuts (remember her husband’s efforts toward “ending welfare as we know it”?). She supports the death penalty and campaigned in her husband’s place during the 1992 New Hampshire primary when he left to oversee the execution of an African-American man whose suicide attempt left him brain damaged</w:t>
      </w:r>
      <w:proofErr w:type="gramStart"/>
      <w:r w:rsidRPr="00DF783F">
        <w:rPr>
          <w:sz w:val="16"/>
        </w:rPr>
        <w:t>.</w:t>
      </w:r>
      <w:r w:rsidRPr="00DF783F">
        <w:rPr>
          <w:sz w:val="12"/>
        </w:rPr>
        <w:t>¶</w:t>
      </w:r>
      <w:proofErr w:type="gramEnd"/>
      <w:r w:rsidRPr="00DF783F">
        <w:rPr>
          <w:sz w:val="16"/>
        </w:rPr>
        <w:t xml:space="preserve"> And if “mass incarceration” is a problem today, keep in mind she has long advocated for the criminal justice policies that called for locking up more people for longer periods. She supports—and, as Secretary of State, participated in—the U.S. policy of targeted assassinations, including when the targets were American citizens</w:t>
      </w:r>
      <w:proofErr w:type="gramStart"/>
      <w:r w:rsidRPr="00DF783F">
        <w:rPr>
          <w:sz w:val="16"/>
        </w:rPr>
        <w:t>.</w:t>
      </w:r>
      <w:r w:rsidRPr="00DF783F">
        <w:rPr>
          <w:sz w:val="12"/>
        </w:rPr>
        <w:t>¶</w:t>
      </w:r>
      <w:proofErr w:type="gramEnd"/>
      <w:r w:rsidRPr="00DF783F">
        <w:rPr>
          <w:sz w:val="16"/>
        </w:rPr>
        <w:t xml:space="preserve"> In a political environment in which income inequality is a rallying cry, she makes $300K plus expenses an hour. In fact, she would be the wealthiest person elected president in the modern era</w:t>
      </w:r>
      <w:proofErr w:type="gramStart"/>
      <w:r w:rsidRPr="00DF783F">
        <w:rPr>
          <w:sz w:val="16"/>
        </w:rPr>
        <w:t>.</w:t>
      </w:r>
      <w:r w:rsidRPr="00DF783F">
        <w:rPr>
          <w:sz w:val="12"/>
        </w:rPr>
        <w:t>¶</w:t>
      </w:r>
      <w:proofErr w:type="gramEnd"/>
      <w:r w:rsidRPr="00DF783F">
        <w:rPr>
          <w:sz w:val="16"/>
        </w:rPr>
        <w:t xml:space="preserve"> We can debate the merits of each of these positions but it’s hard to argue it’s not exactly the dream résumé for the 2016 progressive candidate. And guess what? The politically active, motivated voters of Iowa and New Hampshire know the difference between someone who got to the White House with a DLC-backed president and a guy who went mainstream when he started calling himself a socialist and not a revolutionary</w:t>
      </w:r>
      <w:proofErr w:type="gramStart"/>
      <w:r w:rsidRPr="00DF783F">
        <w:rPr>
          <w:sz w:val="16"/>
        </w:rPr>
        <w:t>.</w:t>
      </w:r>
      <w:r w:rsidRPr="00DF783F">
        <w:rPr>
          <w:sz w:val="12"/>
        </w:rPr>
        <w:t>¶</w:t>
      </w:r>
      <w:proofErr w:type="gramEnd"/>
      <w:r w:rsidRPr="00DF783F">
        <w:rPr>
          <w:sz w:val="16"/>
        </w:rPr>
        <w:t xml:space="preserve"> </w:t>
      </w:r>
      <w:r w:rsidRPr="00DF783F">
        <w:rPr>
          <w:rStyle w:val="StyleUnderline"/>
        </w:rPr>
        <w:t xml:space="preserve">Like him or hate him, Bernie </w:t>
      </w:r>
      <w:r w:rsidRPr="00450954">
        <w:rPr>
          <w:rStyle w:val="StyleUnderline"/>
          <w:highlight w:val="yellow"/>
        </w:rPr>
        <w:t>Sanders is the real deal.</w:t>
      </w:r>
      <w:r w:rsidRPr="00DF783F">
        <w:rPr>
          <w:rStyle w:val="StyleUnderline"/>
        </w:rPr>
        <w:t xml:space="preserve"> </w:t>
      </w:r>
      <w:r w:rsidRPr="00DF783F">
        <w:rPr>
          <w:sz w:val="16"/>
        </w:rPr>
        <w:t xml:space="preserve">He’s the most left-wing candidate to emerge as a serious threat to a front-runner in modern history and the faithful love him. </w:t>
      </w:r>
      <w:r w:rsidRPr="00DF783F">
        <w:rPr>
          <w:rStyle w:val="StyleUnderline"/>
        </w:rPr>
        <w:t xml:space="preserve">Will he be the next president? No. But </w:t>
      </w:r>
      <w:r w:rsidRPr="00450954">
        <w:rPr>
          <w:rStyle w:val="StyleUnderline"/>
          <w:highlight w:val="yellow"/>
        </w:rPr>
        <w:t>if</w:t>
      </w:r>
      <w:r w:rsidRPr="00DF783F">
        <w:rPr>
          <w:rStyle w:val="StyleUnderline"/>
        </w:rPr>
        <w:t xml:space="preserve"> Bernie </w:t>
      </w:r>
      <w:r w:rsidRPr="00450954">
        <w:rPr>
          <w:rStyle w:val="StyleUnderline"/>
          <w:highlight w:val="yellow"/>
        </w:rPr>
        <w:t>Sanders</w:t>
      </w:r>
      <w:r w:rsidRPr="00DF783F">
        <w:rPr>
          <w:rStyle w:val="StyleUnderline"/>
        </w:rPr>
        <w:t xml:space="preserve"> </w:t>
      </w:r>
      <w:r w:rsidRPr="00450954">
        <w:rPr>
          <w:rStyle w:val="StyleUnderline"/>
          <w:highlight w:val="yellow"/>
        </w:rPr>
        <w:t>beats</w:t>
      </w:r>
      <w:r w:rsidRPr="00DF783F">
        <w:rPr>
          <w:rStyle w:val="StyleUnderline"/>
        </w:rPr>
        <w:t xml:space="preserve"> </w:t>
      </w:r>
      <w:r w:rsidRPr="00450954">
        <w:rPr>
          <w:rStyle w:val="StyleUnderline"/>
        </w:rPr>
        <w:t>Hillary</w:t>
      </w:r>
      <w:r w:rsidRPr="00DF783F">
        <w:rPr>
          <w:rStyle w:val="StyleUnderline"/>
        </w:rPr>
        <w:t xml:space="preserve"> </w:t>
      </w:r>
      <w:r w:rsidRPr="00450954">
        <w:rPr>
          <w:rStyle w:val="StyleUnderline"/>
          <w:highlight w:val="yellow"/>
        </w:rPr>
        <w:t>Clinton</w:t>
      </w:r>
      <w:r w:rsidRPr="00DF783F">
        <w:rPr>
          <w:rStyle w:val="StyleUnderline"/>
        </w:rPr>
        <w:t xml:space="preserve"> </w:t>
      </w:r>
      <w:r w:rsidRPr="00450954">
        <w:rPr>
          <w:rStyle w:val="StyleUnderline"/>
          <w:highlight w:val="yellow"/>
        </w:rPr>
        <w:t>in Iowa and/or New Hampshire,</w:t>
      </w:r>
      <w:r w:rsidRPr="00DF783F">
        <w:rPr>
          <w:rStyle w:val="StyleUnderline"/>
        </w:rPr>
        <w:t xml:space="preserve"> </w:t>
      </w:r>
      <w:r w:rsidRPr="00450954">
        <w:rPr>
          <w:rStyle w:val="StyleUnderline"/>
          <w:highlight w:val="yellow"/>
        </w:rPr>
        <w:t>it is likely to set off a chain reaction that will topple Clinton</w:t>
      </w:r>
      <w:proofErr w:type="gramStart"/>
      <w:r w:rsidRPr="00DF783F">
        <w:rPr>
          <w:rStyle w:val="StyleUnderline"/>
        </w:rPr>
        <w:t>.</w:t>
      </w:r>
      <w:r w:rsidRPr="00DF783F">
        <w:rPr>
          <w:rStyle w:val="StyleUnderline"/>
          <w:sz w:val="12"/>
        </w:rPr>
        <w:t>¶</w:t>
      </w:r>
      <w:proofErr w:type="gramEnd"/>
      <w:r w:rsidRPr="00DF783F">
        <w:rPr>
          <w:sz w:val="16"/>
        </w:rPr>
        <w:t xml:space="preserve"> Hillary Clinton’s greatest strength—more than being a woman, more than being a Clinton—is the fact that polls show her consistently beating Republicans. Democrats see her as someone who can hold the White House. </w:t>
      </w:r>
      <w:r w:rsidRPr="00DF783F">
        <w:rPr>
          <w:rStyle w:val="StyleUnderline"/>
        </w:rPr>
        <w:t xml:space="preserve">If she loses to Bernie in Iowa or New Hampshire, </w:t>
      </w:r>
      <w:r w:rsidRPr="00450954">
        <w:rPr>
          <w:rStyle w:val="StyleUnderline"/>
          <w:highlight w:val="yellow"/>
        </w:rPr>
        <w:t>most likely the subsequent polls will show her losing to a handful of top Republicans.</w:t>
      </w:r>
    </w:p>
    <w:p w14:paraId="51BAAAD9" w14:textId="77777777" w:rsidR="00350353" w:rsidRPr="003823E7" w:rsidRDefault="00350353" w:rsidP="00350353">
      <w:pPr>
        <w:pStyle w:val="Heading4"/>
      </w:pPr>
      <w:r>
        <w:t>Sanders threatening Clinton’s campaign severely</w:t>
      </w:r>
    </w:p>
    <w:p w14:paraId="01391908" w14:textId="77777777" w:rsidR="00350353" w:rsidRPr="00E11391" w:rsidRDefault="00350353" w:rsidP="00350353">
      <w:pPr>
        <w:rPr>
          <w:sz w:val="16"/>
          <w:szCs w:val="16"/>
        </w:rPr>
      </w:pPr>
      <w:proofErr w:type="gramStart"/>
      <w:r>
        <w:rPr>
          <w:b/>
          <w:bCs/>
        </w:rPr>
        <w:t xml:space="preserve">Murphy 7/10 </w:t>
      </w:r>
      <w:r w:rsidRPr="003823E7">
        <w:rPr>
          <w:sz w:val="16"/>
          <w:szCs w:val="16"/>
        </w:rPr>
        <w:t>–</w:t>
      </w:r>
      <w:r>
        <w:rPr>
          <w:sz w:val="16"/>
          <w:szCs w:val="16"/>
        </w:rPr>
        <w:t xml:space="preserve"> Megan, </w:t>
      </w:r>
      <w:r w:rsidRPr="004D2C22">
        <w:rPr>
          <w:sz w:val="16"/>
          <w:szCs w:val="16"/>
        </w:rPr>
        <w:t>Washington Bureau Chief, Financial Times</w:t>
      </w:r>
      <w:r>
        <w:rPr>
          <w:sz w:val="16"/>
          <w:szCs w:val="16"/>
        </w:rPr>
        <w:t>.</w:t>
      </w:r>
      <w:proofErr w:type="gramEnd"/>
      <w:r>
        <w:rPr>
          <w:sz w:val="16"/>
          <w:szCs w:val="16"/>
        </w:rPr>
        <w:t xml:space="preserve"> (“</w:t>
      </w:r>
      <w:r w:rsidRPr="004D2C22">
        <w:rPr>
          <w:sz w:val="16"/>
          <w:szCs w:val="16"/>
        </w:rPr>
        <w:t>Clinton’s stumbles fray Democratic nerves</w:t>
      </w:r>
      <w:r>
        <w:rPr>
          <w:sz w:val="16"/>
          <w:szCs w:val="16"/>
        </w:rPr>
        <w:t xml:space="preserve">,” 7/10/15, </w:t>
      </w:r>
      <w:r w:rsidRPr="004D2C22">
        <w:rPr>
          <w:sz w:val="16"/>
          <w:szCs w:val="16"/>
        </w:rPr>
        <w:t>http://www.ft.com/intl/cms/s/0/934b9daa-2720-11e5-9c4e-a775d2b173ca.html#axzz3gA1LzlgI</w:t>
      </w:r>
      <w:r>
        <w:rPr>
          <w:sz w:val="16"/>
          <w:szCs w:val="16"/>
        </w:rPr>
        <w:t>)</w:t>
      </w:r>
    </w:p>
    <w:p w14:paraId="0682055A" w14:textId="77777777" w:rsidR="00350353" w:rsidRDefault="00350353" w:rsidP="00350353">
      <w:pPr>
        <w:rPr>
          <w:rStyle w:val="StyleUnderline"/>
        </w:rPr>
      </w:pPr>
    </w:p>
    <w:p w14:paraId="4513FF13" w14:textId="77777777" w:rsidR="00350353" w:rsidRPr="004D2C22" w:rsidRDefault="00350353" w:rsidP="00350353">
      <w:pPr>
        <w:rPr>
          <w:sz w:val="16"/>
        </w:rPr>
      </w:pPr>
      <w:r w:rsidRPr="004D2C22">
        <w:rPr>
          <w:rStyle w:val="StyleUnderline"/>
        </w:rPr>
        <w:t xml:space="preserve">For Hillary Clinton, </w:t>
      </w:r>
      <w:r w:rsidRPr="00450954">
        <w:rPr>
          <w:rStyle w:val="StyleUnderline"/>
          <w:highlight w:val="yellow"/>
        </w:rPr>
        <w:t>the past few weeks</w:t>
      </w:r>
      <w:r w:rsidRPr="004D2C22">
        <w:rPr>
          <w:rStyle w:val="StyleUnderline"/>
        </w:rPr>
        <w:t xml:space="preserve"> of her 2016 presidential campaign have </w:t>
      </w:r>
      <w:r w:rsidRPr="00450954">
        <w:rPr>
          <w:rStyle w:val="StyleUnderline"/>
          <w:highlight w:val="yellow"/>
        </w:rPr>
        <w:t>brought back uncomfortable memories of her failed bid in 2008</w:t>
      </w:r>
      <w:proofErr w:type="gramStart"/>
      <w:r w:rsidRPr="00450954">
        <w:rPr>
          <w:rStyle w:val="StyleUnderline"/>
          <w:highlight w:val="yellow"/>
        </w:rPr>
        <w:t>.</w:t>
      </w:r>
      <w:r w:rsidRPr="00450954">
        <w:rPr>
          <w:rStyle w:val="StyleUnderline"/>
          <w:sz w:val="12"/>
          <w:highlight w:val="yellow"/>
        </w:rPr>
        <w:t>¶</w:t>
      </w:r>
      <w:proofErr w:type="gramEnd"/>
      <w:r w:rsidRPr="004D2C22">
        <w:rPr>
          <w:rStyle w:val="StyleUnderline"/>
          <w:sz w:val="12"/>
        </w:rPr>
        <w:t xml:space="preserve"> </w:t>
      </w:r>
      <w:r w:rsidRPr="004D2C22">
        <w:rPr>
          <w:rStyle w:val="StyleUnderline"/>
        </w:rPr>
        <w:t>Three months in to what should be one of the best funded, best organised campaigns in history, Mrs Clinton has been unable to draw a line under a series of controversies, or to generate the kind of grassroots enthusiasm that will be crucial to maintaining momentum in the gruelling months ahead.</w:t>
      </w:r>
      <w:r w:rsidRPr="004D2C22">
        <w:rPr>
          <w:rStyle w:val="StyleUnderline"/>
          <w:sz w:val="12"/>
        </w:rPr>
        <w:t xml:space="preserve">¶ </w:t>
      </w:r>
      <w:r w:rsidRPr="004D2C22">
        <w:rPr>
          <w:sz w:val="16"/>
        </w:rPr>
        <w:t>As she prepares to outline her economic vision for the country in a high-profile address on Monday in New York, Mrs Clinton’s team is betting that a rollout of popular, middle-class friendly policies such as paid sick leave and universal prekindergarten provision will help to reset the debate.</w:t>
      </w:r>
      <w:r w:rsidRPr="004D2C22">
        <w:rPr>
          <w:sz w:val="12"/>
        </w:rPr>
        <w:t>¶</w:t>
      </w:r>
      <w:r w:rsidRPr="004D2C22">
        <w:rPr>
          <w:sz w:val="16"/>
        </w:rPr>
        <w:t xml:space="preserve"> </w:t>
      </w:r>
      <w:r w:rsidRPr="00450954">
        <w:rPr>
          <w:rStyle w:val="StyleUnderline"/>
          <w:highlight w:val="yellow"/>
        </w:rPr>
        <w:t>But her rockier-than-expected start continues to unnerve</w:t>
      </w:r>
      <w:r w:rsidRPr="004D2C22">
        <w:rPr>
          <w:rStyle w:val="StyleUnderline"/>
        </w:rPr>
        <w:t xml:space="preserve"> some </w:t>
      </w:r>
      <w:r w:rsidRPr="00450954">
        <w:rPr>
          <w:rStyle w:val="StyleUnderline"/>
          <w:highlight w:val="yellow"/>
        </w:rPr>
        <w:t>long-time allies and Democratic donors</w:t>
      </w:r>
      <w:r w:rsidRPr="004D2C22">
        <w:rPr>
          <w:rStyle w:val="StyleUnderline"/>
        </w:rPr>
        <w:t>, who view the rise of rival Bernie Sanders, the 73-year-old self-proclaimed socialist who has galvanised progressives, as a symptom, rather than a cause, of so-called “Clinton fatigue.”</w:t>
      </w:r>
      <w:r w:rsidRPr="004D2C22">
        <w:rPr>
          <w:rStyle w:val="StyleUnderline"/>
          <w:sz w:val="12"/>
        </w:rPr>
        <w:t xml:space="preserve">¶ </w:t>
      </w:r>
      <w:r w:rsidRPr="004D2C22">
        <w:rPr>
          <w:sz w:val="16"/>
        </w:rPr>
        <w:t>“</w:t>
      </w:r>
      <w:r w:rsidRPr="004D2C22">
        <w:rPr>
          <w:rStyle w:val="StyleUnderline"/>
        </w:rPr>
        <w:t xml:space="preserve">We are worried about him, sure. </w:t>
      </w:r>
      <w:r w:rsidRPr="00450954">
        <w:rPr>
          <w:rStyle w:val="StyleUnderline"/>
          <w:highlight w:val="yellow"/>
        </w:rPr>
        <w:t>He will be a serious force</w:t>
      </w:r>
      <w:r w:rsidRPr="004D2C22">
        <w:rPr>
          <w:rStyle w:val="StyleUnderline"/>
        </w:rPr>
        <w:t xml:space="preserve"> for the campaign, </w:t>
      </w:r>
      <w:r w:rsidRPr="00450954">
        <w:rPr>
          <w:rStyle w:val="StyleUnderline"/>
          <w:highlight w:val="yellow"/>
        </w:rPr>
        <w:t>and I don’t think that will diminish</w:t>
      </w:r>
      <w:r w:rsidRPr="004D2C22">
        <w:rPr>
          <w:sz w:val="16"/>
        </w:rPr>
        <w:t>,” Jennifer Palmieri, the Clinton campaign’s communications director,” acknowledged this week</w:t>
      </w:r>
      <w:proofErr w:type="gramStart"/>
      <w:r w:rsidRPr="004D2C22">
        <w:rPr>
          <w:sz w:val="16"/>
        </w:rPr>
        <w:t>.</w:t>
      </w:r>
      <w:r w:rsidRPr="004D2C22">
        <w:rPr>
          <w:sz w:val="12"/>
        </w:rPr>
        <w:t>¶</w:t>
      </w:r>
      <w:proofErr w:type="gramEnd"/>
      <w:r w:rsidRPr="004D2C22">
        <w:rPr>
          <w:sz w:val="16"/>
        </w:rPr>
        <w:t xml:space="preserve"> </w:t>
      </w:r>
      <w:r w:rsidRPr="00450954">
        <w:rPr>
          <w:rStyle w:val="StyleUnderline"/>
          <w:highlight w:val="yellow"/>
        </w:rPr>
        <w:t>Aides have been quick to brush off speculation about the kind of disquiet that plagued her 2008 bid</w:t>
      </w:r>
      <w:r w:rsidRPr="004D2C22">
        <w:rPr>
          <w:rStyle w:val="StyleUnderline"/>
        </w:rPr>
        <w:t>.</w:t>
      </w:r>
      <w:r w:rsidRPr="004D2C22">
        <w:rPr>
          <w:sz w:val="16"/>
        </w:rPr>
        <w:t xml:space="preserve"> Mrs Clinton started her campaign with huge advantages over the rest of the Democratic field, and her move to position herself as a liberal champion reflects an astute assessment of how issues such as income inequality and wage stagnation have risen up the national agenda.</w:t>
      </w:r>
    </w:p>
    <w:p w14:paraId="2B2D55C7" w14:textId="77777777" w:rsidR="00350353" w:rsidRPr="00A92174" w:rsidRDefault="00350353" w:rsidP="00350353"/>
    <w:p w14:paraId="05406DAB" w14:textId="77777777" w:rsidR="00350353" w:rsidRDefault="00350353" w:rsidP="00350353">
      <w:pPr>
        <w:rPr>
          <w:rStyle w:val="StyleUnderline"/>
        </w:rPr>
      </w:pPr>
    </w:p>
    <w:p w14:paraId="13BBD958" w14:textId="77777777" w:rsidR="00350353" w:rsidRDefault="00350353" w:rsidP="00350353">
      <w:pPr>
        <w:pStyle w:val="Heading3"/>
      </w:pPr>
      <w:r>
        <w:t>A2: Polls</w:t>
      </w:r>
    </w:p>
    <w:p w14:paraId="288DBC7E" w14:textId="77777777" w:rsidR="00350353" w:rsidRPr="00EE79F1" w:rsidRDefault="00350353" w:rsidP="00350353">
      <w:pPr>
        <w:pStyle w:val="Heading4"/>
      </w:pPr>
      <w:r>
        <w:t>Polls shouldn’t be evaluated – inaccuracy</w:t>
      </w:r>
    </w:p>
    <w:p w14:paraId="6084F81A" w14:textId="77777777" w:rsidR="00350353" w:rsidRDefault="00350353" w:rsidP="00350353">
      <w:r>
        <w:t xml:space="preserve">Hugh </w:t>
      </w:r>
      <w:r w:rsidRPr="005A53F1">
        <w:rPr>
          <w:rStyle w:val="Style13ptBold"/>
        </w:rPr>
        <w:t>Pickens</w:t>
      </w:r>
      <w:r w:rsidRPr="005A53F1">
        <w:t>, 6-22-20</w:t>
      </w:r>
      <w:r w:rsidRPr="005A53F1">
        <w:rPr>
          <w:rStyle w:val="Style13ptBold"/>
        </w:rPr>
        <w:t>15</w:t>
      </w:r>
      <w:r w:rsidRPr="005A53F1">
        <w:t xml:space="preserve">, "Political Polls Become Less Reliable As We Head Into 2016 Presidential Election," No Publication, </w:t>
      </w:r>
      <w:hyperlink r:id="rId49" w:history="1">
        <w:r w:rsidRPr="00695612">
          <w:rPr>
            <w:rStyle w:val="Hyperlink"/>
          </w:rPr>
          <w:t>http://politics.slashdot.org/story/15/06/22/1324203/political-polls-become-less-reliable-as-we-head-into-2016-presidential-election</w:t>
        </w:r>
      </w:hyperlink>
      <w:r>
        <w:t>)//GV</w:t>
      </w:r>
    </w:p>
    <w:p w14:paraId="682EDE7A" w14:textId="77777777" w:rsidR="00350353" w:rsidRPr="00B83131" w:rsidRDefault="00350353" w:rsidP="00350353">
      <w:pPr>
        <w:rPr>
          <w:rStyle w:val="StyleUnderline"/>
        </w:rPr>
      </w:pPr>
      <w:r w:rsidRPr="000F3354">
        <w:rPr>
          <w:sz w:val="14"/>
        </w:rPr>
        <w:t xml:space="preserve">Cliff Zukin writes in the NY Times that </w:t>
      </w:r>
      <w:r w:rsidRPr="00450954">
        <w:rPr>
          <w:rStyle w:val="StyleUnderline"/>
          <w:highlight w:val="yellow"/>
        </w:rPr>
        <w:t>those</w:t>
      </w:r>
      <w:r w:rsidRPr="000F3354">
        <w:rPr>
          <w:rStyle w:val="StyleUnderline"/>
        </w:rPr>
        <w:t xml:space="preserve"> </w:t>
      </w:r>
      <w:r w:rsidRPr="00450954">
        <w:rPr>
          <w:rStyle w:val="StyleUnderline"/>
          <w:highlight w:val="yellow"/>
        </w:rPr>
        <w:t>paying</w:t>
      </w:r>
      <w:r w:rsidRPr="000F3354">
        <w:rPr>
          <w:rStyle w:val="StyleUnderline"/>
        </w:rPr>
        <w:t xml:space="preserve"> close </w:t>
      </w:r>
      <w:r w:rsidRPr="00450954">
        <w:rPr>
          <w:rStyle w:val="StyleUnderline"/>
          <w:highlight w:val="yellow"/>
        </w:rPr>
        <w:t>attention</w:t>
      </w:r>
      <w:r w:rsidRPr="000F3354">
        <w:rPr>
          <w:rStyle w:val="StyleUnderline"/>
        </w:rPr>
        <w:t xml:space="preserve"> </w:t>
      </w:r>
      <w:r w:rsidRPr="00450954">
        <w:rPr>
          <w:rStyle w:val="StyleUnderline"/>
          <w:highlight w:val="yellow"/>
        </w:rPr>
        <w:t>to the 2016 election should</w:t>
      </w:r>
      <w:r w:rsidRPr="000F3354">
        <w:rPr>
          <w:rStyle w:val="StyleUnderline"/>
        </w:rPr>
        <w:t xml:space="preserve"> </w:t>
      </w:r>
      <w:r w:rsidRPr="00450954">
        <w:rPr>
          <w:rStyle w:val="StyleUnderline"/>
          <w:highlight w:val="yellow"/>
        </w:rPr>
        <w:t>exercise caution as they read the polls</w:t>
      </w:r>
      <w:r w:rsidRPr="000F3354">
        <w:rPr>
          <w:sz w:val="14"/>
        </w:rPr>
        <w:t xml:space="preserve"> — </w:t>
      </w:r>
      <w:r w:rsidRPr="00450954">
        <w:rPr>
          <w:rStyle w:val="StyleUnderline"/>
          <w:highlight w:val="yellow"/>
        </w:rPr>
        <w:t>election polling is in near crisis as statisticians say polls are becoming less reliable</w:t>
      </w:r>
      <w:r w:rsidRPr="000F3354">
        <w:rPr>
          <w:sz w:val="14"/>
        </w:rPr>
        <w:t xml:space="preserve">. According to Zukin, </w:t>
      </w:r>
      <w:r w:rsidRPr="00450954">
        <w:rPr>
          <w:rStyle w:val="StyleUnderline"/>
          <w:highlight w:val="yellow"/>
        </w:rPr>
        <w:t>two trends are driving the increasing unreliability</w:t>
      </w:r>
      <w:r w:rsidRPr="000F3354">
        <w:rPr>
          <w:rStyle w:val="StyleUnderline"/>
        </w:rPr>
        <w:t xml:space="preserve"> of election and other polling in the United States</w:t>
      </w:r>
      <w:r w:rsidRPr="000F3354">
        <w:rPr>
          <w:sz w:val="14"/>
        </w:rPr>
        <w:t xml:space="preserve">: the </w:t>
      </w:r>
      <w:r w:rsidRPr="00450954">
        <w:rPr>
          <w:rStyle w:val="StyleUnderline"/>
          <w:highlight w:val="yellow"/>
        </w:rPr>
        <w:t>growth of cellphones and the decline in people willing to answer surveys</w:t>
      </w:r>
      <w:r w:rsidRPr="000F3354">
        <w:rPr>
          <w:rStyle w:val="StyleUnderline"/>
        </w:rPr>
        <w:t xml:space="preserve">. </w:t>
      </w:r>
      <w:r w:rsidRPr="000F3354">
        <w:rPr>
          <w:sz w:val="14"/>
        </w:rPr>
        <w:t xml:space="preserve">Coupled, </w:t>
      </w:r>
      <w:r w:rsidRPr="000F3354">
        <w:rPr>
          <w:rStyle w:val="StyleUnderline"/>
        </w:rPr>
        <w:t xml:space="preserve">they have made high-quality research much more expensive to do, so there is </w:t>
      </w:r>
      <w:r w:rsidRPr="00B83131">
        <w:rPr>
          <w:rStyle w:val="StyleUnderline"/>
        </w:rPr>
        <w:t>less of it.</w:t>
      </w:r>
      <w:r w:rsidRPr="00B83131">
        <w:rPr>
          <w:sz w:val="14"/>
        </w:rPr>
        <w:t xml:space="preserve"> This has opened the door for less </w:t>
      </w:r>
      <w:proofErr w:type="gramStart"/>
      <w:r w:rsidRPr="00B83131">
        <w:rPr>
          <w:sz w:val="14"/>
        </w:rPr>
        <w:t>scientifically-based</w:t>
      </w:r>
      <w:proofErr w:type="gramEnd"/>
      <w:r w:rsidRPr="00B83131">
        <w:rPr>
          <w:sz w:val="14"/>
        </w:rPr>
        <w:t xml:space="preserve">, less well-tested techniques. To top it off, a perennial election polling problem, how to identify "likely voters," has become even thornier. Today, </w:t>
      </w:r>
      <w:proofErr w:type="gramStart"/>
      <w:r w:rsidRPr="00B83131">
        <w:rPr>
          <w:sz w:val="14"/>
        </w:rPr>
        <w:t>a majority of people are</w:t>
      </w:r>
      <w:proofErr w:type="gramEnd"/>
      <w:r w:rsidRPr="00B83131">
        <w:rPr>
          <w:sz w:val="14"/>
        </w:rPr>
        <w:t xml:space="preserve"> difficult or impossible to reach on landline phones. One problem is that the 1991 Telephone Consumer Protection Act has been interpreted by the Federal Communications Commission to prohibit the</w:t>
      </w:r>
      <w:r w:rsidRPr="00B83131">
        <w:rPr>
          <w:sz w:val="6"/>
        </w:rPr>
        <w:t xml:space="preserve"> </w:t>
      </w:r>
      <w:r w:rsidRPr="00B83131">
        <w:rPr>
          <w:sz w:val="14"/>
        </w:rPr>
        <w:t xml:space="preserve">calling of cellphones through automatic dialers, </w:t>
      </w:r>
      <w:r w:rsidRPr="00B83131">
        <w:rPr>
          <w:rStyle w:val="StyleUnderline"/>
        </w:rPr>
        <w:t xml:space="preserve">in which calls are passed to live interviewers only after a person picks up the phone. </w:t>
      </w:r>
      <w:r w:rsidRPr="00450954">
        <w:rPr>
          <w:rStyle w:val="StyleUnderline"/>
          <w:highlight w:val="yellow"/>
        </w:rPr>
        <w:t xml:space="preserve">To complete a 1,000-person survey, it's not unusual to </w:t>
      </w:r>
      <w:r w:rsidRPr="00450954">
        <w:rPr>
          <w:rStyle w:val="StyleUnderline"/>
        </w:rPr>
        <w:t xml:space="preserve">have to </w:t>
      </w:r>
      <w:r w:rsidRPr="00450954">
        <w:rPr>
          <w:rStyle w:val="StyleUnderline"/>
          <w:highlight w:val="yellow"/>
        </w:rPr>
        <w:t>dial more than 20,000</w:t>
      </w:r>
      <w:r w:rsidRPr="00B83131">
        <w:rPr>
          <w:rStyle w:val="StyleUnderline"/>
        </w:rPr>
        <w:t xml:space="preserve"> random numbers, most of which do not go to actual working telephone numbers. </w:t>
      </w:r>
      <w:r w:rsidRPr="00B83131">
        <w:rPr>
          <w:sz w:val="14"/>
        </w:rPr>
        <w:t xml:space="preserve">The </w:t>
      </w:r>
      <w:r w:rsidRPr="00B83131">
        <w:rPr>
          <w:rStyle w:val="StyleUnderline"/>
        </w:rPr>
        <w:t>second unsettling trend is rapidly declining response rates</w:t>
      </w:r>
      <w:r w:rsidRPr="00B83131">
        <w:rPr>
          <w:sz w:val="14"/>
        </w:rPr>
        <w:t xml:space="preserve">, reaching levels once considered unimaginable. In the late 1970s, </w:t>
      </w:r>
      <w:r w:rsidRPr="00450954">
        <w:rPr>
          <w:rStyle w:val="StyleUnderline"/>
          <w:highlight w:val="yellow"/>
        </w:rPr>
        <w:t>pollsters considered an 80 percent response rate acceptable</w:t>
      </w:r>
      <w:r w:rsidRPr="00B83131">
        <w:rPr>
          <w:rStyle w:val="StyleUnderline"/>
        </w:rPr>
        <w:t xml:space="preserve">, </w:t>
      </w:r>
      <w:r w:rsidRPr="00450954">
        <w:rPr>
          <w:rStyle w:val="StyleUnderline"/>
          <w:highlight w:val="yellow"/>
        </w:rPr>
        <w:t>but by 2014 the response rate has fallen to 8 percent</w:t>
      </w:r>
      <w:r w:rsidRPr="00B83131">
        <w:rPr>
          <w:rStyle w:val="StyleUnderline"/>
        </w:rPr>
        <w:t>.</w:t>
      </w:r>
      <w:r w:rsidRPr="00B83131">
        <w:rPr>
          <w:sz w:val="14"/>
        </w:rPr>
        <w:t xml:space="preserve"> "Our old paradigm has broken down, and we haven't figured out how to replace it," concludes Zukin. "</w:t>
      </w:r>
      <w:r w:rsidRPr="00B83131">
        <w:rPr>
          <w:rStyle w:val="StyleUnderline"/>
        </w:rPr>
        <w:t xml:space="preserve">In short, polls and pollsters are going to be less reliable. We may not even know when we're off base. What this means for </w:t>
      </w:r>
      <w:r w:rsidRPr="00450954">
        <w:rPr>
          <w:rStyle w:val="StyleUnderline"/>
          <w:highlight w:val="yellow"/>
        </w:rPr>
        <w:t>2016 is anybody's guess</w:t>
      </w:r>
      <w:r w:rsidRPr="00B83131">
        <w:rPr>
          <w:rStyle w:val="StyleUnderline"/>
        </w:rPr>
        <w:t>."</w:t>
      </w:r>
    </w:p>
    <w:p w14:paraId="6919D0C6" w14:textId="77777777" w:rsidR="00350353" w:rsidRDefault="00350353" w:rsidP="00350353"/>
    <w:p w14:paraId="1E6B2FB2" w14:textId="77777777" w:rsidR="00350353" w:rsidRDefault="00350353" w:rsidP="00350353">
      <w:pPr>
        <w:pStyle w:val="Heading2"/>
      </w:pPr>
      <w:r>
        <w:t xml:space="preserve">Link Turns </w:t>
      </w:r>
    </w:p>
    <w:p w14:paraId="11118B7F" w14:textId="77777777" w:rsidR="00350353" w:rsidRDefault="00350353" w:rsidP="00350353"/>
    <w:p w14:paraId="692133B8" w14:textId="77777777" w:rsidR="00350353" w:rsidRPr="00731082" w:rsidRDefault="00350353" w:rsidP="00350353">
      <w:pPr>
        <w:pStyle w:val="Heading3"/>
      </w:pPr>
      <w:r>
        <w:t>Surveillance Reform Popular</w:t>
      </w:r>
    </w:p>
    <w:p w14:paraId="39C9F69B" w14:textId="77777777" w:rsidR="00350353" w:rsidRPr="003870DD" w:rsidRDefault="00350353" w:rsidP="00350353">
      <w:pPr>
        <w:pStyle w:val="Heading4"/>
      </w:pPr>
      <w:r>
        <w:t>Moderates from both parties oppose surveillance</w:t>
      </w:r>
    </w:p>
    <w:p w14:paraId="14066D35" w14:textId="77777777" w:rsidR="00350353" w:rsidRPr="003870DD" w:rsidRDefault="00350353" w:rsidP="00350353">
      <w:proofErr w:type="gramStart"/>
      <w:r>
        <w:t xml:space="preserve">Glenn </w:t>
      </w:r>
      <w:r w:rsidRPr="003870DD">
        <w:rPr>
          <w:rStyle w:val="Style13ptBold"/>
        </w:rPr>
        <w:t>Greenwald</w:t>
      </w:r>
      <w:r>
        <w:t>, 7-29-20</w:t>
      </w:r>
      <w:r w:rsidRPr="003870DD">
        <w:rPr>
          <w:rStyle w:val="Style13ptBold"/>
        </w:rPr>
        <w:t>13</w:t>
      </w:r>
      <w:r>
        <w:t>, fomer columnist on civil liberties and US national security issues for the Guardian.</w:t>
      </w:r>
      <w:proofErr w:type="gramEnd"/>
      <w:r>
        <w:t xml:space="preserve"> An ex-constitutional lawyer, "Major opinion shifts, in the US and Congress, on NSA surveillance and privacy," Guardian, http://www.theguardian.com/commentisfree/2013/jul/29/poll-nsa-surveillance-privacy-pew)//GV</w:t>
      </w:r>
    </w:p>
    <w:p w14:paraId="55983603" w14:textId="77777777" w:rsidR="00350353" w:rsidRPr="005E16C6" w:rsidRDefault="00350353" w:rsidP="00350353">
      <w:pPr>
        <w:rPr>
          <w:rStyle w:val="Emphasis"/>
        </w:rPr>
      </w:pPr>
      <w:r w:rsidRPr="00450954">
        <w:rPr>
          <w:rStyle w:val="StyleUnderline"/>
          <w:highlight w:val="yellow"/>
        </w:rPr>
        <w:t>Numerous polls taken</w:t>
      </w:r>
      <w:r w:rsidRPr="003870DD">
        <w:rPr>
          <w:rStyle w:val="StyleUnderline"/>
        </w:rPr>
        <w:t xml:space="preserve"> since our reporting on previously secret NSA activities</w:t>
      </w:r>
      <w:r w:rsidRPr="005E16C6">
        <w:rPr>
          <w:sz w:val="14"/>
        </w:rPr>
        <w:t xml:space="preserve"> first began have </w:t>
      </w:r>
      <w:r w:rsidRPr="00450954">
        <w:rPr>
          <w:rStyle w:val="StyleUnderline"/>
          <w:highlight w:val="yellow"/>
        </w:rPr>
        <w:t>strongly suggested major public opinion shifts in how NSA surveillance and privacy are viewed</w:t>
      </w:r>
      <w:r w:rsidRPr="005E16C6">
        <w:rPr>
          <w:sz w:val="14"/>
        </w:rPr>
        <w:t xml:space="preserve">. But </w:t>
      </w:r>
      <w:r w:rsidRPr="003870DD">
        <w:rPr>
          <w:rStyle w:val="StyleUnderline"/>
        </w:rPr>
        <w:t>a new comprehensive poll released</w:t>
      </w:r>
      <w:r w:rsidRPr="005E16C6">
        <w:rPr>
          <w:sz w:val="14"/>
        </w:rPr>
        <w:t xml:space="preserve"> over the weekend weekend by Pew Research </w:t>
      </w:r>
      <w:r w:rsidRPr="003870DD">
        <w:rPr>
          <w:rStyle w:val="StyleUnderline"/>
        </w:rPr>
        <w:t>provides the most compelling evidence yet of how stark the shift is.</w:t>
      </w:r>
      <w:r>
        <w:rPr>
          <w:rStyle w:val="StyleUnderline"/>
        </w:rPr>
        <w:t xml:space="preserve"> </w:t>
      </w:r>
      <w:r w:rsidRPr="005E16C6">
        <w:rPr>
          <w:sz w:val="14"/>
        </w:rPr>
        <w:t xml:space="preserve">Among other things, </w:t>
      </w:r>
      <w:r w:rsidRPr="003870DD">
        <w:rPr>
          <w:rStyle w:val="StyleUnderline"/>
        </w:rPr>
        <w:t>Pew finds that "</w:t>
      </w:r>
      <w:r w:rsidRPr="00450954">
        <w:rPr>
          <w:rStyle w:val="StyleUnderline"/>
          <w:highlight w:val="yellow"/>
        </w:rPr>
        <w:t>a majority of Americans – 56</w:t>
      </w:r>
      <w:r w:rsidRPr="00450954">
        <w:rPr>
          <w:sz w:val="14"/>
          <w:highlight w:val="yellow"/>
        </w:rPr>
        <w:t>%</w:t>
      </w:r>
      <w:r w:rsidRPr="005E16C6">
        <w:rPr>
          <w:sz w:val="14"/>
        </w:rPr>
        <w:t xml:space="preserve"> – </w:t>
      </w:r>
      <w:r w:rsidRPr="00450954">
        <w:rPr>
          <w:rStyle w:val="StyleUnderline"/>
          <w:highlight w:val="yellow"/>
        </w:rPr>
        <w:t>say that</w:t>
      </w:r>
      <w:r w:rsidRPr="003870DD">
        <w:rPr>
          <w:rStyle w:val="StyleUnderline"/>
        </w:rPr>
        <w:t xml:space="preserve"> federal </w:t>
      </w:r>
      <w:r w:rsidRPr="00450954">
        <w:rPr>
          <w:rStyle w:val="StyleUnderline"/>
          <w:highlight w:val="yellow"/>
        </w:rPr>
        <w:t>courts fail to provide adequate limits on the</w:t>
      </w:r>
      <w:r w:rsidRPr="003870DD">
        <w:rPr>
          <w:rStyle w:val="StyleUnderline"/>
        </w:rPr>
        <w:t xml:space="preserve"> telephone and </w:t>
      </w:r>
      <w:proofErr w:type="gramStart"/>
      <w:r w:rsidRPr="003870DD">
        <w:rPr>
          <w:rStyle w:val="StyleUnderline"/>
        </w:rPr>
        <w:t>internet</w:t>
      </w:r>
      <w:proofErr w:type="gramEnd"/>
      <w:r w:rsidRPr="003870DD">
        <w:rPr>
          <w:rStyle w:val="StyleUnderline"/>
        </w:rPr>
        <w:t xml:space="preserve"> data the </w:t>
      </w:r>
      <w:r w:rsidRPr="00450954">
        <w:rPr>
          <w:rStyle w:val="StyleUnderline"/>
          <w:highlight w:val="yellow"/>
        </w:rPr>
        <w:t>government is collecting as part of its anti-terrorism efforts</w:t>
      </w:r>
      <w:r w:rsidRPr="005E16C6">
        <w:rPr>
          <w:sz w:val="14"/>
        </w:rPr>
        <w:t>." And "</w:t>
      </w:r>
      <w:r w:rsidRPr="003870DD">
        <w:rPr>
          <w:rStyle w:val="StyleUnderline"/>
        </w:rPr>
        <w:t>an even larger percentage (70%) believes that the government uses this data for purposes other than investigating terrorism</w:t>
      </w:r>
      <w:r w:rsidRPr="005E16C6">
        <w:rPr>
          <w:sz w:val="14"/>
        </w:rPr>
        <w:t>." Moreover, "</w:t>
      </w:r>
      <w:r w:rsidRPr="003870DD">
        <w:rPr>
          <w:rStyle w:val="StyleUnderline"/>
        </w:rPr>
        <w:t>63% think the government is also gathering information about the content of communications</w:t>
      </w:r>
      <w:r w:rsidRPr="005E16C6">
        <w:rPr>
          <w:sz w:val="14"/>
        </w:rPr>
        <w:t>." That demonstrates a decisive rejection of the US government's three primary defenses of its secret programs: there is adequate oversight; we're not listening to the content of communication; and the spying is only used to Keep You Safe™. But the most striking finding is this one: "</w:t>
      </w:r>
      <w:r w:rsidRPr="003870DD">
        <w:rPr>
          <w:rStyle w:val="StyleUnderline"/>
        </w:rPr>
        <w:t xml:space="preserve">Overall, </w:t>
      </w:r>
      <w:r w:rsidRPr="00450954">
        <w:rPr>
          <w:rStyle w:val="StyleUnderline"/>
          <w:highlight w:val="yellow"/>
        </w:rPr>
        <w:t>47% say their greater concern about</w:t>
      </w:r>
      <w:r w:rsidRPr="00450954">
        <w:rPr>
          <w:rStyle w:val="StyleUnderline"/>
        </w:rPr>
        <w:t xml:space="preserve"> </w:t>
      </w:r>
      <w:r w:rsidRPr="00450954">
        <w:rPr>
          <w:rStyle w:val="StyleUnderline"/>
          <w:highlight w:val="yellow"/>
        </w:rPr>
        <w:t xml:space="preserve">government anti-terrorism policies is that they have gone too far in restricting </w:t>
      </w:r>
      <w:r w:rsidRPr="00450954">
        <w:rPr>
          <w:rStyle w:val="StyleUnderline"/>
        </w:rPr>
        <w:t>the average person's c</w:t>
      </w:r>
      <w:r w:rsidRPr="00450954">
        <w:rPr>
          <w:rStyle w:val="StyleUnderline"/>
          <w:highlight w:val="yellow"/>
        </w:rPr>
        <w:t>ivil liberties</w:t>
      </w:r>
      <w:r w:rsidRPr="005E16C6">
        <w:rPr>
          <w:sz w:val="14"/>
        </w:rPr>
        <w:t xml:space="preserve">, while 35% say they are more concerned that policies have not gone far enough to protect the country. </w:t>
      </w:r>
      <w:r w:rsidRPr="003870DD">
        <w:rPr>
          <w:rStyle w:val="StyleUnderline"/>
        </w:rPr>
        <w:t>This is the first time in Pew Research polling that more have expressed concern over civil liberties than protection from terrorism since the question was first asked in 2004."</w:t>
      </w:r>
      <w:r>
        <w:rPr>
          <w:rStyle w:val="StyleUnderline"/>
        </w:rPr>
        <w:t xml:space="preserve"> </w:t>
      </w:r>
      <w:r w:rsidRPr="005E16C6">
        <w:rPr>
          <w:sz w:val="14"/>
        </w:rPr>
        <w:t xml:space="preserve">For anyone who spent the post-9/11 years defending core liberties against assaults relentlessly perpetrated in the name of terrorism, polling data like that is nothing short of shocking. This Pew visual underscores what a radical shift has occurred from these recent NSA disclosures: pew NSA Public domain Perhaps more amazingly still, this shift has infected the US Congress. Following up on last week's momentous House vote - in which 55% of Democrats and 45% of Republicans defied the White House and their own leadership to vote for the Amash/Conyers amendment to ban the NSA's bulk phone records collection program - the New York Times has an article this morning which it summarizes on its front page this way: nyt nsa Public domain The article describes how </w:t>
      </w:r>
      <w:r w:rsidRPr="00450954">
        <w:rPr>
          <w:rStyle w:val="StyleUnderline"/>
          <w:highlight w:val="yellow"/>
        </w:rPr>
        <w:t>opposition to the NSA</w:t>
      </w:r>
      <w:r w:rsidRPr="003870DD">
        <w:rPr>
          <w:rStyle w:val="StyleUnderline"/>
        </w:rPr>
        <w:t xml:space="preserve">, which the paper says was recently confined to the Congressional "fringes", has now "built a momentum that even critics say </w:t>
      </w:r>
      <w:r w:rsidRPr="00450954">
        <w:rPr>
          <w:rStyle w:val="StyleUnderline"/>
          <w:highlight w:val="yellow"/>
        </w:rPr>
        <w:t>may be unstoppable</w:t>
      </w:r>
      <w:r w:rsidRPr="005E16C6">
        <w:rPr>
          <w:sz w:val="14"/>
        </w:rPr>
        <w:t xml:space="preserve">, </w:t>
      </w:r>
      <w:r w:rsidRPr="00450954">
        <w:rPr>
          <w:rStyle w:val="StyleUnderline"/>
          <w:highlight w:val="yellow"/>
        </w:rPr>
        <w:t>drawing</w:t>
      </w:r>
      <w:r w:rsidRPr="003870DD">
        <w:rPr>
          <w:rStyle w:val="StyleUnderline"/>
        </w:rPr>
        <w:t xml:space="preserve"> </w:t>
      </w:r>
      <w:r w:rsidRPr="00450954">
        <w:rPr>
          <w:rStyle w:val="StyleUnderline"/>
          <w:highlight w:val="yellow"/>
        </w:rPr>
        <w:t>support from Republican and Democratic leaders</w:t>
      </w:r>
      <w:r w:rsidRPr="003870DD">
        <w:rPr>
          <w:rStyle w:val="StyleUnderline"/>
        </w:rPr>
        <w:t xml:space="preserve">, </w:t>
      </w:r>
      <w:r w:rsidRPr="00450954">
        <w:rPr>
          <w:rStyle w:val="StyleUnderline"/>
          <w:highlight w:val="yellow"/>
        </w:rPr>
        <w:t>attracting moderates in both parties</w:t>
      </w:r>
      <w:r w:rsidRPr="003870DD">
        <w:rPr>
          <w:rStyle w:val="StyleUnderline"/>
        </w:rPr>
        <w:t xml:space="preserve"> and pulling in some of the most respected voices on national security in the House.</w:t>
      </w:r>
      <w:r w:rsidRPr="005E16C6">
        <w:rPr>
          <w:sz w:val="14"/>
        </w:rPr>
        <w:t xml:space="preserve">" It describes how GOP Rep. Jim Sensenbrenner - a prime author of the Patriot Act back in 2001 and a long-time defender of even the most extremist War on Terror policies - has now become a leading critic of NSA overreach. He will have "a bill ready when Congress returned from its August recess that would restrict phone surveillance to only those named as targets of a federal terrorism investigation, make significant changes to the secret court that oversees such programs and give businesses like Microsoft and Google permission to reveal their dealings before that court." Democratic Rep. Zoe Lofgren is quoted this way: "There is a growing sense that things have really gone a-kilter here". Yesterday on This Week with George Stephanopoulos, Democratic Sen Dick Durbin, one of Obama's closest Senate allies, said that the recently revealed NSA bulk record collection program "goes way too far". The strategy for </w:t>
      </w:r>
      <w:r w:rsidRPr="005E16C6">
        <w:rPr>
          <w:rStyle w:val="StyleUnderline"/>
        </w:rPr>
        <w:t>the NSA and its Washington defenders for managing these changes is now clear: advocate their own largely meaningless reform to placate this growing sentiment while doing nothing to actually rein in the NSA's power</w:t>
      </w:r>
      <w:r w:rsidRPr="005E16C6">
        <w:rPr>
          <w:sz w:val="14"/>
        </w:rPr>
        <w:t xml:space="preserve">. "Backers of sweeping surveillance powers now say they recognize that changes are likely, and they are taking steps to make sure they maintain control over the extent of any revisions," says the NYT. The primary problem enabling out-of-control NSA spying has long been the Intelligence Committees in both houses of Congress. That's an ironic twist given that those were the committees created in the wake of the mid-1970s Church Committee to provide rigorous oversight, as a response to the recognition that Executive Branch's surveillance powers were being radically abused - and would inevitably be abused in the future - without robust transparency and accountability. But with a few rare and noble exceptions, the Intelligence Committees in both houses of Congress are filled with precisely those members who are most slavishly beholden to, completely captured by, the intelligence community over which they supposedly serve as watchdogs. Many receive large sums of money from the defense and intelligence industries. There is a clear and powerful correlation between NSA support and amounts of money received by these members from those industries, as Wired's Dave Kravets adeptly documented about last week's NSA vote and has been documented before with similar NSA-protecting actions from the Intelligence Committee. In particular, the two chairs of those committees - Democrat Dianne Feinstein in the Senate and Republican Mike Rogers in the House - are such absolute loyalists to the NSA and the National Security State generally that it is usually impossible to distinguish their behavior, mindset and comments from those of NSA officials. In sum, the Senate and House Intelligence Committees are the pure embodiment of the worst of Washington: the corrupting influence of money from the very industries they are designed to oversee and the complete capture by the agencies they are supposed to adversarially check. Anything that comes out of the leadership of those two Committees that is labeled "NSA reform" is almost certain to be designed to achieve the opposite effect: to stave off real changes in lieu of illusory tinkering whose real purpose will be to placate rising anger. But that trick seems unlikely to work here. What has made these disclosures different from past NSA scandals - including ones showing serious abuse of their surveillance powers - are the large numbers of the NSA's own documents that are now and will continue to be available for the public to see, as well the sustained, multi-step nature of these disclosures, which makes this far more difficult for NSA defenders to predict, manage and dismiss away. </w:t>
      </w:r>
      <w:r w:rsidRPr="005E16C6">
        <w:rPr>
          <w:rStyle w:val="StyleUnderline"/>
        </w:rPr>
        <w:t>At least as much as they are shining long-overdue light on these specific NSA domestic programs, the NSA disclosures are changing how Americans</w:t>
      </w:r>
      <w:r w:rsidRPr="005E16C6">
        <w:rPr>
          <w:sz w:val="14"/>
        </w:rPr>
        <w:t xml:space="preserve"> (and people around the world) </w:t>
      </w:r>
      <w:r w:rsidRPr="005E16C6">
        <w:rPr>
          <w:rStyle w:val="StyleUnderline"/>
        </w:rPr>
        <w:t>think about the mammoth National Security State and whether it can and should be trusted with unchecked powers exercised in the dark</w:t>
      </w:r>
      <w:r w:rsidRPr="005E16C6">
        <w:rPr>
          <w:sz w:val="14"/>
        </w:rPr>
        <w:t xml:space="preserve">. Those public opinion shifts aren't going to disappear as the result of some blatantly empty gestures from Dianne Feinstein and Mike Rogers masquerading as "reform". Despite the substantial public opinion shifts, Pew found that Americans are largely split on whether the NSA data-collection program should continue. The reason for this is remarkable and repugnant though, at this point, utterly unsurprising: Nationwide, there is more support for the government's data-collection program among Democrats (57% approve) than among Republicans (44%), but both parties face significant internal divisions: 36% of Democrats disapprove of the program as do 50% of Republicans. Just as Democrats went from vehement critics of Bush's due-process-free War on Terror policies to vocal cheerleaders of Obama's drone kills and even Guantanamo imprisonments, the leading defenders of the NSA specifically and America's Surveillance State generally are now found among self-identified Democrats. That was embodied by how one of the most vocal Democratic NSA critics during the Bush years - Nancy Pelosi - in almost single-handedly saved the NSA from last week's House vote. If someone had said back in 2007 that the greatest support for NSA surveillance would be found among Democrats, many would find the very idea ludicrous. But such is life in the Age of Obama: one of his most enduring legacies is transforming his party from pretend-opponents of the permanent National Security State into its most enthusiastic supporters. But despite that hackish partisan opportunism, the positive opinion changes toward NSA surveillance and civil liberties can be seen across virtually all partisan and ideological lines: pew NSA Public domain The largest changes toward demanding civil liberties protections have occurred among liberal Democrats, Tea Party Republicans, independents and liberal/moderate Republicans. Only self-identified "moderate/conservative Democrats" - the Obama base - remains steadfast and steady in defense of NSA surveillance. The least divided, most-pro-NSA caucus in the House for last week's vote was the corporatist Blue Dog Democrat caucus, which overwhelmingly voted to protect the NSA's bulk spying on Americans. </w:t>
      </w:r>
      <w:r w:rsidRPr="005E16C6">
        <w:rPr>
          <w:rStyle w:val="StyleUnderline"/>
        </w:rPr>
        <w:t xml:space="preserve">As I've repeatedly said, </w:t>
      </w:r>
      <w:r w:rsidRPr="00450954">
        <w:rPr>
          <w:rStyle w:val="StyleUnderline"/>
          <w:highlight w:val="yellow"/>
        </w:rPr>
        <w:t>the only ones defending the NSA at this point are the party loyalists</w:t>
      </w:r>
      <w:r w:rsidRPr="005E16C6">
        <w:rPr>
          <w:rStyle w:val="StyleUnderline"/>
        </w:rPr>
        <w:t xml:space="preserve"> and institutional authoritarians in both parties.</w:t>
      </w:r>
      <w:r w:rsidRPr="005E16C6">
        <w:rPr>
          <w:sz w:val="14"/>
        </w:rPr>
        <w:t xml:space="preserve"> That's enough for the moment to control Washington outcomes - </w:t>
      </w:r>
      <w:r w:rsidRPr="005E16C6">
        <w:rPr>
          <w:rStyle w:val="Emphasis"/>
        </w:rPr>
        <w:t xml:space="preserve">as epitomized by the unholy trinity that saved the NSA in the House last week: Pelosi, John Bohener and the Obama White House - but </w:t>
      </w:r>
      <w:r w:rsidRPr="00160906">
        <w:rPr>
          <w:rStyle w:val="Emphasis"/>
          <w:highlight w:val="yellow"/>
        </w:rPr>
        <w:t>it</w:t>
      </w:r>
      <w:r w:rsidRPr="005E16C6">
        <w:rPr>
          <w:rStyle w:val="Emphasis"/>
        </w:rPr>
        <w:t xml:space="preserve"> </w:t>
      </w:r>
      <w:r w:rsidRPr="00160906">
        <w:rPr>
          <w:rStyle w:val="Emphasis"/>
          <w:highlight w:val="yellow"/>
        </w:rPr>
        <w:t>is</w:t>
      </w:r>
      <w:r w:rsidRPr="005E16C6">
        <w:rPr>
          <w:rStyle w:val="Emphasis"/>
        </w:rPr>
        <w:t xml:space="preserve"> clearly </w:t>
      </w:r>
      <w:r w:rsidRPr="00160906">
        <w:rPr>
          <w:rStyle w:val="Emphasis"/>
          <w:highlight w:val="yellow"/>
        </w:rPr>
        <w:t>not enough to stem the rapidly changing tide of public opinion.</w:t>
      </w:r>
    </w:p>
    <w:p w14:paraId="4B5CEDED" w14:textId="77777777" w:rsidR="00350353" w:rsidRPr="005E16C6" w:rsidRDefault="00350353" w:rsidP="00350353"/>
    <w:p w14:paraId="472078F6" w14:textId="77777777" w:rsidR="00350353" w:rsidRDefault="00350353" w:rsidP="00350353">
      <w:pPr>
        <w:pStyle w:val="Heading4"/>
      </w:pPr>
      <w:r>
        <w:t>Reps oppose surveillance—the plan would cause moderates to flip flop and vote dem</w:t>
      </w:r>
    </w:p>
    <w:p w14:paraId="43CD435E" w14:textId="77777777" w:rsidR="00350353" w:rsidRPr="00140252" w:rsidRDefault="00350353" w:rsidP="00350353">
      <w:r w:rsidRPr="00140252">
        <w:t xml:space="preserve">Eileen </w:t>
      </w:r>
      <w:r w:rsidRPr="00160906">
        <w:rPr>
          <w:rStyle w:val="Style13ptBold"/>
        </w:rPr>
        <w:t>Sullivan</w:t>
      </w:r>
      <w:r w:rsidRPr="00140252">
        <w:t xml:space="preserve"> </w:t>
      </w:r>
      <w:r w:rsidRPr="00160906">
        <w:rPr>
          <w:rStyle w:val="Style13ptBold"/>
        </w:rPr>
        <w:t>and</w:t>
      </w:r>
      <w:r w:rsidRPr="00140252">
        <w:t xml:space="preserve"> Steve </w:t>
      </w:r>
      <w:r w:rsidRPr="00160906">
        <w:rPr>
          <w:rStyle w:val="Style13ptBold"/>
        </w:rPr>
        <w:t>People</w:t>
      </w:r>
      <w:r w:rsidRPr="00140252">
        <w:t>, 2-18-20</w:t>
      </w:r>
      <w:r w:rsidRPr="00160906">
        <w:rPr>
          <w:rStyle w:val="Style13ptBold"/>
        </w:rPr>
        <w:t>14</w:t>
      </w:r>
      <w:r w:rsidRPr="00140252">
        <w:t xml:space="preserve">, "Here's Why The NSA Surveillance Debate Goes Beyond Democrats And Republicans," Huffington Post, </w:t>
      </w:r>
      <w:hyperlink r:id="rId50" w:history="1">
        <w:r w:rsidRPr="00140252">
          <w:rPr>
            <w:rStyle w:val="Hyperlink"/>
          </w:rPr>
          <w:t>http://www.huffingtonpost.com/2014/02/18/nsa-surveillance-debate_n_4807707.html</w:t>
        </w:r>
      </w:hyperlink>
      <w:r>
        <w:rPr>
          <w:rStyle w:val="Hyperlink"/>
        </w:rPr>
        <w:t>)//GV</w:t>
      </w:r>
    </w:p>
    <w:p w14:paraId="349E4A5C" w14:textId="77777777" w:rsidR="00350353" w:rsidRPr="00F146DD" w:rsidRDefault="00350353" w:rsidP="00350353">
      <w:pPr>
        <w:rPr>
          <w:rStyle w:val="StyleUnderline"/>
        </w:rPr>
      </w:pPr>
      <w:r w:rsidRPr="00F146DD">
        <w:rPr>
          <w:sz w:val="14"/>
        </w:rPr>
        <w:t xml:space="preserve">WASHINGTON (AP) — While some leading Democrats are reluctant to condemn the dragnet surveillance of Americans' phone records, the </w:t>
      </w:r>
      <w:r w:rsidRPr="00160906">
        <w:rPr>
          <w:rStyle w:val="StyleUnderline"/>
          <w:highlight w:val="yellow"/>
        </w:rPr>
        <w:t>Republican</w:t>
      </w:r>
      <w:r w:rsidRPr="00F146DD">
        <w:rPr>
          <w:rStyle w:val="StyleUnderline"/>
        </w:rPr>
        <w:t xml:space="preserve"> </w:t>
      </w:r>
      <w:r w:rsidRPr="00160906">
        <w:rPr>
          <w:rStyle w:val="StyleUnderline"/>
          <w:highlight w:val="yellow"/>
        </w:rPr>
        <w:t>Party</w:t>
      </w:r>
      <w:r w:rsidRPr="00F146DD">
        <w:rPr>
          <w:rStyle w:val="StyleUnderline"/>
        </w:rPr>
        <w:t xml:space="preserve"> </w:t>
      </w:r>
      <w:r w:rsidRPr="00160906">
        <w:rPr>
          <w:rStyle w:val="StyleUnderline"/>
          <w:highlight w:val="yellow"/>
        </w:rPr>
        <w:t>has begun to embrace a libertarian shift opposing</w:t>
      </w:r>
      <w:r w:rsidRPr="00F146DD">
        <w:rPr>
          <w:rStyle w:val="StyleUnderline"/>
        </w:rPr>
        <w:t xml:space="preserve"> </w:t>
      </w:r>
      <w:r w:rsidRPr="00160906">
        <w:rPr>
          <w:rStyle w:val="StyleUnderline"/>
          <w:highlight w:val="yellow"/>
        </w:rPr>
        <w:t>the spy agency's broad powers</w:t>
      </w:r>
      <w:r w:rsidRPr="00F146DD">
        <w:rPr>
          <w:sz w:val="14"/>
        </w:rPr>
        <w:t xml:space="preserve">. But </w:t>
      </w:r>
      <w:r w:rsidRPr="00F146DD">
        <w:rPr>
          <w:rStyle w:val="StyleUnderline"/>
        </w:rPr>
        <w:t>the lines are not drawn in the traditional way.</w:t>
      </w:r>
      <w:r>
        <w:rPr>
          <w:rStyle w:val="StyleUnderline"/>
        </w:rPr>
        <w:t xml:space="preserve"> </w:t>
      </w:r>
      <w:r w:rsidRPr="00F146DD">
        <w:rPr>
          <w:sz w:val="14"/>
        </w:rPr>
        <w:t xml:space="preserve">The Republican National Committee and civil libertarians like Kentucky Sen. </w:t>
      </w:r>
      <w:r w:rsidRPr="00F146DD">
        <w:rPr>
          <w:rStyle w:val="StyleUnderline"/>
        </w:rPr>
        <w:t>Rand Paul have joined liberals like Massachusetts Sen. Elizabeth Warren on one side of the debate — a striking departure from the aggressive national security policies that have defined the Republican Party for generations.</w:t>
      </w:r>
      <w:r>
        <w:rPr>
          <w:rStyle w:val="StyleUnderline"/>
        </w:rPr>
        <w:t xml:space="preserve"> </w:t>
      </w:r>
      <w:r w:rsidRPr="00F146DD">
        <w:rPr>
          <w:sz w:val="14"/>
        </w:rPr>
        <w:t xml:space="preserve">On the other side, defending surveillance programs created under the Bush administration and continued under President Barack Obama, are Florida Republican Sen. Marco Rubio, Democratic former Secretary of State Hillary Rodham Clinton, and the House and Senate leadership of both parties. As a result, </w:t>
      </w:r>
      <w:r w:rsidRPr="00160906">
        <w:rPr>
          <w:rStyle w:val="Emphasis"/>
          <w:highlight w:val="yellow"/>
        </w:rPr>
        <w:t>the debate about whether to continue</w:t>
      </w:r>
      <w:r w:rsidRPr="00F146DD">
        <w:rPr>
          <w:rStyle w:val="Emphasis"/>
        </w:rPr>
        <w:t xml:space="preserve"> the </w:t>
      </w:r>
      <w:r w:rsidRPr="00160906">
        <w:rPr>
          <w:rStyle w:val="Emphasis"/>
        </w:rPr>
        <w:t>N</w:t>
      </w:r>
      <w:r w:rsidRPr="00F146DD">
        <w:rPr>
          <w:rStyle w:val="Emphasis"/>
        </w:rPr>
        <w:t xml:space="preserve">ational </w:t>
      </w:r>
      <w:r w:rsidRPr="00160906">
        <w:rPr>
          <w:rStyle w:val="Emphasis"/>
        </w:rPr>
        <w:t>Security</w:t>
      </w:r>
      <w:r w:rsidRPr="00F146DD">
        <w:rPr>
          <w:rStyle w:val="Emphasis"/>
        </w:rPr>
        <w:t xml:space="preserve"> Agency's sweeping </w:t>
      </w:r>
      <w:r w:rsidRPr="00160906">
        <w:rPr>
          <w:rStyle w:val="Emphasis"/>
          <w:highlight w:val="yellow"/>
        </w:rPr>
        <w:t>surveillance</w:t>
      </w:r>
      <w:r w:rsidRPr="00F146DD">
        <w:rPr>
          <w:rStyle w:val="Emphasis"/>
        </w:rPr>
        <w:t xml:space="preserve"> tactics </w:t>
      </w:r>
      <w:r w:rsidRPr="00160906">
        <w:rPr>
          <w:rStyle w:val="Emphasis"/>
          <w:highlight w:val="yellow"/>
        </w:rPr>
        <w:t>has highlighted intraparty divisions that could transform the politics of national security</w:t>
      </w:r>
      <w:r w:rsidRPr="00F146DD">
        <w:rPr>
          <w:sz w:val="14"/>
        </w:rPr>
        <w:t xml:space="preserve">. The split in each party could have practical and political consequences ahead of the </w:t>
      </w:r>
      <w:proofErr w:type="gramStart"/>
      <w:r w:rsidRPr="00F146DD">
        <w:rPr>
          <w:sz w:val="14"/>
        </w:rPr>
        <w:t>2014 midterm</w:t>
      </w:r>
      <w:proofErr w:type="gramEnd"/>
      <w:r w:rsidRPr="00F146DD">
        <w:rPr>
          <w:sz w:val="14"/>
        </w:rPr>
        <w:t xml:space="preserve"> elections. There are already signs that the debate is seeping into the next presidential contest. Speaking Tuesday to New Hampshire voters, Rep. Darrell Issa, R-Calif., cited the spy agency's surveillance methods as another example of broad overreach in what he called Obama's "imperial presidency." Issa called for reforms that would ensure American people are represented during secret court proceedings that decide the scope of the NSA surveillance. Obama has called for more oversight, too, and Issa stopped short of endorsing the plan to eliminate the bulk collection program. Congress may address government surveillance this spring in one of its last major moves before members head home to focus on the November elections. But if Congress punts the surveillance debate to next year, it would resurface just as the presidential primary campaigns are beginning. The bulk collection of Americans' phone records was authorized under Section 215 of the USA Patriot Act. Details of the program were secret until June when a former NSA systems analyst, Edward Snowden, leaked classified documents that spelled out the scope of the government's activities. The bulk collection provision in the law is set to expire June 1, 2015, unless Congress acts to renew it. More than a decade after the 9/11 terrorist attacks, </w:t>
      </w:r>
      <w:r w:rsidRPr="00160906">
        <w:rPr>
          <w:rStyle w:val="Emphasis"/>
          <w:highlight w:val="yellow"/>
        </w:rPr>
        <w:t>Americans</w:t>
      </w:r>
      <w:r w:rsidRPr="00F146DD">
        <w:rPr>
          <w:rStyle w:val="Emphasis"/>
        </w:rPr>
        <w:t xml:space="preserve"> </w:t>
      </w:r>
      <w:r w:rsidRPr="00160906">
        <w:rPr>
          <w:rStyle w:val="Emphasis"/>
          <w:highlight w:val="yellow"/>
        </w:rPr>
        <w:t>have become less willing to support</w:t>
      </w:r>
      <w:r w:rsidRPr="00F146DD">
        <w:rPr>
          <w:rStyle w:val="Emphasis"/>
        </w:rPr>
        <w:t xml:space="preserve"> invasive </w:t>
      </w:r>
      <w:r w:rsidRPr="00160906">
        <w:rPr>
          <w:rStyle w:val="Emphasis"/>
          <w:highlight w:val="yellow"/>
        </w:rPr>
        <w:t>surveillance</w:t>
      </w:r>
      <w:r w:rsidRPr="00F146DD">
        <w:rPr>
          <w:rStyle w:val="Emphasis"/>
        </w:rPr>
        <w:t xml:space="preserve"> tactics </w:t>
      </w:r>
      <w:r w:rsidRPr="00160906">
        <w:rPr>
          <w:rStyle w:val="Emphasis"/>
          <w:highlight w:val="yellow"/>
        </w:rPr>
        <w:t>in the name of national security</w:t>
      </w:r>
      <w:r w:rsidRPr="00F146DD">
        <w:rPr>
          <w:rStyle w:val="Emphasis"/>
        </w:rPr>
        <w:t xml:space="preserve">. </w:t>
      </w:r>
      <w:r w:rsidRPr="00160906">
        <w:rPr>
          <w:rStyle w:val="Emphasis"/>
          <w:highlight w:val="yellow"/>
        </w:rPr>
        <w:t>Recent polls show a sharp decline in public support</w:t>
      </w:r>
      <w:r w:rsidRPr="00F146DD">
        <w:rPr>
          <w:rStyle w:val="Emphasis"/>
        </w:rPr>
        <w:t xml:space="preserve"> for the NSA programs.</w:t>
      </w:r>
      <w:r>
        <w:rPr>
          <w:rStyle w:val="Emphasis"/>
        </w:rPr>
        <w:t xml:space="preserve"> </w:t>
      </w:r>
      <w:r w:rsidRPr="00F146DD">
        <w:rPr>
          <w:sz w:val="14"/>
        </w:rPr>
        <w:t xml:space="preserve">The Obama administration justifies continuing the surveillance program, in part, by pointing to Congress' continued approval and support. In an effort to win back public trust, Obama has called for some changes that would provide more privacy protections and transparency but not end the program. Clinton, the overwhelming Democratic favorite should she seek the presidency, has been virtually silent on the NSA debate for months. Last fall she called for a "full, comprehensive discussion" about the practices but also defended the surveillance. "From my own experience, the information-gathering and analyzing has proven very important and useful in a number of instances," she said. A Clinton spokesman declined to offer further comment last week. </w:t>
      </w:r>
      <w:r w:rsidRPr="00F146DD">
        <w:rPr>
          <w:rStyle w:val="StyleUnderline"/>
        </w:rPr>
        <w:t>Paul, a prospective Republican presidential hopeful and tea party favorit</w:t>
      </w:r>
      <w:r w:rsidRPr="00F146DD">
        <w:rPr>
          <w:sz w:val="14"/>
        </w:rPr>
        <w:t xml:space="preserve">e, contrasted Clinton's position with his own aggressive opposition to Bush-era intelligence programs, </w:t>
      </w:r>
      <w:r w:rsidRPr="00F146DD">
        <w:rPr>
          <w:rStyle w:val="StyleUnderline"/>
        </w:rPr>
        <w:t xml:space="preserve">as polls suggest that </w:t>
      </w:r>
      <w:r w:rsidRPr="00160906">
        <w:rPr>
          <w:rStyle w:val="StyleUnderline"/>
          <w:highlight w:val="yellow"/>
        </w:rPr>
        <w:t>a growing majority of Republicans</w:t>
      </w:r>
      <w:r w:rsidRPr="00F146DD">
        <w:rPr>
          <w:rStyle w:val="StyleUnderline"/>
        </w:rPr>
        <w:t xml:space="preserve"> — tea party supporters in particular — </w:t>
      </w:r>
      <w:r w:rsidRPr="00160906">
        <w:rPr>
          <w:rStyle w:val="StyleUnderline"/>
          <w:highlight w:val="yellow"/>
        </w:rPr>
        <w:t>are deeply skeptical of the federal government.</w:t>
      </w:r>
      <w:r>
        <w:rPr>
          <w:rStyle w:val="StyleUnderline"/>
        </w:rPr>
        <w:t xml:space="preserve"> </w:t>
      </w:r>
      <w:r w:rsidRPr="00F146DD">
        <w:rPr>
          <w:sz w:val="14"/>
        </w:rPr>
        <w:t xml:space="preserve">"I think in 2016 if you had a more libertarian-leaning Republican, and you had someone like Hillary Clinton, I think you could actually completely transform where people think they are and what party people think they have allegiance for," Paul said at a recent Washington conference. Last week, he filed a lawsuit against Obama and others in the administration over the so-called 215 </w:t>
      </w:r>
      <w:proofErr w:type="gramStart"/>
      <w:r w:rsidRPr="00F146DD">
        <w:rPr>
          <w:sz w:val="14"/>
        </w:rPr>
        <w:t>program</w:t>
      </w:r>
      <w:proofErr w:type="gramEnd"/>
      <w:r w:rsidRPr="00F146DD">
        <w:rPr>
          <w:sz w:val="14"/>
        </w:rPr>
        <w:t xml:space="preserve">. The Republican National Committee in January approved a resolution "to immediately take action to halt current unconstitutional surveillance programs and provide a full public accounting of the NSA's data collection programs." There was an immediate backlash from Bush-era Republican intelligence officials who described the resolution in a letter to RNC Chairman Reince Priebus as a dangerous "recipe for partisan oblivion." Other Republicans also pushed back against the intraparty shift. Rubio said this week that "we need to be careful about weakening" the nation's surveillance capabilities. Rubio </w:t>
      </w:r>
      <w:proofErr w:type="gramStart"/>
      <w:r w:rsidRPr="00F146DD">
        <w:rPr>
          <w:sz w:val="14"/>
        </w:rPr>
        <w:t>said</w:t>
      </w:r>
      <w:proofErr w:type="gramEnd"/>
      <w:r w:rsidRPr="00F146DD">
        <w:rPr>
          <w:sz w:val="14"/>
        </w:rPr>
        <w:t xml:space="preserve"> </w:t>
      </w:r>
      <w:proofErr w:type="gramStart"/>
      <w:r w:rsidRPr="00F146DD">
        <w:rPr>
          <w:sz w:val="14"/>
        </w:rPr>
        <w:t>Americans' privacy expectations and rights need</w:t>
      </w:r>
      <w:proofErr w:type="gramEnd"/>
      <w:r w:rsidRPr="00F146DD">
        <w:rPr>
          <w:sz w:val="14"/>
        </w:rPr>
        <w:t xml:space="preserve"> to be protected. "But we also need an effective surveillance capability," he told the Tampa Bay Times. "Every other country in the world, certainly those that are hostile to our interests, has robust intelligence programs." There was an unexpectedly close vote in the Republican-controlled House last July on a measure that would have ended the bulk collection of phone records. The amendment failed, but it was the first chance for lawmakers to take a stand on the secret surveillance program since the Snowden leaks. </w:t>
      </w:r>
      <w:r w:rsidRPr="00F146DD">
        <w:rPr>
          <w:rStyle w:val="StyleUnderline"/>
        </w:rPr>
        <w:t xml:space="preserve">A Pew Research Center poll found last month found that </w:t>
      </w:r>
      <w:r w:rsidRPr="00FD4B13">
        <w:rPr>
          <w:rStyle w:val="StyleUnderline"/>
          <w:highlight w:val="yellow"/>
        </w:rPr>
        <w:t>Republicans</w:t>
      </w:r>
      <w:r w:rsidRPr="00F146DD">
        <w:rPr>
          <w:rStyle w:val="StyleUnderline"/>
        </w:rPr>
        <w:t xml:space="preserve">, </w:t>
      </w:r>
      <w:r w:rsidRPr="00FD4B13">
        <w:rPr>
          <w:rStyle w:val="StyleUnderline"/>
        </w:rPr>
        <w:t>fueled by tea party supporters</w:t>
      </w:r>
      <w:r w:rsidRPr="00F146DD">
        <w:rPr>
          <w:rStyle w:val="StyleUnderline"/>
        </w:rPr>
        <w:t xml:space="preserve">, </w:t>
      </w:r>
      <w:r w:rsidRPr="00FD4B13">
        <w:rPr>
          <w:rStyle w:val="StyleUnderline"/>
          <w:highlight w:val="yellow"/>
        </w:rPr>
        <w:t xml:space="preserve">now disapprove of the program by 56 percent </w:t>
      </w:r>
      <w:r w:rsidRPr="00FD4B13">
        <w:rPr>
          <w:rStyle w:val="StyleUnderline"/>
        </w:rPr>
        <w:t>to 37 percent</w:t>
      </w:r>
      <w:r w:rsidRPr="00F146DD">
        <w:rPr>
          <w:sz w:val="14"/>
        </w:rPr>
        <w:t xml:space="preserve">. Democrats are almost evenly split on the program — 46 percent approve and 48 disapprove. Facing increasingly vocal activists at home, nine Republicans who didn't vote or voted against the amendment last year have signed onto bipartisan legislation that would end the bulk collection surveillance program. Lawmakers are expected to get another chance to weigh in this spring when Republican House leaders plan to allow a vote on an amendment to a Defense Department bill that would curtail some of the NSA's surveillance authority. If approved, the measure would give GOP members political cover with their party's most aggressive NSA critics. In the Democratic Party, progressive members are more likely to be aligned with tea party Republicans than Clinton and Obama on the issue. Warren, a liberal favorite, said that while Obama's proposed reforms were "a significant step forward," they didn't go far enough. She is among more than a dozen Democratic and three Republican senators who support legislation that would end the 215 program. "Congress must go further to protect the right to privacy, to end the NSA's dragnet surveillance of ordinary Americans, to make the intelligence community more transparent and accountable," Warren said in a statement to The Associated Press. </w:t>
      </w:r>
      <w:r w:rsidRPr="00F146DD">
        <w:rPr>
          <w:rStyle w:val="StyleUnderline"/>
        </w:rPr>
        <w:t xml:space="preserve">The </w:t>
      </w:r>
      <w:r w:rsidRPr="00FD4B13">
        <w:rPr>
          <w:rStyle w:val="StyleUnderline"/>
        </w:rPr>
        <w:t>intraparty divisions are clear on both sides, but at least one Republican strategist sees a silver lining.</w:t>
      </w:r>
    </w:p>
    <w:p w14:paraId="379783C3" w14:textId="77777777" w:rsidR="00350353" w:rsidRDefault="00350353" w:rsidP="00350353"/>
    <w:p w14:paraId="4AA6AF99" w14:textId="77777777" w:rsidR="00350353" w:rsidRDefault="00350353" w:rsidP="00350353">
      <w:pPr>
        <w:pStyle w:val="Heading4"/>
      </w:pPr>
      <w:r>
        <w:t>Cutting surveillance would cause moderate reps to flip flop and vote dem</w:t>
      </w:r>
    </w:p>
    <w:p w14:paraId="77AB5FAA" w14:textId="77777777" w:rsidR="00350353" w:rsidRDefault="00350353" w:rsidP="00350353">
      <w:r w:rsidRPr="00F146DD">
        <w:t xml:space="preserve">James </w:t>
      </w:r>
      <w:r w:rsidRPr="00F146DD">
        <w:rPr>
          <w:rStyle w:val="Style13ptBold"/>
        </w:rPr>
        <w:t>Hohmann</w:t>
      </w:r>
      <w:r w:rsidRPr="00F146DD">
        <w:t>,</w:t>
      </w:r>
      <w:r>
        <w:t xml:space="preserve"> political pundit at politico,</w:t>
      </w:r>
      <w:r w:rsidRPr="00F146DD">
        <w:t xml:space="preserve"> 12-2-20</w:t>
      </w:r>
      <w:r w:rsidRPr="00F146DD">
        <w:rPr>
          <w:rStyle w:val="Style13ptBold"/>
        </w:rPr>
        <w:t>14</w:t>
      </w:r>
      <w:r w:rsidRPr="00F146DD">
        <w:t>, "The new GOP divide," POLITICO, http://www.politico.com/story/2014/12/republican-fault-lines-113232.html</w:t>
      </w:r>
      <w:r>
        <w:t>)//GV</w:t>
      </w:r>
    </w:p>
    <w:p w14:paraId="0481E9DB" w14:textId="77777777" w:rsidR="00350353" w:rsidRDefault="00350353" w:rsidP="00350353">
      <w:pPr>
        <w:rPr>
          <w:sz w:val="14"/>
        </w:rPr>
      </w:pPr>
      <w:r w:rsidRPr="00F146DD">
        <w:rPr>
          <w:sz w:val="14"/>
        </w:rPr>
        <w:t xml:space="preserve">Two years ago, Bobby Jindal was pushing a state law to adapt national curriculum standards to local schools; today, not only is the Louisiana governor suing the federal government to stop Common Core — or “ObamaCore,” as many Republicans have taken to calling it — but most prospective Republican presidential candidates, except Jeb Bush, have reversed themselves. Likewise, </w:t>
      </w:r>
      <w:r w:rsidRPr="00F146DD">
        <w:rPr>
          <w:rStyle w:val="StyleUnderline"/>
        </w:rPr>
        <w:t>two years ago</w:t>
      </w:r>
      <w:r w:rsidRPr="00F146DD">
        <w:rPr>
          <w:sz w:val="14"/>
        </w:rPr>
        <w:t xml:space="preserve">, almost all </w:t>
      </w:r>
      <w:r w:rsidRPr="00F146DD">
        <w:rPr>
          <w:rStyle w:val="StyleUnderline"/>
        </w:rPr>
        <w:t>GOP leaders were</w:t>
      </w:r>
      <w:r w:rsidRPr="00F146DD">
        <w:rPr>
          <w:sz w:val="14"/>
        </w:rPr>
        <w:t xml:space="preserve"> unified against gay marriage, </w:t>
      </w:r>
      <w:r w:rsidRPr="00F146DD">
        <w:rPr>
          <w:rStyle w:val="StyleUnderline"/>
        </w:rPr>
        <w:t>supportive of most surveillance tactics designed to prevent terrorism attacks,</w:t>
      </w:r>
      <w:r w:rsidRPr="00F146DD">
        <w:rPr>
          <w:sz w:val="14"/>
        </w:rPr>
        <w:t xml:space="preserve"> opposed to a path to citizenship for undocumented immigrants and unwilling to accept any aspects of the Affordable Care Act. Story Continued Below </w:t>
      </w:r>
      <w:r w:rsidRPr="00F146DD">
        <w:rPr>
          <w:rStyle w:val="StyleUnderline"/>
        </w:rPr>
        <w:t xml:space="preserve">But changing times, </w:t>
      </w:r>
      <w:r w:rsidRPr="00FD4B13">
        <w:rPr>
          <w:rStyle w:val="StyleUnderline"/>
          <w:highlight w:val="yellow"/>
        </w:rPr>
        <w:t>shifting coalitions and actions by</w:t>
      </w:r>
      <w:r w:rsidRPr="00F146DD">
        <w:rPr>
          <w:sz w:val="14"/>
        </w:rPr>
        <w:t xml:space="preserve"> President Barack </w:t>
      </w:r>
      <w:r w:rsidRPr="00FD4B13">
        <w:rPr>
          <w:rStyle w:val="StyleUnderline"/>
          <w:highlight w:val="yellow"/>
        </w:rPr>
        <w:t>Obama have conspired to reopen debate among GOP leaders</w:t>
      </w:r>
      <w:r w:rsidRPr="00F146DD">
        <w:rPr>
          <w:rStyle w:val="StyleUnderline"/>
        </w:rPr>
        <w:t xml:space="preserve"> on these and many other seemingly settled issues.</w:t>
      </w:r>
      <w:r>
        <w:rPr>
          <w:rStyle w:val="StyleUnderline"/>
        </w:rPr>
        <w:t xml:space="preserve"> </w:t>
      </w:r>
      <w:r w:rsidRPr="00F146DD">
        <w:rPr>
          <w:sz w:val="14"/>
        </w:rPr>
        <w:t xml:space="preserve">Now, as many of the men seeking to be the next Republican standard-bearer prepare to announce their candidacies, </w:t>
      </w:r>
      <w:r w:rsidRPr="00F146DD">
        <w:rPr>
          <w:rStyle w:val="StyleUnderline"/>
        </w:rPr>
        <w:t>they find themselves reconsidering issues that once inspired such agreement that candidates competed over how strongly to impose the party’s beliefs, not what those beliefs should be.</w:t>
      </w:r>
      <w:r>
        <w:rPr>
          <w:rStyle w:val="StyleUnderline"/>
        </w:rPr>
        <w:t xml:space="preserve"> </w:t>
      </w:r>
      <w:r w:rsidRPr="00F146DD">
        <w:rPr>
          <w:sz w:val="14"/>
        </w:rPr>
        <w:t xml:space="preserve">The Common Core is one issue that once inspired broad agreement; now most prospective candidates are following Texas Gov. Rick Perry in moving in the other direction. Meanwhile, Ohio Gov. John Kasich is a big supporter of the Medicaid expansion that was part of the Affordable Care Act; but Wisconsin Gov. Scott Walker argues it will simply make more people dependent on government. Kentucky Sen. Rand Paul is trying to roll back surveillance programs; New Jersey Gov. Chris Christie warns that doing so could weaken national security. </w:t>
      </w:r>
      <w:r w:rsidRPr="00F146DD">
        <w:rPr>
          <w:rStyle w:val="StyleUnderline"/>
        </w:rPr>
        <w:t>As candidates step forward to debate these and other issues, they won’t just be campaigning to lead the party; they’ll also be seeking to define it.</w:t>
      </w:r>
      <w:r w:rsidRPr="00F146DD">
        <w:rPr>
          <w:sz w:val="14"/>
        </w:rPr>
        <w:t xml:space="preserve"> Here are some key areas of dispute: Common Core </w:t>
      </w:r>
      <w:proofErr w:type="gramStart"/>
      <w:r w:rsidRPr="00F146DD">
        <w:rPr>
          <w:sz w:val="14"/>
        </w:rPr>
        <w:t>The</w:t>
      </w:r>
      <w:proofErr w:type="gramEnd"/>
      <w:r w:rsidRPr="00F146DD">
        <w:rPr>
          <w:sz w:val="14"/>
        </w:rPr>
        <w:t xml:space="preserve"> education standards were relatively noncontroversial in 2012. Forty-five states had adopted them, although Gov. Rick Perry announced that summer that Texas wouldn’t. Now, most of the Republicans who once supported Common Core are backtracking amid a revolt on the right. Two years ago, Jindal’s staff was reportedly pushing for a state law to help implement the standards. This summer the Louisiana governor sued the federal government to block them. Walker and Christie both oversaw Common Core’s implementation in their states. Walker recently promised to push for full repeal, and Christie has a commission exploring the standards’ effectiveness — giving him an out. A major exception among the gubernatorial class eyeing 2016 is Bush. The former Florida governor has traveled across the country promoting Common Core and has called opposition to the standards “troubling.” Kasich also still supports the standards and chastised people who call them “ObamaCore.” Ted Cruz of Texas, Marco Rubio of Florida and Paul of Kentucky, all senators considering White House runs, have spoken out against the standards, with Cruz and Paul promising to push for congressional action against them. Paul has declared that any supporter of Common Core “probably doesn’t have much chance of winning in a Republican primary.” Even though the business community still backs Common Core, which grew out of a bipartisan National Governors Association initiative, Gallup has found surging opposition among GOP parents, up from 42 percent in April to 58 percent in October. “It’s an issue that isn’t sexy enough for D.C. folks, but at the grass-roots level, it’s a very big deal and will be a measuring stick for all these guys,” conservative strategist Keith Appell said. NSA eavesdropping </w:t>
      </w:r>
      <w:proofErr w:type="gramStart"/>
      <w:r w:rsidRPr="00F146DD">
        <w:rPr>
          <w:sz w:val="14"/>
        </w:rPr>
        <w:t>Almost</w:t>
      </w:r>
      <w:proofErr w:type="gramEnd"/>
      <w:r w:rsidRPr="00F146DD">
        <w:rPr>
          <w:sz w:val="14"/>
        </w:rPr>
        <w:t xml:space="preserve"> all Republicans rallied to then-President George W. Bush’s defense when it came out during his second term that he secretly allowed the National Security Agency to do warrantless surveillance of foreigners’ communications with Americans. But in 2013, </w:t>
      </w:r>
      <w:r w:rsidRPr="00F146DD">
        <w:rPr>
          <w:rStyle w:val="StyleUnderline"/>
        </w:rPr>
        <w:t xml:space="preserve">the </w:t>
      </w:r>
      <w:r w:rsidRPr="00FD4B13">
        <w:rPr>
          <w:rStyle w:val="StyleUnderline"/>
          <w:highlight w:val="yellow"/>
        </w:rPr>
        <w:t>leaks by Snowden</w:t>
      </w:r>
      <w:r w:rsidRPr="00F146DD">
        <w:rPr>
          <w:rStyle w:val="StyleUnderline"/>
        </w:rPr>
        <w:t xml:space="preserve"> </w:t>
      </w:r>
      <w:r w:rsidRPr="00FD4B13">
        <w:rPr>
          <w:rStyle w:val="StyleUnderline"/>
          <w:highlight w:val="yellow"/>
        </w:rPr>
        <w:t>revealed that the agency’s efforts went far beyond what was already known</w:t>
      </w:r>
      <w:proofErr w:type="gramStart"/>
      <w:r w:rsidRPr="00F146DD">
        <w:rPr>
          <w:rStyle w:val="StyleUnderline"/>
        </w:rPr>
        <w:t>,</w:t>
      </w:r>
      <w:proofErr w:type="gramEnd"/>
      <w:r w:rsidRPr="00F146DD">
        <w:rPr>
          <w:rStyle w:val="StyleUnderline"/>
        </w:rPr>
        <w:t xml:space="preserve"> </w:t>
      </w:r>
      <w:r w:rsidRPr="00FD4B13">
        <w:rPr>
          <w:rStyle w:val="StyleUnderline"/>
          <w:highlight w:val="yellow"/>
        </w:rPr>
        <w:t>generating huge debate</w:t>
      </w:r>
      <w:r w:rsidRPr="00F146DD">
        <w:rPr>
          <w:rStyle w:val="StyleUnderline"/>
        </w:rPr>
        <w:t xml:space="preserve"> over how much surveillance is too much.</w:t>
      </w:r>
      <w:r>
        <w:rPr>
          <w:rStyle w:val="StyleUnderline"/>
        </w:rPr>
        <w:t xml:space="preserve"> </w:t>
      </w:r>
      <w:r w:rsidRPr="00F146DD">
        <w:rPr>
          <w:sz w:val="14"/>
        </w:rPr>
        <w:t xml:space="preserve">Perhaps </w:t>
      </w:r>
      <w:r w:rsidRPr="00F146DD">
        <w:rPr>
          <w:rStyle w:val="StyleUnderline"/>
        </w:rPr>
        <w:t xml:space="preserve">no potential 2016er has capitalized more on the Snowden affair than </w:t>
      </w:r>
      <w:r w:rsidRPr="00FD4B13">
        <w:rPr>
          <w:rStyle w:val="StyleUnderline"/>
          <w:highlight w:val="yellow"/>
        </w:rPr>
        <w:t>Paul</w:t>
      </w:r>
      <w:r w:rsidRPr="00FD4B13">
        <w:rPr>
          <w:rStyle w:val="Emphasis"/>
          <w:highlight w:val="yellow"/>
        </w:rPr>
        <w:t>, whose libertarian leanings have energized that wing of the GOP</w:t>
      </w:r>
      <w:r w:rsidRPr="00F146DD">
        <w:rPr>
          <w:sz w:val="14"/>
        </w:rPr>
        <w:t xml:space="preserve">. The senator has sued the federal government to stop bulk collection of Americans’ data. </w:t>
      </w:r>
      <w:r w:rsidRPr="00FD4B13">
        <w:rPr>
          <w:rStyle w:val="Emphasis"/>
          <w:highlight w:val="yellow"/>
        </w:rPr>
        <w:t>In the process, he has run headlong into what might be called the Dick Cheney wing of the party</w:t>
      </w:r>
      <w:r w:rsidRPr="00F146DD">
        <w:rPr>
          <w:rStyle w:val="Emphasis"/>
        </w:rPr>
        <w:t xml:space="preserve">, </w:t>
      </w:r>
      <w:r w:rsidRPr="00FD4B13">
        <w:rPr>
          <w:rStyle w:val="Emphasis"/>
          <w:highlight w:val="yellow"/>
        </w:rPr>
        <w:t>which never apologizes for the government doing anything that could stop a terrorist attack on U.S. soil</w:t>
      </w:r>
      <w:r w:rsidRPr="00F146DD">
        <w:rPr>
          <w:rStyle w:val="Emphasis"/>
        </w:rPr>
        <w:t>.</w:t>
      </w:r>
      <w:r>
        <w:rPr>
          <w:rStyle w:val="Emphasis"/>
        </w:rPr>
        <w:t xml:space="preserve"> </w:t>
      </w:r>
      <w:r w:rsidRPr="00F146DD">
        <w:rPr>
          <w:sz w:val="14"/>
        </w:rPr>
        <w:t xml:space="preserve">The USA Freedom Act just failed during the lame-duck session. It would have ended the National Security Agency’s bulk collection of metadata but also extended parts of the PATRIOT Act into 2017. </w:t>
      </w:r>
      <w:r w:rsidRPr="00F146DD">
        <w:rPr>
          <w:rStyle w:val="Emphasis"/>
        </w:rPr>
        <w:t>Cruz supported the bill as a compromise</w:t>
      </w:r>
      <w:r w:rsidRPr="00F146DD">
        <w:rPr>
          <w:sz w:val="14"/>
        </w:rPr>
        <w:t>, but Paul voted against it because he said he didn’t want to extend the PATRIOT Act. Rubio also voted against the bill, but for the opposite reason: He warned that it would weaken national security. Some of the governors considering 2016 runs also have taken Paul’s position on the NSA to task by framing it within the broader issue of protecting the country, especially amid spreading turbulence in the Middle East. In the summer of 2013, Christie suggested Paul failed to understand the danger of terrorism, saying that those who challenge surveillance programs should hear from the relatives of Sept. 11 victims. Walker has said he is somewhere “in between” Christie and Paul on NSA wiretapping. He, as most other candidates probably will, called for “a balanced approach.”</w:t>
      </w:r>
    </w:p>
    <w:p w14:paraId="06F53C05" w14:textId="77777777" w:rsidR="00350353" w:rsidRDefault="00350353" w:rsidP="00350353">
      <w:pPr>
        <w:rPr>
          <w:sz w:val="14"/>
        </w:rPr>
      </w:pPr>
    </w:p>
    <w:p w14:paraId="090C4DE8" w14:textId="77777777" w:rsidR="00350353" w:rsidRDefault="00350353" w:rsidP="00350353">
      <w:pPr>
        <w:pStyle w:val="Heading4"/>
      </w:pPr>
      <w:r>
        <w:t xml:space="preserve">The plan creates a coalition of tea party conservatives and far left liberals </w:t>
      </w:r>
    </w:p>
    <w:p w14:paraId="381578B3" w14:textId="77777777" w:rsidR="00350353" w:rsidRPr="005E16C6" w:rsidRDefault="00350353" w:rsidP="00350353">
      <w:r w:rsidRPr="005E16C6">
        <w:rPr>
          <w:rStyle w:val="Style13ptBold"/>
        </w:rPr>
        <w:t>CBS DC</w:t>
      </w:r>
      <w:r w:rsidRPr="005E16C6">
        <w:t>, 2-17-20</w:t>
      </w:r>
      <w:r w:rsidRPr="005E16C6">
        <w:rPr>
          <w:rStyle w:val="Style13ptBold"/>
        </w:rPr>
        <w:t>14</w:t>
      </w:r>
      <w:r w:rsidRPr="005E16C6">
        <w:t>, "Liberal Democrats, Tea Party Republicans Unite In NSA Opposition," No Publication, http://washington.cbslocal.com/2014/02/17/liberal-democrats-tea-party-republicans-unite-in-nsa-opposition/</w:t>
      </w:r>
      <w:r>
        <w:t>)/GV</w:t>
      </w:r>
    </w:p>
    <w:p w14:paraId="2AC44671" w14:textId="77777777" w:rsidR="00350353" w:rsidRDefault="00350353" w:rsidP="00350353">
      <w:pPr>
        <w:rPr>
          <w:sz w:val="14"/>
        </w:rPr>
      </w:pPr>
      <w:r w:rsidRPr="005E16C6">
        <w:rPr>
          <w:sz w:val="14"/>
        </w:rPr>
        <w:t xml:space="preserve">WASHINGTON (AP) — Hoyt Sparks says he has no use for liberal Democrats and their “socialistic, Marxist, communist” ways. Toni Lewis </w:t>
      </w:r>
      <w:proofErr w:type="gramStart"/>
      <w:r w:rsidRPr="005E16C6">
        <w:rPr>
          <w:sz w:val="14"/>
        </w:rPr>
        <w:t>suspects</w:t>
      </w:r>
      <w:proofErr w:type="gramEnd"/>
      <w:r w:rsidRPr="005E16C6">
        <w:rPr>
          <w:sz w:val="14"/>
        </w:rPr>
        <w:t xml:space="preserve"> tea party Republicans are “a bunch of people who probably need some mental health treatment.” </w:t>
      </w:r>
      <w:r w:rsidRPr="005E16C6">
        <w:rPr>
          <w:rStyle w:val="StyleUnderline"/>
        </w:rPr>
        <w:t>Politically speaking, the tea-party supporter in rural North Carolina and the Massachusetts liberal live a world apart. Who or what could get them thinking the same?</w:t>
      </w:r>
      <w:r w:rsidRPr="005E16C6">
        <w:rPr>
          <w:sz w:val="14"/>
        </w:rPr>
        <w:t xml:space="preserve"> </w:t>
      </w:r>
      <w:proofErr w:type="gramStart"/>
      <w:r w:rsidRPr="005E16C6">
        <w:rPr>
          <w:sz w:val="14"/>
        </w:rPr>
        <w:t>Edward Snowden and the National Security Agency</w:t>
      </w:r>
      <w:r w:rsidRPr="005E16C6">
        <w:rPr>
          <w:rStyle w:val="StyleUnderline"/>
        </w:rPr>
        <w:t>.</w:t>
      </w:r>
      <w:proofErr w:type="gramEnd"/>
      <w:r w:rsidRPr="005E16C6">
        <w:rPr>
          <w:rStyle w:val="StyleUnderline"/>
        </w:rPr>
        <w:t xml:space="preserve"> </w:t>
      </w:r>
      <w:r w:rsidRPr="00FD4B13">
        <w:rPr>
          <w:rStyle w:val="StyleUnderline"/>
          <w:highlight w:val="yellow"/>
        </w:rPr>
        <w:t>By exposing the NSA’s vast surveillance web</w:t>
      </w:r>
      <w:r w:rsidRPr="005E16C6">
        <w:rPr>
          <w:rStyle w:val="StyleUnderline"/>
        </w:rPr>
        <w:t xml:space="preserve">, </w:t>
      </w:r>
      <w:r w:rsidRPr="00FD4B13">
        <w:rPr>
          <w:rStyle w:val="StyleUnderline"/>
          <w:highlight w:val="yellow"/>
        </w:rPr>
        <w:t>Snowden created a link between tea partyers and liberals</w:t>
      </w:r>
      <w:r w:rsidRPr="005E16C6">
        <w:rPr>
          <w:rStyle w:val="StyleUnderline"/>
        </w:rPr>
        <w:t xml:space="preserve"> </w:t>
      </w:r>
      <w:r w:rsidRPr="005E16C6">
        <w:rPr>
          <w:sz w:val="14"/>
        </w:rPr>
        <w:t xml:space="preserve">— </w:t>
      </w:r>
      <w:r w:rsidRPr="005E16C6">
        <w:rPr>
          <w:rStyle w:val="StyleUnderline"/>
        </w:rPr>
        <w:t>two tribes camped on opposite sides of the nation’s political chasm. These people to the right and left of mainstream America sound a lot alike now.</w:t>
      </w:r>
      <w:r w:rsidRPr="005E16C6">
        <w:rPr>
          <w:sz w:val="14"/>
        </w:rPr>
        <w:t xml:space="preserve"> Sparks, a federal retiree in the Blue Ridge mountain town of Sparta and a </w:t>
      </w:r>
      <w:r w:rsidRPr="00FD4B13">
        <w:rPr>
          <w:rStyle w:val="StyleUnderline"/>
          <w:highlight w:val="yellow"/>
        </w:rPr>
        <w:t>political independent, condemns the NSA programs</w:t>
      </w:r>
      <w:r w:rsidRPr="005E16C6">
        <w:rPr>
          <w:rStyle w:val="StyleUnderline"/>
        </w:rPr>
        <w:t xml:space="preserve"> as “a breach of privacy which violates the Constitution.</w:t>
      </w:r>
      <w:r w:rsidRPr="005E16C6">
        <w:rPr>
          <w:sz w:val="14"/>
        </w:rPr>
        <w:t xml:space="preserve">” Lifetime Democrat Lewis, a social worker in the city of Brockton, near Boston, says, “When we’re violating the rights of U.S. citizens, I think that’s a dangerous line to be walking.” Whether they are Republicans, Democrats or independents, almost half of Americans say they support the tea party movement or call themselves liberal. </w:t>
      </w:r>
      <w:r w:rsidRPr="005E16C6">
        <w:rPr>
          <w:rStyle w:val="Style13ptBold"/>
          <w:sz w:val="14"/>
        </w:rPr>
        <w:t>Compared with their more moderate Republican or Democratic peers, tea partyers and liberals are significantly more likely to oppose the collection of millions of ordinary citizens’ telephone and Internet data</w:t>
      </w:r>
      <w:r w:rsidRPr="005E16C6">
        <w:rPr>
          <w:sz w:val="14"/>
        </w:rPr>
        <w:t xml:space="preserve">, an Associated Press-GfK poll shows. By a 2-to-1 margin, these two groups say the government should put protecting citizens’ rights and freedoms ahead of protecting them from terrorists. Nearly 6 in 10 Republicans support the tea party movement. Nearly 4 in 10 Democrats call themselves liberals. </w:t>
      </w:r>
      <w:r w:rsidRPr="00FD4B13">
        <w:rPr>
          <w:rStyle w:val="StyleUnderline"/>
          <w:highlight w:val="yellow"/>
        </w:rPr>
        <w:t>Combined, they are buoying a coalition of conservative and liberal lawmakers</w:t>
      </w:r>
      <w:r w:rsidRPr="005E16C6">
        <w:rPr>
          <w:rStyle w:val="StyleUnderline"/>
        </w:rPr>
        <w:t xml:space="preserve"> pushing to rein in the NSA, while party leaders balk at anything that might weaken the agency’s ability to foil terrorists. Why does </w:t>
      </w:r>
      <w:r w:rsidRPr="00FD4B13">
        <w:rPr>
          <w:rStyle w:val="StyleUnderline"/>
          <w:highlight w:val="yellow"/>
        </w:rPr>
        <w:t>the NSA unite the right and left ends of the political spectrum</w:t>
      </w:r>
      <w:r w:rsidRPr="005E16C6">
        <w:rPr>
          <w:sz w:val="14"/>
        </w:rPr>
        <w:t>? “</w:t>
      </w:r>
      <w:r w:rsidRPr="00FD4B13">
        <w:rPr>
          <w:rStyle w:val="StyleUnderline"/>
          <w:highlight w:val="yellow"/>
        </w:rPr>
        <w:t>More extreme political views lead to more distrust of government</w:t>
      </w:r>
      <w:r w:rsidRPr="005E16C6">
        <w:rPr>
          <w:sz w:val="14"/>
        </w:rPr>
        <w:t xml:space="preserve">,” said George Mason University law professor Ilya Somin, who’s studied the tea party’s focus on the Constitution. People at the far ends of the political spectrum are less likely than middle-of-the-road voters to feel government is responsive to them. </w:t>
      </w:r>
      <w:r w:rsidRPr="005E16C6">
        <w:rPr>
          <w:rStyle w:val="StyleUnderline"/>
        </w:rPr>
        <w:t>On the flip side, Somin said, moderates generally don’t follow politics as closely as people at the extremes, so they may be less aware of the scope of the NSA’s activities.</w:t>
      </w:r>
      <w:r w:rsidRPr="005E16C6">
        <w:rPr>
          <w:sz w:val="14"/>
        </w:rPr>
        <w:t xml:space="preserve"> “The whole thing is wrong,” says Virginia Greenfield, a tea-party supporter in Cortland, N.Y. But, she says, “most people don’t want to believe that the government would do what it’s doing.” Liberals, who tend to trust government to handle many matters, also tend to be suspicious of intrusions into privacy or civil liberties. </w:t>
      </w:r>
      <w:r w:rsidRPr="00FD4B13">
        <w:rPr>
          <w:rStyle w:val="Emphasis"/>
          <w:highlight w:val="yellow"/>
        </w:rPr>
        <w:t>That aligns them on some issues with libertarians, the champions of individual rights who make up a substantial portion of the tea party movement</w:t>
      </w:r>
      <w:r w:rsidRPr="005E16C6">
        <w:rPr>
          <w:rStyle w:val="Style13ptBold"/>
          <w:sz w:val="14"/>
        </w:rPr>
        <w:t>.</w:t>
      </w:r>
      <w:r w:rsidRPr="005E16C6">
        <w:rPr>
          <w:sz w:val="14"/>
        </w:rPr>
        <w:t xml:space="preserve"> Another segment of the tea party — social conservatives — deeply mistrusts President Barack Obama and his administration, an attitude likely to extend to the NSA while he’s in charge. Obama is a point of contention in the anti-surveillance coalition. Eight in 10 tea partyers dislike the way he’s handled the issue; only about half of liberals disapprove. </w:t>
      </w:r>
      <w:r w:rsidRPr="005E16C6">
        <w:rPr>
          <w:rStyle w:val="StyleUnderline"/>
        </w:rPr>
        <w:t>Still, the NSA brings liberals closer to the tea-party way of thinking than usual</w:t>
      </w:r>
      <w:r w:rsidRPr="005E16C6">
        <w:rPr>
          <w:sz w:val="14"/>
        </w:rPr>
        <w:t xml:space="preserve">: On other big issues, liberals’ approval for Obama generally hovers around 70 percent. </w:t>
      </w:r>
      <w:r w:rsidRPr="005E16C6">
        <w:rPr>
          <w:rStyle w:val="StyleUnderline"/>
        </w:rPr>
        <w:t>When it comes to Snowden, tea-party supporters and liberals are back in step — about half of each group says the former NSA contractor did the right thing</w:t>
      </w:r>
      <w:r w:rsidRPr="005E16C6">
        <w:rPr>
          <w:sz w:val="14"/>
        </w:rPr>
        <w:t xml:space="preserve">. Among non-tea party Republicans and nonliberal Democrats, a strong majority thinks he was wrong to reveal classified programs. Christina Ott, who works on her family’s farm near Woodbury, Tenn., found Snowden’s action inspiring. “I thought it was somebody taking a moral stand and a big risk,” said Ott, a liberal Democrat. She isn’t surprised to find herself siding with the tea party for once. Regardless of their political views, Ott said, the people who worry about mass surveillance are the ones “who are paying close attention and believe it is possible for things to go badly wrong.” But Lewis, an Obama fan, is shocked to agree with tea partyers about anything. “I can’t explain it. It’s kind of scary,” she said, joking: “Now I might have to rethink my position.” The AP-GfK Poll was conducted Jan. 17-21 using KnowledgePanel, GfK’s probability-based online panel. It involved online interviews with 1,060 adults. The survey has a margin of sampling error of plus or minus 3.9 </w:t>
      </w:r>
      <w:proofErr w:type="gramStart"/>
      <w:r w:rsidRPr="005E16C6">
        <w:rPr>
          <w:sz w:val="14"/>
        </w:rPr>
        <w:t>percentage</w:t>
      </w:r>
      <w:proofErr w:type="gramEnd"/>
    </w:p>
    <w:p w14:paraId="46CF279B" w14:textId="77777777" w:rsidR="00350353" w:rsidRDefault="00350353" w:rsidP="00350353">
      <w:pPr>
        <w:rPr>
          <w:sz w:val="14"/>
        </w:rPr>
      </w:pPr>
    </w:p>
    <w:p w14:paraId="142F34E3" w14:textId="77777777" w:rsidR="00350353" w:rsidRDefault="00350353" w:rsidP="00350353">
      <w:pPr>
        <w:pStyle w:val="Heading3"/>
      </w:pPr>
      <w:r>
        <w:t>TSA Reform Popular</w:t>
      </w:r>
    </w:p>
    <w:p w14:paraId="720C9831" w14:textId="77777777" w:rsidR="00350353" w:rsidRDefault="00350353" w:rsidP="00350353">
      <w:pPr>
        <w:rPr>
          <w:sz w:val="14"/>
        </w:rPr>
      </w:pPr>
    </w:p>
    <w:p w14:paraId="683784B0" w14:textId="77777777" w:rsidR="00350353" w:rsidRDefault="00350353" w:rsidP="00350353">
      <w:pPr>
        <w:pStyle w:val="Heading4"/>
      </w:pPr>
      <w:r>
        <w:t>Tsa is unpopular—Americans agree on change</w:t>
      </w:r>
    </w:p>
    <w:p w14:paraId="34EA3B90" w14:textId="77777777" w:rsidR="00350353" w:rsidRDefault="00350353" w:rsidP="00350353">
      <w:r w:rsidRPr="00731082">
        <w:t xml:space="preserve">Christopher </w:t>
      </w:r>
      <w:r w:rsidRPr="00FD4B13">
        <w:rPr>
          <w:rStyle w:val="Style13ptBold"/>
        </w:rPr>
        <w:t>Elliott</w:t>
      </w:r>
      <w:r w:rsidRPr="00731082">
        <w:t>, 9-4-20</w:t>
      </w:r>
      <w:r w:rsidRPr="00FD4B13">
        <w:rPr>
          <w:rStyle w:val="Style13ptBold"/>
        </w:rPr>
        <w:t>12</w:t>
      </w:r>
      <w:r w:rsidRPr="00731082">
        <w:t xml:space="preserve">, "A Political Response To America's TSA Problem," Huffington Post, </w:t>
      </w:r>
      <w:hyperlink r:id="rId51" w:history="1">
        <w:r w:rsidRPr="00695612">
          <w:rPr>
            <w:rStyle w:val="Hyperlink"/>
          </w:rPr>
          <w:t>http://www.huffingtonpost.com/christopher-elliott/politics-aside-what-shoul_b_1850818.html)//GV</w:t>
        </w:r>
      </w:hyperlink>
    </w:p>
    <w:p w14:paraId="18FBE52C" w14:textId="77777777" w:rsidR="00350353" w:rsidRPr="00F80F4B" w:rsidRDefault="00350353" w:rsidP="00350353">
      <w:pPr>
        <w:rPr>
          <w:rStyle w:val="StyleUnderline"/>
        </w:rPr>
      </w:pPr>
      <w:r w:rsidRPr="00FD4B13">
        <w:rPr>
          <w:rStyle w:val="StyleUnderline"/>
          <w:highlight w:val="yellow"/>
        </w:rPr>
        <w:t>American voters</w:t>
      </w:r>
      <w:r w:rsidRPr="005B3EB3">
        <w:rPr>
          <w:rStyle w:val="StyleUnderline"/>
        </w:rPr>
        <w:t xml:space="preserve">, </w:t>
      </w:r>
      <w:r w:rsidRPr="00F80F4B">
        <w:rPr>
          <w:rStyle w:val="StyleUnderline"/>
          <w:highlight w:val="yellow"/>
        </w:rPr>
        <w:t>who</w:t>
      </w:r>
      <w:r w:rsidRPr="005B3EB3">
        <w:rPr>
          <w:rStyle w:val="StyleUnderline"/>
        </w:rPr>
        <w:t xml:space="preserve"> have </w:t>
      </w:r>
      <w:r w:rsidRPr="00F80F4B">
        <w:rPr>
          <w:rStyle w:val="StyleUnderline"/>
          <w:highlight w:val="yellow"/>
        </w:rPr>
        <w:t>felt powerless against the</w:t>
      </w:r>
      <w:r w:rsidRPr="005B3EB3">
        <w:rPr>
          <w:rStyle w:val="StyleUnderline"/>
        </w:rPr>
        <w:t xml:space="preserve"> allegedly invasive screening methods used by an expanding </w:t>
      </w:r>
      <w:r w:rsidRPr="00F80F4B">
        <w:rPr>
          <w:rStyle w:val="StyleUnderline"/>
          <w:highlight w:val="yellow"/>
        </w:rPr>
        <w:t>TSA</w:t>
      </w:r>
      <w:r w:rsidRPr="005B3EB3">
        <w:rPr>
          <w:rStyle w:val="StyleUnderline"/>
        </w:rPr>
        <w:t xml:space="preserve">, </w:t>
      </w:r>
      <w:r w:rsidRPr="00F80F4B">
        <w:rPr>
          <w:rStyle w:val="StyleUnderline"/>
          <w:highlight w:val="yellow"/>
        </w:rPr>
        <w:t>got an unexpected gift</w:t>
      </w:r>
      <w:r w:rsidRPr="005B3EB3">
        <w:rPr>
          <w:rStyle w:val="StyleUnderline"/>
        </w:rPr>
        <w:t xml:space="preserve"> from a very unexpected place last week. </w:t>
      </w:r>
      <w:r w:rsidRPr="00386476">
        <w:rPr>
          <w:rStyle w:val="StyleUnderline"/>
        </w:rPr>
        <w:t>At the Republican National Convention</w:t>
      </w:r>
      <w:r w:rsidRPr="00386476">
        <w:rPr>
          <w:sz w:val="14"/>
        </w:rPr>
        <w:t xml:space="preserve"> in Tampa, Fla., the party </w:t>
      </w:r>
      <w:r w:rsidRPr="00386476">
        <w:rPr>
          <w:rStyle w:val="StyleUnderline"/>
        </w:rPr>
        <w:t xml:space="preserve">adopted a platform that included </w:t>
      </w:r>
      <w:r w:rsidRPr="00F80F4B">
        <w:rPr>
          <w:rStyle w:val="StyleUnderline"/>
          <w:highlight w:val="yellow"/>
        </w:rPr>
        <w:t>a pledge to reform the TSA.</w:t>
      </w:r>
      <w:r w:rsidRPr="00386476">
        <w:rPr>
          <w:rStyle w:val="StyleUnderline"/>
        </w:rPr>
        <w:t xml:space="preserve"> </w:t>
      </w:r>
      <w:r w:rsidRPr="00386476">
        <w:rPr>
          <w:sz w:val="14"/>
        </w:rPr>
        <w:t xml:space="preserve">I'm not making this up. Here's the actual platform language: While the aftermath of the 2001 terrorist attacks brought about a greater need for homeland security, </w:t>
      </w:r>
      <w:r w:rsidRPr="00F80F4B">
        <w:rPr>
          <w:rStyle w:val="StyleUnderline"/>
          <w:highlight w:val="yellow"/>
        </w:rPr>
        <w:t>the American people have</w:t>
      </w:r>
      <w:r w:rsidRPr="00386476">
        <w:rPr>
          <w:rStyle w:val="StyleUnderline"/>
        </w:rPr>
        <w:t xml:space="preserve"> already </w:t>
      </w:r>
      <w:r w:rsidRPr="00F80F4B">
        <w:rPr>
          <w:rStyle w:val="StyleUnderline"/>
          <w:highlight w:val="yellow"/>
        </w:rPr>
        <w:t>delivered their verdict</w:t>
      </w:r>
      <w:r w:rsidRPr="00386476">
        <w:rPr>
          <w:rStyle w:val="StyleUnderline"/>
        </w:rPr>
        <w:t xml:space="preserve"> on the Transportation Security Administration: </w:t>
      </w:r>
      <w:r w:rsidRPr="00F80F4B">
        <w:rPr>
          <w:rStyle w:val="StyleUnderline"/>
          <w:highlight w:val="yellow"/>
        </w:rPr>
        <w:t>its procedures -- and much of its personnel -- need to be changed</w:t>
      </w:r>
      <w:r w:rsidRPr="00F80F4B">
        <w:rPr>
          <w:sz w:val="14"/>
          <w:highlight w:val="yellow"/>
        </w:rPr>
        <w:t>.</w:t>
      </w:r>
      <w:r w:rsidRPr="00386476">
        <w:rPr>
          <w:sz w:val="14"/>
        </w:rPr>
        <w:t xml:space="preserve"> It is now a massive bureaucracy of 65,000 employees who seem to be accountable to no one for the way they treat travelers. </w:t>
      </w:r>
      <w:r w:rsidRPr="00386476">
        <w:rPr>
          <w:rStyle w:val="StyleUnderline"/>
        </w:rPr>
        <w:t>We call for the private sector to take over airport screening wherever feasible and look toward the development of security systems that can replace the personal violation of frisking</w:t>
      </w:r>
      <w:r w:rsidRPr="00386476">
        <w:rPr>
          <w:sz w:val="14"/>
        </w:rPr>
        <w:t xml:space="preserve">. It's the first time since the TSA's creation a decade ago that any major political party has taken an official stand on the agency, and it marks a real turning point. Until now, the cause of </w:t>
      </w:r>
      <w:r w:rsidRPr="00386476">
        <w:rPr>
          <w:rStyle w:val="StyleUnderline"/>
        </w:rPr>
        <w:t>TSA reform has been marginalized to a few activist legislators on both sides of the aisle. But with this document, all that changes. Something can be done now.</w:t>
      </w:r>
      <w:r w:rsidRPr="00386476">
        <w:rPr>
          <w:sz w:val="14"/>
        </w:rPr>
        <w:t xml:space="preserve"> The question is this: Will the Democrats follow the GOP lead? We won't know until their official platform is adopted at their national convention in Charlotte this week. (The early buzz on its platform, and a look at previous position papers, suggests the TSA remains a non-issue. But we can hope.) The TSA's critics aren't exactly doing backflips. </w:t>
      </w:r>
      <w:r w:rsidRPr="00386476">
        <w:rPr>
          <w:rStyle w:val="StyleUnderline"/>
        </w:rPr>
        <w:t xml:space="preserve">Because while </w:t>
      </w:r>
      <w:r w:rsidRPr="00F80F4B">
        <w:rPr>
          <w:rStyle w:val="StyleUnderline"/>
          <w:highlight w:val="yellow"/>
        </w:rPr>
        <w:t>almost everyone can agree with the first few sentences</w:t>
      </w:r>
      <w:r w:rsidRPr="00386476">
        <w:rPr>
          <w:rStyle w:val="StyleUnderline"/>
        </w:rPr>
        <w:t xml:space="preserve"> of the Republican platform section on the TSA -- that the agency is in need of reform, and that </w:t>
      </w:r>
      <w:r w:rsidRPr="00F80F4B">
        <w:rPr>
          <w:rStyle w:val="StyleUnderline"/>
          <w:highlight w:val="yellow"/>
        </w:rPr>
        <w:t>it's a "massive bureaucracy" that seems accountable to no one -</w:t>
      </w:r>
      <w:r w:rsidRPr="00386476">
        <w:rPr>
          <w:rStyle w:val="StyleUnderline"/>
        </w:rPr>
        <w:t xml:space="preserve">- there's no consensus on what to do about it. </w:t>
      </w:r>
      <w:r w:rsidRPr="00F80F4B">
        <w:rPr>
          <w:rStyle w:val="Emphasis"/>
          <w:highlight w:val="yellow"/>
        </w:rPr>
        <w:t>The TSA's most hard-line critics want to eliminate the agency, replacing it with private airport security</w:t>
      </w:r>
      <w:r w:rsidRPr="00386476">
        <w:rPr>
          <w:sz w:val="14"/>
        </w:rPr>
        <w:t xml:space="preserve">. Others say the agency should be reformed but remain part of the federal government. Almost no one is publicly saying the agency works just fine as it is. To claim the TSA is doing a good job protecting America's transportation systems in the face of widespread complaints, lawsuits and its own paper trail of misdeeds, would probably be political suicide. As usual, it isn't what candidates are saying, but what they aren't saying, that's the problem. Pretending the TSA isn't an issue would be foolish, an indication that a candidate is tone-deaf and out of touch with the reality of traveling in 2012. Yet even acknowledging the TSA is an issue can be politically risky, too. The only presidential candidate who has taken a stand on the TSA is former New Mexico governor Gary Johnson, and he has zero chance of getting elected, which is too bad. Makes the whole presidential election look fixed. </w:t>
      </w:r>
      <w:r w:rsidRPr="00386476">
        <w:rPr>
          <w:rStyle w:val="StyleUnderline"/>
        </w:rPr>
        <w:t>And consider the latest dust-up between Texas Rep. Ron Paul and TSA agents in Clearwater, Fla., last week. Was that confrontation a coincidence?</w:t>
      </w:r>
      <w:r w:rsidRPr="00386476">
        <w:rPr>
          <w:sz w:val="14"/>
        </w:rPr>
        <w:t xml:space="preserve"> I </w:t>
      </w:r>
      <w:r w:rsidRPr="00386476">
        <w:rPr>
          <w:rStyle w:val="StyleUnderline"/>
        </w:rPr>
        <w:t xml:space="preserve">doubt it. The only ones who benefit from remaining silent on the issue of the TSA </w:t>
      </w:r>
      <w:proofErr w:type="gramStart"/>
      <w:r w:rsidRPr="00386476">
        <w:rPr>
          <w:rStyle w:val="StyleUnderline"/>
        </w:rPr>
        <w:t>is</w:t>
      </w:r>
      <w:proofErr w:type="gramEnd"/>
      <w:r w:rsidRPr="00386476">
        <w:rPr>
          <w:rStyle w:val="StyleUnderline"/>
        </w:rPr>
        <w:t xml:space="preserve"> the TSA bureaucracy and the subcontractors and lobbyists who have made a fortune from our collective fears</w:t>
      </w:r>
      <w:r w:rsidRPr="00386476">
        <w:rPr>
          <w:sz w:val="14"/>
        </w:rPr>
        <w:t xml:space="preserve">. Everyone else loses. The voters lose, because they get four more years of an incompetent, overpriced and dishonest agency "protecting" us from a nonexistent threat, critics will point out. The incumbents, should they be re-elected, will also lose -- more </w:t>
      </w:r>
      <w:proofErr w:type="gramStart"/>
      <w:r w:rsidRPr="00386476">
        <w:rPr>
          <w:sz w:val="14"/>
        </w:rPr>
        <w:t>specifically,</w:t>
      </w:r>
      <w:proofErr w:type="gramEnd"/>
      <w:r w:rsidRPr="00386476">
        <w:rPr>
          <w:sz w:val="14"/>
        </w:rPr>
        <w:t xml:space="preserve"> their legacies will be tarnished because they will always be remembered as the ones who failed to curb a wasteful and abusive federal agency</w:t>
      </w:r>
      <w:r w:rsidRPr="00386476">
        <w:rPr>
          <w:rStyle w:val="StyleUnderline"/>
        </w:rPr>
        <w:t xml:space="preserve">. Like it or not, </w:t>
      </w:r>
      <w:r w:rsidRPr="00F80F4B">
        <w:rPr>
          <w:rStyle w:val="StyleUnderline"/>
          <w:highlight w:val="yellow"/>
        </w:rPr>
        <w:t>the TSA is already an election-year issue.</w:t>
      </w:r>
      <w:r w:rsidRPr="00386476">
        <w:rPr>
          <w:rStyle w:val="StyleUnderline"/>
        </w:rPr>
        <w:t xml:space="preserve"> </w:t>
      </w:r>
      <w:r w:rsidRPr="00F80F4B">
        <w:rPr>
          <w:rStyle w:val="StyleUnderline"/>
          <w:highlight w:val="yellow"/>
        </w:rPr>
        <w:t>If Democrats, independents and Green Party candidates</w:t>
      </w:r>
      <w:r w:rsidRPr="00386476">
        <w:rPr>
          <w:rStyle w:val="StyleUnderline"/>
        </w:rPr>
        <w:t xml:space="preserve"> </w:t>
      </w:r>
      <w:r w:rsidRPr="00F80F4B">
        <w:rPr>
          <w:rStyle w:val="StyleUnderline"/>
          <w:highlight w:val="yellow"/>
        </w:rPr>
        <w:t>remain silent on the</w:t>
      </w:r>
      <w:r w:rsidRPr="00386476">
        <w:rPr>
          <w:rStyle w:val="StyleUnderline"/>
        </w:rPr>
        <w:t xml:space="preserve"> problems of the </w:t>
      </w:r>
      <w:r w:rsidRPr="00F80F4B">
        <w:rPr>
          <w:rStyle w:val="StyleUnderline"/>
          <w:highlight w:val="yellow"/>
        </w:rPr>
        <w:t>TSA</w:t>
      </w:r>
      <w:r w:rsidRPr="00386476">
        <w:rPr>
          <w:rStyle w:val="StyleUnderline"/>
        </w:rPr>
        <w:t>,</w:t>
      </w:r>
      <w:r w:rsidRPr="00386476">
        <w:rPr>
          <w:sz w:val="14"/>
        </w:rPr>
        <w:t xml:space="preserve"> </w:t>
      </w:r>
      <w:r w:rsidRPr="00F558F9">
        <w:rPr>
          <w:rStyle w:val="StyleUnderline"/>
          <w:highlight w:val="yellow"/>
        </w:rPr>
        <w:t>then</w:t>
      </w:r>
      <w:r w:rsidRPr="00386476">
        <w:rPr>
          <w:sz w:val="14"/>
        </w:rPr>
        <w:t xml:space="preserve"> we should all be prepared for another four years of abuse at the hands of an agency that is, by most accounts, of control. </w:t>
      </w:r>
      <w:r w:rsidRPr="00F558F9">
        <w:rPr>
          <w:rStyle w:val="StyleUnderline"/>
          <w:highlight w:val="yellow"/>
        </w:rPr>
        <w:t xml:space="preserve">And </w:t>
      </w:r>
      <w:r w:rsidRPr="00F558F9">
        <w:rPr>
          <w:rStyle w:val="StyleUnderline"/>
        </w:rPr>
        <w:t xml:space="preserve">the </w:t>
      </w:r>
      <w:r w:rsidRPr="00F558F9">
        <w:rPr>
          <w:rStyle w:val="StyleUnderline"/>
          <w:highlight w:val="yellow"/>
        </w:rPr>
        <w:t xml:space="preserve">nominees </w:t>
      </w:r>
      <w:r w:rsidRPr="00F558F9">
        <w:rPr>
          <w:rStyle w:val="StyleUnderline"/>
        </w:rPr>
        <w:t>who ignore</w:t>
      </w:r>
      <w:r w:rsidRPr="00F80F4B">
        <w:rPr>
          <w:rStyle w:val="StyleUnderline"/>
        </w:rPr>
        <w:t xml:space="preserve"> the reality of </w:t>
      </w:r>
      <w:r w:rsidRPr="00F558F9">
        <w:rPr>
          <w:rStyle w:val="StyleUnderline"/>
        </w:rPr>
        <w:t>traveling</w:t>
      </w:r>
      <w:r w:rsidRPr="00F80F4B">
        <w:rPr>
          <w:rStyle w:val="StyleUnderline"/>
        </w:rPr>
        <w:t xml:space="preserve"> today </w:t>
      </w:r>
      <w:r w:rsidRPr="00F558F9">
        <w:rPr>
          <w:rStyle w:val="StyleUnderline"/>
          <w:highlight w:val="yellow"/>
        </w:rPr>
        <w:t>should prepare</w:t>
      </w:r>
      <w:r w:rsidRPr="00F80F4B">
        <w:rPr>
          <w:rStyle w:val="StyleUnderline"/>
        </w:rPr>
        <w:t xml:space="preserve"> themselves too -- </w:t>
      </w:r>
      <w:r w:rsidRPr="00F558F9">
        <w:rPr>
          <w:rStyle w:val="StyleUnderline"/>
          <w:highlight w:val="yellow"/>
        </w:rPr>
        <w:t>for a probable electoral defeat</w:t>
      </w:r>
      <w:r w:rsidRPr="00F80F4B">
        <w:rPr>
          <w:rStyle w:val="StyleUnderline"/>
        </w:rPr>
        <w:t>.</w:t>
      </w:r>
    </w:p>
    <w:p w14:paraId="12938501" w14:textId="77777777" w:rsidR="00350353" w:rsidRDefault="00350353" w:rsidP="00350353">
      <w:pPr>
        <w:pStyle w:val="Heading3"/>
      </w:pPr>
      <w:r>
        <w:t>Border Surveillance Reform Popular</w:t>
      </w:r>
    </w:p>
    <w:p w14:paraId="40623DCC" w14:textId="77777777" w:rsidR="00350353" w:rsidRDefault="00350353" w:rsidP="00350353">
      <w:pPr>
        <w:rPr>
          <w:sz w:val="14"/>
        </w:rPr>
      </w:pPr>
    </w:p>
    <w:p w14:paraId="13E98B10" w14:textId="77777777" w:rsidR="00350353" w:rsidRPr="00861DF3" w:rsidRDefault="00350353" w:rsidP="00350353">
      <w:pPr>
        <w:pStyle w:val="Heading4"/>
      </w:pPr>
      <w:r>
        <w:t>Moderate Dems, independents, and republicans support for border security is waning</w:t>
      </w:r>
    </w:p>
    <w:p w14:paraId="01889106" w14:textId="77777777" w:rsidR="00350353" w:rsidRPr="00861DF3" w:rsidRDefault="00350353" w:rsidP="00350353">
      <w:pPr>
        <w:rPr>
          <w:rStyle w:val="StyleUnderline"/>
        </w:rPr>
      </w:pPr>
      <w:r>
        <w:t xml:space="preserve">Bridget </w:t>
      </w:r>
      <w:r w:rsidRPr="004B2313">
        <w:rPr>
          <w:rStyle w:val="Style13ptBold"/>
        </w:rPr>
        <w:t>Bowman</w:t>
      </w:r>
      <w:r>
        <w:t>, 2-17-20</w:t>
      </w:r>
      <w:r w:rsidRPr="004B2313">
        <w:rPr>
          <w:rStyle w:val="Style13ptBold"/>
        </w:rPr>
        <w:t>14</w:t>
      </w:r>
      <w:r>
        <w:t>, "Border security no longer Americans’ first priority for immigration reform," PBS NewsHour, http://www.pbs.org/newshour/rundown/border-security-longer-americans-first-priority-immigration-reform/)//GV</w:t>
      </w:r>
    </w:p>
    <w:p w14:paraId="6F304D19" w14:textId="77777777" w:rsidR="00350353" w:rsidRDefault="00350353" w:rsidP="00350353">
      <w:pPr>
        <w:rPr>
          <w:rStyle w:val="StyleUnderline"/>
        </w:rPr>
      </w:pPr>
      <w:r w:rsidRPr="00F558F9">
        <w:rPr>
          <w:rStyle w:val="StyleUnderline"/>
          <w:highlight w:val="yellow"/>
        </w:rPr>
        <w:t>Americans now believe that immigration reform</w:t>
      </w:r>
      <w:r w:rsidRPr="00861DF3">
        <w:rPr>
          <w:rStyle w:val="StyleUnderline"/>
        </w:rPr>
        <w:t xml:space="preserve"> </w:t>
      </w:r>
      <w:r w:rsidRPr="00F558F9">
        <w:rPr>
          <w:rStyle w:val="StyleUnderline"/>
          <w:highlight w:val="yellow"/>
        </w:rPr>
        <w:t>should place an equal emphasis</w:t>
      </w:r>
      <w:r w:rsidRPr="00861DF3">
        <w:rPr>
          <w:rStyle w:val="StyleUnderline"/>
        </w:rPr>
        <w:t xml:space="preserve"> </w:t>
      </w:r>
      <w:r w:rsidRPr="00F558F9">
        <w:rPr>
          <w:rStyle w:val="StyleUnderline"/>
          <w:highlight w:val="yellow"/>
        </w:rPr>
        <w:t>on dealing with illegal immigrants currently in the U.S</w:t>
      </w:r>
      <w:r w:rsidRPr="00861DF3">
        <w:rPr>
          <w:sz w:val="14"/>
        </w:rPr>
        <w:t xml:space="preserve">. and strengthening border security, according to a new poll. In the past, </w:t>
      </w:r>
      <w:r w:rsidRPr="00861DF3">
        <w:rPr>
          <w:rStyle w:val="StyleUnderline"/>
        </w:rPr>
        <w:t>Americans saw border security as the main priority for any reform</w:t>
      </w:r>
      <w:r w:rsidRPr="00861DF3">
        <w:rPr>
          <w:sz w:val="14"/>
        </w:rPr>
        <w:t xml:space="preserve">. </w:t>
      </w:r>
      <w:r w:rsidRPr="00861DF3">
        <w:rPr>
          <w:rStyle w:val="StyleUnderline"/>
        </w:rPr>
        <w:t>The Gallup poll released Monday found that 44 percent of Americans said it is “extremely important” to institute reforms that focus on undocumented immigrants living in the U.S.</w:t>
      </w:r>
      <w:r w:rsidRPr="00861DF3">
        <w:rPr>
          <w:sz w:val="14"/>
        </w:rPr>
        <w:t xml:space="preserve"> </w:t>
      </w:r>
      <w:r w:rsidRPr="00861DF3">
        <w:rPr>
          <w:rStyle w:val="StyleUnderline"/>
        </w:rPr>
        <w:t>while 43 percent said securing the country’s borders was extremely important. In 2011, the majority of Americans, 53 percent</w:t>
      </w:r>
      <w:r w:rsidRPr="00861DF3">
        <w:rPr>
          <w:sz w:val="14"/>
        </w:rPr>
        <w:t xml:space="preserve">, said border security should be the main focus of immigration reform. </w:t>
      </w:r>
      <w:r w:rsidRPr="00F558F9">
        <w:rPr>
          <w:rStyle w:val="Emphasis"/>
          <w:highlight w:val="yellow"/>
        </w:rPr>
        <w:t xml:space="preserve">A preference for border security dropped </w:t>
      </w:r>
      <w:r w:rsidRPr="00F558F9">
        <w:rPr>
          <w:rStyle w:val="Emphasis"/>
        </w:rPr>
        <w:t>even</w:t>
      </w:r>
      <w:r w:rsidRPr="00861DF3">
        <w:rPr>
          <w:rStyle w:val="Emphasis"/>
        </w:rPr>
        <w:t xml:space="preserve"> </w:t>
      </w:r>
      <w:r w:rsidRPr="00F558F9">
        <w:rPr>
          <w:rStyle w:val="Emphasis"/>
          <w:highlight w:val="yellow"/>
        </w:rPr>
        <w:t>among Republicans</w:t>
      </w:r>
      <w:r w:rsidRPr="00861DF3">
        <w:rPr>
          <w:sz w:val="14"/>
        </w:rPr>
        <w:t xml:space="preserve">. According to the poll, </w:t>
      </w:r>
      <w:r w:rsidRPr="00F558F9">
        <w:rPr>
          <w:rStyle w:val="Emphasis"/>
          <w:highlight w:val="yellow"/>
        </w:rPr>
        <w:t xml:space="preserve">56 percent of Republicans say securing the border is extremely important, which is a </w:t>
      </w:r>
      <w:proofErr w:type="gramStart"/>
      <w:r w:rsidRPr="00F558F9">
        <w:rPr>
          <w:rStyle w:val="Emphasis"/>
          <w:highlight w:val="yellow"/>
        </w:rPr>
        <w:t>12 point</w:t>
      </w:r>
      <w:proofErr w:type="gramEnd"/>
      <w:r w:rsidRPr="00F558F9">
        <w:rPr>
          <w:rStyle w:val="Emphasis"/>
          <w:highlight w:val="yellow"/>
        </w:rPr>
        <w:t xml:space="preserve"> drop from 2011</w:t>
      </w:r>
      <w:r w:rsidRPr="00861DF3">
        <w:rPr>
          <w:sz w:val="14"/>
        </w:rPr>
        <w:t xml:space="preserve">. </w:t>
      </w:r>
      <w:r w:rsidRPr="00F558F9">
        <w:rPr>
          <w:rStyle w:val="Emphasis"/>
          <w:highlight w:val="yellow"/>
        </w:rPr>
        <w:t xml:space="preserve">The percentage of Democrats and independents </w:t>
      </w:r>
      <w:proofErr w:type="gramStart"/>
      <w:r w:rsidRPr="00F558F9">
        <w:rPr>
          <w:rStyle w:val="Emphasis"/>
          <w:highlight w:val="yellow"/>
        </w:rPr>
        <w:t>who</w:t>
      </w:r>
      <w:proofErr w:type="gramEnd"/>
      <w:r w:rsidRPr="00F558F9">
        <w:rPr>
          <w:rStyle w:val="Emphasis"/>
          <w:highlight w:val="yellow"/>
        </w:rPr>
        <w:t xml:space="preserve"> rank border security as important also decreased</w:t>
      </w:r>
      <w:r w:rsidRPr="00861DF3">
        <w:rPr>
          <w:rStyle w:val="Emphasis"/>
        </w:rPr>
        <w:t>.</w:t>
      </w:r>
      <w:r>
        <w:rPr>
          <w:rStyle w:val="Emphasis"/>
        </w:rPr>
        <w:t xml:space="preserve"> </w:t>
      </w:r>
      <w:r w:rsidRPr="00861DF3">
        <w:rPr>
          <w:rStyle w:val="StyleUnderline"/>
        </w:rPr>
        <w:t>While the poll showed a significant shift in the preference for border security,</w:t>
      </w:r>
      <w:r w:rsidRPr="00861DF3">
        <w:rPr>
          <w:sz w:val="14"/>
        </w:rPr>
        <w:t xml:space="preserve"> it did not demonstrate that Americans have shifted their preference to a plan that addresses illegal immigrants in the U.S. “Still, the gap is small,” wrote Gallup’s Jeffrey Jones, “suggesting this is not an overwhelming preference, and that a strategy that attempts to deal with both issues may be preferable.” </w:t>
      </w:r>
      <w:r w:rsidRPr="00861DF3">
        <w:rPr>
          <w:rStyle w:val="StyleUnderline"/>
        </w:rPr>
        <w:t>However, a comprehensive immigration reform strategy seems unlikely to make it through Congress in the near future.</w:t>
      </w:r>
    </w:p>
    <w:p w14:paraId="2B0AA195" w14:textId="77777777" w:rsidR="00350353" w:rsidRDefault="00350353" w:rsidP="00350353">
      <w:pPr>
        <w:pStyle w:val="Heading3"/>
        <w:rPr>
          <w:rStyle w:val="StyleUnderline"/>
        </w:rPr>
      </w:pPr>
      <w:r>
        <w:rPr>
          <w:rStyle w:val="StyleUnderline"/>
        </w:rPr>
        <w:t>Drone Restrictions Popular</w:t>
      </w:r>
    </w:p>
    <w:p w14:paraId="51E5ACEA" w14:textId="77777777" w:rsidR="00350353" w:rsidRPr="00DB1957" w:rsidRDefault="00350353" w:rsidP="00350353">
      <w:pPr>
        <w:pStyle w:val="Heading4"/>
      </w:pPr>
      <w:r>
        <w:t>Concern over drone usage is bipartisan and on the rise</w:t>
      </w:r>
    </w:p>
    <w:p w14:paraId="73277A66" w14:textId="77777777" w:rsidR="00350353" w:rsidRPr="00EA4958" w:rsidRDefault="00350353" w:rsidP="00350353">
      <w:proofErr w:type="gramStart"/>
      <w:r>
        <w:t xml:space="preserve">Catherine  </w:t>
      </w:r>
      <w:r w:rsidRPr="00DB1957">
        <w:rPr>
          <w:rStyle w:val="Style13ptBold"/>
        </w:rPr>
        <w:t>Crump</w:t>
      </w:r>
      <w:proofErr w:type="gramEnd"/>
      <w:r>
        <w:t>, Jay  Stanley, 2-11-20</w:t>
      </w:r>
      <w:r w:rsidRPr="00DB1957">
        <w:rPr>
          <w:rStyle w:val="Style13ptBold"/>
        </w:rPr>
        <w:t>13</w:t>
      </w:r>
      <w:r>
        <w:t>, "Why Americans Are Saying No to Domestic Drones," Slate Magazine, http://www.slate.com/articles/technology/future_tense/2013/02/domestic_surveillance_drone_bans_are_sweeping_the_nation.html)//GV</w:t>
      </w:r>
    </w:p>
    <w:p w14:paraId="4C8FA2C0" w14:textId="77777777" w:rsidR="00350353" w:rsidRDefault="00350353" w:rsidP="00350353">
      <w:pPr>
        <w:rPr>
          <w:rStyle w:val="StyleUnderline"/>
        </w:rPr>
      </w:pPr>
      <w:r w:rsidRPr="00DB1957">
        <w:rPr>
          <w:sz w:val="14"/>
        </w:rPr>
        <w:t xml:space="preserve">In the past year, </w:t>
      </w:r>
      <w:r w:rsidRPr="00F558F9">
        <w:rPr>
          <w:rStyle w:val="StyleUnderline"/>
          <w:highlight w:val="yellow"/>
        </w:rPr>
        <w:t>the American public has begun to pay more</w:t>
      </w:r>
      <w:r w:rsidRPr="00DB1957">
        <w:rPr>
          <w:rStyle w:val="StyleUnderline"/>
        </w:rPr>
        <w:t xml:space="preserve"> and more </w:t>
      </w:r>
      <w:r w:rsidRPr="00F558F9">
        <w:rPr>
          <w:rStyle w:val="StyleUnderline"/>
          <w:highlight w:val="yellow"/>
        </w:rPr>
        <w:t>attention to the issue of domestic surveillance drone</w:t>
      </w:r>
      <w:r w:rsidRPr="00DB1957">
        <w:rPr>
          <w:rStyle w:val="StyleUnderline"/>
        </w:rPr>
        <w:t>s</w:t>
      </w:r>
      <w:r w:rsidRPr="00DB1957">
        <w:rPr>
          <w:sz w:val="14"/>
        </w:rPr>
        <w:t xml:space="preserve">. And now, </w:t>
      </w:r>
      <w:r w:rsidRPr="00F558F9">
        <w:rPr>
          <w:rStyle w:val="StyleUnderline"/>
          <w:highlight w:val="yellow"/>
        </w:rPr>
        <w:t xml:space="preserve">recent events suggest </w:t>
      </w:r>
      <w:r w:rsidRPr="00F558F9">
        <w:rPr>
          <w:rStyle w:val="StyleUnderline"/>
        </w:rPr>
        <w:t xml:space="preserve">we might be seeing the emergence of </w:t>
      </w:r>
      <w:r w:rsidRPr="00F558F9">
        <w:rPr>
          <w:rStyle w:val="StyleUnderline"/>
          <w:highlight w:val="yellow"/>
        </w:rPr>
        <w:t>a genuine national movement against</w:t>
      </w:r>
      <w:r w:rsidRPr="00DB1957">
        <w:rPr>
          <w:rStyle w:val="StyleUnderline"/>
        </w:rPr>
        <w:t xml:space="preserve"> </w:t>
      </w:r>
      <w:r w:rsidRPr="00F558F9">
        <w:rPr>
          <w:rStyle w:val="StyleUnderline"/>
          <w:highlight w:val="yellow"/>
        </w:rPr>
        <w:t>the use of surveillance drones</w:t>
      </w:r>
      <w:r w:rsidRPr="00DB1957">
        <w:rPr>
          <w:rStyle w:val="StyleUnderline"/>
        </w:rPr>
        <w:t xml:space="preserve"> </w:t>
      </w:r>
      <w:r w:rsidRPr="00F558F9">
        <w:rPr>
          <w:rStyle w:val="StyleUnderline"/>
          <w:highlight w:val="yellow"/>
        </w:rPr>
        <w:t>by law enforcement</w:t>
      </w:r>
      <w:r w:rsidRPr="00DB1957">
        <w:rPr>
          <w:rStyle w:val="StyleUnderline"/>
        </w:rPr>
        <w:t>.</w:t>
      </w:r>
      <w:r w:rsidRPr="00DB1957">
        <w:rPr>
          <w:sz w:val="14"/>
        </w:rPr>
        <w:t xml:space="preserve"> With any luck, this may even set the stage for a wider dialogue about the increasingly intrusive technologies that are intended to catch crooks—but that all too often cast an overly broad net. Last week, after an especially raucous city council hearing, the Seattle police department terminated its drones program and agreed to return the purchased equipment to the manufacturer. This came just days after both houses of the Virginia state legislature passed historic bills imposing a two-year moratorium on the use of drones by law enforcement and regulatory agencies in the state. In Florida, a potentially even more significant bill imposing a judicial warrant requirement on police use of drones continued to march toward passage. Similar legislation has been proposed in at least 13 other state legislatures around the country so far. </w:t>
      </w:r>
      <w:r w:rsidRPr="00DB1957">
        <w:rPr>
          <w:rStyle w:val="StyleUnderline"/>
        </w:rPr>
        <w:t xml:space="preserve">Of all the threats to privacy that we face today, </w:t>
      </w:r>
      <w:r w:rsidRPr="00F558F9">
        <w:rPr>
          <w:rStyle w:val="StyleUnderline"/>
        </w:rPr>
        <w:t xml:space="preserve">why have </w:t>
      </w:r>
      <w:r w:rsidRPr="00F558F9">
        <w:rPr>
          <w:rStyle w:val="StyleUnderline"/>
          <w:highlight w:val="yellow"/>
        </w:rPr>
        <w:t>drones caught the attention</w:t>
      </w:r>
      <w:r w:rsidRPr="00DB1957">
        <w:rPr>
          <w:rStyle w:val="StyleUnderline"/>
        </w:rPr>
        <w:t xml:space="preserve"> </w:t>
      </w:r>
      <w:r w:rsidRPr="00F558F9">
        <w:rPr>
          <w:rStyle w:val="StyleUnderline"/>
          <w:highlight w:val="yellow"/>
        </w:rPr>
        <w:t>of the American public to such a remarkable degree</w:t>
      </w:r>
      <w:r w:rsidRPr="00F558F9">
        <w:rPr>
          <w:rStyle w:val="StyleUnderline"/>
        </w:rPr>
        <w:t>?</w:t>
      </w:r>
      <w:r>
        <w:rPr>
          <w:rStyle w:val="StyleUnderline"/>
        </w:rPr>
        <w:t xml:space="preserve"> </w:t>
      </w:r>
      <w:r w:rsidRPr="00DB1957">
        <w:rPr>
          <w:sz w:val="14"/>
        </w:rPr>
        <w:t xml:space="preserve">One possibility is that there’s something uniquely ominous about a robotic “eye in the sky.” Many privacy invasions are abstract and invisible—data mining, for example, or the profiling of Internet users by online advertisers. Drones, on the other hand, are concrete and real, and the threat requires no explanation. But they are just the most visible example of a host of new surveillance technologies that have the potential to fundamentally alter the balance of power between individuals and the state. Physically tailing a suspect requires teams of police officers working 24/7, but now police can slap GPS devices on a suspect’s car and then sit in the station house tracking his movements on a laptop. Now that the wholesale surveillance of American life is becoming cheap and easy, legal protections are all the more important. </w:t>
      </w:r>
      <w:r w:rsidRPr="00F558F9">
        <w:rPr>
          <w:rStyle w:val="StyleUnderline"/>
          <w:highlight w:val="yellow"/>
        </w:rPr>
        <w:t>The</w:t>
      </w:r>
      <w:r w:rsidRPr="00DB1957">
        <w:rPr>
          <w:rStyle w:val="StyleUnderline"/>
        </w:rPr>
        <w:t xml:space="preserve"> drone </w:t>
      </w:r>
      <w:r w:rsidRPr="00F558F9">
        <w:rPr>
          <w:rStyle w:val="StyleUnderline"/>
          <w:highlight w:val="yellow"/>
        </w:rPr>
        <w:t>issue</w:t>
      </w:r>
      <w:r w:rsidRPr="00DB1957">
        <w:rPr>
          <w:rStyle w:val="StyleUnderline"/>
        </w:rPr>
        <w:t xml:space="preserve"> has also </w:t>
      </w:r>
      <w:r w:rsidRPr="00F558F9">
        <w:rPr>
          <w:rStyle w:val="StyleUnderline"/>
          <w:highlight w:val="yellow"/>
        </w:rPr>
        <w:t>gained momentum because the concern over it is bipartisan</w:t>
      </w:r>
      <w:r w:rsidRPr="00DB1957">
        <w:rPr>
          <w:rStyle w:val="StyleUnderline"/>
        </w:rPr>
        <w:t>. While Democrats get most of the credit for pushing back on national surveillance programs,</w:t>
      </w:r>
      <w:r w:rsidRPr="00DB1957">
        <w:rPr>
          <w:sz w:val="14"/>
        </w:rPr>
        <w:t xml:space="preserve"> it was the Republican Party’s 2012 platform that addressed domestic surveillance drones, </w:t>
      </w:r>
      <w:proofErr w:type="gramStart"/>
      <w:r w:rsidRPr="00DB1957">
        <w:rPr>
          <w:sz w:val="14"/>
        </w:rPr>
        <w:t>stating that</w:t>
      </w:r>
      <w:proofErr w:type="gramEnd"/>
      <w:r w:rsidRPr="00DB1957">
        <w:rPr>
          <w:sz w:val="14"/>
        </w:rPr>
        <w:t xml:space="preserve"> “we support pending legislation to prevent unwarranted or unreasonable governmental intrusion through the use of aerial surveillance.” The ACLU of Virginia, for instance, teamed up with one of the state’s most conservative lawmakers to introduce a drone regulation bill in the state House of Delegates, while </w:t>
      </w:r>
      <w:proofErr w:type="gramStart"/>
      <w:r w:rsidRPr="00DB1957">
        <w:rPr>
          <w:sz w:val="14"/>
        </w:rPr>
        <w:t>its Senate companion bill was introduced by a progressive</w:t>
      </w:r>
      <w:proofErr w:type="gramEnd"/>
      <w:r w:rsidRPr="00DB1957">
        <w:rPr>
          <w:sz w:val="14"/>
        </w:rPr>
        <w:t xml:space="preserve">. Florida’s drone regulation legislation is being almost entirely pushed by conservatives—and in most states, the legislative efforts we’ve seen so far have been conservative or bipartisan. </w:t>
      </w:r>
      <w:r w:rsidRPr="00F558F9">
        <w:rPr>
          <w:rStyle w:val="Emphasis"/>
          <w:highlight w:val="yellow"/>
        </w:rPr>
        <w:t>Privacy issues are always less partisan than many other political questions, but the support for action on drones from both left and right has been remarkable</w:t>
      </w:r>
      <w:r w:rsidRPr="00DB1957">
        <w:rPr>
          <w:rStyle w:val="Emphasis"/>
        </w:rPr>
        <w:t>.</w:t>
      </w:r>
      <w:r>
        <w:rPr>
          <w:rStyle w:val="Emphasis"/>
        </w:rPr>
        <w:t xml:space="preserve"> </w:t>
      </w:r>
      <w:r w:rsidRPr="00DB1957">
        <w:rPr>
          <w:sz w:val="14"/>
        </w:rPr>
        <w:t xml:space="preserve">It’s notable how different all of this is from the way surveillance technologies are normally adopted. </w:t>
      </w:r>
      <w:r w:rsidRPr="00DB1957">
        <w:rPr>
          <w:rStyle w:val="StyleUnderline"/>
        </w:rPr>
        <w:t>There has actually been an opportunity for debate before drones have been widely deployed.</w:t>
      </w:r>
      <w:r w:rsidRPr="00DB1957">
        <w:rPr>
          <w:sz w:val="14"/>
        </w:rPr>
        <w:t xml:space="preserve"> We have the Federal Aviation Administration to thank for this state of affairs. At least for now, drones are largely banned by the FAA, which is concerned about the obvious safety issues: We can’t have our skies filled with flying robots colliding with passenger aircraft or plummeting into people’s houses. (This state of affairs will not last: Congress has ordered the FAA to integrate drones into the national airspace by 2015.) What we usually see happen with new law enforcement technologies is that agencies quickly and quietly snap them up, making their deployment a fait accompli before the public even learns of their existence, let alone has a chance to debate their privacy implications or democratically decide upon the correct balance between privacy and police power. At that point, taking privacy into account is an uphill battle because the tax dollars have already been spent and the technology integrated into the department’s approach to crime fighting. With drones, on the other hand, because of the safety and regulatory issues they raise, we have a chance to do it right. The American public and our elected representatives can, for once, get ahead of the deployment curve—we can raise awareness, propose protections, and build support for them before the problems hit us in the face. If done right, this moment of hyperawareness about privacy could become a more permanent state of affairs: Ryan Calo of Stanford’s Center for Internet and Society suggested in a December 2011 paper that because of their “disquieting” nature, drones “could be just the visceral jolt society needs” to spark broader changes in how Americans conceptualize privacy problems. Ultimately, the best solution on drones would be for Congress to pass strong, uniform rules protecting everyone across the nation and putting privacy concerns to rest. For example, law enforcement agents should not make drones general tools of surveillance but should instead utilize them only where they have a specific reason to believe that use of one will turn up evidence of criminal activity. Ideally, those protections would become a model for other, perhaps less vivid but equally intrusive technologies such as cellphone location tracking.</w:t>
      </w:r>
      <w:r w:rsidRPr="00DB1957">
        <w:rPr>
          <w:rStyle w:val="StyleUnderline"/>
        </w:rPr>
        <w:t xml:space="preserve"> But unless and until Congress acts, state and local resolutions and rules are the best thing Americans can do to protect our privacy from the enormously invasive potential of domestic surveillance drones. The upsurge in local activism around the country is just what’s needed to make this happen.</w:t>
      </w:r>
    </w:p>
    <w:p w14:paraId="3D6377CB" w14:textId="77777777" w:rsidR="00350353" w:rsidRDefault="00350353" w:rsidP="00350353">
      <w:pPr>
        <w:rPr>
          <w:rStyle w:val="StyleUnderline"/>
        </w:rPr>
      </w:pPr>
    </w:p>
    <w:p w14:paraId="2BF76AA2" w14:textId="77777777" w:rsidR="00350353" w:rsidRPr="006232EE" w:rsidRDefault="00350353" w:rsidP="00350353">
      <w:pPr>
        <w:pStyle w:val="Heading4"/>
      </w:pPr>
      <w:r w:rsidRPr="006232EE">
        <w:t>Americans hate domestic drone usage</w:t>
      </w:r>
    </w:p>
    <w:p w14:paraId="4DC2920E" w14:textId="77777777" w:rsidR="00350353" w:rsidRDefault="00350353" w:rsidP="00350353">
      <w:r w:rsidRPr="006232EE">
        <w:rPr>
          <w:rStyle w:val="Style13ptBold"/>
        </w:rPr>
        <w:t>Rasmussen</w:t>
      </w:r>
      <w:r>
        <w:t xml:space="preserve"> </w:t>
      </w:r>
      <w:r w:rsidRPr="006232EE">
        <w:rPr>
          <w:rStyle w:val="Style13ptBold"/>
        </w:rPr>
        <w:t>Reports</w:t>
      </w:r>
      <w:r>
        <w:t>, 2-13-20</w:t>
      </w:r>
      <w:r w:rsidRPr="006232EE">
        <w:rPr>
          <w:rStyle w:val="Style13ptBold"/>
        </w:rPr>
        <w:t>12</w:t>
      </w:r>
      <w:r>
        <w:t xml:space="preserve">, "Voters Are Gung-Ho for Use of Drones But Not Over the United States," No Publication, </w:t>
      </w:r>
      <w:hyperlink r:id="rId52" w:history="1">
        <w:r w:rsidRPr="004E1703">
          <w:rPr>
            <w:rStyle w:val="Hyperlink"/>
          </w:rPr>
          <w:t>http://www.rasmussenreports.com/public_content/politics/current_events/afghanistan/voters_are_gung_ho_for-_use_of_drones_but_not_over_the_united_states)//GV</w:t>
        </w:r>
      </w:hyperlink>
    </w:p>
    <w:p w14:paraId="3C6A0EAF" w14:textId="77777777" w:rsidR="00350353" w:rsidRDefault="00350353" w:rsidP="00350353"/>
    <w:p w14:paraId="4BC2231E" w14:textId="77777777" w:rsidR="00350353" w:rsidRDefault="00350353" w:rsidP="00350353">
      <w:pPr>
        <w:rPr>
          <w:rStyle w:val="Emphasis"/>
        </w:rPr>
      </w:pPr>
      <w:r w:rsidRPr="00F558F9">
        <w:rPr>
          <w:rStyle w:val="StyleUnderline"/>
          <w:highlight w:val="yellow"/>
        </w:rPr>
        <w:t>Congress</w:t>
      </w:r>
      <w:r w:rsidRPr="006232EE">
        <w:rPr>
          <w:rStyle w:val="StyleUnderline"/>
        </w:rPr>
        <w:t xml:space="preserve"> </w:t>
      </w:r>
      <w:r w:rsidRPr="00F558F9">
        <w:rPr>
          <w:rStyle w:val="StyleUnderline"/>
          <w:highlight w:val="yellow"/>
        </w:rPr>
        <w:t>passed legislation</w:t>
      </w:r>
      <w:r w:rsidRPr="006232EE">
        <w:rPr>
          <w:rStyle w:val="StyleUnderline"/>
        </w:rPr>
        <w:t xml:space="preserve"> last week </w:t>
      </w:r>
      <w:r w:rsidRPr="00F558F9">
        <w:rPr>
          <w:rStyle w:val="StyleUnderline"/>
          <w:highlight w:val="yellow"/>
        </w:rPr>
        <w:t>that will make it easier for U.S. police agencies to use drones</w:t>
      </w:r>
      <w:r w:rsidRPr="006232EE">
        <w:rPr>
          <w:rStyle w:val="StyleUnderline"/>
        </w:rPr>
        <w:t xml:space="preserve"> for surveillance in this country, but </w:t>
      </w:r>
      <w:r w:rsidRPr="00F558F9">
        <w:rPr>
          <w:rStyle w:val="StyleUnderline"/>
          <w:highlight w:val="yellow"/>
        </w:rPr>
        <w:t>52% of voters are opposed</w:t>
      </w:r>
      <w:r w:rsidRPr="006232EE">
        <w:rPr>
          <w:sz w:val="14"/>
        </w:rPr>
        <w:t xml:space="preserve">. Only 30% favor the use of unmanned drones for domestic surveillance. Seventeen percent (17%) are undecided. The United States has used the drones to go after terrorists in Iraq and Afghanistan. Voters' perceptions that the situation in Iraq will get better have fallen to an all-time low. There's similar pessimism about Afghanistan, but voters are still relatively confident that the United States and its allies are winning the war on terror. (Want a free daily e-mail update? If it's in the news, it's in our polls). Rasmussen Reports updates are also available on Twitter or Facebook. </w:t>
      </w:r>
      <w:proofErr w:type="gramStart"/>
      <w:r w:rsidRPr="006232EE">
        <w:rPr>
          <w:sz w:val="14"/>
        </w:rPr>
        <w:t>The survey of 1,000 Likely Voters was conducted on February 10-11, 2012 by Rasmussen Reports</w:t>
      </w:r>
      <w:proofErr w:type="gramEnd"/>
      <w:r w:rsidRPr="006232EE">
        <w:rPr>
          <w:sz w:val="14"/>
        </w:rPr>
        <w:t xml:space="preserve">. The margin of sampling error is +/- 3 percentage points with a 95% level of confidence. </w:t>
      </w:r>
      <w:proofErr w:type="gramStart"/>
      <w:r w:rsidRPr="006232EE">
        <w:rPr>
          <w:sz w:val="14"/>
        </w:rPr>
        <w:t>Field work</w:t>
      </w:r>
      <w:proofErr w:type="gramEnd"/>
      <w:r w:rsidRPr="006232EE">
        <w:rPr>
          <w:sz w:val="14"/>
        </w:rPr>
        <w:t xml:space="preserve"> for all Rasmussen Reports surveys is conducted by Pulse Opinion Research, LLC. See methodology. </w:t>
      </w:r>
      <w:r w:rsidRPr="006232EE">
        <w:rPr>
          <w:rStyle w:val="StyleUnderline"/>
        </w:rPr>
        <w:t>Sixty-eight percent (68%) of voters say they have followed recent news reports about the United States' use of unmanned drone aircraft, with 31% who have been following Very Closely.</w:t>
      </w:r>
      <w:r>
        <w:rPr>
          <w:rStyle w:val="StyleUnderline"/>
        </w:rPr>
        <w:t xml:space="preserve"> </w:t>
      </w:r>
      <w:r w:rsidRPr="006232EE">
        <w:rPr>
          <w:sz w:val="14"/>
        </w:rPr>
        <w:t xml:space="preserve">Most voters of any political persuasion are supportive of the use of drones to kill terrorists, but Republicans (88%) are even more enthusiastic than Democrats (65%) and voters not affiliated with either party (74%). A plurality (45%) of Democrats thinks avoiding diplomatic problems with countries like Pakistan is more important than using drones to kill terrorists, but 66% of GOP voters and 45% of unaffiliateds disagree. There's general agreement among the groups, however, that the president can go it alone with drones without seeking Congress' approval. </w:t>
      </w:r>
      <w:r w:rsidRPr="006232EE">
        <w:rPr>
          <w:rStyle w:val="Emphasis"/>
        </w:rPr>
        <w:t xml:space="preserve">Similarly, </w:t>
      </w:r>
      <w:r w:rsidRPr="00F558F9">
        <w:rPr>
          <w:rStyle w:val="Emphasis"/>
          <w:highlight w:val="yellow"/>
        </w:rPr>
        <w:t>all three generally are opposed to the use of drones domestically,</w:t>
      </w:r>
      <w:r w:rsidRPr="006232EE">
        <w:rPr>
          <w:rStyle w:val="Emphasis"/>
        </w:rPr>
        <w:t xml:space="preserve"> but </w:t>
      </w:r>
      <w:r w:rsidRPr="00F558F9">
        <w:rPr>
          <w:rStyle w:val="Emphasis"/>
          <w:highlight w:val="yellow"/>
        </w:rPr>
        <w:t>Republicans (45%)</w:t>
      </w:r>
      <w:r w:rsidRPr="006232EE">
        <w:rPr>
          <w:rStyle w:val="Emphasis"/>
        </w:rPr>
        <w:t xml:space="preserve"> are less strongly opposed than </w:t>
      </w:r>
      <w:r w:rsidRPr="00F558F9">
        <w:rPr>
          <w:rStyle w:val="Emphasis"/>
          <w:highlight w:val="yellow"/>
        </w:rPr>
        <w:t>Democrats (53%) and</w:t>
      </w:r>
      <w:r w:rsidRPr="006232EE">
        <w:rPr>
          <w:rStyle w:val="Emphasis"/>
        </w:rPr>
        <w:t xml:space="preserve"> </w:t>
      </w:r>
      <w:r w:rsidRPr="00F558F9">
        <w:rPr>
          <w:rStyle w:val="Emphasis"/>
          <w:highlight w:val="yellow"/>
        </w:rPr>
        <w:t>unaffiliated voters (59%).</w:t>
      </w:r>
    </w:p>
    <w:p w14:paraId="71CA240A" w14:textId="77777777" w:rsidR="00350353" w:rsidRPr="006232EE" w:rsidRDefault="00350353" w:rsidP="00350353">
      <w:pPr>
        <w:rPr>
          <w:rStyle w:val="Emphasis"/>
        </w:rPr>
      </w:pPr>
    </w:p>
    <w:p w14:paraId="72D59448" w14:textId="77777777" w:rsidR="00350353" w:rsidRPr="00386476" w:rsidRDefault="00350353" w:rsidP="00350353">
      <w:pPr>
        <w:rPr>
          <w:sz w:val="14"/>
        </w:rPr>
      </w:pPr>
    </w:p>
    <w:p w14:paraId="06A689B8" w14:textId="77777777" w:rsidR="00350353" w:rsidRPr="00C33B62" w:rsidRDefault="00350353" w:rsidP="00350353"/>
    <w:p w14:paraId="3DFDF930" w14:textId="77777777" w:rsidR="00350353" w:rsidRDefault="00350353" w:rsidP="00350353">
      <w:pPr>
        <w:pStyle w:val="Heading2"/>
      </w:pPr>
      <w:r>
        <w:t>Internal Links</w:t>
      </w:r>
    </w:p>
    <w:p w14:paraId="534D79C2" w14:textId="77777777" w:rsidR="00350353" w:rsidRDefault="00350353" w:rsidP="00350353"/>
    <w:p w14:paraId="5E44E0B7" w14:textId="77777777" w:rsidR="00350353" w:rsidRDefault="00350353" w:rsidP="00350353">
      <w:pPr>
        <w:pStyle w:val="Heading3"/>
      </w:pPr>
      <w:r>
        <w:t>A2: Terrorism is a top issue</w:t>
      </w:r>
    </w:p>
    <w:p w14:paraId="136DB323" w14:textId="77777777" w:rsidR="00350353" w:rsidRDefault="00350353" w:rsidP="00350353"/>
    <w:p w14:paraId="727DF358" w14:textId="77777777" w:rsidR="00350353" w:rsidRPr="00EE79F1" w:rsidRDefault="00350353" w:rsidP="00350353">
      <w:pPr>
        <w:pStyle w:val="Heading4"/>
      </w:pPr>
      <w:r>
        <w:t>Terror and national security isn’t a concern</w:t>
      </w:r>
    </w:p>
    <w:p w14:paraId="64ED688F" w14:textId="77777777" w:rsidR="00350353" w:rsidRPr="005A53F1" w:rsidRDefault="00350353" w:rsidP="00350353">
      <w:r>
        <w:t xml:space="preserve">Amy </w:t>
      </w:r>
      <w:r w:rsidRPr="00F146DD">
        <w:rPr>
          <w:rStyle w:val="Style13ptBold"/>
        </w:rPr>
        <w:t>Miller</w:t>
      </w:r>
      <w:r w:rsidRPr="00F146DD">
        <w:t>,</w:t>
      </w:r>
      <w:r>
        <w:t xml:space="preserve"> an attorney, writer, and digital strategist from Dallas,</w:t>
      </w:r>
      <w:r w:rsidRPr="00F146DD">
        <w:t xml:space="preserve"> 1-3-20</w:t>
      </w:r>
      <w:r w:rsidRPr="00F146DD">
        <w:rPr>
          <w:rStyle w:val="Style13ptBold"/>
        </w:rPr>
        <w:t>15</w:t>
      </w:r>
      <w:r w:rsidRPr="00F146DD">
        <w:t>, "What's your top priority in 2016? Let this poll help you pick</w:t>
      </w:r>
      <w:proofErr w:type="gramStart"/>
      <w:r w:rsidRPr="00F146DD">
        <w:t>!,</w:t>
      </w:r>
      <w:proofErr w:type="gramEnd"/>
      <w:r w:rsidRPr="00F146DD">
        <w:t xml:space="preserve">" Le·gal In·sur·rec·tion, </w:t>
      </w:r>
      <w:hyperlink r:id="rId53" w:history="1">
        <w:r w:rsidRPr="005A53F1">
          <w:rPr>
            <w:rStyle w:val="Hyperlink"/>
          </w:rPr>
          <w:t>http://legalinsurrection.com/2015/01/whats-your-top-priority-in-2016-let-this-poll-help-you-pick/</w:t>
        </w:r>
      </w:hyperlink>
      <w:r w:rsidRPr="005A53F1">
        <w:t>)//GV</w:t>
      </w:r>
    </w:p>
    <w:p w14:paraId="02D11DE1" w14:textId="77777777" w:rsidR="00350353" w:rsidRDefault="00350353" w:rsidP="00350353">
      <w:pPr>
        <w:rPr>
          <w:sz w:val="14"/>
        </w:rPr>
      </w:pPr>
      <w:r w:rsidRPr="005A53F1">
        <w:rPr>
          <w:rStyle w:val="StyleUnderline"/>
        </w:rPr>
        <w:t>Between the President’s executive orders, a spiraling health care delivery infrastructure, and a bloated welfare state</w:t>
      </w:r>
      <w:r w:rsidRPr="00F146DD">
        <w:rPr>
          <w:rStyle w:val="StyleUnderline"/>
        </w:rPr>
        <w:t xml:space="preserve">, </w:t>
      </w:r>
      <w:r w:rsidRPr="005A53F1">
        <w:rPr>
          <w:rStyle w:val="StyleUnderline"/>
          <w:highlight w:val="yellow"/>
        </w:rPr>
        <w:t>candidates gearing up for a run in 2016 have no shortage</w:t>
      </w:r>
      <w:r w:rsidRPr="00F146DD">
        <w:rPr>
          <w:rStyle w:val="StyleUnderline"/>
        </w:rPr>
        <w:t xml:space="preserve"> of material for stump speeches and e-mail blasts</w:t>
      </w:r>
      <w:r w:rsidRPr="005A53F1">
        <w:rPr>
          <w:sz w:val="14"/>
        </w:rPr>
        <w:t xml:space="preserve">. But, as anyone who has looked at the data from previous cycles knows, </w:t>
      </w:r>
      <w:r w:rsidRPr="005A53F1">
        <w:rPr>
          <w:rStyle w:val="Emphasis"/>
          <w:highlight w:val="yellow"/>
        </w:rPr>
        <w:t>some issues move voters to the polls</w:t>
      </w:r>
      <w:r w:rsidRPr="00F146DD">
        <w:rPr>
          <w:rStyle w:val="StyleUnderline"/>
        </w:rPr>
        <w:t>, while others move voters to remain on the couch rating movies on Netflix.</w:t>
      </w:r>
      <w:r>
        <w:rPr>
          <w:rStyle w:val="StyleUnderline"/>
        </w:rPr>
        <w:t xml:space="preserve"> </w:t>
      </w:r>
      <w:r w:rsidRPr="005A53F1">
        <w:rPr>
          <w:sz w:val="14"/>
        </w:rPr>
        <w:t xml:space="preserve">Willingness to prioritize issues has been a problem for the right at least as long as I’ve been involved in politics. </w:t>
      </w:r>
      <w:r w:rsidRPr="005A53F1">
        <w:rPr>
          <w:rStyle w:val="StyleUnderline"/>
        </w:rPr>
        <w:t xml:space="preserve">We worry that strategically promoting, say, conservative economic policies, </w:t>
      </w:r>
      <w:proofErr w:type="gramStart"/>
      <w:r w:rsidRPr="005A53F1">
        <w:rPr>
          <w:rStyle w:val="StyleUnderline"/>
        </w:rPr>
        <w:t>means</w:t>
      </w:r>
      <w:proofErr w:type="gramEnd"/>
      <w:r w:rsidRPr="005A53F1">
        <w:rPr>
          <w:rStyle w:val="StyleUnderline"/>
        </w:rPr>
        <w:t xml:space="preserve"> that we’re somehow downplaying </w:t>
      </w:r>
      <w:r w:rsidRPr="005A53F1">
        <w:rPr>
          <w:rStyle w:val="StyleUnderline"/>
          <w:highlight w:val="yellow"/>
        </w:rPr>
        <w:t>the importance of other issues such as abortion, immigration</w:t>
      </w:r>
      <w:r w:rsidRPr="005A53F1">
        <w:rPr>
          <w:rStyle w:val="StyleUnderline"/>
        </w:rPr>
        <w:t>, or the country’s whirling moral compass.</w:t>
      </w:r>
      <w:r>
        <w:rPr>
          <w:rStyle w:val="StyleUnderline"/>
        </w:rPr>
        <w:t xml:space="preserve"> </w:t>
      </w:r>
      <w:r w:rsidRPr="005A53F1">
        <w:rPr>
          <w:sz w:val="14"/>
        </w:rPr>
        <w:t xml:space="preserve">I don’t have a solution to this problem; but as a strategist, </w:t>
      </w:r>
      <w:r w:rsidRPr="005A53F1">
        <w:rPr>
          <w:rStyle w:val="StyleUnderline"/>
          <w:highlight w:val="yellow"/>
        </w:rPr>
        <w:t>when it comes to choosing which issues</w:t>
      </w:r>
      <w:r w:rsidRPr="005A53F1">
        <w:rPr>
          <w:rStyle w:val="StyleUnderline"/>
        </w:rPr>
        <w:t xml:space="preserve"> to throw on the front burner during a political campaign, </w:t>
      </w:r>
      <w:r w:rsidRPr="005A53F1">
        <w:rPr>
          <w:rStyle w:val="StyleUnderline"/>
          <w:highlight w:val="yellow"/>
        </w:rPr>
        <w:t>I look to the data</w:t>
      </w:r>
      <w:r w:rsidRPr="005A53F1">
        <w:rPr>
          <w:rStyle w:val="StyleUnderline"/>
        </w:rPr>
        <w:t>.</w:t>
      </w:r>
      <w:r w:rsidRPr="005A53F1">
        <w:rPr>
          <w:sz w:val="14"/>
        </w:rPr>
        <w:t xml:space="preserve"> </w:t>
      </w:r>
      <w:r w:rsidRPr="005A53F1">
        <w:rPr>
          <w:rStyle w:val="StyleUnderline"/>
          <w:highlight w:val="yellow"/>
        </w:rPr>
        <w:t>A new poll</w:t>
      </w:r>
      <w:r w:rsidRPr="005A53F1">
        <w:rPr>
          <w:rStyle w:val="StyleUnderline"/>
        </w:rPr>
        <w:t xml:space="preserve"> by Gallup </w:t>
      </w:r>
      <w:r w:rsidRPr="005A53F1">
        <w:rPr>
          <w:rStyle w:val="StyleUnderline"/>
          <w:highlight w:val="yellow"/>
        </w:rPr>
        <w:t>rounds</w:t>
      </w:r>
      <w:r w:rsidRPr="005A53F1">
        <w:rPr>
          <w:rStyle w:val="StyleUnderline"/>
        </w:rPr>
        <w:t xml:space="preserve"> </w:t>
      </w:r>
      <w:r w:rsidRPr="005A53F1">
        <w:rPr>
          <w:rStyle w:val="StyleUnderline"/>
          <w:highlight w:val="yellow"/>
        </w:rPr>
        <w:t>up the top concerns</w:t>
      </w:r>
      <w:r w:rsidRPr="005A53F1">
        <w:rPr>
          <w:rStyle w:val="StyleUnderline"/>
        </w:rPr>
        <w:t xml:space="preserve"> of Americans in 2014, and offers valuable insight for those looking to get an early start on platform building.</w:t>
      </w:r>
      <w:r>
        <w:rPr>
          <w:rStyle w:val="StyleUnderline"/>
        </w:rPr>
        <w:t xml:space="preserve"> </w:t>
      </w:r>
      <w:r w:rsidRPr="005A53F1">
        <w:rPr>
          <w:sz w:val="14"/>
        </w:rPr>
        <w:t xml:space="preserve">2014 was unique in that over the course of the year, four issues dominated the conversation enough to break double digits in the percentage of people who thought that particular problem was the nation’s most troubling. Gallup explains how the numbers have shifted: Some of the issues troubling Americans received uneven attention during the year. In particular, </w:t>
      </w:r>
      <w:r w:rsidRPr="005A53F1">
        <w:rPr>
          <w:rStyle w:val="StyleUnderline"/>
          <w:highlight w:val="yellow"/>
        </w:rPr>
        <w:t>mentions of unemployment were</w:t>
      </w:r>
      <w:r w:rsidRPr="005A53F1">
        <w:rPr>
          <w:sz w:val="14"/>
        </w:rPr>
        <w:t xml:space="preserve"> consistently higher in the first half of 2014 than later in the year, reaching </w:t>
      </w:r>
      <w:r w:rsidRPr="005A53F1">
        <w:rPr>
          <w:rStyle w:val="StyleUnderline"/>
          <w:highlight w:val="yellow"/>
        </w:rPr>
        <w:t>23% in February</w:t>
      </w:r>
      <w:r w:rsidRPr="005A53F1">
        <w:rPr>
          <w:sz w:val="14"/>
        </w:rPr>
        <w:t xml:space="preserve">. Also, </w:t>
      </w:r>
      <w:r w:rsidRPr="005A53F1">
        <w:rPr>
          <w:rStyle w:val="StyleUnderline"/>
          <w:highlight w:val="yellow"/>
        </w:rPr>
        <w:t>race relations</w:t>
      </w:r>
      <w:r w:rsidRPr="005A53F1">
        <w:rPr>
          <w:rStyle w:val="StyleUnderline"/>
        </w:rPr>
        <w:t xml:space="preserve">, usually mentioned by no more than 2% of Americans </w:t>
      </w:r>
      <w:r w:rsidRPr="005A53F1">
        <w:rPr>
          <w:rStyle w:val="StyleUnderline"/>
          <w:highlight w:val="yellow"/>
        </w:rPr>
        <w:t>as the nation’s</w:t>
      </w:r>
      <w:r w:rsidRPr="005A53F1">
        <w:rPr>
          <w:rStyle w:val="StyleUnderline"/>
        </w:rPr>
        <w:t xml:space="preserve"> </w:t>
      </w:r>
      <w:r w:rsidRPr="005A53F1">
        <w:rPr>
          <w:rStyle w:val="StyleUnderline"/>
          <w:highlight w:val="yellow"/>
        </w:rPr>
        <w:t>top problem</w:t>
      </w:r>
      <w:r w:rsidRPr="005A53F1">
        <w:rPr>
          <w:sz w:val="14"/>
          <w:highlight w:val="yellow"/>
        </w:rPr>
        <w:t xml:space="preserve">, </w:t>
      </w:r>
      <w:r w:rsidRPr="005A53F1">
        <w:rPr>
          <w:rStyle w:val="StyleUnderline"/>
          <w:highlight w:val="yellow"/>
        </w:rPr>
        <w:t>surged to 13%</w:t>
      </w:r>
      <w:r w:rsidRPr="005A53F1">
        <w:rPr>
          <w:sz w:val="14"/>
        </w:rPr>
        <w:t xml:space="preserve"> in December as recent legal decisions sparked protests nationwide against police treatment of blacks. Similarly, mentions of </w:t>
      </w:r>
      <w:r w:rsidRPr="005A53F1">
        <w:rPr>
          <w:rStyle w:val="StyleUnderline"/>
          <w:highlight w:val="yellow"/>
        </w:rPr>
        <w:t>immigration spiked in July to 17%</w:t>
      </w:r>
      <w:r w:rsidRPr="005A53F1">
        <w:rPr>
          <w:sz w:val="14"/>
        </w:rPr>
        <w:t xml:space="preserve"> as thousands of undocumented children from Central and South America created a crisis at the southern U.S. border. But this is the first time since 2001 that no single issue averaged 20% or more for the year. Which </w:t>
      </w:r>
      <w:r w:rsidRPr="005A53F1">
        <w:rPr>
          <w:rStyle w:val="StyleUnderline"/>
        </w:rPr>
        <w:t>issues are consistently at the top of everyone’s mind? The economy, jobs, and the government</w:t>
      </w:r>
      <w:r w:rsidRPr="005A53F1">
        <w:rPr>
          <w:sz w:val="14"/>
        </w:rPr>
        <w:t xml:space="preserve">—all issues with easy, universal application, and all issues that conservatives can tackle head on without having to punt the moment a gender or race activist starts lobbing bombs. </w:t>
      </w:r>
      <w:r w:rsidRPr="005A53F1">
        <w:rPr>
          <w:rStyle w:val="StyleUnderline"/>
          <w:highlight w:val="yellow"/>
        </w:rPr>
        <w:t>Issues like health care, immigration, and education</w:t>
      </w:r>
      <w:r w:rsidRPr="005A53F1">
        <w:rPr>
          <w:rStyle w:val="StyleUnderline"/>
        </w:rPr>
        <w:t xml:space="preserve"> </w:t>
      </w:r>
      <w:r w:rsidRPr="005A53F1">
        <w:rPr>
          <w:rStyle w:val="StyleUnderline"/>
          <w:highlight w:val="yellow"/>
        </w:rPr>
        <w:t>were</w:t>
      </w:r>
      <w:r w:rsidRPr="005A53F1">
        <w:rPr>
          <w:rStyle w:val="StyleUnderline"/>
        </w:rPr>
        <w:t xml:space="preserve"> also </w:t>
      </w:r>
      <w:r w:rsidRPr="005A53F1">
        <w:rPr>
          <w:rStyle w:val="StyleUnderline"/>
          <w:highlight w:val="yellow"/>
        </w:rPr>
        <w:t>important</w:t>
      </w:r>
      <w:r w:rsidRPr="005A53F1">
        <w:rPr>
          <w:rStyle w:val="StyleUnderline"/>
        </w:rPr>
        <w:t xml:space="preserve"> to Americans</w:t>
      </w:r>
      <w:r w:rsidRPr="005A53F1">
        <w:rPr>
          <w:sz w:val="14"/>
        </w:rPr>
        <w:t xml:space="preserve"> in 2014; they made the list, even if they didn’t break through to the top 3. </w:t>
      </w:r>
      <w:r w:rsidRPr="005A53F1">
        <w:rPr>
          <w:rStyle w:val="StyleUnderline"/>
        </w:rPr>
        <w:t>These kinds of issues, however, have the potential to run hot, and they’re best saved for more targeted outreach</w:t>
      </w:r>
      <w:r w:rsidRPr="005A53F1">
        <w:rPr>
          <w:sz w:val="14"/>
        </w:rPr>
        <w:t>. The issues in the top 3, in contrast, are great issues to stump on when you’re trying to get to know the voters in whichever community you’re targeting.</w:t>
      </w:r>
    </w:p>
    <w:p w14:paraId="2B73F1BE" w14:textId="77777777" w:rsidR="00350353" w:rsidRPr="00CD2842" w:rsidRDefault="00350353" w:rsidP="00350353">
      <w:pPr>
        <w:pStyle w:val="Heading3"/>
      </w:pPr>
      <w:r>
        <w:t>A2: Terror—NO shift in voters</w:t>
      </w:r>
    </w:p>
    <w:p w14:paraId="1A0DD7ED" w14:textId="77777777" w:rsidR="00350353" w:rsidRDefault="00350353" w:rsidP="00350353">
      <w:pPr>
        <w:pStyle w:val="Heading4"/>
      </w:pPr>
      <w:r>
        <w:t xml:space="preserve">EVEN IF terrorism is a top issue, reps are already perceived to have the advantage- no shift in voters </w:t>
      </w:r>
    </w:p>
    <w:p w14:paraId="202157AC" w14:textId="77777777" w:rsidR="00350353" w:rsidRDefault="00350353" w:rsidP="00350353">
      <w:r w:rsidRPr="005A53F1">
        <w:t xml:space="preserve">Thomas B. </w:t>
      </w:r>
      <w:r w:rsidRPr="005A53F1">
        <w:rPr>
          <w:rStyle w:val="Style13ptBold"/>
        </w:rPr>
        <w:t>Edsall</w:t>
      </w:r>
      <w:r w:rsidRPr="005A53F1">
        <w:t xml:space="preserve">, </w:t>
      </w:r>
      <w:r>
        <w:t xml:space="preserve">NYT columnist, </w:t>
      </w:r>
      <w:r w:rsidRPr="005A53F1">
        <w:t>11-4-20</w:t>
      </w:r>
      <w:r w:rsidRPr="005A53F1">
        <w:rPr>
          <w:rStyle w:val="Style13ptBold"/>
        </w:rPr>
        <w:t>14</w:t>
      </w:r>
      <w:r w:rsidRPr="005A53F1">
        <w:t>, "Election 2014: What Do the Midterms Tell Us About 2016</w:t>
      </w:r>
      <w:proofErr w:type="gramStart"/>
      <w:r w:rsidRPr="005A53F1">
        <w:t>?,</w:t>
      </w:r>
      <w:proofErr w:type="gramEnd"/>
      <w:r w:rsidRPr="005A53F1">
        <w:t xml:space="preserve">" New York Times, </w:t>
      </w:r>
      <w:hyperlink r:id="rId54" w:history="1">
        <w:r w:rsidRPr="006A4F38">
          <w:rPr>
            <w:rStyle w:val="Hyperlink"/>
          </w:rPr>
          <w:t>http://www.nytimes.com/2014/11/04/opinion/what-does-2014-tell-us-about-2016.html</w:t>
        </w:r>
      </w:hyperlink>
      <w:r>
        <w:t>)//GV</w:t>
      </w:r>
    </w:p>
    <w:p w14:paraId="3A2D1A48" w14:textId="77777777" w:rsidR="00350353" w:rsidRPr="005A53F1" w:rsidRDefault="00350353" w:rsidP="00350353">
      <w:pPr>
        <w:rPr>
          <w:sz w:val="14"/>
        </w:rPr>
      </w:pPr>
      <w:r w:rsidRPr="00F558F9">
        <w:rPr>
          <w:rStyle w:val="StyleUnderline"/>
          <w:highlight w:val="yellow"/>
        </w:rPr>
        <w:t>A</w:t>
      </w:r>
      <w:r w:rsidRPr="005A53F1">
        <w:rPr>
          <w:rStyle w:val="StyleUnderline"/>
        </w:rPr>
        <w:t xml:space="preserve"> Pew p</w:t>
      </w:r>
      <w:r w:rsidRPr="00F558F9">
        <w:rPr>
          <w:rStyle w:val="StyleUnderline"/>
          <w:highlight w:val="yellow"/>
        </w:rPr>
        <w:t>oll</w:t>
      </w:r>
      <w:r w:rsidRPr="005A53F1">
        <w:rPr>
          <w:rStyle w:val="StyleUnderline"/>
        </w:rPr>
        <w:t xml:space="preserve"> on Oct. 23 </w:t>
      </w:r>
      <w:r w:rsidRPr="00F558F9">
        <w:rPr>
          <w:rStyle w:val="StyleUnderline"/>
          <w:highlight w:val="yellow"/>
        </w:rPr>
        <w:t>found that voters believe Republicans could do a better job than Democrats of dealing with the threat of terrorism</w:t>
      </w:r>
      <w:r w:rsidRPr="005A53F1">
        <w:rPr>
          <w:sz w:val="14"/>
        </w:rPr>
        <w:t xml:space="preserve"> (</w:t>
      </w:r>
      <w:r w:rsidRPr="00F558F9">
        <w:rPr>
          <w:rStyle w:val="StyleUnderline"/>
          <w:highlight w:val="yellow"/>
        </w:rPr>
        <w:t>plus 17 points</w:t>
      </w:r>
      <w:r w:rsidRPr="005A53F1">
        <w:rPr>
          <w:sz w:val="14"/>
        </w:rPr>
        <w:t xml:space="preserve">), the budget deficit (plus 15), the economy (plus 6) and immigration (plus 5). On health care, traditionally an issue that favors Democrats by </w:t>
      </w:r>
      <w:proofErr w:type="gramStart"/>
      <w:r w:rsidRPr="005A53F1">
        <w:rPr>
          <w:sz w:val="14"/>
        </w:rPr>
        <w:t>double digit</w:t>
      </w:r>
      <w:proofErr w:type="gramEnd"/>
      <w:r w:rsidRPr="005A53F1">
        <w:rPr>
          <w:sz w:val="14"/>
        </w:rPr>
        <w:t xml:space="preserve"> margins, the Democrats had only a 6 point edge. </w:t>
      </w:r>
      <w:r w:rsidRPr="00F558F9">
        <w:rPr>
          <w:rStyle w:val="StyleUnderline"/>
          <w:highlight w:val="yellow"/>
        </w:rPr>
        <w:t>The Republican advantage on national security and terrorism is of particular importance</w:t>
      </w:r>
      <w:r w:rsidRPr="005A53F1">
        <w:rPr>
          <w:rStyle w:val="StyleUnderline"/>
        </w:rPr>
        <w:t xml:space="preserve"> because of the growing political salience of the threat posed by the Islamic State militant organizatio</w:t>
      </w:r>
      <w:r w:rsidRPr="005A53F1">
        <w:rPr>
          <w:sz w:val="14"/>
        </w:rPr>
        <w:t xml:space="preserve">n, known as ISIS. An October Wall Street Journal/NBC poll found that 29 percent of voters put the threat from the Islamic State at the top of all issue priorities; </w:t>
      </w:r>
      <w:r w:rsidRPr="00F558F9">
        <w:rPr>
          <w:rStyle w:val="StyleUnderline"/>
        </w:rPr>
        <w:t xml:space="preserve">these </w:t>
      </w:r>
      <w:r w:rsidRPr="00F558F9">
        <w:rPr>
          <w:rStyle w:val="StyleUnderline"/>
          <w:highlight w:val="yellow"/>
        </w:rPr>
        <w:t>voters support Republicans over Democrats by a two to one margin</w:t>
      </w:r>
      <w:r w:rsidRPr="00F558F9">
        <w:rPr>
          <w:sz w:val="14"/>
          <w:highlight w:val="yellow"/>
        </w:rPr>
        <w:t>.</w:t>
      </w:r>
    </w:p>
    <w:p w14:paraId="6F5609DB" w14:textId="77777777" w:rsidR="00350353" w:rsidRDefault="00350353" w:rsidP="00350353"/>
    <w:p w14:paraId="52C4FE42" w14:textId="77777777" w:rsidR="00350353" w:rsidRDefault="00350353" w:rsidP="00350353">
      <w:pPr>
        <w:pStyle w:val="Heading4"/>
      </w:pPr>
      <w:r>
        <w:t>Americans already perceive reps to be superior on terror</w:t>
      </w:r>
    </w:p>
    <w:p w14:paraId="6A5B12CD" w14:textId="77777777" w:rsidR="00350353" w:rsidRDefault="00350353" w:rsidP="00350353">
      <w:r>
        <w:t xml:space="preserve"> Sarah </w:t>
      </w:r>
      <w:r w:rsidRPr="005A53F1">
        <w:rPr>
          <w:rStyle w:val="Style13ptBold"/>
        </w:rPr>
        <w:t>Dutton</w:t>
      </w:r>
      <w:r>
        <w:rPr>
          <w:rStyle w:val="Style13ptBold"/>
        </w:rPr>
        <w:t xml:space="preserve"> et al 15</w:t>
      </w:r>
      <w:r>
        <w:t xml:space="preserve">, </w:t>
      </w:r>
      <w:r w:rsidRPr="005A53F1">
        <w:rPr>
          <w:rStyle w:val="StyleUnderline"/>
        </w:rPr>
        <w:t>Jennifer De Pinto, Anthony Salvanto, and Fred Backus</w:t>
      </w:r>
      <w:r>
        <w:t xml:space="preserve">, </w:t>
      </w:r>
      <w:r w:rsidRPr="005A53F1">
        <w:t>Cbs News February 18, 2015, 6, 2-18-2015, "Election 2016: Who would you consider voting for</w:t>
      </w:r>
      <w:proofErr w:type="gramStart"/>
      <w:r w:rsidRPr="005A53F1">
        <w:t>?,</w:t>
      </w:r>
      <w:proofErr w:type="gramEnd"/>
      <w:r w:rsidRPr="005A53F1">
        <w:t xml:space="preserve">" No Publication, </w:t>
      </w:r>
      <w:hyperlink r:id="rId55" w:history="1">
        <w:r w:rsidRPr="00695612">
          <w:rPr>
            <w:rStyle w:val="Hyperlink"/>
          </w:rPr>
          <w:t>http://www.cbsnews.com/news/election-2016-who-would-you-consider-voting-for/)//GV</w:t>
        </w:r>
      </w:hyperlink>
    </w:p>
    <w:p w14:paraId="42ED20BC" w14:textId="77777777" w:rsidR="00350353" w:rsidRPr="005A53F1" w:rsidRDefault="00350353" w:rsidP="00350353">
      <w:pPr>
        <w:rPr>
          <w:sz w:val="14"/>
        </w:rPr>
      </w:pPr>
      <w:r w:rsidRPr="005A53F1">
        <w:rPr>
          <w:sz w:val="14"/>
        </w:rPr>
        <w:t xml:space="preserve">Views of the Major Political Parties Overall impressions of the country's major political parties are negative, although more hold a favorable view of the Democratic Party (43 percent) than the Republican Party (36 percent). </w:t>
      </w:r>
      <w:r w:rsidRPr="005A53F1">
        <w:rPr>
          <w:rStyle w:val="StyleUnderline"/>
        </w:rPr>
        <w:t xml:space="preserve">When </w:t>
      </w:r>
      <w:r w:rsidRPr="005A53F1">
        <w:rPr>
          <w:rStyle w:val="StyleUnderline"/>
          <w:highlight w:val="yellow"/>
        </w:rPr>
        <w:t xml:space="preserve">asked to compare the two parties on </w:t>
      </w:r>
      <w:r w:rsidRPr="005A53F1">
        <w:rPr>
          <w:rStyle w:val="StyleUnderline"/>
        </w:rPr>
        <w:t xml:space="preserve">some </w:t>
      </w:r>
      <w:r w:rsidRPr="005A53F1">
        <w:rPr>
          <w:rStyle w:val="StyleUnderline"/>
          <w:highlight w:val="yellow"/>
        </w:rPr>
        <w:t>key issues</w:t>
      </w:r>
      <w:r w:rsidRPr="005A53F1">
        <w:rPr>
          <w:rStyle w:val="StyleUnderline"/>
        </w:rPr>
        <w:t xml:space="preserve">, </w:t>
      </w:r>
      <w:r w:rsidRPr="005A53F1">
        <w:rPr>
          <w:rStyle w:val="StyleUnderline"/>
          <w:highlight w:val="yellow"/>
        </w:rPr>
        <w:t>Americans give the Republican Party a large advantage on terrorism</w:t>
      </w:r>
      <w:r w:rsidRPr="005A53F1">
        <w:rPr>
          <w:rStyle w:val="StyleUnderline"/>
        </w:rPr>
        <w:t>,</w:t>
      </w:r>
      <w:r w:rsidRPr="005A53F1">
        <w:rPr>
          <w:sz w:val="14"/>
        </w:rPr>
        <w:t xml:space="preserve"> while the Democrats have a nine percentage-point lead on doing more to help the middle class, 47 percent to 38 percent. On the economy -- still the top concern for Americans - Republicans currently have a slight edge, 45 percent, compared to 41 percent for Democrats.</w:t>
      </w:r>
    </w:p>
    <w:p w14:paraId="1E0D931B" w14:textId="77777777" w:rsidR="00350353" w:rsidRPr="006A3395" w:rsidRDefault="00350353" w:rsidP="00350353"/>
    <w:p w14:paraId="09D13F3D" w14:textId="77777777" w:rsidR="00350353" w:rsidRPr="00B83131" w:rsidRDefault="00350353" w:rsidP="00350353">
      <w:pPr>
        <w:pStyle w:val="Heading3"/>
      </w:pPr>
      <w:r w:rsidRPr="00B83131">
        <w:t>Pounder: Climate Change</w:t>
      </w:r>
    </w:p>
    <w:p w14:paraId="3B73C520" w14:textId="77777777" w:rsidR="00350353" w:rsidRPr="00B83131" w:rsidRDefault="00350353" w:rsidP="00350353">
      <w:pPr>
        <w:pStyle w:val="Heading4"/>
      </w:pPr>
      <w:r>
        <w:t>Dems aren’t willing to vote Republican over terror concerns—climate change concerns outweigh</w:t>
      </w:r>
    </w:p>
    <w:p w14:paraId="635E3EC7" w14:textId="77777777" w:rsidR="00350353" w:rsidRPr="00B83131" w:rsidRDefault="00350353" w:rsidP="00350353">
      <w:r w:rsidRPr="00B83131">
        <w:t xml:space="preserve">Tim </w:t>
      </w:r>
      <w:r w:rsidRPr="00B83131">
        <w:rPr>
          <w:rStyle w:val="Style13ptBold"/>
        </w:rPr>
        <w:t>Fernholz</w:t>
      </w:r>
      <w:r w:rsidRPr="00B83131">
        <w:t>, 3-25-20</w:t>
      </w:r>
      <w:r w:rsidRPr="00B83131">
        <w:rPr>
          <w:rStyle w:val="Style13ptBold"/>
        </w:rPr>
        <w:t>15</w:t>
      </w:r>
      <w:r w:rsidRPr="00B83131">
        <w:t xml:space="preserve">, "Climate change will influence American voters more than they think in 2016," Quartz, </w:t>
      </w:r>
      <w:hyperlink r:id="rId56" w:history="1">
        <w:r w:rsidRPr="00B83131">
          <w:rPr>
            <w:rStyle w:val="Hyperlink"/>
          </w:rPr>
          <w:t>http://qz.com/368917/climate-change-will-influence-american-voters-more-than-they-think/</w:t>
        </w:r>
      </w:hyperlink>
      <w:r w:rsidRPr="00B83131">
        <w:t>)//GV</w:t>
      </w:r>
    </w:p>
    <w:p w14:paraId="319B568C" w14:textId="77777777" w:rsidR="00350353" w:rsidRPr="00B83131" w:rsidRDefault="00350353" w:rsidP="00350353">
      <w:pPr>
        <w:rPr>
          <w:sz w:val="14"/>
        </w:rPr>
      </w:pPr>
      <w:r w:rsidRPr="00B83131">
        <w:rPr>
          <w:rStyle w:val="StyleUnderline"/>
        </w:rPr>
        <w:t xml:space="preserve">In a January poll, </w:t>
      </w:r>
      <w:r w:rsidRPr="00F558F9">
        <w:rPr>
          <w:rStyle w:val="StyleUnderline"/>
          <w:highlight w:val="yellow"/>
        </w:rPr>
        <w:t>US voters told the</w:t>
      </w:r>
      <w:r w:rsidRPr="00B83131">
        <w:rPr>
          <w:rStyle w:val="StyleUnderline"/>
        </w:rPr>
        <w:t xml:space="preserve"> </w:t>
      </w:r>
      <w:r w:rsidRPr="00F558F9">
        <w:rPr>
          <w:rStyle w:val="StyleUnderline"/>
          <w:highlight w:val="yellow"/>
        </w:rPr>
        <w:t>Pew Research Center</w:t>
      </w:r>
      <w:r w:rsidRPr="00F558F9">
        <w:rPr>
          <w:sz w:val="14"/>
          <w:highlight w:val="yellow"/>
        </w:rPr>
        <w:t xml:space="preserve"> </w:t>
      </w:r>
      <w:r w:rsidRPr="00F558F9">
        <w:rPr>
          <w:rStyle w:val="StyleUnderline"/>
          <w:highlight w:val="yellow"/>
        </w:rPr>
        <w:t>that</w:t>
      </w:r>
      <w:r w:rsidRPr="00F558F9">
        <w:rPr>
          <w:rStyle w:val="StyleUnderline"/>
        </w:rPr>
        <w:t xml:space="preserve"> the environment, </w:t>
      </w:r>
      <w:r w:rsidRPr="00F558F9">
        <w:rPr>
          <w:rStyle w:val="StyleUnderline"/>
          <w:highlight w:val="yellow"/>
        </w:rPr>
        <w:t>as an issue</w:t>
      </w:r>
      <w:r w:rsidRPr="00F558F9">
        <w:rPr>
          <w:rStyle w:val="StyleUnderline"/>
        </w:rPr>
        <w:t xml:space="preserve">, was number 13 on their priority list. </w:t>
      </w:r>
      <w:proofErr w:type="gramStart"/>
      <w:r w:rsidRPr="004F25B2">
        <w:rPr>
          <w:rStyle w:val="StyleUnderline"/>
          <w:highlight w:val="yellow"/>
        </w:rPr>
        <w:t>The top five?</w:t>
      </w:r>
      <w:proofErr w:type="gramEnd"/>
      <w:r w:rsidRPr="004F25B2">
        <w:rPr>
          <w:sz w:val="14"/>
          <w:highlight w:val="yellow"/>
        </w:rPr>
        <w:t xml:space="preserve"> </w:t>
      </w:r>
      <w:proofErr w:type="gramStart"/>
      <w:r w:rsidRPr="004F25B2">
        <w:rPr>
          <w:rStyle w:val="StyleUnderline"/>
          <w:highlight w:val="yellow"/>
        </w:rPr>
        <w:t>Terrorism</w:t>
      </w:r>
      <w:r w:rsidRPr="004F25B2">
        <w:rPr>
          <w:rStyle w:val="StyleUnderline"/>
        </w:rPr>
        <w:t>, the economy, jobs, education, and social security—in other words, guns</w:t>
      </w:r>
      <w:r w:rsidRPr="00B83131">
        <w:rPr>
          <w:sz w:val="14"/>
        </w:rPr>
        <w:t xml:space="preserve">, and </w:t>
      </w:r>
      <w:r w:rsidRPr="00B83131">
        <w:rPr>
          <w:rStyle w:val="StyleUnderline"/>
        </w:rPr>
        <w:t>also butter.</w:t>
      </w:r>
      <w:proofErr w:type="gramEnd"/>
      <w:r w:rsidRPr="00B83131">
        <w:rPr>
          <w:sz w:val="14"/>
        </w:rPr>
        <w:t xml:space="preserve"> </w:t>
      </w:r>
      <w:r w:rsidRPr="004F25B2">
        <w:rPr>
          <w:rStyle w:val="StyleUnderline"/>
          <w:highlight w:val="yellow"/>
        </w:rPr>
        <w:t>But</w:t>
      </w:r>
      <w:r w:rsidRPr="00B83131">
        <w:rPr>
          <w:sz w:val="14"/>
        </w:rPr>
        <w:t xml:space="preserve"> </w:t>
      </w:r>
      <w:r w:rsidRPr="004F25B2">
        <w:rPr>
          <w:rStyle w:val="StyleUnderline"/>
          <w:highlight w:val="yellow"/>
        </w:rPr>
        <w:t>climate change will</w:t>
      </w:r>
      <w:r w:rsidRPr="00B83131">
        <w:rPr>
          <w:rStyle w:val="StyleUnderline"/>
        </w:rPr>
        <w:t xml:space="preserve"> </w:t>
      </w:r>
      <w:r w:rsidRPr="00B83131">
        <w:rPr>
          <w:sz w:val="14"/>
        </w:rPr>
        <w:t xml:space="preserve">still </w:t>
      </w:r>
      <w:r w:rsidRPr="004F25B2">
        <w:rPr>
          <w:rStyle w:val="StyleUnderline"/>
          <w:highlight w:val="yellow"/>
        </w:rPr>
        <w:t>matter</w:t>
      </w:r>
      <w:r w:rsidRPr="004F25B2">
        <w:rPr>
          <w:sz w:val="14"/>
          <w:highlight w:val="yellow"/>
        </w:rPr>
        <w:t xml:space="preserve"> </w:t>
      </w:r>
      <w:r w:rsidRPr="004F25B2">
        <w:rPr>
          <w:rStyle w:val="StyleUnderline"/>
          <w:highlight w:val="yellow"/>
        </w:rPr>
        <w:t>in the</w:t>
      </w:r>
      <w:r w:rsidRPr="004F25B2">
        <w:rPr>
          <w:rStyle w:val="StyleUnderline"/>
        </w:rPr>
        <w:t xml:space="preserve"> US presidential</w:t>
      </w:r>
      <w:r w:rsidRPr="004F25B2">
        <w:rPr>
          <w:rStyle w:val="StyleUnderline"/>
          <w:highlight w:val="yellow"/>
        </w:rPr>
        <w:t xml:space="preserve"> election next yea</w:t>
      </w:r>
      <w:r w:rsidRPr="00B83131">
        <w:rPr>
          <w:rStyle w:val="StyleUnderline"/>
        </w:rPr>
        <w:t>r</w:t>
      </w:r>
      <w:r w:rsidRPr="00B83131">
        <w:rPr>
          <w:sz w:val="14"/>
        </w:rPr>
        <w:t>, and in the party primaries now lurching toward full speed. It won’t influence how voters vote, but the issue is part of both political parties’ signaling narrative—</w:t>
      </w:r>
      <w:r w:rsidRPr="00B83131">
        <w:rPr>
          <w:rStyle w:val="StyleUnderline"/>
        </w:rPr>
        <w:t xml:space="preserve">the messages they use to motivate their base voters </w:t>
      </w:r>
      <w:r w:rsidRPr="00B83131">
        <w:rPr>
          <w:sz w:val="14"/>
        </w:rPr>
        <w:t xml:space="preserve">and raise money from key interest groups and allies. While scientific consensus on the threat of global warming has only hardened since the last presidential election in 2008, the politics of it have become more polarized. In the wake of the Bush administration, some Republicans saw the advantage in acknowledging climate change, including former House speaker Newt Gingrich. The party’s eventual nominee, John McCain, delivered a speech on the topic after he solidified his hold on the nomination: Whether we call it “climate change” or “global warming,” in the end we’re all left with the same set of facts. </w:t>
      </w:r>
      <w:r w:rsidRPr="00B83131">
        <w:rPr>
          <w:rStyle w:val="StyleUnderline"/>
        </w:rPr>
        <w:t xml:space="preserve">The </w:t>
      </w:r>
      <w:r w:rsidRPr="004F25B2">
        <w:rPr>
          <w:rStyle w:val="StyleUnderline"/>
          <w:highlight w:val="yellow"/>
        </w:rPr>
        <w:t>facts</w:t>
      </w:r>
      <w:r w:rsidRPr="00B83131">
        <w:rPr>
          <w:rStyle w:val="StyleUnderline"/>
        </w:rPr>
        <w:t xml:space="preserve"> </w:t>
      </w:r>
      <w:r w:rsidRPr="004F25B2">
        <w:rPr>
          <w:rStyle w:val="StyleUnderline"/>
          <w:highlight w:val="yellow"/>
        </w:rPr>
        <w:t>of</w:t>
      </w:r>
      <w:r w:rsidRPr="00B83131">
        <w:rPr>
          <w:rStyle w:val="StyleUnderline"/>
        </w:rPr>
        <w:t xml:space="preserve"> global </w:t>
      </w:r>
      <w:r w:rsidRPr="004F25B2">
        <w:rPr>
          <w:rStyle w:val="StyleUnderline"/>
          <w:highlight w:val="yellow"/>
        </w:rPr>
        <w:t xml:space="preserve">warming demand </w:t>
      </w:r>
      <w:r w:rsidRPr="004F25B2">
        <w:rPr>
          <w:rStyle w:val="StyleUnderline"/>
        </w:rPr>
        <w:t xml:space="preserve">our </w:t>
      </w:r>
      <w:r w:rsidRPr="004F25B2">
        <w:rPr>
          <w:rStyle w:val="StyleUnderline"/>
          <w:highlight w:val="yellow"/>
        </w:rPr>
        <w:t>urgent attention</w:t>
      </w:r>
      <w:r w:rsidRPr="00B83131">
        <w:rPr>
          <w:rStyle w:val="StyleUnderline"/>
        </w:rPr>
        <w:t>, especially in Washington</w:t>
      </w:r>
      <w:r w:rsidRPr="00B83131">
        <w:rPr>
          <w:sz w:val="14"/>
        </w:rPr>
        <w:t xml:space="preserve">. Good stewardship, prudence, and simple commonsense demand that we to act meet the challenge, and act quickly. That same set of facts was apparently not passed on to the current crop of expected Republican candidates, including Ted Cruz, who formally entered the race yesterday. Where McCain cited NASA data as evidence of global warming, Cruz, the lawmaker who oversees the space agency’s budget, is trying to cancel the programs that collected the data. His competitors aren’t that different: Last summer Grist, which writes a lot about climate, looked at the climate-change positions of potential Republican candidates and found two—governors Chris Christie of New Jersey and John Kasich of Ohio—who acknowledge the existence of climate change but think nothing should be done about it. The rest either disbelieve the science or refused to answer the question. Update: One prospective </w:t>
      </w:r>
      <w:proofErr w:type="gramStart"/>
      <w:r w:rsidRPr="00B83131">
        <w:rPr>
          <w:sz w:val="14"/>
        </w:rPr>
        <w:t>long-shot</w:t>
      </w:r>
      <w:proofErr w:type="gramEnd"/>
      <w:r w:rsidRPr="00B83131">
        <w:rPr>
          <w:sz w:val="14"/>
        </w:rPr>
        <w:t xml:space="preserve"> who wasn’t on Grist’s list, South Carolina Senator Lindsey Graham, backs government action on climate change. </w:t>
      </w:r>
      <w:r w:rsidRPr="004F25B2">
        <w:rPr>
          <w:rStyle w:val="StyleUnderline"/>
          <w:highlight w:val="yellow"/>
        </w:rPr>
        <w:t>For the Democrats</w:t>
      </w:r>
      <w:r w:rsidRPr="00B83131">
        <w:rPr>
          <w:sz w:val="14"/>
        </w:rPr>
        <w:t xml:space="preserve">, traditionally the party supported by environmentalists, </w:t>
      </w:r>
      <w:r w:rsidRPr="004F25B2">
        <w:rPr>
          <w:rStyle w:val="StyleUnderline"/>
          <w:highlight w:val="yellow"/>
        </w:rPr>
        <w:t>climate change remains something of a no-brainer</w:t>
      </w:r>
      <w:r w:rsidRPr="00B83131">
        <w:rPr>
          <w:rStyle w:val="StyleUnderline"/>
        </w:rPr>
        <w:t xml:space="preserve">. The party’s leading candidate in the polls, Hillary </w:t>
      </w:r>
      <w:r w:rsidRPr="004F25B2">
        <w:rPr>
          <w:rStyle w:val="StyleUnderline"/>
          <w:highlight w:val="yellow"/>
        </w:rPr>
        <w:t>Clinton</w:t>
      </w:r>
      <w:r w:rsidRPr="00B83131">
        <w:rPr>
          <w:rStyle w:val="StyleUnderline"/>
        </w:rPr>
        <w:t xml:space="preserve">, </w:t>
      </w:r>
      <w:r w:rsidRPr="004F25B2">
        <w:rPr>
          <w:rStyle w:val="StyleUnderline"/>
          <w:highlight w:val="yellow"/>
        </w:rPr>
        <w:t>has long recognized the threat and supported market-based measures</w:t>
      </w:r>
      <w:r w:rsidRPr="00B83131">
        <w:rPr>
          <w:rStyle w:val="StyleUnderline"/>
        </w:rPr>
        <w:t>, like carbon trading, to address it.</w:t>
      </w:r>
      <w:r w:rsidRPr="00B83131">
        <w:rPr>
          <w:sz w:val="14"/>
        </w:rPr>
        <w:t xml:space="preserve"> The issue remains a potent one for Democratic donors: The single largest individual donor in last year’s congressional elections was Tom Steyer, a hedge-fund billionaire who spent $74 million on candidates who agree with him on environmental issues. On the other side of the aisle, fighting climate change regulation is a key point for the largest Republican donors, the Koch brothers, who inherited their father’s oil business and built it into a major conglomerate. Their organization spent $100 million on last year’s races, and no doubt will prove a powerful ally to the Republican nominee. But most of all, </w:t>
      </w:r>
      <w:r w:rsidRPr="004F25B2">
        <w:rPr>
          <w:rStyle w:val="Emphasis"/>
          <w:highlight w:val="yellow"/>
        </w:rPr>
        <w:t>climate change will be used to signal a narrative to voters. For Democrats</w:t>
      </w:r>
      <w:r w:rsidRPr="004F25B2">
        <w:rPr>
          <w:rStyle w:val="Emphasis"/>
        </w:rPr>
        <w:t xml:space="preserve">, </w:t>
      </w:r>
      <w:r w:rsidRPr="004F25B2">
        <w:rPr>
          <w:rStyle w:val="Emphasis"/>
          <w:highlight w:val="yellow"/>
        </w:rPr>
        <w:t>it will serve to remind</w:t>
      </w:r>
      <w:r w:rsidRPr="004F25B2">
        <w:rPr>
          <w:rStyle w:val="Emphasis"/>
        </w:rPr>
        <w:t xml:space="preserve"> liberal </w:t>
      </w:r>
      <w:r w:rsidRPr="004F25B2">
        <w:rPr>
          <w:rStyle w:val="Emphasis"/>
          <w:highlight w:val="yellow"/>
        </w:rPr>
        <w:t>voters of the party’s belief</w:t>
      </w:r>
      <w:r w:rsidRPr="00B83131">
        <w:rPr>
          <w:rStyle w:val="StyleUnderline"/>
        </w:rPr>
        <w:t xml:space="preserve"> in Enlightenment values and scientific research.</w:t>
      </w:r>
      <w:r w:rsidRPr="00B83131">
        <w:rPr>
          <w:sz w:val="14"/>
        </w:rPr>
        <w:t xml:space="preserve"> Republicans, on the other hand, will use climate change to paint a picture of an out-of-touch government imposing its will on others. No doubt the playbook devised (paywall) by Senate majority leader Mitch McConnell to fight Obama administration regulations that would shutter the oldest and dirtiest coal </w:t>
      </w:r>
      <w:proofErr w:type="gramStart"/>
      <w:r w:rsidRPr="00B83131">
        <w:rPr>
          <w:sz w:val="14"/>
        </w:rPr>
        <w:t>plants</w:t>
      </w:r>
      <w:proofErr w:type="gramEnd"/>
      <w:r w:rsidRPr="00B83131">
        <w:rPr>
          <w:sz w:val="14"/>
        </w:rPr>
        <w:t xml:space="preserve"> will be </w:t>
      </w:r>
      <w:proofErr w:type="gramStart"/>
      <w:r w:rsidRPr="00B83131">
        <w:rPr>
          <w:sz w:val="14"/>
        </w:rPr>
        <w:t>a centerpiece of many campaigns</w:t>
      </w:r>
      <w:proofErr w:type="gramEnd"/>
      <w:r w:rsidRPr="00B83131">
        <w:rPr>
          <w:sz w:val="14"/>
        </w:rPr>
        <w:t xml:space="preserve">. Rand Paul, another likely Republican candidate, has already attacked Clinton for saying that climate change is a threat to the US. Could that backfire? </w:t>
      </w:r>
      <w:proofErr w:type="gramStart"/>
      <w:r w:rsidRPr="00B83131">
        <w:rPr>
          <w:sz w:val="14"/>
        </w:rPr>
        <w:t>Probably not in the primaries.</w:t>
      </w:r>
      <w:proofErr w:type="gramEnd"/>
      <w:r w:rsidRPr="00B83131">
        <w:rPr>
          <w:sz w:val="14"/>
        </w:rPr>
        <w:t xml:space="preserve"> A recent poll reports (paywall) that </w:t>
      </w:r>
      <w:r w:rsidRPr="004F25B2">
        <w:rPr>
          <w:rStyle w:val="StyleUnderline"/>
          <w:highlight w:val="yellow"/>
        </w:rPr>
        <w:t>71% of Americans believe climate change will personally hurt them</w:t>
      </w:r>
      <w:r w:rsidRPr="00B83131">
        <w:rPr>
          <w:sz w:val="14"/>
        </w:rPr>
        <w:t>, and 51% of Republicans think the government should be doing more to combat it. But only 18% of Republicans say that the issue is important to them, compared to 40% of Independents and 63% of Democrats.</w:t>
      </w:r>
    </w:p>
    <w:p w14:paraId="2F54152C" w14:textId="77777777" w:rsidR="00350353" w:rsidRPr="00B83131" w:rsidRDefault="00350353" w:rsidP="00350353">
      <w:pPr>
        <w:rPr>
          <w:sz w:val="14"/>
        </w:rPr>
      </w:pPr>
    </w:p>
    <w:p w14:paraId="47BD0A6E" w14:textId="77777777" w:rsidR="00350353" w:rsidRPr="00B83131" w:rsidRDefault="00350353" w:rsidP="00350353">
      <w:pPr>
        <w:pStyle w:val="Heading4"/>
      </w:pPr>
      <w:r w:rsidRPr="00B83131">
        <w:t xml:space="preserve">Climate change is a top issue among dems—fear on inaction draws </w:t>
      </w:r>
      <w:r>
        <w:t xml:space="preserve">out </w:t>
      </w:r>
      <w:r w:rsidRPr="00B83131">
        <w:t>dem votes for Hillary</w:t>
      </w:r>
    </w:p>
    <w:p w14:paraId="3A4608CF" w14:textId="77777777" w:rsidR="00350353" w:rsidRPr="00B83131" w:rsidRDefault="00350353" w:rsidP="00350353">
      <w:r w:rsidRPr="00B83131">
        <w:t xml:space="preserve">Noah </w:t>
      </w:r>
      <w:r w:rsidRPr="00B83131">
        <w:rPr>
          <w:rStyle w:val="Style13ptBold"/>
        </w:rPr>
        <w:t>Rothman</w:t>
      </w:r>
      <w:r w:rsidRPr="00B83131">
        <w:t>, hot air reporter, 1-16-20</w:t>
      </w:r>
      <w:r w:rsidRPr="00B83131">
        <w:rPr>
          <w:rStyle w:val="Style13ptBold"/>
        </w:rPr>
        <w:t>15</w:t>
      </w:r>
      <w:r w:rsidRPr="00B83131">
        <w:t xml:space="preserve">, "The Democrats’ climate change </w:t>
      </w:r>
      <w:proofErr w:type="gramStart"/>
      <w:r w:rsidRPr="00B83131">
        <w:t>election ,</w:t>
      </w:r>
      <w:proofErr w:type="gramEnd"/>
      <w:r w:rsidRPr="00B83131">
        <w:t>" Hot Air, http://hotair.com/archives/2015/01/16/the-democrats-climate-change-election/)//GV</w:t>
      </w:r>
    </w:p>
    <w:p w14:paraId="2BCCC7CA" w14:textId="77777777" w:rsidR="00350353" w:rsidRPr="00B83131" w:rsidRDefault="00350353" w:rsidP="00350353">
      <w:pPr>
        <w:rPr>
          <w:sz w:val="14"/>
        </w:rPr>
      </w:pPr>
      <w:r w:rsidRPr="00B83131">
        <w:rPr>
          <w:sz w:val="14"/>
        </w:rPr>
        <w:t xml:space="preserve">As it stands, former Secretary of State Hillary Clinton is likely to cruise to the nomination and will make short work of the likes of Martin O’Malley, Jim Webb, and Bernie Sanders. If she does not face a substantial challenger, Clinton may not feel that it is even necessary to alienate general election voters by competing with her fellow Democrats to appeal to the party’s liberal base. If she does not, however, anxiety on the left over Clinton’s liberal bona fides — or lack thereof — will only grow more pressing. </w:t>
      </w:r>
      <w:r w:rsidRPr="00B83131">
        <w:rPr>
          <w:rStyle w:val="Emphasis"/>
        </w:rPr>
        <w:t>If she does engage in the mollification of the Democrats’ increasingly anxious liberal wing, Clinton will find that they will push her as far to the left of the general electorate as Romney was forced to the right</w:t>
      </w:r>
      <w:r w:rsidRPr="00B83131">
        <w:rPr>
          <w:sz w:val="14"/>
        </w:rPr>
        <w:t xml:space="preserve">. If there is a single issue where </w:t>
      </w:r>
      <w:r w:rsidRPr="004F25B2">
        <w:rPr>
          <w:rStyle w:val="Emphasis"/>
          <w:highlight w:val="yellow"/>
        </w:rPr>
        <w:t>the left’s concerns do not align with those of the broader public, it is the issue of climate change</w:t>
      </w:r>
      <w:r w:rsidRPr="00B83131">
        <w:rPr>
          <w:rStyle w:val="Emphasis"/>
        </w:rPr>
        <w:t xml:space="preserve">. </w:t>
      </w:r>
      <w:r w:rsidRPr="00B83131">
        <w:rPr>
          <w:sz w:val="14"/>
        </w:rPr>
        <w:t xml:space="preserve">A Pew Research Center survey released on Thursday quantifies this phenomenon. Ranging from terrorism, to crime, to race relations, Pew recently asked respondents which of 23 issues they regarded as a “top priority” for the president and the new Congress. Of those 23 priority issues, “global warming” came in at only 22. Just 38 percent of the public regarded that matter as a concern of paramount importance. The </w:t>
      </w:r>
      <w:r w:rsidRPr="004F25B2">
        <w:rPr>
          <w:rStyle w:val="StyleUnderline"/>
          <w:highlight w:val="yellow"/>
        </w:rPr>
        <w:t>amount of concern over the changing climate</w:t>
      </w:r>
      <w:r w:rsidRPr="00B83131">
        <w:rPr>
          <w:rStyle w:val="StyleUnderline"/>
        </w:rPr>
        <w:t xml:space="preserve"> </w:t>
      </w:r>
      <w:r w:rsidRPr="004F25B2">
        <w:rPr>
          <w:rStyle w:val="StyleUnderline"/>
          <w:highlight w:val="yellow"/>
        </w:rPr>
        <w:t>has</w:t>
      </w:r>
      <w:r w:rsidRPr="00B83131">
        <w:rPr>
          <w:rStyle w:val="StyleUnderline"/>
        </w:rPr>
        <w:t xml:space="preserve">, however, </w:t>
      </w:r>
      <w:r w:rsidRPr="004F25B2">
        <w:rPr>
          <w:rStyle w:val="StyleUnderline"/>
          <w:highlight w:val="yellow"/>
        </w:rPr>
        <w:t>increased dramatically</w:t>
      </w:r>
      <w:r w:rsidRPr="00B83131">
        <w:rPr>
          <w:rStyle w:val="StyleUnderline"/>
        </w:rPr>
        <w:t xml:space="preserve"> during Obama’s tenure in the White House</w:t>
      </w:r>
      <w:r w:rsidRPr="00B83131">
        <w:rPr>
          <w:sz w:val="14"/>
        </w:rPr>
        <w:t xml:space="preserve">. As recently as two years ago, only 28 percent cited “global warming” as a major issue facing the United States government – a 10-point increase in just 24 months. That bounce is due almost entirely to unease among Democrats. </w:t>
      </w:r>
      <w:r w:rsidRPr="00B83131">
        <w:rPr>
          <w:rStyle w:val="StyleUnderline"/>
        </w:rPr>
        <w:t>According to Pew, concern over the warming climate has increased</w:t>
      </w:r>
      <w:r w:rsidRPr="00B83131">
        <w:rPr>
          <w:sz w:val="14"/>
        </w:rPr>
        <w:t xml:space="preserve"> slightly among Republicans and independents, but </w:t>
      </w:r>
      <w:r w:rsidRPr="004F25B2">
        <w:rPr>
          <w:rStyle w:val="StyleUnderline"/>
          <w:highlight w:val="yellow"/>
        </w:rPr>
        <w:t>panic</w:t>
      </w:r>
      <w:r w:rsidRPr="00B83131">
        <w:rPr>
          <w:rStyle w:val="StyleUnderline"/>
        </w:rPr>
        <w:t xml:space="preserve"> over the changing environment </w:t>
      </w:r>
      <w:r w:rsidRPr="004F25B2">
        <w:rPr>
          <w:rStyle w:val="StyleUnderline"/>
          <w:highlight w:val="yellow"/>
        </w:rPr>
        <w:t>has overtaken Democrats</w:t>
      </w:r>
      <w:r w:rsidRPr="00B83131">
        <w:rPr>
          <w:rStyle w:val="StyleUnderline"/>
        </w:rPr>
        <w:t xml:space="preserve">. </w:t>
      </w:r>
      <w:r w:rsidRPr="00B83131">
        <w:rPr>
          <w:sz w:val="14"/>
        </w:rPr>
        <w:t>The fe</w:t>
      </w:r>
      <w:r w:rsidRPr="00B83131">
        <w:rPr>
          <w:rStyle w:val="StyleUnderline"/>
        </w:rPr>
        <w:t xml:space="preserve">ar that “global warming” is not being comprehensively addressed is palpable on the left, and </w:t>
      </w:r>
      <w:r w:rsidRPr="004F25B2">
        <w:rPr>
          <w:rStyle w:val="StyleUnderline"/>
          <w:highlight w:val="yellow"/>
        </w:rPr>
        <w:t>the number of Democrats who want to see this issue considered a top priority by American elected officials has increased</w:t>
      </w:r>
      <w:r w:rsidRPr="00B83131">
        <w:rPr>
          <w:sz w:val="14"/>
        </w:rPr>
        <w:t xml:space="preserve"> by 16 points in the last two years. In 2013, only 38 percent of Democrats said the climate was a top priority. Today, that has increased to 54 percent. The partisan divide over dealing with global warming is especially striking: </w:t>
      </w:r>
      <w:r w:rsidRPr="004F25B2">
        <w:rPr>
          <w:rStyle w:val="StyleUnderline"/>
          <w:highlight w:val="yellow"/>
        </w:rPr>
        <w:t>54% of Democrats view this as a top priority for the</w:t>
      </w:r>
      <w:r w:rsidRPr="00B83131">
        <w:rPr>
          <w:rStyle w:val="StyleUnderline"/>
        </w:rPr>
        <w:t xml:space="preserve"> </w:t>
      </w:r>
      <w:r w:rsidRPr="004F25B2">
        <w:rPr>
          <w:rStyle w:val="StyleUnderline"/>
          <w:highlight w:val="yellow"/>
        </w:rPr>
        <w:t>president</w:t>
      </w:r>
      <w:r w:rsidRPr="00B83131">
        <w:rPr>
          <w:rStyle w:val="StyleUnderline"/>
        </w:rPr>
        <w:t xml:space="preserve"> and Congress compared with just 15% of Republicans</w:t>
      </w:r>
      <w:r w:rsidRPr="00B83131">
        <w:rPr>
          <w:sz w:val="14"/>
        </w:rPr>
        <w:t>. Democrats also are 31 points more likely than Republicans to prioritize protecting the environment (66% of Democrats vs. 35% of Republicans) and 30 points more likely to rate dealing with the problems of the poor and needy as a top goal. By contrast, while 71% of Republicans say that strengthening the military should be a top priority, just 41% of Democrats agree.</w:t>
      </w:r>
    </w:p>
    <w:p w14:paraId="6A195B02" w14:textId="77777777" w:rsidR="00350353" w:rsidRPr="00B83131" w:rsidRDefault="00350353" w:rsidP="00350353"/>
    <w:p w14:paraId="69C558A1" w14:textId="77777777" w:rsidR="00350353" w:rsidRPr="00B83131" w:rsidRDefault="00350353" w:rsidP="00350353">
      <w:pPr>
        <w:pStyle w:val="Heading4"/>
        <w:rPr>
          <w:u w:val="single"/>
        </w:rPr>
      </w:pPr>
      <w:r w:rsidRPr="00B83131">
        <w:t xml:space="preserve">Hillary links issues on climate change with national security, means </w:t>
      </w:r>
      <w:r w:rsidRPr="00B83131">
        <w:rPr>
          <w:u w:val="single"/>
        </w:rPr>
        <w:t>flip flops can flip back over Clinton’s climate change campaign</w:t>
      </w:r>
    </w:p>
    <w:p w14:paraId="52E610D3" w14:textId="77777777" w:rsidR="00350353" w:rsidRPr="00B83131" w:rsidRDefault="00350353" w:rsidP="00350353">
      <w:r w:rsidRPr="00B83131">
        <w:t xml:space="preserve">Rebecca </w:t>
      </w:r>
      <w:r w:rsidRPr="00B83131">
        <w:rPr>
          <w:rStyle w:val="Style13ptBold"/>
        </w:rPr>
        <w:t>Leber</w:t>
      </w:r>
      <w:r w:rsidRPr="00B83131">
        <w:t xml:space="preserve">, New Republic, </w:t>
      </w:r>
      <w:r w:rsidRPr="00B83131">
        <w:rPr>
          <w:rStyle w:val="Style13ptBold"/>
        </w:rPr>
        <w:t>4-12</w:t>
      </w:r>
      <w:r w:rsidRPr="00B83131">
        <w:t xml:space="preserve">-2015, "Two Ways Clinton Can Make Voters Care About Climate Change," New Republic, </w:t>
      </w:r>
      <w:hyperlink r:id="rId57" w:history="1">
        <w:r w:rsidRPr="00B83131">
          <w:rPr>
            <w:rStyle w:val="Hyperlink"/>
          </w:rPr>
          <w:t>http://www.newrepublic.com/article/121553/clinton-messages-climate-national-security-and-economic-issue</w:t>
        </w:r>
      </w:hyperlink>
      <w:r w:rsidRPr="00B83131">
        <w:t>)//GV</w:t>
      </w:r>
    </w:p>
    <w:p w14:paraId="5F203D8D" w14:textId="77777777" w:rsidR="00350353" w:rsidRPr="00B83131" w:rsidRDefault="00350353" w:rsidP="00350353">
      <w:pPr>
        <w:rPr>
          <w:sz w:val="14"/>
        </w:rPr>
      </w:pPr>
      <w:r w:rsidRPr="004F25B2">
        <w:rPr>
          <w:rStyle w:val="StyleUnderline"/>
          <w:sz w:val="14"/>
          <w:szCs w:val="14"/>
          <w:u w:val="none"/>
        </w:rPr>
        <w:t>Campaign chairman John Podesta</w:t>
      </w:r>
      <w:r w:rsidRPr="004F25B2">
        <w:rPr>
          <w:sz w:val="14"/>
          <w:szCs w:val="14"/>
        </w:rPr>
        <w:t xml:space="preserve"> </w:t>
      </w:r>
      <w:r w:rsidRPr="004F25B2">
        <w:rPr>
          <w:rStyle w:val="StyleUnderline"/>
          <w:sz w:val="14"/>
          <w:szCs w:val="14"/>
          <w:u w:val="none"/>
        </w:rPr>
        <w:t>tweeted</w:t>
      </w:r>
      <w:r w:rsidRPr="004F25B2">
        <w:rPr>
          <w:sz w:val="14"/>
          <w:szCs w:val="14"/>
        </w:rPr>
        <w:t xml:space="preserve"> on</w:t>
      </w:r>
      <w:r w:rsidRPr="00B83131">
        <w:rPr>
          <w:sz w:val="14"/>
        </w:rPr>
        <w:t xml:space="preserve"> Sunday that “</w:t>
      </w:r>
      <w:r w:rsidRPr="004F25B2">
        <w:rPr>
          <w:rStyle w:val="StyleUnderline"/>
          <w:highlight w:val="yellow"/>
        </w:rPr>
        <w:t>tackling climate change</w:t>
      </w:r>
      <w:r w:rsidRPr="00B83131">
        <w:rPr>
          <w:rStyle w:val="StyleUnderline"/>
        </w:rPr>
        <w:t xml:space="preserve"> &amp; clean energy” </w:t>
      </w:r>
      <w:r w:rsidRPr="004F25B2">
        <w:rPr>
          <w:rStyle w:val="StyleUnderline"/>
          <w:highlight w:val="yellow"/>
        </w:rPr>
        <w:t>would be a top priority of the presidential campaign</w:t>
      </w:r>
      <w:r w:rsidRPr="00B83131">
        <w:rPr>
          <w:sz w:val="14"/>
        </w:rPr>
        <w:t xml:space="preserve">, likely in an effort to placate environmental activists who aren’t so sure she will take their issue seriously. Helping working families succeed, building small businesses, tackling climate change &amp; clean energy. </w:t>
      </w:r>
      <w:proofErr w:type="gramStart"/>
      <w:r w:rsidRPr="00B83131">
        <w:rPr>
          <w:sz w:val="14"/>
        </w:rPr>
        <w:t>Top of the agenda.</w:t>
      </w:r>
      <w:proofErr w:type="gramEnd"/>
      <w:r w:rsidRPr="00B83131">
        <w:rPr>
          <w:sz w:val="14"/>
        </w:rPr>
        <w:t xml:space="preserve"> #Hillary2016 — John Podesta (@johnpodesta) April 12, 2015 To tackle the issue, </w:t>
      </w:r>
      <w:r w:rsidRPr="004F25B2">
        <w:rPr>
          <w:rStyle w:val="StyleUnderline"/>
          <w:highlight w:val="yellow"/>
        </w:rPr>
        <w:t>Hillary’s best bet would be to incorporate climate messaging into every part of her platform</w:t>
      </w:r>
      <w:r w:rsidRPr="00B83131">
        <w:rPr>
          <w:rStyle w:val="StyleUnderline"/>
        </w:rPr>
        <w:t>.</w:t>
      </w:r>
      <w:r w:rsidRPr="00B83131">
        <w:rPr>
          <w:sz w:val="14"/>
        </w:rPr>
        <w:t xml:space="preserve"> Including—and </w:t>
      </w:r>
      <w:r w:rsidRPr="00B83131">
        <w:rPr>
          <w:rStyle w:val="StyleUnderline"/>
        </w:rPr>
        <w:t>especially—her position on national security.</w:t>
      </w:r>
      <w:r w:rsidRPr="00B83131">
        <w:rPr>
          <w:sz w:val="14"/>
        </w:rPr>
        <w:t xml:space="preserve"> In September, </w:t>
      </w:r>
      <w:r w:rsidRPr="00B83131">
        <w:rPr>
          <w:rStyle w:val="StyleUnderline"/>
        </w:rPr>
        <w:t>Clinton told</w:t>
      </w:r>
      <w:r w:rsidRPr="00B83131">
        <w:rPr>
          <w:sz w:val="14"/>
        </w:rPr>
        <w:t xml:space="preserve"> the National Clean Energy Summit in Las Vegas that it is “</w:t>
      </w:r>
      <w:r w:rsidRPr="00B83131">
        <w:rPr>
          <w:rStyle w:val="StyleUnderline"/>
        </w:rPr>
        <w:t>the most consequential, urgent, sweeping collection of challenges we face.”</w:t>
      </w:r>
      <w:r w:rsidRPr="00B83131">
        <w:rPr>
          <w:sz w:val="14"/>
        </w:rPr>
        <w:t xml:space="preserve"> This earned some derision from presidential candidate and Senator Rand Paul, who said, “I don’t think we really want a commander-in-chief who’s battling climate change instead of terrorism.” Except: The military knows that it is a threat. </w:t>
      </w:r>
      <w:r w:rsidRPr="00B83131">
        <w:rPr>
          <w:rStyle w:val="StyleUnderline"/>
        </w:rPr>
        <w:t xml:space="preserve">Clinton could draw on her diplomatic expertise as secretary of state to stress climate change as a global security problem. </w:t>
      </w:r>
      <w:r w:rsidRPr="00B83131">
        <w:rPr>
          <w:sz w:val="14"/>
        </w:rPr>
        <w:t xml:space="preserve">Indeed, an </w:t>
      </w:r>
      <w:r w:rsidRPr="00B83131">
        <w:rPr>
          <w:rStyle w:val="StyleUnderline"/>
        </w:rPr>
        <w:t>independent report published this week from the members of the G7 named climate change the “ultimate threat multiplier</w:t>
      </w:r>
      <w:r w:rsidRPr="00B83131">
        <w:rPr>
          <w:sz w:val="14"/>
        </w:rPr>
        <w:t xml:space="preserve">: it will aggravate already fragile situations and may contribute to social upheaval and even violent conflict.” The paper stresses that already fragile states are the most vulnerable because climate change causes more competition for resources like water and land, leads to food price instability, displaces populations, and threatens coastal infrastructure. The Pentagon has used similar language to describe the looming threat of sea level rise and extreme weather, also citing how it endangers coastal military bases and infrastructure. Another report, commissioned in 2012 by 20 governments, found 400,000 deaths worldwide each year attributable to climate change. They’re linked to heat waves, food insecurity, water safety, and mosquito-related diseases like malaria. Terrorism gets much more attention than any of these issues, but maybe it shouldn’t. Though 2013 was a peak year for deaths caused by terrorist attacks, these attacks were also collectively responsible for far fewer deaths, at 18,000. Terrorist attacks are usually limited to specific regions—and in 2013 mostly affected only five countries—while the impacts related to climate change are spread across the world. </w:t>
      </w:r>
      <w:r w:rsidRPr="004F25B2">
        <w:rPr>
          <w:rStyle w:val="StyleUnderline"/>
          <w:highlight w:val="yellow"/>
        </w:rPr>
        <w:t>Clinton could also make climate change about ensuring economic prosperity</w:t>
      </w:r>
      <w:r w:rsidRPr="00B83131">
        <w:rPr>
          <w:rStyle w:val="StyleUnderline"/>
        </w:rPr>
        <w:t>. Clean energy is a winning political point, as a technology that is, uh, cleaner than coal, and also as a technology that’s saving consumers and businesses money</w:t>
      </w:r>
      <w:r w:rsidRPr="00B83131">
        <w:rPr>
          <w:sz w:val="14"/>
        </w:rPr>
        <w:t xml:space="preserve">. She could borrow a line from President Barack Obama’s 2012 campaign: that clean energy is “American-made energy” to counter expected “war on coal” conservative attacks. Even so, she should take this a few steps further. The Obama Administration has been laying the groundwork to discuss climate change as an economic threat. A White House report last year showed that taking no action on climate change would cost the U.S. economy about $150 billion a year, far greater than the cost of investing in renewable energy and moving the economy away from coal. </w:t>
      </w:r>
      <w:r w:rsidRPr="004F25B2">
        <w:rPr>
          <w:rStyle w:val="StyleUnderline"/>
          <w:highlight w:val="yellow"/>
        </w:rPr>
        <w:t>Clinton can build on this in her campaign, to sway swing states with robust real estate, tourism, and agriculture industries</w:t>
      </w:r>
      <w:r w:rsidRPr="00B83131">
        <w:rPr>
          <w:sz w:val="14"/>
        </w:rPr>
        <w:t xml:space="preserve">. The GOP will certainly argue that taking action costs too much to taxpayers, but Clinton has a strong case to argue that doing nothing is far more irresponsible. The </w:t>
      </w:r>
      <w:r w:rsidRPr="004F25B2">
        <w:rPr>
          <w:rStyle w:val="StyleUnderline"/>
          <w:highlight w:val="yellow"/>
        </w:rPr>
        <w:t>only candidate that acknowledges climate change</w:t>
      </w:r>
      <w:r w:rsidRPr="00B83131">
        <w:rPr>
          <w:rStyle w:val="StyleUnderline"/>
        </w:rPr>
        <w:t xml:space="preserve"> is a reality </w:t>
      </w:r>
      <w:r w:rsidRPr="004F25B2">
        <w:rPr>
          <w:rStyle w:val="StyleUnderline"/>
          <w:highlight w:val="yellow"/>
        </w:rPr>
        <w:t>has a special opportunity to highlight the advantages of climate actio</w:t>
      </w:r>
      <w:r w:rsidRPr="00B83131">
        <w:rPr>
          <w:rStyle w:val="StyleUnderline"/>
        </w:rPr>
        <w:t>n</w:t>
      </w:r>
      <w:r w:rsidRPr="00B83131">
        <w:rPr>
          <w:sz w:val="14"/>
        </w:rPr>
        <w:t xml:space="preserve"> and the absurdity of the GOP candidates who say the science is wrong. She will sound like a candidate who wants to tackle present-day problems—the same issues the military and economists say should be priorities—while Republicans struggle to find a way to talk about the issue without sounding ridiculous. </w:t>
      </w:r>
    </w:p>
    <w:p w14:paraId="72E62E53" w14:textId="77777777" w:rsidR="00350353" w:rsidRPr="00B83131" w:rsidRDefault="00350353" w:rsidP="00350353">
      <w:pPr>
        <w:rPr>
          <w:sz w:val="14"/>
        </w:rPr>
      </w:pPr>
    </w:p>
    <w:p w14:paraId="038C19C5" w14:textId="77777777" w:rsidR="00350353" w:rsidRDefault="00350353" w:rsidP="00350353">
      <w:pPr>
        <w:pStyle w:val="Heading3"/>
      </w:pPr>
      <w:r>
        <w:t>Pounder: Marijuana</w:t>
      </w:r>
    </w:p>
    <w:p w14:paraId="30C55889" w14:textId="77777777" w:rsidR="00350353" w:rsidRDefault="00350353" w:rsidP="00350353">
      <w:pPr>
        <w:pStyle w:val="Heading4"/>
      </w:pPr>
      <w:r>
        <w:t>Marijuana is the top concern for the 2016 election- swing voters and dems support legalization</w:t>
      </w:r>
    </w:p>
    <w:p w14:paraId="1DE23B91" w14:textId="77777777" w:rsidR="00350353" w:rsidRDefault="00350353" w:rsidP="00350353">
      <w:r>
        <w:t xml:space="preserve">John </w:t>
      </w:r>
      <w:r w:rsidRPr="00AE4A1A">
        <w:rPr>
          <w:rStyle w:val="Style13ptBold"/>
        </w:rPr>
        <w:t>Vogel 4-</w:t>
      </w:r>
      <w:proofErr w:type="gramStart"/>
      <w:r w:rsidRPr="00AE4A1A">
        <w:rPr>
          <w:rStyle w:val="Style13ptBold"/>
        </w:rPr>
        <w:t>6</w:t>
      </w:r>
      <w:r>
        <w:t xml:space="preserve"> </w:t>
      </w:r>
      <w:r w:rsidRPr="00AE4A1A">
        <w:t>,</w:t>
      </w:r>
      <w:proofErr w:type="gramEnd"/>
      <w:r w:rsidRPr="00AE4A1A">
        <w:t xml:space="preserve"> </w:t>
      </w:r>
      <w:r>
        <w:t xml:space="preserve">John Vogel is a freelance writer, who is dedicated to in depth research and writing of informative editorials on a wide variety of subject, </w:t>
      </w:r>
      <w:r w:rsidRPr="00AE4A1A">
        <w:t xml:space="preserve">4-6-2015, "Marijuana legalization could push 2016 Presidential swing state voters," </w:t>
      </w:r>
      <w:hyperlink r:id="rId58" w:history="1">
        <w:r w:rsidRPr="00695612">
          <w:rPr>
            <w:rStyle w:val="Hyperlink"/>
          </w:rPr>
          <w:t>http://www.modvive.com/2015/04/06/marijuana-legalization-push-2016-presidential-swing-state-voters/</w:t>
        </w:r>
      </w:hyperlink>
      <w:r>
        <w:t>)//GV</w:t>
      </w:r>
    </w:p>
    <w:p w14:paraId="0B13DB35" w14:textId="77777777" w:rsidR="00350353" w:rsidRDefault="00350353" w:rsidP="00350353">
      <w:pPr>
        <w:rPr>
          <w:rStyle w:val="Emphasis"/>
        </w:rPr>
      </w:pPr>
      <w:r w:rsidRPr="003C6C70">
        <w:rPr>
          <w:sz w:val="14"/>
        </w:rPr>
        <w:t xml:space="preserve">Many </w:t>
      </w:r>
      <w:r w:rsidRPr="003C6C70">
        <w:rPr>
          <w:rStyle w:val="StyleUnderline"/>
        </w:rPr>
        <w:t>marijuana advocates are saying 2016 will be the year for marijuana legalization</w:t>
      </w:r>
      <w:r w:rsidRPr="003C6C70">
        <w:rPr>
          <w:sz w:val="14"/>
        </w:rPr>
        <w:t xml:space="preserve">, </w:t>
      </w:r>
      <w:r w:rsidRPr="003C6C70">
        <w:rPr>
          <w:rStyle w:val="StyleUnderline"/>
        </w:rPr>
        <w:t xml:space="preserve">thanks in part to a new </w:t>
      </w:r>
      <w:proofErr w:type="gramStart"/>
      <w:r w:rsidRPr="003C6C70">
        <w:rPr>
          <w:rStyle w:val="StyleUnderline"/>
        </w:rPr>
        <w:t>poll which</w:t>
      </w:r>
      <w:proofErr w:type="gramEnd"/>
      <w:r w:rsidRPr="003C6C70">
        <w:rPr>
          <w:rStyle w:val="StyleUnderline"/>
        </w:rPr>
        <w:t xml:space="preserve"> finds that a </w:t>
      </w:r>
      <w:r w:rsidRPr="004F25B2">
        <w:rPr>
          <w:rStyle w:val="StyleUnderline"/>
          <w:highlight w:val="yellow"/>
        </w:rPr>
        <w:t>majority of voters in several swing stats support legalizing marijuana.</w:t>
      </w:r>
      <w:r>
        <w:rPr>
          <w:rStyle w:val="StyleUnderline"/>
        </w:rPr>
        <w:t xml:space="preserve"> </w:t>
      </w:r>
      <w:r w:rsidRPr="003C6C70">
        <w:rPr>
          <w:sz w:val="14"/>
        </w:rPr>
        <w:t xml:space="preserve">According to the Quinnipiac survey, </w:t>
      </w:r>
      <w:r w:rsidRPr="004F25B2">
        <w:rPr>
          <w:rStyle w:val="StyleUnderline"/>
          <w:highlight w:val="yellow"/>
        </w:rPr>
        <w:t>55 percent of voters in Florida, 52 percent in Ohio, and 51 percent in Pennsylvania, are in favor of allowing adults “to legally possess small amounts of marijuana for personal use</w:t>
      </w:r>
      <w:r w:rsidRPr="003C6C70">
        <w:rPr>
          <w:rStyle w:val="StyleUnderline"/>
        </w:rPr>
        <w:t>.”</w:t>
      </w:r>
      <w:r>
        <w:rPr>
          <w:rStyle w:val="StyleUnderline"/>
        </w:rPr>
        <w:t xml:space="preserve"> </w:t>
      </w:r>
      <w:r w:rsidRPr="004F25B2">
        <w:rPr>
          <w:rStyle w:val="StyleUnderline"/>
          <w:highlight w:val="yellow"/>
        </w:rPr>
        <w:t>As for</w:t>
      </w:r>
      <w:r w:rsidRPr="003C6C70">
        <w:rPr>
          <w:sz w:val="14"/>
        </w:rPr>
        <w:t xml:space="preserve"> </w:t>
      </w:r>
      <w:r w:rsidRPr="004F25B2">
        <w:rPr>
          <w:rStyle w:val="StyleUnderline"/>
          <w:highlight w:val="yellow"/>
        </w:rPr>
        <w:t xml:space="preserve">Medical Marijuana </w:t>
      </w:r>
      <w:r w:rsidRPr="004F25B2">
        <w:rPr>
          <w:rStyle w:val="StyleUnderline"/>
        </w:rPr>
        <w:t xml:space="preserve">the numbers </w:t>
      </w:r>
      <w:proofErr w:type="gramStart"/>
      <w:r w:rsidRPr="004F25B2">
        <w:rPr>
          <w:rStyle w:val="StyleUnderline"/>
        </w:rPr>
        <w:t>are</w:t>
      </w:r>
      <w:proofErr w:type="gramEnd"/>
      <w:r w:rsidRPr="004F25B2">
        <w:rPr>
          <w:rStyle w:val="StyleUnderline"/>
        </w:rPr>
        <w:t xml:space="preserve"> even more staggering, with </w:t>
      </w:r>
      <w:r w:rsidRPr="004F25B2">
        <w:rPr>
          <w:rStyle w:val="StyleUnderline"/>
          <w:highlight w:val="yellow"/>
        </w:rPr>
        <w:t>84 percent of the voters in Florida and Ohio and 88 percent in Pennsylvania</w:t>
      </w:r>
      <w:r w:rsidRPr="003C6C70">
        <w:rPr>
          <w:rStyle w:val="StyleUnderline"/>
        </w:rPr>
        <w:t xml:space="preserve"> stating that they believe medical marijuana should be legal.</w:t>
      </w:r>
      <w:r>
        <w:rPr>
          <w:rStyle w:val="StyleUnderline"/>
        </w:rPr>
        <w:t xml:space="preserve"> </w:t>
      </w:r>
      <w:proofErr w:type="gramStart"/>
      <w:r w:rsidRPr="003C6C70">
        <w:rPr>
          <w:sz w:val="14"/>
        </w:rPr>
        <w:t>marijuana</w:t>
      </w:r>
      <w:proofErr w:type="gramEnd"/>
      <w:r w:rsidRPr="003C6C70">
        <w:rPr>
          <w:sz w:val="14"/>
        </w:rPr>
        <w:t xml:space="preserve">_voting </w:t>
      </w:r>
      <w:r w:rsidRPr="003C6C70">
        <w:rPr>
          <w:rStyle w:val="StyleUnderline"/>
        </w:rPr>
        <w:t>Florida, Ohio and Pennsylvania are considered swing states</w:t>
      </w:r>
      <w:r w:rsidRPr="003C6C70">
        <w:rPr>
          <w:sz w:val="14"/>
        </w:rPr>
        <w:t xml:space="preserve"> because since 1960, no candidate has succeeded without winning support from at least two of the three states, which makes political opinion in those regions highly salient. </w:t>
      </w:r>
      <w:r w:rsidRPr="003C6C70">
        <w:rPr>
          <w:rStyle w:val="StyleUnderline"/>
        </w:rPr>
        <w:t>Medical marijuana is now legal in 23 states and in Washington, D.C</w:t>
      </w:r>
      <w:r w:rsidRPr="003C6C70">
        <w:rPr>
          <w:sz w:val="14"/>
        </w:rPr>
        <w:t xml:space="preserve">., and recreational marijuana is now legal in three states and Washington, D.C. Oregon’s law legalizing recreational marijuana is set to take effect July 1, with activists in a handful of other states pushing ballot measures. While marijuana possession still remains illegal under federal law, many advocates say that </w:t>
      </w:r>
      <w:r w:rsidRPr="004F25B2">
        <w:rPr>
          <w:rStyle w:val="Emphasis"/>
          <w:highlight w:val="yellow"/>
        </w:rPr>
        <w:t>legalization will play a major role in the 2016 presidential race</w:t>
      </w:r>
      <w:r w:rsidRPr="003C6C70">
        <w:rPr>
          <w:rStyle w:val="Emphasis"/>
        </w:rPr>
        <w:t>.</w:t>
      </w:r>
      <w:r>
        <w:rPr>
          <w:rStyle w:val="Emphasis"/>
        </w:rPr>
        <w:t xml:space="preserve"> </w:t>
      </w:r>
      <w:r w:rsidRPr="003C6C70">
        <w:rPr>
          <w:sz w:val="14"/>
        </w:rPr>
        <w:t>“</w:t>
      </w:r>
      <w:r w:rsidRPr="004F25B2">
        <w:rPr>
          <w:rStyle w:val="Emphasis"/>
          <w:highlight w:val="yellow"/>
        </w:rPr>
        <w:t>Marijuana policy is a topic that 2016 presidential candidates</w:t>
      </w:r>
      <w:r w:rsidRPr="003C6C70">
        <w:rPr>
          <w:rStyle w:val="Emphasis"/>
        </w:rPr>
        <w:t xml:space="preserve"> </w:t>
      </w:r>
      <w:r w:rsidRPr="004F25B2">
        <w:rPr>
          <w:rStyle w:val="Emphasis"/>
          <w:highlight w:val="yellow"/>
        </w:rPr>
        <w:t>will not be able to avoid</w:t>
      </w:r>
      <w:r w:rsidRPr="003C6C70">
        <w:rPr>
          <w:rStyle w:val="Emphasis"/>
        </w:rPr>
        <w:t xml:space="preserve"> or dismiss with a pithy talking point</w:t>
      </w:r>
      <w:r w:rsidRPr="003C6C70">
        <w:rPr>
          <w:sz w:val="14"/>
        </w:rPr>
        <w:t>,” John Hudak wrote last month. “</w:t>
      </w:r>
      <w:r w:rsidRPr="003C6C70">
        <w:rPr>
          <w:rStyle w:val="Emphasis"/>
        </w:rPr>
        <w:t xml:space="preserve">It is one that </w:t>
      </w:r>
      <w:r w:rsidRPr="004F25B2">
        <w:rPr>
          <w:rStyle w:val="Emphasis"/>
          <w:highlight w:val="yellow"/>
        </w:rPr>
        <w:t>candidates</w:t>
      </w:r>
      <w:r w:rsidRPr="003C6C70">
        <w:rPr>
          <w:rStyle w:val="Emphasis"/>
        </w:rPr>
        <w:t xml:space="preserve"> </w:t>
      </w:r>
      <w:r w:rsidRPr="004F25B2">
        <w:rPr>
          <w:rStyle w:val="Emphasis"/>
          <w:highlight w:val="yellow"/>
        </w:rPr>
        <w:t>will</w:t>
      </w:r>
      <w:r w:rsidRPr="003C6C70">
        <w:rPr>
          <w:rStyle w:val="Emphasis"/>
        </w:rPr>
        <w:t xml:space="preserve"> </w:t>
      </w:r>
      <w:r w:rsidRPr="004F25B2">
        <w:rPr>
          <w:rStyle w:val="Emphasis"/>
          <w:highlight w:val="yellow"/>
        </w:rPr>
        <w:t>have to</w:t>
      </w:r>
      <w:r w:rsidRPr="003C6C70">
        <w:rPr>
          <w:rStyle w:val="Emphasis"/>
        </w:rPr>
        <w:t xml:space="preserve"> think about and </w:t>
      </w:r>
      <w:r w:rsidRPr="004F25B2">
        <w:rPr>
          <w:rStyle w:val="Emphasis"/>
          <w:highlight w:val="yellow"/>
        </w:rPr>
        <w:t>engage</w:t>
      </w:r>
      <w:r w:rsidRPr="003C6C70">
        <w:rPr>
          <w:rStyle w:val="Emphasis"/>
        </w:rPr>
        <w:t>.”</w:t>
      </w:r>
      <w:r>
        <w:rPr>
          <w:rStyle w:val="Emphasis"/>
        </w:rPr>
        <w:t xml:space="preserve"> </w:t>
      </w:r>
      <w:r w:rsidRPr="003C6C70">
        <w:rPr>
          <w:sz w:val="14"/>
        </w:rPr>
        <w:t xml:space="preserve">In fact, in a recent Gallup survey a whopping </w:t>
      </w:r>
      <w:r w:rsidRPr="003C6C70">
        <w:rPr>
          <w:rStyle w:val="StyleUnderline"/>
        </w:rPr>
        <w:t>51 percent of Americans said they favor legalization of marijuana.</w:t>
      </w:r>
      <w:r w:rsidRPr="003C6C70">
        <w:rPr>
          <w:sz w:val="14"/>
        </w:rPr>
        <w:t xml:space="preserve"> In a comparative poll taken in 2004, only 32 percent of Americans supported legalization. According to an article recently published in Newsweek, The topic of legalizing marijuana even made its way into last months Conservative Political Action Conference (CPAC) where many top Republican politicians were pushed on this issue. “Moderators brought up marijuana because candidates wanted to discuss it.” The article read, “In the lead up to and during CPAC, nearly every top tier presidential candidate was pushed on this issue in unprecedented ways.” The issue was brought up by many speeches, and Q&amp;A sessions as one of many serious policies of interest to the CPAC crowd. Rand Paul has showed himself to be a possible advocate for marijuana legalization, in an effort to connect to many of the younger voters while others have been leaning toward favorable legislation on medical marijuana. Others, however, like Jeb Bush and Marco Rubio, have taken a more hardline, war-on-drugs approach to the topic. Beyond political necessity, there are fundamental policy motives to why this issue matters to the GOP. </w:t>
      </w:r>
      <w:r w:rsidRPr="003C6C70">
        <w:rPr>
          <w:rStyle w:val="StyleUnderline"/>
        </w:rPr>
        <w:t>Federalism is often popular with the GOP base with “states’ rights” used by many Republicans as a safe bet on uncomfortable issues.</w:t>
      </w:r>
      <w:r w:rsidRPr="003C6C70">
        <w:rPr>
          <w:sz w:val="14"/>
        </w:rPr>
        <w:t xml:space="preserve"> Rand Paul, turned to the old standby in his comments relating to legalization, </w:t>
      </w:r>
      <w:r w:rsidRPr="003C6C70">
        <w:rPr>
          <w:rStyle w:val="StyleUnderline"/>
        </w:rPr>
        <w:t>hailing states’ rights as a means to get the federal government out of individual states’ campaigns to legalize marijuana.</w:t>
      </w:r>
      <w:r>
        <w:rPr>
          <w:rStyle w:val="StyleUnderline"/>
        </w:rPr>
        <w:t xml:space="preserve"> </w:t>
      </w:r>
      <w:r w:rsidRPr="004F25B2">
        <w:rPr>
          <w:rStyle w:val="Emphasis"/>
          <w:highlight w:val="yellow"/>
        </w:rPr>
        <w:t>Democrats</w:t>
      </w:r>
      <w:r w:rsidRPr="003C6C70">
        <w:rPr>
          <w:rStyle w:val="Emphasis"/>
        </w:rPr>
        <w:t xml:space="preserve">, </w:t>
      </w:r>
      <w:r w:rsidRPr="004F25B2">
        <w:rPr>
          <w:rStyle w:val="Emphasis"/>
          <w:highlight w:val="yellow"/>
        </w:rPr>
        <w:t>on the other hand are using legalization as a means to push for criminal justice reformation</w:t>
      </w:r>
      <w:r w:rsidRPr="003C6C70">
        <w:rPr>
          <w:rStyle w:val="Emphasis"/>
        </w:rPr>
        <w:t xml:space="preserve"> as well as opening the floor to talk about the racial, social, and economic implications of marijuana arrests.</w:t>
      </w:r>
    </w:p>
    <w:p w14:paraId="13CD3635" w14:textId="77777777" w:rsidR="00350353" w:rsidRDefault="00350353" w:rsidP="00350353"/>
    <w:p w14:paraId="42A53A56" w14:textId="77777777" w:rsidR="00350353" w:rsidRDefault="00350353" w:rsidP="00350353">
      <w:pPr>
        <w:pStyle w:val="Heading4"/>
      </w:pPr>
      <w:r>
        <w:t>Marijuana is a top issue for swing voters, Hispanics, and African Americans</w:t>
      </w:r>
    </w:p>
    <w:p w14:paraId="57BBE017" w14:textId="77777777" w:rsidR="00350353" w:rsidRDefault="00350353" w:rsidP="00350353">
      <w:r w:rsidRPr="00AE4A1A">
        <w:t xml:space="preserve">John </w:t>
      </w:r>
      <w:r w:rsidRPr="00AE4A1A">
        <w:rPr>
          <w:rStyle w:val="Style13ptBold"/>
        </w:rPr>
        <w:t>Hudak</w:t>
      </w:r>
      <w:r w:rsidRPr="00AE4A1A">
        <w:t xml:space="preserve">, </w:t>
      </w:r>
      <w:r>
        <w:t xml:space="preserve">Brookings Institute, </w:t>
      </w:r>
      <w:r w:rsidRPr="00AE4A1A">
        <w:t>3-4-20</w:t>
      </w:r>
      <w:r w:rsidRPr="00AE4A1A">
        <w:rPr>
          <w:rStyle w:val="Style13ptBold"/>
        </w:rPr>
        <w:t>15</w:t>
      </w:r>
      <w:r w:rsidRPr="00AE4A1A">
        <w:t xml:space="preserve">, "Marijuana: The gateway to the 2016 presidential race," Brookings Institution, </w:t>
      </w:r>
      <w:hyperlink r:id="rId59" w:history="1">
        <w:r w:rsidRPr="00695612">
          <w:rPr>
            <w:rStyle w:val="Hyperlink"/>
          </w:rPr>
          <w:t>http://www.brookings.edu/blogs/fixgov/posts/2015/03/04-cpac-marijuana-president-2016-hudak</w:t>
        </w:r>
      </w:hyperlink>
      <w:r>
        <w:t>)//GV</w:t>
      </w:r>
    </w:p>
    <w:p w14:paraId="5D90ACF1" w14:textId="77777777" w:rsidR="00350353" w:rsidRPr="00AE4A1A" w:rsidRDefault="00350353" w:rsidP="00350353">
      <w:pPr>
        <w:rPr>
          <w:rStyle w:val="StyleUnderline"/>
        </w:rPr>
      </w:pPr>
      <w:r w:rsidRPr="00AE4A1A">
        <w:rPr>
          <w:sz w:val="14"/>
        </w:rPr>
        <w:t xml:space="preserve">This year, something odd happened on the way to the podium. Speakers were sprayed with an array of questions on a topic that was somewhat new to the conservative agenda: marijuana policy. The goal wasn’t to catch candidates in a “gotcha” moment nor </w:t>
      </w:r>
      <w:proofErr w:type="gramStart"/>
      <w:r w:rsidRPr="00AE4A1A">
        <w:rPr>
          <w:sz w:val="14"/>
        </w:rPr>
        <w:t>was it pushed by a snarky questioner or audience heckler</w:t>
      </w:r>
      <w:proofErr w:type="gramEnd"/>
      <w:r w:rsidRPr="00AE4A1A">
        <w:rPr>
          <w:sz w:val="14"/>
        </w:rPr>
        <w:t xml:space="preserve">. Instead, </w:t>
      </w:r>
      <w:r w:rsidRPr="00AE4A1A">
        <w:rPr>
          <w:rStyle w:val="StyleUnderline"/>
        </w:rPr>
        <w:t>moderators brought marijuana up because candidates wanted to discuss it.</w:t>
      </w:r>
      <w:r w:rsidRPr="00AE4A1A">
        <w:rPr>
          <w:sz w:val="14"/>
        </w:rPr>
        <w:t xml:space="preserve"> In the lead up to and during CPAC, nearly </w:t>
      </w:r>
      <w:r w:rsidRPr="00AE4A1A">
        <w:rPr>
          <w:rStyle w:val="StyleUnderline"/>
        </w:rPr>
        <w:t>every top tier presidential candidate was pushed on this issue in unprecedented ways</w:t>
      </w:r>
      <w:r w:rsidRPr="00AE4A1A">
        <w:rPr>
          <w:sz w:val="14"/>
        </w:rPr>
        <w:t xml:space="preserve">. It made its way into speeches and Q&amp;A sessions not as a tongue-in-cheek, light moment, but as one of many serious policies of interest to the CPAC crowd. I have written previously on this blog that marijuana policy is a topic that 2016 presidential candidates will not be able to avoid or dismiss with a pithy talking point. It is one that candidates will have to think about and engage. CPAC showed us how true this is. In some ways </w:t>
      </w:r>
      <w:r w:rsidRPr="004F25B2">
        <w:rPr>
          <w:rStyle w:val="StyleUnderline"/>
          <w:highlight w:val="yellow"/>
        </w:rPr>
        <w:t>marijuana policy is the perfect issue for a presidential campaign.</w:t>
      </w:r>
      <w:r w:rsidRPr="00AE4A1A">
        <w:rPr>
          <w:rStyle w:val="StyleUnderline"/>
        </w:rPr>
        <w:t xml:space="preserve"> It has far reaching consequences that both parties have reason to engage</w:t>
      </w:r>
      <w:r w:rsidRPr="00AE4A1A">
        <w:rPr>
          <w:sz w:val="14"/>
        </w:rPr>
        <w:t xml:space="preserve">. Not to mention, </w:t>
      </w:r>
      <w:r w:rsidRPr="00AE4A1A">
        <w:rPr>
          <w:rStyle w:val="StyleUnderline"/>
        </w:rPr>
        <w:t>it’s an edgy topic that media just can’t resist.</w:t>
      </w:r>
      <w:r>
        <w:rPr>
          <w:rStyle w:val="StyleUnderline"/>
        </w:rPr>
        <w:t xml:space="preserve"> </w:t>
      </w:r>
      <w:r w:rsidRPr="00AE4A1A">
        <w:rPr>
          <w:sz w:val="14"/>
        </w:rPr>
        <w:t xml:space="preserve">How </w:t>
      </w:r>
      <w:r w:rsidRPr="00B2711E">
        <w:rPr>
          <w:rStyle w:val="StyleUnderline"/>
          <w:highlight w:val="yellow"/>
        </w:rPr>
        <w:t>marijuana policy became a mainstream election issue</w:t>
      </w:r>
      <w:r>
        <w:rPr>
          <w:rStyle w:val="StyleUnderline"/>
        </w:rPr>
        <w:t xml:space="preserve"> </w:t>
      </w:r>
      <w:r w:rsidRPr="00AE4A1A">
        <w:rPr>
          <w:sz w:val="14"/>
        </w:rPr>
        <w:t xml:space="preserve">Gone are the days where college-age cannabis use was a scandal among White House contenders. Presidential candidates are now open, seemingly honest, and far less embarrassed about admitting to smoking pot. And thus gone are the days when candidates like Bill Clinton admitted to smoking pot but said (to great derision) “but I didn’t inhale.” Voters don’t see it as a disqualifier—largely because many voters have experimented with the substance themselves. Beyond the shrinking taboo of marijuana, recent waves of medical marijuana legalization (now systematized in dozens of states) and recreational legalization (in Alaska, Colorado, Oregon, Washington, and Washington, DC) present interesting scenarios for federal law. The Clinton, Bush, and Obama administrations have responded to state marijuana policies in a variety of ways—from legal challenges to laissez-faire enforcement—but regardless, marijuana has garnered presidential attention. </w:t>
      </w:r>
      <w:r w:rsidRPr="00AE4A1A">
        <w:rPr>
          <w:rStyle w:val="StyleUnderline"/>
        </w:rPr>
        <w:t>The issue will only become more pressing as more states decide to loosen their laws through decriminalization, medical expansion, or outright legalization.</w:t>
      </w:r>
      <w:r>
        <w:rPr>
          <w:rStyle w:val="StyleUnderline"/>
        </w:rPr>
        <w:t xml:space="preserve"> </w:t>
      </w:r>
      <w:r w:rsidRPr="00AE4A1A">
        <w:rPr>
          <w:sz w:val="14"/>
        </w:rPr>
        <w:t>Because marijuana is an issue that no president will be able to ignore</w:t>
      </w:r>
      <w:r w:rsidRPr="00AE4A1A">
        <w:rPr>
          <w:rStyle w:val="StyleUnderline"/>
        </w:rPr>
        <w:t xml:space="preserve">, it is </w:t>
      </w:r>
      <w:r w:rsidRPr="00B2711E">
        <w:rPr>
          <w:rStyle w:val="StyleUnderline"/>
          <w:highlight w:val="yellow"/>
        </w:rPr>
        <w:t xml:space="preserve">an issue no </w:t>
      </w:r>
      <w:r w:rsidRPr="00B2711E">
        <w:rPr>
          <w:rStyle w:val="StyleUnderline"/>
        </w:rPr>
        <w:t xml:space="preserve">presidential </w:t>
      </w:r>
      <w:r w:rsidRPr="00B2711E">
        <w:rPr>
          <w:rStyle w:val="StyleUnderline"/>
          <w:highlight w:val="yellow"/>
        </w:rPr>
        <w:t>candidate will be able to avoid.</w:t>
      </w:r>
      <w:r>
        <w:rPr>
          <w:rStyle w:val="StyleUnderline"/>
        </w:rPr>
        <w:t xml:space="preserve"> </w:t>
      </w:r>
      <w:r w:rsidRPr="00AE4A1A">
        <w:rPr>
          <w:sz w:val="14"/>
        </w:rPr>
        <w:t xml:space="preserve">Why Republicans want to talk about marijuana </w:t>
      </w:r>
      <w:proofErr w:type="gramStart"/>
      <w:r w:rsidRPr="00AE4A1A">
        <w:rPr>
          <w:sz w:val="14"/>
        </w:rPr>
        <w:t>There</w:t>
      </w:r>
      <w:proofErr w:type="gramEnd"/>
      <w:r w:rsidRPr="00AE4A1A">
        <w:rPr>
          <w:sz w:val="14"/>
        </w:rPr>
        <w:t xml:space="preserve"> are a variety of substantive reasons marijuana policy is an appealing topic for some—if not all—Republican hopefuls. However, there is a central political basis for it: presidential primaries. In many ways, the GOP is in </w:t>
      </w:r>
      <w:proofErr w:type="gramStart"/>
      <w:r w:rsidRPr="00AE4A1A">
        <w:rPr>
          <w:sz w:val="14"/>
        </w:rPr>
        <w:t>lock-step</w:t>
      </w:r>
      <w:proofErr w:type="gramEnd"/>
      <w:r w:rsidRPr="00AE4A1A">
        <w:rPr>
          <w:sz w:val="14"/>
        </w:rPr>
        <w:t xml:space="preserve"> on a variety of major issues: healthcare, budget deficits, taxes, executive power, international trade, etc. As a result, it is hard to find daylight between the candidates. For evidence of this, re-watch some of the 2012 GOP presidential debates. At times, they looked more like a church choir eager to find harmony than a group of adversaries trying to win a race. Marijuana is different. Views diverge among Republicans. Some candidates, like Rand Paul, have come closer to embracing legalization—at least those efforts at the state level—in an effort to connect to younger and libertarian voters. Others have been far more open-minded about medical marijuana, either endorsing such systems or appearing comfortable </w:t>
      </w:r>
      <w:proofErr w:type="gramStart"/>
      <w:r w:rsidRPr="00AE4A1A">
        <w:rPr>
          <w:sz w:val="14"/>
        </w:rPr>
        <w:t>with a hands</w:t>
      </w:r>
      <w:proofErr w:type="gramEnd"/>
      <w:r w:rsidRPr="00AE4A1A">
        <w:rPr>
          <w:sz w:val="14"/>
        </w:rPr>
        <w:t xml:space="preserve"> off approach. Still others, like Jeb Bush and Marco Rubio, have taken a more hardline, war-on-drugs approach to the topic. This diversity is a magnificent thing for Republicans and republican voters. Among (prospective) candidates who, at times, seem to be policy clones, marijuana offers voters the ability to distinguish positions. As a result, candidates must have positions on the topic. Beyond political necessity, there are substantive policy reasons why this issue matters to the GOP. Federalism is often popular with the GOP base, and </w:t>
      </w:r>
      <w:proofErr w:type="gramStart"/>
      <w:r w:rsidRPr="00AE4A1A">
        <w:rPr>
          <w:sz w:val="14"/>
        </w:rPr>
        <w:t>hailing</w:t>
      </w:r>
      <w:proofErr w:type="gramEnd"/>
      <w:r w:rsidRPr="00AE4A1A">
        <w:rPr>
          <w:sz w:val="14"/>
        </w:rPr>
        <w:t xml:space="preserve"> “states rights” is often times a safe bet on uncomfortable issues. Criminal justice reform has its staunch GOP supporters, particularly among the libertarian wing, and Rand Paul has both taken up that torch within the party and even outside the party to connect with voters on the issue of marijuana. On the flip side, values voters still have a loud voice within the party—particularly in the primary electorate—and some Republicans have carved out firm opposition to marijuana, suggesting for pot policy, their administration’s position will be simple: just say no. Why Democrats want to talk about marijuana For a Democrat, marijuana policy is an easier call. It offers little risk among the base that largely supports liberalized marijuana laws. </w:t>
      </w:r>
      <w:r w:rsidRPr="00AE4A1A">
        <w:rPr>
          <w:rStyle w:val="StyleUnderline"/>
        </w:rPr>
        <w:t>It connects well with younger voters. Medical marijuana can help Democratic candidates talk about healthcare and family life. It also offers Democrats a topic where they can robustly speak against an activist, intrusive federal government that needs to back off</w:t>
      </w:r>
      <w:r w:rsidRPr="00AE4A1A">
        <w:rPr>
          <w:sz w:val="14"/>
        </w:rPr>
        <w:t xml:space="preserve">—a rare, but welcome opportunity for a left-leaning candidate. </w:t>
      </w:r>
      <w:r w:rsidRPr="00B2711E">
        <w:rPr>
          <w:rStyle w:val="StyleUnderline"/>
          <w:highlight w:val="yellow"/>
        </w:rPr>
        <w:t>In the African American and Latino communities, Democrats can talk about criminal justice reform,</w:t>
      </w:r>
      <w:r w:rsidRPr="00AE4A1A">
        <w:rPr>
          <w:rStyle w:val="StyleUnderline"/>
        </w:rPr>
        <w:t xml:space="preserve"> </w:t>
      </w:r>
      <w:r w:rsidRPr="00B2711E">
        <w:rPr>
          <w:rStyle w:val="StyleUnderline"/>
          <w:highlight w:val="yellow"/>
        </w:rPr>
        <w:t>discrimination, economic disparities, and the job implications of marijuana arrests</w:t>
      </w:r>
      <w:r w:rsidRPr="00AE4A1A">
        <w:rPr>
          <w:rStyle w:val="StyleUnderline"/>
        </w:rPr>
        <w:t>.</w:t>
      </w:r>
      <w:r>
        <w:rPr>
          <w:rStyle w:val="StyleUnderline"/>
        </w:rPr>
        <w:t xml:space="preserve"> </w:t>
      </w:r>
      <w:r w:rsidRPr="00AE4A1A">
        <w:rPr>
          <w:sz w:val="14"/>
        </w:rPr>
        <w:t xml:space="preserve">The issue has easy, natural connections to the large scale issues Democrats are likely to make the centerpiece of a presidential run, and while marijuana will not drive the debate, it will make for easy vehicle to continue the conversation on race, equality, opportunity, economics, and justice. </w:t>
      </w:r>
      <w:r w:rsidRPr="00AE4A1A">
        <w:rPr>
          <w:rStyle w:val="StyleUnderline"/>
        </w:rPr>
        <w:t xml:space="preserve">Why </w:t>
      </w:r>
      <w:r w:rsidRPr="00B2711E">
        <w:rPr>
          <w:rStyle w:val="StyleUnderline"/>
          <w:highlight w:val="yellow"/>
        </w:rPr>
        <w:t>marijuana will matter in the general election</w:t>
      </w:r>
      <w:r>
        <w:rPr>
          <w:rStyle w:val="StyleUnderline"/>
        </w:rPr>
        <w:t xml:space="preserve"> </w:t>
      </w:r>
      <w:r w:rsidRPr="00AE4A1A">
        <w:rPr>
          <w:rStyle w:val="StyleUnderline"/>
        </w:rPr>
        <w:t>Marijuana policy will likely play a noticeable role in the general election,</w:t>
      </w:r>
      <w:r w:rsidRPr="00AE4A1A">
        <w:rPr>
          <w:sz w:val="14"/>
        </w:rPr>
        <w:t xml:space="preserve"> too. </w:t>
      </w:r>
      <w:r w:rsidRPr="00B2711E">
        <w:rPr>
          <w:rStyle w:val="StyleUnderline"/>
          <w:highlight w:val="yellow"/>
        </w:rPr>
        <w:t>The issue has implications for states that truly matter in presidential campaigns</w:t>
      </w:r>
      <w:r w:rsidRPr="00AE4A1A">
        <w:rPr>
          <w:rStyle w:val="StyleUnderline"/>
        </w:rPr>
        <w:t>.</w:t>
      </w:r>
      <w:r w:rsidRPr="00AE4A1A">
        <w:rPr>
          <w:sz w:val="14"/>
        </w:rPr>
        <w:t xml:space="preserve"> </w:t>
      </w:r>
      <w:r w:rsidRPr="00B2711E">
        <w:rPr>
          <w:rStyle w:val="StyleUnderline"/>
          <w:highlight w:val="yellow"/>
        </w:rPr>
        <w:t>Recreational legalization is a reality in swing states like Colorado</w:t>
      </w:r>
      <w:r w:rsidRPr="00AE4A1A">
        <w:rPr>
          <w:rStyle w:val="StyleUnderline"/>
        </w:rPr>
        <w:t>.</w:t>
      </w:r>
      <w:r w:rsidRPr="00AE4A1A">
        <w:rPr>
          <w:sz w:val="14"/>
        </w:rPr>
        <w:t xml:space="preserve"> </w:t>
      </w:r>
      <w:r w:rsidRPr="00AE4A1A">
        <w:rPr>
          <w:rStyle w:val="StyleUnderline"/>
        </w:rPr>
        <w:t>Other marijuana measures may appear on ballots in which presidential candidates frequently look for votes (</w:t>
      </w:r>
      <w:r w:rsidRPr="00B2711E">
        <w:rPr>
          <w:rStyle w:val="StyleUnderline"/>
          <w:highlight w:val="yellow"/>
        </w:rPr>
        <w:t>Florida, Maine</w:t>
      </w:r>
      <w:r w:rsidRPr="00AE4A1A">
        <w:rPr>
          <w:sz w:val="14"/>
        </w:rPr>
        <w:t xml:space="preserve">) or campaign money (California). In addition, medical marijuana policy—now the law in many places—means that </w:t>
      </w:r>
      <w:r w:rsidRPr="00AE4A1A">
        <w:rPr>
          <w:rStyle w:val="StyleUnderline"/>
        </w:rPr>
        <w:t>swing state voters will be interested in what their next president will have to say on the topic.</w:t>
      </w:r>
      <w:r>
        <w:rPr>
          <w:rStyle w:val="StyleUnderline"/>
        </w:rPr>
        <w:t xml:space="preserve"> </w:t>
      </w:r>
      <w:r w:rsidRPr="00AE4A1A">
        <w:rPr>
          <w:sz w:val="14"/>
        </w:rPr>
        <w:t xml:space="preserve">The issue engages a variety of issues that reach beyond marijuana itself, posing serious leadership questions for any prospective chief executive. It involves issues of law and regulatory enforcement, federal research policy, medical and pharmaceutical policy, state-federal relations, criminal justice, privacy, agriculture, commerce, small business policy, and banking and financial regulations. These are issues no presidential candidate can avoid, even if talking marijuana policy isn’t atop their to-do list. </w:t>
      </w:r>
      <w:r w:rsidRPr="00AE4A1A">
        <w:rPr>
          <w:rStyle w:val="StyleUnderline"/>
        </w:rPr>
        <w:t>The nature of the issue and the penumbra of policies it involves forces the issue into the 2016 conversation, whether Jeb Bush or Hillary Clinton or Scott Walker want it to be.</w:t>
      </w:r>
      <w:r>
        <w:rPr>
          <w:rStyle w:val="StyleUnderline"/>
        </w:rPr>
        <w:t xml:space="preserve"> </w:t>
      </w:r>
      <w:r w:rsidRPr="00AE4A1A">
        <w:rPr>
          <w:sz w:val="14"/>
        </w:rPr>
        <w:t xml:space="preserve">In addition, the media will not be able to resist the temptation to discuss it. Thus far, media figures ranging from Sean Hannity to Christiane Amanpour have asked prospective candidates about not just marijuana use, but marijuana policy (a huge distinction compared to previous presidential campaigns). That appetite for something new, something edgy, something with public appeal will only grow as the campaign season rages on. CPAC showed that marijuana policy is a serious issue for candidates, and </w:t>
      </w:r>
      <w:r w:rsidRPr="00AE4A1A">
        <w:rPr>
          <w:rStyle w:val="StyleUnderline"/>
        </w:rPr>
        <w:t>the 2016 presidential race will demonstrate how big the issue has become.</w:t>
      </w:r>
    </w:p>
    <w:p w14:paraId="12478A8C" w14:textId="77777777" w:rsidR="00350353" w:rsidRPr="00B83131" w:rsidRDefault="00350353" w:rsidP="00350353"/>
    <w:p w14:paraId="5D9ACD09" w14:textId="77777777" w:rsidR="00350353" w:rsidRDefault="00350353" w:rsidP="00350353">
      <w:pPr>
        <w:pStyle w:val="Heading3"/>
      </w:pPr>
      <w:r>
        <w:t>Pounder: Economy</w:t>
      </w:r>
    </w:p>
    <w:p w14:paraId="16B8CA9B" w14:textId="77777777" w:rsidR="00350353" w:rsidRDefault="00350353" w:rsidP="00350353">
      <w:pPr>
        <w:pStyle w:val="Heading4"/>
      </w:pPr>
      <w:r>
        <w:t>Job growth is the biggest issue in the 2016 election–empirics prove true in important states</w:t>
      </w:r>
    </w:p>
    <w:p w14:paraId="4A416B35" w14:textId="77777777" w:rsidR="00350353" w:rsidRDefault="00350353" w:rsidP="00350353">
      <w:r w:rsidRPr="00234D80">
        <w:t xml:space="preserve">Ginger </w:t>
      </w:r>
      <w:r w:rsidRPr="00234D80">
        <w:rPr>
          <w:b/>
        </w:rPr>
        <w:t>Gibson, 2-20-2015</w:t>
      </w:r>
      <w:r w:rsidRPr="00234D80">
        <w:t xml:space="preserve">, </w:t>
      </w:r>
      <w:r w:rsidRPr="00234D80">
        <w:rPr>
          <w:sz w:val="16"/>
          <w:szCs w:val="16"/>
        </w:rPr>
        <w:t>"Ginger Gibson is Senior Political Writer at the International Business Times, Election 2016: Economy Going To Remain Top Voter Issue," International Business Times, http://www.ibtimes.com/election-2016-economy-going-remain-top-voter-issue-1823856)</w:t>
      </w:r>
    </w:p>
    <w:p w14:paraId="4ABAB45C" w14:textId="77777777" w:rsidR="00350353" w:rsidRPr="00234D80" w:rsidRDefault="00350353" w:rsidP="00350353">
      <w:pPr>
        <w:rPr>
          <w:sz w:val="16"/>
        </w:rPr>
      </w:pPr>
      <w:r w:rsidRPr="00234D80">
        <w:rPr>
          <w:sz w:val="16"/>
        </w:rPr>
        <w:t xml:space="preserve">WASHINGTON -- </w:t>
      </w:r>
      <w:r w:rsidRPr="00F558F9">
        <w:rPr>
          <w:rStyle w:val="StyleUnderline"/>
          <w:highlight w:val="yellow"/>
        </w:rPr>
        <w:t>It’s still the economy</w:t>
      </w:r>
      <w:r w:rsidRPr="00234D80">
        <w:rPr>
          <w:sz w:val="16"/>
        </w:rPr>
        <w:t xml:space="preserve">. </w:t>
      </w:r>
      <w:r w:rsidRPr="00F558F9">
        <w:rPr>
          <w:rStyle w:val="StyleUnderline"/>
          <w:highlight w:val="yellow"/>
        </w:rPr>
        <w:t>For the last two presidential elections the economy has been the top issue</w:t>
      </w:r>
      <w:r w:rsidRPr="00234D80">
        <w:rPr>
          <w:rStyle w:val="StyleUnderline"/>
        </w:rPr>
        <w:t xml:space="preserve"> for voters and governors across the country don’t see that changing</w:t>
      </w:r>
      <w:r w:rsidRPr="00234D80">
        <w:rPr>
          <w:sz w:val="16"/>
        </w:rPr>
        <w:t>. Republicans and Democrats from swing states and those solidly red or blue agree not much is going to change for 2016</w:t>
      </w:r>
      <w:proofErr w:type="gramStart"/>
      <w:r w:rsidRPr="00234D80">
        <w:rPr>
          <w:sz w:val="16"/>
        </w:rPr>
        <w:t>.</w:t>
      </w:r>
      <w:r w:rsidRPr="00234D80">
        <w:rPr>
          <w:sz w:val="12"/>
        </w:rPr>
        <w:t>¶</w:t>
      </w:r>
      <w:proofErr w:type="gramEnd"/>
      <w:r w:rsidRPr="00234D80">
        <w:rPr>
          <w:sz w:val="16"/>
        </w:rPr>
        <w:t xml:space="preserve"> “Very important,” said Democratic Gov. John Hickenlooper of swing state Colorado. “</w:t>
      </w:r>
      <w:r w:rsidRPr="00234D80">
        <w:rPr>
          <w:rStyle w:val="StyleUnderline"/>
        </w:rPr>
        <w:t>It’s still jobs. The economy is coming back, but wage growth hasn’t been sufficient enough.</w:t>
      </w:r>
      <w:r w:rsidRPr="00234D80">
        <w:rPr>
          <w:sz w:val="16"/>
        </w:rPr>
        <w:t xml:space="preserve"> I think it’s going to be jobs, jobs, jobs.”</w:t>
      </w:r>
      <w:r w:rsidRPr="00234D80">
        <w:rPr>
          <w:sz w:val="12"/>
        </w:rPr>
        <w:t>¶</w:t>
      </w:r>
      <w:r w:rsidRPr="00234D80">
        <w:rPr>
          <w:sz w:val="16"/>
        </w:rPr>
        <w:t xml:space="preserve"> </w:t>
      </w:r>
      <w:proofErr w:type="gramStart"/>
      <w:r w:rsidRPr="00234D80">
        <w:rPr>
          <w:sz w:val="16"/>
        </w:rPr>
        <w:t>The</w:t>
      </w:r>
      <w:proofErr w:type="gramEnd"/>
      <w:r w:rsidRPr="00234D80">
        <w:rPr>
          <w:sz w:val="16"/>
        </w:rPr>
        <w:t xml:space="preserve"> economy took center stage at this weekend’s National Governors Association winter meeting in Washington. </w:t>
      </w:r>
      <w:r w:rsidRPr="00234D80">
        <w:rPr>
          <w:rStyle w:val="StyleUnderline"/>
        </w:rPr>
        <w:t xml:space="preserve">Dozens of the nation’s governors huddled to talk about the most pressing issue for their states. </w:t>
      </w:r>
      <w:proofErr w:type="gramStart"/>
      <w:r w:rsidRPr="00F558F9">
        <w:rPr>
          <w:rStyle w:val="StyleUnderline"/>
          <w:highlight w:val="yellow"/>
        </w:rPr>
        <w:t>The theme was simple</w:t>
      </w:r>
      <w:proofErr w:type="gramEnd"/>
      <w:r w:rsidRPr="00F558F9">
        <w:rPr>
          <w:rStyle w:val="StyleUnderline"/>
          <w:highlight w:val="yellow"/>
        </w:rPr>
        <w:t xml:space="preserve">, </w:t>
      </w:r>
      <w:proofErr w:type="gramStart"/>
      <w:r w:rsidRPr="00F558F9">
        <w:rPr>
          <w:rStyle w:val="StyleUnderline"/>
          <w:highlight w:val="yellow"/>
        </w:rPr>
        <w:t>the economy still needs help</w:t>
      </w:r>
      <w:proofErr w:type="gramEnd"/>
      <w:r w:rsidRPr="00F558F9">
        <w:rPr>
          <w:rStyle w:val="StyleUnderline"/>
          <w:highlight w:val="yellow"/>
        </w:rPr>
        <w:t>. And they don’t see that changing before Election Day 2016</w:t>
      </w:r>
      <w:proofErr w:type="gramStart"/>
      <w:r w:rsidRPr="00234D80">
        <w:rPr>
          <w:rStyle w:val="StyleUnderline"/>
        </w:rPr>
        <w:t>.</w:t>
      </w:r>
      <w:r w:rsidRPr="00234D80">
        <w:rPr>
          <w:sz w:val="12"/>
        </w:rPr>
        <w:t>¶</w:t>
      </w:r>
      <w:proofErr w:type="gramEnd"/>
      <w:r w:rsidRPr="00234D80">
        <w:rPr>
          <w:sz w:val="16"/>
        </w:rPr>
        <w:t xml:space="preserve"> “</w:t>
      </w:r>
      <w:r w:rsidRPr="00F558F9">
        <w:rPr>
          <w:rStyle w:val="StyleUnderline"/>
          <w:highlight w:val="yellow"/>
        </w:rPr>
        <w:t>Jobs, economy and education are always in the forefront</w:t>
      </w:r>
      <w:r w:rsidRPr="00234D80">
        <w:rPr>
          <w:rStyle w:val="StyleUnderline"/>
        </w:rPr>
        <w:t xml:space="preserve">,” said </w:t>
      </w:r>
      <w:r w:rsidRPr="00234D80">
        <w:rPr>
          <w:sz w:val="16"/>
        </w:rPr>
        <w:t xml:space="preserve">Missouri Gov. </w:t>
      </w:r>
      <w:r w:rsidRPr="00234D80">
        <w:rPr>
          <w:rStyle w:val="StyleUnderline"/>
        </w:rPr>
        <w:t>Jay Nixon, a Democrat.</w:t>
      </w:r>
      <w:r w:rsidRPr="00234D80">
        <w:rPr>
          <w:sz w:val="16"/>
        </w:rPr>
        <w:t xml:space="preserve"> “I don’t think you’re ever going to get beyond a situation in which the dignity of a paycheck, the quality of education, aren’t the centerpiece of elections.”</w:t>
      </w:r>
      <w:r w:rsidRPr="00234D80">
        <w:rPr>
          <w:sz w:val="12"/>
        </w:rPr>
        <w:t>¶</w:t>
      </w:r>
      <w:r w:rsidRPr="00234D80">
        <w:rPr>
          <w:sz w:val="16"/>
        </w:rPr>
        <w:t xml:space="preserve"> Those like Florida Republican Sen</w:t>
      </w:r>
      <w:r w:rsidRPr="00234D80">
        <w:rPr>
          <w:rStyle w:val="StyleUnderline"/>
        </w:rPr>
        <w:t>. Marco Rubio,</w:t>
      </w:r>
      <w:r w:rsidRPr="00234D80">
        <w:rPr>
          <w:sz w:val="16"/>
        </w:rPr>
        <w:t xml:space="preserve"> who is on the list of potential 2016 candidates</w:t>
      </w:r>
      <w:r w:rsidRPr="00234D80">
        <w:rPr>
          <w:rStyle w:val="StyleUnderline"/>
        </w:rPr>
        <w:t>, have tried to argue foreign policy could take the forefront and make governors less attractive candidates</w:t>
      </w:r>
      <w:proofErr w:type="gramStart"/>
      <w:r w:rsidRPr="00234D80">
        <w:rPr>
          <w:sz w:val="16"/>
        </w:rPr>
        <w:t>.</w:t>
      </w:r>
      <w:r w:rsidRPr="00234D80">
        <w:rPr>
          <w:sz w:val="12"/>
        </w:rPr>
        <w:t>¶</w:t>
      </w:r>
      <w:proofErr w:type="gramEnd"/>
      <w:r w:rsidRPr="00234D80">
        <w:rPr>
          <w:sz w:val="16"/>
        </w:rPr>
        <w:t xml:space="preserve"> Rubio got some support from Indiana Gov. Mike Pence, a Republican. “There is a real possibility that 2016 could be the first foreign policy national election since 1980,” Pence said. “As we articulate an agenda for a growing economy, we also need to articulate a very clear agenda for restoring and renewing America’s position in the world.”</w:t>
      </w:r>
      <w:r w:rsidRPr="00234D80">
        <w:rPr>
          <w:sz w:val="12"/>
        </w:rPr>
        <w:t>¶</w:t>
      </w:r>
      <w:r w:rsidRPr="00234D80">
        <w:rPr>
          <w:sz w:val="16"/>
        </w:rPr>
        <w:t xml:space="preserve"> But Pence, who served on the House Foreign Affairs Committee when he was in Congress, is still part of the large Republican crowd being considered as possible a 2016 candidate. His time in Congress could mean he has the strongest foreign policy credentials of any of the sitting Republican governors</w:t>
      </w:r>
      <w:proofErr w:type="gramStart"/>
      <w:r w:rsidRPr="00234D80">
        <w:rPr>
          <w:sz w:val="16"/>
        </w:rPr>
        <w:t>.</w:t>
      </w:r>
      <w:r w:rsidRPr="00234D80">
        <w:rPr>
          <w:sz w:val="12"/>
        </w:rPr>
        <w:t>¶</w:t>
      </w:r>
      <w:proofErr w:type="gramEnd"/>
      <w:r w:rsidRPr="00234D80">
        <w:rPr>
          <w:sz w:val="16"/>
        </w:rPr>
        <w:t xml:space="preserve"> Most Republicans didn’t agree.</w:t>
      </w:r>
      <w:r w:rsidRPr="00234D80">
        <w:rPr>
          <w:sz w:val="12"/>
        </w:rPr>
        <w:t>¶</w:t>
      </w:r>
      <w:r w:rsidRPr="00234D80">
        <w:rPr>
          <w:sz w:val="16"/>
        </w:rPr>
        <w:t xml:space="preserve"> “</w:t>
      </w:r>
      <w:r w:rsidRPr="00F558F9">
        <w:rPr>
          <w:rStyle w:val="StyleUnderline"/>
          <w:highlight w:val="yellow"/>
        </w:rPr>
        <w:t>The economy</w:t>
      </w:r>
      <w:r w:rsidRPr="00234D80">
        <w:rPr>
          <w:rStyle w:val="StyleUnderline"/>
        </w:rPr>
        <w:t xml:space="preserve"> is always important and I know it’s important</w:t>
      </w:r>
      <w:r w:rsidRPr="00234D80">
        <w:rPr>
          <w:sz w:val="16"/>
        </w:rPr>
        <w:t xml:space="preserve"> in my great state of Nevada,” Republican Gov. Brian Sandoval, one of the few GOP governors not considering a 2016 White House run. “I think </w:t>
      </w:r>
      <w:r w:rsidRPr="00F558F9">
        <w:rPr>
          <w:sz w:val="16"/>
        </w:rPr>
        <w:t>t</w:t>
      </w:r>
      <w:r w:rsidRPr="00F558F9">
        <w:rPr>
          <w:rStyle w:val="StyleUnderline"/>
        </w:rPr>
        <w:t xml:space="preserve">hat </w:t>
      </w:r>
      <w:r w:rsidRPr="00F558F9">
        <w:rPr>
          <w:rStyle w:val="StyleUnderline"/>
          <w:highlight w:val="yellow"/>
        </w:rPr>
        <w:t>will be top of mind for the people of our nation</w:t>
      </w:r>
      <w:r w:rsidRPr="00234D80">
        <w:rPr>
          <w:rStyle w:val="StyleUnderline"/>
        </w:rPr>
        <w:t>.”</w:t>
      </w:r>
      <w:r w:rsidRPr="00234D80">
        <w:rPr>
          <w:sz w:val="12"/>
        </w:rPr>
        <w:t>¶</w:t>
      </w:r>
      <w:r w:rsidRPr="00234D80">
        <w:rPr>
          <w:sz w:val="16"/>
        </w:rPr>
        <w:t xml:space="preserve"> </w:t>
      </w:r>
      <w:r w:rsidRPr="00234D80">
        <w:rPr>
          <w:rStyle w:val="StyleUnderline"/>
        </w:rPr>
        <w:t xml:space="preserve">In the important primary state of </w:t>
      </w:r>
      <w:r w:rsidRPr="00F558F9">
        <w:rPr>
          <w:rStyle w:val="StyleUnderline"/>
          <w:highlight w:val="yellow"/>
        </w:rPr>
        <w:t>Iowa</w:t>
      </w:r>
      <w:r w:rsidRPr="00234D80">
        <w:rPr>
          <w:sz w:val="16"/>
        </w:rPr>
        <w:t xml:space="preserve">, which is also a swing state in the general election Gov. Terry Branstad, a Republican, said </w:t>
      </w:r>
      <w:r w:rsidRPr="00234D80">
        <w:rPr>
          <w:rStyle w:val="StyleUnderline"/>
        </w:rPr>
        <w:t xml:space="preserve">the fledgling agriculture sector </w:t>
      </w:r>
      <w:r w:rsidRPr="00F558F9">
        <w:rPr>
          <w:rStyle w:val="StyleUnderline"/>
          <w:highlight w:val="yellow"/>
        </w:rPr>
        <w:t>is going to make the government’s effect on the economy a top issue for voters in his state</w:t>
      </w:r>
      <w:proofErr w:type="gramStart"/>
      <w:r w:rsidRPr="00234D80">
        <w:rPr>
          <w:sz w:val="16"/>
        </w:rPr>
        <w:t>.</w:t>
      </w:r>
      <w:r w:rsidRPr="00234D80">
        <w:rPr>
          <w:sz w:val="12"/>
        </w:rPr>
        <w:t>¶</w:t>
      </w:r>
      <w:proofErr w:type="gramEnd"/>
      <w:r w:rsidRPr="00234D80">
        <w:rPr>
          <w:sz w:val="16"/>
        </w:rPr>
        <w:t xml:space="preserve"> “Agriculture is being really hurt by what the EPA [Environmental Protection Agency] is doing to the fuel standard,” Branstad said. “Agriculture income, which was good ever since we had the renewable fuel standard, now corn prices are below the price of production.”</w:t>
      </w:r>
      <w:r w:rsidRPr="00234D80">
        <w:rPr>
          <w:sz w:val="12"/>
        </w:rPr>
        <w:t>¶</w:t>
      </w:r>
      <w:r w:rsidRPr="00234D80">
        <w:rPr>
          <w:sz w:val="16"/>
        </w:rPr>
        <w:t xml:space="preserve"> </w:t>
      </w:r>
      <w:r w:rsidRPr="00234D80">
        <w:rPr>
          <w:rStyle w:val="StyleUnderline"/>
        </w:rPr>
        <w:t>He’s holding a meeting of the likely Republican presidential candidates in his state next month to talk about the economy</w:t>
      </w:r>
      <w:r w:rsidRPr="00234D80">
        <w:rPr>
          <w:sz w:val="16"/>
        </w:rPr>
        <w:t>. He already expects at least 10 likely candidates to attend and face questions about agriculture. “That’s an issue we’re going to be asking all the candidates and want to know what they’re going to be doing about it,” Branstad said</w:t>
      </w:r>
      <w:proofErr w:type="gramStart"/>
      <w:r w:rsidRPr="00234D80">
        <w:rPr>
          <w:sz w:val="16"/>
        </w:rPr>
        <w:t>.</w:t>
      </w:r>
      <w:r w:rsidRPr="00234D80">
        <w:rPr>
          <w:sz w:val="12"/>
        </w:rPr>
        <w:t>¶</w:t>
      </w:r>
      <w:proofErr w:type="gramEnd"/>
      <w:r w:rsidRPr="00234D80">
        <w:rPr>
          <w:sz w:val="16"/>
        </w:rPr>
        <w:t xml:space="preserve"> </w:t>
      </w:r>
      <w:r w:rsidRPr="00F558F9">
        <w:rPr>
          <w:rStyle w:val="StyleUnderline"/>
          <w:highlight w:val="yellow"/>
        </w:rPr>
        <w:t>For states that have had their recovery slowed, the issue could be even more pressing. “</w:t>
      </w:r>
      <w:r w:rsidRPr="00234D80">
        <w:rPr>
          <w:rStyle w:val="StyleUnderline"/>
        </w:rPr>
        <w:t>It’s always going to be the economy,</w:t>
      </w:r>
      <w:r w:rsidRPr="00234D80">
        <w:rPr>
          <w:sz w:val="16"/>
        </w:rPr>
        <w:t>” swing state Virginia Gov. Terry McAuliffe, a Democrat, said. “</w:t>
      </w:r>
      <w:r w:rsidRPr="00234D80">
        <w:rPr>
          <w:rStyle w:val="StyleUnderline"/>
        </w:rPr>
        <w:t>It’s all about the jobs, about the economy. The economy is coming back.</w:t>
      </w:r>
      <w:r w:rsidRPr="00234D80">
        <w:rPr>
          <w:sz w:val="16"/>
        </w:rPr>
        <w:t xml:space="preserve"> Virginia is a little slower because of the large defense cuts and sequestration.”</w:t>
      </w:r>
      <w:r w:rsidRPr="00234D80">
        <w:rPr>
          <w:sz w:val="12"/>
        </w:rPr>
        <w:t>¶</w:t>
      </w:r>
      <w:r w:rsidRPr="00234D80">
        <w:rPr>
          <w:sz w:val="16"/>
        </w:rPr>
        <w:t xml:space="preserve"> </w:t>
      </w:r>
      <w:r w:rsidRPr="00234D80">
        <w:rPr>
          <w:rStyle w:val="StyleUnderline"/>
        </w:rPr>
        <w:t>It doesn’t matter if the state has suffered from a slower recovery or a speedier one, governors sense the economy still is the top voter concern</w:t>
      </w:r>
      <w:proofErr w:type="gramStart"/>
      <w:r w:rsidRPr="00234D80">
        <w:rPr>
          <w:sz w:val="16"/>
        </w:rPr>
        <w:t>.</w:t>
      </w:r>
      <w:r w:rsidRPr="00234D80">
        <w:rPr>
          <w:sz w:val="12"/>
        </w:rPr>
        <w:t>¶</w:t>
      </w:r>
      <w:proofErr w:type="gramEnd"/>
      <w:r w:rsidRPr="00234D80">
        <w:rPr>
          <w:sz w:val="16"/>
        </w:rPr>
        <w:t xml:space="preserve"> “The economy will continue to be the issue, even in Delaware where over the last two years we’ve significantly outpaced the nation, last year tripled the pace of job growth of our neighboring states,” said Gov. Jack Markell, a Democrat. “</w:t>
      </w:r>
      <w:r w:rsidRPr="00234D80">
        <w:rPr>
          <w:rStyle w:val="StyleUnderline"/>
        </w:rPr>
        <w:t xml:space="preserve">It’s not only the number of jobs, but it’s the quality of jobs, it’s the wages. </w:t>
      </w:r>
      <w:r w:rsidRPr="00F558F9">
        <w:rPr>
          <w:rStyle w:val="Emphasis"/>
          <w:highlight w:val="yellow"/>
        </w:rPr>
        <w:t>All of these issues are going to be front and center for voter</w:t>
      </w:r>
      <w:r w:rsidRPr="00234D80">
        <w:rPr>
          <w:rStyle w:val="Emphasis"/>
        </w:rPr>
        <w:t>s.”</w:t>
      </w:r>
      <w:r w:rsidRPr="00234D80">
        <w:rPr>
          <w:rStyle w:val="StyleUnderline"/>
          <w:sz w:val="12"/>
        </w:rPr>
        <w:t>¶</w:t>
      </w:r>
      <w:r w:rsidRPr="00234D80">
        <w:rPr>
          <w:sz w:val="16"/>
        </w:rPr>
        <w:t xml:space="preserve"> For governors running for president, the actual rate of their state’s recovery could play a key role in campaign messaging. The more robust the recovery, the more they can talk about it. For those who have had slow growth, it will be an issue they will have to defend</w:t>
      </w:r>
      <w:proofErr w:type="gramStart"/>
      <w:r w:rsidRPr="00234D80">
        <w:rPr>
          <w:sz w:val="16"/>
        </w:rPr>
        <w:t>.</w:t>
      </w:r>
      <w:r w:rsidRPr="00234D80">
        <w:rPr>
          <w:sz w:val="12"/>
        </w:rPr>
        <w:t>¶</w:t>
      </w:r>
      <w:proofErr w:type="gramEnd"/>
      <w:r w:rsidRPr="00234D80">
        <w:rPr>
          <w:sz w:val="16"/>
        </w:rPr>
        <w:t xml:space="preserve"> Two of Markell’s neighbors have been represented by governors who are thinking about making a run for the White House -- New Jersey Gov. Chris Christie and former Maryland Gov. Martin O’Malley. And Christie has seen his state grow jobs at a much slower pace than the rest of the nation</w:t>
      </w:r>
      <w:proofErr w:type="gramStart"/>
      <w:r w:rsidRPr="00234D80">
        <w:rPr>
          <w:sz w:val="16"/>
        </w:rPr>
        <w:t>.</w:t>
      </w:r>
      <w:r w:rsidRPr="00234D80">
        <w:rPr>
          <w:sz w:val="12"/>
        </w:rPr>
        <w:t>¶</w:t>
      </w:r>
      <w:proofErr w:type="gramEnd"/>
      <w:r w:rsidRPr="00234D80">
        <w:rPr>
          <w:sz w:val="16"/>
        </w:rPr>
        <w:t xml:space="preserve"> “They’re all going to lay out their arguments and the voters get to decide,” Markell said. “Those governors who have a record are going to have the strongest message.”</w:t>
      </w:r>
    </w:p>
    <w:p w14:paraId="77A5FAAB" w14:textId="77777777" w:rsidR="00350353" w:rsidRDefault="00350353" w:rsidP="00350353">
      <w:pPr>
        <w:pStyle w:val="Heading4"/>
      </w:pPr>
      <w:r>
        <w:t>Economy far ahead of terrorism as the biggest issue for voters</w:t>
      </w:r>
    </w:p>
    <w:p w14:paraId="358E7CBD" w14:textId="77777777" w:rsidR="00350353" w:rsidRPr="00AC5346" w:rsidRDefault="00350353" w:rsidP="00350353">
      <w:r w:rsidRPr="00AC5346">
        <w:t xml:space="preserve">Jeffrey M. </w:t>
      </w:r>
      <w:r w:rsidRPr="00AC5346">
        <w:rPr>
          <w:b/>
        </w:rPr>
        <w:t>Jones, 5-15-2015</w:t>
      </w:r>
      <w:r w:rsidRPr="00AC5346">
        <w:t>, "Economy Trumps Foreign Affairs as Key 2016 Election Issue," Gallup, http://www.gallup.com/poll/183164/economy-trumps-foreign-affairs-key-2016-election-issue.aspx</w:t>
      </w:r>
    </w:p>
    <w:p w14:paraId="36543A00" w14:textId="77777777" w:rsidR="00350353" w:rsidRPr="00A92174" w:rsidRDefault="00350353" w:rsidP="00350353">
      <w:pPr>
        <w:rPr>
          <w:sz w:val="16"/>
        </w:rPr>
      </w:pPr>
      <w:r w:rsidRPr="00AC5346">
        <w:rPr>
          <w:sz w:val="16"/>
        </w:rPr>
        <w:t xml:space="preserve">PRINCETON, N.J. -- </w:t>
      </w:r>
      <w:r w:rsidRPr="00B2711E">
        <w:rPr>
          <w:rStyle w:val="StyleUnderline"/>
          <w:highlight w:val="yellow"/>
        </w:rPr>
        <w:t>Eighty-six percent of Americans say the economy will be extremely</w:t>
      </w:r>
      <w:r w:rsidRPr="00AC5346">
        <w:rPr>
          <w:rStyle w:val="StyleUnderline"/>
        </w:rPr>
        <w:t xml:space="preserve"> or very </w:t>
      </w:r>
      <w:r w:rsidRPr="00B2711E">
        <w:rPr>
          <w:rStyle w:val="StyleUnderline"/>
          <w:highlight w:val="yellow"/>
        </w:rPr>
        <w:t>important to their vote next year</w:t>
      </w:r>
      <w:r w:rsidRPr="00AC5346">
        <w:rPr>
          <w:rStyle w:val="StyleUnderline"/>
        </w:rPr>
        <w:t xml:space="preserve">, </w:t>
      </w:r>
      <w:r w:rsidRPr="00B2711E">
        <w:rPr>
          <w:rStyle w:val="StyleUnderline"/>
          <w:highlight w:val="yellow"/>
        </w:rPr>
        <w:t xml:space="preserve">a </w:t>
      </w:r>
      <w:r w:rsidRPr="00B2711E">
        <w:rPr>
          <w:rStyle w:val="Emphasis"/>
          <w:highlight w:val="yellow"/>
        </w:rPr>
        <w:t>significantly higher percentage than for any other issue</w:t>
      </w:r>
      <w:r w:rsidRPr="00AC5346">
        <w:rPr>
          <w:rStyle w:val="StyleUnderline"/>
        </w:rPr>
        <w:t>.</w:t>
      </w:r>
      <w:r w:rsidRPr="00AC5346">
        <w:rPr>
          <w:sz w:val="16"/>
        </w:rPr>
        <w:t xml:space="preserve"> Concerns about terrorism rank high at 74% with foreign affairs further down the list at 61%. The results are based on a May 6-7 Gallup poll, just as the campaign is getting underway with politicians from both parties officially declaring their candidacies. A forthcoming article on Gallup.com will show how Americans rate the most well-known candidate, Hillary Clinton, on each of these issues</w:t>
      </w:r>
      <w:proofErr w:type="gramStart"/>
      <w:r w:rsidRPr="00AC5346">
        <w:rPr>
          <w:sz w:val="16"/>
        </w:rPr>
        <w:t>.</w:t>
      </w:r>
      <w:r w:rsidRPr="00AC5346">
        <w:rPr>
          <w:sz w:val="12"/>
        </w:rPr>
        <w:t>¶</w:t>
      </w:r>
      <w:proofErr w:type="gramEnd"/>
      <w:r w:rsidRPr="00AC5346">
        <w:rPr>
          <w:sz w:val="16"/>
        </w:rPr>
        <w:t xml:space="preserve"> With a long time span between now and when voters cast their ballots next fall, </w:t>
      </w:r>
      <w:r w:rsidRPr="00B2711E">
        <w:rPr>
          <w:rStyle w:val="StyleUnderline"/>
          <w:highlight w:val="yellow"/>
        </w:rPr>
        <w:t>the issues that prove pivotal during the election could certainly change</w:t>
      </w:r>
      <w:r w:rsidRPr="00B2711E">
        <w:rPr>
          <w:sz w:val="16"/>
          <w:highlight w:val="yellow"/>
        </w:rPr>
        <w:t>.</w:t>
      </w:r>
      <w:r w:rsidRPr="00AC5346">
        <w:rPr>
          <w:sz w:val="16"/>
        </w:rPr>
        <w:t xml:space="preserve"> However, </w:t>
      </w:r>
      <w:r w:rsidRPr="00AC5346">
        <w:rPr>
          <w:rStyle w:val="StyleUnderline"/>
        </w:rPr>
        <w:t>the economy will likely persist at or near the top of the list as it has done historically in both presidential election years and midterm election years and when the economy was weak</w:t>
      </w:r>
      <w:r w:rsidRPr="00AC5346">
        <w:rPr>
          <w:sz w:val="16"/>
        </w:rPr>
        <w:t>, as in 2008, but also when it was strong as in 2000</w:t>
      </w:r>
      <w:proofErr w:type="gramStart"/>
      <w:r w:rsidRPr="00AC5346">
        <w:rPr>
          <w:sz w:val="16"/>
        </w:rPr>
        <w:t>.</w:t>
      </w:r>
      <w:r w:rsidRPr="00AC5346">
        <w:rPr>
          <w:sz w:val="12"/>
        </w:rPr>
        <w:t>¶</w:t>
      </w:r>
      <w:proofErr w:type="gramEnd"/>
      <w:r w:rsidRPr="00AC5346">
        <w:rPr>
          <w:sz w:val="16"/>
        </w:rPr>
        <w:t xml:space="preserve"> International matters have taken on increasing prominence in recent months as the Obama administration has dealt with challenges arising from the growing influence of Islamic terrorists in Iraq and Syria, ongoing conflict in the Middle East and significant policy disagreements with Russia. Terrorism, specifically, ranks fairly high on Americans' list of top election issues, as it typically does. </w:t>
      </w:r>
      <w:r w:rsidRPr="00AC5346">
        <w:rPr>
          <w:rStyle w:val="StyleUnderline"/>
        </w:rPr>
        <w:t>Foreign affairs</w:t>
      </w:r>
      <w:r w:rsidRPr="00AC5346">
        <w:rPr>
          <w:sz w:val="16"/>
        </w:rPr>
        <w:t xml:space="preserve"> more broadly, however, </w:t>
      </w:r>
      <w:r w:rsidRPr="00AC5346">
        <w:rPr>
          <w:rStyle w:val="StyleUnderline"/>
        </w:rPr>
        <w:t>ranks behind several issues</w:t>
      </w:r>
      <w:r w:rsidRPr="00AC5346">
        <w:rPr>
          <w:sz w:val="16"/>
        </w:rPr>
        <w:t xml:space="preserve">, </w:t>
      </w:r>
      <w:r w:rsidRPr="00AC5346">
        <w:rPr>
          <w:rStyle w:val="StyleUnderline"/>
        </w:rPr>
        <w:t>including</w:t>
      </w:r>
      <w:r w:rsidRPr="00AC5346">
        <w:rPr>
          <w:sz w:val="16"/>
        </w:rPr>
        <w:t xml:space="preserve"> the way government operates in Washington, healthcare policy and </w:t>
      </w:r>
      <w:r w:rsidRPr="00AC5346">
        <w:rPr>
          <w:rStyle w:val="StyleUnderline"/>
        </w:rPr>
        <w:t>the distribution of wealth and income in the U.S.</w:t>
      </w:r>
      <w:r w:rsidRPr="00AC5346">
        <w:rPr>
          <w:sz w:val="16"/>
        </w:rPr>
        <w:t xml:space="preserve"> Race relations and immigration have also been major news stories in recent months, but on a relative basis, Americans are less likely to say these issues are important to their presidential vote.</w:t>
      </w:r>
    </w:p>
    <w:p w14:paraId="5841D596" w14:textId="77777777" w:rsidR="00350353" w:rsidRDefault="00350353" w:rsidP="00350353"/>
    <w:p w14:paraId="70ABAF2F" w14:textId="77777777" w:rsidR="00350353" w:rsidRDefault="00350353" w:rsidP="00350353">
      <w:pPr>
        <w:pStyle w:val="Heading4"/>
      </w:pPr>
      <w:r>
        <w:t>Income inequality is the most important issue for voters–not terrorism</w:t>
      </w:r>
    </w:p>
    <w:p w14:paraId="056C9A29" w14:textId="77777777" w:rsidR="00350353" w:rsidRDefault="00350353" w:rsidP="00350353">
      <w:r w:rsidRPr="00005FED">
        <w:t xml:space="preserve">David </w:t>
      </w:r>
      <w:r w:rsidRPr="00005FED">
        <w:rPr>
          <w:b/>
        </w:rPr>
        <w:t>Lauter</w:t>
      </w:r>
      <w:r w:rsidRPr="00005FED">
        <w:t xml:space="preserve">, </w:t>
      </w:r>
      <w:r w:rsidRPr="00005FED">
        <w:rPr>
          <w:b/>
        </w:rPr>
        <w:t>2-5-2015</w:t>
      </w:r>
      <w:r w:rsidRPr="00005FED">
        <w:t xml:space="preserve">, David Lauter is the Los Angeles Times’ Washington bureau chief."Income inequality emerges as key issue in 2016 presidential campaign," latimes, </w:t>
      </w:r>
      <w:hyperlink r:id="rId60" w:anchor="page=1" w:history="1">
        <w:r w:rsidRPr="00D5245B">
          <w:rPr>
            <w:rStyle w:val="Hyperlink"/>
          </w:rPr>
          <w:t>http://www.latimes.com/nation/la-na-campaign-income-20150205-story.html#page=1</w:t>
        </w:r>
      </w:hyperlink>
    </w:p>
    <w:p w14:paraId="3262C294" w14:textId="77777777" w:rsidR="00350353" w:rsidRDefault="00350353" w:rsidP="00350353"/>
    <w:p w14:paraId="11CF7DA3" w14:textId="77777777" w:rsidR="00350353" w:rsidRPr="00005FED" w:rsidRDefault="00350353" w:rsidP="00350353">
      <w:pPr>
        <w:rPr>
          <w:sz w:val="16"/>
        </w:rPr>
      </w:pPr>
      <w:r w:rsidRPr="00005FED">
        <w:rPr>
          <w:sz w:val="16"/>
        </w:rPr>
        <w:t xml:space="preserve">Twenty-two months ahead of </w:t>
      </w:r>
      <w:r w:rsidRPr="00B2711E">
        <w:rPr>
          <w:rStyle w:val="StyleUnderline"/>
          <w:highlight w:val="yellow"/>
        </w:rPr>
        <w:t>the 2016 election</w:t>
      </w:r>
      <w:r w:rsidRPr="00005FED">
        <w:rPr>
          <w:sz w:val="16"/>
        </w:rPr>
        <w:t xml:space="preserve">, the nascent presidential </w:t>
      </w:r>
      <w:r w:rsidRPr="00B2711E">
        <w:rPr>
          <w:rStyle w:val="StyleUnderline"/>
          <w:highlight w:val="yellow"/>
        </w:rPr>
        <w:t>campaign already has a leading issue: the economy's failure to produce rising incomes for the middle class</w:t>
      </w:r>
      <w:proofErr w:type="gramStart"/>
      <w:r w:rsidRPr="00005FED">
        <w:rPr>
          <w:sz w:val="16"/>
        </w:rPr>
        <w:t>.</w:t>
      </w:r>
      <w:r w:rsidRPr="00005FED">
        <w:rPr>
          <w:sz w:val="12"/>
        </w:rPr>
        <w:t>¶</w:t>
      </w:r>
      <w:proofErr w:type="gramEnd"/>
      <w:r w:rsidRPr="00005FED">
        <w:rPr>
          <w:sz w:val="16"/>
        </w:rPr>
        <w:t xml:space="preserve"> From World War II through the 1970s, virtually all working Americans saw paychecks rise. Those gains have become uneven since the 1980s, however, and in the last 15 years, they stopped for most families</w:t>
      </w:r>
      <w:proofErr w:type="gramStart"/>
      <w:r w:rsidRPr="00005FED">
        <w:rPr>
          <w:sz w:val="16"/>
        </w:rPr>
        <w:t>.</w:t>
      </w:r>
      <w:r w:rsidRPr="00005FED">
        <w:rPr>
          <w:sz w:val="12"/>
        </w:rPr>
        <w:t>¶</w:t>
      </w:r>
      <w:proofErr w:type="gramEnd"/>
      <w:r w:rsidRPr="00005FED">
        <w:rPr>
          <w:sz w:val="16"/>
        </w:rPr>
        <w:t xml:space="preserve"> Americans at the middle of the income ladder now earn less, adjusted for inflation, than they did in 2000. Small gains during the early years of the last decade were wiped away by the deep recession that began in 2007</w:t>
      </w:r>
      <w:proofErr w:type="gramStart"/>
      <w:r w:rsidRPr="00005FED">
        <w:rPr>
          <w:sz w:val="16"/>
        </w:rPr>
        <w:t>.</w:t>
      </w:r>
      <w:r w:rsidRPr="00005FED">
        <w:rPr>
          <w:sz w:val="12"/>
        </w:rPr>
        <w:t>¶</w:t>
      </w:r>
      <w:proofErr w:type="gramEnd"/>
      <w:r w:rsidRPr="00005FED">
        <w:rPr>
          <w:sz w:val="16"/>
        </w:rPr>
        <w:t xml:space="preserve"> Although economic growth has resumed, the stock market has soared into record territory, and the number of Americans filing new claims for unemployment benefits has fallen to its lowest level in nearly 15 years, income has remained stuck except for those at the very top. Voters have noticed. </w:t>
      </w:r>
      <w:r w:rsidRPr="00005FED">
        <w:rPr>
          <w:rStyle w:val="StyleUnderline"/>
        </w:rPr>
        <w:t>A</w:t>
      </w:r>
      <w:r w:rsidRPr="00005FED">
        <w:rPr>
          <w:sz w:val="16"/>
        </w:rPr>
        <w:t xml:space="preserve"> Gallup </w:t>
      </w:r>
      <w:r w:rsidRPr="00005FED">
        <w:rPr>
          <w:rStyle w:val="StyleUnderline"/>
        </w:rPr>
        <w:t>poll</w:t>
      </w:r>
      <w:r w:rsidRPr="00005FED">
        <w:rPr>
          <w:sz w:val="16"/>
        </w:rPr>
        <w:t xml:space="preserve"> released Friday, for example, </w:t>
      </w:r>
      <w:r w:rsidRPr="00005FED">
        <w:rPr>
          <w:rStyle w:val="StyleUnderline"/>
        </w:rPr>
        <w:t xml:space="preserve">showed that </w:t>
      </w:r>
      <w:r w:rsidRPr="00B2711E">
        <w:rPr>
          <w:rStyle w:val="StyleUnderline"/>
          <w:highlight w:val="yellow"/>
        </w:rPr>
        <w:t>two-thirds of Americans said they were dissatisfied with the way income and wealth are distributed in the U.S</w:t>
      </w:r>
      <w:r w:rsidRPr="00005FED">
        <w:rPr>
          <w:sz w:val="16"/>
        </w:rPr>
        <w:t>.</w:t>
      </w:r>
      <w:r w:rsidRPr="00005FED">
        <w:rPr>
          <w:sz w:val="12"/>
        </w:rPr>
        <w:t>¶</w:t>
      </w:r>
      <w:r w:rsidRPr="00005FED">
        <w:rPr>
          <w:sz w:val="16"/>
        </w:rPr>
        <w:t xml:space="preserve"> The unhappiness was most pronounced among those earning $30,000 to $75,000, roughly the middle third of the U.S. population. </w:t>
      </w:r>
      <w:r w:rsidRPr="00005FED">
        <w:rPr>
          <w:rStyle w:val="StyleUnderline"/>
        </w:rPr>
        <w:t xml:space="preserve">Nearly </w:t>
      </w:r>
      <w:r w:rsidRPr="00B2711E">
        <w:rPr>
          <w:rStyle w:val="StyleUnderline"/>
          <w:highlight w:val="yellow"/>
        </w:rPr>
        <w:t>80% expressed dissatisfaction</w:t>
      </w:r>
      <w:proofErr w:type="gramStart"/>
      <w:r w:rsidRPr="00005FED">
        <w:rPr>
          <w:rStyle w:val="StyleUnderline"/>
        </w:rPr>
        <w:t>.</w:t>
      </w:r>
      <w:r w:rsidRPr="00005FED">
        <w:rPr>
          <w:rStyle w:val="StyleUnderline"/>
          <w:sz w:val="12"/>
        </w:rPr>
        <w:t>¶</w:t>
      </w:r>
      <w:proofErr w:type="gramEnd"/>
      <w:r w:rsidRPr="00005FED">
        <w:rPr>
          <w:rStyle w:val="StyleUnderline"/>
        </w:rPr>
        <w:t xml:space="preserve"> That </w:t>
      </w:r>
      <w:r w:rsidRPr="00B2711E">
        <w:rPr>
          <w:rStyle w:val="StyleUnderline"/>
          <w:highlight w:val="yellow"/>
        </w:rPr>
        <w:t>discontent has begun to shape the agendas of presidential hopefuls in both parties.</w:t>
      </w:r>
      <w:r w:rsidRPr="00005FED">
        <w:rPr>
          <w:rStyle w:val="StyleUnderline"/>
          <w:sz w:val="12"/>
        </w:rPr>
        <w:t>¶</w:t>
      </w:r>
      <w:r w:rsidRPr="00005FED">
        <w:rPr>
          <w:rStyle w:val="StyleUnderline"/>
        </w:rPr>
        <w:t xml:space="preserve"> The issue has moved Democrats to the left</w:t>
      </w:r>
      <w:r w:rsidRPr="00005FED">
        <w:rPr>
          <w:sz w:val="16"/>
        </w:rPr>
        <w:t>, bolstering arguments for a more aggressive effort to redistribute income away from the wealthiest Americans and to do more to help families who earn far less. T</w:t>
      </w:r>
      <w:r w:rsidRPr="00005FED">
        <w:rPr>
          <w:rStyle w:val="StyleUnderline"/>
        </w:rPr>
        <w:t>he impact can be seen in the budget that President Obama released</w:t>
      </w:r>
      <w:r w:rsidRPr="00005FED">
        <w:rPr>
          <w:sz w:val="16"/>
        </w:rPr>
        <w:t xml:space="preserve"> Monday </w:t>
      </w:r>
      <w:r w:rsidRPr="00005FED">
        <w:rPr>
          <w:rStyle w:val="StyleUnderline"/>
        </w:rPr>
        <w:t>and in a recent policy blueprint from</w:t>
      </w:r>
      <w:r w:rsidRPr="00005FED">
        <w:rPr>
          <w:sz w:val="16"/>
        </w:rPr>
        <w:t xml:space="preserve"> a group closely aligned with former Secretary of State </w:t>
      </w:r>
      <w:r w:rsidRPr="00005FED">
        <w:rPr>
          <w:rStyle w:val="StyleUnderline"/>
        </w:rPr>
        <w:t>Hillary Rodham Clinton</w:t>
      </w:r>
      <w:r w:rsidRPr="00005FED">
        <w:rPr>
          <w:sz w:val="16"/>
        </w:rPr>
        <w:t>. Both advocated increasing taxes on inherited wealth to pay for tax cuts and wage supplements for middle-class and lower-income working families</w:t>
      </w:r>
      <w:proofErr w:type="gramStart"/>
      <w:r w:rsidRPr="00005FED">
        <w:rPr>
          <w:sz w:val="16"/>
        </w:rPr>
        <w:t>.</w:t>
      </w:r>
      <w:r w:rsidRPr="00005FED">
        <w:rPr>
          <w:sz w:val="12"/>
        </w:rPr>
        <w:t>¶</w:t>
      </w:r>
      <w:proofErr w:type="gramEnd"/>
      <w:r w:rsidRPr="00005FED">
        <w:rPr>
          <w:sz w:val="16"/>
        </w:rPr>
        <w:t xml:space="preserve"> Republicans also have begun talking about the issue, as former Florida Gov. Jeb Bush did Wednesday in a speech to the Detroit Economic Club. Among other goals, Republicans hope to underscore the fact that income inequality has worsened on Obama's watch</w:t>
      </w:r>
      <w:proofErr w:type="gramStart"/>
      <w:r w:rsidRPr="00005FED">
        <w:rPr>
          <w:sz w:val="16"/>
        </w:rPr>
        <w:t>.</w:t>
      </w:r>
      <w:r w:rsidRPr="00005FED">
        <w:rPr>
          <w:sz w:val="12"/>
        </w:rPr>
        <w:t>¶</w:t>
      </w:r>
      <w:proofErr w:type="gramEnd"/>
      <w:r w:rsidRPr="00005FED">
        <w:rPr>
          <w:sz w:val="16"/>
        </w:rPr>
        <w:t xml:space="preserve"> Until recently, most Republicans dismissed arguments about inequality as an invitation to what they labeled as "class warfare." Now Bush, as well as Florida's Republican senator, Marco Rubio, and other GOP hopefuls have publicly identified the issue as a key problem facing the country</w:t>
      </w:r>
      <w:proofErr w:type="gramStart"/>
      <w:r w:rsidRPr="00005FED">
        <w:rPr>
          <w:sz w:val="16"/>
        </w:rPr>
        <w:t>.</w:t>
      </w:r>
      <w:r w:rsidRPr="00005FED">
        <w:rPr>
          <w:sz w:val="12"/>
        </w:rPr>
        <w:t>¶</w:t>
      </w:r>
      <w:proofErr w:type="gramEnd"/>
      <w:r w:rsidRPr="00005FED">
        <w:rPr>
          <w:sz w:val="16"/>
        </w:rPr>
        <w:t xml:space="preserve"> "</w:t>
      </w:r>
      <w:r w:rsidRPr="00005FED">
        <w:rPr>
          <w:rStyle w:val="StyleUnderline"/>
        </w:rPr>
        <w:t>The fact that Republicans are feeling they have to talk about inequality" testifies to the issue's power</w:t>
      </w:r>
      <w:r w:rsidRPr="00005FED">
        <w:rPr>
          <w:sz w:val="16"/>
        </w:rPr>
        <w:t>, said Dartmouth College political scientist Brendan Nyhan. The language Republicans use, at least to describe the problem, often sounds much like Democratic rhetoric</w:t>
      </w:r>
      <w:proofErr w:type="gramStart"/>
      <w:r w:rsidRPr="00005FED">
        <w:rPr>
          <w:sz w:val="16"/>
        </w:rPr>
        <w:t>.</w:t>
      </w:r>
      <w:r w:rsidRPr="00005FED">
        <w:rPr>
          <w:sz w:val="12"/>
        </w:rPr>
        <w:t>¶</w:t>
      </w:r>
      <w:proofErr w:type="gramEnd"/>
      <w:r w:rsidRPr="00005FED">
        <w:rPr>
          <w:sz w:val="16"/>
        </w:rPr>
        <w:t xml:space="preserve"> Bush's Right to Rise political action committee, for example, declares in its mission statement that millions of Americans feel "the playing field is no longer fair or level," a metaphor also employed by the liberals' hero Sen. Elizabeth Warren of Massachusetts for her PAC. In his speech, Bush said Americans were frustrated seeing "only a small portion of the population riding the economy's up escalator."</w:t>
      </w:r>
      <w:r w:rsidRPr="00005FED">
        <w:rPr>
          <w:sz w:val="12"/>
        </w:rPr>
        <w:t>¶</w:t>
      </w:r>
      <w:r w:rsidRPr="00005FED">
        <w:rPr>
          <w:sz w:val="16"/>
        </w:rPr>
        <w:t xml:space="preserve"> </w:t>
      </w:r>
    </w:p>
    <w:p w14:paraId="60138FD5" w14:textId="77777777" w:rsidR="00350353" w:rsidRPr="005A53F1" w:rsidRDefault="00350353" w:rsidP="00350353">
      <w:pPr>
        <w:rPr>
          <w:sz w:val="14"/>
        </w:rPr>
      </w:pPr>
    </w:p>
    <w:p w14:paraId="6981D25E" w14:textId="77777777" w:rsidR="00350353" w:rsidRDefault="00350353" w:rsidP="00350353"/>
    <w:p w14:paraId="347040E2" w14:textId="77777777" w:rsidR="00350353" w:rsidRDefault="00350353" w:rsidP="00350353">
      <w:pPr>
        <w:pStyle w:val="Heading3"/>
      </w:pPr>
      <w:r>
        <w:t>Pounder: Immigration</w:t>
      </w:r>
    </w:p>
    <w:p w14:paraId="5175E4AF" w14:textId="77777777" w:rsidR="00350353" w:rsidRDefault="00350353" w:rsidP="00350353">
      <w:pPr>
        <w:pStyle w:val="Heading4"/>
      </w:pPr>
      <w:r>
        <w:t xml:space="preserve">Immigration is a make or break issue for the election—Hillary and the dems will lock in the </w:t>
      </w:r>
      <w:proofErr w:type="gramStart"/>
      <w:r>
        <w:t>latino</w:t>
      </w:r>
      <w:proofErr w:type="gramEnd"/>
      <w:r>
        <w:t xml:space="preserve"> vote and win</w:t>
      </w:r>
    </w:p>
    <w:p w14:paraId="32D2EB76" w14:textId="77777777" w:rsidR="00350353" w:rsidRDefault="00350353" w:rsidP="00350353">
      <w:r>
        <w:t xml:space="preserve">Kerry </w:t>
      </w:r>
      <w:r w:rsidRPr="00AE4A1A">
        <w:rPr>
          <w:rStyle w:val="Style13ptBold"/>
        </w:rPr>
        <w:t>Eleveld 14</w:t>
      </w:r>
      <w:r>
        <w:t>, Kerry Eleveld spent 4 years covering Barack Obama as a reporter for The Advocate. Her book on the Obama administration's complex relationship with the LGBT movement and the watershed moment it produced is expected in 2015</w:t>
      </w:r>
      <w:proofErr w:type="gramStart"/>
      <w:r>
        <w:t>.</w:t>
      </w:r>
      <w:r w:rsidRPr="00B83131">
        <w:t>,</w:t>
      </w:r>
      <w:proofErr w:type="gramEnd"/>
      <w:r w:rsidRPr="00B83131">
        <w:t xml:space="preserve"> 12-6-2014, "Immigration a make-or-break issue for 2016 candidates," No Publication, </w:t>
      </w:r>
      <w:hyperlink r:id="rId61" w:history="1">
        <w:r w:rsidRPr="00695612">
          <w:rPr>
            <w:rStyle w:val="Hyperlink"/>
          </w:rPr>
          <w:t>http://www.dailykos.com/story/2014/12/06/1349162/-Immigration-a-make-or-break-issue-for-2016-candidates</w:t>
        </w:r>
      </w:hyperlink>
      <w:r>
        <w:t>)//GV</w:t>
      </w:r>
    </w:p>
    <w:p w14:paraId="609FD832" w14:textId="77777777" w:rsidR="00350353" w:rsidRPr="00B83131" w:rsidRDefault="00350353" w:rsidP="00350353">
      <w:r w:rsidRPr="00B2711E">
        <w:rPr>
          <w:rStyle w:val="Emphasis"/>
          <w:highlight w:val="yellow"/>
        </w:rPr>
        <w:t>Immigration a make-or-break issue for 2016 candidates</w:t>
      </w:r>
      <w:r>
        <w:rPr>
          <w:rStyle w:val="StyleUnderline"/>
        </w:rPr>
        <w:t xml:space="preserve"> </w:t>
      </w:r>
      <w:r w:rsidRPr="00AE4A1A">
        <w:rPr>
          <w:sz w:val="14"/>
        </w:rPr>
        <w:t xml:space="preserve">byKerry EleveldFollowforDaily Kos Tweet 70 Comments / 0 New U.S. Secretary of State Hillary Clinton (L) listens to U.S. President Barack Obama speak during a meeting with members of his cabinet at the White House in Washington November 28, 2012. Obama said on Wednesday he hopes he can reach agreement with the U.S.attribution: REUTERS </w:t>
      </w:r>
      <w:r w:rsidRPr="00B2711E">
        <w:rPr>
          <w:rStyle w:val="StyleUnderline"/>
          <w:highlight w:val="yellow"/>
        </w:rPr>
        <w:t>Anyone who wants to be elected president in 2016</w:t>
      </w:r>
      <w:r w:rsidRPr="00AE4A1A">
        <w:rPr>
          <w:rStyle w:val="StyleUnderline"/>
        </w:rPr>
        <w:t xml:space="preserve"> had </w:t>
      </w:r>
      <w:r w:rsidRPr="00B2711E">
        <w:rPr>
          <w:rStyle w:val="StyleUnderline"/>
          <w:highlight w:val="yellow"/>
        </w:rPr>
        <w:t>better support the new executive actions President Obama took on immigration</w:t>
      </w:r>
      <w:r w:rsidRPr="00AE4A1A">
        <w:rPr>
          <w:rStyle w:val="StyleUnderline"/>
        </w:rPr>
        <w:t xml:space="preserve"> </w:t>
      </w:r>
      <w:r w:rsidRPr="00B2711E">
        <w:rPr>
          <w:rStyle w:val="StyleUnderline"/>
          <w:highlight w:val="yellow"/>
        </w:rPr>
        <w:t>if they want to have a shot with Latino voters.</w:t>
      </w:r>
      <w:r w:rsidRPr="00AE4A1A">
        <w:rPr>
          <w:sz w:val="14"/>
        </w:rPr>
        <w:t xml:space="preserve"> </w:t>
      </w:r>
      <w:r w:rsidRPr="00AE4A1A">
        <w:rPr>
          <w:rStyle w:val="StyleUnderline"/>
        </w:rPr>
        <w:t>That was the message of the latest Latino Decisions poll exploring how Obama's initiative would affect the 2016 landscape.</w:t>
      </w:r>
      <w:r>
        <w:rPr>
          <w:rStyle w:val="StyleUnderline"/>
        </w:rPr>
        <w:t xml:space="preserve"> </w:t>
      </w:r>
      <w:r w:rsidRPr="00AE4A1A">
        <w:rPr>
          <w:sz w:val="14"/>
        </w:rPr>
        <w:t xml:space="preserve">Take Hillary </w:t>
      </w:r>
      <w:r w:rsidRPr="00AE4A1A">
        <w:rPr>
          <w:rStyle w:val="StyleUnderline"/>
        </w:rPr>
        <w:t>Clinton</w:t>
      </w:r>
      <w:r w:rsidRPr="00AE4A1A">
        <w:rPr>
          <w:sz w:val="14"/>
        </w:rPr>
        <w:t xml:space="preserve">, for example. </w:t>
      </w:r>
      <w:r w:rsidRPr="00B2711E">
        <w:rPr>
          <w:rStyle w:val="StyleUnderline"/>
          <w:highlight w:val="yellow"/>
        </w:rPr>
        <w:t xml:space="preserve">The </w:t>
      </w:r>
      <w:r w:rsidRPr="00B2711E">
        <w:rPr>
          <w:rStyle w:val="Emphasis"/>
          <w:highlight w:val="yellow"/>
        </w:rPr>
        <w:t>poll found that 85 percent of Latino voters said they were likely to vote for Clinton</w:t>
      </w:r>
      <w:r w:rsidRPr="00AE4A1A">
        <w:rPr>
          <w:sz w:val="14"/>
        </w:rPr>
        <w:t xml:space="preserve"> if she committed to renewing Obama's executive actions on immigration in 2017, including extending legal work permits to undocumented immigrants who have U.S. citizen children. </w:t>
      </w:r>
      <w:r w:rsidRPr="00B2711E">
        <w:rPr>
          <w:rStyle w:val="StyleUnderline"/>
          <w:highlight w:val="yellow"/>
        </w:rPr>
        <w:t>If</w:t>
      </w:r>
      <w:r w:rsidRPr="00B2711E">
        <w:rPr>
          <w:sz w:val="14"/>
          <w:highlight w:val="yellow"/>
        </w:rPr>
        <w:t xml:space="preserve"> </w:t>
      </w:r>
      <w:r w:rsidRPr="00B2711E">
        <w:rPr>
          <w:rStyle w:val="StyleUnderline"/>
          <w:highlight w:val="yellow"/>
        </w:rPr>
        <w:t xml:space="preserve">Clinton fails to support renewing the actions, </w:t>
      </w:r>
      <w:r w:rsidRPr="00B2711E">
        <w:rPr>
          <w:rStyle w:val="StyleUnderline"/>
        </w:rPr>
        <w:t>however</w:t>
      </w:r>
      <w:r w:rsidRPr="00B2711E">
        <w:rPr>
          <w:rStyle w:val="StyleUnderline"/>
          <w:highlight w:val="yellow"/>
        </w:rPr>
        <w:t>, her support among Latino voters drops almost 50 points,</w:t>
      </w:r>
      <w:r w:rsidRPr="00AE4A1A">
        <w:rPr>
          <w:rStyle w:val="StyleUnderline"/>
        </w:rPr>
        <w:t xml:space="preserve"> with only 37 percent saying the would likely vote for her.</w:t>
      </w:r>
      <w:r w:rsidRPr="00AE4A1A">
        <w:rPr>
          <w:sz w:val="14"/>
        </w:rPr>
        <w:t xml:space="preserve"> Latino Decisions pollster </w:t>
      </w:r>
      <w:r w:rsidRPr="00B2711E">
        <w:rPr>
          <w:sz w:val="14"/>
        </w:rPr>
        <w:t>Matt</w:t>
      </w:r>
      <w:r w:rsidRPr="00AE4A1A">
        <w:rPr>
          <w:sz w:val="14"/>
        </w:rPr>
        <w:t xml:space="preserve"> Ba</w:t>
      </w:r>
      <w:r w:rsidRPr="00AE4A1A">
        <w:rPr>
          <w:rStyle w:val="StyleUnderline"/>
        </w:rPr>
        <w:t xml:space="preserve">rreto called the drop a "dramatic shift" on a phone call with reporters and noted that it transcends party lines. </w:t>
      </w:r>
      <w:r w:rsidRPr="00AE4A1A">
        <w:rPr>
          <w:sz w:val="14"/>
        </w:rPr>
        <w:t xml:space="preserve">Of the 85 percent who said they would likely vote for Clinton if she renewed the measures, 73 percent were independent voters. </w:t>
      </w:r>
      <w:r w:rsidRPr="00AE4A1A">
        <w:rPr>
          <w:rStyle w:val="StyleUnderline"/>
        </w:rPr>
        <w:t>Even a majority of Republican voters—56 percent—said Clinton's support for executive action was likely to get their vote.</w:t>
      </w:r>
      <w:r>
        <w:rPr>
          <w:rStyle w:val="StyleUnderline"/>
        </w:rPr>
        <w:t xml:space="preserve"> </w:t>
      </w:r>
      <w:r w:rsidRPr="00B2711E">
        <w:rPr>
          <w:rStyle w:val="StyleUnderline"/>
          <w:highlight w:val="yellow"/>
        </w:rPr>
        <w:t>Obama's executive actions on immigration have broad Latino support overall</w:t>
      </w:r>
      <w:r w:rsidRPr="00AE4A1A">
        <w:rPr>
          <w:rStyle w:val="StyleUnderline"/>
        </w:rPr>
        <w:t>. Latino Decisions released a poll last week showing that fully 89 percent of Latino voters back the measures.</w:t>
      </w:r>
      <w:r>
        <w:rPr>
          <w:rStyle w:val="StyleUnderline"/>
        </w:rPr>
        <w:t xml:space="preserve"> </w:t>
      </w:r>
      <w:r w:rsidRPr="00AE4A1A">
        <w:rPr>
          <w:sz w:val="14"/>
        </w:rPr>
        <w:t>Naturally, the findings put equally as much pressure on congressional Republicans, who will have the opportunity to pass immigration reforms in the upcoming Congress</w:t>
      </w:r>
      <w:r w:rsidRPr="00AE4A1A">
        <w:rPr>
          <w:rStyle w:val="StyleUnderline"/>
        </w:rPr>
        <w:t xml:space="preserve">. </w:t>
      </w:r>
      <w:r w:rsidRPr="00B2711E">
        <w:rPr>
          <w:rStyle w:val="Emphasis"/>
          <w:highlight w:val="yellow"/>
        </w:rPr>
        <w:t>A failure there could put a huge drag on any GOP presidential candidate</w:t>
      </w:r>
      <w:r w:rsidRPr="00AE4A1A">
        <w:rPr>
          <w:sz w:val="14"/>
        </w:rPr>
        <w:t>, who will be at pains to both woo Latino voters while still appeasing the conservative base. Latino voters accounted for about eight percent of the electorate in 2014 and Barreto expects that number to jump to 11 or 12 percent in 2016.</w:t>
      </w:r>
    </w:p>
    <w:p w14:paraId="6F35D732" w14:textId="77777777" w:rsidR="00350353" w:rsidRDefault="00350353" w:rsidP="00350353">
      <w:pPr>
        <w:pStyle w:val="Heading2"/>
      </w:pPr>
      <w:r>
        <w:t>Impacts</w:t>
      </w:r>
    </w:p>
    <w:p w14:paraId="7F8D7B9E" w14:textId="77777777" w:rsidR="00350353" w:rsidRDefault="00350353" w:rsidP="00350353"/>
    <w:p w14:paraId="71CC504F" w14:textId="77777777" w:rsidR="00350353" w:rsidRDefault="00350353" w:rsidP="00350353">
      <w:pPr>
        <w:pStyle w:val="Heading3"/>
      </w:pPr>
      <w:r>
        <w:t>Clinton Economic Reforms Bad</w:t>
      </w:r>
    </w:p>
    <w:p w14:paraId="4631E6E7" w14:textId="77777777" w:rsidR="00350353" w:rsidRDefault="00350353" w:rsidP="00350353"/>
    <w:p w14:paraId="0373FDAB" w14:textId="77777777" w:rsidR="00350353" w:rsidRPr="003823E7" w:rsidRDefault="00350353" w:rsidP="00350353">
      <w:pPr>
        <w:pStyle w:val="Heading4"/>
      </w:pPr>
      <w:r>
        <w:t>Democratic win bad -- Clinton’s economic reform sets the US on Greece’s economic path.</w:t>
      </w:r>
    </w:p>
    <w:p w14:paraId="13D7431E" w14:textId="77777777" w:rsidR="00350353" w:rsidRPr="00E11391" w:rsidRDefault="00350353" w:rsidP="00350353">
      <w:pPr>
        <w:rPr>
          <w:sz w:val="16"/>
          <w:szCs w:val="16"/>
        </w:rPr>
      </w:pPr>
      <w:r>
        <w:rPr>
          <w:b/>
          <w:bCs/>
        </w:rPr>
        <w:t>PTI 7/13</w:t>
      </w:r>
      <w:r w:rsidRPr="003823E7">
        <w:t xml:space="preserve"> </w:t>
      </w:r>
      <w:r w:rsidRPr="003823E7">
        <w:rPr>
          <w:sz w:val="16"/>
          <w:szCs w:val="16"/>
        </w:rPr>
        <w:t>–</w:t>
      </w:r>
      <w:r>
        <w:rPr>
          <w:sz w:val="16"/>
          <w:szCs w:val="16"/>
        </w:rPr>
        <w:t xml:space="preserve"> </w:t>
      </w:r>
      <w:r w:rsidRPr="008355E6">
        <w:rPr>
          <w:sz w:val="16"/>
          <w:szCs w:val="16"/>
        </w:rPr>
        <w:t>Press Trust of India (PTI) is the largest news ag</w:t>
      </w:r>
      <w:r>
        <w:rPr>
          <w:sz w:val="16"/>
          <w:szCs w:val="16"/>
        </w:rPr>
        <w:t>ency in India. (“</w:t>
      </w:r>
      <w:r w:rsidRPr="008355E6">
        <w:rPr>
          <w:sz w:val="16"/>
          <w:szCs w:val="16"/>
        </w:rPr>
        <w:t>Hillary Clinton's economic plan would lead US to Greece: Bobby Jindal</w:t>
      </w:r>
      <w:r>
        <w:rPr>
          <w:sz w:val="16"/>
          <w:szCs w:val="16"/>
        </w:rPr>
        <w:t xml:space="preserve">,” 7/13/15, </w:t>
      </w:r>
      <w:r w:rsidRPr="008355E6">
        <w:rPr>
          <w:sz w:val="16"/>
          <w:szCs w:val="16"/>
        </w:rPr>
        <w:t>http://www.dnaindia.com/world/report-hillary-clinton-s-economic-plan-would-lead-us-to-greece-bobby-jindal-2104364</w:t>
      </w:r>
      <w:r>
        <w:rPr>
          <w:sz w:val="16"/>
          <w:szCs w:val="16"/>
        </w:rPr>
        <w:t>)</w:t>
      </w:r>
    </w:p>
    <w:p w14:paraId="4436A001" w14:textId="77777777" w:rsidR="00350353" w:rsidRDefault="00350353" w:rsidP="00350353">
      <w:pPr>
        <w:rPr>
          <w:rStyle w:val="StyleUnderline"/>
        </w:rPr>
      </w:pPr>
    </w:p>
    <w:p w14:paraId="7EA5127D" w14:textId="77777777" w:rsidR="00350353" w:rsidRDefault="00350353" w:rsidP="00350353">
      <w:pPr>
        <w:rPr>
          <w:sz w:val="16"/>
        </w:rPr>
      </w:pPr>
      <w:r w:rsidRPr="008355E6">
        <w:rPr>
          <w:rStyle w:val="StyleUnderline"/>
        </w:rPr>
        <w:t xml:space="preserve">Bobby </w:t>
      </w:r>
      <w:r w:rsidRPr="00A016FD">
        <w:rPr>
          <w:rStyle w:val="StyleUnderline"/>
        </w:rPr>
        <w:t>Jindal</w:t>
      </w:r>
      <w:r w:rsidRPr="008355E6">
        <w:rPr>
          <w:rStyle w:val="StyleUnderline"/>
        </w:rPr>
        <w:t xml:space="preserve">, the first ever Indian-American to run for White House, on Monday said the </w:t>
      </w:r>
      <w:r w:rsidRPr="00A016FD">
        <w:rPr>
          <w:rStyle w:val="StyleUnderline"/>
          <w:highlight w:val="yellow"/>
        </w:rPr>
        <w:t>economic policy announced by</w:t>
      </w:r>
      <w:r w:rsidRPr="008355E6">
        <w:rPr>
          <w:rStyle w:val="StyleUnderline"/>
        </w:rPr>
        <w:t xml:space="preserve"> Democratic presidential candidate Hillary </w:t>
      </w:r>
      <w:r w:rsidRPr="00A016FD">
        <w:rPr>
          <w:rStyle w:val="StyleUnderline"/>
          <w:highlight w:val="yellow"/>
        </w:rPr>
        <w:t>Clinton would lead the US towards the path of Greece</w:t>
      </w:r>
      <w:r w:rsidRPr="008355E6">
        <w:rPr>
          <w:rStyle w:val="StyleUnderline"/>
        </w:rPr>
        <w:t xml:space="preserve">, </w:t>
      </w:r>
      <w:r w:rsidRPr="00A016FD">
        <w:rPr>
          <w:rStyle w:val="StyleUnderline"/>
          <w:highlight w:val="yellow"/>
        </w:rPr>
        <w:t>which is facing a major economic crisis</w:t>
      </w:r>
      <w:proofErr w:type="gramStart"/>
      <w:r w:rsidRPr="008355E6">
        <w:rPr>
          <w:rStyle w:val="StyleUnderline"/>
        </w:rPr>
        <w:t>.</w:t>
      </w:r>
      <w:r w:rsidRPr="008355E6">
        <w:rPr>
          <w:rStyle w:val="StyleUnderline"/>
          <w:sz w:val="12"/>
        </w:rPr>
        <w:t>¶</w:t>
      </w:r>
      <w:proofErr w:type="gramEnd"/>
      <w:r w:rsidRPr="008355E6">
        <w:rPr>
          <w:rStyle w:val="StyleUnderline"/>
          <w:sz w:val="12"/>
        </w:rPr>
        <w:t xml:space="preserve"> </w:t>
      </w:r>
      <w:r w:rsidRPr="008355E6">
        <w:rPr>
          <w:rStyle w:val="StyleUnderline"/>
        </w:rPr>
        <w:t xml:space="preserve">"It is the path of Greece. It is </w:t>
      </w:r>
      <w:r w:rsidRPr="00A016FD">
        <w:rPr>
          <w:rStyle w:val="StyleUnderline"/>
          <w:highlight w:val="yellow"/>
        </w:rPr>
        <w:t xml:space="preserve">more taxes, more spending, </w:t>
      </w:r>
      <w:proofErr w:type="gramStart"/>
      <w:r w:rsidRPr="00A016FD">
        <w:rPr>
          <w:rStyle w:val="StyleUnderline"/>
          <w:highlight w:val="yellow"/>
        </w:rPr>
        <w:t>more</w:t>
      </w:r>
      <w:proofErr w:type="gramEnd"/>
      <w:r w:rsidRPr="00A016FD">
        <w:rPr>
          <w:rStyle w:val="StyleUnderline"/>
          <w:highlight w:val="yellow"/>
        </w:rPr>
        <w:t xml:space="preserve"> regulation</w:t>
      </w:r>
      <w:r w:rsidRPr="008355E6">
        <w:rPr>
          <w:rStyle w:val="StyleUnderline"/>
        </w:rPr>
        <w:t>. If you want a peak into the future with Hillary Clinton or Bernie Sanders as President, then look at Greece</w:t>
      </w:r>
      <w:r w:rsidRPr="008355E6">
        <w:rPr>
          <w:sz w:val="16"/>
        </w:rPr>
        <w:t>," Jindal, the two-term Governor from Louisiana said after Clinton unveiled her economic policies</w:t>
      </w:r>
      <w:proofErr w:type="gramStart"/>
      <w:r w:rsidRPr="008355E6">
        <w:rPr>
          <w:sz w:val="16"/>
        </w:rPr>
        <w:t>.</w:t>
      </w:r>
      <w:r w:rsidRPr="008355E6">
        <w:rPr>
          <w:sz w:val="12"/>
        </w:rPr>
        <w:t>¶</w:t>
      </w:r>
      <w:proofErr w:type="gramEnd"/>
      <w:r w:rsidRPr="008355E6">
        <w:rPr>
          <w:sz w:val="16"/>
        </w:rPr>
        <w:t xml:space="preserve"> "</w:t>
      </w:r>
      <w:r w:rsidRPr="008355E6">
        <w:rPr>
          <w:rStyle w:val="StyleUnderline"/>
        </w:rPr>
        <w:t xml:space="preserve">And </w:t>
      </w:r>
      <w:r w:rsidRPr="00A016FD">
        <w:rPr>
          <w:rStyle w:val="StyleUnderline"/>
          <w:highlight w:val="yellow"/>
        </w:rPr>
        <w:t>it is all being done to feed a greedier and greedier government</w:t>
      </w:r>
      <w:r w:rsidRPr="008355E6">
        <w:rPr>
          <w:rStyle w:val="StyleUnderline"/>
        </w:rPr>
        <w:t>.</w:t>
      </w:r>
      <w:r w:rsidRPr="008355E6">
        <w:rPr>
          <w:sz w:val="16"/>
        </w:rPr>
        <w:t xml:space="preserve"> Clinton's solution to every problem is to take more money out of the American economy and put it into the government economy," he said</w:t>
      </w:r>
      <w:proofErr w:type="gramStart"/>
      <w:r w:rsidRPr="008355E6">
        <w:rPr>
          <w:sz w:val="16"/>
        </w:rPr>
        <w:t>.</w:t>
      </w:r>
      <w:r w:rsidRPr="008355E6">
        <w:rPr>
          <w:sz w:val="12"/>
        </w:rPr>
        <w:t>¶</w:t>
      </w:r>
      <w:proofErr w:type="gramEnd"/>
      <w:r w:rsidRPr="008355E6">
        <w:rPr>
          <w:sz w:val="16"/>
        </w:rPr>
        <w:t xml:space="preserve"> "The biggest lie Bill Clinton ever told was not about Monica Lewinsky, it was when he said the era of big government was over. Our government has become greedy. Its appetite is unquenchable. Its reach is ever expanding," he said</w:t>
      </w:r>
      <w:proofErr w:type="gramStart"/>
      <w:r w:rsidRPr="008355E6">
        <w:rPr>
          <w:sz w:val="16"/>
        </w:rPr>
        <w:t>.</w:t>
      </w:r>
      <w:r w:rsidRPr="008355E6">
        <w:rPr>
          <w:sz w:val="12"/>
        </w:rPr>
        <w:t>¶</w:t>
      </w:r>
      <w:proofErr w:type="gramEnd"/>
      <w:r w:rsidRPr="008355E6">
        <w:rPr>
          <w:sz w:val="16"/>
        </w:rPr>
        <w:t xml:space="preserve"> "But what does this really mean? It means that the Left, which is now synonymous with the Democrat Party, Hillary Clinton and Bernie Sanders – they are the ones who have become greedy," Jindal said</w:t>
      </w:r>
      <w:proofErr w:type="gramStart"/>
      <w:r w:rsidRPr="008355E6">
        <w:rPr>
          <w:sz w:val="16"/>
        </w:rPr>
        <w:t>.</w:t>
      </w:r>
      <w:r w:rsidRPr="008355E6">
        <w:rPr>
          <w:sz w:val="12"/>
        </w:rPr>
        <w:t>¶</w:t>
      </w:r>
      <w:proofErr w:type="gramEnd"/>
      <w:r w:rsidRPr="008355E6">
        <w:rPr>
          <w:sz w:val="16"/>
        </w:rPr>
        <w:t xml:space="preserve"> "</w:t>
      </w:r>
      <w:r w:rsidRPr="008355E6">
        <w:rPr>
          <w:rStyle w:val="StyleUnderline"/>
        </w:rPr>
        <w:t>They are the engines that drive big government. The Democrats are consumed with government greed and arrogance.</w:t>
      </w:r>
      <w:r w:rsidRPr="008355E6">
        <w:rPr>
          <w:sz w:val="16"/>
        </w:rPr>
        <w:t xml:space="preserve"> They believe that they can make all things right if they can just take enough of our tax dollars and turn them over to them so they can fix society's ills," Jindal said.</w:t>
      </w:r>
    </w:p>
    <w:p w14:paraId="1DC3343B" w14:textId="77777777" w:rsidR="00350353" w:rsidRPr="00AC7BE4" w:rsidRDefault="00350353" w:rsidP="00350353">
      <w:pPr>
        <w:rPr>
          <w:sz w:val="16"/>
        </w:rPr>
      </w:pPr>
    </w:p>
    <w:p w14:paraId="64B787C9" w14:textId="77777777" w:rsidR="00350353" w:rsidRPr="003823E7" w:rsidRDefault="00350353" w:rsidP="00350353">
      <w:pPr>
        <w:pStyle w:val="Heading4"/>
      </w:pPr>
      <w:r>
        <w:t>Clinton victory bad – leads to less spending that is key to recover from Recessionary lows</w:t>
      </w:r>
    </w:p>
    <w:p w14:paraId="6FE10761" w14:textId="77777777" w:rsidR="00350353" w:rsidRPr="00E11391" w:rsidRDefault="00350353" w:rsidP="00350353">
      <w:pPr>
        <w:rPr>
          <w:sz w:val="16"/>
          <w:szCs w:val="16"/>
        </w:rPr>
      </w:pPr>
      <w:r>
        <w:rPr>
          <w:b/>
          <w:bCs/>
        </w:rPr>
        <w:t>Kirsch 7/16</w:t>
      </w:r>
      <w:r w:rsidRPr="003823E7">
        <w:t xml:space="preserve"> </w:t>
      </w:r>
      <w:r w:rsidRPr="003823E7">
        <w:rPr>
          <w:sz w:val="16"/>
          <w:szCs w:val="16"/>
        </w:rPr>
        <w:t>–</w:t>
      </w:r>
      <w:r>
        <w:rPr>
          <w:sz w:val="16"/>
          <w:szCs w:val="16"/>
        </w:rPr>
        <w:t xml:space="preserve"> Richard, </w:t>
      </w:r>
      <w:r w:rsidRPr="00AC7BE4">
        <w:rPr>
          <w:sz w:val="16"/>
          <w:szCs w:val="16"/>
        </w:rPr>
        <w:t>Senior Fellow, Roosevelt Institute; author of 'Fighting for Our Health'</w:t>
      </w:r>
      <w:r>
        <w:rPr>
          <w:sz w:val="16"/>
          <w:szCs w:val="16"/>
        </w:rPr>
        <w:t>. (“</w:t>
      </w:r>
      <w:r w:rsidRPr="00AC7BE4">
        <w:rPr>
          <w:sz w:val="16"/>
          <w:szCs w:val="16"/>
        </w:rPr>
        <w:t>The Economic Narrative in Hillary Clinton's Launch Speech</w:t>
      </w:r>
      <w:r>
        <w:rPr>
          <w:sz w:val="16"/>
          <w:szCs w:val="16"/>
        </w:rPr>
        <w:t xml:space="preserve">,” 6/16/15, </w:t>
      </w:r>
      <w:r w:rsidRPr="00AC7BE4">
        <w:rPr>
          <w:sz w:val="16"/>
          <w:szCs w:val="16"/>
        </w:rPr>
        <w:t>http://www.huffingtonpost.com/richard-kirsch/the-economic-narrative-in_b_7598016.html</w:t>
      </w:r>
      <w:r>
        <w:rPr>
          <w:sz w:val="16"/>
          <w:szCs w:val="16"/>
        </w:rPr>
        <w:t>)</w:t>
      </w:r>
    </w:p>
    <w:p w14:paraId="26E4FA84" w14:textId="77777777" w:rsidR="00350353" w:rsidRDefault="00350353" w:rsidP="00350353"/>
    <w:p w14:paraId="396B718C" w14:textId="77777777" w:rsidR="00350353" w:rsidRDefault="00350353" w:rsidP="00350353">
      <w:pPr>
        <w:rPr>
          <w:rStyle w:val="StyleUnderline"/>
        </w:rPr>
      </w:pPr>
      <w:r w:rsidRPr="00AC7BE4">
        <w:rPr>
          <w:rStyle w:val="StyleUnderline"/>
        </w:rPr>
        <w:t>In her campaign launch speech on Roosevelt Island, Hillary Clinton talked about her fight for an "economy that works for everyday Americans, not just those at the top."</w:t>
      </w:r>
      <w:r w:rsidRPr="00AC7BE4">
        <w:rPr>
          <w:sz w:val="16"/>
        </w:rPr>
        <w:t xml:space="preserve"> That rallying cry is becoming the core economic message of more and more Democrats. In their announcement speeches, Bernie Sanders called for "an economy that works for all and not just the one percent," and Martin O'Malley for "an American economy that works again for all of us."</w:t>
      </w:r>
      <w:r w:rsidRPr="00AC7BE4">
        <w:rPr>
          <w:sz w:val="12"/>
        </w:rPr>
        <w:t>¶</w:t>
      </w:r>
      <w:r w:rsidRPr="00AC7BE4">
        <w:rPr>
          <w:sz w:val="16"/>
        </w:rPr>
        <w:t xml:space="preserve"> </w:t>
      </w:r>
      <w:proofErr w:type="gramStart"/>
      <w:r w:rsidRPr="00AC7BE4">
        <w:rPr>
          <w:sz w:val="16"/>
        </w:rPr>
        <w:t>That</w:t>
      </w:r>
      <w:proofErr w:type="gramEnd"/>
      <w:r w:rsidRPr="00AC7BE4">
        <w:rPr>
          <w:sz w:val="16"/>
        </w:rPr>
        <w:t xml:space="preserve"> may seem like just rhetoric, but it's an important advance. </w:t>
      </w:r>
      <w:r w:rsidRPr="00AC7BE4">
        <w:rPr>
          <w:rStyle w:val="StyleUnderline"/>
        </w:rPr>
        <w:t>The story of an economy, government and democracy that work for all of us, not just the wealthy, has proven to have tremendous narrative power.</w:t>
      </w:r>
      <w:r w:rsidRPr="00AC7BE4">
        <w:rPr>
          <w:sz w:val="16"/>
        </w:rPr>
        <w:t xml:space="preserve"> Seeing the Democratic candidates embrace it is a major advance, particularly since a huge communications weakness of Democrats -- unlike Republicans -- is that they each think they need to say different things</w:t>
      </w:r>
      <w:proofErr w:type="gramStart"/>
      <w:r w:rsidRPr="00AC7BE4">
        <w:rPr>
          <w:sz w:val="16"/>
        </w:rPr>
        <w:t>.</w:t>
      </w:r>
      <w:r w:rsidRPr="00AC7BE4">
        <w:rPr>
          <w:sz w:val="12"/>
        </w:rPr>
        <w:t>¶</w:t>
      </w:r>
      <w:proofErr w:type="gramEnd"/>
      <w:r w:rsidRPr="00AC7BE4">
        <w:rPr>
          <w:sz w:val="16"/>
        </w:rPr>
        <w:t xml:space="preserve"> </w:t>
      </w:r>
      <w:r w:rsidRPr="00AC7BE4">
        <w:rPr>
          <w:rStyle w:val="StyleUnderline"/>
        </w:rPr>
        <w:t>But stories need more than a quest -- they need to be able to explain who the villains are and what they did wrong, who the heroes are and how they realize the quest</w:t>
      </w:r>
      <w:r w:rsidRPr="00AC7BE4">
        <w:rPr>
          <w:sz w:val="16"/>
        </w:rPr>
        <w:t>. What is the rest of the story in Clinton's address, and how much of it does she get right</w:t>
      </w:r>
      <w:proofErr w:type="gramStart"/>
      <w:r w:rsidRPr="00AC7BE4">
        <w:rPr>
          <w:sz w:val="16"/>
        </w:rPr>
        <w:t>?</w:t>
      </w:r>
      <w:r w:rsidRPr="00AC7BE4">
        <w:rPr>
          <w:sz w:val="12"/>
        </w:rPr>
        <w:t>¶</w:t>
      </w:r>
      <w:proofErr w:type="gramEnd"/>
      <w:r w:rsidRPr="00AC7BE4">
        <w:rPr>
          <w:sz w:val="16"/>
        </w:rPr>
        <w:t xml:space="preserve"> Near the top of her speech, Clinton contrasts an economy that works for all with trickle-down theory: "Instead of an economy built by every Americans, for every Americans, we were told that if we let those at the top pay lower taxes and bend the rules, their success would trickle down to everyone else."</w:t>
      </w:r>
      <w:r w:rsidRPr="00AC7BE4">
        <w:rPr>
          <w:sz w:val="12"/>
        </w:rPr>
        <w:t>¶</w:t>
      </w:r>
      <w:r w:rsidRPr="00AC7BE4">
        <w:rPr>
          <w:sz w:val="16"/>
        </w:rPr>
        <w:t xml:space="preserve"> </w:t>
      </w:r>
      <w:proofErr w:type="gramStart"/>
      <w:r w:rsidRPr="00AC7BE4">
        <w:rPr>
          <w:sz w:val="16"/>
        </w:rPr>
        <w:t>Who</w:t>
      </w:r>
      <w:proofErr w:type="gramEnd"/>
      <w:r w:rsidRPr="00AC7BE4">
        <w:rPr>
          <w:sz w:val="16"/>
        </w:rPr>
        <w:t xml:space="preserve"> were the ones telling us that -- the villains of the story, who were pushing trickle-down? </w:t>
      </w:r>
      <w:r w:rsidRPr="00AC7BE4">
        <w:rPr>
          <w:rStyle w:val="StyleUnderline"/>
        </w:rPr>
        <w:t xml:space="preserve">Unfortunately, for a speech that mostly is progressive, </w:t>
      </w:r>
      <w:r w:rsidRPr="00A016FD">
        <w:rPr>
          <w:rStyle w:val="StyleUnderline"/>
          <w:highlight w:val="yellow"/>
        </w:rPr>
        <w:t>Clinton begins by bolstering austerity economics</w:t>
      </w:r>
      <w:r w:rsidRPr="00AC7BE4">
        <w:rPr>
          <w:rStyle w:val="StyleUnderline"/>
        </w:rPr>
        <w:t>. Her first villains are Republicans, whom she blames for squandering "</w:t>
      </w:r>
      <w:r w:rsidRPr="00A016FD">
        <w:rPr>
          <w:rStyle w:val="StyleUnderline"/>
          <w:highlight w:val="yellow"/>
        </w:rPr>
        <w:t>surpluses that could have eventually paid off our national debt</w:t>
      </w:r>
      <w:r w:rsidRPr="00AC7BE4">
        <w:rPr>
          <w:rStyle w:val="StyleUnderline"/>
        </w:rPr>
        <w:t xml:space="preserve">," </w:t>
      </w:r>
      <w:r w:rsidRPr="00AC7BE4">
        <w:rPr>
          <w:sz w:val="16"/>
        </w:rPr>
        <w:t>noting that, "Republicans twice cut taxes for the wealthiest, borrowed from other countries to pay for two wars, and family incomes dropped."</w:t>
      </w:r>
      <w:r w:rsidRPr="00AC7BE4">
        <w:rPr>
          <w:sz w:val="12"/>
        </w:rPr>
        <w:t>¶</w:t>
      </w:r>
      <w:r w:rsidRPr="00AC7BE4">
        <w:rPr>
          <w:sz w:val="16"/>
        </w:rPr>
        <w:t xml:space="preserve"> </w:t>
      </w:r>
      <w:proofErr w:type="gramStart"/>
      <w:r w:rsidRPr="00A016FD">
        <w:rPr>
          <w:rStyle w:val="StyleUnderline"/>
          <w:highlight w:val="yellow"/>
        </w:rPr>
        <w:t>This</w:t>
      </w:r>
      <w:proofErr w:type="gramEnd"/>
      <w:r w:rsidRPr="00A016FD">
        <w:rPr>
          <w:rStyle w:val="StyleUnderline"/>
          <w:highlight w:val="yellow"/>
        </w:rPr>
        <w:t xml:space="preserve"> is bad economics</w:t>
      </w:r>
      <w:r w:rsidRPr="00AC7BE4">
        <w:rPr>
          <w:rStyle w:val="StyleUnderline"/>
        </w:rPr>
        <w:t xml:space="preserve"> in a very confused narrative. Tax cuts on the rich and government </w:t>
      </w:r>
      <w:proofErr w:type="gramStart"/>
      <w:r w:rsidRPr="00AC7BE4">
        <w:rPr>
          <w:rStyle w:val="StyleUnderline"/>
        </w:rPr>
        <w:t>borrowing are</w:t>
      </w:r>
      <w:proofErr w:type="gramEnd"/>
      <w:r w:rsidRPr="00AC7BE4">
        <w:rPr>
          <w:rStyle w:val="StyleUnderline"/>
        </w:rPr>
        <w:t xml:space="preserve"> not the causes of stagnant wages. And </w:t>
      </w:r>
      <w:r w:rsidRPr="00A016FD">
        <w:rPr>
          <w:rStyle w:val="StyleUnderline"/>
          <w:highlight w:val="yellow"/>
        </w:rPr>
        <w:t>by putting balanced budgets on a pedestal, Clinton undercuts the centrality of government spending to pulling the economy out of a recession</w:t>
      </w:r>
      <w:r w:rsidRPr="00AC7BE4">
        <w:rPr>
          <w:rStyle w:val="StyleUnderline"/>
        </w:rPr>
        <w:t xml:space="preserve">, creating jobs and investing in the policies she calls for later in her speech. Instead, </w:t>
      </w:r>
      <w:r w:rsidRPr="00A016FD">
        <w:rPr>
          <w:rStyle w:val="StyleUnderline"/>
          <w:highlight w:val="yellow"/>
        </w:rPr>
        <w:t>her story supports austerity policies</w:t>
      </w:r>
      <w:r w:rsidRPr="00AC7BE4">
        <w:rPr>
          <w:sz w:val="16"/>
        </w:rPr>
        <w:t xml:space="preserve">. Yes, it's true that tax cuts on the rich rob the government of money to invest in job creation and exacerbate income inequality. </w:t>
      </w:r>
      <w:r w:rsidRPr="00AC7BE4">
        <w:rPr>
          <w:rStyle w:val="StyleUnderline"/>
        </w:rPr>
        <w:t>But that view is buried under the "balance the budget" frame.</w:t>
      </w:r>
    </w:p>
    <w:p w14:paraId="69EFC84C" w14:textId="77777777" w:rsidR="00350353" w:rsidRPr="006D2068" w:rsidRDefault="00350353" w:rsidP="00350353">
      <w:pPr>
        <w:rPr>
          <w:rStyle w:val="StyleUnderline"/>
        </w:rPr>
      </w:pPr>
    </w:p>
    <w:p w14:paraId="2EE3ED8B" w14:textId="77777777" w:rsidR="00350353" w:rsidRDefault="00350353" w:rsidP="00350353">
      <w:pPr>
        <w:pStyle w:val="Heading3"/>
      </w:pPr>
      <w:r>
        <w:t>A2: Internet Freedom</w:t>
      </w:r>
    </w:p>
    <w:p w14:paraId="791CB07B" w14:textId="77777777" w:rsidR="00350353" w:rsidRDefault="00350353" w:rsidP="00350353">
      <w:pPr>
        <w:pStyle w:val="Heading4"/>
      </w:pPr>
      <w:r>
        <w:t>GOP doesn’t undermine Internet Freedom–allowed Net Neutrality bill to pass</w:t>
      </w:r>
    </w:p>
    <w:p w14:paraId="5CAB475B" w14:textId="77777777" w:rsidR="00350353" w:rsidRDefault="00350353" w:rsidP="00350353">
      <w:pPr>
        <w:rPr>
          <w:sz w:val="16"/>
          <w:szCs w:val="16"/>
        </w:rPr>
      </w:pPr>
      <w:r w:rsidRPr="00900909">
        <w:t xml:space="preserve">Kate </w:t>
      </w:r>
      <w:r w:rsidRPr="00900909">
        <w:rPr>
          <w:b/>
        </w:rPr>
        <w:t>Tummarello, 1-15-2015</w:t>
      </w:r>
      <w:r w:rsidRPr="00900909">
        <w:t xml:space="preserve">, </w:t>
      </w:r>
      <w:r w:rsidRPr="00900909">
        <w:rPr>
          <w:sz w:val="16"/>
          <w:szCs w:val="16"/>
        </w:rPr>
        <w:t xml:space="preserve">Kate Tummarello is a technology reporter for POLITICO Pro."GOP makes U-turn on net neutrality," POLITICO, </w:t>
      </w:r>
      <w:hyperlink r:id="rId62" w:history="1">
        <w:r w:rsidRPr="00D5245B">
          <w:rPr>
            <w:rStyle w:val="Hyperlink"/>
            <w:sz w:val="16"/>
            <w:szCs w:val="16"/>
          </w:rPr>
          <w:t>http://www.politico.com/story/2015/01/republicans-congress-net-neutrality-fcc-114296.html</w:t>
        </w:r>
      </w:hyperlink>
    </w:p>
    <w:p w14:paraId="31DD64D2" w14:textId="77777777" w:rsidR="00350353" w:rsidRPr="00900909" w:rsidRDefault="00350353" w:rsidP="00350353">
      <w:pPr>
        <w:rPr>
          <w:sz w:val="16"/>
        </w:rPr>
      </w:pPr>
      <w:r w:rsidRPr="00900909">
        <w:rPr>
          <w:rStyle w:val="StyleUnderline"/>
        </w:rPr>
        <w:t>Republicans in Congress are doing a 180 on net neutrality</w:t>
      </w:r>
      <w:r w:rsidRPr="00900909">
        <w:rPr>
          <w:sz w:val="16"/>
        </w:rPr>
        <w:t xml:space="preserve"> as the Federal Communications Commission prepares to issue new rules within weeks</w:t>
      </w:r>
      <w:proofErr w:type="gramStart"/>
      <w:r w:rsidRPr="00900909">
        <w:rPr>
          <w:sz w:val="16"/>
        </w:rPr>
        <w:t>.</w:t>
      </w:r>
      <w:r w:rsidRPr="00900909">
        <w:rPr>
          <w:sz w:val="12"/>
        </w:rPr>
        <w:t>¶</w:t>
      </w:r>
      <w:proofErr w:type="gramEnd"/>
      <w:r w:rsidRPr="00900909">
        <w:rPr>
          <w:sz w:val="16"/>
        </w:rPr>
        <w:t xml:space="preserve"> </w:t>
      </w:r>
      <w:r w:rsidRPr="00900909">
        <w:rPr>
          <w:rStyle w:val="StyleUnderline"/>
        </w:rPr>
        <w:t>For years, GOP lawmakers have adamantly opposed any rules requiring Internet service providers to treat all Web traffic equally</w:t>
      </w:r>
      <w:r w:rsidRPr="00900909">
        <w:rPr>
          <w:sz w:val="16"/>
        </w:rPr>
        <w:t>, calling them unnecessary and an example of Washington overreach.</w:t>
      </w:r>
      <w:r w:rsidRPr="00900909">
        <w:rPr>
          <w:sz w:val="12"/>
        </w:rPr>
        <w:t>¶</w:t>
      </w:r>
      <w:r w:rsidRPr="00900909">
        <w:rPr>
          <w:sz w:val="16"/>
        </w:rPr>
        <w:t xml:space="preserve"> </w:t>
      </w:r>
      <w:r w:rsidRPr="00900909">
        <w:rPr>
          <w:rStyle w:val="StyleUnderline"/>
        </w:rPr>
        <w:t>But now</w:t>
      </w:r>
      <w:r w:rsidRPr="00900909">
        <w:rPr>
          <w:sz w:val="16"/>
        </w:rPr>
        <w:t xml:space="preserve"> that the FCC is moving toward issuing a tough net neutrality order that would subject broadband to utility-style regulation — an approach endorsed by President Barack Obama — </w:t>
      </w:r>
      <w:r w:rsidRPr="00A016FD">
        <w:rPr>
          <w:rStyle w:val="StyleUnderline"/>
          <w:highlight w:val="yellow"/>
        </w:rPr>
        <w:t>top Republicans in both chambers are making plans to legislate their own rules</w:t>
      </w:r>
      <w:r w:rsidRPr="00900909">
        <w:rPr>
          <w:sz w:val="16"/>
        </w:rPr>
        <w:t xml:space="preserve"> to ensure the agency doesn’t go too far.</w:t>
      </w:r>
      <w:r w:rsidRPr="00900909">
        <w:rPr>
          <w:sz w:val="12"/>
        </w:rPr>
        <w:t>¶</w:t>
      </w:r>
      <w:r w:rsidRPr="00900909">
        <w:rPr>
          <w:sz w:val="16"/>
        </w:rPr>
        <w:t xml:space="preserve"> “</w:t>
      </w:r>
      <w:r w:rsidRPr="00A016FD">
        <w:rPr>
          <w:rStyle w:val="StyleUnderline"/>
          <w:highlight w:val="yellow"/>
        </w:rPr>
        <w:t>Times have changed</w:t>
      </w:r>
      <w:r w:rsidRPr="00900909">
        <w:rPr>
          <w:rStyle w:val="StyleUnderline"/>
        </w:rPr>
        <w:t>,”</w:t>
      </w:r>
      <w:r w:rsidRPr="00900909">
        <w:rPr>
          <w:sz w:val="16"/>
        </w:rPr>
        <w:t xml:space="preserve"> Rep. Greg </w:t>
      </w:r>
      <w:r w:rsidRPr="00900909">
        <w:rPr>
          <w:rStyle w:val="StyleUnderline"/>
        </w:rPr>
        <w:t>Walden</w:t>
      </w:r>
      <w:r w:rsidRPr="00900909">
        <w:rPr>
          <w:sz w:val="16"/>
        </w:rPr>
        <w:t xml:space="preserve"> (R-Ore.), the chairman of the House telecom subcommittee, </w:t>
      </w:r>
      <w:r w:rsidRPr="00900909">
        <w:rPr>
          <w:rStyle w:val="StyleUnderline"/>
        </w:rPr>
        <w:t xml:space="preserve">said </w:t>
      </w:r>
      <w:r w:rsidRPr="00A016FD">
        <w:rPr>
          <w:rStyle w:val="StyleUnderline"/>
          <w:highlight w:val="yellow"/>
        </w:rPr>
        <w:t>when</w:t>
      </w:r>
      <w:r w:rsidRPr="00900909">
        <w:rPr>
          <w:rStyle w:val="StyleUnderline"/>
        </w:rPr>
        <w:t xml:space="preserve"> </w:t>
      </w:r>
      <w:r w:rsidRPr="00A016FD">
        <w:rPr>
          <w:rStyle w:val="StyleUnderline"/>
          <w:highlight w:val="yellow"/>
        </w:rPr>
        <w:t>asked about the evolving GOP position on net neutrality</w:t>
      </w:r>
      <w:r w:rsidRPr="00900909">
        <w:rPr>
          <w:sz w:val="16"/>
        </w:rPr>
        <w:t>. “The administration has latched onto this [utility-style regulation], and the FCC’s independence is nominal at best.”</w:t>
      </w:r>
      <w:r w:rsidRPr="00900909">
        <w:rPr>
          <w:sz w:val="12"/>
        </w:rPr>
        <w:t>¶</w:t>
      </w:r>
      <w:r w:rsidRPr="00900909">
        <w:rPr>
          <w:sz w:val="16"/>
        </w:rPr>
        <w:t xml:space="preserve"> According to Walden, </w:t>
      </w:r>
      <w:r w:rsidRPr="00900909">
        <w:rPr>
          <w:rStyle w:val="StyleUnderline"/>
        </w:rPr>
        <w:t>the Republican bill</w:t>
      </w:r>
      <w:r w:rsidRPr="00900909">
        <w:rPr>
          <w:sz w:val="16"/>
        </w:rPr>
        <w:t xml:space="preserve"> — which “is ready” and will be released in the coming days — “</w:t>
      </w:r>
      <w:r w:rsidRPr="00900909">
        <w:rPr>
          <w:rStyle w:val="StyleUnderline"/>
        </w:rPr>
        <w:t>gives the protections that the president and FCC say they want, and does it in a legally sustainable way</w:t>
      </w:r>
      <w:r w:rsidRPr="00900909">
        <w:rPr>
          <w:sz w:val="16"/>
        </w:rPr>
        <w:t>.”</w:t>
      </w:r>
      <w:r w:rsidRPr="00900909">
        <w:rPr>
          <w:sz w:val="12"/>
        </w:rPr>
        <w:t>¶</w:t>
      </w:r>
      <w:r w:rsidRPr="00900909">
        <w:rPr>
          <w:sz w:val="16"/>
        </w:rPr>
        <w:t xml:space="preserve"> Walden and Senate Commerce Committee Chairman John Thune (R-S.D.) announced late Wednesday that they plan to hold double-header hearings on net neutrality next week, and Thune laid out set of principles that will guide them as they craft the legislation</w:t>
      </w:r>
      <w:proofErr w:type="gramStart"/>
      <w:r w:rsidRPr="00900909">
        <w:rPr>
          <w:sz w:val="16"/>
        </w:rPr>
        <w:t>.</w:t>
      </w:r>
      <w:r w:rsidRPr="00900909">
        <w:rPr>
          <w:sz w:val="12"/>
        </w:rPr>
        <w:t>¶</w:t>
      </w:r>
      <w:proofErr w:type="gramEnd"/>
      <w:r w:rsidRPr="00900909">
        <w:rPr>
          <w:sz w:val="16"/>
        </w:rPr>
        <w:t xml:space="preserve"> </w:t>
      </w:r>
      <w:r w:rsidRPr="00900909">
        <w:rPr>
          <w:rStyle w:val="StyleUnderline"/>
        </w:rPr>
        <w:t xml:space="preserve">The </w:t>
      </w:r>
      <w:r w:rsidRPr="00A016FD">
        <w:rPr>
          <w:rStyle w:val="StyleUnderline"/>
          <w:highlight w:val="yellow"/>
        </w:rPr>
        <w:t xml:space="preserve">language Republicans are using to talk about their </w:t>
      </w:r>
      <w:r w:rsidRPr="00A016FD">
        <w:rPr>
          <w:rStyle w:val="StyleUnderline"/>
        </w:rPr>
        <w:t xml:space="preserve">proposed </w:t>
      </w:r>
      <w:r w:rsidRPr="00A016FD">
        <w:rPr>
          <w:rStyle w:val="StyleUnderline"/>
          <w:highlight w:val="yellow"/>
        </w:rPr>
        <w:t xml:space="preserve">bill illustrates </w:t>
      </w:r>
      <w:r w:rsidRPr="00A016FD">
        <w:rPr>
          <w:rStyle w:val="StyleUnderline"/>
        </w:rPr>
        <w:t xml:space="preserve">just </w:t>
      </w:r>
      <w:r w:rsidRPr="00A016FD">
        <w:rPr>
          <w:rStyle w:val="StyleUnderline"/>
          <w:highlight w:val="yellow"/>
        </w:rPr>
        <w:t>how far the GOP has come on the issue</w:t>
      </w:r>
      <w:r w:rsidRPr="00900909">
        <w:rPr>
          <w:rStyle w:val="StyleUnderline"/>
        </w:rPr>
        <w:t>. The principles embrace and even bolster ideas that were once controversial in Republican circles</w:t>
      </w:r>
      <w:r w:rsidRPr="00900909">
        <w:rPr>
          <w:sz w:val="16"/>
        </w:rPr>
        <w:t>, like banning “paid prioritization,” the practice of charging content companies for an online fast lane</w:t>
      </w:r>
      <w:proofErr w:type="gramStart"/>
      <w:r w:rsidRPr="00900909">
        <w:rPr>
          <w:rStyle w:val="StyleUnderline"/>
        </w:rPr>
        <w:t>.</w:t>
      </w:r>
      <w:r w:rsidRPr="00900909">
        <w:rPr>
          <w:rStyle w:val="StyleUnderline"/>
          <w:sz w:val="12"/>
        </w:rPr>
        <w:t>¶</w:t>
      </w:r>
      <w:proofErr w:type="gramEnd"/>
      <w:r w:rsidRPr="00900909">
        <w:rPr>
          <w:rStyle w:val="StyleUnderline"/>
        </w:rPr>
        <w:t xml:space="preserve"> </w:t>
      </w:r>
      <w:r w:rsidRPr="00A016FD">
        <w:rPr>
          <w:rStyle w:val="StyleUnderline"/>
          <w:highlight w:val="yellow"/>
        </w:rPr>
        <w:t>Thune’s principles also include bans on blocking or throttling Web traffic and extending net neutrality protections to wireless networks</w:t>
      </w:r>
      <w:r w:rsidRPr="00900909">
        <w:rPr>
          <w:sz w:val="16"/>
        </w:rPr>
        <w:t>, an idea put forward by Obama and congressional Democrats.</w:t>
      </w:r>
      <w:r w:rsidRPr="00900909">
        <w:rPr>
          <w:sz w:val="12"/>
        </w:rPr>
        <w:t>¶</w:t>
      </w:r>
      <w:r w:rsidRPr="00900909">
        <w:rPr>
          <w:sz w:val="16"/>
        </w:rPr>
        <w:t xml:space="preserve"> At the same time, the GOP </w:t>
      </w:r>
      <w:r w:rsidRPr="00A016FD">
        <w:rPr>
          <w:sz w:val="16"/>
        </w:rPr>
        <w:t>measure</w:t>
      </w:r>
      <w:r w:rsidRPr="00900909">
        <w:rPr>
          <w:sz w:val="16"/>
        </w:rPr>
        <w:t xml:space="preserve"> would tie the FCC’s hands, prohibiting it from reclassifying broadband as a utility under Title II of the Communications Act, or using other sections of the law to </w:t>
      </w:r>
      <w:r w:rsidRPr="00A016FD">
        <w:rPr>
          <w:sz w:val="16"/>
        </w:rPr>
        <w:t>create</w:t>
      </w:r>
      <w:r w:rsidRPr="00900909">
        <w:rPr>
          <w:sz w:val="16"/>
        </w:rPr>
        <w:t xml:space="preserve"> new rules.</w:t>
      </w:r>
      <w:r w:rsidRPr="00900909">
        <w:rPr>
          <w:sz w:val="12"/>
        </w:rPr>
        <w:t>¶</w:t>
      </w:r>
      <w:r w:rsidRPr="00900909">
        <w:rPr>
          <w:sz w:val="16"/>
        </w:rPr>
        <w:t xml:space="preserve"> Still, the fact that Republicans are even talking about legislating net neutrality marks a stark departure from their past position.</w:t>
      </w:r>
    </w:p>
    <w:p w14:paraId="1571A24F" w14:textId="77777777" w:rsidR="00350353" w:rsidRPr="00A92174" w:rsidRDefault="00350353" w:rsidP="00350353"/>
    <w:p w14:paraId="436C7841" w14:textId="77777777" w:rsidR="00350353" w:rsidRDefault="00350353" w:rsidP="00350353">
      <w:pPr>
        <w:pStyle w:val="Heading3"/>
      </w:pPr>
      <w:r>
        <w:t>A2: Gig Economy</w:t>
      </w:r>
    </w:p>
    <w:p w14:paraId="334E415C" w14:textId="77777777" w:rsidR="00350353" w:rsidRDefault="00350353" w:rsidP="00350353"/>
    <w:p w14:paraId="5C2E47E7" w14:textId="77777777" w:rsidR="00350353" w:rsidRPr="003823E7" w:rsidRDefault="00350353" w:rsidP="00350353">
      <w:pPr>
        <w:pStyle w:val="Heading4"/>
      </w:pPr>
      <w:r>
        <w:t>Gig economy already crumbling in the status quo – lawsuits threaten the entire industry</w:t>
      </w:r>
    </w:p>
    <w:p w14:paraId="76894ED1" w14:textId="77777777" w:rsidR="00350353" w:rsidRPr="00E11391" w:rsidRDefault="00350353" w:rsidP="00350353">
      <w:pPr>
        <w:rPr>
          <w:sz w:val="16"/>
          <w:szCs w:val="16"/>
        </w:rPr>
      </w:pPr>
      <w:r>
        <w:rPr>
          <w:b/>
          <w:bCs/>
        </w:rPr>
        <w:t>Kessler 2/17</w:t>
      </w:r>
      <w:r w:rsidRPr="003823E7">
        <w:t xml:space="preserve"> </w:t>
      </w:r>
      <w:r w:rsidRPr="003823E7">
        <w:rPr>
          <w:sz w:val="16"/>
          <w:szCs w:val="16"/>
        </w:rPr>
        <w:t>–</w:t>
      </w:r>
      <w:r>
        <w:rPr>
          <w:sz w:val="16"/>
          <w:szCs w:val="16"/>
        </w:rPr>
        <w:t xml:space="preserve"> Sarah, </w:t>
      </w:r>
      <w:r w:rsidRPr="005B19B9">
        <w:rPr>
          <w:sz w:val="16"/>
          <w:szCs w:val="16"/>
        </w:rPr>
        <w:t>reporter at Fast Company, where she writes about technology companies and the people they impact</w:t>
      </w:r>
      <w:r>
        <w:rPr>
          <w:sz w:val="16"/>
          <w:szCs w:val="16"/>
        </w:rPr>
        <w:t>. (“</w:t>
      </w:r>
      <w:r w:rsidRPr="001B6F8E">
        <w:rPr>
          <w:sz w:val="16"/>
          <w:szCs w:val="16"/>
        </w:rPr>
        <w:t>THE GIG ECONOMY WON'T LAST BECAUSE IT'S BEING SUED TO DEATH</w:t>
      </w:r>
      <w:r>
        <w:rPr>
          <w:sz w:val="16"/>
          <w:szCs w:val="16"/>
        </w:rPr>
        <w:t xml:space="preserve">,” 2/17/15, </w:t>
      </w:r>
      <w:r w:rsidRPr="001B6F8E">
        <w:rPr>
          <w:sz w:val="16"/>
          <w:szCs w:val="16"/>
        </w:rPr>
        <w:t>http://www.fastcompany.com/3042248/the-gig-economy-wont-last-because-its-being-sued-to-death</w:t>
      </w:r>
      <w:r>
        <w:rPr>
          <w:sz w:val="16"/>
          <w:szCs w:val="16"/>
        </w:rPr>
        <w:t>)</w:t>
      </w:r>
    </w:p>
    <w:p w14:paraId="0CA1A955" w14:textId="77777777" w:rsidR="00350353" w:rsidRDefault="00350353" w:rsidP="00350353">
      <w:pPr>
        <w:rPr>
          <w:rStyle w:val="StyleUnderline"/>
        </w:rPr>
      </w:pPr>
    </w:p>
    <w:p w14:paraId="30E9C9AB" w14:textId="77777777" w:rsidR="00350353" w:rsidRDefault="00350353" w:rsidP="00350353">
      <w:pPr>
        <w:rPr>
          <w:sz w:val="16"/>
        </w:rPr>
      </w:pPr>
      <w:r w:rsidRPr="00A016FD">
        <w:rPr>
          <w:rStyle w:val="StyleUnderline"/>
          <w:highlight w:val="yellow"/>
        </w:rPr>
        <w:t>Lawsuits</w:t>
      </w:r>
      <w:r w:rsidRPr="001B6F8E">
        <w:rPr>
          <w:rStyle w:val="StyleUnderline"/>
        </w:rPr>
        <w:t xml:space="preserve"> </w:t>
      </w:r>
      <w:r w:rsidRPr="00A016FD">
        <w:rPr>
          <w:rStyle w:val="StyleUnderline"/>
          <w:highlight w:val="yellow"/>
        </w:rPr>
        <w:t>like the one being brought against</w:t>
      </w:r>
      <w:r w:rsidRPr="001B6F8E">
        <w:rPr>
          <w:rStyle w:val="StyleUnderline"/>
        </w:rPr>
        <w:t xml:space="preserve"> </w:t>
      </w:r>
      <w:r w:rsidRPr="00A016FD">
        <w:rPr>
          <w:rStyle w:val="StyleUnderline"/>
          <w:highlight w:val="yellow"/>
        </w:rPr>
        <w:t>Handy</w:t>
      </w:r>
      <w:r w:rsidRPr="001B6F8E">
        <w:rPr>
          <w:rStyle w:val="StyleUnderline"/>
        </w:rPr>
        <w:t xml:space="preserve"> </w:t>
      </w:r>
      <w:r w:rsidRPr="00A016FD">
        <w:rPr>
          <w:rStyle w:val="StyleUnderline"/>
          <w:highlight w:val="yellow"/>
        </w:rPr>
        <w:t>are</w:t>
      </w:r>
      <w:r w:rsidRPr="001B6F8E">
        <w:rPr>
          <w:rStyle w:val="StyleUnderline"/>
        </w:rPr>
        <w:t xml:space="preserve"> just the most </w:t>
      </w:r>
      <w:r w:rsidRPr="00A016FD">
        <w:rPr>
          <w:rStyle w:val="StyleUnderline"/>
          <w:highlight w:val="yellow"/>
        </w:rPr>
        <w:t>threatening cloud in a brewing storm</w:t>
      </w:r>
      <w:r w:rsidRPr="001B6F8E">
        <w:rPr>
          <w:sz w:val="16"/>
        </w:rPr>
        <w:t xml:space="preserve">. Uber drivers have protested in San Francisco and Los Angeles and gone on strike in New York. Anecdotes in high-profile stories about Homejoy, a cleaning service similar to Handy, detail grueling hours and so little pay that in one instance, the worker was homeless. Workers on Amazon’s Mechanical Turk, an online platform that pays independent contractors cents per task, recently orchestrated a letter-writing campaign to Jeff Bezos asking for him "to see that Turkers are not only actual human beings, but people who deserve respect, fair treatment, and open communication." </w:t>
      </w:r>
      <w:r w:rsidRPr="001B6F8E">
        <w:rPr>
          <w:rStyle w:val="StyleUnderline"/>
        </w:rPr>
        <w:t xml:space="preserve">Legally, </w:t>
      </w:r>
      <w:r w:rsidRPr="00A016FD">
        <w:rPr>
          <w:rStyle w:val="StyleUnderline"/>
          <w:highlight w:val="yellow"/>
        </w:rPr>
        <w:t>Uber and Lyft are also facing charges of misclassifying workers</w:t>
      </w:r>
      <w:r w:rsidRPr="001B6F8E">
        <w:rPr>
          <w:rStyle w:val="StyleUnderline"/>
        </w:rPr>
        <w:t>, and a case against an online work platform called Crowdflower that uses independent contractors to complete tasks is in the process of being settled</w:t>
      </w:r>
      <w:proofErr w:type="gramStart"/>
      <w:r w:rsidRPr="001B6F8E">
        <w:rPr>
          <w:sz w:val="16"/>
        </w:rPr>
        <w:t>.</w:t>
      </w:r>
      <w:r w:rsidRPr="001B6F8E">
        <w:rPr>
          <w:sz w:val="12"/>
        </w:rPr>
        <w:t>¶</w:t>
      </w:r>
      <w:proofErr w:type="gramEnd"/>
      <w:r w:rsidRPr="001B6F8E">
        <w:rPr>
          <w:sz w:val="16"/>
        </w:rPr>
        <w:t xml:space="preserve"> </w:t>
      </w:r>
      <w:r w:rsidRPr="00A016FD">
        <w:rPr>
          <w:rStyle w:val="StyleUnderline"/>
          <w:highlight w:val="yellow"/>
        </w:rPr>
        <w:t>This rising legal retribution is a huge threat to the gig economy</w:t>
      </w:r>
      <w:r w:rsidRPr="00A016FD">
        <w:rPr>
          <w:sz w:val="16"/>
          <w:highlight w:val="yellow"/>
        </w:rPr>
        <w:t>.</w:t>
      </w:r>
      <w:r w:rsidRPr="001B6F8E">
        <w:rPr>
          <w:sz w:val="16"/>
        </w:rPr>
        <w:t xml:space="preserve"> Not being responsible for employees’ taxes and benefits allows companies like Handy to operate with 20% to 30% less in labor costs than the incumbent competition, leading to eye-popping numbers like Uber’s $40 billion valuation or Instacart’s latest $220 million round of funding. </w:t>
      </w:r>
      <w:r w:rsidRPr="00A016FD">
        <w:rPr>
          <w:rStyle w:val="StyleUnderline"/>
          <w:highlight w:val="yellow"/>
        </w:rPr>
        <w:t>Lose this workforce structure—either by a wave of class-action lawsuits, intervention by regulators, or through the collective action of disgruntled workers</w:t>
      </w:r>
      <w:r w:rsidRPr="001B6F8E">
        <w:rPr>
          <w:rStyle w:val="StyleUnderline"/>
        </w:rPr>
        <w:t>—</w:t>
      </w:r>
      <w:r w:rsidRPr="00A016FD">
        <w:rPr>
          <w:rStyle w:val="StyleUnderline"/>
          <w:highlight w:val="yellow"/>
        </w:rPr>
        <w:t>and you lose the gig economy</w:t>
      </w:r>
      <w:proofErr w:type="gramStart"/>
      <w:r w:rsidRPr="001B6F8E">
        <w:rPr>
          <w:rStyle w:val="StyleUnderline"/>
        </w:rPr>
        <w:t>.</w:t>
      </w:r>
      <w:r w:rsidRPr="001B6F8E">
        <w:rPr>
          <w:rStyle w:val="StyleUnderline"/>
          <w:sz w:val="12"/>
        </w:rPr>
        <w:t>¶</w:t>
      </w:r>
      <w:proofErr w:type="gramEnd"/>
      <w:r w:rsidRPr="001B6F8E">
        <w:rPr>
          <w:rStyle w:val="StyleUnderline"/>
          <w:sz w:val="12"/>
        </w:rPr>
        <w:t xml:space="preserve"> </w:t>
      </w:r>
      <w:r w:rsidRPr="001B6F8E">
        <w:rPr>
          <w:sz w:val="16"/>
        </w:rPr>
        <w:t>"</w:t>
      </w:r>
      <w:r w:rsidRPr="001B6F8E">
        <w:rPr>
          <w:rStyle w:val="StyleUnderline"/>
        </w:rPr>
        <w:t>If you had the liability that we’re talking about for Handy, it would shut a lot of these companies down</w:t>
      </w:r>
      <w:r w:rsidRPr="001B6F8E">
        <w:rPr>
          <w:sz w:val="16"/>
        </w:rPr>
        <w:t>," says Shelby Clark, who runs an organization for sharing economy workers called Peers, which is at least partially backed by stakeholders in the platforms they work on. Craig Shapiro, the founder of the Collaborative Fund, which has invested in sharing economy companies, puts the conundrum like this: "It translates valuing something like Uber or Lyft as a software technology company," he says, "to [valuing it as] something more like a traditional transportation business."</w:t>
      </w:r>
      <w:r w:rsidRPr="001B6F8E">
        <w:rPr>
          <w:sz w:val="12"/>
        </w:rPr>
        <w:t>¶</w:t>
      </w:r>
      <w:r w:rsidRPr="001B6F8E">
        <w:rPr>
          <w:sz w:val="16"/>
        </w:rPr>
        <w:t xml:space="preserve"> </w:t>
      </w:r>
      <w:proofErr w:type="gramStart"/>
      <w:r w:rsidRPr="001B6F8E">
        <w:rPr>
          <w:rStyle w:val="StyleUnderline"/>
        </w:rPr>
        <w:t>What</w:t>
      </w:r>
      <w:proofErr w:type="gramEnd"/>
      <w:r w:rsidRPr="001B6F8E">
        <w:rPr>
          <w:rStyle w:val="StyleUnderline"/>
        </w:rPr>
        <w:t xml:space="preserve">’s at stake with these lawsuits and protests? </w:t>
      </w:r>
      <w:proofErr w:type="gramStart"/>
      <w:r w:rsidRPr="001B6F8E">
        <w:rPr>
          <w:rStyle w:val="StyleUnderline"/>
        </w:rPr>
        <w:t>The very definition of "employee" in a tech-enabled, service-driven 21st century American economy</w:t>
      </w:r>
      <w:r w:rsidRPr="001B6F8E">
        <w:rPr>
          <w:sz w:val="16"/>
        </w:rPr>
        <w:t>.</w:t>
      </w:r>
      <w:proofErr w:type="gramEnd"/>
      <w:r w:rsidRPr="001B6F8E">
        <w:rPr>
          <w:sz w:val="16"/>
        </w:rPr>
        <w:t xml:space="preserve"> Gig economy companies do not own cars, hotels, or even their workers’ cleaning supplies. What they own is a marketplace with two sides. On one side are people who need a job done—a ride to the airport, a clean house, </w:t>
      </w:r>
      <w:proofErr w:type="gramStart"/>
      <w:r w:rsidRPr="001B6F8E">
        <w:rPr>
          <w:sz w:val="16"/>
        </w:rPr>
        <w:t>a</w:t>
      </w:r>
      <w:proofErr w:type="gramEnd"/>
      <w:r w:rsidRPr="001B6F8E">
        <w:rPr>
          <w:sz w:val="16"/>
        </w:rPr>
        <w:t xml:space="preserve"> lunchtime delivery. On the other are people who are willing to do that job. If Uber and other companies are going to be as big as some claim, a new deal has to be brokered, one that squares the legal rules governing work with new products and services. What benefits can you expect from a quasi-employer? What does it mean to be both independent and tethered to an app-based company? </w:t>
      </w:r>
      <w:r w:rsidRPr="00A016FD">
        <w:rPr>
          <w:rStyle w:val="StyleUnderline"/>
          <w:highlight w:val="yellow"/>
        </w:rPr>
        <w:t>The social contract between gig economy workers and employers is</w:t>
      </w:r>
      <w:r w:rsidRPr="001B6F8E">
        <w:rPr>
          <w:rStyle w:val="StyleUnderline"/>
        </w:rPr>
        <w:t xml:space="preserve"> </w:t>
      </w:r>
      <w:r w:rsidRPr="00A016FD">
        <w:rPr>
          <w:rStyle w:val="StyleUnderline"/>
          <w:highlight w:val="yellow"/>
        </w:rPr>
        <w:t>broken</w:t>
      </w:r>
      <w:r w:rsidRPr="001B6F8E">
        <w:rPr>
          <w:rStyle w:val="StyleUnderline"/>
        </w:rPr>
        <w:t>. Who will fix it, and how, will determine the fate of thousands of workers and hundreds of millions of dollars.</w:t>
      </w:r>
    </w:p>
    <w:p w14:paraId="13EA69E9" w14:textId="77777777" w:rsidR="00350353" w:rsidRDefault="00350353" w:rsidP="00350353">
      <w:pPr>
        <w:rPr>
          <w:sz w:val="16"/>
        </w:rPr>
      </w:pPr>
    </w:p>
    <w:p w14:paraId="22EDB962" w14:textId="77777777" w:rsidR="00350353" w:rsidRPr="003823E7" w:rsidRDefault="00350353" w:rsidP="00350353">
      <w:pPr>
        <w:pStyle w:val="Heading4"/>
      </w:pPr>
      <w:r>
        <w:t>Clinton’s stance on the gig economy undermines workers freedom and prevents GDP growth.</w:t>
      </w:r>
    </w:p>
    <w:p w14:paraId="14ED9EC0" w14:textId="77777777" w:rsidR="00350353" w:rsidRPr="00E11391" w:rsidRDefault="00350353" w:rsidP="00350353">
      <w:pPr>
        <w:rPr>
          <w:sz w:val="16"/>
          <w:szCs w:val="16"/>
        </w:rPr>
      </w:pPr>
      <w:r>
        <w:rPr>
          <w:b/>
          <w:bCs/>
        </w:rPr>
        <w:t>Carter 7/15</w:t>
      </w:r>
      <w:r w:rsidRPr="003823E7">
        <w:t xml:space="preserve"> </w:t>
      </w:r>
      <w:r w:rsidRPr="003823E7">
        <w:rPr>
          <w:sz w:val="16"/>
          <w:szCs w:val="16"/>
        </w:rPr>
        <w:t>–</w:t>
      </w:r>
      <w:r>
        <w:rPr>
          <w:sz w:val="16"/>
          <w:szCs w:val="16"/>
        </w:rPr>
        <w:t xml:space="preserve"> Jeffrey R., </w:t>
      </w:r>
      <w:r w:rsidRPr="00F963BD">
        <w:rPr>
          <w:sz w:val="16"/>
          <w:szCs w:val="16"/>
        </w:rPr>
        <w:t>Hillary Skewers the Gig Economy</w:t>
      </w:r>
      <w:r>
        <w:rPr>
          <w:sz w:val="16"/>
          <w:szCs w:val="16"/>
        </w:rPr>
        <w:t>. (“</w:t>
      </w:r>
      <w:r w:rsidRPr="001B6F8E">
        <w:rPr>
          <w:sz w:val="16"/>
          <w:szCs w:val="16"/>
        </w:rPr>
        <w:t>Clinton’s Big, Confusing Speech (Kind of) Takes Aim At Uber and Airbnb</w:t>
      </w:r>
      <w:r>
        <w:rPr>
          <w:sz w:val="16"/>
          <w:szCs w:val="16"/>
        </w:rPr>
        <w:t xml:space="preserve">,” 7/15/15, </w:t>
      </w:r>
      <w:r w:rsidRPr="00F963BD">
        <w:rPr>
          <w:sz w:val="16"/>
          <w:szCs w:val="16"/>
        </w:rPr>
        <w:t>https://www.linkedin.com/pulse/hillary-skewers-gig-economy-jeffrey-r-carter</w:t>
      </w:r>
      <w:r>
        <w:rPr>
          <w:sz w:val="16"/>
          <w:szCs w:val="16"/>
        </w:rPr>
        <w:t>)</w:t>
      </w:r>
    </w:p>
    <w:p w14:paraId="7AEFDD6D" w14:textId="77777777" w:rsidR="00350353" w:rsidRDefault="00350353" w:rsidP="00350353">
      <w:pPr>
        <w:rPr>
          <w:rStyle w:val="StyleUnderline"/>
        </w:rPr>
      </w:pPr>
    </w:p>
    <w:p w14:paraId="5F0E88D8" w14:textId="77777777" w:rsidR="00350353" w:rsidRDefault="00350353" w:rsidP="00350353">
      <w:pPr>
        <w:rPr>
          <w:rStyle w:val="StyleUnderline"/>
        </w:rPr>
      </w:pPr>
      <w:r w:rsidRPr="00F963BD">
        <w:rPr>
          <w:rStyle w:val="StyleUnderline"/>
        </w:rPr>
        <w:t xml:space="preserve">I take huge exception to candidate Clinton and her interpretation of </w:t>
      </w:r>
      <w:r w:rsidRPr="00A016FD">
        <w:rPr>
          <w:rStyle w:val="StyleUnderline"/>
          <w:highlight w:val="yellow"/>
        </w:rPr>
        <w:t>the gig economy</w:t>
      </w:r>
      <w:r w:rsidRPr="00F963BD">
        <w:rPr>
          <w:rStyle w:val="StyleUnderline"/>
        </w:rPr>
        <w:t xml:space="preserve"> as it pertains to companies involved in it</w:t>
      </w:r>
      <w:r w:rsidRPr="00F963BD">
        <w:rPr>
          <w:sz w:val="16"/>
        </w:rPr>
        <w:t>. Here is why</w:t>
      </w:r>
      <w:proofErr w:type="gramStart"/>
      <w:r w:rsidRPr="00F963BD">
        <w:rPr>
          <w:sz w:val="16"/>
        </w:rPr>
        <w:t>.</w:t>
      </w:r>
      <w:r w:rsidRPr="00F963BD">
        <w:rPr>
          <w:sz w:val="12"/>
        </w:rPr>
        <w:t>¶</w:t>
      </w:r>
      <w:proofErr w:type="gramEnd"/>
      <w:r w:rsidRPr="00F963BD">
        <w:rPr>
          <w:sz w:val="16"/>
        </w:rPr>
        <w:t xml:space="preserve"> </w:t>
      </w:r>
      <w:r w:rsidRPr="00F963BD">
        <w:rPr>
          <w:rStyle w:val="StyleUnderline"/>
        </w:rPr>
        <w:t xml:space="preserve">The companies </w:t>
      </w:r>
      <w:r w:rsidRPr="00A016FD">
        <w:rPr>
          <w:rStyle w:val="StyleUnderline"/>
          <w:highlight w:val="yellow"/>
        </w:rPr>
        <w:t>are networks. The</w:t>
      </w:r>
      <w:r w:rsidRPr="00F963BD">
        <w:rPr>
          <w:rStyle w:val="StyleUnderline"/>
        </w:rPr>
        <w:t xml:space="preserve">y merely </w:t>
      </w:r>
      <w:r w:rsidRPr="00A016FD">
        <w:rPr>
          <w:rStyle w:val="StyleUnderline"/>
          <w:highlight w:val="yellow"/>
        </w:rPr>
        <w:t>connect people to provide goods and services</w:t>
      </w:r>
      <w:r w:rsidRPr="00F963BD">
        <w:rPr>
          <w:rStyle w:val="StyleUnderline"/>
        </w:rPr>
        <w:t>.</w:t>
      </w:r>
      <w:r>
        <w:rPr>
          <w:rStyle w:val="StyleUnderline"/>
        </w:rPr>
        <w:t xml:space="preserve"> </w:t>
      </w:r>
      <w:r w:rsidRPr="00F963BD">
        <w:rPr>
          <w:rStyle w:val="StyleUnderline"/>
        </w:rPr>
        <w:t>They handle payment, and enable delivery of those services.</w:t>
      </w:r>
      <w:r>
        <w:rPr>
          <w:rStyle w:val="StyleUnderline"/>
        </w:rPr>
        <w:t xml:space="preserve"> </w:t>
      </w:r>
      <w:r w:rsidRPr="00F963BD">
        <w:rPr>
          <w:rStyle w:val="StyleUnderline"/>
        </w:rPr>
        <w:t>The companies never own the goods, or the intellectual property created.</w:t>
      </w:r>
      <w:r>
        <w:rPr>
          <w:rStyle w:val="StyleUnderline"/>
        </w:rPr>
        <w:t xml:space="preserve"> </w:t>
      </w:r>
      <w:r w:rsidRPr="00F963BD">
        <w:rPr>
          <w:rStyle w:val="StyleUnderline"/>
        </w:rPr>
        <w:t>Depending on the business, the liability is very different</w:t>
      </w:r>
      <w:proofErr w:type="gramStart"/>
      <w:r w:rsidRPr="00F963BD">
        <w:rPr>
          <w:sz w:val="16"/>
        </w:rPr>
        <w:t>.</w:t>
      </w:r>
      <w:r w:rsidRPr="00F963BD">
        <w:rPr>
          <w:sz w:val="12"/>
        </w:rPr>
        <w:t>¶</w:t>
      </w:r>
      <w:proofErr w:type="gramEnd"/>
      <w:r w:rsidRPr="00F963BD">
        <w:rPr>
          <w:sz w:val="16"/>
        </w:rPr>
        <w:t xml:space="preserve"> </w:t>
      </w:r>
      <w:r w:rsidRPr="00A016FD">
        <w:rPr>
          <w:rStyle w:val="StyleUnderline"/>
          <w:highlight w:val="yellow"/>
        </w:rPr>
        <w:t>Workers are free to choose when they work</w:t>
      </w:r>
      <w:r w:rsidRPr="00F963BD">
        <w:rPr>
          <w:rStyle w:val="StyleUnderline"/>
        </w:rPr>
        <w:t>, where they work and when they don’t, or if they even work at all</w:t>
      </w:r>
      <w:r w:rsidRPr="00F963BD">
        <w:rPr>
          <w:sz w:val="16"/>
        </w:rPr>
        <w:t>. The companies don’t supply the goods or tools that the person uses when working. Why do we want to stop people from engaging in freedom of choice to work when they want to work and where? Are we against liberty</w:t>
      </w:r>
      <w:proofErr w:type="gramStart"/>
      <w:r w:rsidRPr="00F963BD">
        <w:rPr>
          <w:sz w:val="16"/>
        </w:rPr>
        <w:t>?</w:t>
      </w:r>
      <w:r w:rsidRPr="00F963BD">
        <w:rPr>
          <w:sz w:val="12"/>
        </w:rPr>
        <w:t>¶</w:t>
      </w:r>
      <w:proofErr w:type="gramEnd"/>
      <w:r w:rsidRPr="00F963BD">
        <w:rPr>
          <w:sz w:val="16"/>
        </w:rPr>
        <w:t xml:space="preserve"> </w:t>
      </w:r>
      <w:r w:rsidRPr="00F963BD">
        <w:rPr>
          <w:rStyle w:val="StyleUnderline"/>
        </w:rPr>
        <w:t>Employees incur expenses when working</w:t>
      </w:r>
      <w:r w:rsidRPr="00F963BD">
        <w:rPr>
          <w:sz w:val="16"/>
        </w:rPr>
        <w:t>. They incur depreciation on the tools they use to provide the service. They can write that off against their income. Do any of the sharing companies take depreciation expense on the physical items that individuals use to produce the goods and services they provide</w:t>
      </w:r>
      <w:proofErr w:type="gramStart"/>
      <w:r w:rsidRPr="00F963BD">
        <w:rPr>
          <w:sz w:val="16"/>
        </w:rPr>
        <w:t>?</w:t>
      </w:r>
      <w:r w:rsidRPr="00F963BD">
        <w:rPr>
          <w:sz w:val="12"/>
        </w:rPr>
        <w:t>¶</w:t>
      </w:r>
      <w:proofErr w:type="gramEnd"/>
      <w:r w:rsidRPr="00F963BD">
        <w:rPr>
          <w:sz w:val="16"/>
        </w:rPr>
        <w:t xml:space="preserve"> </w:t>
      </w:r>
      <w:r w:rsidRPr="00A016FD">
        <w:rPr>
          <w:rStyle w:val="StyleUnderline"/>
          <w:highlight w:val="yellow"/>
        </w:rPr>
        <w:t>The gig economy often takes idle assets and turns them into productive assets.</w:t>
      </w:r>
      <w:r>
        <w:rPr>
          <w:rStyle w:val="StyleUnderline"/>
        </w:rPr>
        <w:t xml:space="preserve"> </w:t>
      </w:r>
      <w:r w:rsidRPr="00F963BD">
        <w:rPr>
          <w:rStyle w:val="StyleUnderline"/>
        </w:rPr>
        <w:t>Th</w:t>
      </w:r>
      <w:r w:rsidRPr="00A016FD">
        <w:rPr>
          <w:rStyle w:val="StyleUnderline"/>
          <w:highlight w:val="yellow"/>
        </w:rPr>
        <w:t>is increases American GDP. Workers don’t pay withholding taxes, but they pay stiff self-employment taxes</w:t>
      </w:r>
      <w:proofErr w:type="gramStart"/>
      <w:r w:rsidRPr="00F963BD">
        <w:rPr>
          <w:rStyle w:val="StyleUnderline"/>
        </w:rPr>
        <w:t>.</w:t>
      </w:r>
      <w:r w:rsidRPr="00F963BD">
        <w:rPr>
          <w:rStyle w:val="StyleUnderline"/>
          <w:sz w:val="12"/>
        </w:rPr>
        <w:t>¶</w:t>
      </w:r>
      <w:proofErr w:type="gramEnd"/>
      <w:r w:rsidRPr="00F963BD">
        <w:rPr>
          <w:rStyle w:val="StyleUnderline"/>
          <w:sz w:val="12"/>
        </w:rPr>
        <w:t xml:space="preserve"> </w:t>
      </w:r>
      <w:r w:rsidRPr="00F963BD">
        <w:rPr>
          <w:sz w:val="16"/>
        </w:rPr>
        <w:t>Workers need to be free to choose their own destiny and accept the benefits and consequences that come with it. Why should any bureaucratic government choose? I don’t think someone pushing paper behind a desk knows better than a person deciding for themselves</w:t>
      </w:r>
      <w:proofErr w:type="gramStart"/>
      <w:r w:rsidRPr="00F963BD">
        <w:rPr>
          <w:sz w:val="16"/>
        </w:rPr>
        <w:t>.</w:t>
      </w:r>
      <w:r w:rsidRPr="00F963BD">
        <w:rPr>
          <w:sz w:val="12"/>
        </w:rPr>
        <w:t>¶</w:t>
      </w:r>
      <w:proofErr w:type="gramEnd"/>
      <w:r w:rsidRPr="00F963BD">
        <w:rPr>
          <w:sz w:val="16"/>
        </w:rPr>
        <w:t xml:space="preserve"> My first job out of college was with 3M. I competed against independent contractors that sold similar goods. I was an employee of 3M. They gave me the tools to do my job, collected taxes from me, and provided benefits. The independent guys all worked for themselves and ate what they killed. If they didn’t sell, they were out of business. If I didn’t sell, I was out of a job</w:t>
      </w:r>
      <w:proofErr w:type="gramStart"/>
      <w:r w:rsidRPr="00F963BD">
        <w:rPr>
          <w:sz w:val="16"/>
        </w:rPr>
        <w:t>.</w:t>
      </w:r>
      <w:r w:rsidRPr="00F963BD">
        <w:rPr>
          <w:sz w:val="12"/>
        </w:rPr>
        <w:t>¶</w:t>
      </w:r>
      <w:proofErr w:type="gramEnd"/>
      <w:r w:rsidRPr="00F963BD">
        <w:rPr>
          <w:sz w:val="16"/>
        </w:rPr>
        <w:t xml:space="preserve"> Since 1986 I have been an independent employee. I pay </w:t>
      </w:r>
      <w:proofErr w:type="gramStart"/>
      <w:r w:rsidRPr="00F963BD">
        <w:rPr>
          <w:sz w:val="16"/>
        </w:rPr>
        <w:t>self employment</w:t>
      </w:r>
      <w:proofErr w:type="gramEnd"/>
      <w:r w:rsidRPr="00F963BD">
        <w:rPr>
          <w:sz w:val="16"/>
        </w:rPr>
        <w:t xml:space="preserve"> tax. When I make money, I pay even more tax. But, I keep 100% of everything. When I lose, and it happens-I lose 100% of everything-and I still owe some taxes! Hillary also has a problem with traders. She doesn’t understand trading, or its effects on the economy</w:t>
      </w:r>
      <w:proofErr w:type="gramStart"/>
      <w:r w:rsidRPr="00F963BD">
        <w:rPr>
          <w:sz w:val="16"/>
        </w:rPr>
        <w:t>.</w:t>
      </w:r>
      <w:r w:rsidRPr="00F963BD">
        <w:rPr>
          <w:sz w:val="12"/>
        </w:rPr>
        <w:t>¶</w:t>
      </w:r>
      <w:proofErr w:type="gramEnd"/>
      <w:r w:rsidRPr="00F963BD">
        <w:rPr>
          <w:sz w:val="16"/>
        </w:rPr>
        <w:t xml:space="preserve"> </w:t>
      </w:r>
      <w:r w:rsidRPr="00A016FD">
        <w:rPr>
          <w:rStyle w:val="StyleUnderline"/>
          <w:highlight w:val="yellow"/>
        </w:rPr>
        <w:t>She</w:t>
      </w:r>
      <w:r w:rsidRPr="00F963BD">
        <w:rPr>
          <w:rStyle w:val="StyleUnderline"/>
        </w:rPr>
        <w:t xml:space="preserve"> also </w:t>
      </w:r>
      <w:r w:rsidRPr="00A016FD">
        <w:rPr>
          <w:rStyle w:val="StyleUnderline"/>
          <w:highlight w:val="yellow"/>
        </w:rPr>
        <w:t>doesn’t understand employment</w:t>
      </w:r>
      <w:r w:rsidRPr="00F963BD">
        <w:rPr>
          <w:rStyle w:val="StyleUnderline"/>
        </w:rPr>
        <w:t xml:space="preserve"> and how hard it is to start in life for many people.</w:t>
      </w:r>
      <w:r w:rsidRPr="00F963BD">
        <w:rPr>
          <w:sz w:val="16"/>
        </w:rPr>
        <w:t xml:space="preserve"> Hillary said</w:t>
      </w:r>
      <w:proofErr w:type="gramStart"/>
      <w:r w:rsidRPr="00F963BD">
        <w:rPr>
          <w:sz w:val="16"/>
        </w:rPr>
        <w:t>,</w:t>
      </w:r>
      <w:r w:rsidRPr="00F963BD">
        <w:rPr>
          <w:sz w:val="12"/>
        </w:rPr>
        <w:t>¶</w:t>
      </w:r>
      <w:proofErr w:type="gramEnd"/>
      <w:r w:rsidRPr="00F963BD">
        <w:rPr>
          <w:sz w:val="16"/>
        </w:rPr>
        <w:t xml:space="preserve"> I hear this everywhere I go. A single mom talked about juggling a job and classes at community college while raising three kids. She doesn’t expect anything to come easy. But if she got a raise, everything would not be quite so hard</w:t>
      </w:r>
      <w:proofErr w:type="gramStart"/>
      <w:r w:rsidRPr="00F963BD">
        <w:rPr>
          <w:sz w:val="16"/>
        </w:rPr>
        <w:t>.</w:t>
      </w:r>
      <w:r w:rsidRPr="00F963BD">
        <w:rPr>
          <w:sz w:val="12"/>
        </w:rPr>
        <w:t>¶</w:t>
      </w:r>
      <w:proofErr w:type="gramEnd"/>
      <w:r w:rsidRPr="00F963BD">
        <w:rPr>
          <w:sz w:val="16"/>
        </w:rPr>
        <w:t xml:space="preserve"> The grandmother who works around the clock providing child care to other people’s kids. She’s proud of her work, but the pay is fairly enough to live on, especially with the soaring price of her prescription drugs</w:t>
      </w:r>
      <w:proofErr w:type="gramStart"/>
      <w:r w:rsidRPr="00F963BD">
        <w:rPr>
          <w:sz w:val="16"/>
        </w:rPr>
        <w:t>.</w:t>
      </w:r>
      <w:r w:rsidRPr="00F963BD">
        <w:rPr>
          <w:sz w:val="12"/>
        </w:rPr>
        <w:t>¶</w:t>
      </w:r>
      <w:proofErr w:type="gramEnd"/>
      <w:r w:rsidRPr="00F963BD">
        <w:rPr>
          <w:sz w:val="16"/>
        </w:rPr>
        <w:t xml:space="preserve"> The young entrepreneur whose dream of buying a bowling alley where he worked as a teenager was nearly derailed by his student debt. If he can grow his business, he can pay off his debt and pay his employees, including himself, more, too</w:t>
      </w:r>
      <w:proofErr w:type="gramStart"/>
      <w:r w:rsidRPr="00F963BD">
        <w:rPr>
          <w:sz w:val="16"/>
        </w:rPr>
        <w:t>.</w:t>
      </w:r>
      <w:r w:rsidRPr="00F963BD">
        <w:rPr>
          <w:sz w:val="12"/>
        </w:rPr>
        <w:t>¶</w:t>
      </w:r>
      <w:proofErr w:type="gramEnd"/>
      <w:r w:rsidRPr="00F963BD">
        <w:rPr>
          <w:sz w:val="16"/>
        </w:rPr>
        <w:t xml:space="preserve"> </w:t>
      </w:r>
      <w:r w:rsidRPr="00F963BD">
        <w:rPr>
          <w:rStyle w:val="StyleUnderline"/>
        </w:rPr>
        <w:t>Why does she want to stop that single mom from working?</w:t>
      </w:r>
      <w:r w:rsidRPr="00F963BD">
        <w:rPr>
          <w:sz w:val="16"/>
        </w:rPr>
        <w:t xml:space="preserve"> Why does she want to limit that mom to work only at jobs when employers say she can work? Why can’t that mom be free to choose what she wants to do when she wants to do it? Why can’t that mom use her knowledge and skill to create jobs for herself in a variety of gig economy jobs? At Dabble, there are teachers making $20,000-$30,000 per year. Why would Hillary want those people to go out of business and stop them from creating something for themselves</w:t>
      </w:r>
      <w:proofErr w:type="gramStart"/>
      <w:r w:rsidRPr="00F963BD">
        <w:rPr>
          <w:sz w:val="16"/>
        </w:rPr>
        <w:t>?</w:t>
      </w:r>
      <w:r w:rsidRPr="00F963BD">
        <w:rPr>
          <w:sz w:val="12"/>
        </w:rPr>
        <w:t>¶</w:t>
      </w:r>
      <w:proofErr w:type="gramEnd"/>
      <w:r w:rsidRPr="00F963BD">
        <w:rPr>
          <w:sz w:val="16"/>
        </w:rPr>
        <w:t xml:space="preserve"> </w:t>
      </w:r>
      <w:r w:rsidRPr="00F963BD">
        <w:rPr>
          <w:rStyle w:val="StyleUnderline"/>
        </w:rPr>
        <w:t>The grandmother should be free to choose too.</w:t>
      </w:r>
      <w:r w:rsidRPr="00F963BD">
        <w:rPr>
          <w:sz w:val="16"/>
        </w:rPr>
        <w:t xml:space="preserve"> By the way, if we had competition and an Uber for healthcare, grandma would see increased competition and reduced prices. But, Hillary and her policies create oligarchy that increases prices and limits competition</w:t>
      </w:r>
      <w:proofErr w:type="gramStart"/>
      <w:r w:rsidRPr="00F963BD">
        <w:rPr>
          <w:sz w:val="16"/>
        </w:rPr>
        <w:t>.</w:t>
      </w:r>
      <w:r w:rsidRPr="00F963BD">
        <w:rPr>
          <w:sz w:val="12"/>
        </w:rPr>
        <w:t>¶</w:t>
      </w:r>
      <w:proofErr w:type="gramEnd"/>
      <w:r w:rsidRPr="00F963BD">
        <w:rPr>
          <w:sz w:val="16"/>
        </w:rPr>
        <w:t xml:space="preserve"> </w:t>
      </w:r>
      <w:r w:rsidRPr="00F963BD">
        <w:rPr>
          <w:rStyle w:val="StyleUnderline"/>
        </w:rPr>
        <w:t>The young entrepreneur wouldn’t have a chance in Hillary’s economy.</w:t>
      </w:r>
      <w:r>
        <w:rPr>
          <w:rStyle w:val="StyleUnderline"/>
        </w:rPr>
        <w:t xml:space="preserve"> </w:t>
      </w:r>
      <w:r w:rsidRPr="00F963BD">
        <w:rPr>
          <w:rStyle w:val="StyleUnderline"/>
        </w:rPr>
        <w:t>In Hillary’s economy, they would have to become an employee of a business</w:t>
      </w:r>
      <w:r w:rsidRPr="00F963BD">
        <w:rPr>
          <w:sz w:val="16"/>
        </w:rPr>
        <w:t>. They’d have to give a lot of their income to the business that employed them. It would take them longer to pay off student loans, and they probably wouldn’t be able to start. Perhaps they would have to get in line at the Small Business Administration and hope a bureaucrat would choose them to get a loan</w:t>
      </w:r>
      <w:r w:rsidRPr="00F963BD">
        <w:rPr>
          <w:rStyle w:val="StyleUnderline"/>
        </w:rPr>
        <w:t>.</w:t>
      </w:r>
      <w:r>
        <w:rPr>
          <w:rStyle w:val="StyleUnderline"/>
        </w:rPr>
        <w:t xml:space="preserve"> </w:t>
      </w:r>
      <w:r w:rsidRPr="00F963BD">
        <w:rPr>
          <w:rStyle w:val="StyleUnderline"/>
        </w:rPr>
        <w:t xml:space="preserve">Instead, </w:t>
      </w:r>
      <w:r w:rsidRPr="00A016FD">
        <w:rPr>
          <w:rStyle w:val="StyleUnderline"/>
          <w:highlight w:val="yellow"/>
        </w:rPr>
        <w:t>why don’t we let people choose themselves?</w:t>
      </w:r>
    </w:p>
    <w:p w14:paraId="4BA4B630" w14:textId="77777777" w:rsidR="00350353" w:rsidRDefault="00350353" w:rsidP="00350353">
      <w:pPr>
        <w:rPr>
          <w:rStyle w:val="StyleUnderline"/>
        </w:rPr>
      </w:pPr>
    </w:p>
    <w:p w14:paraId="08EE229D" w14:textId="77777777" w:rsidR="00350353" w:rsidRPr="003823E7" w:rsidRDefault="00350353" w:rsidP="00350353">
      <w:pPr>
        <w:pStyle w:val="Heading4"/>
      </w:pPr>
      <w:r>
        <w:t>Clinton’s stance is out of touch – accepting the new independent spirit within the economy is key to future success.</w:t>
      </w:r>
    </w:p>
    <w:p w14:paraId="32B285FA" w14:textId="77777777" w:rsidR="00350353" w:rsidRPr="00E11391" w:rsidRDefault="00350353" w:rsidP="00350353">
      <w:pPr>
        <w:rPr>
          <w:sz w:val="16"/>
          <w:szCs w:val="16"/>
        </w:rPr>
      </w:pPr>
      <w:r>
        <w:rPr>
          <w:b/>
          <w:bCs/>
        </w:rPr>
        <w:t>National Post View 7/16</w:t>
      </w:r>
      <w:r w:rsidRPr="003823E7">
        <w:t xml:space="preserve"> </w:t>
      </w:r>
      <w:r w:rsidRPr="003823E7">
        <w:rPr>
          <w:sz w:val="16"/>
          <w:szCs w:val="16"/>
        </w:rPr>
        <w:t>–</w:t>
      </w:r>
      <w:r>
        <w:rPr>
          <w:sz w:val="16"/>
          <w:szCs w:val="16"/>
        </w:rPr>
        <w:t xml:space="preserve"> </w:t>
      </w:r>
      <w:r w:rsidRPr="0045556D">
        <w:rPr>
          <w:sz w:val="16"/>
          <w:szCs w:val="16"/>
        </w:rPr>
        <w:t>nationally distributed Canadian English-language newspaper based in Toronto, Canada</w:t>
      </w:r>
      <w:r>
        <w:rPr>
          <w:sz w:val="16"/>
          <w:szCs w:val="16"/>
        </w:rPr>
        <w:t>. (“</w:t>
      </w:r>
      <w:r w:rsidRPr="00F963BD">
        <w:rPr>
          <w:sz w:val="16"/>
          <w:szCs w:val="16"/>
        </w:rPr>
        <w:t>National Post View: Don’t knock the ‘gig economy’</w:t>
      </w:r>
      <w:r>
        <w:rPr>
          <w:sz w:val="16"/>
          <w:szCs w:val="16"/>
        </w:rPr>
        <w:t xml:space="preserve">,” 7/16/15, </w:t>
      </w:r>
      <w:r w:rsidRPr="00F963BD">
        <w:rPr>
          <w:sz w:val="16"/>
          <w:szCs w:val="16"/>
        </w:rPr>
        <w:t>http://news.nationalpost.com/full-comment/national-post-view-dont-knock-the-gig-economy</w:t>
      </w:r>
      <w:r>
        <w:rPr>
          <w:sz w:val="16"/>
          <w:szCs w:val="16"/>
        </w:rPr>
        <w:t>)</w:t>
      </w:r>
    </w:p>
    <w:p w14:paraId="05CA905B" w14:textId="77777777" w:rsidR="00350353" w:rsidRDefault="00350353" w:rsidP="00350353">
      <w:pPr>
        <w:rPr>
          <w:sz w:val="16"/>
        </w:rPr>
      </w:pPr>
    </w:p>
    <w:p w14:paraId="47109FF1" w14:textId="77777777" w:rsidR="00350353" w:rsidRDefault="00350353" w:rsidP="00350353">
      <w:pPr>
        <w:rPr>
          <w:rStyle w:val="StyleUnderline"/>
        </w:rPr>
      </w:pPr>
      <w:r w:rsidRPr="00F963BD">
        <w:rPr>
          <w:sz w:val="16"/>
        </w:rPr>
        <w:t xml:space="preserve">Entrepreneurs, watch out. </w:t>
      </w:r>
      <w:r w:rsidRPr="00F963BD">
        <w:rPr>
          <w:rStyle w:val="StyleUnderline"/>
        </w:rPr>
        <w:t xml:space="preserve">In a recent campaign speech, presidential candidate Hillary </w:t>
      </w:r>
      <w:r w:rsidRPr="00A016FD">
        <w:rPr>
          <w:rStyle w:val="StyleUnderline"/>
          <w:highlight w:val="yellow"/>
        </w:rPr>
        <w:t>Clinton attacked what she calls the “gig econom</w:t>
      </w:r>
      <w:r w:rsidRPr="00F963BD">
        <w:rPr>
          <w:rStyle w:val="StyleUnderline"/>
        </w:rPr>
        <w:t>y.</w:t>
      </w:r>
      <w:r w:rsidRPr="00F963BD">
        <w:rPr>
          <w:sz w:val="16"/>
        </w:rPr>
        <w:t>” Clinton fretted that “many Americans are making extra money renting out a small room, designing websites, selling products they design themselves at home, or even driving their own car.” Despite the opportunities this presents, Clinton says it “raises hard questions” about what constitutes a good job in the future, one with childcare, “fair pay and fair scheduling.”</w:t>
      </w:r>
      <w:r w:rsidRPr="00F963BD">
        <w:rPr>
          <w:sz w:val="12"/>
        </w:rPr>
        <w:t>¶</w:t>
      </w:r>
      <w:r w:rsidRPr="00F963BD">
        <w:rPr>
          <w:sz w:val="16"/>
        </w:rPr>
        <w:t xml:space="preserve"> </w:t>
      </w:r>
      <w:proofErr w:type="gramStart"/>
      <w:r w:rsidRPr="00F963BD">
        <w:rPr>
          <w:sz w:val="16"/>
        </w:rPr>
        <w:t>While</w:t>
      </w:r>
      <w:proofErr w:type="gramEnd"/>
      <w:r w:rsidRPr="00F963BD">
        <w:rPr>
          <w:sz w:val="16"/>
        </w:rPr>
        <w:t xml:space="preserve"> she didn’t mention them by name, Clinton was referring to companies like Uber, which classify their drivers as contractors instead of employees, thereby avoiding the obligation to provide workplace benefits. </w:t>
      </w:r>
      <w:r w:rsidRPr="00F963BD">
        <w:rPr>
          <w:rStyle w:val="StyleUnderline"/>
        </w:rPr>
        <w:t xml:space="preserve">The </w:t>
      </w:r>
      <w:r w:rsidRPr="00A016FD">
        <w:rPr>
          <w:rStyle w:val="StyleUnderline"/>
          <w:highlight w:val="yellow"/>
        </w:rPr>
        <w:t>implication is that these businesses exploit their workers by forcing them to trade security for the chance to earn a living</w:t>
      </w:r>
      <w:proofErr w:type="gramStart"/>
      <w:r w:rsidRPr="00F963BD">
        <w:rPr>
          <w:rStyle w:val="StyleUnderline"/>
        </w:rPr>
        <w:t>.</w:t>
      </w:r>
      <w:r w:rsidRPr="00F963BD">
        <w:rPr>
          <w:rStyle w:val="StyleUnderline"/>
          <w:sz w:val="12"/>
        </w:rPr>
        <w:t>¶</w:t>
      </w:r>
      <w:proofErr w:type="gramEnd"/>
      <w:r w:rsidRPr="00F963BD">
        <w:rPr>
          <w:rStyle w:val="StyleUnderline"/>
          <w:sz w:val="12"/>
        </w:rPr>
        <w:t xml:space="preserve"> </w:t>
      </w:r>
      <w:r w:rsidRPr="00F963BD">
        <w:rPr>
          <w:rStyle w:val="StyleUnderline"/>
        </w:rPr>
        <w:t xml:space="preserve">But </w:t>
      </w:r>
      <w:r w:rsidRPr="00A016FD">
        <w:rPr>
          <w:rStyle w:val="StyleUnderline"/>
          <w:highlight w:val="yellow"/>
        </w:rPr>
        <w:t xml:space="preserve">what if those employees willingly make that trade? </w:t>
      </w:r>
      <w:r w:rsidRPr="00A016FD">
        <w:rPr>
          <w:rStyle w:val="StyleUnderline"/>
        </w:rPr>
        <w:t>Clinton’s</w:t>
      </w:r>
      <w:r w:rsidRPr="00F963BD">
        <w:rPr>
          <w:rStyle w:val="StyleUnderline"/>
        </w:rPr>
        <w:t xml:space="preserve"> remarks are a swipe at the millions of Americans who live as contractors precisely because they don’t want the strictures of 9 to 5. To many, fair scheduling means working freelance from home — or wherever else they choose — and being able to set their own hours</w:t>
      </w:r>
      <w:r w:rsidRPr="00F963BD">
        <w:rPr>
          <w:sz w:val="16"/>
        </w:rPr>
        <w:t>. For working parents, benefits means a lifestyle that allows maximum time with their kids — even if they don’t have sick days. Self-employment offers flexibility, and for more and more workers, that is preferable to security</w:t>
      </w:r>
      <w:proofErr w:type="gramStart"/>
      <w:r w:rsidRPr="00F963BD">
        <w:rPr>
          <w:sz w:val="16"/>
        </w:rPr>
        <w:t>.</w:t>
      </w:r>
      <w:r w:rsidRPr="00F963BD">
        <w:rPr>
          <w:sz w:val="12"/>
        </w:rPr>
        <w:t>¶</w:t>
      </w:r>
      <w:proofErr w:type="gramEnd"/>
      <w:r w:rsidRPr="00F963BD">
        <w:rPr>
          <w:sz w:val="16"/>
        </w:rPr>
        <w:t xml:space="preserve"> </w:t>
      </w:r>
      <w:r w:rsidRPr="00F963BD">
        <w:rPr>
          <w:rStyle w:val="StyleUnderline"/>
        </w:rPr>
        <w:t>According to a study by Bentley University, two thirds of millennials want to start their own business. Thirty-seven per cent want to work on their own, while only 13 per cent aspire to climb the traditional corporate ladder</w:t>
      </w:r>
      <w:r w:rsidRPr="00F963BD">
        <w:rPr>
          <w:sz w:val="16"/>
        </w:rPr>
        <w:t xml:space="preserve">. Seventy-seven per cent say flexible hours are key to boosting productivity. </w:t>
      </w:r>
      <w:r w:rsidRPr="00A016FD">
        <w:rPr>
          <w:rStyle w:val="StyleUnderline"/>
          <w:highlight w:val="yellow"/>
        </w:rPr>
        <w:t>In the “sharing economy,” being independent is a point of pride</w:t>
      </w:r>
      <w:r w:rsidRPr="00F963BD">
        <w:rPr>
          <w:sz w:val="16"/>
        </w:rPr>
        <w:t xml:space="preserve">. Ask an Uber or Lyft driver if he or she is an employee, and two in three will say no, according to research company sherpashare.com: I’m an independent contractor. (The </w:t>
      </w:r>
      <w:proofErr w:type="gramStart"/>
      <w:r w:rsidRPr="00F963BD">
        <w:rPr>
          <w:sz w:val="16"/>
        </w:rPr>
        <w:t>same view was endorsed this week by the chairwoman of New York City’s taxi commission, contradicting a California Labor Commission ruling of the previous month</w:t>
      </w:r>
      <w:proofErr w:type="gramEnd"/>
      <w:r w:rsidRPr="00F963BD">
        <w:rPr>
          <w:sz w:val="16"/>
        </w:rPr>
        <w:t>.)</w:t>
      </w:r>
      <w:r w:rsidRPr="00F963BD">
        <w:rPr>
          <w:sz w:val="12"/>
        </w:rPr>
        <w:t>¶</w:t>
      </w:r>
      <w:r w:rsidRPr="00F963BD">
        <w:rPr>
          <w:sz w:val="16"/>
        </w:rPr>
        <w:t xml:space="preserve"> </w:t>
      </w:r>
      <w:proofErr w:type="gramStart"/>
      <w:r w:rsidRPr="00F963BD">
        <w:rPr>
          <w:rStyle w:val="StyleUnderline"/>
        </w:rPr>
        <w:t>This</w:t>
      </w:r>
      <w:proofErr w:type="gramEnd"/>
      <w:r w:rsidRPr="00F963BD">
        <w:rPr>
          <w:rStyle w:val="StyleUnderline"/>
        </w:rPr>
        <w:t xml:space="preserve"> independent spirit is both new and old</w:t>
      </w:r>
      <w:r w:rsidRPr="00F963BD">
        <w:rPr>
          <w:sz w:val="16"/>
        </w:rPr>
        <w:t>. If the original American settlers had thought they needed job security, they wouldn’t have stuck it out past the first frost. If the founding fathers hadn’t been willing to cut the apron strings with England, America would never have become a nation. If successive waves of immigrants hadn’t eked out a living renting out rooms, taking in sewing, or selling homemade goods, the country would have never prospered</w:t>
      </w:r>
      <w:proofErr w:type="gramStart"/>
      <w:r w:rsidRPr="00F963BD">
        <w:rPr>
          <w:sz w:val="16"/>
        </w:rPr>
        <w:t>.</w:t>
      </w:r>
      <w:r w:rsidRPr="00F963BD">
        <w:rPr>
          <w:sz w:val="12"/>
        </w:rPr>
        <w:t>¶</w:t>
      </w:r>
      <w:proofErr w:type="gramEnd"/>
      <w:r w:rsidRPr="00F963BD">
        <w:rPr>
          <w:sz w:val="16"/>
        </w:rPr>
        <w:t xml:space="preserve"> </w:t>
      </w:r>
      <w:r w:rsidRPr="00A016FD">
        <w:rPr>
          <w:rStyle w:val="StyleUnderline"/>
          <w:highlight w:val="yellow"/>
        </w:rPr>
        <w:t>And if modern-day everymen, and women, stop designing websites and starting businesses in their garages, then the USA will lose the spirit of entrepreneurship</w:t>
      </w:r>
      <w:r w:rsidRPr="00F963BD">
        <w:rPr>
          <w:rStyle w:val="StyleUnderline"/>
        </w:rPr>
        <w:t xml:space="preserve"> that defined it in the first place. It isn’t just the next generation </w:t>
      </w:r>
      <w:r w:rsidRPr="00A016FD">
        <w:rPr>
          <w:rStyle w:val="StyleUnderline"/>
          <w:highlight w:val="yellow"/>
        </w:rPr>
        <w:t xml:space="preserve">Clinton is out of touch </w:t>
      </w:r>
      <w:r w:rsidRPr="00A016FD">
        <w:rPr>
          <w:rStyle w:val="StyleUnderline"/>
        </w:rPr>
        <w:t>with</w:t>
      </w:r>
      <w:r w:rsidRPr="00F963BD">
        <w:rPr>
          <w:rStyle w:val="StyleUnderline"/>
        </w:rPr>
        <w:t>, but the past.</w:t>
      </w:r>
    </w:p>
    <w:p w14:paraId="63D4B2D2" w14:textId="77777777" w:rsidR="00350353" w:rsidRPr="00F963BD" w:rsidRDefault="00350353" w:rsidP="00350353">
      <w:pPr>
        <w:rPr>
          <w:rStyle w:val="StyleUnderline"/>
        </w:rPr>
      </w:pPr>
    </w:p>
    <w:p w14:paraId="71DD0D0F" w14:textId="77777777" w:rsidR="00350353" w:rsidRDefault="00350353" w:rsidP="00350353">
      <w:pPr>
        <w:pStyle w:val="Heading3"/>
      </w:pPr>
      <w:r>
        <w:t>A2: Family Benefits</w:t>
      </w:r>
    </w:p>
    <w:p w14:paraId="484AF26F" w14:textId="77777777" w:rsidR="00350353" w:rsidRDefault="00350353" w:rsidP="00350353">
      <w:pPr>
        <w:pStyle w:val="Heading4"/>
      </w:pPr>
      <w:r>
        <w:t>The impact of family benefits are over exaggerated</w:t>
      </w:r>
    </w:p>
    <w:p w14:paraId="7E435B12" w14:textId="77777777" w:rsidR="00350353" w:rsidRPr="009F0E97" w:rsidRDefault="00350353" w:rsidP="00350353">
      <w:r w:rsidRPr="009F0E97">
        <w:t xml:space="preserve">Nick </w:t>
      </w:r>
      <w:r w:rsidRPr="009F0E97">
        <w:rPr>
          <w:b/>
        </w:rPr>
        <w:t>Gillespi</w:t>
      </w:r>
      <w:r w:rsidRPr="009F0E97">
        <w:t>, 7-13-</w:t>
      </w:r>
      <w:r w:rsidRPr="009F0E97">
        <w:rPr>
          <w:b/>
        </w:rPr>
        <w:t>2015,</w:t>
      </w:r>
      <w:r w:rsidRPr="009F0E97">
        <w:t xml:space="preserve"> "Is Hillary Clinton Right That Women Have Stalled Out in the Workplace</w:t>
      </w:r>
      <w:proofErr w:type="gramStart"/>
      <w:r w:rsidRPr="009F0E97">
        <w:t>?,</w:t>
      </w:r>
      <w:proofErr w:type="gramEnd"/>
      <w:r w:rsidRPr="009F0E97">
        <w:t xml:space="preserve">" Reason, </w:t>
      </w:r>
      <w:hyperlink r:id="rId63" w:history="1">
        <w:r w:rsidRPr="0095093C">
          <w:rPr>
            <w:rStyle w:val="Hyperlink"/>
          </w:rPr>
          <w:t>http://reason.com/blog/2015/07/13/is-hillary-clinton-right-that-women-have</w:t>
        </w:r>
      </w:hyperlink>
    </w:p>
    <w:p w14:paraId="7909BE11" w14:textId="77777777" w:rsidR="00350353" w:rsidRPr="00C320F3" w:rsidRDefault="00350353" w:rsidP="00350353">
      <w:pPr>
        <w:rPr>
          <w:sz w:val="16"/>
        </w:rPr>
      </w:pPr>
      <w:r w:rsidRPr="00C320F3">
        <w:rPr>
          <w:sz w:val="16"/>
        </w:rPr>
        <w:t>In her long-awaited speech on economic policy, Hillary Clinton claimed that America is fading as a place where women can easily enter the workplace</w:t>
      </w:r>
      <w:proofErr w:type="gramStart"/>
      <w:r w:rsidRPr="00C320F3">
        <w:rPr>
          <w:sz w:val="16"/>
        </w:rPr>
        <w:t>:</w:t>
      </w:r>
      <w:r w:rsidRPr="00C320F3">
        <w:rPr>
          <w:sz w:val="12"/>
        </w:rPr>
        <w:t>¶</w:t>
      </w:r>
      <w:proofErr w:type="gramEnd"/>
      <w:r w:rsidRPr="00C320F3">
        <w:rPr>
          <w:sz w:val="16"/>
        </w:rPr>
        <w:t xml:space="preserve"> The movement of women into the American workforce over the past 40 years was responsible for more than $3.5 trillion in economic growth. But that progress has stalled</w:t>
      </w:r>
      <w:proofErr w:type="gramStart"/>
      <w:r w:rsidRPr="00C320F3">
        <w:rPr>
          <w:sz w:val="16"/>
        </w:rPr>
        <w:t>.</w:t>
      </w:r>
      <w:r w:rsidRPr="00C320F3">
        <w:rPr>
          <w:sz w:val="12"/>
        </w:rPr>
        <w:t>¶</w:t>
      </w:r>
      <w:proofErr w:type="gramEnd"/>
      <w:r w:rsidRPr="00C320F3">
        <w:rPr>
          <w:sz w:val="16"/>
        </w:rPr>
        <w:t xml:space="preserve"> The United States used to rank 7th out of 24 advanced countries in women’s labor force participation. By 2013, we had dropped to 19th. That represents a lot of unused potential for our economy and for American families</w:t>
      </w:r>
      <w:proofErr w:type="gramStart"/>
      <w:r w:rsidRPr="00C320F3">
        <w:rPr>
          <w:sz w:val="16"/>
        </w:rPr>
        <w:t>.</w:t>
      </w:r>
      <w:r w:rsidRPr="00C320F3">
        <w:rPr>
          <w:sz w:val="12"/>
        </w:rPr>
        <w:t>¶</w:t>
      </w:r>
      <w:proofErr w:type="gramEnd"/>
      <w:r w:rsidRPr="00C320F3">
        <w:rPr>
          <w:sz w:val="16"/>
        </w:rPr>
        <w:t xml:space="preserve"> Studies show that nearly a third of this decline relative to other countries is because they’re expanding family-friendly policies like paid leave and we are not. As the image at the top of this post suggests, </w:t>
      </w:r>
      <w:r w:rsidRPr="009F0E97">
        <w:rPr>
          <w:rStyle w:val="StyleUnderline"/>
        </w:rPr>
        <w:t>the reality is far more complicated</w:t>
      </w:r>
      <w:proofErr w:type="gramStart"/>
      <w:r w:rsidRPr="009F0E97">
        <w:rPr>
          <w:rStyle w:val="StyleUnderline"/>
        </w:rPr>
        <w:t>.</w:t>
      </w:r>
      <w:r w:rsidRPr="00C320F3">
        <w:rPr>
          <w:sz w:val="12"/>
        </w:rPr>
        <w:t>¶</w:t>
      </w:r>
      <w:proofErr w:type="gramEnd"/>
      <w:r w:rsidRPr="00C320F3">
        <w:rPr>
          <w:sz w:val="16"/>
        </w:rPr>
        <w:t xml:space="preserve"> First off, </w:t>
      </w:r>
      <w:r w:rsidRPr="00513E92">
        <w:rPr>
          <w:rStyle w:val="StyleUnderline"/>
          <w:highlight w:val="yellow"/>
        </w:rPr>
        <w:t>the U</w:t>
      </w:r>
      <w:r w:rsidRPr="009F0E97">
        <w:rPr>
          <w:rStyle w:val="StyleUnderline"/>
        </w:rPr>
        <w:t xml:space="preserve">nited </w:t>
      </w:r>
      <w:r w:rsidRPr="00513E92">
        <w:rPr>
          <w:rStyle w:val="StyleUnderline"/>
          <w:highlight w:val="yellow"/>
        </w:rPr>
        <w:t>S</w:t>
      </w:r>
      <w:r w:rsidRPr="00513E92">
        <w:rPr>
          <w:rStyle w:val="StyleUnderline"/>
        </w:rPr>
        <w:t>tates</w:t>
      </w:r>
      <w:r w:rsidRPr="009F0E97">
        <w:rPr>
          <w:rStyle w:val="StyleUnderline"/>
        </w:rPr>
        <w:t xml:space="preserve"> </w:t>
      </w:r>
      <w:r w:rsidRPr="00513E92">
        <w:rPr>
          <w:rStyle w:val="StyleUnderline"/>
          <w:highlight w:val="yellow"/>
        </w:rPr>
        <w:t>is doing extremely well compared</w:t>
      </w:r>
      <w:r w:rsidRPr="009F0E97">
        <w:rPr>
          <w:rStyle w:val="StyleUnderline"/>
        </w:rPr>
        <w:t xml:space="preserve"> </w:t>
      </w:r>
      <w:r w:rsidRPr="00513E92">
        <w:rPr>
          <w:rStyle w:val="StyleUnderline"/>
          <w:highlight w:val="yellow"/>
        </w:rPr>
        <w:t>to most of the world when it comes to women participating in workplace</w:t>
      </w:r>
      <w:r w:rsidRPr="00C320F3">
        <w:rPr>
          <w:sz w:val="16"/>
        </w:rPr>
        <w:t xml:space="preserve">. According to government statistics, about </w:t>
      </w:r>
      <w:r w:rsidRPr="00513E92">
        <w:rPr>
          <w:rStyle w:val="StyleUnderline"/>
          <w:highlight w:val="yellow"/>
        </w:rPr>
        <w:t>58 percent of American women are in the labor force</w:t>
      </w:r>
      <w:r w:rsidRPr="00C320F3">
        <w:rPr>
          <w:sz w:val="16"/>
        </w:rPr>
        <w:t xml:space="preserve"> (this means they are either working or looking for work). That number has generally been stable over the past several decades, varying a few percentage points. It is also about 4 percentage points higher than the average of other countries with advanced economies</w:t>
      </w:r>
      <w:proofErr w:type="gramStart"/>
      <w:r w:rsidRPr="00C320F3">
        <w:rPr>
          <w:sz w:val="16"/>
        </w:rPr>
        <w:t>.</w:t>
      </w:r>
      <w:r w:rsidRPr="00C320F3">
        <w:rPr>
          <w:sz w:val="12"/>
        </w:rPr>
        <w:t>¶</w:t>
      </w:r>
      <w:proofErr w:type="gramEnd"/>
      <w:r w:rsidRPr="00C320F3">
        <w:rPr>
          <w:sz w:val="16"/>
        </w:rPr>
        <w:t xml:space="preserve"> In general</w:t>
      </w:r>
      <w:r w:rsidRPr="009F0E97">
        <w:rPr>
          <w:rStyle w:val="StyleUnderline"/>
        </w:rPr>
        <w:t xml:space="preserve">, </w:t>
      </w:r>
      <w:r w:rsidRPr="00513E92">
        <w:rPr>
          <w:rStyle w:val="StyleUnderline"/>
          <w:highlight w:val="yellow"/>
        </w:rPr>
        <w:t>the U</w:t>
      </w:r>
      <w:r w:rsidRPr="009F0E97">
        <w:rPr>
          <w:rStyle w:val="StyleUnderline"/>
        </w:rPr>
        <w:t xml:space="preserve">nited </w:t>
      </w:r>
      <w:r w:rsidRPr="00513E92">
        <w:rPr>
          <w:rStyle w:val="StyleUnderline"/>
          <w:highlight w:val="yellow"/>
        </w:rPr>
        <w:t>S</w:t>
      </w:r>
      <w:r w:rsidRPr="009F0E97">
        <w:rPr>
          <w:rStyle w:val="StyleUnderline"/>
        </w:rPr>
        <w:t xml:space="preserve">tates </w:t>
      </w:r>
      <w:r w:rsidRPr="00513E92">
        <w:rPr>
          <w:rStyle w:val="StyleUnderline"/>
          <w:highlight w:val="yellow"/>
        </w:rPr>
        <w:t>is ahead</w:t>
      </w:r>
      <w:r w:rsidRPr="009F0E97">
        <w:rPr>
          <w:rStyle w:val="StyleUnderline"/>
        </w:rPr>
        <w:t xml:space="preserve"> of many European countries which</w:t>
      </w:r>
      <w:r w:rsidRPr="00C320F3">
        <w:rPr>
          <w:sz w:val="16"/>
        </w:rPr>
        <w:t xml:space="preserve">, contrary to Clinton's logic, supposedly </w:t>
      </w:r>
      <w:r w:rsidRPr="00513E92">
        <w:rPr>
          <w:rStyle w:val="StyleUnderline"/>
          <w:highlight w:val="yellow"/>
        </w:rPr>
        <w:t xml:space="preserve">make it more welcoming for women to work by providing free child care </w:t>
      </w:r>
      <w:r w:rsidRPr="00513E92">
        <w:rPr>
          <w:rStyle w:val="StyleUnderline"/>
        </w:rPr>
        <w:t>and whatnot</w:t>
      </w:r>
      <w:r w:rsidRPr="00C320F3">
        <w:rPr>
          <w:sz w:val="16"/>
        </w:rPr>
        <w:t>. In fact, the Wash Post's Max Fisher noted in 2014, lower female labor participation rates in Europe are partly a function of government policies that attempt to increase fertility rates</w:t>
      </w:r>
      <w:proofErr w:type="gramStart"/>
      <w:r w:rsidRPr="00C320F3">
        <w:rPr>
          <w:sz w:val="16"/>
        </w:rPr>
        <w:t>:</w:t>
      </w:r>
      <w:r w:rsidRPr="00C320F3">
        <w:rPr>
          <w:sz w:val="12"/>
        </w:rPr>
        <w:t>¶</w:t>
      </w:r>
      <w:proofErr w:type="gramEnd"/>
      <w:r w:rsidRPr="00C320F3">
        <w:rPr>
          <w:sz w:val="16"/>
        </w:rPr>
        <w:t xml:space="preserve"> Women's rights are obviously quite good [in Europe], but many of these countries are facing demographic crises as birth rates decline. A number of European governments...are instituting all sorts of policies to encourage women to have more babies. That's a long-term economic strategy, but it also has a short-term downside, which you can see here</w:t>
      </w:r>
      <w:proofErr w:type="gramStart"/>
      <w:r w:rsidRPr="00C320F3">
        <w:rPr>
          <w:sz w:val="16"/>
        </w:rPr>
        <w:t>.</w:t>
      </w:r>
      <w:r w:rsidRPr="00C320F3">
        <w:rPr>
          <w:sz w:val="12"/>
        </w:rPr>
        <w:t>¶</w:t>
      </w:r>
      <w:proofErr w:type="gramEnd"/>
      <w:r w:rsidRPr="00C320F3">
        <w:rPr>
          <w:sz w:val="16"/>
        </w:rPr>
        <w:t xml:space="preserve"> There's another confounding variable as well: Global female labor-force participation rates include women aged 15 years and up. In most developed countries, women (and men) are going to high school and college when people in less-advanced economies are entering the work force. In the United States, for instance, the labor-force participation rate for women between the ages of 16-24 was just 53 percent. For women between the ages of 25 to 54, however, it was 74.5 percent, the same as it was 30 years ago. American women (and men) go to school longer than their counterparts in most of the world. And they start their careers later, too. Both of those are good things</w:t>
      </w:r>
      <w:proofErr w:type="gramStart"/>
      <w:r w:rsidRPr="00C320F3">
        <w:rPr>
          <w:sz w:val="16"/>
        </w:rPr>
        <w:t>.</w:t>
      </w:r>
      <w:r w:rsidRPr="00C320F3">
        <w:rPr>
          <w:sz w:val="12"/>
        </w:rPr>
        <w:t>¶</w:t>
      </w:r>
      <w:proofErr w:type="gramEnd"/>
      <w:r w:rsidRPr="00C320F3">
        <w:rPr>
          <w:sz w:val="16"/>
        </w:rPr>
        <w:t xml:space="preserve"> It's a great thing that women who want to work are able to. And the idea that Hillary Clinton will be able to boost female labor-participation rates is a guaranteed-applause getter among Democratic voters. Exactly how she will do so remains a bit of a mystery, especially since these numbers have stayed stable for a long time. In the end, "</w:t>
      </w:r>
      <w:r w:rsidRPr="00513E92">
        <w:rPr>
          <w:rStyle w:val="StyleUnderline"/>
          <w:highlight w:val="yellow"/>
        </w:rPr>
        <w:t>family-friendly policies" make employees more expensive and when the price of something rises, consumer</w:t>
      </w:r>
      <w:r w:rsidRPr="00C320F3">
        <w:rPr>
          <w:rStyle w:val="StyleUnderline"/>
        </w:rPr>
        <w:t>s</w:t>
      </w:r>
      <w:r w:rsidRPr="00C320F3">
        <w:rPr>
          <w:sz w:val="16"/>
        </w:rPr>
        <w:t xml:space="preserve"> (including employers</w:t>
      </w:r>
      <w:r w:rsidRPr="00C320F3">
        <w:rPr>
          <w:rStyle w:val="StyleUnderline"/>
        </w:rPr>
        <w:t xml:space="preserve">) </w:t>
      </w:r>
      <w:r w:rsidRPr="00513E92">
        <w:rPr>
          <w:rStyle w:val="StyleUnderline"/>
          <w:highlight w:val="yellow"/>
        </w:rPr>
        <w:t>tend to purchase less of it</w:t>
      </w:r>
      <w:r w:rsidRPr="00C320F3">
        <w:rPr>
          <w:sz w:val="16"/>
        </w:rPr>
        <w:t xml:space="preserve">. It's basic economics that </w:t>
      </w:r>
      <w:r w:rsidRPr="00C320F3">
        <w:rPr>
          <w:rStyle w:val="StyleUnderline"/>
        </w:rPr>
        <w:t>raising the price of something is not the best way to get more of it</w:t>
      </w:r>
      <w:proofErr w:type="gramStart"/>
      <w:r w:rsidRPr="00C320F3">
        <w:rPr>
          <w:sz w:val="16"/>
        </w:rPr>
        <w:t>.</w:t>
      </w:r>
      <w:r w:rsidRPr="00C320F3">
        <w:rPr>
          <w:sz w:val="12"/>
        </w:rPr>
        <w:t>¶</w:t>
      </w:r>
      <w:proofErr w:type="gramEnd"/>
      <w:r w:rsidRPr="00C320F3">
        <w:rPr>
          <w:sz w:val="16"/>
        </w:rPr>
        <w:t xml:space="preserve"> According to the Bureau of Labor Statistics (BLS), </w:t>
      </w:r>
      <w:r w:rsidRPr="00C320F3">
        <w:rPr>
          <w:rStyle w:val="StyleUnderline"/>
        </w:rPr>
        <w:t>average employee total compensation</w:t>
      </w:r>
      <w:r w:rsidRPr="00C320F3">
        <w:rPr>
          <w:sz w:val="16"/>
        </w:rPr>
        <w:t>—wages plus all benefits—</w:t>
      </w:r>
      <w:r w:rsidRPr="00C320F3">
        <w:rPr>
          <w:rStyle w:val="StyleUnderline"/>
        </w:rPr>
        <w:t>grew from</w:t>
      </w:r>
      <w:r w:rsidRPr="00C320F3">
        <w:rPr>
          <w:sz w:val="16"/>
        </w:rPr>
        <w:t xml:space="preserve"> $24.95 per hour in March </w:t>
      </w:r>
      <w:r w:rsidRPr="00C320F3">
        <w:rPr>
          <w:rStyle w:val="StyleUnderline"/>
        </w:rPr>
        <w:t>2004 to</w:t>
      </w:r>
      <w:r w:rsidRPr="00C320F3">
        <w:rPr>
          <w:sz w:val="16"/>
        </w:rPr>
        <w:t xml:space="preserve"> $33.49 in March </w:t>
      </w:r>
      <w:r w:rsidRPr="00C320F3">
        <w:rPr>
          <w:rStyle w:val="StyleUnderline"/>
        </w:rPr>
        <w:t>2015</w:t>
      </w:r>
      <w:r w:rsidRPr="00C320F3">
        <w:rPr>
          <w:sz w:val="16"/>
        </w:rPr>
        <w:t xml:space="preserve">. At the same time, total benefits (including various government mandates) grew from 28 percent of total compensation to 32 percent. </w:t>
      </w:r>
      <w:r w:rsidRPr="00513E92">
        <w:rPr>
          <w:rStyle w:val="StyleUnderline"/>
          <w:highlight w:val="yellow"/>
        </w:rPr>
        <w:t xml:space="preserve">Adding </w:t>
      </w:r>
      <w:r w:rsidRPr="00513E92">
        <w:rPr>
          <w:rStyle w:val="StyleUnderline"/>
        </w:rPr>
        <w:t xml:space="preserve">more and more </w:t>
      </w:r>
      <w:r w:rsidRPr="00513E92">
        <w:rPr>
          <w:rStyle w:val="StyleUnderline"/>
          <w:highlight w:val="yellow"/>
        </w:rPr>
        <w:t xml:space="preserve">mandatory benefits to employer costs, especially ones </w:t>
      </w:r>
      <w:r w:rsidRPr="00513E92">
        <w:rPr>
          <w:rStyle w:val="StyleUnderline"/>
        </w:rPr>
        <w:t xml:space="preserve">that will likely be </w:t>
      </w:r>
      <w:r w:rsidRPr="00513E92">
        <w:rPr>
          <w:rStyle w:val="StyleUnderline"/>
          <w:highlight w:val="yellow"/>
        </w:rPr>
        <w:t xml:space="preserve">used more commonly by women, is not </w:t>
      </w:r>
      <w:r w:rsidRPr="00513E92">
        <w:rPr>
          <w:rStyle w:val="StyleUnderline"/>
        </w:rPr>
        <w:t xml:space="preserve">exactly </w:t>
      </w:r>
      <w:r w:rsidRPr="00513E92">
        <w:rPr>
          <w:rStyle w:val="StyleUnderline"/>
          <w:highlight w:val="yellow"/>
        </w:rPr>
        <w:t>a smart way to either boost overall employment</w:t>
      </w:r>
      <w:r w:rsidRPr="00C320F3">
        <w:rPr>
          <w:rStyle w:val="StyleUnderline"/>
        </w:rPr>
        <w:t>—</w:t>
      </w:r>
      <w:r w:rsidRPr="00513E92">
        <w:rPr>
          <w:rStyle w:val="StyleUnderline"/>
          <w:highlight w:val="yellow"/>
        </w:rPr>
        <w:t>or</w:t>
      </w:r>
      <w:r w:rsidRPr="00C320F3">
        <w:rPr>
          <w:rStyle w:val="StyleUnderline"/>
        </w:rPr>
        <w:t xml:space="preserve"> especially </w:t>
      </w:r>
      <w:r w:rsidRPr="00513E92">
        <w:rPr>
          <w:rStyle w:val="StyleUnderline"/>
          <w:highlight w:val="yellow"/>
        </w:rPr>
        <w:t>female labor participation</w:t>
      </w:r>
      <w:proofErr w:type="gramStart"/>
      <w:r w:rsidRPr="00C320F3">
        <w:rPr>
          <w:sz w:val="16"/>
        </w:rPr>
        <w:t>.</w:t>
      </w:r>
      <w:r w:rsidRPr="00C320F3">
        <w:rPr>
          <w:sz w:val="12"/>
        </w:rPr>
        <w:t>¶</w:t>
      </w:r>
      <w:proofErr w:type="gramEnd"/>
      <w:r w:rsidRPr="00C320F3">
        <w:rPr>
          <w:sz w:val="16"/>
        </w:rPr>
        <w:t xml:space="preserve"> </w:t>
      </w:r>
    </w:p>
    <w:p w14:paraId="05CD8E30" w14:textId="77777777" w:rsidR="00350353" w:rsidRDefault="00350353" w:rsidP="00350353">
      <w:pPr>
        <w:pStyle w:val="Heading3"/>
      </w:pPr>
      <w:r>
        <w:t>UQ—Economy Fine Now</w:t>
      </w:r>
    </w:p>
    <w:p w14:paraId="39D46C3A" w14:textId="77777777" w:rsidR="00350353" w:rsidRDefault="00350353" w:rsidP="00350353"/>
    <w:p w14:paraId="2548CE08" w14:textId="77777777" w:rsidR="00350353" w:rsidRDefault="00350353" w:rsidP="00350353">
      <w:pPr>
        <w:pStyle w:val="Heading4"/>
      </w:pPr>
      <w:r>
        <w:t>U.S. economy strong now, specifically the job sector</w:t>
      </w:r>
    </w:p>
    <w:p w14:paraId="7514BE07" w14:textId="77777777" w:rsidR="00350353" w:rsidRDefault="00350353" w:rsidP="00350353">
      <w:r w:rsidRPr="00BB19F5">
        <w:t xml:space="preserve">Patricia </w:t>
      </w:r>
      <w:r w:rsidRPr="00BB19F5">
        <w:rPr>
          <w:b/>
        </w:rPr>
        <w:t>Cohen</w:t>
      </w:r>
      <w:r w:rsidRPr="00BB19F5">
        <w:t xml:space="preserve">, </w:t>
      </w:r>
      <w:r w:rsidRPr="00BB19F5">
        <w:rPr>
          <w:b/>
        </w:rPr>
        <w:t>6-5-2015</w:t>
      </w:r>
      <w:r w:rsidRPr="00BB19F5">
        <w:t>, "Patricia Cohen has been a New York Times reporter for thirteen years. She has also worked at The Washington Post, New York Newsday, and Rolling Stone</w:t>
      </w:r>
      <w:r>
        <w:t>, “</w:t>
      </w:r>
      <w:r w:rsidRPr="00BB19F5">
        <w:t xml:space="preserve">Strong Job Growth Data Eases Concerns After Winter Dip in Economy," New York Times, </w:t>
      </w:r>
      <w:hyperlink r:id="rId64" w:history="1">
        <w:r w:rsidRPr="00D5245B">
          <w:rPr>
            <w:rStyle w:val="Hyperlink"/>
          </w:rPr>
          <w:t>http://www.nytimes.com/2015/06/06/business/economy/jobs-report-hiring-unemployment-may.html</w:t>
        </w:r>
      </w:hyperlink>
    </w:p>
    <w:p w14:paraId="37CB0A6E" w14:textId="77777777" w:rsidR="00350353" w:rsidRPr="0022677A" w:rsidRDefault="00350353" w:rsidP="00350353">
      <w:pPr>
        <w:rPr>
          <w:sz w:val="16"/>
        </w:rPr>
      </w:pPr>
      <w:r w:rsidRPr="00BB19F5">
        <w:rPr>
          <w:sz w:val="16"/>
        </w:rPr>
        <w:t>You could almost hear the sighs of relief</w:t>
      </w:r>
      <w:proofErr w:type="gramStart"/>
      <w:r w:rsidRPr="00BB19F5">
        <w:rPr>
          <w:sz w:val="16"/>
        </w:rPr>
        <w:t>.</w:t>
      </w:r>
      <w:r w:rsidRPr="00BB19F5">
        <w:rPr>
          <w:sz w:val="12"/>
        </w:rPr>
        <w:t>¶</w:t>
      </w:r>
      <w:proofErr w:type="gramEnd"/>
      <w:r w:rsidRPr="00BB19F5">
        <w:rPr>
          <w:sz w:val="16"/>
        </w:rPr>
        <w:t xml:space="preserve"> </w:t>
      </w:r>
      <w:r w:rsidRPr="00513E92">
        <w:rPr>
          <w:rStyle w:val="StyleUnderline"/>
          <w:highlight w:val="yellow"/>
        </w:rPr>
        <w:t>Worries about the American economy</w:t>
      </w:r>
      <w:r w:rsidRPr="00513E92">
        <w:rPr>
          <w:sz w:val="16"/>
          <w:highlight w:val="yellow"/>
        </w:rPr>
        <w:t>’s</w:t>
      </w:r>
      <w:r w:rsidRPr="00BB19F5">
        <w:rPr>
          <w:sz w:val="16"/>
        </w:rPr>
        <w:t xml:space="preserve"> momentum </w:t>
      </w:r>
      <w:r w:rsidRPr="00513E92">
        <w:rPr>
          <w:rStyle w:val="StyleUnderline"/>
          <w:highlight w:val="yellow"/>
        </w:rPr>
        <w:t>were blunted</w:t>
      </w:r>
      <w:r w:rsidRPr="00BB19F5">
        <w:rPr>
          <w:sz w:val="16"/>
        </w:rPr>
        <w:t xml:space="preserve"> on Friday </w:t>
      </w:r>
      <w:r w:rsidRPr="00513E92">
        <w:rPr>
          <w:rStyle w:val="StyleUnderline"/>
          <w:highlight w:val="yellow"/>
        </w:rPr>
        <w:t>by</w:t>
      </w:r>
      <w:r w:rsidRPr="00BB19F5">
        <w:rPr>
          <w:rStyle w:val="StyleUnderline"/>
        </w:rPr>
        <w:t xml:space="preserve"> </w:t>
      </w:r>
      <w:r w:rsidRPr="00513E92">
        <w:rPr>
          <w:rStyle w:val="StyleUnderline"/>
          <w:highlight w:val="yellow"/>
        </w:rPr>
        <w:t>the</w:t>
      </w:r>
      <w:r w:rsidRPr="00BB19F5">
        <w:rPr>
          <w:sz w:val="16"/>
        </w:rPr>
        <w:t xml:space="preserve"> government’s </w:t>
      </w:r>
      <w:r>
        <w:rPr>
          <w:rStyle w:val="StyleUnderline"/>
          <w:highlight w:val="yellow"/>
        </w:rPr>
        <w:t>announcement that e</w:t>
      </w:r>
      <w:r w:rsidRPr="00513E92">
        <w:rPr>
          <w:rStyle w:val="StyleUnderline"/>
          <w:highlight w:val="yellow"/>
        </w:rPr>
        <w:t>mployers added</w:t>
      </w:r>
      <w:r w:rsidRPr="00BB19F5">
        <w:rPr>
          <w:sz w:val="16"/>
        </w:rPr>
        <w:t xml:space="preserve"> a hefty </w:t>
      </w:r>
      <w:r w:rsidRPr="00513E92">
        <w:rPr>
          <w:rStyle w:val="StyleUnderline"/>
          <w:highlight w:val="yellow"/>
        </w:rPr>
        <w:t>280,000 jobs in</w:t>
      </w:r>
      <w:r w:rsidRPr="00BB19F5">
        <w:rPr>
          <w:rStyle w:val="StyleUnderline"/>
        </w:rPr>
        <w:t xml:space="preserve"> </w:t>
      </w:r>
      <w:r w:rsidRPr="00513E92">
        <w:rPr>
          <w:rStyle w:val="StyleUnderline"/>
          <w:highlight w:val="yellow"/>
        </w:rPr>
        <w:t>May</w:t>
      </w:r>
      <w:r w:rsidRPr="00BB19F5">
        <w:rPr>
          <w:rStyle w:val="StyleUnderline"/>
        </w:rPr>
        <w:t>, well above the monthly average logged over the last year</w:t>
      </w:r>
      <w:r w:rsidRPr="00BB19F5">
        <w:rPr>
          <w:sz w:val="16"/>
        </w:rPr>
        <w:t>.</w:t>
      </w:r>
      <w:r w:rsidRPr="00BB19F5">
        <w:rPr>
          <w:sz w:val="12"/>
        </w:rPr>
        <w:t>¶</w:t>
      </w:r>
      <w:r w:rsidRPr="00BB19F5">
        <w:rPr>
          <w:sz w:val="16"/>
        </w:rPr>
        <w:t xml:space="preserve"> The official unemployment rate ticked up slightly to 5.5 percent as </w:t>
      </w:r>
      <w:r w:rsidRPr="00BB19F5">
        <w:rPr>
          <w:rStyle w:val="StyleUnderline"/>
        </w:rPr>
        <w:t xml:space="preserve">more </w:t>
      </w:r>
      <w:r w:rsidRPr="00513E92">
        <w:rPr>
          <w:rStyle w:val="StyleUnderline"/>
          <w:highlight w:val="yellow"/>
        </w:rPr>
        <w:t>Americans jumped back into the labor pool and began the job hunt</w:t>
      </w:r>
      <w:r w:rsidRPr="00513E92">
        <w:rPr>
          <w:sz w:val="16"/>
          <w:highlight w:val="yellow"/>
        </w:rPr>
        <w:t xml:space="preserve">. </w:t>
      </w:r>
      <w:r w:rsidRPr="00513E92">
        <w:rPr>
          <w:rStyle w:val="StyleUnderline"/>
          <w:highlight w:val="yellow"/>
        </w:rPr>
        <w:t>Hourly wages</w:t>
      </w:r>
      <w:r w:rsidRPr="00BB19F5">
        <w:rPr>
          <w:sz w:val="16"/>
        </w:rPr>
        <w:t xml:space="preserve">, which have grown fitfully, </w:t>
      </w:r>
      <w:r w:rsidRPr="00513E92">
        <w:rPr>
          <w:rStyle w:val="StyleUnderline"/>
          <w:highlight w:val="yellow"/>
        </w:rPr>
        <w:t>rose 0.3 percent</w:t>
      </w:r>
      <w:r w:rsidRPr="00BB19F5">
        <w:rPr>
          <w:rStyle w:val="StyleUnderline"/>
        </w:rPr>
        <w:t xml:space="preserve"> last month, possibly helping to lure back some discouraged workers who had been staying on the sidelines</w:t>
      </w:r>
      <w:proofErr w:type="gramStart"/>
      <w:r w:rsidRPr="00BB19F5">
        <w:rPr>
          <w:rStyle w:val="StyleUnderline"/>
        </w:rPr>
        <w:t>.</w:t>
      </w:r>
      <w:r w:rsidRPr="00BB19F5">
        <w:rPr>
          <w:sz w:val="12"/>
        </w:rPr>
        <w:t>¶</w:t>
      </w:r>
      <w:proofErr w:type="gramEnd"/>
      <w:r w:rsidRPr="00BB19F5">
        <w:rPr>
          <w:sz w:val="16"/>
        </w:rPr>
        <w:t xml:space="preserve"> The new data is likely to buttress the argument that the economy’s modest contraction in the first quarter and other pasty-faced reports were a blip, partly a casualty of the harsh winter, rather than evidence of a more fundamental slowdown.</w:t>
      </w:r>
      <w:r w:rsidRPr="00BB19F5">
        <w:rPr>
          <w:sz w:val="12"/>
        </w:rPr>
        <w:t>¶</w:t>
      </w:r>
      <w:r w:rsidRPr="00BB19F5">
        <w:rPr>
          <w:sz w:val="16"/>
        </w:rPr>
        <w:t xml:space="preserve"> The return of stronger job growth is also likely to bolster the resolve of Federal Reserve officials who hope to start raising interest rates from their near-zero level later this year.</w:t>
      </w:r>
      <w:r w:rsidRPr="00BB19F5">
        <w:rPr>
          <w:sz w:val="12"/>
        </w:rPr>
        <w:t>¶</w:t>
      </w:r>
      <w:r w:rsidRPr="00BB19F5">
        <w:rPr>
          <w:sz w:val="16"/>
        </w:rPr>
        <w:t xml:space="preserve"> “</w:t>
      </w:r>
      <w:r w:rsidRPr="00513E92">
        <w:rPr>
          <w:rStyle w:val="StyleUnderline"/>
          <w:highlight w:val="yellow"/>
        </w:rPr>
        <w:t>This is the best combination of numbers we have seen in many months</w:t>
      </w:r>
      <w:r w:rsidRPr="00BB19F5">
        <w:rPr>
          <w:sz w:val="16"/>
        </w:rPr>
        <w:t>,” said Tara M. Sinclair, an associate professor of economics at George Washington University and an economist at Indeed.com. She was unconcerned about the bump up in the jobless rate because “wages are ticking up and attracting people back into the labor force; we are still seeing strong employment growth</w:t>
      </w:r>
    </w:p>
    <w:p w14:paraId="60CC917E" w14:textId="77777777" w:rsidR="005C04A4" w:rsidRPr="005C04A4" w:rsidRDefault="005C04A4" w:rsidP="00350353">
      <w:pPr>
        <w:pStyle w:val="Heading2"/>
      </w:pPr>
    </w:p>
    <w:sectPr w:rsidR="005C04A4" w:rsidRPr="005C04A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C4B73"/>
    <w:rsid w:val="000029E3"/>
    <w:rsid w:val="000029E8"/>
    <w:rsid w:val="00004225"/>
    <w:rsid w:val="000066CA"/>
    <w:rsid w:val="00007264"/>
    <w:rsid w:val="000076A9"/>
    <w:rsid w:val="00014FAD"/>
    <w:rsid w:val="00015D2A"/>
    <w:rsid w:val="0002490B"/>
    <w:rsid w:val="00026465"/>
    <w:rsid w:val="00030204"/>
    <w:rsid w:val="000312A0"/>
    <w:rsid w:val="00035337"/>
    <w:rsid w:val="00036EE3"/>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D55A9"/>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0353"/>
    <w:rsid w:val="00351841"/>
    <w:rsid w:val="003624A6"/>
    <w:rsid w:val="00364ADF"/>
    <w:rsid w:val="003670D9"/>
    <w:rsid w:val="00370B41"/>
    <w:rsid w:val="00371B27"/>
    <w:rsid w:val="003726C3"/>
    <w:rsid w:val="00375D2E"/>
    <w:rsid w:val="00383071"/>
    <w:rsid w:val="00383B19"/>
    <w:rsid w:val="0039260C"/>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17E52"/>
    <w:rsid w:val="0042003B"/>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0E0"/>
    <w:rsid w:val="004D17D8"/>
    <w:rsid w:val="004E355B"/>
    <w:rsid w:val="004E48EB"/>
    <w:rsid w:val="005028E5"/>
    <w:rsid w:val="00503735"/>
    <w:rsid w:val="005224F2"/>
    <w:rsid w:val="005337A6"/>
    <w:rsid w:val="00536D8B"/>
    <w:rsid w:val="005379C3"/>
    <w:rsid w:val="005476E7"/>
    <w:rsid w:val="005519C2"/>
    <w:rsid w:val="005523E0"/>
    <w:rsid w:val="0055320F"/>
    <w:rsid w:val="0055699B"/>
    <w:rsid w:val="00563D3D"/>
    <w:rsid w:val="005659AA"/>
    <w:rsid w:val="0056715D"/>
    <w:rsid w:val="005676E8"/>
    <w:rsid w:val="00581048"/>
    <w:rsid w:val="00581203"/>
    <w:rsid w:val="0058128D"/>
    <w:rsid w:val="0058349C"/>
    <w:rsid w:val="00585FBE"/>
    <w:rsid w:val="005870E8"/>
    <w:rsid w:val="005A4D4E"/>
    <w:rsid w:val="005A7237"/>
    <w:rsid w:val="005B21FA"/>
    <w:rsid w:val="005B3244"/>
    <w:rsid w:val="005B6EE8"/>
    <w:rsid w:val="005B7731"/>
    <w:rsid w:val="005C04A4"/>
    <w:rsid w:val="005C4515"/>
    <w:rsid w:val="005C5602"/>
    <w:rsid w:val="005C74A6"/>
    <w:rsid w:val="005D3B4D"/>
    <w:rsid w:val="005D615C"/>
    <w:rsid w:val="005E1860"/>
    <w:rsid w:val="005E71C6"/>
    <w:rsid w:val="005F063B"/>
    <w:rsid w:val="005F192D"/>
    <w:rsid w:val="005F24C8"/>
    <w:rsid w:val="005F26AF"/>
    <w:rsid w:val="0061383D"/>
    <w:rsid w:val="00614D69"/>
    <w:rsid w:val="00616513"/>
    <w:rsid w:val="00617030"/>
    <w:rsid w:val="00621301"/>
    <w:rsid w:val="0062173F"/>
    <w:rsid w:val="006235FB"/>
    <w:rsid w:val="00626A15"/>
    <w:rsid w:val="006438CB"/>
    <w:rsid w:val="006529B9"/>
    <w:rsid w:val="00654695"/>
    <w:rsid w:val="0065500A"/>
    <w:rsid w:val="00655217"/>
    <w:rsid w:val="0065727C"/>
    <w:rsid w:val="00674A78"/>
    <w:rsid w:val="00696A16"/>
    <w:rsid w:val="006A3395"/>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565EA"/>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0E69"/>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0B1D"/>
    <w:rsid w:val="008F41FD"/>
    <w:rsid w:val="008F4479"/>
    <w:rsid w:val="008F4BA0"/>
    <w:rsid w:val="00901726"/>
    <w:rsid w:val="00920E6A"/>
    <w:rsid w:val="00930F3C"/>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32FA"/>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92174"/>
    <w:rsid w:val="00A976D3"/>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3B62"/>
    <w:rsid w:val="00C34D3E"/>
    <w:rsid w:val="00C3540D"/>
    <w:rsid w:val="00C35B37"/>
    <w:rsid w:val="00C3747A"/>
    <w:rsid w:val="00C56DCC"/>
    <w:rsid w:val="00C57075"/>
    <w:rsid w:val="00C70994"/>
    <w:rsid w:val="00C72AFE"/>
    <w:rsid w:val="00C81619"/>
    <w:rsid w:val="00CA013C"/>
    <w:rsid w:val="00CA6D6D"/>
    <w:rsid w:val="00CC7A4E"/>
    <w:rsid w:val="00CD1359"/>
    <w:rsid w:val="00CD4C83"/>
    <w:rsid w:val="00CE1AC9"/>
    <w:rsid w:val="00D01EDC"/>
    <w:rsid w:val="00D078AA"/>
    <w:rsid w:val="00D10058"/>
    <w:rsid w:val="00D11978"/>
    <w:rsid w:val="00D15E30"/>
    <w:rsid w:val="00D16129"/>
    <w:rsid w:val="00D17545"/>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C4B73"/>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01B0"/>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83A5F"/>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18B11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70994"/>
    <w:pPr>
      <w:spacing w:after="160" w:line="259" w:lineRule="auto"/>
    </w:pPr>
    <w:rPr>
      <w:rFonts w:ascii="Calibri" w:hAnsi="Calibri"/>
      <w:sz w:val="20"/>
    </w:rPr>
  </w:style>
  <w:style w:type="paragraph" w:styleId="Heading1">
    <w:name w:val="heading 1"/>
    <w:aliases w:val="Pocket"/>
    <w:basedOn w:val="Normal"/>
    <w:next w:val="Normal"/>
    <w:link w:val="Heading1Char"/>
    <w:qFormat/>
    <w:rsid w:val="00C709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C7099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C7099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C70994"/>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C709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994"/>
  </w:style>
  <w:style w:type="character" w:customStyle="1" w:styleId="Heading1Char">
    <w:name w:val="Heading 1 Char"/>
    <w:aliases w:val="Pocket Char"/>
    <w:basedOn w:val="DefaultParagraphFont"/>
    <w:link w:val="Heading1"/>
    <w:rsid w:val="00C709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C709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C7099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C70994"/>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70994"/>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C70994"/>
    <w:rPr>
      <w:b/>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70994"/>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C70994"/>
    <w:rPr>
      <w:color w:val="auto"/>
      <w:u w:val="none"/>
    </w:rPr>
  </w:style>
  <w:style w:type="character" w:styleId="Hyperlink">
    <w:name w:val="Hyperlink"/>
    <w:basedOn w:val="DefaultParagraphFont"/>
    <w:uiPriority w:val="99"/>
    <w:unhideWhenUsed/>
    <w:rsid w:val="00C70994"/>
    <w:rPr>
      <w:color w:val="auto"/>
      <w:u w:val="none"/>
    </w:rPr>
  </w:style>
  <w:style w:type="paragraph" w:styleId="DocumentMap">
    <w:name w:val="Document Map"/>
    <w:basedOn w:val="Normal"/>
    <w:link w:val="DocumentMapChar"/>
    <w:uiPriority w:val="99"/>
    <w:semiHidden/>
    <w:unhideWhenUsed/>
    <w:rsid w:val="00C709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0994"/>
    <w:rPr>
      <w:rFonts w:ascii="Lucida Grande" w:hAnsi="Lucida Grande" w:cs="Lucida Grande"/>
    </w:rPr>
  </w:style>
  <w:style w:type="paragraph" w:customStyle="1" w:styleId="textbold">
    <w:name w:val="text bold"/>
    <w:basedOn w:val="Normal"/>
    <w:link w:val="Emphasis"/>
    <w:uiPriority w:val="7"/>
    <w:qFormat/>
    <w:rsid w:val="0042003B"/>
    <w:pPr>
      <w:ind w:left="720"/>
      <w:jc w:val="both"/>
    </w:pPr>
    <w:rPr>
      <w:b/>
      <w:iCs/>
      <w:sz w:val="24"/>
      <w:u w:val="single"/>
      <w:bdr w:val="single" w:sz="8" w:space="0" w:color="auto"/>
    </w:rPr>
  </w:style>
  <w:style w:type="character" w:customStyle="1" w:styleId="cardChar">
    <w:name w:val="card Char"/>
    <w:link w:val="card"/>
    <w:uiPriority w:val="6"/>
    <w:locked/>
    <w:rsid w:val="005337A6"/>
    <w:rPr>
      <w:rFonts w:ascii="Calibri" w:eastAsia="Times New Roman" w:hAnsi="Calibri" w:cs="Calibri"/>
      <w:sz w:val="20"/>
      <w:szCs w:val="20"/>
    </w:rPr>
  </w:style>
  <w:style w:type="paragraph" w:customStyle="1" w:styleId="card">
    <w:name w:val="card"/>
    <w:basedOn w:val="Normal"/>
    <w:next w:val="Normal"/>
    <w:link w:val="cardChar"/>
    <w:uiPriority w:val="6"/>
    <w:qFormat/>
    <w:rsid w:val="005337A6"/>
    <w:pPr>
      <w:widowControl w:val="0"/>
      <w:ind w:left="288" w:right="288"/>
    </w:pPr>
    <w:rPr>
      <w:rFonts w:eastAsia="Times New Roman" w:cs="Calibri"/>
      <w:szCs w:val="20"/>
    </w:rPr>
  </w:style>
  <w:style w:type="paragraph" w:styleId="Title">
    <w:name w:val="Title"/>
    <w:aliases w:val="Cites and Cards,UNDERLINE,Bold Underlined"/>
    <w:basedOn w:val="Normal"/>
    <w:next w:val="Normal"/>
    <w:link w:val="TitleChar"/>
    <w:uiPriority w:val="6"/>
    <w:qFormat/>
    <w:rsid w:val="005337A6"/>
    <w:pPr>
      <w:pBdr>
        <w:bottom w:val="single" w:sz="8" w:space="4" w:color="4F81BD"/>
      </w:pBdr>
      <w:spacing w:after="300"/>
      <w:contextualSpacing/>
    </w:pPr>
    <w:rPr>
      <w:rFonts w:ascii="Georgia" w:eastAsiaTheme="minorHAnsi" w:hAnsi="Georgia" w:cs="Arial"/>
      <w:color w:val="17365D"/>
      <w:spacing w:val="5"/>
      <w:kern w:val="28"/>
      <w:sz w:val="52"/>
      <w:szCs w:val="52"/>
    </w:rPr>
  </w:style>
  <w:style w:type="character" w:customStyle="1" w:styleId="TitleChar">
    <w:name w:val="Title Char"/>
    <w:aliases w:val="Cites and Cards Char,UNDERLINE Char,Bold Underlined Char"/>
    <w:basedOn w:val="DefaultParagraphFont"/>
    <w:link w:val="Title"/>
    <w:uiPriority w:val="6"/>
    <w:qFormat/>
    <w:rsid w:val="005337A6"/>
    <w:rPr>
      <w:rFonts w:ascii="Georgia" w:eastAsiaTheme="minorHAnsi" w:hAnsi="Georgia" w:cs="Arial"/>
      <w:color w:val="17365D"/>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70994"/>
    <w:pPr>
      <w:spacing w:after="160" w:line="259" w:lineRule="auto"/>
    </w:pPr>
    <w:rPr>
      <w:rFonts w:ascii="Calibri" w:hAnsi="Calibri"/>
      <w:sz w:val="20"/>
    </w:rPr>
  </w:style>
  <w:style w:type="paragraph" w:styleId="Heading1">
    <w:name w:val="heading 1"/>
    <w:aliases w:val="Pocket"/>
    <w:basedOn w:val="Normal"/>
    <w:next w:val="Normal"/>
    <w:link w:val="Heading1Char"/>
    <w:qFormat/>
    <w:rsid w:val="00C709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C7099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C7099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3"/>
    <w:unhideWhenUsed/>
    <w:qFormat/>
    <w:rsid w:val="00C70994"/>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C709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0994"/>
  </w:style>
  <w:style w:type="character" w:customStyle="1" w:styleId="Heading1Char">
    <w:name w:val="Heading 1 Char"/>
    <w:aliases w:val="Pocket Char"/>
    <w:basedOn w:val="DefaultParagraphFont"/>
    <w:link w:val="Heading1"/>
    <w:rsid w:val="00C709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C709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C7099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3"/>
    <w:rsid w:val="00C70994"/>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70994"/>
    <w:rPr>
      <w:b/>
      <w:sz w:val="24"/>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C70994"/>
    <w:rPr>
      <w:b/>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C70994"/>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C70994"/>
    <w:rPr>
      <w:color w:val="auto"/>
      <w:u w:val="none"/>
    </w:rPr>
  </w:style>
  <w:style w:type="character" w:styleId="Hyperlink">
    <w:name w:val="Hyperlink"/>
    <w:basedOn w:val="DefaultParagraphFont"/>
    <w:uiPriority w:val="99"/>
    <w:unhideWhenUsed/>
    <w:rsid w:val="00C70994"/>
    <w:rPr>
      <w:color w:val="auto"/>
      <w:u w:val="none"/>
    </w:rPr>
  </w:style>
  <w:style w:type="paragraph" w:styleId="DocumentMap">
    <w:name w:val="Document Map"/>
    <w:basedOn w:val="Normal"/>
    <w:link w:val="DocumentMapChar"/>
    <w:uiPriority w:val="99"/>
    <w:semiHidden/>
    <w:unhideWhenUsed/>
    <w:rsid w:val="00C7099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0994"/>
    <w:rPr>
      <w:rFonts w:ascii="Lucida Grande" w:hAnsi="Lucida Grande" w:cs="Lucida Grande"/>
    </w:rPr>
  </w:style>
  <w:style w:type="paragraph" w:customStyle="1" w:styleId="textbold">
    <w:name w:val="text bold"/>
    <w:basedOn w:val="Normal"/>
    <w:link w:val="Emphasis"/>
    <w:uiPriority w:val="7"/>
    <w:qFormat/>
    <w:rsid w:val="0042003B"/>
    <w:pPr>
      <w:ind w:left="720"/>
      <w:jc w:val="both"/>
    </w:pPr>
    <w:rPr>
      <w:b/>
      <w:iCs/>
      <w:sz w:val="24"/>
      <w:u w:val="single"/>
      <w:bdr w:val="single" w:sz="8" w:space="0" w:color="auto"/>
    </w:rPr>
  </w:style>
  <w:style w:type="character" w:customStyle="1" w:styleId="cardChar">
    <w:name w:val="card Char"/>
    <w:link w:val="card"/>
    <w:uiPriority w:val="6"/>
    <w:locked/>
    <w:rsid w:val="005337A6"/>
    <w:rPr>
      <w:rFonts w:ascii="Calibri" w:eastAsia="Times New Roman" w:hAnsi="Calibri" w:cs="Calibri"/>
      <w:sz w:val="20"/>
      <w:szCs w:val="20"/>
    </w:rPr>
  </w:style>
  <w:style w:type="paragraph" w:customStyle="1" w:styleId="card">
    <w:name w:val="card"/>
    <w:basedOn w:val="Normal"/>
    <w:next w:val="Normal"/>
    <w:link w:val="cardChar"/>
    <w:uiPriority w:val="6"/>
    <w:qFormat/>
    <w:rsid w:val="005337A6"/>
    <w:pPr>
      <w:widowControl w:val="0"/>
      <w:ind w:left="288" w:right="288"/>
    </w:pPr>
    <w:rPr>
      <w:rFonts w:eastAsia="Times New Roman" w:cs="Calibri"/>
      <w:szCs w:val="20"/>
    </w:rPr>
  </w:style>
  <w:style w:type="paragraph" w:styleId="Title">
    <w:name w:val="Title"/>
    <w:aliases w:val="Cites and Cards,UNDERLINE,Bold Underlined"/>
    <w:basedOn w:val="Normal"/>
    <w:next w:val="Normal"/>
    <w:link w:val="TitleChar"/>
    <w:uiPriority w:val="6"/>
    <w:qFormat/>
    <w:rsid w:val="005337A6"/>
    <w:pPr>
      <w:pBdr>
        <w:bottom w:val="single" w:sz="8" w:space="4" w:color="4F81BD"/>
      </w:pBdr>
      <w:spacing w:after="300"/>
      <w:contextualSpacing/>
    </w:pPr>
    <w:rPr>
      <w:rFonts w:ascii="Georgia" w:eastAsiaTheme="minorHAnsi" w:hAnsi="Georgia" w:cs="Arial"/>
      <w:color w:val="17365D"/>
      <w:spacing w:val="5"/>
      <w:kern w:val="28"/>
      <w:sz w:val="52"/>
      <w:szCs w:val="52"/>
    </w:rPr>
  </w:style>
  <w:style w:type="character" w:customStyle="1" w:styleId="TitleChar">
    <w:name w:val="Title Char"/>
    <w:aliases w:val="Cites and Cards Char,UNDERLINE Char,Bold Underlined Char"/>
    <w:basedOn w:val="DefaultParagraphFont"/>
    <w:link w:val="Title"/>
    <w:uiPriority w:val="6"/>
    <w:qFormat/>
    <w:rsid w:val="005337A6"/>
    <w:rPr>
      <w:rFonts w:ascii="Georgia" w:eastAsiaTheme="minorHAnsi" w:hAnsi="Georgia" w:cs="Arial"/>
      <w:color w:val="17365D"/>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politico.com/p/pages/2016-elections/" TargetMode="External"/><Relationship Id="rId14" Type="http://schemas.openxmlformats.org/officeDocument/2006/relationships/hyperlink" Target="http://www.politico.com/magazine/story/2015/07/the-end-of-the-2016-election-is-closer-than-you-think-119947_Page2.html" TargetMode="External"/><Relationship Id="rId15" Type="http://schemas.openxmlformats.org/officeDocument/2006/relationships/hyperlink" Target="https://firstlook.org/theintercept/2014/11/19/irrelevance-u-s-congress-stopping-nsas-mass-surveillance" TargetMode="External"/><Relationship Id="rId16" Type="http://schemas.openxmlformats.org/officeDocument/2006/relationships/hyperlink" Target="http://fivethirtyeight.blogs.nytimes.com/2013/06/11/domestic-surveillance-could-create-a-divide-in-the-2016-primaries/?_r=0" TargetMode="External"/><Relationship Id="rId17" Type="http://schemas.openxmlformats.org/officeDocument/2006/relationships/hyperlink" Target="http://www.slate.com/articles/news_and_politics/politics/2013/06/nsa_domestic_surveillance_american_voters_trust_the_government_to_fight.html" TargetMode="External"/><Relationship Id="rId18" Type="http://schemas.openxmlformats.org/officeDocument/2006/relationships/hyperlink" Target="http://www.cnn.com/2015/07/01/politics/donald-trump-poll-hillary-clinton-jeb-bush/)//GV" TargetMode="External"/><Relationship Id="rId19" Type="http://schemas.openxmlformats.org/officeDocument/2006/relationships/hyperlink" Target="http://www.huffingtonpost.com/2015/03/05/2016-foreign-policy-poll_n_6811176.html)//GV" TargetMode="External"/><Relationship Id="rId63" Type="http://schemas.openxmlformats.org/officeDocument/2006/relationships/hyperlink" Target="http://reason.com/blog/2015/07/13/is-hillary-clinton-right-that-women-have" TargetMode="External"/><Relationship Id="rId64" Type="http://schemas.openxmlformats.org/officeDocument/2006/relationships/hyperlink" Target="http://www.nytimes.com/2015/06/06/business/economy/jobs-report-hiring-unemployment-may.html"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www.huffingtonpost.com/2014/02/18/nsa-surveillance-debate_n_4807707.html" TargetMode="External"/><Relationship Id="rId51" Type="http://schemas.openxmlformats.org/officeDocument/2006/relationships/hyperlink" Target="http://www.huffingtonpost.com/christopher-elliott/politics-aside-what-shoul_b_1850818.html)//GV" TargetMode="External"/><Relationship Id="rId52" Type="http://schemas.openxmlformats.org/officeDocument/2006/relationships/hyperlink" Target="http://www.rasmussenreports.com/public_content/politics/current_events/afghanistan/voters_are_gung_ho_for-_use_of_drones_but_not_over_the_united_states)//GV" TargetMode="External"/><Relationship Id="rId53" Type="http://schemas.openxmlformats.org/officeDocument/2006/relationships/hyperlink" Target="http://legalinsurrection.com/2015/01/whats-your-top-priority-in-2016-let-this-poll-help-you-pick/" TargetMode="External"/><Relationship Id="rId54" Type="http://schemas.openxmlformats.org/officeDocument/2006/relationships/hyperlink" Target="http://www.nytimes.com/2014/11/04/opinion/what-does-2014-tell-us-about-2016.html" TargetMode="External"/><Relationship Id="rId55" Type="http://schemas.openxmlformats.org/officeDocument/2006/relationships/hyperlink" Target="http://www.cbsnews.com/news/election-2016-who-would-you-consider-voting-for/)//GV" TargetMode="External"/><Relationship Id="rId56" Type="http://schemas.openxmlformats.org/officeDocument/2006/relationships/hyperlink" Target="http://qz.com/368917/climate-change-will-influence-american-voters-more-than-they-think/" TargetMode="External"/><Relationship Id="rId57" Type="http://schemas.openxmlformats.org/officeDocument/2006/relationships/hyperlink" Target="http://www.newrepublic.com/article/121553/clinton-messages-climate-national-security-and-economic-issue" TargetMode="External"/><Relationship Id="rId58" Type="http://schemas.openxmlformats.org/officeDocument/2006/relationships/hyperlink" Target="http://www.modvive.com/2015/04/06/marijuana-legalization-push-2016-presidential-swing-state-voters/" TargetMode="External"/><Relationship Id="rId59" Type="http://schemas.openxmlformats.org/officeDocument/2006/relationships/hyperlink" Target="http://www.brookings.edu/blogs/fixgov/posts/2015/03/04-cpac-marijuana-president-2016-hudak" TargetMode="External"/><Relationship Id="rId40" Type="http://schemas.openxmlformats.org/officeDocument/2006/relationships/hyperlink" Target="http://foreignpolicy.com/2013/04/16/the-plot-to-block-internet-freedom/" TargetMode="External"/><Relationship Id="rId41" Type="http://schemas.openxmlformats.org/officeDocument/2006/relationships/hyperlink" Target="http://time.com/3741085/net-neutrality-republicans-president/" TargetMode="External"/><Relationship Id="rId42" Type="http://schemas.openxmlformats.org/officeDocument/2006/relationships/hyperlink" Target="http://time.com/3741085/net-neutrality-republicans-president/" TargetMode="External"/><Relationship Id="rId43" Type="http://schemas.openxmlformats.org/officeDocument/2006/relationships/hyperlink" Target="http://www.politico.com/story/2015/07/gop-president-iran-deal-kill-120077.html" TargetMode="External"/><Relationship Id="rId44" Type="http://schemas.openxmlformats.org/officeDocument/2006/relationships/hyperlink" Target="http://foreignpolicy.com/2013/04/16/the-plot-to-block-internet-freedom/" TargetMode="External"/><Relationship Id="rId45" Type="http://schemas.openxmlformats.org/officeDocument/2006/relationships/hyperlink" Target="http://time.com/3741085/net-neutrality-republicans-president/" TargetMode="External"/><Relationship Id="rId46" Type="http://schemas.openxmlformats.org/officeDocument/2006/relationships/hyperlink" Target="http://time.com/3741085/net-neutrality-republicans-president/" TargetMode="External"/><Relationship Id="rId47" Type="http://schemas.openxmlformats.org/officeDocument/2006/relationships/hyperlink" Target="http://www.politico.com/story/2015/07/gop-president-iran-deal-kill-120077.html" TargetMode="External"/><Relationship Id="rId48" Type="http://schemas.openxmlformats.org/officeDocument/2006/relationships/hyperlink" Target="http://www.washingtonpost.com/blogs/the-fix/wp/2015/07/16/this-isnt-a-good-trend-line-for-hillary-clintons-2016-prospects/" TargetMode="External"/><Relationship Id="rId49" Type="http://schemas.openxmlformats.org/officeDocument/2006/relationships/hyperlink" Target="http://politics.slashdot.org/story/15/06/22/1324203/political-polls-become-less-reliable-as-we-head-into-2016-presidential-election"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heguardian.com/us-news/2015/jun/23/hillary-clinton-presidential-election-poll" TargetMode="External"/><Relationship Id="rId8" Type="http://schemas.openxmlformats.org/officeDocument/2006/relationships/hyperlink" Target="http://www.theguardian.com/us-news/2015/jun/23/hillary-clinton-presidential-election-poll" TargetMode="External"/><Relationship Id="rId9" Type="http://schemas.openxmlformats.org/officeDocument/2006/relationships/hyperlink" Target="http://fivethirtyeight.com/features/clinton-begins-the-2016-campaign-and-its-a-toss-up/" TargetMode="External"/><Relationship Id="rId30" Type="http://schemas.openxmlformats.org/officeDocument/2006/relationships/hyperlink" Target="http://www.nationaljournal.com/politics/gop-poll-foreign-policy-not-economy-voters-top-concern-20150414" TargetMode="External"/><Relationship Id="rId31" Type="http://schemas.openxmlformats.org/officeDocument/2006/relationships/hyperlink" Target="http://www.huffingtonpost.com/2015/03/05/2016-foreign-policy-poll_n_6811176.html)//GV" TargetMode="External"/><Relationship Id="rId32" Type="http://schemas.openxmlformats.org/officeDocument/2006/relationships/hyperlink" Target="http://blogs.reuters.com/great-debate/2015/02/16/why-the-2016-republican-nominee-is-likely-to-be-chosen-by-the-blue-states/" TargetMode="External"/><Relationship Id="rId33" Type="http://schemas.openxmlformats.org/officeDocument/2006/relationships/hyperlink" Target="http://www.concordmonitor.com/news/politicalmonitor/15722816-95/my-turn-who-else-but-hillary-can-manage-worlds-problems" TargetMode="External"/><Relationship Id="rId34" Type="http://schemas.openxmlformats.org/officeDocument/2006/relationships/hyperlink" Target="http://www.washingtonpost.com/blogs/plum-line/wp/2014/12/04/this-one-hillary-quote-about-climate-change-is-very-very-important/" TargetMode="External"/><Relationship Id="rId35" Type="http://schemas.openxmlformats.org/officeDocument/2006/relationships/hyperlink" Target="http://www.concordmonitor.com/news/politicalmonitor/15722816-95/my-turn-who-else-but-hillary-can-manage-worlds-problems" TargetMode="External"/><Relationship Id="rId36" Type="http://schemas.openxmlformats.org/officeDocument/2006/relationships/hyperlink" Target="http://www.washingtonpost.com/blogs/plum-line/wp/2014/12/04/this-one-hillary-quote-about-climate-change-is-very-very-important/" TargetMode="External"/><Relationship Id="rId37" Type="http://schemas.openxmlformats.org/officeDocument/2006/relationships/hyperlink" Target="http://www.bloomberg.com/politics/articles/2015-06-08/hillary-clinton-expresses-support-for-higher-minimum-wage" TargetMode="External"/><Relationship Id="rId38" Type="http://schemas.openxmlformats.org/officeDocument/2006/relationships/hyperlink" Target="https://www.americanprogressaction.org/issues/labor/news/2013/12/03/80222/raising-the-minimum-wage-would-help-not-hurt-our-economy/" TargetMode="External"/><Relationship Id="rId39" Type="http://schemas.openxmlformats.org/officeDocument/2006/relationships/hyperlink" Target="http://ncronline.org/news/politics/democratic-presidential-hopefuls-talk-immigration-reform-economics-nclr-conference" TargetMode="External"/><Relationship Id="rId20" Type="http://schemas.openxmlformats.org/officeDocument/2006/relationships/hyperlink" Target="http://www.worldpoliticsreview.com/articles/14013/2016-election-will-redraw-road-map-for-u-s-national-security" TargetMode="External"/><Relationship Id="rId21" Type="http://schemas.openxmlformats.org/officeDocument/2006/relationships/hyperlink" Target="http://www.worldpoliticsreview.com/articles/14013/2016-election-will-redraw-road-map-for-u-s-national-security" TargetMode="External"/><Relationship Id="rId22" Type="http://schemas.openxmlformats.org/officeDocument/2006/relationships/hyperlink" Target="http://www.bloomberg.com/news/articles/2014-09-03/americans-in-poll-increasingly-want-tough-border-control)//GV" TargetMode="External"/><Relationship Id="rId23" Type="http://schemas.openxmlformats.org/officeDocument/2006/relationships/hyperlink" Target="http://thinkprogress.org/election/2015/06/16/3668780/hispanic-evangelicals-battle-political-soul-americas-curious-new-swing-vote/" TargetMode="External"/><Relationship Id="rId24" Type="http://schemas.openxmlformats.org/officeDocument/2006/relationships/hyperlink" Target="http://www.newsmax.com/Newsfront/poll-Evangelicals-secure-borders-path-to-citizenship/2015/03/13/id/630094/)//GV" TargetMode="External"/><Relationship Id="rId25" Type="http://schemas.openxmlformats.org/officeDocument/2006/relationships/hyperlink" Target="http://www.gallup.com/poll/156491/americans-views-tsa-positive-negative.aspx)//GV" TargetMode="External"/><Relationship Id="rId26" Type="http://schemas.openxmlformats.org/officeDocument/2006/relationships/hyperlink" Target="http://www.washingtonpost.com/wp-dyn/content/article/2010/11/22/AR2010112205514.html" TargetMode="External"/><Relationship Id="rId27" Type="http://schemas.openxmlformats.org/officeDocument/2006/relationships/hyperlink" Target="http://www.washingtonpost.com/politics/democratic-divide-over-nsa-could-pose-problem-for-obama/2013/08/01/5d551e6c-fabb-11e2-a369-d1954abcb7e3_story.html" TargetMode="External"/><Relationship Id="rId28" Type="http://schemas.openxmlformats.org/officeDocument/2006/relationships/hyperlink" Target="http://www.washingtonpost.com/blogs/the-fix/wp/2015/06/08/hillary-clintons-path-to-victory-not-so-narrow-after-all/" TargetMode="External"/><Relationship Id="rId29" Type="http://schemas.openxmlformats.org/officeDocument/2006/relationships/hyperlink" Target="http://fivethirtyeight.com/features/clinton-begins-the-2016-campaign-and-its-a-toss-up/" TargetMode="External"/><Relationship Id="rId60" Type="http://schemas.openxmlformats.org/officeDocument/2006/relationships/hyperlink" Target="http://www.latimes.com/nation/la-na-campaign-income-20150205-story.html" TargetMode="External"/><Relationship Id="rId61" Type="http://schemas.openxmlformats.org/officeDocument/2006/relationships/hyperlink" Target="http://www.dailykos.com/story/2014/12/06/1349162/-Immigration-a-make-or-break-issue-for-2016-candidates" TargetMode="External"/><Relationship Id="rId62" Type="http://schemas.openxmlformats.org/officeDocument/2006/relationships/hyperlink" Target="http://www.politico.com/story/2015/01/republicans-congress-net-neutrality-fcc-114296.html" TargetMode="External"/><Relationship Id="rId10" Type="http://schemas.openxmlformats.org/officeDocument/2006/relationships/hyperlink" Target="http://www.usnews.com/opinion/blogs/opinion-blog/2015/07/10/bernie-sanders-2016-surge-isnt-threatening-hillary-clinton" TargetMode="External"/><Relationship Id="rId11" Type="http://schemas.openxmlformats.org/officeDocument/2006/relationships/hyperlink" Target="http://gokicker.com/2015/05/08/hillary-2016-is-inevitable-for-the-wrong-reasons/)//GV" TargetMode="External"/><Relationship Id="rId12" Type="http://schemas.openxmlformats.org/officeDocument/2006/relationships/hyperlink" Target="http://gokicker.com/2015/05/08/hillary-2016-is-inevitable-for-the-wrong-reasons/)//G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C788C-F69E-BE45-963C-55A46C6DE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63</TotalTime>
  <Pages>42</Pages>
  <Words>85814</Words>
  <Characters>489144</Characters>
  <Application>Microsoft Macintosh Word</Application>
  <DocSecurity>0</DocSecurity>
  <Lines>4076</Lines>
  <Paragraphs>1147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573811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Mikaela Malsin</dc:creator>
  <cp:keywords>5.0</cp:keywords>
  <dc:description/>
  <cp:lastModifiedBy>Mikaela Malsin</cp:lastModifiedBy>
  <cp:revision>15</cp:revision>
  <dcterms:created xsi:type="dcterms:W3CDTF">2015-07-17T14:13:00Z</dcterms:created>
  <dcterms:modified xsi:type="dcterms:W3CDTF">2015-07-18T17:44:00Z</dcterms:modified>
  <cp:category/>
</cp:coreProperties>
</file>