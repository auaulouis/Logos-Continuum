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55D5" w:rsidRDefault="00694068" w:rsidP="00936C20">
      <w:pPr>
        <w:pStyle w:val="Heading2"/>
      </w:pPr>
      <w:r>
        <w:t xml:space="preserve">2015 NDI 6WS </w:t>
      </w:r>
      <w:r w:rsidR="00D62FD9">
        <w:t xml:space="preserve">Border/Drones </w:t>
      </w:r>
      <w:r w:rsidR="005E55D5">
        <w:t>Terror</w:t>
      </w:r>
      <w:r w:rsidR="00E57251">
        <w:t xml:space="preserve"> DA</w:t>
      </w:r>
      <w:r>
        <w:t xml:space="preserve"> Upgrade</w:t>
      </w:r>
      <w:bookmarkStart w:id="0" w:name="_GoBack"/>
      <w:bookmarkEnd w:id="0"/>
    </w:p>
    <w:p w:rsidR="00AB410A" w:rsidRDefault="00AB410A" w:rsidP="00AB410A">
      <w:pPr>
        <w:pStyle w:val="Heading3"/>
      </w:pPr>
      <w:r>
        <w:lastRenderedPageBreak/>
        <w:t>1NC</w:t>
      </w:r>
      <w:r w:rsidR="00D62FD9">
        <w:t xml:space="preserve"> Shell</w:t>
      </w:r>
    </w:p>
    <w:p w:rsidR="00AB410A" w:rsidRDefault="00AB410A" w:rsidP="00AB410A">
      <w:pPr>
        <w:pStyle w:val="Heading4"/>
      </w:pPr>
      <w:r>
        <w:t>Border Security has more funding but it’s on the brink</w:t>
      </w:r>
    </w:p>
    <w:p w:rsidR="00AB410A" w:rsidRPr="00552B75" w:rsidRDefault="00AB410A" w:rsidP="00AB410A">
      <w:r w:rsidRPr="007B68B6">
        <w:rPr>
          <w:rStyle w:val="Style13ptBold"/>
        </w:rPr>
        <w:t>O’Toole 14</w:t>
      </w:r>
      <w:r>
        <w:t xml:space="preserve"> – (Molly,  politics reporter for Defense One, covered national and international politics for Reuters, The Nation, the Associated Press and Newsweek International, among others, “Top General Says Mexico Border Security Now ‘Existential’ Threat to U.S.”, 7/5/14, </w:t>
      </w:r>
      <w:hyperlink r:id="rId6" w:history="1">
        <w:r w:rsidRPr="00655BA2">
          <w:rPr>
            <w:rStyle w:val="Hyperlink"/>
          </w:rPr>
          <w:t>http://www.defenseone.com/threats/2014/07/top-general-says-mexico-border-security-now-existential-threat-us/87958/</w:t>
        </w:r>
      </w:hyperlink>
      <w:r>
        <w:t>, AB)</w:t>
      </w:r>
    </w:p>
    <w:p w:rsidR="00AB410A" w:rsidRPr="007B68B6" w:rsidRDefault="00AB410A" w:rsidP="00AB410A">
      <w:pPr>
        <w:rPr>
          <w:sz w:val="16"/>
        </w:rPr>
      </w:pPr>
      <w:r w:rsidRPr="007B68B6">
        <w:rPr>
          <w:sz w:val="16"/>
        </w:rPr>
        <w:t xml:space="preserve">A </w:t>
      </w:r>
      <w:r w:rsidRPr="00C835C3">
        <w:rPr>
          <w:rStyle w:val="StyleUnderline"/>
          <w:highlight w:val="green"/>
        </w:rPr>
        <w:t>top United States general in charge of protecting the</w:t>
      </w:r>
      <w:r w:rsidRPr="00552B75">
        <w:rPr>
          <w:rStyle w:val="StyleUnderline"/>
        </w:rPr>
        <w:t xml:space="preserve"> </w:t>
      </w:r>
      <w:r w:rsidRPr="00C835C3">
        <w:rPr>
          <w:rStyle w:val="StyleUnderline"/>
          <w:highlight w:val="green"/>
        </w:rPr>
        <w:t>southern border says he’s been unable to combat the steady flow of illegal drugs, weapons and people</w:t>
      </w:r>
      <w:r w:rsidRPr="007B68B6">
        <w:rPr>
          <w:sz w:val="16"/>
        </w:rPr>
        <w:t xml:space="preserve"> from Central America, and is </w:t>
      </w:r>
      <w:r w:rsidRPr="00C835C3">
        <w:rPr>
          <w:rStyle w:val="StyleUnderline"/>
          <w:highlight w:val="green"/>
        </w:rPr>
        <w:t>looking to Congress for urgent help</w:t>
      </w:r>
      <w:r w:rsidRPr="00552B75">
        <w:rPr>
          <w:rStyle w:val="StyleUnderline"/>
        </w:rPr>
        <w:t>.</w:t>
      </w:r>
      <w:r>
        <w:rPr>
          <w:rStyle w:val="StyleUnderline"/>
        </w:rPr>
        <w:t xml:space="preserve"> </w:t>
      </w:r>
      <w:r w:rsidRPr="007B68B6">
        <w:rPr>
          <w:sz w:val="16"/>
        </w:rPr>
        <w:t xml:space="preserve">Marine Corps Gen. John Kelly, </w:t>
      </w:r>
      <w:r w:rsidRPr="00552B75">
        <w:rPr>
          <w:rStyle w:val="StyleUnderline"/>
        </w:rPr>
        <w:t xml:space="preserve">commander of U.S. Southern Command, has </w:t>
      </w:r>
      <w:r w:rsidRPr="00C835C3">
        <w:rPr>
          <w:rStyle w:val="StyleUnderline"/>
          <w:highlight w:val="green"/>
        </w:rPr>
        <w:t>asked</w:t>
      </w:r>
      <w:r w:rsidRPr="00552B75">
        <w:rPr>
          <w:rStyle w:val="StyleUnderline"/>
        </w:rPr>
        <w:t xml:space="preserve"> Congress this year </w:t>
      </w:r>
      <w:r w:rsidRPr="00C835C3">
        <w:rPr>
          <w:rStyle w:val="StyleUnderline"/>
          <w:highlight w:val="green"/>
        </w:rPr>
        <w:t>for more money, drones and ships for his mission</w:t>
      </w:r>
      <w:r w:rsidRPr="00C835C3">
        <w:rPr>
          <w:sz w:val="16"/>
          <w:highlight w:val="green"/>
        </w:rPr>
        <w:t xml:space="preserve"> – a</w:t>
      </w:r>
      <w:r w:rsidRPr="007B68B6">
        <w:rPr>
          <w:sz w:val="16"/>
        </w:rPr>
        <w:t xml:space="preserve"> request unlikely to be met. Since October, an influx of nearly 100,000 migrants has made the dangerous journey north from Latin America to the United States border. Most are children, and three-quarters of the unaccompanied minors have traveled thousands of miles from El Salvador, Guatemala and Honduras. “In comparison to other global threats, </w:t>
      </w:r>
      <w:r w:rsidRPr="00552B75">
        <w:rPr>
          <w:rStyle w:val="StyleUnderline"/>
        </w:rPr>
        <w:t>the near collapse of societies in the hemisphere with the associated drug and</w:t>
      </w:r>
      <w:r w:rsidRPr="007B68B6">
        <w:rPr>
          <w:sz w:val="16"/>
        </w:rPr>
        <w:t xml:space="preserve"> [undocumented immigrant] </w:t>
      </w:r>
      <w:r w:rsidRPr="00552B75">
        <w:rPr>
          <w:rStyle w:val="StyleUnderline"/>
        </w:rPr>
        <w:t>flow are frequently viewed to be of low importance</w:t>
      </w:r>
      <w:r w:rsidRPr="007B68B6">
        <w:rPr>
          <w:sz w:val="16"/>
        </w:rPr>
        <w:t>,” Kelly told Defense One. “</w:t>
      </w:r>
      <w:r w:rsidRPr="00552B75">
        <w:rPr>
          <w:rStyle w:val="StyleUnderline"/>
        </w:rPr>
        <w:t xml:space="preserve">Many argue these </w:t>
      </w:r>
      <w:r w:rsidRPr="00C835C3">
        <w:rPr>
          <w:rStyle w:val="StyleUnderline"/>
          <w:highlight w:val="green"/>
        </w:rPr>
        <w:t>threats</w:t>
      </w:r>
      <w:r w:rsidRPr="00552B75">
        <w:rPr>
          <w:rStyle w:val="StyleUnderline"/>
        </w:rPr>
        <w:t xml:space="preserve"> </w:t>
      </w:r>
      <w:r w:rsidRPr="00C835C3">
        <w:rPr>
          <w:rStyle w:val="StyleUnderline"/>
          <w:highlight w:val="green"/>
        </w:rPr>
        <w:t>are</w:t>
      </w:r>
      <w:r w:rsidRPr="00552B75">
        <w:rPr>
          <w:rStyle w:val="StyleUnderline"/>
        </w:rPr>
        <w:t xml:space="preserve"> not </w:t>
      </w:r>
      <w:r w:rsidRPr="00C835C3">
        <w:rPr>
          <w:rStyle w:val="StyleUnderline"/>
          <w:highlight w:val="green"/>
        </w:rPr>
        <w:t>existential</w:t>
      </w:r>
      <w:r w:rsidRPr="00552B75">
        <w:rPr>
          <w:rStyle w:val="StyleUnderline"/>
        </w:rPr>
        <w:t xml:space="preserve"> and do not challenge our national security. I disagree.”</w:t>
      </w:r>
      <w:r>
        <w:rPr>
          <w:rStyle w:val="StyleUnderline"/>
        </w:rPr>
        <w:t xml:space="preserve"> </w:t>
      </w:r>
      <w:r w:rsidRPr="007B68B6">
        <w:rPr>
          <w:sz w:val="16"/>
        </w:rPr>
        <w:t xml:space="preserve">In spring hearings before the Senate and House Armed Services Committees, Kelly said that </w:t>
      </w:r>
      <w:r w:rsidRPr="00C835C3">
        <w:rPr>
          <w:rStyle w:val="StyleUnderline"/>
          <w:highlight w:val="green"/>
        </w:rPr>
        <w:t>budgets cuts are “severely degrading” the military’s ability to defend southern approaches</w:t>
      </w:r>
      <w:r w:rsidRPr="00552B75">
        <w:rPr>
          <w:rStyle w:val="StyleUnderline"/>
        </w:rPr>
        <w:t xml:space="preserve"> to the U.S border</w:t>
      </w:r>
      <w:r w:rsidRPr="007B68B6">
        <w:rPr>
          <w:sz w:val="16"/>
        </w:rPr>
        <w:t xml:space="preserve">. Last year, he said, his task force was unable to act on nearly 75 percent of illicit trafficking events. “I simply sit and watch it go by,” he said. But the potential threats are even greater. Kelly warned that </w:t>
      </w:r>
      <w:r w:rsidRPr="00C835C3">
        <w:rPr>
          <w:rStyle w:val="StyleUnderline"/>
          <w:highlight w:val="green"/>
        </w:rPr>
        <w:t>neglect has created vulnerabilities that can be exploited by terrorist groups</w:t>
      </w:r>
      <w:r w:rsidRPr="00552B75">
        <w:rPr>
          <w:rStyle w:val="StyleUnderline"/>
        </w:rPr>
        <w:t>, describing a “crime-terror convergence” already seen in Lebanese Hezbollah’s involvement in the region.</w:t>
      </w:r>
      <w:r>
        <w:rPr>
          <w:rStyle w:val="StyleUnderline"/>
        </w:rPr>
        <w:t xml:space="preserve"> </w:t>
      </w:r>
      <w:r w:rsidRPr="007B68B6">
        <w:rPr>
          <w:sz w:val="16"/>
        </w:rPr>
        <w:t xml:space="preserve">“All this corruption and violence is directly or indirectly due to the insatiable U.S. demand for drugs, particularly cocaine, heroin and now methamphetamines,” Kelly told Defense One, “all of which are produced in Latin America and smuggled into the U.S. along an incredibly efficient network along which anything – </w:t>
      </w:r>
      <w:r w:rsidRPr="00552B75">
        <w:rPr>
          <w:rStyle w:val="StyleUnderline"/>
        </w:rPr>
        <w:t>hundreds of tons of drugs, people, terrorists, potentially weapons of mass destruction or children – can travel</w:t>
      </w:r>
      <w:r w:rsidRPr="007B68B6">
        <w:rPr>
          <w:sz w:val="16"/>
        </w:rPr>
        <w:t xml:space="preserve">, so long as they can pay the fare.” With the Obama administration calling the flow of children in the U.S. a humanitarian crisis, even some of the most outspoken proponents of immigration reform in Congress are calling for a greater focus on security. At the same time, they demand a long-term strategy from the State Department and U.S. Agency for International Development, which manages foreign aid and assistance. </w:t>
      </w:r>
      <w:r w:rsidRPr="007B68B6">
        <w:rPr>
          <w:rStyle w:val="StyleUnderline"/>
        </w:rPr>
        <w:t>“While the deployment of U.S. military assets and personnel rightfully prioritizes national security challenges in the Middle East and Central Asia</w:t>
      </w:r>
      <w:r w:rsidRPr="007B68B6">
        <w:rPr>
          <w:sz w:val="16"/>
        </w:rPr>
        <w:t xml:space="preserve">, U.S. Southern Command </w:t>
      </w:r>
      <w:r w:rsidRPr="00C835C3">
        <w:rPr>
          <w:sz w:val="16"/>
          <w:highlight w:val="green"/>
        </w:rPr>
        <w:t>(</w:t>
      </w:r>
      <w:r w:rsidRPr="00C835C3">
        <w:rPr>
          <w:rStyle w:val="StyleUnderline"/>
          <w:highlight w:val="green"/>
        </w:rPr>
        <w:t>SOUTHCOM</w:t>
      </w:r>
      <w:r w:rsidRPr="00C835C3">
        <w:rPr>
          <w:sz w:val="16"/>
          <w:highlight w:val="green"/>
        </w:rPr>
        <w:t xml:space="preserve">) </w:t>
      </w:r>
      <w:r w:rsidRPr="00C835C3">
        <w:rPr>
          <w:rStyle w:val="StyleUnderline"/>
          <w:highlight w:val="green"/>
        </w:rPr>
        <w:t>is only sourced at five percent of the capacity it needs,</w:t>
      </w:r>
      <w:r w:rsidRPr="00C835C3">
        <w:rPr>
          <w:sz w:val="16"/>
          <w:highlight w:val="green"/>
        </w:rPr>
        <w:t>”</w:t>
      </w:r>
      <w:r w:rsidRPr="007B68B6">
        <w:rPr>
          <w:sz w:val="16"/>
        </w:rPr>
        <w:t xml:space="preserve"> Senate Foreign Relations Committee Chair Sen. Bob Menendez, D-N.J., and other leading reform Democrats said in a statement last month, introducing a 20-point plan to address the crisis. </w:t>
      </w:r>
      <w:r w:rsidRPr="007B68B6">
        <w:rPr>
          <w:rStyle w:val="StyleUnderline"/>
        </w:rPr>
        <w:t>“</w:t>
      </w:r>
      <w:r w:rsidRPr="00C835C3">
        <w:rPr>
          <w:rStyle w:val="StyleUnderline"/>
          <w:highlight w:val="green"/>
        </w:rPr>
        <w:t xml:space="preserve">This is a </w:t>
      </w:r>
      <w:r w:rsidRPr="00C835C3">
        <w:rPr>
          <w:rStyle w:val="StyleUnderline"/>
        </w:rPr>
        <w:t>humanitarian</w:t>
      </w:r>
      <w:r w:rsidRPr="007B68B6">
        <w:rPr>
          <w:rStyle w:val="StyleUnderline"/>
        </w:rPr>
        <w:t xml:space="preserve"> and refugee </w:t>
      </w:r>
      <w:r w:rsidRPr="00C835C3">
        <w:rPr>
          <w:rStyle w:val="StyleUnderline"/>
          <w:highlight w:val="green"/>
        </w:rPr>
        <w:t>crisis</w:t>
      </w:r>
      <w:r w:rsidRPr="007B68B6">
        <w:rPr>
          <w:sz w:val="16"/>
        </w:rPr>
        <w:t>. It’s being caused in large measure by thousands in Central America who believe it is better to run for their lives and risk dying, than stay and die for sure,” Menendez said. “</w:t>
      </w:r>
      <w:r w:rsidRPr="007B68B6">
        <w:rPr>
          <w:rStyle w:val="StyleUnderline"/>
        </w:rPr>
        <w:t>The bottom line is that we must attack this problem from a foreign policy perspective, a humanitarian perspective, a criminal perspective, immigration perspective, and a national security perspective.”</w:t>
      </w:r>
      <w:r>
        <w:rPr>
          <w:rStyle w:val="StyleUnderline"/>
        </w:rPr>
        <w:t xml:space="preserve"> </w:t>
      </w:r>
      <w:r w:rsidRPr="007B68B6">
        <w:rPr>
          <w:sz w:val="16"/>
        </w:rPr>
        <w:t xml:space="preserve">The Democratic coalition wants increased funding and resources for SOUTHCOM and the State Department’s Central American Regional Security Initiative. </w:t>
      </w:r>
      <w:r w:rsidRPr="007B68B6">
        <w:rPr>
          <w:rStyle w:val="StyleUnderline"/>
        </w:rPr>
        <w:t xml:space="preserve">For fiscal 2015, the Obama administration </w:t>
      </w:r>
      <w:r w:rsidRPr="00C835C3">
        <w:rPr>
          <w:rStyle w:val="StyleUnderline"/>
          <w:highlight w:val="green"/>
        </w:rPr>
        <w:t>requested $130 million</w:t>
      </w:r>
      <w:r w:rsidRPr="007B68B6">
        <w:rPr>
          <w:rStyle w:val="StyleUnderline"/>
        </w:rPr>
        <w:t xml:space="preserve"> for the program, which covers seven countries, but that </w:t>
      </w:r>
      <w:r w:rsidRPr="00C835C3">
        <w:rPr>
          <w:rStyle w:val="StyleUnderline"/>
          <w:highlight w:val="green"/>
        </w:rPr>
        <w:t>ask is a decrease of $30 million from the current yea</w:t>
      </w:r>
      <w:r w:rsidRPr="00C835C3">
        <w:rPr>
          <w:sz w:val="16"/>
          <w:highlight w:val="green"/>
        </w:rPr>
        <w:t>r</w:t>
      </w:r>
      <w:r w:rsidRPr="007B68B6">
        <w:rPr>
          <w:sz w:val="16"/>
        </w:rPr>
        <w:t xml:space="preserve">, the senators noted. Homeland Security Secretary </w:t>
      </w:r>
      <w:proofErr w:type="spellStart"/>
      <w:r w:rsidRPr="007B68B6">
        <w:rPr>
          <w:sz w:val="16"/>
        </w:rPr>
        <w:t>Jeh</w:t>
      </w:r>
      <w:proofErr w:type="spellEnd"/>
      <w:r w:rsidRPr="007B68B6">
        <w:rPr>
          <w:sz w:val="16"/>
        </w:rPr>
        <w:t xml:space="preserve"> Johnson has said an </w:t>
      </w:r>
      <w:r w:rsidRPr="00C835C3">
        <w:rPr>
          <w:rStyle w:val="StyleUnderline"/>
          <w:highlight w:val="green"/>
        </w:rPr>
        <w:t>additional</w:t>
      </w:r>
      <w:r w:rsidRPr="007B68B6">
        <w:rPr>
          <w:sz w:val="16"/>
        </w:rPr>
        <w:t xml:space="preserve"> $161.5 million </w:t>
      </w:r>
      <w:r w:rsidRPr="00C835C3">
        <w:rPr>
          <w:rStyle w:val="StyleUnderline"/>
          <w:highlight w:val="green"/>
        </w:rPr>
        <w:t>will be provided</w:t>
      </w:r>
      <w:r w:rsidRPr="007B68B6">
        <w:rPr>
          <w:sz w:val="16"/>
        </w:rPr>
        <w:t xml:space="preserve"> for CARSI programs </w:t>
      </w:r>
      <w:r w:rsidRPr="00C835C3">
        <w:rPr>
          <w:rStyle w:val="StyleUnderline"/>
          <w:highlight w:val="green"/>
        </w:rPr>
        <w:t>to “respond to the region’s most pressing security</w:t>
      </w:r>
      <w:r w:rsidRPr="007B68B6">
        <w:rPr>
          <w:rStyle w:val="StyleUnderline"/>
        </w:rPr>
        <w:t xml:space="preserve"> and governance </w:t>
      </w:r>
      <w:r w:rsidRPr="00C835C3">
        <w:rPr>
          <w:rStyle w:val="StyleUnderline"/>
          <w:highlight w:val="green"/>
        </w:rPr>
        <w:t>challenges</w:t>
      </w:r>
      <w:r w:rsidRPr="007B68B6">
        <w:rPr>
          <w:sz w:val="16"/>
        </w:rPr>
        <w:t xml:space="preserve">” – but the administration has made no mention of additional resources for the U.S. military.  </w:t>
      </w:r>
    </w:p>
    <w:p w:rsidR="00AB410A" w:rsidRDefault="00AB410A" w:rsidP="00AB410A">
      <w:pPr>
        <w:pStyle w:val="Heading4"/>
      </w:pPr>
      <w:r>
        <w:t>Drones key to deter terrorists on border</w:t>
      </w:r>
    </w:p>
    <w:p w:rsidR="00AB410A" w:rsidRPr="00AB410A" w:rsidRDefault="00F34F26" w:rsidP="00AB410A">
      <w:r>
        <w:t xml:space="preserve">Patrick </w:t>
      </w:r>
      <w:proofErr w:type="spellStart"/>
      <w:r w:rsidRPr="00F34F26">
        <w:rPr>
          <w:rStyle w:val="Style13ptBold"/>
        </w:rPr>
        <w:t>Svitek</w:t>
      </w:r>
      <w:proofErr w:type="spellEnd"/>
      <w:r w:rsidRPr="00F34F26">
        <w:rPr>
          <w:rStyle w:val="Style13ptBold"/>
        </w:rPr>
        <w:t xml:space="preserve"> 13</w:t>
      </w:r>
      <w:r>
        <w:t xml:space="preserve">, covers Texas state government and politics, August 13, 2014 “FAA, Perry apparently at odds over border drones”, </w:t>
      </w:r>
      <w:hyperlink r:id="rId7" w:history="1">
        <w:r w:rsidRPr="009F1224">
          <w:rPr>
            <w:rStyle w:val="Hyperlink"/>
          </w:rPr>
          <w:t>http://www.houstonchronicle.com/politics/texas-take/article/FAA-Perry-apparently-at-odds-over-border-drones-5687716.php</w:t>
        </w:r>
      </w:hyperlink>
      <w:r>
        <w:t>, AB)</w:t>
      </w:r>
    </w:p>
    <w:p w:rsidR="00AB410A" w:rsidRPr="003E2819" w:rsidRDefault="00AB410A" w:rsidP="003E2819">
      <w:pPr>
        <w:rPr>
          <w:sz w:val="16"/>
        </w:rPr>
      </w:pPr>
      <w:r w:rsidRPr="003E2819">
        <w:rPr>
          <w:sz w:val="16"/>
        </w:rPr>
        <w:lastRenderedPageBreak/>
        <w:t xml:space="preserve">For years, Gov. Rick Perry has </w:t>
      </w:r>
      <w:r w:rsidRPr="003E2819">
        <w:rPr>
          <w:rStyle w:val="StyleUnderline"/>
        </w:rPr>
        <w:t>been calling for drones to monitor the Texas-Mexico border as a way to fight the influx of</w:t>
      </w:r>
      <w:r w:rsidRPr="003E2819">
        <w:rPr>
          <w:sz w:val="16"/>
        </w:rPr>
        <w:t xml:space="preserve"> </w:t>
      </w:r>
      <w:r w:rsidRPr="003E2819">
        <w:rPr>
          <w:rStyle w:val="StyleUnderline"/>
        </w:rPr>
        <w:t>illegal</w:t>
      </w:r>
      <w:r w:rsidRPr="003E2819">
        <w:rPr>
          <w:sz w:val="16"/>
        </w:rPr>
        <w:t xml:space="preserve"> immigrants and the </w:t>
      </w:r>
      <w:r w:rsidRPr="003E2819">
        <w:rPr>
          <w:rStyle w:val="StyleUnderline"/>
        </w:rPr>
        <w:t>crime</w:t>
      </w:r>
      <w:r w:rsidRPr="003E2819">
        <w:rPr>
          <w:sz w:val="16"/>
        </w:rPr>
        <w:t xml:space="preserve"> that he says accompanies it. More recently, he has used the issue to rail against the federal government, </w:t>
      </w:r>
      <w:r w:rsidRPr="003E2819">
        <w:rPr>
          <w:rStyle w:val="StyleUnderline"/>
        </w:rPr>
        <w:t>calling out the Federal Aviation Administration</w:t>
      </w:r>
      <w:r w:rsidRPr="003E2819">
        <w:rPr>
          <w:sz w:val="16"/>
        </w:rPr>
        <w:t xml:space="preserve"> for refusing to allow Texas to use unmanned aircraft.</w:t>
      </w:r>
      <w:r w:rsidR="003E2819" w:rsidRPr="003E2819">
        <w:rPr>
          <w:sz w:val="16"/>
        </w:rPr>
        <w:t xml:space="preserve"> </w:t>
      </w:r>
      <w:r w:rsidRPr="003E2819">
        <w:rPr>
          <w:sz w:val="16"/>
        </w:rPr>
        <w:t xml:space="preserve">Perry on Wednesday </w:t>
      </w:r>
      <w:r w:rsidRPr="003E2819">
        <w:rPr>
          <w:rStyle w:val="StyleUnderline"/>
        </w:rPr>
        <w:t>raised the demand for drones twice</w:t>
      </w:r>
      <w:r w:rsidRPr="003E2819">
        <w:rPr>
          <w:sz w:val="16"/>
        </w:rPr>
        <w:t xml:space="preserve">, first during a news conference at a National Guard training center in Bastrop and then an interview on Fox News in which host Neil </w:t>
      </w:r>
      <w:proofErr w:type="spellStart"/>
      <w:r w:rsidRPr="003E2819">
        <w:rPr>
          <w:sz w:val="16"/>
        </w:rPr>
        <w:t>Cavuto</w:t>
      </w:r>
      <w:proofErr w:type="spellEnd"/>
      <w:r w:rsidRPr="003E2819">
        <w:rPr>
          <w:sz w:val="16"/>
        </w:rPr>
        <w:t xml:space="preserve"> </w:t>
      </w:r>
      <w:r w:rsidRPr="003E2819">
        <w:rPr>
          <w:rStyle w:val="StyleUnderline"/>
        </w:rPr>
        <w:t>asked</w:t>
      </w:r>
      <w:r w:rsidRPr="003E2819">
        <w:rPr>
          <w:sz w:val="16"/>
        </w:rPr>
        <w:t xml:space="preserve"> Perry </w:t>
      </w:r>
      <w:r w:rsidRPr="003E2819">
        <w:rPr>
          <w:rStyle w:val="StyleUnderline"/>
        </w:rPr>
        <w:t>what it will take to secure the border.</w:t>
      </w:r>
      <w:r w:rsidR="003E2819">
        <w:rPr>
          <w:rStyle w:val="StyleUnderline"/>
        </w:rPr>
        <w:t xml:space="preserve"> </w:t>
      </w:r>
      <w:r w:rsidRPr="003E2819">
        <w:rPr>
          <w:sz w:val="16"/>
        </w:rPr>
        <w:t>"</w:t>
      </w:r>
      <w:r w:rsidRPr="003E2819">
        <w:rPr>
          <w:rStyle w:val="StyleUnderline"/>
        </w:rPr>
        <w:t>That's going to require boots on the ground, it's going to require strategic fencing</w:t>
      </w:r>
      <w:r w:rsidRPr="003E2819">
        <w:rPr>
          <w:sz w:val="16"/>
        </w:rPr>
        <w:t xml:space="preserve"> in the metropolitan areas </w:t>
      </w:r>
      <w:r w:rsidRPr="003E2819">
        <w:rPr>
          <w:rStyle w:val="StyleUnderline"/>
        </w:rPr>
        <w:t>and it's going to require a substantial number of aviation assets</w:t>
      </w:r>
      <w:r w:rsidRPr="003E2819">
        <w:rPr>
          <w:sz w:val="16"/>
        </w:rPr>
        <w:t xml:space="preserve">, which by the way, the FAA will not let us use drones at this particular point in time for looking down – </w:t>
      </w:r>
      <w:r w:rsidRPr="003E2819">
        <w:rPr>
          <w:rStyle w:val="StyleUnderline"/>
        </w:rPr>
        <w:t>unarmed drones to look down</w:t>
      </w:r>
      <w:r w:rsidRPr="003E2819">
        <w:rPr>
          <w:sz w:val="16"/>
        </w:rPr>
        <w:t xml:space="preserve"> twenty-four seven in all types of weather </w:t>
      </w:r>
      <w:r w:rsidRPr="003E2819">
        <w:rPr>
          <w:rStyle w:val="StyleUnderline"/>
        </w:rPr>
        <w:t>so that we can have these fast-response forces move in and make apprehensions</w:t>
      </w:r>
      <w:r w:rsidRPr="003E2819">
        <w:rPr>
          <w:sz w:val="16"/>
        </w:rPr>
        <w:t xml:space="preserve">," Perry answered. "If the FAA would allow that, </w:t>
      </w:r>
      <w:r w:rsidRPr="003E2819">
        <w:rPr>
          <w:rStyle w:val="StyleUnderline"/>
        </w:rPr>
        <w:t>it would be substantial help</w:t>
      </w:r>
      <w:r w:rsidRPr="003E2819">
        <w:rPr>
          <w:sz w:val="16"/>
        </w:rPr>
        <w:t xml:space="preserve">. </w:t>
      </w:r>
      <w:r w:rsidRPr="003E2819">
        <w:rPr>
          <w:rStyle w:val="StyleUnderline"/>
        </w:rPr>
        <w:t>Those</w:t>
      </w:r>
      <w:r w:rsidRPr="003E2819">
        <w:rPr>
          <w:sz w:val="16"/>
        </w:rPr>
        <w:t xml:space="preserve"> are the three things that </w:t>
      </w:r>
      <w:r w:rsidRPr="003E2819">
        <w:rPr>
          <w:rStyle w:val="StyleUnderline"/>
        </w:rPr>
        <w:t>need to happen</w:t>
      </w:r>
      <w:r w:rsidRPr="003E2819">
        <w:rPr>
          <w:sz w:val="16"/>
        </w:rPr>
        <w:t xml:space="preserve"> </w:t>
      </w:r>
      <w:r w:rsidRPr="003E2819">
        <w:rPr>
          <w:rStyle w:val="StyleUnderline"/>
        </w:rPr>
        <w:t>for</w:t>
      </w:r>
      <w:r w:rsidRPr="003E2819">
        <w:rPr>
          <w:sz w:val="16"/>
        </w:rPr>
        <w:t xml:space="preserve"> the American people to be comfortable that </w:t>
      </w:r>
      <w:r w:rsidRPr="003E2819">
        <w:rPr>
          <w:rStyle w:val="StyleUnderline"/>
        </w:rPr>
        <w:t>this country</w:t>
      </w:r>
      <w:r w:rsidRPr="003E2819">
        <w:rPr>
          <w:sz w:val="16"/>
        </w:rPr>
        <w:t xml:space="preserve"> is </w:t>
      </w:r>
      <w:r w:rsidRPr="003E2819">
        <w:rPr>
          <w:rStyle w:val="StyleUnderline"/>
        </w:rPr>
        <w:t>being secured on the southern border."</w:t>
      </w:r>
      <w:r w:rsidR="003E2819" w:rsidRPr="003E2819">
        <w:rPr>
          <w:sz w:val="16"/>
        </w:rPr>
        <w:t xml:space="preserve"> </w:t>
      </w:r>
      <w:r w:rsidRPr="003E2819">
        <w:rPr>
          <w:sz w:val="16"/>
        </w:rPr>
        <w:t xml:space="preserve">Using unmanned aircraft in an effort to secure the border is not a novel idea. </w:t>
      </w:r>
      <w:r w:rsidRPr="003E2819">
        <w:rPr>
          <w:rStyle w:val="StyleUnderline"/>
        </w:rPr>
        <w:t>Customs and Border Protection already operates hundreds of drones in the region</w:t>
      </w:r>
      <w:r w:rsidRPr="003E2819">
        <w:rPr>
          <w:sz w:val="16"/>
        </w:rPr>
        <w:t xml:space="preserve">, and President Barack Obama has asked Congress to </w:t>
      </w:r>
      <w:r w:rsidRPr="003E2819">
        <w:rPr>
          <w:rStyle w:val="StyleUnderline"/>
        </w:rPr>
        <w:t>approve $39.4 million for what the White House calls "air surveillance capabilities" along the border.</w:t>
      </w:r>
    </w:p>
    <w:p w:rsidR="00E57251" w:rsidRDefault="00E57251" w:rsidP="00E57251">
      <w:pPr>
        <w:pStyle w:val="Heading4"/>
      </w:pPr>
      <w:r>
        <w:t>ISIS currently has nuclear weapons and could supply them through the border without protection</w:t>
      </w:r>
    </w:p>
    <w:p w:rsidR="00936C20" w:rsidRDefault="00936C20" w:rsidP="00936C20">
      <w:r>
        <w:t xml:space="preserve">Edwin </w:t>
      </w:r>
      <w:proofErr w:type="spellStart"/>
      <w:r w:rsidRPr="00AB410A">
        <w:rPr>
          <w:rStyle w:val="Style13ptBold"/>
        </w:rPr>
        <w:t>Mora</w:t>
      </w:r>
      <w:proofErr w:type="spellEnd"/>
      <w:r w:rsidRPr="00AB410A">
        <w:rPr>
          <w:rStyle w:val="Style13ptBold"/>
        </w:rPr>
        <w:t xml:space="preserve"> 13</w:t>
      </w:r>
      <w:r>
        <w:t xml:space="preserve">, </w:t>
      </w:r>
      <w:proofErr w:type="spellStart"/>
      <w:r>
        <w:t>BreitbartNews</w:t>
      </w:r>
      <w:proofErr w:type="spellEnd"/>
      <w:r>
        <w:t xml:space="preserve"> Staff Writer: Primarily covers defense and national security, “DABIQ: ISIS COULD TRANSPORT NUKE FROM NIGERIA INTO U.S. THROUGH MEXICO”, 6/3/15, </w:t>
      </w:r>
      <w:hyperlink r:id="rId8" w:history="1">
        <w:r w:rsidRPr="009F1224">
          <w:rPr>
            <w:rStyle w:val="Hyperlink"/>
          </w:rPr>
          <w:t>http://www.breitbart.com/national-security/2015/06/03/dabiq-isis-could-transport-nuke-from-nigeria-into-u-s-through-mexico/http://www.breitbart.com/national-security/2015/06/03/dabiq-isis-could-transport-nuke-from-nigeria-into-u-s-through-mexico/</w:t>
        </w:r>
      </w:hyperlink>
      <w:r w:rsidR="00F34F26">
        <w:t>, AB)</w:t>
      </w:r>
    </w:p>
    <w:p w:rsidR="00936C20" w:rsidRPr="0067629D" w:rsidRDefault="00936C20" w:rsidP="00936C20">
      <w:pPr>
        <w:rPr>
          <w:sz w:val="16"/>
        </w:rPr>
      </w:pPr>
      <w:r w:rsidRPr="0067629D">
        <w:rPr>
          <w:sz w:val="16"/>
        </w:rPr>
        <w:t>The Islamic State (</w:t>
      </w:r>
      <w:r w:rsidRPr="00770767">
        <w:rPr>
          <w:rStyle w:val="StyleUnderline"/>
        </w:rPr>
        <w:t>ISIS</w:t>
      </w:r>
      <w:r w:rsidRPr="0067629D">
        <w:rPr>
          <w:sz w:val="16"/>
        </w:rPr>
        <w:t xml:space="preserve">/ISIL), in the latest edition of its propaganda magazine, </w:t>
      </w:r>
      <w:r w:rsidRPr="00770767">
        <w:rPr>
          <w:rStyle w:val="StyleUnderline"/>
        </w:rPr>
        <w:t>indicated that it could purchase a nuclear weapon</w:t>
      </w:r>
      <w:r w:rsidRPr="0067629D">
        <w:rPr>
          <w:sz w:val="16"/>
        </w:rPr>
        <w:t xml:space="preserve"> in Pakistan, take it to Nigeria, </w:t>
      </w:r>
      <w:r w:rsidRPr="00770767">
        <w:rPr>
          <w:rStyle w:val="StyleUnderline"/>
        </w:rPr>
        <w:t>and then smuggle it into the U.S. through Mexico by using existing trafficking networks in Latin America.</w:t>
      </w:r>
      <w:r w:rsidR="0067629D">
        <w:rPr>
          <w:rStyle w:val="StyleUnderline"/>
        </w:rPr>
        <w:t xml:space="preserve"> </w:t>
      </w:r>
      <w:r w:rsidRPr="0067629D">
        <w:rPr>
          <w:sz w:val="16"/>
        </w:rPr>
        <w:t xml:space="preserve">In an op-ed article published in the ninth edition of ISIS’ </w:t>
      </w:r>
      <w:proofErr w:type="spellStart"/>
      <w:r w:rsidRPr="0067629D">
        <w:rPr>
          <w:sz w:val="16"/>
        </w:rPr>
        <w:t>Dabiq</w:t>
      </w:r>
      <w:proofErr w:type="spellEnd"/>
      <w:r w:rsidRPr="0067629D">
        <w:rPr>
          <w:sz w:val="16"/>
        </w:rPr>
        <w:t xml:space="preserve"> magazine released in late May, the jihadist group claims </w:t>
      </w:r>
      <w:r w:rsidRPr="00770767">
        <w:rPr>
          <w:rStyle w:val="StyleUnderline"/>
        </w:rPr>
        <w:t>it could transport a nuclear device in the same way illicit drugs are smuggled into Europe through West Africa,</w:t>
      </w:r>
      <w:r w:rsidRPr="0067629D">
        <w:rPr>
          <w:sz w:val="16"/>
        </w:rPr>
        <w:t xml:space="preserve"> adding that </w:t>
      </w:r>
      <w:r w:rsidRPr="00770767">
        <w:rPr>
          <w:rStyle w:val="StyleUnderline"/>
        </w:rPr>
        <w:t>Boko Haram’s presence in Nigeria could facilitate the transaction.</w:t>
      </w:r>
      <w:r w:rsidR="0067629D">
        <w:rPr>
          <w:rStyle w:val="StyleUnderline"/>
        </w:rPr>
        <w:t xml:space="preserve"> </w:t>
      </w:r>
      <w:r w:rsidRPr="0067629D">
        <w:rPr>
          <w:sz w:val="16"/>
        </w:rPr>
        <w:t xml:space="preserve">The Nigeria-based Islamic terrorist group, </w:t>
      </w:r>
      <w:r w:rsidRPr="00770767">
        <w:rPr>
          <w:rStyle w:val="StyleUnderline"/>
        </w:rPr>
        <w:t>Boko Haram, pledged allegiance to ISIS in March.</w:t>
      </w:r>
      <w:r w:rsidR="0067629D">
        <w:rPr>
          <w:rStyle w:val="StyleUnderline"/>
        </w:rPr>
        <w:t xml:space="preserve"> </w:t>
      </w:r>
      <w:r w:rsidRPr="0067629D">
        <w:rPr>
          <w:sz w:val="16"/>
        </w:rPr>
        <w:t>In March, Gen. John Kelly, commander of U.S. Southern Command (</w:t>
      </w:r>
      <w:proofErr w:type="spellStart"/>
      <w:r w:rsidRPr="0067629D">
        <w:rPr>
          <w:sz w:val="16"/>
        </w:rPr>
        <w:t>Southcom</w:t>
      </w:r>
      <w:proofErr w:type="spellEnd"/>
      <w:r w:rsidRPr="0067629D">
        <w:rPr>
          <w:sz w:val="16"/>
        </w:rPr>
        <w:t xml:space="preserve">), warned </w:t>
      </w:r>
      <w:r w:rsidRPr="00770767">
        <w:rPr>
          <w:rStyle w:val="StyleUnderline"/>
        </w:rPr>
        <w:t>that Islamic terrorist groups such as ISIS could exploit the capabilities and knowledge of Latin American smuggling networks to infiltrate the U.S. through Mexico and possibly bring in weapons of mass destruction.</w:t>
      </w:r>
      <w:r w:rsidR="0067629D">
        <w:rPr>
          <w:rStyle w:val="StyleUnderline"/>
        </w:rPr>
        <w:t xml:space="preserve"> </w:t>
      </w:r>
      <w:r w:rsidRPr="0067629D">
        <w:rPr>
          <w:sz w:val="16"/>
        </w:rPr>
        <w:t>The general, in October 2014, acknowledged that illegal drugs from South America move “through West Africa, up the Maghreb and into Western Europe,” adding that ISIS enemy al Qaeda and its affiliates take “a lot of money to allow it to flow.”</w:t>
      </w:r>
      <w:r w:rsidR="0067629D" w:rsidRPr="0067629D">
        <w:rPr>
          <w:sz w:val="16"/>
        </w:rPr>
        <w:t xml:space="preserve"> </w:t>
      </w:r>
      <w:r w:rsidRPr="0067629D">
        <w:rPr>
          <w:sz w:val="16"/>
        </w:rPr>
        <w:t xml:space="preserve">According to the alleged author of the </w:t>
      </w:r>
      <w:proofErr w:type="spellStart"/>
      <w:r w:rsidRPr="0067629D">
        <w:rPr>
          <w:sz w:val="16"/>
        </w:rPr>
        <w:t>Dabiq</w:t>
      </w:r>
      <w:proofErr w:type="spellEnd"/>
      <w:r w:rsidRPr="0067629D">
        <w:rPr>
          <w:sz w:val="16"/>
        </w:rPr>
        <w:t xml:space="preserve"> op-ed article, kidnapped British photojournalist John Cantlie, </w:t>
      </w:r>
      <w:r w:rsidRPr="0067629D">
        <w:rPr>
          <w:rStyle w:val="StyleUnderline"/>
        </w:rPr>
        <w:t>ISIS could smuggle a nuke into the U.S. by using the same route and reversing the flow— moving the nuke from West Africa into South America, from where it could be transported into the United States through Mexico.</w:t>
      </w:r>
      <w:r w:rsidR="0067629D">
        <w:rPr>
          <w:rStyle w:val="StyleUnderline"/>
        </w:rPr>
        <w:t xml:space="preserve"> </w:t>
      </w:r>
      <w:r w:rsidRPr="0067629D">
        <w:rPr>
          <w:sz w:val="16"/>
        </w:rPr>
        <w:t>“Let me throw a hypothetical operation onto the table,” Cantlie wrote in the article entitled “The Perfect Storm.” “</w:t>
      </w:r>
      <w:r w:rsidRPr="0067629D">
        <w:rPr>
          <w:rStyle w:val="StyleUnderline"/>
        </w:rPr>
        <w:t xml:space="preserve">The Islamic State has billions of dollars in the bank, so they call on their </w:t>
      </w:r>
      <w:proofErr w:type="spellStart"/>
      <w:r w:rsidRPr="0067629D">
        <w:rPr>
          <w:sz w:val="16"/>
        </w:rPr>
        <w:t>wilāyah</w:t>
      </w:r>
      <w:proofErr w:type="spellEnd"/>
      <w:r w:rsidRPr="0067629D">
        <w:rPr>
          <w:sz w:val="16"/>
        </w:rPr>
        <w:t xml:space="preserve"> [</w:t>
      </w:r>
      <w:r w:rsidRPr="0067629D">
        <w:rPr>
          <w:rStyle w:val="StyleUnderline"/>
        </w:rPr>
        <w:t>province] in Pakistan to purchase a nuclear device through weapons dealers with links to corrupt officials in the region</w:t>
      </w:r>
      <w:r w:rsidRPr="0067629D">
        <w:rPr>
          <w:sz w:val="16"/>
        </w:rPr>
        <w:t xml:space="preserve">.” He </w:t>
      </w:r>
      <w:proofErr w:type="spellStart"/>
      <w:r w:rsidRPr="0067629D">
        <w:rPr>
          <w:sz w:val="16"/>
        </w:rPr>
        <w:t>addded</w:t>
      </w:r>
      <w:proofErr w:type="spellEnd"/>
      <w:r w:rsidRPr="0067629D">
        <w:rPr>
          <w:sz w:val="16"/>
        </w:rPr>
        <w:t>:</w:t>
      </w:r>
      <w:r w:rsidR="0067629D" w:rsidRPr="0067629D">
        <w:rPr>
          <w:sz w:val="16"/>
        </w:rPr>
        <w:t xml:space="preserve"> </w:t>
      </w:r>
      <w:r w:rsidRPr="0067629D">
        <w:rPr>
          <w:rStyle w:val="StyleUnderline"/>
        </w:rPr>
        <w:t>The weapon is then transported over land until it makes it to Libya, where the</w:t>
      </w:r>
      <w:r w:rsidRPr="0067629D">
        <w:rPr>
          <w:sz w:val="16"/>
        </w:rPr>
        <w:t xml:space="preserve"> </w:t>
      </w:r>
      <w:proofErr w:type="spellStart"/>
      <w:r w:rsidRPr="0067629D">
        <w:rPr>
          <w:sz w:val="16"/>
        </w:rPr>
        <w:t>mujāhidīn</w:t>
      </w:r>
      <w:proofErr w:type="spellEnd"/>
      <w:r w:rsidRPr="0067629D">
        <w:rPr>
          <w:sz w:val="16"/>
        </w:rPr>
        <w:t xml:space="preserve"> [</w:t>
      </w:r>
      <w:r w:rsidRPr="0067629D">
        <w:rPr>
          <w:rStyle w:val="StyleUnderline"/>
        </w:rPr>
        <w:t>fighters</w:t>
      </w:r>
      <w:r w:rsidRPr="0067629D">
        <w:rPr>
          <w:sz w:val="16"/>
        </w:rPr>
        <w:t xml:space="preserve">] </w:t>
      </w:r>
      <w:r w:rsidRPr="0067629D">
        <w:rPr>
          <w:rStyle w:val="StyleUnderline"/>
        </w:rPr>
        <w:t>move it south to Nigeria. Drug shipments from Columbia bound for Europe pass through West Africa, so moving other types of contraband from East to West is just as possible.</w:t>
      </w:r>
      <w:r w:rsidR="0067629D">
        <w:rPr>
          <w:rStyle w:val="StyleUnderline"/>
        </w:rPr>
        <w:t xml:space="preserve"> </w:t>
      </w:r>
      <w:r w:rsidRPr="0067629D">
        <w:rPr>
          <w:rStyle w:val="StyleUnderline"/>
        </w:rPr>
        <w:t xml:space="preserve">The nuke and accompanying </w:t>
      </w:r>
      <w:proofErr w:type="spellStart"/>
      <w:r w:rsidRPr="0067629D">
        <w:rPr>
          <w:rStyle w:val="StyleUnderline"/>
        </w:rPr>
        <w:t>mujāhidīn</w:t>
      </w:r>
      <w:proofErr w:type="spellEnd"/>
      <w:r w:rsidRPr="0067629D">
        <w:rPr>
          <w:rStyle w:val="StyleUnderline"/>
        </w:rPr>
        <w:t xml:space="preserve"> arrive on the shorelines of South America and are transported through the porous borders of Central America before arriving in Mexico and up to the border with the United States.</w:t>
      </w:r>
      <w:r w:rsidR="0067629D">
        <w:rPr>
          <w:rStyle w:val="StyleUnderline"/>
        </w:rPr>
        <w:t xml:space="preserve"> </w:t>
      </w:r>
      <w:r w:rsidRPr="0067629D">
        <w:rPr>
          <w:sz w:val="16"/>
        </w:rPr>
        <w:t xml:space="preserve">“From there it’s just a quick hop through a smuggling tunnel and hey presto, they’re mingling with another 12 million ‘illegal’ aliens in America with a nuclear bomb in the trunk </w:t>
      </w:r>
      <w:r w:rsidRPr="0067629D">
        <w:rPr>
          <w:sz w:val="16"/>
        </w:rPr>
        <w:lastRenderedPageBreak/>
        <w:t>of their car,” he also wrote.</w:t>
      </w:r>
      <w:r w:rsidR="0067629D" w:rsidRPr="0067629D">
        <w:rPr>
          <w:sz w:val="16"/>
        </w:rPr>
        <w:t xml:space="preserve"> </w:t>
      </w:r>
      <w:r w:rsidRPr="0067629D">
        <w:rPr>
          <w:sz w:val="16"/>
        </w:rPr>
        <w:t>If not a nuke</w:t>
      </w:r>
      <w:r w:rsidRPr="0067629D">
        <w:rPr>
          <w:rStyle w:val="StyleUnderline"/>
        </w:rPr>
        <w:t>, ISIS could easily smuggle in “a few thousand tons of ammonium nitrate explosive</w:t>
      </w:r>
      <w:r w:rsidRPr="0067629D">
        <w:rPr>
          <w:sz w:val="16"/>
        </w:rPr>
        <w:t xml:space="preserve">” </w:t>
      </w:r>
      <w:r w:rsidRPr="0067629D">
        <w:rPr>
          <w:rStyle w:val="StyleUnderline"/>
        </w:rPr>
        <w:t>that is easy to manufacture,</w:t>
      </w:r>
      <w:r w:rsidRPr="0067629D">
        <w:rPr>
          <w:sz w:val="16"/>
        </w:rPr>
        <w:t xml:space="preserve"> said the article.</w:t>
      </w:r>
      <w:r w:rsidR="0067629D" w:rsidRPr="0067629D">
        <w:rPr>
          <w:sz w:val="16"/>
        </w:rPr>
        <w:t xml:space="preserve"> </w:t>
      </w:r>
      <w:r w:rsidRPr="0067629D">
        <w:rPr>
          <w:sz w:val="16"/>
        </w:rPr>
        <w:t>Cantlie wrote that ISIS, which started as a movement in Iraq, has suddenly morphed into a global phenomenon that the West and the democratic world as a whole is ill-prepared to handle.</w:t>
      </w:r>
      <w:r w:rsidR="0067629D" w:rsidRPr="0067629D">
        <w:rPr>
          <w:sz w:val="16"/>
        </w:rPr>
        <w:t xml:space="preserve"> </w:t>
      </w:r>
      <w:r w:rsidRPr="0067629D">
        <w:rPr>
          <w:sz w:val="16"/>
        </w:rPr>
        <w:t>He said that Boko Haram controls most of Nigeria, home to “an exhausted and smashed national army that is now in a virtual state of collapse”.</w:t>
      </w:r>
      <w:r w:rsidR="0067629D" w:rsidRPr="0067629D">
        <w:rPr>
          <w:sz w:val="16"/>
        </w:rPr>
        <w:t xml:space="preserve"> </w:t>
      </w:r>
      <w:r w:rsidRPr="0067629D">
        <w:rPr>
          <w:sz w:val="16"/>
        </w:rPr>
        <w:t>While testifying before the Senate Armed Services Committee in March, Gen. Kelly noted, “Last year, ISIS adherents posted discussions on social media calling for the infiltration of the U.S. southern border. Thankfully, we have not yet seen evidence of this occurring, but I am deeply concerned that smuggling networks are a vulnerability that terrorists could seek to exploit.”</w:t>
      </w:r>
      <w:r w:rsidR="0067629D" w:rsidRPr="0067629D">
        <w:rPr>
          <w:sz w:val="16"/>
        </w:rPr>
        <w:t xml:space="preserve"> </w:t>
      </w:r>
      <w:r w:rsidRPr="0067629D">
        <w:rPr>
          <w:sz w:val="16"/>
        </w:rPr>
        <w:t xml:space="preserve">“While there is not yet any indication that the criminal networks involved in human and drug trafficking are interested in supporting the efforts of terrorist groups, </w:t>
      </w:r>
      <w:r w:rsidRPr="0067629D">
        <w:rPr>
          <w:rStyle w:val="StyleUnderline"/>
        </w:rPr>
        <w:t>these networks could unwittingly, or</w:t>
      </w:r>
      <w:r w:rsidRPr="0067629D">
        <w:rPr>
          <w:sz w:val="16"/>
        </w:rPr>
        <w:t xml:space="preserve"> even </w:t>
      </w:r>
      <w:r w:rsidRPr="0067629D">
        <w:rPr>
          <w:rStyle w:val="StyleUnderline"/>
        </w:rPr>
        <w:t>wittingly, facilitate the movement of terrorist operatives or weapons of mass destruction toward our borders, potentially undetected and almost completely unrestricted</w:t>
      </w:r>
      <w:r w:rsidRPr="0067629D">
        <w:rPr>
          <w:sz w:val="16"/>
        </w:rPr>
        <w:t>,” he added.</w:t>
      </w:r>
      <w:r w:rsidR="0067629D" w:rsidRPr="0067629D">
        <w:rPr>
          <w:sz w:val="16"/>
        </w:rPr>
        <w:t xml:space="preserve"> </w:t>
      </w:r>
      <w:r w:rsidRPr="0067629D">
        <w:rPr>
          <w:sz w:val="16"/>
        </w:rPr>
        <w:t xml:space="preserve">The general, speaking at the National Defense University in Washington, D.C. in October 2014, warned that </w:t>
      </w:r>
      <w:r w:rsidRPr="0067629D">
        <w:rPr>
          <w:rStyle w:val="StyleUnderline"/>
        </w:rPr>
        <w:t>Latin American drug cartels were working with jihadist groups</w:t>
      </w:r>
      <w:r w:rsidRPr="0067629D">
        <w:rPr>
          <w:sz w:val="16"/>
        </w:rPr>
        <w:t xml:space="preserve"> in West Africa, namely Sunni group Al Qaeda in the Islamic Maghreb and its affiliates.</w:t>
      </w:r>
    </w:p>
    <w:p w:rsidR="00AB410A" w:rsidRDefault="00E57251" w:rsidP="00AB410A">
      <w:pPr>
        <w:pStyle w:val="Heading4"/>
      </w:pPr>
      <w:r>
        <w:t>An ISIS attack through the border causes extinction</w:t>
      </w:r>
    </w:p>
    <w:p w:rsidR="00936C20" w:rsidRPr="00936C20" w:rsidRDefault="00936C20" w:rsidP="00936C20">
      <w:r>
        <w:t xml:space="preserve">Jon </w:t>
      </w:r>
      <w:r w:rsidRPr="00936C20">
        <w:rPr>
          <w:rStyle w:val="Style13ptBold"/>
        </w:rPr>
        <w:t>Austin 6/11</w:t>
      </w:r>
      <w:r>
        <w:t xml:space="preserve">, reporter for express, “Is Chuck Norris right about 'ISIS 'smuggling nuke into US for 9/11 anniversary strike?'”, 6/11/15, </w:t>
      </w:r>
      <w:hyperlink r:id="rId9" w:history="1">
        <w:r w:rsidRPr="009F1224">
          <w:rPr>
            <w:rStyle w:val="Hyperlink"/>
          </w:rPr>
          <w:t>http://www.express.co.uk/news/world/583537/Chuck-Norris-Islamic-State-ISIS-nuclear-weapons-US-attack-9-11-September-11-anniversary</w:t>
        </w:r>
      </w:hyperlink>
      <w:r>
        <w:t>, AB)</w:t>
      </w:r>
    </w:p>
    <w:p w:rsidR="00936C20" w:rsidRPr="0067629D" w:rsidRDefault="00936C20" w:rsidP="00936C20">
      <w:pPr>
        <w:rPr>
          <w:rStyle w:val="StyleUnderline"/>
        </w:rPr>
      </w:pPr>
      <w:r w:rsidRPr="0067629D">
        <w:rPr>
          <w:sz w:val="14"/>
        </w:rPr>
        <w:t>Norris said he believes the reason the US army is mysteriously amassing in seven southern states is to prevent ISIS smuggling a dirty bomb into the country and destroying cities.</w:t>
      </w:r>
      <w:r w:rsidR="0067629D" w:rsidRPr="0067629D">
        <w:rPr>
          <w:sz w:val="14"/>
        </w:rPr>
        <w:t xml:space="preserve"> </w:t>
      </w:r>
      <w:r w:rsidRPr="0067629D">
        <w:rPr>
          <w:sz w:val="14"/>
        </w:rPr>
        <w:t xml:space="preserve">He pointed to how </w:t>
      </w:r>
      <w:r w:rsidRPr="0067629D">
        <w:rPr>
          <w:rStyle w:val="StyleUnderline"/>
        </w:rPr>
        <w:t>ISIS s</w:t>
      </w:r>
      <w:r w:rsidRPr="0067629D">
        <w:rPr>
          <w:sz w:val="14"/>
        </w:rPr>
        <w:t xml:space="preserve">ources have already claimed the group </w:t>
      </w:r>
      <w:r w:rsidRPr="0067629D">
        <w:rPr>
          <w:rStyle w:val="StyleUnderline"/>
        </w:rPr>
        <w:t>has obtained the 40kg of uranium compounds seized from Mosul University last July.</w:t>
      </w:r>
      <w:r w:rsidR="0067629D" w:rsidRPr="0067629D">
        <w:rPr>
          <w:sz w:val="14"/>
        </w:rPr>
        <w:t xml:space="preserve"> </w:t>
      </w:r>
      <w:r w:rsidRPr="0067629D">
        <w:rPr>
          <w:sz w:val="14"/>
        </w:rPr>
        <w:t>Norris said will $2</w:t>
      </w:r>
      <w:r w:rsidR="0067629D" w:rsidRPr="0067629D">
        <w:rPr>
          <w:sz w:val="14"/>
        </w:rPr>
        <w:t xml:space="preserve"> </w:t>
      </w:r>
      <w:r w:rsidRPr="0067629D">
        <w:rPr>
          <w:sz w:val="14"/>
        </w:rPr>
        <w:t xml:space="preserve">billion in seized assets </w:t>
      </w:r>
      <w:r w:rsidRPr="0067629D">
        <w:rPr>
          <w:rStyle w:val="StyleUnderline"/>
        </w:rPr>
        <w:t>they had the buying power to bribe corrupt officials in Pakistan for the remaining equipment and know how to build a bomb, which could then be exported</w:t>
      </w:r>
      <w:r w:rsidRPr="0067629D">
        <w:rPr>
          <w:sz w:val="14"/>
        </w:rPr>
        <w:t xml:space="preserve"> to Libya, onto </w:t>
      </w:r>
      <w:proofErr w:type="spellStart"/>
      <w:r w:rsidRPr="0067629D">
        <w:rPr>
          <w:sz w:val="14"/>
        </w:rPr>
        <w:t>Nigera</w:t>
      </w:r>
      <w:proofErr w:type="spellEnd"/>
      <w:r w:rsidRPr="0067629D">
        <w:rPr>
          <w:sz w:val="14"/>
        </w:rPr>
        <w:t>, South American and into the US.</w:t>
      </w:r>
      <w:r w:rsidR="0067629D" w:rsidRPr="0067629D">
        <w:rPr>
          <w:sz w:val="14"/>
        </w:rPr>
        <w:t xml:space="preserve"> </w:t>
      </w:r>
      <w:r w:rsidRPr="0067629D">
        <w:rPr>
          <w:sz w:val="14"/>
        </w:rPr>
        <w:t xml:space="preserve">Last night, after www.expresss.co.uk exclusively revealed the martial arts experts' theory, it emerged </w:t>
      </w:r>
      <w:proofErr w:type="spellStart"/>
      <w:r w:rsidRPr="0067629D">
        <w:rPr>
          <w:sz w:val="14"/>
        </w:rPr>
        <w:t>Ms</w:t>
      </w:r>
      <w:proofErr w:type="spellEnd"/>
      <w:r w:rsidRPr="0067629D">
        <w:rPr>
          <w:sz w:val="14"/>
        </w:rPr>
        <w:t xml:space="preserve"> Bishop was saying </w:t>
      </w:r>
      <w:proofErr w:type="spellStart"/>
      <w:r w:rsidRPr="0067629D">
        <w:rPr>
          <w:sz w:val="14"/>
        </w:rPr>
        <w:t>Nato</w:t>
      </w:r>
      <w:proofErr w:type="spellEnd"/>
      <w:r w:rsidRPr="0067629D">
        <w:rPr>
          <w:sz w:val="14"/>
        </w:rPr>
        <w:t xml:space="preserve"> members are growing increasingly worried about radioactive material seized by the terror group, with fears that it could be turned into a nuclear weapon.</w:t>
      </w:r>
      <w:r w:rsidR="0067629D" w:rsidRPr="0067629D">
        <w:rPr>
          <w:sz w:val="14"/>
        </w:rPr>
        <w:t xml:space="preserve"> </w:t>
      </w:r>
      <w:r w:rsidRPr="0067629D">
        <w:rPr>
          <w:sz w:val="14"/>
        </w:rPr>
        <w:t xml:space="preserve">She fears </w:t>
      </w:r>
      <w:r w:rsidRPr="0067629D">
        <w:rPr>
          <w:rStyle w:val="StyleUnderline"/>
        </w:rPr>
        <w:t xml:space="preserve">ISIS fighters have stolen or captured the toxic loot from government-controlled research </w:t>
      </w:r>
      <w:proofErr w:type="spellStart"/>
      <w:r w:rsidRPr="0067629D">
        <w:rPr>
          <w:rStyle w:val="StyleUnderline"/>
        </w:rPr>
        <w:t>centres</w:t>
      </w:r>
      <w:proofErr w:type="spellEnd"/>
      <w:r w:rsidRPr="0067629D">
        <w:rPr>
          <w:rStyle w:val="StyleUnderline"/>
        </w:rPr>
        <w:t xml:space="preserve"> and hospitals across the region.</w:t>
      </w:r>
      <w:r w:rsidR="0067629D">
        <w:rPr>
          <w:rStyle w:val="StyleUnderline"/>
        </w:rPr>
        <w:t xml:space="preserve"> </w:t>
      </w:r>
      <w:r w:rsidRPr="0067629D">
        <w:rPr>
          <w:sz w:val="14"/>
        </w:rPr>
        <w:t xml:space="preserve">The </w:t>
      </w:r>
      <w:r w:rsidRPr="0067629D">
        <w:rPr>
          <w:rStyle w:val="StyleUnderline"/>
        </w:rPr>
        <w:t>radioactive matter</w:t>
      </w:r>
      <w:r w:rsidRPr="0067629D">
        <w:rPr>
          <w:sz w:val="14"/>
        </w:rPr>
        <w:t xml:space="preserve"> is thought to have been destined for use by authorities for health and science research - but it </w:t>
      </w:r>
      <w:r w:rsidRPr="0067629D">
        <w:rPr>
          <w:rStyle w:val="StyleUnderline"/>
        </w:rPr>
        <w:t>has now fallen into the hands of ISIS radicals.</w:t>
      </w:r>
      <w:r w:rsidR="0067629D">
        <w:rPr>
          <w:rStyle w:val="StyleUnderline"/>
        </w:rPr>
        <w:t xml:space="preserve"> </w:t>
      </w:r>
      <w:r w:rsidRPr="0067629D">
        <w:rPr>
          <w:sz w:val="14"/>
        </w:rPr>
        <w:t>The most likely place to get it from is Pakistan, she said.</w:t>
      </w:r>
      <w:r w:rsidR="0067629D" w:rsidRPr="0067629D">
        <w:rPr>
          <w:sz w:val="14"/>
        </w:rPr>
        <w:t xml:space="preserve"> </w:t>
      </w:r>
      <w:proofErr w:type="spellStart"/>
      <w:r w:rsidRPr="0067629D">
        <w:rPr>
          <w:sz w:val="14"/>
        </w:rPr>
        <w:t>Ms</w:t>
      </w:r>
      <w:proofErr w:type="spellEnd"/>
      <w:r w:rsidRPr="0067629D">
        <w:rPr>
          <w:sz w:val="14"/>
        </w:rPr>
        <w:t xml:space="preserve"> Bishop claimed </w:t>
      </w:r>
      <w:r w:rsidRPr="0067629D">
        <w:rPr>
          <w:rStyle w:val="StyleUnderline"/>
        </w:rPr>
        <w:t xml:space="preserve">the jihadi </w:t>
      </w:r>
      <w:proofErr w:type="spellStart"/>
      <w:r w:rsidRPr="0067629D">
        <w:rPr>
          <w:rStyle w:val="StyleUnderline"/>
        </w:rPr>
        <w:t>organisation</w:t>
      </w:r>
      <w:proofErr w:type="spellEnd"/>
      <w:r w:rsidRPr="0067629D">
        <w:rPr>
          <w:rStyle w:val="StyleUnderline"/>
        </w:rPr>
        <w:t xml:space="preserve"> had recruited "highly technically trained professionals" </w:t>
      </w:r>
      <w:r w:rsidRPr="0067629D">
        <w:rPr>
          <w:sz w:val="14"/>
        </w:rPr>
        <w:t>and was already using chlorine as a weapon</w:t>
      </w:r>
      <w:r w:rsidR="0067629D" w:rsidRPr="0067629D">
        <w:rPr>
          <w:sz w:val="14"/>
        </w:rPr>
        <w:t xml:space="preserve"> </w:t>
      </w:r>
      <w:r w:rsidRPr="0067629D">
        <w:rPr>
          <w:sz w:val="14"/>
        </w:rPr>
        <w:t xml:space="preserve">She added that </w:t>
      </w:r>
      <w:r w:rsidRPr="0067629D">
        <w:rPr>
          <w:rStyle w:val="StyleUnderline"/>
        </w:rPr>
        <w:t>ISIS was "prepared to use any and all means, any and all forms of violence they can think of, to advance their demented cause.</w:t>
      </w:r>
      <w:r w:rsidR="0067629D">
        <w:rPr>
          <w:rStyle w:val="StyleUnderline"/>
        </w:rPr>
        <w:t xml:space="preserve"> </w:t>
      </w:r>
      <w:r w:rsidRPr="0067629D">
        <w:rPr>
          <w:rStyle w:val="StyleUnderline"/>
        </w:rPr>
        <w:t>"That includes use of chemical weapon."</w:t>
      </w:r>
      <w:r w:rsidR="0067629D">
        <w:rPr>
          <w:rStyle w:val="StyleUnderline"/>
        </w:rPr>
        <w:t xml:space="preserve"> </w:t>
      </w:r>
      <w:r w:rsidRPr="0067629D">
        <w:rPr>
          <w:sz w:val="14"/>
        </w:rPr>
        <w:t xml:space="preserve">A former commander of the British army's chemical weapons unit has also spoken out in support of the Australian foreign minister and Chuck Norris' comments, calling </w:t>
      </w:r>
      <w:r w:rsidRPr="0067629D">
        <w:rPr>
          <w:rStyle w:val="StyleUnderline"/>
        </w:rPr>
        <w:t>the development of a dirty bomb by ISIS a "very real threat".</w:t>
      </w:r>
      <w:r w:rsidR="0067629D">
        <w:rPr>
          <w:rStyle w:val="StyleUnderline"/>
        </w:rPr>
        <w:t xml:space="preserve"> </w:t>
      </w:r>
      <w:r w:rsidRPr="0067629D">
        <w:rPr>
          <w:sz w:val="14"/>
        </w:rPr>
        <w:t>Hamish de Bretton-Gordon also described as "worrying" reports that ISIS fighters had got hold of chemical weapons previously controlled by Syrian president Bashar al-Assad's troops.</w:t>
      </w:r>
      <w:r w:rsidR="0067629D" w:rsidRPr="0067629D">
        <w:rPr>
          <w:sz w:val="14"/>
        </w:rPr>
        <w:t xml:space="preserve"> </w:t>
      </w:r>
      <w:r w:rsidRPr="0067629D">
        <w:rPr>
          <w:sz w:val="14"/>
        </w:rPr>
        <w:t>Middle East expert Afzal Ashraf told Express.co.uk that the group's long-term plan hinged on obtaining the deadly weapon.</w:t>
      </w:r>
      <w:r w:rsidR="0067629D" w:rsidRPr="0067629D">
        <w:rPr>
          <w:sz w:val="14"/>
        </w:rPr>
        <w:t xml:space="preserve"> </w:t>
      </w:r>
      <w:r w:rsidRPr="0067629D">
        <w:rPr>
          <w:sz w:val="14"/>
        </w:rPr>
        <w:t>He said: "The most likely place to get it from is Pakistan."</w:t>
      </w:r>
      <w:r w:rsidR="0067629D" w:rsidRPr="0067629D">
        <w:rPr>
          <w:sz w:val="14"/>
        </w:rPr>
        <w:t xml:space="preserve"> </w:t>
      </w:r>
      <w:r w:rsidRPr="0067629D">
        <w:rPr>
          <w:sz w:val="14"/>
        </w:rPr>
        <w:t>There are fears the group's campaign of terror could escalate in the coming month to mark the start of Ramadan on June 18.</w:t>
      </w:r>
      <w:r w:rsidR="0067629D" w:rsidRPr="0067629D">
        <w:rPr>
          <w:sz w:val="14"/>
        </w:rPr>
        <w:t xml:space="preserve"> </w:t>
      </w:r>
      <w:r w:rsidRPr="0067629D">
        <w:rPr>
          <w:sz w:val="14"/>
        </w:rPr>
        <w:t>ISIS has in the past carried out major operations to coincide with the Islamic holy month.</w:t>
      </w:r>
      <w:r w:rsidR="0067629D" w:rsidRPr="0067629D">
        <w:rPr>
          <w:sz w:val="14"/>
        </w:rPr>
        <w:t xml:space="preserve"> </w:t>
      </w:r>
      <w:r w:rsidRPr="0067629D">
        <w:rPr>
          <w:sz w:val="14"/>
        </w:rPr>
        <w:t>Express.co.uk last night revealed Norris wanted more action from US President Obama and joked the solution to defeating ISIS is to "send 'em all to Mars"</w:t>
      </w:r>
      <w:r w:rsidR="0067629D" w:rsidRPr="0067629D">
        <w:rPr>
          <w:sz w:val="14"/>
        </w:rPr>
        <w:t xml:space="preserve"> </w:t>
      </w:r>
      <w:r w:rsidRPr="0067629D">
        <w:rPr>
          <w:sz w:val="14"/>
        </w:rPr>
        <w:t>The US Air-force vet-turned martial arts expert went public with his theory following questions about the mysterious Jade Helm15 US military operation in seven southern US states which begins next month and lasts until the end of September.</w:t>
      </w:r>
      <w:r w:rsidR="0067629D" w:rsidRPr="0067629D">
        <w:rPr>
          <w:sz w:val="14"/>
        </w:rPr>
        <w:t xml:space="preserve"> </w:t>
      </w:r>
      <w:r w:rsidRPr="0067629D">
        <w:rPr>
          <w:sz w:val="14"/>
        </w:rPr>
        <w:t>The 75-year-old, now a Christian evangelist, believes it is a show of strength and a bid to stop the world's deadliest Jihadist movement smuggling nuclear arms into the states to set it off around the anniversary of 9/11.</w:t>
      </w:r>
      <w:r w:rsidR="0067629D" w:rsidRPr="0067629D">
        <w:rPr>
          <w:sz w:val="14"/>
        </w:rPr>
        <w:t xml:space="preserve"> </w:t>
      </w:r>
      <w:r w:rsidRPr="0067629D">
        <w:rPr>
          <w:sz w:val="14"/>
        </w:rPr>
        <w:t xml:space="preserve">We reported this week how </w:t>
      </w:r>
      <w:proofErr w:type="spellStart"/>
      <w:r w:rsidRPr="0067629D">
        <w:rPr>
          <w:sz w:val="14"/>
        </w:rPr>
        <w:t>conspiracist</w:t>
      </w:r>
      <w:proofErr w:type="spellEnd"/>
      <w:r w:rsidRPr="0067629D">
        <w:rPr>
          <w:sz w:val="14"/>
        </w:rPr>
        <w:t xml:space="preserve"> website Whistleblower800 believed to have cracked what Jade Helm was all about - suggesting it was to get troops ready to deal with predicted anarchy in the days before an asteroid that would wipe out the world was about to hit from September 22 to 28.</w:t>
      </w:r>
      <w:r w:rsidR="0067629D" w:rsidRPr="0067629D">
        <w:rPr>
          <w:sz w:val="14"/>
        </w:rPr>
        <w:t xml:space="preserve"> </w:t>
      </w:r>
      <w:r w:rsidRPr="0067629D">
        <w:rPr>
          <w:sz w:val="14"/>
        </w:rPr>
        <w:t xml:space="preserve">Other </w:t>
      </w:r>
      <w:proofErr w:type="spellStart"/>
      <w:r w:rsidRPr="0067629D">
        <w:rPr>
          <w:sz w:val="14"/>
        </w:rPr>
        <w:t>conspiracists</w:t>
      </w:r>
      <w:proofErr w:type="spellEnd"/>
      <w:r w:rsidRPr="0067629D">
        <w:rPr>
          <w:sz w:val="14"/>
        </w:rPr>
        <w:t xml:space="preserve"> have said Jade Helm is about bringing martial law in or seizing guns from the public.</w:t>
      </w:r>
      <w:r w:rsidR="0067629D" w:rsidRPr="0067629D">
        <w:rPr>
          <w:sz w:val="14"/>
        </w:rPr>
        <w:t xml:space="preserve"> </w:t>
      </w:r>
      <w:r w:rsidRPr="0067629D">
        <w:rPr>
          <w:sz w:val="14"/>
        </w:rPr>
        <w:t xml:space="preserve">Norris agrees </w:t>
      </w:r>
      <w:r w:rsidRPr="0067629D">
        <w:rPr>
          <w:rStyle w:val="StyleUnderline"/>
        </w:rPr>
        <w:t>the world is at ris</w:t>
      </w:r>
      <w:r w:rsidRPr="0067629D">
        <w:rPr>
          <w:sz w:val="14"/>
        </w:rPr>
        <w:t>k in September, but does not agree with the asteroid theory, or any of the other Jade Helm predictions.</w:t>
      </w:r>
      <w:r w:rsidR="0067629D" w:rsidRPr="0067629D">
        <w:rPr>
          <w:sz w:val="14"/>
        </w:rPr>
        <w:t xml:space="preserve"> </w:t>
      </w:r>
      <w:r w:rsidRPr="0067629D">
        <w:rPr>
          <w:sz w:val="14"/>
        </w:rPr>
        <w:t xml:space="preserve">He instead fears </w:t>
      </w:r>
      <w:r w:rsidRPr="0067629D">
        <w:rPr>
          <w:rStyle w:val="StyleUnderline"/>
        </w:rPr>
        <w:t>it could be the onset of a global nuclear war.</w:t>
      </w:r>
      <w:r w:rsidR="0067629D">
        <w:rPr>
          <w:rStyle w:val="StyleUnderline"/>
        </w:rPr>
        <w:t xml:space="preserve"> </w:t>
      </w:r>
      <w:r w:rsidRPr="0067629D">
        <w:rPr>
          <w:sz w:val="14"/>
        </w:rPr>
        <w:t xml:space="preserve">After serving in the air force, Norris became a martial arts expert, before starring in a slew of kung </w:t>
      </w:r>
      <w:proofErr w:type="spellStart"/>
      <w:r w:rsidRPr="0067629D">
        <w:rPr>
          <w:sz w:val="14"/>
        </w:rPr>
        <w:t>fu</w:t>
      </w:r>
      <w:proofErr w:type="spellEnd"/>
      <w:r w:rsidRPr="0067629D">
        <w:rPr>
          <w:sz w:val="14"/>
        </w:rPr>
        <w:t xml:space="preserve"> and action movies from 1968 onwards.</w:t>
      </w:r>
      <w:r w:rsidR="0067629D" w:rsidRPr="0067629D">
        <w:rPr>
          <w:sz w:val="14"/>
        </w:rPr>
        <w:t xml:space="preserve"> </w:t>
      </w:r>
      <w:r w:rsidRPr="0067629D">
        <w:rPr>
          <w:sz w:val="14"/>
        </w:rPr>
        <w:t>He starred alongside Bruce Lee in Way of the Dragon and the Missing in Action trilogy.</w:t>
      </w:r>
      <w:r w:rsidR="0067629D" w:rsidRPr="0067629D">
        <w:rPr>
          <w:sz w:val="14"/>
        </w:rPr>
        <w:t xml:space="preserve"> </w:t>
      </w:r>
      <w:r w:rsidRPr="0067629D">
        <w:rPr>
          <w:sz w:val="14"/>
        </w:rPr>
        <w:t>More recently, the actor who holds "conservative political views", had a starring role in the TV series Walker, Texas Ranger from 1993 until 2001.</w:t>
      </w:r>
      <w:r w:rsidR="0067629D" w:rsidRPr="0067629D">
        <w:rPr>
          <w:sz w:val="14"/>
        </w:rPr>
        <w:t xml:space="preserve"> </w:t>
      </w:r>
      <w:r w:rsidRPr="0067629D">
        <w:rPr>
          <w:sz w:val="14"/>
        </w:rPr>
        <w:t>Writing on the WND Commentary website, he said: "I believe Jade Helm 15 is more than 'just a training exercise,' and I think ISIS just gave us the clue</w:t>
      </w:r>
      <w:proofErr w:type="gramStart"/>
      <w:r w:rsidRPr="0067629D">
        <w:rPr>
          <w:sz w:val="14"/>
        </w:rPr>
        <w:t>.</w:t>
      </w:r>
      <w:r w:rsidR="0067629D" w:rsidRPr="0067629D">
        <w:rPr>
          <w:sz w:val="14"/>
        </w:rPr>
        <w:t xml:space="preserve"> </w:t>
      </w:r>
      <w:r w:rsidRPr="0067629D">
        <w:rPr>
          <w:sz w:val="14"/>
        </w:rPr>
        <w:t>"</w:t>
      </w:r>
      <w:proofErr w:type="gramEnd"/>
      <w:r w:rsidRPr="0067629D">
        <w:rPr>
          <w:sz w:val="14"/>
        </w:rPr>
        <w:t>I do believe, in addition to the largest domestic military training, it is also a display of power intended for deterrence of enemies like ISIS, whom the FBI has already said have tentacles in all 50 states.</w:t>
      </w:r>
      <w:r w:rsidR="0067629D" w:rsidRPr="0067629D">
        <w:rPr>
          <w:sz w:val="14"/>
        </w:rPr>
        <w:t xml:space="preserve"> </w:t>
      </w:r>
      <w:r w:rsidRPr="0067629D">
        <w:rPr>
          <w:sz w:val="14"/>
        </w:rPr>
        <w:t xml:space="preserve">"And </w:t>
      </w:r>
      <w:r w:rsidRPr="0067629D">
        <w:rPr>
          <w:rStyle w:val="StyleUnderline"/>
        </w:rPr>
        <w:t xml:space="preserve">guess who just released its intent to smuggle nuclear weapons across the U.S.-Mexico border? </w:t>
      </w:r>
      <w:r w:rsidRPr="0067629D">
        <w:rPr>
          <w:sz w:val="14"/>
        </w:rPr>
        <w:t xml:space="preserve">You guessed it. </w:t>
      </w:r>
      <w:r w:rsidRPr="0067629D">
        <w:rPr>
          <w:rStyle w:val="StyleUnderline"/>
        </w:rPr>
        <w:t>ISIS</w:t>
      </w:r>
      <w:r w:rsidRPr="0067629D">
        <w:rPr>
          <w:sz w:val="14"/>
        </w:rPr>
        <w:t>.</w:t>
      </w:r>
      <w:r w:rsidR="0067629D" w:rsidRPr="0067629D">
        <w:rPr>
          <w:sz w:val="14"/>
        </w:rPr>
        <w:t xml:space="preserve"> </w:t>
      </w:r>
      <w:r w:rsidRPr="0067629D">
        <w:rPr>
          <w:sz w:val="14"/>
        </w:rPr>
        <w:t>"</w:t>
      </w:r>
      <w:r w:rsidRPr="0067629D">
        <w:rPr>
          <w:rStyle w:val="StyleUnderline"/>
        </w:rPr>
        <w:t xml:space="preserve">ISIS </w:t>
      </w:r>
      <w:r w:rsidRPr="0067629D">
        <w:rPr>
          <w:sz w:val="14"/>
        </w:rPr>
        <w:t>even</w:t>
      </w:r>
      <w:r w:rsidRPr="0067629D">
        <w:rPr>
          <w:rStyle w:val="StyleUnderline"/>
        </w:rPr>
        <w:t xml:space="preserve"> has a nuclear plan</w:t>
      </w:r>
      <w:r w:rsidRPr="0067629D">
        <w:rPr>
          <w:sz w:val="14"/>
        </w:rPr>
        <w:t>."</w:t>
      </w:r>
      <w:r w:rsidR="0067629D" w:rsidRPr="0067629D">
        <w:rPr>
          <w:sz w:val="14"/>
        </w:rPr>
        <w:t xml:space="preserve"> </w:t>
      </w:r>
      <w:r w:rsidRPr="0067629D">
        <w:rPr>
          <w:sz w:val="14"/>
        </w:rPr>
        <w:t>Norris went onto describe a theory, based on international news and website reports and ISIS' own propaganda, which claims how the terrorist could smuggle a warhead into America.</w:t>
      </w:r>
      <w:r w:rsidR="0067629D" w:rsidRPr="0067629D">
        <w:rPr>
          <w:sz w:val="14"/>
        </w:rPr>
        <w:t xml:space="preserve"> </w:t>
      </w:r>
      <w:r w:rsidRPr="0067629D">
        <w:rPr>
          <w:sz w:val="14"/>
        </w:rPr>
        <w:t>He explained how Nigerian newspaper Premium Times reported that Nigerian Jihadists Boko Haram, which has pledged allegiance to ISIS, could carry out the nuclear bomb import into the US as easy as smugglers use drug routes from east to west.</w:t>
      </w:r>
      <w:r w:rsidR="0067629D" w:rsidRPr="0067629D">
        <w:rPr>
          <w:sz w:val="14"/>
        </w:rPr>
        <w:t xml:space="preserve"> </w:t>
      </w:r>
      <w:r w:rsidRPr="0067629D">
        <w:rPr>
          <w:sz w:val="14"/>
        </w:rPr>
        <w:t xml:space="preserve">He added the </w:t>
      </w:r>
      <w:r w:rsidRPr="0067629D">
        <w:rPr>
          <w:rStyle w:val="StyleUnderline"/>
        </w:rPr>
        <w:t xml:space="preserve">extremists and "the nuke" </w:t>
      </w:r>
      <w:r w:rsidRPr="0067629D">
        <w:rPr>
          <w:rStyle w:val="StyleUnderline"/>
        </w:rPr>
        <w:lastRenderedPageBreak/>
        <w:t xml:space="preserve">could move through </w:t>
      </w:r>
      <w:proofErr w:type="gramStart"/>
      <w:r w:rsidRPr="0067629D">
        <w:rPr>
          <w:rStyle w:val="StyleUnderline"/>
        </w:rPr>
        <w:t>south</w:t>
      </w:r>
      <w:proofErr w:type="gramEnd"/>
      <w:r w:rsidRPr="0067629D">
        <w:rPr>
          <w:rStyle w:val="StyleUnderline"/>
        </w:rPr>
        <w:t xml:space="preserve"> America's porous borders to Mexico - just a short hop into the states with a "nuclear bomb in the trunk of their car."</w:t>
      </w:r>
      <w:r w:rsidR="0067629D">
        <w:rPr>
          <w:rStyle w:val="StyleUnderline"/>
        </w:rPr>
        <w:t xml:space="preserve"> </w:t>
      </w:r>
      <w:r w:rsidRPr="0067629D">
        <w:rPr>
          <w:sz w:val="14"/>
        </w:rPr>
        <w:t>He added: "</w:t>
      </w:r>
      <w:r w:rsidRPr="0067629D">
        <w:rPr>
          <w:rStyle w:val="StyleUnderline"/>
        </w:rPr>
        <w:t>This isn’t fiction, fairytale or conspiracy</w:t>
      </w:r>
      <w:r w:rsidRPr="0067629D">
        <w:rPr>
          <w:sz w:val="14"/>
        </w:rPr>
        <w:t xml:space="preserve">. I’m talking about the US government not sticking its heads in the sand or at least asking us to stick ours in it. </w:t>
      </w:r>
      <w:r w:rsidRPr="0067629D">
        <w:rPr>
          <w:rStyle w:val="StyleUnderline"/>
        </w:rPr>
        <w:t xml:space="preserve">Washington needs to quit downplaying or </w:t>
      </w:r>
      <w:proofErr w:type="spellStart"/>
      <w:r w:rsidRPr="0067629D">
        <w:rPr>
          <w:rStyle w:val="StyleUnderline"/>
        </w:rPr>
        <w:t>minimising</w:t>
      </w:r>
      <w:proofErr w:type="spellEnd"/>
      <w:r w:rsidRPr="0067629D">
        <w:rPr>
          <w:rStyle w:val="StyleUnderline"/>
        </w:rPr>
        <w:t xml:space="preserve"> the nuclear risk, lest we find ourselves right back in the unprepared era of pre-9/11.</w:t>
      </w:r>
    </w:p>
    <w:p w:rsidR="00936C20" w:rsidRDefault="00936C20" w:rsidP="00936C20">
      <w:pPr>
        <w:pStyle w:val="Heading3"/>
      </w:pPr>
      <w:r>
        <w:lastRenderedPageBreak/>
        <w:t>UQ: Border Security Effective</w:t>
      </w:r>
    </w:p>
    <w:p w:rsidR="00E66F86" w:rsidRDefault="00926FD7" w:rsidP="00E66F86">
      <w:pPr>
        <w:pStyle w:val="Heading4"/>
      </w:pPr>
      <w:r>
        <w:t>Drone border security is effective at facilitating security now</w:t>
      </w:r>
    </w:p>
    <w:p w:rsidR="005D45BD" w:rsidRDefault="00926FD7" w:rsidP="005D45BD">
      <w:r>
        <w:t xml:space="preserve"> Andrew </w:t>
      </w:r>
      <w:r w:rsidRPr="00E57251">
        <w:rPr>
          <w:rStyle w:val="Style13ptBold"/>
        </w:rPr>
        <w:t>O'Reilly</w:t>
      </w:r>
      <w:r w:rsidR="00B04187" w:rsidRPr="00E57251">
        <w:rPr>
          <w:rStyle w:val="Style13ptBold"/>
        </w:rPr>
        <w:t xml:space="preserve"> 14</w:t>
      </w:r>
      <w:r w:rsidR="00B04187">
        <w:t>,</w:t>
      </w:r>
      <w:r w:rsidR="00E57251">
        <w:t xml:space="preserve"> reporter for Fox News Latino “</w:t>
      </w:r>
      <w:r w:rsidR="00B04187">
        <w:t xml:space="preserve">Drones Get More Space </w:t>
      </w:r>
      <w:proofErr w:type="gramStart"/>
      <w:r w:rsidR="00B04187">
        <w:t>To Roam Over</w:t>
      </w:r>
      <w:proofErr w:type="gramEnd"/>
      <w:r w:rsidR="00B04187">
        <w:t xml:space="preserve"> Texas: FAA Approves Runway For Unmanned Aircrafts”, 9/12/14, </w:t>
      </w:r>
      <w:hyperlink r:id="rId10" w:history="1">
        <w:r w:rsidR="00E66F86" w:rsidRPr="009F1224">
          <w:rPr>
            <w:rStyle w:val="Hyperlink"/>
          </w:rPr>
          <w:t>http://latino.foxnews.com/latino/money/2014/09/12/drones-get-more-space-to-roam-over-south-texas-faa-approves-extended-range/</w:t>
        </w:r>
      </w:hyperlink>
      <w:r w:rsidR="00B04187">
        <w:t>, AB)</w:t>
      </w:r>
    </w:p>
    <w:p w:rsidR="00E66F86" w:rsidRPr="00926FD7" w:rsidRDefault="00E66F86" w:rsidP="005D45BD">
      <w:pPr>
        <w:rPr>
          <w:rStyle w:val="StyleUnderline"/>
        </w:rPr>
      </w:pPr>
      <w:r w:rsidRPr="00926FD7">
        <w:rPr>
          <w:sz w:val="16"/>
        </w:rPr>
        <w:t xml:space="preserve">In 2012, </w:t>
      </w:r>
      <w:r w:rsidRPr="00926FD7">
        <w:rPr>
          <w:rStyle w:val="StyleUnderline"/>
        </w:rPr>
        <w:t>Congress passed legislation directing the FAA to integrate unmanned aerial systems into the nation's airspace by 2015. The test sites,</w:t>
      </w:r>
      <w:r w:rsidRPr="00926FD7">
        <w:rPr>
          <w:sz w:val="16"/>
        </w:rPr>
        <w:t xml:space="preserve"> like the one in South Texas</w:t>
      </w:r>
      <w:r w:rsidRPr="00926FD7">
        <w:rPr>
          <w:rStyle w:val="StyleUnderline"/>
        </w:rPr>
        <w:t>, are the</w:t>
      </w:r>
      <w:r w:rsidRPr="00926FD7">
        <w:rPr>
          <w:sz w:val="16"/>
        </w:rPr>
        <w:t xml:space="preserve"> FAA's </w:t>
      </w:r>
      <w:r w:rsidRPr="00926FD7">
        <w:rPr>
          <w:rStyle w:val="StyleUnderline"/>
        </w:rPr>
        <w:t>way of gathering data to deal with privacy and safety issues</w:t>
      </w:r>
      <w:r w:rsidRPr="00926FD7">
        <w:rPr>
          <w:sz w:val="16"/>
        </w:rPr>
        <w:t>, like how to keep the drones from flying into other objects.</w:t>
      </w:r>
      <w:r w:rsidR="00926FD7" w:rsidRPr="00926FD7">
        <w:rPr>
          <w:sz w:val="16"/>
        </w:rPr>
        <w:t xml:space="preserve"> </w:t>
      </w:r>
      <w:r w:rsidRPr="00926FD7">
        <w:rPr>
          <w:rStyle w:val="StyleUnderline"/>
        </w:rPr>
        <w:t>The military and some law enforcement agencies already employ the devices,</w:t>
      </w:r>
      <w:r w:rsidRPr="00926FD7">
        <w:rPr>
          <w:sz w:val="16"/>
        </w:rPr>
        <w:t xml:space="preserve"> but the FAA doesn't currently allow commercial use of drones. While the FAA is working to develop the guidelines for use by the end of 2015, officials concede the project may take longer. The agency projects some 7,500 commercial drones could be aloft within five years of getting widespread access to the skies above America.</w:t>
      </w:r>
      <w:r w:rsidR="00926FD7" w:rsidRPr="00926FD7">
        <w:rPr>
          <w:sz w:val="16"/>
        </w:rPr>
        <w:t xml:space="preserve"> </w:t>
      </w:r>
      <w:r w:rsidRPr="00926FD7">
        <w:rPr>
          <w:sz w:val="16"/>
        </w:rPr>
        <w:t xml:space="preserve">Texas is also one of the front lines for military and law enforcement drone use, as </w:t>
      </w:r>
      <w:r w:rsidRPr="00926FD7">
        <w:rPr>
          <w:rStyle w:val="StyleUnderline"/>
        </w:rPr>
        <w:t>the Department of Homeland Security and Immigration and Customs Enforcement uses drones to patrol for undocumented immigrants and drug traffickers illegally crossing the border between the Lone Star state and Mexico. The federal government also uses Texas as a jump-off point for drones used in drug interdictions throughout the Caribbean.</w:t>
      </w:r>
      <w:r w:rsidR="00926FD7">
        <w:rPr>
          <w:rStyle w:val="StyleUnderline"/>
        </w:rPr>
        <w:t xml:space="preserve"> </w:t>
      </w:r>
      <w:r w:rsidRPr="00926FD7">
        <w:rPr>
          <w:sz w:val="16"/>
        </w:rPr>
        <w:t xml:space="preserve">Texas Gov. Rick Perry has called on the administration of President Barack Obama </w:t>
      </w:r>
      <w:r w:rsidRPr="00926FD7">
        <w:rPr>
          <w:rStyle w:val="StyleUnderline"/>
        </w:rPr>
        <w:t>saying it needs to get much tougher on the U.S.-Mexico border by putting more drones in the air to secure it.</w:t>
      </w:r>
      <w:r w:rsidR="00926FD7">
        <w:rPr>
          <w:rStyle w:val="StyleUnderline"/>
        </w:rPr>
        <w:t xml:space="preserve"> </w:t>
      </w:r>
      <w:r w:rsidRPr="00926FD7">
        <w:rPr>
          <w:rStyle w:val="StyleUnderline"/>
        </w:rPr>
        <w:t>The use of drones along the U.S. borders with Canada and Mexico began several years ago. The U.S. Customs and Border Protection currently has eight Predators in the skies along the northern and southern borders with an additional two drones patrolling the Caribbean.</w:t>
      </w:r>
    </w:p>
    <w:p w:rsidR="00936C20" w:rsidRDefault="00936C20" w:rsidP="00936C20">
      <w:pPr>
        <w:pStyle w:val="Heading3"/>
      </w:pPr>
      <w:r>
        <w:lastRenderedPageBreak/>
        <w:t xml:space="preserve">Link: Border Security </w:t>
      </w:r>
      <w:proofErr w:type="gramStart"/>
      <w:r>
        <w:t>k2</w:t>
      </w:r>
      <w:proofErr w:type="gramEnd"/>
      <w:r>
        <w:t xml:space="preserve"> stop Terror</w:t>
      </w:r>
    </w:p>
    <w:p w:rsidR="00E66F86" w:rsidRDefault="00E66F86" w:rsidP="00E66F86">
      <w:pPr>
        <w:pStyle w:val="Heading4"/>
      </w:pPr>
      <w:r>
        <w:t>Border security is key to stop ISIS</w:t>
      </w:r>
    </w:p>
    <w:p w:rsidR="00E66F86" w:rsidRPr="00011EED" w:rsidRDefault="00E66F86" w:rsidP="00E66F86">
      <w:proofErr w:type="spellStart"/>
      <w:r w:rsidRPr="008A195E">
        <w:rPr>
          <w:rStyle w:val="Style13ptBold"/>
        </w:rPr>
        <w:t>Trujilo</w:t>
      </w:r>
      <w:proofErr w:type="spellEnd"/>
      <w:r w:rsidRPr="008A195E">
        <w:rPr>
          <w:rStyle w:val="Style13ptBold"/>
        </w:rPr>
        <w:t xml:space="preserve"> 14</w:t>
      </w:r>
      <w:r>
        <w:t xml:space="preserve"> – (Mario, reporter for The Hill, “Paul: Secure border to prevent ISIS ‘infiltration’”, 9/6/14, The Hill, </w:t>
      </w:r>
      <w:hyperlink r:id="rId11" w:history="1">
        <w:r w:rsidRPr="00941942">
          <w:rPr>
            <w:rStyle w:val="Hyperlink"/>
          </w:rPr>
          <w:t>http://thehill.com/policy/defense/216652-paul-warns-of-possible-isis-infiltration-through-us-border</w:t>
        </w:r>
      </w:hyperlink>
      <w:r>
        <w:t>. AB)</w:t>
      </w:r>
    </w:p>
    <w:p w:rsidR="00E66F86" w:rsidRPr="008A195E" w:rsidRDefault="00E66F86" w:rsidP="00E66F86">
      <w:pPr>
        <w:rPr>
          <w:sz w:val="16"/>
        </w:rPr>
      </w:pPr>
      <w:r w:rsidRPr="008A195E">
        <w:rPr>
          <w:sz w:val="16"/>
        </w:rPr>
        <w:t xml:space="preserve">Sen. Rand Paul (R-Ky.) on Thursday warned that </w:t>
      </w:r>
      <w:r w:rsidRPr="00C835C3">
        <w:rPr>
          <w:rStyle w:val="StyleUnderline"/>
          <w:highlight w:val="green"/>
        </w:rPr>
        <w:t>terrorists from the Islamic State in Iraq and Syria could infiltrate the United States through the southern border. "We must also secure our own borders</w:t>
      </w:r>
      <w:r w:rsidRPr="00011EED">
        <w:rPr>
          <w:rStyle w:val="StyleUnderline"/>
        </w:rPr>
        <w:t xml:space="preserve"> and immigration policy </w:t>
      </w:r>
      <w:r w:rsidRPr="00C835C3">
        <w:rPr>
          <w:rStyle w:val="StyleUnderline"/>
          <w:highlight w:val="green"/>
        </w:rPr>
        <w:t>from ISIS infiltration</w:t>
      </w:r>
      <w:r w:rsidRPr="008A195E">
        <w:rPr>
          <w:sz w:val="16"/>
        </w:rPr>
        <w:t xml:space="preserve">," Paul said in an op-ed in Time magazine that outlined his strategy for dealing with the group. </w:t>
      </w:r>
      <w:r w:rsidRPr="00C835C3">
        <w:rPr>
          <w:rStyle w:val="StyleUnderline"/>
          <w:highlight w:val="green"/>
        </w:rPr>
        <w:t>"Our border is porou</w:t>
      </w:r>
      <w:r w:rsidRPr="00011EED">
        <w:rPr>
          <w:rStyle w:val="StyleUnderline"/>
        </w:rPr>
        <w:t>s</w:t>
      </w:r>
      <w:r w:rsidRPr="008A195E">
        <w:rPr>
          <w:sz w:val="16"/>
        </w:rPr>
        <w:t xml:space="preserve">, </w:t>
      </w:r>
      <w:r w:rsidRPr="00011EED">
        <w:rPr>
          <w:rStyle w:val="StyleUnderline"/>
        </w:rPr>
        <w:t>and the administration, rather than acting to protect it, instead ponders unconstitutional executive action</w:t>
      </w:r>
      <w:r w:rsidRPr="008A195E">
        <w:rPr>
          <w:sz w:val="16"/>
        </w:rPr>
        <w:t>, legalizing millions of illegal immigrants," he added. Paul, a potential presidential candidate, said the immigration system needs a full-scale review, pointing to a recent ABC report that found more than 6,000 foreign nationals in the country had disappeared on expired student visas. "</w:t>
      </w:r>
      <w:r w:rsidRPr="00C835C3">
        <w:rPr>
          <w:rStyle w:val="StyleUnderline"/>
          <w:highlight w:val="green"/>
        </w:rPr>
        <w:t>This is inexcusable</w:t>
      </w:r>
      <w:r w:rsidRPr="008A195E">
        <w:rPr>
          <w:sz w:val="16"/>
        </w:rPr>
        <w:t xml:space="preserve"> over a decade after we were attacked on 9/11 by hijackers including one Saudi student who overstayed his student visa," he said. Paul called for revoking the visas of any U.S. citizens fighting with ISIS overseas. His comments echo a warning from another potential GOP presidential contender, Texas Gov. Rick Perry. Perry went further last month, saying that </w:t>
      </w:r>
      <w:r w:rsidRPr="00C835C3">
        <w:rPr>
          <w:rStyle w:val="StyleUnderline"/>
          <w:highlight w:val="green"/>
        </w:rPr>
        <w:t>ISIS militants might have</w:t>
      </w:r>
      <w:r w:rsidRPr="00011EED">
        <w:rPr>
          <w:rStyle w:val="StyleUnderline"/>
        </w:rPr>
        <w:t xml:space="preserve"> </w:t>
      </w:r>
      <w:r w:rsidRPr="00C835C3">
        <w:rPr>
          <w:sz w:val="16"/>
        </w:rPr>
        <w:t>already</w:t>
      </w:r>
      <w:r w:rsidRPr="00C835C3">
        <w:rPr>
          <w:rStyle w:val="StyleUnderline"/>
        </w:rPr>
        <w:t xml:space="preserve"> </w:t>
      </w:r>
      <w:r w:rsidRPr="00C835C3">
        <w:rPr>
          <w:rStyle w:val="StyleUnderline"/>
          <w:highlight w:val="green"/>
        </w:rPr>
        <w:t>crossed the border</w:t>
      </w:r>
      <w:r w:rsidRPr="00C835C3">
        <w:rPr>
          <w:sz w:val="16"/>
          <w:highlight w:val="green"/>
        </w:rPr>
        <w:t>,</w:t>
      </w:r>
      <w:r w:rsidRPr="008A195E">
        <w:rPr>
          <w:sz w:val="16"/>
        </w:rPr>
        <w:t xml:space="preserve"> though he acknowledged there is no evidence of that. The Pentagon has said </w:t>
      </w:r>
      <w:r w:rsidRPr="00C835C3">
        <w:rPr>
          <w:rStyle w:val="StyleUnderline"/>
          <w:highlight w:val="green"/>
        </w:rPr>
        <w:t>ISIS has aspirations to hit Western targets</w:t>
      </w:r>
      <w:r w:rsidRPr="008A195E">
        <w:rPr>
          <w:sz w:val="16"/>
        </w:rPr>
        <w:t xml:space="preserve">, but the military has "seen no indication that they are coming across the border with Mexico. We have no information that leads us to believe that," Rear Adm. John Kirby said last month. </w:t>
      </w:r>
    </w:p>
    <w:p w:rsidR="00E66F86" w:rsidRPr="005D45BD" w:rsidRDefault="00E66F86" w:rsidP="00E66F86"/>
    <w:p w:rsidR="00E66F86" w:rsidRPr="00E66F86" w:rsidRDefault="00E66F86" w:rsidP="00E66F86">
      <w:pPr>
        <w:pStyle w:val="Heading4"/>
      </w:pPr>
      <w:r>
        <w:t>Drones are key to solve illegal border crossings</w:t>
      </w:r>
    </w:p>
    <w:p w:rsidR="005D45BD" w:rsidRDefault="00F34F26" w:rsidP="005D45BD">
      <w:r w:rsidRPr="00F34F26">
        <w:rPr>
          <w:rStyle w:val="Style13ptBold"/>
        </w:rPr>
        <w:t>CBS 14</w:t>
      </w:r>
      <w:r>
        <w:t xml:space="preserve">, CBS DC, “Gov. Perry Wants Drones </w:t>
      </w:r>
      <w:proofErr w:type="gramStart"/>
      <w:r>
        <w:t>To Be Used Along</w:t>
      </w:r>
      <w:proofErr w:type="gramEnd"/>
      <w:r>
        <w:t xml:space="preserve"> US-Mexico Border”, July 7, 2014, </w:t>
      </w:r>
      <w:hyperlink r:id="rId12" w:history="1">
        <w:r w:rsidR="005D45BD" w:rsidRPr="009F1224">
          <w:rPr>
            <w:rStyle w:val="Hyperlink"/>
          </w:rPr>
          <w:t>http://washington.cbslocal.com/2014/07/07/gov-perry-wants-drones-to-be-used-along-us-mexico-border/</w:t>
        </w:r>
      </w:hyperlink>
      <w:r>
        <w:t>, AB)</w:t>
      </w:r>
    </w:p>
    <w:p w:rsidR="00E66F86" w:rsidRPr="000163A3" w:rsidRDefault="00E66F86" w:rsidP="000163A3">
      <w:pPr>
        <w:rPr>
          <w:sz w:val="14"/>
        </w:rPr>
      </w:pPr>
      <w:r w:rsidRPr="000163A3">
        <w:rPr>
          <w:sz w:val="14"/>
        </w:rPr>
        <w:t>Texas Gov. Rick Perry is c</w:t>
      </w:r>
      <w:r w:rsidRPr="000163A3">
        <w:rPr>
          <w:rStyle w:val="StyleUnderline"/>
        </w:rPr>
        <w:t>alling for drones to be used along the U.S.-Mexico border in an effort to deter</w:t>
      </w:r>
      <w:r w:rsidRPr="000163A3">
        <w:rPr>
          <w:sz w:val="14"/>
        </w:rPr>
        <w:t xml:space="preserve"> immigrants </w:t>
      </w:r>
      <w:r w:rsidRPr="000163A3">
        <w:rPr>
          <w:rStyle w:val="StyleUnderline"/>
        </w:rPr>
        <w:t>from illegally crossing into the U.S.</w:t>
      </w:r>
      <w:r w:rsidR="000163A3">
        <w:rPr>
          <w:rStyle w:val="StyleUnderline"/>
        </w:rPr>
        <w:t xml:space="preserve"> </w:t>
      </w:r>
      <w:r w:rsidRPr="000163A3">
        <w:rPr>
          <w:sz w:val="14"/>
        </w:rPr>
        <w:t xml:space="preserve">“So the issue is, this president understands now that </w:t>
      </w:r>
      <w:r w:rsidRPr="000163A3">
        <w:rPr>
          <w:rStyle w:val="StyleUnderline"/>
        </w:rPr>
        <w:t>we have a huge problem on our southern border. We have to deal with it,</w:t>
      </w:r>
      <w:r w:rsidRPr="000163A3">
        <w:rPr>
          <w:sz w:val="14"/>
        </w:rPr>
        <w:t xml:space="preserve">” Perry told ABC News. “And </w:t>
      </w:r>
      <w:r w:rsidRPr="000163A3">
        <w:rPr>
          <w:rStyle w:val="StyleUnderline"/>
        </w:rPr>
        <w:t>I don’t think you’re going to be able to address it until you put the resources there, and that’s boots on the ground</w:t>
      </w:r>
      <w:r w:rsidRPr="000163A3">
        <w:rPr>
          <w:sz w:val="14"/>
        </w:rPr>
        <w:t xml:space="preserve">. </w:t>
      </w:r>
      <w:r w:rsidRPr="000163A3">
        <w:rPr>
          <w:rStyle w:val="StyleUnderline"/>
        </w:rPr>
        <w:t>We’re asking for</w:t>
      </w:r>
      <w:r w:rsidRPr="000163A3">
        <w:rPr>
          <w:sz w:val="14"/>
        </w:rPr>
        <w:t xml:space="preserve"> the FAA to allow for </w:t>
      </w:r>
      <w:r w:rsidRPr="000163A3">
        <w:rPr>
          <w:rStyle w:val="StyleUnderline"/>
        </w:rPr>
        <w:t>drones to be used.”</w:t>
      </w:r>
      <w:r w:rsidR="000163A3">
        <w:rPr>
          <w:rStyle w:val="StyleUnderline"/>
        </w:rPr>
        <w:t xml:space="preserve"> </w:t>
      </w:r>
      <w:r w:rsidRPr="000163A3">
        <w:rPr>
          <w:sz w:val="14"/>
        </w:rPr>
        <w:t>More than 50,000 unaccompanied minors have been caught on the U.S.-Mexico border this year. Most are from Guatemala, Honduras and El Salvador, where a spike in violence and poverty are prompting parents to send their children on difficult and dangerous journeys north.</w:t>
      </w:r>
      <w:r w:rsidR="000163A3" w:rsidRPr="000163A3">
        <w:rPr>
          <w:sz w:val="14"/>
        </w:rPr>
        <w:t xml:space="preserve"> </w:t>
      </w:r>
      <w:r w:rsidRPr="000163A3">
        <w:rPr>
          <w:sz w:val="14"/>
        </w:rPr>
        <w:t xml:space="preserve">Perry pointed the blame at President Barack Obama, calling it </w:t>
      </w:r>
      <w:r w:rsidRPr="000163A3">
        <w:rPr>
          <w:rStyle w:val="StyleUnderline"/>
        </w:rPr>
        <w:t>a “failure of leadership from the administration.”</w:t>
      </w:r>
      <w:r w:rsidR="000163A3">
        <w:rPr>
          <w:rStyle w:val="StyleUnderline"/>
        </w:rPr>
        <w:t xml:space="preserve"> </w:t>
      </w:r>
      <w:r w:rsidRPr="000163A3">
        <w:rPr>
          <w:sz w:val="14"/>
        </w:rPr>
        <w:t>“</w:t>
      </w:r>
      <w:r w:rsidRPr="000163A3">
        <w:rPr>
          <w:rStyle w:val="StyleUnderline"/>
        </w:rPr>
        <w:t>The federal government is just absolutely failing</w:t>
      </w:r>
      <w:r w:rsidRPr="000163A3">
        <w:rPr>
          <w:sz w:val="14"/>
        </w:rPr>
        <w:t>. We either have an incredibly inept administration, or they’re in on this somehow or another,” Perry told ABC News. “I mean I hate to be conspiratorial, but I mean how do you move that many people from Central America across Mexico and then into the United States without there being a fairly coordinated effort?”</w:t>
      </w:r>
      <w:r w:rsidR="000163A3" w:rsidRPr="000163A3">
        <w:rPr>
          <w:sz w:val="14"/>
        </w:rPr>
        <w:t xml:space="preserve"> </w:t>
      </w:r>
      <w:r w:rsidRPr="000163A3">
        <w:rPr>
          <w:sz w:val="14"/>
        </w:rPr>
        <w:t>Perry stated that he personally warned the White House years ago about a potential border crisis.</w:t>
      </w:r>
      <w:r w:rsidR="000163A3" w:rsidRPr="000163A3">
        <w:rPr>
          <w:sz w:val="14"/>
        </w:rPr>
        <w:t xml:space="preserve"> </w:t>
      </w:r>
      <w:r w:rsidRPr="000163A3">
        <w:rPr>
          <w:sz w:val="14"/>
        </w:rPr>
        <w:t xml:space="preserve">“We have been bringing to the attention of President Obama and his administration since 2010,” Perry detailed to ABC News. “… </w:t>
      </w:r>
      <w:r w:rsidRPr="000163A3">
        <w:rPr>
          <w:rStyle w:val="StyleUnderline"/>
        </w:rPr>
        <w:t>Unless we secure our southern border, this is going to continue to be a massive amount of individuals that are coming to the United State</w:t>
      </w:r>
      <w:r w:rsidRPr="000163A3">
        <w:rPr>
          <w:sz w:val="14"/>
        </w:rPr>
        <w:t>s. And, frankly, we don’t have a place to house them as it is. And if we have a major event, a hurricane that comes in to the Gulf Coast, I don’t have a place to be housing people who are displaced.”</w:t>
      </w:r>
      <w:r w:rsidR="000163A3" w:rsidRPr="000163A3">
        <w:rPr>
          <w:sz w:val="14"/>
        </w:rPr>
        <w:t xml:space="preserve"> </w:t>
      </w:r>
      <w:r w:rsidRPr="000163A3">
        <w:rPr>
          <w:sz w:val="14"/>
        </w:rPr>
        <w:t>Perry also claimed that Obama doesn’t care whether or not the border is secure.</w:t>
      </w:r>
      <w:r w:rsidR="000163A3" w:rsidRPr="000163A3">
        <w:rPr>
          <w:sz w:val="14"/>
        </w:rPr>
        <w:t xml:space="preserve"> </w:t>
      </w:r>
      <w:r w:rsidRPr="000163A3">
        <w:rPr>
          <w:sz w:val="14"/>
        </w:rPr>
        <w:t>“I don’t believe he particularly cares whether or not the border of the United States is secure. And that’s the reason there’s been this lack of effort, this lack of focus, this lack of resources,” Perry told ABC News.</w:t>
      </w:r>
      <w:r w:rsidR="000163A3" w:rsidRPr="000163A3">
        <w:rPr>
          <w:sz w:val="14"/>
        </w:rPr>
        <w:t xml:space="preserve"> </w:t>
      </w:r>
      <w:r w:rsidRPr="000163A3">
        <w:rPr>
          <w:sz w:val="14"/>
        </w:rPr>
        <w:t xml:space="preserve">Homeland Security Secretary </w:t>
      </w:r>
      <w:proofErr w:type="spellStart"/>
      <w:r w:rsidRPr="000163A3">
        <w:rPr>
          <w:sz w:val="14"/>
        </w:rPr>
        <w:t>Jeh</w:t>
      </w:r>
      <w:proofErr w:type="spellEnd"/>
      <w:r w:rsidRPr="000163A3">
        <w:rPr>
          <w:sz w:val="14"/>
        </w:rPr>
        <w:t xml:space="preserve"> Johnson said Sunday the administration has dramatically sped up the processing of adults who enter the country illegally, and it is opening more detention facilities. He acknowledged that the unaccompanied children from Central America, some 9,700 taken into custody in May alone, pose the most vexing problem.</w:t>
      </w:r>
      <w:r w:rsidR="000163A3" w:rsidRPr="000163A3">
        <w:rPr>
          <w:sz w:val="14"/>
        </w:rPr>
        <w:t xml:space="preserve"> </w:t>
      </w:r>
      <w:r w:rsidRPr="000163A3">
        <w:rPr>
          <w:sz w:val="14"/>
        </w:rPr>
        <w:t>All persons, regardless of age, face “a deportation proceeding” if they are caught entering the country illegally, Johnson said. The administration, he said, is “looking at ways to create additional options for dealing with the children in particular, consistent with our laws and our values.”</w:t>
      </w:r>
      <w:r w:rsidR="000163A3" w:rsidRPr="000163A3">
        <w:rPr>
          <w:sz w:val="14"/>
        </w:rPr>
        <w:t xml:space="preserve"> </w:t>
      </w:r>
      <w:r w:rsidRPr="000163A3">
        <w:rPr>
          <w:sz w:val="14"/>
        </w:rPr>
        <w:t xml:space="preserve">Repeatedly pressed to say whether thousands of Central American children will be deported promptly, Johnson said, “we need to find more efficient, effective ways to turn this </w:t>
      </w:r>
      <w:proofErr w:type="spellStart"/>
      <w:r w:rsidRPr="000163A3">
        <w:rPr>
          <w:sz w:val="14"/>
        </w:rPr>
        <w:t>tide</w:t>
      </w:r>
      <w:proofErr w:type="spellEnd"/>
      <w:r w:rsidRPr="000163A3">
        <w:rPr>
          <w:sz w:val="14"/>
        </w:rPr>
        <w:t xml:space="preserve"> around generally, and we’ve already begun to do that.”</w:t>
      </w:r>
      <w:r w:rsidR="000163A3" w:rsidRPr="000163A3">
        <w:rPr>
          <w:sz w:val="14"/>
        </w:rPr>
        <w:t xml:space="preserve"> </w:t>
      </w:r>
      <w:r w:rsidRPr="000163A3">
        <w:rPr>
          <w:sz w:val="14"/>
        </w:rPr>
        <w:t xml:space="preserve">On June 18, Perry announced that </w:t>
      </w:r>
      <w:r w:rsidRPr="000163A3">
        <w:rPr>
          <w:rStyle w:val="StyleUnderline"/>
        </w:rPr>
        <w:t>the state would steer another $1.3 million per week to the Department of Public Safety to assist in border security through at least the end of the year.</w:t>
      </w:r>
      <w:r w:rsidRPr="000163A3">
        <w:rPr>
          <w:sz w:val="14"/>
        </w:rPr>
        <w:t xml:space="preserve"> He followed that two days later with a letter inviting Obama to see the crisis firsthand.</w:t>
      </w:r>
    </w:p>
    <w:p w:rsidR="0099235E" w:rsidRDefault="0099235E" w:rsidP="0099235E">
      <w:pPr>
        <w:pStyle w:val="Heading4"/>
      </w:pPr>
      <w:r>
        <w:lastRenderedPageBreak/>
        <w:t>Drones solve drug trafficking and check cartels</w:t>
      </w:r>
    </w:p>
    <w:p w:rsidR="0099235E" w:rsidRPr="0099235E" w:rsidRDefault="0099235E" w:rsidP="0099235E">
      <w:r>
        <w:t xml:space="preserve">Spencer </w:t>
      </w:r>
      <w:r w:rsidRPr="0099235E">
        <w:rPr>
          <w:rStyle w:val="Style13ptBold"/>
        </w:rPr>
        <w:t>Ackerman 11</w:t>
      </w:r>
      <w:r>
        <w:t xml:space="preserve">, reporter for Wired, “U.S. Drones Are Now Sniffing Mexican Drugs”, 3.6,11, </w:t>
      </w:r>
      <w:hyperlink r:id="rId13" w:history="1">
        <w:r w:rsidRPr="00BC2F48">
          <w:rPr>
            <w:rStyle w:val="Hyperlink"/>
          </w:rPr>
          <w:t>http://www.wired.com/2011/03/u-s-drones-are-now-sniffing-mexican-drugs/</w:t>
        </w:r>
      </w:hyperlink>
      <w:r>
        <w:t>, AB)</w:t>
      </w:r>
    </w:p>
    <w:p w:rsidR="0099235E" w:rsidRPr="0099235E" w:rsidRDefault="0099235E" w:rsidP="0099235E">
      <w:pPr>
        <w:rPr>
          <w:sz w:val="14"/>
        </w:rPr>
      </w:pPr>
      <w:r w:rsidRPr="0099235E">
        <w:rPr>
          <w:sz w:val="14"/>
        </w:rPr>
        <w:t xml:space="preserve">But now the </w:t>
      </w:r>
      <w:r w:rsidRPr="0099235E">
        <w:rPr>
          <w:rStyle w:val="StyleUnderline"/>
        </w:rPr>
        <w:t>drones are taking on a new mission: hunting drug gangs in Mexico.</w:t>
      </w:r>
      <w:r w:rsidRPr="0099235E">
        <w:rPr>
          <w:sz w:val="14"/>
        </w:rPr>
        <w:t xml:space="preserve"> According to a previously undisclosed agreement between President Barack Obama and his Mexican counterpart, Felipe Calderon, </w:t>
      </w:r>
      <w:r w:rsidRPr="0099235E">
        <w:rPr>
          <w:rStyle w:val="StyleUnderline"/>
        </w:rPr>
        <w:t xml:space="preserve">the Pentagon is authorized to fly unmanned surveillance flights over Mexico, </w:t>
      </w:r>
      <w:r w:rsidRPr="0099235E">
        <w:rPr>
          <w:sz w:val="14"/>
        </w:rPr>
        <w:t xml:space="preserve">a big expansion of U.S.-Mexico information-sharing on </w:t>
      </w:r>
      <w:proofErr w:type="spellStart"/>
      <w:r w:rsidRPr="0099235E">
        <w:rPr>
          <w:sz w:val="14"/>
        </w:rPr>
        <w:t>counternarcotics</w:t>
      </w:r>
      <w:proofErr w:type="spellEnd"/>
      <w:r w:rsidRPr="0099235E">
        <w:rPr>
          <w:sz w:val="14"/>
        </w:rPr>
        <w:t xml:space="preserve">. One of the drones used for the mission is the Air Force’s Global Hawk, reports The New York Times. The drone soars at up to 60,000 feet with a multitude of sensors. (Calm down, it’s unarmed.) It’s not known how many flights the Global Hawk has made above Mexico. But the Times reports that the </w:t>
      </w:r>
      <w:r w:rsidRPr="0099235E">
        <w:rPr>
          <w:rStyle w:val="StyleUnderline"/>
        </w:rPr>
        <w:t xml:space="preserve">drones helped catch </w:t>
      </w:r>
      <w:r w:rsidRPr="0099235E">
        <w:rPr>
          <w:sz w:val="14"/>
        </w:rPr>
        <w:t>the</w:t>
      </w:r>
      <w:r w:rsidRPr="0099235E">
        <w:rPr>
          <w:rStyle w:val="StyleUnderline"/>
        </w:rPr>
        <w:t xml:space="preserve"> killers</w:t>
      </w:r>
      <w:r w:rsidRPr="0099235E">
        <w:rPr>
          <w:sz w:val="14"/>
        </w:rPr>
        <w:t xml:space="preserve"> of Jaime Zapata. He was one of two special agents of the U.S. Immigration and Customs Enforcement service who were shot on the road between Mexico City and Monterrey. </w:t>
      </w:r>
      <w:r w:rsidRPr="0099235E">
        <w:rPr>
          <w:rStyle w:val="StyleUnderline"/>
        </w:rPr>
        <w:t>The drone flights are part of an expansion of U.S.-Mexican antidrug cooperation that’s risen to match the furious violence brought by the drug cartels</w:t>
      </w:r>
      <w:r w:rsidRPr="0099235E">
        <w:rPr>
          <w:sz w:val="14"/>
        </w:rPr>
        <w:t xml:space="preserve">. (Violence, the Mexican government is quick to point out, that relies on trafficked American guns.) In the heart of Mexico City, at 265 Paseo de la </w:t>
      </w:r>
      <w:proofErr w:type="spellStart"/>
      <w:r w:rsidRPr="0099235E">
        <w:rPr>
          <w:sz w:val="14"/>
        </w:rPr>
        <w:t>Reforma</w:t>
      </w:r>
      <w:proofErr w:type="spellEnd"/>
      <w:r w:rsidRPr="0099235E">
        <w:rPr>
          <w:sz w:val="14"/>
        </w:rPr>
        <w:t>, an office building is stacked with U.S. intelligence, law enforcement and military officials from the FBI, CIA, NSA and many other agencies. According to the Times</w:t>
      </w:r>
      <w:r w:rsidRPr="0099235E">
        <w:rPr>
          <w:rStyle w:val="StyleUnderline"/>
        </w:rPr>
        <w:t xml:space="preserve">, a second “fusion center” to merge U.S. and Mexican </w:t>
      </w:r>
      <w:proofErr w:type="gramStart"/>
      <w:r w:rsidRPr="0099235E">
        <w:rPr>
          <w:rStyle w:val="StyleUnderline"/>
        </w:rPr>
        <w:t>intel</w:t>
      </w:r>
      <w:proofErr w:type="gramEnd"/>
      <w:r w:rsidRPr="0099235E">
        <w:rPr>
          <w:rStyle w:val="StyleUnderline"/>
        </w:rPr>
        <w:t xml:space="preserve"> will soon open</w:t>
      </w:r>
      <w:r w:rsidRPr="0099235E">
        <w:rPr>
          <w:sz w:val="14"/>
        </w:rPr>
        <w:t xml:space="preserve">. It’s not clear if that center, the previous one or a different facility receives data swooped up by the Global Hawks. Nor is it clear what role if any the Mexican government plays in directing the drone flights. An anonymous U.S. official quoted by the </w:t>
      </w:r>
      <w:proofErr w:type="gramStart"/>
      <w:r w:rsidRPr="0099235E">
        <w:rPr>
          <w:sz w:val="14"/>
        </w:rPr>
        <w:t>Times‘ Ginger</w:t>
      </w:r>
      <w:proofErr w:type="gramEnd"/>
      <w:r w:rsidRPr="0099235E">
        <w:rPr>
          <w:sz w:val="14"/>
        </w:rPr>
        <w:t xml:space="preserve"> Thompson and Mark </w:t>
      </w:r>
      <w:proofErr w:type="spellStart"/>
      <w:r w:rsidRPr="0099235E">
        <w:rPr>
          <w:sz w:val="14"/>
        </w:rPr>
        <w:t>Mazzetti</w:t>
      </w:r>
      <w:proofErr w:type="spellEnd"/>
      <w:r w:rsidRPr="0099235E">
        <w:rPr>
          <w:sz w:val="14"/>
        </w:rPr>
        <w:t xml:space="preserve"> asserts that “</w:t>
      </w:r>
      <w:proofErr w:type="spellStart"/>
      <w:r w:rsidRPr="0099235E">
        <w:rPr>
          <w:sz w:val="14"/>
        </w:rPr>
        <w:t>counternarcotics</w:t>
      </w:r>
      <w:proofErr w:type="spellEnd"/>
      <w:r w:rsidRPr="0099235E">
        <w:rPr>
          <w:sz w:val="14"/>
        </w:rPr>
        <w:t xml:space="preserve"> activities [are] conducted at the request and direction of the Mexican government.” Still, welcome to yet another civilian mission for the drones. A much smaller unmanned spy vehicle, colloquially known as the Flying Beer Keg, is now in the hands of Miami-Dade police (who, it should be noted, also hunt for drugs, if Rick Ross is to be believed). And, while the Department of Homeland Security isn’t so enthusiastic about using drones for bomb detection inside the United States, </w:t>
      </w:r>
      <w:r w:rsidRPr="0099235E">
        <w:rPr>
          <w:rStyle w:val="StyleUnderline"/>
        </w:rPr>
        <w:t>the Federal Aviation Administration is slowly warming to the idea of remotely piloted planes inside U.S. airspace.</w:t>
      </w:r>
      <w:r w:rsidRPr="0099235E">
        <w:rPr>
          <w:sz w:val="14"/>
        </w:rPr>
        <w:t xml:space="preserve"> There are also Global Hawks flying in support of Japan’s earthquake- and tsunami-relief efforts. No wonder Defense Secretary Robert Gates told the Air Force that </w:t>
      </w:r>
      <w:r w:rsidRPr="0099235E">
        <w:rPr>
          <w:rStyle w:val="StyleUnderline"/>
        </w:rPr>
        <w:t>the era of the drone will outlast the Iraq and Afghanistan wars. Terrorists and insurgents have already had to make adjustments to the drones hunting them overhead.</w:t>
      </w:r>
      <w:r>
        <w:rPr>
          <w:rStyle w:val="StyleUnderline"/>
        </w:rPr>
        <w:t xml:space="preserve"> </w:t>
      </w:r>
      <w:r w:rsidRPr="0099235E">
        <w:rPr>
          <w:sz w:val="14"/>
        </w:rPr>
        <w:t>Now it’s the cartel’s turn to adjust.</w:t>
      </w:r>
    </w:p>
    <w:p w:rsidR="005D45BD" w:rsidRDefault="00936C20" w:rsidP="00936C20">
      <w:pPr>
        <w:pStyle w:val="Heading3"/>
      </w:pPr>
      <w:r>
        <w:lastRenderedPageBreak/>
        <w:t>I/L: ISIS slips through border</w:t>
      </w:r>
    </w:p>
    <w:p w:rsidR="005D45BD" w:rsidRPr="005D45BD" w:rsidRDefault="005D45BD" w:rsidP="005D45BD">
      <w:pPr>
        <w:pStyle w:val="Heading4"/>
        <w:rPr>
          <w:sz w:val="16"/>
        </w:rPr>
      </w:pPr>
      <w:r>
        <w:t>ISIS can cross border, leads to WMD use</w:t>
      </w:r>
    </w:p>
    <w:p w:rsidR="005D45BD" w:rsidRPr="008F222B" w:rsidRDefault="00F34F26" w:rsidP="005D45BD">
      <w:proofErr w:type="spellStart"/>
      <w:r w:rsidRPr="00E57251">
        <w:rPr>
          <w:rStyle w:val="Style13ptBold"/>
        </w:rPr>
        <w:t>Inquisitr</w:t>
      </w:r>
      <w:proofErr w:type="spellEnd"/>
      <w:r w:rsidRPr="00E57251">
        <w:rPr>
          <w:rStyle w:val="Style13ptBold"/>
        </w:rPr>
        <w:t xml:space="preserve"> 14</w:t>
      </w:r>
      <w:r>
        <w:t xml:space="preserve">, cites several border reports and Sen. Jim Inhofe, “ISIS Terrorist Group Developing WMD Bomb To Blow Up U.S. Cities, Claims Senator Jim Inhofe”, August 22, 2014, </w:t>
      </w:r>
      <w:hyperlink r:id="rId14" w:history="1">
        <w:r w:rsidRPr="009F1224">
          <w:rPr>
            <w:rStyle w:val="Hyperlink"/>
          </w:rPr>
          <w:t>http://www.inquisitr.com/1427802/isis-terrorist-group-developing-wmd-bomb-to-blow-up-u-s-cities-claims-senator-jim-inhofe/</w:t>
        </w:r>
      </w:hyperlink>
      <w:r>
        <w:t>, AB)</w:t>
      </w:r>
    </w:p>
    <w:p w:rsidR="005D45BD" w:rsidRDefault="005D45BD" w:rsidP="005D45BD">
      <w:pPr>
        <w:rPr>
          <w:sz w:val="16"/>
        </w:rPr>
      </w:pPr>
      <w:r w:rsidRPr="00011EED">
        <w:rPr>
          <w:sz w:val="16"/>
        </w:rPr>
        <w:t xml:space="preserve">The possibility of the </w:t>
      </w:r>
      <w:r w:rsidRPr="00C835C3">
        <w:rPr>
          <w:sz w:val="16"/>
          <w:highlight w:val="green"/>
        </w:rPr>
        <w:t>I</w:t>
      </w:r>
      <w:r w:rsidRPr="00C835C3">
        <w:rPr>
          <w:rStyle w:val="StyleUnderline"/>
          <w:highlight w:val="green"/>
        </w:rPr>
        <w:t>SIS terrorist group attacking America</w:t>
      </w:r>
      <w:r w:rsidRPr="00011EED">
        <w:rPr>
          <w:rStyle w:val="StyleUnderline"/>
        </w:rPr>
        <w:t xml:space="preserve"> h</w:t>
      </w:r>
      <w:r w:rsidRPr="00011EED">
        <w:rPr>
          <w:sz w:val="16"/>
        </w:rPr>
        <w:t xml:space="preserve">as Senator Jim Inhofe claiming that </w:t>
      </w:r>
      <w:r w:rsidRPr="00011EED">
        <w:rPr>
          <w:rStyle w:val="StyleUnderline"/>
        </w:rPr>
        <w:t xml:space="preserve">ISIS’ </w:t>
      </w:r>
      <w:r w:rsidRPr="00C835C3">
        <w:rPr>
          <w:rStyle w:val="StyleUnderline"/>
          <w:highlight w:val="green"/>
        </w:rPr>
        <w:t>WMD capabilities may include developing a bomb big enough to destroy a U.S. city</w:t>
      </w:r>
      <w:r w:rsidRPr="00011EED">
        <w:rPr>
          <w:rStyle w:val="StyleUnderline"/>
        </w:rPr>
        <w:t>.</w:t>
      </w:r>
      <w:r>
        <w:rPr>
          <w:rStyle w:val="StyleUnderline"/>
        </w:rPr>
        <w:t xml:space="preserve"> </w:t>
      </w:r>
      <w:r w:rsidRPr="00011EED">
        <w:rPr>
          <w:sz w:val="16"/>
        </w:rPr>
        <w:t xml:space="preserve">In a related report by The </w:t>
      </w:r>
      <w:proofErr w:type="spellStart"/>
      <w:r w:rsidRPr="00011EED">
        <w:rPr>
          <w:sz w:val="16"/>
        </w:rPr>
        <w:t>Inquisitr</w:t>
      </w:r>
      <w:proofErr w:type="spellEnd"/>
      <w:r w:rsidRPr="00011EED">
        <w:rPr>
          <w:sz w:val="16"/>
        </w:rPr>
        <w:t xml:space="preserve">, even Osama bin Laden and al Qaeda apparently think ISIS is too wicked and before the infamous al Qaeda leader was killed he was discussing disavowing any ties with the ISIS terrorist group. </w:t>
      </w:r>
      <w:r w:rsidRPr="00011EED">
        <w:rPr>
          <w:rStyle w:val="StyleUnderline"/>
        </w:rPr>
        <w:t xml:space="preserve">The Islamic </w:t>
      </w:r>
      <w:r w:rsidRPr="00C835C3">
        <w:rPr>
          <w:rStyle w:val="StyleUnderline"/>
          <w:highlight w:val="green"/>
        </w:rPr>
        <w:t>terrorist group is now the richest in the world and apparently the best organized</w:t>
      </w:r>
      <w:r w:rsidRPr="00011EED">
        <w:rPr>
          <w:rStyle w:val="StyleUnderline"/>
        </w:rPr>
        <w:t xml:space="preserve"> since it’s believed that ISIS sleeper cells are </w:t>
      </w:r>
      <w:r w:rsidRPr="00C835C3">
        <w:rPr>
          <w:rStyle w:val="StyleUnderline"/>
          <w:highlight w:val="green"/>
        </w:rPr>
        <w:t>allegedly planning a large scale terror attack</w:t>
      </w:r>
      <w:r w:rsidRPr="00011EED">
        <w:rPr>
          <w:rStyle w:val="StyleUnderline"/>
        </w:rPr>
        <w:t xml:space="preserve"> within the United States.</w:t>
      </w:r>
      <w:r>
        <w:rPr>
          <w:rStyle w:val="StyleUnderline"/>
        </w:rPr>
        <w:t xml:space="preserve"> </w:t>
      </w:r>
      <w:r w:rsidRPr="00011EED">
        <w:rPr>
          <w:sz w:val="16"/>
        </w:rPr>
        <w:t xml:space="preserve">The full extent of ISIS’ WMD capabilities have been debated by the experts ever since it was revealed that the ISIS in Iraq had uncovered Saddam Hussein’s WMD stockpiles. The </w:t>
      </w:r>
      <w:r w:rsidRPr="00011EED">
        <w:rPr>
          <w:rStyle w:val="StyleUnderline"/>
        </w:rPr>
        <w:t xml:space="preserve">ISIS terrorist group even </w:t>
      </w:r>
      <w:r w:rsidRPr="00C835C3">
        <w:rPr>
          <w:rStyle w:val="StyleUnderline"/>
          <w:highlight w:val="green"/>
        </w:rPr>
        <w:t>managed to recover nuclear materials in addition to chemical weapons</w:t>
      </w:r>
      <w:r w:rsidRPr="00011EED">
        <w:rPr>
          <w:rStyle w:val="StyleUnderline"/>
        </w:rPr>
        <w:t xml:space="preserve"> secreted in different locations throughout Iraq</w:t>
      </w:r>
      <w:r w:rsidRPr="00011EED">
        <w:rPr>
          <w:sz w:val="16"/>
        </w:rPr>
        <w:t xml:space="preserve">. But many experts concluded that ISIS should not have the expertise necessary to create even a dirty bomb, never mind a full functioning WMD like a nuclear weapon. It was even believed that finding Iraq’s WMD stockpiles may actually pose more of a danger to the Islamic fighters themselves since it was assumed they could hurt themselves in the process of attempting to make a functioning WMD. Regardless, the ISIS terrorist group </w:t>
      </w:r>
      <w:r w:rsidRPr="00011EED">
        <w:rPr>
          <w:rStyle w:val="StyleUnderline"/>
        </w:rPr>
        <w:t>has begun making threats targeted at America</w:t>
      </w:r>
      <w:r w:rsidRPr="00011EED">
        <w:rPr>
          <w:sz w:val="16"/>
        </w:rPr>
        <w:t xml:space="preserve">, even going so far as to claim they’ll plant their black flag on the White House and issuing bomb threats against President Obama. Oklahoma Republican Sen. Jim Inhofe is warning that the </w:t>
      </w:r>
      <w:r w:rsidRPr="00011EED">
        <w:rPr>
          <w:rStyle w:val="StyleUnderline"/>
        </w:rPr>
        <w:t xml:space="preserve">ISIS terrorist group </w:t>
      </w:r>
      <w:r w:rsidRPr="00C835C3">
        <w:rPr>
          <w:rStyle w:val="StyleUnderline"/>
          <w:highlight w:val="green"/>
        </w:rPr>
        <w:t xml:space="preserve">may be attempting to develop a weapon capable of blowing up a major city in the United States: </w:t>
      </w:r>
      <w:r w:rsidRPr="00C835C3">
        <w:rPr>
          <w:sz w:val="16"/>
          <w:highlight w:val="green"/>
        </w:rPr>
        <w:t>“</w:t>
      </w:r>
      <w:r w:rsidRPr="00C835C3">
        <w:rPr>
          <w:rStyle w:val="StyleUnderline"/>
          <w:highlight w:val="green"/>
        </w:rPr>
        <w:t>We’re in the most dangerous position we’ve ever been in as a nation.</w:t>
      </w:r>
      <w:r w:rsidRPr="00C835C3">
        <w:rPr>
          <w:sz w:val="16"/>
          <w:highlight w:val="green"/>
        </w:rPr>
        <w:t xml:space="preserve"> </w:t>
      </w:r>
      <w:r w:rsidRPr="00C835C3">
        <w:rPr>
          <w:sz w:val="16"/>
        </w:rPr>
        <w:t>They’re crazy out there, and t</w:t>
      </w:r>
      <w:r w:rsidRPr="00C835C3">
        <w:rPr>
          <w:rStyle w:val="StyleUnderline"/>
        </w:rPr>
        <w:t>hey’re rapidly developing a method of blowing up a major U.S. city</w:t>
      </w:r>
      <w:r w:rsidRPr="00C835C3">
        <w:rPr>
          <w:sz w:val="16"/>
        </w:rPr>
        <w:t>, and people just can’t believe</w:t>
      </w:r>
      <w:r w:rsidRPr="00011EED">
        <w:rPr>
          <w:sz w:val="16"/>
        </w:rPr>
        <w:t xml:space="preserve"> that’s happening. [President Obama is] going to have to come up with something that we’re going to do because they’re holding another hostage in place and the problem is, the president says all these things and he never does them.” The Department of Homeland Security also recently issued a statement discussing the possibility of an ISIS terrorist attack in America: “ISIL members and supporters will almost certainly continue to use social media platforms to disseminate their English-language violent extremist messages. Although we remind first responders that content not explicitly calling for violence may be constitutionally protected, we encourage awareness of media advocating violent extremist acts in particular locations or naming particular targets, to increase our ability to identify and disrupt potential Homeland threats. We urge state and local authorities to promptly report suspicious activities related to homeland plotting and individuals interested in traveling to overseas conflict zones, such as Syria or Iraq, to fight with foreign terrorist organizations.” Texas Governor Rick Perry has also been warning the nation that </w:t>
      </w:r>
      <w:r w:rsidRPr="00C835C3">
        <w:rPr>
          <w:rStyle w:val="StyleUnderline"/>
          <w:highlight w:val="green"/>
        </w:rPr>
        <w:t>members of the ISIS terrorist group could sneak across the Mexican borde</w:t>
      </w:r>
      <w:r w:rsidRPr="00011EED">
        <w:rPr>
          <w:sz w:val="16"/>
        </w:rPr>
        <w:t xml:space="preserve">r because the illegal immigrant crisis has kept so many border patrol agents busy. An Osama bin </w:t>
      </w:r>
      <w:proofErr w:type="gramStart"/>
      <w:r w:rsidRPr="00011EED">
        <w:rPr>
          <w:sz w:val="16"/>
        </w:rPr>
        <w:t>Laden</w:t>
      </w:r>
      <w:proofErr w:type="gramEnd"/>
      <w:r w:rsidRPr="00011EED">
        <w:rPr>
          <w:sz w:val="16"/>
        </w:rPr>
        <w:t xml:space="preserve"> impersonator recently made that point by making a video showing himself sneaking across the U.S. border undetected while dressed as a terrorist. Both the Pentagon and Mexican authorities dismissed the possibility that ISIS agents are operating inside of Mexico.</w:t>
      </w:r>
    </w:p>
    <w:p w:rsidR="005D45BD" w:rsidRDefault="005D45BD" w:rsidP="005D45BD">
      <w:pPr>
        <w:pStyle w:val="Heading4"/>
      </w:pPr>
      <w:r>
        <w:t>ISIS and terrorists are here now</w:t>
      </w:r>
    </w:p>
    <w:p w:rsidR="005D45BD" w:rsidRDefault="00B04187" w:rsidP="005D45BD">
      <w:pPr>
        <w:rPr>
          <w:rStyle w:val="Hyperlink"/>
        </w:rPr>
      </w:pPr>
      <w:r>
        <w:t xml:space="preserve">Monica </w:t>
      </w:r>
      <w:proofErr w:type="spellStart"/>
      <w:r w:rsidRPr="00B04187">
        <w:rPr>
          <w:rStyle w:val="Heading4Char"/>
        </w:rPr>
        <w:t>Cantilero</w:t>
      </w:r>
      <w:proofErr w:type="spellEnd"/>
      <w:r w:rsidRPr="00B04187">
        <w:rPr>
          <w:rStyle w:val="Heading4Char"/>
        </w:rPr>
        <w:t xml:space="preserve"> 7/1</w:t>
      </w:r>
      <w:r>
        <w:t xml:space="preserve">, “ISIS could smuggle fighters, weapons into US via Mexican tunnels, says ex-FBI agent”, July 1 2015, </w:t>
      </w:r>
      <w:hyperlink r:id="rId15" w:history="1">
        <w:r w:rsidR="005D45BD" w:rsidRPr="00AE1B12">
          <w:rPr>
            <w:rStyle w:val="Hyperlink"/>
          </w:rPr>
          <w:t>http://www.christiantoday.com/article/isis.could.smuggle.fighters.weapons.into.us.via.mexican.tunnels.says.ex.fbi.agent/57653.htm</w:t>
        </w:r>
      </w:hyperlink>
      <w:r>
        <w:rPr>
          <w:rStyle w:val="Hyperlink"/>
        </w:rPr>
        <w:t>, AB)</w:t>
      </w:r>
    </w:p>
    <w:p w:rsidR="00B04187" w:rsidRPr="00E57251" w:rsidRDefault="00B04187" w:rsidP="005D45BD">
      <w:pPr>
        <w:rPr>
          <w:sz w:val="16"/>
        </w:rPr>
      </w:pPr>
      <w:r w:rsidRPr="00E57251">
        <w:rPr>
          <w:sz w:val="16"/>
        </w:rPr>
        <w:t>A former FBI agent has warned that t</w:t>
      </w:r>
      <w:r w:rsidRPr="00E57251">
        <w:rPr>
          <w:rStyle w:val="StyleUnderline"/>
        </w:rPr>
        <w:t>unnels used by drug dealers to smuggle drugs and cash into the US from Mexico could be used by the Islamic State to move its jihadist fighters</w:t>
      </w:r>
      <w:r w:rsidRPr="00E57251">
        <w:rPr>
          <w:sz w:val="16"/>
        </w:rPr>
        <w:t xml:space="preserve">, </w:t>
      </w:r>
      <w:r w:rsidRPr="00E57251">
        <w:rPr>
          <w:rStyle w:val="StyleUnderline"/>
        </w:rPr>
        <w:t>including suicide bombers and even a nuclear warhead, into the United States.</w:t>
      </w:r>
      <w:r w:rsidR="00E57251">
        <w:rPr>
          <w:rStyle w:val="StyleUnderline"/>
        </w:rPr>
        <w:t xml:space="preserve"> </w:t>
      </w:r>
      <w:r w:rsidRPr="00E57251">
        <w:rPr>
          <w:rStyle w:val="StyleUnderline"/>
        </w:rPr>
        <w:t>"</w:t>
      </w:r>
      <w:r w:rsidRPr="00E57251">
        <w:rPr>
          <w:sz w:val="16"/>
        </w:rPr>
        <w:t xml:space="preserve">Drug dealers have </w:t>
      </w:r>
      <w:r w:rsidRPr="00E57251">
        <w:rPr>
          <w:rStyle w:val="StyleUnderline"/>
        </w:rPr>
        <w:t>found a way to move money without it being followed</w:t>
      </w:r>
      <w:r w:rsidRPr="00E57251">
        <w:rPr>
          <w:sz w:val="16"/>
        </w:rPr>
        <w:t>," said former FBI agent Tyrone Powers during a recent remark on national television. "</w:t>
      </w:r>
      <w:r w:rsidRPr="00E57251">
        <w:rPr>
          <w:rStyle w:val="StyleUnderline"/>
        </w:rPr>
        <w:t>They found a way to move people in and out and they found a way to move product."</w:t>
      </w:r>
      <w:r w:rsidR="00E57251">
        <w:rPr>
          <w:rStyle w:val="StyleUnderline"/>
        </w:rPr>
        <w:t xml:space="preserve"> </w:t>
      </w:r>
      <w:r w:rsidRPr="00E57251">
        <w:rPr>
          <w:rStyle w:val="StyleUnderline"/>
        </w:rPr>
        <w:t>ISIS agents may find a way to enter the US and</w:t>
      </w:r>
      <w:r w:rsidRPr="00E57251">
        <w:rPr>
          <w:sz w:val="16"/>
        </w:rPr>
        <w:t xml:space="preserve"> "may be, </w:t>
      </w:r>
      <w:r w:rsidRPr="00E57251">
        <w:rPr>
          <w:rStyle w:val="StyleUnderline"/>
        </w:rPr>
        <w:t>at some point, suicide bombers</w:t>
      </w:r>
      <w:r w:rsidRPr="00E57251">
        <w:rPr>
          <w:sz w:val="16"/>
        </w:rPr>
        <w:t xml:space="preserve">, which is really scary, </w:t>
      </w:r>
      <w:r w:rsidRPr="00E57251">
        <w:rPr>
          <w:rStyle w:val="StyleUnderline"/>
        </w:rPr>
        <w:t>and then weapons of mass destruction</w:t>
      </w:r>
      <w:r w:rsidRPr="00E57251">
        <w:rPr>
          <w:sz w:val="16"/>
        </w:rPr>
        <w:t xml:space="preserve">," said </w:t>
      </w:r>
      <w:r w:rsidRPr="00E57251">
        <w:rPr>
          <w:sz w:val="16"/>
        </w:rPr>
        <w:lastRenderedPageBreak/>
        <w:t>Powers.</w:t>
      </w:r>
      <w:r w:rsidR="00E57251" w:rsidRPr="00E57251">
        <w:rPr>
          <w:sz w:val="16"/>
        </w:rPr>
        <w:t xml:space="preserve"> </w:t>
      </w:r>
      <w:r w:rsidRPr="00E57251">
        <w:rPr>
          <w:rStyle w:val="StyleUnderline"/>
        </w:rPr>
        <w:t>Two major drug cartels that could be involved are the Sinaloa Federation,</w:t>
      </w:r>
      <w:r w:rsidRPr="00E57251">
        <w:rPr>
          <w:sz w:val="16"/>
        </w:rPr>
        <w:t xml:space="preserve"> which controls western Mexico's borders from Texas to California, </w:t>
      </w:r>
      <w:r w:rsidRPr="00E57251">
        <w:rPr>
          <w:rStyle w:val="StyleUnderline"/>
        </w:rPr>
        <w:t xml:space="preserve">and the Los Zetas, </w:t>
      </w:r>
      <w:r w:rsidRPr="00E57251">
        <w:rPr>
          <w:sz w:val="16"/>
        </w:rPr>
        <w:t>which occupies eastern Mexico</w:t>
      </w:r>
      <w:r w:rsidRPr="00E57251">
        <w:rPr>
          <w:rStyle w:val="StyleUnderline"/>
        </w:rPr>
        <w:t>. Experts say al-Qaeda once tried to establish links with Mexican drug lords</w:t>
      </w:r>
      <w:r w:rsidRPr="00E57251">
        <w:rPr>
          <w:sz w:val="16"/>
        </w:rPr>
        <w:t xml:space="preserve">, </w:t>
      </w:r>
      <w:proofErr w:type="spellStart"/>
      <w:r w:rsidRPr="00E57251">
        <w:rPr>
          <w:sz w:val="16"/>
        </w:rPr>
        <w:t>Newsmax</w:t>
      </w:r>
      <w:proofErr w:type="spellEnd"/>
      <w:r w:rsidRPr="00E57251">
        <w:rPr>
          <w:sz w:val="16"/>
        </w:rPr>
        <w:t xml:space="preserve"> reported.</w:t>
      </w:r>
      <w:r w:rsidR="00E57251" w:rsidRPr="00E57251">
        <w:rPr>
          <w:sz w:val="16"/>
        </w:rPr>
        <w:t xml:space="preserve"> </w:t>
      </w:r>
      <w:r w:rsidRPr="00E57251">
        <w:rPr>
          <w:sz w:val="16"/>
        </w:rPr>
        <w:t>"</w:t>
      </w:r>
      <w:r w:rsidRPr="00E57251">
        <w:rPr>
          <w:rStyle w:val="StyleUnderline"/>
        </w:rPr>
        <w:t>It makes logical sense for ISIS to do this,</w:t>
      </w:r>
      <w:r w:rsidRPr="00E57251">
        <w:rPr>
          <w:sz w:val="16"/>
        </w:rPr>
        <w:t>" said Powers. "But I do not think they'll be catching the intelligence agencies off guard, because this has been a persistent problem whether it was al-Qaeda or any other group."</w:t>
      </w:r>
      <w:r w:rsidR="00E57251" w:rsidRPr="00E57251">
        <w:rPr>
          <w:sz w:val="16"/>
        </w:rPr>
        <w:t xml:space="preserve"> </w:t>
      </w:r>
      <w:r w:rsidRPr="00E57251">
        <w:rPr>
          <w:rStyle w:val="StyleUnderline"/>
        </w:rPr>
        <w:t>Mexico's unstable leadership mixed with drug cartels can create a dangerous concoction that could be used by ISIS</w:t>
      </w:r>
      <w:r w:rsidRPr="00E57251">
        <w:rPr>
          <w:sz w:val="16"/>
        </w:rPr>
        <w:t>, according to experts.</w:t>
      </w:r>
      <w:r w:rsidR="00E57251" w:rsidRPr="00E57251">
        <w:rPr>
          <w:sz w:val="16"/>
        </w:rPr>
        <w:t xml:space="preserve"> </w:t>
      </w:r>
      <w:r w:rsidRPr="00E57251">
        <w:rPr>
          <w:sz w:val="16"/>
        </w:rPr>
        <w:t xml:space="preserve">"What's been going on in </w:t>
      </w:r>
      <w:r w:rsidRPr="00E57251">
        <w:rPr>
          <w:rStyle w:val="StyleUnderline"/>
        </w:rPr>
        <w:t xml:space="preserve">Mexico creates an opportunity for any </w:t>
      </w:r>
      <w:proofErr w:type="spellStart"/>
      <w:r w:rsidRPr="00E57251">
        <w:rPr>
          <w:rStyle w:val="StyleUnderline"/>
        </w:rPr>
        <w:t>organisation</w:t>
      </w:r>
      <w:proofErr w:type="spellEnd"/>
      <w:r w:rsidRPr="00E57251">
        <w:rPr>
          <w:rStyle w:val="StyleUnderline"/>
        </w:rPr>
        <w:t xml:space="preserve"> to try to take advantage of it, whether it's ISIS or Al </w:t>
      </w:r>
      <w:proofErr w:type="spellStart"/>
      <w:r w:rsidRPr="00E57251">
        <w:rPr>
          <w:rStyle w:val="StyleUnderline"/>
        </w:rPr>
        <w:t>Shabbab</w:t>
      </w:r>
      <w:proofErr w:type="spellEnd"/>
      <w:r w:rsidRPr="00E57251">
        <w:rPr>
          <w:sz w:val="16"/>
        </w:rPr>
        <w:t xml:space="preserve">," said Brandon </w:t>
      </w:r>
      <w:proofErr w:type="spellStart"/>
      <w:r w:rsidRPr="00E57251">
        <w:rPr>
          <w:sz w:val="16"/>
        </w:rPr>
        <w:t>Behlendorf</w:t>
      </w:r>
      <w:proofErr w:type="spellEnd"/>
      <w:r w:rsidRPr="00E57251">
        <w:rPr>
          <w:sz w:val="16"/>
        </w:rPr>
        <w:t>, a terrorist targeting strategist.</w:t>
      </w:r>
      <w:r w:rsidR="00E57251" w:rsidRPr="00E57251">
        <w:rPr>
          <w:sz w:val="16"/>
        </w:rPr>
        <w:t xml:space="preserve"> </w:t>
      </w:r>
      <w:r w:rsidRPr="00E57251">
        <w:rPr>
          <w:rStyle w:val="StyleUnderline"/>
        </w:rPr>
        <w:t xml:space="preserve">The jihadist group claimed </w:t>
      </w:r>
      <w:r w:rsidRPr="00E57251">
        <w:rPr>
          <w:sz w:val="16"/>
        </w:rPr>
        <w:t>earlier this month that</w:t>
      </w:r>
      <w:r w:rsidRPr="00E57251">
        <w:rPr>
          <w:rStyle w:val="StyleUnderline"/>
        </w:rPr>
        <w:t xml:space="preserve"> it plans to acquire a nuclear weapon from Pakistan and to sneak it into US territory using drug and human smuggling routes.</w:t>
      </w:r>
      <w:r w:rsidR="00E57251">
        <w:rPr>
          <w:rStyle w:val="StyleUnderline"/>
        </w:rPr>
        <w:t xml:space="preserve"> </w:t>
      </w:r>
      <w:r w:rsidRPr="00E57251">
        <w:rPr>
          <w:sz w:val="16"/>
        </w:rPr>
        <w:t xml:space="preserve">Judicial Watch reported in April that ISIS </w:t>
      </w:r>
      <w:r w:rsidRPr="00E57251">
        <w:rPr>
          <w:rStyle w:val="StyleUnderline"/>
        </w:rPr>
        <w:t>is managing a camp in northern Mexico just a few miles from El Paso, Texas, and that "coyotes" of the Juarez Cartel are helping to "move ISIS terrorists through the desert and across the border</w:t>
      </w:r>
      <w:r w:rsidRPr="00E57251">
        <w:rPr>
          <w:sz w:val="16"/>
        </w:rPr>
        <w:t xml:space="preserve"> between Santa Teresa and Sunland Park, New Mexico."</w:t>
      </w:r>
      <w:r w:rsidR="00E57251" w:rsidRPr="00E57251">
        <w:rPr>
          <w:sz w:val="16"/>
        </w:rPr>
        <w:t xml:space="preserve"> </w:t>
      </w:r>
      <w:r w:rsidRPr="00E57251">
        <w:rPr>
          <w:rStyle w:val="StyleUnderline"/>
        </w:rPr>
        <w:t xml:space="preserve">ISIS fighters are also being smuggled "through the porous border between </w:t>
      </w:r>
      <w:proofErr w:type="spellStart"/>
      <w:r w:rsidRPr="00E57251">
        <w:rPr>
          <w:rStyle w:val="StyleUnderline"/>
        </w:rPr>
        <w:t>Acala</w:t>
      </w:r>
      <w:proofErr w:type="spellEnd"/>
      <w:r w:rsidRPr="00E57251">
        <w:rPr>
          <w:rStyle w:val="StyleUnderline"/>
        </w:rPr>
        <w:t xml:space="preserve"> and Fort Hancock, Texas."</w:t>
      </w:r>
      <w:r w:rsidR="00E57251">
        <w:rPr>
          <w:rStyle w:val="StyleUnderline"/>
        </w:rPr>
        <w:t xml:space="preserve"> </w:t>
      </w:r>
      <w:r w:rsidRPr="00E57251">
        <w:rPr>
          <w:rStyle w:val="StyleUnderline"/>
        </w:rPr>
        <w:t>The locations are being eyed by ISIS</w:t>
      </w:r>
      <w:r w:rsidRPr="00E57251">
        <w:rPr>
          <w:sz w:val="16"/>
        </w:rPr>
        <w:t xml:space="preserve"> "because of their understaffed municipal and county police forces, and the relative safe-havens the areas provide for the unchecked large-scale drug smuggling that was already ongoing."</w:t>
      </w:r>
      <w:r w:rsidR="00E57251" w:rsidRPr="00E57251">
        <w:rPr>
          <w:sz w:val="16"/>
        </w:rPr>
        <w:t xml:space="preserve"> </w:t>
      </w:r>
      <w:r w:rsidRPr="00E57251">
        <w:rPr>
          <w:sz w:val="16"/>
        </w:rPr>
        <w:t>In a related development, the CIA is now reassessing the view that the ISIS is mostly a "regional threat" following the "Bloody Friday" attacks that covered three countries on different continents.</w:t>
      </w:r>
      <w:r w:rsidR="00E57251" w:rsidRPr="00E57251">
        <w:rPr>
          <w:sz w:val="16"/>
        </w:rPr>
        <w:t xml:space="preserve"> </w:t>
      </w:r>
      <w:r w:rsidRPr="00E57251">
        <w:rPr>
          <w:rStyle w:val="StyleUnderline"/>
        </w:rPr>
        <w:t>The group is transforming into a global threat because of its ability to "</w:t>
      </w:r>
      <w:proofErr w:type="spellStart"/>
      <w:r w:rsidRPr="00E57251">
        <w:rPr>
          <w:rStyle w:val="StyleUnderline"/>
        </w:rPr>
        <w:t>evangelise</w:t>
      </w:r>
      <w:proofErr w:type="spellEnd"/>
      <w:r w:rsidRPr="00E57251">
        <w:rPr>
          <w:rStyle w:val="StyleUnderline"/>
        </w:rPr>
        <w:t xml:space="preserve"> followers," </w:t>
      </w:r>
      <w:r w:rsidRPr="00E57251">
        <w:rPr>
          <w:sz w:val="16"/>
        </w:rPr>
        <w:t xml:space="preserve">said retired Army Col. Peter </w:t>
      </w:r>
      <w:proofErr w:type="spellStart"/>
      <w:r w:rsidRPr="00E57251">
        <w:rPr>
          <w:sz w:val="16"/>
        </w:rPr>
        <w:t>Mansoor</w:t>
      </w:r>
      <w:proofErr w:type="spellEnd"/>
      <w:r w:rsidRPr="00E57251">
        <w:rPr>
          <w:sz w:val="16"/>
        </w:rPr>
        <w:t>, who helped create the US military campaign against al-Qaeda.</w:t>
      </w:r>
    </w:p>
    <w:p w:rsidR="005D45BD" w:rsidRPr="00011EED" w:rsidRDefault="005D45BD" w:rsidP="005D45BD">
      <w:pPr>
        <w:rPr>
          <w:sz w:val="16"/>
        </w:rPr>
      </w:pPr>
    </w:p>
    <w:p w:rsidR="00936C20" w:rsidRDefault="00936C20" w:rsidP="00936C20">
      <w:pPr>
        <w:pStyle w:val="Heading3"/>
      </w:pPr>
      <w:r>
        <w:lastRenderedPageBreak/>
        <w:t>Impact UQ: ISIS has nukes</w:t>
      </w:r>
    </w:p>
    <w:p w:rsidR="005D45BD" w:rsidRDefault="005D45BD" w:rsidP="005D45BD">
      <w:pPr>
        <w:pStyle w:val="Heading4"/>
      </w:pPr>
      <w:r>
        <w:t>They have nukes</w:t>
      </w:r>
    </w:p>
    <w:p w:rsidR="005D45BD" w:rsidRDefault="00F34F26" w:rsidP="005D45BD">
      <w:proofErr w:type="spellStart"/>
      <w:r>
        <w:t>Eben</w:t>
      </w:r>
      <w:proofErr w:type="spellEnd"/>
      <w:r>
        <w:t xml:space="preserve"> </w:t>
      </w:r>
      <w:r w:rsidRPr="00F34F26">
        <w:rPr>
          <w:rStyle w:val="Style13ptBold"/>
        </w:rPr>
        <w:t>Blake 6/3</w:t>
      </w:r>
      <w:r>
        <w:t xml:space="preserve">, covering general affairs at </w:t>
      </w:r>
      <w:proofErr w:type="spellStart"/>
      <w:r>
        <w:t>IBTimes</w:t>
      </w:r>
      <w:proofErr w:type="spellEnd"/>
      <w:r>
        <w:t xml:space="preserve"> in New York City, previously worked at The Brown Daily Herald as the Arts and Culture Editor, June 03 2015 “Islamic State Nuclear Weapons: ISIS Claims It Can Smuggle Devices Through Nigeria, Mexico To The United States”, </w:t>
      </w:r>
      <w:hyperlink r:id="rId16" w:history="1">
        <w:r w:rsidR="005D45BD" w:rsidRPr="00AE1B12">
          <w:rPr>
            <w:rStyle w:val="Hyperlink"/>
          </w:rPr>
          <w:t>http://www.ibtimes.com/islamic-state-nuclear-weapons-isis-claims-it-can-smuggle-devices-through-nigeria-1950280</w:t>
        </w:r>
      </w:hyperlink>
      <w:r>
        <w:rPr>
          <w:rStyle w:val="Hyperlink"/>
        </w:rPr>
        <w:t>, AB)</w:t>
      </w:r>
    </w:p>
    <w:p w:rsidR="000163A3" w:rsidRPr="000163A3" w:rsidRDefault="00E66F86" w:rsidP="005D45BD">
      <w:pPr>
        <w:rPr>
          <w:sz w:val="16"/>
        </w:rPr>
      </w:pPr>
      <w:r w:rsidRPr="000163A3">
        <w:rPr>
          <w:rStyle w:val="StyleUnderline"/>
        </w:rPr>
        <w:t>The Islamic State</w:t>
      </w:r>
      <w:r w:rsidRPr="000163A3">
        <w:rPr>
          <w:sz w:val="16"/>
        </w:rPr>
        <w:t xml:space="preserve"> group claims it </w:t>
      </w:r>
      <w:r w:rsidRPr="000163A3">
        <w:rPr>
          <w:rStyle w:val="StyleUnderline"/>
        </w:rPr>
        <w:t>could purchase a nuclear device from Pakistan and transport it to the United States through drug-smuggling channels</w:t>
      </w:r>
      <w:r w:rsidRPr="000163A3">
        <w:rPr>
          <w:sz w:val="16"/>
        </w:rPr>
        <w:t xml:space="preserve">. The group, also known as ISIS and ISIL, </w:t>
      </w:r>
      <w:r w:rsidRPr="000163A3">
        <w:rPr>
          <w:rStyle w:val="StyleUnderline"/>
        </w:rPr>
        <w:t>would transfer the nuclear weapon from Pakistan to Nigeria or Mexico</w:t>
      </w:r>
      <w:r w:rsidRPr="000163A3">
        <w:rPr>
          <w:sz w:val="16"/>
        </w:rPr>
        <w:t xml:space="preserve">, where it could be brought to South America </w:t>
      </w:r>
      <w:r w:rsidRPr="000163A3">
        <w:rPr>
          <w:rStyle w:val="StyleUnderline"/>
        </w:rPr>
        <w:t>and then up to the U.S</w:t>
      </w:r>
      <w:r w:rsidRPr="000163A3">
        <w:rPr>
          <w:sz w:val="16"/>
        </w:rPr>
        <w:t xml:space="preserve">., according to an op-ed allegedly written by kidnapped British photojournalist John Cantlie and published in </w:t>
      </w:r>
      <w:proofErr w:type="spellStart"/>
      <w:r w:rsidRPr="000163A3">
        <w:rPr>
          <w:sz w:val="16"/>
        </w:rPr>
        <w:t>Dabiq</w:t>
      </w:r>
      <w:proofErr w:type="spellEnd"/>
      <w:r w:rsidRPr="000163A3">
        <w:rPr>
          <w:sz w:val="16"/>
        </w:rPr>
        <w:t>, the group's propaganda magazine.</w:t>
      </w:r>
      <w:r w:rsidR="000163A3" w:rsidRPr="000163A3">
        <w:rPr>
          <w:sz w:val="16"/>
        </w:rPr>
        <w:t xml:space="preserve"> </w:t>
      </w:r>
      <w:r w:rsidRPr="000163A3">
        <w:rPr>
          <w:sz w:val="16"/>
        </w:rPr>
        <w:t>The op-ed said that Boko Haram, the Nigerian jihadist group that announced its formal allegiance to ISIS in March, would make their efforts to transport a weapon to the U.S. much easier, reported Nigerian newspaper Premium Times. ISIS claims the Nigerian army is in a "virtual state of collapse" because of its war against Boko Haram.</w:t>
      </w:r>
      <w:r w:rsidR="000163A3" w:rsidRPr="000163A3">
        <w:rPr>
          <w:sz w:val="16"/>
        </w:rPr>
        <w:t xml:space="preserve"> </w:t>
      </w:r>
      <w:r w:rsidRPr="000163A3">
        <w:rPr>
          <w:sz w:val="16"/>
        </w:rPr>
        <w:t xml:space="preserve">While U.S. officials have dismissed the ability of the group to acquire or transport a nuclear weapon, Indian Minister of State Defense Rao </w:t>
      </w:r>
      <w:proofErr w:type="spellStart"/>
      <w:r w:rsidRPr="000163A3">
        <w:rPr>
          <w:sz w:val="16"/>
        </w:rPr>
        <w:t>Inderjit</w:t>
      </w:r>
      <w:proofErr w:type="spellEnd"/>
      <w:r w:rsidRPr="000163A3">
        <w:rPr>
          <w:sz w:val="16"/>
        </w:rPr>
        <w:t xml:space="preserve"> Singh said at the Shangri-La regional security conference in Singapore last weekend that "[w</w:t>
      </w:r>
      <w:r w:rsidRPr="000163A3">
        <w:rPr>
          <w:rStyle w:val="StyleUnderline"/>
        </w:rPr>
        <w:t>]</w:t>
      </w:r>
      <w:proofErr w:type="spellStart"/>
      <w:r w:rsidRPr="000163A3">
        <w:rPr>
          <w:rStyle w:val="StyleUnderline"/>
        </w:rPr>
        <w:t>ith</w:t>
      </w:r>
      <w:proofErr w:type="spellEnd"/>
      <w:r w:rsidRPr="000163A3">
        <w:rPr>
          <w:rStyle w:val="StyleUnderline"/>
        </w:rPr>
        <w:t xml:space="preserve"> the rise of ISIL in West Asia, one is afraid to an extent that perhaps they might get access to a nuclear arsenal from states like Pakistan</w:t>
      </w:r>
      <w:r w:rsidRPr="000163A3">
        <w:rPr>
          <w:sz w:val="16"/>
        </w:rPr>
        <w:t>," Bloomberg reported.</w:t>
      </w:r>
      <w:r w:rsidR="000163A3" w:rsidRPr="000163A3">
        <w:rPr>
          <w:sz w:val="16"/>
        </w:rPr>
        <w:t xml:space="preserve"> </w:t>
      </w:r>
      <w:r w:rsidRPr="000163A3">
        <w:rPr>
          <w:sz w:val="16"/>
        </w:rPr>
        <w:t xml:space="preserve">Cantlie describes how </w:t>
      </w:r>
      <w:r w:rsidRPr="000163A3">
        <w:rPr>
          <w:rStyle w:val="StyleUnderline"/>
        </w:rPr>
        <w:t xml:space="preserve">ISIL would </w:t>
      </w:r>
      <w:r w:rsidRPr="000163A3">
        <w:rPr>
          <w:sz w:val="16"/>
        </w:rPr>
        <w:t>hypothetically</w:t>
      </w:r>
      <w:r w:rsidRPr="000163A3">
        <w:rPr>
          <w:rStyle w:val="StyleUnderline"/>
        </w:rPr>
        <w:t xml:space="preserve"> call on supporters in Pakistan to "purchase a nuclear device through weapons dealers with links to corrupt officials in the region</w:t>
      </w:r>
      <w:r w:rsidRPr="000163A3">
        <w:rPr>
          <w:sz w:val="16"/>
        </w:rPr>
        <w:t xml:space="preserve">," after which it would be "transported overland until it makes it to Libya" when "the mujahedeen move it south to Nigeria." It would then be moved to South America in the same method that "drug shipments bound for Europe pass through West Africa," according to Premium Times. After transporting the device through the "porous borders of South America" to Mexico, </w:t>
      </w:r>
      <w:r w:rsidRPr="000163A3">
        <w:rPr>
          <w:rStyle w:val="StyleUnderline"/>
        </w:rPr>
        <w:t>it would be "just a quick hop</w:t>
      </w:r>
      <w:r w:rsidRPr="000163A3">
        <w:rPr>
          <w:sz w:val="16"/>
        </w:rPr>
        <w:t xml:space="preserve"> through a smuggling tunnel" to bring the nuclear bomb into America.  </w:t>
      </w:r>
    </w:p>
    <w:p w:rsidR="00936C20" w:rsidRDefault="00936C20" w:rsidP="00936C20">
      <w:pPr>
        <w:pStyle w:val="Heading3"/>
      </w:pPr>
      <w:r>
        <w:lastRenderedPageBreak/>
        <w:t>Impact Module: Grid</w:t>
      </w:r>
    </w:p>
    <w:p w:rsidR="005D45BD" w:rsidRDefault="005D45BD" w:rsidP="005D45BD">
      <w:pPr>
        <w:pStyle w:val="Heading4"/>
      </w:pPr>
      <w:r>
        <w:t>They’d attack the grid</w:t>
      </w:r>
      <w:r w:rsidR="0095757C">
        <w:t xml:space="preserve"> from the border – best statistics, this card is great</w:t>
      </w:r>
    </w:p>
    <w:p w:rsidR="0095757C" w:rsidRDefault="0095757C" w:rsidP="0095757C">
      <w:r>
        <w:t>-9/55,000 is enough for a long-term wipeout</w:t>
      </w:r>
    </w:p>
    <w:p w:rsidR="0095757C" w:rsidRDefault="0095757C" w:rsidP="0095757C">
      <w:r>
        <w:t>-blackout is widespread</w:t>
      </w:r>
    </w:p>
    <w:p w:rsidR="0095757C" w:rsidRDefault="0095757C" w:rsidP="0095757C">
      <w:r>
        <w:t>-causes 90% deaths in the US</w:t>
      </w:r>
    </w:p>
    <w:p w:rsidR="0095757C" w:rsidRDefault="0095757C" w:rsidP="0095757C">
      <w:r>
        <w:t>-could happen tomorrow</w:t>
      </w:r>
    </w:p>
    <w:p w:rsidR="0095757C" w:rsidRPr="0095757C" w:rsidRDefault="0095757C" w:rsidP="0095757C">
      <w:r>
        <w:t>-has connection with cartels and other groups to get in</w:t>
      </w:r>
    </w:p>
    <w:p w:rsidR="005D45BD" w:rsidRDefault="00F34F26" w:rsidP="005D45BD">
      <w:r>
        <w:t xml:space="preserve">Aaron </w:t>
      </w:r>
      <w:r w:rsidRPr="00F34F26">
        <w:rPr>
          <w:rStyle w:val="Style13ptBold"/>
        </w:rPr>
        <w:t>Klein 4/19</w:t>
      </w:r>
      <w:r>
        <w:t xml:space="preserve">, weekend radio talk show host, author, and staffer for </w:t>
      </w:r>
      <w:proofErr w:type="spellStart"/>
      <w:r>
        <w:t>WorldNetDaily</w:t>
      </w:r>
      <w:proofErr w:type="spellEnd"/>
      <w:r>
        <w:t xml:space="preserve">, and columnist for The Jewish Press and Jerusalem Post, “INSIDE THE ISIS-U.S. BORDER SCARE”, 04/19/2015, </w:t>
      </w:r>
      <w:hyperlink r:id="rId17" w:history="1">
        <w:r w:rsidR="00770767" w:rsidRPr="009F1224">
          <w:rPr>
            <w:rStyle w:val="Hyperlink"/>
          </w:rPr>
          <w:t>http://www.wnd.com/2015/04/the-deadly-truth-isis-and-mexican-drug-gangs/</w:t>
        </w:r>
      </w:hyperlink>
      <w:r w:rsidR="00770767">
        <w:t>, AB)</w:t>
      </w:r>
    </w:p>
    <w:p w:rsidR="005D45BD" w:rsidRPr="0095757C" w:rsidRDefault="005D45BD" w:rsidP="005D45BD">
      <w:pPr>
        <w:rPr>
          <w:sz w:val="16"/>
        </w:rPr>
      </w:pPr>
      <w:r w:rsidRPr="0095757C">
        <w:rPr>
          <w:rStyle w:val="StyleUnderline"/>
        </w:rPr>
        <w:t>ISIS terrorists pose an “imminent” threat to the U.S. electric grid with the capacity to coordinate a devastating assault on our nation’s infrastructure,</w:t>
      </w:r>
      <w:r w:rsidRPr="0095757C">
        <w:rPr>
          <w:sz w:val="16"/>
        </w:rPr>
        <w:t xml:space="preserve"> </w:t>
      </w:r>
      <w:r w:rsidRPr="0095757C">
        <w:rPr>
          <w:rStyle w:val="StyleUnderline"/>
        </w:rPr>
        <w:t>warned a leading homeland security and terrorism expert</w:t>
      </w:r>
      <w:r w:rsidRPr="0095757C">
        <w:rPr>
          <w:sz w:val="16"/>
        </w:rPr>
        <w:t xml:space="preserve"> in a radio interview Sunday.</w:t>
      </w:r>
      <w:r w:rsidR="0095757C" w:rsidRPr="0095757C">
        <w:rPr>
          <w:sz w:val="16"/>
        </w:rPr>
        <w:t xml:space="preserve"> </w:t>
      </w:r>
      <w:r w:rsidRPr="0095757C">
        <w:rPr>
          <w:sz w:val="16"/>
        </w:rPr>
        <w:t>Dr. Peter Pry, a</w:t>
      </w:r>
      <w:r w:rsidRPr="0095757C">
        <w:rPr>
          <w:rStyle w:val="StyleUnderline"/>
        </w:rPr>
        <w:t xml:space="preserve"> former CIA officer</w:t>
      </w:r>
      <w:r w:rsidRPr="0095757C">
        <w:rPr>
          <w:sz w:val="16"/>
        </w:rPr>
        <w:t>, is executive director of the Task Force on National and Homeland Security and director of the U.S. Nuclear Strategy Forum, both congressional advisory boards. He also served on the Congressional EMP Commission, the Congressional Strategic Posture Commission, and the House Armed Services Committee.</w:t>
      </w:r>
      <w:r w:rsidR="0095757C" w:rsidRPr="0095757C">
        <w:rPr>
          <w:sz w:val="16"/>
        </w:rPr>
        <w:t xml:space="preserve"> </w:t>
      </w:r>
      <w:r w:rsidRPr="0095757C">
        <w:rPr>
          <w:sz w:val="16"/>
        </w:rPr>
        <w:t>“</w:t>
      </w:r>
      <w:r w:rsidRPr="0095757C">
        <w:rPr>
          <w:rStyle w:val="StyleUnderline"/>
        </w:rPr>
        <w:t>There is an imminent threat from ISIS to the national electric grid and not just to a single U.S. city,”</w:t>
      </w:r>
      <w:r w:rsidRPr="0095757C">
        <w:rPr>
          <w:sz w:val="16"/>
        </w:rPr>
        <w:t xml:space="preserve"> said Pry.</w:t>
      </w:r>
      <w:r w:rsidR="0095757C" w:rsidRPr="0095757C">
        <w:rPr>
          <w:sz w:val="16"/>
        </w:rPr>
        <w:t xml:space="preserve"> </w:t>
      </w:r>
      <w:r w:rsidRPr="0095757C">
        <w:rPr>
          <w:sz w:val="16"/>
        </w:rPr>
        <w:t xml:space="preserve">Pry was speaking on “Aaron Klein Investigative Radio” on New York’s AM 970 </w:t>
      </w:r>
      <w:proofErr w:type="gramStart"/>
      <w:r w:rsidRPr="0095757C">
        <w:rPr>
          <w:sz w:val="16"/>
        </w:rPr>
        <w:t>The</w:t>
      </w:r>
      <w:proofErr w:type="gramEnd"/>
      <w:r w:rsidRPr="0095757C">
        <w:rPr>
          <w:sz w:val="16"/>
        </w:rPr>
        <w:t xml:space="preserve"> Answer.</w:t>
      </w:r>
      <w:r w:rsidR="0095757C" w:rsidRPr="0095757C">
        <w:rPr>
          <w:sz w:val="16"/>
        </w:rPr>
        <w:t xml:space="preserve"> </w:t>
      </w:r>
      <w:r w:rsidRPr="0095757C">
        <w:rPr>
          <w:sz w:val="16"/>
        </w:rPr>
        <w:t xml:space="preserve">Outlining the threat, Pry recalled a leaked U.S. Federal Energy Regulatory Commission report divulged this past March that </w:t>
      </w:r>
      <w:r w:rsidRPr="0095757C">
        <w:rPr>
          <w:rStyle w:val="StyleUnderline"/>
        </w:rPr>
        <w:t>coordinated terrorist attacks on just nine of the nation’s 55,000 electrical power substations could provoke coast-to-coast blackouts for up to 18 months.</w:t>
      </w:r>
      <w:r w:rsidR="0095757C">
        <w:rPr>
          <w:rStyle w:val="StyleUnderline"/>
        </w:rPr>
        <w:t xml:space="preserve"> </w:t>
      </w:r>
      <w:r w:rsidRPr="0095757C">
        <w:rPr>
          <w:rStyle w:val="StyleUnderline"/>
        </w:rPr>
        <w:t xml:space="preserve">Such an attack would mirror the devastating impact of an electromagnetic pulse </w:t>
      </w:r>
      <w:r w:rsidRPr="0095757C">
        <w:rPr>
          <w:sz w:val="16"/>
        </w:rPr>
        <w:t xml:space="preserve">(EMP) attack </w:t>
      </w:r>
      <w:r w:rsidRPr="0095757C">
        <w:rPr>
          <w:rStyle w:val="StyleUnderline"/>
        </w:rPr>
        <w:t>without the need for any nuclear device or delivery system.</w:t>
      </w:r>
      <w:r w:rsidR="0095757C">
        <w:rPr>
          <w:rStyle w:val="StyleUnderline"/>
        </w:rPr>
        <w:t xml:space="preserve"> </w:t>
      </w:r>
      <w:r w:rsidRPr="0095757C">
        <w:rPr>
          <w:rStyle w:val="StyleUnderline"/>
        </w:rPr>
        <w:t>The chances of a major electrical outage across America are now surging</w:t>
      </w:r>
      <w:r w:rsidRPr="0095757C">
        <w:rPr>
          <w:sz w:val="16"/>
        </w:rPr>
        <w:t>. Get your autographed copy of “A Nation Forsaken” which probes this crucial issue.</w:t>
      </w:r>
      <w:r w:rsidR="0095757C" w:rsidRPr="0095757C">
        <w:rPr>
          <w:sz w:val="16"/>
        </w:rPr>
        <w:t xml:space="preserve"> </w:t>
      </w:r>
      <w:r w:rsidRPr="0095757C">
        <w:rPr>
          <w:sz w:val="16"/>
        </w:rPr>
        <w:t xml:space="preserve">The congressional EMP Commission previously estimated that within 12 months of a nationwide blackout, </w:t>
      </w:r>
      <w:r w:rsidRPr="0095757C">
        <w:rPr>
          <w:rStyle w:val="StyleUnderline"/>
        </w:rPr>
        <w:t>upwards of 90 percent of the U.S. population could possibly die from disease, lack of food and resources and larger societal breakdown.</w:t>
      </w:r>
      <w:r w:rsidR="0095757C">
        <w:rPr>
          <w:rStyle w:val="StyleUnderline"/>
        </w:rPr>
        <w:t xml:space="preserve"> </w:t>
      </w:r>
      <w:r w:rsidRPr="0095757C">
        <w:rPr>
          <w:sz w:val="16"/>
        </w:rPr>
        <w:t xml:space="preserve">Speaking to Klein’s audience, Pry pointed specifically to </w:t>
      </w:r>
      <w:r w:rsidRPr="0095757C">
        <w:rPr>
          <w:rStyle w:val="StyleUnderline"/>
        </w:rPr>
        <w:t>the possibility of ISIS immediately hiring Mexican extremists</w:t>
      </w:r>
      <w:r w:rsidRPr="0095757C">
        <w:rPr>
          <w:sz w:val="16"/>
        </w:rPr>
        <w:t xml:space="preserve"> </w:t>
      </w:r>
      <w:r w:rsidRPr="0095757C">
        <w:rPr>
          <w:rStyle w:val="StyleUnderline"/>
        </w:rPr>
        <w:t>such as the Knights Templar drug cartel</w:t>
      </w:r>
      <w:r w:rsidRPr="0095757C">
        <w:rPr>
          <w:sz w:val="16"/>
        </w:rPr>
        <w:t>, which last year successfully utilized guns and Molotov cocktails to attack numerous Mexican power stations, leaving 11 towns without electricity.</w:t>
      </w:r>
      <w:r w:rsidR="0095757C" w:rsidRPr="0095757C">
        <w:rPr>
          <w:sz w:val="16"/>
        </w:rPr>
        <w:t xml:space="preserve"> </w:t>
      </w:r>
      <w:r w:rsidRPr="0095757C">
        <w:rPr>
          <w:sz w:val="16"/>
        </w:rPr>
        <w:t>“</w:t>
      </w:r>
      <w:r w:rsidRPr="0095757C">
        <w:rPr>
          <w:rStyle w:val="StyleUnderline"/>
        </w:rPr>
        <w:t>Now those guys are just across our southern border</w:t>
      </w:r>
      <w:r w:rsidRPr="0095757C">
        <w:rPr>
          <w:sz w:val="16"/>
        </w:rPr>
        <w:t>,” stated Pry.</w:t>
      </w:r>
      <w:r w:rsidR="0095757C" w:rsidRPr="0095757C">
        <w:rPr>
          <w:sz w:val="16"/>
        </w:rPr>
        <w:t xml:space="preserve"> </w:t>
      </w:r>
      <w:r w:rsidRPr="0095757C">
        <w:rPr>
          <w:sz w:val="16"/>
        </w:rPr>
        <w:t xml:space="preserve">Pry continued: “That means that ISIS doesn’t have to actually come to the United States on those U.S. passports. You know, Obama is always talking about how he’s got a phone. Well, </w:t>
      </w:r>
      <w:r w:rsidRPr="0095757C">
        <w:rPr>
          <w:rStyle w:val="StyleUnderline"/>
        </w:rPr>
        <w:t>ISIS has got a telephone, too. All they’ve got to do is contact the Knights Templar, wire these guys $10 million, I mean they’ll do anything for money.</w:t>
      </w:r>
      <w:r w:rsidRPr="0095757C">
        <w:rPr>
          <w:sz w:val="16"/>
        </w:rPr>
        <w:t xml:space="preserve"> And say, ‘Hey, go across that open U.S. border and take out the electric grid in Arizona, or New Mexico, or Minnesota or New York. Or the entire nation.’”</w:t>
      </w:r>
      <w:r w:rsidR="0095757C" w:rsidRPr="0095757C">
        <w:rPr>
          <w:sz w:val="16"/>
        </w:rPr>
        <w:t xml:space="preserve"> </w:t>
      </w:r>
      <w:r w:rsidRPr="0095757C">
        <w:rPr>
          <w:sz w:val="16"/>
        </w:rPr>
        <w:t xml:space="preserve">Pry surmised </w:t>
      </w:r>
      <w:r w:rsidRPr="0095757C">
        <w:rPr>
          <w:rStyle w:val="StyleUnderline"/>
        </w:rPr>
        <w:t>such an attack on the U.S. power grid “wouldn’t be difficult for them</w:t>
      </w:r>
      <w:r w:rsidRPr="0095757C">
        <w:rPr>
          <w:sz w:val="16"/>
        </w:rPr>
        <w:t>.”</w:t>
      </w:r>
      <w:r w:rsidR="0095757C" w:rsidRPr="0095757C">
        <w:rPr>
          <w:sz w:val="16"/>
        </w:rPr>
        <w:t xml:space="preserve"> </w:t>
      </w:r>
      <w:r w:rsidRPr="0095757C">
        <w:rPr>
          <w:sz w:val="16"/>
        </w:rPr>
        <w:t>“There are … open-source computer models where you can figure out which are those nine critical transformer substations where if attacked would take down the whole national power grid,” he said.</w:t>
      </w:r>
      <w:r w:rsidR="0095757C" w:rsidRPr="0095757C">
        <w:rPr>
          <w:sz w:val="16"/>
        </w:rPr>
        <w:t xml:space="preserve"> </w:t>
      </w:r>
      <w:r w:rsidRPr="0095757C">
        <w:rPr>
          <w:sz w:val="16"/>
        </w:rPr>
        <w:t>“So something like that could be arranged</w:t>
      </w:r>
      <w:r w:rsidRPr="0095757C">
        <w:rPr>
          <w:rStyle w:val="StyleUnderline"/>
        </w:rPr>
        <w:t>. It could happen tomorrow</w:t>
      </w:r>
      <w:r w:rsidRPr="0095757C">
        <w:rPr>
          <w:sz w:val="16"/>
        </w:rPr>
        <w:t>. It could happen next week.”</w:t>
      </w:r>
      <w:r w:rsidR="0095757C" w:rsidRPr="0095757C">
        <w:rPr>
          <w:sz w:val="16"/>
        </w:rPr>
        <w:t xml:space="preserve"> </w:t>
      </w:r>
      <w:r w:rsidRPr="0095757C">
        <w:rPr>
          <w:sz w:val="16"/>
        </w:rPr>
        <w:t>Pry pointed out ISIS allies in al-Qaida last June attacked power lines in Yemen that left the entire nation without power for a day.</w:t>
      </w:r>
      <w:r w:rsidR="0095757C" w:rsidRPr="0095757C">
        <w:rPr>
          <w:sz w:val="16"/>
        </w:rPr>
        <w:t xml:space="preserve"> </w:t>
      </w:r>
      <w:r w:rsidRPr="0095757C">
        <w:rPr>
          <w:sz w:val="16"/>
        </w:rPr>
        <w:t>He took issue with a statement last week from former deputy director of the CIA Mike Morell who said it would take ISIS two to three years to develop the capacity to carry out a 9/11-style attack.</w:t>
      </w:r>
      <w:r w:rsidR="0095757C" w:rsidRPr="0095757C">
        <w:rPr>
          <w:sz w:val="16"/>
        </w:rPr>
        <w:t xml:space="preserve"> </w:t>
      </w:r>
      <w:r w:rsidRPr="0095757C">
        <w:rPr>
          <w:sz w:val="16"/>
        </w:rPr>
        <w:t>Morell stated that “over the long term – two and a half, three years – we need to worry about a 9/11-style attack by ISIS.”</w:t>
      </w:r>
      <w:r w:rsidR="0095757C" w:rsidRPr="0095757C">
        <w:rPr>
          <w:sz w:val="16"/>
        </w:rPr>
        <w:t xml:space="preserve"> </w:t>
      </w:r>
      <w:r w:rsidRPr="0095757C">
        <w:rPr>
          <w:sz w:val="16"/>
        </w:rPr>
        <w:t xml:space="preserve">Countered Pry: “I don’t think that’s true at all. You know, because </w:t>
      </w:r>
      <w:r w:rsidRPr="0095757C">
        <w:rPr>
          <w:rStyle w:val="StyleUnderline"/>
        </w:rPr>
        <w:t>they can hire these criminal gangs that are south of our porous border</w:t>
      </w:r>
      <w:r w:rsidRPr="0095757C">
        <w:rPr>
          <w:sz w:val="16"/>
        </w:rPr>
        <w:t>. Or criminal gangs that are already present here.”</w:t>
      </w:r>
      <w:r w:rsidR="0095757C" w:rsidRPr="0095757C">
        <w:rPr>
          <w:sz w:val="16"/>
        </w:rPr>
        <w:t xml:space="preserve"> </w:t>
      </w:r>
      <w:r w:rsidRPr="0095757C">
        <w:rPr>
          <w:sz w:val="16"/>
        </w:rPr>
        <w:t>“</w:t>
      </w:r>
      <w:r w:rsidRPr="0095757C">
        <w:rPr>
          <w:rStyle w:val="StyleUnderline"/>
        </w:rPr>
        <w:t>We</w:t>
      </w:r>
      <w:r w:rsidRPr="0095757C">
        <w:rPr>
          <w:sz w:val="16"/>
        </w:rPr>
        <w:t xml:space="preserve"> also </w:t>
      </w:r>
      <w:r w:rsidRPr="0095757C">
        <w:rPr>
          <w:rStyle w:val="StyleUnderline"/>
        </w:rPr>
        <w:t>have</w:t>
      </w:r>
      <w:r w:rsidRPr="0095757C">
        <w:rPr>
          <w:sz w:val="16"/>
        </w:rPr>
        <w:t xml:space="preserve"> Muslim </w:t>
      </w:r>
      <w:r w:rsidRPr="0095757C">
        <w:rPr>
          <w:rStyle w:val="StyleUnderline"/>
        </w:rPr>
        <w:t>terror cells already in this country that would be willing to do anything for money and it’s very easy to attack the electrical grid</w:t>
      </w:r>
      <w:r w:rsidRPr="0095757C">
        <w:rPr>
          <w:sz w:val="16"/>
        </w:rPr>
        <w:t>,” he added.</w:t>
      </w:r>
      <w:r w:rsidR="0095757C" w:rsidRPr="0095757C">
        <w:rPr>
          <w:sz w:val="16"/>
        </w:rPr>
        <w:t xml:space="preserve"> </w:t>
      </w:r>
      <w:r w:rsidRPr="0095757C">
        <w:rPr>
          <w:sz w:val="16"/>
        </w:rPr>
        <w:t xml:space="preserve">Pry also warned of rogue nations such as </w:t>
      </w:r>
      <w:r w:rsidRPr="0095757C">
        <w:rPr>
          <w:rStyle w:val="StyleUnderline"/>
        </w:rPr>
        <w:t>Iran and North Korea passing ISIS a nuclear device</w:t>
      </w:r>
      <w:r w:rsidRPr="0095757C">
        <w:rPr>
          <w:sz w:val="16"/>
        </w:rPr>
        <w:t xml:space="preserve"> and delivery system, such as a SCUD missile, to launch an actual EMP attack.</w:t>
      </w:r>
    </w:p>
    <w:p w:rsidR="0095757C" w:rsidRPr="00C52866" w:rsidRDefault="0095757C" w:rsidP="0095757C">
      <w:pPr>
        <w:pStyle w:val="Heading4"/>
      </w:pPr>
      <w:r>
        <w:lastRenderedPageBreak/>
        <w:t>A long-term loss of electrical power would</w:t>
      </w:r>
      <w:r w:rsidRPr="00C52866">
        <w:t xml:space="preserve"> cause nuclear reactor meltdowns—guarantees extinction</w:t>
      </w:r>
    </w:p>
    <w:p w:rsidR="0095757C" w:rsidRPr="00C52866" w:rsidRDefault="0095757C" w:rsidP="0095757C">
      <w:pPr>
        <w:rPr>
          <w:rStyle w:val="Style13ptBold"/>
        </w:rPr>
      </w:pPr>
      <w:r w:rsidRPr="00C52866">
        <w:rPr>
          <w:rStyle w:val="Style13ptBold"/>
        </w:rPr>
        <w:t xml:space="preserve">Hodges 14 </w:t>
      </w:r>
    </w:p>
    <w:p w:rsidR="0095757C" w:rsidRPr="00C52866" w:rsidRDefault="0095757C" w:rsidP="0095757C">
      <w:r w:rsidRPr="00C52866">
        <w:t xml:space="preserve">Dave, an established award winning psychology, statistics and research professor as he teaches college and university classes at both the undergraduate and graduate level, an established author as his articles are published on many major websites, citing Judy </w:t>
      </w:r>
      <w:proofErr w:type="spellStart"/>
      <w:r w:rsidRPr="00C52866">
        <w:t>Haar</w:t>
      </w:r>
      <w:proofErr w:type="spellEnd"/>
      <w:r w:rsidRPr="00C52866">
        <w:t>, a recognized expert in nuclear plant failure analyses, "Nuclear Power Plants Will Become America's Extinction Level Event", April 18 2014, www.thelibertybeacon.com/2014/04/18/nuclear-power-plants-will-become-americas-extinction-level-event/</w:t>
      </w:r>
    </w:p>
    <w:p w:rsidR="0095757C" w:rsidRPr="00C52866" w:rsidRDefault="0095757C" w:rsidP="0095757C">
      <w:pPr>
        <w:rPr>
          <w:sz w:val="16"/>
        </w:rPr>
      </w:pPr>
      <w:r w:rsidRPr="00C52866">
        <w:rPr>
          <w:rStyle w:val="StyleUnderline"/>
        </w:rPr>
        <w:t>Fukushima is often spoken of by many, as a possible extinction level event because of the radiation threat</w:t>
      </w:r>
      <w:r w:rsidRPr="00C52866">
        <w:rPr>
          <w:sz w:val="16"/>
        </w:rPr>
        <w:t xml:space="preserve">. Fukushima continues to wreak havoc upon the world and in the United States as we are being bathed in deadly radiation from this event. </w:t>
      </w:r>
      <w:r w:rsidRPr="00C52866">
        <w:rPr>
          <w:rStyle w:val="StyleUnderline"/>
          <w:highlight w:val="cyan"/>
        </w:rPr>
        <w:t>Because of Fukushima, fish are becoming inedible</w:t>
      </w:r>
      <w:r w:rsidRPr="00C52866">
        <w:rPr>
          <w:rStyle w:val="StyleUnderline"/>
        </w:rPr>
        <w:t xml:space="preserve"> and the ocean currents as well as the prevailing ocean winds are carrying deadly radiation. Undoubtedly</w:t>
      </w:r>
      <w:r w:rsidRPr="00C52866">
        <w:rPr>
          <w:sz w:val="16"/>
        </w:rPr>
        <w:t xml:space="preserve">, by this time, </w:t>
      </w:r>
      <w:r w:rsidRPr="00C52866">
        <w:rPr>
          <w:rStyle w:val="StyleUnderline"/>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C52866">
        <w:rPr>
          <w:sz w:val="16"/>
        </w:rPr>
        <w:t xml:space="preserve">. However, </w:t>
      </w:r>
      <w:r w:rsidRPr="00C52866">
        <w:rPr>
          <w:rStyle w:val="StyleUnderline"/>
        </w:rPr>
        <w:t>this article</w:t>
      </w:r>
      <w:r w:rsidRPr="00C52866">
        <w:rPr>
          <w:sz w:val="16"/>
        </w:rPr>
        <w:t xml:space="preserve"> is not about the devastation at Fukushima, instead, this article </w:t>
      </w:r>
      <w:r w:rsidRPr="00C52866">
        <w:rPr>
          <w:rStyle w:val="StyleUnderline"/>
        </w:rPr>
        <w:t xml:space="preserve">focuses on the fact that </w:t>
      </w:r>
      <w:r w:rsidRPr="00587371">
        <w:rPr>
          <w:rStyle w:val="Emphasis"/>
          <w:highlight w:val="cyan"/>
        </w:rPr>
        <w:t>North America could have</w:t>
      </w:r>
      <w:r w:rsidRPr="00C52866">
        <w:rPr>
          <w:rStyle w:val="StyleUnderline"/>
        </w:rPr>
        <w:t xml:space="preserve"> a total of </w:t>
      </w:r>
      <w:r w:rsidRPr="00587371">
        <w:rPr>
          <w:rStyle w:val="Emphasis"/>
          <w:highlight w:val="cyan"/>
        </w:rPr>
        <w:t>124 Fukushima events</w:t>
      </w:r>
      <w:r w:rsidRPr="00C52866">
        <w:rPr>
          <w:rStyle w:val="StyleUnderline"/>
        </w:rPr>
        <w:t xml:space="preserve"> if the necessary conditions were present</w:t>
      </w:r>
      <w:r w:rsidRPr="00C52866">
        <w:rPr>
          <w:sz w:val="16"/>
        </w:rPr>
        <w:t xml:space="preserve">. A Festering Problem </w:t>
      </w:r>
      <w:r w:rsidRPr="00C52866">
        <w:rPr>
          <w:rStyle w:val="StyleUnderline"/>
        </w:rPr>
        <w:t xml:space="preserve">Long before Fukushima, American regulators knew that a </w:t>
      </w:r>
      <w:r w:rsidRPr="00C52866">
        <w:rPr>
          <w:rStyle w:val="StyleUnderline"/>
          <w:highlight w:val="cyan"/>
        </w:rPr>
        <w:t>power failure</w:t>
      </w:r>
      <w:r w:rsidRPr="00C52866">
        <w:rPr>
          <w:rStyle w:val="StyleUnderline"/>
        </w:rPr>
        <w:t xml:space="preserve"> lasting for days </w:t>
      </w:r>
      <w:r w:rsidRPr="00C52866">
        <w:rPr>
          <w:rStyle w:val="StyleUnderline"/>
          <w:highlight w:val="cyan"/>
        </w:rPr>
        <w:t>involving the power grid connected to a nuclear plant</w:t>
      </w:r>
      <w:r w:rsidRPr="00C52866">
        <w:rPr>
          <w:rStyle w:val="StyleUnderline"/>
        </w:rPr>
        <w:t>,</w:t>
      </w:r>
      <w:r w:rsidRPr="00C52866">
        <w:rPr>
          <w:sz w:val="16"/>
        </w:rPr>
        <w:t xml:space="preserve"> regardless of the cause, </w:t>
      </w:r>
      <w:r w:rsidRPr="00C52866">
        <w:rPr>
          <w:rStyle w:val="StyleUnderline"/>
          <w:highlight w:val="cyan"/>
        </w:rPr>
        <w:t>would</w:t>
      </w:r>
      <w:r w:rsidRPr="00C52866">
        <w:rPr>
          <w:rStyle w:val="StyleUnderline"/>
        </w:rPr>
        <w:t xml:space="preserve"> most likely </w:t>
      </w:r>
      <w:r w:rsidRPr="00C52866">
        <w:rPr>
          <w:rStyle w:val="StyleUnderline"/>
          <w:highlight w:val="cyan"/>
        </w:rPr>
        <w:t>lead to a dangerous radioactive leak</w:t>
      </w:r>
      <w:r w:rsidRPr="00C52866">
        <w:rPr>
          <w:rStyle w:val="StyleUnderline"/>
        </w:rPr>
        <w:t xml:space="preserve"> in at least several nuclear power plants. </w:t>
      </w:r>
      <w:r w:rsidRPr="00587371">
        <w:rPr>
          <w:rStyle w:val="Emphasis"/>
          <w:highlight w:val="cyan"/>
        </w:rPr>
        <w:t>A complete loss of electrical power poses a major problem for nuclear power plants</w:t>
      </w:r>
      <w:r w:rsidRPr="00C52866">
        <w:rPr>
          <w:rStyle w:val="StyleUnderline"/>
        </w:rPr>
        <w:t xml:space="preserve"> because the reactor core must be kept cool as well as the back-up cooling systems, all of which require massive amounts of power to work. </w:t>
      </w:r>
      <w:r w:rsidRPr="00C52866">
        <w:rPr>
          <w:sz w:val="16"/>
        </w:rPr>
        <w:t xml:space="preserve">Heretofore, </w:t>
      </w:r>
      <w:r w:rsidRPr="00C52866">
        <w:rPr>
          <w:rStyle w:val="StyleUnderline"/>
        </w:rPr>
        <w:t xml:space="preserve">all the NERC drills which test the readiness of a nuclear power plant are predicated on the notion that a blackout will only last 24 hours or less. </w:t>
      </w:r>
      <w:r w:rsidRPr="00C52866">
        <w:rPr>
          <w:sz w:val="16"/>
        </w:rPr>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C52866">
        <w:rPr>
          <w:rStyle w:val="StyleUnderline"/>
        </w:rPr>
        <w:t xml:space="preserve">The problem is entirely fixable and NERC and the US government are leaving the American people and its infrastructure totally unprotected from a total meltdown of nuclear power plants as a result of a prolonged power failure. </w:t>
      </w:r>
      <w:r w:rsidRPr="00C52866">
        <w:rPr>
          <w:sz w:val="16"/>
        </w:rPr>
        <w:t xml:space="preserve">Critical Analyses </w:t>
      </w:r>
      <w:r w:rsidRPr="00C52866">
        <w:rPr>
          <w:rStyle w:val="StyleUnderline"/>
        </w:rPr>
        <w:t xml:space="preserve">According to Judy </w:t>
      </w:r>
      <w:proofErr w:type="spellStart"/>
      <w:r w:rsidRPr="00C52866">
        <w:rPr>
          <w:rStyle w:val="StyleUnderline"/>
        </w:rPr>
        <w:t>Haar</w:t>
      </w:r>
      <w:proofErr w:type="spellEnd"/>
      <w:r w:rsidRPr="00C52866">
        <w:rPr>
          <w:rStyle w:val="StyleUnderline"/>
        </w:rPr>
        <w:t>, a recognized expert in nuclear plant failure analyses, when a nuclear power plant loses access to off-grid electricity, the event is referred to as a “station blackout”.</w:t>
      </w:r>
      <w:r w:rsidRPr="00C52866">
        <w:rPr>
          <w:sz w:val="16"/>
        </w:rPr>
        <w:t xml:space="preserve"> </w:t>
      </w:r>
      <w:proofErr w:type="spellStart"/>
      <w:r w:rsidRPr="00C52866">
        <w:rPr>
          <w:sz w:val="16"/>
        </w:rPr>
        <w:t>Haar</w:t>
      </w:r>
      <w:proofErr w:type="spellEnd"/>
      <w:r w:rsidRPr="00C52866">
        <w:rPr>
          <w:sz w:val="16"/>
        </w:rPr>
        <w:t xml:space="preserve"> states that all 104 US nuclear power plants are built to withstand electrical outages without experiencing any core damage, through the activation of an automatic </w:t>
      </w:r>
      <w:proofErr w:type="spellStart"/>
      <w:r w:rsidRPr="00C52866">
        <w:rPr>
          <w:sz w:val="16"/>
        </w:rPr>
        <w:t>start up</w:t>
      </w:r>
      <w:proofErr w:type="spellEnd"/>
      <w:r w:rsidRPr="00C52866">
        <w:rPr>
          <w:sz w:val="16"/>
        </w:rPr>
        <w:t xml:space="preserve"> of emergency generators powered by diesel. Further, </w:t>
      </w:r>
      <w:r w:rsidRPr="00C52866">
        <w:rPr>
          <w:rStyle w:val="StyleUnderline"/>
        </w:rPr>
        <w:t xml:space="preserve">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w:t>
      </w:r>
      <w:r w:rsidRPr="00C52866">
        <w:rPr>
          <w:rStyle w:val="StyleUnderline"/>
          <w:highlight w:val="cyan"/>
        </w:rPr>
        <w:t>should the pumps stop because</w:t>
      </w:r>
      <w:r w:rsidRPr="00C52866">
        <w:rPr>
          <w:rStyle w:val="StyleUnderline"/>
        </w:rPr>
        <w:t xml:space="preserve"> either the </w:t>
      </w:r>
      <w:r w:rsidRPr="00C52866">
        <w:rPr>
          <w:rStyle w:val="StyleUnderline"/>
          <w:highlight w:val="cyan"/>
        </w:rPr>
        <w:t>generators fail or</w:t>
      </w:r>
      <w:r w:rsidRPr="00C52866">
        <w:rPr>
          <w:rStyle w:val="StyleUnderline"/>
        </w:rPr>
        <w:t xml:space="preserve"> diesel </w:t>
      </w:r>
      <w:r w:rsidRPr="00C52866">
        <w:rPr>
          <w:rStyle w:val="StyleUnderline"/>
          <w:highlight w:val="cyan"/>
        </w:rPr>
        <w:t xml:space="preserve">fuel is not available, </w:t>
      </w:r>
      <w:r w:rsidRPr="00C52866">
        <w:rPr>
          <w:rStyle w:val="StyleUnderline"/>
        </w:rPr>
        <w:t xml:space="preserve">the </w:t>
      </w:r>
      <w:r w:rsidRPr="00C52866">
        <w:rPr>
          <w:rStyle w:val="StyleUnderline"/>
          <w:highlight w:val="cyan"/>
        </w:rPr>
        <w:t xml:space="preserve">fuel rods are </w:t>
      </w:r>
      <w:r w:rsidRPr="00C52866">
        <w:rPr>
          <w:rStyle w:val="StyleUnderline"/>
        </w:rPr>
        <w:t xml:space="preserve">subsequently </w:t>
      </w:r>
      <w:r w:rsidRPr="00C52866">
        <w:rPr>
          <w:rStyle w:val="StyleUnderline"/>
          <w:highlight w:val="cyan"/>
        </w:rPr>
        <w:t xml:space="preserve">uncovered and a Fukushima type </w:t>
      </w:r>
      <w:r w:rsidRPr="00C52866">
        <w:rPr>
          <w:rStyle w:val="StyleUnderline"/>
        </w:rPr>
        <w:t xml:space="preserve">of core </w:t>
      </w:r>
      <w:r w:rsidRPr="00C52866">
        <w:rPr>
          <w:rStyle w:val="StyleUnderline"/>
          <w:highlight w:val="cyan"/>
        </w:rPr>
        <w:t>meltdown commences immediately</w:t>
      </w:r>
      <w:r w:rsidRPr="00C52866">
        <w:rPr>
          <w:sz w:val="16"/>
        </w:rPr>
        <w:t xml:space="preserve">. At this point, I took Judy </w:t>
      </w:r>
      <w:proofErr w:type="spellStart"/>
      <w:r w:rsidRPr="00C52866">
        <w:rPr>
          <w:sz w:val="16"/>
        </w:rPr>
        <w:t>Haar’s</w:t>
      </w:r>
      <w:proofErr w:type="spellEnd"/>
      <w:r w:rsidRPr="00C52866">
        <w:rPr>
          <w:sz w:val="16"/>
        </w:rPr>
        <w:t xml:space="preserve">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587371">
        <w:rPr>
          <w:rStyle w:val="Emphasis"/>
          <w:highlight w:val="cyan"/>
        </w:rPr>
        <w:t>A long-term loss of outside electrical power will most certainly interrupt the circulation of cooling water to the pools.</w:t>
      </w:r>
      <w:r w:rsidRPr="00C52866">
        <w:rPr>
          <w:sz w:val="16"/>
        </w:rPr>
        <w:t xml:space="preserve"> Another one of my Palo Verde nuclear power plant sources informed me that there is </w:t>
      </w:r>
      <w:r w:rsidRPr="00C52866">
        <w:rPr>
          <w:sz w:val="16"/>
        </w:rPr>
        <w:lastRenderedPageBreak/>
        <w:t xml:space="preserve">no long term solution to a power blackout and that all bets are off if the blackout is due to an EMP attack. A more detailed analysis reveals that </w:t>
      </w:r>
      <w:r w:rsidRPr="00C52866">
        <w:rPr>
          <w:rStyle w:val="StyleUnderline"/>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w:t>
      </w:r>
      <w:r w:rsidRPr="00C52866">
        <w:rPr>
          <w:rStyle w:val="StyleUnderline"/>
          <w:highlight w:val="cyan"/>
        </w:rPr>
        <w:t>the plant could lose the ability to provide cooling</w:t>
      </w:r>
      <w:r w:rsidRPr="00C52866">
        <w:rPr>
          <w:rStyle w:val="StyleUnderline"/>
        </w:rPr>
        <w:t xml:space="preserve">.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w:t>
      </w:r>
      <w:proofErr w:type="spellStart"/>
      <w:r w:rsidRPr="00C52866">
        <w:rPr>
          <w:rStyle w:val="StyleUnderline"/>
        </w:rPr>
        <w:t>Haar</w:t>
      </w:r>
      <w:proofErr w:type="spellEnd"/>
      <w:r w:rsidRPr="00C52866">
        <w:rPr>
          <w:rStyle w:val="StyleUnderline"/>
        </w:rPr>
        <w:t xml:space="preserve"> shared exactly the same scenario about how a meltdown would occur. </w:t>
      </w:r>
      <w:r w:rsidRPr="00C52866">
        <w:rPr>
          <w:sz w:val="16"/>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w:t>
      </w:r>
      <w:proofErr w:type="gramStart"/>
      <w:r w:rsidRPr="00C52866">
        <w:rPr>
          <w:sz w:val="16"/>
        </w:rPr>
        <w:t>Franks</w:t>
      </w:r>
      <w:proofErr w:type="gramEnd"/>
      <w:r w:rsidRPr="00C52866">
        <w:rPr>
          <w:sz w:val="16"/>
        </w:rPr>
        <w:t xml:space="preserve"> letter to NERC and I read between the lines, it is clear that Franks knows of this risk as well, he just stops short of specifically mentioning it in his letter. Placing Odds </w:t>
      </w:r>
      <w:proofErr w:type="gramStart"/>
      <w:r w:rsidRPr="00C52866">
        <w:rPr>
          <w:sz w:val="16"/>
        </w:rPr>
        <w:t>On</w:t>
      </w:r>
      <w:proofErr w:type="gramEnd"/>
      <w:r w:rsidRPr="00C52866">
        <w:rPr>
          <w:sz w:val="16"/>
        </w:rPr>
        <w:t xml:space="preserve"> a Failure Is a </w:t>
      </w:r>
      <w:proofErr w:type="spellStart"/>
      <w:r w:rsidRPr="00C52866">
        <w:rPr>
          <w:sz w:val="16"/>
        </w:rPr>
        <w:t>Fools</w:t>
      </w:r>
      <w:proofErr w:type="spellEnd"/>
      <w:r w:rsidRPr="00C52866">
        <w:rPr>
          <w:sz w:val="16"/>
        </w:rPr>
        <w:t xml:space="preserve"> Errand An analysis of individual plant risks released in 2003 by the Nuclear Regulatory Commission shows that </w:t>
      </w:r>
      <w:r w:rsidRPr="00C52866">
        <w:rPr>
          <w:rStyle w:val="StyleUnderline"/>
        </w:rPr>
        <w:t>for 39 of the 104 nuclear reactors, the risk of core damage from a blackout was greater than 1 in 100,000</w:t>
      </w:r>
      <w:r w:rsidRPr="00C52866">
        <w:rPr>
          <w:sz w:val="16"/>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C52866">
        <w:rPr>
          <w:rStyle w:val="StyleUnderline"/>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C52866">
        <w:rPr>
          <w:sz w:val="16"/>
        </w:rPr>
        <w:t xml:space="preserve">or worse, being experienced by the Japanese? The Question That’s Not Being Asked </w:t>
      </w:r>
      <w:r w:rsidRPr="00C52866">
        <w:rPr>
          <w:rStyle w:val="StyleUnderline"/>
        </w:rPr>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C52866">
        <w:rPr>
          <w:sz w:val="16"/>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w:t>
      </w:r>
      <w:r w:rsidRPr="00C52866">
        <w:rPr>
          <w:rStyle w:val="StyleUnderline"/>
        </w:rPr>
        <w:t xml:space="preserve">CAN YOU EVEN IMAGINE </w:t>
      </w:r>
      <w:r w:rsidRPr="00C52866">
        <w:rPr>
          <w:rStyle w:val="StyleUnderline"/>
          <w:highlight w:val="cyan"/>
        </w:rPr>
        <w:t>124 FUKUSHIMA EVENTS IN NORTH AMERICA</w:t>
      </w:r>
      <w:r w:rsidRPr="00C52866">
        <w:rPr>
          <w:rStyle w:val="StyleUnderline"/>
        </w:rPr>
        <w:t xml:space="preserve"> HAPPENING AT THE SAME TIME? </w:t>
      </w:r>
      <w:r w:rsidRPr="002770AB">
        <w:rPr>
          <w:rStyle w:val="Emphasis"/>
        </w:rPr>
        <w:t xml:space="preserve">THIS </w:t>
      </w:r>
      <w:r w:rsidRPr="00587371">
        <w:rPr>
          <w:rStyle w:val="Emphasis"/>
          <w:highlight w:val="cyan"/>
        </w:rPr>
        <w:t>WOULD CONSTITUTE THE ULTIMATE DEPOPULATION EVENT</w:t>
      </w:r>
      <w:r w:rsidRPr="00C52866">
        <w:rPr>
          <w:rStyle w:val="StyleUnderline"/>
        </w:rPr>
        <w:t xml:space="preserve">. </w:t>
      </w:r>
      <w:r w:rsidRPr="00C52866">
        <w:rPr>
          <w:sz w:val="16"/>
        </w:rPr>
        <w:t xml:space="preserve">…And There Is More… </w:t>
      </w:r>
      <w:r w:rsidRPr="00C52866">
        <w:rPr>
          <w:rStyle w:val="StyleUnderline"/>
        </w:rPr>
        <w:t xml:space="preserve">The ramifications raised in the previous paragraphs are significant. What </w:t>
      </w:r>
      <w:r w:rsidRPr="00C52866">
        <w:rPr>
          <w:rStyle w:val="StyleUnderline"/>
          <w:highlight w:val="cyan"/>
        </w:rPr>
        <w:t>if the blackout lasts longer than 24 hours</w:t>
      </w:r>
      <w:r w:rsidRPr="00C52866">
        <w:rPr>
          <w:rStyle w:val="StyleUnderline"/>
        </w:rPr>
        <w:t>?</w:t>
      </w:r>
      <w:r w:rsidRPr="00C52866">
        <w:rPr>
          <w:sz w:val="16"/>
        </w:rPr>
        <w:t xml:space="preserve"> What if the reason for the blackout is an EMP burst caused by a high altitude nuclear blast and transportation comes to a standstill? </w:t>
      </w:r>
      <w:r w:rsidRPr="00C52866">
        <w:rPr>
          <w:rStyle w:val="StyleUnderline"/>
        </w:rPr>
        <w:t xml:space="preserve">In this instance, </w:t>
      </w:r>
      <w:r w:rsidRPr="00587371">
        <w:rPr>
          <w:rStyle w:val="Emphasis"/>
          <w:highlight w:val="cyan"/>
        </w:rPr>
        <w:t>the cavalry is not coming</w:t>
      </w:r>
      <w:r w:rsidRPr="00C52866">
        <w:rPr>
          <w:rStyle w:val="StyleUnderline"/>
        </w:rPr>
        <w:t xml:space="preserve">. Adding fuel to the fire lies in the fact that the power transformers presently take at least one year to replace. Today, there is a three year backlog on ordering </w:t>
      </w:r>
      <w:r w:rsidRPr="00C52866">
        <w:rPr>
          <w:sz w:val="16"/>
        </w:rPr>
        <w:t xml:space="preserve">because so many have been ordered by China. This makes one wonder what the Chinese are preparing for with these multiple orders for both transformers and generators. In short, </w:t>
      </w:r>
      <w:r w:rsidRPr="00C52866">
        <w:rPr>
          <w:rStyle w:val="StyleUnderline"/>
        </w:rPr>
        <w:t>our unpreparedness is a prescription for disaster</w:t>
      </w:r>
      <w:r w:rsidRPr="00C52866">
        <w:rPr>
          <w:sz w:val="16"/>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C52866">
        <w:rPr>
          <w:rStyle w:val="StyleUnderline"/>
        </w:rPr>
        <w:t>I have studied this issue for almost nine months</w:t>
      </w:r>
      <w:r w:rsidRPr="00C52866">
        <w:rPr>
          <w:sz w:val="16"/>
        </w:rPr>
        <w:t xml:space="preserve"> and this is the most elusive topic that I have ever investigated. </w:t>
      </w:r>
      <w:r w:rsidRPr="00C52866">
        <w:rPr>
          <w:rStyle w:val="StyleUnderline"/>
        </w:rPr>
        <w:t xml:space="preserve">The more facts I gather about the threat of a mass nuclear meltdown in this country, the more questions I realize that are going unanswered. </w:t>
      </w:r>
      <w:r w:rsidRPr="00C52866">
        <w:rPr>
          <w:sz w:val="16"/>
        </w:rPr>
        <w:t xml:space="preserve">With regard to the nuclear power industry we have the proverbial tiger by the tail. Last August, Big Sis stated that </w:t>
      </w:r>
      <w:r w:rsidRPr="007C32B6">
        <w:rPr>
          <w:rStyle w:val="Emphasis"/>
        </w:rPr>
        <w:t>it is not matter of if we have a mass power grid take down, but it is a matter of when</w:t>
      </w:r>
      <w:r w:rsidRPr="00C52866">
        <w:rPr>
          <w:rStyle w:val="StyleUnderline"/>
        </w:rPr>
        <w:t xml:space="preserve">. I would echo her concerns and apply the “not if, but when” admonition to the possibility of a mass meltdown in this </w:t>
      </w:r>
      <w:r w:rsidRPr="00C52866">
        <w:rPr>
          <w:rStyle w:val="StyleUnderline"/>
        </w:rPr>
        <w:lastRenderedPageBreak/>
        <w:t>country</w:t>
      </w:r>
      <w:r w:rsidRPr="00C52866">
        <w:rPr>
          <w:rStyle w:val="StyleUnderline"/>
          <w:highlight w:val="cyan"/>
        </w:rPr>
        <w:t xml:space="preserve">. </w:t>
      </w:r>
      <w:r w:rsidRPr="00587371">
        <w:rPr>
          <w:rStyle w:val="Emphasis"/>
          <w:highlight w:val="cyan"/>
        </w:rPr>
        <w:t>It is only a matter of time until this scenario for disaster comes to fruition</w:t>
      </w:r>
      <w:r w:rsidRPr="00C52866">
        <w:rPr>
          <w:rStyle w:val="StyleUnderline"/>
        </w:rPr>
        <w:t xml:space="preserve">. Our collective negligence and high level of extreme depraved indifference on the part of NERC is criminal because </w:t>
      </w:r>
      <w:r w:rsidRPr="00587371">
        <w:rPr>
          <w:rStyle w:val="Emphasis"/>
          <w:highlight w:val="cyan"/>
        </w:rPr>
        <w:t>this is</w:t>
      </w:r>
      <w:r w:rsidRPr="002770AB">
        <w:rPr>
          <w:rStyle w:val="Emphasis"/>
        </w:rPr>
        <w:t xml:space="preserve"> indeed </w:t>
      </w:r>
      <w:r w:rsidRPr="00587371">
        <w:rPr>
          <w:rStyle w:val="Emphasis"/>
          <w:highlight w:val="cyan"/>
        </w:rPr>
        <w:t>an Extinction Level Event</w:t>
      </w:r>
      <w:r w:rsidRPr="00C52866">
        <w:rPr>
          <w:sz w:val="16"/>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rsidR="0095757C" w:rsidRDefault="002E0363" w:rsidP="002E0363">
      <w:pPr>
        <w:pStyle w:val="Heading3"/>
      </w:pPr>
      <w:r>
        <w:lastRenderedPageBreak/>
        <w:t>AT: Drones are Ineffective</w:t>
      </w:r>
    </w:p>
    <w:p w:rsidR="002E0363" w:rsidRDefault="002E0363" w:rsidP="002E0363">
      <w:pPr>
        <w:pStyle w:val="Heading4"/>
      </w:pPr>
      <w:r>
        <w:t>That’s a poor reading of the situation – your evidence is based on old metrics, and new policy decisions make funding sustainable</w:t>
      </w:r>
    </w:p>
    <w:p w:rsidR="002E0363" w:rsidRPr="002E0363" w:rsidRDefault="002E0363" w:rsidP="002E0363">
      <w:r>
        <w:t xml:space="preserve">Joshua </w:t>
      </w:r>
      <w:proofErr w:type="spellStart"/>
      <w:r w:rsidRPr="002E0363">
        <w:rPr>
          <w:rStyle w:val="Style13ptBold"/>
        </w:rPr>
        <w:t>Breisblatt</w:t>
      </w:r>
      <w:proofErr w:type="spellEnd"/>
      <w:r w:rsidRPr="002E0363">
        <w:rPr>
          <w:rStyle w:val="Style13ptBold"/>
        </w:rPr>
        <w:t xml:space="preserve"> 7/8</w:t>
      </w:r>
      <w:r>
        <w:t xml:space="preserve">, Manager of Policy and Advocacy at the National Immigration Forum, “WE ARE MEASURING BORDER SECURITY ALL WRONG”, July 8, 2015 </w:t>
      </w:r>
      <w:hyperlink r:id="rId18" w:history="1">
        <w:r w:rsidRPr="00BC2F48">
          <w:rPr>
            <w:rStyle w:val="Hyperlink"/>
          </w:rPr>
          <w:t>https://immigrationforum.org/blog/we-are-measuring-border-security-all-wrong/</w:t>
        </w:r>
      </w:hyperlink>
      <w:r>
        <w:t>, AB)</w:t>
      </w:r>
    </w:p>
    <w:p w:rsidR="002E0363" w:rsidRDefault="002E0363" w:rsidP="002E0363">
      <w:pPr>
        <w:rPr>
          <w:sz w:val="16"/>
        </w:rPr>
      </w:pPr>
      <w:r w:rsidRPr="002E0363">
        <w:rPr>
          <w:rStyle w:val="StyleUnderline"/>
        </w:rPr>
        <w:t xml:space="preserve">There’s a better way to define and measure border security, </w:t>
      </w:r>
      <w:r w:rsidRPr="002E0363">
        <w:rPr>
          <w:sz w:val="16"/>
        </w:rPr>
        <w:t xml:space="preserve">and that’s important. Many members of Congress say </w:t>
      </w:r>
      <w:r w:rsidRPr="002E0363">
        <w:rPr>
          <w:rStyle w:val="StyleUnderline"/>
        </w:rPr>
        <w:t xml:space="preserve">the border must be secure </w:t>
      </w:r>
      <w:r w:rsidRPr="002E0363">
        <w:rPr>
          <w:sz w:val="16"/>
        </w:rPr>
        <w:t>before Congress addresses other parts of the broken immigration system, but they do not define what that means. But the Bipartisan Policy Center released a report earlier this year that should be a starting point. The report, “Measuring the Metrics: Grading the Government on Immigration Enforcement,” examines already available data and identifies additional data that should be used to create an objective set of comprehensive, outcome-based border security performance measures.</w:t>
      </w:r>
      <w:r>
        <w:rPr>
          <w:sz w:val="16"/>
        </w:rPr>
        <w:t xml:space="preserve"> </w:t>
      </w:r>
      <w:r w:rsidRPr="002E0363">
        <w:rPr>
          <w:sz w:val="16"/>
        </w:rPr>
        <w:t xml:space="preserve">The report points out </w:t>
      </w:r>
      <w:r w:rsidRPr="002E0363">
        <w:rPr>
          <w:rStyle w:val="StyleUnderline"/>
        </w:rPr>
        <w:t>we must move away from measures such as how many agents are stationed on the border or how many people are detained</w:t>
      </w:r>
      <w:r w:rsidRPr="002E0363">
        <w:rPr>
          <w:sz w:val="16"/>
        </w:rPr>
        <w:t xml:space="preserve"> and instead adopt output measures that assess achievement and progress. The report includes analysis of some existing output measures, such as whether CBP’s consequence delivery system, where individuals are assigned various consequences for crossing the border, actually deters attempts to cross the border, and it offers a critique of how CBP currently measures deterrence. These types of outputs need to be examined when assessing border security. In addition, the Department of Homeland Security (DHS) needs to provide the public with transparent and consistent measures. Currently, </w:t>
      </w:r>
      <w:r w:rsidRPr="002E0363">
        <w:rPr>
          <w:rStyle w:val="StyleUnderline"/>
        </w:rPr>
        <w:t>DHS does not release many of its measures and uses different metrics from year to year, which makes comparisons very difficult</w:t>
      </w:r>
      <w:r w:rsidRPr="002E0363">
        <w:rPr>
          <w:sz w:val="16"/>
        </w:rPr>
        <w:t xml:space="preserve">. </w:t>
      </w:r>
      <w:r w:rsidRPr="002E0363">
        <w:rPr>
          <w:rStyle w:val="StyleUnderline"/>
        </w:rPr>
        <w:t>The lack of publicly</w:t>
      </w:r>
      <w:r w:rsidRPr="002E0363">
        <w:rPr>
          <w:sz w:val="16"/>
        </w:rPr>
        <w:t xml:space="preserve"> available and consistent </w:t>
      </w:r>
      <w:r w:rsidRPr="002E0363">
        <w:rPr>
          <w:rStyle w:val="StyleUnderline"/>
        </w:rPr>
        <w:t>metrics has contributed greatly to the public’s lack of clarity</w:t>
      </w:r>
      <w:r w:rsidRPr="002E0363">
        <w:rPr>
          <w:sz w:val="16"/>
        </w:rPr>
        <w:t xml:space="preserve"> surrounding our nation’s border security</w:t>
      </w:r>
      <w:r w:rsidRPr="002E0363">
        <w:rPr>
          <w:rStyle w:val="StyleUnderline"/>
        </w:rPr>
        <w:t>. It has also made it difficult</w:t>
      </w:r>
      <w:r w:rsidRPr="002E0363">
        <w:rPr>
          <w:sz w:val="16"/>
        </w:rPr>
        <w:t xml:space="preserve"> </w:t>
      </w:r>
      <w:r w:rsidRPr="002E0363">
        <w:rPr>
          <w:rStyle w:val="StyleUnderline"/>
        </w:rPr>
        <w:t>for members of Congress to</w:t>
      </w:r>
      <w:r w:rsidRPr="002E0363">
        <w:rPr>
          <w:sz w:val="16"/>
        </w:rPr>
        <w:t xml:space="preserve"> hold the agency accountable and to </w:t>
      </w:r>
      <w:r w:rsidRPr="002E0363">
        <w:rPr>
          <w:rStyle w:val="StyleUnderline"/>
        </w:rPr>
        <w:t>know what additional resources are necessary to secure our border.</w:t>
      </w:r>
      <w:r>
        <w:rPr>
          <w:rStyle w:val="StyleUnderline"/>
        </w:rPr>
        <w:t xml:space="preserve"> </w:t>
      </w:r>
      <w:r w:rsidRPr="002E0363">
        <w:rPr>
          <w:rStyle w:val="StyleUnderline"/>
        </w:rPr>
        <w:t>Any additional increases in border security should be implemented in a smart and conscientious manner</w:t>
      </w:r>
      <w:r w:rsidRPr="002E0363">
        <w:rPr>
          <w:sz w:val="16"/>
        </w:rPr>
        <w:t xml:space="preserve">. Millions of dollars have been spent in the last decade as more and more money has been poured into border technology, all without metrics to show how truly effective these investments have been. In a positive development, it appears that </w:t>
      </w:r>
      <w:r w:rsidRPr="002E0363">
        <w:rPr>
          <w:rStyle w:val="StyleUnderline"/>
        </w:rPr>
        <w:t>Congress</w:t>
      </w:r>
      <w:r w:rsidRPr="002E0363">
        <w:rPr>
          <w:sz w:val="16"/>
        </w:rPr>
        <w:t xml:space="preserve"> might </w:t>
      </w:r>
      <w:r w:rsidRPr="002E0363">
        <w:rPr>
          <w:rStyle w:val="StyleUnderline"/>
        </w:rPr>
        <w:t>be listening</w:t>
      </w:r>
      <w:r w:rsidRPr="002E0363">
        <w:rPr>
          <w:sz w:val="16"/>
        </w:rPr>
        <w:t xml:space="preserve">. The Department of Homeland Security </w:t>
      </w:r>
      <w:r w:rsidRPr="002E0363">
        <w:rPr>
          <w:rStyle w:val="StyleUnderline"/>
        </w:rPr>
        <w:t>appropriations bill for fiscal year 2016</w:t>
      </w:r>
      <w:r w:rsidRPr="002E0363">
        <w:rPr>
          <w:sz w:val="16"/>
        </w:rPr>
        <w:t xml:space="preserve"> the Senate Appropriations Committee approved this month inc</w:t>
      </w:r>
      <w:r w:rsidRPr="002E0363">
        <w:rPr>
          <w:rStyle w:val="StyleUnderline"/>
        </w:rPr>
        <w:t>luded report language requiring CBP to keep, maintain and publish consistent metrics related to border securit</w:t>
      </w:r>
      <w:r w:rsidRPr="002E0363">
        <w:rPr>
          <w:sz w:val="16"/>
        </w:rPr>
        <w:t>y. Hopefully, the inclusion of this report language signals the beginning of a shift on how policymakers think about measuring border security.</w:t>
      </w:r>
    </w:p>
    <w:p w:rsidR="005E55D5" w:rsidRDefault="005E55D5" w:rsidP="00936C20">
      <w:pPr>
        <w:pStyle w:val="Heading2"/>
      </w:pPr>
      <w:r>
        <w:lastRenderedPageBreak/>
        <w:t>Prisons</w:t>
      </w:r>
      <w:r w:rsidR="00D62FD9">
        <w:t xml:space="preserve"> Aff Specific</w:t>
      </w:r>
    </w:p>
    <w:p w:rsidR="002E0363" w:rsidRDefault="008248F5" w:rsidP="002E0363">
      <w:pPr>
        <w:pStyle w:val="Heading3"/>
      </w:pPr>
      <w:r>
        <w:lastRenderedPageBreak/>
        <w:t>Link: Terror</w:t>
      </w:r>
    </w:p>
    <w:p w:rsidR="008248F5" w:rsidRPr="008248F5" w:rsidRDefault="008248F5" w:rsidP="008248F5">
      <w:pPr>
        <w:pStyle w:val="Heading4"/>
      </w:pPr>
      <w:r>
        <w:t xml:space="preserve">Abolishing federal prisons would let out a </w:t>
      </w:r>
      <w:proofErr w:type="spellStart"/>
      <w:r>
        <w:t>looooooooot</w:t>
      </w:r>
      <w:proofErr w:type="spellEnd"/>
      <w:r>
        <w:t xml:space="preserve"> of terrorists</w:t>
      </w:r>
    </w:p>
    <w:p w:rsidR="008248F5" w:rsidRDefault="008248F5" w:rsidP="008248F5">
      <w:r>
        <w:t xml:space="preserve">Scott </w:t>
      </w:r>
      <w:r w:rsidRPr="008248F5">
        <w:rPr>
          <w:rStyle w:val="Style13ptBold"/>
        </w:rPr>
        <w:t>Shane 11</w:t>
      </w:r>
      <w:r>
        <w:t xml:space="preserve">, reporter for the New York Times, “Beyond Guantánamo, a Web of Prisons for Terrorism Inmates”, December 10, 2011, </w:t>
      </w:r>
      <w:hyperlink r:id="rId19" w:history="1">
        <w:r w:rsidRPr="00BC2F48">
          <w:rPr>
            <w:rStyle w:val="Hyperlink"/>
          </w:rPr>
          <w:t>http://www.nytimes.com/2011/12/11/us/beyond-guantanamo-bay-a-web-of-federal-prisons.html?pagewanted=all</w:t>
        </w:r>
      </w:hyperlink>
    </w:p>
    <w:p w:rsidR="002E0363" w:rsidRDefault="008248F5" w:rsidP="002E0363">
      <w:pPr>
        <w:rPr>
          <w:rStyle w:val="StyleUnderline"/>
        </w:rPr>
      </w:pPr>
      <w:r w:rsidRPr="008248F5">
        <w:rPr>
          <w:sz w:val="16"/>
        </w:rPr>
        <w:t xml:space="preserve">It is the other Guantánamo, </w:t>
      </w:r>
      <w:r w:rsidRPr="008248F5">
        <w:rPr>
          <w:rStyle w:val="StyleUnderline"/>
        </w:rPr>
        <w:t>an archipelago of federal prisons that stretches across the country, hidden away on back roads</w:t>
      </w:r>
      <w:r w:rsidRPr="008248F5">
        <w:rPr>
          <w:sz w:val="16"/>
        </w:rPr>
        <w:t>. Today</w:t>
      </w:r>
      <w:r w:rsidRPr="008248F5">
        <w:rPr>
          <w:rStyle w:val="StyleUnderline"/>
        </w:rPr>
        <w:t>, it houses far more men convicted in terrorism</w:t>
      </w:r>
      <w:r w:rsidRPr="008248F5">
        <w:rPr>
          <w:sz w:val="16"/>
        </w:rPr>
        <w:t xml:space="preserve"> cases </w:t>
      </w:r>
      <w:r w:rsidRPr="008248F5">
        <w:rPr>
          <w:rStyle w:val="StyleUnderline"/>
        </w:rPr>
        <w:t>than the shrunken population of the prison in Cuba</w:t>
      </w:r>
      <w:r w:rsidRPr="008248F5">
        <w:rPr>
          <w:sz w:val="16"/>
        </w:rPr>
        <w:t xml:space="preserve"> that has generated so much debate. </w:t>
      </w:r>
      <w:r w:rsidR="002E0363" w:rsidRPr="008248F5">
        <w:rPr>
          <w:rStyle w:val="StyleUnderline"/>
        </w:rPr>
        <w:t>An aggressive prosecution strategy, aimed at prevention as much as punishment, has sent away scores of people</w:t>
      </w:r>
      <w:r w:rsidR="002E0363" w:rsidRPr="008248F5">
        <w:rPr>
          <w:sz w:val="16"/>
        </w:rPr>
        <w:t>. They serve long sentences, often in restrictive, Muslim-majority units, under intensive monitoring by prison officers. Their world is spare.</w:t>
      </w:r>
      <w:r w:rsidRPr="008248F5">
        <w:rPr>
          <w:sz w:val="16"/>
        </w:rPr>
        <w:t xml:space="preserve"> </w:t>
      </w:r>
      <w:r w:rsidR="002E0363" w:rsidRPr="008248F5">
        <w:rPr>
          <w:sz w:val="16"/>
        </w:rPr>
        <w:t>Among them is Ismail</w:t>
      </w:r>
      <w:r w:rsidR="002E0363" w:rsidRPr="008248F5">
        <w:rPr>
          <w:rStyle w:val="StyleUnderline"/>
        </w:rPr>
        <w:t xml:space="preserve"> Royer</w:t>
      </w:r>
      <w:r w:rsidR="002E0363" w:rsidRPr="008248F5">
        <w:rPr>
          <w:sz w:val="16"/>
        </w:rPr>
        <w:t xml:space="preserve">, serving 20 years for helping friends go to an extremist training camp in Pakistan. In a letter from the highest-security prison in the United States, Mr. Royer describes his remarkable neighbors at twice-a-week outdoor exercise sessions, each prisoner alone in his own wire cage under the Colorado sky. “That’s really the only interaction I have with other inmates,” he wrote from the </w:t>
      </w:r>
      <w:r w:rsidR="002E0363" w:rsidRPr="008248F5">
        <w:rPr>
          <w:rStyle w:val="StyleUnderline"/>
        </w:rPr>
        <w:t xml:space="preserve">federal </w:t>
      </w:r>
      <w:proofErr w:type="spellStart"/>
      <w:r w:rsidR="002E0363" w:rsidRPr="008248F5">
        <w:rPr>
          <w:rStyle w:val="StyleUnderline"/>
        </w:rPr>
        <w:t>Supermax</w:t>
      </w:r>
      <w:proofErr w:type="spellEnd"/>
      <w:r w:rsidR="002E0363" w:rsidRPr="008248F5">
        <w:rPr>
          <w:sz w:val="16"/>
        </w:rPr>
        <w:t>, 100 miles south of Denver.</w:t>
      </w:r>
      <w:r w:rsidRPr="008248F5">
        <w:rPr>
          <w:sz w:val="16"/>
        </w:rPr>
        <w:t xml:space="preserve"> </w:t>
      </w:r>
      <w:r w:rsidR="002E0363" w:rsidRPr="008248F5">
        <w:rPr>
          <w:sz w:val="16"/>
        </w:rPr>
        <w:t xml:space="preserve">There is Richard Reid, the </w:t>
      </w:r>
      <w:r w:rsidR="002E0363" w:rsidRPr="008248F5">
        <w:rPr>
          <w:rStyle w:val="StyleUnderline"/>
        </w:rPr>
        <w:t>shoe bomber</w:t>
      </w:r>
      <w:r w:rsidR="002E0363" w:rsidRPr="008248F5">
        <w:rPr>
          <w:sz w:val="16"/>
        </w:rPr>
        <w:t xml:space="preserve">, Mr. Royer wrote. Terry Nichols, who conspired to blow up the Oklahoma City federal building. Ahmed </w:t>
      </w:r>
      <w:proofErr w:type="spellStart"/>
      <w:r w:rsidR="002E0363" w:rsidRPr="008248F5">
        <w:rPr>
          <w:sz w:val="16"/>
        </w:rPr>
        <w:t>Ressam</w:t>
      </w:r>
      <w:proofErr w:type="spellEnd"/>
      <w:r w:rsidR="002E0363" w:rsidRPr="008248F5">
        <w:rPr>
          <w:sz w:val="16"/>
        </w:rPr>
        <w:t>, the would-be “</w:t>
      </w:r>
      <w:r w:rsidR="002E0363" w:rsidRPr="008248F5">
        <w:rPr>
          <w:rStyle w:val="StyleUnderline"/>
        </w:rPr>
        <w:t>millennium bomber</w:t>
      </w:r>
      <w:r w:rsidR="002E0363" w:rsidRPr="008248F5">
        <w:rPr>
          <w:sz w:val="16"/>
        </w:rPr>
        <w:t>,” who plotted to attack Los Angeles International Airport. And Eric Rudolph, who bombed abortion clinics and the 1996 Summer Olympics in Atlanta.</w:t>
      </w:r>
      <w:r w:rsidRPr="008248F5">
        <w:rPr>
          <w:sz w:val="16"/>
        </w:rPr>
        <w:t xml:space="preserve"> </w:t>
      </w:r>
      <w:r w:rsidR="002E0363" w:rsidRPr="008248F5">
        <w:rPr>
          <w:sz w:val="16"/>
        </w:rPr>
        <w:t>In recent weeks, Congress has reignited an old debate, with some arguing that only military justice is appropriate for terrorist suspects. But military tribunals have proved excruciatingly slow and imprisonment at Guantánamo hugely costly — $800,000 per inmate a year, compared with $25,000 in federal prison.</w:t>
      </w:r>
      <w:r w:rsidRPr="008248F5">
        <w:rPr>
          <w:sz w:val="16"/>
        </w:rPr>
        <w:t xml:space="preserve"> </w:t>
      </w:r>
      <w:r w:rsidR="002E0363" w:rsidRPr="008248F5">
        <w:rPr>
          <w:rStyle w:val="StyleUnderline"/>
        </w:rPr>
        <w:t>The criminal justice system</w:t>
      </w:r>
      <w:r w:rsidR="002E0363" w:rsidRPr="008248F5">
        <w:rPr>
          <w:sz w:val="16"/>
        </w:rPr>
        <w:t xml:space="preserve">, meanwhile, </w:t>
      </w:r>
      <w:r w:rsidR="002E0363" w:rsidRPr="008248F5">
        <w:rPr>
          <w:rStyle w:val="StyleUnderline"/>
        </w:rPr>
        <w:t>has absorbed the surge of terrorism cases since 2001 without calamity</w:t>
      </w:r>
      <w:r w:rsidR="002E0363" w:rsidRPr="008248F5">
        <w:rPr>
          <w:sz w:val="16"/>
        </w:rPr>
        <w:t xml:space="preserve">, </w:t>
      </w:r>
      <w:r w:rsidR="002E0363" w:rsidRPr="008248F5">
        <w:rPr>
          <w:rStyle w:val="StyleUnderline"/>
        </w:rPr>
        <w:t>and without the international criticism that Guantánamo has attracted</w:t>
      </w:r>
      <w:r w:rsidR="002E0363" w:rsidRPr="008248F5">
        <w:rPr>
          <w:sz w:val="16"/>
        </w:rPr>
        <w:t xml:space="preserve"> for holding prisoners without trial. A decade after the Sept. 11 attacks, an examination of how the prisons have handled the challenge of extremist violence reveals some striking facts:</w:t>
      </w:r>
      <w:r w:rsidRPr="008248F5">
        <w:rPr>
          <w:sz w:val="16"/>
        </w:rPr>
        <w:t xml:space="preserve"> </w:t>
      </w:r>
      <w:r w:rsidR="002E0363" w:rsidRPr="008248F5">
        <w:rPr>
          <w:sz w:val="16"/>
        </w:rPr>
        <w:t xml:space="preserve">Big numbers. Today, 171 prisoners remain at Guantánamo. As of Oct. 1, </w:t>
      </w:r>
      <w:r w:rsidR="002E0363" w:rsidRPr="008248F5">
        <w:rPr>
          <w:rStyle w:val="StyleUnderline"/>
        </w:rPr>
        <w:t>the federal Bureau of Prisons reported that it was holding 362 people convicted in terrorism-related cases, 269 with what the bureau calls a connection to international terrorism</w:t>
      </w:r>
      <w:r w:rsidR="002E0363" w:rsidRPr="008248F5">
        <w:rPr>
          <w:sz w:val="16"/>
        </w:rPr>
        <w:t xml:space="preserve"> — up from just 50 in 2000</w:t>
      </w:r>
      <w:r w:rsidR="002E0363" w:rsidRPr="008248F5">
        <w:rPr>
          <w:rStyle w:val="StyleUnderline"/>
        </w:rPr>
        <w:t>. An additional 93 inmates have a connection to domestic terrorism.</w:t>
      </w:r>
    </w:p>
    <w:p w:rsidR="008248F5" w:rsidRDefault="008248F5" w:rsidP="008248F5">
      <w:pPr>
        <w:pStyle w:val="Heading4"/>
      </w:pPr>
      <w:r>
        <w:t xml:space="preserve">Most terrorists end up in prison and </w:t>
      </w:r>
      <w:r w:rsidR="00A00A49">
        <w:t>prisons actually rehabilitate them</w:t>
      </w:r>
    </w:p>
    <w:p w:rsidR="00A00A49" w:rsidRPr="00A00A49" w:rsidRDefault="00A00A49" w:rsidP="00A00A49">
      <w:r>
        <w:t xml:space="preserve">Andrew </w:t>
      </w:r>
      <w:proofErr w:type="spellStart"/>
      <w:r w:rsidRPr="00A00A49">
        <w:rPr>
          <w:rStyle w:val="Style13ptBold"/>
        </w:rPr>
        <w:t>Silke</w:t>
      </w:r>
      <w:proofErr w:type="spellEnd"/>
      <w:r w:rsidRPr="00A00A49">
        <w:rPr>
          <w:rStyle w:val="Style13ptBold"/>
        </w:rPr>
        <w:t xml:space="preserve"> 14</w:t>
      </w:r>
      <w:r>
        <w:t>, Head of Criminology and Director for Terrorism Studies at the University of East London. He is inter- nationally recognized as a leading expert on terrorism in general and terrorist psychology in particular. He has a background in forensic psychology and criminology and has worked both in academia and for government. He has written extensively on terrorism and counter-terrorism and is frequently invited to give talks at international conferences and universities throughout the world. “PRISONS, TERRORISM AND EXTREMISM Critical issues in management, radicalization and reform”, 2014, AB)</w:t>
      </w:r>
    </w:p>
    <w:p w:rsidR="008248F5" w:rsidRPr="00A00A49" w:rsidRDefault="008248F5" w:rsidP="008248F5">
      <w:pPr>
        <w:rPr>
          <w:sz w:val="16"/>
        </w:rPr>
      </w:pPr>
      <w:r w:rsidRPr="00A00A49">
        <w:rPr>
          <w:sz w:val="16"/>
        </w:rPr>
        <w:t xml:space="preserve">Although </w:t>
      </w:r>
      <w:r w:rsidRPr="008248F5">
        <w:rPr>
          <w:rStyle w:val="StyleUnderline"/>
        </w:rPr>
        <w:t>many if not most terrorists eventually end up in prison</w:t>
      </w:r>
      <w:r w:rsidRPr="00A00A49">
        <w:rPr>
          <w:sz w:val="16"/>
        </w:rPr>
        <w:t xml:space="preserve">, there has been surprisingly little research on what happens to them while in prison and after they have been released. This volume, edited by a prominent expert in the field, makes an important contribution to fill this gap in our knowledge. Several of the chapters challenge the conventional wisdom that prisons are universities of </w:t>
      </w:r>
      <w:proofErr w:type="gramStart"/>
      <w:r w:rsidRPr="00A00A49">
        <w:rPr>
          <w:sz w:val="16"/>
        </w:rPr>
        <w:t>terror .</w:t>
      </w:r>
      <w:proofErr w:type="gramEnd"/>
      <w:r w:rsidRPr="00A00A49">
        <w:rPr>
          <w:sz w:val="16"/>
        </w:rPr>
        <w:t xml:space="preserve"> </w:t>
      </w:r>
      <w:r w:rsidRPr="008248F5">
        <w:rPr>
          <w:rStyle w:val="StyleUnderline"/>
        </w:rPr>
        <w:t xml:space="preserve">Prisons may also provide opportunities for disengagement, </w:t>
      </w:r>
      <w:proofErr w:type="spellStart"/>
      <w:r w:rsidRPr="008248F5">
        <w:rPr>
          <w:rStyle w:val="StyleUnderline"/>
        </w:rPr>
        <w:t>deradicalisation</w:t>
      </w:r>
      <w:proofErr w:type="spellEnd"/>
      <w:r w:rsidRPr="008248F5">
        <w:rPr>
          <w:rStyle w:val="StyleUnderline"/>
        </w:rPr>
        <w:t xml:space="preserve"> and rehabilitation</w:t>
      </w:r>
      <w:r w:rsidRPr="00A00A49">
        <w:rPr>
          <w:sz w:val="16"/>
        </w:rPr>
        <w:t xml:space="preserve">. </w:t>
      </w:r>
      <w:r w:rsidRPr="008248F5">
        <w:rPr>
          <w:rStyle w:val="StyleUnderline"/>
        </w:rPr>
        <w:t>Wise policies may contribute constructively to facilitate these processes.</w:t>
      </w:r>
      <w:r w:rsidRPr="00A00A49">
        <w:rPr>
          <w:sz w:val="16"/>
        </w:rPr>
        <w:t xml:space="preserve"> To achieve this, Professor </w:t>
      </w:r>
      <w:proofErr w:type="spellStart"/>
      <w:r w:rsidRPr="00A00A49">
        <w:rPr>
          <w:sz w:val="16"/>
        </w:rPr>
        <w:t>Silke</w:t>
      </w:r>
      <w:proofErr w:type="spellEnd"/>
      <w:r w:rsidRPr="00A00A49">
        <w:rPr>
          <w:sz w:val="16"/>
        </w:rPr>
        <w:t xml:space="preserve"> and his colleagues provide indispensable insights.</w:t>
      </w:r>
    </w:p>
    <w:p w:rsidR="00597B3D" w:rsidRPr="00597B3D" w:rsidRDefault="00597B3D" w:rsidP="00597B3D"/>
    <w:p w:rsidR="00D62FD9" w:rsidRDefault="00D62FD9" w:rsidP="00D62FD9">
      <w:pPr>
        <w:pStyle w:val="Heading2"/>
      </w:pPr>
      <w:r>
        <w:lastRenderedPageBreak/>
        <w:t>Terror Reps Good</w:t>
      </w:r>
    </w:p>
    <w:p w:rsidR="00D62FD9" w:rsidRDefault="00D62FD9" w:rsidP="00D62FD9">
      <w:pPr>
        <w:pStyle w:val="Heading3"/>
      </w:pPr>
      <w:r>
        <w:lastRenderedPageBreak/>
        <w:t>Terror Reps True</w:t>
      </w:r>
    </w:p>
    <w:p w:rsidR="00D62FD9" w:rsidRPr="00B829DF" w:rsidRDefault="00D62FD9" w:rsidP="00D62FD9">
      <w:pPr>
        <w:pStyle w:val="Heading4"/>
      </w:pPr>
      <w:r w:rsidRPr="00B829DF">
        <w:t>Terrorism is a real threat – ignoring that reality risks annihilation.</w:t>
      </w:r>
    </w:p>
    <w:p w:rsidR="00D62FD9" w:rsidRPr="00B829DF" w:rsidRDefault="00D62FD9" w:rsidP="00D62FD9">
      <w:pPr>
        <w:rPr>
          <w:sz w:val="16"/>
          <w:szCs w:val="20"/>
        </w:rPr>
      </w:pPr>
      <w:r w:rsidRPr="00FC5AD1">
        <w:rPr>
          <w:rStyle w:val="Style13ptBold"/>
          <w:b w:val="0"/>
        </w:rPr>
        <w:t>Ralph</w:t>
      </w:r>
      <w:r w:rsidRPr="00B829DF">
        <w:rPr>
          <w:rStyle w:val="Style13ptBold"/>
        </w:rPr>
        <w:t xml:space="preserve"> Peters, 6</w:t>
      </w:r>
      <w:r w:rsidRPr="00B829DF">
        <w:rPr>
          <w:sz w:val="16"/>
          <w:szCs w:val="20"/>
        </w:rPr>
        <w:t xml:space="preserve"> (Ralph, retired Army Officer, The Weekly Standard, "The Counterrevolution in Military Affairs; Fashionable thinking about defense ignores the great threats of our time," 2-6-2006, http://www.weeklystandard.com/Content/Public/Articles/000/000/006/649qrsob.asp, BP) </w:t>
      </w:r>
    </w:p>
    <w:p w:rsidR="00D62FD9" w:rsidRPr="00B829DF" w:rsidRDefault="00D62FD9" w:rsidP="00D62FD9">
      <w:pPr>
        <w:rPr>
          <w:szCs w:val="20"/>
          <w:u w:val="single"/>
        </w:rPr>
      </w:pPr>
    </w:p>
    <w:p w:rsidR="00D62FD9" w:rsidRPr="00B829DF" w:rsidRDefault="00D62FD9" w:rsidP="00D62FD9">
      <w:pPr>
        <w:rPr>
          <w:sz w:val="16"/>
          <w:szCs w:val="20"/>
        </w:rPr>
      </w:pPr>
      <w:r w:rsidRPr="00B829DF">
        <w:rPr>
          <w:szCs w:val="20"/>
          <w:u w:val="single"/>
        </w:rPr>
        <w:t>Living in unprecedented safety within our borders and lacking firsthand knowledge</w:t>
      </w:r>
      <w:r w:rsidRPr="00B829DF">
        <w:rPr>
          <w:sz w:val="16"/>
          <w:szCs w:val="20"/>
        </w:rPr>
        <w:t xml:space="preserve"> of the decay beyond, </w:t>
      </w:r>
      <w:r w:rsidRPr="00B829DF">
        <w:rPr>
          <w:szCs w:val="20"/>
          <w:u w:val="single"/>
        </w:rPr>
        <w:t>honorable men and women have convinced themselves that</w:t>
      </w:r>
      <w:r w:rsidRPr="00B829DF">
        <w:rPr>
          <w:sz w:val="16"/>
          <w:szCs w:val="20"/>
        </w:rPr>
        <w:t xml:space="preserve"> Osama </w:t>
      </w:r>
      <w:r w:rsidRPr="00B829DF">
        <w:rPr>
          <w:szCs w:val="20"/>
          <w:u w:val="single"/>
        </w:rPr>
        <w:t>bin Laden's professed goals of driving the U</w:t>
      </w:r>
      <w:r w:rsidRPr="00B829DF">
        <w:rPr>
          <w:sz w:val="16"/>
          <w:szCs w:val="20"/>
        </w:rPr>
        <w:t xml:space="preserve">nited </w:t>
      </w:r>
      <w:r w:rsidRPr="00B829DF">
        <w:rPr>
          <w:szCs w:val="20"/>
          <w:u w:val="single"/>
        </w:rPr>
        <w:t>S</w:t>
      </w:r>
      <w:r w:rsidRPr="00B829DF">
        <w:rPr>
          <w:sz w:val="16"/>
          <w:szCs w:val="20"/>
        </w:rPr>
        <w:t xml:space="preserve">tates </w:t>
      </w:r>
      <w:r w:rsidRPr="00B829DF">
        <w:rPr>
          <w:szCs w:val="20"/>
          <w:u w:val="single"/>
        </w:rPr>
        <w:t xml:space="preserve">from the Middle East and removing corrupt regional governments are what global terror is all about. They gloss over his ambition of reestablishing the caliphate and his calls for the destruction of Israel </w:t>
      </w:r>
      <w:r w:rsidRPr="00B829DF">
        <w:rPr>
          <w:sz w:val="16"/>
          <w:szCs w:val="20"/>
        </w:rPr>
        <w:t xml:space="preserve">as rhetorical effects--when they address them at all. Yet, </w:t>
      </w:r>
      <w:r w:rsidRPr="00B829DF">
        <w:rPr>
          <w:szCs w:val="20"/>
          <w:u w:val="single"/>
        </w:rPr>
        <w:t>Islamist fanatics are more deeply committed to their maximalist goals than to their lesser ones</w:t>
      </w:r>
      <w:r w:rsidRPr="00B829DF">
        <w:rPr>
          <w:sz w:val="16"/>
          <w:szCs w:val="20"/>
        </w:rPr>
        <w:t xml:space="preserve">--and their unspoken ambitions soar beyond logic's realm. </w:t>
      </w:r>
      <w:r w:rsidRPr="00B829DF">
        <w:rPr>
          <w:b/>
          <w:szCs w:val="20"/>
          <w:u w:val="single"/>
        </w:rPr>
        <w:t xml:space="preserve">Religious terrorists are committed to an apocalypse </w:t>
      </w:r>
      <w:r w:rsidRPr="00B829DF">
        <w:rPr>
          <w:sz w:val="16"/>
          <w:szCs w:val="20"/>
        </w:rPr>
        <w:t xml:space="preserve">they sense within striking distance. </w:t>
      </w:r>
      <w:r w:rsidRPr="00B829DF">
        <w:rPr>
          <w:szCs w:val="20"/>
          <w:u w:val="single"/>
        </w:rPr>
        <w:t>Their longing for union with god is inseparable from their impulse toward annihilation. They seek their god in carnage, and will go on slaughtering until he appears to pat them on the back.</w:t>
      </w:r>
      <w:r w:rsidRPr="00B829DF">
        <w:rPr>
          <w:sz w:val="16"/>
          <w:szCs w:val="20"/>
        </w:rPr>
        <w:t xml:space="preserve"> A dangerous asymmetry exists in the type of minds working the problem of Islamist terrorism in our government and society. On average, </w:t>
      </w:r>
      <w:r w:rsidRPr="00B829DF">
        <w:rPr>
          <w:szCs w:val="20"/>
          <w:u w:val="single"/>
        </w:rPr>
        <w:t>the "experts" to whom we are conditioned to listen have a secular mentality</w:t>
      </w:r>
      <w:r w:rsidRPr="00B829DF">
        <w:rPr>
          <w:sz w:val="16"/>
          <w:szCs w:val="20"/>
        </w:rPr>
        <w:t xml:space="preserve"> (even if they go to church or synagogue from habit). And </w:t>
      </w:r>
      <w:r w:rsidRPr="00B829DF">
        <w:rPr>
          <w:szCs w:val="20"/>
          <w:u w:val="single"/>
        </w:rPr>
        <w:t>it is a very rare secular mind that can comprehend religious passion</w:t>
      </w:r>
      <w:r w:rsidRPr="00B829DF">
        <w:rPr>
          <w:sz w:val="16"/>
          <w:szCs w:val="20"/>
        </w:rPr>
        <w:t>--it's like asking a blind man to describe the colors of fire. One suspects that our own fiercest believers are best equipped to penetrate the mentality--the souls--of our Islamist enemies, although those believers may not be as articulate as the secular intellectuals who anxiously dismiss all possibilities that lie outside their theoretical constructs.</w:t>
      </w:r>
    </w:p>
    <w:p w:rsidR="00D62FD9" w:rsidRPr="00B829DF" w:rsidRDefault="00D62FD9" w:rsidP="00D62FD9">
      <w:pPr>
        <w:rPr>
          <w:sz w:val="16"/>
          <w:szCs w:val="20"/>
        </w:rPr>
      </w:pPr>
    </w:p>
    <w:p w:rsidR="00D62FD9" w:rsidRPr="00B829DF" w:rsidRDefault="00D62FD9" w:rsidP="00D62FD9">
      <w:pPr>
        <w:pStyle w:val="Heading4"/>
      </w:pPr>
      <w:r w:rsidRPr="00B829DF">
        <w:t>Terrorism is inherently evil—the war on terror is correct</w:t>
      </w:r>
    </w:p>
    <w:p w:rsidR="00D62FD9" w:rsidRPr="00B829DF" w:rsidRDefault="00D62FD9" w:rsidP="00D62FD9">
      <w:pPr>
        <w:pStyle w:val="MediumGrid21"/>
        <w:rPr>
          <w:rFonts w:ascii="Calibri" w:hAnsi="Calibri"/>
          <w:sz w:val="16"/>
          <w:szCs w:val="20"/>
        </w:rPr>
      </w:pPr>
      <w:r w:rsidRPr="00FC5AD1">
        <w:rPr>
          <w:rStyle w:val="Style13ptBold"/>
          <w:b w:val="0"/>
        </w:rPr>
        <w:t>William F.</w:t>
      </w:r>
      <w:r w:rsidRPr="00B829DF">
        <w:rPr>
          <w:rStyle w:val="Style13ptBold"/>
        </w:rPr>
        <w:t xml:space="preserve"> Schultz 04</w:t>
      </w:r>
      <w:r w:rsidRPr="00B829DF">
        <w:rPr>
          <w:rFonts w:ascii="Calibri" w:hAnsi="Calibri"/>
          <w:sz w:val="16"/>
          <w:szCs w:val="20"/>
        </w:rPr>
        <w:t xml:space="preserve"> (</w:t>
      </w:r>
      <w:r w:rsidRPr="00B829DF">
        <w:rPr>
          <w:rStyle w:val="Emphasis"/>
          <w:sz w:val="16"/>
          <w:szCs w:val="20"/>
        </w:rPr>
        <w:t>executive director of Amnesty International USA, “</w:t>
      </w:r>
      <w:r w:rsidRPr="00B829DF">
        <w:rPr>
          <w:rFonts w:ascii="Calibri" w:hAnsi="Calibri"/>
          <w:sz w:val="16"/>
          <w:szCs w:val="20"/>
        </w:rPr>
        <w:t xml:space="preserve">Human rights and the evil of terrorism”, UU World, February, </w:t>
      </w:r>
      <w:hyperlink r:id="rId20" w:history="1">
        <w:r w:rsidRPr="00B829DF">
          <w:rPr>
            <w:rStyle w:val="Hyperlink"/>
            <w:rFonts w:ascii="Calibri" w:hAnsi="Calibri"/>
            <w:sz w:val="16"/>
            <w:szCs w:val="20"/>
          </w:rPr>
          <w:t>http://findarticles.com/p/articles/mi_qa4071/is_200402/ai_n9347594/?tag=content;col1</w:t>
        </w:r>
      </w:hyperlink>
      <w:r>
        <w:rPr>
          <w:rFonts w:ascii="Calibri" w:hAnsi="Calibri"/>
          <w:sz w:val="16"/>
          <w:szCs w:val="20"/>
        </w:rPr>
        <w:t xml:space="preserve"> BP)</w:t>
      </w:r>
    </w:p>
    <w:p w:rsidR="00D62FD9" w:rsidRPr="00B829DF" w:rsidRDefault="00D62FD9" w:rsidP="00D62FD9">
      <w:pPr>
        <w:pStyle w:val="NormalWeb"/>
        <w:rPr>
          <w:szCs w:val="20"/>
          <w:u w:val="single"/>
        </w:rPr>
      </w:pPr>
      <w:r w:rsidRPr="00B829DF">
        <w:rPr>
          <w:szCs w:val="20"/>
          <w:u w:val="single"/>
        </w:rPr>
        <w:t>Nothing can excuse atrocities</w:t>
      </w:r>
      <w:r w:rsidRPr="00B829DF">
        <w:rPr>
          <w:sz w:val="16"/>
          <w:szCs w:val="20"/>
        </w:rPr>
        <w:t xml:space="preserve"> such as these. </w:t>
      </w:r>
      <w:r w:rsidRPr="00B829DF">
        <w:rPr>
          <w:szCs w:val="20"/>
          <w:u w:val="single"/>
        </w:rPr>
        <w:t>No appeal to cultural differences can excuse the husband. No pursuit of a political agenda can explain away the actions of the minister. Evil is real, and it is very important to call it by its name. When President Bush labeled those who terrorized Americans on September II, 2001, "evildoers," he was absolutely right, and his instinct to avenge their deaths was, too</w:t>
      </w:r>
      <w:r w:rsidRPr="00B829DF">
        <w:rPr>
          <w:sz w:val="16"/>
          <w:szCs w:val="20"/>
        </w:rPr>
        <w:t xml:space="preserve">. </w:t>
      </w:r>
      <w:r w:rsidRPr="00B829DF">
        <w:rPr>
          <w:szCs w:val="20"/>
          <w:u w:val="single"/>
        </w:rPr>
        <w:t>Human rights are designed to make the world a safe</w:t>
      </w:r>
      <w:r w:rsidRPr="00B829DF">
        <w:rPr>
          <w:sz w:val="16"/>
          <w:szCs w:val="20"/>
        </w:rPr>
        <w:t xml:space="preserve">r </w:t>
      </w:r>
      <w:r w:rsidRPr="00B829DF">
        <w:rPr>
          <w:szCs w:val="20"/>
          <w:u w:val="single"/>
        </w:rPr>
        <w:t xml:space="preserve">place and to help stop people from doing evil things. Terrorists may sincerely think that what they are doing is good, but advocates of human rights have no problem agreeing with the president: Terrorist acts are evil, and terrorists must be punished. </w:t>
      </w:r>
    </w:p>
    <w:p w:rsidR="00D62FD9" w:rsidRPr="00B829DF" w:rsidRDefault="00D62FD9" w:rsidP="00D62FD9">
      <w:pPr>
        <w:rPr>
          <w:b/>
        </w:rPr>
      </w:pPr>
    </w:p>
    <w:p w:rsidR="00D62FD9" w:rsidRPr="00FC5AD1" w:rsidRDefault="00D62FD9" w:rsidP="00D62FD9">
      <w:pPr>
        <w:pStyle w:val="Heading4"/>
        <w:rPr>
          <w:b w:val="0"/>
        </w:rPr>
      </w:pPr>
      <w:r w:rsidRPr="00FC5AD1">
        <w:rPr>
          <w:rStyle w:val="Heading4Char"/>
          <w:b/>
        </w:rPr>
        <w:t>Terrorist ideology is the root cause, not language—only the war on terror solves</w:t>
      </w:r>
      <w:r w:rsidRPr="00FC5AD1">
        <w:rPr>
          <w:b w:val="0"/>
        </w:rPr>
        <w:t>.</w:t>
      </w:r>
    </w:p>
    <w:p w:rsidR="00D62FD9" w:rsidRPr="00B829DF" w:rsidRDefault="00D62FD9" w:rsidP="00D62FD9">
      <w:pPr>
        <w:pStyle w:val="MediumGrid21"/>
        <w:rPr>
          <w:rFonts w:ascii="Calibri" w:hAnsi="Calibri"/>
          <w:sz w:val="16"/>
          <w:szCs w:val="20"/>
        </w:rPr>
      </w:pPr>
      <w:r w:rsidRPr="00FC5AD1">
        <w:rPr>
          <w:rStyle w:val="Style13ptBold"/>
          <w:b w:val="0"/>
        </w:rPr>
        <w:t>Alex</w:t>
      </w:r>
      <w:r w:rsidRPr="00B829DF">
        <w:rPr>
          <w:rStyle w:val="Style13ptBold"/>
        </w:rPr>
        <w:t xml:space="preserve"> Epstein 05</w:t>
      </w:r>
      <w:r w:rsidRPr="00B829DF">
        <w:rPr>
          <w:rFonts w:ascii="Calibri" w:hAnsi="Calibri"/>
          <w:sz w:val="16"/>
          <w:szCs w:val="20"/>
        </w:rPr>
        <w:t xml:space="preserve"> (,</w:t>
      </w:r>
      <w:r w:rsidRPr="00B829DF">
        <w:rPr>
          <w:rFonts w:ascii="Calibri" w:hAnsi="Calibri"/>
          <w:b/>
          <w:sz w:val="22"/>
          <w:szCs w:val="20"/>
        </w:rPr>
        <w:t xml:space="preserve"> </w:t>
      </w:r>
      <w:r w:rsidRPr="00B829DF">
        <w:rPr>
          <w:rStyle w:val="Strong"/>
          <w:rFonts w:ascii="Calibri" w:hAnsi="Calibri"/>
          <w:sz w:val="16"/>
          <w:szCs w:val="20"/>
        </w:rPr>
        <w:t xml:space="preserve">analyst at the Ayn Rand Institute, </w:t>
      </w:r>
      <w:r w:rsidRPr="00B829DF">
        <w:rPr>
          <w:rFonts w:ascii="Calibri" w:hAnsi="Calibri"/>
          <w:sz w:val="16"/>
          <w:szCs w:val="20"/>
        </w:rPr>
        <w:t xml:space="preserve">BA in Philosophy from Duke University, “Fight the Root of Terrorism With Bombs, Not Bread”, San </w:t>
      </w:r>
      <w:proofErr w:type="spellStart"/>
      <w:r w:rsidRPr="00B829DF">
        <w:rPr>
          <w:rFonts w:ascii="Calibri" w:hAnsi="Calibri"/>
          <w:sz w:val="16"/>
          <w:szCs w:val="20"/>
        </w:rPr>
        <w:t>Fransisco</w:t>
      </w:r>
      <w:proofErr w:type="spellEnd"/>
      <w:r w:rsidRPr="00B829DF">
        <w:rPr>
          <w:rFonts w:ascii="Calibri" w:hAnsi="Calibri"/>
          <w:sz w:val="16"/>
          <w:szCs w:val="20"/>
        </w:rPr>
        <w:t xml:space="preserve"> Chronicle, 8/14, </w:t>
      </w:r>
      <w:hyperlink r:id="rId21" w:history="1">
        <w:r w:rsidRPr="00B829DF">
          <w:rPr>
            <w:rStyle w:val="Hyperlink"/>
            <w:rFonts w:ascii="Calibri" w:hAnsi="Calibri"/>
            <w:sz w:val="16"/>
            <w:szCs w:val="20"/>
          </w:rPr>
          <w:t>http://www.aynrand.org/site/News2?page=NewsArticle&amp;id=11243&amp;news_iv_ctrl=1021</w:t>
        </w:r>
      </w:hyperlink>
      <w:r w:rsidRPr="00B829DF">
        <w:rPr>
          <w:rFonts w:ascii="Calibri" w:hAnsi="Calibri"/>
          <w:sz w:val="16"/>
          <w:szCs w:val="20"/>
        </w:rPr>
        <w:t xml:space="preserve"> BP)</w:t>
      </w:r>
    </w:p>
    <w:p w:rsidR="00D62FD9" w:rsidRPr="00B829DF" w:rsidRDefault="00D62FD9" w:rsidP="00D62FD9">
      <w:pPr>
        <w:pStyle w:val="MediumGrid21"/>
        <w:rPr>
          <w:rFonts w:ascii="Calibri" w:hAnsi="Calibri"/>
          <w:sz w:val="16"/>
          <w:szCs w:val="20"/>
        </w:rPr>
      </w:pPr>
    </w:p>
    <w:p w:rsidR="00D62FD9" w:rsidRDefault="00D62FD9" w:rsidP="00D62FD9">
      <w:pPr>
        <w:rPr>
          <w:rFonts w:asciiTheme="minorHAnsi" w:hAnsiTheme="minorHAnsi"/>
        </w:rPr>
      </w:pPr>
      <w:r w:rsidRPr="00B829DF">
        <w:rPr>
          <w:sz w:val="16"/>
          <w:szCs w:val="20"/>
        </w:rPr>
        <w:t xml:space="preserve">In light of the recent suicide bombings in London, and the general inability of the West to prevent terrorist attacks, </w:t>
      </w:r>
      <w:r w:rsidRPr="00B829DF">
        <w:rPr>
          <w:szCs w:val="20"/>
          <w:u w:val="single"/>
        </w:rPr>
        <w:t>there is much talk about fighting the "root cause" of terrorism</w:t>
      </w:r>
      <w:r w:rsidRPr="00B829DF">
        <w:rPr>
          <w:sz w:val="16"/>
          <w:szCs w:val="20"/>
        </w:rPr>
        <w:t xml:space="preserve">. The most popular argument is that terrorism is caused by poverty. The United Nations and our European and Arab "allies" repeatedly tell us to minimize our military operations and instead dole out more foreign aid to poor countries--to put down our guns and pick up our checkbook. Only by fighting poverty, the refrain goes, can we address the "root cause" of terrorism.  The pernicious idea that poverty causes terrorism has been a popular claim since the attacks of September 11. U.N. Secretary General Kofi Annan has repeatedly asked wealthy nations to double their foreign aid, naming as a cause of terrorism "that far too many people </w:t>
      </w:r>
      <w:r w:rsidRPr="00B829DF">
        <w:rPr>
          <w:sz w:val="16"/>
          <w:szCs w:val="20"/>
        </w:rPr>
        <w:lastRenderedPageBreak/>
        <w:t xml:space="preserve">are condemned to lives of extreme poverty and degradation." Former Secretary of State Colin Powell agrees: "We have to put hope back in the hearts of people. We have to show people who might move in the direction of terrorism that there is a better way." Businessman Ted Turner also concurs: "The reason that the World Trade Center got hit is because there are a lot of people living in abject poverty out there who don't have any hope for a better life."   Indeed, the argument that poverty causes terrorism has been central to America’s botched war in Iraq--which has focused, not on quickly ending any threat the country posed and moving on to other crucial targets, but on bringing the good life to the Iraqi people.   </w:t>
      </w:r>
      <w:r w:rsidRPr="00B829DF">
        <w:rPr>
          <w:szCs w:val="20"/>
          <w:u w:val="single"/>
        </w:rPr>
        <w:t>Eliminating the root of terrorism is</w:t>
      </w:r>
      <w:r w:rsidRPr="00B829DF">
        <w:rPr>
          <w:sz w:val="16"/>
          <w:szCs w:val="20"/>
        </w:rPr>
        <w:t xml:space="preserve"> indeed </w:t>
      </w:r>
      <w:r w:rsidRPr="00B829DF">
        <w:rPr>
          <w:szCs w:val="20"/>
          <w:u w:val="single"/>
        </w:rPr>
        <w:t>a valid goal</w:t>
      </w:r>
      <w:r w:rsidRPr="00B829DF">
        <w:rPr>
          <w:sz w:val="16"/>
          <w:szCs w:val="20"/>
        </w:rPr>
        <w:t xml:space="preserve">--but </w:t>
      </w:r>
      <w:r w:rsidRPr="00B829DF">
        <w:rPr>
          <w:szCs w:val="20"/>
          <w:u w:val="single"/>
        </w:rPr>
        <w:t>properly targeted military action, not welfare handouts, is the means of doing so.</w:t>
      </w:r>
      <w:r w:rsidRPr="00B829DF">
        <w:rPr>
          <w:sz w:val="16"/>
          <w:szCs w:val="20"/>
        </w:rPr>
        <w:t xml:space="preserve">    </w:t>
      </w:r>
      <w:r w:rsidRPr="00B829DF">
        <w:rPr>
          <w:szCs w:val="20"/>
          <w:u w:val="single"/>
        </w:rPr>
        <w:t>Terrorism is not caused by poverty</w:t>
      </w:r>
      <w:r w:rsidRPr="00B829DF">
        <w:rPr>
          <w:sz w:val="16"/>
          <w:szCs w:val="20"/>
        </w:rPr>
        <w:t xml:space="preserve">. The </w:t>
      </w:r>
      <w:r w:rsidRPr="00B829DF">
        <w:rPr>
          <w:szCs w:val="20"/>
          <w:u w:val="single"/>
        </w:rPr>
        <w:t>terrorists of September 11</w:t>
      </w:r>
      <w:r w:rsidRPr="00B829DF">
        <w:rPr>
          <w:sz w:val="16"/>
          <w:szCs w:val="20"/>
        </w:rPr>
        <w:t xml:space="preserve"> did not attack America in order to make the Middle East richer. To the contrary, their stated</w:t>
      </w:r>
      <w:r w:rsidRPr="00B829DF">
        <w:rPr>
          <w:szCs w:val="20"/>
          <w:u w:val="single"/>
        </w:rPr>
        <w:t xml:space="preserve"> goal was to </w:t>
      </w:r>
      <w:r w:rsidRPr="00B829DF">
        <w:rPr>
          <w:rStyle w:val="Emphasis"/>
          <w:szCs w:val="20"/>
        </w:rPr>
        <w:t>repel</w:t>
      </w:r>
      <w:r w:rsidRPr="00B829DF">
        <w:rPr>
          <w:szCs w:val="20"/>
          <w:u w:val="single"/>
        </w:rPr>
        <w:t xml:space="preserve"> any penetration of the prosperous culture of the </w:t>
      </w:r>
      <w:r w:rsidRPr="00B829DF">
        <w:rPr>
          <w:sz w:val="16"/>
          <w:szCs w:val="20"/>
        </w:rPr>
        <w:t>industrialized "</w:t>
      </w:r>
      <w:r w:rsidRPr="00B829DF">
        <w:rPr>
          <w:szCs w:val="20"/>
          <w:u w:val="single"/>
        </w:rPr>
        <w:t>infidels" into their world</w:t>
      </w:r>
      <w:r w:rsidRPr="00B829DF">
        <w:rPr>
          <w:sz w:val="16"/>
          <w:szCs w:val="20"/>
        </w:rPr>
        <w:t xml:space="preserve">. The wealthy Osama bin Laden was not using his millions to build electric power plants or irrigation canals. If he and his terrorist minions wanted prosperity, they would seek to </w:t>
      </w:r>
      <w:r w:rsidRPr="00B829DF">
        <w:rPr>
          <w:rStyle w:val="Emphasis"/>
          <w:sz w:val="16"/>
          <w:szCs w:val="20"/>
        </w:rPr>
        <w:t>emulate</w:t>
      </w:r>
      <w:r w:rsidRPr="00B829DF">
        <w:rPr>
          <w:sz w:val="16"/>
          <w:szCs w:val="20"/>
        </w:rPr>
        <w:t xml:space="preserve"> the United States--not to destroy it.   More fundamental, poverty as such cannot determine anyone's code of morality. </w:t>
      </w:r>
      <w:r w:rsidRPr="00B829DF">
        <w:rPr>
          <w:szCs w:val="20"/>
          <w:u w:val="single"/>
        </w:rPr>
        <w:t>It is</w:t>
      </w:r>
      <w:r w:rsidRPr="00B829DF">
        <w:rPr>
          <w:sz w:val="16"/>
          <w:szCs w:val="20"/>
        </w:rPr>
        <w:t xml:space="preserve"> the </w:t>
      </w:r>
      <w:r w:rsidRPr="00B829DF">
        <w:rPr>
          <w:rStyle w:val="Emphasis"/>
          <w:szCs w:val="20"/>
        </w:rPr>
        <w:t>ideas</w:t>
      </w:r>
      <w:r w:rsidRPr="00B829DF">
        <w:rPr>
          <w:szCs w:val="20"/>
          <w:u w:val="single"/>
        </w:rPr>
        <w:t xml:space="preserve"> </w:t>
      </w:r>
      <w:r w:rsidRPr="00B829DF">
        <w:rPr>
          <w:sz w:val="16"/>
          <w:szCs w:val="20"/>
        </w:rPr>
        <w:t xml:space="preserve">that </w:t>
      </w:r>
      <w:r w:rsidRPr="00B829DF">
        <w:rPr>
          <w:szCs w:val="20"/>
          <w:u w:val="single"/>
        </w:rPr>
        <w:t xml:space="preserve">individuals choose to adopt which make them pursue </w:t>
      </w:r>
      <w:r w:rsidRPr="00B829DF">
        <w:rPr>
          <w:sz w:val="16"/>
          <w:szCs w:val="20"/>
        </w:rPr>
        <w:t xml:space="preserve">certain </w:t>
      </w:r>
      <w:r w:rsidRPr="00B829DF">
        <w:rPr>
          <w:szCs w:val="20"/>
          <w:u w:val="single"/>
        </w:rPr>
        <w:t>goals and values</w:t>
      </w:r>
      <w:r w:rsidRPr="00B829DF">
        <w:rPr>
          <w:sz w:val="16"/>
          <w:szCs w:val="20"/>
        </w:rPr>
        <w:t xml:space="preserve">. </w:t>
      </w:r>
      <w:r w:rsidRPr="00B829DF">
        <w:rPr>
          <w:szCs w:val="20"/>
          <w:u w:val="single"/>
        </w:rPr>
        <w:t>A desire to destroy wealth and to slaughter innocent, productive human beings cannot be explained by a lack of money or a poor quality of life--only by anti-wealth, anti-life ideas.</w:t>
      </w:r>
      <w:r w:rsidRPr="00B829DF">
        <w:rPr>
          <w:sz w:val="16"/>
          <w:szCs w:val="20"/>
        </w:rPr>
        <w:t xml:space="preserve"> These </w:t>
      </w:r>
      <w:r w:rsidRPr="00B829DF">
        <w:rPr>
          <w:szCs w:val="20"/>
          <w:u w:val="single"/>
        </w:rPr>
        <w:t>terrorists are motivated by the ideology of Islamic Fundamentalism</w:t>
      </w:r>
      <w:r w:rsidRPr="00B829DF">
        <w:rPr>
          <w:sz w:val="16"/>
          <w:szCs w:val="20"/>
        </w:rPr>
        <w:t>.</w:t>
      </w:r>
      <w:r w:rsidRPr="00B829DF">
        <w:rPr>
          <w:szCs w:val="20"/>
          <w:u w:val="single"/>
        </w:rPr>
        <w:t xml:space="preserve"> This</w:t>
      </w:r>
      <w:r w:rsidRPr="00B829DF">
        <w:rPr>
          <w:sz w:val="16"/>
          <w:szCs w:val="20"/>
        </w:rPr>
        <w:t xml:space="preserve"> other-worldly, authoritarian </w:t>
      </w:r>
      <w:r w:rsidRPr="00B829DF">
        <w:rPr>
          <w:szCs w:val="20"/>
          <w:u w:val="single"/>
        </w:rPr>
        <w:t>doctrine views America's freedom, prosperity, and pursuit of worldly pleasures as the height of depravity</w:t>
      </w:r>
      <w:r w:rsidRPr="00B829DF">
        <w:rPr>
          <w:sz w:val="16"/>
          <w:szCs w:val="20"/>
        </w:rPr>
        <w:t xml:space="preserve">. Its adherents resent America's success, along with the appeal its culture has to many Middle Eastern youths. To the fundamentalists, </w:t>
      </w:r>
      <w:r w:rsidRPr="00B829DF">
        <w:rPr>
          <w:szCs w:val="20"/>
          <w:u w:val="single"/>
        </w:rPr>
        <w:t>Americans are "infidels" who should be kille</w:t>
      </w:r>
      <w:r w:rsidRPr="00B829DF">
        <w:rPr>
          <w:sz w:val="16"/>
          <w:szCs w:val="20"/>
        </w:rPr>
        <w:t xml:space="preserve">d. As a former Taliban official said, "The Americans are fighting so they can live and enjoy the material things in life. But we are fighting so we can die in the cause of God."   </w:t>
      </w:r>
      <w:r w:rsidRPr="00B829DF">
        <w:rPr>
          <w:szCs w:val="20"/>
          <w:u w:val="single"/>
        </w:rPr>
        <w:t>The terrorists hate us because of their ideology--a fact that filling up the coffers of Third World governments will do nothing to change.</w:t>
      </w:r>
      <w:r w:rsidRPr="00B829DF">
        <w:rPr>
          <w:sz w:val="16"/>
          <w:szCs w:val="20"/>
        </w:rPr>
        <w:t xml:space="preserve"> What then, </w:t>
      </w:r>
      <w:r w:rsidRPr="00B829DF">
        <w:rPr>
          <w:rStyle w:val="Emphasis"/>
          <w:sz w:val="16"/>
          <w:szCs w:val="20"/>
        </w:rPr>
        <w:t>can</w:t>
      </w:r>
      <w:r w:rsidRPr="00B829DF">
        <w:rPr>
          <w:sz w:val="16"/>
          <w:szCs w:val="20"/>
        </w:rPr>
        <w:t xml:space="preserve"> </w:t>
      </w:r>
      <w:r w:rsidRPr="00B829DF">
        <w:rPr>
          <w:szCs w:val="20"/>
          <w:u w:val="single"/>
        </w:rPr>
        <w:t>our government</w:t>
      </w:r>
      <w:r w:rsidRPr="00B829DF">
        <w:rPr>
          <w:sz w:val="16"/>
          <w:szCs w:val="20"/>
        </w:rPr>
        <w:t xml:space="preserve"> do? It </w:t>
      </w:r>
      <w:r w:rsidRPr="00B829DF">
        <w:rPr>
          <w:szCs w:val="20"/>
          <w:u w:val="single"/>
        </w:rPr>
        <w:t xml:space="preserve">cannot directly eradicate the deepest, philosophical roots of terrorism; but by using military force, it can eliminate the only "root cause" relevant in a </w:t>
      </w:r>
      <w:r w:rsidRPr="00B829DF">
        <w:rPr>
          <w:rStyle w:val="Emphasis"/>
          <w:szCs w:val="20"/>
        </w:rPr>
        <w:t>political</w:t>
      </w:r>
      <w:r w:rsidRPr="00B829DF">
        <w:rPr>
          <w:szCs w:val="20"/>
          <w:u w:val="single"/>
        </w:rPr>
        <w:t xml:space="preserve"> context: state sponsorship of terrorism. </w:t>
      </w:r>
      <w:r w:rsidRPr="00B829DF">
        <w:rPr>
          <w:sz w:val="16"/>
          <w:szCs w:val="20"/>
        </w:rPr>
        <w:t xml:space="preserve">The </w:t>
      </w:r>
      <w:r w:rsidRPr="00B829DF">
        <w:rPr>
          <w:szCs w:val="20"/>
          <w:u w:val="single"/>
        </w:rPr>
        <w:t>fundamentalists' hostility</w:t>
      </w:r>
      <w:r w:rsidRPr="00B829DF">
        <w:rPr>
          <w:sz w:val="16"/>
          <w:szCs w:val="20"/>
        </w:rPr>
        <w:t xml:space="preserve"> toward America </w:t>
      </w:r>
      <w:r w:rsidRPr="00B829DF">
        <w:rPr>
          <w:szCs w:val="20"/>
          <w:u w:val="single"/>
        </w:rPr>
        <w:t>can translate into international terrorism only via the governments that employ, finance, train, and provide refuge to terrorist networks.</w:t>
      </w:r>
      <w:r w:rsidRPr="00B829DF">
        <w:rPr>
          <w:sz w:val="16"/>
          <w:szCs w:val="20"/>
        </w:rPr>
        <w:t xml:space="preserve"> </w:t>
      </w:r>
      <w:r w:rsidRPr="00B829DF">
        <w:rPr>
          <w:szCs w:val="20"/>
          <w:u w:val="single"/>
        </w:rPr>
        <w:t>Such assistance is the cause of the terrorist threat--and America has the military might to remove that cause</w:t>
      </w:r>
      <w:r w:rsidRPr="00B829DF">
        <w:rPr>
          <w:sz w:val="16"/>
          <w:szCs w:val="20"/>
        </w:rPr>
        <w:t xml:space="preserve">. It is precisely in the name of fighting terrorism at its root that America must extend its fist, not its hand. Whatever other areas of the world may require U.S. troops to stop terrorist operations, we must above all go after the single main source of the threat--Iran. This theocratic nation is both the birthplace of the Islamic Fundamentalist revolution and, as a consequence, a leading sponsor of terrorism. Removing that government from power would be a potent blow against Islamic terrorism. It would destroy the political embodiment of the terrorists' cause. It would declare America's intolerance of support for terrorists. It would be an unequivocal lesson, showing what will happen to other countries if they fail to crack down on terrorists within their borders. And it would acknowledge the fact that </w:t>
      </w:r>
      <w:r w:rsidRPr="00B829DF">
        <w:rPr>
          <w:szCs w:val="20"/>
          <w:u w:val="single"/>
        </w:rPr>
        <w:t>dropping bombs, not food packages, is the only way for our government to attack terrorism at its root</w:t>
      </w:r>
      <w:r w:rsidRPr="00B829DF">
        <w:rPr>
          <w:sz w:val="16"/>
          <w:szCs w:val="20"/>
        </w:rPr>
        <w:t xml:space="preserve">.  </w:t>
      </w:r>
    </w:p>
    <w:sectPr w:rsidR="00D62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321204"/>
    <w:docVar w:name="VerbatimVersion" w:val="5.1"/>
  </w:docVars>
  <w:rsids>
    <w:rsidRoot w:val="00597B3D"/>
    <w:rsid w:val="000139A3"/>
    <w:rsid w:val="000163A3"/>
    <w:rsid w:val="00030F8A"/>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E0363"/>
    <w:rsid w:val="00315690"/>
    <w:rsid w:val="00316B75"/>
    <w:rsid w:val="00325646"/>
    <w:rsid w:val="003460F2"/>
    <w:rsid w:val="0038158C"/>
    <w:rsid w:val="003902BA"/>
    <w:rsid w:val="003A09E2"/>
    <w:rsid w:val="003E2819"/>
    <w:rsid w:val="00407037"/>
    <w:rsid w:val="004605D6"/>
    <w:rsid w:val="004B2C6D"/>
    <w:rsid w:val="004C60E8"/>
    <w:rsid w:val="004E3579"/>
    <w:rsid w:val="004E728B"/>
    <w:rsid w:val="004F39E0"/>
    <w:rsid w:val="00537BD5"/>
    <w:rsid w:val="0057268A"/>
    <w:rsid w:val="00597B3D"/>
    <w:rsid w:val="005D2912"/>
    <w:rsid w:val="005D45BD"/>
    <w:rsid w:val="005E55D5"/>
    <w:rsid w:val="006065BD"/>
    <w:rsid w:val="00645FA9"/>
    <w:rsid w:val="00647866"/>
    <w:rsid w:val="00665003"/>
    <w:rsid w:val="0067629D"/>
    <w:rsid w:val="00694068"/>
    <w:rsid w:val="006A2AD0"/>
    <w:rsid w:val="006C2375"/>
    <w:rsid w:val="006D4ECC"/>
    <w:rsid w:val="00722258"/>
    <w:rsid w:val="007243E5"/>
    <w:rsid w:val="00766EA0"/>
    <w:rsid w:val="00770767"/>
    <w:rsid w:val="007A2226"/>
    <w:rsid w:val="007F5B66"/>
    <w:rsid w:val="00823A1C"/>
    <w:rsid w:val="008248F5"/>
    <w:rsid w:val="00845B9D"/>
    <w:rsid w:val="00860984"/>
    <w:rsid w:val="008B3ECB"/>
    <w:rsid w:val="008B4E85"/>
    <w:rsid w:val="008C1B2E"/>
    <w:rsid w:val="0091627E"/>
    <w:rsid w:val="00926FD7"/>
    <w:rsid w:val="00936C20"/>
    <w:rsid w:val="0095757C"/>
    <w:rsid w:val="0097032B"/>
    <w:rsid w:val="0099235E"/>
    <w:rsid w:val="009D2EAD"/>
    <w:rsid w:val="009D54B2"/>
    <w:rsid w:val="009E1922"/>
    <w:rsid w:val="009F7ED2"/>
    <w:rsid w:val="00A00A49"/>
    <w:rsid w:val="00A32E33"/>
    <w:rsid w:val="00A41DC5"/>
    <w:rsid w:val="00A93661"/>
    <w:rsid w:val="00A95652"/>
    <w:rsid w:val="00AB410A"/>
    <w:rsid w:val="00AC0AB8"/>
    <w:rsid w:val="00B04187"/>
    <w:rsid w:val="00B33C6D"/>
    <w:rsid w:val="00B4508F"/>
    <w:rsid w:val="00B55AD5"/>
    <w:rsid w:val="00B8057C"/>
    <w:rsid w:val="00BD6238"/>
    <w:rsid w:val="00BF593B"/>
    <w:rsid w:val="00BF773A"/>
    <w:rsid w:val="00BF7E81"/>
    <w:rsid w:val="00C13773"/>
    <w:rsid w:val="00C173C5"/>
    <w:rsid w:val="00C17CC8"/>
    <w:rsid w:val="00C83417"/>
    <w:rsid w:val="00C9604F"/>
    <w:rsid w:val="00CA19AA"/>
    <w:rsid w:val="00CC5298"/>
    <w:rsid w:val="00CD736E"/>
    <w:rsid w:val="00CD798D"/>
    <w:rsid w:val="00CE161E"/>
    <w:rsid w:val="00CF59A8"/>
    <w:rsid w:val="00D325A9"/>
    <w:rsid w:val="00D36A8A"/>
    <w:rsid w:val="00D61409"/>
    <w:rsid w:val="00D62FD9"/>
    <w:rsid w:val="00D6691E"/>
    <w:rsid w:val="00D71170"/>
    <w:rsid w:val="00DA1C92"/>
    <w:rsid w:val="00DA25D4"/>
    <w:rsid w:val="00DA6538"/>
    <w:rsid w:val="00E15E75"/>
    <w:rsid w:val="00E5262C"/>
    <w:rsid w:val="00E57251"/>
    <w:rsid w:val="00E66F86"/>
    <w:rsid w:val="00EC7DC4"/>
    <w:rsid w:val="00ED30CF"/>
    <w:rsid w:val="00F176EF"/>
    <w:rsid w:val="00F34F26"/>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B80DBA-6647-4915-B8CB-83653A695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32E33"/>
    <w:rPr>
      <w:rFonts w:ascii="Calibri" w:hAnsi="Calibri"/>
    </w:rPr>
  </w:style>
  <w:style w:type="paragraph" w:styleId="Heading1">
    <w:name w:val="heading 1"/>
    <w:aliases w:val="Pocket"/>
    <w:basedOn w:val="Normal"/>
    <w:next w:val="Normal"/>
    <w:link w:val="Heading1Char"/>
    <w:qFormat/>
    <w:rsid w:val="00A32E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32E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32E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A32E3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32E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2E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2E3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A32E3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uiPriority w:val="7"/>
    <w:qFormat/>
    <w:rsid w:val="00A32E3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32E33"/>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A32E33"/>
    <w:rPr>
      <w:b w:val="0"/>
      <w:sz w:val="22"/>
      <w:u w:val="single"/>
    </w:rPr>
  </w:style>
  <w:style w:type="character" w:styleId="Hyperlink">
    <w:name w:val="Hyperlink"/>
    <w:basedOn w:val="DefaultParagraphFont"/>
    <w:uiPriority w:val="99"/>
    <w:unhideWhenUsed/>
    <w:rsid w:val="00A32E33"/>
    <w:rPr>
      <w:color w:val="auto"/>
      <w:u w:val="none"/>
    </w:rPr>
  </w:style>
  <w:style w:type="character" w:styleId="FollowedHyperlink">
    <w:name w:val="FollowedHyperlink"/>
    <w:basedOn w:val="DefaultParagraphFont"/>
    <w:uiPriority w:val="99"/>
    <w:semiHidden/>
    <w:unhideWhenUsed/>
    <w:rsid w:val="00A32E33"/>
    <w:rPr>
      <w:color w:val="auto"/>
      <w:u w:val="none"/>
    </w:rPr>
  </w:style>
  <w:style w:type="paragraph" w:customStyle="1" w:styleId="textbold">
    <w:name w:val="text bold"/>
    <w:basedOn w:val="Normal"/>
    <w:link w:val="Emphasis"/>
    <w:uiPriority w:val="7"/>
    <w:qFormat/>
    <w:rsid w:val="0095757C"/>
    <w:pPr>
      <w:ind w:left="720"/>
      <w:jc w:val="both"/>
    </w:pPr>
    <w:rPr>
      <w:b/>
      <w:iCs/>
      <w:u w:val="single"/>
    </w:rPr>
  </w:style>
  <w:style w:type="character" w:styleId="Strong">
    <w:name w:val="Strong"/>
    <w:uiPriority w:val="22"/>
    <w:qFormat/>
    <w:rsid w:val="00D62FD9"/>
    <w:rPr>
      <w:b/>
      <w:bCs/>
    </w:rPr>
  </w:style>
  <w:style w:type="paragraph" w:customStyle="1" w:styleId="MediumGrid21">
    <w:name w:val="Medium Grid 21"/>
    <w:link w:val="MediumGrid2Char"/>
    <w:qFormat/>
    <w:rsid w:val="00D62FD9"/>
    <w:pPr>
      <w:spacing w:after="0" w:line="240" w:lineRule="auto"/>
    </w:pPr>
    <w:rPr>
      <w:rFonts w:ascii="Times New Roman" w:eastAsia="Cambria" w:hAnsi="Times New Roman" w:cs="Times New Roman"/>
      <w:sz w:val="20"/>
    </w:rPr>
  </w:style>
  <w:style w:type="character" w:customStyle="1" w:styleId="MediumGrid2Char">
    <w:name w:val="Medium Grid 2 Char"/>
    <w:link w:val="MediumGrid21"/>
    <w:rsid w:val="00D62FD9"/>
    <w:rPr>
      <w:rFonts w:ascii="Times New Roman" w:eastAsia="Cambria" w:hAnsi="Times New Roman" w:cs="Times New Roman"/>
      <w:sz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D62FD9"/>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D62FD9"/>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reitbart.com/national-security/2015/06/03/dabiq-isis-could-transport-nuke-from-nigeria-into-u-s-through-mexico/http://www.breitbart.com/national-security/2015/06/03/dabiq-isis-could-transport-nuke-from-nigeria-into-u-s-through-mexico/" TargetMode="External"/><Relationship Id="rId13" Type="http://schemas.openxmlformats.org/officeDocument/2006/relationships/hyperlink" Target="http://www.wired.com/2011/03/u-s-drones-are-now-sniffing-mexican-drugs/" TargetMode="External"/><Relationship Id="rId18" Type="http://schemas.openxmlformats.org/officeDocument/2006/relationships/hyperlink" Target="https://immigrationforum.org/blog/we-are-measuring-border-security-all-wrong/" TargetMode="External"/><Relationship Id="rId3" Type="http://schemas.openxmlformats.org/officeDocument/2006/relationships/styles" Target="styles.xml"/><Relationship Id="rId21" Type="http://schemas.openxmlformats.org/officeDocument/2006/relationships/hyperlink" Target="http://www.aynrand.org/site/News2?page=NewsArticle&amp;id=11243&amp;news_iv_ctrl=1021" TargetMode="External"/><Relationship Id="rId7" Type="http://schemas.openxmlformats.org/officeDocument/2006/relationships/hyperlink" Target="http://www.houstonchronicle.com/politics/texas-take/article/FAA-Perry-apparently-at-odds-over-border-drones-5687716.php" TargetMode="External"/><Relationship Id="rId12" Type="http://schemas.openxmlformats.org/officeDocument/2006/relationships/hyperlink" Target="http://washington.cbslocal.com/2014/07/07/gov-perry-wants-drones-to-be-used-along-us-mexico-border/" TargetMode="External"/><Relationship Id="rId17" Type="http://schemas.openxmlformats.org/officeDocument/2006/relationships/hyperlink" Target="http://www.wnd.com/2015/04/the-deadly-truth-isis-and-mexican-drug-gangs/" TargetMode="External"/><Relationship Id="rId2" Type="http://schemas.openxmlformats.org/officeDocument/2006/relationships/numbering" Target="numbering.xml"/><Relationship Id="rId16" Type="http://schemas.openxmlformats.org/officeDocument/2006/relationships/hyperlink" Target="http://www.ibtimes.com/islamic-state-nuclear-weapons-isis-claims-it-can-smuggle-devices-through-nigeria-1950280" TargetMode="External"/><Relationship Id="rId20" Type="http://schemas.openxmlformats.org/officeDocument/2006/relationships/hyperlink" Target="http://findarticles.com/p/articles/mi_qa4071/is_200402/ai_n9347594/?tag=content;col1" TargetMode="External"/><Relationship Id="rId1" Type="http://schemas.openxmlformats.org/officeDocument/2006/relationships/customXml" Target="../customXml/item1.xml"/><Relationship Id="rId6" Type="http://schemas.openxmlformats.org/officeDocument/2006/relationships/hyperlink" Target="http://www.defenseone.com/threats/2014/07/top-general-says-mexico-border-security-now-existential-threat-us/87958/" TargetMode="External"/><Relationship Id="rId11" Type="http://schemas.openxmlformats.org/officeDocument/2006/relationships/hyperlink" Target="http://thehill.com/policy/defense/216652-paul-warns-of-possible-isis-infiltration-through-us-border" TargetMode="External"/><Relationship Id="rId5" Type="http://schemas.openxmlformats.org/officeDocument/2006/relationships/webSettings" Target="webSettings.xml"/><Relationship Id="rId15" Type="http://schemas.openxmlformats.org/officeDocument/2006/relationships/hyperlink" Target="http://www.christiantoday.com/article/isis.could.smuggle.fighters.weapons.into.us.via.mexican.tunnels.says.ex.fbi.agent/57653.htm" TargetMode="External"/><Relationship Id="rId23" Type="http://schemas.openxmlformats.org/officeDocument/2006/relationships/theme" Target="theme/theme1.xml"/><Relationship Id="rId10" Type="http://schemas.openxmlformats.org/officeDocument/2006/relationships/hyperlink" Target="http://latino.foxnews.com/latino/money/2014/09/12/drones-get-more-space-to-roam-over-south-texas-faa-approves-extended-range/" TargetMode="External"/><Relationship Id="rId19" Type="http://schemas.openxmlformats.org/officeDocument/2006/relationships/hyperlink" Target="http://www.nytimes.com/2011/12/11/us/beyond-guantanamo-bay-a-web-of-federal-prisons.html?pagewanted=all" TargetMode="External"/><Relationship Id="rId4" Type="http://schemas.openxmlformats.org/officeDocument/2006/relationships/settings" Target="settings.xml"/><Relationship Id="rId9" Type="http://schemas.openxmlformats.org/officeDocument/2006/relationships/hyperlink" Target="http://www.express.co.uk/news/world/583537/Chuck-Norris-Islamic-State-ISIS-nuclear-weapons-US-attack-9-11-September-11-anniversary" TargetMode="External"/><Relationship Id="rId14" Type="http://schemas.openxmlformats.org/officeDocument/2006/relationships/hyperlink" Target="http://www.inquisitr.com/1427802/isis-terrorist-group-developing-wmd-bomb-to-blow-up-u-s-cities-claims-senator-jim-inhofe/"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0E65B-54EC-4FA5-87CB-1FB8F35EC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21</Pages>
  <Words>10179</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Brown</dc:creator>
  <cp:keywords>5.1.1</cp:keywords>
  <dc:description/>
  <cp:lastModifiedBy>Abelkop, Garrett</cp:lastModifiedBy>
  <cp:revision>2</cp:revision>
  <dcterms:created xsi:type="dcterms:W3CDTF">2015-08-02T21:57:00Z</dcterms:created>
  <dcterms:modified xsi:type="dcterms:W3CDTF">2015-08-02T21:57:00Z</dcterms:modified>
</cp:coreProperties>
</file>