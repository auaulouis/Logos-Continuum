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B057A7" w14:textId="1E49A9FF" w:rsidR="00642AE7" w:rsidRDefault="00642AE7" w:rsidP="001D16A4">
      <w:pPr>
        <w:pStyle w:val="Heading2"/>
      </w:pPr>
      <w:r>
        <w:t>Negative</w:t>
      </w:r>
    </w:p>
    <w:p w14:paraId="449E667D" w14:textId="0C33A186" w:rsidR="001D16A4" w:rsidRPr="001D16A4" w:rsidRDefault="001D16A4" w:rsidP="001D16A4">
      <w:pPr>
        <w:pStyle w:val="Heading3"/>
      </w:pPr>
      <w:r>
        <w:lastRenderedPageBreak/>
        <w:t>July 4</w:t>
      </w:r>
      <w:r w:rsidRPr="001D16A4">
        <w:rPr>
          <w:vertAlign w:val="superscript"/>
        </w:rPr>
        <w:t>th</w:t>
      </w:r>
      <w:r>
        <w:t xml:space="preserve"> </w:t>
      </w:r>
      <w:r w:rsidR="00F371AB">
        <w:t>Attacks</w:t>
      </w:r>
    </w:p>
    <w:p w14:paraId="0B0B5DCD" w14:textId="3B1F2355" w:rsidR="00642AE7" w:rsidRDefault="00642AE7" w:rsidP="00642AE7">
      <w:pPr>
        <w:pStyle w:val="Heading4"/>
      </w:pPr>
      <w:r>
        <w:t xml:space="preserve">The FBI stopped </w:t>
      </w:r>
      <w:r w:rsidRPr="00642AE7">
        <w:rPr>
          <w:u w:val="single"/>
        </w:rPr>
        <w:t>several</w:t>
      </w:r>
      <w:r>
        <w:t xml:space="preserve"> potential July 4</w:t>
      </w:r>
      <w:r w:rsidRPr="00642AE7">
        <w:rPr>
          <w:vertAlign w:val="superscript"/>
        </w:rPr>
        <w:t>th</w:t>
      </w:r>
      <w:r>
        <w:t xml:space="preserve"> terrorist attacks. </w:t>
      </w:r>
    </w:p>
    <w:p w14:paraId="60AA2636" w14:textId="2C23C774" w:rsidR="00642AE7" w:rsidRDefault="00642AE7" w:rsidP="00642AE7">
      <w:r w:rsidRPr="00642AE7">
        <w:rPr>
          <w:rStyle w:val="Style13ptBold"/>
        </w:rPr>
        <w:t>AP 15</w:t>
      </w:r>
      <w:r>
        <w:t xml:space="preserve"> — Associated Press, 2015 (“</w:t>
      </w:r>
      <w:r w:rsidRPr="00642AE7">
        <w:t>Potential violence plots stopped ahead of July 4th: FBI</w:t>
      </w:r>
      <w:r>
        <w:t>,” July 9</w:t>
      </w:r>
      <w:r w:rsidRPr="00642AE7">
        <w:rPr>
          <w:vertAlign w:val="superscript"/>
        </w:rPr>
        <w:t>th</w:t>
      </w:r>
      <w:r>
        <w:t xml:space="preserve">, Available Online at </w:t>
      </w:r>
      <w:hyperlink r:id="rId7" w:history="1">
        <w:r w:rsidRPr="00F4321C">
          <w:rPr>
            <w:rStyle w:val="Hyperlink"/>
          </w:rPr>
          <w:t>http://nypost.com/2015/07/09/potential-violence-plots-stopped-ahead-of-july-4-fbi/</w:t>
        </w:r>
      </w:hyperlink>
      <w:r>
        <w:t>, Accessed 07-12-2015)</w:t>
      </w:r>
    </w:p>
    <w:p w14:paraId="3A55EA72" w14:textId="77777777" w:rsidR="00642AE7" w:rsidRDefault="00642AE7" w:rsidP="00642AE7">
      <w:r w:rsidRPr="00642AE7">
        <w:rPr>
          <w:rStyle w:val="StyleUnderline"/>
        </w:rPr>
        <w:t xml:space="preserve">The </w:t>
      </w:r>
      <w:r w:rsidRPr="00642AE7">
        <w:rPr>
          <w:rStyle w:val="StyleUnderline"/>
          <w:highlight w:val="yellow"/>
        </w:rPr>
        <w:t xml:space="preserve">FBI stopped </w:t>
      </w:r>
      <w:r w:rsidRPr="00642AE7">
        <w:rPr>
          <w:rStyle w:val="Emphasis"/>
          <w:highlight w:val="yellow"/>
        </w:rPr>
        <w:t>several potential acts of violence</w:t>
      </w:r>
      <w:r w:rsidRPr="00642AE7">
        <w:rPr>
          <w:rStyle w:val="StyleUnderline"/>
          <w:highlight w:val="yellow"/>
        </w:rPr>
        <w:t xml:space="preserve"> in the month before</w:t>
      </w:r>
      <w:r>
        <w:t xml:space="preserve"> the </w:t>
      </w:r>
      <w:r w:rsidRPr="00642AE7">
        <w:rPr>
          <w:rStyle w:val="StyleUnderline"/>
          <w:highlight w:val="yellow"/>
        </w:rPr>
        <w:t>July 4th</w:t>
      </w:r>
      <w:r>
        <w:t xml:space="preserve"> weekend, </w:t>
      </w:r>
      <w:r w:rsidRPr="00642AE7">
        <w:rPr>
          <w:rStyle w:val="StyleUnderline"/>
        </w:rPr>
        <w:t>FBI Director</w:t>
      </w:r>
      <w:r>
        <w:t xml:space="preserve"> James </w:t>
      </w:r>
      <w:r w:rsidRPr="00642AE7">
        <w:rPr>
          <w:rStyle w:val="StyleUnderline"/>
        </w:rPr>
        <w:t>Comey said</w:t>
      </w:r>
      <w:r>
        <w:t xml:space="preserve"> Thursday.</w:t>
      </w:r>
    </w:p>
    <w:p w14:paraId="0D0FF022" w14:textId="77777777" w:rsidR="00642AE7" w:rsidRDefault="00642AE7" w:rsidP="00642AE7">
      <w:r w:rsidRPr="00642AE7">
        <w:rPr>
          <w:rStyle w:val="StyleUnderline"/>
          <w:highlight w:val="yellow"/>
        </w:rPr>
        <w:t>Comey</w:t>
      </w:r>
      <w:r w:rsidRPr="00642AE7">
        <w:rPr>
          <w:rStyle w:val="StyleUnderline"/>
        </w:rPr>
        <w:t xml:space="preserve"> said he </w:t>
      </w:r>
      <w:r w:rsidRPr="00642AE7">
        <w:rPr>
          <w:rStyle w:val="StyleUnderline"/>
          <w:highlight w:val="yellow"/>
        </w:rPr>
        <w:t>believes</w:t>
      </w:r>
      <w:r>
        <w:t xml:space="preserve"> that </w:t>
      </w:r>
      <w:r w:rsidRPr="00642AE7">
        <w:rPr>
          <w:rStyle w:val="StyleUnderline"/>
          <w:highlight w:val="yellow"/>
        </w:rPr>
        <w:t>some of the</w:t>
      </w:r>
      <w:r w:rsidRPr="00642AE7">
        <w:rPr>
          <w:rStyle w:val="StyleUnderline"/>
        </w:rPr>
        <w:t xml:space="preserve"> more than 10 </w:t>
      </w:r>
      <w:r w:rsidRPr="00642AE7">
        <w:rPr>
          <w:rStyle w:val="StyleUnderline"/>
          <w:highlight w:val="yellow"/>
        </w:rPr>
        <w:t>people arrested</w:t>
      </w:r>
      <w:r>
        <w:t xml:space="preserve"> during that time </w:t>
      </w:r>
      <w:r w:rsidRPr="00642AE7">
        <w:rPr>
          <w:rStyle w:val="StyleUnderline"/>
          <w:highlight w:val="yellow"/>
        </w:rPr>
        <w:t>were planning</w:t>
      </w:r>
      <w:r w:rsidRPr="00642AE7">
        <w:rPr>
          <w:rStyle w:val="StyleUnderline"/>
        </w:rPr>
        <w:t xml:space="preserve"> acts of </w:t>
      </w:r>
      <w:r w:rsidRPr="00642AE7">
        <w:rPr>
          <w:rStyle w:val="StyleUnderline"/>
          <w:highlight w:val="yellow"/>
        </w:rPr>
        <w:t>violence tied to the holiday</w:t>
      </w:r>
      <w:r>
        <w:t>. But he declined, during a wide-ranging discussion with reporters, to describe any of the potential plots that might have been thwarted or to identify specific individuals the FBI thought might carry out an attack.</w:t>
      </w:r>
    </w:p>
    <w:p w14:paraId="377BFE3A" w14:textId="77777777" w:rsidR="00642AE7" w:rsidRDefault="00642AE7" w:rsidP="00642AE7">
      <w:r w:rsidRPr="00642AE7">
        <w:rPr>
          <w:rStyle w:val="StyleUnderline"/>
        </w:rPr>
        <w:t xml:space="preserve">Federal </w:t>
      </w:r>
      <w:r w:rsidRPr="00642AE7">
        <w:rPr>
          <w:rStyle w:val="StyleUnderline"/>
          <w:highlight w:val="yellow"/>
        </w:rPr>
        <w:t>agents</w:t>
      </w:r>
      <w:r w:rsidRPr="00642AE7">
        <w:rPr>
          <w:rStyle w:val="StyleUnderline"/>
        </w:rPr>
        <w:t xml:space="preserve"> had </w:t>
      </w:r>
      <w:r w:rsidRPr="00642AE7">
        <w:rPr>
          <w:rStyle w:val="Emphasis"/>
          <w:highlight w:val="yellow"/>
        </w:rPr>
        <w:t>ramped up efforts</w:t>
      </w:r>
      <w:r>
        <w:t xml:space="preserve"> in recent months </w:t>
      </w:r>
      <w:r w:rsidRPr="00642AE7">
        <w:rPr>
          <w:rStyle w:val="StyleUnderline"/>
          <w:highlight w:val="yellow"/>
        </w:rPr>
        <w:t>to arrest Islamic State sympathizers</w:t>
      </w:r>
      <w:r>
        <w:t xml:space="preserve"> across the country, arresting more than 10 in the last four weeks in places including New Jersey, Ohio and North Carolina.</w:t>
      </w:r>
    </w:p>
    <w:p w14:paraId="2AD4C18D" w14:textId="77777777" w:rsidR="00642AE7" w:rsidRDefault="00642AE7" w:rsidP="00642AE7">
      <w:r w:rsidRPr="00642AE7">
        <w:rPr>
          <w:rStyle w:val="StyleUnderline"/>
        </w:rPr>
        <w:t>The FBI</w:t>
      </w:r>
      <w:r>
        <w:t xml:space="preserve"> and Department of Homeland Security had </w:t>
      </w:r>
      <w:r w:rsidRPr="00642AE7">
        <w:rPr>
          <w:rStyle w:val="StyleUnderline"/>
        </w:rPr>
        <w:t>warned of a heightened terror threat tied to</w:t>
      </w:r>
      <w:r>
        <w:t xml:space="preserve"> the </w:t>
      </w:r>
      <w:r w:rsidRPr="00642AE7">
        <w:rPr>
          <w:rStyle w:val="StyleUnderline"/>
        </w:rPr>
        <w:t>July 4th</w:t>
      </w:r>
      <w:r>
        <w:t xml:space="preserve"> weekend, </w:t>
      </w:r>
      <w:r w:rsidRPr="00642AE7">
        <w:rPr>
          <w:rStyle w:val="StyleUnderline"/>
        </w:rPr>
        <w:t>but had not publicly identified any specific plot they were tracking</w:t>
      </w:r>
      <w:r>
        <w:t>.</w:t>
      </w:r>
    </w:p>
    <w:p w14:paraId="3F1206D4" w14:textId="77777777" w:rsidR="00642AE7" w:rsidRDefault="00642AE7" w:rsidP="00642AE7">
      <w:r w:rsidRPr="00642AE7">
        <w:rPr>
          <w:rStyle w:val="StyleUnderline"/>
        </w:rPr>
        <w:t>Comey</w:t>
      </w:r>
      <w:r>
        <w:t xml:space="preserve"> also </w:t>
      </w:r>
      <w:r w:rsidRPr="00642AE7">
        <w:rPr>
          <w:rStyle w:val="StyleUnderline"/>
        </w:rPr>
        <w:t>said the current crop of Westerners attracted by the Islamic State’s messaging is so unpredictable that it can be hard for federal authorities to ever be sure of their plans. Whereas al Qaeda would train operatives and carefully scope out targets, the concern among law enforcement officials is that the Islamic State is motivating people to commit violence “on a very short string.”</w:t>
      </w:r>
    </w:p>
    <w:p w14:paraId="319CCD3B" w14:textId="77777777" w:rsidR="00642AE7" w:rsidRDefault="00642AE7" w:rsidP="00642AE7">
      <w:r>
        <w:t>“</w:t>
      </w:r>
      <w:r w:rsidRPr="00642AE7">
        <w:rPr>
          <w:rStyle w:val="StyleUnderline"/>
          <w:highlight w:val="yellow"/>
        </w:rPr>
        <w:t xml:space="preserve">We face people who are </w:t>
      </w:r>
      <w:r w:rsidRPr="00642AE7">
        <w:rPr>
          <w:rStyle w:val="Emphasis"/>
          <w:highlight w:val="yellow"/>
        </w:rPr>
        <w:t>highly unpredictable</w:t>
      </w:r>
      <w:r>
        <w:t xml:space="preserve">,” </w:t>
      </w:r>
      <w:r w:rsidRPr="00642AE7">
        <w:rPr>
          <w:rStyle w:val="StyleUnderline"/>
        </w:rPr>
        <w:t>Comey said</w:t>
      </w:r>
      <w:r>
        <w:t>. “</w:t>
      </w:r>
      <w:r w:rsidRPr="00642AE7">
        <w:rPr>
          <w:rStyle w:val="StyleUnderline"/>
        </w:rPr>
        <w:t xml:space="preserve">We cannot count on the fact that they’ll be looking to do something on July 4th, so </w:t>
      </w:r>
      <w:r w:rsidRPr="00642AE7">
        <w:rPr>
          <w:rStyle w:val="StyleUnderline"/>
          <w:highlight w:val="yellow"/>
        </w:rPr>
        <w:t xml:space="preserve">July 3rd, we really got to </w:t>
      </w:r>
      <w:r w:rsidRPr="00642AE7">
        <w:rPr>
          <w:rStyle w:val="Emphasis"/>
          <w:highlight w:val="yellow"/>
        </w:rPr>
        <w:t>lock these guys up</w:t>
      </w:r>
      <w:r>
        <w:t>.”</w:t>
      </w:r>
    </w:p>
    <w:p w14:paraId="677A1E95" w14:textId="77777777" w:rsidR="00642AE7" w:rsidRDefault="00642AE7" w:rsidP="00642AE7">
      <w:r w:rsidRPr="00642AE7">
        <w:rPr>
          <w:rStyle w:val="StyleUnderline"/>
          <w:highlight w:val="yellow"/>
        </w:rPr>
        <w:t>He cited</w:t>
      </w:r>
      <w:r w:rsidRPr="00642AE7">
        <w:rPr>
          <w:rStyle w:val="StyleUnderline"/>
        </w:rPr>
        <w:t xml:space="preserve"> as an example the case of </w:t>
      </w:r>
      <w:r w:rsidRPr="00642AE7">
        <w:rPr>
          <w:rStyle w:val="StyleUnderline"/>
          <w:highlight w:val="yellow"/>
        </w:rPr>
        <w:t>a</w:t>
      </w:r>
      <w:r w:rsidRPr="00642AE7">
        <w:rPr>
          <w:rStyle w:val="StyleUnderline"/>
        </w:rPr>
        <w:t xml:space="preserve"> 26-year-old </w:t>
      </w:r>
      <w:r w:rsidRPr="00642AE7">
        <w:rPr>
          <w:rStyle w:val="StyleUnderline"/>
          <w:highlight w:val="yellow"/>
        </w:rPr>
        <w:t>terror suspect</w:t>
      </w:r>
      <w:r w:rsidRPr="00642AE7">
        <w:rPr>
          <w:rStyle w:val="StyleUnderline"/>
        </w:rPr>
        <w:t xml:space="preserve"> who was </w:t>
      </w:r>
      <w:r w:rsidRPr="00642AE7">
        <w:rPr>
          <w:rStyle w:val="StyleUnderline"/>
          <w:highlight w:val="yellow"/>
        </w:rPr>
        <w:t>fatally shot by police in Boston</w:t>
      </w:r>
      <w:r>
        <w:t xml:space="preserve"> last month after authorities said he lunged at them with a military-style knife. </w:t>
      </w:r>
      <w:r w:rsidRPr="00642AE7">
        <w:rPr>
          <w:rStyle w:val="StyleUnderline"/>
        </w:rPr>
        <w:t xml:space="preserve">Authorities say </w:t>
      </w:r>
      <w:r w:rsidRPr="00642AE7">
        <w:rPr>
          <w:rStyle w:val="StyleUnderline"/>
          <w:highlight w:val="yellow"/>
        </w:rPr>
        <w:t>he had been scheming</w:t>
      </w:r>
      <w:r w:rsidRPr="00642AE7">
        <w:rPr>
          <w:rStyle w:val="StyleUnderline"/>
        </w:rPr>
        <w:t xml:space="preserve"> with other men</w:t>
      </w:r>
      <w:r>
        <w:t xml:space="preserve">, both now facing charges, </w:t>
      </w:r>
      <w:r w:rsidRPr="00642AE7">
        <w:rPr>
          <w:rStyle w:val="StyleUnderline"/>
        </w:rPr>
        <w:t xml:space="preserve">of plotting </w:t>
      </w:r>
      <w:r w:rsidRPr="00642AE7">
        <w:rPr>
          <w:rStyle w:val="StyleUnderline"/>
          <w:highlight w:val="yellow"/>
        </w:rPr>
        <w:t>to kill a conservative blogger</w:t>
      </w:r>
      <w:r>
        <w:t xml:space="preserve"> known for provoking Muslims.</w:t>
      </w:r>
    </w:p>
    <w:p w14:paraId="7B46E4E3" w14:textId="77777777" w:rsidR="00642AE7" w:rsidRDefault="00642AE7" w:rsidP="00642AE7"/>
    <w:p w14:paraId="15907439" w14:textId="156CCED2" w:rsidR="009E64E3" w:rsidRPr="00402D4B" w:rsidRDefault="009E64E3" w:rsidP="009E64E3">
      <w:pPr>
        <w:pStyle w:val="Heading4"/>
      </w:pPr>
      <w:r>
        <w:t xml:space="preserve">Terror plots were </w:t>
      </w:r>
      <w:r w:rsidR="00402D4B">
        <w:t>thwarted</w:t>
      </w:r>
      <w:r>
        <w:t xml:space="preserve"> by tracking </w:t>
      </w:r>
      <w:r>
        <w:rPr>
          <w:u w:val="single"/>
        </w:rPr>
        <w:t>electronic communications</w:t>
      </w:r>
      <w:r w:rsidR="00402D4B">
        <w:t xml:space="preserve"> — investigations are </w:t>
      </w:r>
      <w:r w:rsidR="00402D4B">
        <w:rPr>
          <w:u w:val="single"/>
        </w:rPr>
        <w:t>ongoing</w:t>
      </w:r>
      <w:r w:rsidR="00402D4B">
        <w:t xml:space="preserve">. </w:t>
      </w:r>
    </w:p>
    <w:p w14:paraId="2DD6DDB9" w14:textId="7E59E8DE" w:rsidR="009E64E3" w:rsidRDefault="00402D4B" w:rsidP="009E64E3">
      <w:r w:rsidRPr="00402D4B">
        <w:rPr>
          <w:rStyle w:val="Style13ptBold"/>
        </w:rPr>
        <w:t>WSJ 15</w:t>
      </w:r>
      <w:r>
        <w:t xml:space="preserve"> — Wall Street Journal, 2015 (“</w:t>
      </w:r>
      <w:r w:rsidRPr="00402D4B">
        <w:t>FBI Director: Potential July 4 Terror Plots Disrupted</w:t>
      </w:r>
      <w:r>
        <w:t>,” Byline Damian Paletta, July 9</w:t>
      </w:r>
      <w:r w:rsidRPr="00402D4B">
        <w:rPr>
          <w:vertAlign w:val="superscript"/>
        </w:rPr>
        <w:t>th</w:t>
      </w:r>
      <w:r>
        <w:t xml:space="preserve">, Available Online at </w:t>
      </w:r>
      <w:hyperlink r:id="rId8" w:history="1">
        <w:r w:rsidRPr="00F4321C">
          <w:rPr>
            <w:rStyle w:val="Hyperlink"/>
          </w:rPr>
          <w:t>http://www.wsj.com/articles/fbi-director-potential-july-4-terror-plots-disrupted-1436474927</w:t>
        </w:r>
      </w:hyperlink>
      <w:r>
        <w:t>, Accessed 07-12-2015)</w:t>
      </w:r>
    </w:p>
    <w:p w14:paraId="01331365" w14:textId="46E05984" w:rsidR="009E64E3" w:rsidRDefault="009E64E3" w:rsidP="009E64E3">
      <w:r>
        <w:t xml:space="preserve">Federal Bureau of Investigation Director James </w:t>
      </w:r>
      <w:r w:rsidRPr="00402D4B">
        <w:rPr>
          <w:rStyle w:val="StyleUnderline"/>
          <w:highlight w:val="yellow"/>
        </w:rPr>
        <w:t>Comey</w:t>
      </w:r>
      <w:r>
        <w:t xml:space="preserve"> on Thursday </w:t>
      </w:r>
      <w:r w:rsidRPr="00402D4B">
        <w:rPr>
          <w:rStyle w:val="StyleUnderline"/>
          <w:highlight w:val="yellow"/>
        </w:rPr>
        <w:t>said a number of plots</w:t>
      </w:r>
      <w:r w:rsidRPr="009E64E3">
        <w:rPr>
          <w:rStyle w:val="StyleUnderline"/>
        </w:rPr>
        <w:t xml:space="preserve"> near</w:t>
      </w:r>
      <w:r>
        <w:t xml:space="preserve"> the </w:t>
      </w:r>
      <w:r w:rsidRPr="009E64E3">
        <w:rPr>
          <w:rStyle w:val="StyleUnderline"/>
        </w:rPr>
        <w:t>July 4</w:t>
      </w:r>
      <w:r>
        <w:t xml:space="preserve"> holiday </w:t>
      </w:r>
      <w:r w:rsidRPr="00402D4B">
        <w:rPr>
          <w:rStyle w:val="StyleUnderline"/>
          <w:highlight w:val="yellow"/>
        </w:rPr>
        <w:t>by</w:t>
      </w:r>
      <w:r w:rsidRPr="009E64E3">
        <w:rPr>
          <w:rStyle w:val="StyleUnderline"/>
        </w:rPr>
        <w:t xml:space="preserve"> suspects inspired by </w:t>
      </w:r>
      <w:r w:rsidRPr="00402D4B">
        <w:rPr>
          <w:rStyle w:val="StyleUnderline"/>
          <w:highlight w:val="yellow"/>
        </w:rPr>
        <w:t xml:space="preserve">Islamic State were </w:t>
      </w:r>
      <w:r w:rsidRPr="00402D4B">
        <w:rPr>
          <w:rStyle w:val="Emphasis"/>
          <w:highlight w:val="yellow"/>
        </w:rPr>
        <w:t>disrupted</w:t>
      </w:r>
      <w:r w:rsidRPr="009E64E3">
        <w:rPr>
          <w:rStyle w:val="StyleUnderline"/>
        </w:rPr>
        <w:t xml:space="preserve"> by a spate of arrests, </w:t>
      </w:r>
      <w:r w:rsidRPr="00402D4B">
        <w:rPr>
          <w:rStyle w:val="StyleUnderline"/>
          <w:highlight w:val="yellow"/>
        </w:rPr>
        <w:t>adding that</w:t>
      </w:r>
      <w:r w:rsidRPr="009E64E3">
        <w:rPr>
          <w:rStyle w:val="StyleUnderline"/>
        </w:rPr>
        <w:t xml:space="preserve"> law-enforcement </w:t>
      </w:r>
      <w:r w:rsidRPr="00402D4B">
        <w:rPr>
          <w:rStyle w:val="StyleUnderline"/>
          <w:highlight w:val="yellow"/>
        </w:rPr>
        <w:t xml:space="preserve">officials are </w:t>
      </w:r>
      <w:r w:rsidRPr="00402D4B">
        <w:rPr>
          <w:rStyle w:val="Emphasis"/>
          <w:highlight w:val="yellow"/>
        </w:rPr>
        <w:t>continuing to pursue leads</w:t>
      </w:r>
      <w:r w:rsidRPr="009E64E3">
        <w:rPr>
          <w:rStyle w:val="StyleUnderline"/>
        </w:rPr>
        <w:t xml:space="preserve"> as the militant group uses </w:t>
      </w:r>
      <w:r w:rsidRPr="009E64E3">
        <w:rPr>
          <w:rStyle w:val="Emphasis"/>
        </w:rPr>
        <w:t>social media</w:t>
      </w:r>
      <w:r>
        <w:t xml:space="preserve"> in a bid for followers.</w:t>
      </w:r>
    </w:p>
    <w:p w14:paraId="691AAC09" w14:textId="27D6FF09" w:rsidR="009E64E3" w:rsidRDefault="009E64E3" w:rsidP="009E64E3">
      <w:r>
        <w:t xml:space="preserve">Mr. </w:t>
      </w:r>
      <w:r w:rsidRPr="009E64E3">
        <w:rPr>
          <w:rStyle w:val="StyleUnderline"/>
        </w:rPr>
        <w:t>Comey said “more than 10” people had been arrested</w:t>
      </w:r>
      <w:r>
        <w:t xml:space="preserve"> in the past four weeks </w:t>
      </w:r>
      <w:r w:rsidRPr="009E64E3">
        <w:rPr>
          <w:rStyle w:val="StyleUnderline"/>
        </w:rPr>
        <w:t>and they had links to the Islamic State</w:t>
      </w:r>
      <w:r>
        <w:t xml:space="preserve"> militant group, though not all of them were charged with terrorism-related crimes.</w:t>
      </w:r>
    </w:p>
    <w:p w14:paraId="16246209" w14:textId="4C86B13C" w:rsidR="009E64E3" w:rsidRDefault="009E64E3" w:rsidP="009E64E3">
      <w:r>
        <w:t>“</w:t>
      </w:r>
      <w:r w:rsidRPr="00402D4B">
        <w:rPr>
          <w:rStyle w:val="StyleUnderline"/>
          <w:highlight w:val="yellow"/>
        </w:rPr>
        <w:t>I</w:t>
      </w:r>
      <w:r>
        <w:t xml:space="preserve"> do </w:t>
      </w:r>
      <w:r w:rsidRPr="00402D4B">
        <w:rPr>
          <w:rStyle w:val="StyleUnderline"/>
          <w:highlight w:val="yellow"/>
        </w:rPr>
        <w:t>believe</w:t>
      </w:r>
      <w:r>
        <w:t xml:space="preserve"> that </w:t>
      </w:r>
      <w:r w:rsidRPr="00402D4B">
        <w:rPr>
          <w:rStyle w:val="StyleUnderline"/>
          <w:highlight w:val="yellow"/>
        </w:rPr>
        <w:t>our work disrupted efforts to kill people</w:t>
      </w:r>
      <w:r>
        <w:t xml:space="preserve">, likely </w:t>
      </w:r>
      <w:r w:rsidRPr="009E64E3">
        <w:rPr>
          <w:rStyle w:val="StyleUnderline"/>
        </w:rPr>
        <w:t>in connection with July 4</w:t>
      </w:r>
      <w:r>
        <w:t xml:space="preserve">,” Mr. </w:t>
      </w:r>
      <w:r w:rsidRPr="009E64E3">
        <w:rPr>
          <w:rStyle w:val="StyleUnderline"/>
        </w:rPr>
        <w:t>Comey told reporters</w:t>
      </w:r>
      <w:r>
        <w:t xml:space="preserve"> during a briefing at FBI headquarters.</w:t>
      </w:r>
    </w:p>
    <w:p w14:paraId="62417BB2" w14:textId="664A1BF1" w:rsidR="009E64E3" w:rsidRDefault="009E64E3" w:rsidP="009E64E3">
      <w:r>
        <w:t>“The reason I say it that way is the nature of these guys,” he said. “It’s actually hard to figure out when they are trying to kill somebody.”</w:t>
      </w:r>
    </w:p>
    <w:p w14:paraId="19B7DA9B" w14:textId="6FCCAC89" w:rsidR="009E64E3" w:rsidRDefault="009E64E3" w:rsidP="009E64E3">
      <w:r>
        <w:t>He didn’t provide details of the suspected plots, and didn’t say that they had been coordinated or directed by Islamic State militants overseas.</w:t>
      </w:r>
    </w:p>
    <w:p w14:paraId="2FAF5C13" w14:textId="1A03F344" w:rsidR="009E64E3" w:rsidRDefault="009E64E3" w:rsidP="009E64E3">
      <w:r>
        <w:t xml:space="preserve">Mr. </w:t>
      </w:r>
      <w:r w:rsidRPr="009E64E3">
        <w:rPr>
          <w:rStyle w:val="StyleUnderline"/>
        </w:rPr>
        <w:t xml:space="preserve">Comey detailed how </w:t>
      </w:r>
      <w:r w:rsidRPr="00402D4B">
        <w:rPr>
          <w:rStyle w:val="StyleUnderline"/>
          <w:highlight w:val="yellow"/>
        </w:rPr>
        <w:t>Islamic State militants</w:t>
      </w:r>
      <w:r>
        <w:t xml:space="preserve"> in Syria and Iraq </w:t>
      </w:r>
      <w:r w:rsidRPr="00402D4B">
        <w:rPr>
          <w:rStyle w:val="StyleUnderline"/>
          <w:highlight w:val="yellow"/>
        </w:rPr>
        <w:t>try to lure Americans</w:t>
      </w:r>
      <w:r w:rsidRPr="009E64E3">
        <w:rPr>
          <w:rStyle w:val="StyleUnderline"/>
        </w:rPr>
        <w:t xml:space="preserve"> to support their network</w:t>
      </w:r>
      <w:r>
        <w:t>, saying that often a sympathetic American will follow an Islamic State militant on Twitter. If the Islamic State militant follows the American back, the two then begin exchanging direct messages that are masked to the public—but not to the FBI, once law enforcement has obtained court-approved authorization.</w:t>
      </w:r>
    </w:p>
    <w:p w14:paraId="25870657" w14:textId="7E5B42C2" w:rsidR="009E64E3" w:rsidRDefault="009E64E3" w:rsidP="009E64E3">
      <w:r>
        <w:t xml:space="preserve">However, at some point, he said, </w:t>
      </w:r>
      <w:r w:rsidRPr="009E64E3">
        <w:rPr>
          <w:rStyle w:val="StyleUnderline"/>
        </w:rPr>
        <w:t>the American and the foreign militant will take their conversation into a</w:t>
      </w:r>
      <w:r>
        <w:t xml:space="preserve"> more </w:t>
      </w:r>
      <w:r w:rsidRPr="009E64E3">
        <w:rPr>
          <w:rStyle w:val="StyleUnderline"/>
        </w:rPr>
        <w:t>secure, encrypted social network that could prove impenetrable to FBI surveillance</w:t>
      </w:r>
      <w:r>
        <w:t>.</w:t>
      </w:r>
    </w:p>
    <w:p w14:paraId="6614745C" w14:textId="0E1CFA40" w:rsidR="009E64E3" w:rsidRDefault="009E64E3" w:rsidP="009E64E3">
      <w:r w:rsidRPr="00402D4B">
        <w:rPr>
          <w:rStyle w:val="StyleUnderline"/>
          <w:highlight w:val="yellow"/>
        </w:rPr>
        <w:t>Despite</w:t>
      </w:r>
      <w:r w:rsidRPr="009E64E3">
        <w:rPr>
          <w:rStyle w:val="StyleUnderline"/>
        </w:rPr>
        <w:t xml:space="preserve"> those </w:t>
      </w:r>
      <w:r w:rsidRPr="00402D4B">
        <w:rPr>
          <w:rStyle w:val="StyleUnderline"/>
          <w:highlight w:val="yellow"/>
        </w:rPr>
        <w:t>impediments</w:t>
      </w:r>
      <w:r w:rsidRPr="009E64E3">
        <w:rPr>
          <w:rStyle w:val="StyleUnderline"/>
        </w:rPr>
        <w:t>,</w:t>
      </w:r>
      <w:r>
        <w:t xml:space="preserve"> he said, </w:t>
      </w:r>
      <w:r w:rsidRPr="009E64E3">
        <w:rPr>
          <w:rStyle w:val="StyleUnderline"/>
        </w:rPr>
        <w:t xml:space="preserve">the </w:t>
      </w:r>
      <w:r w:rsidRPr="00402D4B">
        <w:rPr>
          <w:rStyle w:val="StyleUnderline"/>
          <w:highlight w:val="yellow"/>
        </w:rPr>
        <w:t>FBI was able to arrest a number of people who</w:t>
      </w:r>
      <w:r w:rsidRPr="009E64E3">
        <w:rPr>
          <w:rStyle w:val="StyleUnderline"/>
        </w:rPr>
        <w:t xml:space="preserve"> had </w:t>
      </w:r>
      <w:r w:rsidRPr="00402D4B">
        <w:rPr>
          <w:rStyle w:val="StyleUnderline"/>
          <w:highlight w:val="yellow"/>
        </w:rPr>
        <w:t>used</w:t>
      </w:r>
      <w:r w:rsidRPr="009E64E3">
        <w:rPr>
          <w:rStyle w:val="StyleUnderline"/>
        </w:rPr>
        <w:t xml:space="preserve"> this </w:t>
      </w:r>
      <w:r w:rsidRPr="00402D4B">
        <w:rPr>
          <w:rStyle w:val="StyleUnderline"/>
          <w:highlight w:val="yellow"/>
        </w:rPr>
        <w:t>social-media</w:t>
      </w:r>
      <w:r w:rsidRPr="009E64E3">
        <w:rPr>
          <w:rStyle w:val="StyleUnderline"/>
        </w:rPr>
        <w:t xml:space="preserve"> approach </w:t>
      </w:r>
      <w:r w:rsidRPr="00402D4B">
        <w:rPr>
          <w:rStyle w:val="StyleUnderline"/>
          <w:highlight w:val="yellow"/>
        </w:rPr>
        <w:t>and</w:t>
      </w:r>
      <w:r>
        <w:t xml:space="preserve"> he said </w:t>
      </w:r>
      <w:r w:rsidRPr="00402D4B">
        <w:rPr>
          <w:rStyle w:val="Emphasis"/>
          <w:highlight w:val="yellow"/>
        </w:rPr>
        <w:t>more cases are being investigated</w:t>
      </w:r>
      <w:r>
        <w:t>.</w:t>
      </w:r>
    </w:p>
    <w:p w14:paraId="35D3EE0E" w14:textId="412B1642" w:rsidR="009E64E3" w:rsidRDefault="009E64E3" w:rsidP="009E64E3">
      <w:r>
        <w:t>“This is sort of the ‘new normal,’ ” he said. “The work continues.”</w:t>
      </w:r>
    </w:p>
    <w:p w14:paraId="6F5EEF0A" w14:textId="2D01C303" w:rsidR="009E64E3" w:rsidRDefault="009E64E3" w:rsidP="009E64E3">
      <w:r>
        <w:t xml:space="preserve">Mr. Comey said </w:t>
      </w:r>
      <w:r w:rsidRPr="009E64E3">
        <w:rPr>
          <w:rStyle w:val="StyleUnderline"/>
        </w:rPr>
        <w:t xml:space="preserve">FBI </w:t>
      </w:r>
      <w:r w:rsidRPr="00402D4B">
        <w:rPr>
          <w:rStyle w:val="StyleUnderline"/>
          <w:highlight w:val="yellow"/>
        </w:rPr>
        <w:t>officials have searched for patterns</w:t>
      </w:r>
      <w:r w:rsidRPr="009E64E3">
        <w:rPr>
          <w:rStyle w:val="StyleUnderline"/>
        </w:rPr>
        <w:t xml:space="preserve"> in the types of Americans who have proven willing to offer support to Islamic State</w:t>
      </w:r>
      <w:r>
        <w:t>, but said the process had proven to be confounding. He said supporters have ranged from teenagers to a 63-year-old and said they come from different economic backgrounds—rich, poor, and middle class.</w:t>
      </w:r>
    </w:p>
    <w:p w14:paraId="6ECC12F9" w14:textId="0431067B" w:rsidR="009E64E3" w:rsidRDefault="009E64E3" w:rsidP="009E64E3">
      <w:r>
        <w:t xml:space="preserve">“What </w:t>
      </w:r>
      <w:r w:rsidRPr="00402D4B">
        <w:rPr>
          <w:rStyle w:val="StyleUnderline"/>
          <w:highlight w:val="yellow"/>
        </w:rPr>
        <w:t>we’re seeing</w:t>
      </w:r>
      <w:r>
        <w:t xml:space="preserve"> now is </w:t>
      </w:r>
      <w:r w:rsidRPr="009E64E3">
        <w:rPr>
          <w:rStyle w:val="StyleUnderline"/>
        </w:rPr>
        <w:t xml:space="preserve">living </w:t>
      </w:r>
      <w:r w:rsidRPr="00402D4B">
        <w:rPr>
          <w:rStyle w:val="StyleUnderline"/>
          <w:highlight w:val="yellow"/>
        </w:rPr>
        <w:t>proof that social media works</w:t>
      </w:r>
      <w:r>
        <w:t>,” he said. “</w:t>
      </w:r>
      <w:r w:rsidRPr="009E64E3">
        <w:rPr>
          <w:rStyle w:val="StyleUnderline"/>
        </w:rPr>
        <w:t>It’s the reason Twitter is worth billions</w:t>
      </w:r>
      <w:r>
        <w:t xml:space="preserve"> of dollars. </w:t>
      </w:r>
      <w:r w:rsidRPr="00402D4B">
        <w:rPr>
          <w:rStyle w:val="StyleUnderline"/>
          <w:highlight w:val="yellow"/>
        </w:rPr>
        <w:t>It’s an</w:t>
      </w:r>
      <w:r w:rsidRPr="009E64E3">
        <w:rPr>
          <w:rStyle w:val="StyleUnderline"/>
        </w:rPr>
        <w:t xml:space="preserve"> extraordinarily </w:t>
      </w:r>
      <w:r w:rsidRPr="00402D4B">
        <w:rPr>
          <w:rStyle w:val="StyleUnderline"/>
          <w:highlight w:val="yellow"/>
        </w:rPr>
        <w:t>effective way to sell</w:t>
      </w:r>
      <w:r w:rsidRPr="009E64E3">
        <w:rPr>
          <w:rStyle w:val="StyleUnderline"/>
        </w:rPr>
        <w:t xml:space="preserve"> shoes, or vacations, or </w:t>
      </w:r>
      <w:r w:rsidRPr="00402D4B">
        <w:rPr>
          <w:rStyle w:val="Emphasis"/>
          <w:highlight w:val="yellow"/>
        </w:rPr>
        <w:t>terrorism</w:t>
      </w:r>
      <w:r>
        <w:t>.”</w:t>
      </w:r>
    </w:p>
    <w:p w14:paraId="078F9137" w14:textId="67D24225" w:rsidR="009E64E3" w:rsidRDefault="009E64E3" w:rsidP="009E64E3">
      <w:r>
        <w:t>Mr. Comey said Twitter officials have cooperated with the FBI in trying to prohibit Islamic State supporters from using the social network, but he said the militant group has proved adept at recovering after one person is blocked and at managing to create new accounts. A spokesman for Twitter declined to comment.</w:t>
      </w:r>
    </w:p>
    <w:p w14:paraId="29C29C49" w14:textId="77777777" w:rsidR="009E64E3" w:rsidRDefault="009E64E3" w:rsidP="009E64E3">
      <w:r>
        <w:t xml:space="preserve">Law-enforcement and national security </w:t>
      </w:r>
      <w:r w:rsidRPr="00402D4B">
        <w:rPr>
          <w:rStyle w:val="StyleUnderline"/>
        </w:rPr>
        <w:t>officials are debating whether they should do more to completely block suspected Islamic State supporters from Twitter</w:t>
      </w:r>
      <w:r>
        <w:t xml:space="preserve">, he said, </w:t>
      </w:r>
      <w:r w:rsidRPr="00402D4B">
        <w:rPr>
          <w:rStyle w:val="StyleUnderline"/>
        </w:rPr>
        <w:t xml:space="preserve">or whether it is actually useful to allow access to the </w:t>
      </w:r>
      <w:r w:rsidRPr="00402D4B">
        <w:rPr>
          <w:rStyle w:val="StyleUnderline"/>
          <w:highlight w:val="yellow"/>
        </w:rPr>
        <w:t>social-media</w:t>
      </w:r>
      <w:r w:rsidRPr="00402D4B">
        <w:rPr>
          <w:rStyle w:val="StyleUnderline"/>
        </w:rPr>
        <w:t xml:space="preserve"> network because </w:t>
      </w:r>
      <w:r w:rsidRPr="00402D4B">
        <w:rPr>
          <w:rStyle w:val="Emphasis"/>
        </w:rPr>
        <w:t xml:space="preserve">it </w:t>
      </w:r>
      <w:r w:rsidRPr="00402D4B">
        <w:rPr>
          <w:rStyle w:val="Emphasis"/>
          <w:highlight w:val="yellow"/>
        </w:rPr>
        <w:t>allows</w:t>
      </w:r>
      <w:r w:rsidRPr="00402D4B">
        <w:rPr>
          <w:rStyle w:val="Emphasis"/>
        </w:rPr>
        <w:t xml:space="preserve"> the </w:t>
      </w:r>
      <w:r w:rsidRPr="00402D4B">
        <w:rPr>
          <w:rStyle w:val="Emphasis"/>
          <w:highlight w:val="yellow"/>
        </w:rPr>
        <w:t>FBI to track and trace</w:t>
      </w:r>
      <w:r w:rsidRPr="00402D4B">
        <w:rPr>
          <w:rStyle w:val="Emphasis"/>
        </w:rPr>
        <w:t xml:space="preserve"> their </w:t>
      </w:r>
      <w:r w:rsidRPr="00402D4B">
        <w:rPr>
          <w:rStyle w:val="Emphasis"/>
          <w:highlight w:val="yellow"/>
        </w:rPr>
        <w:t>communications</w:t>
      </w:r>
      <w:r>
        <w:t>.</w:t>
      </w:r>
    </w:p>
    <w:p w14:paraId="29F263EE" w14:textId="77777777" w:rsidR="009E64E3" w:rsidRDefault="009E64E3" w:rsidP="009E64E3"/>
    <w:p w14:paraId="318C5096" w14:textId="62A0FC41" w:rsidR="0098040E" w:rsidRDefault="0098040E" w:rsidP="0098040E">
      <w:pPr>
        <w:pStyle w:val="Heading4"/>
      </w:pPr>
      <w:r>
        <w:t xml:space="preserve">The FBI thwarted several attacks, but ISIS is </w:t>
      </w:r>
      <w:r w:rsidRPr="0098040E">
        <w:rPr>
          <w:u w:val="single"/>
        </w:rPr>
        <w:t>expanding its influence</w:t>
      </w:r>
      <w:r>
        <w:t xml:space="preserve"> — the homeland is </w:t>
      </w:r>
      <w:r w:rsidR="0015267E">
        <w:t>under threat</w:t>
      </w:r>
      <w:r>
        <w:t xml:space="preserve">. </w:t>
      </w:r>
    </w:p>
    <w:p w14:paraId="6EFC459C" w14:textId="643EAA42" w:rsidR="0098040E" w:rsidRPr="0098040E" w:rsidRDefault="0098040E" w:rsidP="0098040E">
      <w:r w:rsidRPr="0098040E">
        <w:rPr>
          <w:rStyle w:val="Style13ptBold"/>
        </w:rPr>
        <w:t>Racine 15</w:t>
      </w:r>
      <w:r>
        <w:t xml:space="preserve"> — Hope Racine, DC-based Freelance Writer and</w:t>
      </w:r>
      <w:r w:rsidRPr="0098040E">
        <w:t xml:space="preserve"> Associate Editor of </w:t>
      </w:r>
      <w:r w:rsidRPr="0098040E">
        <w:rPr>
          <w:i/>
        </w:rPr>
        <w:t>Literally, Darling</w:t>
      </w:r>
      <w:r>
        <w:t>—</w:t>
      </w:r>
      <w:r w:rsidRPr="0098040E">
        <w:t>an online magazine by and for twenty-something women</w:t>
      </w:r>
      <w:r>
        <w:t>, 2015 (“</w:t>
      </w:r>
      <w:r w:rsidRPr="0098040E">
        <w:t>Several ISIS July 4 Attacks Were Prevented, The FBI Says, &amp; The Few Details We Know Are Pretty Scary</w:t>
      </w:r>
      <w:r>
        <w:t xml:space="preserve">,” </w:t>
      </w:r>
      <w:r>
        <w:rPr>
          <w:i/>
        </w:rPr>
        <w:t>Bustle</w:t>
      </w:r>
      <w:r>
        <w:t>, July 9</w:t>
      </w:r>
      <w:r w:rsidRPr="0098040E">
        <w:rPr>
          <w:vertAlign w:val="superscript"/>
        </w:rPr>
        <w:t>th</w:t>
      </w:r>
      <w:r>
        <w:t xml:space="preserve">, Available Online at </w:t>
      </w:r>
      <w:hyperlink r:id="rId9" w:history="1">
        <w:r w:rsidRPr="00F4321C">
          <w:rPr>
            <w:rStyle w:val="Hyperlink"/>
          </w:rPr>
          <w:t>http://www.bustle.com/articles/96240-several-isis-july-4-attacks-were-prevented-the-fbi-says-the-few-details-we-know</w:t>
        </w:r>
      </w:hyperlink>
      <w:r>
        <w:t>, Accessed 07-12-2015)</w:t>
      </w:r>
    </w:p>
    <w:p w14:paraId="642D2E01" w14:textId="1BD385FD" w:rsidR="0098040E" w:rsidRDefault="0098040E" w:rsidP="0098040E">
      <w:r>
        <w:t xml:space="preserve">On Thursday, FBI director James </w:t>
      </w:r>
      <w:r w:rsidRPr="0098040E">
        <w:rPr>
          <w:rStyle w:val="StyleUnderline"/>
        </w:rPr>
        <w:t xml:space="preserve">Comey released a statement revealing that </w:t>
      </w:r>
      <w:r w:rsidRPr="0098040E">
        <w:rPr>
          <w:rStyle w:val="StyleUnderline"/>
          <w:highlight w:val="yellow"/>
        </w:rPr>
        <w:t>the FBI stopped several ISIS</w:t>
      </w:r>
      <w:r w:rsidRPr="0098040E">
        <w:rPr>
          <w:rStyle w:val="StyleUnderline"/>
        </w:rPr>
        <w:t xml:space="preserve"> related Fourth of July </w:t>
      </w:r>
      <w:r w:rsidRPr="0098040E">
        <w:rPr>
          <w:rStyle w:val="StyleUnderline"/>
          <w:highlight w:val="yellow"/>
        </w:rPr>
        <w:t>attacks</w:t>
      </w:r>
      <w:r>
        <w:t xml:space="preserve">. Though Comey didn’t state how many plots there were, or the details of any cases, he did say that the </w:t>
      </w:r>
      <w:r w:rsidRPr="0098040E">
        <w:rPr>
          <w:rStyle w:val="StyleUnderline"/>
        </w:rPr>
        <w:t xml:space="preserve">attempted </w:t>
      </w:r>
      <w:r w:rsidRPr="0098040E">
        <w:rPr>
          <w:rStyle w:val="StyleUnderline"/>
          <w:highlight w:val="yellow"/>
        </w:rPr>
        <w:t xml:space="preserve">plots ranged from </w:t>
      </w:r>
      <w:r w:rsidRPr="0098040E">
        <w:rPr>
          <w:rStyle w:val="Emphasis"/>
          <w:highlight w:val="yellow"/>
        </w:rPr>
        <w:t>coast to coast</w:t>
      </w:r>
      <w:r>
        <w:t xml:space="preserve">, </w:t>
      </w:r>
      <w:r w:rsidRPr="0098040E">
        <w:rPr>
          <w:rStyle w:val="StyleUnderline"/>
          <w:highlight w:val="yellow"/>
        </w:rPr>
        <w:t xml:space="preserve">and were intended to </w:t>
      </w:r>
      <w:r w:rsidRPr="0098040E">
        <w:rPr>
          <w:rStyle w:val="Emphasis"/>
          <w:highlight w:val="yellow"/>
        </w:rPr>
        <w:t>take American lives</w:t>
      </w:r>
      <w:r>
        <w:t xml:space="preserve">. Leading up to the holiday weekend, local law enforcement agencies were encouraged to take extra precautions, and be aware of possible terror attacks. </w:t>
      </w:r>
      <w:r w:rsidRPr="0098040E">
        <w:rPr>
          <w:rStyle w:val="StyleUnderline"/>
        </w:rPr>
        <w:t>Within the past four weeks, there have been 10 ISIS-related arrests</w:t>
      </w:r>
      <w:r>
        <w:t>.</w:t>
      </w:r>
    </w:p>
    <w:p w14:paraId="332E0431" w14:textId="1CC809F6" w:rsidR="0098040E" w:rsidRDefault="0098040E" w:rsidP="0098040E">
      <w:r>
        <w:t xml:space="preserve">It’s important to note that, as far as Comey told the public, </w:t>
      </w:r>
      <w:r w:rsidRPr="0098040E">
        <w:rPr>
          <w:rStyle w:val="StyleUnderline"/>
        </w:rPr>
        <w:t xml:space="preserve">none of the thwarted plots were formally sanctioned ISIS attacks. Instead, </w:t>
      </w:r>
      <w:r w:rsidRPr="0098040E">
        <w:rPr>
          <w:rStyle w:val="StyleUnderline"/>
          <w:highlight w:val="yellow"/>
        </w:rPr>
        <w:t>these plots were</w:t>
      </w:r>
      <w:r w:rsidRPr="0098040E">
        <w:rPr>
          <w:rStyle w:val="StyleUnderline"/>
        </w:rPr>
        <w:t xml:space="preserve"> “unsophisticated” and were </w:t>
      </w:r>
      <w:r w:rsidRPr="0098040E">
        <w:rPr>
          <w:rStyle w:val="Emphasis"/>
          <w:highlight w:val="yellow"/>
        </w:rPr>
        <w:t>ISIS-inspired</w:t>
      </w:r>
      <w:r w:rsidRPr="0098040E">
        <w:rPr>
          <w:rStyle w:val="StyleUnderline"/>
          <w:highlight w:val="yellow"/>
        </w:rPr>
        <w:t xml:space="preserve"> rather than ISIS-endorsed</w:t>
      </w:r>
      <w:r w:rsidRPr="0098040E">
        <w:rPr>
          <w:rStyle w:val="StyleUnderline"/>
        </w:rPr>
        <w:t xml:space="preserve">. Leading up to the holiday, </w:t>
      </w:r>
      <w:r w:rsidRPr="0098040E">
        <w:rPr>
          <w:rStyle w:val="StyleUnderline"/>
          <w:highlight w:val="yellow"/>
        </w:rPr>
        <w:t>the terror organization made calls encouraging</w:t>
      </w:r>
      <w:r w:rsidRPr="0098040E">
        <w:rPr>
          <w:rStyle w:val="StyleUnderline"/>
        </w:rPr>
        <w:t xml:space="preserve"> ISIS </w:t>
      </w:r>
      <w:r w:rsidRPr="0098040E">
        <w:rPr>
          <w:rStyle w:val="StyleUnderline"/>
          <w:highlight w:val="yellow"/>
        </w:rPr>
        <w:t>sympathizers to attack in any way possible, and</w:t>
      </w:r>
      <w:r>
        <w:t xml:space="preserve"> as such </w:t>
      </w:r>
      <w:r w:rsidRPr="0098040E">
        <w:rPr>
          <w:rStyle w:val="StyleUnderline"/>
          <w:highlight w:val="yellow"/>
        </w:rPr>
        <w:t>many</w:t>
      </w:r>
      <w:r>
        <w:t xml:space="preserve"> of the </w:t>
      </w:r>
      <w:r w:rsidRPr="0098040E">
        <w:rPr>
          <w:rStyle w:val="StyleUnderline"/>
        </w:rPr>
        <w:t xml:space="preserve">foiled </w:t>
      </w:r>
      <w:r w:rsidRPr="0098040E">
        <w:rPr>
          <w:rStyle w:val="StyleUnderline"/>
          <w:highlight w:val="yellow"/>
        </w:rPr>
        <w:t>plans involved</w:t>
      </w:r>
      <w:r w:rsidRPr="0098040E">
        <w:rPr>
          <w:rStyle w:val="StyleUnderline"/>
        </w:rPr>
        <w:t xml:space="preserve"> guns, knives, and other </w:t>
      </w:r>
      <w:r w:rsidRPr="0098040E">
        <w:rPr>
          <w:rStyle w:val="StyleUnderline"/>
          <w:highlight w:val="yellow"/>
        </w:rPr>
        <w:t>close range weapons</w:t>
      </w:r>
      <w:r>
        <w:t xml:space="preserve">. </w:t>
      </w:r>
    </w:p>
    <w:p w14:paraId="37B77D71" w14:textId="07638ECA" w:rsidR="0098040E" w:rsidRPr="0098040E" w:rsidRDefault="0098040E" w:rsidP="0098040E">
      <w:r w:rsidRPr="0098040E">
        <w:rPr>
          <w:rStyle w:val="StyleUnderline"/>
          <w:highlight w:val="yellow"/>
        </w:rPr>
        <w:t>News that</w:t>
      </w:r>
      <w:r w:rsidRPr="0098040E">
        <w:rPr>
          <w:rStyle w:val="StyleUnderline"/>
        </w:rPr>
        <w:t xml:space="preserve"> the </w:t>
      </w:r>
      <w:r w:rsidRPr="0098040E">
        <w:rPr>
          <w:rStyle w:val="StyleUnderline"/>
          <w:highlight w:val="yellow"/>
        </w:rPr>
        <w:t xml:space="preserve">attacks were foiled is reassuring, as it gives proof that </w:t>
      </w:r>
      <w:r w:rsidRPr="0015267E">
        <w:rPr>
          <w:rStyle w:val="Emphasis"/>
          <w:highlight w:val="yellow"/>
        </w:rPr>
        <w:t>the FBI is combatting domestic terrorism</w:t>
      </w:r>
      <w:r w:rsidRPr="0098040E">
        <w:rPr>
          <w:rStyle w:val="StyleUnderline"/>
          <w:highlight w:val="yellow"/>
        </w:rPr>
        <w:t>, but it’s</w:t>
      </w:r>
      <w:r w:rsidRPr="0098040E">
        <w:rPr>
          <w:rStyle w:val="StyleUnderline"/>
        </w:rPr>
        <w:t xml:space="preserve"> also </w:t>
      </w:r>
      <w:r w:rsidRPr="0015267E">
        <w:rPr>
          <w:rStyle w:val="Emphasis"/>
          <w:highlight w:val="yellow"/>
        </w:rPr>
        <w:t>terrifying</w:t>
      </w:r>
      <w:r w:rsidRPr="0098040E">
        <w:rPr>
          <w:rStyle w:val="StyleUnderline"/>
          <w:highlight w:val="yellow"/>
        </w:rPr>
        <w:t xml:space="preserve"> when you look at</w:t>
      </w:r>
      <w:r w:rsidRPr="0098040E">
        <w:rPr>
          <w:rStyle w:val="StyleUnderline"/>
        </w:rPr>
        <w:t xml:space="preserve"> these </w:t>
      </w:r>
      <w:r w:rsidRPr="0098040E">
        <w:rPr>
          <w:rStyle w:val="StyleUnderline"/>
          <w:highlight w:val="yellow"/>
        </w:rPr>
        <w:t xml:space="preserve">potential plots in context of </w:t>
      </w:r>
      <w:r w:rsidRPr="0098040E">
        <w:rPr>
          <w:rStyle w:val="Emphasis"/>
          <w:highlight w:val="yellow"/>
        </w:rPr>
        <w:t>what might have happened</w:t>
      </w:r>
      <w:r w:rsidRPr="0015267E">
        <w:rPr>
          <w:rStyle w:val="Emphasis"/>
          <w:highlight w:val="yellow"/>
        </w:rPr>
        <w:t>.</w:t>
      </w:r>
      <w:r w:rsidRPr="0015267E">
        <w:rPr>
          <w:rStyle w:val="StyleUnderline"/>
          <w:highlight w:val="yellow"/>
        </w:rPr>
        <w:t xml:space="preserve"> ISIS’s influence is reaching beyond the Middle East, and their fighters are </w:t>
      </w:r>
      <w:r w:rsidRPr="0015267E">
        <w:rPr>
          <w:rStyle w:val="Emphasis"/>
          <w:highlight w:val="yellow"/>
        </w:rPr>
        <w:t>growing more sophisticated</w:t>
      </w:r>
      <w:r w:rsidRPr="0015267E">
        <w:rPr>
          <w:rStyle w:val="StyleUnderline"/>
          <w:highlight w:val="yellow"/>
        </w:rPr>
        <w:t xml:space="preserve"> in the way</w:t>
      </w:r>
      <w:r w:rsidRPr="0098040E">
        <w:rPr>
          <w:rStyle w:val="StyleUnderline"/>
        </w:rPr>
        <w:t xml:space="preserve"> that </w:t>
      </w:r>
      <w:r w:rsidRPr="0015267E">
        <w:rPr>
          <w:rStyle w:val="StyleUnderline"/>
          <w:highlight w:val="yellow"/>
        </w:rPr>
        <w:t>they communicate with American residents</w:t>
      </w:r>
      <w:r>
        <w:t>.</w:t>
      </w:r>
    </w:p>
    <w:p w14:paraId="7BFF9DA1" w14:textId="77777777" w:rsidR="009E64E3" w:rsidRPr="009E64E3" w:rsidRDefault="009E64E3" w:rsidP="009E64E3"/>
    <w:p w14:paraId="6EA974B2" w14:textId="77777777" w:rsidR="00642AE7" w:rsidRPr="00642AE7" w:rsidRDefault="00642AE7" w:rsidP="00642AE7"/>
    <w:p w14:paraId="29F2E980" w14:textId="224B1855" w:rsidR="001D16A4" w:rsidRDefault="00F371AB" w:rsidP="001D16A4">
      <w:pPr>
        <w:pStyle w:val="Heading3"/>
      </w:pPr>
      <w:r>
        <w:t>Link — NSA (General)</w:t>
      </w:r>
    </w:p>
    <w:p w14:paraId="30DDF3A4" w14:textId="77777777" w:rsidR="001D16A4" w:rsidRDefault="001D16A4" w:rsidP="001D16A4">
      <w:pPr>
        <w:pStyle w:val="Heading4"/>
      </w:pPr>
      <w:r>
        <w:t xml:space="preserve">NSA surveillance is </w:t>
      </w:r>
      <w:r w:rsidRPr="00852746">
        <w:rPr>
          <w:u w:val="single"/>
        </w:rPr>
        <w:t>essential</w:t>
      </w:r>
      <w:r>
        <w:t xml:space="preserve"> to prevent terrorism. </w:t>
      </w:r>
    </w:p>
    <w:p w14:paraId="4DD8AA73" w14:textId="77777777" w:rsidR="001D16A4" w:rsidRPr="003D1922" w:rsidRDefault="001D16A4" w:rsidP="001D16A4">
      <w:r w:rsidRPr="003D1922">
        <w:rPr>
          <w:rStyle w:val="Style13ptBold"/>
        </w:rPr>
        <w:t>McLaughlin 14</w:t>
      </w:r>
      <w:r>
        <w:t xml:space="preserve"> — John McLaughlin, Distinguished Practitioner-in-Residence at the Philip Merrill Center for Strategic Studies at Johns Hopkins University, serves on the Director of the Central Intelligence Agency’s External Advisory Board, formerly served as Deputy Director and Acting Director of the CIA, holds an M.A. in International Relations from the School of Advanced International Studies at Johns Hopkins University, 2014 (“NSA intelligence-gathering programs keep us safe,” </w:t>
      </w:r>
      <w:r>
        <w:rPr>
          <w:i/>
        </w:rPr>
        <w:t>Washington Post</w:t>
      </w:r>
      <w:r>
        <w:t>, January 2</w:t>
      </w:r>
      <w:r w:rsidRPr="003D1922">
        <w:rPr>
          <w:vertAlign w:val="superscript"/>
        </w:rPr>
        <w:t>nd</w:t>
      </w:r>
      <w:r>
        <w:t xml:space="preserve">, Available Online at </w:t>
      </w:r>
      <w:hyperlink r:id="rId10" w:history="1">
        <w:r w:rsidRPr="00F55DBB">
          <w:rPr>
            <w:rStyle w:val="Hyperlink"/>
          </w:rPr>
          <w:t>http://www.washingtonpost.com/opinions/nsa-intelligence-gathering-programs-keep-us-safe/2014/01/02/0fd51b22-7173-11e3-8b3f-b1666705ca3b_story.html</w:t>
        </w:r>
      </w:hyperlink>
      <w:r>
        <w:t>, Accessed 04-20-2015)</w:t>
      </w:r>
    </w:p>
    <w:p w14:paraId="0C0FEFBF" w14:textId="77777777" w:rsidR="001D16A4" w:rsidRDefault="001D16A4" w:rsidP="001D16A4">
      <w:r>
        <w:t xml:space="preserve">It’s time we all came to our senses about the National Security Agency (NSA). </w:t>
      </w:r>
      <w:r w:rsidRPr="003D1922">
        <w:rPr>
          <w:rStyle w:val="StyleUnderline"/>
        </w:rPr>
        <w:t>If it is true</w:t>
      </w:r>
      <w:r>
        <w:t xml:space="preserve">, as many allege, </w:t>
      </w:r>
      <w:r w:rsidRPr="003D1922">
        <w:rPr>
          <w:rStyle w:val="StyleUnderline"/>
        </w:rPr>
        <w:t>that the U</w:t>
      </w:r>
      <w:r>
        <w:t xml:space="preserve">nited </w:t>
      </w:r>
      <w:r w:rsidRPr="003D1922">
        <w:rPr>
          <w:rStyle w:val="StyleUnderline"/>
        </w:rPr>
        <w:t>S</w:t>
      </w:r>
      <w:r>
        <w:t xml:space="preserve">tates </w:t>
      </w:r>
      <w:r w:rsidRPr="003D1922">
        <w:rPr>
          <w:rStyle w:val="StyleUnderline"/>
        </w:rPr>
        <w:t>went a little nuts in its all-out pursuit of al-Qaeda after</w:t>
      </w:r>
      <w:r>
        <w:t xml:space="preserve"> the </w:t>
      </w:r>
      <w:r w:rsidRPr="003D1922">
        <w:rPr>
          <w:rStyle w:val="StyleUnderline"/>
        </w:rPr>
        <w:t>Sept. 11,</w:t>
      </w:r>
      <w:r>
        <w:t xml:space="preserve"> 2001, attacks, </w:t>
      </w:r>
      <w:r w:rsidRPr="003D1922">
        <w:rPr>
          <w:rStyle w:val="StyleUnderline"/>
        </w:rPr>
        <w:t>it is equally true that we are going a little nuts again in our</w:t>
      </w:r>
      <w:r>
        <w:t xml:space="preserve"> dogged </w:t>
      </w:r>
      <w:r w:rsidRPr="003D1922">
        <w:rPr>
          <w:rStyle w:val="StyleUnderline"/>
        </w:rPr>
        <w:t>pursuit of the</w:t>
      </w:r>
      <w:r>
        <w:t xml:space="preserve"> post-Snowden </w:t>
      </w:r>
      <w:r w:rsidRPr="003D1922">
        <w:rPr>
          <w:rStyle w:val="StyleUnderline"/>
        </w:rPr>
        <w:t>NSA</w:t>
      </w:r>
      <w:r>
        <w:t>.</w:t>
      </w:r>
    </w:p>
    <w:p w14:paraId="5A6D306D" w14:textId="77777777" w:rsidR="001D16A4" w:rsidRDefault="001D16A4" w:rsidP="001D16A4">
      <w:r>
        <w:t xml:space="preserve">Those who advocate sharply limiting </w:t>
      </w:r>
      <w:r w:rsidRPr="0069424D">
        <w:rPr>
          <w:rStyle w:val="StyleUnderline"/>
          <w:highlight w:val="yellow"/>
        </w:rPr>
        <w:t>the agency’s</w:t>
      </w:r>
      <w:r w:rsidRPr="003D1922">
        <w:t xml:space="preserve"> activities</w:t>
      </w:r>
      <w:r>
        <w:t xml:space="preserve"> ought to consider that its </w:t>
      </w:r>
      <w:r w:rsidRPr="0069424D">
        <w:rPr>
          <w:rStyle w:val="StyleUnderline"/>
          <w:highlight w:val="yellow"/>
        </w:rPr>
        <w:t xml:space="preserve">work is </w:t>
      </w:r>
      <w:r w:rsidRPr="0069424D">
        <w:rPr>
          <w:rStyle w:val="Emphasis"/>
          <w:highlight w:val="yellow"/>
        </w:rPr>
        <w:t>the very foundation</w:t>
      </w:r>
      <w:r w:rsidRPr="0069424D">
        <w:rPr>
          <w:rStyle w:val="StyleUnderline"/>
          <w:highlight w:val="yellow"/>
        </w:rPr>
        <w:t xml:space="preserve"> of U.S. intelligence</w:t>
      </w:r>
      <w:r>
        <w:t>.</w:t>
      </w:r>
    </w:p>
    <w:p w14:paraId="29E7AEB9" w14:textId="77777777" w:rsidR="001D16A4" w:rsidRDefault="001D16A4" w:rsidP="001D16A4">
      <w:r>
        <w:t xml:space="preserve">I don’t mean to diminish the role of other intelligence agencies, and I say this as a 30-year veteran of the Central Intelligence Agency who is “CIA” through and through. But </w:t>
      </w:r>
      <w:r w:rsidRPr="0069424D">
        <w:rPr>
          <w:rStyle w:val="StyleUnderline"/>
          <w:highlight w:val="yellow"/>
        </w:rPr>
        <w:t xml:space="preserve">in most cases, the NSA is </w:t>
      </w:r>
      <w:r w:rsidRPr="0069424D">
        <w:rPr>
          <w:rStyle w:val="Emphasis"/>
          <w:highlight w:val="yellow"/>
        </w:rPr>
        <w:t>the starting point</w:t>
      </w:r>
      <w:r w:rsidRPr="0069424D">
        <w:rPr>
          <w:rStyle w:val="StyleUnderline"/>
          <w:highlight w:val="yellow"/>
        </w:rPr>
        <w:t xml:space="preserve"> for determining</w:t>
      </w:r>
      <w:r w:rsidRPr="003D1922">
        <w:rPr>
          <w:rStyle w:val="StyleUnderline"/>
        </w:rPr>
        <w:t xml:space="preserve"> what holes need to be filled through </w:t>
      </w:r>
      <w:r w:rsidRPr="0069424D">
        <w:rPr>
          <w:rStyle w:val="StyleUnderline"/>
          <w:highlight w:val="yellow"/>
        </w:rPr>
        <w:t>other</w:t>
      </w:r>
      <w:r w:rsidRPr="003D1922">
        <w:rPr>
          <w:rStyle w:val="StyleUnderline"/>
        </w:rPr>
        <w:t xml:space="preserve"> means of </w:t>
      </w:r>
      <w:r w:rsidRPr="0069424D">
        <w:rPr>
          <w:rStyle w:val="StyleUnderline"/>
          <w:highlight w:val="yellow"/>
        </w:rPr>
        <w:t>intelligence-collection</w:t>
      </w:r>
      <w:r w:rsidRPr="003D1922">
        <w:rPr>
          <w:rStyle w:val="StyleUnderline"/>
        </w:rPr>
        <w:t xml:space="preserve">. That’s </w:t>
      </w:r>
      <w:r w:rsidRPr="0069424D">
        <w:rPr>
          <w:rStyle w:val="StyleUnderline"/>
          <w:highlight w:val="yellow"/>
        </w:rPr>
        <w:t>because its information</w:t>
      </w:r>
      <w:r w:rsidRPr="003D1922">
        <w:rPr>
          <w:rStyle w:val="StyleUnderline"/>
        </w:rPr>
        <w:t xml:space="preserve"> on foreign developments </w:t>
      </w:r>
      <w:r w:rsidRPr="0069424D">
        <w:rPr>
          <w:rStyle w:val="StyleUnderline"/>
          <w:highlight w:val="yellow"/>
        </w:rPr>
        <w:t xml:space="preserve">is </w:t>
      </w:r>
      <w:r w:rsidRPr="0069424D">
        <w:rPr>
          <w:rStyle w:val="Emphasis"/>
          <w:highlight w:val="yellow"/>
        </w:rPr>
        <w:t>so comprehensive</w:t>
      </w:r>
      <w:r w:rsidRPr="0069424D">
        <w:rPr>
          <w:rStyle w:val="StyleUnderline"/>
          <w:highlight w:val="yellow"/>
        </w:rPr>
        <w:t xml:space="preserve"> and</w:t>
      </w:r>
      <w:r w:rsidRPr="003D1922">
        <w:rPr>
          <w:rStyle w:val="StyleUnderline"/>
        </w:rPr>
        <w:t xml:space="preserve"> generally </w:t>
      </w:r>
      <w:r w:rsidRPr="0069424D">
        <w:rPr>
          <w:rStyle w:val="Emphasis"/>
        </w:rPr>
        <w:t xml:space="preserve">so </w:t>
      </w:r>
      <w:r w:rsidRPr="0069424D">
        <w:rPr>
          <w:rStyle w:val="Emphasis"/>
          <w:highlight w:val="yellow"/>
        </w:rPr>
        <w:t>reliable</w:t>
      </w:r>
      <w:r w:rsidRPr="003D1922">
        <w:rPr>
          <w:rStyle w:val="StyleUnderline"/>
        </w:rPr>
        <w:t xml:space="preserve">. It is the core of intelligence support to U.S. troops in battle. </w:t>
      </w:r>
      <w:r w:rsidRPr="0069424D">
        <w:rPr>
          <w:rStyle w:val="StyleUnderline"/>
          <w:highlight w:val="yellow"/>
        </w:rPr>
        <w:t>Any efforts to “rein in” the agency</w:t>
      </w:r>
      <w:r w:rsidRPr="003D1922">
        <w:rPr>
          <w:rStyle w:val="StyleUnderline"/>
        </w:rPr>
        <w:t xml:space="preserve"> must allow for the possibility that change </w:t>
      </w:r>
      <w:r w:rsidRPr="0069424D">
        <w:rPr>
          <w:rStyle w:val="StyleUnderline"/>
          <w:highlight w:val="yellow"/>
        </w:rPr>
        <w:t>risk</w:t>
      </w:r>
      <w:r w:rsidRPr="003D1922">
        <w:rPr>
          <w:rStyle w:val="StyleUnderline"/>
        </w:rPr>
        <w:t xml:space="preserve">s </w:t>
      </w:r>
      <w:r w:rsidRPr="0069424D">
        <w:rPr>
          <w:rStyle w:val="Emphasis"/>
          <w:highlight w:val="yellow"/>
        </w:rPr>
        <w:t>serious damage</w:t>
      </w:r>
      <w:r w:rsidRPr="0069424D">
        <w:rPr>
          <w:rStyle w:val="StyleUnderline"/>
          <w:highlight w:val="yellow"/>
        </w:rPr>
        <w:t xml:space="preserve"> to U.S. security</w:t>
      </w:r>
      <w:r w:rsidRPr="003D1922">
        <w:rPr>
          <w:rStyle w:val="StyleUnderline"/>
        </w:rPr>
        <w:t xml:space="preserve"> and the country’s ability to navigate in an increasingly uncertain world</w:t>
      </w:r>
      <w:r>
        <w:t>.</w:t>
      </w:r>
    </w:p>
    <w:p w14:paraId="3826C2FA" w14:textId="77777777" w:rsidR="001D16A4" w:rsidRDefault="001D16A4" w:rsidP="001D16A4">
      <w:r>
        <w:t xml:space="preserve">The presumption that the NSA “spies” on Americans should also be challenged. In my experience, </w:t>
      </w:r>
      <w:r w:rsidRPr="003D1922">
        <w:rPr>
          <w:rStyle w:val="StyleUnderline"/>
        </w:rPr>
        <w:t>NSA analysts err on the side of caution before touching any data having to do with U.S. citizens</w:t>
      </w:r>
      <w:r>
        <w:t>. In 2010, at the request of then-Director of National Intelligence Dennis Blair, I chaired a panel investigating the intelligence community’s failure to be aware of Umar Farouk Abdulmutallab, the “underwear bomber” who tried to blow up a commercial plane over Detroit on Dec. 25, 2009.</w:t>
      </w:r>
    </w:p>
    <w:p w14:paraId="4212CD82" w14:textId="77777777" w:rsidR="001D16A4" w:rsidRDefault="001D16A4" w:rsidP="001D16A4">
      <w:r>
        <w:t>The overall report remains classified, but I can say that the government lost vital time because of the extraordinary care the NSA and others took in handling any data involving a “U.S. person.” (Abdulmutallab, a Nigerian, was recruited and trained by the late Anwar al-Awlaki, a U.S. citizen based in Yemen.)</w:t>
      </w:r>
    </w:p>
    <w:p w14:paraId="6662C226" w14:textId="77777777" w:rsidR="001D16A4" w:rsidRDefault="001D16A4" w:rsidP="001D16A4">
      <w:r>
        <w:t>Regarding outrage over the NSA’s collection of telephone calling records, or metadata, I don’t know why anyone would have greater confidence in this information being held by private companies. And given the perceived threat to privacy, it’s astonishing how little attention has been paid to the Senate commerce committee’s recent report on companies that gather personal information on hundreds of millions of Americans and sell it to marketers, often highlighting people with financial vulnerability. Some companies group the data into categories including “rural and barely making it,” “retiring on empty” and “credit crunched: city families.” The aim is often to sell financially risky products to transient consumers with low incomes, the report found.</w:t>
      </w:r>
    </w:p>
    <w:p w14:paraId="75BF2868" w14:textId="77777777" w:rsidR="001D16A4" w:rsidRDefault="001D16A4" w:rsidP="001D16A4">
      <w:r>
        <w:t>That’s a real scandal — and a universe away from the NSA’s ethical standards and congressional oversight.</w:t>
      </w:r>
    </w:p>
    <w:p w14:paraId="417E209B" w14:textId="77777777" w:rsidR="001D16A4" w:rsidRDefault="001D16A4" w:rsidP="001D16A4">
      <w:r w:rsidRPr="003D1922">
        <w:rPr>
          <w:rStyle w:val="StyleUnderline"/>
        </w:rPr>
        <w:t>The NSA</w:t>
      </w:r>
      <w:r>
        <w:t xml:space="preserve">, of course, </w:t>
      </w:r>
      <w:r w:rsidRPr="003D1922">
        <w:rPr>
          <w:rStyle w:val="StyleUnderline"/>
        </w:rPr>
        <w:t>is not perfect. But it is less a victim of its actions</w:t>
      </w:r>
      <w:r>
        <w:t xml:space="preserve"> — the independent commission appointed by President Obama found no illegality or abuses — </w:t>
      </w:r>
      <w:r w:rsidRPr="003D1922">
        <w:rPr>
          <w:rStyle w:val="StyleUnderline"/>
        </w:rPr>
        <w:t>than of</w:t>
      </w:r>
      <w:r>
        <w:t xml:space="preserve"> the </w:t>
      </w:r>
      <w:r w:rsidRPr="003D1922">
        <w:rPr>
          <w:rStyle w:val="StyleUnderline"/>
        </w:rPr>
        <w:t>broad distrust of government</w:t>
      </w:r>
      <w:r>
        <w:t xml:space="preserve"> that has taken root in the United States in recent decades. Studies by Pew and others show distrust of government around 80 percent, an all-time high.</w:t>
      </w:r>
    </w:p>
    <w:p w14:paraId="1EB5B9D8" w14:textId="77777777" w:rsidR="001D16A4" w:rsidRDefault="001D16A4" w:rsidP="001D16A4">
      <w:r>
        <w:t>This distrust is the only logical explanation I see for fear of data being held by “the government” — and it’s not a circumstance the NSA created.</w:t>
      </w:r>
    </w:p>
    <w:p w14:paraId="3CA75DA6" w14:textId="77777777" w:rsidR="001D16A4" w:rsidRDefault="001D16A4" w:rsidP="001D16A4">
      <w:r>
        <w:t xml:space="preserve">Although </w:t>
      </w:r>
      <w:r w:rsidRPr="003D1922">
        <w:rPr>
          <w:rStyle w:val="StyleUnderline"/>
        </w:rPr>
        <w:t>our society</w:t>
      </w:r>
      <w:r>
        <w:t xml:space="preserve"> lauds, in almost “Stepford Wives”-like fashion, the merits of “transparency,” it </w:t>
      </w:r>
      <w:r w:rsidRPr="003D1922">
        <w:rPr>
          <w:rStyle w:val="StyleUnderline"/>
        </w:rPr>
        <w:t>lacks a collective, mature understanding of how intelligence works, how it integrates with foreign policy and how it contributes to the national welfare</w:t>
      </w:r>
      <w:r>
        <w:t>. Meanwhile, prurient interest in the details of leaked intelligence skyrockets, and people devour material that is not evidence of abuse but merely fascinating — and even more fascinating to U.S. adversaries.</w:t>
      </w:r>
    </w:p>
    <w:p w14:paraId="7BC07C66" w14:textId="77777777" w:rsidR="001D16A4" w:rsidRDefault="001D16A4" w:rsidP="001D16A4">
      <w:r>
        <w:t xml:space="preserve">So what makes sense going forward? Clearly, the widespread perception that there is at least the “potential for abuse” when the government holds information even as limited as telephone call metadata must be addressed. The recent presidential commission recommended adding a public privacy advocate to the deliberation process of courts that approve warrants — one proposal that would do no harm. But as </w:t>
      </w:r>
      <w:r w:rsidRPr="0069424D">
        <w:rPr>
          <w:rStyle w:val="StyleUnderline"/>
          <w:highlight w:val="yellow"/>
        </w:rPr>
        <w:t>the administration</w:t>
      </w:r>
      <w:r>
        <w:t xml:space="preserve"> contemplates reform, it </w:t>
      </w:r>
      <w:r w:rsidRPr="0069424D">
        <w:rPr>
          <w:rStyle w:val="StyleUnderline"/>
          <w:highlight w:val="yellow"/>
        </w:rPr>
        <w:t>must reject</w:t>
      </w:r>
      <w:r w:rsidRPr="003D1922">
        <w:rPr>
          <w:rStyle w:val="StyleUnderline"/>
        </w:rPr>
        <w:t xml:space="preserve"> any </w:t>
      </w:r>
      <w:r w:rsidRPr="0069424D">
        <w:rPr>
          <w:rStyle w:val="StyleUnderline"/>
          <w:highlight w:val="yellow"/>
        </w:rPr>
        <w:t>ideas that add time and process between the moment the NSA picks up a lead</w:t>
      </w:r>
      <w:r w:rsidRPr="003D1922">
        <w:rPr>
          <w:rStyle w:val="StyleUnderline"/>
        </w:rPr>
        <w:t xml:space="preserve"> overseas </w:t>
      </w:r>
      <w:r w:rsidRPr="0069424D">
        <w:rPr>
          <w:rStyle w:val="StyleUnderline"/>
          <w:highlight w:val="yellow"/>
        </w:rPr>
        <w:t>and the time it can cross-check records to determine</w:t>
      </w:r>
      <w:r w:rsidRPr="003D1922">
        <w:rPr>
          <w:rStyle w:val="StyleUnderline"/>
        </w:rPr>
        <w:t xml:space="preserve"> whether there </w:t>
      </w:r>
      <w:r w:rsidRPr="0069424D">
        <w:rPr>
          <w:rStyle w:val="StyleUnderline"/>
        </w:rPr>
        <w:t xml:space="preserve">is </w:t>
      </w:r>
      <w:r w:rsidRPr="0069424D">
        <w:rPr>
          <w:rStyle w:val="StyleUnderline"/>
          <w:highlight w:val="yellow"/>
        </w:rPr>
        <w:t>a domestic dimension</w:t>
      </w:r>
      <w:r w:rsidRPr="003D1922">
        <w:rPr>
          <w:rStyle w:val="StyleUnderline"/>
        </w:rPr>
        <w:t xml:space="preserve"> to overseas plotting</w:t>
      </w:r>
      <w:r>
        <w:t>.</w:t>
      </w:r>
    </w:p>
    <w:p w14:paraId="22713FC1" w14:textId="77777777" w:rsidR="001D16A4" w:rsidRDefault="001D16A4" w:rsidP="001D16A4">
      <w:r>
        <w:t xml:space="preserve">As our debate continues, </w:t>
      </w:r>
      <w:r w:rsidRPr="0069424D">
        <w:rPr>
          <w:rStyle w:val="StyleUnderline"/>
          <w:highlight w:val="yellow"/>
        </w:rPr>
        <w:t xml:space="preserve">the terrorist threat is </w:t>
      </w:r>
      <w:r w:rsidRPr="0069424D">
        <w:rPr>
          <w:rStyle w:val="Emphasis"/>
          <w:highlight w:val="yellow"/>
        </w:rPr>
        <w:t>not</w:t>
      </w:r>
      <w:r w:rsidRPr="0069424D">
        <w:rPr>
          <w:rStyle w:val="StyleUnderline"/>
          <w:highlight w:val="yellow"/>
        </w:rPr>
        <w:t xml:space="preserve"> receding</w:t>
      </w:r>
      <w:r w:rsidRPr="003D1922">
        <w:rPr>
          <w:rStyle w:val="StyleUnderline"/>
        </w:rPr>
        <w:t xml:space="preserve"> but transforming. The core leadership of </w:t>
      </w:r>
      <w:r w:rsidRPr="0069424D">
        <w:rPr>
          <w:rStyle w:val="StyleUnderline"/>
          <w:highlight w:val="yellow"/>
        </w:rPr>
        <w:t>al-Qaeda has been degraded</w:t>
      </w:r>
      <w:r w:rsidRPr="003D1922">
        <w:rPr>
          <w:rStyle w:val="StyleUnderline"/>
        </w:rPr>
        <w:t xml:space="preserve"> and remains under pressure, </w:t>
      </w:r>
      <w:r w:rsidRPr="0069424D">
        <w:rPr>
          <w:rStyle w:val="StyleUnderline"/>
          <w:highlight w:val="yellow"/>
        </w:rPr>
        <w:t>but robust</w:t>
      </w:r>
      <w:r w:rsidRPr="003D1922">
        <w:rPr>
          <w:rStyle w:val="StyleUnderline"/>
        </w:rPr>
        <w:t xml:space="preserve"> al-Qaeda </w:t>
      </w:r>
      <w:r w:rsidRPr="0069424D">
        <w:rPr>
          <w:rStyle w:val="StyleUnderline"/>
          <w:highlight w:val="yellow"/>
        </w:rPr>
        <w:t xml:space="preserve">affiliates have </w:t>
      </w:r>
      <w:r w:rsidRPr="0069424D">
        <w:rPr>
          <w:rStyle w:val="Emphasis"/>
          <w:highlight w:val="yellow"/>
        </w:rPr>
        <w:t>multiplied</w:t>
      </w:r>
      <w:r w:rsidRPr="0069424D">
        <w:rPr>
          <w:rStyle w:val="StyleUnderline"/>
          <w:highlight w:val="yellow"/>
        </w:rPr>
        <w:t>. With the decline of central government authority in the Middle East and North Africa</w:t>
      </w:r>
      <w:r w:rsidRPr="003D1922">
        <w:rPr>
          <w:rStyle w:val="StyleUnderline"/>
        </w:rPr>
        <w:t xml:space="preserve"> in the wake of the Arab Spring and the war in Syria, </w:t>
      </w:r>
      <w:r w:rsidRPr="0069424D">
        <w:rPr>
          <w:rStyle w:val="StyleUnderline"/>
          <w:highlight w:val="yellow"/>
        </w:rPr>
        <w:t xml:space="preserve">terrorists have </w:t>
      </w:r>
      <w:r w:rsidRPr="0069424D">
        <w:rPr>
          <w:rStyle w:val="Emphasis"/>
          <w:highlight w:val="yellow"/>
        </w:rPr>
        <w:t>the largest havens and areas for operational planning in a decade</w:t>
      </w:r>
      <w:r>
        <w:t>.</w:t>
      </w:r>
    </w:p>
    <w:p w14:paraId="6DA79BC3" w14:textId="77777777" w:rsidR="001D16A4" w:rsidRDefault="001D16A4" w:rsidP="001D16A4">
      <w:r w:rsidRPr="003D1922">
        <w:rPr>
          <w:rStyle w:val="StyleUnderline"/>
        </w:rPr>
        <w:t xml:space="preserve">If anything, the </w:t>
      </w:r>
      <w:r w:rsidRPr="00AD343F">
        <w:rPr>
          <w:rStyle w:val="StyleUnderline"/>
          <w:highlight w:val="yellow"/>
        </w:rPr>
        <w:t>atomization</w:t>
      </w:r>
      <w:r w:rsidRPr="003D1922">
        <w:rPr>
          <w:rStyle w:val="StyleUnderline"/>
        </w:rPr>
        <w:t xml:space="preserve"> of the movement </w:t>
      </w:r>
      <w:r w:rsidRPr="00AD343F">
        <w:rPr>
          <w:rStyle w:val="StyleUnderline"/>
          <w:highlight w:val="yellow"/>
        </w:rPr>
        <w:t xml:space="preserve">has made the job of intelligence </w:t>
      </w:r>
      <w:r w:rsidRPr="00AD343F">
        <w:rPr>
          <w:rStyle w:val="Emphasis"/>
          <w:highlight w:val="yellow"/>
        </w:rPr>
        <w:t>more</w:t>
      </w:r>
      <w:r w:rsidRPr="00AD343F">
        <w:rPr>
          <w:rStyle w:val="StyleUnderline"/>
          <w:highlight w:val="yellow"/>
        </w:rPr>
        <w:t xml:space="preserve"> labor-intensive, </w:t>
      </w:r>
      <w:r w:rsidRPr="00AD343F">
        <w:rPr>
          <w:rStyle w:val="Emphasis"/>
          <w:highlight w:val="yellow"/>
        </w:rPr>
        <w:t>more</w:t>
      </w:r>
      <w:r w:rsidRPr="00AD343F">
        <w:rPr>
          <w:rStyle w:val="StyleUnderline"/>
          <w:highlight w:val="yellow"/>
        </w:rPr>
        <w:t xml:space="preserve"> detail-oriented and </w:t>
      </w:r>
      <w:r w:rsidRPr="00AD343F">
        <w:rPr>
          <w:rStyle w:val="Emphasis"/>
          <w:highlight w:val="yellow"/>
        </w:rPr>
        <w:t>more</w:t>
      </w:r>
      <w:r w:rsidRPr="00AD343F">
        <w:rPr>
          <w:rStyle w:val="StyleUnderline"/>
          <w:highlight w:val="yellow"/>
        </w:rPr>
        <w:t xml:space="preserve"> demanding. Now is not the time to give up </w:t>
      </w:r>
      <w:r w:rsidRPr="00AD343F">
        <w:rPr>
          <w:rStyle w:val="Emphasis"/>
          <w:highlight w:val="yellow"/>
        </w:rPr>
        <w:t>any tool</w:t>
      </w:r>
      <w:r w:rsidRPr="00AD343F">
        <w:rPr>
          <w:rStyle w:val="StyleUnderline"/>
          <w:highlight w:val="yellow"/>
        </w:rPr>
        <w:t xml:space="preserve"> in the counterterrorism arsenal</w:t>
      </w:r>
      <w:r>
        <w:t>.</w:t>
      </w:r>
    </w:p>
    <w:p w14:paraId="520F8113" w14:textId="77777777" w:rsidR="001D16A4" w:rsidRDefault="001D16A4" w:rsidP="001D16A4"/>
    <w:p w14:paraId="4F1585ED" w14:textId="5DF21284" w:rsidR="00C94225" w:rsidRDefault="00C94225" w:rsidP="00F371AB">
      <w:pPr>
        <w:pStyle w:val="Heading3"/>
      </w:pPr>
      <w:r>
        <w:t>A2: Bruce Schneier</w:t>
      </w:r>
    </w:p>
    <w:p w14:paraId="07BFA38D" w14:textId="1A16AE37" w:rsidR="00C94225" w:rsidRDefault="00C94225" w:rsidP="00C94225">
      <w:pPr>
        <w:pStyle w:val="Heading4"/>
      </w:pPr>
      <w:r>
        <w:t xml:space="preserve">Schneier is </w:t>
      </w:r>
      <w:r w:rsidRPr="00C94225">
        <w:rPr>
          <w:u w:val="single"/>
        </w:rPr>
        <w:t>wrong</w:t>
      </w:r>
      <w:r>
        <w:t xml:space="preserve"> about mass surveillance — it’s a vital counter-terror tool. </w:t>
      </w:r>
    </w:p>
    <w:p w14:paraId="2ABD37EF" w14:textId="226B4737" w:rsidR="00C94225" w:rsidRPr="00251BEF" w:rsidRDefault="00BE6CF4" w:rsidP="00251BEF">
      <w:r w:rsidRPr="00BE6CF4">
        <w:rPr>
          <w:rStyle w:val="Style13ptBold"/>
        </w:rPr>
        <w:t>Knee 15</w:t>
      </w:r>
      <w:r>
        <w:t xml:space="preserve"> — Jonathan A. Knee, Professor of Professional P</w:t>
      </w:r>
      <w:r w:rsidRPr="00BE6CF4">
        <w:t>ract</w:t>
      </w:r>
      <w:r>
        <w:t>ice at Columbia Business School, Senior A</w:t>
      </w:r>
      <w:r w:rsidRPr="00BE6CF4">
        <w:t>dviser at Evercore Partners</w:t>
      </w:r>
      <w:r w:rsidR="00E16C33">
        <w:t>—a U.S. investment bank</w:t>
      </w:r>
      <w:r>
        <w:t>, holds a J.D. from Yale Law School</w:t>
      </w:r>
      <w:r w:rsidR="00E16C33">
        <w:t xml:space="preserve"> and an M.B.A. from the Stanford Business School</w:t>
      </w:r>
      <w:r>
        <w:t xml:space="preserve">, 2015 </w:t>
      </w:r>
      <w:r w:rsidR="00251BEF">
        <w:t xml:space="preserve">(“Looking at the Promise and Perils of the Emerging Big Data Sector: Book Review of ‘Data and Goliath’ by Bruce Schneier,” </w:t>
      </w:r>
      <w:r w:rsidR="00251BEF" w:rsidRPr="00251BEF">
        <w:rPr>
          <w:i/>
        </w:rPr>
        <w:t>Deal</w:t>
      </w:r>
      <w:r w:rsidR="00251BEF">
        <w:rPr>
          <w:i/>
        </w:rPr>
        <w:t xml:space="preserve"> </w:t>
      </w:r>
      <w:r w:rsidR="00251BEF" w:rsidRPr="00251BEF">
        <w:rPr>
          <w:i/>
        </w:rPr>
        <w:t>Book</w:t>
      </w:r>
      <w:r w:rsidR="00251BEF">
        <w:t xml:space="preserve">—a </w:t>
      </w:r>
      <w:r w:rsidR="00251BEF" w:rsidRPr="00251BEF">
        <w:rPr>
          <w:i/>
        </w:rPr>
        <w:t>New</w:t>
      </w:r>
      <w:r w:rsidR="00251BEF">
        <w:rPr>
          <w:i/>
        </w:rPr>
        <w:t xml:space="preserve"> York Times</w:t>
      </w:r>
      <w:r w:rsidR="00251BEF">
        <w:t xml:space="preserve"> blog, March 16</w:t>
      </w:r>
      <w:r w:rsidR="00251BEF" w:rsidRPr="00251BEF">
        <w:rPr>
          <w:vertAlign w:val="superscript"/>
        </w:rPr>
        <w:t>th</w:t>
      </w:r>
      <w:r w:rsidR="00251BEF">
        <w:t xml:space="preserve">, Available Online at </w:t>
      </w:r>
      <w:hyperlink r:id="rId11" w:history="1">
        <w:r w:rsidR="00251BEF" w:rsidRPr="001A5C21">
          <w:rPr>
            <w:rStyle w:val="Hyperlink"/>
          </w:rPr>
          <w:t>http://www.nytimes.com/2015/03/17/business/dealbook/book-review-of-data-and-goliath-by-bruce-schneier.html</w:t>
        </w:r>
      </w:hyperlink>
      <w:r w:rsidR="00251BEF">
        <w:t>, Accessed 07-12-2015)</w:t>
      </w:r>
    </w:p>
    <w:p w14:paraId="1BF4B9A0" w14:textId="35D68A87" w:rsidR="00C94225" w:rsidRDefault="00C94225" w:rsidP="00C94225">
      <w:r w:rsidRPr="009740DA">
        <w:rPr>
          <w:rStyle w:val="StyleUnderline"/>
          <w:highlight w:val="yellow"/>
        </w:rPr>
        <w:t>When it comes to</w:t>
      </w:r>
      <w:r>
        <w:t xml:space="preserve"> his </w:t>
      </w:r>
      <w:r w:rsidRPr="009740DA">
        <w:rPr>
          <w:rStyle w:val="StyleUnderline"/>
          <w:highlight w:val="yellow"/>
        </w:rPr>
        <w:t>specific policy recommendations,</w:t>
      </w:r>
      <w:r>
        <w:t xml:space="preserve"> however, Mr. </w:t>
      </w:r>
      <w:r w:rsidRPr="009740DA">
        <w:rPr>
          <w:rStyle w:val="StyleUnderline"/>
          <w:highlight w:val="yellow"/>
        </w:rPr>
        <w:t>Schneier becomes</w:t>
      </w:r>
      <w:r w:rsidRPr="00C94225">
        <w:rPr>
          <w:rStyle w:val="StyleUnderline"/>
        </w:rPr>
        <w:t xml:space="preserve"> significantly </w:t>
      </w:r>
      <w:r w:rsidRPr="009740DA">
        <w:rPr>
          <w:rStyle w:val="StyleUnderline"/>
          <w:highlight w:val="yellow"/>
        </w:rPr>
        <w:t>less compelling</w:t>
      </w:r>
      <w:r w:rsidRPr="00C94225">
        <w:rPr>
          <w:rStyle w:val="StyleUnderline"/>
        </w:rPr>
        <w:t xml:space="preserve">. And </w:t>
      </w:r>
      <w:r w:rsidRPr="009740DA">
        <w:rPr>
          <w:rStyle w:val="StyleUnderline"/>
          <w:highlight w:val="yellow"/>
        </w:rPr>
        <w:t>the underlying philosophy</w:t>
      </w:r>
      <w:r w:rsidRPr="00C94225">
        <w:rPr>
          <w:rStyle w:val="StyleUnderline"/>
        </w:rPr>
        <w:t xml:space="preserve"> that emerges</w:t>
      </w:r>
      <w:r>
        <w:t xml:space="preserve"> — once he has dispensed with all pretense of an evenhanded presentation of the issues — </w:t>
      </w:r>
      <w:r w:rsidRPr="009740DA">
        <w:rPr>
          <w:rStyle w:val="StyleUnderline"/>
          <w:highlight w:val="yellow"/>
        </w:rPr>
        <w:t>seems</w:t>
      </w:r>
      <w:r>
        <w:t xml:space="preserve"> actually </w:t>
      </w:r>
      <w:r w:rsidRPr="00B82C95">
        <w:rPr>
          <w:rStyle w:val="Emphasis"/>
          <w:highlight w:val="yellow"/>
        </w:rPr>
        <w:t>subversive of</w:t>
      </w:r>
      <w:r w:rsidRPr="00B82C95">
        <w:rPr>
          <w:rStyle w:val="Emphasis"/>
        </w:rPr>
        <w:t xml:space="preserve"> the very </w:t>
      </w:r>
      <w:r w:rsidRPr="00B82C95">
        <w:rPr>
          <w:rStyle w:val="Emphasis"/>
          <w:highlight w:val="yellow"/>
        </w:rPr>
        <w:t>democratic principles</w:t>
      </w:r>
      <w:r w:rsidRPr="00C94225">
        <w:rPr>
          <w:rStyle w:val="StyleUnderline"/>
        </w:rPr>
        <w:t xml:space="preserve"> that he claims animates his mission</w:t>
      </w:r>
      <w:r>
        <w:t>.</w:t>
      </w:r>
    </w:p>
    <w:p w14:paraId="0FED5EF9" w14:textId="028D1E29" w:rsidR="00C94225" w:rsidRDefault="00C94225" w:rsidP="00C94225">
      <w:r w:rsidRPr="00C94225">
        <w:rPr>
          <w:rStyle w:val="StyleUnderline"/>
        </w:rPr>
        <w:t>The author is</w:t>
      </w:r>
      <w:r>
        <w:t xml:space="preserve"> at his </w:t>
      </w:r>
      <w:r w:rsidRPr="00C94225">
        <w:rPr>
          <w:rStyle w:val="StyleUnderline"/>
        </w:rPr>
        <w:t>most vehement in his opposition of</w:t>
      </w:r>
      <w:r>
        <w:t xml:space="preserve"> all forms of government </w:t>
      </w:r>
      <w:r w:rsidRPr="00C94225">
        <w:rPr>
          <w:rStyle w:val="StyleUnderline"/>
        </w:rPr>
        <w:t xml:space="preserve">mass surveillance. </w:t>
      </w:r>
      <w:r w:rsidRPr="009740DA">
        <w:rPr>
          <w:rStyle w:val="StyleUnderline"/>
          <w:highlight w:val="yellow"/>
        </w:rPr>
        <w:t>He claims</w:t>
      </w:r>
      <w:r w:rsidRPr="00C94225">
        <w:rPr>
          <w:rStyle w:val="StyleUnderline"/>
        </w:rPr>
        <w:t xml:space="preserve"> that </w:t>
      </w:r>
      <w:r w:rsidRPr="009740DA">
        <w:rPr>
          <w:rStyle w:val="StyleUnderline"/>
          <w:highlight w:val="yellow"/>
        </w:rPr>
        <w:t>data mining of</w:t>
      </w:r>
      <w:r w:rsidRPr="00C94225">
        <w:rPr>
          <w:rStyle w:val="StyleUnderline"/>
        </w:rPr>
        <w:t xml:space="preserve"> undifferentiated </w:t>
      </w:r>
      <w:r w:rsidRPr="009740DA">
        <w:rPr>
          <w:rStyle w:val="StyleUnderline"/>
          <w:highlight w:val="yellow"/>
        </w:rPr>
        <w:t>bulk communications</w:t>
      </w:r>
      <w:r>
        <w:t xml:space="preserve"> sucked up by our national security apparatus </w:t>
      </w:r>
      <w:r w:rsidRPr="009740DA">
        <w:rPr>
          <w:rStyle w:val="StyleUnderline"/>
          <w:highlight w:val="yellow"/>
        </w:rPr>
        <w:t>is</w:t>
      </w:r>
      <w:r>
        <w:t xml:space="preserve"> “</w:t>
      </w:r>
      <w:r w:rsidRPr="009740DA">
        <w:rPr>
          <w:rStyle w:val="StyleUnderline"/>
          <w:highlight w:val="yellow"/>
        </w:rPr>
        <w:t>an inappropriate tool</w:t>
      </w:r>
      <w:r w:rsidRPr="00C94225">
        <w:rPr>
          <w:rStyle w:val="StyleUnderline"/>
        </w:rPr>
        <w:t xml:space="preserve"> for finding terrorists</w:t>
      </w:r>
      <w:r>
        <w:t>.” “Whenever we learn about an N.S.A. success,” Mr. Schneier informs us, “it invariably comes from targeted surveillance rather than from mass surveillance.”</w:t>
      </w:r>
    </w:p>
    <w:p w14:paraId="4D2A899F" w14:textId="4E12FE67" w:rsidR="00C94225" w:rsidRDefault="00C94225" w:rsidP="00C94225">
      <w:r w:rsidRPr="009740DA">
        <w:rPr>
          <w:rStyle w:val="StyleUnderline"/>
          <w:highlight w:val="yellow"/>
        </w:rPr>
        <w:t>Like the claim that waterboarding failed to yield actionable intelligence</w:t>
      </w:r>
      <w:r w:rsidRPr="00C94225">
        <w:rPr>
          <w:rStyle w:val="StyleUnderline"/>
        </w:rPr>
        <w:t xml:space="preserve"> that thwarted terrorist plots, </w:t>
      </w:r>
      <w:r w:rsidRPr="009740DA">
        <w:rPr>
          <w:rStyle w:val="StyleUnderline"/>
          <w:highlight w:val="yellow"/>
        </w:rPr>
        <w:t xml:space="preserve">it is </w:t>
      </w:r>
      <w:r w:rsidRPr="009740DA">
        <w:rPr>
          <w:rStyle w:val="Emphasis"/>
          <w:highlight w:val="yellow"/>
        </w:rPr>
        <w:t>impossible</w:t>
      </w:r>
      <w:r w:rsidRPr="009740DA">
        <w:rPr>
          <w:rStyle w:val="StyleUnderline"/>
          <w:highlight w:val="yellow"/>
        </w:rPr>
        <w:t xml:space="preserve"> for a citizen without access to </w:t>
      </w:r>
      <w:r w:rsidRPr="009740DA">
        <w:rPr>
          <w:rStyle w:val="Emphasis"/>
          <w:highlight w:val="yellow"/>
        </w:rPr>
        <w:t>classified information</w:t>
      </w:r>
      <w:r w:rsidRPr="009740DA">
        <w:rPr>
          <w:rStyle w:val="StyleUnderline"/>
          <w:highlight w:val="yellow"/>
        </w:rPr>
        <w:t xml:space="preserve"> to assess its validity</w:t>
      </w:r>
      <w:r>
        <w:t>.</w:t>
      </w:r>
    </w:p>
    <w:p w14:paraId="73EE7944" w14:textId="77777777" w:rsidR="00C94225" w:rsidRDefault="00C94225" w:rsidP="00C94225">
      <w:r w:rsidRPr="009740DA">
        <w:rPr>
          <w:rStyle w:val="StyleUnderline"/>
          <w:highlight w:val="yellow"/>
        </w:rPr>
        <w:t>Even if</w:t>
      </w:r>
      <w:r>
        <w:t xml:space="preserve"> Mr. </w:t>
      </w:r>
      <w:r w:rsidRPr="009740DA">
        <w:rPr>
          <w:rStyle w:val="StyleUnderline"/>
          <w:highlight w:val="yellow"/>
        </w:rPr>
        <w:t>Schneier is correct that</w:t>
      </w:r>
      <w:r>
        <w:t xml:space="preserve"> “</w:t>
      </w:r>
      <w:r w:rsidRPr="009740DA">
        <w:rPr>
          <w:rStyle w:val="StyleUnderline"/>
          <w:highlight w:val="yellow"/>
        </w:rPr>
        <w:t>traditional</w:t>
      </w:r>
      <w:r w:rsidRPr="00C94225">
        <w:rPr>
          <w:rStyle w:val="StyleUnderline"/>
        </w:rPr>
        <w:t xml:space="preserve"> investigative </w:t>
      </w:r>
      <w:r w:rsidRPr="009740DA">
        <w:rPr>
          <w:rStyle w:val="StyleUnderline"/>
          <w:highlight w:val="yellow"/>
        </w:rPr>
        <w:t>police work</w:t>
      </w:r>
      <w:r>
        <w:t xml:space="preserve">” </w:t>
      </w:r>
      <w:r w:rsidRPr="009740DA">
        <w:rPr>
          <w:rStyle w:val="StyleUnderline"/>
          <w:highlight w:val="yellow"/>
        </w:rPr>
        <w:t>is</w:t>
      </w:r>
      <w:r w:rsidRPr="00C94225">
        <w:rPr>
          <w:rStyle w:val="StyleUnderline"/>
        </w:rPr>
        <w:t xml:space="preserve"> ultimately </w:t>
      </w:r>
      <w:r w:rsidRPr="009740DA">
        <w:rPr>
          <w:rStyle w:val="StyleUnderline"/>
          <w:highlight w:val="yellow"/>
        </w:rPr>
        <w:t>responsible for successfully identifying the</w:t>
      </w:r>
      <w:r w:rsidRPr="00C94225">
        <w:rPr>
          <w:rStyle w:val="StyleUnderline"/>
        </w:rPr>
        <w:t xml:space="preserve"> truly </w:t>
      </w:r>
      <w:r w:rsidRPr="009740DA">
        <w:rPr>
          <w:rStyle w:val="StyleUnderline"/>
          <w:highlight w:val="yellow"/>
        </w:rPr>
        <w:t xml:space="preserve">dangerous, there are </w:t>
      </w:r>
      <w:r w:rsidRPr="009740DA">
        <w:rPr>
          <w:rStyle w:val="Emphasis"/>
          <w:highlight w:val="yellow"/>
        </w:rPr>
        <w:t>still</w:t>
      </w:r>
      <w:r w:rsidRPr="009740DA">
        <w:rPr>
          <w:rStyle w:val="StyleUnderline"/>
          <w:highlight w:val="yellow"/>
        </w:rPr>
        <w:t xml:space="preserve"> reasons</w:t>
      </w:r>
      <w:r w:rsidRPr="00C94225">
        <w:rPr>
          <w:rStyle w:val="StyleUnderline"/>
        </w:rPr>
        <w:t xml:space="preserve"> that </w:t>
      </w:r>
      <w:r w:rsidRPr="009740DA">
        <w:rPr>
          <w:rStyle w:val="StyleUnderline"/>
          <w:highlight w:val="yellow"/>
        </w:rPr>
        <w:t>the public would want</w:t>
      </w:r>
      <w:r w:rsidRPr="00C94225">
        <w:rPr>
          <w:rStyle w:val="StyleUnderline"/>
        </w:rPr>
        <w:t xml:space="preserve"> our </w:t>
      </w:r>
      <w:r w:rsidRPr="009740DA">
        <w:rPr>
          <w:rStyle w:val="StyleUnderline"/>
          <w:highlight w:val="yellow"/>
        </w:rPr>
        <w:t xml:space="preserve">spies to have access to </w:t>
      </w:r>
      <w:r w:rsidRPr="00B82C95">
        <w:rPr>
          <w:rStyle w:val="Emphasis"/>
          <w:highlight w:val="yellow"/>
        </w:rPr>
        <w:t>a ready cache of metadata</w:t>
      </w:r>
      <w:r w:rsidRPr="009740DA">
        <w:rPr>
          <w:rStyle w:val="StyleUnderline"/>
          <w:highlight w:val="yellow"/>
        </w:rPr>
        <w:t>. As soon as the bad guy is found using old-fashioned methods, data-mining of previous communications would still</w:t>
      </w:r>
      <w:r w:rsidRPr="00C94225">
        <w:rPr>
          <w:rStyle w:val="StyleUnderline"/>
        </w:rPr>
        <w:t xml:space="preserve"> presumably </w:t>
      </w:r>
      <w:r w:rsidRPr="009740DA">
        <w:rPr>
          <w:rStyle w:val="StyleUnderline"/>
          <w:highlight w:val="yellow"/>
        </w:rPr>
        <w:t>allow</w:t>
      </w:r>
      <w:r w:rsidRPr="00C94225">
        <w:rPr>
          <w:rStyle w:val="StyleUnderline"/>
        </w:rPr>
        <w:t xml:space="preserve"> the </w:t>
      </w:r>
      <w:r w:rsidRPr="009740DA">
        <w:rPr>
          <w:rStyle w:val="StyleUnderline"/>
          <w:highlight w:val="yellow"/>
        </w:rPr>
        <w:t xml:space="preserve">speedy identification of known associates with a potentially </w:t>
      </w:r>
      <w:r w:rsidRPr="009740DA">
        <w:rPr>
          <w:rStyle w:val="Emphasis"/>
          <w:highlight w:val="yellow"/>
        </w:rPr>
        <w:t>lifesaving efficiency</w:t>
      </w:r>
      <w:r>
        <w:t>.</w:t>
      </w:r>
    </w:p>
    <w:p w14:paraId="1EAF241C" w14:textId="77777777" w:rsidR="00C94225" w:rsidRDefault="00C94225" w:rsidP="00C94225"/>
    <w:p w14:paraId="79B4D08B" w14:textId="77777777" w:rsidR="00C94225" w:rsidRPr="00C94225" w:rsidRDefault="00C94225" w:rsidP="00C94225"/>
    <w:p w14:paraId="098BFE69" w14:textId="16E41822" w:rsidR="00F371AB" w:rsidRDefault="00F371AB" w:rsidP="00F371AB">
      <w:pPr>
        <w:pStyle w:val="Heading3"/>
      </w:pPr>
      <w:r>
        <w:t xml:space="preserve">A2: New America </w:t>
      </w:r>
      <w:r w:rsidR="00494A9C">
        <w:t>Foundation Report</w:t>
      </w:r>
    </w:p>
    <w:p w14:paraId="5AABCB20" w14:textId="77777777" w:rsidR="00F371AB" w:rsidRDefault="00F371AB" w:rsidP="00F371AB">
      <w:pPr>
        <w:pStyle w:val="Heading4"/>
      </w:pPr>
      <w:r>
        <w:t xml:space="preserve">The NAF report is </w:t>
      </w:r>
      <w:r w:rsidRPr="00852746">
        <w:rPr>
          <w:u w:val="single"/>
        </w:rPr>
        <w:t>wrong</w:t>
      </w:r>
      <w:r>
        <w:t xml:space="preserve"> about the NSA’s role in preventing terrorism. </w:t>
      </w:r>
    </w:p>
    <w:p w14:paraId="0B9C6152" w14:textId="77777777" w:rsidR="00F371AB" w:rsidRPr="00AD343F" w:rsidRDefault="00F371AB" w:rsidP="00F371AB">
      <w:r w:rsidRPr="00AD343F">
        <w:rPr>
          <w:rStyle w:val="Style13ptBold"/>
        </w:rPr>
        <w:t>Wittes 14</w:t>
      </w:r>
      <w:r>
        <w:t xml:space="preserve"> — Benjamin Wittes, Senior Fellow in Governance Studies at the Brookings Institution, Editor in Chief of Lawfare, Member of the Task Force on National Security and Law at the Hoover Institution, 2014 (“A Critique of the New America Foundation’s Recent NSA Report,” </w:t>
      </w:r>
      <w:r>
        <w:rPr>
          <w:i/>
        </w:rPr>
        <w:t>Lawfare</w:t>
      </w:r>
      <w:r>
        <w:t>—a national security blog curated by the Brookings Institution, January 23</w:t>
      </w:r>
      <w:r w:rsidRPr="00AD343F">
        <w:rPr>
          <w:vertAlign w:val="superscript"/>
        </w:rPr>
        <w:t>rd</w:t>
      </w:r>
      <w:r>
        <w:t xml:space="preserve">, Available Online at </w:t>
      </w:r>
      <w:hyperlink r:id="rId12" w:history="1">
        <w:r w:rsidRPr="00F55DBB">
          <w:rPr>
            <w:rStyle w:val="Hyperlink"/>
          </w:rPr>
          <w:t>http://www.lawfareblog.com/2014/01/a-critique-of-the-new-america-foundations-recent-nsa-report/</w:t>
        </w:r>
      </w:hyperlink>
      <w:r>
        <w:t>, Accessed 04-20-2015)</w:t>
      </w:r>
    </w:p>
    <w:p w14:paraId="094E4056" w14:textId="77777777" w:rsidR="00F371AB" w:rsidRDefault="00F371AB" w:rsidP="00F371AB">
      <w:r>
        <w:t>I am a big fan of Peter Bergen. His book, Manhunt, about the search for Osama Bin Laden is one of the most useful and informative and gripping reads on a counterterrorism matter I have come across in a long time. So it’s with a bit of a heavy heart that I say that his recent New America Foundation report, entitled “Do NSA’s Bulk Surveillance Programs Stop Terrorists?” is fatally flawed. Written with David Sterman, Emily Schneider, and Bailey Cahall, the report has grabbed headlines for its arresting conclusion that “the government’s claims about the role that NSA ‘bulk’ surveillance of phone and email communications records has had in keeping the United States safe from terrorism shows that these claims are overblown and even misleading.” The report examines the cases of 225 individuals and finds that “Section 215 of the USA PATRIOT Act appears to have played an identifiable role in initiating, at most, 1.8 percent of these cases” and “Section 702 of the FISA Amendments Act played a role in 4.4. percent of the terrorism cases we examined.” Other NSA surveillance “played a role in 1.3 percent of the cases we examined.” In total, “NSA surveillance of any kind, whether bulk or targeted of U.S. persons or foreigners, played an initiating role in only 7.5 percent of cases.”</w:t>
      </w:r>
    </w:p>
    <w:p w14:paraId="1A06E9E7" w14:textId="77777777" w:rsidR="00F371AB" w:rsidRDefault="00F371AB" w:rsidP="00F371AB">
      <w:r w:rsidRPr="00AD343F">
        <w:rPr>
          <w:rStyle w:val="StyleUnderline"/>
          <w:highlight w:val="yellow"/>
        </w:rPr>
        <w:t>There are a number of problems with the</w:t>
      </w:r>
      <w:r w:rsidRPr="00AD343F">
        <w:rPr>
          <w:rStyle w:val="StyleUnderline"/>
        </w:rPr>
        <w:t xml:space="preserve"> N</w:t>
      </w:r>
      <w:r>
        <w:t xml:space="preserve">ew </w:t>
      </w:r>
      <w:r w:rsidRPr="00AD343F">
        <w:rPr>
          <w:rStyle w:val="StyleUnderline"/>
        </w:rPr>
        <w:t>A</w:t>
      </w:r>
      <w:r>
        <w:t xml:space="preserve">merica </w:t>
      </w:r>
      <w:r w:rsidRPr="00AD343F">
        <w:rPr>
          <w:rStyle w:val="StyleUnderline"/>
        </w:rPr>
        <w:t>F</w:t>
      </w:r>
      <w:r>
        <w:t xml:space="preserve">oundation </w:t>
      </w:r>
      <w:r w:rsidRPr="00AD343F">
        <w:rPr>
          <w:rStyle w:val="StyleUnderline"/>
          <w:highlight w:val="yellow"/>
        </w:rPr>
        <w:t>report</w:t>
      </w:r>
      <w:r>
        <w:t xml:space="preserve">, </w:t>
      </w:r>
      <w:r w:rsidRPr="00AD343F">
        <w:rPr>
          <w:rStyle w:val="StyleUnderline"/>
        </w:rPr>
        <w:t xml:space="preserve">mostly </w:t>
      </w:r>
      <w:r w:rsidRPr="00AD343F">
        <w:rPr>
          <w:rStyle w:val="StyleUnderline"/>
          <w:highlight w:val="yellow"/>
        </w:rPr>
        <w:t>relating to the</w:t>
      </w:r>
      <w:r w:rsidRPr="00AD343F">
        <w:rPr>
          <w:rStyle w:val="StyleUnderline"/>
        </w:rPr>
        <w:t xml:space="preserve"> composition of the </w:t>
      </w:r>
      <w:r w:rsidRPr="00AD343F">
        <w:rPr>
          <w:rStyle w:val="StyleUnderline"/>
          <w:highlight w:val="yellow"/>
        </w:rPr>
        <w:t>dataset</w:t>
      </w:r>
      <w:r w:rsidRPr="00AD343F">
        <w:rPr>
          <w:rStyle w:val="StyleUnderline"/>
        </w:rPr>
        <w:t xml:space="preserve"> it examines. That dataset includes 225 individuals but importantly</w:t>
      </w:r>
      <w:r>
        <w:t xml:space="preserve">, it </w:t>
      </w:r>
      <w:r w:rsidRPr="00AD343F">
        <w:rPr>
          <w:rStyle w:val="StyleUnderline"/>
        </w:rPr>
        <w:t>includes many fewer events, since a terrorist plot or fundraising scheme</w:t>
      </w:r>
      <w:r>
        <w:t xml:space="preserve"> will </w:t>
      </w:r>
      <w:r w:rsidRPr="00AD343F">
        <w:rPr>
          <w:rStyle w:val="StyleUnderline"/>
        </w:rPr>
        <w:t>often involves several different individuals</w:t>
      </w:r>
      <w:r>
        <w:t>. The individuals in the dataset include people “in the United States, as well as U.S. persons abroad, who have been indicted, convicted or killed since the terrorist attacks on September 11, 2001.” The dataset “seeks to include all American citizens and residents indicted for crimes who were inspired by or associated with al-Qaeda and its affiliated groups, as well as those citizens and residents who were killed before they could be indicted, but have been widely reported to have worked with or been inspired by al-Qaeda and its affiliated groups.”</w:t>
      </w:r>
    </w:p>
    <w:p w14:paraId="16480169" w14:textId="77777777" w:rsidR="00F371AB" w:rsidRDefault="00F371AB" w:rsidP="00F371AB">
      <w:r>
        <w:t>Here are four problems:</w:t>
      </w:r>
    </w:p>
    <w:p w14:paraId="636ADF5A" w14:textId="77777777" w:rsidR="00F371AB" w:rsidRDefault="00F371AB" w:rsidP="00F371AB">
      <w:r>
        <w:t xml:space="preserve">First, </w:t>
      </w:r>
      <w:r w:rsidRPr="00AD343F">
        <w:rPr>
          <w:rStyle w:val="StyleUnderline"/>
          <w:highlight w:val="yellow"/>
        </w:rPr>
        <w:t xml:space="preserve">if you’re looking for NSA impact, a database of US citizens is </w:t>
      </w:r>
      <w:r w:rsidRPr="00AD343F">
        <w:rPr>
          <w:rStyle w:val="Emphasis"/>
          <w:highlight w:val="yellow"/>
        </w:rPr>
        <w:t>the wrong place to look</w:t>
      </w:r>
      <w:r w:rsidRPr="00AD343F">
        <w:rPr>
          <w:rStyle w:val="StyleUnderline"/>
          <w:highlight w:val="yellow"/>
        </w:rPr>
        <w:t>. NSA</w:t>
      </w:r>
      <w:r>
        <w:t xml:space="preserve">, after all, </w:t>
      </w:r>
      <w:r w:rsidRPr="00AD343F">
        <w:rPr>
          <w:rStyle w:val="StyleUnderline"/>
        </w:rPr>
        <w:t xml:space="preserve">is a foreign intelligence agency that </w:t>
      </w:r>
      <w:r w:rsidRPr="00AD343F">
        <w:rPr>
          <w:rStyle w:val="StyleUnderline"/>
          <w:highlight w:val="yellow"/>
        </w:rPr>
        <w:t>isn’t allowed to operate domestically</w:t>
      </w:r>
      <w:r>
        <w:t xml:space="preserve">, as a general matter. The 702 program specifically bars the targeting of US persons, requiring that targets be reasonably believed to be non-US persons overseas. Yes, the bulk telephony metadata program involves domestic and one-end-in-US acquisition of metadata, but that is specifically to assess whether domestic plots might have a foreign nexus and whether foreign plots may have an agent operating in the US. </w:t>
      </w:r>
      <w:r w:rsidRPr="00AD343F">
        <w:rPr>
          <w:rStyle w:val="StyleUnderline"/>
        </w:rPr>
        <w:t xml:space="preserve">This is not an agency that investigates US nationals. So </w:t>
      </w:r>
      <w:r w:rsidRPr="00AD343F">
        <w:rPr>
          <w:rStyle w:val="StyleUnderline"/>
          <w:highlight w:val="yellow"/>
        </w:rPr>
        <w:t>looking at a</w:t>
      </w:r>
      <w:r w:rsidRPr="00AD343F">
        <w:rPr>
          <w:rStyle w:val="StyleUnderline"/>
        </w:rPr>
        <w:t xml:space="preserve"> large </w:t>
      </w:r>
      <w:r w:rsidRPr="00AD343F">
        <w:rPr>
          <w:rStyle w:val="StyleUnderline"/>
          <w:highlight w:val="yellow"/>
        </w:rPr>
        <w:t>database of US nationals and finding limited</w:t>
      </w:r>
      <w:r w:rsidRPr="00AD343F">
        <w:rPr>
          <w:rStyle w:val="StyleUnderline"/>
        </w:rPr>
        <w:t xml:space="preserve"> NSA </w:t>
      </w:r>
      <w:r w:rsidRPr="00AD343F">
        <w:rPr>
          <w:rStyle w:val="StyleUnderline"/>
          <w:highlight w:val="yellow"/>
        </w:rPr>
        <w:t xml:space="preserve">involvement says </w:t>
      </w:r>
      <w:r w:rsidRPr="00AD343F">
        <w:rPr>
          <w:rStyle w:val="Emphasis"/>
          <w:highlight w:val="yellow"/>
        </w:rPr>
        <w:t>very little</w:t>
      </w:r>
      <w:r w:rsidRPr="00AD343F">
        <w:rPr>
          <w:rStyle w:val="StyleUnderline"/>
          <w:highlight w:val="yellow"/>
        </w:rPr>
        <w:t xml:space="preserve"> about the effectiveness of the programs</w:t>
      </w:r>
      <w:r w:rsidRPr="00AD343F">
        <w:rPr>
          <w:rStyle w:val="StyleUnderline"/>
        </w:rPr>
        <w:t xml:space="preserve"> in question</w:t>
      </w:r>
      <w:r>
        <w:t>.</w:t>
      </w:r>
    </w:p>
    <w:p w14:paraId="1607611B" w14:textId="77777777" w:rsidR="00F371AB" w:rsidRDefault="00F371AB" w:rsidP="00F371AB">
      <w:r>
        <w:t xml:space="preserve">Second, </w:t>
      </w:r>
      <w:r w:rsidRPr="00AD343F">
        <w:rPr>
          <w:rStyle w:val="StyleUnderline"/>
          <w:highlight w:val="yellow"/>
        </w:rPr>
        <w:t>NSA is not a law enforcement agency, so looking at</w:t>
      </w:r>
      <w:r w:rsidRPr="00AD343F">
        <w:rPr>
          <w:rStyle w:val="StyleUnderline"/>
        </w:rPr>
        <w:t xml:space="preserve"> a group of </w:t>
      </w:r>
      <w:r w:rsidRPr="00AD343F">
        <w:rPr>
          <w:rStyle w:val="StyleUnderline"/>
          <w:highlight w:val="yellow"/>
        </w:rPr>
        <w:t>criminal cases is</w:t>
      </w:r>
      <w:r>
        <w:t xml:space="preserve"> also </w:t>
      </w:r>
      <w:r w:rsidRPr="00AD343F">
        <w:rPr>
          <w:rStyle w:val="StyleUnderline"/>
          <w:highlight w:val="yellow"/>
        </w:rPr>
        <w:t>the wrong haystack</w:t>
      </w:r>
      <w:r w:rsidRPr="00AD343F">
        <w:rPr>
          <w:rStyle w:val="StyleUnderline"/>
        </w:rPr>
        <w:t xml:space="preserve"> in which </w:t>
      </w:r>
      <w:r w:rsidRPr="00AD343F">
        <w:rPr>
          <w:rStyle w:val="StyleUnderline"/>
          <w:highlight w:val="yellow"/>
        </w:rPr>
        <w:t>to find the needles</w:t>
      </w:r>
      <w:r w:rsidRPr="00AD343F">
        <w:rPr>
          <w:rStyle w:val="StyleUnderline"/>
        </w:rPr>
        <w:t xml:space="preserve"> at issue</w:t>
      </w:r>
      <w:r>
        <w:t xml:space="preserve"> here. </w:t>
      </w:r>
      <w:r w:rsidRPr="00AD343F">
        <w:rPr>
          <w:rStyle w:val="StyleUnderline"/>
          <w:highlight w:val="yellow"/>
        </w:rPr>
        <w:t>The perfect</w:t>
      </w:r>
      <w:r w:rsidRPr="00AD343F">
        <w:rPr>
          <w:rStyle w:val="StyleUnderline"/>
        </w:rPr>
        <w:t xml:space="preserve"> NSA </w:t>
      </w:r>
      <w:r w:rsidRPr="00AD343F">
        <w:rPr>
          <w:rStyle w:val="StyleUnderline"/>
          <w:highlight w:val="yellow"/>
        </w:rPr>
        <w:t>operation</w:t>
      </w:r>
      <w:r>
        <w:t xml:space="preserve"> would be focused on identifying and disrupting some activity overseas and </w:t>
      </w:r>
      <w:r w:rsidRPr="00AD343F">
        <w:rPr>
          <w:rStyle w:val="StyleUnderline"/>
          <w:highlight w:val="yellow"/>
        </w:rPr>
        <w:t>might never result in an indictment in a US court</w:t>
      </w:r>
      <w:r w:rsidRPr="00AD343F">
        <w:rPr>
          <w:rStyle w:val="StyleUnderline"/>
        </w:rPr>
        <w:t xml:space="preserve">. So </w:t>
      </w:r>
      <w:r w:rsidRPr="00AD343F">
        <w:rPr>
          <w:rStyle w:val="StyleUnderline"/>
          <w:highlight w:val="yellow"/>
        </w:rPr>
        <w:t>looking at</w:t>
      </w:r>
      <w:r w:rsidRPr="00AD343F">
        <w:rPr>
          <w:rStyle w:val="StyleUnderline"/>
        </w:rPr>
        <w:t xml:space="preserve"> a bunch of </w:t>
      </w:r>
      <w:r w:rsidRPr="00AD343F">
        <w:rPr>
          <w:rStyle w:val="StyleUnderline"/>
          <w:highlight w:val="yellow"/>
        </w:rPr>
        <w:t>criminal</w:t>
      </w:r>
      <w:r w:rsidRPr="00AD343F">
        <w:rPr>
          <w:rStyle w:val="StyleUnderline"/>
        </w:rPr>
        <w:t xml:space="preserve">s </w:t>
      </w:r>
      <w:r w:rsidRPr="00AD343F">
        <w:rPr>
          <w:rStyle w:val="StyleUnderline"/>
          <w:highlight w:val="yellow"/>
        </w:rPr>
        <w:t>cases and finding a minimal</w:t>
      </w:r>
      <w:r w:rsidRPr="00AD343F">
        <w:rPr>
          <w:rStyle w:val="StyleUnderline"/>
        </w:rPr>
        <w:t xml:space="preserve"> NSA </w:t>
      </w:r>
      <w:r w:rsidRPr="00AD343F">
        <w:rPr>
          <w:rStyle w:val="StyleUnderline"/>
          <w:highlight w:val="yellow"/>
        </w:rPr>
        <w:t>footprint is</w:t>
      </w:r>
      <w:r w:rsidRPr="00AD343F">
        <w:rPr>
          <w:rStyle w:val="StyleUnderline"/>
        </w:rPr>
        <w:t xml:space="preserve"> a little bit </w:t>
      </w:r>
      <w:r w:rsidRPr="00AD343F">
        <w:rPr>
          <w:rStyle w:val="StyleUnderline"/>
          <w:highlight w:val="yellow"/>
        </w:rPr>
        <w:t>like looking at</w:t>
      </w:r>
      <w:r w:rsidRPr="00AD343F">
        <w:rPr>
          <w:rStyle w:val="StyleUnderline"/>
        </w:rPr>
        <w:t xml:space="preserve"> a bunch of </w:t>
      </w:r>
      <w:r w:rsidRPr="00AD343F">
        <w:rPr>
          <w:rStyle w:val="StyleUnderline"/>
          <w:highlight w:val="yellow"/>
        </w:rPr>
        <w:t>criminal cases and finding that the</w:t>
      </w:r>
      <w:r w:rsidRPr="00AD343F">
        <w:rPr>
          <w:rStyle w:val="StyleUnderline"/>
        </w:rPr>
        <w:t xml:space="preserve"> local </w:t>
      </w:r>
      <w:r w:rsidRPr="00AD343F">
        <w:rPr>
          <w:rStyle w:val="StyleUnderline"/>
          <w:highlight w:val="yellow"/>
        </w:rPr>
        <w:t>fire department has been ineffective because its work only shows up in</w:t>
      </w:r>
      <w:r w:rsidRPr="00AD343F">
        <w:rPr>
          <w:rStyle w:val="StyleUnderline"/>
        </w:rPr>
        <w:t xml:space="preserve"> a few </w:t>
      </w:r>
      <w:r w:rsidRPr="00AD343F">
        <w:rPr>
          <w:rStyle w:val="StyleUnderline"/>
          <w:highlight w:val="yellow"/>
        </w:rPr>
        <w:t>arson cases</w:t>
      </w:r>
      <w:r>
        <w:t xml:space="preserve">. Arson is only one small part of firefighting. And the criminal case is only one possible disposition for an intelligence agency—and not necessarily the most prized disposition. </w:t>
      </w:r>
      <w:r w:rsidRPr="00AD343F">
        <w:rPr>
          <w:rStyle w:val="StyleUnderline"/>
        </w:rPr>
        <w:t xml:space="preserve">This problem is compounded by the fact that </w:t>
      </w:r>
      <w:r w:rsidRPr="00AD343F">
        <w:rPr>
          <w:rStyle w:val="StyleUnderline"/>
          <w:highlight w:val="yellow"/>
        </w:rPr>
        <w:t>NSA material will generally not be admissible evidence</w:t>
      </w:r>
      <w:r>
        <w:t xml:space="preserve"> (there are exceptions to that rule, but it’s a good rule of thumb) </w:t>
      </w:r>
      <w:r w:rsidRPr="00AD343F">
        <w:rPr>
          <w:rStyle w:val="StyleUnderline"/>
          <w:highlight w:val="yellow"/>
        </w:rPr>
        <w:t>and the government</w:t>
      </w:r>
      <w:r w:rsidRPr="00AD343F">
        <w:rPr>
          <w:rStyle w:val="StyleUnderline"/>
        </w:rPr>
        <w:t xml:space="preserve"> generally </w:t>
      </w:r>
      <w:r w:rsidRPr="00AD343F">
        <w:rPr>
          <w:rStyle w:val="StyleUnderline"/>
          <w:highlight w:val="yellow"/>
        </w:rPr>
        <w:t>won’t want to release it in</w:t>
      </w:r>
      <w:r w:rsidRPr="00AD343F">
        <w:rPr>
          <w:rStyle w:val="StyleUnderline"/>
        </w:rPr>
        <w:t xml:space="preserve"> the context of </w:t>
      </w:r>
      <w:r w:rsidRPr="00AD343F">
        <w:rPr>
          <w:rStyle w:val="StyleUnderline"/>
          <w:highlight w:val="yellow"/>
        </w:rPr>
        <w:t>criminal cases</w:t>
      </w:r>
      <w:r>
        <w:t xml:space="preserve"> (there are exceptions to that rule too, but it’s also a good rule of thumb), so by the time you have a criminal case developed, the prosecutors will typically be presenting evidence that the FBI generated. This may follow a tip or lead from NSA, but the those tracks—at least when all goes well—will tend to be covered.</w:t>
      </w:r>
    </w:p>
    <w:p w14:paraId="34250161" w14:textId="77777777" w:rsidR="00F371AB" w:rsidRDefault="00F371AB" w:rsidP="00F371AB">
      <w:r>
        <w:t xml:space="preserve">Third, </w:t>
      </w:r>
      <w:r w:rsidRPr="00AD343F">
        <w:rPr>
          <w:rStyle w:val="StyleUnderline"/>
        </w:rPr>
        <w:t>the</w:t>
      </w:r>
      <w:r>
        <w:t xml:space="preserve"> New America Foundation </w:t>
      </w:r>
      <w:r w:rsidRPr="00AD343F">
        <w:rPr>
          <w:rStyle w:val="StyleUnderline"/>
        </w:rPr>
        <w:t xml:space="preserve">report is focused on how a criminal case gets </w:t>
      </w:r>
      <w:r w:rsidRPr="00AD343F">
        <w:rPr>
          <w:rStyle w:val="Emphasis"/>
        </w:rPr>
        <w:t>initiated</w:t>
      </w:r>
      <w:r>
        <w:t xml:space="preserve">—that is, how authorities first learn of a particular plot. I’m not sure what the right metric is here, but I’m sure that’s the wrong one. </w:t>
      </w:r>
      <w:r w:rsidRPr="00AD343F">
        <w:rPr>
          <w:rStyle w:val="StyleUnderline"/>
        </w:rPr>
        <w:t>Information can be critical at many different stages of an investigation</w:t>
      </w:r>
      <w:r>
        <w:t xml:space="preserve">—whether a criminal or a national security investigation. If I were, say, the FBI, and a bomb went off at the Boston Marathon, it would be very useful and important to me to run the Tsarnaev brothers’ telephone numbers through a database that could offer a window into whether they were having significant overseas contacts. It would be important even after I had identified them as the likely perpetrators, because it could provide insight into whether the bombing was a domestic matter or involved international terrorist groups. It might address the question of whether the AUMF applied—a deeply important in its own right. It might also address the question of whether confederates were still active. None of this has anything to do with how the investigation initiated, but it could be critical important to how it proceeds. </w:t>
      </w:r>
      <w:r w:rsidRPr="00AD343F">
        <w:rPr>
          <w:rStyle w:val="StyleUnderline"/>
        </w:rPr>
        <w:t>Information</w:t>
      </w:r>
      <w:r>
        <w:t>—both in the form of evidence in criminal cases and in the form of intelligence in non-criminal investigations—</w:t>
      </w:r>
      <w:r w:rsidRPr="00AD343F">
        <w:rPr>
          <w:rStyle w:val="StyleUnderline"/>
        </w:rPr>
        <w:t xml:space="preserve">is </w:t>
      </w:r>
      <w:r w:rsidRPr="00AD343F">
        <w:rPr>
          <w:rStyle w:val="Emphasis"/>
        </w:rPr>
        <w:t>cumulative, not binary</w:t>
      </w:r>
      <w:r>
        <w:t>.</w:t>
      </w:r>
    </w:p>
    <w:p w14:paraId="0AB2C567" w14:textId="77777777" w:rsidR="00F371AB" w:rsidRDefault="00F371AB" w:rsidP="00F371AB">
      <w:r>
        <w:t xml:space="preserve">Finally, </w:t>
      </w:r>
      <w:r w:rsidRPr="00852746">
        <w:rPr>
          <w:rStyle w:val="StyleUnderline"/>
          <w:highlight w:val="yellow"/>
        </w:rPr>
        <w:t>large numbers of the events in the</w:t>
      </w:r>
      <w:r>
        <w:t xml:space="preserve"> New America Foundation </w:t>
      </w:r>
      <w:r w:rsidRPr="00852746">
        <w:rPr>
          <w:rStyle w:val="StyleUnderline"/>
          <w:highlight w:val="yellow"/>
        </w:rPr>
        <w:t>database predate the authorities</w:t>
      </w:r>
      <w:r w:rsidRPr="00AD343F">
        <w:rPr>
          <w:rStyle w:val="StyleUnderline"/>
        </w:rPr>
        <w:t xml:space="preserve"> whose impact </w:t>
      </w:r>
      <w:r w:rsidRPr="00852746">
        <w:rPr>
          <w:rStyle w:val="StyleUnderline"/>
          <w:highlight w:val="yellow"/>
        </w:rPr>
        <w:t>the group is studying. The list of events</w:t>
      </w:r>
      <w:r>
        <w:t xml:space="preserve">, available here, </w:t>
      </w:r>
      <w:r w:rsidRPr="00852746">
        <w:rPr>
          <w:rStyle w:val="StyleUnderline"/>
          <w:highlight w:val="yellow"/>
        </w:rPr>
        <w:t>includes 105</w:t>
      </w:r>
      <w:r w:rsidRPr="00AD343F">
        <w:rPr>
          <w:rStyle w:val="StyleUnderline"/>
        </w:rPr>
        <w:t xml:space="preserve"> separate </w:t>
      </w:r>
      <w:r w:rsidRPr="00852746">
        <w:rPr>
          <w:rStyle w:val="StyleUnderline"/>
          <w:highlight w:val="yellow"/>
        </w:rPr>
        <w:t>incidents</w:t>
      </w:r>
      <w:r>
        <w:t xml:space="preserve"> (as opposed to individuals). Of these, </w:t>
      </w:r>
      <w:r w:rsidRPr="00852746">
        <w:rPr>
          <w:rStyle w:val="StyleUnderline"/>
          <w:highlight w:val="yellow"/>
        </w:rPr>
        <w:t>24 predate 2006</w:t>
      </w:r>
      <w:r>
        <w:t xml:space="preserve">, when the law first enabled the current iteration of the 215 program. And </w:t>
      </w:r>
      <w:r w:rsidRPr="00AD343F">
        <w:rPr>
          <w:rStyle w:val="StyleUnderline"/>
        </w:rPr>
        <w:t xml:space="preserve">quite a number </w:t>
      </w:r>
      <w:r w:rsidRPr="00852746">
        <w:rPr>
          <w:rStyle w:val="StyleUnderline"/>
          <w:highlight w:val="yellow"/>
        </w:rPr>
        <w:t>more predate 2008</w:t>
      </w:r>
      <w:r>
        <w:t>, when Congress passed the FAA (including Section 702). This is not in and of itself devastating to the report, since metadata collection was taking place prior to 2006, as was overseas targeting of the communications contents of non-US persons overseas. But it does indicate a certain carelessness about what cases the database includes and excludes.</w:t>
      </w:r>
    </w:p>
    <w:p w14:paraId="074BA7C2" w14:textId="77777777" w:rsidR="00F371AB" w:rsidRDefault="00F371AB" w:rsidP="00F371AB">
      <w:r>
        <w:t xml:space="preserve">To put the matter simply, </w:t>
      </w:r>
      <w:r w:rsidRPr="00852746">
        <w:rPr>
          <w:rStyle w:val="StyleUnderline"/>
          <w:highlight w:val="yellow"/>
        </w:rPr>
        <w:t>the</w:t>
      </w:r>
      <w:r>
        <w:t xml:space="preserve"> New America </w:t>
      </w:r>
      <w:r w:rsidRPr="00852746">
        <w:rPr>
          <w:rStyle w:val="StyleUnderline"/>
          <w:highlight w:val="yellow"/>
        </w:rPr>
        <w:t>report</w:t>
      </w:r>
      <w:r w:rsidRPr="00AD343F">
        <w:rPr>
          <w:rStyle w:val="StyleUnderline"/>
        </w:rPr>
        <w:t xml:space="preserve"> is evaluating intelligence programs mostly directed at non-US persons overseas on the basis of the initiation only of law enforcement cases directed at US citizens, and it is looking at a body of cases that don’t correspond temporally to the existence of the programs it seeks to evaluate</w:t>
      </w:r>
      <w:r>
        <w:t xml:space="preserve">. As I say, I have a lot of respect for Peter Bergen, but </w:t>
      </w:r>
      <w:r w:rsidRPr="00AD343F">
        <w:rPr>
          <w:rStyle w:val="StyleUnderline"/>
        </w:rPr>
        <w:t xml:space="preserve">this </w:t>
      </w:r>
      <w:r w:rsidRPr="00852746">
        <w:rPr>
          <w:rStyle w:val="StyleUnderline"/>
          <w:highlight w:val="yellow"/>
        </w:rPr>
        <w:t>seems</w:t>
      </w:r>
      <w:r>
        <w:t xml:space="preserve"> to me </w:t>
      </w:r>
      <w:r w:rsidRPr="00852746">
        <w:rPr>
          <w:rStyle w:val="Emphasis"/>
          <w:highlight w:val="yellow"/>
        </w:rPr>
        <w:t>a serious misfire</w:t>
      </w:r>
      <w:r>
        <w:t>.</w:t>
      </w:r>
    </w:p>
    <w:p w14:paraId="7A61209E" w14:textId="77777777" w:rsidR="007F31FB" w:rsidRDefault="007F31FB" w:rsidP="001D16A4"/>
    <w:p w14:paraId="477E8148" w14:textId="0E5AF171" w:rsidR="00494A9C" w:rsidRDefault="00494A9C" w:rsidP="005672DB">
      <w:pPr>
        <w:pStyle w:val="Heading3"/>
      </w:pPr>
      <w:r>
        <w:t>A2: White House Panel Report</w:t>
      </w:r>
    </w:p>
    <w:p w14:paraId="3471D73C" w14:textId="38E09D11" w:rsidR="00494A9C" w:rsidRPr="00494A9C" w:rsidRDefault="00494A9C" w:rsidP="00494A9C">
      <w:pPr>
        <w:pStyle w:val="Heading4"/>
      </w:pPr>
      <w:r>
        <w:t xml:space="preserve">Their authors </w:t>
      </w:r>
      <w:r>
        <w:rPr>
          <w:i/>
          <w:u w:val="single"/>
        </w:rPr>
        <w:t>misinterpret</w:t>
      </w:r>
      <w:r>
        <w:t xml:space="preserve"> the report — NSA domestic surveillance is a vital counter-terrorism tool. </w:t>
      </w:r>
    </w:p>
    <w:p w14:paraId="51ED2AF5" w14:textId="10E80015" w:rsidR="00494A9C" w:rsidRPr="00494A9C" w:rsidRDefault="00494A9C" w:rsidP="00494A9C">
      <w:r w:rsidRPr="00494A9C">
        <w:rPr>
          <w:rStyle w:val="Style13ptBold"/>
        </w:rPr>
        <w:t>Morell 13</w:t>
      </w:r>
      <w:r>
        <w:t xml:space="preserve"> — Michael Morell, Former Acting Director and Deputy D</w:t>
      </w:r>
      <w:r w:rsidRPr="00494A9C">
        <w:t xml:space="preserve">irector of </w:t>
      </w:r>
      <w:r>
        <w:t>the Central Intelligence Agency, M</w:t>
      </w:r>
      <w:r w:rsidRPr="00494A9C">
        <w:t>ember of President Obama’s Review Group on Intelligence and Communications Technologies</w:t>
      </w:r>
      <w:r>
        <w:t>, 2013 (“</w:t>
      </w:r>
      <w:r w:rsidRPr="00494A9C">
        <w:t>Correcting the record on the NSA recommendations</w:t>
      </w:r>
      <w:r>
        <w:t xml:space="preserve">,” </w:t>
      </w:r>
      <w:r>
        <w:rPr>
          <w:i/>
        </w:rPr>
        <w:t>Washington Post</w:t>
      </w:r>
      <w:r>
        <w:t>, December 27</w:t>
      </w:r>
      <w:r w:rsidRPr="00494A9C">
        <w:rPr>
          <w:vertAlign w:val="superscript"/>
        </w:rPr>
        <w:t>th</w:t>
      </w:r>
      <w:r>
        <w:t xml:space="preserve">, Available Online at </w:t>
      </w:r>
      <w:hyperlink r:id="rId13" w:history="1">
        <w:r w:rsidRPr="00F4321C">
          <w:rPr>
            <w:rStyle w:val="Hyperlink"/>
          </w:rPr>
          <w:t>http://www.washingtonpost.com/opinions/michael-morell-correcting-the-record-on-the-nsa-recommendations/2013/12/27/54846538-6e45-11e3-aecc-85cb037b7236_story.html</w:t>
        </w:r>
      </w:hyperlink>
      <w:r>
        <w:t>, Accessed 07-12-2015)</w:t>
      </w:r>
    </w:p>
    <w:p w14:paraId="5E1F8B6E" w14:textId="0A740A9D" w:rsidR="00494A9C" w:rsidRDefault="00494A9C" w:rsidP="00494A9C">
      <w:r w:rsidRPr="00494A9C">
        <w:rPr>
          <w:rStyle w:val="StyleUnderline"/>
          <w:highlight w:val="yellow"/>
        </w:rPr>
        <w:t>A</w:t>
      </w:r>
      <w:r>
        <w:t xml:space="preserve">nother </w:t>
      </w:r>
      <w:r w:rsidRPr="00494A9C">
        <w:rPr>
          <w:rStyle w:val="StyleUnderline"/>
          <w:highlight w:val="yellow"/>
        </w:rPr>
        <w:t>misperception involved the</w:t>
      </w:r>
      <w:r w:rsidRPr="00494A9C">
        <w:rPr>
          <w:rStyle w:val="StyleUnderline"/>
        </w:rPr>
        <w:t xml:space="preserve"> review </w:t>
      </w:r>
      <w:r w:rsidRPr="00494A9C">
        <w:rPr>
          <w:rStyle w:val="StyleUnderline"/>
          <w:highlight w:val="yellow"/>
        </w:rPr>
        <w:t>group’s view of the efficacy of</w:t>
      </w:r>
      <w:r w:rsidRPr="00494A9C">
        <w:rPr>
          <w:rStyle w:val="StyleUnderline"/>
        </w:rPr>
        <w:t xml:space="preserve"> the Section </w:t>
      </w:r>
      <w:r w:rsidRPr="00494A9C">
        <w:rPr>
          <w:rStyle w:val="StyleUnderline"/>
          <w:highlight w:val="yellow"/>
        </w:rPr>
        <w:t>215</w:t>
      </w:r>
      <w:r w:rsidRPr="00494A9C">
        <w:rPr>
          <w:rStyle w:val="StyleUnderline"/>
        </w:rPr>
        <w:t xml:space="preserve"> program; </w:t>
      </w:r>
      <w:r w:rsidRPr="00494A9C">
        <w:rPr>
          <w:rStyle w:val="StyleUnderline"/>
          <w:highlight w:val="yellow"/>
        </w:rPr>
        <w:t>many</w:t>
      </w:r>
      <w:r w:rsidRPr="00494A9C">
        <w:rPr>
          <w:rStyle w:val="StyleUnderline"/>
        </w:rPr>
        <w:t xml:space="preserve"> commentators </w:t>
      </w:r>
      <w:r w:rsidRPr="00494A9C">
        <w:rPr>
          <w:rStyle w:val="StyleUnderline"/>
          <w:highlight w:val="yellow"/>
        </w:rPr>
        <w:t>said it found no value</w:t>
      </w:r>
      <w:r w:rsidRPr="00494A9C">
        <w:rPr>
          <w:rStyle w:val="StyleUnderline"/>
        </w:rPr>
        <w:t xml:space="preserve"> in the program. </w:t>
      </w:r>
      <w:r w:rsidRPr="00494A9C">
        <w:rPr>
          <w:rStyle w:val="StyleUnderline"/>
          <w:highlight w:val="yellow"/>
        </w:rPr>
        <w:t>The report</w:t>
      </w:r>
      <w:r w:rsidRPr="00494A9C">
        <w:rPr>
          <w:rStyle w:val="StyleUnderline"/>
        </w:rPr>
        <w:t xml:space="preserve"> accurately </w:t>
      </w:r>
      <w:r w:rsidRPr="00494A9C">
        <w:rPr>
          <w:rStyle w:val="StyleUnderline"/>
          <w:highlight w:val="yellow"/>
        </w:rPr>
        <w:t>said</w:t>
      </w:r>
      <w:r w:rsidRPr="00494A9C">
        <w:rPr>
          <w:rStyle w:val="StyleUnderline"/>
        </w:rPr>
        <w:t xml:space="preserve"> that </w:t>
      </w:r>
      <w:r w:rsidRPr="00494A9C">
        <w:rPr>
          <w:rStyle w:val="StyleUnderline"/>
          <w:highlight w:val="yellow"/>
        </w:rPr>
        <w:t>the program has not been</w:t>
      </w:r>
      <w:r w:rsidRPr="00494A9C">
        <w:rPr>
          <w:rStyle w:val="StyleUnderline"/>
        </w:rPr>
        <w:t xml:space="preserve"> “</w:t>
      </w:r>
      <w:r w:rsidRPr="00494A9C">
        <w:rPr>
          <w:rStyle w:val="StyleUnderline"/>
          <w:highlight w:val="yellow"/>
        </w:rPr>
        <w:t>essential to preventing attacks</w:t>
      </w:r>
      <w:r w:rsidRPr="00494A9C">
        <w:rPr>
          <w:rStyle w:val="StyleUnderline"/>
        </w:rPr>
        <w:t xml:space="preserve">” since its creation. </w:t>
      </w:r>
      <w:r w:rsidRPr="00494A9C">
        <w:rPr>
          <w:rStyle w:val="StyleUnderline"/>
          <w:highlight w:val="yellow"/>
        </w:rPr>
        <w:t xml:space="preserve">But that is </w:t>
      </w:r>
      <w:r w:rsidRPr="00494A9C">
        <w:rPr>
          <w:rStyle w:val="Emphasis"/>
          <w:highlight w:val="yellow"/>
        </w:rPr>
        <w:t>not the same thing</w:t>
      </w:r>
      <w:r w:rsidRPr="00494A9C">
        <w:rPr>
          <w:rStyle w:val="StyleUnderline"/>
          <w:highlight w:val="yellow"/>
        </w:rPr>
        <w:t xml:space="preserve"> as saying the program is not important to national security</w:t>
      </w:r>
      <w:r w:rsidRPr="00494A9C">
        <w:rPr>
          <w:rStyle w:val="StyleUnderline"/>
        </w:rPr>
        <w:t>, which is why we did not recommend its elimination</w:t>
      </w:r>
      <w:r>
        <w:t>.</w:t>
      </w:r>
    </w:p>
    <w:p w14:paraId="7B34EC2D" w14:textId="77777777" w:rsidR="00494A9C" w:rsidRDefault="00494A9C" w:rsidP="00494A9C">
      <w:r w:rsidRPr="00494A9C">
        <w:rPr>
          <w:rStyle w:val="StyleUnderline"/>
          <w:highlight w:val="yellow"/>
        </w:rPr>
        <w:t>Had the program been in place</w:t>
      </w:r>
      <w:r>
        <w:t xml:space="preserve"> more than a decade ago, </w:t>
      </w:r>
      <w:r w:rsidRPr="00494A9C">
        <w:rPr>
          <w:rStyle w:val="StyleUnderline"/>
          <w:highlight w:val="yellow"/>
        </w:rPr>
        <w:t xml:space="preserve">it would likely have </w:t>
      </w:r>
      <w:r w:rsidRPr="00494A9C">
        <w:rPr>
          <w:rStyle w:val="Emphasis"/>
          <w:highlight w:val="yellow"/>
        </w:rPr>
        <w:t>prevented 9/11</w:t>
      </w:r>
      <w:r w:rsidRPr="00494A9C">
        <w:rPr>
          <w:rStyle w:val="StyleUnderline"/>
          <w:highlight w:val="yellow"/>
        </w:rPr>
        <w:t xml:space="preserve">. And it has the potential to prevent </w:t>
      </w:r>
      <w:r w:rsidRPr="00494A9C">
        <w:rPr>
          <w:rStyle w:val="Emphasis"/>
          <w:highlight w:val="yellow"/>
        </w:rPr>
        <w:t>the next 9/11</w:t>
      </w:r>
      <w:r w:rsidRPr="00494A9C">
        <w:rPr>
          <w:rStyle w:val="StyleUnderline"/>
          <w:highlight w:val="yellow"/>
        </w:rPr>
        <w:t xml:space="preserve">. It needs to be successful </w:t>
      </w:r>
      <w:r w:rsidRPr="00494A9C">
        <w:rPr>
          <w:rStyle w:val="Emphasis"/>
          <w:highlight w:val="yellow"/>
        </w:rPr>
        <w:t>only once</w:t>
      </w:r>
      <w:r w:rsidRPr="00494A9C">
        <w:rPr>
          <w:rStyle w:val="StyleUnderline"/>
          <w:highlight w:val="yellow"/>
        </w:rPr>
        <w:t xml:space="preserve"> to be invaluable. It also provides</w:t>
      </w:r>
      <w:r w:rsidRPr="00494A9C">
        <w:rPr>
          <w:rStyle w:val="StyleUnderline"/>
        </w:rPr>
        <w:t xml:space="preserve"> some </w:t>
      </w:r>
      <w:r w:rsidRPr="00494A9C">
        <w:rPr>
          <w:rStyle w:val="StyleUnderline"/>
          <w:highlight w:val="yellow"/>
        </w:rPr>
        <w:t>confidence that overseas terrorist activity does not have a U.S. nexus. The</w:t>
      </w:r>
      <w:r w:rsidRPr="00494A9C">
        <w:rPr>
          <w:rStyle w:val="StyleUnderline"/>
        </w:rPr>
        <w:t xml:space="preserve"> metadata </w:t>
      </w:r>
      <w:r w:rsidRPr="00494A9C">
        <w:rPr>
          <w:rStyle w:val="StyleUnderline"/>
          <w:highlight w:val="yellow"/>
        </w:rPr>
        <w:t>program did exactly that during my last days at</w:t>
      </w:r>
      <w:r w:rsidRPr="00494A9C">
        <w:rPr>
          <w:rStyle w:val="StyleUnderline"/>
        </w:rPr>
        <w:t xml:space="preserve"> the </w:t>
      </w:r>
      <w:r w:rsidRPr="00494A9C">
        <w:rPr>
          <w:rStyle w:val="StyleUnderline"/>
          <w:highlight w:val="yellow"/>
        </w:rPr>
        <w:t>CIA</w:t>
      </w:r>
      <w:r>
        <w:t xml:space="preserve"> this summer, </w:t>
      </w:r>
      <w:r w:rsidRPr="00494A9C">
        <w:rPr>
          <w:rStyle w:val="StyleUnderline"/>
        </w:rPr>
        <w:t xml:space="preserve">in the midst of significant threat reports emanating from Yemen. By examining the metadata, </w:t>
      </w:r>
      <w:r w:rsidRPr="00494A9C">
        <w:rPr>
          <w:rStyle w:val="StyleUnderline"/>
          <w:highlight w:val="yellow"/>
        </w:rPr>
        <w:t>we were able to determine that certain</w:t>
      </w:r>
      <w:r w:rsidRPr="00494A9C">
        <w:rPr>
          <w:rStyle w:val="StyleUnderline"/>
        </w:rPr>
        <w:t xml:space="preserve"> known </w:t>
      </w:r>
      <w:r w:rsidRPr="00494A9C">
        <w:rPr>
          <w:rStyle w:val="StyleUnderline"/>
          <w:highlight w:val="yellow"/>
        </w:rPr>
        <w:t>terrorists were</w:t>
      </w:r>
      <w:r w:rsidRPr="00494A9C">
        <w:rPr>
          <w:rStyle w:val="StyleUnderline"/>
        </w:rPr>
        <w:t xml:space="preserve"> most </w:t>
      </w:r>
      <w:r w:rsidRPr="00494A9C">
        <w:rPr>
          <w:rStyle w:val="StyleUnderline"/>
          <w:highlight w:val="yellow"/>
        </w:rPr>
        <w:t>likely not in</w:t>
      </w:r>
      <w:r w:rsidRPr="00494A9C">
        <w:rPr>
          <w:rStyle w:val="StyleUnderline"/>
        </w:rPr>
        <w:t xml:space="preserve"> phone </w:t>
      </w:r>
      <w:r w:rsidRPr="00494A9C">
        <w:rPr>
          <w:rStyle w:val="StyleUnderline"/>
          <w:highlight w:val="yellow"/>
        </w:rPr>
        <w:t>contact with anyone in the U</w:t>
      </w:r>
      <w:r>
        <w:t xml:space="preserve">nited </w:t>
      </w:r>
      <w:r w:rsidRPr="00494A9C">
        <w:rPr>
          <w:rStyle w:val="StyleUnderline"/>
          <w:highlight w:val="yellow"/>
        </w:rPr>
        <w:t>S</w:t>
      </w:r>
      <w:r>
        <w:t xml:space="preserve">tates </w:t>
      </w:r>
      <w:r w:rsidRPr="00494A9C">
        <w:rPr>
          <w:rStyle w:val="StyleUnderline"/>
        </w:rPr>
        <w:t>during this specific period of concern</w:t>
      </w:r>
      <w:r>
        <w:t>.</w:t>
      </w:r>
    </w:p>
    <w:p w14:paraId="17174D8B" w14:textId="77777777" w:rsidR="00494A9C" w:rsidRPr="00494A9C" w:rsidRDefault="00494A9C" w:rsidP="00494A9C"/>
    <w:p w14:paraId="3CA213CA" w14:textId="1168DED4" w:rsidR="001D16A4" w:rsidRDefault="00F371AB" w:rsidP="005672DB">
      <w:pPr>
        <w:pStyle w:val="Heading3"/>
      </w:pPr>
      <w:r>
        <w:t>A2: Glenn Greenwald</w:t>
      </w:r>
    </w:p>
    <w:p w14:paraId="3089A962" w14:textId="364B1B3F" w:rsidR="005672DB" w:rsidRDefault="007F31FB" w:rsidP="005672DB">
      <w:pPr>
        <w:pStyle w:val="Heading4"/>
      </w:pPr>
      <w:r>
        <w:t xml:space="preserve">Greenwald isn’t even worth responding to. </w:t>
      </w:r>
    </w:p>
    <w:p w14:paraId="5E0A6556" w14:textId="5977C242" w:rsidR="005672DB" w:rsidRDefault="007F31FB" w:rsidP="005672DB">
      <w:r w:rsidRPr="00AD343F">
        <w:rPr>
          <w:rStyle w:val="Style13ptBold"/>
        </w:rPr>
        <w:t>Wittes 1</w:t>
      </w:r>
      <w:r>
        <w:rPr>
          <w:rStyle w:val="Style13ptBold"/>
        </w:rPr>
        <w:t>1</w:t>
      </w:r>
      <w:r>
        <w:t xml:space="preserve"> — Benjamin Wittes, Senior Fellow in Governance Studies at the Brookings Institution, Editor in Chief of Lawfare, Member of the Task Force on National Security and Law at the Hoover Institution, 2011 (“</w:t>
      </w:r>
      <w:r w:rsidRPr="007F31FB">
        <w:t>My Non-Response to Glenn Greenwald</w:t>
      </w:r>
      <w:r>
        <w:t xml:space="preserve">,” </w:t>
      </w:r>
      <w:r>
        <w:rPr>
          <w:i/>
        </w:rPr>
        <w:t>Lawfare</w:t>
      </w:r>
      <w:r>
        <w:t>—a national security blog curated by the Brookings Institution, January 14</w:t>
      </w:r>
      <w:r w:rsidRPr="007F31FB">
        <w:rPr>
          <w:vertAlign w:val="superscript"/>
        </w:rPr>
        <w:t>th</w:t>
      </w:r>
      <w:r>
        <w:t xml:space="preserve">, Available Online at </w:t>
      </w:r>
      <w:r w:rsidRPr="007F31FB">
        <w:t>http://lawfareblog.com/my-non-response-glenn-greenwald</w:t>
      </w:r>
      <w:r>
        <w:t>, Accessed 07-12-2015)</w:t>
      </w:r>
    </w:p>
    <w:p w14:paraId="59700059" w14:textId="7E6EDD95" w:rsidR="005672DB" w:rsidRDefault="005672DB" w:rsidP="005672DB">
      <w:r>
        <w:t xml:space="preserve">Believe it or not, </w:t>
      </w:r>
      <w:r w:rsidRPr="007F31FB">
        <w:rPr>
          <w:rStyle w:val="StyleUnderline"/>
          <w:highlight w:val="yellow"/>
        </w:rPr>
        <w:t>this blog does have a higher purpose than to send</w:t>
      </w:r>
      <w:r>
        <w:t xml:space="preserve"> Glenn </w:t>
      </w:r>
      <w:r w:rsidRPr="007F31FB">
        <w:rPr>
          <w:rStyle w:val="StyleUnderline"/>
          <w:highlight w:val="yellow"/>
        </w:rPr>
        <w:t>Greenwald into</w:t>
      </w:r>
      <w:r w:rsidRPr="005672DB">
        <w:rPr>
          <w:rStyle w:val="StyleUnderline"/>
        </w:rPr>
        <w:t xml:space="preserve"> paroxysms of </w:t>
      </w:r>
      <w:r w:rsidRPr="007F31FB">
        <w:rPr>
          <w:rStyle w:val="StyleUnderline"/>
          <w:highlight w:val="yellow"/>
        </w:rPr>
        <w:t>rage</w:t>
      </w:r>
      <w:r w:rsidR="007F31FB">
        <w:rPr>
          <w:rStyle w:val="StyleUnderline"/>
        </w:rPr>
        <w:t>—</w:t>
      </w:r>
      <w:r w:rsidRPr="005672DB">
        <w:rPr>
          <w:rStyle w:val="StyleUnderline"/>
        </w:rPr>
        <w:t>though I confess that such paroxysms are great fun when we happen to provoke them, and they seem to be very good for traffic</w:t>
      </w:r>
      <w:r>
        <w:t xml:space="preserve">. That said, </w:t>
      </w:r>
      <w:r w:rsidRPr="007F31FB">
        <w:rPr>
          <w:rStyle w:val="StyleUnderline"/>
          <w:highlight w:val="yellow"/>
        </w:rPr>
        <w:t xml:space="preserve">enraging Greenwald is not why I write the blog, and </w:t>
      </w:r>
      <w:r w:rsidRPr="007F31FB">
        <w:rPr>
          <w:rStyle w:val="Emphasis"/>
          <w:highlight w:val="yellow"/>
        </w:rPr>
        <w:t>neither is engaging him</w:t>
      </w:r>
      <w:r>
        <w:t xml:space="preserve">. As Lawfare readers know, </w:t>
      </w:r>
      <w:r w:rsidRPr="005672DB">
        <w:rPr>
          <w:rStyle w:val="StyleUnderline"/>
        </w:rPr>
        <w:t xml:space="preserve">I define the universe of people with whom I feel privileged to argue exceptionally broadly. But </w:t>
      </w:r>
      <w:r w:rsidRPr="007F31FB">
        <w:rPr>
          <w:rStyle w:val="StyleUnderline"/>
          <w:highlight w:val="yellow"/>
        </w:rPr>
        <w:t>Greenwald is not part of the</w:t>
      </w:r>
      <w:r w:rsidRPr="005672DB">
        <w:rPr>
          <w:rStyle w:val="StyleUnderline"/>
        </w:rPr>
        <w:t xml:space="preserve"> same </w:t>
      </w:r>
      <w:r w:rsidRPr="007F31FB">
        <w:rPr>
          <w:rStyle w:val="StyleUnderline"/>
          <w:highlight w:val="yellow"/>
        </w:rPr>
        <w:t>conversation</w:t>
      </w:r>
      <w:r w:rsidRPr="005672DB">
        <w:rPr>
          <w:rStyle w:val="StyleUnderline"/>
        </w:rPr>
        <w:t xml:space="preserve"> as I am. </w:t>
      </w:r>
      <w:r w:rsidRPr="007F31FB">
        <w:rPr>
          <w:rStyle w:val="StyleUnderline"/>
          <w:highlight w:val="yellow"/>
        </w:rPr>
        <w:t>His</w:t>
      </w:r>
      <w:r w:rsidRPr="005672DB">
        <w:rPr>
          <w:rStyle w:val="StyleUnderline"/>
        </w:rPr>
        <w:t xml:space="preserve"> pose of </w:t>
      </w:r>
      <w:r w:rsidRPr="007F31FB">
        <w:rPr>
          <w:rStyle w:val="Emphasis"/>
          <w:highlight w:val="yellow"/>
        </w:rPr>
        <w:t>moral purity</w:t>
      </w:r>
      <w:r w:rsidRPr="007F31FB">
        <w:rPr>
          <w:rStyle w:val="StyleUnderline"/>
          <w:highlight w:val="yellow"/>
        </w:rPr>
        <w:t xml:space="preserve"> has yielded</w:t>
      </w:r>
      <w:r w:rsidRPr="005672DB">
        <w:rPr>
          <w:rStyle w:val="StyleUnderline"/>
        </w:rPr>
        <w:t xml:space="preserve"> both </w:t>
      </w:r>
      <w:r w:rsidRPr="007F31FB">
        <w:rPr>
          <w:rStyle w:val="StyleUnderline"/>
          <w:highlight w:val="yellow"/>
        </w:rPr>
        <w:t>a</w:t>
      </w:r>
      <w:r w:rsidRPr="005672DB">
        <w:rPr>
          <w:rStyle w:val="StyleUnderline"/>
        </w:rPr>
        <w:t xml:space="preserve"> committed </w:t>
      </w:r>
      <w:r w:rsidRPr="007F31FB">
        <w:rPr>
          <w:rStyle w:val="Emphasis"/>
          <w:highlight w:val="yellow"/>
        </w:rPr>
        <w:t>simple-mindedness</w:t>
      </w:r>
      <w:r w:rsidRPr="007F31FB">
        <w:rPr>
          <w:rStyle w:val="StyleUnderline"/>
          <w:highlight w:val="yellow"/>
        </w:rPr>
        <w:t xml:space="preserve"> with respect to</w:t>
      </w:r>
      <w:r w:rsidRPr="005672DB">
        <w:rPr>
          <w:rStyle w:val="StyleUnderline"/>
        </w:rPr>
        <w:t xml:space="preserve"> wrenchingly </w:t>
      </w:r>
      <w:r w:rsidRPr="007F31FB">
        <w:rPr>
          <w:rStyle w:val="StyleUnderline"/>
          <w:highlight w:val="yellow"/>
        </w:rPr>
        <w:t>difficult questions and</w:t>
      </w:r>
      <w:r w:rsidRPr="005672DB">
        <w:rPr>
          <w:rStyle w:val="StyleUnderline"/>
        </w:rPr>
        <w:t xml:space="preserve"> a very ugly </w:t>
      </w:r>
      <w:r w:rsidRPr="007F31FB">
        <w:rPr>
          <w:rStyle w:val="StyleUnderline"/>
          <w:highlight w:val="yellow"/>
        </w:rPr>
        <w:t xml:space="preserve">eagerness to </w:t>
      </w:r>
      <w:r w:rsidRPr="007F31FB">
        <w:rPr>
          <w:rStyle w:val="Emphasis"/>
          <w:highlight w:val="yellow"/>
        </w:rPr>
        <w:t>attack honorable people</w:t>
      </w:r>
      <w:r w:rsidRPr="005672DB">
        <w:rPr>
          <w:rStyle w:val="StyleUnderline"/>
        </w:rPr>
        <w:t xml:space="preserve"> in government, in the press, and in public life more generally who are </w:t>
      </w:r>
      <w:r w:rsidRPr="007F31FB">
        <w:rPr>
          <w:rStyle w:val="StyleUnderline"/>
          <w:highlight w:val="yellow"/>
        </w:rPr>
        <w:t>trying to do their jobs</w:t>
      </w:r>
      <w:r w:rsidRPr="005672DB">
        <w:rPr>
          <w:rStyle w:val="StyleUnderline"/>
        </w:rPr>
        <w:t xml:space="preserve"> or to express views that differ from his</w:t>
      </w:r>
      <w:r>
        <w:t>. Greenwald seems to like to quote the founders, but his style actually reminds me more of their French contemporaries.</w:t>
      </w:r>
    </w:p>
    <w:p w14:paraId="3F5C1D05" w14:textId="7B70122B" w:rsidR="005672DB" w:rsidRDefault="005672DB" w:rsidP="005672DB">
      <w:r w:rsidRPr="007F31FB">
        <w:rPr>
          <w:rStyle w:val="StyleUnderline"/>
          <w:highlight w:val="yellow"/>
        </w:rPr>
        <w:t>Lawfare readers will</w:t>
      </w:r>
      <w:r w:rsidRPr="005672DB">
        <w:rPr>
          <w:rStyle w:val="StyleUnderline"/>
        </w:rPr>
        <w:t xml:space="preserve"> thus</w:t>
      </w:r>
      <w:r>
        <w:t xml:space="preserve">, I trust, </w:t>
      </w:r>
      <w:r w:rsidRPr="007F31FB">
        <w:rPr>
          <w:rStyle w:val="StyleUnderline"/>
          <w:highlight w:val="yellow"/>
        </w:rPr>
        <w:t>pardon me if I don't treat Greenwald's</w:t>
      </w:r>
      <w:r w:rsidRPr="005672DB">
        <w:rPr>
          <w:rStyle w:val="StyleUnderline"/>
        </w:rPr>
        <w:t xml:space="preserve"> admittedly amusing </w:t>
      </w:r>
      <w:r w:rsidRPr="007F31FB">
        <w:rPr>
          <w:rStyle w:val="StyleUnderline"/>
          <w:highlight w:val="yellow"/>
        </w:rPr>
        <w:t xml:space="preserve">howls of rage as </w:t>
      </w:r>
      <w:r w:rsidRPr="007F31FB">
        <w:rPr>
          <w:rStyle w:val="Emphasis"/>
          <w:highlight w:val="yellow"/>
        </w:rPr>
        <w:t>arguments warranting response</w:t>
      </w:r>
      <w:r>
        <w:t>.</w:t>
      </w:r>
    </w:p>
    <w:p w14:paraId="4BD21A43" w14:textId="77777777" w:rsidR="005672DB" w:rsidRDefault="005672DB" w:rsidP="005672DB">
      <w:r w:rsidRPr="005672DB">
        <w:rPr>
          <w:rStyle w:val="StyleUnderline"/>
        </w:rPr>
        <w:t>To Greenwald's readers who find themselves on Lawfare for the first time: welcome; stick around; you might learn something</w:t>
      </w:r>
      <w:r>
        <w:t>. We have no purity tests here--just a preference for civility and decency.</w:t>
      </w:r>
    </w:p>
    <w:p w14:paraId="56466730" w14:textId="77777777" w:rsidR="005672DB" w:rsidRDefault="005672DB" w:rsidP="005672DB"/>
    <w:p w14:paraId="3A6B413B" w14:textId="1352474C" w:rsidR="00A447A5" w:rsidRDefault="004830FD" w:rsidP="00A447A5">
      <w:pPr>
        <w:pStyle w:val="Heading4"/>
      </w:pPr>
      <w:r>
        <w:t xml:space="preserve">Greenwald doesn’t deserve a response — he’s not civil. </w:t>
      </w:r>
    </w:p>
    <w:p w14:paraId="205A1BD6" w14:textId="26B03977" w:rsidR="00A447A5" w:rsidRDefault="00A447A5" w:rsidP="00A447A5">
      <w:r w:rsidRPr="00AD343F">
        <w:rPr>
          <w:rStyle w:val="Style13ptBold"/>
        </w:rPr>
        <w:t>Wittes 1</w:t>
      </w:r>
      <w:r>
        <w:rPr>
          <w:rStyle w:val="Style13ptBold"/>
        </w:rPr>
        <w:t>1</w:t>
      </w:r>
      <w:r>
        <w:t xml:space="preserve"> — Benjamin Wittes, Senior Fellow in Governance Studies at the Brookings Institution, Editor in Chief of Lawfare, Member of the Task Force on National Security and Law at the Hoover Institution, 2011 (“</w:t>
      </w:r>
      <w:r w:rsidRPr="00A447A5">
        <w:t>Why I Won't Engage Glenn Greenwald</w:t>
      </w:r>
      <w:r>
        <w:t xml:space="preserve">,” </w:t>
      </w:r>
      <w:r>
        <w:rPr>
          <w:i/>
        </w:rPr>
        <w:t>Lawfare</w:t>
      </w:r>
      <w:r>
        <w:t>—a national security blog curated by the Brookings Institution, January 16</w:t>
      </w:r>
      <w:r w:rsidRPr="00A447A5">
        <w:rPr>
          <w:vertAlign w:val="superscript"/>
        </w:rPr>
        <w:t>th</w:t>
      </w:r>
      <w:r>
        <w:t xml:space="preserve">, Available Online at </w:t>
      </w:r>
      <w:r w:rsidRPr="00A447A5">
        <w:t>http://lawfareblog.com/why-i-wont-engage-glenn-greenwald</w:t>
      </w:r>
      <w:r>
        <w:t>, Accessed 07-12-2015)</w:t>
      </w:r>
    </w:p>
    <w:p w14:paraId="0A314006" w14:textId="051F4FE8" w:rsidR="00A447A5" w:rsidRDefault="00A447A5" w:rsidP="00A447A5">
      <w:r>
        <w:t xml:space="preserve">A few weeks ago, I received an email from a producer inviting me to participate in a “debate+discussion with Glenn [Greenwald] about the legality of the Predator strikes.” I responded, “I would be happy to discuss the subject . . . but I'm afraid </w:t>
      </w:r>
      <w:r w:rsidRPr="007A3AB4">
        <w:rPr>
          <w:rStyle w:val="StyleUnderline"/>
          <w:highlight w:val="yellow"/>
        </w:rPr>
        <w:t>I am unwilling to appear alongside</w:t>
      </w:r>
      <w:r>
        <w:t xml:space="preserve"> Glenn </w:t>
      </w:r>
      <w:r w:rsidRPr="007A3AB4">
        <w:rPr>
          <w:rStyle w:val="StyleUnderline"/>
          <w:highlight w:val="yellow"/>
        </w:rPr>
        <w:t>Greenwald on any subject in any forum</w:t>
      </w:r>
      <w:r w:rsidRPr="00A447A5">
        <w:rPr>
          <w:rStyle w:val="StyleUnderline"/>
        </w:rPr>
        <w:t>. I don't consider us as participating in remotely the same conversation</w:t>
      </w:r>
      <w:r>
        <w:t>.”</w:t>
      </w:r>
    </w:p>
    <w:p w14:paraId="12B49CD1" w14:textId="1D492E48" w:rsidR="00A447A5" w:rsidRDefault="00A447A5" w:rsidP="00A447A5">
      <w:r>
        <w:t>This exchange took place before Greenwald's and my back-and-forth this past week—in which he attacked me for faux centrism, for being on the take from lavish funders, and for servilely worshiping power, and in which I somewhat archly refused to engage him and compared him to the Jacobins.</w:t>
      </w:r>
    </w:p>
    <w:p w14:paraId="6DAD2FC5" w14:textId="4883CA0E" w:rsidR="00A447A5" w:rsidRDefault="00A447A5" w:rsidP="00A447A5">
      <w:r w:rsidRPr="00A447A5">
        <w:rPr>
          <w:rStyle w:val="StyleUnderline"/>
        </w:rPr>
        <w:t xml:space="preserve">The volume of email I have received following my non-response to </w:t>
      </w:r>
      <w:r w:rsidRPr="007A3AB4">
        <w:rPr>
          <w:rStyle w:val="StyleUnderline"/>
          <w:highlight w:val="yellow"/>
        </w:rPr>
        <w:t>Greenwald</w:t>
      </w:r>
      <w:r w:rsidRPr="00A447A5">
        <w:rPr>
          <w:rStyle w:val="StyleUnderline"/>
        </w:rPr>
        <w:t xml:space="preserve"> has been a</w:t>
      </w:r>
      <w:r>
        <w:t xml:space="preserve"> genuine </w:t>
      </w:r>
      <w:r w:rsidRPr="00A447A5">
        <w:rPr>
          <w:rStyle w:val="StyleUnderline"/>
        </w:rPr>
        <w:t xml:space="preserve">testament to the size of his </w:t>
      </w:r>
      <w:r w:rsidRPr="007A3AB4">
        <w:rPr>
          <w:rStyle w:val="StyleUnderline"/>
          <w:highlight w:val="yellow"/>
        </w:rPr>
        <w:t>readership</w:t>
      </w:r>
      <w:r w:rsidRPr="00A447A5">
        <w:rPr>
          <w:rStyle w:val="StyleUnderline"/>
        </w:rPr>
        <w:t>. Almost all</w:t>
      </w:r>
      <w:r>
        <w:t xml:space="preserve"> of the </w:t>
      </w:r>
      <w:r w:rsidRPr="007A3AB4">
        <w:rPr>
          <w:rStyle w:val="StyleUnderline"/>
          <w:highlight w:val="yellow"/>
        </w:rPr>
        <w:t xml:space="preserve">emails have been </w:t>
      </w:r>
      <w:r w:rsidRPr="007A3AB4">
        <w:rPr>
          <w:rStyle w:val="Emphasis"/>
          <w:highlight w:val="yellow"/>
        </w:rPr>
        <w:t>abusive</w:t>
      </w:r>
      <w:r>
        <w:t xml:space="preserve">. On Twitter, too, I am taking my lumps. </w:t>
      </w:r>
      <w:r w:rsidRPr="00A447A5">
        <w:rPr>
          <w:rStyle w:val="StyleUnderline"/>
        </w:rPr>
        <w:t>The themes are remarkably consistent. I am a coward for ducking an argument. Greenwald has made a substantive case which I am avoiding with a fake insistence on civility—even as I defend torturers. My refusal to engage proves the merits of Greenwald's positions</w:t>
      </w:r>
      <w:r>
        <w:t>.</w:t>
      </w:r>
    </w:p>
    <w:p w14:paraId="4F7E17FA" w14:textId="02EB5AEC" w:rsidR="00A447A5" w:rsidRDefault="00A447A5" w:rsidP="00A447A5">
      <w:r>
        <w:t>I have tried to answer each of the emails, some of which have yielded substantive and valuable exchanges. And while none of this correspondence has convinced me that I should respond to Greenwald, it has collectively convinced me that I should explain more clearly why I do not do so—a decision that, as the email above reflects, I made long before his post of this week.</w:t>
      </w:r>
    </w:p>
    <w:p w14:paraId="1D486F94" w14:textId="52214B36" w:rsidR="00A447A5" w:rsidRDefault="00A447A5" w:rsidP="00A447A5">
      <w:r w:rsidRPr="00A447A5">
        <w:rPr>
          <w:rStyle w:val="StyleUnderline"/>
        </w:rPr>
        <w:t>Tellingly,</w:t>
      </w:r>
      <w:r>
        <w:t xml:space="preserve"> with a single exception, </w:t>
      </w:r>
      <w:r w:rsidRPr="00A447A5">
        <w:rPr>
          <w:rStyle w:val="StyleUnderline"/>
        </w:rPr>
        <w:t>no regular reader of Lawfare has urged me to respond or has written to question my refusal to do so. People who spend time reading this blog</w:t>
      </w:r>
      <w:r>
        <w:t>—and it's not a huge group—</w:t>
      </w:r>
      <w:r w:rsidRPr="00A447A5">
        <w:rPr>
          <w:rStyle w:val="StyleUnderline"/>
        </w:rPr>
        <w:t>have wide-ranging political sensibilities, but they share a tendency to insist on civility and common politeness</w:t>
      </w:r>
      <w:r>
        <w:t>. A while back, a human rights activist sent in some very cutting remarks about my views and asked me to post them. As I was getting ready to do so, he emailed and asked me to change a sentence that, he worried, could be construed as a personal attack. That's the sensibility of this blog—the idea that one can criticize ideas, even quite harshly, without questioning people's motives, accusing them of corruption, or pretending they do not believe what they say.</w:t>
      </w:r>
    </w:p>
    <w:p w14:paraId="7021BBDA" w14:textId="624F3374" w:rsidR="00A447A5" w:rsidRDefault="00A447A5" w:rsidP="00A447A5">
      <w:r w:rsidRPr="007A3AB4">
        <w:rPr>
          <w:rStyle w:val="StyleUnderline"/>
          <w:highlight w:val="yellow"/>
        </w:rPr>
        <w:t>My problem with Greenwald is not his politics</w:t>
      </w:r>
      <w:r>
        <w:t xml:space="preserve">. I engage with people of his politics all the time. </w:t>
      </w:r>
      <w:r w:rsidRPr="007A3AB4">
        <w:rPr>
          <w:rStyle w:val="StyleUnderline"/>
          <w:highlight w:val="yellow"/>
        </w:rPr>
        <w:t>It is the pervasive suggestion</w:t>
      </w:r>
      <w:r w:rsidRPr="00A447A5">
        <w:rPr>
          <w:rStyle w:val="StyleUnderline"/>
        </w:rPr>
        <w:t xml:space="preserve"> in his work </w:t>
      </w:r>
      <w:r w:rsidRPr="007A3AB4">
        <w:rPr>
          <w:rStyle w:val="StyleUnderline"/>
          <w:highlight w:val="yellow"/>
        </w:rPr>
        <w:t>of the corruption and ill-motive of his opponents</w:t>
      </w:r>
      <w:r w:rsidRPr="00A447A5">
        <w:rPr>
          <w:rStyle w:val="StyleUnderline"/>
        </w:rPr>
        <w:t>, whom he serially fails to credit with believing the arguments they are making</w:t>
      </w:r>
      <w:r>
        <w:t>. His post about me is a case in point. In his first paragraph, he purports to know my "overarching purpose." He insinuates--all but states, really--that I am a paid shill of the powerful. And throughout his piece, he casually casts aspersions on my motives and integrity ("dutifully fulfilling his function," "devote themselves to serving those in power," "That's not whose interests they're funded to defend," etc.).</w:t>
      </w:r>
    </w:p>
    <w:p w14:paraId="378099BC" w14:textId="2813855E" w:rsidR="00A447A5" w:rsidRDefault="00A447A5" w:rsidP="00A447A5">
      <w:r>
        <w:t xml:space="preserve">This is by no means unusual for him. Consider this attack on Bobby (which begins by asserting falsely that Bobby had been dispatched by the White House to make the argument Glenn was criticizing) or this attack on Bob Litt (which actually calls Litt's argument “corrupt” and goes on to imply without quite saying that Litt was making it in support of intelligence community clients). </w:t>
      </w:r>
      <w:r w:rsidRPr="007A3AB4">
        <w:rPr>
          <w:rStyle w:val="StyleUnderline"/>
          <w:highlight w:val="yellow"/>
        </w:rPr>
        <w:t>This is Greenwald's modus operandi</w:t>
      </w:r>
      <w:r>
        <w:t>.</w:t>
      </w:r>
    </w:p>
    <w:p w14:paraId="3B490535" w14:textId="0FF01E00" w:rsidR="00A447A5" w:rsidRDefault="00A447A5" w:rsidP="00A447A5">
      <w:r w:rsidRPr="007A3AB4">
        <w:rPr>
          <w:rStyle w:val="StyleUnderline"/>
          <w:highlight w:val="yellow"/>
        </w:rPr>
        <w:t>I don't see any reason</w:t>
      </w:r>
      <w:r w:rsidRPr="00A447A5">
        <w:rPr>
          <w:rStyle w:val="StyleUnderline"/>
        </w:rPr>
        <w:t xml:space="preserve"> either </w:t>
      </w:r>
      <w:r w:rsidRPr="007A3AB4">
        <w:rPr>
          <w:rStyle w:val="StyleUnderline"/>
          <w:highlight w:val="yellow"/>
        </w:rPr>
        <w:t>to engage with someone who begins with the premise that people who disagree</w:t>
      </w:r>
      <w:r w:rsidRPr="00A447A5">
        <w:rPr>
          <w:rStyle w:val="StyleUnderline"/>
        </w:rPr>
        <w:t xml:space="preserve"> with him </w:t>
      </w:r>
      <w:r w:rsidRPr="007A3AB4">
        <w:rPr>
          <w:rStyle w:val="StyleUnderline"/>
          <w:highlight w:val="yellow"/>
        </w:rPr>
        <w:t>are arguing in bad faith, are on the take, or are evil</w:t>
      </w:r>
      <w:r w:rsidRPr="00A447A5">
        <w:rPr>
          <w:rStyle w:val="StyleUnderline"/>
        </w:rPr>
        <w:t>. My life is too short for that</w:t>
      </w:r>
      <w:r>
        <w:t xml:space="preserve">. When people on the right attacked Obama administration lawyers for their former representation in private life of Guantanamo detainees, I organized a group of centrist and conservative lawyers and policy folks to take a very strong position against it. My refusal to engage with Greenwald is rooted in the same sensibility: </w:t>
      </w:r>
      <w:r w:rsidRPr="007A3AB4">
        <w:rPr>
          <w:rStyle w:val="StyleUnderline"/>
          <w:highlight w:val="yellow"/>
        </w:rPr>
        <w:t>Civility is important to me</w:t>
      </w:r>
      <w:r w:rsidRPr="00A447A5">
        <w:rPr>
          <w:rStyle w:val="StyleUnderline"/>
        </w:rPr>
        <w:t xml:space="preserve"> in this debate</w:t>
      </w:r>
      <w:r>
        <w:t xml:space="preserve">--and no less so when I happen to be the object of the incivility. </w:t>
      </w:r>
      <w:r w:rsidRPr="007A3AB4">
        <w:rPr>
          <w:rStyle w:val="StyleUnderline"/>
          <w:highlight w:val="yellow"/>
        </w:rPr>
        <w:t>If that makes me look like a coward</w:t>
      </w:r>
      <w:r w:rsidRPr="00A447A5">
        <w:rPr>
          <w:rStyle w:val="StyleUnderline"/>
        </w:rPr>
        <w:t xml:space="preserve"> to some of Greenwald's readers, </w:t>
      </w:r>
      <w:r w:rsidRPr="007A3AB4">
        <w:rPr>
          <w:rStyle w:val="StyleUnderline"/>
          <w:highlight w:val="yellow"/>
        </w:rPr>
        <w:t>so be it</w:t>
      </w:r>
      <w:r>
        <w:t>.</w:t>
      </w:r>
    </w:p>
    <w:p w14:paraId="36C08229" w14:textId="7CC23193" w:rsidR="00A447A5" w:rsidRDefault="00A447A5" w:rsidP="00A447A5">
      <w:r>
        <w:t>One of Greenwald's readers, after hearing me out on this, responded as follows, “I still believe that his argument is persuasive enough, and based enough on sound reason and fact, that it merits an equally considered response.” Fair enough. For Greenwald's readers who are genuinely interested in my views, I have written at great length about both interrogation and, particularly, detention. My views on these subjects are hardly a secret. Anyone who reads the interrogation chapter of Law and the Long War or the paper I wrote with Stuart Taylor Jr. in Legislating the War on Terror will not have any trouble figuring out why I think prosecution is a terrible idea. For those who want a more explicit treatment of the specific question of prosecution, this oped by Jack speaks for me pretty completely. For those interested in an introduction to my rather voluminous writings on detention, my new book, Detention and Denial, is brief and written for the general interest reader. And interested readers should use the search function on Lawfare or simply browse it; many of the substantive points Greenwald raises we have addressed often.</w:t>
      </w:r>
    </w:p>
    <w:p w14:paraId="124E2FBF" w14:textId="77777777" w:rsidR="00A447A5" w:rsidRDefault="00A447A5" w:rsidP="00A447A5">
      <w:r w:rsidRPr="00A447A5">
        <w:rPr>
          <w:rStyle w:val="StyleUnderline"/>
        </w:rPr>
        <w:t xml:space="preserve">But </w:t>
      </w:r>
      <w:r w:rsidRPr="007A3AB4">
        <w:rPr>
          <w:rStyle w:val="StyleUnderline"/>
          <w:highlight w:val="yellow"/>
        </w:rPr>
        <w:t>don't hold your breath waiting for me to reply</w:t>
      </w:r>
      <w:r w:rsidRPr="00A447A5">
        <w:rPr>
          <w:rStyle w:val="StyleUnderline"/>
        </w:rPr>
        <w:t xml:space="preserve"> to Greenwald. </w:t>
      </w:r>
      <w:r w:rsidRPr="007A3AB4">
        <w:rPr>
          <w:rStyle w:val="Emphasis"/>
          <w:highlight w:val="yellow"/>
        </w:rPr>
        <w:t>It isn't going to happen</w:t>
      </w:r>
      <w:r>
        <w:t>.</w:t>
      </w:r>
    </w:p>
    <w:p w14:paraId="23ECC4E6" w14:textId="77777777" w:rsidR="005672DB" w:rsidRPr="005672DB" w:rsidRDefault="005672DB" w:rsidP="005672DB"/>
    <w:p w14:paraId="20178100" w14:textId="242BF706" w:rsidR="00642AE7" w:rsidRDefault="00642AE7" w:rsidP="001D16A4">
      <w:pPr>
        <w:pStyle w:val="Heading2"/>
      </w:pPr>
      <w:r>
        <w:t xml:space="preserve">Affirmative </w:t>
      </w:r>
    </w:p>
    <w:p w14:paraId="4FAE207D" w14:textId="126901B2" w:rsidR="001D16A4" w:rsidRDefault="00F371AB" w:rsidP="001D16A4">
      <w:pPr>
        <w:pStyle w:val="Heading3"/>
      </w:pPr>
      <w:r>
        <w:t xml:space="preserve">A2: </w:t>
      </w:r>
      <w:r w:rsidR="001D16A4">
        <w:t>July 4</w:t>
      </w:r>
      <w:r w:rsidR="001D16A4" w:rsidRPr="001D16A4">
        <w:rPr>
          <w:vertAlign w:val="superscript"/>
        </w:rPr>
        <w:t>th</w:t>
      </w:r>
      <w:r w:rsidR="001D16A4">
        <w:t xml:space="preserve"> </w:t>
      </w:r>
      <w:r>
        <w:t>Attacks</w:t>
      </w:r>
    </w:p>
    <w:p w14:paraId="558D6B94" w14:textId="77777777" w:rsidR="00936EA2" w:rsidRPr="00C2660B" w:rsidRDefault="00936EA2" w:rsidP="00936EA2">
      <w:pPr>
        <w:pStyle w:val="Heading4"/>
      </w:pPr>
      <w:r>
        <w:t xml:space="preserve">There is </w:t>
      </w:r>
      <w:r>
        <w:rPr>
          <w:u w:val="single"/>
        </w:rPr>
        <w:t>no evidence</w:t>
      </w:r>
      <w:r>
        <w:t xml:space="preserve"> to support the FBI’s “July 4</w:t>
      </w:r>
      <w:r w:rsidRPr="00C2660B">
        <w:rPr>
          <w:vertAlign w:val="superscript"/>
        </w:rPr>
        <w:t>th</w:t>
      </w:r>
      <w:r>
        <w:t xml:space="preserve">” claims. </w:t>
      </w:r>
    </w:p>
    <w:p w14:paraId="2D64EFBF" w14:textId="77777777" w:rsidR="00936EA2" w:rsidRPr="00CF0E6A" w:rsidRDefault="00936EA2" w:rsidP="00936EA2">
      <w:r w:rsidRPr="00CF0E6A">
        <w:rPr>
          <w:rStyle w:val="Style13ptBold"/>
        </w:rPr>
        <w:t>Gosztola 15</w:t>
      </w:r>
      <w:r>
        <w:t xml:space="preserve"> — </w:t>
      </w:r>
      <w:r w:rsidRPr="00CF0E6A">
        <w:t>Kevin Gosztola</w:t>
      </w:r>
      <w:r>
        <w:t xml:space="preserve">, </w:t>
      </w:r>
      <w:r w:rsidRPr="00CF0E6A">
        <w:t>journalist, author, and documentary filmmaker known for work on whistleblowers, Wikileaks, national security, secrecy, civil liberties, and digital freedom</w:t>
      </w:r>
      <w:r>
        <w:t xml:space="preserve">, has written for The </w:t>
      </w:r>
      <w:r w:rsidRPr="00CF0E6A">
        <w:rPr>
          <w:i/>
        </w:rPr>
        <w:t>Nation</w:t>
      </w:r>
      <w:r>
        <w:t xml:space="preserve">, </w:t>
      </w:r>
      <w:r w:rsidRPr="00CF0E6A">
        <w:rPr>
          <w:i/>
        </w:rPr>
        <w:t>Salon</w:t>
      </w:r>
      <w:r>
        <w:t>,</w:t>
      </w:r>
      <w:r w:rsidRPr="00CF0E6A">
        <w:t xml:space="preserve"> and </w:t>
      </w:r>
      <w:r w:rsidRPr="00CF0E6A">
        <w:rPr>
          <w:i/>
        </w:rPr>
        <w:t>OpEdNews</w:t>
      </w:r>
      <w:r>
        <w:t>, 2015 (“</w:t>
      </w:r>
      <w:r w:rsidRPr="00CF0E6A">
        <w:t>Did the FBI Really Disrupt ISIS-Inspired Terrorism Plots Planned for Fourth of July?</w:t>
      </w:r>
      <w:r>
        <w:t xml:space="preserve">,” </w:t>
      </w:r>
      <w:r>
        <w:rPr>
          <w:i/>
        </w:rPr>
        <w:t>Firedoglake</w:t>
      </w:r>
      <w:r>
        <w:t>—a progressive news site, July 9</w:t>
      </w:r>
      <w:r w:rsidRPr="00CF0E6A">
        <w:rPr>
          <w:vertAlign w:val="superscript"/>
        </w:rPr>
        <w:t>th</w:t>
      </w:r>
      <w:r>
        <w:t xml:space="preserve">, Available Online at </w:t>
      </w:r>
      <w:hyperlink r:id="rId14" w:history="1">
        <w:r w:rsidRPr="00F4321C">
          <w:rPr>
            <w:rStyle w:val="Hyperlink"/>
          </w:rPr>
          <w:t>http://firedoglake.com/2015/07/09/did-the-fbi-really-thwart-terrorism-plots-planned-for-fourth-of-july/</w:t>
        </w:r>
      </w:hyperlink>
      <w:r>
        <w:t>, Accessed 07-12-2015)</w:t>
      </w:r>
    </w:p>
    <w:p w14:paraId="144E4A35" w14:textId="77777777" w:rsidR="00936EA2" w:rsidRDefault="00936EA2" w:rsidP="00936EA2">
      <w:r w:rsidRPr="00C2660B">
        <w:rPr>
          <w:rStyle w:val="StyleUnderline"/>
          <w:highlight w:val="yellow"/>
        </w:rPr>
        <w:t xml:space="preserve">There is </w:t>
      </w:r>
      <w:r w:rsidRPr="00C2660B">
        <w:rPr>
          <w:rStyle w:val="Emphasis"/>
          <w:highlight w:val="yellow"/>
        </w:rPr>
        <w:t>no concrete evidence</w:t>
      </w:r>
      <w:r w:rsidRPr="00CF0E6A">
        <w:rPr>
          <w:rStyle w:val="StyleUnderline"/>
        </w:rPr>
        <w:t xml:space="preserve"> that </w:t>
      </w:r>
      <w:r w:rsidRPr="00C2660B">
        <w:rPr>
          <w:rStyle w:val="StyleUnderline"/>
          <w:highlight w:val="yellow"/>
        </w:rPr>
        <w:t>there ever was a Fourth of July threat</w:t>
      </w:r>
      <w:r w:rsidRPr="00CF0E6A">
        <w:rPr>
          <w:rStyle w:val="StyleUnderline"/>
        </w:rPr>
        <w:t xml:space="preserve">, and </w:t>
      </w:r>
      <w:r w:rsidRPr="00C2660B">
        <w:rPr>
          <w:rStyle w:val="StyleUnderline"/>
          <w:highlight w:val="yellow"/>
        </w:rPr>
        <w:t>until concrete evidence is presented, efforts to link previously arrested</w:t>
      </w:r>
      <w:r>
        <w:t xml:space="preserve"> terrorism </w:t>
      </w:r>
      <w:r w:rsidRPr="00C2660B">
        <w:rPr>
          <w:rStyle w:val="StyleUnderline"/>
          <w:highlight w:val="yellow"/>
        </w:rPr>
        <w:t>suspects</w:t>
      </w:r>
      <w:r w:rsidRPr="00CF0E6A">
        <w:rPr>
          <w:rStyle w:val="StyleUnderline"/>
        </w:rPr>
        <w:t xml:space="preserve"> to the fear alert</w:t>
      </w:r>
      <w:r>
        <w:t xml:space="preserve"> put out far and wide </w:t>
      </w:r>
      <w:r w:rsidRPr="00CF0E6A">
        <w:rPr>
          <w:rStyle w:val="StyleUnderline"/>
        </w:rPr>
        <w:t xml:space="preserve">ahead of the holiday </w:t>
      </w:r>
      <w:r w:rsidRPr="00C2660B">
        <w:rPr>
          <w:rStyle w:val="StyleUnderline"/>
          <w:highlight w:val="yellow"/>
        </w:rPr>
        <w:t>should be</w:t>
      </w:r>
      <w:r w:rsidRPr="00CF0E6A">
        <w:rPr>
          <w:rStyle w:val="StyleUnderline"/>
        </w:rPr>
        <w:t xml:space="preserve"> roundly </w:t>
      </w:r>
      <w:r w:rsidRPr="00C2660B">
        <w:rPr>
          <w:rStyle w:val="StyleUnderline"/>
          <w:highlight w:val="yellow"/>
        </w:rPr>
        <w:t xml:space="preserve">dismissed as </w:t>
      </w:r>
      <w:r w:rsidRPr="00C2660B">
        <w:rPr>
          <w:rStyle w:val="Emphasis"/>
          <w:highlight w:val="yellow"/>
        </w:rPr>
        <w:t>preposterous</w:t>
      </w:r>
      <w:r>
        <w:t>.</w:t>
      </w:r>
    </w:p>
    <w:p w14:paraId="13D10A86" w14:textId="77777777" w:rsidR="00936EA2" w:rsidRDefault="00936EA2" w:rsidP="00936EA2"/>
    <w:p w14:paraId="6AEA163F" w14:textId="486C60AC" w:rsidR="003E1FE3" w:rsidRPr="00C3297B" w:rsidRDefault="00C3297B" w:rsidP="003E1FE3">
      <w:pPr>
        <w:pStyle w:val="Heading4"/>
      </w:pPr>
      <w:r>
        <w:t xml:space="preserve">The FBI’s claims are </w:t>
      </w:r>
      <w:r>
        <w:rPr>
          <w:u w:val="single"/>
        </w:rPr>
        <w:t>fabricated</w:t>
      </w:r>
      <w:r>
        <w:t xml:space="preserve"> to avoid embarrassment over the terror alert hype. </w:t>
      </w:r>
    </w:p>
    <w:p w14:paraId="31644D5F" w14:textId="77777777" w:rsidR="003E1FE3" w:rsidRPr="00CF0E6A" w:rsidRDefault="003E1FE3" w:rsidP="003E1FE3">
      <w:r w:rsidRPr="00CF0E6A">
        <w:rPr>
          <w:rStyle w:val="Style13ptBold"/>
        </w:rPr>
        <w:t>Gosztola 15</w:t>
      </w:r>
      <w:r>
        <w:t xml:space="preserve"> — </w:t>
      </w:r>
      <w:r w:rsidRPr="00CF0E6A">
        <w:t>Kevin Gosztola</w:t>
      </w:r>
      <w:r>
        <w:t xml:space="preserve">, </w:t>
      </w:r>
      <w:r w:rsidRPr="00CF0E6A">
        <w:t>journalist, author, and documentary filmmaker known for work on whistleblowers, Wikileaks, national security, secrecy, civil liberties, and digital freedom</w:t>
      </w:r>
      <w:r>
        <w:t xml:space="preserve">, has written for The </w:t>
      </w:r>
      <w:r w:rsidRPr="00CF0E6A">
        <w:rPr>
          <w:i/>
        </w:rPr>
        <w:t>Nation</w:t>
      </w:r>
      <w:r>
        <w:t xml:space="preserve">, </w:t>
      </w:r>
      <w:r w:rsidRPr="00CF0E6A">
        <w:rPr>
          <w:i/>
        </w:rPr>
        <w:t>Salon</w:t>
      </w:r>
      <w:r>
        <w:t>,</w:t>
      </w:r>
      <w:r w:rsidRPr="00CF0E6A">
        <w:t xml:space="preserve"> and </w:t>
      </w:r>
      <w:r w:rsidRPr="00CF0E6A">
        <w:rPr>
          <w:i/>
        </w:rPr>
        <w:t>OpEdNews</w:t>
      </w:r>
      <w:r>
        <w:t>, 2015 (“</w:t>
      </w:r>
      <w:r w:rsidRPr="00117A24">
        <w:t>Podcast: The Threat of Unspecified Terrorism Attacks by People Who Shall Not Be Named is Very Real</w:t>
      </w:r>
      <w:r>
        <w:t xml:space="preserve">,” </w:t>
      </w:r>
      <w:r>
        <w:rPr>
          <w:i/>
        </w:rPr>
        <w:t>Firedoglake</w:t>
      </w:r>
      <w:r>
        <w:t>—a progressive news site, July 12</w:t>
      </w:r>
      <w:r w:rsidRPr="00CF0E6A">
        <w:rPr>
          <w:vertAlign w:val="superscript"/>
        </w:rPr>
        <w:t>th</w:t>
      </w:r>
      <w:r>
        <w:t xml:space="preserve">, Available Online at </w:t>
      </w:r>
      <w:r w:rsidRPr="00117A24">
        <w:t>http://firedoglake.com/2015/07/12/podcast-the-threat-of-unspecified-terrorism-attacks-by-people-who-shall-not-be-named-is-very-real/</w:t>
      </w:r>
      <w:r>
        <w:t>, Accessed 07-12-2015)</w:t>
      </w:r>
    </w:p>
    <w:p w14:paraId="6FF9114C" w14:textId="77777777" w:rsidR="003E1FE3" w:rsidRDefault="003E1FE3" w:rsidP="003E1FE3">
      <w:r w:rsidRPr="003E1FE3">
        <w:rPr>
          <w:rStyle w:val="StyleUnderline"/>
          <w:highlight w:val="yellow"/>
        </w:rPr>
        <w:t xml:space="preserve">There were </w:t>
      </w:r>
      <w:r w:rsidRPr="003E1FE3">
        <w:rPr>
          <w:rStyle w:val="Emphasis"/>
          <w:highlight w:val="yellow"/>
        </w:rPr>
        <w:t>no</w:t>
      </w:r>
      <w:r w:rsidRPr="003E1FE3">
        <w:rPr>
          <w:rStyle w:val="StyleUnderline"/>
          <w:highlight w:val="yellow"/>
        </w:rPr>
        <w:t xml:space="preserve"> Islamic State-inspired</w:t>
      </w:r>
      <w:r w:rsidRPr="00117A24">
        <w:rPr>
          <w:rStyle w:val="StyleUnderline"/>
        </w:rPr>
        <w:t xml:space="preserve"> terrorism </w:t>
      </w:r>
      <w:r w:rsidRPr="003E1FE3">
        <w:rPr>
          <w:rStyle w:val="StyleUnderline"/>
          <w:highlight w:val="yellow"/>
        </w:rPr>
        <w:t>attacks on or around the Fourth of July</w:t>
      </w:r>
      <w:r w:rsidRPr="00117A24">
        <w:rPr>
          <w:rStyle w:val="StyleUnderline"/>
        </w:rPr>
        <w:t xml:space="preserve"> in the U</w:t>
      </w:r>
      <w:r>
        <w:t xml:space="preserve">nited </w:t>
      </w:r>
      <w:r w:rsidRPr="00117A24">
        <w:rPr>
          <w:rStyle w:val="StyleUnderline"/>
        </w:rPr>
        <w:t>S</w:t>
      </w:r>
      <w:r>
        <w:t xml:space="preserve">tates, </w:t>
      </w:r>
      <w:r w:rsidRPr="00117A24">
        <w:rPr>
          <w:rStyle w:val="StyleUnderline"/>
        </w:rPr>
        <w:t>but</w:t>
      </w:r>
      <w:r>
        <w:t xml:space="preserve"> CNN and other </w:t>
      </w:r>
      <w:r w:rsidRPr="00117A24">
        <w:rPr>
          <w:rStyle w:val="StyleUnderline"/>
        </w:rPr>
        <w:t>major</w:t>
      </w:r>
      <w:r>
        <w:t xml:space="preserve"> US </w:t>
      </w:r>
      <w:r w:rsidRPr="00117A24">
        <w:rPr>
          <w:rStyle w:val="StyleUnderline"/>
        </w:rPr>
        <w:t>media organizations expended much energy spreading fear</w:t>
      </w:r>
      <w:r>
        <w:t xml:space="preserve"> far and wide </w:t>
      </w:r>
      <w:r w:rsidRPr="00117A24">
        <w:rPr>
          <w:rStyle w:val="StyleUnderline"/>
        </w:rPr>
        <w:t>so Americans would be on edge</w:t>
      </w:r>
      <w:r>
        <w:t xml:space="preserve"> throughout the holiday weekend. And, </w:t>
      </w:r>
      <w:r w:rsidRPr="003E1FE3">
        <w:rPr>
          <w:rStyle w:val="StyleUnderline"/>
          <w:highlight w:val="yellow"/>
        </w:rPr>
        <w:t>when nothing happened,</w:t>
      </w:r>
      <w:r>
        <w:t xml:space="preserve"> FBI Director James </w:t>
      </w:r>
      <w:r w:rsidRPr="003E1FE3">
        <w:rPr>
          <w:rStyle w:val="StyleUnderline"/>
          <w:highlight w:val="yellow"/>
        </w:rPr>
        <w:t xml:space="preserve">Comey </w:t>
      </w:r>
      <w:r w:rsidRPr="003E1FE3">
        <w:rPr>
          <w:rStyle w:val="Emphasis"/>
          <w:highlight w:val="yellow"/>
        </w:rPr>
        <w:t>fabricated claims</w:t>
      </w:r>
      <w:r w:rsidRPr="003E1FE3">
        <w:rPr>
          <w:rStyle w:val="StyleUnderline"/>
          <w:highlight w:val="yellow"/>
        </w:rPr>
        <w:t xml:space="preserve"> that</w:t>
      </w:r>
      <w:r w:rsidRPr="00117A24">
        <w:rPr>
          <w:rStyle w:val="StyleUnderline"/>
        </w:rPr>
        <w:t xml:space="preserve"> terrorism </w:t>
      </w:r>
      <w:r w:rsidRPr="003E1FE3">
        <w:rPr>
          <w:rStyle w:val="StyleUnderline"/>
          <w:highlight w:val="yellow"/>
        </w:rPr>
        <w:t>suspects arrested in June were</w:t>
      </w:r>
      <w:r w:rsidRPr="00117A24">
        <w:rPr>
          <w:rStyle w:val="StyleUnderline"/>
        </w:rPr>
        <w:t xml:space="preserve"> at one point </w:t>
      </w:r>
      <w:r w:rsidRPr="003E1FE3">
        <w:rPr>
          <w:rStyle w:val="StyleUnderline"/>
          <w:highlight w:val="yellow"/>
        </w:rPr>
        <w:t>prepared to attack on July 4</w:t>
      </w:r>
      <w:r>
        <w:t>.</w:t>
      </w:r>
    </w:p>
    <w:p w14:paraId="41197E01" w14:textId="77777777" w:rsidR="003E1FE3" w:rsidRDefault="003E1FE3" w:rsidP="003E1FE3">
      <w:r w:rsidRPr="00117A24">
        <w:rPr>
          <w:rStyle w:val="StyleUnderline"/>
        </w:rPr>
        <w:t xml:space="preserve">At least </w:t>
      </w:r>
      <w:r w:rsidRPr="003E1FE3">
        <w:rPr>
          <w:rStyle w:val="StyleUnderline"/>
          <w:highlight w:val="yellow"/>
        </w:rPr>
        <w:t>ten individuals were said to have been arrested with Islamic State ties</w:t>
      </w:r>
      <w:r w:rsidRPr="00117A24">
        <w:rPr>
          <w:rStyle w:val="StyleUnderline"/>
        </w:rPr>
        <w:t>. These were the people</w:t>
      </w:r>
      <w:r>
        <w:t xml:space="preserve">, </w:t>
      </w:r>
      <w:r w:rsidRPr="00117A24">
        <w:rPr>
          <w:rStyle w:val="StyleUnderline"/>
        </w:rPr>
        <w:t>who the FBI allegedly stopped from attacking Americans on Independence Day</w:t>
      </w:r>
      <w:r>
        <w:t xml:space="preserve">, </w:t>
      </w:r>
      <w:r w:rsidRPr="00117A24">
        <w:rPr>
          <w:rStyle w:val="StyleUnderline"/>
        </w:rPr>
        <w:t xml:space="preserve">and that justified all the hysteria in the media around potential terrorism. However, </w:t>
      </w:r>
      <w:r w:rsidRPr="003E1FE3">
        <w:rPr>
          <w:rStyle w:val="StyleUnderline"/>
          <w:highlight w:val="yellow"/>
        </w:rPr>
        <w:t>the government’s</w:t>
      </w:r>
      <w:r w:rsidRPr="00117A24">
        <w:rPr>
          <w:rStyle w:val="StyleUnderline"/>
        </w:rPr>
        <w:t xml:space="preserve"> own </w:t>
      </w:r>
      <w:r w:rsidRPr="003E1FE3">
        <w:rPr>
          <w:rStyle w:val="StyleUnderline"/>
          <w:highlight w:val="yellow"/>
        </w:rPr>
        <w:t xml:space="preserve">complaints against them contain </w:t>
      </w:r>
      <w:r w:rsidRPr="003E1FE3">
        <w:rPr>
          <w:rStyle w:val="Emphasis"/>
          <w:highlight w:val="yellow"/>
        </w:rPr>
        <w:t>no allegations</w:t>
      </w:r>
      <w:r w:rsidRPr="003E1FE3">
        <w:rPr>
          <w:rStyle w:val="StyleUnderline"/>
          <w:highlight w:val="yellow"/>
        </w:rPr>
        <w:t xml:space="preserve"> that </w:t>
      </w:r>
      <w:r w:rsidRPr="003E1FE3">
        <w:rPr>
          <w:rStyle w:val="Emphasis"/>
          <w:highlight w:val="yellow"/>
        </w:rPr>
        <w:t>any</w:t>
      </w:r>
      <w:r w:rsidRPr="00117A24">
        <w:rPr>
          <w:rStyle w:val="StyleUnderline"/>
        </w:rPr>
        <w:t xml:space="preserve"> of their </w:t>
      </w:r>
      <w:r w:rsidRPr="003E1FE3">
        <w:rPr>
          <w:rStyle w:val="StyleUnderline"/>
          <w:highlight w:val="yellow"/>
        </w:rPr>
        <w:t>planned acts were</w:t>
      </w:r>
      <w:r w:rsidRPr="00117A24">
        <w:rPr>
          <w:rStyle w:val="StyleUnderline"/>
        </w:rPr>
        <w:t xml:space="preserve"> being </w:t>
      </w:r>
      <w:r w:rsidRPr="003E1FE3">
        <w:rPr>
          <w:rStyle w:val="StyleUnderline"/>
          <w:highlight w:val="yellow"/>
        </w:rPr>
        <w:t>timed to</w:t>
      </w:r>
      <w:r w:rsidRPr="00117A24">
        <w:rPr>
          <w:rStyle w:val="StyleUnderline"/>
        </w:rPr>
        <w:t xml:space="preserve"> coincide with </w:t>
      </w:r>
      <w:r w:rsidRPr="003E1FE3">
        <w:rPr>
          <w:rStyle w:val="StyleUnderline"/>
          <w:highlight w:val="yellow"/>
        </w:rPr>
        <w:t>the holiday</w:t>
      </w:r>
      <w:r>
        <w:t>.</w:t>
      </w:r>
    </w:p>
    <w:p w14:paraId="0A03CDB3" w14:textId="77777777" w:rsidR="003E1FE3" w:rsidRDefault="003E1FE3" w:rsidP="003E1FE3">
      <w:r w:rsidRPr="00117A24">
        <w:rPr>
          <w:rStyle w:val="StyleUnderline"/>
        </w:rPr>
        <w:t xml:space="preserve">Officially, </w:t>
      </w:r>
      <w:r w:rsidRPr="003E1FE3">
        <w:rPr>
          <w:rStyle w:val="StyleUnderline"/>
          <w:highlight w:val="yellow"/>
        </w:rPr>
        <w:t xml:space="preserve">the FBI </w:t>
      </w:r>
      <w:r w:rsidRPr="003E1FE3">
        <w:rPr>
          <w:rStyle w:val="Emphasis"/>
          <w:highlight w:val="yellow"/>
        </w:rPr>
        <w:t>would not back up its claims with specifics</w:t>
      </w:r>
      <w:r>
        <w:t>. “We are not providing any information beyond what you’re seeing in media reports. There was no information provided on specific individual[s] or what they hoped to do,” an FBI spokesperson replied to a request for evidence.</w:t>
      </w:r>
    </w:p>
    <w:p w14:paraId="58D7D3ED" w14:textId="77777777" w:rsidR="003E1FE3" w:rsidRDefault="003E1FE3" w:rsidP="00936EA2"/>
    <w:p w14:paraId="0386F968" w14:textId="77777777" w:rsidR="00D02D26" w:rsidRDefault="00D02D26" w:rsidP="00D02D26">
      <w:pPr>
        <w:pStyle w:val="Heading4"/>
      </w:pPr>
      <w:r>
        <w:t xml:space="preserve">Don’t trust Comey — if these arrests exist, they’d be </w:t>
      </w:r>
      <w:r w:rsidRPr="005849DC">
        <w:rPr>
          <w:u w:val="single"/>
        </w:rPr>
        <w:t>on the public record</w:t>
      </w:r>
      <w:r>
        <w:t xml:space="preserve">. They’re </w:t>
      </w:r>
      <w:r w:rsidRPr="00D02D26">
        <w:rPr>
          <w:i/>
          <w:u w:val="single"/>
        </w:rPr>
        <w:t>not</w:t>
      </w:r>
      <w:r>
        <w:t xml:space="preserve">. </w:t>
      </w:r>
    </w:p>
    <w:p w14:paraId="6C1AB377" w14:textId="77777777" w:rsidR="00D02D26" w:rsidRPr="005849DC" w:rsidRDefault="00D02D26" w:rsidP="00D02D26">
      <w:r w:rsidRPr="005849DC">
        <w:rPr>
          <w:rStyle w:val="Style13ptBold"/>
        </w:rPr>
        <w:t>Wheeler 15</w:t>
      </w:r>
      <w:r>
        <w:t xml:space="preserve"> — Marcy Wheeler, independent journalist writing about national security and civil liberties, has written for the </w:t>
      </w:r>
      <w:r w:rsidRPr="005849DC">
        <w:rPr>
          <w:i/>
        </w:rPr>
        <w:t>Guardian</w:t>
      </w:r>
      <w:r>
        <w:t xml:space="preserve">, </w:t>
      </w:r>
      <w:r w:rsidRPr="005849DC">
        <w:rPr>
          <w:i/>
        </w:rPr>
        <w:t>Salon</w:t>
      </w:r>
      <w:r>
        <w:t xml:space="preserve">, and the </w:t>
      </w:r>
      <w:r w:rsidRPr="005849DC">
        <w:rPr>
          <w:i/>
        </w:rPr>
        <w:t>Progressive</w:t>
      </w:r>
      <w:r>
        <w:t>, author of Anatomy of Deceit about the CIA leak investigation, Recipient of the 2009 Hillman Award for blog journalism, holds a Ph.D. in Comparative Literature from the University of Michigan, 2015 (“</w:t>
      </w:r>
      <w:r w:rsidRPr="005849DC">
        <w:t>Have Comey’s Double Secret Independence Day Arrestees Been Denied Presentment?</w:t>
      </w:r>
      <w:r>
        <w:t xml:space="preserve">,” </w:t>
      </w:r>
      <w:r>
        <w:rPr>
          <w:i/>
        </w:rPr>
        <w:t>Empty Wheel</w:t>
      </w:r>
      <w:r>
        <w:t>—Dr. Marcy Wheeler’s blog, July 10</w:t>
      </w:r>
      <w:r w:rsidRPr="005849DC">
        <w:rPr>
          <w:vertAlign w:val="superscript"/>
        </w:rPr>
        <w:t>th</w:t>
      </w:r>
      <w:r>
        <w:t xml:space="preserve">, Available Online at </w:t>
      </w:r>
      <w:hyperlink r:id="rId15" w:history="1">
        <w:r w:rsidRPr="00F4321C">
          <w:rPr>
            <w:rStyle w:val="Hyperlink"/>
          </w:rPr>
          <w:t>https://www.emptywheel.net/2015/07/10/have-comeys-double-secret-independence-day-arrestees-been-denied-presentment/</w:t>
        </w:r>
      </w:hyperlink>
      <w:r>
        <w:t>, Accessed 07-12-2015)</w:t>
      </w:r>
    </w:p>
    <w:p w14:paraId="5763CE45" w14:textId="77777777" w:rsidR="00D02D26" w:rsidRDefault="00D02D26" w:rsidP="00D02D26">
      <w:r>
        <w:t xml:space="preserve">Jim </w:t>
      </w:r>
      <w:r w:rsidRPr="005849DC">
        <w:rPr>
          <w:rStyle w:val="StyleUnderline"/>
          <w:highlight w:val="yellow"/>
        </w:rPr>
        <w:t>Comey</w:t>
      </w:r>
      <w:r w:rsidRPr="00402D4B">
        <w:rPr>
          <w:rStyle w:val="StyleUnderline"/>
        </w:rPr>
        <w:t xml:space="preserve"> has used</w:t>
      </w:r>
      <w:r>
        <w:t xml:space="preserve"> what has thus far been </w:t>
      </w:r>
      <w:r w:rsidRPr="00402D4B">
        <w:rPr>
          <w:rStyle w:val="StyleUnderline"/>
        </w:rPr>
        <w:t xml:space="preserve">an infallible PR tactic since he started as FBI Director. He </w:t>
      </w:r>
      <w:r w:rsidRPr="005849DC">
        <w:rPr>
          <w:rStyle w:val="StyleUnderline"/>
          <w:highlight w:val="yellow"/>
        </w:rPr>
        <w:t>invites</w:t>
      </w:r>
      <w:r>
        <w:t xml:space="preserve"> a bunch of </w:t>
      </w:r>
      <w:r w:rsidRPr="005849DC">
        <w:rPr>
          <w:rStyle w:val="StyleUnderline"/>
          <w:highlight w:val="yellow"/>
        </w:rPr>
        <w:t>handpicked journalists to lunch</w:t>
      </w:r>
      <w:r w:rsidRPr="00402D4B">
        <w:rPr>
          <w:rStyle w:val="StyleUnderline"/>
        </w:rPr>
        <w:t xml:space="preserve"> and eats them alive with</w:t>
      </w:r>
      <w:r>
        <w:t xml:space="preserve"> his </w:t>
      </w:r>
      <w:r w:rsidRPr="00402D4B">
        <w:rPr>
          <w:rStyle w:val="StyleUnderline"/>
        </w:rPr>
        <w:t xml:space="preserve">charisma, </w:t>
      </w:r>
      <w:r w:rsidRPr="005849DC">
        <w:rPr>
          <w:rStyle w:val="StyleUnderline"/>
          <w:highlight w:val="yellow"/>
        </w:rPr>
        <w:t xml:space="preserve">after which they dutifully report </w:t>
      </w:r>
      <w:r w:rsidRPr="005849DC">
        <w:rPr>
          <w:rStyle w:val="Emphasis"/>
          <w:highlight w:val="yellow"/>
        </w:rPr>
        <w:t>stuff that makes no sense</w:t>
      </w:r>
      <w:r>
        <w:t>.</w:t>
      </w:r>
    </w:p>
    <w:p w14:paraId="2AED1897" w14:textId="77777777" w:rsidR="00D02D26" w:rsidRDefault="00D02D26" w:rsidP="00D02D26">
      <w:r w:rsidRPr="005849DC">
        <w:rPr>
          <w:rStyle w:val="StyleUnderline"/>
          <w:highlight w:val="yellow"/>
        </w:rPr>
        <w:t>In the latest incarnation</w:t>
      </w:r>
      <w:r w:rsidRPr="00402D4B">
        <w:rPr>
          <w:rStyle w:val="StyleUnderline"/>
        </w:rPr>
        <w:t>,</w:t>
      </w:r>
      <w:r>
        <w:t xml:space="preserve"> on the day after he made two unconvincing pleas for back-doors-called-front-doors to two Senate committees, hinting all the time of big threats over the Fourth, </w:t>
      </w:r>
      <w:r w:rsidRPr="00402D4B">
        <w:rPr>
          <w:rStyle w:val="StyleUnderline"/>
        </w:rPr>
        <w:t xml:space="preserve">a bunch of </w:t>
      </w:r>
      <w:r w:rsidRPr="005849DC">
        <w:rPr>
          <w:rStyle w:val="StyleUnderline"/>
          <w:highlight w:val="yellow"/>
        </w:rPr>
        <w:t>journalists</w:t>
      </w:r>
      <w:r>
        <w:t xml:space="preserve"> then </w:t>
      </w:r>
      <w:r w:rsidRPr="005849DC">
        <w:rPr>
          <w:rStyle w:val="StyleUnderline"/>
          <w:highlight w:val="yellow"/>
        </w:rPr>
        <w:t>reported</w:t>
      </w:r>
      <w:r w:rsidRPr="00402D4B">
        <w:rPr>
          <w:rStyle w:val="StyleUnderline"/>
        </w:rPr>
        <w:t xml:space="preserve"> that </w:t>
      </w:r>
      <w:r w:rsidRPr="005849DC">
        <w:rPr>
          <w:rStyle w:val="StyleUnderline"/>
          <w:highlight w:val="yellow"/>
        </w:rPr>
        <w:t>FBI</w:t>
      </w:r>
      <w:r w:rsidRPr="00402D4B">
        <w:rPr>
          <w:rStyle w:val="StyleUnderline"/>
        </w:rPr>
        <w:t xml:space="preserve"> had </w:t>
      </w:r>
      <w:r w:rsidRPr="005849DC">
        <w:rPr>
          <w:rStyle w:val="StyleUnderline"/>
          <w:highlight w:val="yellow"/>
        </w:rPr>
        <w:t>arrested</w:t>
      </w:r>
      <w:r w:rsidRPr="00402D4B">
        <w:rPr>
          <w:rStyle w:val="StyleUnderline"/>
        </w:rPr>
        <w:t xml:space="preserve"> some </w:t>
      </w:r>
      <w:r w:rsidRPr="005849DC">
        <w:rPr>
          <w:rStyle w:val="StyleUnderline"/>
          <w:highlight w:val="yellow"/>
        </w:rPr>
        <w:t>people</w:t>
      </w:r>
      <w:r>
        <w:t>.</w:t>
      </w:r>
    </w:p>
    <w:p w14:paraId="64D5256E" w14:textId="77777777" w:rsidR="00D02D26" w:rsidRDefault="00D02D26" w:rsidP="00D02D26">
      <w:r>
        <w:t xml:space="preserve">Mr. </w:t>
      </w:r>
      <w:r w:rsidRPr="005849DC">
        <w:rPr>
          <w:rStyle w:val="StyleUnderline"/>
          <w:highlight w:val="yellow"/>
        </w:rPr>
        <w:t>Comey would not say what the plots entailed or how many people had been arrested</w:t>
      </w:r>
      <w:r w:rsidRPr="00402D4B">
        <w:rPr>
          <w:rStyle w:val="StyleUnderline"/>
        </w:rPr>
        <w:t>, but he said the plotters were among more than 10 people with ties to</w:t>
      </w:r>
      <w:r>
        <w:t xml:space="preserve"> the Islamic State — also known as </w:t>
      </w:r>
      <w:r w:rsidRPr="00402D4B">
        <w:rPr>
          <w:rStyle w:val="StyleUnderline"/>
        </w:rPr>
        <w:t>ISIS</w:t>
      </w:r>
      <w:r>
        <w:t xml:space="preserve"> or ISIL — </w:t>
      </w:r>
      <w:r w:rsidRPr="00402D4B">
        <w:rPr>
          <w:rStyle w:val="StyleUnderline"/>
        </w:rPr>
        <w:t>who had been arrested across the country in the past month</w:t>
      </w:r>
      <w:r>
        <w:t>.</w:t>
      </w:r>
    </w:p>
    <w:p w14:paraId="6009DF3A" w14:textId="77777777" w:rsidR="00D02D26" w:rsidRDefault="00D02D26" w:rsidP="00D02D26">
      <w:r>
        <w:t xml:space="preserve">Meanwhile, </w:t>
      </w:r>
      <w:r w:rsidRPr="00402D4B">
        <w:rPr>
          <w:rStyle w:val="StyleUnderline"/>
        </w:rPr>
        <w:t xml:space="preserve">more skeptical </w:t>
      </w:r>
      <w:r w:rsidRPr="005849DC">
        <w:rPr>
          <w:rStyle w:val="StyleUnderline"/>
        </w:rPr>
        <w:t>types like</w:t>
      </w:r>
      <w:r>
        <w:t xml:space="preserve"> Dan </w:t>
      </w:r>
      <w:r w:rsidRPr="005849DC">
        <w:rPr>
          <w:rStyle w:val="StyleUnderline"/>
          <w:highlight w:val="yellow"/>
        </w:rPr>
        <w:t>Froomkin and</w:t>
      </w:r>
      <w:r>
        <w:t xml:space="preserve"> Adam </w:t>
      </w:r>
      <w:r w:rsidRPr="005849DC">
        <w:rPr>
          <w:rStyle w:val="StyleUnderline"/>
          <w:highlight w:val="yellow"/>
        </w:rPr>
        <w:t>Johnson started reviewing</w:t>
      </w:r>
      <w:r w:rsidRPr="00402D4B">
        <w:rPr>
          <w:rStyle w:val="StyleUnderline"/>
        </w:rPr>
        <w:t xml:space="preserve"> FBI </w:t>
      </w:r>
      <w:r w:rsidRPr="005849DC">
        <w:rPr>
          <w:rStyle w:val="StyleUnderline"/>
          <w:highlight w:val="yellow"/>
        </w:rPr>
        <w:t>public announcements</w:t>
      </w:r>
      <w:r w:rsidRPr="00402D4B">
        <w:rPr>
          <w:rStyle w:val="StyleUnderline"/>
        </w:rPr>
        <w:t xml:space="preserve"> and even asking questions, </w:t>
      </w:r>
      <w:r w:rsidRPr="005849DC">
        <w:rPr>
          <w:rStyle w:val="StyleUnderline"/>
          <w:highlight w:val="yellow"/>
        </w:rPr>
        <w:t xml:space="preserve">only to have FBI respond, trust us. Froomkin found </w:t>
      </w:r>
      <w:r w:rsidRPr="005849DC">
        <w:rPr>
          <w:rStyle w:val="Emphasis"/>
          <w:highlight w:val="yellow"/>
        </w:rPr>
        <w:t>only one</w:t>
      </w:r>
      <w:r>
        <w:t xml:space="preserve"> — yet another </w:t>
      </w:r>
      <w:r w:rsidRPr="005849DC">
        <w:rPr>
          <w:rStyle w:val="Emphasis"/>
          <w:highlight w:val="yellow"/>
        </w:rPr>
        <w:t>guy entrapped by the FBI</w:t>
      </w:r>
      <w:r>
        <w:t xml:space="preserve"> — </w:t>
      </w:r>
      <w:r w:rsidRPr="005849DC">
        <w:rPr>
          <w:rStyle w:val="StyleUnderline"/>
          <w:highlight w:val="yellow"/>
        </w:rPr>
        <w:t>that looked like Comey’s claimed arrest</w:t>
      </w:r>
      <w:r>
        <w:t>.</w:t>
      </w:r>
    </w:p>
    <w:p w14:paraId="75C58DFB" w14:textId="77777777" w:rsidR="00D02D26" w:rsidRDefault="00D02D26" w:rsidP="00D02D26">
      <w:r>
        <w:t>I will have more to say about Comey’s discussion of terrorist arrestees who remain secret. I think they may in fact exist — indeed, I think it quite likely that FBI has already started using the enhanced material support sentences from the ironically named “USA Freedom Act” as leverage to get dopes on Twitter to turn informants into ISIS.</w:t>
      </w:r>
    </w:p>
    <w:p w14:paraId="36E4D530" w14:textId="77777777" w:rsidR="00D02D26" w:rsidRDefault="00D02D26" w:rsidP="00D02D26">
      <w:r>
        <w:t xml:space="preserve">But </w:t>
      </w:r>
      <w:r w:rsidRPr="00402D4B">
        <w:rPr>
          <w:rStyle w:val="StyleUnderline"/>
        </w:rPr>
        <w:t>the FBI has</w:t>
      </w:r>
      <w:r>
        <w:t xml:space="preserve"> what should be </w:t>
      </w:r>
      <w:r w:rsidRPr="00402D4B">
        <w:rPr>
          <w:rStyle w:val="StyleUnderline"/>
        </w:rPr>
        <w:t xml:space="preserve">a serious problem. </w:t>
      </w:r>
      <w:r w:rsidRPr="005849DC">
        <w:rPr>
          <w:rStyle w:val="StyleUnderline"/>
          <w:highlight w:val="yellow"/>
        </w:rPr>
        <w:t>It has been more than 3 days since July 4</w:t>
      </w:r>
      <w:r w:rsidRPr="00402D4B">
        <w:rPr>
          <w:rStyle w:val="StyleUnderline"/>
        </w:rPr>
        <w:t xml:space="preserve">, since these purported arrests, </w:t>
      </w:r>
      <w:r w:rsidRPr="005849DC">
        <w:rPr>
          <w:rStyle w:val="StyleUnderline"/>
          <w:highlight w:val="yellow"/>
        </w:rPr>
        <w:t>well over</w:t>
      </w:r>
      <w:r>
        <w:t xml:space="preserve"> 72 hours, </w:t>
      </w:r>
      <w:r w:rsidRPr="005849DC">
        <w:rPr>
          <w:rStyle w:val="StyleUnderline"/>
          <w:highlight w:val="yellow"/>
        </w:rPr>
        <w:t>the time</w:t>
      </w:r>
      <w:r w:rsidRPr="00402D4B">
        <w:rPr>
          <w:rStyle w:val="StyleUnderline"/>
        </w:rPr>
        <w:t xml:space="preserve"> period </w:t>
      </w:r>
      <w:r w:rsidRPr="005849DC">
        <w:rPr>
          <w:rStyle w:val="StyleUnderline"/>
          <w:highlight w:val="yellow"/>
        </w:rPr>
        <w:t>under which</w:t>
      </w:r>
      <w:r w:rsidRPr="00402D4B">
        <w:rPr>
          <w:rStyle w:val="StyleUnderline"/>
        </w:rPr>
        <w:t xml:space="preserve"> federal </w:t>
      </w:r>
      <w:r w:rsidRPr="005849DC">
        <w:rPr>
          <w:rStyle w:val="StyleUnderline"/>
          <w:highlight w:val="yellow"/>
        </w:rPr>
        <w:t xml:space="preserve">defendants should be presented and charged. And we’ve seen </w:t>
      </w:r>
      <w:r w:rsidRPr="005849DC">
        <w:rPr>
          <w:rStyle w:val="Emphasis"/>
          <w:highlight w:val="yellow"/>
        </w:rPr>
        <w:t>virtually no arrestees</w:t>
      </w:r>
      <w:r>
        <w:t>.</w:t>
      </w:r>
    </w:p>
    <w:p w14:paraId="03D367C9" w14:textId="77777777" w:rsidR="00D02D26" w:rsidRDefault="00D02D26" w:rsidP="00D02D26">
      <w:r w:rsidRPr="00402D4B">
        <w:t>Where</w:t>
      </w:r>
      <w:r>
        <w:t xml:space="preserve"> is the body? Or rather, the multiple bodies Comey insists exist?</w:t>
      </w:r>
    </w:p>
    <w:p w14:paraId="60413939" w14:textId="77777777" w:rsidR="00D02D26" w:rsidRDefault="00D02D26" w:rsidP="00D02D26">
      <w:r w:rsidRPr="00402D4B">
        <w:rPr>
          <w:rStyle w:val="StyleUnderline"/>
        </w:rPr>
        <w:t>Is the FBI subjecting these 10 guys to extended interrogations without telling the press or</w:t>
      </w:r>
      <w:r>
        <w:t xml:space="preserve"> (potentially) even </w:t>
      </w:r>
      <w:r w:rsidRPr="00402D4B">
        <w:rPr>
          <w:rStyle w:val="StyleUnderline"/>
        </w:rPr>
        <w:t>the</w:t>
      </w:r>
      <w:r>
        <w:t xml:space="preserve"> local </w:t>
      </w:r>
      <w:r w:rsidRPr="00402D4B">
        <w:rPr>
          <w:rStyle w:val="StyleUnderline"/>
        </w:rPr>
        <w:t>public defenders office</w:t>
      </w:r>
      <w:r>
        <w:t xml:space="preserve"> so as to be able to extend the already extended “public safety” gutting of Miranda the FBI has been enacting of late? Have these defendants been denied presentment?</w:t>
      </w:r>
    </w:p>
    <w:p w14:paraId="413D2A2E" w14:textId="77777777" w:rsidR="00D02D26" w:rsidRPr="00402D4B" w:rsidRDefault="00D02D26" w:rsidP="00D02D26">
      <w:pPr>
        <w:rPr>
          <w:rStyle w:val="StyleUnderline"/>
        </w:rPr>
      </w:pPr>
      <w:r w:rsidRPr="00402D4B">
        <w:rPr>
          <w:rStyle w:val="StyleUnderline"/>
        </w:rPr>
        <w:t>Where are the bodies, Comey?</w:t>
      </w:r>
    </w:p>
    <w:p w14:paraId="08F39425" w14:textId="77777777" w:rsidR="00D02D26" w:rsidRPr="00936EA2" w:rsidRDefault="00D02D26" w:rsidP="00936EA2"/>
    <w:p w14:paraId="2115FFAE" w14:textId="3109AD03" w:rsidR="00E42E4C" w:rsidRDefault="00936EA2" w:rsidP="00CF0E6A">
      <w:pPr>
        <w:pStyle w:val="Heading4"/>
      </w:pPr>
      <w:r>
        <w:t xml:space="preserve">The </w:t>
      </w:r>
      <w:r w:rsidRPr="00936EA2">
        <w:rPr>
          <w:u w:val="single"/>
        </w:rPr>
        <w:t>facts</w:t>
      </w:r>
      <w:r>
        <w:t xml:space="preserve"> don’t support the headlines — </w:t>
      </w:r>
      <w:r w:rsidRPr="00936EA2">
        <w:rPr>
          <w:i/>
          <w:u w:val="single"/>
        </w:rPr>
        <w:t>no</w:t>
      </w:r>
      <w:r>
        <w:t xml:space="preserve"> thwarted July 4</w:t>
      </w:r>
      <w:r w:rsidRPr="00936EA2">
        <w:rPr>
          <w:vertAlign w:val="superscript"/>
        </w:rPr>
        <w:t>th</w:t>
      </w:r>
      <w:r>
        <w:t xml:space="preserve"> attacks. </w:t>
      </w:r>
    </w:p>
    <w:p w14:paraId="63FE86D5" w14:textId="77777777" w:rsidR="00CF0E6A" w:rsidRPr="00CF0E6A" w:rsidRDefault="00CF0E6A" w:rsidP="00CF0E6A">
      <w:r w:rsidRPr="00CF0E6A">
        <w:rPr>
          <w:rStyle w:val="Style13ptBold"/>
        </w:rPr>
        <w:t>Gosztola 15</w:t>
      </w:r>
      <w:r>
        <w:t xml:space="preserve"> — </w:t>
      </w:r>
      <w:r w:rsidRPr="00CF0E6A">
        <w:t>Kevin Gosztola</w:t>
      </w:r>
      <w:r>
        <w:t xml:space="preserve">, </w:t>
      </w:r>
      <w:r w:rsidRPr="00CF0E6A">
        <w:t>journalist, author, and documentary filmmaker known for work on whistleblowers, Wikileaks, national security, secrecy, civil liberties, and digital freedom</w:t>
      </w:r>
      <w:r>
        <w:t xml:space="preserve">, has written for The </w:t>
      </w:r>
      <w:r w:rsidRPr="00CF0E6A">
        <w:rPr>
          <w:i/>
        </w:rPr>
        <w:t>Nation</w:t>
      </w:r>
      <w:r>
        <w:t xml:space="preserve">, </w:t>
      </w:r>
      <w:r w:rsidRPr="00CF0E6A">
        <w:rPr>
          <w:i/>
        </w:rPr>
        <w:t>Salon</w:t>
      </w:r>
      <w:r>
        <w:t>,</w:t>
      </w:r>
      <w:r w:rsidRPr="00CF0E6A">
        <w:t xml:space="preserve"> and </w:t>
      </w:r>
      <w:r w:rsidRPr="00CF0E6A">
        <w:rPr>
          <w:i/>
        </w:rPr>
        <w:t>OpEdNews</w:t>
      </w:r>
      <w:r>
        <w:t>, 2015 (“</w:t>
      </w:r>
      <w:r w:rsidRPr="00CF0E6A">
        <w:t>Did the FBI Really Disrupt ISIS-Inspired Terrorism Plots Planned for Fourth of July?</w:t>
      </w:r>
      <w:r>
        <w:t xml:space="preserve">,” </w:t>
      </w:r>
      <w:r>
        <w:rPr>
          <w:i/>
        </w:rPr>
        <w:t>Firedoglake</w:t>
      </w:r>
      <w:r w:rsidR="00117A24">
        <w:t>—a progressive news site</w:t>
      </w:r>
      <w:r>
        <w:t>, July 9</w:t>
      </w:r>
      <w:r w:rsidRPr="00CF0E6A">
        <w:rPr>
          <w:vertAlign w:val="superscript"/>
        </w:rPr>
        <w:t>th</w:t>
      </w:r>
      <w:r>
        <w:t xml:space="preserve">, Available Online at </w:t>
      </w:r>
      <w:hyperlink r:id="rId16" w:history="1">
        <w:r w:rsidRPr="00F4321C">
          <w:rPr>
            <w:rStyle w:val="Hyperlink"/>
          </w:rPr>
          <w:t>http://firedoglake.com/2015/07/09/did-the-fbi-really-thwart-terrorism-plots-planned-for-fourth-of-july/</w:t>
        </w:r>
      </w:hyperlink>
      <w:r>
        <w:t>, Accessed 07-12-2015)</w:t>
      </w:r>
    </w:p>
    <w:p w14:paraId="3687844D" w14:textId="77777777" w:rsidR="00CF0E6A" w:rsidRDefault="00CF0E6A" w:rsidP="00CF0E6A">
      <w:r>
        <w:t xml:space="preserve">FBI Director James </w:t>
      </w:r>
      <w:r w:rsidRPr="00CF0E6A">
        <w:rPr>
          <w:rStyle w:val="StyleUnderline"/>
        </w:rPr>
        <w:t>Comey claimed</w:t>
      </w:r>
      <w:r>
        <w:t xml:space="preserve"> to reporters </w:t>
      </w:r>
      <w:r w:rsidRPr="00CF0E6A">
        <w:rPr>
          <w:rStyle w:val="StyleUnderline"/>
        </w:rPr>
        <w:t>more than 10 individuals arrested</w:t>
      </w:r>
      <w:r>
        <w:t xml:space="preserve"> over the past four weeks allegedly </w:t>
      </w:r>
      <w:r w:rsidRPr="00CF0E6A">
        <w:rPr>
          <w:rStyle w:val="StyleUnderline"/>
        </w:rPr>
        <w:t>had ties to the Islamic State</w:t>
      </w:r>
      <w:r>
        <w:t xml:space="preserve">, </w:t>
      </w:r>
      <w:r w:rsidRPr="00CF0E6A">
        <w:rPr>
          <w:rStyle w:val="StyleUnderline"/>
        </w:rPr>
        <w:t>and some</w:t>
      </w:r>
      <w:r>
        <w:t xml:space="preserve"> of the individuals </w:t>
      </w:r>
      <w:r w:rsidRPr="00CF0E6A">
        <w:rPr>
          <w:rStyle w:val="StyleUnderline"/>
        </w:rPr>
        <w:t>planned terrorist attacks for Independence Day</w:t>
      </w:r>
      <w:r>
        <w:t>.</w:t>
      </w:r>
    </w:p>
    <w:p w14:paraId="07EB5F88" w14:textId="77777777" w:rsidR="00CF0E6A" w:rsidRDefault="00CF0E6A" w:rsidP="00CF0E6A">
      <w:r>
        <w:t>During a briefing at FBI headquarters, Comey said, “We’ve arrested more than 10 people in the last four weeks.” All of the arrests were “’products’ of online recruiting and radicalization efforts by the Islamic State and that ‘some of them were focused on the Fourth of July.'”</w:t>
      </w:r>
    </w:p>
    <w:p w14:paraId="6BBCAAE9" w14:textId="77777777" w:rsidR="00CF0E6A" w:rsidRDefault="00CF0E6A" w:rsidP="00CF0E6A">
      <w:r>
        <w:t>“I do believe we disrupted efforts to kill people in connection to the Fourth,” Comey also stated.</w:t>
      </w:r>
    </w:p>
    <w:p w14:paraId="3FF5A9ED" w14:textId="77777777" w:rsidR="00CF0E6A" w:rsidRDefault="00CF0E6A" w:rsidP="00CF0E6A">
      <w:r>
        <w:t xml:space="preserve">If true, it would validate much of the fear-mongering in news media by news hosts, pundits, and current and former officials, who appeared as guests to talk about the “threat” of July 4th attacks before the holiday. However, </w:t>
      </w:r>
      <w:r w:rsidRPr="00FD0D00">
        <w:rPr>
          <w:rStyle w:val="StyleUnderline"/>
          <w:highlight w:val="yellow"/>
        </w:rPr>
        <w:t xml:space="preserve">Comey was referring to people arrested </w:t>
      </w:r>
      <w:r w:rsidRPr="00FD0D00">
        <w:rPr>
          <w:rStyle w:val="Emphasis"/>
          <w:highlight w:val="yellow"/>
        </w:rPr>
        <w:t>before</w:t>
      </w:r>
      <w:r w:rsidRPr="00CF0E6A">
        <w:rPr>
          <w:rStyle w:val="StyleUnderline"/>
        </w:rPr>
        <w:t xml:space="preserve"> a bulletin</w:t>
      </w:r>
      <w:r>
        <w:t xml:space="preserve"> from the FBI and Homeland Security </w:t>
      </w:r>
      <w:r w:rsidRPr="00CF0E6A">
        <w:rPr>
          <w:rStyle w:val="StyleUnderline"/>
        </w:rPr>
        <w:t>was distributed to law enforcement agencies</w:t>
      </w:r>
      <w:r>
        <w:t>.</w:t>
      </w:r>
    </w:p>
    <w:p w14:paraId="4E84B78C" w14:textId="77777777" w:rsidR="00CF0E6A" w:rsidRDefault="00CF0E6A" w:rsidP="00CF0E6A">
      <w:r>
        <w:t>The Washington Post’s Ellen Nakashima quoted unnamed US officials, who claimed the list of people arrested include individuals arrested in New York, New Jersey, and Boston.</w:t>
      </w:r>
    </w:p>
    <w:p w14:paraId="54825684" w14:textId="77777777" w:rsidR="00CF0E6A" w:rsidRDefault="00CF0E6A" w:rsidP="00CF0E6A">
      <w:r w:rsidRPr="00FD0D00">
        <w:rPr>
          <w:rStyle w:val="StyleUnderline"/>
          <w:highlight w:val="yellow"/>
        </w:rPr>
        <w:t>Two</w:t>
      </w:r>
      <w:r w:rsidRPr="00CF0E6A">
        <w:rPr>
          <w:rStyle w:val="StyleUnderline"/>
        </w:rPr>
        <w:t xml:space="preserve"> of the </w:t>
      </w:r>
      <w:r w:rsidRPr="00FD0D00">
        <w:rPr>
          <w:rStyle w:val="StyleUnderline"/>
          <w:highlight w:val="yellow"/>
        </w:rPr>
        <w:t>suspects</w:t>
      </w:r>
      <w:r>
        <w:t xml:space="preserve">, which allegedly planned attacks </w:t>
      </w:r>
      <w:r w:rsidRPr="00FD0D00">
        <w:rPr>
          <w:rStyle w:val="StyleUnderline"/>
          <w:highlight w:val="yellow"/>
        </w:rPr>
        <w:t>are</w:t>
      </w:r>
      <w:r>
        <w:t xml:space="preserve"> Munther Omar </w:t>
      </w:r>
      <w:r w:rsidRPr="00FD0D00">
        <w:rPr>
          <w:rStyle w:val="StyleUnderline"/>
          <w:highlight w:val="yellow"/>
        </w:rPr>
        <w:t>Saleh</w:t>
      </w:r>
      <w:r w:rsidRPr="00CF0E6A">
        <w:rPr>
          <w:rStyle w:val="StyleUnderline"/>
        </w:rPr>
        <w:t>, a twenty year-old</w:t>
      </w:r>
      <w:r>
        <w:t xml:space="preserve"> college student in New York </w:t>
      </w:r>
      <w:r w:rsidRPr="00CF0E6A">
        <w:rPr>
          <w:rStyle w:val="StyleUnderline"/>
        </w:rPr>
        <w:t xml:space="preserve">arrested on June 13, </w:t>
      </w:r>
      <w:r w:rsidRPr="00FD0D00">
        <w:rPr>
          <w:rStyle w:val="StyleUnderline"/>
          <w:highlight w:val="yellow"/>
        </w:rPr>
        <w:t>and</w:t>
      </w:r>
      <w:r>
        <w:t xml:space="preserve"> Alaa </w:t>
      </w:r>
      <w:r w:rsidRPr="00FD0D00">
        <w:rPr>
          <w:rStyle w:val="StyleUnderline"/>
          <w:highlight w:val="yellow"/>
        </w:rPr>
        <w:t>Saadeh</w:t>
      </w:r>
      <w:r w:rsidRPr="00CF0E6A">
        <w:rPr>
          <w:rStyle w:val="StyleUnderline"/>
        </w:rPr>
        <w:t>, a twenty-three year-old</w:t>
      </w:r>
      <w:r>
        <w:t xml:space="preserve"> from New Jersey </w:t>
      </w:r>
      <w:r w:rsidRPr="00CF0E6A">
        <w:rPr>
          <w:rStyle w:val="StyleUnderline"/>
        </w:rPr>
        <w:t>arrested on June 29</w:t>
      </w:r>
      <w:r>
        <w:t>.</w:t>
      </w:r>
    </w:p>
    <w:p w14:paraId="273DEBEF" w14:textId="77777777" w:rsidR="00CF0E6A" w:rsidRDefault="00CF0E6A" w:rsidP="00CF0E6A">
      <w:r w:rsidRPr="00FD0D00">
        <w:rPr>
          <w:rStyle w:val="StyleUnderline"/>
          <w:highlight w:val="yellow"/>
        </w:rPr>
        <w:t>Neither of the complaints</w:t>
      </w:r>
      <w:r>
        <w:t xml:space="preserve"> against Saadeh or Saleh </w:t>
      </w:r>
      <w:r w:rsidRPr="00FD0D00">
        <w:rPr>
          <w:rStyle w:val="StyleUnderline"/>
          <w:highlight w:val="yellow"/>
        </w:rPr>
        <w:t>mention</w:t>
      </w:r>
      <w:r w:rsidRPr="00CF0E6A">
        <w:rPr>
          <w:rStyle w:val="StyleUnderline"/>
        </w:rPr>
        <w:t xml:space="preserve"> the possibility that the two were involved in the </w:t>
      </w:r>
      <w:r w:rsidRPr="00FD0D00">
        <w:rPr>
          <w:rStyle w:val="StyleUnderline"/>
          <w:highlight w:val="yellow"/>
        </w:rPr>
        <w:t>planning</w:t>
      </w:r>
      <w:r w:rsidRPr="00FD0D00">
        <w:rPr>
          <w:rStyle w:val="StyleUnderline"/>
        </w:rPr>
        <w:t xml:space="preserve"> of </w:t>
      </w:r>
      <w:r w:rsidRPr="00FD0D00">
        <w:rPr>
          <w:rStyle w:val="StyleUnderline"/>
          <w:highlight w:val="yellow"/>
        </w:rPr>
        <w:t>attacks around the Fourth of July</w:t>
      </w:r>
      <w:r>
        <w:t>.</w:t>
      </w:r>
    </w:p>
    <w:p w14:paraId="0D90EB78" w14:textId="77777777" w:rsidR="00CF0E6A" w:rsidRDefault="00CF0E6A" w:rsidP="00CF0E6A">
      <w:r>
        <w:rPr>
          <w:rFonts w:hint="eastAsia"/>
        </w:rPr>
        <w:t>According to an affidavit by an FBI special agent [PDF], on April 27, 2015, the FBI and Joint Terrorism Task Force received a tip from an individual that a co-conspirator (</w:t>
      </w:r>
      <w:r>
        <w:t>“</w:t>
      </w:r>
      <w:r>
        <w:rPr>
          <w:rFonts w:hint="eastAsia"/>
        </w:rPr>
        <w:t>CC-1</w:t>
      </w:r>
      <w:r>
        <w:t>”</w:t>
      </w:r>
      <w:r>
        <w:rPr>
          <w:rFonts w:hint="eastAsia"/>
        </w:rPr>
        <w:t xml:space="preserve">), Saadeh, and Samuel Rahamin Topaz were planning to travel to join a </w:t>
      </w:r>
      <w:r>
        <w:t>“</w:t>
      </w:r>
      <w:r>
        <w:rPr>
          <w:rFonts w:hint="eastAsia"/>
        </w:rPr>
        <w:t>foreign</w:t>
      </w:r>
      <w:r>
        <w:t xml:space="preserve"> terrorist organization.” The individual responsible for the tip informed the FBI of CC-1’s alleged radicalization and support for the Islamic State.</w:t>
      </w:r>
    </w:p>
    <w:p w14:paraId="0BA6248D" w14:textId="77777777" w:rsidR="00CF0E6A" w:rsidRDefault="00CF0E6A" w:rsidP="00CF0E6A">
      <w:r>
        <w:t>CC-1 is Saadeh’s brother. In April, Saadeh’s brother bought a plane ticket for Jordan. He allegedly planned to study theology abroad, which the individual found to be suspicious because “CC-1 had never been very studious.”</w:t>
      </w:r>
    </w:p>
    <w:p w14:paraId="7FD4F369" w14:textId="77777777" w:rsidR="00CF0E6A" w:rsidRDefault="00CF0E6A" w:rsidP="00CF0E6A">
      <w:r>
        <w:t>A second individual informed the FBI that Saadeh’s brother planned to travel from Jordan to Turkey and then to other countries “in the Middle East in order to help his Muslim brothers.” Saadeh’s brother apparently believed he could not “do good” in the United States and “needed to go abroad.”</w:t>
      </w:r>
    </w:p>
    <w:p w14:paraId="278AFA35" w14:textId="77777777" w:rsidR="00CF0E6A" w:rsidRDefault="00CF0E6A" w:rsidP="00CF0E6A">
      <w:r>
        <w:t>Saadeh was “on the fence” about traveling. His brother shaved off his beard because he “did not want to be harassed by officials on his way to Jordan.”</w:t>
      </w:r>
    </w:p>
    <w:p w14:paraId="19AD8EDC" w14:textId="77777777" w:rsidR="00CF0E6A" w:rsidRDefault="00CF0E6A" w:rsidP="00CF0E6A">
      <w:r>
        <w:t>The FBI intercepted messages from Saadeh’s mother and other individuals seeking to persuade Saadeh’s brother to presumably not join the Islamic State. One rather moving example:</w:t>
      </w:r>
    </w:p>
    <w:p w14:paraId="324E4BF7" w14:textId="77777777" w:rsidR="00CF0E6A" w:rsidRDefault="00CF0E6A" w:rsidP="00CF0E6A">
      <w:pPr>
        <w:ind w:left="720"/>
      </w:pPr>
      <w:r>
        <w:t>…[Y]our mother called me. She was crying and was subdued because of your issue. She said that you want to travel to Turkey and join a group of people you do not know who they really are. They seduce you under the flag of Islam, but when you get to them, you see things that make you hate your situation. Many young men left here. and went to them. However, when they saw the situation there, they escaped and said: “We witnessed humiliation, insult, poverty, hunger and cruel acts that have nothing to do with Islam and the religion.” My dear, please, think about it. We all love you and we are not satisfied with your way of thinking. If you aim at the afterlife, you should obtain your parents’ satisfaction, build a family, and make us happy. May God be pleased with you, do not torture us because you are loved by all the people[.]</w:t>
      </w:r>
    </w:p>
    <w:p w14:paraId="00C5057F" w14:textId="77777777" w:rsidR="00CF0E6A" w:rsidRDefault="00CF0E6A" w:rsidP="00CF0E6A">
      <w:r>
        <w:t>Saadeh’s brother purchased a ticket to Amman, Jordan, on April 30, and used Saadeh’s credit card, which the FBI claims was furtherance of a conspiracy.</w:t>
      </w:r>
    </w:p>
    <w:p w14:paraId="2170868C" w14:textId="77777777" w:rsidR="00CF0E6A" w:rsidRDefault="00CF0E6A" w:rsidP="00CF0E6A">
      <w:r>
        <w:t>US authorities allowed Saadeh’s brother to board his flight and travel to Jordan. He was detained by Jordanian authorities and was held in solitary confinement for five days.</w:t>
      </w:r>
    </w:p>
    <w:p w14:paraId="74E65F2E" w14:textId="77777777" w:rsidR="00CF0E6A" w:rsidRDefault="00CF0E6A" w:rsidP="00CF0E6A">
      <w:r>
        <w:rPr>
          <w:rFonts w:hint="eastAsia"/>
        </w:rPr>
        <w:t xml:space="preserve">There is a second co-conspirator mentioned in the affidavit. </w:t>
      </w:r>
      <w:r>
        <w:t>“</w:t>
      </w:r>
      <w:r>
        <w:rPr>
          <w:rFonts w:hint="eastAsia"/>
        </w:rPr>
        <w:t>CC-2</w:t>
      </w:r>
      <w:r>
        <w:t xml:space="preserve">” </w:t>
      </w:r>
      <w:r>
        <w:rPr>
          <w:rFonts w:hint="eastAsia"/>
        </w:rPr>
        <w:t>is Saleh, who was arrested on June 13.</w:t>
      </w:r>
    </w:p>
    <w:p w14:paraId="44DE6780" w14:textId="77777777" w:rsidR="00CF0E6A" w:rsidRDefault="00CF0E6A" w:rsidP="00CF0E6A">
      <w:r>
        <w:t>Saleh may or may not have been planning some kind of terrorism act in the United States. However, there are two critical points related to his arrest that should be acknowledged.</w:t>
      </w:r>
    </w:p>
    <w:p w14:paraId="23357E6E" w14:textId="77777777" w:rsidR="00CF0E6A" w:rsidRDefault="00CF0E6A" w:rsidP="00CF0E6A">
      <w:r>
        <w:t>The FBI blew its undercover operation when Saleh and another person arrested with him recognized they were being tailed by undercover agents. Saleh and this person were immediately arrested after the agents’ cover was blown.</w:t>
      </w:r>
    </w:p>
    <w:p w14:paraId="56400F23" w14:textId="77777777" w:rsidR="00CF0E6A" w:rsidRDefault="00CF0E6A" w:rsidP="00CF0E6A">
      <w:r>
        <w:t>Saleh was arrested on June 13. Saadeh and others were not discussing plans for an attack but rather were contemplating leaving the US to join the Islamic State.</w:t>
      </w:r>
    </w:p>
    <w:p w14:paraId="72918EFF" w14:textId="77777777" w:rsidR="00CF0E6A" w:rsidRDefault="00CF0E6A" w:rsidP="00CF0E6A">
      <w:r w:rsidRPr="00FD0D00">
        <w:rPr>
          <w:rStyle w:val="StyleUnderline"/>
          <w:highlight w:val="yellow"/>
        </w:rPr>
        <w:t>There is no information</w:t>
      </w:r>
      <w:r w:rsidRPr="00CF0E6A">
        <w:rPr>
          <w:rStyle w:val="StyleUnderline"/>
        </w:rPr>
        <w:t xml:space="preserve"> in the affidavits submitted in either of the complaints</w:t>
      </w:r>
      <w:r>
        <w:t xml:space="preserve"> against Saleh or Saadeh </w:t>
      </w:r>
      <w:r w:rsidRPr="00FD0D00">
        <w:rPr>
          <w:rStyle w:val="StyleUnderline"/>
          <w:highlight w:val="yellow"/>
        </w:rPr>
        <w:t>to suggest</w:t>
      </w:r>
      <w:r w:rsidRPr="00CF0E6A">
        <w:rPr>
          <w:rStyle w:val="StyleUnderline"/>
        </w:rPr>
        <w:t xml:space="preserve"> any </w:t>
      </w:r>
      <w:r w:rsidRPr="00FD0D00">
        <w:rPr>
          <w:rStyle w:val="StyleUnderline"/>
          <w:highlight w:val="yellow"/>
        </w:rPr>
        <w:t>plans</w:t>
      </w:r>
      <w:r w:rsidRPr="00CF0E6A">
        <w:rPr>
          <w:rStyle w:val="StyleUnderline"/>
        </w:rPr>
        <w:t xml:space="preserve"> were being coordinated </w:t>
      </w:r>
      <w:r w:rsidRPr="00FD0D00">
        <w:rPr>
          <w:rStyle w:val="StyleUnderline"/>
          <w:highlight w:val="yellow"/>
        </w:rPr>
        <w:t>for a specific attack</w:t>
      </w:r>
      <w:r w:rsidRPr="00CF0E6A">
        <w:rPr>
          <w:rStyle w:val="StyleUnderline"/>
        </w:rPr>
        <w:t xml:space="preserve"> timed to the Fourth of July</w:t>
      </w:r>
      <w:r>
        <w:t xml:space="preserve">. Yet, </w:t>
      </w:r>
      <w:r w:rsidRPr="00CF0E6A">
        <w:rPr>
          <w:rStyle w:val="StyleUnderline"/>
        </w:rPr>
        <w:t>this is one alleged</w:t>
      </w:r>
      <w:r>
        <w:t xml:space="preserve"> ISIS-inspired </w:t>
      </w:r>
      <w:r w:rsidRPr="00CF0E6A">
        <w:rPr>
          <w:rStyle w:val="StyleUnderline"/>
        </w:rPr>
        <w:t>cell the FBI claims the agency disrupted</w:t>
      </w:r>
      <w:r>
        <w:t>.</w:t>
      </w:r>
    </w:p>
    <w:p w14:paraId="5527D24F" w14:textId="77777777" w:rsidR="00CF0E6A" w:rsidRDefault="00CF0E6A" w:rsidP="00CF0E6A">
      <w:r>
        <w:t>*</w:t>
      </w:r>
    </w:p>
    <w:p w14:paraId="73BBFC55" w14:textId="77777777" w:rsidR="00CF0E6A" w:rsidRDefault="00CF0E6A" w:rsidP="00CF0E6A">
      <w:r w:rsidRPr="00CF0E6A">
        <w:rPr>
          <w:rStyle w:val="StyleUnderline"/>
        </w:rPr>
        <w:t>A second</w:t>
      </w:r>
      <w:r>
        <w:t xml:space="preserve"> ISIS-inspired </w:t>
      </w:r>
      <w:r w:rsidRPr="00CF0E6A">
        <w:rPr>
          <w:rStyle w:val="StyleUnderline"/>
        </w:rPr>
        <w:t>“cell” was allegedly in Boston. The FBI claims it stopped</w:t>
      </w:r>
      <w:r>
        <w:t xml:space="preserve"> David </w:t>
      </w:r>
      <w:r w:rsidRPr="00CF0E6A">
        <w:rPr>
          <w:rStyle w:val="StyleUnderline"/>
        </w:rPr>
        <w:t>Wright, a twenty-five year-old</w:t>
      </w:r>
      <w:r>
        <w:t xml:space="preserve"> from Everett, Massachusetts, Nicholas </w:t>
      </w:r>
      <w:r w:rsidRPr="00CF0E6A">
        <w:rPr>
          <w:rStyle w:val="StyleUnderline"/>
        </w:rPr>
        <w:t>Rovinski, a twenty-four year-old</w:t>
      </w:r>
      <w:r>
        <w:t xml:space="preserve"> from Rhode Island, </w:t>
      </w:r>
      <w:r w:rsidRPr="00CF0E6A">
        <w:rPr>
          <w:rStyle w:val="StyleUnderline"/>
        </w:rPr>
        <w:t>and</w:t>
      </w:r>
      <w:r>
        <w:t xml:space="preserve"> Usaamah Abdullah </w:t>
      </w:r>
      <w:r w:rsidRPr="00CF0E6A">
        <w:rPr>
          <w:rStyle w:val="StyleUnderline"/>
        </w:rPr>
        <w:t>Rahim, a twenty-six year-old</w:t>
      </w:r>
      <w:r>
        <w:t xml:space="preserve"> from Roslindale, Massachusetts, who police killed on June 2 [PDF].</w:t>
      </w:r>
    </w:p>
    <w:p w14:paraId="0DCC4EB4" w14:textId="77777777" w:rsidR="00CF0E6A" w:rsidRDefault="00CF0E6A" w:rsidP="00CF0E6A">
      <w:r w:rsidRPr="00CF0E6A">
        <w:rPr>
          <w:rStyle w:val="StyleUnderline"/>
        </w:rPr>
        <w:t>It is rather absurd to claim that these men ever planned anything timed to the Fourth of July</w:t>
      </w:r>
      <w:r>
        <w:t>. The three men allegedly planned to behead Pamela Geller, an extremist known for her radical views against Islam. They wanted to kill her for organize a Prophet Muhammed drawing contest in Garland, Texas, in May.</w:t>
      </w:r>
    </w:p>
    <w:p w14:paraId="71F412C0" w14:textId="77777777" w:rsidR="00CF0E6A" w:rsidRDefault="00CF0E6A" w:rsidP="00CF0E6A">
      <w:r>
        <w:t>However, the three men could not agree on attacking Geller. Rahim allegedly decided he would launch an attack all by himself against police in Massachusetts on June 2. Rahim was killed by police. The FBI subsequently interviewed Wright and Rovinski immediately after. And there is nothing in the affidavit about plans to wait and behead Geller on the Fourth of July to send a message to the world.</w:t>
      </w:r>
    </w:p>
    <w:p w14:paraId="3B8034E7" w14:textId="77777777" w:rsidR="00CF0E6A" w:rsidRDefault="00CF0E6A" w:rsidP="00CF0E6A">
      <w:r w:rsidRPr="00CF0E6A">
        <w:rPr>
          <w:rStyle w:val="StyleUnderline"/>
        </w:rPr>
        <w:t xml:space="preserve">What the </w:t>
      </w:r>
      <w:r w:rsidRPr="00627D5E">
        <w:rPr>
          <w:rStyle w:val="StyleUnderline"/>
          <w:highlight w:val="yellow"/>
        </w:rPr>
        <w:t>FBI would like the</w:t>
      </w:r>
      <w:r w:rsidRPr="00CF0E6A">
        <w:rPr>
          <w:rStyle w:val="StyleUnderline"/>
        </w:rPr>
        <w:t xml:space="preserve"> US </w:t>
      </w:r>
      <w:r w:rsidRPr="00627D5E">
        <w:rPr>
          <w:rStyle w:val="StyleUnderline"/>
          <w:highlight w:val="yellow"/>
        </w:rPr>
        <w:t>public to believe</w:t>
      </w:r>
      <w:r w:rsidRPr="00CF0E6A">
        <w:rPr>
          <w:rStyle w:val="StyleUnderline"/>
        </w:rPr>
        <w:t xml:space="preserve"> is that </w:t>
      </w:r>
      <w:r w:rsidRPr="00627D5E">
        <w:rPr>
          <w:rStyle w:val="StyleUnderline"/>
          <w:highlight w:val="yellow"/>
        </w:rPr>
        <w:t>individuals arrested</w:t>
      </w:r>
      <w:r w:rsidRPr="00CF0E6A">
        <w:rPr>
          <w:rStyle w:val="StyleUnderline"/>
        </w:rPr>
        <w:t xml:space="preserve"> days before the Fourth of July </w:t>
      </w:r>
      <w:r w:rsidRPr="00627D5E">
        <w:rPr>
          <w:rStyle w:val="StyleUnderline"/>
          <w:highlight w:val="yellow"/>
        </w:rPr>
        <w:t>represented threats that were thwarted</w:t>
      </w:r>
      <w:r w:rsidRPr="00CF0E6A">
        <w:rPr>
          <w:rStyle w:val="StyleUnderline"/>
        </w:rPr>
        <w:t xml:space="preserve">. If the FBI had not arrested them, they might have launched attacks inside the US. </w:t>
      </w:r>
      <w:r w:rsidRPr="00627D5E">
        <w:rPr>
          <w:rStyle w:val="StyleUnderline"/>
          <w:highlight w:val="yellow"/>
        </w:rPr>
        <w:t>But</w:t>
      </w:r>
      <w:r w:rsidRPr="00CF0E6A">
        <w:rPr>
          <w:rStyle w:val="StyleUnderline"/>
        </w:rPr>
        <w:t xml:space="preserve">, aside from the fact that the FBI apparently uncovered no evidence of a plot in either case, </w:t>
      </w:r>
      <w:r w:rsidRPr="00627D5E">
        <w:rPr>
          <w:rStyle w:val="StyleUnderline"/>
          <w:highlight w:val="yellow"/>
        </w:rPr>
        <w:t xml:space="preserve">this is </w:t>
      </w:r>
      <w:r w:rsidRPr="00627D5E">
        <w:rPr>
          <w:rStyle w:val="Emphasis"/>
          <w:highlight w:val="yellow"/>
        </w:rPr>
        <w:t>purely speculative</w:t>
      </w:r>
      <w:r>
        <w:t>.</w:t>
      </w:r>
    </w:p>
    <w:p w14:paraId="407A6426" w14:textId="77777777" w:rsidR="00CF0E6A" w:rsidRDefault="00CF0E6A" w:rsidP="00CF0E6A">
      <w:r>
        <w:t>Even if the facts supported the notion that these two suspected Islamic State supporters planned to launch attacks around the Fourth of July, why wait until five days after to reveal that arrests before the Fourth of July were connected to attacks planned for the holiday?</w:t>
      </w:r>
    </w:p>
    <w:p w14:paraId="3260E4AA" w14:textId="77777777" w:rsidR="00CF0E6A" w:rsidRDefault="00CF0E6A" w:rsidP="00CF0E6A">
      <w:r>
        <w:t xml:space="preserve">In the case of the “cell” in New York and New Jersey, </w:t>
      </w:r>
      <w:r w:rsidRPr="00627D5E">
        <w:rPr>
          <w:rStyle w:val="StyleUnderline"/>
          <w:highlight w:val="yellow"/>
        </w:rPr>
        <w:t>either it took</w:t>
      </w:r>
      <w:r w:rsidRPr="00CF0E6A">
        <w:rPr>
          <w:rStyle w:val="StyleUnderline"/>
        </w:rPr>
        <w:t xml:space="preserve"> the </w:t>
      </w:r>
      <w:r w:rsidRPr="00627D5E">
        <w:rPr>
          <w:rStyle w:val="StyleUnderline"/>
          <w:highlight w:val="yellow"/>
        </w:rPr>
        <w:t>FBI this long to figure out</w:t>
      </w:r>
      <w:r w:rsidRPr="00CF0E6A">
        <w:rPr>
          <w:rStyle w:val="StyleUnderline"/>
        </w:rPr>
        <w:t xml:space="preserve"> that </w:t>
      </w:r>
      <w:r w:rsidRPr="00627D5E">
        <w:rPr>
          <w:rStyle w:val="StyleUnderline"/>
          <w:highlight w:val="yellow"/>
        </w:rPr>
        <w:t>the men</w:t>
      </w:r>
      <w:r w:rsidRPr="00CF0E6A">
        <w:rPr>
          <w:rStyle w:val="StyleUnderline"/>
        </w:rPr>
        <w:t xml:space="preserve"> they were closely monitoring </w:t>
      </w:r>
      <w:r w:rsidRPr="00627D5E">
        <w:rPr>
          <w:rStyle w:val="StyleUnderline"/>
          <w:highlight w:val="yellow"/>
        </w:rPr>
        <w:t>were planning</w:t>
      </w:r>
      <w:r w:rsidRPr="00CF0E6A">
        <w:rPr>
          <w:rStyle w:val="StyleUnderline"/>
        </w:rPr>
        <w:t xml:space="preserve"> some kind of </w:t>
      </w:r>
      <w:r w:rsidRPr="00627D5E">
        <w:rPr>
          <w:rStyle w:val="StyleUnderline"/>
          <w:highlight w:val="yellow"/>
        </w:rPr>
        <w:t>terrorism</w:t>
      </w:r>
      <w:r w:rsidRPr="00CF0E6A">
        <w:rPr>
          <w:rStyle w:val="StyleUnderline"/>
        </w:rPr>
        <w:t xml:space="preserve"> act </w:t>
      </w:r>
      <w:r w:rsidRPr="00627D5E">
        <w:rPr>
          <w:rStyle w:val="StyleUnderline"/>
          <w:highlight w:val="yellow"/>
        </w:rPr>
        <w:t>or</w:t>
      </w:r>
      <w:r w:rsidRPr="00CF0E6A">
        <w:rPr>
          <w:rStyle w:val="StyleUnderline"/>
        </w:rPr>
        <w:t xml:space="preserve"> the </w:t>
      </w:r>
      <w:r w:rsidRPr="00627D5E">
        <w:rPr>
          <w:rStyle w:val="StyleUnderline"/>
          <w:highlight w:val="yellow"/>
        </w:rPr>
        <w:t>FBI was</w:t>
      </w:r>
      <w:r w:rsidRPr="00CF0E6A">
        <w:rPr>
          <w:rStyle w:val="StyleUnderline"/>
        </w:rPr>
        <w:t xml:space="preserve"> deliberately </w:t>
      </w:r>
      <w:r w:rsidRPr="00627D5E">
        <w:rPr>
          <w:rStyle w:val="StyleUnderline"/>
          <w:highlight w:val="yellow"/>
        </w:rPr>
        <w:t>keeping quiet</w:t>
      </w:r>
      <w:r w:rsidRPr="00CF0E6A">
        <w:rPr>
          <w:rStyle w:val="StyleUnderline"/>
        </w:rPr>
        <w:t xml:space="preserve"> so the agency could maintain a sense of fear around the holiday. </w:t>
      </w:r>
      <w:r w:rsidRPr="00C2660B">
        <w:rPr>
          <w:rStyle w:val="StyleUnderline"/>
          <w:highlight w:val="yellow"/>
        </w:rPr>
        <w:t>Or</w:t>
      </w:r>
      <w:r w:rsidRPr="00CF0E6A">
        <w:rPr>
          <w:rStyle w:val="StyleUnderline"/>
        </w:rPr>
        <w:t xml:space="preserve">, the </w:t>
      </w:r>
      <w:r w:rsidRPr="00627D5E">
        <w:rPr>
          <w:rStyle w:val="StyleUnderline"/>
          <w:highlight w:val="yellow"/>
        </w:rPr>
        <w:t xml:space="preserve">FBI </w:t>
      </w:r>
      <w:r w:rsidRPr="00627D5E">
        <w:rPr>
          <w:rStyle w:val="Emphasis"/>
          <w:highlight w:val="yellow"/>
        </w:rPr>
        <w:t>did not thwart any attacks planned for the Fourth of July at all</w:t>
      </w:r>
      <w:r>
        <w:t>.</w:t>
      </w:r>
    </w:p>
    <w:p w14:paraId="4A3125F3" w14:textId="77777777" w:rsidR="00CF0E6A" w:rsidRDefault="00CF0E6A" w:rsidP="00CF0E6A">
      <w:r>
        <w:t xml:space="preserve">Regardless, </w:t>
      </w:r>
      <w:r w:rsidRPr="00C2660B">
        <w:rPr>
          <w:rStyle w:val="StyleUnderline"/>
          <w:highlight w:val="yellow"/>
        </w:rPr>
        <w:t xml:space="preserve">it amounts to </w:t>
      </w:r>
      <w:r w:rsidRPr="00C2660B">
        <w:rPr>
          <w:rStyle w:val="Emphasis"/>
          <w:highlight w:val="yellow"/>
        </w:rPr>
        <w:t>propaganda</w:t>
      </w:r>
      <w:r w:rsidRPr="00C2660B">
        <w:rPr>
          <w:rStyle w:val="StyleUnderline"/>
          <w:highlight w:val="yellow"/>
        </w:rPr>
        <w:t xml:space="preserve"> to publish headlines</w:t>
      </w:r>
      <w:r>
        <w:t xml:space="preserve">, </w:t>
      </w:r>
      <w:r w:rsidRPr="00C2660B">
        <w:rPr>
          <w:rStyle w:val="StyleUnderline"/>
          <w:highlight w:val="yellow"/>
        </w:rPr>
        <w:t>which</w:t>
      </w:r>
      <w:r w:rsidRPr="00CF0E6A">
        <w:rPr>
          <w:rStyle w:val="StyleUnderline"/>
        </w:rPr>
        <w:t xml:space="preserve"> quote the FBI director and </w:t>
      </w:r>
      <w:r w:rsidRPr="00C2660B">
        <w:rPr>
          <w:rStyle w:val="StyleUnderline"/>
          <w:highlight w:val="yellow"/>
        </w:rPr>
        <w:t>accept</w:t>
      </w:r>
      <w:r w:rsidRPr="00CF0E6A">
        <w:rPr>
          <w:rStyle w:val="StyleUnderline"/>
        </w:rPr>
        <w:t xml:space="preserve"> his </w:t>
      </w:r>
      <w:r w:rsidRPr="00C2660B">
        <w:rPr>
          <w:rStyle w:val="StyleUnderline"/>
          <w:highlight w:val="yellow"/>
        </w:rPr>
        <w:t>claims of thwarting</w:t>
      </w:r>
      <w:r w:rsidRPr="00CF0E6A">
        <w:rPr>
          <w:rStyle w:val="StyleUnderline"/>
        </w:rPr>
        <w:t xml:space="preserve"> terrorist </w:t>
      </w:r>
      <w:r w:rsidRPr="00C2660B">
        <w:rPr>
          <w:rStyle w:val="StyleUnderline"/>
          <w:highlight w:val="yellow"/>
        </w:rPr>
        <w:t xml:space="preserve">attacks </w:t>
      </w:r>
      <w:r w:rsidRPr="00C2660B">
        <w:rPr>
          <w:rStyle w:val="Emphasis"/>
          <w:highlight w:val="yellow"/>
        </w:rPr>
        <w:t>without question</w:t>
      </w:r>
      <w:r>
        <w:t>.</w:t>
      </w:r>
    </w:p>
    <w:p w14:paraId="5A89AD19" w14:textId="77777777" w:rsidR="00CF0E6A" w:rsidRDefault="00CF0E6A" w:rsidP="00CF0E6A">
      <w:r>
        <w:t>Comey even acknowledged “it’s impossible to know how many of those arrested would have committed violence on the Fourth as opposed to another day.” Yet, he insisted the FBI “cannot wait until July 3 to catch someone.”</w:t>
      </w:r>
    </w:p>
    <w:p w14:paraId="6EC27F68" w14:textId="77777777" w:rsidR="00CF0E6A" w:rsidRDefault="00CF0E6A" w:rsidP="00CF0E6A">
      <w:r w:rsidRPr="00CF0E6A">
        <w:rPr>
          <w:rStyle w:val="StyleUnderline"/>
        </w:rPr>
        <w:t>Such a statement deliberately obscures the issue. A routine warning put out</w:t>
      </w:r>
      <w:r>
        <w:t xml:space="preserve"> by the FBI and Homeland Security to law enforcement </w:t>
      </w:r>
      <w:r w:rsidRPr="00CF0E6A">
        <w:rPr>
          <w:rStyle w:val="StyleUnderline"/>
        </w:rPr>
        <w:t>around the Fourth of July was exaggerated and hyped as serious when there was zero evidence of a specific threat</w:t>
      </w:r>
      <w:r>
        <w:t xml:space="preserve"> to any persons or places in the UniteD states. And </w:t>
      </w:r>
      <w:r w:rsidRPr="00CF0E6A">
        <w:rPr>
          <w:rStyle w:val="StyleUnderline"/>
        </w:rPr>
        <w:t xml:space="preserve">now, after the fact, </w:t>
      </w:r>
      <w:r w:rsidRPr="00C2660B">
        <w:rPr>
          <w:rStyle w:val="StyleUnderline"/>
          <w:highlight w:val="yellow"/>
        </w:rPr>
        <w:t>the</w:t>
      </w:r>
      <w:r w:rsidRPr="00CF0E6A">
        <w:rPr>
          <w:rStyle w:val="StyleUnderline"/>
        </w:rPr>
        <w:t xml:space="preserve"> FBI </w:t>
      </w:r>
      <w:r w:rsidRPr="00C2660B">
        <w:rPr>
          <w:rStyle w:val="StyleUnderline"/>
          <w:highlight w:val="yellow"/>
        </w:rPr>
        <w:t>director</w:t>
      </w:r>
      <w:r>
        <w:t>—as well as some media like CNN—</w:t>
      </w:r>
      <w:r w:rsidRPr="00C2660B">
        <w:rPr>
          <w:rStyle w:val="StyleUnderline"/>
          <w:highlight w:val="yellow"/>
        </w:rPr>
        <w:t>would like to justify</w:t>
      </w:r>
      <w:r>
        <w:t xml:space="preserve"> their </w:t>
      </w:r>
      <w:r w:rsidRPr="00C2660B">
        <w:rPr>
          <w:rStyle w:val="StyleUnderline"/>
          <w:highlight w:val="yellow"/>
        </w:rPr>
        <w:t>hysteria</w:t>
      </w:r>
      <w:r w:rsidRPr="00CF0E6A">
        <w:rPr>
          <w:rStyle w:val="StyleUnderline"/>
        </w:rPr>
        <w:t xml:space="preserve"> so as </w:t>
      </w:r>
      <w:r w:rsidRPr="00C2660B">
        <w:rPr>
          <w:rStyle w:val="StyleUnderline"/>
          <w:highlight w:val="yellow"/>
        </w:rPr>
        <w:t xml:space="preserve">to </w:t>
      </w:r>
      <w:r w:rsidRPr="00C2660B">
        <w:rPr>
          <w:rStyle w:val="Emphasis"/>
          <w:highlight w:val="yellow"/>
        </w:rPr>
        <w:t>avoid embarrassment</w:t>
      </w:r>
      <w:r>
        <w:t>.</w:t>
      </w:r>
    </w:p>
    <w:p w14:paraId="66429B37" w14:textId="77777777" w:rsidR="0042271E" w:rsidRDefault="0042271E" w:rsidP="006F7F05"/>
    <w:p w14:paraId="526708A9" w14:textId="4158CBDC" w:rsidR="0042271E" w:rsidRDefault="00BC195F" w:rsidP="0042271E">
      <w:pPr>
        <w:pStyle w:val="Heading4"/>
      </w:pPr>
      <w:r>
        <w:t xml:space="preserve">This threat is totally fabricated: the “terrorists” that were arrested had </w:t>
      </w:r>
      <w:r w:rsidRPr="00BC195F">
        <w:rPr>
          <w:u w:val="single"/>
        </w:rPr>
        <w:t>mental health issues</w:t>
      </w:r>
      <w:r>
        <w:t xml:space="preserve"> and were </w:t>
      </w:r>
      <w:r w:rsidRPr="00BC195F">
        <w:rPr>
          <w:u w:val="single"/>
        </w:rPr>
        <w:t>entrapped</w:t>
      </w:r>
      <w:r>
        <w:t xml:space="preserve"> by the FBI. </w:t>
      </w:r>
    </w:p>
    <w:p w14:paraId="2449811F" w14:textId="5E2E0009" w:rsidR="0042271E" w:rsidRDefault="0042271E" w:rsidP="006F7F05">
      <w:r w:rsidRPr="006F7F05">
        <w:rPr>
          <w:rStyle w:val="Style13ptBold"/>
        </w:rPr>
        <w:t>Timm 15</w:t>
      </w:r>
      <w:r>
        <w:t xml:space="preserve"> — Trevor Timm, Co-F</w:t>
      </w:r>
      <w:r w:rsidRPr="006F7F05">
        <w:t xml:space="preserve">ounder and </w:t>
      </w:r>
      <w:r>
        <w:t>Executive D</w:t>
      </w:r>
      <w:r w:rsidRPr="006F7F05">
        <w:t>irector of the F</w:t>
      </w:r>
      <w:r>
        <w:t>reedom of the Press Foundation, Columnist for the</w:t>
      </w:r>
      <w:r w:rsidRPr="006F7F05">
        <w:t xml:space="preserve"> </w:t>
      </w:r>
      <w:r w:rsidRPr="006F7F05">
        <w:rPr>
          <w:i/>
        </w:rPr>
        <w:t>Guardian</w:t>
      </w:r>
      <w:r w:rsidRPr="006F7F05">
        <w:t xml:space="preserve"> on privacy, free speech, and national security</w:t>
      </w:r>
      <w:r>
        <w:t>, former Activist and Writer with the Electronic Frontier Foundation, holds a J.D. from New York Law School and a B.A. in Political Science from Northeastern University, 2015 (“</w:t>
      </w:r>
      <w:r w:rsidRPr="006F7F05">
        <w:t>Here’s how not to report on the US government’s terror warnings</w:t>
      </w:r>
      <w:r>
        <w:t xml:space="preserve">,” </w:t>
      </w:r>
      <w:r>
        <w:rPr>
          <w:i/>
        </w:rPr>
        <w:t>Columbia Journalism Review</w:t>
      </w:r>
      <w:r>
        <w:t>, July 10</w:t>
      </w:r>
      <w:r w:rsidRPr="006F7F05">
        <w:rPr>
          <w:vertAlign w:val="superscript"/>
        </w:rPr>
        <w:t>th</w:t>
      </w:r>
      <w:r>
        <w:t xml:space="preserve">, Available Online at </w:t>
      </w:r>
      <w:hyperlink r:id="rId17" w:history="1">
        <w:r w:rsidRPr="00F4321C">
          <w:rPr>
            <w:rStyle w:val="Hyperlink"/>
          </w:rPr>
          <w:t>http://www.cjr.org/analysis/heres_how_not_to_report_on_the_us_governments_terror_warnings.php</w:t>
        </w:r>
      </w:hyperlink>
      <w:r>
        <w:t>, Accessed 07-12-2015)</w:t>
      </w:r>
    </w:p>
    <w:p w14:paraId="34ABFCA0" w14:textId="0FF81292" w:rsidR="006F7F05" w:rsidRDefault="006F7F05" w:rsidP="006F7F05">
      <w:r w:rsidRPr="006F7F05">
        <w:rPr>
          <w:rStyle w:val="StyleUnderline"/>
        </w:rPr>
        <w:t>The</w:t>
      </w:r>
      <w:r>
        <w:t xml:space="preserve"> US </w:t>
      </w:r>
      <w:r w:rsidRPr="006F7F05">
        <w:rPr>
          <w:rStyle w:val="StyleUnderline"/>
        </w:rPr>
        <w:t>government</w:t>
      </w:r>
      <w:r>
        <w:t xml:space="preserve"> quickly </w:t>
      </w:r>
      <w:r w:rsidRPr="006F7F05">
        <w:rPr>
          <w:rStyle w:val="StyleUnderline"/>
        </w:rPr>
        <w:t>justified its terrorism warnings after July 4th, announcing that it had arrested a few alleged ISIS sympathizers planning attacks</w:t>
      </w:r>
      <w:r>
        <w:t>. It’s hard to tell who the FBI arrested, as the FBI director “would not say what the plots entailed or how many people had been arrested.”</w:t>
      </w:r>
    </w:p>
    <w:p w14:paraId="44363837" w14:textId="35AD8606" w:rsidR="006F7F05" w:rsidRDefault="006F7F05" w:rsidP="006F7F05">
      <w:r>
        <w:t xml:space="preserve">But </w:t>
      </w:r>
      <w:r w:rsidRPr="006F7F05">
        <w:rPr>
          <w:rStyle w:val="StyleUnderline"/>
        </w:rPr>
        <w:t xml:space="preserve">judging </w:t>
      </w:r>
      <w:r w:rsidRPr="0042271E">
        <w:rPr>
          <w:rStyle w:val="StyleUnderline"/>
          <w:highlight w:val="yellow"/>
        </w:rPr>
        <w:t>from public</w:t>
      </w:r>
      <w:r w:rsidRPr="006F7F05">
        <w:rPr>
          <w:rStyle w:val="StyleUnderline"/>
        </w:rPr>
        <w:t xml:space="preserve"> arrest </w:t>
      </w:r>
      <w:r w:rsidRPr="0042271E">
        <w:rPr>
          <w:rStyle w:val="StyleUnderline"/>
          <w:highlight w:val="yellow"/>
        </w:rPr>
        <w:t xml:space="preserve">records, there is </w:t>
      </w:r>
      <w:r w:rsidRPr="00C374EB">
        <w:rPr>
          <w:rStyle w:val="Emphasis"/>
          <w:highlight w:val="yellow"/>
        </w:rPr>
        <w:t>no indication</w:t>
      </w:r>
      <w:r w:rsidRPr="0042271E">
        <w:rPr>
          <w:rStyle w:val="StyleUnderline"/>
          <w:highlight w:val="yellow"/>
        </w:rPr>
        <w:t xml:space="preserve"> that any</w:t>
      </w:r>
      <w:r w:rsidRPr="006F7F05">
        <w:rPr>
          <w:rStyle w:val="StyleUnderline"/>
        </w:rPr>
        <w:t xml:space="preserve"> terrorism </w:t>
      </w:r>
      <w:r w:rsidRPr="0042271E">
        <w:rPr>
          <w:rStyle w:val="StyleUnderline"/>
          <w:highlight w:val="yellow"/>
        </w:rPr>
        <w:t>suspects were planning anything around that specific day</w:t>
      </w:r>
      <w:r w:rsidRPr="006F7F05">
        <w:rPr>
          <w:rStyle w:val="StyleUnderline"/>
        </w:rPr>
        <w:t>. They were arrested before the alerts even went out, and before large numbers of people were ever at risk</w:t>
      </w:r>
      <w:r>
        <w:t>.</w:t>
      </w:r>
    </w:p>
    <w:p w14:paraId="738B018A" w14:textId="36B5743F" w:rsidR="006F7F05" w:rsidRDefault="006F7F05" w:rsidP="006F7F05">
      <w:r w:rsidRPr="0042271E">
        <w:rPr>
          <w:rStyle w:val="StyleUnderline"/>
          <w:highlight w:val="yellow"/>
        </w:rPr>
        <w:t>Like the vast majority of other recent arrests</w:t>
      </w:r>
      <w:r>
        <w:t xml:space="preserve"> of terrorism suspects in the US, </w:t>
      </w:r>
      <w:r w:rsidRPr="0042271E">
        <w:rPr>
          <w:rStyle w:val="StyleUnderline"/>
          <w:highlight w:val="yellow"/>
        </w:rPr>
        <w:t>it’s also likely these</w:t>
      </w:r>
      <w:r w:rsidRPr="006F7F05">
        <w:rPr>
          <w:rStyle w:val="StyleUnderline"/>
        </w:rPr>
        <w:t xml:space="preserve"> arrestees </w:t>
      </w:r>
      <w:r w:rsidRPr="0042271E">
        <w:rPr>
          <w:rStyle w:val="StyleUnderline"/>
          <w:highlight w:val="yellow"/>
        </w:rPr>
        <w:t xml:space="preserve">were </w:t>
      </w:r>
      <w:r w:rsidRPr="0042271E">
        <w:rPr>
          <w:rStyle w:val="Emphasis"/>
          <w:highlight w:val="yellow"/>
        </w:rPr>
        <w:t>hapless rubes with mental health issues</w:t>
      </w:r>
      <w:r w:rsidRPr="0042271E">
        <w:rPr>
          <w:rStyle w:val="StyleUnderline"/>
          <w:highlight w:val="yellow"/>
        </w:rPr>
        <w:t>, not terrorism masterminds</w:t>
      </w:r>
      <w:r>
        <w:t>.</w:t>
      </w:r>
    </w:p>
    <w:p w14:paraId="0E4CA582" w14:textId="5CFB5CEF" w:rsidR="006F7F05" w:rsidRDefault="006F7F05" w:rsidP="006F7F05">
      <w:r w:rsidRPr="00C374EB">
        <w:rPr>
          <w:rStyle w:val="StyleUnderline"/>
          <w:highlight w:val="yellow"/>
        </w:rPr>
        <w:t>It has become a pattern:</w:t>
      </w:r>
      <w:r w:rsidRPr="006F7F05">
        <w:rPr>
          <w:rStyle w:val="StyleUnderline"/>
        </w:rPr>
        <w:t xml:space="preserve"> the </w:t>
      </w:r>
      <w:r w:rsidRPr="00C374EB">
        <w:rPr>
          <w:rStyle w:val="StyleUnderline"/>
          <w:highlight w:val="yellow"/>
        </w:rPr>
        <w:t>FBI announces a high-profile</w:t>
      </w:r>
      <w:r w:rsidRPr="006F7F05">
        <w:rPr>
          <w:rStyle w:val="StyleUnderline"/>
        </w:rPr>
        <w:t xml:space="preserve"> terrorism </w:t>
      </w:r>
      <w:r w:rsidRPr="00C374EB">
        <w:rPr>
          <w:rStyle w:val="StyleUnderline"/>
          <w:highlight w:val="yellow"/>
        </w:rPr>
        <w:t>arrest that sounds</w:t>
      </w:r>
      <w:r w:rsidRPr="006F7F05">
        <w:rPr>
          <w:rStyle w:val="StyleUnderline"/>
        </w:rPr>
        <w:t xml:space="preserve"> gravely </w:t>
      </w:r>
      <w:r w:rsidRPr="00C374EB">
        <w:rPr>
          <w:rStyle w:val="StyleUnderline"/>
          <w:highlight w:val="yellow"/>
        </w:rPr>
        <w:t>dangerous, and</w:t>
      </w:r>
      <w:r w:rsidRPr="006F7F05">
        <w:rPr>
          <w:rStyle w:val="StyleUnderline"/>
        </w:rPr>
        <w:t xml:space="preserve"> then </w:t>
      </w:r>
      <w:r w:rsidRPr="00C374EB">
        <w:rPr>
          <w:rStyle w:val="StyleUnderline"/>
          <w:highlight w:val="yellow"/>
        </w:rPr>
        <w:t>we later find out</w:t>
      </w:r>
      <w:r>
        <w:t xml:space="preserve"> through court documents </w:t>
      </w:r>
      <w:r w:rsidRPr="00C374EB">
        <w:rPr>
          <w:rStyle w:val="StyleUnderline"/>
          <w:highlight w:val="yellow"/>
        </w:rPr>
        <w:t xml:space="preserve">the suspect was </w:t>
      </w:r>
      <w:r w:rsidRPr="00C374EB">
        <w:rPr>
          <w:rStyle w:val="Emphasis"/>
          <w:highlight w:val="yellow"/>
        </w:rPr>
        <w:t>poor and</w:t>
      </w:r>
      <w:r w:rsidRPr="00C374EB">
        <w:rPr>
          <w:rStyle w:val="Emphasis"/>
        </w:rPr>
        <w:t xml:space="preserve"> likely </w:t>
      </w:r>
      <w:r w:rsidRPr="00C374EB">
        <w:rPr>
          <w:rStyle w:val="Emphasis"/>
          <w:highlight w:val="yellow"/>
        </w:rPr>
        <w:t>mentally-ill</w:t>
      </w:r>
      <w:r w:rsidRPr="00C374EB">
        <w:rPr>
          <w:rStyle w:val="StyleUnderline"/>
          <w:highlight w:val="yellow"/>
        </w:rPr>
        <w:t>, and that</w:t>
      </w:r>
      <w:r w:rsidRPr="006F7F05">
        <w:rPr>
          <w:rStyle w:val="StyleUnderline"/>
        </w:rPr>
        <w:t xml:space="preserve"> </w:t>
      </w:r>
      <w:r w:rsidRPr="00C374EB">
        <w:rPr>
          <w:rStyle w:val="Emphasis"/>
        </w:rPr>
        <w:t xml:space="preserve">FBI </w:t>
      </w:r>
      <w:r w:rsidRPr="00C374EB">
        <w:rPr>
          <w:rStyle w:val="Emphasis"/>
          <w:highlight w:val="yellow"/>
        </w:rPr>
        <w:t>informants were directing the “attack” every step of the way</w:t>
      </w:r>
      <w:r w:rsidRPr="006F7F05">
        <w:rPr>
          <w:rStyle w:val="StyleUnderline"/>
        </w:rPr>
        <w:t xml:space="preserve">. Several </w:t>
      </w:r>
      <w:r w:rsidRPr="00C374EB">
        <w:rPr>
          <w:rStyle w:val="StyleUnderline"/>
          <w:highlight w:val="yellow"/>
        </w:rPr>
        <w:t>recent investigations have shown the</w:t>
      </w:r>
      <w:r w:rsidRPr="006F7F05">
        <w:rPr>
          <w:rStyle w:val="StyleUnderline"/>
        </w:rPr>
        <w:t xml:space="preserve"> disturbing </w:t>
      </w:r>
      <w:r w:rsidRPr="00C374EB">
        <w:rPr>
          <w:rStyle w:val="StyleUnderline"/>
          <w:highlight w:val="yellow"/>
        </w:rPr>
        <w:t>frequency in which</w:t>
      </w:r>
      <w:r w:rsidRPr="006F7F05">
        <w:rPr>
          <w:rStyle w:val="StyleUnderline"/>
        </w:rPr>
        <w:t xml:space="preserve"> FBI </w:t>
      </w:r>
      <w:r w:rsidRPr="00C374EB">
        <w:rPr>
          <w:rStyle w:val="StyleUnderline"/>
          <w:highlight w:val="yellow"/>
        </w:rPr>
        <w:t>informants</w:t>
      </w:r>
      <w:r w:rsidRPr="006F7F05">
        <w:rPr>
          <w:rStyle w:val="StyleUnderline"/>
        </w:rPr>
        <w:t xml:space="preserve"> suggested, cajoled, pressured, </w:t>
      </w:r>
      <w:r w:rsidRPr="00C374EB">
        <w:rPr>
          <w:rStyle w:val="StyleUnderline"/>
          <w:highlight w:val="yellow"/>
        </w:rPr>
        <w:t>entrapped</w:t>
      </w:r>
      <w:r w:rsidRPr="006F7F05">
        <w:rPr>
          <w:rStyle w:val="StyleUnderline"/>
        </w:rPr>
        <w:t xml:space="preserve">, </w:t>
      </w:r>
      <w:r w:rsidRPr="00C374EB">
        <w:rPr>
          <w:rStyle w:val="StyleUnderline"/>
          <w:highlight w:val="yellow"/>
        </w:rPr>
        <w:t>and even planned the</w:t>
      </w:r>
      <w:r w:rsidRPr="006F7F05">
        <w:rPr>
          <w:rStyle w:val="StyleUnderline"/>
        </w:rPr>
        <w:t xml:space="preserve"> “terrorist </w:t>
      </w:r>
      <w:r w:rsidRPr="00C374EB">
        <w:rPr>
          <w:rStyle w:val="StyleUnderline"/>
          <w:highlight w:val="yellow"/>
        </w:rPr>
        <w:t>attacks</w:t>
      </w:r>
      <w:r w:rsidRPr="006F7F05">
        <w:rPr>
          <w:rStyle w:val="StyleUnderline"/>
        </w:rPr>
        <w:t xml:space="preserve">” </w:t>
      </w:r>
      <w:r w:rsidRPr="00C374EB">
        <w:rPr>
          <w:rStyle w:val="StyleUnderline"/>
          <w:highlight w:val="yellow"/>
        </w:rPr>
        <w:t>for the</w:t>
      </w:r>
      <w:r w:rsidRPr="006F7F05">
        <w:rPr>
          <w:rStyle w:val="StyleUnderline"/>
        </w:rPr>
        <w:t xml:space="preserve"> arrested </w:t>
      </w:r>
      <w:r w:rsidRPr="00C374EB">
        <w:rPr>
          <w:rStyle w:val="StyleUnderline"/>
          <w:highlight w:val="yellow"/>
        </w:rPr>
        <w:t xml:space="preserve">suspects </w:t>
      </w:r>
      <w:r w:rsidRPr="00C374EB">
        <w:rPr>
          <w:rStyle w:val="Emphasis"/>
          <w:highlight w:val="yellow"/>
        </w:rPr>
        <w:t>every step of the way</w:t>
      </w:r>
      <w:r>
        <w:t>.</w:t>
      </w:r>
    </w:p>
    <w:p w14:paraId="239F40F5" w14:textId="51DE67C4" w:rsidR="0087172D" w:rsidRDefault="006F7F05" w:rsidP="006F7F05">
      <w:r>
        <w:t xml:space="preserve">The gripping HBO documentary “The Newburgh Four” or the more recent short film “Entrapped”—about a group of “terrorists” first prosecuted by presidential candidate Chris Christie, who never attempted to commit terrorism at all—have exposed this practice to a wider audience, </w:t>
      </w:r>
      <w:r w:rsidRPr="006F7F05">
        <w:rPr>
          <w:rStyle w:val="StyleUnderline"/>
        </w:rPr>
        <w:t>yet this tactic still barely makes it into traditional media coverage announcing yet another attack thwarted</w:t>
      </w:r>
      <w:r>
        <w:t>.</w:t>
      </w:r>
    </w:p>
    <w:p w14:paraId="5C3FA23E" w14:textId="77777777" w:rsidR="001F4B7F" w:rsidRDefault="001F4B7F" w:rsidP="006F7F05"/>
    <w:p w14:paraId="329121A1" w14:textId="0A416EF5" w:rsidR="00BC195F" w:rsidRPr="00D02D26" w:rsidRDefault="0087172D" w:rsidP="00BC195F">
      <w:pPr>
        <w:pStyle w:val="Heading4"/>
      </w:pPr>
      <w:r>
        <w:t>As usual, the ISIS threat has been</w:t>
      </w:r>
      <w:r w:rsidR="00D02D26">
        <w:t xml:space="preserve"> </w:t>
      </w:r>
      <w:r w:rsidR="00D02D26" w:rsidRPr="00D02D26">
        <w:rPr>
          <w:u w:val="single"/>
        </w:rPr>
        <w:t>over-exaggerated</w:t>
      </w:r>
      <w:r w:rsidR="00D02D26">
        <w:t xml:space="preserve">. </w:t>
      </w:r>
    </w:p>
    <w:p w14:paraId="62109E2D" w14:textId="0691860D" w:rsidR="00BC195F" w:rsidRDefault="00BC195F" w:rsidP="006F7F05">
      <w:r w:rsidRPr="006F7F05">
        <w:rPr>
          <w:rStyle w:val="Style13ptBold"/>
        </w:rPr>
        <w:t>Timm 15</w:t>
      </w:r>
      <w:r>
        <w:t xml:space="preserve"> — Trevor Timm, Co-F</w:t>
      </w:r>
      <w:r w:rsidRPr="006F7F05">
        <w:t xml:space="preserve">ounder and </w:t>
      </w:r>
      <w:r>
        <w:t>Executive D</w:t>
      </w:r>
      <w:r w:rsidRPr="006F7F05">
        <w:t>irector of the F</w:t>
      </w:r>
      <w:r>
        <w:t>reedom of the Press Foundation, Columnist for the</w:t>
      </w:r>
      <w:r w:rsidRPr="006F7F05">
        <w:t xml:space="preserve"> </w:t>
      </w:r>
      <w:r w:rsidRPr="006F7F05">
        <w:rPr>
          <w:i/>
        </w:rPr>
        <w:t>Guardian</w:t>
      </w:r>
      <w:r w:rsidRPr="006F7F05">
        <w:t xml:space="preserve"> on privacy, free speech, and national security</w:t>
      </w:r>
      <w:r>
        <w:t>, former Activist and Writer with the Electronic Frontier Foundation, holds a J.D. from New York Law School and a B.A. in Political Science from Northeastern University, 2015 (“</w:t>
      </w:r>
      <w:r w:rsidRPr="006F7F05">
        <w:t>Here’s how not to report on the US government’s terror warnings</w:t>
      </w:r>
      <w:r>
        <w:t xml:space="preserve">,” </w:t>
      </w:r>
      <w:r>
        <w:rPr>
          <w:i/>
        </w:rPr>
        <w:t>Columbia Journalism Review</w:t>
      </w:r>
      <w:r>
        <w:t>, July 10</w:t>
      </w:r>
      <w:r w:rsidRPr="006F7F05">
        <w:rPr>
          <w:vertAlign w:val="superscript"/>
        </w:rPr>
        <w:t>th</w:t>
      </w:r>
      <w:r>
        <w:t xml:space="preserve">, Available Online at </w:t>
      </w:r>
      <w:hyperlink r:id="rId18" w:history="1">
        <w:r w:rsidRPr="00F4321C">
          <w:rPr>
            <w:rStyle w:val="Hyperlink"/>
          </w:rPr>
          <w:t>http://www.cjr.org/analysis/heres_how_not_to_report_on_the_us_governments_terror_warnings.php</w:t>
        </w:r>
      </w:hyperlink>
      <w:r>
        <w:t>, Accessed 07-12-2015)</w:t>
      </w:r>
    </w:p>
    <w:p w14:paraId="7DC6B882" w14:textId="0F31DB78" w:rsidR="006F7F05" w:rsidRDefault="006F7F05" w:rsidP="006F7F05">
      <w:r w:rsidRPr="006F7F05">
        <w:rPr>
          <w:rStyle w:val="StyleUnderline"/>
        </w:rPr>
        <w:t>I’m</w:t>
      </w:r>
      <w:r>
        <w:t xml:space="preserve"> certainly </w:t>
      </w:r>
      <w:r w:rsidRPr="006F7F05">
        <w:rPr>
          <w:rStyle w:val="StyleUnderline"/>
        </w:rPr>
        <w:t>not arguing the media should ignore ISIS</w:t>
      </w:r>
      <w:r>
        <w:t xml:space="preserve"> or any potential threat it poses to Americans. </w:t>
      </w:r>
      <w:r w:rsidRPr="006F7F05">
        <w:rPr>
          <w:rStyle w:val="StyleUnderline"/>
        </w:rPr>
        <w:t>Terrorist attacks of all stripes, while extremely rare, will always be a risk</w:t>
      </w:r>
      <w:r>
        <w:t xml:space="preserve"> to the American public and citizens around the world. </w:t>
      </w:r>
      <w:r w:rsidRPr="006F7F05">
        <w:rPr>
          <w:rStyle w:val="StyleUnderline"/>
        </w:rPr>
        <w:t xml:space="preserve">But </w:t>
      </w:r>
      <w:r w:rsidRPr="00D02D26">
        <w:rPr>
          <w:rStyle w:val="StyleUnderline"/>
          <w:highlight w:val="yellow"/>
        </w:rPr>
        <w:t>evidence-free fear-mongering</w:t>
      </w:r>
      <w:r w:rsidRPr="006F7F05">
        <w:rPr>
          <w:rStyle w:val="StyleUnderline"/>
        </w:rPr>
        <w:t xml:space="preserve"> at the behest of the government </w:t>
      </w:r>
      <w:r w:rsidRPr="00D02D26">
        <w:rPr>
          <w:rStyle w:val="Emphasis"/>
          <w:highlight w:val="yellow"/>
        </w:rPr>
        <w:t>does no one any good</w:t>
      </w:r>
      <w:r>
        <w:t>.</w:t>
      </w:r>
    </w:p>
    <w:p w14:paraId="4BA157ED" w14:textId="77777777" w:rsidR="006F7F05" w:rsidRDefault="006F7F05" w:rsidP="006F7F05">
      <w:r w:rsidRPr="00D02D26">
        <w:rPr>
          <w:rStyle w:val="StyleUnderline"/>
          <w:highlight w:val="yellow"/>
        </w:rPr>
        <w:t xml:space="preserve">A little </w:t>
      </w:r>
      <w:r w:rsidRPr="00D02D26">
        <w:rPr>
          <w:rStyle w:val="Emphasis"/>
          <w:highlight w:val="yellow"/>
        </w:rPr>
        <w:t>perspective</w:t>
      </w:r>
      <w:r w:rsidRPr="00D02D26">
        <w:rPr>
          <w:rStyle w:val="StyleUnderline"/>
          <w:highlight w:val="yellow"/>
        </w:rPr>
        <w:t xml:space="preserve"> would</w:t>
      </w:r>
      <w:r>
        <w:t xml:space="preserve"> certainly </w:t>
      </w:r>
      <w:r w:rsidRPr="00D02D26">
        <w:rPr>
          <w:rStyle w:val="StyleUnderline"/>
          <w:highlight w:val="yellow"/>
        </w:rPr>
        <w:t>go a long way. Over July 4th weekend, two people</w:t>
      </w:r>
      <w:r w:rsidRPr="006F7F05">
        <w:rPr>
          <w:rStyle w:val="StyleUnderline"/>
        </w:rPr>
        <w:t xml:space="preserve"> in Indiana </w:t>
      </w:r>
      <w:r w:rsidRPr="00D02D26">
        <w:rPr>
          <w:rStyle w:val="StyleUnderline"/>
          <w:highlight w:val="yellow"/>
        </w:rPr>
        <w:t>died in separate fireworks accidents. That’s two more</w:t>
      </w:r>
      <w:r w:rsidRPr="006F7F05">
        <w:rPr>
          <w:rStyle w:val="StyleUnderline"/>
        </w:rPr>
        <w:t xml:space="preserve"> people </w:t>
      </w:r>
      <w:r w:rsidRPr="00D02D26">
        <w:rPr>
          <w:rStyle w:val="StyleUnderline"/>
          <w:highlight w:val="yellow"/>
        </w:rPr>
        <w:t xml:space="preserve">than ISIS has killed on US soil in the terrorist group’s </w:t>
      </w:r>
      <w:r w:rsidRPr="00D02D26">
        <w:rPr>
          <w:rStyle w:val="Emphasis"/>
          <w:highlight w:val="yellow"/>
        </w:rPr>
        <w:t>entire existence</w:t>
      </w:r>
      <w:r>
        <w:t xml:space="preserve">. </w:t>
      </w:r>
    </w:p>
    <w:p w14:paraId="519BB89E" w14:textId="77777777" w:rsidR="00110119" w:rsidRDefault="00110119" w:rsidP="008321E2"/>
    <w:p w14:paraId="2C299462" w14:textId="77777777" w:rsidR="00642AE7" w:rsidRDefault="00642AE7" w:rsidP="00642AE7">
      <w:pPr>
        <w:pStyle w:val="Heading4"/>
      </w:pPr>
      <w:r>
        <w:t>Even Comey admits encryption wasn’t an issue in the so-called July 4</w:t>
      </w:r>
      <w:r w:rsidRPr="00642AE7">
        <w:rPr>
          <w:vertAlign w:val="superscript"/>
        </w:rPr>
        <w:t>th</w:t>
      </w:r>
      <w:r>
        <w:t xml:space="preserve"> plots.</w:t>
      </w:r>
    </w:p>
    <w:p w14:paraId="522E50D0" w14:textId="77777777" w:rsidR="00642AE7" w:rsidRPr="00642AE7" w:rsidRDefault="00642AE7" w:rsidP="00642AE7">
      <w:r w:rsidRPr="00642AE7">
        <w:rPr>
          <w:rStyle w:val="Style13ptBold"/>
        </w:rPr>
        <w:t>AP 15</w:t>
      </w:r>
      <w:r>
        <w:t xml:space="preserve"> — Associated Press, 2015 (“</w:t>
      </w:r>
      <w:r w:rsidRPr="00642AE7">
        <w:t>Potential violence plots stopped ahead of July 4th: FBI</w:t>
      </w:r>
      <w:r>
        <w:t>,” July 9</w:t>
      </w:r>
      <w:r w:rsidRPr="00642AE7">
        <w:rPr>
          <w:vertAlign w:val="superscript"/>
        </w:rPr>
        <w:t>th</w:t>
      </w:r>
      <w:r>
        <w:t xml:space="preserve">, Available Online at </w:t>
      </w:r>
      <w:hyperlink r:id="rId19" w:history="1">
        <w:r w:rsidRPr="00F4321C">
          <w:rPr>
            <w:rStyle w:val="Hyperlink"/>
          </w:rPr>
          <w:t>http://nypost.com/2015/07/09/potential-violence-plots-stopped-ahead-of-july-4-fbi/</w:t>
        </w:r>
      </w:hyperlink>
      <w:r>
        <w:t>, Accessed 07-12-2015)</w:t>
      </w:r>
    </w:p>
    <w:p w14:paraId="55DF13E7" w14:textId="77777777" w:rsidR="00642AE7" w:rsidRDefault="00642AE7" w:rsidP="00642AE7">
      <w:r w:rsidRPr="00642AE7">
        <w:rPr>
          <w:rStyle w:val="StyleUnderline"/>
          <w:highlight w:val="yellow"/>
        </w:rPr>
        <w:t>Comey said some</w:t>
      </w:r>
      <w:r>
        <w:t xml:space="preserve"> of the </w:t>
      </w:r>
      <w:r w:rsidRPr="00642AE7">
        <w:rPr>
          <w:rStyle w:val="StyleUnderline"/>
          <w:highlight w:val="yellow"/>
        </w:rPr>
        <w:t>people</w:t>
      </w:r>
      <w:r>
        <w:t xml:space="preserve"> who had been </w:t>
      </w:r>
      <w:r w:rsidRPr="00642AE7">
        <w:rPr>
          <w:rStyle w:val="StyleUnderline"/>
          <w:highlight w:val="yellow"/>
        </w:rPr>
        <w:t>arrested</w:t>
      </w:r>
      <w:r>
        <w:t xml:space="preserve"> in the last month </w:t>
      </w:r>
      <w:r w:rsidRPr="00642AE7">
        <w:rPr>
          <w:rStyle w:val="StyleUnderline"/>
          <w:highlight w:val="yellow"/>
        </w:rPr>
        <w:t>had been communicating on encrypted platforms</w:t>
      </w:r>
      <w:r>
        <w:t xml:space="preserve"> — a concern he discussed before Congress on Wednesday — </w:t>
      </w:r>
      <w:r w:rsidRPr="00642AE7">
        <w:rPr>
          <w:rStyle w:val="StyleUnderline"/>
          <w:highlight w:val="yellow"/>
        </w:rPr>
        <w:t>but</w:t>
      </w:r>
      <w:r>
        <w:t xml:space="preserve"> he </w:t>
      </w:r>
      <w:r w:rsidRPr="00642AE7">
        <w:rPr>
          <w:rStyle w:val="StyleUnderline"/>
          <w:highlight w:val="yellow"/>
        </w:rPr>
        <w:t>acknowledged that</w:t>
      </w:r>
      <w:r>
        <w:t xml:space="preserve">, </w:t>
      </w:r>
      <w:r w:rsidRPr="00642AE7">
        <w:rPr>
          <w:rStyle w:val="StyleUnderline"/>
          <w:highlight w:val="yellow"/>
        </w:rPr>
        <w:t>in these</w:t>
      </w:r>
      <w:r w:rsidRPr="00642AE7">
        <w:rPr>
          <w:rStyle w:val="StyleUnderline"/>
        </w:rPr>
        <w:t xml:space="preserve"> particular </w:t>
      </w:r>
      <w:r w:rsidRPr="00642AE7">
        <w:rPr>
          <w:rStyle w:val="StyleUnderline"/>
          <w:highlight w:val="yellow"/>
        </w:rPr>
        <w:t>cases</w:t>
      </w:r>
      <w:r>
        <w:t xml:space="preserve">, </w:t>
      </w:r>
      <w:r w:rsidRPr="00642AE7">
        <w:rPr>
          <w:rStyle w:val="StyleUnderline"/>
          <w:highlight w:val="yellow"/>
        </w:rPr>
        <w:t xml:space="preserve">agents were able to use </w:t>
      </w:r>
      <w:r w:rsidRPr="00642AE7">
        <w:rPr>
          <w:rStyle w:val="Emphasis"/>
          <w:highlight w:val="yellow"/>
        </w:rPr>
        <w:t>other means</w:t>
      </w:r>
      <w:r>
        <w:t>.</w:t>
      </w:r>
    </w:p>
    <w:p w14:paraId="59EE75C9" w14:textId="77777777" w:rsidR="00642AE7" w:rsidRDefault="00642AE7" w:rsidP="00110119"/>
    <w:p w14:paraId="79510196" w14:textId="77777777" w:rsidR="00402D4B" w:rsidRDefault="00402D4B" w:rsidP="00402D4B"/>
    <w:p w14:paraId="3A852088" w14:textId="00C8C949" w:rsidR="004A3EF3" w:rsidRDefault="004A3EF3" w:rsidP="00F371AB">
      <w:pPr>
        <w:pStyle w:val="Heading3"/>
      </w:pPr>
      <w:r>
        <w:t>A2: Terror Threat High</w:t>
      </w:r>
    </w:p>
    <w:p w14:paraId="04838B23" w14:textId="77777777" w:rsidR="001F4B7F" w:rsidRPr="006B6880" w:rsidRDefault="001F4B7F" w:rsidP="001F4B7F">
      <w:pPr>
        <w:pStyle w:val="Heading4"/>
      </w:pPr>
      <w:r>
        <w:rPr>
          <w:i/>
          <w:u w:val="single"/>
        </w:rPr>
        <w:t>Every</w:t>
      </w:r>
      <w:r>
        <w:t xml:space="preserve"> dire terror warning has proven </w:t>
      </w:r>
      <w:r w:rsidRPr="006B6880">
        <w:rPr>
          <w:u w:val="single"/>
        </w:rPr>
        <w:t>wrong</w:t>
      </w:r>
      <w:r>
        <w:t xml:space="preserve">. The government is </w:t>
      </w:r>
      <w:r w:rsidRPr="006B6880">
        <w:rPr>
          <w:i/>
          <w:u w:val="single"/>
        </w:rPr>
        <w:t>oh-for-forty</w:t>
      </w:r>
      <w:r>
        <w:t xml:space="preserve">. </w:t>
      </w:r>
    </w:p>
    <w:p w14:paraId="457D82F3" w14:textId="77777777" w:rsidR="001F4B7F" w:rsidRPr="006F7F05" w:rsidRDefault="001F4B7F" w:rsidP="001F4B7F">
      <w:r w:rsidRPr="006F7F05">
        <w:rPr>
          <w:rStyle w:val="Style13ptBold"/>
        </w:rPr>
        <w:t>Timm 15</w:t>
      </w:r>
      <w:r>
        <w:t xml:space="preserve"> — Trevor Timm, Co-F</w:t>
      </w:r>
      <w:r w:rsidRPr="006F7F05">
        <w:t xml:space="preserve">ounder and </w:t>
      </w:r>
      <w:r>
        <w:t>Executive D</w:t>
      </w:r>
      <w:r w:rsidRPr="006F7F05">
        <w:t>irector of the F</w:t>
      </w:r>
      <w:r>
        <w:t>reedom of the Press Foundation, Columnist for the</w:t>
      </w:r>
      <w:r w:rsidRPr="006F7F05">
        <w:t xml:space="preserve"> </w:t>
      </w:r>
      <w:r w:rsidRPr="006F7F05">
        <w:rPr>
          <w:i/>
        </w:rPr>
        <w:t>Guardian</w:t>
      </w:r>
      <w:r w:rsidRPr="006F7F05">
        <w:t xml:space="preserve"> on privacy, free speech, and national security</w:t>
      </w:r>
      <w:r>
        <w:t>, former Activist and Writer with the Electronic Frontier Foundation, holds a J.D. from New York Law School and a B.A. in Political Science from Northeastern University, 2015 (“</w:t>
      </w:r>
      <w:r w:rsidRPr="006F7F05">
        <w:t>Here’s how not to report on the US government’s terror warnings</w:t>
      </w:r>
      <w:r>
        <w:t xml:space="preserve">,” </w:t>
      </w:r>
      <w:r>
        <w:rPr>
          <w:i/>
        </w:rPr>
        <w:t>Columbia Journalism Review</w:t>
      </w:r>
      <w:r>
        <w:t>, July 10</w:t>
      </w:r>
      <w:r w:rsidRPr="006F7F05">
        <w:rPr>
          <w:vertAlign w:val="superscript"/>
        </w:rPr>
        <w:t>th</w:t>
      </w:r>
      <w:r>
        <w:t xml:space="preserve">, Available Online at </w:t>
      </w:r>
      <w:hyperlink r:id="rId20" w:history="1">
        <w:r w:rsidRPr="00F4321C">
          <w:rPr>
            <w:rStyle w:val="Hyperlink"/>
          </w:rPr>
          <w:t>http://www.cjr.org/analysis/heres_how_not_to_report_on_the_us_governments_terror_warnings.php</w:t>
        </w:r>
      </w:hyperlink>
      <w:r>
        <w:t>, Accessed 07-12-2015)</w:t>
      </w:r>
    </w:p>
    <w:p w14:paraId="7B1577D2" w14:textId="77777777" w:rsidR="001F4B7F" w:rsidRDefault="001F4B7F" w:rsidP="001F4B7F">
      <w:r w:rsidRPr="006F7F05">
        <w:rPr>
          <w:rStyle w:val="StyleUnderline"/>
        </w:rPr>
        <w:t>If you turned on the television</w:t>
      </w:r>
      <w:r>
        <w:t xml:space="preserve"> or checked your phone </w:t>
      </w:r>
      <w:r w:rsidRPr="006F7F05">
        <w:rPr>
          <w:rStyle w:val="StyleUnderline"/>
        </w:rPr>
        <w:t>in the lead up to July 4th, it was almost impossible to miss the wall-to-wall coverage blaring ominous warnings</w:t>
      </w:r>
      <w:r>
        <w:t xml:space="preserve"> from the US government: ISIS terrorists could strike Americans at any minute over the holiday weekend.</w:t>
      </w:r>
    </w:p>
    <w:p w14:paraId="01A2A170" w14:textId="77777777" w:rsidR="001F4B7F" w:rsidRDefault="001F4B7F" w:rsidP="001F4B7F">
      <w:r>
        <w:t xml:space="preserve">As it often is in such instances, </w:t>
      </w:r>
      <w:r w:rsidRPr="006F7F05">
        <w:rPr>
          <w:rStyle w:val="StyleUnderline"/>
        </w:rPr>
        <w:t xml:space="preserve">the media’s reporting was breathless, hyperbolic, and barely contained a hint of skepticism. </w:t>
      </w:r>
      <w:r w:rsidRPr="00C533B5">
        <w:rPr>
          <w:rStyle w:val="StyleUnderline"/>
        </w:rPr>
        <w:t xml:space="preserve">When </w:t>
      </w:r>
      <w:r w:rsidRPr="00C533B5">
        <w:rPr>
          <w:rStyle w:val="StyleUnderline"/>
          <w:highlight w:val="yellow"/>
        </w:rPr>
        <w:t xml:space="preserve">nothing happened—as has been the case </w:t>
      </w:r>
      <w:r w:rsidRPr="00C533B5">
        <w:rPr>
          <w:rStyle w:val="Emphasis"/>
          <w:highlight w:val="yellow"/>
        </w:rPr>
        <w:t>literally every time the government has issued</w:t>
      </w:r>
      <w:r w:rsidRPr="006F7F05">
        <w:rPr>
          <w:rStyle w:val="Emphasis"/>
        </w:rPr>
        <w:t xml:space="preserve"> these </w:t>
      </w:r>
      <w:r w:rsidRPr="00C533B5">
        <w:rPr>
          <w:rStyle w:val="Emphasis"/>
          <w:highlight w:val="yellow"/>
        </w:rPr>
        <w:t>warnings in the past</w:t>
      </w:r>
      <w:r w:rsidRPr="006F7F05">
        <w:rPr>
          <w:rStyle w:val="StyleUnderline"/>
        </w:rPr>
        <w:t>—there was no apparent self-reflection</w:t>
      </w:r>
      <w:r>
        <w:t xml:space="preserve"> by these media outlets about how they could have tempered their coverage.</w:t>
      </w:r>
    </w:p>
    <w:p w14:paraId="5717F9C3" w14:textId="77777777" w:rsidR="001F4B7F" w:rsidRDefault="001F4B7F" w:rsidP="001F4B7F">
      <w:r w:rsidRPr="006F7F05">
        <w:rPr>
          <w:rStyle w:val="StyleUnderline"/>
        </w:rPr>
        <w:t xml:space="preserve">Instead, </w:t>
      </w:r>
      <w:r w:rsidRPr="00C533B5">
        <w:rPr>
          <w:rStyle w:val="StyleUnderline"/>
          <w:highlight w:val="yellow"/>
        </w:rPr>
        <w:t>many</w:t>
      </w:r>
      <w:r w:rsidRPr="006F7F05">
        <w:rPr>
          <w:rStyle w:val="StyleUnderline"/>
        </w:rPr>
        <w:t xml:space="preserve"> doubled down by re-writing government </w:t>
      </w:r>
      <w:r w:rsidRPr="00C533B5">
        <w:rPr>
          <w:rStyle w:val="StyleUnderline"/>
          <w:highlight w:val="yellow"/>
        </w:rPr>
        <w:t>press releases</w:t>
      </w:r>
      <w:r>
        <w:t xml:space="preserve">, </w:t>
      </w:r>
      <w:r w:rsidRPr="00C533B5">
        <w:rPr>
          <w:rStyle w:val="StyleUnderline"/>
          <w:highlight w:val="yellow"/>
        </w:rPr>
        <w:t>claim</w:t>
      </w:r>
      <w:r w:rsidRPr="006F7F05">
        <w:rPr>
          <w:rStyle w:val="StyleUnderline"/>
        </w:rPr>
        <w:t>ing</w:t>
      </w:r>
      <w:r>
        <w:t xml:space="preserve"> that </w:t>
      </w:r>
      <w:r w:rsidRPr="00C533B5">
        <w:rPr>
          <w:rStyle w:val="StyleUnderline"/>
          <w:highlight w:val="yellow"/>
        </w:rPr>
        <w:t>arrests</w:t>
      </w:r>
      <w:r w:rsidRPr="006F7F05">
        <w:rPr>
          <w:rStyle w:val="StyleUnderline"/>
        </w:rPr>
        <w:t xml:space="preserve"> that happened well before July 4th</w:t>
      </w:r>
      <w:r>
        <w:t xml:space="preserve">, and in which the alleged criminals never mentioned the American holiday, </w:t>
      </w:r>
      <w:r w:rsidRPr="00C533B5">
        <w:rPr>
          <w:rStyle w:val="StyleUnderline"/>
          <w:highlight w:val="yellow"/>
        </w:rPr>
        <w:t>are proof of “just how close” the US came to a terror attack</w:t>
      </w:r>
      <w:r>
        <w:t xml:space="preserve"> over the holiday weekend.</w:t>
      </w:r>
    </w:p>
    <w:p w14:paraId="4DD590E5" w14:textId="77777777" w:rsidR="001F4B7F" w:rsidRDefault="001F4B7F" w:rsidP="001F4B7F">
      <w:r>
        <w:t>During the Bush administration, terror alerts were issued with such frequency that they were widely derided and criticized—even by seasoned counter-terrorism experts. Now that ISIS has emerged, the Bush administration’s derided “color code system” is gone, but the willingness of the media to immediately buy into the idea that the public should be freaking out is still alive and well. The last two years have seen the media become much more skeptical of government surveillance powers. Yet when the terror alert flashes, they revert right back to their old ways.</w:t>
      </w:r>
    </w:p>
    <w:p w14:paraId="15248B71" w14:textId="77777777" w:rsidR="001F4B7F" w:rsidRDefault="001F4B7F" w:rsidP="001F4B7F">
      <w:r>
        <w:t xml:space="preserve">Last weekend’s coverage was a case study in rash judgment. All the caveats issued with the warning’s release were hardly noticeable, downplayed and buried in the middle of the articles, sandwiched in-between urgent calls for caution from various government agencies. </w:t>
      </w:r>
    </w:p>
    <w:p w14:paraId="36063742" w14:textId="77777777" w:rsidR="001F4B7F" w:rsidRDefault="001F4B7F" w:rsidP="001F4B7F">
      <w:r w:rsidRPr="006F7F05">
        <w:rPr>
          <w:rStyle w:val="StyleUnderline"/>
        </w:rPr>
        <w:t>There will soon be a next time; the government will issue a warning, and the media will inevitably jump. When it does, the first rule of reporting should be to determine whether the alerts are based on anything at all and to put that information in the lede. Authorities flatly acknowledged</w:t>
      </w:r>
      <w:r>
        <w:t xml:space="preserve"> two weeks ago </w:t>
      </w:r>
      <w:r w:rsidRPr="006F7F05">
        <w:rPr>
          <w:rStyle w:val="StyleUnderline"/>
        </w:rPr>
        <w:t>that they have no “credible” or “specific” information that any attacks will occur, but that barely registered in the media’s coverage</w:t>
      </w:r>
      <w:r>
        <w:t>.</w:t>
      </w:r>
    </w:p>
    <w:p w14:paraId="2782A436" w14:textId="77777777" w:rsidR="001F4B7F" w:rsidRDefault="001F4B7F" w:rsidP="001F4B7F">
      <w:r>
        <w:t>CBS News waited until the sixth paragraph in one of their main articles on the subject to tell its readers of the mitigating information. USA Today also stuck the phrase in the middle of its sixth paragraph and never returned to it. CNN, with a finely honed talent for siren headlines, didn’t disclose this information until their 10th paragraph.</w:t>
      </w:r>
    </w:p>
    <w:p w14:paraId="59E27F29" w14:textId="77777777" w:rsidR="001F4B7F" w:rsidRDefault="001F4B7F" w:rsidP="001F4B7F">
      <w:r>
        <w:t>NBC News, though, was the most brazen. They told readers that authorities “are unaware of any specific or credible threat inside the country” in the 7th paragraph, quickly followed by a qualifier that could not contain more hyperbole if they tried: “But the dangers are more complex and unpredictable than ever.” Really? Apparently the dangers are more complex and unpredictable than ever if you ignore the fact that terrorism attacks in the US are close to all-time lows, and that Americans have generally never been safer.</w:t>
      </w:r>
    </w:p>
    <w:p w14:paraId="6135360A" w14:textId="77777777" w:rsidR="001F4B7F" w:rsidRDefault="001F4B7F" w:rsidP="001F4B7F">
      <w:r>
        <w:t>[Graphic Omitted]</w:t>
      </w:r>
    </w:p>
    <w:p w14:paraId="5166F7EC" w14:textId="77777777" w:rsidR="001F4B7F" w:rsidRDefault="001F4B7F" w:rsidP="001F4B7F">
      <w:r w:rsidRPr="006F7F05">
        <w:rPr>
          <w:rStyle w:val="StyleUnderline"/>
        </w:rPr>
        <w:t>No</w:t>
      </w:r>
      <w:r>
        <w:t xml:space="preserve">ne of these </w:t>
      </w:r>
      <w:r w:rsidRPr="006F7F05">
        <w:rPr>
          <w:rStyle w:val="StyleUnderline"/>
        </w:rPr>
        <w:t xml:space="preserve">major news stories mentioned that </w:t>
      </w:r>
      <w:r w:rsidRPr="00C533B5">
        <w:rPr>
          <w:rStyle w:val="StyleUnderline"/>
          <w:highlight w:val="yellow"/>
        </w:rPr>
        <w:t>the</w:t>
      </w:r>
      <w:r w:rsidRPr="006F7F05">
        <w:rPr>
          <w:rStyle w:val="StyleUnderline"/>
        </w:rPr>
        <w:t xml:space="preserve"> US </w:t>
      </w:r>
      <w:r w:rsidRPr="00C533B5">
        <w:rPr>
          <w:rStyle w:val="StyleUnderline"/>
          <w:highlight w:val="yellow"/>
        </w:rPr>
        <w:t>government</w:t>
      </w:r>
      <w:r w:rsidRPr="006F7F05">
        <w:rPr>
          <w:rStyle w:val="StyleUnderline"/>
        </w:rPr>
        <w:t xml:space="preserve"> had </w:t>
      </w:r>
      <w:r w:rsidRPr="00C533B5">
        <w:rPr>
          <w:rStyle w:val="StyleUnderline"/>
          <w:highlight w:val="yellow"/>
        </w:rPr>
        <w:t>issued similar</w:t>
      </w:r>
      <w:r w:rsidRPr="006F7F05">
        <w:rPr>
          <w:rStyle w:val="StyleUnderline"/>
        </w:rPr>
        <w:t xml:space="preserve"> terrorism </w:t>
      </w:r>
      <w:r w:rsidRPr="00C533B5">
        <w:rPr>
          <w:rStyle w:val="StyleUnderline"/>
          <w:highlight w:val="yellow"/>
        </w:rPr>
        <w:t>warnings</w:t>
      </w:r>
      <w:r w:rsidRPr="006F7F05">
        <w:rPr>
          <w:rStyle w:val="StyleUnderline"/>
        </w:rPr>
        <w:t xml:space="preserve"> that generated alarming headlines </w:t>
      </w:r>
      <w:r w:rsidRPr="00C533B5">
        <w:rPr>
          <w:rStyle w:val="StyleUnderline"/>
          <w:highlight w:val="yellow"/>
        </w:rPr>
        <w:t>at least forty times since 9/11</w:t>
      </w:r>
      <w:r>
        <w:t xml:space="preserve">. As FAIR’s Adam Johnson detailed, </w:t>
      </w:r>
      <w:r w:rsidRPr="00C533B5">
        <w:rPr>
          <w:rStyle w:val="Emphasis"/>
          <w:highlight w:val="yellow"/>
        </w:rPr>
        <w:t>all forty times nothing happened</w:t>
      </w:r>
      <w:r w:rsidRPr="006F7F05">
        <w:rPr>
          <w:rStyle w:val="StyleUnderline"/>
        </w:rPr>
        <w:t>. If news organizations are going to list all the reasons readers should be scared, they should at least attempt to note the reasons that they probably shouldn’t be</w:t>
      </w:r>
      <w:r>
        <w:t>.</w:t>
      </w:r>
    </w:p>
    <w:p w14:paraId="10400EC6" w14:textId="77777777" w:rsidR="001F4B7F" w:rsidRPr="001F4B7F" w:rsidRDefault="001F4B7F" w:rsidP="001F4B7F"/>
    <w:p w14:paraId="31DEAD58" w14:textId="7244B6A5" w:rsidR="004A3EF3" w:rsidRPr="004A3EF3" w:rsidRDefault="004A3EF3" w:rsidP="004A3EF3">
      <w:pPr>
        <w:pStyle w:val="Heading4"/>
      </w:pPr>
      <w:r>
        <w:t xml:space="preserve">No, it’s not — threat alerts are </w:t>
      </w:r>
      <w:r>
        <w:rPr>
          <w:i/>
          <w:u w:val="single"/>
        </w:rPr>
        <w:t>always</w:t>
      </w:r>
      <w:r>
        <w:t xml:space="preserve"> wrong. </w:t>
      </w:r>
    </w:p>
    <w:p w14:paraId="46ACC8CF" w14:textId="77777777" w:rsidR="004A3EF3" w:rsidRDefault="004A3EF3" w:rsidP="004A3EF3">
      <w:r w:rsidRPr="00CC54FB">
        <w:rPr>
          <w:rStyle w:val="Style13ptBold"/>
        </w:rPr>
        <w:t>Johnson 15</w:t>
      </w:r>
      <w:r>
        <w:t xml:space="preserve"> — Adam Johnson, Associate E</w:t>
      </w:r>
      <w:r w:rsidRPr="00110119">
        <w:t xml:space="preserve">ditor at </w:t>
      </w:r>
      <w:r w:rsidRPr="00110119">
        <w:rPr>
          <w:i/>
        </w:rPr>
        <w:t>AlterNet</w:t>
      </w:r>
      <w:r>
        <w:t xml:space="preserve">, Frequent Contributor to </w:t>
      </w:r>
      <w:r w:rsidRPr="00110119">
        <w:rPr>
          <w:i/>
        </w:rPr>
        <w:t>FAIR</w:t>
      </w:r>
      <w:r>
        <w:rPr>
          <w:i/>
        </w:rPr>
        <w:t>: Fairness &amp; Accuracy in Reporting</w:t>
      </w:r>
      <w:r>
        <w:t>—a national media watchdog group, 2015 (“</w:t>
      </w:r>
      <w:r w:rsidRPr="00CC54FB">
        <w:t>Zero for 40 at Predicting Attacks: Why Do Media Still Take FBI Terror Warnings Seriously?</w:t>
      </w:r>
      <w:r>
        <w:t xml:space="preserve">,” </w:t>
      </w:r>
      <w:r w:rsidRPr="00CC54FB">
        <w:rPr>
          <w:i/>
        </w:rPr>
        <w:t>FAIR: Fairness &amp; Accuracy in Reporting</w:t>
      </w:r>
      <w:r>
        <w:t>, July 1</w:t>
      </w:r>
      <w:r w:rsidRPr="00CC54FB">
        <w:rPr>
          <w:vertAlign w:val="superscript"/>
        </w:rPr>
        <w:t>st</w:t>
      </w:r>
      <w:r>
        <w:t xml:space="preserve">, Available Online at </w:t>
      </w:r>
      <w:hyperlink r:id="rId21" w:history="1">
        <w:r w:rsidRPr="00F4321C">
          <w:rPr>
            <w:rStyle w:val="Hyperlink"/>
          </w:rPr>
          <w:t>http://fair.org/home/zero-for-40-at-predicting-attacks-why-do-media-still-take-fbi-terror-warnings-seriously/</w:t>
        </w:r>
      </w:hyperlink>
      <w:r>
        <w:t>, Accessed 07-12-2015)</w:t>
      </w:r>
    </w:p>
    <w:p w14:paraId="6DA0893F" w14:textId="77777777" w:rsidR="004A3EF3" w:rsidRDefault="004A3EF3" w:rsidP="004A3EF3">
      <w:r>
        <w:t xml:space="preserve">On Monday, several </w:t>
      </w:r>
      <w:r w:rsidRPr="00CC54FB">
        <w:rPr>
          <w:rStyle w:val="StyleUnderline"/>
        </w:rPr>
        <w:t>mainstream media outlets repeated the latest press release by the FBI</w:t>
      </w:r>
      <w:r>
        <w:t xml:space="preserve"> that country was under a new “heightened terror alert” from “ISIL-inspired attacks” “leading up to the July 4th weekend.” One of the more sensational outlets, CNN, led with the breathless warning on several of its cable programs, complete with a special report by The Lead’s Jim Sciutto in primetime:</w:t>
      </w:r>
    </w:p>
    <w:p w14:paraId="42BE2887" w14:textId="77777777" w:rsidR="004A3EF3" w:rsidRDefault="004A3EF3" w:rsidP="004A3EF3">
      <w:r>
        <w:t>[Image Omitted]</w:t>
      </w:r>
    </w:p>
    <w:p w14:paraId="14259997" w14:textId="77777777" w:rsidR="004A3EF3" w:rsidRDefault="004A3EF3" w:rsidP="004A3EF3">
      <w:r w:rsidRPr="00CC54FB">
        <w:rPr>
          <w:rStyle w:val="StyleUnderline"/>
        </w:rPr>
        <w:t>The threat was given extra credence when former CIA director</w:t>
      </w:r>
      <w:r>
        <w:t xml:space="preserve">—and consultant at DC PR firm Beacon Global Strategies—Michael </w:t>
      </w:r>
      <w:r w:rsidRPr="00CC54FB">
        <w:rPr>
          <w:rStyle w:val="StyleUnderline"/>
        </w:rPr>
        <w:t>Morell</w:t>
      </w:r>
      <w:r>
        <w:t xml:space="preserve"> went on CBS This Morning (6/29/15) and </w:t>
      </w:r>
      <w:r w:rsidRPr="00CC54FB">
        <w:rPr>
          <w:rStyle w:val="StyleUnderline"/>
        </w:rPr>
        <w:t>scared the ever-living bejesus out of everyone by saying he “wouldn’t be surprised if we were sitting [in the studio] next week discussing an attack on the US.” The</w:t>
      </w:r>
      <w:r>
        <w:t xml:space="preserve"> first piece of </w:t>
      </w:r>
      <w:r w:rsidRPr="00CC54FB">
        <w:rPr>
          <w:rStyle w:val="StyleUnderline"/>
        </w:rPr>
        <w:t>evidence Morell used to justify his apocalyptic posture, the “50 ISIS arrests,” was accompanied by a scary map</w:t>
      </w:r>
      <w:r>
        <w:t xml:space="preserve"> on the CBS jumbotron showing “ISIS arrests” all throughout the US:</w:t>
      </w:r>
    </w:p>
    <w:p w14:paraId="0181E178" w14:textId="77777777" w:rsidR="004A3EF3" w:rsidRDefault="004A3EF3" w:rsidP="004A3EF3">
      <w:r>
        <w:t>[Image Omitted]</w:t>
      </w:r>
    </w:p>
    <w:p w14:paraId="6EB36121" w14:textId="77777777" w:rsidR="004A3EF3" w:rsidRDefault="004A3EF3" w:rsidP="004A3EF3">
      <w:r w:rsidRPr="00CC54FB">
        <w:rPr>
          <w:rStyle w:val="StyleUnderline"/>
        </w:rPr>
        <w:t>But one key detail is missing</w:t>
      </w:r>
      <w:r>
        <w:t xml:space="preserve"> from this graphic: </w:t>
      </w:r>
      <w:r w:rsidRPr="0087172D">
        <w:rPr>
          <w:rStyle w:val="StyleUnderline"/>
          <w:highlight w:val="yellow"/>
        </w:rPr>
        <w:t xml:space="preserve">None of these “ISIS arrests” involved any </w:t>
      </w:r>
      <w:r w:rsidRPr="0087172D">
        <w:rPr>
          <w:rStyle w:val="Emphasis"/>
          <w:highlight w:val="yellow"/>
        </w:rPr>
        <w:t>actual members</w:t>
      </w:r>
      <w:r w:rsidRPr="0087172D">
        <w:rPr>
          <w:rStyle w:val="StyleUnderline"/>
          <w:highlight w:val="yellow"/>
        </w:rPr>
        <w:t xml:space="preserve"> of ISIS, only members of the FBI—and their</w:t>
      </w:r>
      <w:r w:rsidRPr="00CC54FB">
        <w:rPr>
          <w:rStyle w:val="StyleUnderline"/>
        </w:rPr>
        <w:t xml:space="preserve"> network of </w:t>
      </w:r>
      <w:r w:rsidRPr="0087172D">
        <w:rPr>
          <w:rStyle w:val="StyleUnderline"/>
          <w:highlight w:val="yellow"/>
        </w:rPr>
        <w:t>informants—posing as such</w:t>
      </w:r>
      <w:r>
        <w:t xml:space="preserve">. (The one exception being the man arrested in Arizona, who, while having no contact with ISIS, was also not prompted by the FBI.) </w:t>
      </w:r>
      <w:r w:rsidRPr="00CC54FB">
        <w:rPr>
          <w:rStyle w:val="StyleUnderline"/>
        </w:rPr>
        <w:t>So even if one thinks the threat of “lone wolf” attacks is a serious one, it cannot be said these are really “ISIS arrests.”</w:t>
      </w:r>
      <w:r>
        <w:t xml:space="preserve">  Perhaps on some meta-level, it shows an increase of “radicalization,” but it’s impossible to distinguish between this and simply more aggressive sting operations by the FBI.</w:t>
      </w:r>
    </w:p>
    <w:p w14:paraId="72A21317" w14:textId="77777777" w:rsidR="004A3EF3" w:rsidRDefault="004A3EF3" w:rsidP="004A3EF3">
      <w:r>
        <w:t xml:space="preserve">In any event, </w:t>
      </w:r>
      <w:r w:rsidRPr="0087172D">
        <w:rPr>
          <w:rStyle w:val="StyleUnderline"/>
          <w:highlight w:val="yellow"/>
        </w:rPr>
        <w:t>this nuance gets left out entirely</w:t>
      </w:r>
      <w:r>
        <w:t xml:space="preserve">. As I’ve previously shown, </w:t>
      </w:r>
      <w:r w:rsidRPr="0087172D">
        <w:rPr>
          <w:rStyle w:val="StyleUnderline"/>
          <w:highlight w:val="yellow"/>
        </w:rPr>
        <w:t>in the</w:t>
      </w:r>
      <w:r w:rsidRPr="00CC54FB">
        <w:rPr>
          <w:rStyle w:val="StyleUnderline"/>
        </w:rPr>
        <w:t xml:space="preserve"> media’s </w:t>
      </w:r>
      <w:r w:rsidRPr="0087172D">
        <w:rPr>
          <w:rStyle w:val="StyleUnderline"/>
          <w:highlight w:val="yellow"/>
        </w:rPr>
        <w:t>rush to hype the threat, the fact of FBI-manufactured</w:t>
      </w:r>
      <w:r w:rsidRPr="00CC54FB">
        <w:rPr>
          <w:rStyle w:val="StyleUnderline"/>
        </w:rPr>
        <w:t xml:space="preserve">—or at least “assisted”—terror </w:t>
      </w:r>
      <w:r w:rsidRPr="0087172D">
        <w:rPr>
          <w:rStyle w:val="StyleUnderline"/>
          <w:highlight w:val="yellow"/>
        </w:rPr>
        <w:t>plots is left out</w:t>
      </w:r>
      <w:r w:rsidRPr="00CC54FB">
        <w:rPr>
          <w:rStyle w:val="StyleUnderline"/>
        </w:rPr>
        <w:t xml:space="preserve"> as a complicating factor altogether, </w:t>
      </w:r>
      <w:r w:rsidRPr="0087172D">
        <w:rPr>
          <w:rStyle w:val="StyleUnderline"/>
          <w:highlight w:val="yellow"/>
        </w:rPr>
        <w:t xml:space="preserve">and the viewer is left thinking the FBI arrested 50 </w:t>
      </w:r>
      <w:r w:rsidRPr="0087172D">
        <w:rPr>
          <w:rStyle w:val="Emphasis"/>
          <w:highlight w:val="yellow"/>
        </w:rPr>
        <w:t>actual ISIS sleeper cells</w:t>
      </w:r>
      <w:r>
        <w:t>.</w:t>
      </w:r>
    </w:p>
    <w:p w14:paraId="4EC35882" w14:textId="77777777" w:rsidR="004A3EF3" w:rsidRDefault="004A3EF3" w:rsidP="004A3EF3">
      <w:r>
        <w:t xml:space="preserve">Nevertheless, </w:t>
      </w:r>
      <w:r w:rsidRPr="00CC54FB">
        <w:rPr>
          <w:rStyle w:val="StyleUnderline"/>
        </w:rPr>
        <w:t>the ominous FBI</w:t>
      </w:r>
      <w:r>
        <w:t xml:space="preserve"> (or Department of Homeland Security) </w:t>
      </w:r>
      <w:r w:rsidRPr="00CC54FB">
        <w:rPr>
          <w:rStyle w:val="StyleUnderline"/>
        </w:rPr>
        <w:t>“terror warning” has become such a staple of the on-going, seemingly endless “war on terror”</w:t>
      </w:r>
      <w:r>
        <w:t xml:space="preserve"> (d/b/a war on ISIS), </w:t>
      </w:r>
      <w:r w:rsidRPr="00CC54FB">
        <w:rPr>
          <w:rStyle w:val="StyleUnderline"/>
        </w:rPr>
        <w:t xml:space="preserve">we hardly even notice it anymore. Marked by a feedback loop of extremist propaganda, unverifiable claims about “online chatter” and fuzzy pronouncements issued by a neverending string of faceless Muslim bad guys, and given PR cover by FBI-contrived “terror plots,” </w:t>
      </w:r>
      <w:r w:rsidRPr="004A3EF3">
        <w:rPr>
          <w:rStyle w:val="StyleUnderline"/>
          <w:highlight w:val="yellow"/>
        </w:rPr>
        <w:t>the specter of the impending “attack” is part of a</w:t>
      </w:r>
      <w:r w:rsidRPr="00CC54FB">
        <w:rPr>
          <w:rStyle w:val="StyleUnderline"/>
        </w:rPr>
        <w:t xml:space="preserve"> broader </w:t>
      </w:r>
      <w:r w:rsidRPr="004A3EF3">
        <w:rPr>
          <w:rStyle w:val="Emphasis"/>
          <w:highlight w:val="yellow"/>
        </w:rPr>
        <w:t>white noise of fear</w:t>
      </w:r>
      <w:r w:rsidRPr="00CC54FB">
        <w:rPr>
          <w:rStyle w:val="StyleUnderline"/>
        </w:rPr>
        <w:t xml:space="preserve"> that never went away after 9/11</w:t>
      </w:r>
      <w:r>
        <w:t>. Indeed, the verbiage employed by the FBI in this latest warning —“we’re asking people to remain vigilant”—implies no actual change of the status quo, just an hysterical nudge to not let down our collective guard.</w:t>
      </w:r>
    </w:p>
    <w:p w14:paraId="37275682" w14:textId="77777777" w:rsidR="004A3EF3" w:rsidRDefault="004A3EF3" w:rsidP="004A3EF3">
      <w:r w:rsidRPr="00CC54FB">
        <w:rPr>
          <w:rStyle w:val="StyleUnderline"/>
        </w:rPr>
        <w:t xml:space="preserve">There’s only one problem: </w:t>
      </w:r>
      <w:r w:rsidRPr="004A3EF3">
        <w:rPr>
          <w:rStyle w:val="StyleUnderline"/>
          <w:highlight w:val="yellow"/>
        </w:rPr>
        <w:t xml:space="preserve">These warnings </w:t>
      </w:r>
      <w:r w:rsidRPr="004A3EF3">
        <w:rPr>
          <w:rStyle w:val="Emphasis"/>
          <w:highlight w:val="yellow"/>
        </w:rPr>
        <w:t>never</w:t>
      </w:r>
      <w:r w:rsidRPr="004A3EF3">
        <w:rPr>
          <w:rStyle w:val="StyleUnderline"/>
          <w:highlight w:val="yellow"/>
        </w:rPr>
        <w:t xml:space="preserve"> actually come to fruition</w:t>
      </w:r>
      <w:r w:rsidRPr="00CC54FB">
        <w:rPr>
          <w:rStyle w:val="StyleUnderline"/>
        </w:rPr>
        <w:t>. Not rarely, or almost never, but—by all accounts—</w:t>
      </w:r>
      <w:r w:rsidRPr="004A3EF3">
        <w:rPr>
          <w:rStyle w:val="Emphasis"/>
          <w:highlight w:val="yellow"/>
        </w:rPr>
        <w:t>never</w:t>
      </w:r>
      <w:r w:rsidRPr="004A3EF3">
        <w:rPr>
          <w:rStyle w:val="StyleUnderline"/>
          <w:highlight w:val="yellow"/>
        </w:rPr>
        <w:t>. No attacks, no arrests, no suspects at large</w:t>
      </w:r>
      <w:r>
        <w:t>.</w:t>
      </w:r>
    </w:p>
    <w:p w14:paraId="7B2E868D" w14:textId="77777777" w:rsidR="004A3EF3" w:rsidRDefault="004A3EF3" w:rsidP="004A3EF3">
      <w:r>
        <w:t xml:space="preserve">Here’s a selection of previous FBI and DHS “terror warnings” </w:t>
      </w:r>
      <w:r w:rsidRPr="004A3EF3">
        <w:rPr>
          <w:rStyle w:val="StyleUnderline"/>
          <w:highlight w:val="yellow"/>
        </w:rPr>
        <w:t xml:space="preserve">over the past 14 years, </w:t>
      </w:r>
      <w:r w:rsidRPr="004A3EF3">
        <w:rPr>
          <w:rStyle w:val="Emphasis"/>
          <w:highlight w:val="yellow"/>
        </w:rPr>
        <w:t>not a single one</w:t>
      </w:r>
      <w:r>
        <w:t xml:space="preserve"> of which </w:t>
      </w:r>
      <w:r w:rsidRPr="004A3EF3">
        <w:rPr>
          <w:rStyle w:val="StyleUnderline"/>
          <w:highlight w:val="yellow"/>
        </w:rPr>
        <w:t>actually predicted or foiled a terror attack</w:t>
      </w:r>
      <w:r>
        <w:t>:</w:t>
      </w:r>
    </w:p>
    <w:p w14:paraId="42ECBA72" w14:textId="77777777" w:rsidR="004A3EF3" w:rsidRDefault="004A3EF3" w:rsidP="004A3EF3">
      <w:r>
        <w:t>October 2001: “Potential use of chemical/biological and/or radiological/nuclear weapons“</w:t>
      </w:r>
    </w:p>
    <w:p w14:paraId="0EB97E8F" w14:textId="77777777" w:rsidR="004A3EF3" w:rsidRDefault="004A3EF3" w:rsidP="004A3EF3">
      <w:r>
        <w:t>November 2001: California bridges</w:t>
      </w:r>
    </w:p>
    <w:p w14:paraId="7D38F0F0" w14:textId="77777777" w:rsidR="004A3EF3" w:rsidRDefault="004A3EF3" w:rsidP="004A3EF3">
      <w:r>
        <w:t>February 2002: “Hollywood studios”</w:t>
      </w:r>
    </w:p>
    <w:p w14:paraId="0C8021D9" w14:textId="77777777" w:rsidR="004A3EF3" w:rsidRDefault="004A3EF3" w:rsidP="004A3EF3">
      <w:r>
        <w:t>May 2002: Statue of Liberty</w:t>
      </w:r>
    </w:p>
    <w:p w14:paraId="2A9F42A6" w14:textId="77777777" w:rsidR="004A3EF3" w:rsidRDefault="004A3EF3" w:rsidP="004A3EF3">
      <w:r>
        <w:t>June 2002: “Around the Fourth of July holiday”</w:t>
      </w:r>
    </w:p>
    <w:p w14:paraId="3ACC925A" w14:textId="77777777" w:rsidR="004A3EF3" w:rsidRDefault="004A3EF3" w:rsidP="004A3EF3">
      <w:r>
        <w:t>July 2002: Stadiums</w:t>
      </w:r>
    </w:p>
    <w:p w14:paraId="55175B70" w14:textId="77777777" w:rsidR="004A3EF3" w:rsidRDefault="004A3EF3" w:rsidP="004A3EF3">
      <w:r>
        <w:t>August 2002: “Landmarks”</w:t>
      </w:r>
    </w:p>
    <w:p w14:paraId="7C1BC23B" w14:textId="77777777" w:rsidR="004A3EF3" w:rsidRDefault="004A3EF3" w:rsidP="004A3EF3">
      <w:r>
        <w:t>October 2002: “AQ to attack Amtrak”</w:t>
      </w:r>
    </w:p>
    <w:p w14:paraId="4FF75CE0" w14:textId="77777777" w:rsidR="004A3EF3" w:rsidRDefault="004A3EF3" w:rsidP="004A3EF3">
      <w:r>
        <w:t>November 2002: “Spectacular Al Qaeda attacks”</w:t>
      </w:r>
    </w:p>
    <w:p w14:paraId="5FB2D890" w14:textId="77777777" w:rsidR="004A3EF3" w:rsidRDefault="004A3EF3" w:rsidP="004A3EF3">
      <w:r>
        <w:t>February 2003: “Apartments, hotels, sports arenas and amusement parks“</w:t>
      </w:r>
    </w:p>
    <w:p w14:paraId="6B2AE852" w14:textId="77777777" w:rsidR="004A3EF3" w:rsidRDefault="004A3EF3" w:rsidP="004A3EF3">
      <w:r>
        <w:t>May 2003: “Possibility of multiple attacks”</w:t>
      </w:r>
    </w:p>
    <w:p w14:paraId="681F9416" w14:textId="77777777" w:rsidR="004A3EF3" w:rsidRDefault="004A3EF3" w:rsidP="004A3EF3">
      <w:r>
        <w:t>May 2004: “Attempt to affect the outcome” of presidential election</w:t>
      </w:r>
    </w:p>
    <w:p w14:paraId="1E810B67" w14:textId="77777777" w:rsidR="004A3EF3" w:rsidRDefault="004A3EF3" w:rsidP="004A3EF3">
      <w:r>
        <w:t>July 2004: “Military facilities and large gatherings” on July 4th</w:t>
      </w:r>
    </w:p>
    <w:p w14:paraId="579F281D" w14:textId="77777777" w:rsidR="004A3EF3" w:rsidRDefault="004A3EF3" w:rsidP="004A3EF3">
      <w:r>
        <w:t>August 2004: VA hospitals</w:t>
      </w:r>
    </w:p>
    <w:p w14:paraId="0FD2B522" w14:textId="77777777" w:rsidR="004A3EF3" w:rsidRDefault="004A3EF3" w:rsidP="004A3EF3">
      <w:r>
        <w:t>January 2005: Dirty bomb</w:t>
      </w:r>
    </w:p>
    <w:p w14:paraId="217B8F9A" w14:textId="77777777" w:rsidR="004A3EF3" w:rsidRDefault="004A3EF3" w:rsidP="004A3EF3">
      <w:r>
        <w:t>March 2005: US/Mexican border</w:t>
      </w:r>
    </w:p>
    <w:p w14:paraId="1C40CDE8" w14:textId="77777777" w:rsidR="004A3EF3" w:rsidRDefault="004A3EF3" w:rsidP="004A3EF3">
      <w:r>
        <w:t>October 2005: NYC &amp; Baltimore subways</w:t>
      </w:r>
    </w:p>
    <w:p w14:paraId="7D27F147" w14:textId="77777777" w:rsidR="004A3EF3" w:rsidRDefault="004A3EF3" w:rsidP="004A3EF3">
      <w:r>
        <w:t>March 2006: “Sporting events”</w:t>
      </w:r>
    </w:p>
    <w:p w14:paraId="0060333F" w14:textId="77777777" w:rsidR="004A3EF3" w:rsidRDefault="004A3EF3" w:rsidP="004A3EF3">
      <w:r>
        <w:t>June 2007: Colleges</w:t>
      </w:r>
    </w:p>
    <w:p w14:paraId="059AB482" w14:textId="77777777" w:rsidR="004A3EF3" w:rsidRDefault="004A3EF3" w:rsidP="004A3EF3">
      <w:r>
        <w:t>December 2007: “Shopping malls in Chicago and LA”</w:t>
      </w:r>
    </w:p>
    <w:p w14:paraId="1B0B90AF" w14:textId="77777777" w:rsidR="004A3EF3" w:rsidRDefault="004A3EF3" w:rsidP="004A3EF3">
      <w:r>
        <w:t>November 2008: “Al Qaeda to attack transit during Thanksgiving”</w:t>
      </w:r>
    </w:p>
    <w:p w14:paraId="25BA46EE" w14:textId="77777777" w:rsidR="004A3EF3" w:rsidRDefault="004A3EF3" w:rsidP="004A3EF3">
      <w:r>
        <w:t>November 2010: Mass transit in New York City</w:t>
      </w:r>
    </w:p>
    <w:p w14:paraId="763FD257" w14:textId="77777777" w:rsidR="004A3EF3" w:rsidRDefault="004A3EF3" w:rsidP="004A3EF3">
      <w:r>
        <w:t>October 2011: “Americans in Europe” facing “commando-style AQ attack”</w:t>
      </w:r>
    </w:p>
    <w:p w14:paraId="09754CCE" w14:textId="77777777" w:rsidR="004A3EF3" w:rsidRDefault="004A3EF3" w:rsidP="004A3EF3">
      <w:r>
        <w:t>February 2011: “Financial institutions”</w:t>
      </w:r>
    </w:p>
    <w:p w14:paraId="741039FF" w14:textId="77777777" w:rsidR="004A3EF3" w:rsidRDefault="004A3EF3" w:rsidP="004A3EF3">
      <w:r>
        <w:t>May 2011: “Threats of retaliation”</w:t>
      </w:r>
    </w:p>
    <w:p w14:paraId="2D8DF090" w14:textId="77777777" w:rsidR="004A3EF3" w:rsidRDefault="004A3EF3" w:rsidP="004A3EF3">
      <w:r>
        <w:t>June 2011: Al Qaeda “hit list”</w:t>
      </w:r>
    </w:p>
    <w:p w14:paraId="395280C8" w14:textId="77777777" w:rsidR="004A3EF3" w:rsidRDefault="004A3EF3" w:rsidP="004A3EF3">
      <w:r>
        <w:t>July 2011: “Private jets of executives” involved in drone manufacturing</w:t>
      </w:r>
    </w:p>
    <w:p w14:paraId="2D234289" w14:textId="77777777" w:rsidR="004A3EF3" w:rsidRDefault="004A3EF3" w:rsidP="004A3EF3">
      <w:r>
        <w:t>September 2011: “Small planes”</w:t>
      </w:r>
    </w:p>
    <w:p w14:paraId="3CBC5F5B" w14:textId="77777777" w:rsidR="004A3EF3" w:rsidRDefault="004A3EF3" w:rsidP="004A3EF3">
      <w:r>
        <w:t>September 2011: “New York City or Washington around…10th anniversary of 9/11”</w:t>
      </w:r>
    </w:p>
    <w:p w14:paraId="21A2FAE1" w14:textId="77777777" w:rsidR="004A3EF3" w:rsidRDefault="004A3EF3" w:rsidP="004A3EF3">
      <w:r>
        <w:t>September 2011: Airports</w:t>
      </w:r>
    </w:p>
    <w:p w14:paraId="047F54E5" w14:textId="77777777" w:rsidR="004A3EF3" w:rsidRDefault="004A3EF3" w:rsidP="004A3EF3">
      <w:r>
        <w:t>March 2012: “Terrorist hacking”</w:t>
      </w:r>
    </w:p>
    <w:p w14:paraId="23E88FCA" w14:textId="77777777" w:rsidR="004A3EF3" w:rsidRDefault="004A3EF3" w:rsidP="004A3EF3">
      <w:r>
        <w:t>August 2012: Anarchists blowing up bridge during Tampa RNC</w:t>
      </w:r>
    </w:p>
    <w:p w14:paraId="2BE0ED82" w14:textId="77777777" w:rsidR="004A3EF3" w:rsidRDefault="004A3EF3" w:rsidP="004A3EF3">
      <w:r>
        <w:t>September 2012: “Islamic violence over movie”</w:t>
      </w:r>
    </w:p>
    <w:p w14:paraId="6F0465BF" w14:textId="77777777" w:rsidR="004A3EF3" w:rsidRDefault="004A3EF3" w:rsidP="004A3EF3">
      <w:r>
        <w:t>August 2013: “San Fransisco on high alert”</w:t>
      </w:r>
    </w:p>
    <w:p w14:paraId="16C04235" w14:textId="77777777" w:rsidR="004A3EF3" w:rsidRDefault="004A3EF3" w:rsidP="004A3EF3">
      <w:r>
        <w:t>November 2013: “cyber attacks”</w:t>
      </w:r>
    </w:p>
    <w:p w14:paraId="68B89B6E" w14:textId="77777777" w:rsidR="004A3EF3" w:rsidRDefault="004A3EF3" w:rsidP="004A3EF3">
      <w:r>
        <w:t>April 2014: “College students abroad”</w:t>
      </w:r>
    </w:p>
    <w:p w14:paraId="0D2FC34D" w14:textId="77777777" w:rsidR="004A3EF3" w:rsidRDefault="004A3EF3" w:rsidP="004A3EF3">
      <w:r>
        <w:t>December 2014: ISIS targeting Mississippi River bridge</w:t>
      </w:r>
    </w:p>
    <w:p w14:paraId="7C640981" w14:textId="77777777" w:rsidR="004A3EF3" w:rsidRDefault="004A3EF3" w:rsidP="004A3EF3">
      <w:r>
        <w:t>December 2014: ISIS “sabotaging US military personnel” over social media</w:t>
      </w:r>
    </w:p>
    <w:p w14:paraId="24CDA455" w14:textId="77777777" w:rsidR="004A3EF3" w:rsidRDefault="004A3EF3" w:rsidP="004A3EF3">
      <w:r>
        <w:t>April 2015: ISIS targeting “parts of California”</w:t>
      </w:r>
    </w:p>
    <w:p w14:paraId="00261E22" w14:textId="77777777" w:rsidR="004A3EF3" w:rsidRDefault="004A3EF3" w:rsidP="004A3EF3">
      <w:r>
        <w:t>May 2015: ISIS targeting “military bases”</w:t>
      </w:r>
    </w:p>
    <w:p w14:paraId="515EBC3E" w14:textId="77777777" w:rsidR="004A3EF3" w:rsidRDefault="004A3EF3" w:rsidP="004A3EF3">
      <w:r>
        <w:t xml:space="preserve">A casual search reveals the </w:t>
      </w:r>
      <w:r w:rsidRPr="004A3EF3">
        <w:rPr>
          <w:rStyle w:val="StyleUnderline"/>
          <w:highlight w:val="yellow"/>
        </w:rPr>
        <w:t>FBI and DHS are a pitiful 0 for 40</w:t>
      </w:r>
      <w:r w:rsidRPr="00CC54FB">
        <w:rPr>
          <w:rStyle w:val="StyleUnderline"/>
        </w:rPr>
        <w:t xml:space="preserve"> warning of terror attacks—</w:t>
      </w:r>
      <w:r>
        <w:t xml:space="preserve">some of which were specifically about 4th of July threats, </w:t>
      </w:r>
      <w:r w:rsidRPr="00CC54FB">
        <w:rPr>
          <w:rStyle w:val="StyleUnderline"/>
        </w:rPr>
        <w:t>none of which materialized in any way</w:t>
      </w:r>
      <w:r>
        <w:t>. This should not be considered a comprehensive list of all threat warnings transmitted by media; I tried to narrow the scope to warnings that were at least in some way specific.</w:t>
      </w:r>
    </w:p>
    <w:p w14:paraId="3A6871B7" w14:textId="77777777" w:rsidR="004A3EF3" w:rsidRDefault="004A3EF3" w:rsidP="004A3EF3">
      <w:r w:rsidRPr="004A3EF3">
        <w:rPr>
          <w:rStyle w:val="StyleUnderline"/>
          <w:highlight w:val="yellow"/>
        </w:rPr>
        <w:t>The actual</w:t>
      </w:r>
      <w:r w:rsidRPr="00CC54FB">
        <w:rPr>
          <w:rStyle w:val="StyleUnderline"/>
        </w:rPr>
        <w:t xml:space="preserve"> terror </w:t>
      </w:r>
      <w:r w:rsidRPr="004A3EF3">
        <w:rPr>
          <w:rStyle w:val="StyleUnderline"/>
          <w:highlight w:val="yellow"/>
        </w:rPr>
        <w:t>attacks</w:t>
      </w:r>
      <w:r w:rsidRPr="00CC54FB">
        <w:rPr>
          <w:rStyle w:val="StyleUnderline"/>
        </w:rPr>
        <w:t xml:space="preserve"> carried out on US soil</w:t>
      </w:r>
      <w:r>
        <w:t>—the Times Square bomber, “Underwear bomber,” Boston bombing and Garland attacks—</w:t>
      </w:r>
      <w:r w:rsidRPr="004A3EF3">
        <w:rPr>
          <w:rStyle w:val="StyleUnderline"/>
          <w:highlight w:val="yellow"/>
        </w:rPr>
        <w:t xml:space="preserve">were accompanied by </w:t>
      </w:r>
      <w:r w:rsidRPr="004A3EF3">
        <w:rPr>
          <w:rStyle w:val="Emphasis"/>
          <w:highlight w:val="yellow"/>
        </w:rPr>
        <w:t>no such warnings</w:t>
      </w:r>
      <w:r>
        <w:t>. (Nor were the often deadlier terrorist attacks by right-wing white terrorists–but terrorism in this category is rarely if ever the subject of FBI warnings.)</w:t>
      </w:r>
    </w:p>
    <w:p w14:paraId="53DF3D84" w14:textId="77777777" w:rsidR="004A3EF3" w:rsidRDefault="004A3EF3" w:rsidP="004A3EF3">
      <w:r w:rsidRPr="00A47507">
        <w:rPr>
          <w:rStyle w:val="StyleUnderline"/>
        </w:rPr>
        <w:t>So why</w:t>
      </w:r>
      <w:r>
        <w:t xml:space="preserve">, a rational person may ask, </w:t>
      </w:r>
      <w:r w:rsidRPr="00A47507">
        <w:rPr>
          <w:rStyle w:val="StyleUnderline"/>
        </w:rPr>
        <w:t>does the media keep</w:t>
      </w:r>
      <w:r>
        <w:t xml:space="preserve">s </w:t>
      </w:r>
      <w:r w:rsidRPr="00A47507">
        <w:rPr>
          <w:rStyle w:val="StyleUnderline"/>
        </w:rPr>
        <w:t>repeating them if they’re wrong 100 percent of the time?</w:t>
      </w:r>
    </w:p>
    <w:p w14:paraId="3647C818" w14:textId="77777777" w:rsidR="004A3EF3" w:rsidRDefault="004A3EF3" w:rsidP="004A3EF3">
      <w:r>
        <w:t>The problem is three fold:</w:t>
      </w:r>
    </w:p>
    <w:p w14:paraId="7AD42412" w14:textId="77777777" w:rsidR="004A3EF3" w:rsidRDefault="004A3EF3" w:rsidP="004A3EF3">
      <w:r>
        <w:t xml:space="preserve">1. </w:t>
      </w:r>
      <w:r w:rsidRPr="00A47507">
        <w:rPr>
          <w:rStyle w:val="StyleUnderline"/>
        </w:rPr>
        <w:t xml:space="preserve">The </w:t>
      </w:r>
      <w:r w:rsidRPr="004A3EF3">
        <w:rPr>
          <w:rStyle w:val="StyleUnderline"/>
          <w:highlight w:val="yellow"/>
        </w:rPr>
        <w:t>FBI has all the incentive</w:t>
      </w:r>
      <w:r w:rsidRPr="00A47507">
        <w:rPr>
          <w:rStyle w:val="StyleUnderline"/>
        </w:rPr>
        <w:t xml:space="preserve"> in the world </w:t>
      </w:r>
      <w:r w:rsidRPr="004A3EF3">
        <w:rPr>
          <w:rStyle w:val="StyleUnderline"/>
          <w:highlight w:val="yellow"/>
        </w:rPr>
        <w:t>to issue warnings and no incentive</w:t>
      </w:r>
      <w:r w:rsidRPr="00A47507">
        <w:rPr>
          <w:rStyle w:val="StyleUnderline"/>
        </w:rPr>
        <w:t xml:space="preserve"> whatsoever </w:t>
      </w:r>
      <w:r w:rsidRPr="004A3EF3">
        <w:rPr>
          <w:rStyle w:val="StyleUnderline"/>
          <w:highlight w:val="yellow"/>
        </w:rPr>
        <w:t>to not</w:t>
      </w:r>
      <w:r w:rsidRPr="00A47507">
        <w:rPr>
          <w:rStyle w:val="StyleUnderline"/>
        </w:rPr>
        <w:t xml:space="preserve"> issue warnings. Issuing warnings has no downside, while not doing so is all downside</w:t>
      </w:r>
      <w:r>
        <w:t>.</w:t>
      </w:r>
    </w:p>
    <w:p w14:paraId="3778C133" w14:textId="77777777" w:rsidR="004A3EF3" w:rsidRDefault="004A3EF3" w:rsidP="004A3EF3">
      <w:r>
        <w:t xml:space="preserve">2. </w:t>
      </w:r>
      <w:r w:rsidRPr="00A47507">
        <w:rPr>
          <w:rStyle w:val="StyleUnderline"/>
        </w:rPr>
        <w:t>The FBI</w:t>
      </w:r>
      <w:r>
        <w:t xml:space="preserve">, like all agencies of the government, </w:t>
      </w:r>
      <w:r w:rsidRPr="00A47507">
        <w:rPr>
          <w:rStyle w:val="StyleUnderline"/>
        </w:rPr>
        <w:t xml:space="preserve">does not operate in a political vacuum. </w:t>
      </w:r>
      <w:r w:rsidRPr="004A3EF3">
        <w:rPr>
          <w:rStyle w:val="StyleUnderline"/>
          <w:highlight w:val="yellow"/>
        </w:rPr>
        <w:t>Emphasizing the “ISIS threat”</w:t>
      </w:r>
      <w:r w:rsidRPr="00A47507">
        <w:rPr>
          <w:rStyle w:val="StyleUnderline"/>
        </w:rPr>
        <w:t xml:space="preserve"> at home necessarily </w:t>
      </w:r>
      <w:r w:rsidRPr="004A3EF3">
        <w:rPr>
          <w:rStyle w:val="StyleUnderline"/>
          <w:highlight w:val="yellow"/>
        </w:rPr>
        <w:t>helps prop up the broader war effort</w:t>
      </w:r>
      <w:r w:rsidRPr="00A47507">
        <w:rPr>
          <w:rStyle w:val="StyleUnderline"/>
        </w:rPr>
        <w:t xml:space="preserve"> the FBI’s boss</w:t>
      </w:r>
      <w:r>
        <w:t xml:space="preserve">, the president of the United States, </w:t>
      </w:r>
      <w:r w:rsidRPr="00A47507">
        <w:rPr>
          <w:rStyle w:val="StyleUnderline"/>
        </w:rPr>
        <w:t>must sell to a war-weary public. The incentive is to therefore highlight the smallest threats</w:t>
      </w:r>
      <w:r>
        <w:t>. This was a feature that did not go unnoticed during the Bush years, but has since fallen out of fashion.</w:t>
      </w:r>
    </w:p>
    <w:p w14:paraId="2E988257" w14:textId="77777777" w:rsidR="004A3EF3" w:rsidRDefault="004A3EF3" w:rsidP="004A3EF3">
      <w:r>
        <w:t xml:space="preserve">3. </w:t>
      </w:r>
      <w:r w:rsidRPr="004A3EF3">
        <w:rPr>
          <w:rStyle w:val="StyleUnderline"/>
          <w:highlight w:val="yellow"/>
        </w:rPr>
        <w:t>It has no actual utility</w:t>
      </w:r>
      <w:r w:rsidRPr="00A47507">
        <w:rPr>
          <w:rStyle w:val="StyleUnderline"/>
        </w:rPr>
        <w:t>. What does it mean to be “more vigilant”? It’s a vague call to alertness that officials</w:t>
      </w:r>
      <w:r>
        <w:t xml:space="preserve">, aside from “beefing up security” by local police, </w:t>
      </w:r>
      <w:r w:rsidRPr="00A47507">
        <w:rPr>
          <w:rStyle w:val="StyleUnderline"/>
        </w:rPr>
        <w:t>never quite explain what it means</w:t>
      </w:r>
      <w:r>
        <w:t>. If the FBI wanted to tell local police departments to up their security of the 4th of July weekend, surely they could do so quietly, without the chair of the House Committee on Homeland Security having to go on all major networks talking over b-roll of ISIS in apocalyptic terms.</w:t>
      </w:r>
    </w:p>
    <w:p w14:paraId="203DE00B" w14:textId="77777777" w:rsidR="004A3EF3" w:rsidRDefault="004A3EF3" w:rsidP="004A3EF3"/>
    <w:p w14:paraId="46A2E75F" w14:textId="77777777" w:rsidR="0096103E" w:rsidRDefault="0096103E" w:rsidP="0096103E">
      <w:pPr>
        <w:pStyle w:val="Heading4"/>
      </w:pPr>
      <w:r>
        <w:t xml:space="preserve">The threat of domestic jihadi terrorism is </w:t>
      </w:r>
      <w:r w:rsidRPr="00A34D11">
        <w:rPr>
          <w:u w:val="single"/>
        </w:rPr>
        <w:t>massively</w:t>
      </w:r>
      <w:r>
        <w:t xml:space="preserve"> overblown. </w:t>
      </w:r>
    </w:p>
    <w:p w14:paraId="7292FF40" w14:textId="77777777" w:rsidR="0096103E" w:rsidRPr="00FE47C2" w:rsidRDefault="0096103E" w:rsidP="0096103E">
      <w:r w:rsidRPr="00036A4C">
        <w:rPr>
          <w:rStyle w:val="Style13ptBold"/>
        </w:rPr>
        <w:t>Greenwald and Begley 15</w:t>
      </w:r>
      <w:r>
        <w:t xml:space="preserve"> —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w:t>
      </w:r>
      <w:r w:rsidRPr="00821129">
        <w:t>recipient of the Park Center I.F. Stone Award for Independent Journalism, the Online Journalism Award for investigative work on the abusive detention conditions of Chelsea Manning, the George Polk Award for National Security Reporting, the Gannett Foundation Award for investigative journalism, the Gannett Foundation Watchdog Journalism Award, the Esso Premio for Excellence in Investigative Reporting in Brazil, and the Electronic Frontier Foundation’s Pioneer Award</w:t>
      </w:r>
      <w:r>
        <w:t xml:space="preserve">, holds a J.D. from New York University School of Law, and Josh Begley, Research Editor specializing in artistic design at </w:t>
      </w:r>
      <w:r>
        <w:rPr>
          <w:i/>
        </w:rPr>
        <w:t>The Intercept</w:t>
      </w:r>
      <w:r>
        <w:t xml:space="preserve">, 2015 (“The Greatest Obstacle to Anti-Muslim Fear-Mongering and Bigotry: Reality,” </w:t>
      </w:r>
      <w:r>
        <w:rPr>
          <w:i/>
        </w:rPr>
        <w:t>The Intercept</w:t>
      </w:r>
      <w:r>
        <w:t>, June 24</w:t>
      </w:r>
      <w:r w:rsidRPr="00036A4C">
        <w:rPr>
          <w:vertAlign w:val="superscript"/>
        </w:rPr>
        <w:t>th</w:t>
      </w:r>
      <w:r>
        <w:t xml:space="preserve">, Available Online at </w:t>
      </w:r>
      <w:hyperlink r:id="rId22" w:history="1">
        <w:r w:rsidRPr="00B308DF">
          <w:rPr>
            <w:rStyle w:val="Hyperlink"/>
          </w:rPr>
          <w:t>https://firstlook.org/theintercept/2015/06/24/greatest-obstacle-anti-muslim-fear-mongering-bigotry-reality/</w:t>
        </w:r>
      </w:hyperlink>
      <w:r>
        <w:t>, Accessed 06-24-2015)</w:t>
      </w:r>
    </w:p>
    <w:p w14:paraId="0C572EFE" w14:textId="77777777" w:rsidR="0096103E" w:rsidRDefault="0096103E" w:rsidP="0096103E">
      <w:r>
        <w:t xml:space="preserve">The think tank </w:t>
      </w:r>
      <w:r w:rsidRPr="00FE47C2">
        <w:rPr>
          <w:rStyle w:val="StyleUnderline"/>
        </w:rPr>
        <w:t xml:space="preserve">New America issued </w:t>
      </w:r>
      <w:r w:rsidRPr="00036A4C">
        <w:rPr>
          <w:rStyle w:val="StyleUnderline"/>
          <w:highlight w:val="yellow"/>
        </w:rPr>
        <w:t>a report</w:t>
      </w:r>
      <w:r>
        <w:t xml:space="preserve"> today </w:t>
      </w:r>
      <w:r w:rsidRPr="00036A4C">
        <w:rPr>
          <w:rStyle w:val="StyleUnderline"/>
          <w:highlight w:val="yellow"/>
        </w:rPr>
        <w:t>documenting</w:t>
      </w:r>
      <w:r>
        <w:t xml:space="preserve"> “</w:t>
      </w:r>
      <w:r w:rsidRPr="00FE47C2">
        <w:rPr>
          <w:rStyle w:val="StyleUnderline"/>
        </w:rPr>
        <w:t xml:space="preserve">the </w:t>
      </w:r>
      <w:r w:rsidRPr="00036A4C">
        <w:rPr>
          <w:rStyle w:val="StyleUnderline"/>
          <w:highlight w:val="yellow"/>
        </w:rPr>
        <w:t>lethal terrorist incidents in the U</w:t>
      </w:r>
      <w:r>
        <w:t xml:space="preserve">nited </w:t>
      </w:r>
      <w:r w:rsidRPr="00036A4C">
        <w:rPr>
          <w:rStyle w:val="StyleUnderline"/>
          <w:highlight w:val="yellow"/>
        </w:rPr>
        <w:t>S</w:t>
      </w:r>
      <w:r>
        <w:t xml:space="preserve">tates </w:t>
      </w:r>
      <w:r w:rsidRPr="00036A4C">
        <w:rPr>
          <w:rStyle w:val="StyleUnderline"/>
          <w:highlight w:val="yellow"/>
        </w:rPr>
        <w:t>since 9/11</w:t>
      </w:r>
      <w:r>
        <w:t xml:space="preserve">.” </w:t>
      </w:r>
      <w:r w:rsidRPr="00FE47C2">
        <w:rPr>
          <w:rStyle w:val="StyleUnderline"/>
        </w:rPr>
        <w:t xml:space="preserve">It </w:t>
      </w:r>
      <w:r w:rsidRPr="00036A4C">
        <w:rPr>
          <w:rStyle w:val="StyleUnderline"/>
          <w:highlight w:val="yellow"/>
        </w:rPr>
        <w:t>found</w:t>
      </w:r>
      <w:r w:rsidRPr="00FE47C2">
        <w:rPr>
          <w:rStyle w:val="StyleUnderline"/>
        </w:rPr>
        <w:t xml:space="preserve"> that a total of </w:t>
      </w:r>
      <w:r w:rsidRPr="00036A4C">
        <w:rPr>
          <w:rStyle w:val="StyleUnderline"/>
          <w:highlight w:val="yellow"/>
        </w:rPr>
        <w:t>26 Americans have been killed by “deadly jihadist attacks”</w:t>
      </w:r>
      <w:r w:rsidRPr="00FE47C2">
        <w:rPr>
          <w:rStyle w:val="StyleUnderline"/>
        </w:rPr>
        <w:t xml:space="preserve"> in the last 14 years, </w:t>
      </w:r>
      <w:r w:rsidRPr="00036A4C">
        <w:rPr>
          <w:rStyle w:val="StyleUnderline"/>
          <w:highlight w:val="yellow"/>
        </w:rPr>
        <w:t>while</w:t>
      </w:r>
      <w:r w:rsidRPr="00FE47C2">
        <w:rPr>
          <w:rStyle w:val="StyleUnderline"/>
        </w:rPr>
        <w:t xml:space="preserve"> almost double that number – </w:t>
      </w:r>
      <w:r w:rsidRPr="00036A4C">
        <w:rPr>
          <w:rStyle w:val="StyleUnderline"/>
          <w:highlight w:val="yellow"/>
        </w:rPr>
        <w:t>48</w:t>
      </w:r>
      <w:r w:rsidRPr="00FE47C2">
        <w:rPr>
          <w:rStyle w:val="StyleUnderline"/>
        </w:rPr>
        <w:t xml:space="preserve"> – </w:t>
      </w:r>
      <w:r w:rsidRPr="00036A4C">
        <w:rPr>
          <w:rStyle w:val="StyleUnderline"/>
          <w:highlight w:val="yellow"/>
        </w:rPr>
        <w:t>have been killed by “deadly right wing attacks.”</w:t>
      </w:r>
      <w:r>
        <w:t xml:space="preserve"> The significance of that finding was well-captured by the New York Times‘ online home page caption today, promoting the paper’s article that included this quote from Terrorism Professor John Horgan: “</w:t>
      </w:r>
      <w:r w:rsidRPr="00FE47C2">
        <w:rPr>
          <w:rStyle w:val="StyleUnderline"/>
        </w:rPr>
        <w:t xml:space="preserve">There’s an acceptance now of the idea that </w:t>
      </w:r>
      <w:r w:rsidRPr="00036A4C">
        <w:rPr>
          <w:rStyle w:val="StyleUnderline"/>
          <w:highlight w:val="yellow"/>
        </w:rPr>
        <w:t>the threat from jihadi terrorism</w:t>
      </w:r>
      <w:r w:rsidRPr="00FE47C2">
        <w:rPr>
          <w:rStyle w:val="StyleUnderline"/>
        </w:rPr>
        <w:t xml:space="preserve"> in the U</w:t>
      </w:r>
      <w:r>
        <w:t xml:space="preserve">nited </w:t>
      </w:r>
      <w:r w:rsidRPr="00FE47C2">
        <w:rPr>
          <w:rStyle w:val="StyleUnderline"/>
        </w:rPr>
        <w:t>S</w:t>
      </w:r>
      <w:r>
        <w:t xml:space="preserve">tates </w:t>
      </w:r>
      <w:r w:rsidRPr="00036A4C">
        <w:rPr>
          <w:rStyle w:val="StyleUnderline"/>
          <w:highlight w:val="yellow"/>
        </w:rPr>
        <w:t xml:space="preserve">has been </w:t>
      </w:r>
      <w:r w:rsidRPr="00036A4C">
        <w:rPr>
          <w:rStyle w:val="Emphasis"/>
          <w:highlight w:val="yellow"/>
        </w:rPr>
        <w:t>overblown</w:t>
      </w:r>
      <w:r>
        <w:t>.”</w:t>
      </w:r>
    </w:p>
    <w:p w14:paraId="07B279C1" w14:textId="77777777" w:rsidR="0096103E" w:rsidRDefault="0096103E" w:rsidP="0096103E">
      <w:r>
        <w:t>[Graphic of the NYT headline omitted]</w:t>
      </w:r>
    </w:p>
    <w:p w14:paraId="64F58C6B" w14:textId="77777777" w:rsidR="0096103E" w:rsidRPr="00036A4C" w:rsidRDefault="0096103E" w:rsidP="0096103E">
      <w:pPr>
        <w:rPr>
          <w:sz w:val="24"/>
          <w:u w:val="single"/>
        </w:rPr>
      </w:pPr>
      <w:r w:rsidRPr="00036A4C">
        <w:rPr>
          <w:rStyle w:val="StyleUnderline"/>
          <w:highlight w:val="yellow"/>
        </w:rPr>
        <w:t>That the</w:t>
      </w:r>
      <w:r w:rsidRPr="00FE47C2">
        <w:rPr>
          <w:rStyle w:val="StyleUnderline"/>
        </w:rPr>
        <w:t xml:space="preserve"> U.S. </w:t>
      </w:r>
      <w:r w:rsidRPr="00036A4C">
        <w:rPr>
          <w:rStyle w:val="StyleUnderline"/>
          <w:highlight w:val="yellow"/>
        </w:rPr>
        <w:t>Government, media and</w:t>
      </w:r>
      <w:r w:rsidRPr="00FE47C2">
        <w:rPr>
          <w:rStyle w:val="StyleUnderline"/>
        </w:rPr>
        <w:t xml:space="preserve"> various </w:t>
      </w:r>
      <w:r w:rsidRPr="00036A4C">
        <w:rPr>
          <w:rStyle w:val="StyleUnderline"/>
          <w:highlight w:val="yellow"/>
        </w:rPr>
        <w:t>anti-Muslim polemicists relentlessly</w:t>
      </w:r>
      <w:r w:rsidRPr="00FE47C2">
        <w:rPr>
          <w:rStyle w:val="StyleUnderline"/>
        </w:rPr>
        <w:t xml:space="preserve">, aggressively </w:t>
      </w:r>
      <w:r w:rsidRPr="00036A4C">
        <w:rPr>
          <w:rStyle w:val="StyleUnderline"/>
          <w:highlight w:val="yellow"/>
        </w:rPr>
        <w:t xml:space="preserve">exaggerate “the terror threat” generally and the menace of Muslims specifically </w:t>
      </w:r>
      <w:r w:rsidRPr="00036A4C">
        <w:rPr>
          <w:rStyle w:val="Emphasis"/>
          <w:highlight w:val="yellow"/>
        </w:rPr>
        <w:t>requires no studies to see</w:t>
      </w:r>
      <w:r w:rsidRPr="00FE47C2">
        <w:rPr>
          <w:rStyle w:val="StyleUnderline"/>
        </w:rPr>
        <w:t>. It’s confirmed by people’s every day experiences. On the list of threats that Americans wake up and worry about every morning, is there anyone beyond hypnotic</w:t>
      </w:r>
      <w:r>
        <w:t xml:space="preserve"> Sean </w:t>
      </w:r>
      <w:r w:rsidRPr="00FE47C2">
        <w:rPr>
          <w:rStyle w:val="StyleUnderline"/>
        </w:rPr>
        <w:t>Hannity viewers for whom “terrorism by radical Islam” is high on the list?</w:t>
      </w:r>
    </w:p>
    <w:p w14:paraId="3B18E4A0" w14:textId="77777777" w:rsidR="0096103E" w:rsidRPr="00036A4C" w:rsidRDefault="0096103E" w:rsidP="0096103E">
      <w:pPr>
        <w:rPr>
          <w:highlight w:val="yellow"/>
        </w:rPr>
      </w:pPr>
      <w:r w:rsidRPr="00036A4C">
        <w:rPr>
          <w:rStyle w:val="StyleUnderline"/>
          <w:highlight w:val="yellow"/>
        </w:rPr>
        <w:t>To believe the prevailing</w:t>
      </w:r>
      <w:r w:rsidRPr="00036A4C">
        <w:rPr>
          <w:rStyle w:val="StyleUnderline"/>
        </w:rPr>
        <w:t xml:space="preserve"> U.S. government/media </w:t>
      </w:r>
      <w:r w:rsidRPr="00036A4C">
        <w:rPr>
          <w:rStyle w:val="StyleUnderline"/>
          <w:highlight w:val="yellow"/>
        </w:rPr>
        <w:t>narrative is to believe that radical Islam poses some</w:t>
      </w:r>
      <w:r w:rsidRPr="00036A4C">
        <w:rPr>
          <w:rStyle w:val="StyleUnderline"/>
        </w:rPr>
        <w:t xml:space="preserve"> sort of </w:t>
      </w:r>
      <w:r w:rsidRPr="00036A4C">
        <w:rPr>
          <w:rStyle w:val="StyleUnderline"/>
          <w:highlight w:val="yellow"/>
        </w:rPr>
        <w:t>grave threat to</w:t>
      </w:r>
      <w:r w:rsidRPr="00036A4C">
        <w:rPr>
          <w:rStyle w:val="StyleUnderline"/>
        </w:rPr>
        <w:t xml:space="preserve"> the safety of </w:t>
      </w:r>
      <w:r w:rsidRPr="00036A4C">
        <w:rPr>
          <w:rStyle w:val="StyleUnderline"/>
          <w:highlight w:val="yellow"/>
        </w:rPr>
        <w:t>American families. The fear-mongering works</w:t>
      </w:r>
      <w:r w:rsidRPr="00036A4C">
        <w:rPr>
          <w:rStyle w:val="StyleUnderline"/>
        </w:rPr>
        <w:t xml:space="preserve"> not because it resonates in people’s daily experiences and observations: it plainly does not. It works </w:t>
      </w:r>
      <w:r w:rsidRPr="00036A4C">
        <w:rPr>
          <w:rStyle w:val="StyleUnderline"/>
          <w:highlight w:val="yellow"/>
        </w:rPr>
        <w:t xml:space="preserve">because it’s grounded in </w:t>
      </w:r>
      <w:r w:rsidRPr="00036A4C">
        <w:rPr>
          <w:rStyle w:val="Emphasis"/>
          <w:highlight w:val="yellow"/>
        </w:rPr>
        <w:t>tribalistic appeals</w:t>
      </w:r>
      <w:r w:rsidRPr="00036A4C">
        <w:rPr>
          <w:rStyle w:val="StyleUnderline"/>
        </w:rPr>
        <w:t xml:space="preserve"> (our tribe is better than that one over there) </w:t>
      </w:r>
      <w:r w:rsidRPr="00036A4C">
        <w:rPr>
          <w:rStyle w:val="StyleUnderline"/>
          <w:highlight w:val="yellow"/>
        </w:rPr>
        <w:t xml:space="preserve">and </w:t>
      </w:r>
      <w:r w:rsidRPr="00036A4C">
        <w:rPr>
          <w:rStyle w:val="Emphasis"/>
          <w:highlight w:val="yellow"/>
        </w:rPr>
        <w:t>the Otherizing of the marginalized</w:t>
      </w:r>
      <w:r w:rsidRPr="00036A4C">
        <w:rPr>
          <w:rStyle w:val="StyleUnderline"/>
        </w:rPr>
        <w:t xml:space="preserve"> (those people over there are not just different but inferior): </w:t>
      </w:r>
      <w:r w:rsidRPr="00036A4C">
        <w:rPr>
          <w:rStyle w:val="StyleUnderline"/>
          <w:highlight w:val="yellow"/>
        </w:rPr>
        <w:t>historically</w:t>
      </w:r>
      <w:r w:rsidRPr="00036A4C">
        <w:rPr>
          <w:rStyle w:val="StyleUnderline"/>
        </w:rPr>
        <w:t xml:space="preserve"> very </w:t>
      </w:r>
      <w:r w:rsidRPr="00036A4C">
        <w:rPr>
          <w:rStyle w:val="StyleUnderline"/>
          <w:highlight w:val="yellow"/>
        </w:rPr>
        <w:t xml:space="preserve">potent tactics of </w:t>
      </w:r>
      <w:r w:rsidRPr="00036A4C">
        <w:rPr>
          <w:rStyle w:val="Emphasis"/>
          <w:highlight w:val="yellow"/>
        </w:rPr>
        <w:t>manipulation</w:t>
      </w:r>
      <w:r w:rsidRPr="00036A4C">
        <w:rPr>
          <w:rStyle w:val="StyleUnderline"/>
          <w:highlight w:val="yellow"/>
        </w:rPr>
        <w:t xml:space="preserve"> and </w:t>
      </w:r>
      <w:r w:rsidRPr="00036A4C">
        <w:rPr>
          <w:rStyle w:val="Emphasis"/>
          <w:highlight w:val="yellow"/>
        </w:rPr>
        <w:t>propaganda</w:t>
      </w:r>
      <w:r w:rsidRPr="00036A4C">
        <w:rPr>
          <w:rStyle w:val="StyleUnderline"/>
          <w:highlight w:val="yellow"/>
        </w:rPr>
        <w:t>. Add</w:t>
      </w:r>
      <w:r w:rsidRPr="00036A4C">
        <w:rPr>
          <w:rStyle w:val="StyleUnderline"/>
        </w:rPr>
        <w:t xml:space="preserve"> to that all </w:t>
      </w:r>
      <w:r w:rsidRPr="00036A4C">
        <w:rPr>
          <w:rStyle w:val="StyleUnderline"/>
          <w:highlight w:val="yellow"/>
        </w:rPr>
        <w:t xml:space="preserve">the pragmatic benefits from maintaining this </w:t>
      </w:r>
      <w:r w:rsidRPr="00036A4C">
        <w:rPr>
          <w:rStyle w:val="Emphasis"/>
          <w:highlight w:val="yellow"/>
        </w:rPr>
        <w:t>Scary Muslim mythology</w:t>
      </w:r>
      <w:r w:rsidRPr="00036A4C">
        <w:rPr>
          <w:rStyle w:val="StyleUnderline"/>
        </w:rPr>
        <w:t xml:space="preserve"> – the power, profit and policy advancement it enables for numerous factions – </w:t>
      </w:r>
      <w:r w:rsidRPr="00036A4C">
        <w:rPr>
          <w:rStyle w:val="StyleUnderline"/>
          <w:highlight w:val="yellow"/>
        </w:rPr>
        <w:t xml:space="preserve">and it’s not hard to see why it’s been so easily sustained despite being </w:t>
      </w:r>
      <w:r w:rsidRPr="00036A4C">
        <w:rPr>
          <w:rStyle w:val="Emphasis"/>
          <w:highlight w:val="yellow"/>
        </w:rPr>
        <w:t>so patently false</w:t>
      </w:r>
      <w:r w:rsidRPr="00036A4C">
        <w:rPr>
          <w:highlight w:val="yellow"/>
        </w:rPr>
        <w:t>.</w:t>
      </w:r>
    </w:p>
    <w:p w14:paraId="45079C5A" w14:textId="77777777" w:rsidR="0096103E" w:rsidRDefault="0096103E" w:rsidP="0096103E">
      <w:r w:rsidRPr="00036A4C">
        <w:rPr>
          <w:rStyle w:val="StyleUnderline"/>
          <w:highlight w:val="yellow"/>
        </w:rPr>
        <w:t xml:space="preserve">It’s </w:t>
      </w:r>
      <w:r w:rsidRPr="00036A4C">
        <w:rPr>
          <w:rStyle w:val="Emphasis"/>
          <w:highlight w:val="yellow"/>
        </w:rPr>
        <w:t>literally hard to overstate</w:t>
      </w:r>
      <w:r w:rsidRPr="00036A4C">
        <w:rPr>
          <w:rStyle w:val="StyleUnderline"/>
          <w:highlight w:val="yellow"/>
        </w:rPr>
        <w:t xml:space="preserve"> how </w:t>
      </w:r>
      <w:r w:rsidRPr="00036A4C">
        <w:rPr>
          <w:rStyle w:val="Emphasis"/>
          <w:highlight w:val="yellow"/>
        </w:rPr>
        <w:t>trivial</w:t>
      </w:r>
      <w:r w:rsidRPr="00036A4C">
        <w:rPr>
          <w:rStyle w:val="StyleUnderline"/>
          <w:highlight w:val="yellow"/>
        </w:rPr>
        <w:t xml:space="preserve"> the risk</w:t>
      </w:r>
      <w:r w:rsidRPr="00036A4C">
        <w:rPr>
          <w:rStyle w:val="StyleUnderline"/>
        </w:rPr>
        <w:t xml:space="preserve"> of “radical Islam” </w:t>
      </w:r>
      <w:r w:rsidRPr="00036A4C">
        <w:rPr>
          <w:rStyle w:val="StyleUnderline"/>
          <w:highlight w:val="yellow"/>
        </w:rPr>
        <w:t>is to the average American</w:t>
      </w:r>
      <w:r>
        <w:t>. So consider this: [chart translated from image to text]</w:t>
      </w:r>
    </w:p>
    <w:p w14:paraId="5005F472" w14:textId="77777777" w:rsidR="0096103E" w:rsidRDefault="0096103E" w:rsidP="0096103E">
      <w:r w:rsidRPr="00036A4C">
        <w:rPr>
          <w:rStyle w:val="StyleUnderline"/>
          <w:highlight w:val="yellow"/>
        </w:rPr>
        <w:t>In The U</w:t>
      </w:r>
      <w:r>
        <w:t xml:space="preserve">nited </w:t>
      </w:r>
      <w:r w:rsidRPr="00036A4C">
        <w:rPr>
          <w:rStyle w:val="StyleUnderline"/>
          <w:highlight w:val="yellow"/>
        </w:rPr>
        <w:t>S</w:t>
      </w:r>
      <w:r>
        <w:t>tates</w:t>
      </w:r>
      <w:r w:rsidRPr="00036A4C">
        <w:rPr>
          <w:rStyle w:val="StyleUnderline"/>
          <w:highlight w:val="yellow"/>
        </w:rPr>
        <w:t>…</w:t>
      </w:r>
    </w:p>
    <w:p w14:paraId="0F7FABC2" w14:textId="77777777" w:rsidR="0096103E" w:rsidRPr="00036A4C" w:rsidRDefault="0096103E" w:rsidP="0096103E">
      <w:pPr>
        <w:rPr>
          <w:rStyle w:val="StyleUnderline"/>
        </w:rPr>
      </w:pPr>
      <w:r w:rsidRPr="00036A4C">
        <w:rPr>
          <w:rStyle w:val="StyleUnderline"/>
          <w:highlight w:val="yellow"/>
        </w:rPr>
        <w:t xml:space="preserve">96 people killed in car accidents </w:t>
      </w:r>
      <w:r w:rsidRPr="00036A4C">
        <w:rPr>
          <w:rStyle w:val="Emphasis"/>
          <w:highlight w:val="yellow"/>
        </w:rPr>
        <w:t>every day</w:t>
      </w:r>
    </w:p>
    <w:p w14:paraId="2FECEBFF" w14:textId="77777777" w:rsidR="0096103E" w:rsidRPr="00036A4C" w:rsidRDefault="0096103E" w:rsidP="0096103E">
      <w:pPr>
        <w:rPr>
          <w:rStyle w:val="StyleUnderline"/>
        </w:rPr>
      </w:pPr>
      <w:r w:rsidRPr="00036A4C">
        <w:rPr>
          <w:rStyle w:val="StyleUnderline"/>
          <w:highlight w:val="yellow"/>
        </w:rPr>
        <w:t xml:space="preserve">62 people killed by bees, wasps, or hornets </w:t>
      </w:r>
      <w:r w:rsidRPr="00036A4C">
        <w:rPr>
          <w:rStyle w:val="Emphasis"/>
          <w:highlight w:val="yellow"/>
        </w:rPr>
        <w:t>in 2013</w:t>
      </w:r>
    </w:p>
    <w:p w14:paraId="2F266A28" w14:textId="77777777" w:rsidR="0096103E" w:rsidRPr="00036A4C" w:rsidRDefault="0096103E" w:rsidP="0096103E">
      <w:pPr>
        <w:rPr>
          <w:rStyle w:val="StyleUnderline"/>
        </w:rPr>
      </w:pPr>
      <w:r w:rsidRPr="00036A4C">
        <w:rPr>
          <w:rStyle w:val="StyleUnderline"/>
          <w:highlight w:val="yellow"/>
        </w:rPr>
        <w:t xml:space="preserve">48 people killed by </w:t>
      </w:r>
      <w:r w:rsidRPr="00036A4C">
        <w:rPr>
          <w:rStyle w:val="Emphasis"/>
          <w:highlight w:val="yellow"/>
        </w:rPr>
        <w:t>right-wing extremists</w:t>
      </w:r>
      <w:r w:rsidRPr="00036A4C">
        <w:rPr>
          <w:rStyle w:val="StyleUnderline"/>
          <w:highlight w:val="yellow"/>
        </w:rPr>
        <w:t xml:space="preserve"> since 9/11</w:t>
      </w:r>
    </w:p>
    <w:p w14:paraId="6FC3562C" w14:textId="77777777" w:rsidR="0096103E" w:rsidRPr="00036A4C" w:rsidRDefault="0096103E" w:rsidP="0096103E">
      <w:pPr>
        <w:rPr>
          <w:rStyle w:val="Emphasis"/>
        </w:rPr>
      </w:pPr>
      <w:r w:rsidRPr="00036A4C">
        <w:rPr>
          <w:rStyle w:val="StyleUnderline"/>
          <w:highlight w:val="yellow"/>
        </w:rPr>
        <w:t xml:space="preserve">32 people killed by lightning </w:t>
      </w:r>
      <w:r w:rsidRPr="00036A4C">
        <w:rPr>
          <w:rStyle w:val="Emphasis"/>
          <w:highlight w:val="yellow"/>
        </w:rPr>
        <w:t>every year</w:t>
      </w:r>
    </w:p>
    <w:p w14:paraId="33CDC76D" w14:textId="77777777" w:rsidR="0096103E" w:rsidRPr="00036A4C" w:rsidRDefault="0096103E" w:rsidP="0096103E">
      <w:pPr>
        <w:rPr>
          <w:rStyle w:val="Emphasis"/>
        </w:rPr>
      </w:pPr>
      <w:r w:rsidRPr="00036A4C">
        <w:rPr>
          <w:rStyle w:val="StyleUnderline"/>
          <w:highlight w:val="yellow"/>
        </w:rPr>
        <w:t xml:space="preserve">27 people crushed by their own furniture </w:t>
      </w:r>
      <w:r w:rsidRPr="00036A4C">
        <w:rPr>
          <w:rStyle w:val="Emphasis"/>
          <w:highlight w:val="yellow"/>
        </w:rPr>
        <w:t>every year</w:t>
      </w:r>
    </w:p>
    <w:p w14:paraId="78687ABC" w14:textId="77777777" w:rsidR="0096103E" w:rsidRPr="00036A4C" w:rsidRDefault="0096103E" w:rsidP="0096103E">
      <w:pPr>
        <w:rPr>
          <w:sz w:val="24"/>
          <w:u w:val="single"/>
        </w:rPr>
      </w:pPr>
      <w:r w:rsidRPr="00036A4C">
        <w:rPr>
          <w:rStyle w:val="StyleUnderline"/>
          <w:highlight w:val="yellow"/>
        </w:rPr>
        <w:t xml:space="preserve">26 people killed by Muslim extremists </w:t>
      </w:r>
      <w:r w:rsidRPr="00036A4C">
        <w:rPr>
          <w:rStyle w:val="Emphasis"/>
          <w:highlight w:val="yellow"/>
        </w:rPr>
        <w:t>since 9/11</w:t>
      </w:r>
    </w:p>
    <w:p w14:paraId="5B396BD7" w14:textId="77777777" w:rsidR="0096103E" w:rsidRDefault="0096103E" w:rsidP="0096103E">
      <w:r>
        <w:t>(Sources: deaths from traffic accidents; deaths from bees; deaths from lightning; deaths from furniture; deaths from right-wing extremists)</w:t>
      </w:r>
    </w:p>
    <w:p w14:paraId="44EB0686" w14:textId="77777777" w:rsidR="0096103E" w:rsidRDefault="0096103E" w:rsidP="0096103E">
      <w:r w:rsidRPr="00036A4C">
        <w:rPr>
          <w:rStyle w:val="StyleUnderline"/>
        </w:rPr>
        <w:t xml:space="preserve">If anything, the chart severely understates how exaggerated the threat is, since it compares the total number of deaths caused by “Muslim extremists” over the past 14 years to the number of deaths caused daily or annually by threats widely regarded as insignificant. </w:t>
      </w:r>
      <w:r w:rsidRPr="00036A4C">
        <w:rPr>
          <w:rStyle w:val="StyleUnderline"/>
          <w:highlight w:val="yellow"/>
        </w:rPr>
        <w:t>This is the “threat” in whose name the U.S. and</w:t>
      </w:r>
      <w:r>
        <w:t xml:space="preserve"> its western </w:t>
      </w:r>
      <w:r w:rsidRPr="00036A4C">
        <w:rPr>
          <w:rStyle w:val="StyleUnderline"/>
          <w:highlight w:val="yellow"/>
        </w:rPr>
        <w:t>allies have radically reduced basic legal protections; created</w:t>
      </w:r>
      <w:r>
        <w:t xml:space="preserve"> all sorts of </w:t>
      </w:r>
      <w:r w:rsidRPr="00036A4C">
        <w:rPr>
          <w:rStyle w:val="StyleUnderline"/>
          <w:highlight w:val="yellow"/>
        </w:rPr>
        <w:t>dangerous precedents</w:t>
      </w:r>
      <w:r w:rsidRPr="00036A4C">
        <w:rPr>
          <w:rStyle w:val="StyleUnderline"/>
        </w:rPr>
        <w:t xml:space="preserve"> for invasions, detentions, and targeted killings; </w:t>
      </w:r>
      <w:r w:rsidRPr="00036A4C">
        <w:rPr>
          <w:rStyle w:val="StyleUnderline"/>
          <w:highlight w:val="yellow"/>
        </w:rPr>
        <w:t>and</w:t>
      </w:r>
      <w:r>
        <w:t xml:space="preserve"> generally </w:t>
      </w:r>
      <w:r w:rsidRPr="00036A4C">
        <w:rPr>
          <w:rStyle w:val="StyleUnderline"/>
          <w:highlight w:val="yellow"/>
        </w:rPr>
        <w:t>driven themselves to</w:t>
      </w:r>
      <w:r w:rsidRPr="00036A4C">
        <w:rPr>
          <w:rStyle w:val="StyleUnderline"/>
        </w:rPr>
        <w:t xml:space="preserve"> a state of </w:t>
      </w:r>
      <w:r w:rsidRPr="00036A4C">
        <w:rPr>
          <w:rStyle w:val="Emphasis"/>
          <w:highlight w:val="yellow"/>
        </w:rPr>
        <w:t>collective hysteria and manipulation</w:t>
      </w:r>
      <w:r>
        <w:t>.</w:t>
      </w:r>
    </w:p>
    <w:p w14:paraId="5D1696C5" w14:textId="77777777" w:rsidR="0096103E" w:rsidRPr="004A3EF3" w:rsidRDefault="0096103E" w:rsidP="004A3EF3"/>
    <w:p w14:paraId="190B996B" w14:textId="49F55373" w:rsidR="006C4155" w:rsidRDefault="006C4155" w:rsidP="00F371AB">
      <w:pPr>
        <w:pStyle w:val="Heading3"/>
      </w:pPr>
      <w:r>
        <w:t>A2: Stopped 54 Attacks</w:t>
      </w:r>
    </w:p>
    <w:p w14:paraId="268DEEB0" w14:textId="0026FA0E" w:rsidR="003F2ECD" w:rsidRDefault="003F2ECD" w:rsidP="003F2ECD">
      <w:pPr>
        <w:pStyle w:val="Heading4"/>
      </w:pPr>
      <w:r>
        <w:t xml:space="preserve">The 54 number has been </w:t>
      </w:r>
      <w:r w:rsidRPr="003F2ECD">
        <w:rPr>
          <w:i/>
          <w:u w:val="single"/>
        </w:rPr>
        <w:t>thoroughly discredited</w:t>
      </w:r>
      <w:r>
        <w:t xml:space="preserve">. </w:t>
      </w:r>
      <w:r w:rsidR="001412B5">
        <w:t xml:space="preserve">So has “it stopped 9/11.” </w:t>
      </w:r>
    </w:p>
    <w:p w14:paraId="04B27A8C" w14:textId="2C53283D" w:rsidR="003F2ECD" w:rsidRDefault="003F2ECD" w:rsidP="003F2ECD">
      <w:r w:rsidRPr="0073741B">
        <w:rPr>
          <w:rStyle w:val="Style13ptBold"/>
        </w:rPr>
        <w:t>Cohn 14</w:t>
      </w:r>
      <w:r>
        <w:t xml:space="preserve"> — Cindy Cohn, </w:t>
      </w:r>
      <w:r w:rsidRPr="003F08A3">
        <w:t xml:space="preserve">Executive Director </w:t>
      </w:r>
      <w:r>
        <w:t xml:space="preserve">and former Legal Director and General Counsel </w:t>
      </w:r>
      <w:r w:rsidRPr="003F08A3">
        <w:t>of the Electronic Frontier Foundation</w:t>
      </w:r>
      <w:r>
        <w:t>, holds a J.D. from the University of Michigan Law School, and Nadia Kayyali, Activist at the Electronic Frontier Foundation, holds a J.D. from the University of California-Hastings, 2014 (“</w:t>
      </w:r>
      <w:r w:rsidRPr="003F2ECD">
        <w:t>The Top 5 Claims That Defenders of the NSA Have to Stop Making to Remain Credible</w:t>
      </w:r>
      <w:r>
        <w:t>,” Electronic Frontier Foundation, June 2</w:t>
      </w:r>
      <w:r w:rsidRPr="003F2ECD">
        <w:rPr>
          <w:vertAlign w:val="superscript"/>
        </w:rPr>
        <w:t>nd</w:t>
      </w:r>
      <w:r>
        <w:t xml:space="preserve">, Available Online at </w:t>
      </w:r>
      <w:r w:rsidRPr="003F2ECD">
        <w:t>https://www.eff.org/deeplinks/2014/06/top-5-claims-defenders-nsa-have-stop-making-remain-credible</w:t>
      </w:r>
      <w:r>
        <w:t>, Accessed 07-12-2015)</w:t>
      </w:r>
    </w:p>
    <w:p w14:paraId="53B44422" w14:textId="77777777" w:rsidR="003F2ECD" w:rsidRDefault="003F2ECD" w:rsidP="003F2ECD">
      <w:r>
        <w:t>1.  The NSA has Stopped 54 Terrorist Attacks with Mass Spying</w:t>
      </w:r>
    </w:p>
    <w:p w14:paraId="27B23B69" w14:textId="77777777" w:rsidR="003F2ECD" w:rsidRDefault="003F2ECD" w:rsidP="003F2ECD">
      <w:r>
        <w:t>The discredited claim</w:t>
      </w:r>
    </w:p>
    <w:p w14:paraId="1F3642DA" w14:textId="4B74192D" w:rsidR="003F2ECD" w:rsidRDefault="003F2ECD" w:rsidP="003F2ECD">
      <w:r w:rsidRPr="003F2ECD">
        <w:rPr>
          <w:rStyle w:val="StyleUnderline"/>
          <w:highlight w:val="yellow"/>
        </w:rPr>
        <w:t>NSA defenders</w:t>
      </w:r>
      <w:r>
        <w:t xml:space="preserve"> have </w:t>
      </w:r>
      <w:r w:rsidRPr="003F2ECD">
        <w:rPr>
          <w:rStyle w:val="StyleUnderline"/>
          <w:highlight w:val="yellow"/>
        </w:rPr>
        <w:t>throw</w:t>
      </w:r>
      <w:r>
        <w:t xml:space="preserve">n </w:t>
      </w:r>
      <w:r w:rsidRPr="003F2ECD">
        <w:rPr>
          <w:rStyle w:val="StyleUnderline"/>
          <w:highlight w:val="yellow"/>
        </w:rPr>
        <w:t>out</w:t>
      </w:r>
      <w:r>
        <w:t xml:space="preserve"> many </w:t>
      </w:r>
      <w:r w:rsidRPr="003F2ECD">
        <w:rPr>
          <w:rStyle w:val="StyleUnderline"/>
        </w:rPr>
        <w:t>claims about how</w:t>
      </w:r>
      <w:r>
        <w:t xml:space="preserve"> NSA </w:t>
      </w:r>
      <w:r w:rsidRPr="003F2ECD">
        <w:rPr>
          <w:rStyle w:val="StyleUnderline"/>
        </w:rPr>
        <w:t>surveillance has protected us from terrorists, including repeatedly declaring</w:t>
      </w:r>
      <w:r>
        <w:t xml:space="preserve"> that </w:t>
      </w:r>
      <w:r w:rsidRPr="003F2ECD">
        <w:rPr>
          <w:rStyle w:val="StyleUnderline"/>
        </w:rPr>
        <w:t xml:space="preserve">it has thwarted </w:t>
      </w:r>
      <w:r w:rsidRPr="003F2ECD">
        <w:rPr>
          <w:rStyle w:val="StyleUnderline"/>
          <w:highlight w:val="yellow"/>
        </w:rPr>
        <w:t>54 plots</w:t>
      </w:r>
      <w:r>
        <w:t>.  Rep. Mike Rogers says it often. Only weeks after the first Snowden leak, US President Barack Obama claimed: “We know of at least 50 threats that have been averted” because of the NSA’s spy powers. Former NSA Director Gen. Keith Alexander also repeatedly claimed that those programs thwarted 54 different attacks.</w:t>
      </w:r>
    </w:p>
    <w:p w14:paraId="06763E50" w14:textId="77B1E156" w:rsidR="003F2ECD" w:rsidRDefault="003F2ECD" w:rsidP="003F2ECD">
      <w:r w:rsidRPr="003F2ECD">
        <w:rPr>
          <w:rStyle w:val="StyleUnderline"/>
          <w:highlight w:val="yellow"/>
        </w:rPr>
        <w:t>Others</w:t>
      </w:r>
      <w:r>
        <w:t xml:space="preserve">, including former Vice President Dick Cheney </w:t>
      </w:r>
      <w:r w:rsidRPr="003F2ECD">
        <w:rPr>
          <w:rStyle w:val="StyleUnderline"/>
        </w:rPr>
        <w:t xml:space="preserve">have </w:t>
      </w:r>
      <w:r w:rsidRPr="003F2ECD">
        <w:rPr>
          <w:rStyle w:val="StyleUnderline"/>
          <w:highlight w:val="yellow"/>
        </w:rPr>
        <w:t>claim</w:t>
      </w:r>
      <w:r w:rsidRPr="003F2ECD">
        <w:rPr>
          <w:rStyle w:val="StyleUnderline"/>
        </w:rPr>
        <w:t xml:space="preserve">ed that had the bulk </w:t>
      </w:r>
      <w:r w:rsidRPr="003F2ECD">
        <w:rPr>
          <w:rStyle w:val="StyleUnderline"/>
          <w:highlight w:val="yellow"/>
        </w:rPr>
        <w:t>spying</w:t>
      </w:r>
      <w:r w:rsidRPr="003F2ECD">
        <w:rPr>
          <w:rStyle w:val="StyleUnderline"/>
        </w:rPr>
        <w:t xml:space="preserve"> programs in place, the government </w:t>
      </w:r>
      <w:r w:rsidRPr="003F2ECD">
        <w:rPr>
          <w:rStyle w:val="StyleUnderline"/>
          <w:highlight w:val="yellow"/>
        </w:rPr>
        <w:t>could have stopped</w:t>
      </w:r>
      <w:r>
        <w:t xml:space="preserve"> the </w:t>
      </w:r>
      <w:r w:rsidRPr="003F2ECD">
        <w:rPr>
          <w:rStyle w:val="StyleUnderline"/>
          <w:highlight w:val="yellow"/>
        </w:rPr>
        <w:t>9/11</w:t>
      </w:r>
      <w:r>
        <w:t xml:space="preserve"> bombings, specifically noting that the government needed the program to locate Khalid al Mihdhar, a hijacker who was living in San Diego. </w:t>
      </w:r>
    </w:p>
    <w:p w14:paraId="3EC792F1" w14:textId="3FF6BCB2" w:rsidR="003F2ECD" w:rsidRDefault="003F2ECD" w:rsidP="003F2ECD">
      <w:r>
        <w:t>Why it’s not credible:</w:t>
      </w:r>
    </w:p>
    <w:p w14:paraId="4FD778CB" w14:textId="7E1E96ED" w:rsidR="003F2ECD" w:rsidRDefault="003F2ECD" w:rsidP="003F2ECD">
      <w:r w:rsidRPr="003F2ECD">
        <w:rPr>
          <w:rStyle w:val="StyleUnderline"/>
          <w:highlight w:val="yellow"/>
        </w:rPr>
        <w:t xml:space="preserve">These claims have been </w:t>
      </w:r>
      <w:r w:rsidRPr="003F2ECD">
        <w:rPr>
          <w:rStyle w:val="Emphasis"/>
          <w:highlight w:val="yellow"/>
        </w:rPr>
        <w:t>thoroughly debunked</w:t>
      </w:r>
      <w:r>
        <w:t xml:space="preserve">.  First, </w:t>
      </w:r>
      <w:r w:rsidRPr="003B3BF2">
        <w:rPr>
          <w:rStyle w:val="StyleUnderline"/>
          <w:highlight w:val="yellow"/>
        </w:rPr>
        <w:t>the claim that</w:t>
      </w:r>
      <w:r w:rsidRPr="003F2ECD">
        <w:rPr>
          <w:rStyle w:val="StyleUnderline"/>
        </w:rPr>
        <w:t xml:space="preserve"> the </w:t>
      </w:r>
      <w:r w:rsidRPr="003B3BF2">
        <w:rPr>
          <w:rStyle w:val="StyleUnderline"/>
          <w:highlight w:val="yellow"/>
        </w:rPr>
        <w:t>information stopped 54</w:t>
      </w:r>
      <w:r w:rsidRPr="003F2ECD">
        <w:rPr>
          <w:rStyle w:val="StyleUnderline"/>
        </w:rPr>
        <w:t xml:space="preserve"> terrorist </w:t>
      </w:r>
      <w:r w:rsidRPr="003B3BF2">
        <w:rPr>
          <w:rStyle w:val="StyleUnderline"/>
          <w:highlight w:val="yellow"/>
        </w:rPr>
        <w:t xml:space="preserve">plots </w:t>
      </w:r>
      <w:r w:rsidRPr="003B3BF2">
        <w:rPr>
          <w:rStyle w:val="Emphasis"/>
          <w:highlight w:val="yellow"/>
        </w:rPr>
        <w:t>fell completely apart</w:t>
      </w:r>
      <w:r>
        <w:t xml:space="preserve">.  In dramatic Congressional testimony, Sen. </w:t>
      </w:r>
      <w:r w:rsidRPr="003B3BF2">
        <w:rPr>
          <w:rStyle w:val="StyleUnderline"/>
          <w:highlight w:val="yellow"/>
        </w:rPr>
        <w:t xml:space="preserve">Leahy forced </w:t>
      </w:r>
      <w:r w:rsidRPr="003B3BF2">
        <w:rPr>
          <w:rStyle w:val="Emphasis"/>
          <w:highlight w:val="yellow"/>
        </w:rPr>
        <w:t>a formal retraction</w:t>
      </w:r>
      <w:r w:rsidRPr="003B3BF2">
        <w:rPr>
          <w:rStyle w:val="StyleUnderline"/>
          <w:highlight w:val="yellow"/>
        </w:rPr>
        <w:t xml:space="preserve"> from</w:t>
      </w:r>
      <w:r>
        <w:t xml:space="preserve"> NSA Director </w:t>
      </w:r>
      <w:r w:rsidRPr="003B3BF2">
        <w:rPr>
          <w:rStyle w:val="StyleUnderline"/>
          <w:highlight w:val="yellow"/>
        </w:rPr>
        <w:t>Alexander</w:t>
      </w:r>
      <w:r w:rsidRPr="003F2ECD">
        <w:rPr>
          <w:rStyle w:val="StyleUnderline"/>
        </w:rPr>
        <w:t xml:space="preserve"> in</w:t>
      </w:r>
      <w:r>
        <w:t xml:space="preserve"> October, </w:t>
      </w:r>
      <w:r w:rsidRPr="003F2ECD">
        <w:rPr>
          <w:rStyle w:val="StyleUnderline"/>
        </w:rPr>
        <w:t>2013</w:t>
      </w:r>
      <w:r>
        <w:t>:</w:t>
      </w:r>
    </w:p>
    <w:p w14:paraId="3038082D" w14:textId="7690F782" w:rsidR="003F2ECD" w:rsidRDefault="003F2ECD" w:rsidP="003F2ECD">
      <w:pPr>
        <w:ind w:left="720"/>
      </w:pPr>
      <w:r>
        <w:t>"Would you agree that the 54 cases that keep getting cited by the administration were not all plots, and of the 54, only 13 had some nexus to the U.S.?" Leahy said at the hearing. "Would you agree with that, yes or no?"</w:t>
      </w:r>
    </w:p>
    <w:p w14:paraId="0A63B1BA" w14:textId="32742858" w:rsidR="003F2ECD" w:rsidRDefault="003F2ECD" w:rsidP="003F2ECD">
      <w:pPr>
        <w:ind w:firstLine="720"/>
      </w:pPr>
      <w:r>
        <w:t>"Yes," Alexander replied, without elaborating.</w:t>
      </w:r>
    </w:p>
    <w:p w14:paraId="504EB57F" w14:textId="05A19BAC" w:rsidR="003F2ECD" w:rsidRDefault="003F2ECD" w:rsidP="003F2ECD">
      <w:r>
        <w:t xml:space="preserve">But that didn’t stop the apologists. We keep hearing the “54 plots” line to this day. </w:t>
      </w:r>
    </w:p>
    <w:p w14:paraId="6504A937" w14:textId="0D092756" w:rsidR="003F2ECD" w:rsidRDefault="003F2ECD" w:rsidP="003F2ECD">
      <w:r w:rsidRPr="003F2ECD">
        <w:rPr>
          <w:rStyle w:val="StyleUnderline"/>
        </w:rPr>
        <w:t xml:space="preserve">As </w:t>
      </w:r>
      <w:r w:rsidRPr="003B3BF2">
        <w:rPr>
          <w:rStyle w:val="StyleUnderline"/>
          <w:highlight w:val="yellow"/>
        </w:rPr>
        <w:t>for 9/11,</w:t>
      </w:r>
      <w:r>
        <w:t xml:space="preserve"> sadly, </w:t>
      </w:r>
      <w:r w:rsidRPr="003B3BF2">
        <w:rPr>
          <w:rStyle w:val="StyleUnderline"/>
          <w:highlight w:val="yellow"/>
        </w:rPr>
        <w:t>the same is true.  The government did not need additional mass collection</w:t>
      </w:r>
      <w:r w:rsidRPr="003F2ECD">
        <w:rPr>
          <w:rStyle w:val="StyleUnderline"/>
        </w:rPr>
        <w:t xml:space="preserve"> capabilities</w:t>
      </w:r>
      <w:r>
        <w:t xml:space="preserve">, like the mass phone records programs, </w:t>
      </w:r>
      <w:r w:rsidRPr="003F2ECD">
        <w:rPr>
          <w:rStyle w:val="StyleUnderline"/>
        </w:rPr>
        <w:t>to find al Mihdhar in San Diego</w:t>
      </w:r>
      <w:r>
        <w:t>.  As ProPublica noted, quoting Bob Graham, the former chair of the Senate Intelligence Committee:</w:t>
      </w:r>
    </w:p>
    <w:p w14:paraId="6F002FAE" w14:textId="23DDBF85" w:rsidR="003F2ECD" w:rsidRDefault="003F2ECD" w:rsidP="003F2ECD">
      <w:pPr>
        <w:ind w:left="720"/>
      </w:pPr>
      <w:r w:rsidRPr="003F2ECD">
        <w:rPr>
          <w:rStyle w:val="StyleUnderline"/>
        </w:rPr>
        <w:t xml:space="preserve">U.S. intelligence </w:t>
      </w:r>
      <w:r w:rsidRPr="003B3BF2">
        <w:rPr>
          <w:rStyle w:val="StyleUnderline"/>
          <w:highlight w:val="yellow"/>
        </w:rPr>
        <w:t>agencies knew the identity of the hijacker</w:t>
      </w:r>
      <w:r w:rsidRPr="003F2ECD">
        <w:rPr>
          <w:rStyle w:val="StyleUnderline"/>
        </w:rPr>
        <w:t xml:space="preserve"> in question</w:t>
      </w:r>
      <w:r>
        <w:t xml:space="preserve">, Saudi national Khalid al Mihdhar, </w:t>
      </w:r>
      <w:r w:rsidRPr="003B3BF2">
        <w:rPr>
          <w:rStyle w:val="StyleUnderline"/>
          <w:highlight w:val="yellow"/>
        </w:rPr>
        <w:t>long before 9/11 and had the ability find him</w:t>
      </w:r>
      <w:r w:rsidRPr="003F2ECD">
        <w:rPr>
          <w:rStyle w:val="StyleUnderline"/>
        </w:rPr>
        <w:t>, but they failed to do so</w:t>
      </w:r>
      <w:r>
        <w:t>.</w:t>
      </w:r>
    </w:p>
    <w:p w14:paraId="1B58378A" w14:textId="3336D5CD" w:rsidR="003F2ECD" w:rsidRDefault="003F2ECD" w:rsidP="003F2ECD">
      <w:pPr>
        <w:ind w:left="720"/>
      </w:pPr>
      <w:r>
        <w:t>"</w:t>
      </w:r>
      <w:r w:rsidRPr="003B3BF2">
        <w:rPr>
          <w:rStyle w:val="StyleUnderline"/>
          <w:highlight w:val="yellow"/>
        </w:rPr>
        <w:t>There were plenty of opportunities</w:t>
      </w:r>
      <w:r w:rsidRPr="003F2ECD">
        <w:rPr>
          <w:rStyle w:val="StyleUnderline"/>
        </w:rPr>
        <w:t xml:space="preserve"> without having to rely on this metadata system for the FBI and intelligence agencies to have located Mihdhar</w:t>
      </w:r>
      <w:r>
        <w:t xml:space="preserve">," </w:t>
      </w:r>
      <w:r w:rsidRPr="003F2ECD">
        <w:rPr>
          <w:rStyle w:val="StyleUnderline"/>
        </w:rPr>
        <w:t>says</w:t>
      </w:r>
      <w:r>
        <w:t xml:space="preserve"> former Senator Bob </w:t>
      </w:r>
      <w:r w:rsidRPr="003F2ECD">
        <w:rPr>
          <w:rStyle w:val="StyleUnderline"/>
        </w:rPr>
        <w:t>Graham</w:t>
      </w:r>
      <w:r>
        <w:t xml:space="preserve">, the Florida Democrat </w:t>
      </w:r>
      <w:r w:rsidRPr="003F2ECD">
        <w:rPr>
          <w:rStyle w:val="StyleUnderline"/>
        </w:rPr>
        <w:t>who extensively investigated 9/11 as chairman of the Senate’s intelligence committee</w:t>
      </w:r>
      <w:r>
        <w:t>.</w:t>
      </w:r>
    </w:p>
    <w:p w14:paraId="0F0101E5" w14:textId="5C22BA89" w:rsidR="003F2ECD" w:rsidRDefault="003F2ECD" w:rsidP="003F2ECD">
      <w:r>
        <w:t xml:space="preserve">Moreover, Peter Bergen and </w:t>
      </w:r>
      <w:r w:rsidRPr="003F2ECD">
        <w:rPr>
          <w:rStyle w:val="StyleUnderline"/>
        </w:rPr>
        <w:t>a team at</w:t>
      </w:r>
      <w:r>
        <w:t xml:space="preserve"> the </w:t>
      </w:r>
      <w:r w:rsidRPr="003B3BF2">
        <w:rPr>
          <w:rStyle w:val="StyleUnderline"/>
          <w:highlight w:val="yellow"/>
        </w:rPr>
        <w:t>N</w:t>
      </w:r>
      <w:r>
        <w:t xml:space="preserve">ew </w:t>
      </w:r>
      <w:r w:rsidRPr="003B3BF2">
        <w:rPr>
          <w:rStyle w:val="StyleUnderline"/>
          <w:highlight w:val="yellow"/>
        </w:rPr>
        <w:t>A</w:t>
      </w:r>
      <w:r>
        <w:t xml:space="preserve">merica </w:t>
      </w:r>
      <w:r w:rsidRPr="003B3BF2">
        <w:rPr>
          <w:rStyle w:val="StyleUnderline"/>
          <w:highlight w:val="yellow"/>
        </w:rPr>
        <w:t>F</w:t>
      </w:r>
      <w:r>
        <w:t xml:space="preserve">oundation </w:t>
      </w:r>
      <w:r w:rsidRPr="003B3BF2">
        <w:rPr>
          <w:rStyle w:val="StyleUnderline"/>
          <w:highlight w:val="yellow"/>
        </w:rPr>
        <w:t>dug into the government’s claims about plots</w:t>
      </w:r>
      <w:r w:rsidRPr="003F2ECD">
        <w:rPr>
          <w:rStyle w:val="StyleUnderline"/>
        </w:rPr>
        <w:t xml:space="preserve"> in America, including studying over 225 individuals</w:t>
      </w:r>
      <w:r>
        <w:t xml:space="preserve"> recruited by al Qaeda and similar groups in the United States and </w:t>
      </w:r>
      <w:r>
        <w:rPr>
          <w:rStyle w:val="StyleUnderline"/>
        </w:rPr>
        <w:t>charged with terrorism,</w:t>
      </w:r>
      <w:r w:rsidRPr="003F2ECD">
        <w:rPr>
          <w:rStyle w:val="StyleUnderline"/>
        </w:rPr>
        <w:t xml:space="preserve"> </w:t>
      </w:r>
      <w:r w:rsidRPr="003B3BF2">
        <w:rPr>
          <w:rStyle w:val="StyleUnderline"/>
          <w:highlight w:val="yellow"/>
        </w:rPr>
        <w:t>and concluded</w:t>
      </w:r>
      <w:r>
        <w:t>:</w:t>
      </w:r>
    </w:p>
    <w:p w14:paraId="3C64D742" w14:textId="3B5AF4CF" w:rsidR="003F2ECD" w:rsidRDefault="003F2ECD" w:rsidP="003F2ECD">
      <w:pPr>
        <w:ind w:left="720"/>
      </w:pPr>
      <w:r w:rsidRPr="003F2ECD">
        <w:rPr>
          <w:rStyle w:val="StyleUnderline"/>
        </w:rPr>
        <w:t xml:space="preserve">Our review of the government’s </w:t>
      </w:r>
      <w:r w:rsidRPr="003B3BF2">
        <w:rPr>
          <w:rStyle w:val="StyleUnderline"/>
          <w:highlight w:val="yellow"/>
        </w:rPr>
        <w:t>claims about the role</w:t>
      </w:r>
      <w:r w:rsidRPr="003F2ECD">
        <w:rPr>
          <w:rStyle w:val="StyleUnderline"/>
        </w:rPr>
        <w:t xml:space="preserve"> that NSA </w:t>
      </w:r>
      <w:r w:rsidRPr="003B3BF2">
        <w:rPr>
          <w:rStyle w:val="StyleUnderline"/>
          <w:highlight w:val="yellow"/>
        </w:rPr>
        <w:t>"bulk" surveillance</w:t>
      </w:r>
      <w:r>
        <w:t xml:space="preserve"> of phone and email communications records </w:t>
      </w:r>
      <w:r w:rsidRPr="003B3BF2">
        <w:rPr>
          <w:rStyle w:val="StyleUnderline"/>
          <w:highlight w:val="yellow"/>
        </w:rPr>
        <w:t>has had</w:t>
      </w:r>
      <w:r w:rsidRPr="003F2ECD">
        <w:rPr>
          <w:rStyle w:val="StyleUnderline"/>
        </w:rPr>
        <w:t xml:space="preserve"> in keeping the U</w:t>
      </w:r>
      <w:r>
        <w:t xml:space="preserve">nited </w:t>
      </w:r>
      <w:r w:rsidRPr="003F2ECD">
        <w:rPr>
          <w:rStyle w:val="StyleUnderline"/>
        </w:rPr>
        <w:t>S</w:t>
      </w:r>
      <w:r>
        <w:t xml:space="preserve">tates </w:t>
      </w:r>
      <w:r w:rsidRPr="003F2ECD">
        <w:rPr>
          <w:rStyle w:val="StyleUnderline"/>
        </w:rPr>
        <w:t xml:space="preserve">safe from terrorism </w:t>
      </w:r>
      <w:r w:rsidRPr="003B3BF2">
        <w:rPr>
          <w:rStyle w:val="StyleUnderline"/>
          <w:highlight w:val="yellow"/>
        </w:rPr>
        <w:t>shows</w:t>
      </w:r>
      <w:r w:rsidRPr="003F2ECD">
        <w:rPr>
          <w:rStyle w:val="StyleUnderline"/>
        </w:rPr>
        <w:t xml:space="preserve"> that these </w:t>
      </w:r>
      <w:r w:rsidRPr="003B3BF2">
        <w:rPr>
          <w:rStyle w:val="StyleUnderline"/>
          <w:highlight w:val="yellow"/>
        </w:rPr>
        <w:t xml:space="preserve">claims are </w:t>
      </w:r>
      <w:r w:rsidRPr="003B3BF2">
        <w:rPr>
          <w:rStyle w:val="Emphasis"/>
          <w:highlight w:val="yellow"/>
        </w:rPr>
        <w:t>overblown</w:t>
      </w:r>
      <w:r w:rsidRPr="003B3BF2">
        <w:rPr>
          <w:rStyle w:val="StyleUnderline"/>
          <w:highlight w:val="yellow"/>
        </w:rPr>
        <w:t xml:space="preserve"> and</w:t>
      </w:r>
      <w:r w:rsidRPr="003F2ECD">
        <w:rPr>
          <w:rStyle w:val="StyleUnderline"/>
        </w:rPr>
        <w:t xml:space="preserve"> even </w:t>
      </w:r>
      <w:r w:rsidRPr="003B3BF2">
        <w:rPr>
          <w:rStyle w:val="Emphasis"/>
          <w:highlight w:val="yellow"/>
        </w:rPr>
        <w:t>misleading</w:t>
      </w:r>
      <w:r>
        <w:t>...</w:t>
      </w:r>
    </w:p>
    <w:p w14:paraId="1628C0D9" w14:textId="47E29C9C" w:rsidR="003F2ECD" w:rsidRDefault="003F2ECD" w:rsidP="003F2ECD">
      <w:r w:rsidRPr="003F2ECD">
        <w:rPr>
          <w:rStyle w:val="StyleUnderline"/>
        </w:rPr>
        <w:t>When backed into a corner, the government’s apologists cite</w:t>
      </w:r>
      <w:r>
        <w:t xml:space="preserve"> the capture of Zazi, </w:t>
      </w:r>
      <w:r w:rsidRPr="003F2ECD">
        <w:rPr>
          <w:rStyle w:val="StyleUnderline"/>
        </w:rPr>
        <w:t>the</w:t>
      </w:r>
      <w:r>
        <w:t xml:space="preserve"> so-called </w:t>
      </w:r>
      <w:r w:rsidRPr="003F2ECD">
        <w:rPr>
          <w:rStyle w:val="StyleUnderline"/>
        </w:rPr>
        <w:t>New York subway bomber. However,</w:t>
      </w:r>
      <w:r>
        <w:t xml:space="preserve"> in that case, </w:t>
      </w:r>
      <w:r w:rsidRPr="003F2ECD">
        <w:rPr>
          <w:rStyle w:val="StyleUnderline"/>
        </w:rPr>
        <w:t>the A</w:t>
      </w:r>
      <w:r>
        <w:t xml:space="preserve">ssociated </w:t>
      </w:r>
      <w:r w:rsidRPr="003F2ECD">
        <w:rPr>
          <w:rStyle w:val="StyleUnderline"/>
        </w:rPr>
        <w:t>P</w:t>
      </w:r>
      <w:r>
        <w:t xml:space="preserve">ress </w:t>
      </w:r>
      <w:r w:rsidRPr="003F2ECD">
        <w:rPr>
          <w:rStyle w:val="StyleUnderline"/>
        </w:rPr>
        <w:t>reported that the government could have easily stopped the plot without the NSA program, under authorities that comply with the Constitution</w:t>
      </w:r>
      <w:r>
        <w:t>. Sens. Ron Wyden and Mark Udall have been saying this for a long time.</w:t>
      </w:r>
    </w:p>
    <w:p w14:paraId="6C278548" w14:textId="5B9EE0E4" w:rsidR="003F2ECD" w:rsidRDefault="003F2ECD" w:rsidP="003F2ECD">
      <w:r w:rsidRPr="003B3BF2">
        <w:rPr>
          <w:rStyle w:val="StyleUnderline"/>
          <w:highlight w:val="yellow"/>
        </w:rPr>
        <w:t>Both</w:t>
      </w:r>
      <w:r w:rsidRPr="003F2ECD">
        <w:rPr>
          <w:rStyle w:val="StyleUnderline"/>
        </w:rPr>
        <w:t xml:space="preserve"> of </w:t>
      </w:r>
      <w:r w:rsidRPr="003B3BF2">
        <w:rPr>
          <w:rStyle w:val="StyleUnderline"/>
          <w:highlight w:val="yellow"/>
        </w:rPr>
        <w:t>the President’s</w:t>
      </w:r>
      <w:r w:rsidRPr="003F2ECD">
        <w:rPr>
          <w:rStyle w:val="StyleUnderline"/>
        </w:rPr>
        <w:t xml:space="preserve"> </w:t>
      </w:r>
      <w:r w:rsidRPr="003B3BF2">
        <w:rPr>
          <w:rStyle w:val="Emphasis"/>
        </w:rPr>
        <w:t xml:space="preserve">hand-picked </w:t>
      </w:r>
      <w:r w:rsidRPr="003B3BF2">
        <w:rPr>
          <w:rStyle w:val="Emphasis"/>
          <w:highlight w:val="yellow"/>
        </w:rPr>
        <w:t>advisors</w:t>
      </w:r>
      <w:r w:rsidRPr="003F2ECD">
        <w:rPr>
          <w:rStyle w:val="StyleUnderline"/>
        </w:rPr>
        <w:t xml:space="preserve"> on mass surveillance </w:t>
      </w:r>
      <w:r w:rsidRPr="003B3BF2">
        <w:rPr>
          <w:rStyle w:val="StyleUnderline"/>
          <w:highlight w:val="yellow"/>
        </w:rPr>
        <w:t>concur</w:t>
      </w:r>
      <w:r>
        <w:t xml:space="preserve"> about the telephone records collection. </w:t>
      </w:r>
      <w:r w:rsidRPr="003F2ECD">
        <w:rPr>
          <w:rStyle w:val="StyleUnderline"/>
        </w:rPr>
        <w:t>The President’s Review Board issued a report in which it stated “the information contributed to terrorist investigations by the use of section 215 telephony meta-data was not essential to preventing attacks,” The Privacy and Civil Liberties Oversight Board</w:t>
      </w:r>
      <w:r>
        <w:t xml:space="preserve"> (PCLOB) </w:t>
      </w:r>
      <w:r w:rsidRPr="003F2ECD">
        <w:rPr>
          <w:rStyle w:val="StyleUnderline"/>
        </w:rPr>
        <w:t>also issued a report in which it stated, “we have not identified a single instance involving a threat to the U</w:t>
      </w:r>
      <w:r>
        <w:t xml:space="preserve">nited </w:t>
      </w:r>
      <w:r w:rsidRPr="003F2ECD">
        <w:rPr>
          <w:rStyle w:val="StyleUnderline"/>
        </w:rPr>
        <w:t>S</w:t>
      </w:r>
      <w:r>
        <w:t xml:space="preserve">tates </w:t>
      </w:r>
      <w:r w:rsidRPr="003F2ECD">
        <w:rPr>
          <w:rStyle w:val="StyleUnderline"/>
        </w:rPr>
        <w:t>in which [bulk collection under Section 215 of the Patriot Act] made a concrete difference in the outcome of a counterterrorism investigation.”</w:t>
      </w:r>
    </w:p>
    <w:p w14:paraId="4E5AE583" w14:textId="51E23AEE" w:rsidR="003F2ECD" w:rsidRDefault="003F2ECD" w:rsidP="003F2ECD">
      <w:r w:rsidRPr="003F2ECD">
        <w:rPr>
          <w:rStyle w:val="StyleUnderline"/>
        </w:rPr>
        <w:t>And in an amicus brief</w:t>
      </w:r>
      <w:r>
        <w:t xml:space="preserve"> in EFF’s case First Unitarian Church of Los Angeles v. the NSA case, Sens. Ron </w:t>
      </w:r>
      <w:r w:rsidRPr="003B3BF2">
        <w:rPr>
          <w:rStyle w:val="StyleUnderline"/>
          <w:highlight w:val="yellow"/>
        </w:rPr>
        <w:t>Wyden,</w:t>
      </w:r>
      <w:r>
        <w:t xml:space="preserve"> Mark </w:t>
      </w:r>
      <w:r w:rsidRPr="003B3BF2">
        <w:rPr>
          <w:rStyle w:val="StyleUnderline"/>
          <w:highlight w:val="yellow"/>
        </w:rPr>
        <w:t>Udall, and</w:t>
      </w:r>
      <w:r>
        <w:t xml:space="preserve"> Martin </w:t>
      </w:r>
      <w:r w:rsidRPr="003B3BF2">
        <w:rPr>
          <w:rStyle w:val="StyleUnderline"/>
          <w:highlight w:val="yellow"/>
        </w:rPr>
        <w:t>Heinrich</w:t>
      </w:r>
      <w:r w:rsidRPr="003F2ECD">
        <w:rPr>
          <w:rStyle w:val="StyleUnderline"/>
        </w:rPr>
        <w:t xml:space="preserve"> stated that</w:t>
      </w:r>
      <w:r>
        <w:t xml:space="preserve">, while the administration has claimed that bulk collection is necessary to prevent terrorism, </w:t>
      </w:r>
      <w:r w:rsidRPr="003F2ECD">
        <w:rPr>
          <w:rStyle w:val="StyleUnderline"/>
        </w:rPr>
        <w:t>they</w:t>
      </w:r>
      <w:r>
        <w:t xml:space="preserve"> “</w:t>
      </w:r>
      <w:r w:rsidRPr="003F2ECD">
        <w:rPr>
          <w:rStyle w:val="StyleUnderline"/>
        </w:rPr>
        <w:t xml:space="preserve">have </w:t>
      </w:r>
      <w:r w:rsidRPr="003B3BF2">
        <w:rPr>
          <w:rStyle w:val="StyleUnderline"/>
          <w:highlight w:val="yellow"/>
        </w:rPr>
        <w:t>reviewed the</w:t>
      </w:r>
      <w:r w:rsidRPr="003F2ECD">
        <w:rPr>
          <w:rStyle w:val="StyleUnderline"/>
        </w:rPr>
        <w:t xml:space="preserve"> bulk-collection </w:t>
      </w:r>
      <w:r w:rsidRPr="003B3BF2">
        <w:rPr>
          <w:rStyle w:val="StyleUnderline"/>
          <w:highlight w:val="yellow"/>
        </w:rPr>
        <w:t xml:space="preserve">program extensively, and </w:t>
      </w:r>
      <w:r w:rsidRPr="003B3BF2">
        <w:rPr>
          <w:rStyle w:val="Emphasis"/>
          <w:highlight w:val="yellow"/>
        </w:rPr>
        <w:t>none of the claims</w:t>
      </w:r>
      <w:r w:rsidRPr="003F2ECD">
        <w:rPr>
          <w:rStyle w:val="StyleUnderline"/>
        </w:rPr>
        <w:t xml:space="preserve"> appears to </w:t>
      </w:r>
      <w:r w:rsidRPr="003B3BF2">
        <w:rPr>
          <w:rStyle w:val="StyleUnderline"/>
          <w:highlight w:val="yellow"/>
        </w:rPr>
        <w:t>hold up to scrutiny</w:t>
      </w:r>
      <w:r>
        <w:t xml:space="preserve">.” </w:t>
      </w:r>
    </w:p>
    <w:p w14:paraId="1023B80C" w14:textId="77777777" w:rsidR="003F2ECD" w:rsidRDefault="003F2ECD" w:rsidP="003F2ECD">
      <w:r w:rsidRPr="003B3BF2">
        <w:rPr>
          <w:rStyle w:val="StyleUnderline"/>
          <w:highlight w:val="yellow"/>
        </w:rPr>
        <w:t>Even</w:t>
      </w:r>
      <w:r w:rsidRPr="003F2ECD">
        <w:rPr>
          <w:rStyle w:val="StyleUnderline"/>
        </w:rPr>
        <w:t xml:space="preserve"> former top NSA official</w:t>
      </w:r>
      <w:r>
        <w:t xml:space="preserve"> John </w:t>
      </w:r>
      <w:r w:rsidRPr="003B3BF2">
        <w:rPr>
          <w:rStyle w:val="StyleUnderline"/>
          <w:highlight w:val="yellow"/>
        </w:rPr>
        <w:t>Inglis admitted</w:t>
      </w:r>
      <w:r>
        <w:t xml:space="preserve"> that </w:t>
      </w:r>
      <w:r w:rsidRPr="003B3BF2">
        <w:rPr>
          <w:rStyle w:val="StyleUnderline"/>
          <w:highlight w:val="yellow"/>
        </w:rPr>
        <w:t>the</w:t>
      </w:r>
      <w:r w:rsidRPr="003F2ECD">
        <w:rPr>
          <w:rStyle w:val="StyleUnderline"/>
        </w:rPr>
        <w:t xml:space="preserve"> phone records </w:t>
      </w:r>
      <w:r w:rsidRPr="003B3BF2">
        <w:rPr>
          <w:rStyle w:val="StyleUnderline"/>
          <w:highlight w:val="yellow"/>
        </w:rPr>
        <w:t>program has not stopped any terrorist attacks aimed at the US</w:t>
      </w:r>
      <w:r w:rsidRPr="003F2ECD">
        <w:rPr>
          <w:rStyle w:val="StyleUnderline"/>
        </w:rPr>
        <w:t xml:space="preserve"> and at most, helped catch one guy who shipped</w:t>
      </w:r>
      <w:r>
        <w:t xml:space="preserve"> about </w:t>
      </w:r>
      <w:r w:rsidRPr="003F2ECD">
        <w:rPr>
          <w:rStyle w:val="StyleUnderline"/>
        </w:rPr>
        <w:t>$8,000 to a Somalian group that the US has designated as a terrorist group but that has never even remotely been involved in any attacks aimed at the US</w:t>
      </w:r>
      <w:r>
        <w:t>.</w:t>
      </w:r>
    </w:p>
    <w:p w14:paraId="45585596" w14:textId="77777777" w:rsidR="003F2ECD" w:rsidRDefault="003F2ECD" w:rsidP="003F2ECD"/>
    <w:p w14:paraId="4E14061B" w14:textId="77777777" w:rsidR="003F2ECD" w:rsidRPr="003F2ECD" w:rsidRDefault="003F2ECD" w:rsidP="003F2ECD"/>
    <w:p w14:paraId="2A7E4A4E" w14:textId="13D17BEA" w:rsidR="006C4155" w:rsidRDefault="006C4155" w:rsidP="006C4155">
      <w:pPr>
        <w:pStyle w:val="Heading4"/>
      </w:pPr>
      <w:r>
        <w:t xml:space="preserve">Don’t trust NSA’s numbers </w:t>
      </w:r>
      <w:r>
        <w:rPr>
          <w:i/>
          <w:u w:val="single"/>
        </w:rPr>
        <w:t>even though</w:t>
      </w:r>
      <w:r>
        <w:t xml:space="preserve"> some info is classified.</w:t>
      </w:r>
    </w:p>
    <w:p w14:paraId="638F36B2" w14:textId="40ECA345" w:rsidR="006C4155" w:rsidRPr="006C4155" w:rsidRDefault="006C4155" w:rsidP="006C4155">
      <w:r w:rsidRPr="006C4155">
        <w:rPr>
          <w:rStyle w:val="Style13ptBold"/>
        </w:rPr>
        <w:t>Van Dongen 13</w:t>
      </w:r>
      <w:r>
        <w:t xml:space="preserve"> — </w:t>
      </w:r>
      <w:r w:rsidRPr="006C4155">
        <w:t>Teun van Dongen</w:t>
      </w:r>
      <w:r>
        <w:t>, National Security E</w:t>
      </w:r>
      <w:r w:rsidRPr="006C4155">
        <w:t>xpert and a Ph</w:t>
      </w:r>
      <w:r>
        <w:t>.</w:t>
      </w:r>
      <w:r w:rsidRPr="006C4155">
        <w:t>D</w:t>
      </w:r>
      <w:r>
        <w:t>. C</w:t>
      </w:r>
      <w:r w:rsidRPr="006C4155">
        <w:t xml:space="preserve">andidate </w:t>
      </w:r>
      <w:r>
        <w:t xml:space="preserve">in Counterterrorism Studies </w:t>
      </w:r>
      <w:r w:rsidRPr="006C4155">
        <w:t>at Leiden University</w:t>
      </w:r>
      <w:r>
        <w:t xml:space="preserve">, former Analyst at </w:t>
      </w:r>
      <w:r w:rsidRPr="006C4155">
        <w:t>The Hague Centre for Strategic Studies</w:t>
      </w:r>
      <w:r>
        <w:t xml:space="preserve"> where he worked for the </w:t>
      </w:r>
      <w:r w:rsidRPr="006C4155">
        <w:t>Dutch National Coordinator for Security and Counterterrorism</w:t>
      </w:r>
      <w:r>
        <w:t>, 2013 (“</w:t>
      </w:r>
      <w:r w:rsidRPr="006C4155">
        <w:t>The NSA Isn’t Foiling Terrorist Plots</w:t>
      </w:r>
      <w:r>
        <w:t xml:space="preserve">,” </w:t>
      </w:r>
      <w:r>
        <w:rPr>
          <w:i/>
        </w:rPr>
        <w:t>Foreign Policy In Focus</w:t>
      </w:r>
      <w:r>
        <w:t>, October 8</w:t>
      </w:r>
      <w:r w:rsidRPr="006C4155">
        <w:rPr>
          <w:vertAlign w:val="superscript"/>
        </w:rPr>
        <w:t>th</w:t>
      </w:r>
      <w:r>
        <w:t xml:space="preserve">, Available Online at </w:t>
      </w:r>
      <w:hyperlink r:id="rId23" w:history="1">
        <w:r w:rsidRPr="00F4321C">
          <w:rPr>
            <w:rStyle w:val="Hyperlink"/>
          </w:rPr>
          <w:t>http://fpif.org/nsa-isnt-foiling-terrorist-plots/</w:t>
        </w:r>
      </w:hyperlink>
      <w:r>
        <w:t>, Accessed 07-09-2015)</w:t>
      </w:r>
    </w:p>
    <w:p w14:paraId="3241472F" w14:textId="1FC89A45" w:rsidR="006C4155" w:rsidRDefault="006C4155" w:rsidP="006C4155">
      <w:r>
        <w:t>What about the NSA?</w:t>
      </w:r>
    </w:p>
    <w:p w14:paraId="053B1231" w14:textId="6DD30E86" w:rsidR="006C4155" w:rsidRDefault="006C4155" w:rsidP="006C4155">
      <w:r w:rsidRPr="003F2ECD">
        <w:rPr>
          <w:rStyle w:val="Emphasis"/>
          <w:highlight w:val="yellow"/>
        </w:rPr>
        <w:t>Admittedly</w:t>
      </w:r>
      <w:r w:rsidRPr="003F2ECD">
        <w:rPr>
          <w:rStyle w:val="StyleUnderline"/>
          <w:highlight w:val="yellow"/>
        </w:rPr>
        <w:t xml:space="preserve"> we do not know</w:t>
      </w:r>
      <w:r w:rsidRPr="006C4155">
        <w:rPr>
          <w:rStyle w:val="StyleUnderline"/>
        </w:rPr>
        <w:t xml:space="preserve"> how </w:t>
      </w:r>
      <w:r w:rsidRPr="003F2ECD">
        <w:rPr>
          <w:rStyle w:val="StyleUnderline"/>
          <w:highlight w:val="yellow"/>
        </w:rPr>
        <w:t>all terrorist plots</w:t>
      </w:r>
      <w:r w:rsidRPr="006C4155">
        <w:rPr>
          <w:rStyle w:val="StyleUnderline"/>
        </w:rPr>
        <w:t xml:space="preserve"> have been detected. </w:t>
      </w:r>
      <w:r w:rsidRPr="003F2ECD">
        <w:rPr>
          <w:rStyle w:val="StyleUnderline"/>
          <w:highlight w:val="yellow"/>
        </w:rPr>
        <w:t>But</w:t>
      </w:r>
      <w:r w:rsidRPr="006C4155">
        <w:rPr>
          <w:rStyle w:val="StyleUnderline"/>
        </w:rPr>
        <w:t xml:space="preserve"> going by what we do know, the conclusion is simple: terrorist </w:t>
      </w:r>
      <w:r w:rsidRPr="003F2ECD">
        <w:rPr>
          <w:rStyle w:val="StyleUnderline"/>
          <w:highlight w:val="yellow"/>
        </w:rPr>
        <w:t>plots have been foiled in all sorts of ways, few of which had anything to do with mass</w:t>
      </w:r>
      <w:r w:rsidRPr="006C4155">
        <w:rPr>
          <w:rStyle w:val="StyleUnderline"/>
        </w:rPr>
        <w:t xml:space="preserve"> digital </w:t>
      </w:r>
      <w:r w:rsidRPr="003F2ECD">
        <w:rPr>
          <w:rStyle w:val="StyleUnderline"/>
          <w:highlight w:val="yellow"/>
        </w:rPr>
        <w:t>surveillance</w:t>
      </w:r>
      <w:r>
        <w:t>. True, in the case of the dismantlement of the Sauerland Cell in Germany in 2007, NSA information played a role. But whether the authorities got this information from “digital dragnet surveillance” or from more individualized and targeted monitoring is hard to tell.</w:t>
      </w:r>
    </w:p>
    <w:p w14:paraId="112DF0A6" w14:textId="59A7BAEB" w:rsidR="006C4155" w:rsidRDefault="006C4155" w:rsidP="006C4155">
      <w:r w:rsidRPr="003F2ECD">
        <w:rPr>
          <w:rStyle w:val="StyleUnderline"/>
          <w:highlight w:val="yellow"/>
        </w:rPr>
        <w:t>It might be tempting to give</w:t>
      </w:r>
      <w:r>
        <w:t xml:space="preserve"> the </w:t>
      </w:r>
      <w:r w:rsidRPr="003F2ECD">
        <w:rPr>
          <w:rStyle w:val="StyleUnderline"/>
          <w:highlight w:val="yellow"/>
        </w:rPr>
        <w:t xml:space="preserve">NSA </w:t>
      </w:r>
      <w:r w:rsidRPr="003F2ECD">
        <w:rPr>
          <w:rStyle w:val="Emphasis"/>
          <w:highlight w:val="yellow"/>
        </w:rPr>
        <w:t>the benefit of the doubt</w:t>
      </w:r>
      <w:r w:rsidRPr="006C4155">
        <w:rPr>
          <w:rStyle w:val="StyleUnderline"/>
        </w:rPr>
        <w:t xml:space="preserve">, </w:t>
      </w:r>
      <w:r w:rsidRPr="003F2ECD">
        <w:rPr>
          <w:rStyle w:val="StyleUnderline"/>
          <w:highlight w:val="yellow"/>
        </w:rPr>
        <w:t>given</w:t>
      </w:r>
      <w:r w:rsidRPr="006C4155">
        <w:rPr>
          <w:rStyle w:val="StyleUnderline"/>
        </w:rPr>
        <w:t xml:space="preserve"> that the organization speaks on the basis of </w:t>
      </w:r>
      <w:r w:rsidRPr="003F2ECD">
        <w:rPr>
          <w:rStyle w:val="StyleUnderline"/>
          <w:highlight w:val="yellow"/>
        </w:rPr>
        <w:t>info</w:t>
      </w:r>
      <w:r w:rsidRPr="006C4155">
        <w:rPr>
          <w:rStyle w:val="StyleUnderline"/>
        </w:rPr>
        <w:t xml:space="preserve">rmation that </w:t>
      </w:r>
      <w:r w:rsidRPr="003F2ECD">
        <w:rPr>
          <w:rStyle w:val="StyleUnderline"/>
          <w:highlight w:val="yellow"/>
        </w:rPr>
        <w:t>we do not have. But</w:t>
      </w:r>
      <w:r w:rsidRPr="006C4155">
        <w:rPr>
          <w:rStyle w:val="StyleUnderline"/>
        </w:rPr>
        <w:t xml:space="preserve"> such </w:t>
      </w:r>
      <w:r w:rsidRPr="003F2ECD">
        <w:rPr>
          <w:rStyle w:val="StyleUnderline"/>
          <w:highlight w:val="yellow"/>
        </w:rPr>
        <w:t>dubious claims about</w:t>
      </w:r>
      <w:r w:rsidRPr="006C4155">
        <w:rPr>
          <w:rStyle w:val="StyleUnderline"/>
        </w:rPr>
        <w:t xml:space="preserve"> the </w:t>
      </w:r>
      <w:r w:rsidRPr="003F2ECD">
        <w:rPr>
          <w:rStyle w:val="StyleUnderline"/>
          <w:highlight w:val="yellow"/>
        </w:rPr>
        <w:t>effectiveness of</w:t>
      </w:r>
      <w:r w:rsidRPr="006C4155">
        <w:rPr>
          <w:rStyle w:val="StyleUnderline"/>
        </w:rPr>
        <w:t xml:space="preserve"> the digital </w:t>
      </w:r>
      <w:r w:rsidRPr="003F2ECD">
        <w:rPr>
          <w:rStyle w:val="StyleUnderline"/>
          <w:highlight w:val="yellow"/>
        </w:rPr>
        <w:t>surveillance</w:t>
      </w:r>
      <w:r w:rsidRPr="006C4155">
        <w:rPr>
          <w:rStyle w:val="StyleUnderline"/>
        </w:rPr>
        <w:t xml:space="preserve"> programs </w:t>
      </w:r>
      <w:r w:rsidRPr="003F2ECD">
        <w:rPr>
          <w:rStyle w:val="StyleUnderline"/>
          <w:highlight w:val="yellow"/>
        </w:rPr>
        <w:t>fit</w:t>
      </w:r>
      <w:r w:rsidRPr="006C4155">
        <w:rPr>
          <w:rStyle w:val="StyleUnderline"/>
        </w:rPr>
        <w:t xml:space="preserve"> seamlessly into </w:t>
      </w:r>
      <w:r w:rsidRPr="003F2ECD">
        <w:rPr>
          <w:rStyle w:val="StyleUnderline"/>
          <w:highlight w:val="yellow"/>
        </w:rPr>
        <w:t xml:space="preserve">a </w:t>
      </w:r>
      <w:r w:rsidRPr="003F2ECD">
        <w:rPr>
          <w:rStyle w:val="Emphasis"/>
          <w:highlight w:val="yellow"/>
        </w:rPr>
        <w:t>pattern of misinformation and deceit</w:t>
      </w:r>
      <w:r>
        <w:t>. The U.S. government acknowledged the existence of PRISM only after Edward Snowden had leaked details about it to The Guardian. Moreover, when the news broke, President Obama and Director of National Intelligence James Clapper tried to downplay the scale of the digital data gathering, even though we know now that the NSA is essentially making a back-up of pretty much all conceivable forms of online communication. President Obama further promised that “nobody is listening to your phone calls,” but it later became clear that the NSA can access the content of phone calls and e-mails if it so desires. Congressional oversight is poor, privacy rules are frequently broken, and the NSA liberally shares data with other intelligence agencies and foreign governments.</w:t>
      </w:r>
    </w:p>
    <w:p w14:paraId="2A75C9B4" w14:textId="77777777" w:rsidR="006C4155" w:rsidRDefault="006C4155" w:rsidP="006C4155">
      <w:r w:rsidRPr="003F2ECD">
        <w:rPr>
          <w:rStyle w:val="StyleUnderline"/>
          <w:highlight w:val="yellow"/>
        </w:rPr>
        <w:t>Against this background of disputed or</w:t>
      </w:r>
      <w:r w:rsidRPr="006C4155">
        <w:rPr>
          <w:rStyle w:val="StyleUnderline"/>
        </w:rPr>
        <w:t xml:space="preserve"> outright </w:t>
      </w:r>
      <w:r w:rsidRPr="003F2ECD">
        <w:rPr>
          <w:rStyle w:val="StyleUnderline"/>
          <w:highlight w:val="yellow"/>
        </w:rPr>
        <w:t>false</w:t>
      </w:r>
      <w:r w:rsidRPr="006C4155">
        <w:rPr>
          <w:rStyle w:val="StyleUnderline"/>
        </w:rPr>
        <w:t xml:space="preserve"> government </w:t>
      </w:r>
      <w:r w:rsidRPr="003F2ECD">
        <w:rPr>
          <w:rStyle w:val="StyleUnderline"/>
          <w:highlight w:val="yellow"/>
        </w:rPr>
        <w:t xml:space="preserve">claims, the public is wise to be </w:t>
      </w:r>
      <w:r w:rsidRPr="003F2ECD">
        <w:rPr>
          <w:rStyle w:val="Emphasis"/>
          <w:highlight w:val="yellow"/>
        </w:rPr>
        <w:t>skeptical</w:t>
      </w:r>
      <w:r w:rsidRPr="003F2ECD">
        <w:rPr>
          <w:rStyle w:val="StyleUnderline"/>
          <w:highlight w:val="yellow"/>
        </w:rPr>
        <w:t xml:space="preserve"> of</w:t>
      </w:r>
      <w:r>
        <w:t xml:space="preserve"> the </w:t>
      </w:r>
      <w:r w:rsidRPr="003F2ECD">
        <w:rPr>
          <w:rStyle w:val="StyleUnderline"/>
          <w:highlight w:val="yellow"/>
        </w:rPr>
        <w:t>NSA’s claims about</w:t>
      </w:r>
      <w:r w:rsidRPr="006C4155">
        <w:rPr>
          <w:rStyle w:val="StyleUnderline"/>
        </w:rPr>
        <w:t xml:space="preserve"> the </w:t>
      </w:r>
      <w:r w:rsidRPr="003F2ECD">
        <w:rPr>
          <w:rStyle w:val="StyleUnderline"/>
          <w:highlight w:val="yellow"/>
        </w:rPr>
        <w:t>effectiveness</w:t>
      </w:r>
      <w:r w:rsidRPr="006C4155">
        <w:rPr>
          <w:rStyle w:val="StyleUnderline"/>
        </w:rPr>
        <w:t xml:space="preserve"> of the digital surveillance programs. The recent revelations may be mind-boggling in their technological, legal, and procedural complexities, but the bottom line is quite simple: </w:t>
      </w:r>
      <w:r w:rsidRPr="003F2ECD">
        <w:rPr>
          <w:rStyle w:val="StyleUnderline"/>
          <w:highlight w:val="yellow"/>
        </w:rPr>
        <w:t xml:space="preserve">The </w:t>
      </w:r>
      <w:r w:rsidRPr="003F2ECD">
        <w:rPr>
          <w:rStyle w:val="Emphasis"/>
          <w:highlight w:val="yellow"/>
        </w:rPr>
        <w:t>first credible</w:t>
      </w:r>
      <w:r w:rsidRPr="003F2ECD">
        <w:rPr>
          <w:rStyle w:val="Emphasis"/>
        </w:rPr>
        <w:t xml:space="preserve"> piece of </w:t>
      </w:r>
      <w:r w:rsidRPr="003F2ECD">
        <w:rPr>
          <w:rStyle w:val="Emphasis"/>
          <w:highlight w:val="yellow"/>
        </w:rPr>
        <w:t>evidence</w:t>
      </w:r>
      <w:r w:rsidRPr="003F2ECD">
        <w:rPr>
          <w:rStyle w:val="StyleUnderline"/>
          <w:highlight w:val="yellow"/>
        </w:rPr>
        <w:t xml:space="preserve"> that</w:t>
      </w:r>
      <w:r w:rsidRPr="006C4155">
        <w:rPr>
          <w:rStyle w:val="StyleUnderline"/>
        </w:rPr>
        <w:t xml:space="preserve"> these </w:t>
      </w:r>
      <w:r w:rsidRPr="003F2ECD">
        <w:rPr>
          <w:rStyle w:val="StyleUnderline"/>
          <w:highlight w:val="yellow"/>
        </w:rPr>
        <w:t>programs are doing any good</w:t>
      </w:r>
      <w:r w:rsidRPr="006C4155">
        <w:rPr>
          <w:rStyle w:val="StyleUnderline"/>
        </w:rPr>
        <w:t xml:space="preserve"> in the fight against terrorism </w:t>
      </w:r>
      <w:r w:rsidRPr="003F2ECD">
        <w:rPr>
          <w:rStyle w:val="Emphasis"/>
          <w:highlight w:val="yellow"/>
        </w:rPr>
        <w:t>has yet to surface</w:t>
      </w:r>
      <w:r w:rsidRPr="003F2ECD">
        <w:rPr>
          <w:rStyle w:val="StyleUnderline"/>
          <w:highlight w:val="yellow"/>
        </w:rPr>
        <w:t>. Until</w:t>
      </w:r>
      <w:r w:rsidRPr="006C4155">
        <w:rPr>
          <w:rStyle w:val="StyleUnderline"/>
        </w:rPr>
        <w:t xml:space="preserve"> such </w:t>
      </w:r>
      <w:r w:rsidRPr="003F2ECD">
        <w:rPr>
          <w:rStyle w:val="StyleUnderline"/>
          <w:highlight w:val="yellow"/>
        </w:rPr>
        <w:t>evidence is provided, the</w:t>
      </w:r>
      <w:r w:rsidRPr="006C4155">
        <w:rPr>
          <w:rStyle w:val="StyleUnderline"/>
        </w:rPr>
        <w:t xml:space="preserve"> Obama </w:t>
      </w:r>
      <w:r w:rsidRPr="003F2ECD">
        <w:rPr>
          <w:rStyle w:val="StyleUnderline"/>
          <w:highlight w:val="yellow"/>
        </w:rPr>
        <w:t>administration is only eroding</w:t>
      </w:r>
      <w:r w:rsidRPr="006C4155">
        <w:rPr>
          <w:rStyle w:val="StyleUnderline"/>
        </w:rPr>
        <w:t xml:space="preserve"> the </w:t>
      </w:r>
      <w:r w:rsidRPr="003F2ECD">
        <w:rPr>
          <w:rStyle w:val="StyleUnderline"/>
          <w:highlight w:val="yellow"/>
        </w:rPr>
        <w:t>trust</w:t>
      </w:r>
      <w:r w:rsidRPr="006C4155">
        <w:rPr>
          <w:rStyle w:val="StyleUnderline"/>
        </w:rPr>
        <w:t xml:space="preserve"> of the citizens it is claiming to protect</w:t>
      </w:r>
      <w:r>
        <w:t>.</w:t>
      </w:r>
    </w:p>
    <w:p w14:paraId="03C7B71E" w14:textId="77777777" w:rsidR="006C4155" w:rsidRDefault="006C4155" w:rsidP="006C4155"/>
    <w:p w14:paraId="30C5E78A" w14:textId="77777777" w:rsidR="006C4155" w:rsidRDefault="006C4155" w:rsidP="006C4155"/>
    <w:p w14:paraId="30BF0779" w14:textId="77777777" w:rsidR="006C4155" w:rsidRPr="006C4155" w:rsidRDefault="006C4155" w:rsidP="006C4155"/>
    <w:p w14:paraId="097B2CF2" w14:textId="47609A9B" w:rsidR="00F371AB" w:rsidRDefault="00F371AB" w:rsidP="00F371AB">
      <w:pPr>
        <w:pStyle w:val="Heading3"/>
      </w:pPr>
      <w:r>
        <w:t xml:space="preserve">New America </w:t>
      </w:r>
      <w:r w:rsidR="00494A9C">
        <w:t>Foundation Report</w:t>
      </w:r>
    </w:p>
    <w:p w14:paraId="5577FA5B" w14:textId="487523CA" w:rsidR="00F371AB" w:rsidRPr="00852746" w:rsidRDefault="00F371AB" w:rsidP="00F371AB">
      <w:pPr>
        <w:pStyle w:val="Heading4"/>
      </w:pPr>
      <w:r>
        <w:t xml:space="preserve">NSA surveillance does </w:t>
      </w:r>
      <w:r>
        <w:rPr>
          <w:u w:val="single"/>
        </w:rPr>
        <w:t>not</w:t>
      </w:r>
      <w:r w:rsidR="001D1DAB">
        <w:t xml:space="preserve"> prevent terrorism — NAF study. </w:t>
      </w:r>
    </w:p>
    <w:p w14:paraId="76CC68F8" w14:textId="77777777" w:rsidR="00F371AB" w:rsidRDefault="00F371AB" w:rsidP="00F371AB">
      <w:r w:rsidRPr="0069424D">
        <w:rPr>
          <w:rStyle w:val="Style13ptBold"/>
        </w:rPr>
        <w:t>Bergen et al. 14</w:t>
      </w:r>
      <w:r>
        <w:t xml:space="preserve"> — Peter Bergen, Director of the National Security Program at the New America Foundation, Professor of Practice at the School of Politics and Global Studies and Co-Director of the Center on the Future of War at Arizona State University, Research Fellow at the Center on National Security at Fordham University, National Security Analyst for CNN, has taught at the John F. Kennedy School of Government at Harvard University and the School of Advanced International Studies at Johns Hopkins University, holds an M.A. in Modern History from New College (Oxford), et al., with David Sterman, Research Assistant at the New America Foundation, holds an M.A. in Security Studies from Georgetown University and a B.A. in Political Science and Government from Dartmouth College, Emily Schneider, Research Assistant at the New America Foundation, holds a J.D. in National Security and Counterterrorism Law from Syracuse University College of Law, an M.A. in English from the University of Rochester, and a B.A. in English from Penn State University, and Bailey Cahall, Research Associate at the New America Foundation, holds an M.A. in Global Security and Foreign Policy from the Maxwell School of Citizenship and Public Affairs at Syracuse University and a B.A. in History from West Virginia University, 2014 (“Do NSA's Bulk Surveillance Programs Stop Terrorists?,” New America Foundation, January 13</w:t>
      </w:r>
      <w:r w:rsidRPr="004F7ECD">
        <w:rPr>
          <w:vertAlign w:val="superscript"/>
        </w:rPr>
        <w:t>th</w:t>
      </w:r>
      <w:r>
        <w:t xml:space="preserve">, Available Online at </w:t>
      </w:r>
      <w:hyperlink r:id="rId24" w:history="1">
        <w:r w:rsidRPr="00F55DBB">
          <w:rPr>
            <w:rStyle w:val="Hyperlink"/>
          </w:rPr>
          <w:t>http://www.newamerica.net/publications/policy/do_nsas_bulk_surveillance_programs_stop_terrorists</w:t>
        </w:r>
      </w:hyperlink>
      <w:r>
        <w:t>, Accessed 04-20-2015)</w:t>
      </w:r>
    </w:p>
    <w:p w14:paraId="1AE3F239" w14:textId="77777777" w:rsidR="00F371AB" w:rsidRDefault="00F371AB" w:rsidP="00F371AB">
      <w:r>
        <w:t xml:space="preserve">On June 5, 2013, the Guardian broke the first story in what would become a flood of revelations regarding the extent and nature of the NSA’s surveillance programs.  Facing an uproar over the threat such programs posed to privacy, the Obama administration scrambled to defend them as legal and essential to U.S. national security and counterterrorism. Two weeks after the first leaks by former NSA contractor Edward Snowden were published, President Obama defended the NSA surveillance programs during a visit to Berlin, saying: “We know of at least 50 threats that have been averted because of this information not just in the United States, but, in some cases, threats here in Germany. So lives have been saved.”  Gen. Keith Alexander, the director of the NSA, testified before Congress that: “the information gathered from these programs provided the U.S. government with critical leads to help prevent over 50 potential terrorist events in more than 20 countries around the world.”  Rep. Mike Rogers (R-Mich.), chairman of the House Permanent Select Committee on Intelligence, said on the House floor in July that “54 times [the NSA programs] stopped and thwarted terrorist attacks both here and in Europe – saving real lives.”  </w:t>
      </w:r>
    </w:p>
    <w:p w14:paraId="35D03F90" w14:textId="77777777" w:rsidR="00F371AB" w:rsidRDefault="00F371AB" w:rsidP="00F371AB">
      <w:r>
        <w:t xml:space="preserve">However, </w:t>
      </w:r>
      <w:r w:rsidRPr="004F7ECD">
        <w:rPr>
          <w:rStyle w:val="StyleUnderline"/>
        </w:rPr>
        <w:t xml:space="preserve">our review of the </w:t>
      </w:r>
      <w:r w:rsidRPr="0069424D">
        <w:rPr>
          <w:rStyle w:val="StyleUnderline"/>
          <w:highlight w:val="yellow"/>
        </w:rPr>
        <w:t>government’s claims about</w:t>
      </w:r>
      <w:r w:rsidRPr="004F7ECD">
        <w:rPr>
          <w:rStyle w:val="StyleUnderline"/>
        </w:rPr>
        <w:t xml:space="preserve"> the role that </w:t>
      </w:r>
      <w:r w:rsidRPr="0069424D">
        <w:rPr>
          <w:rStyle w:val="StyleUnderline"/>
          <w:highlight w:val="yellow"/>
        </w:rPr>
        <w:t>NSA</w:t>
      </w:r>
      <w:r w:rsidRPr="004F7ECD">
        <w:rPr>
          <w:rStyle w:val="StyleUnderline"/>
        </w:rPr>
        <w:t xml:space="preserve"> “bulk” </w:t>
      </w:r>
      <w:r w:rsidRPr="0069424D">
        <w:rPr>
          <w:rStyle w:val="StyleUnderline"/>
          <w:highlight w:val="yellow"/>
        </w:rPr>
        <w:t>surveillance</w:t>
      </w:r>
      <w:r>
        <w:t xml:space="preserve"> of phone and email communications records </w:t>
      </w:r>
      <w:r w:rsidRPr="004F7ECD">
        <w:rPr>
          <w:rStyle w:val="StyleUnderline"/>
        </w:rPr>
        <w:t xml:space="preserve">has had in </w:t>
      </w:r>
      <w:r w:rsidRPr="0069424D">
        <w:rPr>
          <w:rStyle w:val="StyleUnderline"/>
          <w:highlight w:val="yellow"/>
        </w:rPr>
        <w:t>keeping the U</w:t>
      </w:r>
      <w:r>
        <w:t xml:space="preserve">nited </w:t>
      </w:r>
      <w:r w:rsidRPr="0069424D">
        <w:rPr>
          <w:rStyle w:val="StyleUnderline"/>
          <w:highlight w:val="yellow"/>
        </w:rPr>
        <w:t>S</w:t>
      </w:r>
      <w:r>
        <w:t xml:space="preserve">tates </w:t>
      </w:r>
      <w:r w:rsidRPr="0069424D">
        <w:rPr>
          <w:rStyle w:val="StyleUnderline"/>
          <w:highlight w:val="yellow"/>
        </w:rPr>
        <w:t>safe from terrorism</w:t>
      </w:r>
      <w:r w:rsidRPr="0069424D">
        <w:rPr>
          <w:rStyle w:val="StyleUnderline"/>
        </w:rPr>
        <w:t xml:space="preserve"> shows</w:t>
      </w:r>
      <w:r w:rsidRPr="004F7ECD">
        <w:rPr>
          <w:rStyle w:val="StyleUnderline"/>
        </w:rPr>
        <w:t xml:space="preserve"> that these claims </w:t>
      </w:r>
      <w:r w:rsidRPr="0069424D">
        <w:rPr>
          <w:rStyle w:val="StyleUnderline"/>
          <w:highlight w:val="yellow"/>
        </w:rPr>
        <w:t xml:space="preserve">are </w:t>
      </w:r>
      <w:r w:rsidRPr="0069424D">
        <w:rPr>
          <w:rStyle w:val="Emphasis"/>
          <w:highlight w:val="yellow"/>
        </w:rPr>
        <w:t>overblown and</w:t>
      </w:r>
      <w:r w:rsidRPr="004F7ECD">
        <w:rPr>
          <w:rStyle w:val="Emphasis"/>
        </w:rPr>
        <w:t xml:space="preserve"> even </w:t>
      </w:r>
      <w:r w:rsidRPr="0069424D">
        <w:rPr>
          <w:rStyle w:val="Emphasis"/>
          <w:highlight w:val="yellow"/>
        </w:rPr>
        <w:t>misleading</w:t>
      </w:r>
      <w:r w:rsidRPr="0069424D">
        <w:rPr>
          <w:rStyle w:val="StyleUnderline"/>
          <w:highlight w:val="yellow"/>
        </w:rPr>
        <w:t>.  An in-depth analysis</w:t>
      </w:r>
      <w:r w:rsidRPr="004F7ECD">
        <w:rPr>
          <w:rStyle w:val="StyleUnderline"/>
        </w:rPr>
        <w:t xml:space="preserve"> of 225 individuals recruited by al-Qaeda or a like-minded group or inspired by al-Qaeda’s ideology, and charged in the U</w:t>
      </w:r>
      <w:r>
        <w:t xml:space="preserve">nited </w:t>
      </w:r>
      <w:r w:rsidRPr="004F7ECD">
        <w:rPr>
          <w:rStyle w:val="StyleUnderline"/>
        </w:rPr>
        <w:t>S</w:t>
      </w:r>
      <w:r>
        <w:t xml:space="preserve">tates </w:t>
      </w:r>
      <w:r w:rsidRPr="004F7ECD">
        <w:rPr>
          <w:rStyle w:val="StyleUnderline"/>
        </w:rPr>
        <w:t xml:space="preserve">with an act of terrorism since 9/11, </w:t>
      </w:r>
      <w:r w:rsidRPr="0069424D">
        <w:rPr>
          <w:rStyle w:val="StyleUnderline"/>
          <w:highlight w:val="yellow"/>
        </w:rPr>
        <w:t>demonstrates that traditional investigative methods</w:t>
      </w:r>
      <w:r>
        <w:t xml:space="preserve">, such as the use of informants, tips from local communities, and targeted intelligence operations, </w:t>
      </w:r>
      <w:r w:rsidRPr="0069424D">
        <w:rPr>
          <w:rStyle w:val="StyleUnderline"/>
          <w:highlight w:val="yellow"/>
        </w:rPr>
        <w:t>provided the</w:t>
      </w:r>
      <w:r w:rsidRPr="004F7ECD">
        <w:rPr>
          <w:rStyle w:val="StyleUnderline"/>
        </w:rPr>
        <w:t xml:space="preserve"> initial </w:t>
      </w:r>
      <w:r w:rsidRPr="0069424D">
        <w:rPr>
          <w:rStyle w:val="StyleUnderline"/>
          <w:highlight w:val="yellow"/>
        </w:rPr>
        <w:t>impetus for investigations in the majority of cases, while the contribution of NSA’s</w:t>
      </w:r>
      <w:r w:rsidRPr="004F7ECD">
        <w:rPr>
          <w:rStyle w:val="StyleUnderline"/>
        </w:rPr>
        <w:t xml:space="preserve"> bulk </w:t>
      </w:r>
      <w:r w:rsidRPr="0069424D">
        <w:rPr>
          <w:rStyle w:val="StyleUnderline"/>
          <w:highlight w:val="yellow"/>
        </w:rPr>
        <w:t>surveillance</w:t>
      </w:r>
      <w:r w:rsidRPr="004F7ECD">
        <w:rPr>
          <w:rStyle w:val="StyleUnderline"/>
        </w:rPr>
        <w:t xml:space="preserve"> programs to these cases </w:t>
      </w:r>
      <w:r w:rsidRPr="0069424D">
        <w:rPr>
          <w:rStyle w:val="StyleUnderline"/>
          <w:highlight w:val="yellow"/>
        </w:rPr>
        <w:t xml:space="preserve">was </w:t>
      </w:r>
      <w:r w:rsidRPr="0069424D">
        <w:rPr>
          <w:rStyle w:val="Emphasis"/>
          <w:highlight w:val="yellow"/>
        </w:rPr>
        <w:t>minimal</w:t>
      </w:r>
      <w:r>
        <w:t xml:space="preserve">. Indeed, the controversial </w:t>
      </w:r>
      <w:r w:rsidRPr="0069424D">
        <w:rPr>
          <w:rStyle w:val="StyleUnderline"/>
          <w:highlight w:val="yellow"/>
        </w:rPr>
        <w:t>bulk collection of</w:t>
      </w:r>
      <w:r>
        <w:t xml:space="preserve"> American </w:t>
      </w:r>
      <w:r w:rsidRPr="0069424D">
        <w:rPr>
          <w:rStyle w:val="StyleUnderline"/>
          <w:highlight w:val="yellow"/>
        </w:rPr>
        <w:t>telephone metadata</w:t>
      </w:r>
      <w:r>
        <w:t xml:space="preserve">, which includes the telephone numbers that originate and receive calls, as well as the time and date of those calls but not their content, under Section 215 of the USA PATRIOT Act, </w:t>
      </w:r>
      <w:r w:rsidRPr="004F7ECD">
        <w:rPr>
          <w:rStyle w:val="StyleUnderline"/>
        </w:rPr>
        <w:t xml:space="preserve">appears to have </w:t>
      </w:r>
      <w:r w:rsidRPr="0069424D">
        <w:rPr>
          <w:rStyle w:val="StyleUnderline"/>
          <w:highlight w:val="yellow"/>
        </w:rPr>
        <w:t>played an identifiable role in</w:t>
      </w:r>
      <w:r w:rsidRPr="004F7ECD">
        <w:rPr>
          <w:rStyle w:val="StyleUnderline"/>
        </w:rPr>
        <w:t xml:space="preserve"> initiating, </w:t>
      </w:r>
      <w:r w:rsidRPr="0069424D">
        <w:rPr>
          <w:rStyle w:val="Emphasis"/>
          <w:highlight w:val="yellow"/>
        </w:rPr>
        <w:t>at most</w:t>
      </w:r>
      <w:r w:rsidRPr="004F7ECD">
        <w:rPr>
          <w:rStyle w:val="Emphasis"/>
        </w:rPr>
        <w:t xml:space="preserve">, </w:t>
      </w:r>
      <w:r w:rsidRPr="0069424D">
        <w:rPr>
          <w:rStyle w:val="Emphasis"/>
          <w:highlight w:val="yellow"/>
        </w:rPr>
        <w:t>1.8 percent</w:t>
      </w:r>
      <w:r w:rsidRPr="0069424D">
        <w:rPr>
          <w:rStyle w:val="StyleUnderline"/>
          <w:highlight w:val="yellow"/>
        </w:rPr>
        <w:t xml:space="preserve"> of</w:t>
      </w:r>
      <w:r w:rsidRPr="004F7ECD">
        <w:rPr>
          <w:rStyle w:val="StyleUnderline"/>
        </w:rPr>
        <w:t xml:space="preserve"> these </w:t>
      </w:r>
      <w:r w:rsidRPr="0069424D">
        <w:rPr>
          <w:rStyle w:val="StyleUnderline"/>
          <w:highlight w:val="yellow"/>
        </w:rPr>
        <w:t>cases. NSA</w:t>
      </w:r>
      <w:r w:rsidRPr="004F7ECD">
        <w:rPr>
          <w:rStyle w:val="StyleUnderline"/>
        </w:rPr>
        <w:t xml:space="preserve"> programs involving</w:t>
      </w:r>
      <w:r>
        <w:t xml:space="preserve"> the </w:t>
      </w:r>
      <w:r w:rsidRPr="0069424D">
        <w:rPr>
          <w:rStyle w:val="StyleUnderline"/>
          <w:highlight w:val="yellow"/>
        </w:rPr>
        <w:t>surveillance of non-U.S. persons</w:t>
      </w:r>
      <w:r>
        <w:t xml:space="preserve"> outside of the United States under Section 702 of the FISA Amendments Act </w:t>
      </w:r>
      <w:r w:rsidRPr="0069424D">
        <w:rPr>
          <w:rStyle w:val="StyleUnderline"/>
          <w:highlight w:val="yellow"/>
        </w:rPr>
        <w:t>played a role in 4.4 percent</w:t>
      </w:r>
      <w:r>
        <w:t xml:space="preserve"> of the terrorism cases we examined, </w:t>
      </w:r>
      <w:r w:rsidRPr="0069424D">
        <w:rPr>
          <w:rStyle w:val="StyleUnderline"/>
          <w:highlight w:val="yellow"/>
        </w:rPr>
        <w:t>and</w:t>
      </w:r>
      <w:r>
        <w:t xml:space="preserve"> NSA </w:t>
      </w:r>
      <w:r w:rsidRPr="0069424D">
        <w:rPr>
          <w:rStyle w:val="StyleUnderline"/>
          <w:highlight w:val="yellow"/>
        </w:rPr>
        <w:t>surveillance under</w:t>
      </w:r>
      <w:r w:rsidRPr="004F7ECD">
        <w:rPr>
          <w:rStyle w:val="StyleUnderline"/>
        </w:rPr>
        <w:t xml:space="preserve"> an </w:t>
      </w:r>
      <w:r w:rsidRPr="0069424D">
        <w:rPr>
          <w:rStyle w:val="StyleUnderline"/>
          <w:highlight w:val="yellow"/>
        </w:rPr>
        <w:t>unidentified authority played a role in 1.3 percent</w:t>
      </w:r>
      <w:r w:rsidRPr="004F7ECD">
        <w:rPr>
          <w:rStyle w:val="StyleUnderline"/>
        </w:rPr>
        <w:t xml:space="preserve"> of</w:t>
      </w:r>
      <w:r>
        <w:t xml:space="preserve"> the </w:t>
      </w:r>
      <w:r w:rsidRPr="004F7ECD">
        <w:rPr>
          <w:rStyle w:val="StyleUnderline"/>
        </w:rPr>
        <w:t>cases</w:t>
      </w:r>
      <w:r>
        <w:t xml:space="preserve"> we examined. </w:t>
      </w:r>
    </w:p>
    <w:p w14:paraId="11233C66" w14:textId="77777777" w:rsidR="00F371AB" w:rsidRDefault="00F371AB" w:rsidP="00F371AB">
      <w:r>
        <w:t>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w:t>
      </w:r>
    </w:p>
    <w:p w14:paraId="0FD0DAAB" w14:textId="77777777" w:rsidR="00F371AB" w:rsidRDefault="00F371AB" w:rsidP="00F371AB">
      <w:r w:rsidRPr="0069424D">
        <w:rPr>
          <w:rStyle w:val="StyleUnderline"/>
          <w:highlight w:val="yellow"/>
        </w:rPr>
        <w:t>Surveillance of</w:t>
      </w:r>
      <w:r>
        <w:t xml:space="preserve"> American </w:t>
      </w:r>
      <w:r w:rsidRPr="0069424D">
        <w:rPr>
          <w:rStyle w:val="StyleUnderline"/>
          <w:highlight w:val="yellow"/>
        </w:rPr>
        <w:t xml:space="preserve">phone metadata has had </w:t>
      </w:r>
      <w:r w:rsidRPr="0069424D">
        <w:rPr>
          <w:rStyle w:val="Emphasis"/>
          <w:highlight w:val="yellow"/>
        </w:rPr>
        <w:t>no discernible impact</w:t>
      </w:r>
      <w:r w:rsidRPr="0069424D">
        <w:rPr>
          <w:rStyle w:val="StyleUnderline"/>
          <w:highlight w:val="yellow"/>
        </w:rPr>
        <w:t xml:space="preserve"> on preventing</w:t>
      </w:r>
      <w:r w:rsidRPr="004F7ECD">
        <w:rPr>
          <w:rStyle w:val="StyleUnderline"/>
        </w:rPr>
        <w:t xml:space="preserve"> acts of </w:t>
      </w:r>
      <w:r w:rsidRPr="0069424D">
        <w:rPr>
          <w:rStyle w:val="StyleUnderline"/>
          <w:highlight w:val="yellow"/>
        </w:rPr>
        <w:t>terrorism</w:t>
      </w:r>
      <w:r w:rsidRPr="004F7ECD">
        <w:rPr>
          <w:rStyle w:val="StyleUnderline"/>
        </w:rPr>
        <w:t xml:space="preserve"> and only the most marginal of impacts on preventing terrorist-related activity</w:t>
      </w:r>
      <w:r>
        <w:t xml:space="preserve">, such as fundraising for a terrorist group.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  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Moalin case, after using the NSA’s phone database to link a number in Somalia to Moalin, the FBI waited two months to begin an investigation and wiretap his phone. Although it’s unclear why there was a delay between the NSA tip and the FBI wiretapping, court documents show there was a two-month period in which the FBI was not monitoring Moalin’s calls, despite official statements that the bureau had Moalin’s phone number and had identified him. ,  This undercuts the government’s theory that the database of Americans’ telephone metadata is necessary to expedite the investigative process, since it clearly didn’t expedite the process in the single case the government uses to extol its virtues. </w:t>
      </w:r>
    </w:p>
    <w:p w14:paraId="5A617BC8" w14:textId="77777777" w:rsidR="00F371AB" w:rsidRDefault="00F371AB" w:rsidP="00F371AB">
      <w:r>
        <w:t xml:space="preserve">Additionally, </w:t>
      </w:r>
      <w:r w:rsidRPr="004F7ECD">
        <w:rPr>
          <w:rStyle w:val="StyleUnderline"/>
        </w:rPr>
        <w:t xml:space="preserve">a </w:t>
      </w:r>
      <w:r w:rsidRPr="0069424D">
        <w:rPr>
          <w:rStyle w:val="StyleUnderline"/>
          <w:highlight w:val="yellow"/>
        </w:rPr>
        <w:t>careful review of</w:t>
      </w:r>
      <w:r w:rsidRPr="004F7ECD">
        <w:rPr>
          <w:rStyle w:val="StyleUnderline"/>
        </w:rPr>
        <w:t xml:space="preserve"> three of the </w:t>
      </w:r>
      <w:r w:rsidRPr="0069424D">
        <w:rPr>
          <w:rStyle w:val="StyleUnderline"/>
          <w:highlight w:val="yellow"/>
        </w:rPr>
        <w:t>key</w:t>
      </w:r>
      <w:r w:rsidRPr="004F7ECD">
        <w:rPr>
          <w:rStyle w:val="StyleUnderline"/>
        </w:rPr>
        <w:t xml:space="preserve"> terrorism </w:t>
      </w:r>
      <w:r w:rsidRPr="0069424D">
        <w:rPr>
          <w:rStyle w:val="StyleUnderline"/>
          <w:highlight w:val="yellow"/>
        </w:rPr>
        <w:t>cases</w:t>
      </w:r>
      <w:r w:rsidRPr="004F7ECD">
        <w:rPr>
          <w:rStyle w:val="StyleUnderline"/>
        </w:rPr>
        <w:t xml:space="preserve"> the government has cited to defend NSA bulk surveillance programs </w:t>
      </w:r>
      <w:r w:rsidRPr="0069424D">
        <w:rPr>
          <w:rStyle w:val="StyleUnderline"/>
          <w:highlight w:val="yellow"/>
        </w:rPr>
        <w:t>reveals</w:t>
      </w:r>
      <w:r w:rsidRPr="004F7ECD">
        <w:rPr>
          <w:rStyle w:val="StyleUnderline"/>
        </w:rPr>
        <w:t xml:space="preserve"> that </w:t>
      </w:r>
      <w:r w:rsidRPr="0069424D">
        <w:rPr>
          <w:rStyle w:val="StyleUnderline"/>
          <w:highlight w:val="yellow"/>
        </w:rPr>
        <w:t xml:space="preserve">government officials have </w:t>
      </w:r>
      <w:r w:rsidRPr="0069424D">
        <w:rPr>
          <w:rStyle w:val="Emphasis"/>
          <w:highlight w:val="yellow"/>
        </w:rPr>
        <w:t>exaggerated</w:t>
      </w:r>
      <w:r w:rsidRPr="0069424D">
        <w:rPr>
          <w:rStyle w:val="StyleUnderline"/>
          <w:highlight w:val="yellow"/>
        </w:rPr>
        <w:t xml:space="preserve"> the role of the NSA</w:t>
      </w:r>
      <w:r>
        <w:t xml:space="preserve"> in the cases against David Coleman Headley and Najibullah Zazi, and the significance of the threat posed by a notional plot to bomb the New York Stock Exchange. </w:t>
      </w:r>
    </w:p>
    <w:p w14:paraId="24451674" w14:textId="77777777" w:rsidR="00F371AB" w:rsidRDefault="00F371AB" w:rsidP="00F371AB"/>
    <w:p w14:paraId="50EACFED" w14:textId="37D765AA" w:rsidR="001D1DAB" w:rsidRDefault="00494A9C" w:rsidP="001D1DAB">
      <w:pPr>
        <w:pStyle w:val="Heading3"/>
      </w:pPr>
      <w:r>
        <w:t>White House Panel Report</w:t>
      </w:r>
    </w:p>
    <w:p w14:paraId="5B37A53E" w14:textId="48B5FD8D" w:rsidR="001D1DAB" w:rsidRPr="00494A9C" w:rsidRDefault="00494A9C" w:rsidP="001D1DAB">
      <w:pPr>
        <w:pStyle w:val="Heading4"/>
      </w:pPr>
      <w:r>
        <w:t xml:space="preserve">NSA surveillance hasn’t stopped </w:t>
      </w:r>
      <w:r>
        <w:rPr>
          <w:i/>
          <w:u w:val="single"/>
        </w:rPr>
        <w:t>any</w:t>
      </w:r>
      <w:r>
        <w:t xml:space="preserve"> terror attacks — White House Panel. </w:t>
      </w:r>
    </w:p>
    <w:p w14:paraId="0E463B23" w14:textId="0080DF6B" w:rsidR="001D1DAB" w:rsidRDefault="001D1DAB" w:rsidP="001D1DAB">
      <w:r w:rsidRPr="001D1DAB">
        <w:rPr>
          <w:rStyle w:val="Style13ptBold"/>
        </w:rPr>
        <w:t>Wright 13</w:t>
      </w:r>
      <w:r>
        <w:t xml:space="preserve"> — Dan Wright, News Desk Reporter at </w:t>
      </w:r>
      <w:r>
        <w:rPr>
          <w:i/>
        </w:rPr>
        <w:t>Firedoglake</w:t>
      </w:r>
      <w:r>
        <w:t>—a progressive news site, citing Geoffrey Stone, Professor of Law at the University of Chicago and Member of the White House Panel investigating NSA bulk surveillance, 2013 (“</w:t>
      </w:r>
      <w:r w:rsidRPr="001D1DAB">
        <w:t>NSA Program Stopped No Terrorist Attacks</w:t>
      </w:r>
      <w:r>
        <w:t xml:space="preserve">,” </w:t>
      </w:r>
      <w:r>
        <w:rPr>
          <w:i/>
        </w:rPr>
        <w:t>Firedoglake</w:t>
      </w:r>
      <w:r>
        <w:t>—a progressive news site, December 20</w:t>
      </w:r>
      <w:r w:rsidRPr="001D1DAB">
        <w:rPr>
          <w:vertAlign w:val="superscript"/>
        </w:rPr>
        <w:t>th</w:t>
      </w:r>
      <w:r>
        <w:t xml:space="preserve">, Available Online at </w:t>
      </w:r>
      <w:hyperlink r:id="rId25" w:history="1">
        <w:r w:rsidRPr="00F4321C">
          <w:rPr>
            <w:rStyle w:val="Hyperlink"/>
          </w:rPr>
          <w:t>http://news.firedoglake.com/2013/12/20/nsa-program-stopped-no-terrorist-attacks/</w:t>
        </w:r>
      </w:hyperlink>
      <w:r>
        <w:t>, Accessed 07-12-2015)</w:t>
      </w:r>
    </w:p>
    <w:p w14:paraId="1D39418C" w14:textId="510A5CD2" w:rsidR="001D1DAB" w:rsidRDefault="001D1DAB" w:rsidP="001D1DAB">
      <w:r w:rsidRPr="00494A9C">
        <w:rPr>
          <w:rStyle w:val="StyleUnderline"/>
          <w:highlight w:val="yellow"/>
        </w:rPr>
        <w:t>Remember when</w:t>
      </w:r>
      <w:r>
        <w:t xml:space="preserve"> those </w:t>
      </w:r>
      <w:r w:rsidRPr="00494A9C">
        <w:rPr>
          <w:rStyle w:val="StyleUnderline"/>
          <w:highlight w:val="yellow"/>
        </w:rPr>
        <w:t>NSA</w:t>
      </w:r>
      <w:r>
        <w:t xml:space="preserve"> officials and President Obama </w:t>
      </w:r>
      <w:r w:rsidRPr="00494A9C">
        <w:rPr>
          <w:rStyle w:val="StyleUnderline"/>
          <w:highlight w:val="yellow"/>
        </w:rPr>
        <w:t>claimed they needed to spy</w:t>
      </w:r>
      <w:r w:rsidRPr="001D1DAB">
        <w:rPr>
          <w:rStyle w:val="StyleUnderline"/>
        </w:rPr>
        <w:t xml:space="preserve"> on Americans </w:t>
      </w:r>
      <w:r w:rsidRPr="00494A9C">
        <w:rPr>
          <w:rStyle w:val="StyleUnderline"/>
          <w:highlight w:val="yellow"/>
        </w:rPr>
        <w:t>because it would prevent terrorist attacks? Even saying it already had prevented attacks and “saved lives”?</w:t>
      </w:r>
      <w:r>
        <w:t xml:space="preserve"> Yeah, about that, </w:t>
      </w:r>
      <w:r w:rsidRPr="00494A9C">
        <w:rPr>
          <w:rStyle w:val="Emphasis"/>
          <w:highlight w:val="yellow"/>
        </w:rPr>
        <w:t>actually not true</w:t>
      </w:r>
      <w:r w:rsidRPr="001D1DAB">
        <w:rPr>
          <w:rStyle w:val="StyleUnderline"/>
        </w:rPr>
        <w:t xml:space="preserve">. Obama, NSA, and friends were </w:t>
      </w:r>
      <w:r w:rsidRPr="001D1DAB">
        <w:rPr>
          <w:rStyle w:val="Emphasis"/>
        </w:rPr>
        <w:t>lying</w:t>
      </w:r>
      <w:r>
        <w:t>.</w:t>
      </w:r>
    </w:p>
    <w:p w14:paraId="2ED2949E" w14:textId="1597D655" w:rsidR="001D1DAB" w:rsidRDefault="001D1DAB" w:rsidP="001D1DAB">
      <w:r>
        <w:t xml:space="preserve">According to NBC News </w:t>
      </w:r>
      <w:r w:rsidRPr="001D1DAB">
        <w:rPr>
          <w:rStyle w:val="StyleUnderline"/>
        </w:rPr>
        <w:t>one</w:t>
      </w:r>
      <w:r>
        <w:t xml:space="preserve"> of the </w:t>
      </w:r>
      <w:r w:rsidRPr="00494A9C">
        <w:rPr>
          <w:rStyle w:val="StyleUnderline"/>
          <w:highlight w:val="yellow"/>
        </w:rPr>
        <w:t>White House</w:t>
      </w:r>
      <w:r w:rsidRPr="001D1DAB">
        <w:rPr>
          <w:rStyle w:val="StyleUnderline"/>
        </w:rPr>
        <w:t xml:space="preserve"> Panel member</w:t>
      </w:r>
      <w:r>
        <w:t xml:space="preserve">s </w:t>
      </w:r>
      <w:r w:rsidRPr="001D1DAB">
        <w:rPr>
          <w:rStyle w:val="StyleUnderline"/>
        </w:rPr>
        <w:t xml:space="preserve">on the </w:t>
      </w:r>
      <w:r w:rsidRPr="00494A9C">
        <w:rPr>
          <w:rStyle w:val="StyleUnderline"/>
          <w:highlight w:val="yellow"/>
        </w:rPr>
        <w:t>committee</w:t>
      </w:r>
      <w:r w:rsidRPr="001D1DAB">
        <w:rPr>
          <w:rStyle w:val="StyleUnderline"/>
        </w:rPr>
        <w:t xml:space="preserve"> to reform</w:t>
      </w:r>
      <w:r>
        <w:t xml:space="preserve"> the </w:t>
      </w:r>
      <w:r w:rsidRPr="001D1DAB">
        <w:rPr>
          <w:rStyle w:val="StyleUnderline"/>
        </w:rPr>
        <w:t xml:space="preserve">NSA has </w:t>
      </w:r>
      <w:r w:rsidRPr="00494A9C">
        <w:rPr>
          <w:rStyle w:val="StyleUnderline"/>
          <w:highlight w:val="yellow"/>
        </w:rPr>
        <w:t xml:space="preserve">disclosed that </w:t>
      </w:r>
      <w:r w:rsidRPr="00494A9C">
        <w:rPr>
          <w:rStyle w:val="Emphasis"/>
          <w:highlight w:val="yellow"/>
        </w:rPr>
        <w:t>not one-single-solitary-attack</w:t>
      </w:r>
      <w:r w:rsidRPr="00494A9C">
        <w:rPr>
          <w:rStyle w:val="StyleUnderline"/>
          <w:highlight w:val="yellow"/>
        </w:rPr>
        <w:t xml:space="preserve"> was stopped</w:t>
      </w:r>
      <w:r w:rsidRPr="001D1DAB">
        <w:rPr>
          <w:rStyle w:val="StyleUnderline"/>
        </w:rPr>
        <w:t xml:space="preserve"> from the NSA surveillance program</w:t>
      </w:r>
      <w:r>
        <w:t>.</w:t>
      </w:r>
    </w:p>
    <w:p w14:paraId="09F3B55A" w14:textId="7D063FE2" w:rsidR="001D1DAB" w:rsidRDefault="001D1DAB" w:rsidP="001D1DAB">
      <w:pPr>
        <w:ind w:left="720"/>
      </w:pPr>
      <w:r>
        <w:t>A member of the White House review panel on NSA surveillance said he was “absolutely” surprised when he discovered the agency’s lack of evidence that the bulk collection of telephone call records had thwarted any terrorist attacks.</w:t>
      </w:r>
    </w:p>
    <w:p w14:paraId="21181AFC" w14:textId="73CDCC77" w:rsidR="001D1DAB" w:rsidRDefault="001D1DAB" w:rsidP="001D1DAB">
      <w:pPr>
        <w:ind w:left="720"/>
      </w:pPr>
      <w:r>
        <w:t>“It was, ‘Huh, hello? What are we doing here?’” said Geoffrey Stone, a University of Chicago law professor, in an interview with NBC News. “The results were very thin.”</w:t>
      </w:r>
    </w:p>
    <w:p w14:paraId="272B5CDA" w14:textId="18458AE7" w:rsidR="001D1DAB" w:rsidRDefault="001D1DAB" w:rsidP="001D1DAB">
      <w:r>
        <w:t>So the NSA has been caught in yet another lie. Will we ever believe them again? Should we?</w:t>
      </w:r>
    </w:p>
    <w:p w14:paraId="243B78B8" w14:textId="3EEE8035" w:rsidR="001D1DAB" w:rsidRDefault="001D1DAB" w:rsidP="001D1DAB">
      <w:r>
        <w:t xml:space="preserve">But </w:t>
      </w:r>
      <w:r w:rsidRPr="001D1DAB">
        <w:rPr>
          <w:rStyle w:val="StyleUnderline"/>
        </w:rPr>
        <w:t>it is hard to believe</w:t>
      </w:r>
      <w:r>
        <w:t xml:space="preserve"> – given we live in such a dangerous world – </w:t>
      </w:r>
      <w:r w:rsidRPr="001D1DAB">
        <w:rPr>
          <w:rStyle w:val="StyleUnderline"/>
        </w:rPr>
        <w:t>that there is not at least some evidence the program may have helped protect the country. That by vacuuming up all that data at least something came out of it to help protect the country from terrorist attacks</w:t>
      </w:r>
      <w:r>
        <w:t>.</w:t>
      </w:r>
    </w:p>
    <w:p w14:paraId="590B178F" w14:textId="04A2737B" w:rsidR="001D1DAB" w:rsidRDefault="001D1DAB" w:rsidP="001D1DAB">
      <w:r>
        <w:t xml:space="preserve">While Stone said the mass collection of telephone call records was a “logical program” from the NSA’s perspective, </w:t>
      </w:r>
      <w:r w:rsidRPr="00494A9C">
        <w:rPr>
          <w:rStyle w:val="StyleUnderline"/>
          <w:highlight w:val="yellow"/>
        </w:rPr>
        <w:t>one question the</w:t>
      </w:r>
      <w:r w:rsidRPr="001D1DAB">
        <w:rPr>
          <w:rStyle w:val="StyleUnderline"/>
        </w:rPr>
        <w:t xml:space="preserve"> White House </w:t>
      </w:r>
      <w:r w:rsidRPr="00494A9C">
        <w:rPr>
          <w:rStyle w:val="StyleUnderline"/>
          <w:highlight w:val="yellow"/>
        </w:rPr>
        <w:t>panel was seeking to answer was whether it had</w:t>
      </w:r>
      <w:r w:rsidRPr="001D1DAB">
        <w:rPr>
          <w:rStyle w:val="StyleUnderline"/>
        </w:rPr>
        <w:t xml:space="preserve"> actually </w:t>
      </w:r>
      <w:r w:rsidRPr="00494A9C">
        <w:rPr>
          <w:rStyle w:val="StyleUnderline"/>
          <w:highlight w:val="yellow"/>
        </w:rPr>
        <w:t>stopped “any [terror attacks] that might have been really big.”</w:t>
      </w:r>
    </w:p>
    <w:p w14:paraId="50E724E6" w14:textId="6734F73E" w:rsidR="001D1DAB" w:rsidRDefault="001D1DAB" w:rsidP="001D1DAB">
      <w:r>
        <w:t>“</w:t>
      </w:r>
      <w:r w:rsidRPr="00494A9C">
        <w:rPr>
          <w:rStyle w:val="StyleUnderline"/>
          <w:highlight w:val="yellow"/>
        </w:rPr>
        <w:t xml:space="preserve">We found </w:t>
      </w:r>
      <w:r w:rsidRPr="00494A9C">
        <w:rPr>
          <w:rStyle w:val="Emphasis"/>
          <w:highlight w:val="yellow"/>
        </w:rPr>
        <w:t>none</w:t>
      </w:r>
      <w:r>
        <w:t>,” said Stone.</w:t>
      </w:r>
    </w:p>
    <w:p w14:paraId="07C0AC9C" w14:textId="2CCFA683" w:rsidR="001D1DAB" w:rsidRDefault="001D1DAB" w:rsidP="001D1DAB">
      <w:r w:rsidRPr="001D1DAB">
        <w:rPr>
          <w:rStyle w:val="StyleUnderline"/>
        </w:rPr>
        <w:t xml:space="preserve">So </w:t>
      </w:r>
      <w:r w:rsidRPr="00494A9C">
        <w:rPr>
          <w:rStyle w:val="StyleUnderline"/>
          <w:highlight w:val="yellow"/>
        </w:rPr>
        <w:t>when Obama said “lives have been saved” he was</w:t>
      </w:r>
      <w:r w:rsidRPr="001D1DAB">
        <w:rPr>
          <w:rStyle w:val="StyleUnderline"/>
        </w:rPr>
        <w:t xml:space="preserve"> not only </w:t>
      </w:r>
      <w:r w:rsidRPr="00494A9C">
        <w:rPr>
          <w:rStyle w:val="Emphasis"/>
          <w:highlight w:val="yellow"/>
        </w:rPr>
        <w:t>wrong</w:t>
      </w:r>
      <w:r w:rsidRPr="001D1DAB">
        <w:rPr>
          <w:rStyle w:val="StyleUnderline"/>
        </w:rPr>
        <w:t xml:space="preserve">, but he knew he was wrong. </w:t>
      </w:r>
      <w:r w:rsidRPr="00494A9C">
        <w:rPr>
          <w:rStyle w:val="StyleUnderline"/>
          <w:highlight w:val="yellow"/>
        </w:rPr>
        <w:t>And when</w:t>
      </w:r>
      <w:r>
        <w:t xml:space="preserve"> the </w:t>
      </w:r>
      <w:r w:rsidRPr="00494A9C">
        <w:rPr>
          <w:rStyle w:val="StyleUnderline"/>
          <w:highlight w:val="yellow"/>
        </w:rPr>
        <w:t xml:space="preserve">NSA claimed 13 attacks had been thwarted </w:t>
      </w:r>
      <w:r w:rsidRPr="00494A9C">
        <w:rPr>
          <w:rStyle w:val="Emphasis"/>
          <w:highlight w:val="yellow"/>
        </w:rPr>
        <w:t>they knew that wasn’t true</w:t>
      </w:r>
      <w:r>
        <w:t>.</w:t>
      </w:r>
    </w:p>
    <w:p w14:paraId="7B6E9337" w14:textId="77777777" w:rsidR="001D1DAB" w:rsidRPr="001D1DAB" w:rsidRDefault="001D1DAB" w:rsidP="001D1DAB"/>
    <w:p w14:paraId="70ED9214" w14:textId="3FB54333" w:rsidR="003B3BF2" w:rsidRDefault="006D2231" w:rsidP="00E629EC">
      <w:pPr>
        <w:pStyle w:val="Heading3"/>
      </w:pPr>
      <w:r>
        <w:t>A2: Link</w:t>
      </w:r>
    </w:p>
    <w:p w14:paraId="3568DECF" w14:textId="77777777" w:rsidR="006D2231" w:rsidRPr="006D2231" w:rsidRDefault="006D2231" w:rsidP="006D2231">
      <w:pPr>
        <w:pStyle w:val="Heading4"/>
      </w:pPr>
      <w:r>
        <w:t xml:space="preserve">Mass surveillance </w:t>
      </w:r>
      <w:r w:rsidRPr="006D2231">
        <w:rPr>
          <w:i/>
          <w:u w:val="single"/>
        </w:rPr>
        <w:t>doesn’t</w:t>
      </w:r>
      <w:r>
        <w:t xml:space="preserve"> prevent terrorism. </w:t>
      </w:r>
    </w:p>
    <w:p w14:paraId="1338881D" w14:textId="77777777" w:rsidR="006D2231" w:rsidRDefault="006D2231" w:rsidP="006D2231">
      <w:r w:rsidRPr="00C221B8">
        <w:rPr>
          <w:rStyle w:val="Style13ptBold"/>
        </w:rPr>
        <w:t xml:space="preserve">Schneier </w:t>
      </w:r>
      <w:r>
        <w:rPr>
          <w:rStyle w:val="Style13ptBold"/>
        </w:rPr>
        <w:t>15</w:t>
      </w:r>
      <w:r>
        <w:t xml:space="preserve"> — </w:t>
      </w:r>
      <w:r w:rsidRPr="00C221B8">
        <w:t xml:space="preserve">Bruce Schneier, </w:t>
      </w:r>
      <w:r>
        <w:t xml:space="preserve">Chief Technology Officer for </w:t>
      </w:r>
      <w:r w:rsidRPr="00A25489">
        <w:t>Counterpane Internet Security</w:t>
      </w:r>
      <w:r>
        <w:t>, F</w:t>
      </w:r>
      <w:r w:rsidRPr="00043096">
        <w:t>ellow at the Berkman Center for Internet and So</w:t>
      </w:r>
      <w:r>
        <w:t>ciety at Harvard Law School, Program F</w:t>
      </w:r>
      <w:r w:rsidRPr="00043096">
        <w:t xml:space="preserve">ellow at the New America Foundation's </w:t>
      </w:r>
      <w:r>
        <w:t>Open Technology Institute, Board M</w:t>
      </w:r>
      <w:r w:rsidRPr="00043096">
        <w:t>ember of the Electronic Frontier Foundation, Advisory Board Member of the Electronic Privacy Information Center,</w:t>
      </w:r>
      <w:r w:rsidRPr="00C221B8">
        <w:t xml:space="preserve"> </w:t>
      </w:r>
      <w:r>
        <w:t xml:space="preserve">interviewed by </w:t>
      </w:r>
      <w:r w:rsidRPr="00834C42">
        <w:t>Felix Macherez</w:t>
      </w:r>
      <w:r>
        <w:t>, 2015 (</w:t>
      </w:r>
      <w:r w:rsidRPr="00C221B8">
        <w:t>“</w:t>
      </w:r>
      <w:r w:rsidRPr="00F66C76">
        <w:t>This Security Expert Reckons Mass Surveillance Doesn't Stop Terror Attacks</w:t>
      </w:r>
      <w:r w:rsidRPr="00C221B8">
        <w:t xml:space="preserve">,” </w:t>
      </w:r>
      <w:r>
        <w:rPr>
          <w:i/>
        </w:rPr>
        <w:t>Vice</w:t>
      </w:r>
      <w:r w:rsidRPr="00C221B8">
        <w:t xml:space="preserve">, </w:t>
      </w:r>
      <w:r>
        <w:t>June 26</w:t>
      </w:r>
      <w:r w:rsidRPr="00F66C76">
        <w:rPr>
          <w:vertAlign w:val="superscript"/>
        </w:rPr>
        <w:t>th</w:t>
      </w:r>
      <w:r w:rsidRPr="00C221B8">
        <w:t xml:space="preserve">, Available Online at </w:t>
      </w:r>
      <w:r w:rsidRPr="00834C42">
        <w:t>https://www.vice.com/en_uk/read/bruce-schneier-mass-surveillance-wont-stop-terror-876</w:t>
      </w:r>
      <w:r w:rsidRPr="00C221B8">
        <w:t xml:space="preserve">, Accessed </w:t>
      </w:r>
      <w:r>
        <w:t>07-12-2015)</w:t>
      </w:r>
    </w:p>
    <w:p w14:paraId="7ACA7D00" w14:textId="77777777" w:rsidR="006D2231" w:rsidRPr="003B3BF2" w:rsidRDefault="006D2231" w:rsidP="006D2231">
      <w:pPr>
        <w:rPr>
          <w:rStyle w:val="StyleUnderline"/>
          <w:i/>
        </w:rPr>
      </w:pPr>
      <w:r w:rsidRPr="003B3BF2">
        <w:rPr>
          <w:rStyle w:val="StyleUnderline"/>
          <w:i/>
        </w:rPr>
        <w:t>Is there any proof that the omnipresent surveillance that exists in the US</w:t>
      </w:r>
      <w:r w:rsidRPr="003B3BF2">
        <w:rPr>
          <w:i/>
        </w:rPr>
        <w:t xml:space="preserve"> – on the internet, with phone conversations – </w:t>
      </w:r>
      <w:r w:rsidRPr="003B3BF2">
        <w:rPr>
          <w:rStyle w:val="StyleUnderline"/>
          <w:i/>
        </w:rPr>
        <w:t xml:space="preserve">has actually helped to stop terrorist attacks in the past? </w:t>
      </w:r>
    </w:p>
    <w:p w14:paraId="452A593E" w14:textId="77777777" w:rsidR="006D2231" w:rsidRDefault="006D2231" w:rsidP="006D2231">
      <w:r w:rsidRPr="003B3BF2">
        <w:rPr>
          <w:rStyle w:val="StyleUnderline"/>
        </w:rPr>
        <w:t xml:space="preserve">No. </w:t>
      </w:r>
      <w:r w:rsidRPr="003B3BF2">
        <w:rPr>
          <w:rStyle w:val="StyleUnderline"/>
          <w:highlight w:val="yellow"/>
        </w:rPr>
        <w:t>It's</w:t>
      </w:r>
      <w:r w:rsidRPr="003B3BF2">
        <w:rPr>
          <w:rStyle w:val="StyleUnderline"/>
        </w:rPr>
        <w:t xml:space="preserve"> now </w:t>
      </w:r>
      <w:r w:rsidRPr="003B3BF2">
        <w:rPr>
          <w:rStyle w:val="Emphasis"/>
          <w:highlight w:val="yellow"/>
        </w:rPr>
        <w:t>a clear fact</w:t>
      </w:r>
      <w:r w:rsidRPr="003B3BF2">
        <w:rPr>
          <w:rStyle w:val="StyleUnderline"/>
          <w:highlight w:val="yellow"/>
        </w:rPr>
        <w:t xml:space="preserve"> that</w:t>
      </w:r>
      <w:r w:rsidRPr="003B3BF2">
        <w:rPr>
          <w:rStyle w:val="StyleUnderline"/>
        </w:rPr>
        <w:t xml:space="preserve"> the </w:t>
      </w:r>
      <w:r w:rsidRPr="003B3BF2">
        <w:rPr>
          <w:rStyle w:val="StyleUnderline"/>
          <w:highlight w:val="yellow"/>
        </w:rPr>
        <w:t>mass surveillance</w:t>
      </w:r>
      <w:r w:rsidRPr="003B3BF2">
        <w:rPr>
          <w:rStyle w:val="StyleUnderline"/>
        </w:rPr>
        <w:t xml:space="preserve"> performed in the US </w:t>
      </w:r>
      <w:r w:rsidRPr="003B3BF2">
        <w:rPr>
          <w:rStyle w:val="Emphasis"/>
          <w:highlight w:val="yellow"/>
        </w:rPr>
        <w:t>has never stopped a single attack</w:t>
      </w:r>
      <w:r w:rsidRPr="003B3BF2">
        <w:rPr>
          <w:rStyle w:val="StyleUnderline"/>
          <w:highlight w:val="yellow"/>
        </w:rPr>
        <w:t>. On several occasions, the government was asked to justify its</w:t>
      </w:r>
      <w:r w:rsidRPr="003B3BF2">
        <w:rPr>
          <w:rStyle w:val="StyleUnderline"/>
        </w:rPr>
        <w:t xml:space="preserve"> surveillance </w:t>
      </w:r>
      <w:r w:rsidRPr="003B3BF2">
        <w:rPr>
          <w:rStyle w:val="StyleUnderline"/>
          <w:highlight w:val="yellow"/>
        </w:rPr>
        <w:t>methods</w:t>
      </w:r>
      <w:r w:rsidRPr="003B3BF2">
        <w:rPr>
          <w:rStyle w:val="StyleUnderline"/>
        </w:rPr>
        <w:t xml:space="preserve">, </w:t>
      </w:r>
      <w:r w:rsidRPr="003B3BF2">
        <w:rPr>
          <w:rStyle w:val="StyleUnderline"/>
          <w:highlight w:val="yellow"/>
        </w:rPr>
        <w:t xml:space="preserve">and they have </w:t>
      </w:r>
      <w:r w:rsidRPr="003B3BF2">
        <w:rPr>
          <w:rStyle w:val="Emphasis"/>
          <w:highlight w:val="yellow"/>
        </w:rPr>
        <w:t>failed to ever do so</w:t>
      </w:r>
      <w:r w:rsidRPr="003B3BF2">
        <w:rPr>
          <w:rStyle w:val="StyleUnderline"/>
        </w:rPr>
        <w:t xml:space="preserve">. </w:t>
      </w:r>
      <w:r w:rsidRPr="003B3BF2">
        <w:rPr>
          <w:rStyle w:val="StyleUnderline"/>
          <w:highlight w:val="yellow"/>
        </w:rPr>
        <w:t xml:space="preserve">Sometimes, they provide scenarios and vague plans, but </w:t>
      </w:r>
      <w:r w:rsidRPr="003B3BF2">
        <w:rPr>
          <w:rStyle w:val="Emphasis"/>
          <w:highlight w:val="yellow"/>
        </w:rPr>
        <w:t>the data never withstands any test</w:t>
      </w:r>
      <w:r>
        <w:t>.</w:t>
      </w:r>
    </w:p>
    <w:p w14:paraId="04AE7D43" w14:textId="77777777" w:rsidR="006D2231" w:rsidRPr="003B3BF2" w:rsidRDefault="006D2231" w:rsidP="006D2231">
      <w:pPr>
        <w:rPr>
          <w:i/>
        </w:rPr>
      </w:pPr>
      <w:r w:rsidRPr="003B3BF2">
        <w:rPr>
          <w:i/>
        </w:rPr>
        <w:t xml:space="preserve">Are there better ways of stopping terrorist attacks then in your opinion? </w:t>
      </w:r>
    </w:p>
    <w:p w14:paraId="35082FBC" w14:textId="77777777" w:rsidR="006D2231" w:rsidRDefault="006D2231" w:rsidP="006D2231">
      <w:r w:rsidRPr="003B3BF2">
        <w:rPr>
          <w:rStyle w:val="StyleUnderline"/>
          <w:highlight w:val="yellow"/>
        </w:rPr>
        <w:t>What works and has proven efficient</w:t>
      </w:r>
      <w:r w:rsidRPr="003B3BF2">
        <w:rPr>
          <w:rStyle w:val="StyleUnderline"/>
        </w:rPr>
        <w:t xml:space="preserve"> several times</w:t>
      </w:r>
      <w:r>
        <w:t xml:space="preserve"> in the US, </w:t>
      </w:r>
      <w:r w:rsidRPr="003B3BF2">
        <w:rPr>
          <w:rStyle w:val="StyleUnderline"/>
          <w:highlight w:val="yellow"/>
        </w:rPr>
        <w:t>is to use "conventional" detective techniques</w:t>
      </w:r>
      <w:r w:rsidRPr="003B3BF2">
        <w:rPr>
          <w:rStyle w:val="StyleUnderline"/>
        </w:rPr>
        <w:t xml:space="preserve"> – just following the clues</w:t>
      </w:r>
      <w:r>
        <w:t>. However there's an important caveat here: no method of surveillance or inquiry will ever stop a lone gunman.</w:t>
      </w:r>
    </w:p>
    <w:p w14:paraId="161C0236" w14:textId="77777777" w:rsidR="006D2231" w:rsidRDefault="006D2231" w:rsidP="006D2231">
      <w:r>
        <w:t>There are simply never enough hints to stop the aggressor before he acts in such cases. Individuals such as the Fort Hood shooter, or Anders Behring Breivik , or the Charlie Hebdo attackers in France, will always be a problem. Early intervention aimed at identifying and helping troubled individuals before they become murderers is the only real solution here.</w:t>
      </w:r>
    </w:p>
    <w:p w14:paraId="0AE60560" w14:textId="77777777" w:rsidR="006D2231" w:rsidRPr="006D2231" w:rsidRDefault="006D2231" w:rsidP="006D2231"/>
    <w:p w14:paraId="02D3181E" w14:textId="30215C7D" w:rsidR="003B3BF2" w:rsidRPr="006D2231" w:rsidRDefault="006D2231" w:rsidP="003B3BF2">
      <w:pPr>
        <w:pStyle w:val="Heading4"/>
      </w:pPr>
      <w:r>
        <w:t xml:space="preserve">Mass surveillance </w:t>
      </w:r>
      <w:r>
        <w:rPr>
          <w:i/>
          <w:u w:val="single"/>
        </w:rPr>
        <w:t>can’t</w:t>
      </w:r>
      <w:r>
        <w:t xml:space="preserve"> stop terrorism — </w:t>
      </w:r>
      <w:r w:rsidRPr="006D2231">
        <w:rPr>
          <w:u w:val="single"/>
        </w:rPr>
        <w:t>too much data</w:t>
      </w:r>
      <w:r>
        <w:t xml:space="preserve">. </w:t>
      </w:r>
    </w:p>
    <w:p w14:paraId="77CEA471" w14:textId="1CE0F043" w:rsidR="003B3BF2" w:rsidRDefault="00462102" w:rsidP="003B3BF2">
      <w:r w:rsidRPr="00C221B8">
        <w:rPr>
          <w:rStyle w:val="Style13ptBold"/>
        </w:rPr>
        <w:t xml:space="preserve">Schneier </w:t>
      </w:r>
      <w:r w:rsidR="00F66C76">
        <w:rPr>
          <w:rStyle w:val="Style13ptBold"/>
        </w:rPr>
        <w:t>15</w:t>
      </w:r>
      <w:r>
        <w:t xml:space="preserve"> — </w:t>
      </w:r>
      <w:r w:rsidRPr="00C221B8">
        <w:t xml:space="preserve">Bruce Schneier, </w:t>
      </w:r>
      <w:r>
        <w:t xml:space="preserve">Chief Technology Officer for </w:t>
      </w:r>
      <w:r w:rsidRPr="00A25489">
        <w:t>Counterpane Internet Security</w:t>
      </w:r>
      <w:r>
        <w:t>, F</w:t>
      </w:r>
      <w:r w:rsidRPr="00043096">
        <w:t>ellow at the Berkman Center for Internet and So</w:t>
      </w:r>
      <w:r>
        <w:t>ciety at Harvard Law School, Program F</w:t>
      </w:r>
      <w:r w:rsidRPr="00043096">
        <w:t xml:space="preserve">ellow at the New America Foundation's </w:t>
      </w:r>
      <w:r>
        <w:t>Open Technology Institute, Board M</w:t>
      </w:r>
      <w:r w:rsidRPr="00043096">
        <w:t>ember of the Electronic Frontier Foundation, Advisory Board Member of the Electronic Privacy Information Center,</w:t>
      </w:r>
      <w:r w:rsidRPr="00C221B8">
        <w:t xml:space="preserve"> </w:t>
      </w:r>
      <w:r w:rsidR="00F66C76">
        <w:t xml:space="preserve">interviewed by </w:t>
      </w:r>
      <w:r w:rsidR="00834C42" w:rsidRPr="00834C42">
        <w:t>Felix Macherez</w:t>
      </w:r>
      <w:r w:rsidR="00834C42">
        <w:t xml:space="preserve">, </w:t>
      </w:r>
      <w:r w:rsidR="00F66C76">
        <w:t>2015</w:t>
      </w:r>
      <w:r>
        <w:t xml:space="preserve"> (</w:t>
      </w:r>
      <w:r w:rsidRPr="00C221B8">
        <w:t>“</w:t>
      </w:r>
      <w:r w:rsidR="00F66C76" w:rsidRPr="00F66C76">
        <w:t>This Security Expert Reckons Mass Surveillance Doesn't Stop Terror Attacks</w:t>
      </w:r>
      <w:r w:rsidRPr="00C221B8">
        <w:t xml:space="preserve">,” </w:t>
      </w:r>
      <w:r w:rsidR="00F66C76">
        <w:rPr>
          <w:i/>
        </w:rPr>
        <w:t>Vice</w:t>
      </w:r>
      <w:r w:rsidRPr="00C221B8">
        <w:t xml:space="preserve">, </w:t>
      </w:r>
      <w:r w:rsidR="00F66C76">
        <w:t>June 26</w:t>
      </w:r>
      <w:r w:rsidR="00F66C76" w:rsidRPr="00F66C76">
        <w:rPr>
          <w:vertAlign w:val="superscript"/>
        </w:rPr>
        <w:t>th</w:t>
      </w:r>
      <w:r w:rsidRPr="00C221B8">
        <w:t xml:space="preserve">, Available Online at </w:t>
      </w:r>
      <w:r w:rsidR="00834C42" w:rsidRPr="00834C42">
        <w:t>https://www.vice.com/en_uk/read/bruce-schneier-mass-surveillance-wont-stop-terror-876</w:t>
      </w:r>
      <w:r w:rsidRPr="00C221B8">
        <w:t xml:space="preserve">, Accessed </w:t>
      </w:r>
      <w:r w:rsidR="00834C42">
        <w:t>07-12-2015</w:t>
      </w:r>
      <w:r>
        <w:t>)</w:t>
      </w:r>
    </w:p>
    <w:p w14:paraId="35058611" w14:textId="77777777" w:rsidR="003B3BF2" w:rsidRPr="003B3BF2" w:rsidRDefault="003B3BF2" w:rsidP="003B3BF2">
      <w:pPr>
        <w:rPr>
          <w:rStyle w:val="StyleUnderline"/>
          <w:i/>
        </w:rPr>
      </w:pPr>
      <w:r w:rsidRPr="003B3BF2">
        <w:rPr>
          <w:i/>
        </w:rPr>
        <w:t xml:space="preserve">VICE: The </w:t>
      </w:r>
      <w:r w:rsidRPr="003B3BF2">
        <w:rPr>
          <w:rStyle w:val="StyleUnderline"/>
          <w:i/>
        </w:rPr>
        <w:t xml:space="preserve">NSA uses the metaphor "connecting the dots" to justify its surveillance activities. However the US government actually struggles to ever connect those dots. Why is that? </w:t>
      </w:r>
    </w:p>
    <w:p w14:paraId="63E61EF9" w14:textId="1B2F99BF" w:rsidR="003B3BF2" w:rsidRDefault="003B3BF2" w:rsidP="003B3BF2">
      <w:r>
        <w:t xml:space="preserve">Bruce Schneier: </w:t>
      </w:r>
      <w:r w:rsidRPr="00834C42">
        <w:rPr>
          <w:rStyle w:val="StyleUnderline"/>
          <w:highlight w:val="yellow"/>
        </w:rPr>
        <w:t xml:space="preserve">There is </w:t>
      </w:r>
      <w:r w:rsidRPr="00834C42">
        <w:rPr>
          <w:rStyle w:val="Emphasis"/>
          <w:highlight w:val="yellow"/>
        </w:rPr>
        <w:t>too much external noise</w:t>
      </w:r>
      <w:r w:rsidRPr="00834C42">
        <w:rPr>
          <w:rStyle w:val="StyleUnderline"/>
          <w:highlight w:val="yellow"/>
        </w:rPr>
        <w:t xml:space="preserve"> when you do mass surveillance</w:t>
      </w:r>
      <w:r w:rsidRPr="003B3BF2">
        <w:rPr>
          <w:rStyle w:val="StyleUnderline"/>
        </w:rPr>
        <w:t xml:space="preserve">. The problem is that </w:t>
      </w:r>
      <w:r w:rsidRPr="00834C42">
        <w:rPr>
          <w:rStyle w:val="StyleUnderline"/>
          <w:highlight w:val="yellow"/>
        </w:rPr>
        <w:t>"connecting the dots" is neither the right method nor</w:t>
      </w:r>
      <w:r w:rsidRPr="003B3BF2">
        <w:rPr>
          <w:rStyle w:val="StyleUnderline"/>
        </w:rPr>
        <w:t xml:space="preserve"> the right </w:t>
      </w:r>
      <w:r w:rsidRPr="00834C42">
        <w:rPr>
          <w:rStyle w:val="StyleUnderline"/>
          <w:highlight w:val="yellow"/>
        </w:rPr>
        <w:t>metaphor. When you look at a</w:t>
      </w:r>
      <w:r w:rsidRPr="003B3BF2">
        <w:rPr>
          <w:rStyle w:val="StyleUnderline"/>
        </w:rPr>
        <w:t xml:space="preserve"> child's </w:t>
      </w:r>
      <w:r w:rsidRPr="00834C42">
        <w:rPr>
          <w:rStyle w:val="StyleUnderline"/>
          <w:highlight w:val="yellow"/>
        </w:rPr>
        <w:t>colouring book, connecting the dots is very easy because they are all visible</w:t>
      </w:r>
      <w:r w:rsidRPr="003B3BF2">
        <w:rPr>
          <w:rStyle w:val="StyleUnderline"/>
        </w:rPr>
        <w:t xml:space="preserve"> – they are all on the same page and they have numbers written on them. All you have to do is move the lead of your pencil across your page, from one dot to the other, and there you go – the drawing is done</w:t>
      </w:r>
      <w:r>
        <w:t>.</w:t>
      </w:r>
    </w:p>
    <w:p w14:paraId="2899D4A8" w14:textId="0C29F2BB" w:rsidR="003B3BF2" w:rsidRDefault="003B3BF2" w:rsidP="003B3BF2">
      <w:r w:rsidRPr="00834C42">
        <w:rPr>
          <w:rStyle w:val="StyleUnderline"/>
          <w:highlight w:val="yellow"/>
        </w:rPr>
        <w:t xml:space="preserve">In reality, those "dots" can only be seen and connected </w:t>
      </w:r>
      <w:r w:rsidRPr="00834C42">
        <w:rPr>
          <w:rStyle w:val="Emphasis"/>
          <w:highlight w:val="yellow"/>
        </w:rPr>
        <w:t>after</w:t>
      </w:r>
      <w:r w:rsidRPr="003B3BF2">
        <w:rPr>
          <w:rStyle w:val="StyleUnderline"/>
        </w:rPr>
        <w:t xml:space="preserve"> things have occurred – so after </w:t>
      </w:r>
      <w:r w:rsidRPr="00834C42">
        <w:rPr>
          <w:rStyle w:val="StyleUnderline"/>
          <w:highlight w:val="yellow"/>
        </w:rPr>
        <w:t>each terrorist attack</w:t>
      </w:r>
      <w:r w:rsidRPr="003B3BF2">
        <w:rPr>
          <w:rStyle w:val="StyleUnderline"/>
        </w:rPr>
        <w:t>, if you want. When you look, it's easy to make the link between</w:t>
      </w:r>
      <w:r>
        <w:t xml:space="preserve">, say, </w:t>
      </w:r>
      <w:r w:rsidRPr="003B3BF2">
        <w:rPr>
          <w:rStyle w:val="StyleUnderline"/>
        </w:rPr>
        <w:t xml:space="preserve">an information request coming from Russia, a visit abroad, and other potential information gathered elsewhere. So </w:t>
      </w:r>
      <w:r w:rsidRPr="006D2231">
        <w:rPr>
          <w:rStyle w:val="StyleUnderline"/>
          <w:highlight w:val="yellow"/>
        </w:rPr>
        <w:t xml:space="preserve">with </w:t>
      </w:r>
      <w:r w:rsidRPr="006D2231">
        <w:rPr>
          <w:rStyle w:val="Emphasis"/>
          <w:highlight w:val="yellow"/>
        </w:rPr>
        <w:t>hindsight</w:t>
      </w:r>
      <w:r w:rsidRPr="006D2231">
        <w:rPr>
          <w:rStyle w:val="StyleUnderline"/>
          <w:highlight w:val="yellow"/>
        </w:rPr>
        <w:t>, we know who the terrorists are</w:t>
      </w:r>
      <w:r w:rsidRPr="003B3BF2">
        <w:rPr>
          <w:rStyle w:val="StyleUnderline"/>
        </w:rPr>
        <w:t xml:space="preserve">. That's why </w:t>
      </w:r>
      <w:r w:rsidRPr="006D2231">
        <w:rPr>
          <w:rStyle w:val="StyleUnderline"/>
          <w:highlight w:val="yellow"/>
        </w:rPr>
        <w:t>we're able to chase after</w:t>
      </w:r>
      <w:r w:rsidRPr="003B3BF2">
        <w:rPr>
          <w:rStyle w:val="StyleUnderline"/>
        </w:rPr>
        <w:t xml:space="preserve"> them, </w:t>
      </w:r>
      <w:r w:rsidRPr="006D2231">
        <w:rPr>
          <w:rStyle w:val="StyleUnderline"/>
          <w:highlight w:val="yellow"/>
        </w:rPr>
        <w:t xml:space="preserve">but </w:t>
      </w:r>
      <w:r w:rsidRPr="006D2231">
        <w:rPr>
          <w:rStyle w:val="Emphasis"/>
          <w:highlight w:val="yellow"/>
        </w:rPr>
        <w:t>not stop them</w:t>
      </w:r>
      <w:r w:rsidRPr="006D2231">
        <w:rPr>
          <w:rStyle w:val="StyleUnderline"/>
          <w:highlight w:val="yellow"/>
        </w:rPr>
        <w:t>. Before an event occurs, there is an extremely huge number of potential</w:t>
      </w:r>
      <w:r w:rsidRPr="003B3BF2">
        <w:rPr>
          <w:rStyle w:val="StyleUnderline"/>
        </w:rPr>
        <w:t xml:space="preserve"> "human </w:t>
      </w:r>
      <w:r w:rsidRPr="006D2231">
        <w:rPr>
          <w:rStyle w:val="StyleUnderline"/>
          <w:highlight w:val="yellow"/>
        </w:rPr>
        <w:t>dangers</w:t>
      </w:r>
      <w:r w:rsidRPr="003B3BF2">
        <w:rPr>
          <w:rStyle w:val="StyleUnderline"/>
        </w:rPr>
        <w:t xml:space="preserve">," </w:t>
      </w:r>
      <w:r w:rsidRPr="006D2231">
        <w:rPr>
          <w:rStyle w:val="StyleUnderline"/>
          <w:highlight w:val="yellow"/>
        </w:rPr>
        <w:t xml:space="preserve">and an even greater number of possible scenarios. There are </w:t>
      </w:r>
      <w:r w:rsidRPr="006D2231">
        <w:rPr>
          <w:rStyle w:val="Emphasis"/>
          <w:highlight w:val="yellow"/>
        </w:rPr>
        <w:t>so many variables</w:t>
      </w:r>
      <w:r w:rsidRPr="003B3BF2">
        <w:rPr>
          <w:rStyle w:val="StyleUnderline"/>
        </w:rPr>
        <w:t xml:space="preserve"> to take into account </w:t>
      </w:r>
      <w:r w:rsidRPr="006D2231">
        <w:rPr>
          <w:rStyle w:val="StyleUnderline"/>
          <w:highlight w:val="yellow"/>
        </w:rPr>
        <w:t>that it's impossible to rely on a single potential course of events</w:t>
      </w:r>
      <w:r>
        <w:t>.</w:t>
      </w:r>
    </w:p>
    <w:p w14:paraId="307FFB70" w14:textId="77777777" w:rsidR="003B3BF2" w:rsidRPr="003B3BF2" w:rsidRDefault="003B3BF2" w:rsidP="003B3BF2">
      <w:pPr>
        <w:rPr>
          <w:i/>
        </w:rPr>
      </w:pPr>
      <w:r w:rsidRPr="003B3BF2">
        <w:rPr>
          <w:i/>
        </w:rPr>
        <w:t xml:space="preserve">You're saying that mass surveillance cannot really stop terrorist attacks in the US. Would you say the same for France? </w:t>
      </w:r>
    </w:p>
    <w:p w14:paraId="38DDB953" w14:textId="77777777" w:rsidR="003B3BF2" w:rsidRDefault="003B3BF2" w:rsidP="003B3BF2">
      <w:r w:rsidRPr="006D2231">
        <w:rPr>
          <w:rStyle w:val="StyleUnderline"/>
          <w:highlight w:val="yellow"/>
        </w:rPr>
        <w:t xml:space="preserve">Mass surveillance is unreliable for </w:t>
      </w:r>
      <w:r w:rsidRPr="006D2231">
        <w:rPr>
          <w:rStyle w:val="Emphasis"/>
          <w:highlight w:val="yellow"/>
        </w:rPr>
        <w:t>statistical reasons</w:t>
      </w:r>
      <w:r>
        <w:t>, not for cultural or linguistic reasons. That analysis is valid for all countries, including France.</w:t>
      </w:r>
    </w:p>
    <w:p w14:paraId="2D1B837D" w14:textId="77777777" w:rsidR="003B3BF2" w:rsidRDefault="003B3BF2" w:rsidP="003B3BF2"/>
    <w:p w14:paraId="6F35E650" w14:textId="01D16B46" w:rsidR="00534D85" w:rsidRDefault="00534D85" w:rsidP="00534D85">
      <w:pPr>
        <w:pStyle w:val="Heading3"/>
      </w:pPr>
      <w:r>
        <w:t>Data Overload Link Turn</w:t>
      </w:r>
    </w:p>
    <w:p w14:paraId="3535A8EA" w14:textId="4E3757D7" w:rsidR="006D24BE" w:rsidRPr="00CF5E82" w:rsidRDefault="00B82C95" w:rsidP="006D24BE">
      <w:pPr>
        <w:pStyle w:val="Heading4"/>
      </w:pPr>
      <w:r>
        <w:t xml:space="preserve">Mass surveillance </w:t>
      </w:r>
      <w:r w:rsidRPr="00B82C95">
        <w:rPr>
          <w:i/>
          <w:u w:val="single"/>
        </w:rPr>
        <w:t>decimates</w:t>
      </w:r>
      <w:r w:rsidR="00CF5E82">
        <w:t xml:space="preserve"> effective counter-terrorism — data mining is the </w:t>
      </w:r>
      <w:r w:rsidR="00CF5E82">
        <w:rPr>
          <w:u w:val="single"/>
        </w:rPr>
        <w:t>wrong tool</w:t>
      </w:r>
      <w:r w:rsidR="00CF5E82">
        <w:t xml:space="preserve">. </w:t>
      </w:r>
    </w:p>
    <w:p w14:paraId="669DED86" w14:textId="39C146B0" w:rsidR="006D24BE" w:rsidRDefault="006D24BE" w:rsidP="006D24BE">
      <w:r w:rsidRPr="00C221B8">
        <w:rPr>
          <w:rStyle w:val="Style13ptBold"/>
        </w:rPr>
        <w:t xml:space="preserve">Schneier </w:t>
      </w:r>
      <w:r>
        <w:rPr>
          <w:rStyle w:val="Style13ptBold"/>
        </w:rPr>
        <w:t>15</w:t>
      </w:r>
      <w:r>
        <w:t xml:space="preserve"> — </w:t>
      </w:r>
      <w:r w:rsidRPr="00C221B8">
        <w:t xml:space="preserve">Bruce Schneier, </w:t>
      </w:r>
      <w:r>
        <w:t xml:space="preserve">Chief Technology Officer for </w:t>
      </w:r>
      <w:r w:rsidRPr="00A25489">
        <w:t>Counterpane Internet Security</w:t>
      </w:r>
      <w:r>
        <w:t>, F</w:t>
      </w:r>
      <w:r w:rsidRPr="00043096">
        <w:t>ellow at the Berkman Center for Internet and So</w:t>
      </w:r>
      <w:r>
        <w:t>ciety at Harvard Law School, Program F</w:t>
      </w:r>
      <w:r w:rsidRPr="00043096">
        <w:t xml:space="preserve">ellow at the New America Foundation's </w:t>
      </w:r>
      <w:r>
        <w:t>Open Technology Institute, Board M</w:t>
      </w:r>
      <w:r w:rsidRPr="00043096">
        <w:t>ember of the Electronic Frontier Foundation, Advisory Board Member of the Electronic Privacy Information Center,</w:t>
      </w:r>
      <w:r w:rsidRPr="00C221B8">
        <w:t xml:space="preserve"> </w:t>
      </w:r>
      <w:r>
        <w:t>2015 (</w:t>
      </w:r>
      <w:r w:rsidRPr="00C221B8">
        <w:t>“</w:t>
      </w:r>
      <w:r w:rsidRPr="006D24BE">
        <w:t>Why Mass Surveillance Can't, Won't, And Never Has Stopped A Terrorist</w:t>
      </w:r>
      <w:r w:rsidRPr="00C221B8">
        <w:t xml:space="preserve">,” </w:t>
      </w:r>
      <w:r>
        <w:rPr>
          <w:i/>
        </w:rPr>
        <w:t xml:space="preserve">Digg </w:t>
      </w:r>
      <w:r>
        <w:t xml:space="preserve">— excerpt from </w:t>
      </w:r>
      <w:r>
        <w:rPr>
          <w:i/>
        </w:rPr>
        <w:t>Data and Goliath</w:t>
      </w:r>
      <w:r w:rsidRPr="00C221B8">
        <w:t xml:space="preserve">, </w:t>
      </w:r>
      <w:r w:rsidR="00DA49AE">
        <w:t>March 24</w:t>
      </w:r>
      <w:r w:rsidR="00DA49AE" w:rsidRPr="00DA49AE">
        <w:rPr>
          <w:vertAlign w:val="superscript"/>
        </w:rPr>
        <w:t>th</w:t>
      </w:r>
      <w:r w:rsidRPr="00C221B8">
        <w:t xml:space="preserve">, Available Online at </w:t>
      </w:r>
      <w:r w:rsidR="00DA49AE" w:rsidRPr="00DA49AE">
        <w:t>https://digg.com/2015/why-mass-surveillance-cant-wont-and-never-has-stopped-a-terrorist</w:t>
      </w:r>
      <w:r w:rsidRPr="00C221B8">
        <w:t xml:space="preserve">, Accessed </w:t>
      </w:r>
      <w:r>
        <w:t>07-12-2015)</w:t>
      </w:r>
    </w:p>
    <w:p w14:paraId="077C1A55" w14:textId="0DB315F4" w:rsidR="006D24BE" w:rsidRDefault="006D24BE" w:rsidP="006D24BE">
      <w:r>
        <w:t xml:space="preserve">The </w:t>
      </w:r>
      <w:r w:rsidRPr="00DA49AE">
        <w:rPr>
          <w:rStyle w:val="StyleUnderline"/>
        </w:rPr>
        <w:t xml:space="preserve">NSA repeatedly uses a </w:t>
      </w:r>
      <w:r w:rsidRPr="00B13E54">
        <w:rPr>
          <w:rStyle w:val="StyleUnderline"/>
          <w:highlight w:val="yellow"/>
        </w:rPr>
        <w:t>connect-the-dots</w:t>
      </w:r>
      <w:r w:rsidRPr="00DA49AE">
        <w:rPr>
          <w:rStyle w:val="StyleUnderline"/>
        </w:rPr>
        <w:t xml:space="preserve"> metaphor to justify</w:t>
      </w:r>
      <w:r>
        <w:t xml:space="preserve"> its </w:t>
      </w:r>
      <w:r w:rsidRPr="00DA49AE">
        <w:rPr>
          <w:rStyle w:val="StyleUnderline"/>
        </w:rPr>
        <w:t>surveillance</w:t>
      </w:r>
      <w:r>
        <w:t xml:space="preserve"> activities. Again and again — after 9/11, after the Underwear Bomber, after the Boston Marathon bombings — government is criticized</w:t>
      </w:r>
      <w:r w:rsidR="00DA49AE">
        <w:t xml:space="preserve"> for not connecting the dots.</w:t>
      </w:r>
    </w:p>
    <w:p w14:paraId="1F1094F1" w14:textId="2A5DDD07" w:rsidR="006D24BE" w:rsidRDefault="006D24BE" w:rsidP="006D24BE">
      <w:r>
        <w:t xml:space="preserve">However, </w:t>
      </w:r>
      <w:r w:rsidRPr="00DA49AE">
        <w:rPr>
          <w:rStyle w:val="StyleUnderline"/>
        </w:rPr>
        <w:t xml:space="preserve">this </w:t>
      </w:r>
      <w:r w:rsidRPr="00B13E54">
        <w:rPr>
          <w:rStyle w:val="StyleUnderline"/>
          <w:highlight w:val="yellow"/>
        </w:rPr>
        <w:t xml:space="preserve">is </w:t>
      </w:r>
      <w:r w:rsidRPr="00B13E54">
        <w:rPr>
          <w:rStyle w:val="Emphasis"/>
          <w:highlight w:val="yellow"/>
        </w:rPr>
        <w:t>a terribly misleading metaphor</w:t>
      </w:r>
      <w:r w:rsidRPr="00DA49AE">
        <w:rPr>
          <w:rStyle w:val="StyleUnderline"/>
        </w:rPr>
        <w:t xml:space="preserve">. Connecting the dots in a coloring book is easy, because they’re all numbered and visible. </w:t>
      </w:r>
      <w:r w:rsidRPr="00B13E54">
        <w:rPr>
          <w:rStyle w:val="StyleUnderline"/>
          <w:highlight w:val="yellow"/>
        </w:rPr>
        <w:t>In real life,</w:t>
      </w:r>
      <w:r w:rsidRPr="00DA49AE">
        <w:rPr>
          <w:rStyle w:val="StyleUnderline"/>
        </w:rPr>
        <w:t xml:space="preserve"> the </w:t>
      </w:r>
      <w:r w:rsidRPr="00B13E54">
        <w:rPr>
          <w:rStyle w:val="StyleUnderline"/>
          <w:highlight w:val="yellow"/>
        </w:rPr>
        <w:t xml:space="preserve">dots can only be recognized </w:t>
      </w:r>
      <w:r w:rsidRPr="00B13E54">
        <w:rPr>
          <w:rStyle w:val="Emphasis"/>
          <w:highlight w:val="yellow"/>
        </w:rPr>
        <w:t>after the fact</w:t>
      </w:r>
      <w:r>
        <w:t>.</w:t>
      </w:r>
    </w:p>
    <w:p w14:paraId="48ECB5A5" w14:textId="35137249" w:rsidR="006D24BE" w:rsidRDefault="006D24BE" w:rsidP="006D24BE">
      <w:r>
        <w:t xml:space="preserve">That doesn’t stop us from demanding to know why the authorities couldn’t connect the dots. The warning signs left by the Fort Hood shooter, the Boston Marathon bombers, and the Isla Vista shooter look obvious in hindsight. Nassim </w:t>
      </w:r>
      <w:r w:rsidRPr="00DA49AE">
        <w:rPr>
          <w:rStyle w:val="StyleUnderline"/>
        </w:rPr>
        <w:t xml:space="preserve">Taleb, an expert on risk engineering, calls this tendency the “narrative fallacy.” Humans are natural storytellers, and the world of stories is much more tidy, predictable, and coherent than reality. </w:t>
      </w:r>
      <w:r w:rsidRPr="00B13E54">
        <w:rPr>
          <w:rStyle w:val="StyleUnderline"/>
          <w:highlight w:val="yellow"/>
        </w:rPr>
        <w:t>Millions</w:t>
      </w:r>
      <w:r>
        <w:t xml:space="preserve"> of people </w:t>
      </w:r>
      <w:r w:rsidRPr="00B13E54">
        <w:rPr>
          <w:rStyle w:val="StyleUnderline"/>
          <w:highlight w:val="yellow"/>
        </w:rPr>
        <w:t>behave strangely enough to attract</w:t>
      </w:r>
      <w:r w:rsidRPr="00DA49AE">
        <w:rPr>
          <w:rStyle w:val="StyleUnderline"/>
        </w:rPr>
        <w:t xml:space="preserve"> the FBI’s </w:t>
      </w:r>
      <w:r w:rsidRPr="00B13E54">
        <w:rPr>
          <w:rStyle w:val="StyleUnderline"/>
          <w:highlight w:val="yellow"/>
        </w:rPr>
        <w:t>notice, and almost all</w:t>
      </w:r>
      <w:r w:rsidRPr="00DA49AE">
        <w:rPr>
          <w:rStyle w:val="StyleUnderline"/>
        </w:rPr>
        <w:t xml:space="preserve"> of them </w:t>
      </w:r>
      <w:r w:rsidRPr="00B13E54">
        <w:rPr>
          <w:rStyle w:val="StyleUnderline"/>
          <w:highlight w:val="yellow"/>
        </w:rPr>
        <w:t>are harmless</w:t>
      </w:r>
      <w:r>
        <w:t>. The TSA’s no-fly list has over 20,000 people on it. The Terrorist Identities Datamart Environment, also known as the watch list, has 680,000, 40% of whom have “no recognize</w:t>
      </w:r>
      <w:r w:rsidR="00F46D61">
        <w:t>d terrorist group affiliation.”</w:t>
      </w:r>
    </w:p>
    <w:p w14:paraId="1A57CBBF" w14:textId="461429A5" w:rsidR="006D24BE" w:rsidRDefault="006D24BE" w:rsidP="006D24BE">
      <w:r w:rsidRPr="00F46D61">
        <w:rPr>
          <w:rStyle w:val="StyleUnderline"/>
        </w:rPr>
        <w:t>Data mining is offered as the technique that will enable us to connect those dots. But</w:t>
      </w:r>
      <w:r>
        <w:t xml:space="preserve"> while corporations are successfully mining our personal data in order to target advertising, detect financial fraud, and perform other tasks, </w:t>
      </w:r>
      <w:r w:rsidRPr="00B13E54">
        <w:rPr>
          <w:rStyle w:val="StyleUnderline"/>
          <w:highlight w:val="yellow"/>
        </w:rPr>
        <w:t>three critical issues make data mining an inappropriate tool</w:t>
      </w:r>
      <w:r w:rsidRPr="00F46D61">
        <w:rPr>
          <w:rStyle w:val="StyleUnderline"/>
        </w:rPr>
        <w:t xml:space="preserve"> for finding terrorists</w:t>
      </w:r>
      <w:r>
        <w:t>.</w:t>
      </w:r>
    </w:p>
    <w:p w14:paraId="0F3E6791" w14:textId="09A86EBF" w:rsidR="006D24BE" w:rsidRDefault="006D24BE" w:rsidP="006D24BE">
      <w:r>
        <w:t xml:space="preserve">The </w:t>
      </w:r>
      <w:r w:rsidRPr="00B13E54">
        <w:rPr>
          <w:rStyle w:val="StyleUnderline"/>
          <w:highlight w:val="yellow"/>
        </w:rPr>
        <w:t>first</w:t>
      </w:r>
      <w:r w:rsidRPr="00F46D61">
        <w:rPr>
          <w:rStyle w:val="StyleUnderline"/>
        </w:rPr>
        <w:t xml:space="preserve">, </w:t>
      </w:r>
      <w:r w:rsidRPr="00B13E54">
        <w:rPr>
          <w:rStyle w:val="StyleUnderline"/>
          <w:highlight w:val="yellow"/>
        </w:rPr>
        <w:t>and most important</w:t>
      </w:r>
      <w:r w:rsidRPr="00F46D61">
        <w:rPr>
          <w:rStyle w:val="StyleUnderline"/>
        </w:rPr>
        <w:t>,</w:t>
      </w:r>
      <w:r>
        <w:t xml:space="preserve"> issue </w:t>
      </w:r>
      <w:r w:rsidRPr="00B13E54">
        <w:rPr>
          <w:rStyle w:val="StyleUnderline"/>
          <w:highlight w:val="yellow"/>
        </w:rPr>
        <w:t xml:space="preserve">is </w:t>
      </w:r>
      <w:r w:rsidRPr="00B13E54">
        <w:rPr>
          <w:rStyle w:val="Emphasis"/>
          <w:highlight w:val="yellow"/>
        </w:rPr>
        <w:t>error rates</w:t>
      </w:r>
      <w:r>
        <w:t xml:space="preserve">. For advertising, data mining can be successful even with a large error rate, but </w:t>
      </w:r>
      <w:r w:rsidRPr="00B13E54">
        <w:rPr>
          <w:rStyle w:val="StyleUnderline"/>
          <w:highlight w:val="yellow"/>
        </w:rPr>
        <w:t>finding terrorists requires</w:t>
      </w:r>
      <w:r w:rsidRPr="00F46D61">
        <w:rPr>
          <w:rStyle w:val="StyleUnderline"/>
        </w:rPr>
        <w:t xml:space="preserve"> </w:t>
      </w:r>
      <w:r w:rsidRPr="00B13E54">
        <w:rPr>
          <w:rStyle w:val="Emphasis"/>
        </w:rPr>
        <w:t xml:space="preserve">a </w:t>
      </w:r>
      <w:r w:rsidRPr="00B13E54">
        <w:rPr>
          <w:rStyle w:val="Emphasis"/>
          <w:highlight w:val="yellow"/>
        </w:rPr>
        <w:t>much higher</w:t>
      </w:r>
      <w:r w:rsidRPr="00B13E54">
        <w:rPr>
          <w:rStyle w:val="Emphasis"/>
        </w:rPr>
        <w:t xml:space="preserve"> degree of </w:t>
      </w:r>
      <w:r w:rsidRPr="00B13E54">
        <w:rPr>
          <w:rStyle w:val="Emphasis"/>
          <w:highlight w:val="yellow"/>
        </w:rPr>
        <w:t>accuracy</w:t>
      </w:r>
      <w:r w:rsidRPr="00B13E54">
        <w:rPr>
          <w:rStyle w:val="StyleUnderline"/>
          <w:highlight w:val="yellow"/>
        </w:rPr>
        <w:t xml:space="preserve"> than</w:t>
      </w:r>
      <w:r w:rsidRPr="00F46D61">
        <w:rPr>
          <w:rStyle w:val="StyleUnderline"/>
        </w:rPr>
        <w:t xml:space="preserve"> data-mining </w:t>
      </w:r>
      <w:r w:rsidRPr="00B13E54">
        <w:rPr>
          <w:rStyle w:val="StyleUnderline"/>
          <w:highlight w:val="yellow"/>
        </w:rPr>
        <w:t xml:space="preserve">systems can </w:t>
      </w:r>
      <w:r w:rsidRPr="00B13E54">
        <w:rPr>
          <w:rStyle w:val="Emphasis"/>
          <w:highlight w:val="yellow"/>
        </w:rPr>
        <w:t>possibly</w:t>
      </w:r>
      <w:r w:rsidRPr="00B13E54">
        <w:rPr>
          <w:rStyle w:val="StyleUnderline"/>
          <w:highlight w:val="yellow"/>
        </w:rPr>
        <w:t xml:space="preserve"> provide</w:t>
      </w:r>
      <w:r w:rsidR="00F46D61">
        <w:t>.</w:t>
      </w:r>
    </w:p>
    <w:p w14:paraId="74C78C49" w14:textId="1DAD5467" w:rsidR="006D24BE" w:rsidRDefault="006D24BE" w:rsidP="006D24BE">
      <w:r>
        <w:t>Data mining works best when you’re searching for a well-defined profile, when there are a reasonable number of events per year, and when the cost of false alarms is low. Detecting credit card fraud is one of data mining’s security success stories: all credit card companies mine their transaction databases for spending patterns that indicate a stolen card. There are over a billion active credit cards in circulation in the United States, and nearly 8% of those are fraudulently used each year. Many credit card thefts share a pattern — purchases in locations not normally frequented by the cardholder, and purchases of travel, luxury goods, and easily fenced items — and in many cases data-mining systems can minimize the losses by preventing fraudulent transactions. The only cost of a false alarm is a phone call to the cardholder asking her to verify a couple of her purchases.</w:t>
      </w:r>
    </w:p>
    <w:p w14:paraId="786F5C59" w14:textId="15EC9E8F" w:rsidR="006D24BE" w:rsidRDefault="006D24BE" w:rsidP="006D24BE">
      <w:r>
        <w:t>Similarly, the IRS uses data mining to identify tax evaders, the police use it to predict crime hot spots, and banks use it to predict loan defaults. These applications have had mixed success, based on the data and the application, but they’re all within the scope of w</w:t>
      </w:r>
      <w:r w:rsidR="00F46D61">
        <w:t>hat data mining can accomplish.</w:t>
      </w:r>
    </w:p>
    <w:p w14:paraId="4325DDBB" w14:textId="7050BF5E" w:rsidR="006D24BE" w:rsidRDefault="006D24BE" w:rsidP="006D24BE">
      <w:r w:rsidRPr="00F46D61">
        <w:rPr>
          <w:rStyle w:val="StyleUnderline"/>
        </w:rPr>
        <w:t>Terrorist plots are different</w:t>
      </w:r>
      <w:r>
        <w:t xml:space="preserve">, mostly </w:t>
      </w:r>
      <w:r w:rsidRPr="00F46D61">
        <w:rPr>
          <w:rStyle w:val="StyleUnderline"/>
        </w:rPr>
        <w:t>because</w:t>
      </w:r>
      <w:r>
        <w:t xml:space="preserve"> whereas fraud is common, terrorist </w:t>
      </w:r>
      <w:r w:rsidRPr="00B13E54">
        <w:rPr>
          <w:rStyle w:val="StyleUnderline"/>
          <w:highlight w:val="yellow"/>
        </w:rPr>
        <w:t>attacks are very rare</w:t>
      </w:r>
      <w:r w:rsidRPr="00F46D61">
        <w:rPr>
          <w:rStyle w:val="StyleUnderline"/>
        </w:rPr>
        <w:t xml:space="preserve">. This means that </w:t>
      </w:r>
      <w:r w:rsidRPr="00B13E54">
        <w:rPr>
          <w:rStyle w:val="StyleUnderline"/>
          <w:highlight w:val="yellow"/>
        </w:rPr>
        <w:t>even highly accurate</w:t>
      </w:r>
      <w:r w:rsidRPr="00F46D61">
        <w:rPr>
          <w:rStyle w:val="StyleUnderline"/>
        </w:rPr>
        <w:t xml:space="preserve"> terrorism </w:t>
      </w:r>
      <w:r w:rsidRPr="00B13E54">
        <w:rPr>
          <w:rStyle w:val="StyleUnderline"/>
          <w:highlight w:val="yellow"/>
        </w:rPr>
        <w:t xml:space="preserve">prediction systems will be </w:t>
      </w:r>
      <w:r w:rsidRPr="00B13E54">
        <w:rPr>
          <w:rStyle w:val="Emphasis"/>
          <w:highlight w:val="yellow"/>
        </w:rPr>
        <w:t>so flooded with false alarms that they will be useless</w:t>
      </w:r>
      <w:r>
        <w:t>.</w:t>
      </w:r>
    </w:p>
    <w:p w14:paraId="1AAA9DF9" w14:textId="5950155F" w:rsidR="006D24BE" w:rsidRDefault="006D24BE" w:rsidP="006D24BE">
      <w:r w:rsidRPr="00B13E54">
        <w:rPr>
          <w:rStyle w:val="StyleUnderline"/>
          <w:highlight w:val="yellow"/>
        </w:rPr>
        <w:t xml:space="preserve">The reason lies in </w:t>
      </w:r>
      <w:r w:rsidRPr="00B13E54">
        <w:rPr>
          <w:rStyle w:val="Emphasis"/>
          <w:highlight w:val="yellow"/>
        </w:rPr>
        <w:t>the mathematics of detection</w:t>
      </w:r>
      <w:r w:rsidRPr="00F46D61">
        <w:rPr>
          <w:rStyle w:val="StyleUnderline"/>
        </w:rPr>
        <w:t xml:space="preserve">. All detection systems have errors, and </w:t>
      </w:r>
      <w:r w:rsidRPr="00B13E54">
        <w:rPr>
          <w:rStyle w:val="StyleUnderline"/>
          <w:highlight w:val="yellow"/>
        </w:rPr>
        <w:t xml:space="preserve">system designers can </w:t>
      </w:r>
      <w:r w:rsidRPr="00F31656">
        <w:rPr>
          <w:rStyle w:val="StyleUnderline"/>
          <w:highlight w:val="yellow"/>
        </w:rPr>
        <w:t xml:space="preserve">tune them to minimize </w:t>
      </w:r>
      <w:r w:rsidRPr="00F31656">
        <w:rPr>
          <w:rStyle w:val="Emphasis"/>
          <w:highlight w:val="yellow"/>
        </w:rPr>
        <w:t>either</w:t>
      </w:r>
      <w:r w:rsidRPr="00F31656">
        <w:rPr>
          <w:rStyle w:val="StyleUnderline"/>
          <w:highlight w:val="yellow"/>
        </w:rPr>
        <w:t xml:space="preserve"> false positives or false negatives</w:t>
      </w:r>
      <w:r w:rsidRPr="00F46D61">
        <w:rPr>
          <w:rStyle w:val="StyleUnderline"/>
        </w:rPr>
        <w:t>. In a terrorist-detection system, a false positive occurs when the system mistakenly identifies something harmless as a threat. A false negative occurs when the system misses an actual attack. Depending on how you “tune” your detection system, you can increase the number of false positives to assure you are less likely to miss an attack, or you can reduce the number of false positives at the expense of missing attacks</w:t>
      </w:r>
      <w:r w:rsidR="00534D85">
        <w:t>.</w:t>
      </w:r>
    </w:p>
    <w:p w14:paraId="7569336D" w14:textId="6FD76E19" w:rsidR="006D24BE" w:rsidRDefault="006D24BE" w:rsidP="006D24BE">
      <w:r w:rsidRPr="00F31656">
        <w:rPr>
          <w:rStyle w:val="StyleUnderline"/>
          <w:highlight w:val="yellow"/>
        </w:rPr>
        <w:t>Because</w:t>
      </w:r>
      <w:r w:rsidRPr="00F46D61">
        <w:rPr>
          <w:rStyle w:val="StyleUnderline"/>
        </w:rPr>
        <w:t xml:space="preserve"> terrorist </w:t>
      </w:r>
      <w:r w:rsidRPr="00F31656">
        <w:rPr>
          <w:rStyle w:val="StyleUnderline"/>
          <w:highlight w:val="yellow"/>
        </w:rPr>
        <w:t xml:space="preserve">attacks are so rare, false positives </w:t>
      </w:r>
      <w:r w:rsidRPr="00F31656">
        <w:rPr>
          <w:rStyle w:val="Emphasis"/>
          <w:highlight w:val="yellow"/>
        </w:rPr>
        <w:t>completely overwhelm the system</w:t>
      </w:r>
      <w:r w:rsidRPr="00F31656">
        <w:rPr>
          <w:rStyle w:val="StyleUnderline"/>
          <w:highlight w:val="yellow"/>
        </w:rPr>
        <w:t>, no matter how well you tune</w:t>
      </w:r>
      <w:r w:rsidRPr="00F46D61">
        <w:rPr>
          <w:rStyle w:val="StyleUnderline"/>
        </w:rPr>
        <w:t xml:space="preserve">. And I mean completely: </w:t>
      </w:r>
      <w:r w:rsidRPr="00F31656">
        <w:rPr>
          <w:rStyle w:val="Emphasis"/>
          <w:highlight w:val="yellow"/>
        </w:rPr>
        <w:t>millions</w:t>
      </w:r>
      <w:r w:rsidRPr="00F46D61">
        <w:rPr>
          <w:rStyle w:val="StyleUnderline"/>
        </w:rPr>
        <w:t xml:space="preserve"> of people </w:t>
      </w:r>
      <w:r w:rsidRPr="00F31656">
        <w:rPr>
          <w:rStyle w:val="StyleUnderline"/>
          <w:highlight w:val="yellow"/>
        </w:rPr>
        <w:t>will be falsely accused for every real</w:t>
      </w:r>
      <w:r w:rsidRPr="00F46D61">
        <w:rPr>
          <w:rStyle w:val="StyleUnderline"/>
        </w:rPr>
        <w:t xml:space="preserve"> terrorist </w:t>
      </w:r>
      <w:r w:rsidRPr="00F31656">
        <w:rPr>
          <w:rStyle w:val="StyleUnderline"/>
          <w:highlight w:val="yellow"/>
        </w:rPr>
        <w:t xml:space="preserve">plot the system finds, </w:t>
      </w:r>
      <w:r w:rsidRPr="00F31656">
        <w:rPr>
          <w:rStyle w:val="Emphasis"/>
          <w:highlight w:val="yellow"/>
        </w:rPr>
        <w:t>if it ever finds any</w:t>
      </w:r>
      <w:r w:rsidR="00534D85">
        <w:t>.</w:t>
      </w:r>
    </w:p>
    <w:p w14:paraId="37F087F1" w14:textId="5E3F4D9D" w:rsidR="006D24BE" w:rsidRDefault="006D24BE" w:rsidP="006D24BE">
      <w:r w:rsidRPr="00F46D61">
        <w:rPr>
          <w:rStyle w:val="StyleUnderline"/>
        </w:rPr>
        <w:t>We might be able to deal with all of the innocents being flagged by the system if the cost of false positives were minor</w:t>
      </w:r>
      <w:r>
        <w:t xml:space="preserve">. Think about the full-body scanners at airports. Those alert all the time when scanning people. But a TSA officer can easily check for a false alarm with a simple pat-down. </w:t>
      </w:r>
      <w:r w:rsidRPr="008B51FE">
        <w:rPr>
          <w:rStyle w:val="StyleUnderline"/>
        </w:rPr>
        <w:t>This doesn’t work for a</w:t>
      </w:r>
      <w:r>
        <w:t xml:space="preserve"> more general </w:t>
      </w:r>
      <w:r w:rsidRPr="008B51FE">
        <w:rPr>
          <w:rStyle w:val="StyleUnderline"/>
        </w:rPr>
        <w:t xml:space="preserve">data-based terrorism-detection system. </w:t>
      </w:r>
      <w:r w:rsidRPr="00F31656">
        <w:rPr>
          <w:rStyle w:val="StyleUnderline"/>
          <w:highlight w:val="yellow"/>
        </w:rPr>
        <w:t>Each alert requires a lengthy investigation</w:t>
      </w:r>
      <w:r w:rsidRPr="008B51FE">
        <w:rPr>
          <w:rStyle w:val="StyleUnderline"/>
        </w:rPr>
        <w:t xml:space="preserve"> to determine whether it’s real or not. </w:t>
      </w:r>
      <w:r w:rsidRPr="00F31656">
        <w:rPr>
          <w:rStyle w:val="StyleUnderline"/>
          <w:highlight w:val="yellow"/>
        </w:rPr>
        <w:t>That takes time and money</w:t>
      </w:r>
      <w:r w:rsidRPr="008B51FE">
        <w:rPr>
          <w:rStyle w:val="StyleUnderline"/>
        </w:rPr>
        <w:t xml:space="preserve">, </w:t>
      </w:r>
      <w:r w:rsidRPr="00F31656">
        <w:rPr>
          <w:rStyle w:val="StyleUnderline"/>
          <w:highlight w:val="yellow"/>
        </w:rPr>
        <w:t>and prevents</w:t>
      </w:r>
      <w:r w:rsidRPr="008B51FE">
        <w:rPr>
          <w:rStyle w:val="StyleUnderline"/>
        </w:rPr>
        <w:t xml:space="preserve"> intelligence </w:t>
      </w:r>
      <w:r w:rsidRPr="00F31656">
        <w:rPr>
          <w:rStyle w:val="StyleUnderline"/>
          <w:highlight w:val="yellow"/>
        </w:rPr>
        <w:t xml:space="preserve">officers from doing </w:t>
      </w:r>
      <w:r w:rsidRPr="00F31656">
        <w:rPr>
          <w:rStyle w:val="Emphasis"/>
          <w:highlight w:val="yellow"/>
        </w:rPr>
        <w:t>other productive work</w:t>
      </w:r>
      <w:r>
        <w:t xml:space="preserve">. Or, more pithily, </w:t>
      </w:r>
      <w:r w:rsidRPr="008B51FE">
        <w:rPr>
          <w:rStyle w:val="StyleUnderline"/>
        </w:rPr>
        <w:t>when you’re watching everything, you’re not seeing anything</w:t>
      </w:r>
      <w:r w:rsidR="008B51FE">
        <w:t>.</w:t>
      </w:r>
    </w:p>
    <w:p w14:paraId="219BEC70" w14:textId="77777777" w:rsidR="006D24BE" w:rsidRDefault="006D24BE" w:rsidP="006D24BE">
      <w:r w:rsidRPr="008B51FE">
        <w:rPr>
          <w:rStyle w:val="StyleUnderline"/>
        </w:rPr>
        <w:t>The</w:t>
      </w:r>
      <w:r>
        <w:t xml:space="preserve"> US </w:t>
      </w:r>
      <w:r w:rsidRPr="008B51FE">
        <w:rPr>
          <w:rStyle w:val="StyleUnderline"/>
        </w:rPr>
        <w:t>intelligence community</w:t>
      </w:r>
      <w:r>
        <w:t xml:space="preserve"> also </w:t>
      </w:r>
      <w:r w:rsidRPr="008B51FE">
        <w:rPr>
          <w:rStyle w:val="StyleUnderline"/>
        </w:rPr>
        <w:t>likens finding a terrorist plot to looking for a needle in a haystack</w:t>
      </w:r>
      <w:r>
        <w:t xml:space="preserve">. And, as former NSA director General Keith Alexander said, “you need the haystack to find the needle.” That statement perfectly illustrates the problem with mass surveillance and bulk collection. </w:t>
      </w:r>
      <w:r w:rsidRPr="00F31656">
        <w:rPr>
          <w:rStyle w:val="StyleUnderline"/>
          <w:highlight w:val="yellow"/>
        </w:rPr>
        <w:t>When you’re looking for the needle, the last thing you want</w:t>
      </w:r>
      <w:r w:rsidRPr="008B51FE">
        <w:rPr>
          <w:rStyle w:val="StyleUnderline"/>
        </w:rPr>
        <w:t xml:space="preserve"> to do </w:t>
      </w:r>
      <w:r w:rsidRPr="00F31656">
        <w:rPr>
          <w:rStyle w:val="StyleUnderline"/>
          <w:highlight w:val="yellow"/>
        </w:rPr>
        <w:t>is</w:t>
      </w:r>
      <w:r w:rsidRPr="008B51FE">
        <w:rPr>
          <w:rStyle w:val="StyleUnderline"/>
        </w:rPr>
        <w:t xml:space="preserve"> pile </w:t>
      </w:r>
      <w:r w:rsidRPr="00F31656">
        <w:rPr>
          <w:rStyle w:val="Emphasis"/>
          <w:highlight w:val="yellow"/>
        </w:rPr>
        <w:t>lots more hay</w:t>
      </w:r>
      <w:r w:rsidRPr="008B51FE">
        <w:rPr>
          <w:rStyle w:val="StyleUnderline"/>
        </w:rPr>
        <w:t xml:space="preserve"> on</w:t>
      </w:r>
      <w:r>
        <w:t xml:space="preserve"> it. More specifically, </w:t>
      </w:r>
      <w:r w:rsidRPr="00F31656">
        <w:rPr>
          <w:rStyle w:val="StyleUnderline"/>
          <w:highlight w:val="yellow"/>
        </w:rPr>
        <w:t xml:space="preserve">there is no </w:t>
      </w:r>
      <w:r w:rsidRPr="00F31656">
        <w:rPr>
          <w:rStyle w:val="Emphasis"/>
          <w:highlight w:val="yellow"/>
        </w:rPr>
        <w:t>scientific rationale</w:t>
      </w:r>
      <w:r w:rsidRPr="00F31656">
        <w:rPr>
          <w:rStyle w:val="StyleUnderline"/>
          <w:highlight w:val="yellow"/>
        </w:rPr>
        <w:t xml:space="preserve"> for believing</w:t>
      </w:r>
      <w:r w:rsidRPr="008B51FE">
        <w:rPr>
          <w:rStyle w:val="StyleUnderline"/>
        </w:rPr>
        <w:t xml:space="preserve"> that </w:t>
      </w:r>
      <w:r w:rsidRPr="00F31656">
        <w:rPr>
          <w:rStyle w:val="StyleUnderline"/>
          <w:highlight w:val="yellow"/>
        </w:rPr>
        <w:t>adding irrelevant data</w:t>
      </w:r>
      <w:r w:rsidRPr="008B51FE">
        <w:rPr>
          <w:rStyle w:val="StyleUnderline"/>
        </w:rPr>
        <w:t xml:space="preserve"> about innocent people </w:t>
      </w:r>
      <w:r w:rsidRPr="00F31656">
        <w:rPr>
          <w:rStyle w:val="StyleUnderline"/>
          <w:highlight w:val="yellow"/>
        </w:rPr>
        <w:t>makes it easier to find a</w:t>
      </w:r>
      <w:r w:rsidRPr="008B51FE">
        <w:rPr>
          <w:rStyle w:val="StyleUnderline"/>
        </w:rPr>
        <w:t xml:space="preserve"> terrorist </w:t>
      </w:r>
      <w:r w:rsidRPr="00F31656">
        <w:rPr>
          <w:rStyle w:val="StyleUnderline"/>
          <w:highlight w:val="yellow"/>
        </w:rPr>
        <w:t>attack</w:t>
      </w:r>
      <w:r w:rsidRPr="008B51FE">
        <w:rPr>
          <w:rStyle w:val="StyleUnderline"/>
        </w:rPr>
        <w:t xml:space="preserve">, </w:t>
      </w:r>
      <w:r w:rsidRPr="00F31656">
        <w:rPr>
          <w:rStyle w:val="StyleUnderline"/>
          <w:highlight w:val="yellow"/>
        </w:rPr>
        <w:t xml:space="preserve">and </w:t>
      </w:r>
      <w:r w:rsidRPr="00F31656">
        <w:rPr>
          <w:rStyle w:val="Emphasis"/>
          <w:highlight w:val="yellow"/>
        </w:rPr>
        <w:t>lots of evidence</w:t>
      </w:r>
      <w:r w:rsidRPr="00F31656">
        <w:rPr>
          <w:rStyle w:val="StyleUnderline"/>
          <w:highlight w:val="yellow"/>
        </w:rPr>
        <w:t xml:space="preserve"> that it does not. You might be adding</w:t>
      </w:r>
      <w:r w:rsidRPr="008B51FE">
        <w:rPr>
          <w:rStyle w:val="StyleUnderline"/>
        </w:rPr>
        <w:t xml:space="preserve"> slightly more </w:t>
      </w:r>
      <w:r w:rsidRPr="00F31656">
        <w:rPr>
          <w:rStyle w:val="StyleUnderline"/>
          <w:highlight w:val="yellow"/>
        </w:rPr>
        <w:t>signal, but you’re</w:t>
      </w:r>
      <w:r w:rsidRPr="008B51FE">
        <w:rPr>
          <w:rStyle w:val="StyleUnderline"/>
        </w:rPr>
        <w:t xml:space="preserve"> also </w:t>
      </w:r>
      <w:r w:rsidRPr="00F31656">
        <w:rPr>
          <w:rStyle w:val="StyleUnderline"/>
          <w:highlight w:val="yellow"/>
        </w:rPr>
        <w:t xml:space="preserve">adding </w:t>
      </w:r>
      <w:r w:rsidRPr="00F31656">
        <w:rPr>
          <w:rStyle w:val="Emphasis"/>
          <w:highlight w:val="yellow"/>
        </w:rPr>
        <w:t>much more noise</w:t>
      </w:r>
      <w:r w:rsidRPr="008B51FE">
        <w:rPr>
          <w:rStyle w:val="StyleUnderline"/>
        </w:rPr>
        <w:t>. And despite</w:t>
      </w:r>
      <w:r>
        <w:t xml:space="preserve"> the </w:t>
      </w:r>
      <w:r w:rsidRPr="008B51FE">
        <w:rPr>
          <w:rStyle w:val="StyleUnderline"/>
        </w:rPr>
        <w:t xml:space="preserve">NSA’s “collect it all” mentality, its own documents bear this out. The </w:t>
      </w:r>
      <w:r w:rsidRPr="00F31656">
        <w:rPr>
          <w:rStyle w:val="StyleUnderline"/>
          <w:highlight w:val="yellow"/>
        </w:rPr>
        <w:t>military intelligence</w:t>
      </w:r>
      <w:r w:rsidRPr="008B51FE">
        <w:rPr>
          <w:rStyle w:val="StyleUnderline"/>
        </w:rPr>
        <w:t xml:space="preserve"> community</w:t>
      </w:r>
      <w:r>
        <w:t xml:space="preserve"> even </w:t>
      </w:r>
      <w:r w:rsidRPr="00F31656">
        <w:rPr>
          <w:rStyle w:val="StyleUnderline"/>
          <w:highlight w:val="yellow"/>
        </w:rPr>
        <w:t>talks about</w:t>
      </w:r>
      <w:r w:rsidRPr="008B51FE">
        <w:rPr>
          <w:rStyle w:val="StyleUnderline"/>
        </w:rPr>
        <w:t xml:space="preserve"> the problem of </w:t>
      </w:r>
      <w:r w:rsidRPr="00F31656">
        <w:rPr>
          <w:rStyle w:val="StyleUnderline"/>
          <w:highlight w:val="yellow"/>
        </w:rPr>
        <w:t>“</w:t>
      </w:r>
      <w:r w:rsidRPr="00F31656">
        <w:rPr>
          <w:rStyle w:val="Emphasis"/>
          <w:highlight w:val="yellow"/>
        </w:rPr>
        <w:t>drinking from a fire hose</w:t>
      </w:r>
      <w:r w:rsidRPr="00F31656">
        <w:rPr>
          <w:rStyle w:val="StyleUnderline"/>
          <w:highlight w:val="yellow"/>
        </w:rPr>
        <w:t xml:space="preserve">”: having </w:t>
      </w:r>
      <w:r w:rsidRPr="00F31656">
        <w:rPr>
          <w:rStyle w:val="Emphasis"/>
          <w:highlight w:val="yellow"/>
        </w:rPr>
        <w:t>so much irrelevant data</w:t>
      </w:r>
      <w:r w:rsidRPr="008B51FE">
        <w:rPr>
          <w:rStyle w:val="StyleUnderline"/>
        </w:rPr>
        <w:t xml:space="preserve"> that </w:t>
      </w:r>
      <w:r w:rsidRPr="00F31656">
        <w:rPr>
          <w:rStyle w:val="StyleUnderline"/>
          <w:highlight w:val="yellow"/>
        </w:rPr>
        <w:t>it’s impossible to find</w:t>
      </w:r>
      <w:r w:rsidRPr="008B51FE">
        <w:rPr>
          <w:rStyle w:val="StyleUnderline"/>
        </w:rPr>
        <w:t xml:space="preserve"> the </w:t>
      </w:r>
      <w:r w:rsidRPr="00F31656">
        <w:rPr>
          <w:rStyle w:val="StyleUnderline"/>
          <w:highlight w:val="yellow"/>
        </w:rPr>
        <w:t>important bits</w:t>
      </w:r>
      <w:r>
        <w:t>.</w:t>
      </w:r>
    </w:p>
    <w:p w14:paraId="337BE7DE" w14:textId="56B73657" w:rsidR="006D24BE" w:rsidRDefault="006D24BE" w:rsidP="006D24BE">
      <w:r w:rsidRPr="008B51FE">
        <w:rPr>
          <w:rStyle w:val="StyleUnderline"/>
        </w:rPr>
        <w:t xml:space="preserve">We saw this problem </w:t>
      </w:r>
      <w:r w:rsidRPr="0041247D">
        <w:rPr>
          <w:rStyle w:val="StyleUnderline"/>
          <w:highlight w:val="yellow"/>
        </w:rPr>
        <w:t>with</w:t>
      </w:r>
      <w:r>
        <w:t xml:space="preserve"> the </w:t>
      </w:r>
      <w:r w:rsidRPr="0041247D">
        <w:rPr>
          <w:rStyle w:val="StyleUnderline"/>
          <w:highlight w:val="yellow"/>
        </w:rPr>
        <w:t>NSA’s eavesdropping program</w:t>
      </w:r>
      <w:r w:rsidRPr="008B51FE">
        <w:rPr>
          <w:rStyle w:val="StyleUnderline"/>
        </w:rPr>
        <w:t xml:space="preserve">: </w:t>
      </w:r>
      <w:r w:rsidRPr="0041247D">
        <w:rPr>
          <w:rStyle w:val="StyleUnderline"/>
          <w:highlight w:val="yellow"/>
        </w:rPr>
        <w:t xml:space="preserve">the false positives </w:t>
      </w:r>
      <w:r w:rsidRPr="0041247D">
        <w:rPr>
          <w:rStyle w:val="Emphasis"/>
          <w:highlight w:val="yellow"/>
        </w:rPr>
        <w:t>overwhelmed the system</w:t>
      </w:r>
      <w:r>
        <w:t xml:space="preserve">. In the years </w:t>
      </w:r>
      <w:r w:rsidRPr="008B51FE">
        <w:rPr>
          <w:rStyle w:val="StyleUnderline"/>
        </w:rPr>
        <w:t>after 9/11,</w:t>
      </w:r>
      <w:r>
        <w:t xml:space="preserve"> the </w:t>
      </w:r>
      <w:r w:rsidRPr="0041247D">
        <w:rPr>
          <w:rStyle w:val="StyleUnderline"/>
          <w:highlight w:val="yellow"/>
        </w:rPr>
        <w:t>NSA passed to</w:t>
      </w:r>
      <w:r w:rsidRPr="008B51FE">
        <w:rPr>
          <w:rStyle w:val="StyleUnderline"/>
        </w:rPr>
        <w:t xml:space="preserve"> the </w:t>
      </w:r>
      <w:r w:rsidRPr="0041247D">
        <w:rPr>
          <w:rStyle w:val="StyleUnderline"/>
          <w:highlight w:val="yellow"/>
        </w:rPr>
        <w:t xml:space="preserve">FBI thousands of tips per month; </w:t>
      </w:r>
      <w:r w:rsidRPr="0041247D">
        <w:rPr>
          <w:rStyle w:val="Emphasis"/>
          <w:highlight w:val="yellow"/>
        </w:rPr>
        <w:t>every one</w:t>
      </w:r>
      <w:r w:rsidRPr="0041247D">
        <w:rPr>
          <w:rStyle w:val="Emphasis"/>
        </w:rPr>
        <w:t xml:space="preserve"> of them </w:t>
      </w:r>
      <w:r w:rsidRPr="0041247D">
        <w:rPr>
          <w:rStyle w:val="Emphasis"/>
          <w:highlight w:val="yellow"/>
        </w:rPr>
        <w:t>turned out to be a false alarm</w:t>
      </w:r>
      <w:r w:rsidRPr="008B51FE">
        <w:rPr>
          <w:rStyle w:val="StyleUnderline"/>
        </w:rPr>
        <w:t xml:space="preserve">. </w:t>
      </w:r>
      <w:r w:rsidRPr="0041247D">
        <w:rPr>
          <w:rStyle w:val="StyleUnderline"/>
          <w:highlight w:val="yellow"/>
        </w:rPr>
        <w:t xml:space="preserve">The cost was </w:t>
      </w:r>
      <w:r w:rsidRPr="0041247D">
        <w:rPr>
          <w:rStyle w:val="Emphasis"/>
          <w:highlight w:val="yellow"/>
        </w:rPr>
        <w:t>enormous</w:t>
      </w:r>
      <w:r w:rsidRPr="008B51FE">
        <w:rPr>
          <w:rStyle w:val="StyleUnderline"/>
        </w:rPr>
        <w:t>, and ended up frustrating</w:t>
      </w:r>
      <w:r>
        <w:t xml:space="preserve"> the </w:t>
      </w:r>
      <w:r w:rsidRPr="008B51FE">
        <w:rPr>
          <w:rStyle w:val="StyleUnderline"/>
        </w:rPr>
        <w:t xml:space="preserve">FBI agents who were obligated to investigate all the tips. </w:t>
      </w:r>
      <w:r w:rsidRPr="0041247D">
        <w:rPr>
          <w:rStyle w:val="StyleUnderline"/>
          <w:highlight w:val="yellow"/>
        </w:rPr>
        <w:t>We also saw this with the</w:t>
      </w:r>
      <w:r>
        <w:t xml:space="preserve"> Suspicious Activity Reports —or </w:t>
      </w:r>
      <w:r w:rsidRPr="0041247D">
        <w:rPr>
          <w:rStyle w:val="StyleUnderline"/>
          <w:highlight w:val="yellow"/>
        </w:rPr>
        <w:t>SAR</w:t>
      </w:r>
      <w:r>
        <w:t xml:space="preserve"> — </w:t>
      </w:r>
      <w:r w:rsidRPr="0041247D">
        <w:rPr>
          <w:rStyle w:val="StyleUnderline"/>
          <w:highlight w:val="yellow"/>
        </w:rPr>
        <w:t xml:space="preserve">database: tens of thousands of reports, and </w:t>
      </w:r>
      <w:r w:rsidRPr="0041247D">
        <w:rPr>
          <w:rStyle w:val="Emphasis"/>
          <w:highlight w:val="yellow"/>
        </w:rPr>
        <w:t>no actual results</w:t>
      </w:r>
      <w:r w:rsidRPr="008B51FE">
        <w:rPr>
          <w:rStyle w:val="StyleUnderline"/>
        </w:rPr>
        <w:t>. And all the telephone metadata</w:t>
      </w:r>
      <w:r>
        <w:t xml:space="preserve"> the </w:t>
      </w:r>
      <w:r w:rsidRPr="008B51FE">
        <w:rPr>
          <w:rStyle w:val="StyleUnderline"/>
        </w:rPr>
        <w:t>NSA collected led to just one success: the conviction of a taxi driver who sent $8,500 to a Somali group that posed no direct threat to the US</w:t>
      </w:r>
      <w:r>
        <w:t xml:space="preserve"> — and that was probably trumped up so the NSA would have better talking points in front of Congress.</w:t>
      </w:r>
    </w:p>
    <w:p w14:paraId="10D4A158" w14:textId="4B1A9AF3" w:rsidR="006D24BE" w:rsidRDefault="006D24BE" w:rsidP="006D24BE">
      <w:r w:rsidRPr="0041247D">
        <w:rPr>
          <w:rStyle w:val="StyleUnderline"/>
          <w:highlight w:val="yellow"/>
        </w:rPr>
        <w:t>The second problem</w:t>
      </w:r>
      <w:r>
        <w:t xml:space="preserve"> with using data-mining techniques to try to uncover terrorist plots </w:t>
      </w:r>
      <w:r w:rsidRPr="0041247D">
        <w:rPr>
          <w:rStyle w:val="StyleUnderline"/>
          <w:highlight w:val="yellow"/>
        </w:rPr>
        <w:t xml:space="preserve">is that each attack is </w:t>
      </w:r>
      <w:r w:rsidRPr="0041247D">
        <w:rPr>
          <w:rStyle w:val="Emphasis"/>
          <w:highlight w:val="yellow"/>
        </w:rPr>
        <w:t>unique</w:t>
      </w:r>
      <w:r>
        <w:t xml:space="preserve">. Who would have guessed that two pressure-cooker bombs would be delivered to the Boston Marathon finish line in backpacks by a Boston college kid and his older brother? </w:t>
      </w:r>
      <w:r w:rsidRPr="0041247D">
        <w:rPr>
          <w:rStyle w:val="StyleUnderline"/>
          <w:highlight w:val="yellow"/>
        </w:rPr>
        <w:t>Each rare individual who carries out a</w:t>
      </w:r>
      <w:r w:rsidRPr="008B51FE">
        <w:rPr>
          <w:rStyle w:val="StyleUnderline"/>
        </w:rPr>
        <w:t xml:space="preserve"> terrorist </w:t>
      </w:r>
      <w:r w:rsidRPr="0041247D">
        <w:rPr>
          <w:rStyle w:val="StyleUnderline"/>
          <w:highlight w:val="yellow"/>
        </w:rPr>
        <w:t xml:space="preserve">attack will have a </w:t>
      </w:r>
      <w:r w:rsidRPr="0041247D">
        <w:rPr>
          <w:rStyle w:val="Emphasis"/>
          <w:highlight w:val="yellow"/>
        </w:rPr>
        <w:t>disproportionate impact</w:t>
      </w:r>
      <w:r w:rsidRPr="0041247D">
        <w:rPr>
          <w:rStyle w:val="StyleUnderline"/>
          <w:highlight w:val="yellow"/>
        </w:rPr>
        <w:t xml:space="preserve"> on the criteria</w:t>
      </w:r>
      <w:r w:rsidRPr="008B51FE">
        <w:rPr>
          <w:rStyle w:val="StyleUnderline"/>
        </w:rPr>
        <w:t xml:space="preserve"> used to decide who’s a likely terrorist, </w:t>
      </w:r>
      <w:r w:rsidRPr="0041247D">
        <w:rPr>
          <w:rStyle w:val="StyleUnderline"/>
          <w:highlight w:val="yellow"/>
        </w:rPr>
        <w:t xml:space="preserve">leading to </w:t>
      </w:r>
      <w:r w:rsidRPr="0041247D">
        <w:rPr>
          <w:rStyle w:val="Emphasis"/>
          <w:highlight w:val="yellow"/>
        </w:rPr>
        <w:t>ineffective detection strategies</w:t>
      </w:r>
      <w:r w:rsidR="00534D85">
        <w:t>.</w:t>
      </w:r>
    </w:p>
    <w:p w14:paraId="1FD81B1E" w14:textId="437579F4" w:rsidR="006D24BE" w:rsidRDefault="006D24BE" w:rsidP="006D24BE">
      <w:r w:rsidRPr="0041247D">
        <w:rPr>
          <w:rStyle w:val="StyleUnderline"/>
          <w:highlight w:val="yellow"/>
        </w:rPr>
        <w:t>The third problem is that the people</w:t>
      </w:r>
      <w:r>
        <w:t xml:space="preserve"> the </w:t>
      </w:r>
      <w:r w:rsidRPr="0041247D">
        <w:rPr>
          <w:rStyle w:val="StyleUnderline"/>
          <w:highlight w:val="yellow"/>
        </w:rPr>
        <w:t>NSA is trying to find are</w:t>
      </w:r>
      <w:r w:rsidRPr="008B51FE">
        <w:rPr>
          <w:rStyle w:val="StyleUnderline"/>
        </w:rPr>
        <w:t xml:space="preserve"> wily, and they’re </w:t>
      </w:r>
      <w:r w:rsidRPr="0041247D">
        <w:rPr>
          <w:rStyle w:val="StyleUnderline"/>
          <w:highlight w:val="yellow"/>
        </w:rPr>
        <w:t xml:space="preserve">trying to </w:t>
      </w:r>
      <w:r w:rsidRPr="0041247D">
        <w:rPr>
          <w:rStyle w:val="Emphasis"/>
          <w:highlight w:val="yellow"/>
        </w:rPr>
        <w:t>avoid detection</w:t>
      </w:r>
      <w:r>
        <w:t xml:space="preserve">. In the world of personalized marketing, the typical surveillance subject isn’t trying to hide his activities. That is not true in a police or national security context. </w:t>
      </w:r>
      <w:r w:rsidRPr="0041247D">
        <w:rPr>
          <w:rStyle w:val="StyleUnderline"/>
          <w:highlight w:val="yellow"/>
        </w:rPr>
        <w:t xml:space="preserve">An adversarial relationship makes the problem </w:t>
      </w:r>
      <w:r w:rsidRPr="0041247D">
        <w:rPr>
          <w:rStyle w:val="Emphasis"/>
          <w:highlight w:val="yellow"/>
        </w:rPr>
        <w:t>much harder</w:t>
      </w:r>
      <w:r w:rsidRPr="008B51FE">
        <w:rPr>
          <w:rStyle w:val="StyleUnderline"/>
        </w:rPr>
        <w:t xml:space="preserve">, </w:t>
      </w:r>
      <w:r w:rsidRPr="0041247D">
        <w:rPr>
          <w:rStyle w:val="StyleUnderline"/>
          <w:highlight w:val="yellow"/>
        </w:rPr>
        <w:t>and means</w:t>
      </w:r>
      <w:r w:rsidRPr="008B51FE">
        <w:rPr>
          <w:rStyle w:val="StyleUnderline"/>
        </w:rPr>
        <w:t xml:space="preserve"> that </w:t>
      </w:r>
      <w:r w:rsidRPr="0041247D">
        <w:rPr>
          <w:rStyle w:val="StyleUnderline"/>
          <w:highlight w:val="yellow"/>
        </w:rPr>
        <w:t>most commercial</w:t>
      </w:r>
      <w:r w:rsidRPr="008B51FE">
        <w:rPr>
          <w:rStyle w:val="StyleUnderline"/>
        </w:rPr>
        <w:t xml:space="preserve"> big data analysis </w:t>
      </w:r>
      <w:r w:rsidRPr="0041247D">
        <w:rPr>
          <w:rStyle w:val="StyleUnderline"/>
          <w:highlight w:val="yellow"/>
        </w:rPr>
        <w:t xml:space="preserve">tools </w:t>
      </w:r>
      <w:r w:rsidRPr="0041247D">
        <w:rPr>
          <w:rStyle w:val="Emphasis"/>
          <w:highlight w:val="yellow"/>
        </w:rPr>
        <w:t>just don’t work</w:t>
      </w:r>
      <w:r w:rsidRPr="008B51FE">
        <w:rPr>
          <w:rStyle w:val="StyleUnderline"/>
        </w:rPr>
        <w:t>. A commercial tool can simply ignore people trying to hide and assume benign behavior on the part of everyone else. Government data-mining techniques can’t do that, because those are the very people they’re looking for</w:t>
      </w:r>
      <w:r w:rsidR="00534D85">
        <w:t>.</w:t>
      </w:r>
    </w:p>
    <w:p w14:paraId="320EB2C5" w14:textId="57FB7F6D" w:rsidR="006D24BE" w:rsidRDefault="006D24BE" w:rsidP="006D24BE">
      <w:r w:rsidRPr="00900D37">
        <w:rPr>
          <w:rStyle w:val="StyleUnderline"/>
        </w:rPr>
        <w:t>Adversaries vary in</w:t>
      </w:r>
      <w:r>
        <w:t xml:space="preserve"> the </w:t>
      </w:r>
      <w:r w:rsidRPr="00900D37">
        <w:rPr>
          <w:rStyle w:val="StyleUnderline"/>
        </w:rPr>
        <w:t>sophistication of their ability to avoid surveillance. Most criminals and terrorists</w:t>
      </w:r>
      <w:r>
        <w:t xml:space="preserve"> — and political dissidents, sad to say — </w:t>
      </w:r>
      <w:r w:rsidRPr="00900D37">
        <w:rPr>
          <w:rStyle w:val="StyleUnderline"/>
        </w:rPr>
        <w:t xml:space="preserve">are pretty unsavvy and make lots of mistakes. But that’s no justification for data mining; targeted surveillance could potentially identify them just as well. </w:t>
      </w:r>
      <w:r w:rsidRPr="006C4AB7">
        <w:rPr>
          <w:rStyle w:val="StyleUnderline"/>
          <w:highlight w:val="yellow"/>
        </w:rPr>
        <w:t>The question is whether mass surveillance performs sufficiently better than targeted surveillance to justify its extremely high costs. Several analyses</w:t>
      </w:r>
      <w:r w:rsidRPr="00900D37">
        <w:rPr>
          <w:rStyle w:val="StyleUnderline"/>
        </w:rPr>
        <w:t xml:space="preserve"> of all</w:t>
      </w:r>
      <w:r>
        <w:t xml:space="preserve"> the </w:t>
      </w:r>
      <w:r w:rsidRPr="00900D37">
        <w:rPr>
          <w:rStyle w:val="StyleUnderline"/>
        </w:rPr>
        <w:t xml:space="preserve">NSA’s efforts </w:t>
      </w:r>
      <w:r w:rsidRPr="006C4AB7">
        <w:rPr>
          <w:rStyle w:val="StyleUnderline"/>
          <w:highlight w:val="yellow"/>
        </w:rPr>
        <w:t xml:space="preserve">indicate that </w:t>
      </w:r>
      <w:r w:rsidRPr="006C4AB7">
        <w:rPr>
          <w:rStyle w:val="Emphasis"/>
          <w:highlight w:val="yellow"/>
        </w:rPr>
        <w:t>it does not</w:t>
      </w:r>
      <w:r w:rsidR="00900D37">
        <w:t>.</w:t>
      </w:r>
    </w:p>
    <w:p w14:paraId="353BD2BC" w14:textId="39CB1D2D" w:rsidR="006D24BE" w:rsidRDefault="006D24BE" w:rsidP="006D24BE">
      <w:r w:rsidRPr="006C4AB7">
        <w:rPr>
          <w:rStyle w:val="StyleUnderline"/>
          <w:highlight w:val="yellow"/>
        </w:rPr>
        <w:t>The three problems</w:t>
      </w:r>
      <w:r>
        <w:t xml:space="preserve"> listed above </w:t>
      </w:r>
      <w:r w:rsidRPr="006C4AB7">
        <w:rPr>
          <w:rStyle w:val="Emphasis"/>
          <w:highlight w:val="yellow"/>
        </w:rPr>
        <w:t>cannot be fixed</w:t>
      </w:r>
      <w:r w:rsidRPr="006C4AB7">
        <w:rPr>
          <w:rStyle w:val="StyleUnderline"/>
          <w:highlight w:val="yellow"/>
        </w:rPr>
        <w:t>. Data mining is</w:t>
      </w:r>
      <w:r w:rsidRPr="00900D37">
        <w:rPr>
          <w:rStyle w:val="StyleUnderline"/>
        </w:rPr>
        <w:t xml:space="preserve"> simply </w:t>
      </w:r>
      <w:r w:rsidRPr="006C4AB7">
        <w:rPr>
          <w:rStyle w:val="StyleUnderline"/>
          <w:highlight w:val="yellow"/>
        </w:rPr>
        <w:t>the wrong tool</w:t>
      </w:r>
      <w:r w:rsidRPr="00900D37">
        <w:rPr>
          <w:rStyle w:val="StyleUnderline"/>
        </w:rPr>
        <w:t xml:space="preserve"> for this job, </w:t>
      </w:r>
      <w:r w:rsidRPr="006C4AB7">
        <w:rPr>
          <w:rStyle w:val="StyleUnderline"/>
          <w:highlight w:val="yellow"/>
        </w:rPr>
        <w:t>which means</w:t>
      </w:r>
      <w:r w:rsidRPr="00900D37">
        <w:rPr>
          <w:rStyle w:val="StyleUnderline"/>
        </w:rPr>
        <w:t xml:space="preserve"> that all the </w:t>
      </w:r>
      <w:r w:rsidRPr="006C4AB7">
        <w:rPr>
          <w:rStyle w:val="StyleUnderline"/>
          <w:highlight w:val="yellow"/>
        </w:rPr>
        <w:t>mass surveillance</w:t>
      </w:r>
      <w:r w:rsidRPr="00900D37">
        <w:rPr>
          <w:rStyle w:val="StyleUnderline"/>
        </w:rPr>
        <w:t xml:space="preserve"> required to feed it </w:t>
      </w:r>
      <w:r w:rsidRPr="006C4AB7">
        <w:rPr>
          <w:rStyle w:val="Emphasis"/>
          <w:highlight w:val="yellow"/>
        </w:rPr>
        <w:t>cannot be justified</w:t>
      </w:r>
      <w:r>
        <w:t xml:space="preserve">. When he was NSA director, General Keith </w:t>
      </w:r>
      <w:r w:rsidRPr="006C4AB7">
        <w:rPr>
          <w:rStyle w:val="StyleUnderline"/>
          <w:highlight w:val="yellow"/>
        </w:rPr>
        <w:t>Alexander argued</w:t>
      </w:r>
      <w:r w:rsidRPr="00900D37">
        <w:rPr>
          <w:rStyle w:val="StyleUnderline"/>
        </w:rPr>
        <w:t xml:space="preserve"> that ubiquitous </w:t>
      </w:r>
      <w:r w:rsidRPr="006C4AB7">
        <w:rPr>
          <w:rStyle w:val="StyleUnderline"/>
          <w:highlight w:val="yellow"/>
        </w:rPr>
        <w:t>surveillance would have enabled</w:t>
      </w:r>
      <w:r>
        <w:t xml:space="preserve"> the </w:t>
      </w:r>
      <w:r w:rsidRPr="006C4AB7">
        <w:rPr>
          <w:rStyle w:val="StyleUnderline"/>
          <w:highlight w:val="yellow"/>
        </w:rPr>
        <w:t xml:space="preserve">NSA to prevent 9/11. That seems </w:t>
      </w:r>
      <w:r w:rsidRPr="006C4AB7">
        <w:rPr>
          <w:rStyle w:val="Emphasis"/>
          <w:highlight w:val="yellow"/>
        </w:rPr>
        <w:t>unlikely</w:t>
      </w:r>
      <w:r w:rsidRPr="006C4AB7">
        <w:rPr>
          <w:rStyle w:val="StyleUnderline"/>
          <w:highlight w:val="yellow"/>
        </w:rPr>
        <w:t>. He wasn’t able to prevent the Boston</w:t>
      </w:r>
      <w:r w:rsidRPr="00900D37">
        <w:rPr>
          <w:rStyle w:val="StyleUnderline"/>
        </w:rPr>
        <w:t xml:space="preserve"> Marathon </w:t>
      </w:r>
      <w:r w:rsidRPr="006C4AB7">
        <w:rPr>
          <w:rStyle w:val="StyleUnderline"/>
          <w:highlight w:val="yellow"/>
        </w:rPr>
        <w:t>bombings</w:t>
      </w:r>
      <w:r>
        <w:t xml:space="preserve"> in 2013, </w:t>
      </w:r>
      <w:r w:rsidRPr="006C4AB7">
        <w:rPr>
          <w:rStyle w:val="StyleUnderline"/>
          <w:highlight w:val="yellow"/>
        </w:rPr>
        <w:t>even though one</w:t>
      </w:r>
      <w:r w:rsidRPr="00900D37">
        <w:rPr>
          <w:rStyle w:val="StyleUnderline"/>
        </w:rPr>
        <w:t xml:space="preserve"> of the </w:t>
      </w:r>
      <w:r w:rsidRPr="006C4AB7">
        <w:rPr>
          <w:rStyle w:val="StyleUnderline"/>
          <w:highlight w:val="yellow"/>
        </w:rPr>
        <w:t>bomber</w:t>
      </w:r>
      <w:r w:rsidRPr="00900D37">
        <w:rPr>
          <w:rStyle w:val="StyleUnderline"/>
        </w:rPr>
        <w:t xml:space="preserve">s </w:t>
      </w:r>
      <w:r w:rsidRPr="006C4AB7">
        <w:rPr>
          <w:rStyle w:val="StyleUnderline"/>
          <w:highlight w:val="yellow"/>
        </w:rPr>
        <w:t>was on the</w:t>
      </w:r>
      <w:r w:rsidRPr="00900D37">
        <w:rPr>
          <w:rStyle w:val="StyleUnderline"/>
        </w:rPr>
        <w:t xml:space="preserve"> terrorist </w:t>
      </w:r>
      <w:r w:rsidRPr="006C4AB7">
        <w:rPr>
          <w:rStyle w:val="StyleUnderline"/>
          <w:highlight w:val="yellow"/>
        </w:rPr>
        <w:t>watch list</w:t>
      </w:r>
      <w:r w:rsidRPr="00900D37">
        <w:rPr>
          <w:rStyle w:val="StyleUnderline"/>
        </w:rPr>
        <w:t xml:space="preserve"> and both had sloppy social media trails — and this was after a dozen post-9/11 years of honing techniques</w:t>
      </w:r>
      <w:r>
        <w:t xml:space="preserve">. The </w:t>
      </w:r>
      <w:r w:rsidRPr="00534D85">
        <w:rPr>
          <w:rStyle w:val="StyleUnderline"/>
        </w:rPr>
        <w:t>NSA collected data on the Tsarnaevs before the bombing, but hadn’t realized that it was more important than the data they collected on millions of other people</w:t>
      </w:r>
      <w:r>
        <w:t>.</w:t>
      </w:r>
    </w:p>
    <w:p w14:paraId="32A8AE5B" w14:textId="69DD6390" w:rsidR="006D24BE" w:rsidRDefault="006D24BE" w:rsidP="006D24BE">
      <w:r w:rsidRPr="00534D85">
        <w:rPr>
          <w:rStyle w:val="StyleUnderline"/>
        </w:rPr>
        <w:t xml:space="preserve">This point was made in </w:t>
      </w:r>
      <w:r w:rsidRPr="00043B11">
        <w:rPr>
          <w:rStyle w:val="StyleUnderline"/>
          <w:highlight w:val="yellow"/>
        </w:rPr>
        <w:t>the 9/11 Commission Report</w:t>
      </w:r>
      <w:r w:rsidRPr="00534D85">
        <w:rPr>
          <w:rStyle w:val="StyleUnderline"/>
        </w:rPr>
        <w:t>. That report described a failure to “connect the dots,”</w:t>
      </w:r>
      <w:r>
        <w:t xml:space="preserve"> which proponents of mass surveillance claim requires collection of more data. </w:t>
      </w:r>
      <w:r w:rsidRPr="00534D85">
        <w:rPr>
          <w:rStyle w:val="StyleUnderline"/>
        </w:rPr>
        <w:t xml:space="preserve">But what the report actually </w:t>
      </w:r>
      <w:r w:rsidRPr="00043B11">
        <w:rPr>
          <w:rStyle w:val="StyleUnderline"/>
          <w:highlight w:val="yellow"/>
        </w:rPr>
        <w:t>said</w:t>
      </w:r>
      <w:r w:rsidRPr="00534D85">
        <w:rPr>
          <w:rStyle w:val="StyleUnderline"/>
        </w:rPr>
        <w:t xml:space="preserve"> was that </w:t>
      </w:r>
      <w:r w:rsidRPr="00043B11">
        <w:rPr>
          <w:rStyle w:val="StyleUnderline"/>
          <w:highlight w:val="yellow"/>
        </w:rPr>
        <w:t>the intelligence community had all the information</w:t>
      </w:r>
      <w:r w:rsidRPr="00534D85">
        <w:rPr>
          <w:rStyle w:val="StyleUnderline"/>
        </w:rPr>
        <w:t xml:space="preserve"> about the plot </w:t>
      </w:r>
      <w:r w:rsidRPr="00043B11">
        <w:rPr>
          <w:rStyle w:val="Emphasis"/>
          <w:highlight w:val="yellow"/>
        </w:rPr>
        <w:t>without mass surveillance</w:t>
      </w:r>
      <w:r w:rsidRPr="00534D85">
        <w:rPr>
          <w:rStyle w:val="StyleUnderline"/>
        </w:rPr>
        <w:t xml:space="preserve">, </w:t>
      </w:r>
      <w:r w:rsidRPr="00043B11">
        <w:rPr>
          <w:rStyle w:val="StyleUnderline"/>
          <w:highlight w:val="yellow"/>
        </w:rPr>
        <w:t>and that</w:t>
      </w:r>
      <w:r w:rsidRPr="00534D85">
        <w:rPr>
          <w:rStyle w:val="StyleUnderline"/>
        </w:rPr>
        <w:t xml:space="preserve"> the </w:t>
      </w:r>
      <w:r w:rsidRPr="00043B11">
        <w:rPr>
          <w:rStyle w:val="StyleUnderline"/>
          <w:highlight w:val="yellow"/>
        </w:rPr>
        <w:t xml:space="preserve">failures were the result of </w:t>
      </w:r>
      <w:r w:rsidRPr="00043B11">
        <w:rPr>
          <w:rStyle w:val="Emphasis"/>
          <w:highlight w:val="yellow"/>
        </w:rPr>
        <w:t>inadequate analysis</w:t>
      </w:r>
      <w:r w:rsidR="00043B11">
        <w:t>.</w:t>
      </w:r>
    </w:p>
    <w:p w14:paraId="00C14E64" w14:textId="522EF9E7" w:rsidR="006D24BE" w:rsidRDefault="006D24BE" w:rsidP="006D24BE">
      <w:r w:rsidRPr="00043B11">
        <w:rPr>
          <w:rStyle w:val="StyleUnderline"/>
          <w:highlight w:val="yellow"/>
        </w:rPr>
        <w:t>Mass surveillance didn’t catch underwear bomber</w:t>
      </w:r>
      <w:r>
        <w:t xml:space="preserve"> Umar Farouk Abdulmutallab in 2006, </w:t>
      </w:r>
      <w:r w:rsidRPr="00534D85">
        <w:rPr>
          <w:rStyle w:val="StyleUnderline"/>
        </w:rPr>
        <w:t xml:space="preserve">even though his father had repeatedly warned the U.S. government that he was dangerous. </w:t>
      </w:r>
      <w:r w:rsidRPr="00043B11">
        <w:rPr>
          <w:rStyle w:val="StyleUnderline"/>
          <w:highlight w:val="yellow"/>
        </w:rPr>
        <w:t>And the liquid bombers</w:t>
      </w:r>
      <w:r>
        <w:t xml:space="preserve"> (they’re the reason governments prohibit passengers from bringing large bottles of liquids, creams, and gels on airplanes in their carry-on luggage) </w:t>
      </w:r>
      <w:r w:rsidRPr="00043B11">
        <w:rPr>
          <w:rStyle w:val="StyleUnderline"/>
          <w:highlight w:val="yellow"/>
        </w:rPr>
        <w:t>were captured</w:t>
      </w:r>
      <w:r w:rsidRPr="00534D85">
        <w:rPr>
          <w:rStyle w:val="StyleUnderline"/>
        </w:rPr>
        <w:t xml:space="preserve"> in 2006</w:t>
      </w:r>
      <w:r>
        <w:t xml:space="preserve"> in their London apartment </w:t>
      </w:r>
      <w:r w:rsidRPr="00534D85">
        <w:rPr>
          <w:rStyle w:val="StyleUnderline"/>
        </w:rPr>
        <w:t xml:space="preserve">not due to mass surveillance but </w:t>
      </w:r>
      <w:r w:rsidRPr="00043B11">
        <w:rPr>
          <w:rStyle w:val="StyleUnderline"/>
          <w:highlight w:val="yellow"/>
        </w:rPr>
        <w:t>through traditional</w:t>
      </w:r>
      <w:r w:rsidRPr="00534D85">
        <w:rPr>
          <w:rStyle w:val="StyleUnderline"/>
        </w:rPr>
        <w:t xml:space="preserve"> investigative </w:t>
      </w:r>
      <w:r w:rsidRPr="00043B11">
        <w:rPr>
          <w:rStyle w:val="StyleUnderline"/>
          <w:highlight w:val="yellow"/>
        </w:rPr>
        <w:t>police work.</w:t>
      </w:r>
      <w:r w:rsidRPr="00534D85">
        <w:rPr>
          <w:rStyle w:val="StyleUnderline"/>
        </w:rPr>
        <w:t xml:space="preserve"> Whenever we learn about an </w:t>
      </w:r>
      <w:r w:rsidRPr="00043B11">
        <w:rPr>
          <w:rStyle w:val="StyleUnderline"/>
          <w:highlight w:val="yellow"/>
        </w:rPr>
        <w:t>NSA success</w:t>
      </w:r>
      <w:r w:rsidRPr="00534D85">
        <w:rPr>
          <w:rStyle w:val="StyleUnderline"/>
        </w:rPr>
        <w:t xml:space="preserve">, it </w:t>
      </w:r>
      <w:r w:rsidRPr="00043B11">
        <w:rPr>
          <w:rStyle w:val="Emphasis"/>
          <w:highlight w:val="yellow"/>
        </w:rPr>
        <w:t>invariably</w:t>
      </w:r>
      <w:r w:rsidRPr="00043B11">
        <w:rPr>
          <w:rStyle w:val="StyleUnderline"/>
          <w:highlight w:val="yellow"/>
        </w:rPr>
        <w:t xml:space="preserve"> comes from </w:t>
      </w:r>
      <w:r w:rsidRPr="00043B11">
        <w:rPr>
          <w:rStyle w:val="Emphasis"/>
          <w:highlight w:val="yellow"/>
        </w:rPr>
        <w:t>targeted surveillance</w:t>
      </w:r>
      <w:r w:rsidRPr="00043B11">
        <w:rPr>
          <w:rStyle w:val="StyleUnderline"/>
          <w:highlight w:val="yellow"/>
        </w:rPr>
        <w:t xml:space="preserve"> rather than</w:t>
      </w:r>
      <w:r w:rsidRPr="00534D85">
        <w:rPr>
          <w:rStyle w:val="StyleUnderline"/>
        </w:rPr>
        <w:t xml:space="preserve"> from mass surveillance. One analysis showed that the FBI identifies potential terrorist plots from reports of suspicious activity, reports of plots, and investigations of other, unrelated, crimes</w:t>
      </w:r>
      <w:r w:rsidR="00534D85">
        <w:t>.</w:t>
      </w:r>
    </w:p>
    <w:p w14:paraId="12E8F46C" w14:textId="77777777" w:rsidR="006D24BE" w:rsidRDefault="006D24BE" w:rsidP="006D24BE">
      <w:r w:rsidRPr="00534D85">
        <w:rPr>
          <w:rStyle w:val="StyleUnderline"/>
        </w:rPr>
        <w:t xml:space="preserve">This is a critical point. </w:t>
      </w:r>
      <w:r w:rsidRPr="00043B11">
        <w:rPr>
          <w:rStyle w:val="StyleUnderline"/>
          <w:highlight w:val="yellow"/>
        </w:rPr>
        <w:t xml:space="preserve">Ubiquitous surveillance and data mining are </w:t>
      </w:r>
      <w:r w:rsidRPr="00400672">
        <w:rPr>
          <w:rStyle w:val="Emphasis"/>
          <w:highlight w:val="yellow"/>
        </w:rPr>
        <w:t>not suitable tools</w:t>
      </w:r>
      <w:r w:rsidRPr="00043B11">
        <w:rPr>
          <w:rStyle w:val="StyleUnderline"/>
          <w:highlight w:val="yellow"/>
        </w:rPr>
        <w:t xml:space="preserve"> for finding dedicated</w:t>
      </w:r>
      <w:r w:rsidRPr="00534D85">
        <w:rPr>
          <w:rStyle w:val="StyleUnderline"/>
        </w:rPr>
        <w:t xml:space="preserve"> criminals or </w:t>
      </w:r>
      <w:r w:rsidRPr="00043B11">
        <w:rPr>
          <w:rStyle w:val="StyleUnderline"/>
          <w:highlight w:val="yellow"/>
        </w:rPr>
        <w:t>terrorists. We</w:t>
      </w:r>
      <w:r>
        <w:t xml:space="preserve"> taxpayers </w:t>
      </w:r>
      <w:r w:rsidRPr="00043B11">
        <w:rPr>
          <w:rStyle w:val="StyleUnderline"/>
          <w:highlight w:val="yellow"/>
        </w:rPr>
        <w:t xml:space="preserve">are </w:t>
      </w:r>
      <w:r w:rsidRPr="00400672">
        <w:rPr>
          <w:rStyle w:val="Emphasis"/>
          <w:highlight w:val="yellow"/>
        </w:rPr>
        <w:t>wasting billions</w:t>
      </w:r>
      <w:r w:rsidRPr="00534D85">
        <w:rPr>
          <w:rStyle w:val="StyleUnderline"/>
        </w:rPr>
        <w:t xml:space="preserve"> on mass-surveillance programs, </w:t>
      </w:r>
      <w:r w:rsidRPr="00043B11">
        <w:rPr>
          <w:rStyle w:val="StyleUnderline"/>
          <w:highlight w:val="yellow"/>
        </w:rPr>
        <w:t>and not getting</w:t>
      </w:r>
      <w:r w:rsidRPr="00534D85">
        <w:rPr>
          <w:rStyle w:val="StyleUnderline"/>
        </w:rPr>
        <w:t xml:space="preserve"> the </w:t>
      </w:r>
      <w:r w:rsidRPr="00043B11">
        <w:rPr>
          <w:rStyle w:val="StyleUnderline"/>
          <w:highlight w:val="yellow"/>
        </w:rPr>
        <w:t>security</w:t>
      </w:r>
      <w:r w:rsidRPr="00534D85">
        <w:rPr>
          <w:rStyle w:val="StyleUnderline"/>
        </w:rPr>
        <w:t xml:space="preserve"> we’ve been promised</w:t>
      </w:r>
      <w:r>
        <w:t xml:space="preserve">. More importantly, </w:t>
      </w:r>
      <w:r w:rsidRPr="00534D85">
        <w:rPr>
          <w:rStyle w:val="StyleUnderline"/>
        </w:rPr>
        <w:t xml:space="preserve">the </w:t>
      </w:r>
      <w:r w:rsidRPr="00043B11">
        <w:rPr>
          <w:rStyle w:val="StyleUnderline"/>
          <w:highlight w:val="yellow"/>
        </w:rPr>
        <w:t>money we’re wasting</w:t>
      </w:r>
      <w:r w:rsidRPr="00534D85">
        <w:rPr>
          <w:rStyle w:val="StyleUnderline"/>
        </w:rPr>
        <w:t xml:space="preserve"> on these ineffective surveillance programs </w:t>
      </w:r>
      <w:r w:rsidRPr="00043B11">
        <w:rPr>
          <w:rStyle w:val="StyleUnderline"/>
          <w:highlight w:val="yellow"/>
        </w:rPr>
        <w:t xml:space="preserve">is not being spent on </w:t>
      </w:r>
      <w:r w:rsidRPr="00043B11">
        <w:rPr>
          <w:rStyle w:val="Emphasis"/>
          <w:highlight w:val="yellow"/>
        </w:rPr>
        <w:t>investigation</w:t>
      </w:r>
      <w:r w:rsidRPr="00043B11">
        <w:rPr>
          <w:rStyle w:val="StyleUnderline"/>
          <w:highlight w:val="yellow"/>
        </w:rPr>
        <w:t xml:space="preserve">, </w:t>
      </w:r>
      <w:r w:rsidRPr="00043B11">
        <w:rPr>
          <w:rStyle w:val="Emphasis"/>
          <w:highlight w:val="yellow"/>
        </w:rPr>
        <w:t>intelligence</w:t>
      </w:r>
      <w:r w:rsidRPr="00043B11">
        <w:rPr>
          <w:rStyle w:val="StyleUnderline"/>
          <w:highlight w:val="yellow"/>
        </w:rPr>
        <w:t xml:space="preserve">, and </w:t>
      </w:r>
      <w:r w:rsidRPr="00043B11">
        <w:rPr>
          <w:rStyle w:val="Emphasis"/>
          <w:highlight w:val="yellow"/>
        </w:rPr>
        <w:t>emergency response</w:t>
      </w:r>
      <w:r w:rsidRPr="00043B11">
        <w:rPr>
          <w:rStyle w:val="StyleUnderline"/>
          <w:highlight w:val="yellow"/>
        </w:rPr>
        <w:t xml:space="preserve">: tactics that have been </w:t>
      </w:r>
      <w:r w:rsidRPr="00043B11">
        <w:rPr>
          <w:rStyle w:val="Emphasis"/>
          <w:highlight w:val="yellow"/>
        </w:rPr>
        <w:t>proven to work</w:t>
      </w:r>
      <w:r>
        <w:t xml:space="preserve">. The </w:t>
      </w:r>
      <w:r w:rsidRPr="00043B11">
        <w:rPr>
          <w:rStyle w:val="StyleUnderline"/>
          <w:highlight w:val="yellow"/>
        </w:rPr>
        <w:t>NSA's</w:t>
      </w:r>
      <w:r w:rsidRPr="00534D85">
        <w:rPr>
          <w:rStyle w:val="StyleUnderline"/>
        </w:rPr>
        <w:t xml:space="preserve"> surveillance </w:t>
      </w:r>
      <w:r w:rsidRPr="00043B11">
        <w:rPr>
          <w:rStyle w:val="StyleUnderline"/>
          <w:highlight w:val="yellow"/>
        </w:rPr>
        <w:t xml:space="preserve">efforts have actually made us </w:t>
      </w:r>
      <w:r w:rsidRPr="00043B11">
        <w:rPr>
          <w:rStyle w:val="Emphasis"/>
          <w:highlight w:val="yellow"/>
        </w:rPr>
        <w:t>less secure</w:t>
      </w:r>
      <w:r>
        <w:t>.</w:t>
      </w:r>
    </w:p>
    <w:p w14:paraId="602E041A" w14:textId="77777777" w:rsidR="003B3BF2" w:rsidRPr="003B3BF2" w:rsidRDefault="003B3BF2" w:rsidP="003B3BF2"/>
    <w:p w14:paraId="10FBC244" w14:textId="26B09819" w:rsidR="00402D4B" w:rsidRDefault="00F371AB" w:rsidP="00E629EC">
      <w:pPr>
        <w:pStyle w:val="Heading3"/>
      </w:pPr>
      <w:r>
        <w:t>A2: Benjamin Wittes</w:t>
      </w:r>
      <w:r w:rsidR="00D83B0A">
        <w:t xml:space="preserve"> — General</w:t>
      </w:r>
    </w:p>
    <w:p w14:paraId="7FD75446" w14:textId="3D20DB4B" w:rsidR="005672DB" w:rsidRDefault="005672DB" w:rsidP="005672DB">
      <w:pPr>
        <w:pStyle w:val="Heading4"/>
      </w:pPr>
      <w:r>
        <w:t xml:space="preserve">Wittes is an NSA </w:t>
      </w:r>
      <w:r w:rsidRPr="005672DB">
        <w:rPr>
          <w:u w:val="single"/>
        </w:rPr>
        <w:t>propagandist</w:t>
      </w:r>
      <w:r>
        <w:t xml:space="preserve"> — ignore him. </w:t>
      </w:r>
    </w:p>
    <w:p w14:paraId="02C8F44C" w14:textId="77777777" w:rsidR="005672DB" w:rsidRPr="00CF0E6A" w:rsidRDefault="005672DB" w:rsidP="005672DB">
      <w:r w:rsidRPr="00CF0E6A">
        <w:rPr>
          <w:rStyle w:val="Style13ptBold"/>
        </w:rPr>
        <w:t>Gosztola 15</w:t>
      </w:r>
      <w:r>
        <w:t xml:space="preserve"> — </w:t>
      </w:r>
      <w:r w:rsidRPr="00CF0E6A">
        <w:t>Kevin Gosztola</w:t>
      </w:r>
      <w:r>
        <w:t xml:space="preserve">, </w:t>
      </w:r>
      <w:r w:rsidRPr="00CF0E6A">
        <w:t>journalist, author, and documentary filmmaker known for work on whistleblowers, Wikileaks, national security, secrecy, civil liberties, and digital freedom</w:t>
      </w:r>
      <w:r>
        <w:t xml:space="preserve">, has written for The </w:t>
      </w:r>
      <w:r w:rsidRPr="00CF0E6A">
        <w:rPr>
          <w:i/>
        </w:rPr>
        <w:t>Nation</w:t>
      </w:r>
      <w:r>
        <w:t xml:space="preserve">, </w:t>
      </w:r>
      <w:r w:rsidRPr="00CF0E6A">
        <w:rPr>
          <w:i/>
        </w:rPr>
        <w:t>Salon</w:t>
      </w:r>
      <w:r>
        <w:t>,</w:t>
      </w:r>
      <w:r w:rsidRPr="00CF0E6A">
        <w:t xml:space="preserve"> and </w:t>
      </w:r>
      <w:r w:rsidRPr="00CF0E6A">
        <w:rPr>
          <w:i/>
        </w:rPr>
        <w:t>OpEdNews</w:t>
      </w:r>
      <w:r>
        <w:t>, 2015 (“</w:t>
      </w:r>
      <w:r w:rsidRPr="005672DB">
        <w:t>Former NSA Director’s Favorite Blogger Was Invited to Give Constitution Day Speech at NSA</w:t>
      </w:r>
      <w:r>
        <w:t xml:space="preserve">,” </w:t>
      </w:r>
      <w:r>
        <w:rPr>
          <w:i/>
        </w:rPr>
        <w:t>Firedoglake</w:t>
      </w:r>
      <w:r>
        <w:t>—a progressive news site, February 25</w:t>
      </w:r>
      <w:r w:rsidRPr="005672DB">
        <w:rPr>
          <w:vertAlign w:val="superscript"/>
        </w:rPr>
        <w:t>th</w:t>
      </w:r>
      <w:r>
        <w:t xml:space="preserve">, Available Online at </w:t>
      </w:r>
      <w:r w:rsidRPr="005672DB">
        <w:t>http://dissenter.firedoglake.com/2015/02/25/former-nsa-directors-favorite-blogger-was-invited-to-give-constitution-day-speech-at-nsa/</w:t>
      </w:r>
      <w:r>
        <w:t>, Accessed 07-12-2015)</w:t>
      </w:r>
    </w:p>
    <w:p w14:paraId="7250CC9E" w14:textId="77777777" w:rsidR="005672DB" w:rsidRDefault="005672DB" w:rsidP="005672DB">
      <w:r>
        <w:t xml:space="preserve">The </w:t>
      </w:r>
      <w:r w:rsidRPr="005672DB">
        <w:rPr>
          <w:rStyle w:val="StyleUnderline"/>
          <w:highlight w:val="yellow"/>
        </w:rPr>
        <w:t>N</w:t>
      </w:r>
      <w:r>
        <w:t xml:space="preserve">ational </w:t>
      </w:r>
      <w:r w:rsidRPr="005672DB">
        <w:rPr>
          <w:rStyle w:val="StyleUnderline"/>
          <w:highlight w:val="yellow"/>
        </w:rPr>
        <w:t>S</w:t>
      </w:r>
      <w:r>
        <w:t xml:space="preserve">ecurity </w:t>
      </w:r>
      <w:r w:rsidRPr="005672DB">
        <w:rPr>
          <w:rStyle w:val="StyleUnderline"/>
          <w:highlight w:val="yellow"/>
        </w:rPr>
        <w:t>A</w:t>
      </w:r>
      <w:r>
        <w:t xml:space="preserve">gency </w:t>
      </w:r>
      <w:r w:rsidRPr="005672DB">
        <w:rPr>
          <w:rStyle w:val="StyleUnderline"/>
          <w:highlight w:val="yellow"/>
        </w:rPr>
        <w:t>marked Constitution Day</w:t>
      </w:r>
      <w:r>
        <w:t xml:space="preserve"> in September </w:t>
      </w:r>
      <w:r w:rsidRPr="005672DB">
        <w:rPr>
          <w:rStyle w:val="StyleUnderline"/>
          <w:highlight w:val="yellow"/>
        </w:rPr>
        <w:t>by inviting one of the</w:t>
      </w:r>
      <w:r>
        <w:t xml:space="preserve"> United States </w:t>
      </w:r>
      <w:r w:rsidRPr="004D6F74">
        <w:rPr>
          <w:rStyle w:val="StyleUnderline"/>
        </w:rPr>
        <w:t xml:space="preserve">national security </w:t>
      </w:r>
      <w:r w:rsidRPr="005672DB">
        <w:rPr>
          <w:rStyle w:val="StyleUnderline"/>
          <w:highlight w:val="yellow"/>
        </w:rPr>
        <w:t>state’s</w:t>
      </w:r>
      <w:r>
        <w:t xml:space="preserve"> most </w:t>
      </w:r>
      <w:r w:rsidRPr="005672DB">
        <w:rPr>
          <w:rStyle w:val="StyleUnderline"/>
          <w:highlight w:val="yellow"/>
        </w:rPr>
        <w:t>favorite bloggers</w:t>
      </w:r>
      <w:r>
        <w:t xml:space="preserve">, Benjamin </w:t>
      </w:r>
      <w:r w:rsidRPr="005672DB">
        <w:rPr>
          <w:rStyle w:val="StyleUnderline"/>
          <w:highlight w:val="yellow"/>
        </w:rPr>
        <w:t>Wittes</w:t>
      </w:r>
      <w:r>
        <w:t xml:space="preserve">, who is the editor-in-chief of Lawfare, </w:t>
      </w:r>
      <w:r w:rsidRPr="004D6F74">
        <w:rPr>
          <w:rStyle w:val="StyleUnderline"/>
        </w:rPr>
        <w:t>to give a speech</w:t>
      </w:r>
      <w:r>
        <w:t>.</w:t>
      </w:r>
    </w:p>
    <w:p w14:paraId="20C6AE68" w14:textId="77777777" w:rsidR="005672DB" w:rsidRDefault="005672DB" w:rsidP="005672DB">
      <w:r>
        <w:t>The address was made even more remarkable by the fact that Wittes had intended to post his unclassified speech soon after but was stymied by the very secrecy, which he has relentlessly pilloried NSA whistleblower Edward Snowden for challenging through his disclosures. So, until February 21, he was unable to post audio of the speech.</w:t>
      </w:r>
    </w:p>
    <w:p w14:paraId="011D90A5" w14:textId="77777777" w:rsidR="005672DB" w:rsidRDefault="005672DB" w:rsidP="005672DB">
      <w:r>
        <w:t xml:space="preserve">For those unfamiliar with </w:t>
      </w:r>
      <w:r w:rsidRPr="005672DB">
        <w:rPr>
          <w:rStyle w:val="StyleUnderline"/>
          <w:highlight w:val="yellow"/>
        </w:rPr>
        <w:t>Wittes</w:t>
      </w:r>
      <w:r>
        <w:t xml:space="preserve">, he </w:t>
      </w:r>
      <w:r w:rsidRPr="004D6F74">
        <w:rPr>
          <w:rStyle w:val="StyleUnderline"/>
        </w:rPr>
        <w:t>is a senior fellow</w:t>
      </w:r>
      <w:r>
        <w:t xml:space="preserve"> in Governance Studies </w:t>
      </w:r>
      <w:r w:rsidRPr="004D6F74">
        <w:rPr>
          <w:rStyle w:val="StyleUnderline"/>
        </w:rPr>
        <w:t>at</w:t>
      </w:r>
      <w:r>
        <w:t xml:space="preserve"> the </w:t>
      </w:r>
      <w:r w:rsidRPr="004D6F74">
        <w:rPr>
          <w:rStyle w:val="StyleUnderline"/>
        </w:rPr>
        <w:t>Brookings</w:t>
      </w:r>
      <w:r>
        <w:t xml:space="preserve"> Institution, a major Beltway think tank. </w:t>
      </w:r>
      <w:r w:rsidRPr="004D6F74">
        <w:rPr>
          <w:rStyle w:val="StyleUnderline"/>
        </w:rPr>
        <w:t>He also is on the Hoover Institution’s Task Force on National Security and Law</w:t>
      </w:r>
      <w:r>
        <w:t xml:space="preserve">. More importantly, </w:t>
      </w:r>
      <w:r w:rsidRPr="004D6F74">
        <w:rPr>
          <w:rStyle w:val="StyleUnderline"/>
        </w:rPr>
        <w:t>he is someone who former NSA director</w:t>
      </w:r>
      <w:r>
        <w:t xml:space="preserve"> Keith </w:t>
      </w:r>
      <w:r w:rsidRPr="004D6F74">
        <w:rPr>
          <w:rStyle w:val="StyleUnderline"/>
        </w:rPr>
        <w:t xml:space="preserve">Alexander and Hillary Clinton like to read and </w:t>
      </w:r>
      <w:r w:rsidRPr="005672DB">
        <w:rPr>
          <w:rStyle w:val="StyleUnderline"/>
          <w:highlight w:val="yellow"/>
        </w:rPr>
        <w:t>is popular among officials in</w:t>
      </w:r>
      <w:r w:rsidRPr="004D6F74">
        <w:rPr>
          <w:rStyle w:val="StyleUnderline"/>
        </w:rPr>
        <w:t xml:space="preserve"> US </w:t>
      </w:r>
      <w:r w:rsidRPr="005672DB">
        <w:rPr>
          <w:rStyle w:val="StyleUnderline"/>
          <w:highlight w:val="yellow"/>
        </w:rPr>
        <w:t>intelligence agencies</w:t>
      </w:r>
      <w:r>
        <w:t xml:space="preserve"> because his blog focuses on the “hard national security choices” US intelligence agencies have to make each day.</w:t>
      </w:r>
    </w:p>
    <w:p w14:paraId="6642BAA5" w14:textId="77777777" w:rsidR="005672DB" w:rsidRDefault="005672DB" w:rsidP="005672DB">
      <w:r>
        <w:t>Wittes testified before the Senate Select Committee on Intelligence on September 23, 2013, that Snowden’s “disclosures show no evidence of any intentional, unlawful spying on Americans or abuses of civil liberties. They show a low rate of the sort of errors any complex system of technical collection will inevitably yield. They show robust compliance procedures. They show earnest and serious efforts to keep the Congress informed—including members not on this committee or its counterpart in the House of Representatives. And they show an ongoing dialogue with the Foreign Intelligence Surveillance Court (FISC) about the parameters of the agency’s legal authorities and a commitment both to keeping the court informed of activities and to complying with its judgments as to their legality.” [PDF]</w:t>
      </w:r>
    </w:p>
    <w:p w14:paraId="28FF2855" w14:textId="77777777" w:rsidR="005672DB" w:rsidRDefault="005672DB" w:rsidP="005672DB">
      <w:r w:rsidRPr="005672DB">
        <w:rPr>
          <w:rStyle w:val="StyleUnderline"/>
          <w:highlight w:val="yellow"/>
        </w:rPr>
        <w:t>He is</w:t>
      </w:r>
      <w:r w:rsidRPr="004D6F74">
        <w:rPr>
          <w:rStyle w:val="StyleUnderline"/>
        </w:rPr>
        <w:t xml:space="preserve"> just </w:t>
      </w:r>
      <w:r w:rsidRPr="005672DB">
        <w:rPr>
          <w:rStyle w:val="StyleUnderline"/>
          <w:highlight w:val="yellow"/>
        </w:rPr>
        <w:t>the type of person</w:t>
      </w:r>
      <w:r w:rsidRPr="004D6F74">
        <w:rPr>
          <w:rStyle w:val="StyleUnderline"/>
        </w:rPr>
        <w:t xml:space="preserve"> the </w:t>
      </w:r>
      <w:r w:rsidRPr="005672DB">
        <w:rPr>
          <w:rStyle w:val="StyleUnderline"/>
          <w:highlight w:val="yellow"/>
        </w:rPr>
        <w:t>NSA would want to address its analysts</w:t>
      </w:r>
      <w:r w:rsidRPr="004D6F74">
        <w:rPr>
          <w:rStyle w:val="StyleUnderline"/>
        </w:rPr>
        <w:t xml:space="preserve"> or officers </w:t>
      </w:r>
      <w:r w:rsidRPr="005672DB">
        <w:rPr>
          <w:rStyle w:val="StyleUnderline"/>
          <w:highlight w:val="yellow"/>
        </w:rPr>
        <w:t xml:space="preserve">because he reflects and champions </w:t>
      </w:r>
      <w:r w:rsidRPr="005672DB">
        <w:rPr>
          <w:rStyle w:val="Emphasis"/>
          <w:highlight w:val="yellow"/>
        </w:rPr>
        <w:t>the exact agency thinking</w:t>
      </w:r>
      <w:r w:rsidRPr="004D6F74">
        <w:rPr>
          <w:rStyle w:val="StyleUnderline"/>
        </w:rPr>
        <w:t>, which has directly come under scrutiny as a result of Snowden</w:t>
      </w:r>
      <w:r>
        <w:t>.</w:t>
      </w:r>
    </w:p>
    <w:p w14:paraId="5FBB0265" w14:textId="77777777" w:rsidR="005672DB" w:rsidRDefault="005672DB" w:rsidP="005672DB">
      <w:r>
        <w:t>Now, before proceeding, Wittes preemptively responded to critics (“NSA foes”), who would write posts like this one:</w:t>
      </w:r>
    </w:p>
    <w:p w14:paraId="2457BB67" w14:textId="77777777" w:rsidR="005672DB" w:rsidRDefault="005672DB" w:rsidP="005672DB">
      <w:pPr>
        <w:ind w:left="720"/>
      </w:pPr>
      <w:r>
        <w:t>It was an honor and pleasure to give this speech before an agency in whose work I believe and whose workforce has taken a huge and largely unfair beating. I hope my comments stimulated thought and challenged people at the agency. And while people are free, of course, to decide that either the fact of the speech or its contents confirm whatever they already believed about me and NSA, I would hope they might instead—or in addition—engage some of the ideas I put forth.</w:t>
      </w:r>
    </w:p>
    <w:p w14:paraId="54BD28AC" w14:textId="77777777" w:rsidR="005672DB" w:rsidRDefault="005672DB" w:rsidP="005672DB">
      <w:r>
        <w:t>Let’s engage a few ideas in the Constitution Day speech and then return to the best part about all this, which is that Wittes had to wait about five months for the NSA to declassify an unclassified speech before he could post the audio of it.</w:t>
      </w:r>
    </w:p>
    <w:p w14:paraId="77CE288C" w14:textId="77777777" w:rsidR="005672DB" w:rsidRDefault="005672DB" w:rsidP="005672DB">
      <w:r>
        <w:t>Wittes opens his speech by noting that it was “moving” to him that he would be invited to speak at a time of “stress” and “unwanted publicity” for the NSA. He then proceeds to call Constitution Day an “odd day” and a “weird event.”  He notes that Democratic Senator Robert Byrd was largely responsible for the institution of the day and that every educational institution that gets federal funds must observe Constitution Day. Without really any evidence whatsoever, he suggests this is burdensome for small colleges to observe primarily because they have to invite people like him. But colleges do not have to invite expensive speakers to do events and can distribute literature about the Constitution or observe the day in other ways.</w:t>
      </w:r>
    </w:p>
    <w:p w14:paraId="3AF66970" w14:textId="77777777" w:rsidR="005672DB" w:rsidRDefault="005672DB" w:rsidP="005672DB">
      <w:r>
        <w:t>Most of the speech to the NSA is committed to contemplating how the NSA should handle a political reality, where there is this cloud of suspicion about what it does as an agency. But Wittes does not specifically highlight the Constitution and whether the NSA adheres to it through its operations nor does he use the multiple legal challenges to NSA surveillance in courts to make specific arguments about the constitutionality of US intelligence operations. He instead opts to rationalize the suspicion the public has toward the NSA as something wholly inadequate and invalid.</w:t>
      </w:r>
    </w:p>
    <w:p w14:paraId="1A37BACB" w14:textId="77777777" w:rsidR="005672DB" w:rsidRDefault="005672DB" w:rsidP="005672DB">
      <w:r>
        <w:t>The result is a speech that reinforces the siege mentality that the agency does not deserve to be under so much public criticism—and here is what can be done to survive this moment.</w:t>
      </w:r>
    </w:p>
    <w:p w14:paraId="6705ADB3" w14:textId="77777777" w:rsidR="005672DB" w:rsidRDefault="005672DB" w:rsidP="005672DB">
      <w:r>
        <w:t>Wittes argues that the intelligence community may do “ugly stuff” but so do other federal government agencies. The government can threaten to kill you or put you in “a small box” for the rest of your life. “The fact that there is ugly stuff done in the intelligence community is both true and utterly inadequate as an explanation for this kind of deep reservoir of suspicion.” It is a race to the bottom kind of argument. Why be suspicious of agencies like the NSA when other agencies can commit gross abuses of power too? (Pretty nuts.)</w:t>
      </w:r>
    </w:p>
    <w:p w14:paraId="5FE58F75" w14:textId="77777777" w:rsidR="005672DB" w:rsidRDefault="005672DB" w:rsidP="005672DB">
      <w:r>
        <w:t>To him, secrecy is not a legitimate argument for why people are suspicious of intelligence operations. He suggests “a huge amount of what the government does is functionally secret, if only because nobody happens to [submit Freedom of Information Act (FOIA) requests for] it or because it would be subject—if not classified—it would be subject to some FOIA exemption or another. And parts of the government we, in fact, trust a great deal have huge levels of secrecy that we don’t really mind all that much. Or, we kind of fight about the appropriate levels of secrecy, but we do it without developing a deep, deep suspicion of the day-to-day operations.”</w:t>
      </w:r>
    </w:p>
    <w:p w14:paraId="04BD56C5" w14:textId="77777777" w:rsidR="005672DB" w:rsidRDefault="005672DB" w:rsidP="005672DB">
      <w:r>
        <w:t>It is unclear how Wittes happens to know what the public seeks when submitting FOIA requests. However, generally speaking, the amount of FOIA requests for government records has been increasing each year and more Americans than under President George W. Bush are filing lawsuits to force the government to comply with FOIA.</w:t>
      </w:r>
    </w:p>
    <w:p w14:paraId="6EB6802E" w14:textId="77777777" w:rsidR="005672DB" w:rsidRDefault="005672DB" w:rsidP="005672DB">
      <w:r>
        <w:t>Wittes’ argument can be demolished simply by stating the fact that certain material being kept secret through FOIA exemptions does not invalidate or delegitimize suspicion of security agencies. It reinforces suspicion, especially when there is increased awareness of the “state secrets privilege” being abused in courts.</w:t>
      </w:r>
    </w:p>
    <w:p w14:paraId="6A6062E3" w14:textId="77777777" w:rsidR="005672DB" w:rsidRDefault="005672DB" w:rsidP="005672DB">
      <w:r>
        <w:t>The Supreme Court is not subject to FOIA, Wittes notes. However, that does not help one argue that secrecy cannot explain suspicion toward security agencies. If anything, one might say the institutional secrecy of the highest court in the US accentuates the perceived corruption of US intelligence agencies.</w:t>
      </w:r>
    </w:p>
    <w:p w14:paraId="0EBE9A2D" w14:textId="77777777" w:rsidR="005672DB" w:rsidRDefault="005672DB" w:rsidP="005672DB">
      <w:r>
        <w:t>The most enthralling part of his speech is when Wittes attempts to explain the distrust of NSA and other clandestine agencies by suggesting that the Constitution is incompatible with their operations. For example, people who cooperate with agents are heralded as assets or heroes while those who turn against agencies are traitors or criminals. Wittes acknowledges that former NSA director Michael Hayden cheerfully admitted that the agency steals secrets. If he stole secrets, it would be criminal, but the NSA is able to get away with doing it.</w:t>
      </w:r>
    </w:p>
    <w:p w14:paraId="412D5F8E" w14:textId="77777777" w:rsidR="005672DB" w:rsidRDefault="005672DB" w:rsidP="005672DB">
      <w:r>
        <w:t>Wittes proudly defends this dynamic, even going so far to say that he does not feel like a hypocrite when confessing that he opposes what Edward Snowden did but would be thrilled if there was a hypothetical Chinese Edward Snowden. But he appears to at least understand that some of the more egregious activities revealed by Snowden suggest an agency that does not adhere to principles all citizens are expected to uphold. To NSA employees in the audience, that is okay.</w:t>
      </w:r>
    </w:p>
    <w:p w14:paraId="04B78EB3" w14:textId="77777777" w:rsidR="005672DB" w:rsidRDefault="005672DB" w:rsidP="005672DB">
      <w:r>
        <w:t>He discusses transparency as one possible prescription for smoothing over relations with citizens. He makes it clear that he does not mean transparency through the release of documents or even copies of the policies or interpretations of the law, which NSA employs to justify operations. Rather, he advocates a “transparency of values,” such as “reasons why we have this building.” Wittes favors NSA not being apologetic about why NSA headquarters exists.</w:t>
      </w:r>
    </w:p>
    <w:p w14:paraId="10EA20C7" w14:textId="77777777" w:rsidR="005672DB" w:rsidRDefault="005672DB" w:rsidP="005672DB">
      <w:r>
        <w:t>In other words, he favors the exact kind of so-called transparency former NSA director Keith Alexander and Director of National Intelligence James Clapper favor. It is the transparency the NSA urged personnel to employ at Thanksgiving dinners in 2013, when confronted with family critical of the agency.</w:t>
      </w:r>
    </w:p>
    <w:p w14:paraId="00F82B2B" w14:textId="77777777" w:rsidR="005672DB" w:rsidRDefault="005672DB" w:rsidP="005672DB">
      <w:r w:rsidRPr="005672DB">
        <w:rPr>
          <w:rStyle w:val="StyleUnderline"/>
        </w:rPr>
        <w:t xml:space="preserve">Officials and </w:t>
      </w:r>
      <w:r w:rsidRPr="005672DB">
        <w:rPr>
          <w:rStyle w:val="StyleUnderline"/>
          <w:highlight w:val="yellow"/>
        </w:rPr>
        <w:t>think tankers like Wittes favor the proud declaratory expression of agency values</w:t>
      </w:r>
      <w:r w:rsidRPr="005672DB">
        <w:rPr>
          <w:rStyle w:val="StyleUnderline"/>
        </w:rPr>
        <w:t xml:space="preserve"> as a way of helping citizens understand the stakes of what the national security state is allegedly up against </w:t>
      </w:r>
      <w:r w:rsidRPr="005672DB">
        <w:rPr>
          <w:rStyle w:val="StyleUnderline"/>
          <w:highlight w:val="yellow"/>
        </w:rPr>
        <w:t xml:space="preserve">to </w:t>
      </w:r>
      <w:r w:rsidRPr="005672DB">
        <w:rPr>
          <w:rStyle w:val="Emphasis"/>
          <w:highlight w:val="yellow"/>
        </w:rPr>
        <w:t>shift attention from unspeakable conduct</w:t>
      </w:r>
      <w:r w:rsidRPr="005672DB">
        <w:rPr>
          <w:rStyle w:val="StyleUnderline"/>
          <w:highlight w:val="yellow"/>
        </w:rPr>
        <w:t xml:space="preserve">. This is </w:t>
      </w:r>
      <w:r w:rsidRPr="005672DB">
        <w:rPr>
          <w:rStyle w:val="Emphasis"/>
          <w:highlight w:val="yellow"/>
        </w:rPr>
        <w:t>propaganda</w:t>
      </w:r>
      <w:r w:rsidRPr="005672DB">
        <w:rPr>
          <w:rStyle w:val="StyleUnderline"/>
        </w:rPr>
        <w:t>, not transparency</w:t>
      </w:r>
      <w:r>
        <w:t>.</w:t>
      </w:r>
    </w:p>
    <w:p w14:paraId="4B9CBEED" w14:textId="77777777" w:rsidR="005672DB" w:rsidRDefault="005672DB" w:rsidP="005672DB">
      <w:r>
        <w:t>And now that I have engaged parts of Wittes’ speech, as he wanted critic/foes to do rather than simply mock and laugh at him, let’s appreciate the poetic justice of the ordeal Wittes went through trying to get this speech posted online.</w:t>
      </w:r>
    </w:p>
    <w:p w14:paraId="57556DAD" w14:textId="77777777" w:rsidR="005672DB" w:rsidRDefault="005672DB" w:rsidP="005672DB">
      <w:r>
        <w:t>“I had meant to post the speech back then, except that it being NSA and all, I wasn’t allowed to bring my own recording equipment into the building and thus had to wait until the NSA folks released the audio of my own speech to me. This took a while—a long, long while, as it turned out,” according to Wittes.</w:t>
      </w:r>
    </w:p>
    <w:p w14:paraId="035D7A84" w14:textId="77777777" w:rsidR="005672DB" w:rsidRDefault="005672DB" w:rsidP="005672DB">
      <w:r>
        <w:t>“For reasons still unclear to me, my speech had to go through a lengthy review before it could be released, even to its author. This was particularly odd, since the event was unclassified, since I am not cleared to receive classified information in any event, since I was free at any time in the interim to give exactly the same speech somewhere else, and since I requested only my own words—not the words of any NSA official or any of the Q&amp;A.”</w:t>
      </w:r>
    </w:p>
    <w:p w14:paraId="3431C650" w14:textId="77777777" w:rsidR="005672DB" w:rsidRDefault="005672DB" w:rsidP="005672DB">
      <w:r>
        <w:t>Is Wittes pretending to be ignorant or does he seriously not understand the secrecy regime of an agency he champions and how it seeks to control all information that ever comes into its grasp? Didn’t part of his speech talk about how they are able to do things other people in democratic society are not supposed to do? Isn’t classifying even the most innocuous information like his own speech one of those things?</w:t>
      </w:r>
    </w:p>
    <w:p w14:paraId="7491B2EA" w14:textId="77777777" w:rsidR="005672DB" w:rsidRDefault="005672DB" w:rsidP="005672DB">
      <w:r>
        <w:t>Once Wittes gave his speech, it became property of NSA. It was theirs to classify so the public would not pick apart Wittes’ speech and use it to further criticize NSA personnel. It did not matter how many concessions he made to the minions, who guard anything reflexively stamped secret. If agency wanted it to be public, it would be public when the public would care about it the least.</w:t>
      </w:r>
    </w:p>
    <w:p w14:paraId="1489C2A2" w14:textId="77777777" w:rsidR="005672DB" w:rsidRDefault="005672DB" w:rsidP="005672DB">
      <w:r>
        <w:t xml:space="preserve">Though, it is not as if Wittes bothered to fight it. He did not write a post about what he said and complain about NSA secrecy while they were frustrating him. He sycophantically waited because he has staked his reputation over the past 18 months on defending the NSA and some laws that have become deeply unpopular because they grant them authorities that are abused or abusive. </w:t>
      </w:r>
      <w:r w:rsidRPr="005672DB">
        <w:rPr>
          <w:rStyle w:val="StyleUnderline"/>
          <w:highlight w:val="yellow"/>
        </w:rPr>
        <w:t xml:space="preserve">He is like </w:t>
      </w:r>
      <w:r w:rsidRPr="005672DB">
        <w:rPr>
          <w:rStyle w:val="Emphasis"/>
          <w:highlight w:val="yellow"/>
        </w:rPr>
        <w:t>an NSA groupie</w:t>
      </w:r>
      <w:r>
        <w:t>.</w:t>
      </w:r>
    </w:p>
    <w:p w14:paraId="03FC6BA4" w14:textId="77777777" w:rsidR="005672DB" w:rsidRDefault="005672DB" w:rsidP="005672DB">
      <w:r w:rsidRPr="005672DB">
        <w:rPr>
          <w:rStyle w:val="StyleUnderline"/>
        </w:rPr>
        <w:t xml:space="preserve">The </w:t>
      </w:r>
      <w:r w:rsidRPr="005672DB">
        <w:rPr>
          <w:rStyle w:val="StyleUnderline"/>
          <w:highlight w:val="yellow"/>
        </w:rPr>
        <w:t xml:space="preserve">NSA </w:t>
      </w:r>
      <w:r w:rsidRPr="005672DB">
        <w:rPr>
          <w:rStyle w:val="Emphasis"/>
          <w:highlight w:val="yellow"/>
        </w:rPr>
        <w:t>basically owns him</w:t>
      </w:r>
      <w:r w:rsidRPr="005672DB">
        <w:rPr>
          <w:rStyle w:val="StyleUnderline"/>
        </w:rPr>
        <w:t xml:space="preserve"> at this point </w:t>
      </w:r>
      <w:r w:rsidRPr="005672DB">
        <w:rPr>
          <w:rStyle w:val="StyleUnderline"/>
          <w:highlight w:val="yellow"/>
        </w:rPr>
        <w:t>and</w:t>
      </w:r>
      <w:r w:rsidRPr="005672DB">
        <w:rPr>
          <w:rStyle w:val="StyleUnderline"/>
        </w:rPr>
        <w:t xml:space="preserve">, </w:t>
      </w:r>
      <w:r w:rsidRPr="005672DB">
        <w:rPr>
          <w:rStyle w:val="StyleUnderline"/>
          <w:highlight w:val="yellow"/>
        </w:rPr>
        <w:t xml:space="preserve">when someone at NSA says jump, Wittes says </w:t>
      </w:r>
      <w:r w:rsidRPr="005672DB">
        <w:rPr>
          <w:rStyle w:val="Emphasis"/>
          <w:highlight w:val="yellow"/>
        </w:rPr>
        <w:t>what time</w:t>
      </w:r>
      <w:r>
        <w:t>.</w:t>
      </w:r>
    </w:p>
    <w:p w14:paraId="339BECC7" w14:textId="77777777" w:rsidR="005672DB" w:rsidRPr="005672DB" w:rsidRDefault="005672DB" w:rsidP="005672DB"/>
    <w:p w14:paraId="1197BD2B" w14:textId="070612AC" w:rsidR="00E629EC" w:rsidRDefault="00E629EC" w:rsidP="00E629EC">
      <w:pPr>
        <w:pStyle w:val="Heading4"/>
      </w:pPr>
      <w:r>
        <w:t xml:space="preserve">Wittes is a </w:t>
      </w:r>
      <w:r w:rsidRPr="00DC46D5">
        <w:rPr>
          <w:u w:val="single"/>
        </w:rPr>
        <w:t>hack</w:t>
      </w:r>
      <w:r>
        <w:t xml:space="preserve"> for NSA. Disregard his arguments. </w:t>
      </w:r>
    </w:p>
    <w:p w14:paraId="0540CF13" w14:textId="77777777" w:rsidR="00E629EC" w:rsidRPr="00EB06D1" w:rsidRDefault="00E629EC" w:rsidP="00E629EC">
      <w:r w:rsidRPr="00EB06D1">
        <w:rPr>
          <w:rStyle w:val="Style13ptBold"/>
        </w:rPr>
        <w:t>Greenwald 12</w:t>
      </w:r>
      <w:r>
        <w:t xml:space="preserve"> — Glenn Greenwald, lawyer and journalist who published reports based on classified documents disclosed by Edward Snowden, Contributor to </w:t>
      </w:r>
      <w:r>
        <w:rPr>
          <w:i/>
        </w:rPr>
        <w:t xml:space="preserve">Salon </w:t>
      </w:r>
      <w:r>
        <w:t xml:space="preserve">and </w:t>
      </w:r>
      <w:r>
        <w:rPr>
          <w:i/>
        </w:rPr>
        <w:t xml:space="preserve">The </w:t>
      </w:r>
      <w:r w:rsidRPr="00EB06D1">
        <w:rPr>
          <w:i/>
        </w:rPr>
        <w:t>Guardian</w:t>
      </w:r>
      <w:r>
        <w:t xml:space="preserve">, Recipient of the 2014 Pulitzer Prize for Public Service, holds a J.D. from New York University School of Law and a B.A. in Philosophy from George Washington University, </w:t>
      </w:r>
      <w:r w:rsidRPr="00EB06D1">
        <w:t>2012</w:t>
      </w:r>
      <w:r>
        <w:t xml:space="preserve"> (“The Brookings Institution demands servile journalism,” </w:t>
      </w:r>
      <w:r>
        <w:rPr>
          <w:i/>
        </w:rPr>
        <w:t>The Guardian</w:t>
      </w:r>
      <w:r>
        <w:t>, October 15</w:t>
      </w:r>
      <w:r w:rsidRPr="00EB06D1">
        <w:rPr>
          <w:vertAlign w:val="superscript"/>
        </w:rPr>
        <w:t>th</w:t>
      </w:r>
      <w:r>
        <w:t xml:space="preserve">, Available Online at </w:t>
      </w:r>
      <w:hyperlink r:id="rId26" w:history="1">
        <w:r w:rsidRPr="00F55DBB">
          <w:rPr>
            <w:rStyle w:val="Hyperlink"/>
          </w:rPr>
          <w:t>http://www.theguardian.com/commentisfree/2012/oct/15/drones-brookings-media</w:t>
        </w:r>
      </w:hyperlink>
      <w:r>
        <w:t>, Accessed 04-20-2015)</w:t>
      </w:r>
    </w:p>
    <w:p w14:paraId="2254C513" w14:textId="77777777" w:rsidR="00E629EC" w:rsidRDefault="00E629EC" w:rsidP="00E629EC">
      <w:r w:rsidRPr="00DC46D5">
        <w:rPr>
          <w:rStyle w:val="StyleUnderline"/>
          <w:highlight w:val="yellow"/>
        </w:rPr>
        <w:t>The</w:t>
      </w:r>
      <w:r>
        <w:t xml:space="preserve"> very </w:t>
      </w:r>
      <w:r w:rsidRPr="00DC46D5">
        <w:rPr>
          <w:rStyle w:val="StyleUnderline"/>
          <w:highlight w:val="yellow"/>
        </w:rPr>
        <w:t>idea that government assertions are entitled to</w:t>
      </w:r>
      <w:r w:rsidRPr="00EB06D1">
        <w:rPr>
          <w:rStyle w:val="StyleUnderline"/>
        </w:rPr>
        <w:t xml:space="preserve"> a </w:t>
      </w:r>
      <w:r w:rsidRPr="00DC46D5">
        <w:rPr>
          <w:rStyle w:val="StyleUnderline"/>
          <w:highlight w:val="yellow"/>
        </w:rPr>
        <w:t>presumption of truth even when</w:t>
      </w:r>
      <w:r w:rsidRPr="00EB06D1">
        <w:rPr>
          <w:rStyle w:val="StyleUnderline"/>
        </w:rPr>
        <w:t xml:space="preserve"> they are </w:t>
      </w:r>
      <w:r w:rsidRPr="00DC46D5">
        <w:rPr>
          <w:rStyle w:val="StyleUnderline"/>
          <w:highlight w:val="yellow"/>
        </w:rPr>
        <w:t xml:space="preserve">shrouded in secrecy, subject to no accountability, and unaccompanied by proof, is the mindset of </w:t>
      </w:r>
      <w:r w:rsidRPr="00DC46D5">
        <w:rPr>
          <w:rStyle w:val="Emphasis"/>
          <w:highlight w:val="yellow"/>
        </w:rPr>
        <w:t>a servile government propagandist</w:t>
      </w:r>
      <w:r>
        <w:t>. It's astonishing that, even after what happened in the run-up to the Iraq War - when media outlets placed themselves in the supine posture exemplified by Wittes - that anyone is willing to stand up in public and advocate this model of government-subservient "journalism".</w:t>
      </w:r>
    </w:p>
    <w:p w14:paraId="29193415" w14:textId="77777777" w:rsidR="00E629EC" w:rsidRDefault="00E629EC" w:rsidP="00E629EC">
      <w:r>
        <w:t xml:space="preserve">Then again, </w:t>
      </w:r>
      <w:r w:rsidRPr="00EB06D1">
        <w:rPr>
          <w:rStyle w:val="StyleUnderline"/>
        </w:rPr>
        <w:t>there should be nothing surprising about</w:t>
      </w:r>
      <w:r>
        <w:t xml:space="preserve"> any of </w:t>
      </w:r>
      <w:r w:rsidRPr="00EB06D1">
        <w:rPr>
          <w:rStyle w:val="StyleUnderline"/>
        </w:rPr>
        <w:t xml:space="preserve">this given that </w:t>
      </w:r>
      <w:r w:rsidRPr="00DC46D5">
        <w:rPr>
          <w:rStyle w:val="StyleUnderline"/>
          <w:highlight w:val="yellow"/>
        </w:rPr>
        <w:t>both Brookings and Wittes are</w:t>
      </w:r>
      <w:r w:rsidRPr="00EB06D1">
        <w:rPr>
          <w:rStyle w:val="StyleUnderline"/>
        </w:rPr>
        <w:t xml:space="preserve"> classic </w:t>
      </w:r>
      <w:r w:rsidRPr="00DC46D5">
        <w:rPr>
          <w:rStyle w:val="StyleUnderline"/>
          <w:highlight w:val="yellow"/>
        </w:rPr>
        <w:t>examples of</w:t>
      </w:r>
      <w:r w:rsidRPr="00EB06D1">
        <w:rPr>
          <w:rStyle w:val="StyleUnderline"/>
        </w:rPr>
        <w:t xml:space="preserve"> that sprawling strain of Washington </w:t>
      </w:r>
      <w:r w:rsidRPr="00DC46D5">
        <w:rPr>
          <w:rStyle w:val="StyleUnderline"/>
          <w:highlight w:val="yellow"/>
        </w:rPr>
        <w:t>think tank culture that exist</w:t>
      </w:r>
      <w:r w:rsidRPr="00EB06D1">
        <w:rPr>
          <w:rStyle w:val="StyleUnderline"/>
        </w:rPr>
        <w:t xml:space="preserve"> for little reason other than </w:t>
      </w:r>
      <w:r w:rsidRPr="00E629EC">
        <w:rPr>
          <w:rStyle w:val="Emphasis"/>
          <w:highlight w:val="yellow"/>
        </w:rPr>
        <w:t>to serve and justify government power</w:t>
      </w:r>
      <w:r w:rsidRPr="00EB06D1">
        <w:rPr>
          <w:rStyle w:val="StyleUnderline"/>
        </w:rPr>
        <w:t>. They are pure expressions of the courtier Beltway mentality that demands that everyone else be as reverent of royal court prerogatives as they are</w:t>
      </w:r>
      <w:r>
        <w:t>.</w:t>
      </w:r>
    </w:p>
    <w:p w14:paraId="46EFDCB9" w14:textId="77777777" w:rsidR="00E629EC" w:rsidRDefault="00E629EC" w:rsidP="00E629EC">
      <w:r w:rsidRPr="00EB06D1">
        <w:rPr>
          <w:rStyle w:val="StyleUnderline"/>
        </w:rPr>
        <w:t>Brookings</w:t>
      </w:r>
      <w:r>
        <w:t xml:space="preserve">, of course, </w:t>
      </w:r>
      <w:r w:rsidRPr="00EB06D1">
        <w:rPr>
          <w:rStyle w:val="StyleUnderline"/>
        </w:rPr>
        <w:t>was one of the leaders in persuading Americans</w:t>
      </w:r>
      <w:r>
        <w:t xml:space="preserve">, especially many American liberals, </w:t>
      </w:r>
      <w:r w:rsidRPr="00EB06D1">
        <w:rPr>
          <w:rStyle w:val="StyleUnderline"/>
        </w:rPr>
        <w:t>to support the</w:t>
      </w:r>
      <w:r>
        <w:t xml:space="preserve"> attack on and eight-year </w:t>
      </w:r>
      <w:r w:rsidRPr="00EB06D1">
        <w:rPr>
          <w:rStyle w:val="StyleUnderline"/>
        </w:rPr>
        <w:t>occupation of Iraq</w:t>
      </w:r>
      <w:r>
        <w:t>, and it remains vocally in the lead in the fear-mongering campaign against Iran. Its national security "experts" have been lavishly funded by billionaire mogul Haim Saban, who has described himself as a "total hawk" and said: I'm a one-issue guy and my issue is Israel."</w:t>
      </w:r>
    </w:p>
    <w:p w14:paraId="7AF38FE7" w14:textId="77777777" w:rsidR="00E629EC" w:rsidRDefault="00E629EC" w:rsidP="00E629EC">
      <w:r>
        <w:t>Wittes is not only a reflexive defender of the use of US military force, including drones, but recently supplied one of the creeper and more revealing episodes when he gathered with a former Bush Homeland Security official and their children to simulate "drone warfare" for fun, all while NPR giggled, watched and reported:</w:t>
      </w:r>
    </w:p>
    <w:p w14:paraId="6CE483EE" w14:textId="77777777" w:rsidR="00E629EC" w:rsidRDefault="00E629EC" w:rsidP="00E629EC">
      <w:pPr>
        <w:ind w:left="720"/>
      </w:pPr>
      <w:r>
        <w:t>"It started as trash talk between two contributors to a national security blog. They decided to host a drone smackdown to see if one guy's machine could take down another. . . .</w:t>
      </w:r>
    </w:p>
    <w:p w14:paraId="15A63AC6" w14:textId="77777777" w:rsidR="00E629EC" w:rsidRDefault="00E629EC" w:rsidP="00E629EC">
      <w:pPr>
        <w:ind w:left="720"/>
      </w:pPr>
      <w:r>
        <w:t>"The first contestant was a drone with interlocking black loops to protect the rotors, shaped like the burners on your stove top. The machine, nicknamed Stux2bu, belonged to [Ben] Wittes, co-founder of Lawfare, the blog that sponsored the contest. . . . .</w:t>
      </w:r>
    </w:p>
    <w:p w14:paraId="25297468" w14:textId="77777777" w:rsidR="00E629EC" w:rsidRDefault="00E629EC" w:rsidP="00E629EC">
      <w:pPr>
        <w:ind w:left="720"/>
      </w:pPr>
      <w:r>
        <w:t>"They pointed out the name of their drone derived from the word Stuxnet, the infamous real-world computer virus discovered in June 2010 that targeted Iran's nuclear enrichment efforts."</w:t>
      </w:r>
    </w:p>
    <w:p w14:paraId="42636F48" w14:textId="77777777" w:rsidR="00E629EC" w:rsidRDefault="00E629EC" w:rsidP="00E629EC">
      <w:r w:rsidRPr="00EB06D1">
        <w:rPr>
          <w:rStyle w:val="StyleUnderline"/>
        </w:rPr>
        <w:t>This is what people do who spend their lives cheering for American military force and violence and killing but refuse to get anywhere near the fighting they adore: they play-act as tough-guy warriors</w:t>
      </w:r>
      <w:r>
        <w:t xml:space="preserve">, having some nice Sunday fun playing with weapons that routinely kill innocent people, including children, </w:t>
      </w:r>
      <w:r w:rsidRPr="00EB06D1">
        <w:rPr>
          <w:rStyle w:val="StyleUnderline"/>
        </w:rPr>
        <w:t>as they provide the intellectual justification and apologia from a safe distance</w:t>
      </w:r>
      <w:r>
        <w:t>. (After describing all of the fun drone festivities, NPR justified itself by adding on as a cursory afterthought: "To a lot of people, drones are no laughing matter. U.S. machines equipped with deadly missiles have killed al-Qaida leaders in Pakistan and Yemen. They've also killed some innocent civilians").</w:t>
      </w:r>
    </w:p>
    <w:p w14:paraId="7BB0EB27" w14:textId="77777777" w:rsidR="00E629EC" w:rsidRDefault="00E629EC" w:rsidP="00E629EC">
      <w:r>
        <w:t>Although it may seem repellent, the view that media outlets should dutifully amplify rather than "aggressively challenge" government claims is quite pervasive, especially among establishment journalists themselves. Indeed, that is more or less what it means to be an "establishment journalist", and it is this mindset, more than any other, that explains how the attack on Iraq was able to be launched based on a mountain of falsehoods.</w:t>
      </w:r>
    </w:p>
    <w:p w14:paraId="4D3A3ABE" w14:textId="77777777" w:rsidR="00E629EC" w:rsidRDefault="00E629EC" w:rsidP="00E629EC">
      <w:r>
        <w:t>In 2004, Guardian columnist George Monbiot wrote: "the falsehoods reproduced by the media before the invasion of Iraq were massive and consequential: it is hard to see how Britain could have gone to war if the press had done its job." In a 2004 Guardian Op-Ed on the role played by the western media in enabling that attack, David Edwards and David Cromwell traced the last century's structural history of journalism in order to argue that mindlessly conveying government claims is no longer an abandonment of the purpose of modern journalism but rather a core fulfillment of it.</w:t>
      </w:r>
    </w:p>
    <w:p w14:paraId="4DEC635D" w14:textId="77777777" w:rsidR="00E629EC" w:rsidRDefault="00E629EC" w:rsidP="00E629EC">
      <w:r>
        <w:t>Edwards and Cromwell quoted ITV News political editor, Nick Robinson - responding to criticisms of his pre-war reporting - this way: "It was my job to report what those in power were doing or thinking . . . That is all someone in my sort of job can do." Countless American journalists, including the most influential ones, have expressed similar sentiments.</w:t>
      </w:r>
    </w:p>
    <w:p w14:paraId="00ACC68C" w14:textId="77777777" w:rsidR="00E629EC" w:rsidRDefault="00E629EC" w:rsidP="00E629EC">
      <w:r>
        <w:t>Those who believe that media institutions should serve as an adversarial check on government power will find Sullivan's column utterly uncontroversial and obvious. About Wittes attack on Sullivan, the ACLU's Jameel Jaffer said this morning to Lawfare: "Now you are parodying yourselves."</w:t>
      </w:r>
    </w:p>
    <w:p w14:paraId="7F49A194" w14:textId="77777777" w:rsidR="00E629EC" w:rsidRDefault="00E629EC" w:rsidP="00E629EC">
      <w:r>
        <w:t xml:space="preserve">But </w:t>
      </w:r>
      <w:r w:rsidRPr="00DC46D5">
        <w:rPr>
          <w:rStyle w:val="StyleUnderline"/>
          <w:highlight w:val="yellow"/>
        </w:rPr>
        <w:t>for those who devote themselves to serving, venerating and justifying the acts of those in power</w:t>
      </w:r>
      <w:r w:rsidRPr="00DC46D5">
        <w:rPr>
          <w:rStyle w:val="StyleUnderline"/>
        </w:rPr>
        <w:t xml:space="preserve"> - </w:t>
      </w:r>
      <w:r w:rsidRPr="00DC46D5">
        <w:rPr>
          <w:rStyle w:val="StyleUnderline"/>
          <w:highlight w:val="yellow"/>
        </w:rPr>
        <w:t>like</w:t>
      </w:r>
      <w:r w:rsidRPr="00EB06D1">
        <w:rPr>
          <w:rStyle w:val="StyleUnderline"/>
        </w:rPr>
        <w:t xml:space="preserve"> the Brooking Institutions' </w:t>
      </w:r>
      <w:r w:rsidRPr="00DC46D5">
        <w:rPr>
          <w:rStyle w:val="StyleUnderline"/>
          <w:highlight w:val="yellow"/>
        </w:rPr>
        <w:t>Wittes</w:t>
      </w:r>
      <w:r>
        <w:t xml:space="preserve"> - Sullivan's view is "very strange" indeed, even offensive. To them, </w:t>
      </w:r>
      <w:r w:rsidRPr="00DC46D5">
        <w:rPr>
          <w:rStyle w:val="StyleUnderline"/>
          <w:highlight w:val="yellow"/>
        </w:rPr>
        <w:t>the</w:t>
      </w:r>
      <w:r w:rsidRPr="00EB06D1">
        <w:rPr>
          <w:rStyle w:val="StyleUnderline"/>
        </w:rPr>
        <w:t xml:space="preserve"> very </w:t>
      </w:r>
      <w:r w:rsidRPr="00DC46D5">
        <w:rPr>
          <w:rStyle w:val="StyleUnderline"/>
          <w:highlight w:val="yellow"/>
        </w:rPr>
        <w:t>idea that government claims should be "aggressively challenged" is</w:t>
      </w:r>
      <w:r w:rsidRPr="00EB06D1">
        <w:rPr>
          <w:rStyle w:val="StyleUnderline"/>
        </w:rPr>
        <w:t xml:space="preserve"> virtually </w:t>
      </w:r>
      <w:r w:rsidRPr="00DC46D5">
        <w:rPr>
          <w:rStyle w:val="Emphasis"/>
          <w:highlight w:val="yellow"/>
        </w:rPr>
        <w:t>blasphemous</w:t>
      </w:r>
      <w:r w:rsidRPr="00EB06D1">
        <w:rPr>
          <w:rStyle w:val="StyleUnderline"/>
        </w:rPr>
        <w:t>, a total contradiction of the goals to which they are devoted</w:t>
      </w:r>
      <w:r>
        <w:t>. As Kade Crockford put it today: "'aggressively challenging' the government on its claims has a way of helping the facts come out." That's precisely why Wittes and friends find it so distasteful.</w:t>
      </w:r>
    </w:p>
    <w:p w14:paraId="46C897DD" w14:textId="77777777" w:rsidR="00E629EC" w:rsidRDefault="00E629EC" w:rsidP="00E629EC">
      <w:r>
        <w:t>The drone program is popular in part because US media outlets parrot US governments assertions and thus reflexively claim that the victims are "militants" - even though they have no idea who was actually killed, even though the term itself is wildly propagandistic, even though the Obama administration refuses to disclose basic evidence, and even though there is ample evidence proving how unreliable those claims are. Only by having media outlets refrain from "aggressively challenging" government claims can those claims, and thus support for drone attacks, be sustained. That's why Sullivan's call - made in the pages of the New York Times itself - is so threatening to some.</w:t>
      </w:r>
    </w:p>
    <w:p w14:paraId="1876CA49" w14:textId="77777777" w:rsidR="00E629EC" w:rsidRDefault="00E629EC" w:rsidP="00E629EC">
      <w:r w:rsidRPr="00DC46D5">
        <w:rPr>
          <w:rStyle w:val="StyleUnderline"/>
          <w:highlight w:val="yellow"/>
        </w:rPr>
        <w:t>There</w:t>
      </w:r>
      <w:r>
        <w:t xml:space="preserve"> really </w:t>
      </w:r>
      <w:r w:rsidRPr="00DC46D5">
        <w:rPr>
          <w:rStyle w:val="StyleUnderline"/>
          <w:highlight w:val="yellow"/>
        </w:rPr>
        <w:t>is no point in having media outlets that do anything other than "aggressively challenge" the claims of those in power</w:t>
      </w:r>
      <w:r>
        <w:t xml:space="preserve">. Actually, there is a point in having that: </w:t>
      </w:r>
      <w:r w:rsidRPr="00DC46D5">
        <w:rPr>
          <w:rStyle w:val="StyleUnderline"/>
          <w:highlight w:val="yellow"/>
        </w:rPr>
        <w:t xml:space="preserve">it allows government assertions to be glorified as true </w:t>
      </w:r>
      <w:r w:rsidRPr="00DC46D5">
        <w:rPr>
          <w:rStyle w:val="Emphasis"/>
          <w:highlight w:val="yellow"/>
        </w:rPr>
        <w:t>even when there is no evidence</w:t>
      </w:r>
      <w:r w:rsidRPr="00DC46D5">
        <w:rPr>
          <w:rStyle w:val="Emphasis"/>
        </w:rPr>
        <w:t xml:space="preserve"> that they are</w:t>
      </w:r>
      <w:r w:rsidRPr="00EB06D1">
        <w:rPr>
          <w:rStyle w:val="StyleUnderline"/>
        </w:rPr>
        <w:t xml:space="preserve">. </w:t>
      </w:r>
      <w:r w:rsidRPr="00DC46D5">
        <w:rPr>
          <w:rStyle w:val="StyleUnderline"/>
          <w:highlight w:val="yellow"/>
        </w:rPr>
        <w:t>That is why so many power-serving Washington mavens are so eager to defend that model</w:t>
      </w:r>
      <w:r w:rsidRPr="00EB06D1">
        <w:rPr>
          <w:rStyle w:val="StyleUnderline"/>
        </w:rPr>
        <w:t xml:space="preserve"> and demand adherence to it. And </w:t>
      </w:r>
      <w:r w:rsidRPr="00DC46D5">
        <w:rPr>
          <w:rStyle w:val="StyleUnderline"/>
          <w:highlight w:val="yellow"/>
        </w:rPr>
        <w:t xml:space="preserve">their success in that mission is why so many </w:t>
      </w:r>
      <w:r w:rsidRPr="00DC46D5">
        <w:rPr>
          <w:rStyle w:val="Emphasis"/>
          <w:highlight w:val="yellow"/>
        </w:rPr>
        <w:t>destructive government falsehoods</w:t>
      </w:r>
      <w:r w:rsidRPr="00EB06D1">
        <w:rPr>
          <w:rStyle w:val="StyleUnderline"/>
        </w:rPr>
        <w:t xml:space="preserve"> are able to </w:t>
      </w:r>
      <w:r w:rsidRPr="00DC46D5">
        <w:rPr>
          <w:rStyle w:val="StyleUnderline"/>
          <w:highlight w:val="yellow"/>
        </w:rPr>
        <w:t>flourish without</w:t>
      </w:r>
      <w:r w:rsidRPr="00EB06D1">
        <w:rPr>
          <w:rStyle w:val="StyleUnderline"/>
        </w:rPr>
        <w:t xml:space="preserve"> real </w:t>
      </w:r>
      <w:r w:rsidRPr="00DC46D5">
        <w:rPr>
          <w:rStyle w:val="StyleUnderline"/>
          <w:highlight w:val="yellow"/>
        </w:rPr>
        <w:t>scrutiny</w:t>
      </w:r>
      <w:r>
        <w:t>.</w:t>
      </w:r>
    </w:p>
    <w:p w14:paraId="501A0752" w14:textId="77777777" w:rsidR="00E629EC" w:rsidRDefault="00E629EC" w:rsidP="00E629EC"/>
    <w:p w14:paraId="00B1AEED" w14:textId="0514E66B" w:rsidR="00F371AB" w:rsidRDefault="00F371AB" w:rsidP="00F371AB">
      <w:pPr>
        <w:pStyle w:val="Heading4"/>
      </w:pPr>
      <w:r>
        <w:t xml:space="preserve">Wittes is an NSA </w:t>
      </w:r>
      <w:r w:rsidRPr="00F371AB">
        <w:rPr>
          <w:u w:val="single"/>
        </w:rPr>
        <w:t>apologist</w:t>
      </w:r>
      <w:r>
        <w:t xml:space="preserve"> — his args are </w:t>
      </w:r>
      <w:r w:rsidRPr="00F371AB">
        <w:rPr>
          <w:u w:val="single"/>
        </w:rPr>
        <w:t>political doublespeak</w:t>
      </w:r>
      <w:r>
        <w:t xml:space="preserve">. </w:t>
      </w:r>
    </w:p>
    <w:p w14:paraId="3B907644" w14:textId="77777777" w:rsidR="00F371AB" w:rsidRDefault="00F371AB" w:rsidP="00F371AB">
      <w:r w:rsidRPr="00885544">
        <w:rPr>
          <w:rStyle w:val="Style13ptBold"/>
        </w:rPr>
        <w:t>Masnick 14</w:t>
      </w:r>
      <w:r>
        <w:t xml:space="preserve"> — Mike Masnick, F</w:t>
      </w:r>
      <w:r w:rsidRPr="005D011A">
        <w:t xml:space="preserve">ounder and </w:t>
      </w:r>
      <w:r>
        <w:t>Chief Executive Officer of Floor64—a software company, Founder and E</w:t>
      </w:r>
      <w:r w:rsidRPr="005D011A">
        <w:t xml:space="preserve">ditor of </w:t>
      </w:r>
      <w:r w:rsidRPr="005D011A">
        <w:rPr>
          <w:i/>
        </w:rPr>
        <w:t>Techdirt</w:t>
      </w:r>
      <w:r>
        <w:t>, 2014 (“</w:t>
      </w:r>
      <w:r w:rsidRPr="00E629EC">
        <w:t>Orwell Would Be Proud: NSA Defender Explains How Even Though NSA Spies On Americans, It's OK To Say They Don't</w:t>
      </w:r>
      <w:r>
        <w:t xml:space="preserve">,” </w:t>
      </w:r>
      <w:r>
        <w:rPr>
          <w:i/>
        </w:rPr>
        <w:t>Techdirt</w:t>
      </w:r>
      <w:r>
        <w:t>, February 6</w:t>
      </w:r>
      <w:r w:rsidRPr="005D011A">
        <w:rPr>
          <w:vertAlign w:val="superscript"/>
        </w:rPr>
        <w:t>th</w:t>
      </w:r>
      <w:r>
        <w:t xml:space="preserve">, Available Online at </w:t>
      </w:r>
      <w:r w:rsidRPr="00E629EC">
        <w:t>https://www.techdirt.com/articles/20140205/22492826105/orwell-would-be-proud-nsa-defender-explains-how-even-though-nsa-spies-americans-its-ok-to-say-they-dont.shtml</w:t>
      </w:r>
      <w:r>
        <w:t>, Accessed 07-05-2015)</w:t>
      </w:r>
    </w:p>
    <w:p w14:paraId="3015E313" w14:textId="77777777" w:rsidR="00F371AB" w:rsidRDefault="00F371AB" w:rsidP="00F371AB">
      <w:r>
        <w:t xml:space="preserve">Benjamin </w:t>
      </w:r>
      <w:r w:rsidRPr="00E629EC">
        <w:rPr>
          <w:rStyle w:val="StyleUnderline"/>
          <w:highlight w:val="yellow"/>
        </w:rPr>
        <w:t>Wittes</w:t>
      </w:r>
      <w:r>
        <w:t xml:space="preserve"> of the Brooking Institution </w:t>
      </w:r>
      <w:r w:rsidRPr="00E629EC">
        <w:rPr>
          <w:rStyle w:val="StyleUnderline"/>
          <w:highlight w:val="yellow"/>
        </w:rPr>
        <w:t xml:space="preserve">has become </w:t>
      </w:r>
      <w:r w:rsidRPr="00E629EC">
        <w:rPr>
          <w:rStyle w:val="Emphasis"/>
          <w:highlight w:val="yellow"/>
        </w:rPr>
        <w:t>the go-to non-government NSA apologist</w:t>
      </w:r>
      <w:r>
        <w:t xml:space="preserve">. One of his most recent articles is a true work of rhetorical artistry, in which </w:t>
      </w:r>
      <w:r w:rsidRPr="00E629EC">
        <w:rPr>
          <w:rStyle w:val="StyleUnderline"/>
          <w:highlight w:val="yellow"/>
        </w:rPr>
        <w:t>he tries to explain</w:t>
      </w:r>
      <w:r w:rsidRPr="00E629EC">
        <w:rPr>
          <w:rStyle w:val="StyleUnderline"/>
        </w:rPr>
        <w:t xml:space="preserve"> why saying "the </w:t>
      </w:r>
      <w:r w:rsidRPr="00E629EC">
        <w:rPr>
          <w:rStyle w:val="StyleUnderline"/>
          <w:highlight w:val="yellow"/>
        </w:rPr>
        <w:t>NSA doesn't spy on Americans</w:t>
      </w:r>
      <w:r w:rsidRPr="00E629EC">
        <w:rPr>
          <w:rStyle w:val="StyleUnderline"/>
        </w:rPr>
        <w:t>" is acceptable shorthand for the fact that</w:t>
      </w:r>
      <w:r>
        <w:t xml:space="preserve"> the </w:t>
      </w:r>
      <w:r w:rsidRPr="00E629EC">
        <w:rPr>
          <w:rStyle w:val="StyleUnderline"/>
        </w:rPr>
        <w:t xml:space="preserve">NSA spies on pretty much every American. </w:t>
      </w:r>
      <w:r w:rsidRPr="00E629EC">
        <w:rPr>
          <w:rStyle w:val="StyleUnderline"/>
          <w:highlight w:val="yellow"/>
        </w:rPr>
        <w:t xml:space="preserve">It's a master class in </w:t>
      </w:r>
      <w:r w:rsidRPr="00E629EC">
        <w:rPr>
          <w:rStyle w:val="Emphasis"/>
          <w:highlight w:val="yellow"/>
        </w:rPr>
        <w:t>political doubletalk</w:t>
      </w:r>
      <w:r>
        <w:t>. First, it's the law's fault. The law, you see, is too complicated for mere mortals not working for the NSA to understand, so that makes it okay to lie:</w:t>
      </w:r>
    </w:p>
    <w:p w14:paraId="52B52312" w14:textId="77777777" w:rsidR="00F371AB" w:rsidRDefault="00F371AB" w:rsidP="00F371AB">
      <w:pPr>
        <w:ind w:left="720"/>
      </w:pPr>
      <w:r>
        <w:t xml:space="preserve">The law is so dense and so complicated that it cannot be accurately summarized at a level a citizen can reasonably process. </w:t>
      </w:r>
    </w:p>
    <w:p w14:paraId="0A0F5B35" w14:textId="77777777" w:rsidR="00F371AB" w:rsidRDefault="00F371AB" w:rsidP="00F371AB">
      <w:pPr>
        <w:ind w:left="720"/>
      </w:pPr>
      <w:r>
        <w:t>Any effort to summarize the relevant law necessarily ignores themes sufficiently important to its architecture that the reductionism will partake of serious inaccuracy. The person who told my friend that NSA does not spy on Americans was not lying. He or she was highlighting a crucially-important limitation on NSA’s authority vis a vis US persons. The law and the relevant regulations all contain significant territorial restrictions and significant protections for US persons overseas as well—all designed to separate the foreign intelligence mission of NSA from both domestic intelligence and domestic law enforcement. It’s a sincere and pervasive effort. “We don’t spy on Americans” is a common shorthand for a wealth of law and practice that really and meaningfully keeps the agency out of the business of being a covert domestic intelligence agency.</w:t>
      </w:r>
    </w:p>
    <w:p w14:paraId="0A2AC8CA" w14:textId="77777777" w:rsidR="00F371AB" w:rsidRDefault="00F371AB" w:rsidP="00F371AB">
      <w:r>
        <w:t>Got that? Because there are some limitations on all the spying they do on Americans, and it's too complicated to understand those limitations, so it's okay to lie and say they don't spy on Americans. Of course, in the very next paragraph, Wittes tries to effectively brush away the massive amount of surveillance done on Americans.</w:t>
      </w:r>
    </w:p>
    <w:p w14:paraId="26659A44" w14:textId="77777777" w:rsidR="00F371AB" w:rsidRDefault="00F371AB" w:rsidP="00F371AB">
      <w:pPr>
        <w:ind w:left="720"/>
      </w:pPr>
      <w:r>
        <w:t>NSA, after all, does spy on individual Americans with an order from the FISC. It does, moreover, capture all domestic telephony metadata. And most importantly, it does routinely capture communications between Americans and the targets of its surveillance and incidentally capture other material its systems scoop up overseas—subject to rules that limit the retention and processing of US person information. In other words, to say that NSA does not spy on Americans emphatically does not mean, as a reasonable student or citizen might expect it to mean, that the agency does not regularly acquire and process the communications of Americans.</w:t>
      </w:r>
    </w:p>
    <w:p w14:paraId="22DBF4FA" w14:textId="77777777" w:rsidR="00F371AB" w:rsidRDefault="00F371AB" w:rsidP="00F371AB">
      <w:r>
        <w:t xml:space="preserve">Of course, </w:t>
      </w:r>
      <w:r w:rsidRPr="00E629EC">
        <w:rPr>
          <w:rStyle w:val="StyleUnderline"/>
        </w:rPr>
        <w:t>as</w:t>
      </w:r>
      <w:r>
        <w:t xml:space="preserve"> Jameel </w:t>
      </w:r>
      <w:r w:rsidRPr="00E629EC">
        <w:rPr>
          <w:rStyle w:val="StyleUnderline"/>
        </w:rPr>
        <w:t>Jaffer from</w:t>
      </w:r>
      <w:r>
        <w:t xml:space="preserve"> the </w:t>
      </w:r>
      <w:r w:rsidRPr="00E629EC">
        <w:rPr>
          <w:rStyle w:val="StyleUnderline"/>
        </w:rPr>
        <w:t xml:space="preserve">ACLU points out, </w:t>
      </w:r>
      <w:r w:rsidRPr="00E629EC">
        <w:rPr>
          <w:rStyle w:val="StyleUnderline"/>
          <w:highlight w:val="yellow"/>
        </w:rPr>
        <w:t>this is</w:t>
      </w:r>
      <w:r w:rsidRPr="00E629EC">
        <w:rPr>
          <w:rStyle w:val="StyleUnderline"/>
        </w:rPr>
        <w:t xml:space="preserve"> all </w:t>
      </w:r>
      <w:r w:rsidRPr="00E629EC">
        <w:rPr>
          <w:rStyle w:val="Emphasis"/>
          <w:highlight w:val="yellow"/>
        </w:rPr>
        <w:t>nonsense</w:t>
      </w:r>
      <w:r w:rsidRPr="00E629EC">
        <w:rPr>
          <w:rStyle w:val="StyleUnderline"/>
          <w:highlight w:val="yellow"/>
        </w:rPr>
        <w:t xml:space="preserve"> because it's a</w:t>
      </w:r>
      <w:r w:rsidRPr="00E629EC">
        <w:rPr>
          <w:rStyle w:val="StyleUnderline"/>
        </w:rPr>
        <w:t xml:space="preserve"> simple </w:t>
      </w:r>
      <w:r w:rsidRPr="00E629EC">
        <w:rPr>
          <w:rStyle w:val="StyleUnderline"/>
          <w:highlight w:val="yellow"/>
        </w:rPr>
        <w:t>fact that</w:t>
      </w:r>
      <w:r>
        <w:t xml:space="preserve"> the </w:t>
      </w:r>
      <w:r w:rsidRPr="00E629EC">
        <w:rPr>
          <w:rStyle w:val="StyleUnderline"/>
          <w:highlight w:val="yellow"/>
        </w:rPr>
        <w:t>NSA does</w:t>
      </w:r>
      <w:r w:rsidRPr="00E629EC">
        <w:rPr>
          <w:rStyle w:val="StyleUnderline"/>
        </w:rPr>
        <w:t xml:space="preserve"> do </w:t>
      </w:r>
      <w:r w:rsidRPr="00E629EC">
        <w:rPr>
          <w:rStyle w:val="StyleUnderline"/>
          <w:highlight w:val="yellow"/>
        </w:rPr>
        <w:t>surveillance on Americans</w:t>
      </w:r>
      <w:r>
        <w:t xml:space="preserve">, </w:t>
      </w:r>
      <w:r w:rsidRPr="00E629EC">
        <w:rPr>
          <w:rStyle w:val="StyleUnderline"/>
          <w:highlight w:val="yellow"/>
        </w:rPr>
        <w:t>and to claim otherwise is</w:t>
      </w:r>
      <w:r w:rsidRPr="00E629EC">
        <w:rPr>
          <w:rStyle w:val="StyleUnderline"/>
        </w:rPr>
        <w:t xml:space="preserve"> not acceptable shorthand. It's </w:t>
      </w:r>
      <w:r w:rsidRPr="00E629EC">
        <w:rPr>
          <w:rStyle w:val="Emphasis"/>
          <w:highlight w:val="yellow"/>
        </w:rPr>
        <w:t>a lie</w:t>
      </w:r>
      <w:r w:rsidRPr="00E629EC">
        <w:rPr>
          <w:rStyle w:val="StyleUnderline"/>
        </w:rPr>
        <w:t>. And while Wittes</w:t>
      </w:r>
      <w:r w:rsidRPr="00E629EC">
        <w:t xml:space="preserve"> then</w:t>
      </w:r>
      <w:r>
        <w:t xml:space="preserve"> </w:t>
      </w:r>
      <w:r w:rsidRPr="00E629EC">
        <w:rPr>
          <w:rStyle w:val="StyleUnderline"/>
        </w:rPr>
        <w:t>tries to obfuscate things even more by trying and purposely failing to come up with a concise way of summarizing what</w:t>
      </w:r>
      <w:r>
        <w:t xml:space="preserve"> the </w:t>
      </w:r>
      <w:r w:rsidRPr="00E629EC">
        <w:rPr>
          <w:rStyle w:val="StyleUnderline"/>
        </w:rPr>
        <w:t>NSA does, Jaffer helps out with a few workable suggestions:</w:t>
      </w:r>
    </w:p>
    <w:p w14:paraId="6B51DF3A" w14:textId="77777777" w:rsidR="00F371AB" w:rsidRDefault="00F371AB" w:rsidP="00F371AB">
      <w:pPr>
        <w:ind w:left="720"/>
      </w:pPr>
      <w:r>
        <w:t>This is nonsense. Perhaps Ben’s right that it’s difficult to come up with a single sentence, or even a single paragraph, that clearly and comprehensively describes the nature and extent of the NSA’s surveillance of Americans. (Can you describe any federal agency’s functions in a single, comprehensive paragraph?) But it’s not difficult to come up with a sentence more accurate than “The NSA doesn’t spy on Americans.” Try this one: “The NSA spies on Americans.” Or this one: “The NSA collects a huge amount of information about Americans’ communications and in many contexts it collects the communications themselves.” Or this one: “The NSA is sometimes described as a foreign-intelligence agency but this label should not obscure the fact that a large part of the agency’s energy is dedicated to collecting and analyzing information about Americans.”</w:t>
      </w:r>
    </w:p>
    <w:p w14:paraId="3EEDAE0E" w14:textId="77777777" w:rsidR="00F371AB" w:rsidRDefault="00F371AB" w:rsidP="00F371AB">
      <w:r>
        <w:t xml:space="preserve">Jaffer further points out that </w:t>
      </w:r>
      <w:r w:rsidRPr="00E629EC">
        <w:rPr>
          <w:rStyle w:val="StyleUnderline"/>
        </w:rPr>
        <w:t>Wittes's suggestion that those who claim</w:t>
      </w:r>
      <w:r>
        <w:t xml:space="preserve"> the </w:t>
      </w:r>
      <w:r w:rsidRPr="00E629EC">
        <w:rPr>
          <w:rStyle w:val="StyleUnderline"/>
        </w:rPr>
        <w:t>NSA doesn't spy on Americans are really trying to tell the truth through shorthand</w:t>
      </w:r>
      <w:r>
        <w:t xml:space="preserve">, </w:t>
      </w:r>
      <w:r w:rsidRPr="00E629EC">
        <w:rPr>
          <w:rStyle w:val="StyleUnderline"/>
        </w:rPr>
        <w:t>is</w:t>
      </w:r>
      <w:r>
        <w:t xml:space="preserve"> actually </w:t>
      </w:r>
      <w:r w:rsidRPr="00E629EC">
        <w:rPr>
          <w:rStyle w:val="Emphasis"/>
        </w:rPr>
        <w:t>misleading</w:t>
      </w:r>
      <w:r>
        <w:t>. As Jaffer points out:</w:t>
      </w:r>
    </w:p>
    <w:p w14:paraId="3F3B1DD6" w14:textId="77777777" w:rsidR="00F371AB" w:rsidRDefault="00F371AB" w:rsidP="00F371AB">
      <w:pPr>
        <w:ind w:left="720"/>
      </w:pPr>
      <w:r w:rsidRPr="00E629EC">
        <w:rPr>
          <w:rStyle w:val="StyleUnderline"/>
          <w:highlight w:val="yellow"/>
        </w:rPr>
        <w:t>Any official who says</w:t>
      </w:r>
      <w:r>
        <w:t xml:space="preserve"> the </w:t>
      </w:r>
      <w:r w:rsidRPr="00E629EC">
        <w:rPr>
          <w:rStyle w:val="StyleUnderline"/>
          <w:highlight w:val="yellow"/>
        </w:rPr>
        <w:t xml:space="preserve">NSA isn’t spying on Americans is </w:t>
      </w:r>
      <w:r w:rsidRPr="00E629EC">
        <w:rPr>
          <w:rStyle w:val="Emphasis"/>
          <w:highlight w:val="yellow"/>
        </w:rPr>
        <w:t>seeking to mislead</w:t>
      </w:r>
      <w:r>
        <w:t>.</w:t>
      </w:r>
    </w:p>
    <w:p w14:paraId="59F470E9" w14:textId="77777777" w:rsidR="00F371AB" w:rsidRDefault="00F371AB" w:rsidP="00F371AB">
      <w:r w:rsidRPr="00E629EC">
        <w:rPr>
          <w:rStyle w:val="StyleUnderline"/>
          <w:highlight w:val="yellow"/>
        </w:rPr>
        <w:t xml:space="preserve">And anyone defending that statement is trying to </w:t>
      </w:r>
      <w:r w:rsidRPr="00E629EC">
        <w:rPr>
          <w:rStyle w:val="Emphasis"/>
          <w:highlight w:val="yellow"/>
        </w:rPr>
        <w:t>support that fundamental attempt to mislead</w:t>
      </w:r>
      <w:r>
        <w:t>.</w:t>
      </w:r>
    </w:p>
    <w:p w14:paraId="1104D024" w14:textId="77777777" w:rsidR="00F371AB" w:rsidRDefault="00F371AB" w:rsidP="00E629EC"/>
    <w:p w14:paraId="15307781" w14:textId="19E600B5" w:rsidR="00D83B0A" w:rsidRDefault="00D83B0A" w:rsidP="00D83B0A">
      <w:pPr>
        <w:pStyle w:val="Heading3"/>
      </w:pPr>
      <w:r>
        <w:t>A2: Benjamin Wittes — “Glenn Greenwald Bad”</w:t>
      </w:r>
    </w:p>
    <w:p w14:paraId="7DCED4B6" w14:textId="72FC99FA" w:rsidR="00E57F32" w:rsidRDefault="00D83B0A" w:rsidP="00E57F32">
      <w:pPr>
        <w:pStyle w:val="Heading4"/>
      </w:pPr>
      <w:r>
        <w:t>Wittes uses “c</w:t>
      </w:r>
      <w:r w:rsidR="00E57F32">
        <w:t xml:space="preserve">ivility” </w:t>
      </w:r>
      <w:r>
        <w:t>as</w:t>
      </w:r>
      <w:r w:rsidR="00E57F32">
        <w:t xml:space="preserve"> an excuse not to engage</w:t>
      </w:r>
      <w:r>
        <w:t xml:space="preserve"> Greenwald’s</w:t>
      </w:r>
      <w:r w:rsidR="00E57F32">
        <w:t xml:space="preserve"> </w:t>
      </w:r>
      <w:r w:rsidR="00E57F32" w:rsidRPr="00E57F32">
        <w:rPr>
          <w:u w:val="single"/>
        </w:rPr>
        <w:t>substantive arguments</w:t>
      </w:r>
      <w:r w:rsidR="00E57F32">
        <w:t xml:space="preserve"> about policy. </w:t>
      </w:r>
    </w:p>
    <w:p w14:paraId="4455BA0F" w14:textId="1146D1E5" w:rsidR="007F31FB" w:rsidRDefault="00E57F32" w:rsidP="007F31FB">
      <w:r w:rsidRPr="00EB06D1">
        <w:rPr>
          <w:rStyle w:val="Style13ptBold"/>
        </w:rPr>
        <w:t>Greenwald 1</w:t>
      </w:r>
      <w:r>
        <w:rPr>
          <w:rStyle w:val="Style13ptBold"/>
        </w:rPr>
        <w:t>1</w:t>
      </w:r>
      <w:r>
        <w:t xml:space="preserve"> — Glenn Greenwald, lawyer and journalist who published reports based on classified documents disclosed by Edward Snowden, Contributor to </w:t>
      </w:r>
      <w:r>
        <w:rPr>
          <w:i/>
        </w:rPr>
        <w:t xml:space="preserve">Salon </w:t>
      </w:r>
      <w:r>
        <w:t xml:space="preserve">and </w:t>
      </w:r>
      <w:r>
        <w:rPr>
          <w:i/>
        </w:rPr>
        <w:t xml:space="preserve">The </w:t>
      </w:r>
      <w:r w:rsidRPr="00EB06D1">
        <w:rPr>
          <w:i/>
        </w:rPr>
        <w:t>Guardian</w:t>
      </w:r>
      <w:r>
        <w:t>, Recipient of the 2014 Pulitzer Prize for Public Service, holds a J.D. from New York University School of Law and a B.A. in Philosophy from George Washington University, 2011 (“Brookings’ ‘</w:t>
      </w:r>
      <w:r w:rsidRPr="007F31FB">
        <w:t>c</w:t>
      </w:r>
      <w:r>
        <w:t>entrist’</w:t>
      </w:r>
      <w:r w:rsidRPr="007F31FB">
        <w:t xml:space="preserve"> opposition to the rule of law</w:t>
      </w:r>
      <w:r>
        <w:t xml:space="preserve">,” </w:t>
      </w:r>
      <w:r>
        <w:rPr>
          <w:i/>
        </w:rPr>
        <w:t>Salon</w:t>
      </w:r>
      <w:r>
        <w:t>, January 14</w:t>
      </w:r>
      <w:r w:rsidRPr="007F31FB">
        <w:rPr>
          <w:vertAlign w:val="superscript"/>
        </w:rPr>
        <w:t>th</w:t>
      </w:r>
      <w:r>
        <w:t xml:space="preserve">, Available Online at </w:t>
      </w:r>
      <w:r w:rsidRPr="007F31FB">
        <w:t>http://www.salon.com/2011/01/14/lawlessness_4/</w:t>
      </w:r>
      <w:r>
        <w:t>, Accessed 04-20-2015)</w:t>
      </w:r>
    </w:p>
    <w:p w14:paraId="3DD4B02D" w14:textId="4B09796A" w:rsidR="007F31FB" w:rsidRDefault="007F31FB" w:rsidP="007F31FB">
      <w:r>
        <w:t xml:space="preserve">UPDATE:  I neglected to mention Wittes’ trite invocation of this platitude:  this is about “the criminalization of policy differences — nothing more or less.”  </w:t>
      </w:r>
      <w:r w:rsidRPr="00E57F32">
        <w:rPr>
          <w:rStyle w:val="StyleUnderline"/>
          <w:highlight w:val="yellow"/>
        </w:rPr>
        <w:t>Anyone who dismisses as a</w:t>
      </w:r>
      <w:r w:rsidRPr="007F31FB">
        <w:rPr>
          <w:rStyle w:val="StyleUnderline"/>
        </w:rPr>
        <w:t xml:space="preserve"> mere </w:t>
      </w:r>
      <w:r w:rsidRPr="00E57F32">
        <w:rPr>
          <w:rStyle w:val="StyleUnderline"/>
          <w:highlight w:val="yellow"/>
        </w:rPr>
        <w:t>“policy difference” the creation of a worldwide torture regime</w:t>
      </w:r>
      <w:r>
        <w:t xml:space="preserve"> — featuring tactics the U.S. had long prosecuted and condemned when used by others and which were the signatures of history’s most brutal tyrannies — </w:t>
      </w:r>
      <w:r w:rsidRPr="00E57F32">
        <w:rPr>
          <w:rStyle w:val="StyleUnderline"/>
          <w:highlight w:val="yellow"/>
        </w:rPr>
        <w:t>is exhibiting</w:t>
      </w:r>
      <w:r>
        <w:t xml:space="preserve"> some truly </w:t>
      </w:r>
      <w:r w:rsidRPr="00E57F32">
        <w:rPr>
          <w:rStyle w:val="Emphasis"/>
          <w:highlight w:val="yellow"/>
        </w:rPr>
        <w:t>warped thinking</w:t>
      </w:r>
      <w:r w:rsidRPr="00E57F32">
        <w:rPr>
          <w:rStyle w:val="StyleUnderline"/>
          <w:highlight w:val="yellow"/>
        </w:rPr>
        <w:t xml:space="preserve">:  not just legally and politically warped, but </w:t>
      </w:r>
      <w:r w:rsidRPr="00E57F32">
        <w:rPr>
          <w:rStyle w:val="Emphasis"/>
          <w:highlight w:val="yellow"/>
        </w:rPr>
        <w:t>morally warped</w:t>
      </w:r>
      <w:r>
        <w:t>.</w:t>
      </w:r>
    </w:p>
    <w:p w14:paraId="23777A1A" w14:textId="3F4F4C8F" w:rsidR="007F31FB" w:rsidRDefault="007F31FB" w:rsidP="007F31FB">
      <w:r>
        <w:t xml:space="preserve">UPDATE II:  </w:t>
      </w:r>
      <w:r w:rsidRPr="00E57F32">
        <w:rPr>
          <w:rStyle w:val="StyleUnderline"/>
          <w:highlight w:val="yellow"/>
        </w:rPr>
        <w:t>The</w:t>
      </w:r>
      <w:r w:rsidRPr="007F31FB">
        <w:rPr>
          <w:rStyle w:val="StyleUnderline"/>
        </w:rPr>
        <w:t xml:space="preserve"> Brookings </w:t>
      </w:r>
      <w:r w:rsidRPr="00E57F32">
        <w:rPr>
          <w:rStyle w:val="StyleUnderline"/>
          <w:highlight w:val="yellow"/>
        </w:rPr>
        <w:t>Scholar responds by explaining why he won’t respond:</w:t>
      </w:r>
      <w:r>
        <w:t xml:space="preserve">  you see, </w:t>
      </w:r>
      <w:r w:rsidRPr="00E57F32">
        <w:rPr>
          <w:rStyle w:val="StyleUnderline"/>
          <w:highlight w:val="yellow"/>
        </w:rPr>
        <w:t xml:space="preserve">as </w:t>
      </w:r>
      <w:r w:rsidRPr="00E57F32">
        <w:rPr>
          <w:rStyle w:val="Emphasis"/>
          <w:highlight w:val="yellow"/>
        </w:rPr>
        <w:t>a defender of torturers</w:t>
      </w:r>
      <w:r w:rsidRPr="00E57F32">
        <w:rPr>
          <w:rStyle w:val="StyleUnderline"/>
          <w:highlight w:val="yellow"/>
        </w:rPr>
        <w:t>, he’s</w:t>
      </w:r>
      <w:r w:rsidRPr="007F31FB">
        <w:rPr>
          <w:rStyle w:val="StyleUnderline"/>
        </w:rPr>
        <w:t xml:space="preserve"> much </w:t>
      </w:r>
      <w:r w:rsidRPr="00E57F32">
        <w:rPr>
          <w:rStyle w:val="StyleUnderline"/>
          <w:highlight w:val="yellow"/>
        </w:rPr>
        <w:t>too high-minded and civil to engage those who aren’t</w:t>
      </w:r>
      <w:r w:rsidRPr="007F31FB">
        <w:rPr>
          <w:rStyle w:val="StyleUnderline"/>
        </w:rPr>
        <w:t>.  Leaving aside</w:t>
      </w:r>
      <w:r>
        <w:t xml:space="preserve"> the fact </w:t>
      </w:r>
      <w:r w:rsidRPr="007F31FB">
        <w:rPr>
          <w:rStyle w:val="StyleUnderline"/>
        </w:rPr>
        <w:t>that everything I wrote</w:t>
      </w:r>
      <w:r>
        <w:t xml:space="preserve"> here </w:t>
      </w:r>
      <w:r w:rsidRPr="007F31FB">
        <w:rPr>
          <w:rStyle w:val="StyleUnderline"/>
        </w:rPr>
        <w:t>was purely substantive,</w:t>
      </w:r>
      <w:r>
        <w:t xml:space="preserve"> few people are in greater need of reviewing this satirically profane though brilliantly insightful post explaining the distinction between (a) decency and (b) shallow notions of civility:  for the record, I value the former infinitely more than the latter.  Bill </w:t>
      </w:r>
      <w:r w:rsidRPr="00E57F32">
        <w:rPr>
          <w:rStyle w:val="StyleUnderline"/>
          <w:highlight w:val="yellow"/>
        </w:rPr>
        <w:t>Kristol and</w:t>
      </w:r>
      <w:r>
        <w:t xml:space="preserve"> John </w:t>
      </w:r>
      <w:r w:rsidRPr="00E57F32">
        <w:rPr>
          <w:rStyle w:val="StyleUnderline"/>
          <w:highlight w:val="yellow"/>
        </w:rPr>
        <w:t>Yoo are both</w:t>
      </w:r>
      <w:r w:rsidRPr="007F31FB">
        <w:rPr>
          <w:rStyle w:val="StyleUnderline"/>
        </w:rPr>
        <w:t xml:space="preserve"> extremely </w:t>
      </w:r>
      <w:r w:rsidRPr="00E57F32">
        <w:rPr>
          <w:rStyle w:val="StyleUnderline"/>
          <w:highlight w:val="yellow"/>
        </w:rPr>
        <w:t>“civil” in the sense</w:t>
      </w:r>
      <w:r w:rsidRPr="007F31FB">
        <w:rPr>
          <w:rStyle w:val="StyleUnderline"/>
        </w:rPr>
        <w:t xml:space="preserve"> that </w:t>
      </w:r>
      <w:r w:rsidRPr="00E57F32">
        <w:rPr>
          <w:rStyle w:val="StyleUnderline"/>
          <w:highlight w:val="yellow"/>
        </w:rPr>
        <w:t>Wittes means</w:t>
      </w:r>
      <w:r w:rsidRPr="007F31FB">
        <w:rPr>
          <w:rStyle w:val="StyleUnderline"/>
        </w:rPr>
        <w:t xml:space="preserve"> this </w:t>
      </w:r>
      <w:r w:rsidRPr="00E57F32">
        <w:rPr>
          <w:rStyle w:val="StyleUnderline"/>
          <w:highlight w:val="yellow"/>
        </w:rPr>
        <w:t xml:space="preserve">— all while they advocate </w:t>
      </w:r>
      <w:r w:rsidRPr="00E57F32">
        <w:rPr>
          <w:rStyle w:val="Emphasis"/>
          <w:highlight w:val="yellow"/>
        </w:rPr>
        <w:t>indecent and repellent ideas</w:t>
      </w:r>
      <w:r w:rsidRPr="00E57F32">
        <w:rPr>
          <w:rStyle w:val="StyleUnderline"/>
          <w:highlight w:val="yellow"/>
        </w:rPr>
        <w:t>.  That</w:t>
      </w:r>
      <w:r>
        <w:t xml:space="preserve">, by itself, </w:t>
      </w:r>
      <w:r w:rsidRPr="00E57F32">
        <w:rPr>
          <w:rStyle w:val="StyleUnderline"/>
          <w:highlight w:val="yellow"/>
        </w:rPr>
        <w:t xml:space="preserve">demonstrates the </w:t>
      </w:r>
      <w:r w:rsidRPr="00E57F32">
        <w:rPr>
          <w:rStyle w:val="Emphasis"/>
          <w:highlight w:val="yellow"/>
        </w:rPr>
        <w:t>irrelevance</w:t>
      </w:r>
      <w:r w:rsidRPr="00E57F32">
        <w:rPr>
          <w:rStyle w:val="StyleUnderline"/>
          <w:highlight w:val="yellow"/>
        </w:rPr>
        <w:t xml:space="preserve"> of</w:t>
      </w:r>
      <w:r w:rsidRPr="007F31FB">
        <w:rPr>
          <w:rStyle w:val="StyleUnderline"/>
        </w:rPr>
        <w:t xml:space="preserve"> these </w:t>
      </w:r>
      <w:r w:rsidRPr="00E57F32">
        <w:rPr>
          <w:rStyle w:val="StyleUnderline"/>
          <w:highlight w:val="yellow"/>
        </w:rPr>
        <w:t>vapid notions of “civility” to which Wittes and</w:t>
      </w:r>
      <w:r w:rsidRPr="007F31FB">
        <w:rPr>
          <w:rStyle w:val="StyleUnderline"/>
        </w:rPr>
        <w:t xml:space="preserve"> most </w:t>
      </w:r>
      <w:r w:rsidRPr="00E57F32">
        <w:rPr>
          <w:rStyle w:val="StyleUnderline"/>
          <w:highlight w:val="yellow"/>
        </w:rPr>
        <w:t>DC</w:t>
      </w:r>
      <w:r w:rsidRPr="007F31FB">
        <w:rPr>
          <w:rStyle w:val="StyleUnderline"/>
        </w:rPr>
        <w:t xml:space="preserve"> denizens </w:t>
      </w:r>
      <w:r w:rsidR="00E57F32">
        <w:rPr>
          <w:rStyle w:val="StyleUnderline"/>
          <w:highlight w:val="yellow"/>
        </w:rPr>
        <w:t xml:space="preserve">cling as a means of </w:t>
      </w:r>
      <w:r w:rsidRPr="00E57F32">
        <w:rPr>
          <w:rStyle w:val="Emphasis"/>
          <w:highlight w:val="yellow"/>
        </w:rPr>
        <w:t>justifying what they’re</w:t>
      </w:r>
      <w:r w:rsidRPr="00E57F32">
        <w:rPr>
          <w:rStyle w:val="Emphasis"/>
        </w:rPr>
        <w:t xml:space="preserve"> actually </w:t>
      </w:r>
      <w:r w:rsidRPr="00E57F32">
        <w:rPr>
          <w:rStyle w:val="Emphasis"/>
          <w:highlight w:val="yellow"/>
        </w:rPr>
        <w:t>advocating</w:t>
      </w:r>
      <w:r w:rsidRPr="007F31FB">
        <w:rPr>
          <w:rStyle w:val="StyleUnderline"/>
        </w:rPr>
        <w:t xml:space="preserve"> (</w:t>
      </w:r>
      <w:r w:rsidRPr="007F31FB">
        <w:rPr>
          <w:rStyle w:val="StyleUnderline"/>
          <w:i/>
        </w:rPr>
        <w:t>we may be defending repulsive and destructive ideas — we’re cheering on wars and insisting on legal immunity for torturers — but at least we’re doing it in a soft-spoken manner while sitting in plush think tank conference rooms with name plates and pitchers of water, which entitles us to respect and deference</w:t>
      </w:r>
      <w:r w:rsidRPr="007F31FB">
        <w:rPr>
          <w:rStyle w:val="StyleUnderline"/>
        </w:rPr>
        <w:t>)</w:t>
      </w:r>
      <w:r>
        <w:t>.</w:t>
      </w:r>
    </w:p>
    <w:p w14:paraId="3994036C" w14:textId="77777777" w:rsidR="007F31FB" w:rsidRDefault="007F31FB" w:rsidP="007F31FB"/>
    <w:p w14:paraId="5DDA8C95" w14:textId="41173899" w:rsidR="00D83B0A" w:rsidRDefault="00D83B0A" w:rsidP="00D83B0A">
      <w:pPr>
        <w:pStyle w:val="Heading4"/>
      </w:pPr>
      <w:r>
        <w:t xml:space="preserve">Wittes is a </w:t>
      </w:r>
      <w:r w:rsidRPr="00D83B0A">
        <w:rPr>
          <w:u w:val="single"/>
        </w:rPr>
        <w:t>foot soldier</w:t>
      </w:r>
      <w:r>
        <w:t xml:space="preserve"> for the status quo — that’s how he makes a living. </w:t>
      </w:r>
    </w:p>
    <w:p w14:paraId="24500D0B" w14:textId="77777777" w:rsidR="00D83B0A" w:rsidRDefault="00D83B0A" w:rsidP="00D83B0A">
      <w:r w:rsidRPr="00EB06D1">
        <w:rPr>
          <w:rStyle w:val="Style13ptBold"/>
        </w:rPr>
        <w:t>Greenwald 1</w:t>
      </w:r>
      <w:r>
        <w:rPr>
          <w:rStyle w:val="Style13ptBold"/>
        </w:rPr>
        <w:t>1</w:t>
      </w:r>
      <w:r>
        <w:t xml:space="preserve"> — Glenn Greenwald, lawyer and journalist who published reports based on classified documents disclosed by Edward Snowden, Contributor to </w:t>
      </w:r>
      <w:r>
        <w:rPr>
          <w:i/>
        </w:rPr>
        <w:t xml:space="preserve">Salon </w:t>
      </w:r>
      <w:r>
        <w:t xml:space="preserve">and </w:t>
      </w:r>
      <w:r>
        <w:rPr>
          <w:i/>
        </w:rPr>
        <w:t xml:space="preserve">The </w:t>
      </w:r>
      <w:r w:rsidRPr="00EB06D1">
        <w:rPr>
          <w:i/>
        </w:rPr>
        <w:t>Guardian</w:t>
      </w:r>
      <w:r>
        <w:t>, Recipient of the 2014 Pulitzer Prize for Public Service, holds a J.D. from New York University School of Law and a B.A. in Philosophy from George Washington University, 2011 (“Brookings’ ‘</w:t>
      </w:r>
      <w:r w:rsidRPr="007F31FB">
        <w:t>c</w:t>
      </w:r>
      <w:r>
        <w:t>entrist’</w:t>
      </w:r>
      <w:r w:rsidRPr="007F31FB">
        <w:t xml:space="preserve"> opposition to the rule of law</w:t>
      </w:r>
      <w:r>
        <w:t xml:space="preserve">,” </w:t>
      </w:r>
      <w:r>
        <w:rPr>
          <w:i/>
        </w:rPr>
        <w:t>Salon</w:t>
      </w:r>
      <w:r>
        <w:t>, January 14</w:t>
      </w:r>
      <w:r w:rsidRPr="007F31FB">
        <w:rPr>
          <w:vertAlign w:val="superscript"/>
        </w:rPr>
        <w:t>th</w:t>
      </w:r>
      <w:r>
        <w:t xml:space="preserve">, Available Online at </w:t>
      </w:r>
      <w:r w:rsidRPr="007F31FB">
        <w:t>http://www.salon.com/2011/01/14/lawlessness_4/</w:t>
      </w:r>
      <w:r>
        <w:t>, Accessed 04-20-2015)</w:t>
      </w:r>
    </w:p>
    <w:p w14:paraId="2E111B77" w14:textId="77777777" w:rsidR="00D83B0A" w:rsidRDefault="00D83B0A" w:rsidP="00D83B0A">
      <w:r w:rsidRPr="007F31FB">
        <w:rPr>
          <w:rStyle w:val="StyleUnderline"/>
        </w:rPr>
        <w:t>Like many other self-proclaimed “scholars” of</w:t>
      </w:r>
      <w:r>
        <w:t xml:space="preserve"> the </w:t>
      </w:r>
      <w:r w:rsidRPr="007F31FB">
        <w:rPr>
          <w:rStyle w:val="StyleUnderline"/>
        </w:rPr>
        <w:t>Brookings</w:t>
      </w:r>
      <w:r>
        <w:t xml:space="preserve"> Institution, Benjamin </w:t>
      </w:r>
      <w:r w:rsidRPr="007F31FB">
        <w:rPr>
          <w:rStyle w:val="StyleUnderline"/>
          <w:highlight w:val="yellow"/>
        </w:rPr>
        <w:t>Wittes never tires of branding himself a “centrist.” But</w:t>
      </w:r>
      <w:r w:rsidRPr="007F31FB">
        <w:rPr>
          <w:rStyle w:val="StyleUnderline"/>
        </w:rPr>
        <w:t xml:space="preserve"> like Brookings itself, </w:t>
      </w:r>
      <w:r w:rsidRPr="007F31FB">
        <w:rPr>
          <w:rStyle w:val="StyleUnderline"/>
          <w:highlight w:val="yellow"/>
        </w:rPr>
        <w:t>this</w:t>
      </w:r>
      <w:r w:rsidRPr="007F31FB">
        <w:rPr>
          <w:rStyle w:val="StyleUnderline"/>
        </w:rPr>
        <w:t xml:space="preserve"> so-called </w:t>
      </w:r>
      <w:r w:rsidRPr="007F31FB">
        <w:rPr>
          <w:rStyle w:val="StyleUnderline"/>
          <w:highlight w:val="yellow"/>
        </w:rPr>
        <w:t xml:space="preserve">centrism is </w:t>
      </w:r>
      <w:r w:rsidRPr="00E57F32">
        <w:rPr>
          <w:rStyle w:val="Emphasis"/>
          <w:highlight w:val="yellow"/>
        </w:rPr>
        <w:t>devoid of any coherent worldview</w:t>
      </w:r>
      <w:r w:rsidRPr="007F31FB">
        <w:rPr>
          <w:rStyle w:val="StyleUnderline"/>
          <w:highlight w:val="yellow"/>
        </w:rPr>
        <w:t xml:space="preserve"> and</w:t>
      </w:r>
      <w:r w:rsidRPr="007F31FB">
        <w:rPr>
          <w:rStyle w:val="StyleUnderline"/>
        </w:rPr>
        <w:t xml:space="preserve"> instead </w:t>
      </w:r>
      <w:r w:rsidRPr="007F31FB">
        <w:rPr>
          <w:rStyle w:val="StyleUnderline"/>
          <w:highlight w:val="yellow"/>
        </w:rPr>
        <w:t>has one overarching purpose: to defend</w:t>
      </w:r>
      <w:r w:rsidRPr="007F31FB">
        <w:rPr>
          <w:rStyle w:val="StyleUnderline"/>
        </w:rPr>
        <w:t xml:space="preserve"> Beltway elite prerogatives and</w:t>
      </w:r>
      <w:r>
        <w:t xml:space="preserve"> specifically the bipartisan orthodoxies of </w:t>
      </w:r>
      <w:r w:rsidRPr="007F31FB">
        <w:rPr>
          <w:rStyle w:val="StyleUnderline"/>
          <w:highlight w:val="yellow"/>
        </w:rPr>
        <w:t xml:space="preserve">the National Security State. That’s why Brookings is </w:t>
      </w:r>
      <w:r w:rsidRPr="007F31FB">
        <w:rPr>
          <w:rStyle w:val="Emphasis"/>
          <w:highlight w:val="yellow"/>
        </w:rPr>
        <w:t>so lavishly funded</w:t>
      </w:r>
      <w:r w:rsidRPr="007F31FB">
        <w:rPr>
          <w:rStyle w:val="StyleUnderline"/>
          <w:highlight w:val="yellow"/>
        </w:rPr>
        <w:t xml:space="preserve"> and </w:t>
      </w:r>
      <w:r w:rsidRPr="007F31FB">
        <w:rPr>
          <w:rStyle w:val="Emphasis"/>
          <w:highlight w:val="yellow"/>
        </w:rPr>
        <w:t>why it exists</w:t>
      </w:r>
      <w:r>
        <w:t xml:space="preserve">, </w:t>
      </w:r>
      <w:r w:rsidRPr="007F31FB">
        <w:rPr>
          <w:rStyle w:val="StyleUnderline"/>
          <w:highlight w:val="yellow"/>
        </w:rPr>
        <w:t>and that</w:t>
      </w:r>
      <w:r>
        <w:t xml:space="preserve"> — in almost every instance — </w:t>
      </w:r>
      <w:r w:rsidRPr="007F31FB">
        <w:rPr>
          <w:rStyle w:val="StyleUnderline"/>
          <w:highlight w:val="yellow"/>
        </w:rPr>
        <w:t xml:space="preserve">is what D.C. denizens mean when they talk about “centrism”: </w:t>
      </w:r>
      <w:r w:rsidRPr="007F31FB">
        <w:rPr>
          <w:rStyle w:val="Emphasis"/>
          <w:highlight w:val="yellow"/>
        </w:rPr>
        <w:t>subservient defenders of the status quo</w:t>
      </w:r>
      <w:r>
        <w:t>.</w:t>
      </w:r>
    </w:p>
    <w:p w14:paraId="61576E1C" w14:textId="77777777" w:rsidR="00D83B0A" w:rsidRDefault="00D83B0A" w:rsidP="00D83B0A">
      <w:r>
        <w:t xml:space="preserve">Dutifully fulfilling his function, </w:t>
      </w:r>
      <w:r w:rsidRPr="00E57F32">
        <w:rPr>
          <w:rStyle w:val="StyleUnderline"/>
          <w:highlight w:val="yellow"/>
        </w:rPr>
        <w:t>Wittes</w:t>
      </w:r>
      <w:r w:rsidRPr="007F31FB">
        <w:rPr>
          <w:rStyle w:val="StyleUnderline"/>
        </w:rPr>
        <w:t xml:space="preserve"> has spent the last several years joining</w:t>
      </w:r>
      <w:r>
        <w:t xml:space="preserve"> with former Bush OLC lawyer Jack </w:t>
      </w:r>
      <w:r w:rsidRPr="007F31FB">
        <w:rPr>
          <w:rStyle w:val="StyleUnderline"/>
        </w:rPr>
        <w:t>Goldsmith to defend indefinite detention without charges</w:t>
      </w:r>
      <w:r>
        <w:t xml:space="preserve"> as well as the creation of “national security courts” to allow “preventive detention.”  </w:t>
      </w:r>
      <w:r w:rsidRPr="007F31FB">
        <w:rPr>
          <w:rStyle w:val="StyleUnderline"/>
        </w:rPr>
        <w:t xml:space="preserve">He </w:t>
      </w:r>
      <w:r w:rsidRPr="00E57F32">
        <w:rPr>
          <w:rStyle w:val="StyleUnderline"/>
          <w:highlight w:val="yellow"/>
        </w:rPr>
        <w:t>scorned those who objected to</w:t>
      </w:r>
      <w:r>
        <w:t xml:space="preserve"> Bush’s </w:t>
      </w:r>
      <w:r w:rsidRPr="00E57F32">
        <w:rPr>
          <w:rStyle w:val="StyleUnderline"/>
          <w:highlight w:val="yellow"/>
        </w:rPr>
        <w:t>illegal</w:t>
      </w:r>
      <w:r>
        <w:t xml:space="preserve">, warrantless </w:t>
      </w:r>
      <w:r w:rsidRPr="00E57F32">
        <w:rPr>
          <w:rStyle w:val="StyleUnderline"/>
          <w:highlight w:val="yellow"/>
        </w:rPr>
        <w:t>eavesdropping</w:t>
      </w:r>
      <w:r>
        <w:t xml:space="preserve"> programs </w:t>
      </w:r>
      <w:r w:rsidRPr="007F31FB">
        <w:rPr>
          <w:rStyle w:val="StyleUnderline"/>
        </w:rPr>
        <w:t>as</w:t>
      </w:r>
      <w:r>
        <w:t xml:space="preserve"> simplistic, </w:t>
      </w:r>
      <w:r w:rsidRPr="007F31FB">
        <w:rPr>
          <w:rStyle w:val="StyleUnderline"/>
        </w:rPr>
        <w:t>ignorant partisans</w:t>
      </w:r>
      <w:r>
        <w:t xml:space="preserve">.  When Congress drastically expanded Bush’s eavesdropping powers with the 6-month enactment of the Protect America Act, Wittes went to The New Republic to (of course) defend the new powers, prompting Matt Yglesias to say that </w:t>
      </w:r>
      <w:r w:rsidRPr="00E57F32">
        <w:rPr>
          <w:rStyle w:val="StyleUnderline"/>
          <w:highlight w:val="yellow"/>
        </w:rPr>
        <w:t>Wittes was</w:t>
      </w:r>
      <w:r w:rsidRPr="007F31FB">
        <w:rPr>
          <w:rStyle w:val="StyleUnderline"/>
        </w:rPr>
        <w:t xml:space="preserve"> merely </w:t>
      </w:r>
      <w:r w:rsidRPr="00E57F32">
        <w:rPr>
          <w:rStyle w:val="StyleUnderline"/>
          <w:highlight w:val="yellow"/>
        </w:rPr>
        <w:t>fulfilling</w:t>
      </w:r>
      <w:r>
        <w:t xml:space="preserve"> “</w:t>
      </w:r>
      <w:r w:rsidRPr="00E57F32">
        <w:rPr>
          <w:rStyle w:val="StyleUnderline"/>
          <w:highlight w:val="yellow"/>
        </w:rPr>
        <w:t xml:space="preserve">his appointed role as ‘liberal who agrees with conservatives about </w:t>
      </w:r>
      <w:r w:rsidRPr="00E57F32">
        <w:rPr>
          <w:rStyle w:val="Emphasis"/>
          <w:highlight w:val="yellow"/>
        </w:rPr>
        <w:t>all the topics</w:t>
      </w:r>
      <w:r w:rsidRPr="00E57F32">
        <w:rPr>
          <w:rStyle w:val="StyleUnderline"/>
          <w:highlight w:val="yellow"/>
        </w:rPr>
        <w:t xml:space="preserve"> he writes about’</w:t>
      </w:r>
      <w:r>
        <w:t>.”  Wittes was recently held up as the face of “American exceptionalism” by international law professor Kevin Jon Heller for explicitly justifying America’s right to impose double standards in light of its objective superiority.  Behold Reasonable Sober Serious Centrism!</w:t>
      </w:r>
    </w:p>
    <w:p w14:paraId="4FBB41DD" w14:textId="77777777" w:rsidR="00D83B0A" w:rsidRDefault="00D83B0A" w:rsidP="007F31FB"/>
    <w:p w14:paraId="37175441" w14:textId="5B4F21AC" w:rsidR="00D83B0A" w:rsidRDefault="00D83B0A" w:rsidP="00D83B0A">
      <w:pPr>
        <w:pStyle w:val="Heading4"/>
      </w:pPr>
      <w:r>
        <w:t xml:space="preserve">Wittes can’t claim the moral high ground: he’s an </w:t>
      </w:r>
      <w:r w:rsidRPr="00D83B0A">
        <w:rPr>
          <w:u w:val="single"/>
        </w:rPr>
        <w:t>apologist for torture</w:t>
      </w:r>
      <w:r>
        <w:t xml:space="preserve">. </w:t>
      </w:r>
    </w:p>
    <w:p w14:paraId="150801FB" w14:textId="05CBB1EF" w:rsidR="00D83B0A" w:rsidRPr="00782CE4" w:rsidRDefault="00D83B0A" w:rsidP="00D83B0A">
      <w:r w:rsidRPr="00782CE4">
        <w:rPr>
          <w:rStyle w:val="Style13ptBold"/>
        </w:rPr>
        <w:t>Kaye 11</w:t>
      </w:r>
      <w:r>
        <w:t xml:space="preserve"> — Jeff Kaye, Practicing Psychologist and Clinician at Survivors International—</w:t>
      </w:r>
      <w:r w:rsidRPr="00782CE4">
        <w:t xml:space="preserve">a program of the </w:t>
      </w:r>
      <w:r>
        <w:t>University of California-San Francisco/San Francisco General Hospital</w:t>
      </w:r>
      <w:r w:rsidRPr="00782CE4">
        <w:t xml:space="preserve"> Trauma Recovery Center </w:t>
      </w:r>
      <w:r>
        <w:t xml:space="preserve">that provides </w:t>
      </w:r>
      <w:r w:rsidRPr="00782CE4">
        <w:t>psychological, social service</w:t>
      </w:r>
      <w:r>
        <w:t>,</w:t>
      </w:r>
      <w:r w:rsidRPr="00782CE4">
        <w:t xml:space="preserve"> and medical services to </w:t>
      </w:r>
      <w:r>
        <w:t xml:space="preserve">victims of torture, withdrew his membership in the </w:t>
      </w:r>
      <w:r w:rsidRPr="00782CE4">
        <w:t>American Psychological Association</w:t>
      </w:r>
      <w:r>
        <w:t xml:space="preserve"> because of that organization’s complicity with U.S. torture practices, holds a Ph.D. in Psychology</w:t>
      </w:r>
      <w:r w:rsidRPr="00782CE4">
        <w:t xml:space="preserve"> </w:t>
      </w:r>
      <w:r>
        <w:t xml:space="preserve">from The Wright Institute and a B.A. in History from the University of California-Berkeley, 2011 (“Benjamin Wittes Responds: ‘Happy to be a government proxy’,” </w:t>
      </w:r>
      <w:r>
        <w:rPr>
          <w:i/>
        </w:rPr>
        <w:t>Firedoglake</w:t>
      </w:r>
      <w:r>
        <w:t>—a progressive news site, July 24</w:t>
      </w:r>
      <w:r w:rsidRPr="00782CE4">
        <w:rPr>
          <w:vertAlign w:val="superscript"/>
        </w:rPr>
        <w:t>th</w:t>
      </w:r>
      <w:r>
        <w:t xml:space="preserve">, Available Online at </w:t>
      </w:r>
      <w:hyperlink r:id="rId27" w:history="1">
        <w:r w:rsidRPr="00F4321C">
          <w:rPr>
            <w:rStyle w:val="Hyperlink"/>
          </w:rPr>
          <w:t>http://firedoglake.com/2011/07/24/benjamin-wittes-responds-happy-to-be-a-government-proxy/</w:t>
        </w:r>
      </w:hyperlink>
      <w:r>
        <w:t>, Accessed 07-12-2015)</w:t>
      </w:r>
    </w:p>
    <w:p w14:paraId="6F40AEC8" w14:textId="77777777" w:rsidR="00D83B0A" w:rsidRDefault="00D83B0A" w:rsidP="00D83B0A">
      <w:r>
        <w:t xml:space="preserve">In an an arrogant riposte to an earlier posting of mine, Lawfare blogger and member of the Hoover Institute Task Force on National Security and the Law, Benjamin </w:t>
      </w:r>
      <w:r w:rsidRPr="00A83487">
        <w:rPr>
          <w:rStyle w:val="StyleUnderline"/>
          <w:highlight w:val="yellow"/>
        </w:rPr>
        <w:t>Wittes</w:t>
      </w:r>
      <w:r>
        <w:t xml:space="preserve">, </w:t>
      </w:r>
      <w:r w:rsidRPr="00A83487">
        <w:rPr>
          <w:rStyle w:val="StyleUnderline"/>
          <w:highlight w:val="yellow"/>
        </w:rPr>
        <w:t>proclaimed he is “</w:t>
      </w:r>
      <w:r w:rsidRPr="00A83487">
        <w:rPr>
          <w:rStyle w:val="Emphasis"/>
          <w:highlight w:val="yellow"/>
        </w:rPr>
        <w:t>Happy to be a government proxy</w:t>
      </w:r>
      <w:r w:rsidRPr="00A83487">
        <w:rPr>
          <w:rStyle w:val="StyleUnderline"/>
          <w:highlight w:val="yellow"/>
        </w:rPr>
        <w:t>.”</w:t>
      </w:r>
    </w:p>
    <w:p w14:paraId="1F7E1C21" w14:textId="77777777" w:rsidR="00D83B0A" w:rsidRDefault="00D83B0A" w:rsidP="00D83B0A">
      <w:r w:rsidRPr="00A83487">
        <w:rPr>
          <w:rStyle w:val="StyleUnderline"/>
        </w:rPr>
        <w:t>Wittes’ tongue may seem</w:t>
      </w:r>
      <w:r w:rsidRPr="00A83487">
        <w:t xml:space="preserve"> somewhat </w:t>
      </w:r>
      <w:r w:rsidRPr="00A83487">
        <w:rPr>
          <w:rStyle w:val="StyleUnderline"/>
        </w:rPr>
        <w:t xml:space="preserve">in cheek, but </w:t>
      </w:r>
      <w:r w:rsidRPr="00A83487">
        <w:rPr>
          <w:rStyle w:val="Emphasis"/>
          <w:highlight w:val="yellow"/>
        </w:rPr>
        <w:t>he really means it</w:t>
      </w:r>
      <w:r>
        <w:t>. “Government proxy” how? In my earlier article criticizing both Wittes and Adweek columnist Alex Koppelman for their poorly resourced and vituperative articles attacking Scott Horton’s investigation of the 2006 deaths of three Guantanamo detainees, published by Harper’s Magazine in January 2010. Department of Defense investigations had labeled all three deaths suicides.</w:t>
      </w:r>
    </w:p>
    <w:p w14:paraId="4409E000" w14:textId="77777777" w:rsidR="00D83B0A" w:rsidRDefault="00D83B0A" w:rsidP="00D83B0A">
      <w:r>
        <w:t>Moreover, when both Koppelman and Wittes were cited in a footnote to a Department of Justice brief (PDF) defending numerous government officials against a lawsuit brought by parents of the dead detainees — Koppelman and Wittes’ stories were cited as examples of “numerous articles addressing serious flaws with the HARPER’S MAGAZINE story”– I noted that the two authors “wittingly or not” had become “government proxies in the matter of the Guantanamo suicides controversy.”</w:t>
      </w:r>
    </w:p>
    <w:p w14:paraId="49E33AD0" w14:textId="77777777" w:rsidR="00D83B0A" w:rsidRDefault="00D83B0A" w:rsidP="00D83B0A">
      <w:r>
        <w:t>Wittes replied, sarcastically, “Wow, I’m Verklempt.” He continued:</w:t>
      </w:r>
    </w:p>
    <w:p w14:paraId="2D541D19" w14:textId="77777777" w:rsidR="00D83B0A" w:rsidRDefault="00D83B0A" w:rsidP="00D83B0A">
      <w:pPr>
        <w:ind w:left="720"/>
      </w:pPr>
      <w:r>
        <w:t>Turns out that DOJ, in a footnote in a brief before the D.C. Circuit, cited this post of mine from some time back – in which I expressed dismay that Scott Horton and Harpers had received a National Magazine award for a feature article devoted to the spurious suggestion that U.S. service personnel had tortured three Guantanamo detainees to death. The passing citation in the brief prompted this howl of rage from a new blogger over at Firedoglake named Jeff Kaye, who had earlier written a defense of the Harpers article….</w:t>
      </w:r>
    </w:p>
    <w:p w14:paraId="0EED1244" w14:textId="77777777" w:rsidR="00D83B0A" w:rsidRDefault="00D83B0A" w:rsidP="00D83B0A">
      <w:pPr>
        <w:ind w:left="720"/>
      </w:pPr>
      <w:r>
        <w:t>Happy to be a government proxy on this one. Robert Loeb and Barbara Herwig, who filed the brief, hereby have my blessing to use any Lawfare post their hearts may desire in defending this suit. I’ll live with myself quite happily, thank you.</w:t>
      </w:r>
    </w:p>
    <w:p w14:paraId="37E26770" w14:textId="77777777" w:rsidR="00D83B0A" w:rsidRDefault="00D83B0A" w:rsidP="00D83B0A">
      <w:r>
        <w:t>Wittes, who saved his strongest complaint for a typo of his name in the post, repeats the lie that Horton’s article claimed the three Guantanamo detainees — Salah Ahmed Al-Salami, Mani Shaman Al-Utaybi, and Yasser Talal Al-Zahrani — were “tortured to death” by “U.S. service personnel.” In fact, Horton never makes any such claim in the article. It is true that the Al-Zahrani’s father is quoted in the article as asserting his son was tortured and killed, but that is very different than Horton coming to such a conclusion. Instead, Horton built a case, based upon contradictions in the government’s investigations, eye-witness testimony, independent autopsy, and revelations concerning a CIA (or JSOC?) black site at Guantanamo, that the deaths were “possible homicides.”</w:t>
      </w:r>
    </w:p>
    <w:p w14:paraId="03A6F807" w14:textId="77777777" w:rsidR="00D83B0A" w:rsidRDefault="00D83B0A" w:rsidP="00D83B0A">
      <w:r>
        <w:t>By claiming Horton implicated “service personnel” in torture or possible homicide, Wittes means to tar Horton with irresponsible attacks against rank-and-file U.S. servicemen and women who have sacrificed much to serve their country. If suspicion falls on anyone, it is on interrogators or agents for the CIA or JSOC. Since writing the story, Horton has been calling, as have the parents, for an independent investigation.</w:t>
      </w:r>
    </w:p>
    <w:p w14:paraId="3785CAD5" w14:textId="77777777" w:rsidR="00D83B0A" w:rsidRDefault="00D83B0A" w:rsidP="00D83B0A">
      <w:r>
        <w:t>Wittes’ portrayal of the DoJ citation of his work is strangely spurious as well. He says that the citation in the brief filed with the D.C. Circuit came from a “post of mine some time back.” In fact, the post was dated May 23, 2011, the same day as Koppelman’s Adweek screed. The brief, signed by government attorneys in DoJ’s Civil Appellate Division, Robert Loeb and Barbara Herwig, as well as by Assistant Attorney General Tony West, was filed on July 13, a mere seven weeks after the Koppelman/Wittes articles. Perhaps we should allow for the subjectivity of time sense and grant Wittes his belief that his article had appeared “some time back” in relation to the government brief. My subjective sense of the affair is that it was quite contemporaneous.</w:t>
      </w:r>
    </w:p>
    <w:p w14:paraId="22C32040" w14:textId="77777777" w:rsidR="00D83B0A" w:rsidRDefault="00D83B0A" w:rsidP="00D83B0A">
      <w:r w:rsidRPr="00A83487">
        <w:rPr>
          <w:rStyle w:val="StyleUnderline"/>
          <w:highlight w:val="yellow"/>
        </w:rPr>
        <w:t>I have</w:t>
      </w:r>
      <w:r w:rsidRPr="00A83487">
        <w:rPr>
          <w:rStyle w:val="StyleUnderline"/>
        </w:rPr>
        <w:t xml:space="preserve"> very </w:t>
      </w:r>
      <w:r w:rsidRPr="00A83487">
        <w:rPr>
          <w:rStyle w:val="StyleUnderline"/>
          <w:highlight w:val="yellow"/>
        </w:rPr>
        <w:t xml:space="preserve">little patience for </w:t>
      </w:r>
      <w:r w:rsidRPr="00A83487">
        <w:rPr>
          <w:rStyle w:val="Emphasis"/>
          <w:highlight w:val="yellow"/>
        </w:rPr>
        <w:t>academic apologists for torture</w:t>
      </w:r>
      <w:r w:rsidRPr="00A83487">
        <w:rPr>
          <w:rStyle w:val="StyleUnderline"/>
          <w:highlight w:val="yellow"/>
        </w:rPr>
        <w:t xml:space="preserve"> like Wittes</w:t>
      </w:r>
      <w:r>
        <w:t xml:space="preserve">. I suppose </w:t>
      </w:r>
      <w:r w:rsidRPr="00A83487">
        <w:rPr>
          <w:rStyle w:val="StyleUnderline"/>
          <w:highlight w:val="yellow"/>
        </w:rPr>
        <w:t>some</w:t>
      </w:r>
      <w:r w:rsidRPr="00A83487">
        <w:rPr>
          <w:rStyle w:val="StyleUnderline"/>
        </w:rPr>
        <w:t>, including Wittes</w:t>
      </w:r>
      <w:r>
        <w:t xml:space="preserve"> himself, </w:t>
      </w:r>
      <w:r w:rsidRPr="00A83487">
        <w:rPr>
          <w:rStyle w:val="StyleUnderline"/>
          <w:highlight w:val="yellow"/>
        </w:rPr>
        <w:t>might take umbrage at such labels, but an apologist is what he is, no matter how even-handed and reasonable</w:t>
      </w:r>
      <w:r>
        <w:t xml:space="preserve"> — a man who supposedly takes no extreme positions — </w:t>
      </w:r>
      <w:r w:rsidRPr="00A83487">
        <w:rPr>
          <w:rStyle w:val="StyleUnderline"/>
        </w:rPr>
        <w:t xml:space="preserve">he presents himself. </w:t>
      </w:r>
      <w:r w:rsidRPr="00A83487">
        <w:rPr>
          <w:rStyle w:val="StyleUnderline"/>
          <w:highlight w:val="yellow"/>
        </w:rPr>
        <w:t>Take</w:t>
      </w:r>
      <w:r>
        <w:t xml:space="preserve">, for instance, </w:t>
      </w:r>
      <w:r w:rsidRPr="00A83487">
        <w:rPr>
          <w:rStyle w:val="StyleUnderline"/>
          <w:highlight w:val="yellow"/>
        </w:rPr>
        <w:t>his defense of</w:t>
      </w:r>
      <w:r>
        <w:t xml:space="preserve"> his friend William Haynes’ approval of </w:t>
      </w:r>
      <w:r w:rsidRPr="00A83487">
        <w:rPr>
          <w:rStyle w:val="StyleUnderline"/>
          <w:highlight w:val="yellow"/>
        </w:rPr>
        <w:t>torture</w:t>
      </w:r>
      <w:r w:rsidRPr="00A83487">
        <w:rPr>
          <w:rStyle w:val="StyleUnderline"/>
        </w:rPr>
        <w:t xml:space="preserve"> techniques </w:t>
      </w:r>
      <w:r w:rsidRPr="00A83487">
        <w:rPr>
          <w:rStyle w:val="StyleUnderline"/>
          <w:highlight w:val="yellow"/>
        </w:rPr>
        <w:t>at Guantanamo</w:t>
      </w:r>
      <w:r>
        <w:t xml:space="preserve">. In an article for The New Republic last year, </w:t>
      </w:r>
      <w:r w:rsidRPr="00A83487">
        <w:rPr>
          <w:rStyle w:val="StyleUnderline"/>
        </w:rPr>
        <w:t>Wittes defended Bush administration attorneys like</w:t>
      </w:r>
      <w:r>
        <w:t xml:space="preserve"> Haynes, Jack Goldsmith, John </w:t>
      </w:r>
      <w:r w:rsidRPr="00A83487">
        <w:rPr>
          <w:rStyle w:val="StyleUnderline"/>
        </w:rPr>
        <w:t>Yoo</w:t>
      </w:r>
      <w:r>
        <w:t xml:space="preserve"> and Jay Bybee, </w:t>
      </w:r>
      <w:r w:rsidRPr="00A83487">
        <w:rPr>
          <w:rStyle w:val="StyleUnderline"/>
        </w:rPr>
        <w:t>castigating “the vilification of government lawyers involved in the war on terror.”</w:t>
      </w:r>
    </w:p>
    <w:p w14:paraId="32B90D0B" w14:textId="77777777" w:rsidR="00D83B0A" w:rsidRDefault="00D83B0A" w:rsidP="00D83B0A">
      <w:r>
        <w:t>Admittedly, Wittes said, Haynes was a friend of his “about whom I do not pretend to be neutral.” But rather than forgo comment because of his personal connection (Jack Goldsmith, too, is a personal friend and a professional collaborator, having written articles with Wittes; Goldsmith also is one of two other major contributors, with Wittes, to the blog Lawfare), he defends Haynes’s actions, and apologizes for torture.</w:t>
      </w:r>
    </w:p>
    <w:p w14:paraId="00363804" w14:textId="77777777" w:rsidR="00D83B0A" w:rsidRDefault="00D83B0A" w:rsidP="00D83B0A">
      <w:r>
        <w:t>Wittes in TNR:</w:t>
      </w:r>
    </w:p>
    <w:p w14:paraId="3B0F9CD6" w14:textId="77777777" w:rsidR="00D83B0A" w:rsidRDefault="00D83B0A" w:rsidP="00D83B0A">
      <w:pPr>
        <w:ind w:left="720"/>
      </w:pPr>
      <w:r>
        <w:t>Haynes’s long tenure at the Defense Department was a complicated affair. He made mistakes, mistakes I probably would have made too had I been in his shoes. He also behaved very admirably at important junctures.</w:t>
      </w:r>
    </w:p>
    <w:p w14:paraId="61009E1A" w14:textId="77777777" w:rsidR="00D83B0A" w:rsidRDefault="00D83B0A" w:rsidP="00D83B0A">
      <w:pPr>
        <w:ind w:left="720"/>
      </w:pPr>
      <w:r>
        <w:t>The memo for which he has been pilloried is also the reason that the military, unlike the CIA, never waterboarded anybody. [Djamel Ameziane might disagree with that assertion.] Haynes recommended approval of certain modestly coercive techniques—the use of which later spun out of control—but he drew the line at several highly-coercive techniques, waterboarding included. Though they might be legal, he wrote, the military was trained in a tradition of restraint and shouldn’t use them. In other words, he behaved exactly the way the Left often criticizes the CIA for not behaving; even in a crisis setting, he refused to let the criminal law define military interrogation policy. Why is that fact not even part of the conversation about him?</w:t>
      </w:r>
    </w:p>
    <w:p w14:paraId="6FBE23EF" w14:textId="77777777" w:rsidR="00D83B0A" w:rsidRDefault="00D83B0A" w:rsidP="00D83B0A">
      <w:r>
        <w:t>And what were the “certain modestly coercive techniques” Haynes approved? In a November 27, 2002 memo from Haynes to then-Secretary of Defense Donald Rumsfeld, Haynes approved all “Category I and II” “counter-resistance techniques” that had been requested by Major General Mike Dunleavy, Commander of Task Force 170, Guantanamo. He also approved one of the “Category III” techniques. But as Wittes notes, he did not approve some others, including a version of waterboarding, and the making of death threats.</w:t>
      </w:r>
    </w:p>
    <w:p w14:paraId="6C757584" w14:textId="77777777" w:rsidR="00D83B0A" w:rsidRDefault="00D83B0A" w:rsidP="00D83B0A">
      <w:r>
        <w:t>The actual techniques, derived from SERE torture training conducted by DoD, were described by Dunleavy’s staff intelligence director, Lieutenant Commander Jerald Phifer, in a memo that accompanied Dunleavy’s request, and which Haynes approved, in large part.</w:t>
      </w:r>
    </w:p>
    <w:p w14:paraId="712A4628" w14:textId="77777777" w:rsidR="00D83B0A" w:rsidRDefault="00D83B0A" w:rsidP="00D83B0A">
      <w:r>
        <w:t>What techniques did Haynes approve? From the Phifer memo, they included all these “Category II” techniques:</w:t>
      </w:r>
    </w:p>
    <w:p w14:paraId="7DD25A73" w14:textId="77777777" w:rsidR="00D83B0A" w:rsidRDefault="00D83B0A" w:rsidP="00D83B0A">
      <w:pPr>
        <w:ind w:left="720"/>
      </w:pPr>
      <w:r>
        <w:t>(1) The use of stress positions (like standing), for a maximum of four hours.</w:t>
      </w:r>
    </w:p>
    <w:p w14:paraId="09E4D99A" w14:textId="77777777" w:rsidR="00D83B0A" w:rsidRDefault="00D83B0A" w:rsidP="00D83B0A">
      <w:pPr>
        <w:ind w:left="720"/>
      </w:pPr>
      <w:r>
        <w:t>(2) The use of falsified documents or reports</w:t>
      </w:r>
    </w:p>
    <w:p w14:paraId="2B7CAB1C" w14:textId="77777777" w:rsidR="00D83B0A" w:rsidRDefault="00D83B0A" w:rsidP="00D83B0A">
      <w:pPr>
        <w:ind w:left="720"/>
      </w:pPr>
      <w:r>
        <w:t>(3) Use of the isolation facility for up to 30 days. Request must be made to through the OIC [Officer in Charge], Interrogation Section, to the Director, Joint Interrogation Group (JIG). Extensions beyond the initial 30 days must be approved by the Commanding General. For selected detainees, the OIC, Interrogation Section, will approve all contacts with the detainee, to include medical visits of a non-emergent nature.</w:t>
      </w:r>
    </w:p>
    <w:p w14:paraId="68BD138E" w14:textId="77777777" w:rsidR="00D83B0A" w:rsidRDefault="00D83B0A" w:rsidP="00D83B0A">
      <w:pPr>
        <w:ind w:left="720"/>
      </w:pPr>
      <w:r>
        <w:t>(4) Interrogating the detainee in an environment other than the standard interrogation booth.</w:t>
      </w:r>
    </w:p>
    <w:p w14:paraId="38A42C3E" w14:textId="77777777" w:rsidR="00D83B0A" w:rsidRDefault="00D83B0A" w:rsidP="00D83B0A">
      <w:pPr>
        <w:ind w:left="720"/>
      </w:pPr>
      <w:r>
        <w:t>(5) Deprivation of light and auditory stimuli</w:t>
      </w:r>
    </w:p>
    <w:p w14:paraId="0D421175" w14:textId="77777777" w:rsidR="00D83B0A" w:rsidRDefault="00D83B0A" w:rsidP="00D83B0A">
      <w:pPr>
        <w:ind w:left="720"/>
      </w:pPr>
      <w:r>
        <w:t>(6) The detainee may also have a hood placed over his head during transportation and questioning. The hood should not restrict breathing in any way and the detainee should be under direct observation when hooded.</w:t>
      </w:r>
    </w:p>
    <w:p w14:paraId="3AA45B32" w14:textId="77777777" w:rsidR="00D83B0A" w:rsidRDefault="00D83B0A" w:rsidP="00D83B0A">
      <w:pPr>
        <w:ind w:left="720"/>
      </w:pPr>
      <w:r>
        <w:t>(7) The use of 20 hour interrogations.</w:t>
      </w:r>
    </w:p>
    <w:p w14:paraId="4E4B4EA7" w14:textId="77777777" w:rsidR="00D83B0A" w:rsidRDefault="00D83B0A" w:rsidP="00D83B0A">
      <w:pPr>
        <w:ind w:left="720"/>
      </w:pPr>
      <w:r>
        <w:t>(8) Removal of all comfort items (including religious items).</w:t>
      </w:r>
    </w:p>
    <w:p w14:paraId="3A152D11" w14:textId="77777777" w:rsidR="00D83B0A" w:rsidRDefault="00D83B0A" w:rsidP="00D83B0A">
      <w:pPr>
        <w:ind w:left="720"/>
      </w:pPr>
      <w:r>
        <w:t>(9) Switching the detainee from hot rations to MREs.</w:t>
      </w:r>
    </w:p>
    <w:p w14:paraId="596EBB31" w14:textId="77777777" w:rsidR="00D83B0A" w:rsidRDefault="00D83B0A" w:rsidP="00D83B0A">
      <w:pPr>
        <w:ind w:left="720"/>
      </w:pPr>
      <w:r>
        <w:t>(10) Removal of clothing.</w:t>
      </w:r>
    </w:p>
    <w:p w14:paraId="081034B9" w14:textId="77777777" w:rsidR="00D83B0A" w:rsidRDefault="00D83B0A" w:rsidP="00D83B0A">
      <w:pPr>
        <w:ind w:left="720"/>
      </w:pPr>
      <w:r>
        <w:t>(11) Forced grooming (shaving of facial hair, etc…)</w:t>
      </w:r>
    </w:p>
    <w:p w14:paraId="70C36297" w14:textId="77777777" w:rsidR="00D83B0A" w:rsidRDefault="00D83B0A" w:rsidP="00D83B0A">
      <w:pPr>
        <w:ind w:left="720"/>
      </w:pPr>
      <w:r>
        <w:t>(12) Using detainees individual phobias (such as fear of dogs) to induce stress.</w:t>
      </w:r>
    </w:p>
    <w:p w14:paraId="12AA1C57" w14:textId="77777777" w:rsidR="00D83B0A" w:rsidRDefault="00D83B0A" w:rsidP="00D83B0A">
      <w:r>
        <w:t>According to Benjamin Wittes, these techniques are “modestly coercive.” I wonder if Wittes himself were to be subjected to these, under conditions of indefinite detention, no less, he might not find himself truly “verklempt,” or something far worse.</w:t>
      </w:r>
    </w:p>
    <w:p w14:paraId="230DF539" w14:textId="77777777" w:rsidR="00D83B0A" w:rsidRDefault="00D83B0A" w:rsidP="00D83B0A">
      <w:r>
        <w:t>Famously, Donald Rumsfeld scribbled on the bottom of the Haynes memo, “However I stand for 8-10 hours a day. Why is standing limited to 4 hours?” In Wittes’ world, I suppose Haynes is to be congratulated for holding stress positions to only four hours maximum at a time.</w:t>
      </w:r>
    </w:p>
    <w:p w14:paraId="69854759" w14:textId="77777777" w:rsidR="00D83B0A" w:rsidRDefault="00D83B0A" w:rsidP="00D83B0A">
      <w:r>
        <w:t xml:space="preserve">But then, I suppose </w:t>
      </w:r>
      <w:r w:rsidRPr="00A83487">
        <w:rPr>
          <w:rStyle w:val="StyleUnderline"/>
        </w:rPr>
        <w:t>for</w:t>
      </w:r>
      <w:r>
        <w:t xml:space="preserve"> the </w:t>
      </w:r>
      <w:r w:rsidRPr="00A83487">
        <w:rPr>
          <w:rStyle w:val="StyleUnderline"/>
        </w:rPr>
        <w:t>Wittes</w:t>
      </w:r>
      <w:r>
        <w:t xml:space="preserve">, the intrepid scholar, </w:t>
      </w:r>
      <w:r w:rsidRPr="00A83487">
        <w:rPr>
          <w:rStyle w:val="StyleUnderline"/>
        </w:rPr>
        <w:t>this post</w:t>
      </w:r>
      <w:r>
        <w:t xml:space="preserve"> of mine </w:t>
      </w:r>
      <w:r w:rsidRPr="00A83487">
        <w:rPr>
          <w:rStyle w:val="StyleUnderline"/>
        </w:rPr>
        <w:t>is just another</w:t>
      </w:r>
      <w:r>
        <w:t xml:space="preserve"> “</w:t>
      </w:r>
      <w:r w:rsidRPr="00A83487">
        <w:rPr>
          <w:rStyle w:val="StyleUnderline"/>
        </w:rPr>
        <w:t>howl of rage from a</w:t>
      </w:r>
      <w:r>
        <w:t xml:space="preserve"> new </w:t>
      </w:r>
      <w:r w:rsidRPr="00A83487">
        <w:rPr>
          <w:rStyle w:val="StyleUnderline"/>
        </w:rPr>
        <w:t>blogger</w:t>
      </w:r>
      <w:r>
        <w:t xml:space="preserve"> over at Firedoglake.” Referencing my notice of Wittes’ peculiar sense of time above, I should note </w:t>
      </w:r>
      <w:r w:rsidRPr="00A83487">
        <w:rPr>
          <w:rStyle w:val="StyleUnderline"/>
        </w:rPr>
        <w:t>I’ve been writing</w:t>
      </w:r>
      <w:r>
        <w:t xml:space="preserve"> at Firedoglake since April 2009, </w:t>
      </w:r>
      <w:r w:rsidRPr="00A83487">
        <w:rPr>
          <w:rStyle w:val="StyleUnderline"/>
        </w:rPr>
        <w:t>a year longer than “Lawfare” has been in business</w:t>
      </w:r>
      <w:r>
        <w:t>.</w:t>
      </w:r>
    </w:p>
    <w:p w14:paraId="78DC50DE" w14:textId="77777777" w:rsidR="00D83B0A" w:rsidRDefault="00D83B0A" w:rsidP="007F31FB"/>
    <w:p w14:paraId="63805CB8" w14:textId="6265A515" w:rsidR="00E57F32" w:rsidRDefault="00D83B0A" w:rsidP="00E57F32">
      <w:pPr>
        <w:pStyle w:val="Heading4"/>
      </w:pPr>
      <w:r>
        <w:t>Wittes</w:t>
      </w:r>
      <w:r w:rsidR="008321E2">
        <w:t xml:space="preserve"> is wrong about </w:t>
      </w:r>
      <w:r w:rsidR="008321E2" w:rsidRPr="008321E2">
        <w:rPr>
          <w:i/>
          <w:u w:val="single"/>
        </w:rPr>
        <w:t>everything</w:t>
      </w:r>
      <w:r w:rsidR="008321E2">
        <w:t xml:space="preserve">. </w:t>
      </w:r>
      <w:r>
        <w:t xml:space="preserve"> </w:t>
      </w:r>
    </w:p>
    <w:p w14:paraId="4E71E113" w14:textId="5E591A5E" w:rsidR="00E57F32" w:rsidRDefault="00A447A5" w:rsidP="00E57F32">
      <w:r w:rsidRPr="00EB06D1">
        <w:rPr>
          <w:rStyle w:val="Style13ptBold"/>
        </w:rPr>
        <w:t xml:space="preserve">Greenwald </w:t>
      </w:r>
      <w:r>
        <w:rPr>
          <w:rStyle w:val="Style13ptBold"/>
        </w:rPr>
        <w:t>7</w:t>
      </w:r>
      <w:r>
        <w:t xml:space="preserve"> — Glenn Greenwald, lawyer and journalist who published reports based on classified documents disclosed by Edward Snowden, Contributor to </w:t>
      </w:r>
      <w:r>
        <w:rPr>
          <w:i/>
        </w:rPr>
        <w:t xml:space="preserve">Salon </w:t>
      </w:r>
      <w:r>
        <w:t xml:space="preserve">and </w:t>
      </w:r>
      <w:r>
        <w:rPr>
          <w:i/>
        </w:rPr>
        <w:t xml:space="preserve">The </w:t>
      </w:r>
      <w:r w:rsidRPr="00EB06D1">
        <w:rPr>
          <w:i/>
        </w:rPr>
        <w:t>Guardian</w:t>
      </w:r>
      <w:r>
        <w:t>, Recipient of the 2014 Pulitzer Prize for Public Service, holds a J.D. from New York University School of Law and a B.A. in Philosophy from George Washington University, 2007 (“</w:t>
      </w:r>
      <w:r w:rsidRPr="00A447A5">
        <w:t>How the super-smart, insider experts opine</w:t>
      </w:r>
      <w:r>
        <w:t xml:space="preserve">,” </w:t>
      </w:r>
      <w:r w:rsidRPr="00A447A5">
        <w:rPr>
          <w:i/>
        </w:rPr>
        <w:t>Unclaimed Territory</w:t>
      </w:r>
      <w:r>
        <w:t>—</w:t>
      </w:r>
      <w:r w:rsidRPr="00A447A5">
        <w:t>Glenn Greenwald</w:t>
      </w:r>
      <w:r>
        <w:t>’s blog, February 5</w:t>
      </w:r>
      <w:r w:rsidRPr="00A447A5">
        <w:rPr>
          <w:vertAlign w:val="superscript"/>
        </w:rPr>
        <w:t>th</w:t>
      </w:r>
      <w:r>
        <w:t xml:space="preserve">, Available Online at </w:t>
      </w:r>
      <w:hyperlink r:id="rId28" w:history="1">
        <w:r w:rsidRPr="00F4321C">
          <w:rPr>
            <w:rStyle w:val="Hyperlink"/>
          </w:rPr>
          <w:t>http://glenngreenwald.blogspot.com/2007/02/how-super-smart-insider-experts-opine.html</w:t>
        </w:r>
      </w:hyperlink>
      <w:r>
        <w:t>, Accessed 07-12-2015)</w:t>
      </w:r>
    </w:p>
    <w:p w14:paraId="188EB75A" w14:textId="17A447C1" w:rsidR="00E57F32" w:rsidRDefault="00E57F32" w:rsidP="00E57F32">
      <w:r>
        <w:t xml:space="preserve">The New Republic has published an article by Benjamin </w:t>
      </w:r>
      <w:r w:rsidRPr="00E57F32">
        <w:rPr>
          <w:rStyle w:val="StyleUnderline"/>
        </w:rPr>
        <w:t>Wittes</w:t>
      </w:r>
      <w:r>
        <w:t xml:space="preserve">, a "Guest Scholar" at the Brookings Institution, which </w:t>
      </w:r>
      <w:r w:rsidRPr="00E57F32">
        <w:rPr>
          <w:rStyle w:val="StyleUnderline"/>
        </w:rPr>
        <w:t>argues that</w:t>
      </w:r>
      <w:r>
        <w:t xml:space="preserve"> the </w:t>
      </w:r>
      <w:r w:rsidRPr="00E57F32">
        <w:rPr>
          <w:rStyle w:val="StyleUnderline"/>
        </w:rPr>
        <w:t>issues surrounding</w:t>
      </w:r>
      <w:r>
        <w:t xml:space="preserve"> the Bush administration's </w:t>
      </w:r>
      <w:r w:rsidRPr="00E57F32">
        <w:rPr>
          <w:rStyle w:val="StyleUnderline"/>
        </w:rPr>
        <w:t>warrantless eavesdropping</w:t>
      </w:r>
      <w:r>
        <w:t xml:space="preserve"> activities </w:t>
      </w:r>
      <w:r w:rsidRPr="00E57F32">
        <w:rPr>
          <w:rStyle w:val="StyleUnderline"/>
        </w:rPr>
        <w:t>are so complex and sophisticated</w:t>
      </w:r>
      <w:r>
        <w:t xml:space="preserve">, and raise such grave matters of national security, </w:t>
      </w:r>
      <w:r w:rsidRPr="00E57F32">
        <w:rPr>
          <w:rStyle w:val="StyleUnderline"/>
        </w:rPr>
        <w:t>that not even the most brilliant and well-informed insider-experts -- such as Wittes -- could possibly form an opinion</w:t>
      </w:r>
      <w:r>
        <w:t xml:space="preserve"> about whether the Bush administration did anything wrong. </w:t>
      </w:r>
      <w:r w:rsidRPr="00E57F32">
        <w:rPr>
          <w:rStyle w:val="StyleUnderline"/>
        </w:rPr>
        <w:t>Only blind, ignorant partisans would claim that</w:t>
      </w:r>
      <w:r>
        <w:t xml:space="preserve"> President </w:t>
      </w:r>
      <w:r w:rsidRPr="00E57F32">
        <w:rPr>
          <w:rStyle w:val="StyleUnderline"/>
        </w:rPr>
        <w:t>Bush acted wrongfully or illegally</w:t>
      </w:r>
      <w:r>
        <w:t xml:space="preserve"> here.</w:t>
      </w:r>
    </w:p>
    <w:p w14:paraId="041EF153" w14:textId="14617801" w:rsidR="00E57F32" w:rsidRDefault="00E57F32" w:rsidP="00E57F32">
      <w:r w:rsidRPr="00E57F32">
        <w:rPr>
          <w:rStyle w:val="StyleUnderline"/>
        </w:rPr>
        <w:t>Wittes'</w:t>
      </w:r>
      <w:r>
        <w:t xml:space="preserve"> article </w:t>
      </w:r>
      <w:r w:rsidRPr="00E57F32">
        <w:rPr>
          <w:rStyle w:val="StyleUnderline"/>
        </w:rPr>
        <w:t>is the perfect textbook illustration of how the above-it-all, very-serious, super-smart, self-anointed pundit-experts churn out empty, cliched decrees -- which, though totally devoid of substance, nonetheless enable the Bush movement's worst excesses. Wittes executes this formula perfectly. First comes the</w:t>
      </w:r>
      <w:r>
        <w:t xml:space="preserve"> Broder-ish </w:t>
      </w:r>
      <w:r w:rsidRPr="00E57F32">
        <w:rPr>
          <w:rStyle w:val="StyleUnderline"/>
        </w:rPr>
        <w:t>tactic of equating and then dismissing both "extremes" in the debate in order to establish one's nonpartisan, elevated, detached objectivity</w:t>
      </w:r>
      <w:r>
        <w:t>:</w:t>
      </w:r>
    </w:p>
    <w:p w14:paraId="12C1F5E1" w14:textId="7A457D60" w:rsidR="00E57F32" w:rsidRDefault="00E57F32" w:rsidP="00E57F32">
      <w:pPr>
        <w:ind w:left="720"/>
      </w:pPr>
      <w:r>
        <w:t>Many liberals are convinced that the program represented a deep affront to the rule of law, though they don't know quite what the program was. Many conservatives are no less certain of the program's absolute necessity. And, though they don't know quite what it was either, they are sure as well that President Bush had the authority to implement it--whatever federal law on the subject may happen to say.</w:t>
      </w:r>
    </w:p>
    <w:p w14:paraId="14BF3A03" w14:textId="142B5CD9" w:rsidR="00E57F32" w:rsidRDefault="00E57F32" w:rsidP="00E57F32">
      <w:r>
        <w:t>Right at the start we learn how very clever and objective Wittes is: both "liberals" and "conservatives" have formed strong opinions about the NSA scandal despite knowing nothing. Thus, those who object to the President's law-breaking are exactly the same as those who defend it: merely loud-mouth partisan extremists -- opposite sides of the same shrill, lowly coin -- who can be scornfully dismissed away as know-nothing hysterics. Such blind ignorance, of course, stands in stark contrast to the very high-minded and insider expertise of Wittes:</w:t>
      </w:r>
    </w:p>
    <w:p w14:paraId="20028A2B" w14:textId="2EF54F0D" w:rsidR="00E57F32" w:rsidRDefault="00E57F32" w:rsidP="00E57F32">
      <w:pPr>
        <w:ind w:left="720"/>
      </w:pPr>
      <w:r>
        <w:t>Unlike many of these oh-so-confident commentators, I actually know something about the Foreign Intelligence Surveillance Act. I am one of the very few journalists--to my knowledge, in fact, the only one--who ever physically set foot inside the super-secret Foreign Intelligence Surveillance Act (FISA) Court. FISA has been a particular interest of mine since the mid-'90s, when I was a young reporter at a legal trade paper and the court it created was the most obscure corner of the federal judiciary. Precisely because nobody knew anything about it, I studied it obsessively. I talked to the judges who heard the government's surveillance requests and to the Justice Department lawyers who advanced these applications. I learned, in some detail, the contours, value, and the limitations of FISA at a time when very few people cared about it.</w:t>
      </w:r>
    </w:p>
    <w:p w14:paraId="451D854F" w14:textId="5E95AC06" w:rsidR="00E57F32" w:rsidRDefault="00E57F32" w:rsidP="00E57F32">
      <w:pPr>
        <w:ind w:left="720"/>
      </w:pPr>
      <w:r>
        <w:t>So what is my assessment of the Terrorist Surveillance Program, informed by my decade of watching the court and the law that underlies it?</w:t>
      </w:r>
    </w:p>
    <w:p w14:paraId="663C0C73" w14:textId="13E67CA4" w:rsidR="00E57F32" w:rsidRDefault="00E57F32" w:rsidP="00E57F32">
      <w:pPr>
        <w:ind w:firstLine="720"/>
      </w:pPr>
      <w:r>
        <w:t>I don't know.</w:t>
      </w:r>
    </w:p>
    <w:p w14:paraId="7FDD2AC2" w14:textId="51B1E333" w:rsidR="00E57F32" w:rsidRDefault="00E57F32" w:rsidP="00E57F32">
      <w:r>
        <w:t xml:space="preserve">Just preliminarily, do The New Republic editors really not realize how adolescent this all sounds? "I actually know something about the Foreign Intelligence Surveillance Act." "I am one of the very few journalists--to my knowledge, in fact, the only one--who ever physically set foot inside the super-secret Foreign Intelligence Surveillance Act (FISA) Court." "I studied it obsessively." "I learned, in some detail, the contours, value, and the limitations of FISA at a time when very few people cared about it." </w:t>
      </w:r>
      <w:r w:rsidRPr="00E57F32">
        <w:rPr>
          <w:rStyle w:val="StyleUnderline"/>
        </w:rPr>
        <w:t>To The New Republic, this sounds impressive, because they think it constitutes a persuasive</w:t>
      </w:r>
      <w:r>
        <w:t xml:space="preserve"> (even necessary) </w:t>
      </w:r>
      <w:r w:rsidRPr="00E57F32">
        <w:rPr>
          <w:rStyle w:val="StyleUnderline"/>
        </w:rPr>
        <w:t>foundation for someone to begin an argument by insisting, based on nothing, how much more knowledgable they are than everyone else</w:t>
      </w:r>
      <w:r>
        <w:t>.</w:t>
      </w:r>
    </w:p>
    <w:p w14:paraId="39451A3C" w14:textId="30660182" w:rsidR="00E57F32" w:rsidRDefault="00E57F32" w:rsidP="00E57F32">
      <w:r w:rsidRPr="00E57F32">
        <w:rPr>
          <w:rStyle w:val="StyleUnderline"/>
        </w:rPr>
        <w:t>In fact, Wittes' insider credentials are so impressive that he can simply decree the truth about issues without even bothering to offer any rationale or facts at all. His entire article is devoid of any facts or arguments. He simply assures us that he knows so much more about FISA than you do, and because of how much he knows, he realizes that these matters are way too complicated even for him -- let alone for you -- to form an opinion about whether the President did anything wrong here</w:t>
      </w:r>
      <w:r>
        <w:t>. This is his whole "argument":</w:t>
      </w:r>
    </w:p>
    <w:p w14:paraId="0F5DFBD1" w14:textId="545493DE" w:rsidR="00E57F32" w:rsidRDefault="00E57F32" w:rsidP="00E57F32">
      <w:pPr>
        <w:ind w:left="720"/>
      </w:pPr>
      <w:r>
        <w:t>I don't know what the program is. I don't know whether it was lawful before the recent change. Truth be told, I don't even understand what the change announced in Gonzales's letter really means. I can arrange the facts in the public record so as to describe a program that would, in my view, offend the Constitution. And I can arrange the facts in the public record so as to describe a program that would not, in my view, offend the Constitution. I can imagine a program outside of FISA that the law should be amended to accommodate. And I can imagine a program that violates the FISA precisely because it involves the kind of warrantless surveillance the law was passed to prevent. What's more, the more I learn about this program, the less I understand it.</w:t>
      </w:r>
    </w:p>
    <w:p w14:paraId="3A250E46" w14:textId="2AA13749" w:rsidR="00E57F32" w:rsidRDefault="00E57F32" w:rsidP="00E57F32">
      <w:r w:rsidRPr="00E57F32">
        <w:rPr>
          <w:rStyle w:val="StyleUnderline"/>
        </w:rPr>
        <w:t>For the eager-to-please, self-styled Beltway insider-experts, a failure to form a clear political opinion is the mark of both intellectual and moral superiority, of emotional maturity, and is the hallmark of</w:t>
      </w:r>
      <w:r>
        <w:t xml:space="preserve"> that most coveted Washington virtue -- </w:t>
      </w:r>
      <w:r w:rsidRPr="00E57F32">
        <w:rPr>
          <w:rStyle w:val="StyleUnderline"/>
        </w:rPr>
        <w:t>seriousness</w:t>
      </w:r>
      <w:r>
        <w:t>. Unlike you, who has formed one of those dirty opinions that the President has no right to break the law, Wittes understand that these matters are much, much more complex and sophisticated than that -- after all, this involves computers and national security threats and data and things you cannot possibly begin to understand -- and it is only your ignorance, your extremely unserious partisanship, that has enabled you to think that you are in a position to oppose or condemn what George Bush has done here (TNR's Jason Zengerle long ago pronounced that "some of the outrage [over the NSA scandal] is in fact outrageous").</w:t>
      </w:r>
    </w:p>
    <w:p w14:paraId="5BB37B37" w14:textId="05D2BC39" w:rsidR="00E57F32" w:rsidRDefault="00E57F32" w:rsidP="00E57F32">
      <w:r w:rsidRPr="00E57F32">
        <w:rPr>
          <w:rStyle w:val="StyleUnderline"/>
        </w:rPr>
        <w:t>Like most of these pundits, Beltway journalists, and think-tank "fellows," Wittes wants the President's lawbreaking to implicate all sorts of murky and complex matters because, that way, the expertise which Wittes thinks he has would be needed. It would mean that only Wittes, but not you, is qualified to form judgments and that your obligation would be to listen to him and rely on what he says, rather than form your own views. So he asserts that there are all kinds of complicated issues (never identified) which only insiders can understand and which prevent any meaningful opinions to be formed by non-insiders (i.e., the masses)</w:t>
      </w:r>
      <w:r>
        <w:t>.</w:t>
      </w:r>
    </w:p>
    <w:p w14:paraId="5AD78E00" w14:textId="021BF774" w:rsidR="00E57F32" w:rsidRDefault="00E57F32" w:rsidP="00E57F32">
      <w:r>
        <w:t xml:space="preserve">As is so often true with articles like this one in The New Republic, and similar venues, </w:t>
      </w:r>
      <w:r w:rsidRPr="00E57F32">
        <w:rPr>
          <w:rStyle w:val="StyleUnderline"/>
        </w:rPr>
        <w:t>Wittes' eager attempt to show how much more than everyone else he knows ends up revealing the precise opposite -- a profound ignorance regarding the issues about which he is purporting to enlighten us all</w:t>
      </w:r>
      <w:r>
        <w:t>. The FISA law, as intended, is one of the clearest laws in the U.S. Code, and the issues raised by the NSA scandal are everything but complicated or murky.</w:t>
      </w:r>
    </w:p>
    <w:p w14:paraId="44414D51" w14:textId="05F0BDAA" w:rsidR="00E57F32" w:rsidRDefault="00E57F32" w:rsidP="00E57F32">
      <w:r>
        <w:t>I think everyone other than Wittes and a handful of still-confused Bush followers understands now that the U.S. Code provides that "the Foreign Intelligence Surveillance Act of 1978 shall be the exclusive means by which electronic surveillance . . . may be conducted", and FISA itself provides that "A person is guilty of an offense if he intentionally (1) engages in electronic surveillance under color of law except as authorized by statute."</w:t>
      </w:r>
    </w:p>
    <w:p w14:paraId="66565D36" w14:textId="0BF17DC0" w:rsidR="00E57F32" w:rsidRDefault="00E57F32" w:rsidP="00E57F32">
      <w:r>
        <w:t>The administration admits that the eavesdropping it has been conducting outside of the FISA court -- whatever that might entail -- is precisely the type of eavesdropping for which the FISA law requires a court order. And the fact that the administration has now agreed to conduct this same eavesdropping under the purview of the FISA court by itself proves that this eavesdropping is the type covered by FISA (otherwise, the FISA judges would have no jurisdiction to supervise it). For that reason, Wittes' grand conclusion is completely bereft of logic and just factually wrong on every level:</w:t>
      </w:r>
    </w:p>
    <w:p w14:paraId="12644DB7" w14:textId="4A71DD6E" w:rsidR="00E57F32" w:rsidRDefault="00E57F32" w:rsidP="00E57F32">
      <w:pPr>
        <w:ind w:left="720"/>
      </w:pPr>
      <w:r>
        <w:t>For whatever it's worth, here's my best guess--and, I stress, it's only a guess--about what this NSA program was all about: I suspect it was an earnest attempt to address problems that the drafters of the FISA would have been mortified to learn they had created for the intelligence community. . . .</w:t>
      </w:r>
    </w:p>
    <w:p w14:paraId="5E9099D2" w14:textId="0D48A506" w:rsidR="00E57F32" w:rsidRDefault="00E57F32" w:rsidP="00E57F32">
      <w:pPr>
        <w:ind w:left="720"/>
      </w:pPr>
      <w:r>
        <w:t>This hypothesis could be totally wrong. The point is that, without knowing the precise contours of the program, it is simply impossible to evaluate it against a complicated and subtle law written at a time when the computer age was still in its infancy. Some day, we will finally learn what the program really was and why it couldn't, and then could, be approved through the FISA Court. Details will leak, or the technology will become too obsolete to warrant continued protection. When that day comes, those who insist that no possible combination of technology, law, and national emergency could excuse bypassing the court may find themselves embarrassed. . . .</w:t>
      </w:r>
    </w:p>
    <w:p w14:paraId="3786BB22" w14:textId="1DDDE9C2" w:rsidR="00E57F32" w:rsidRDefault="00E57F32" w:rsidP="00E57F32">
      <w:r>
        <w:t>What facts could possibly emerge that make us all realize how Good and Right the President was to break the law, or for us to conclude that he didn't? Wittes doesn't bother to identify such possible facts, because none exist. By definition, none can exist.</w:t>
      </w:r>
    </w:p>
    <w:p w14:paraId="2F09B5BC" w14:textId="655D7E6F" w:rsidR="00E57F32" w:rsidRDefault="00E57F32" w:rsidP="00E57F32">
      <w:r>
        <w:t>FISA -- at least the parts relevant to the administration's lawbreaking -- is not a "complicated and subtle law" except to people who do not understand it or who want purposely to obscure it. And one does not need to know "precise contours of the program" in order to know that the President broke the law. That he engaged in the precise eavesdropping without warrants for which FISA requires warrants renders all of Wittes' very, very complicated and angst-ridden speculation completely irrelevant.</w:t>
      </w:r>
    </w:p>
    <w:p w14:paraId="322EF1A2" w14:textId="73B33606" w:rsidR="00E57F32" w:rsidRDefault="00E57F32" w:rsidP="00E57F32">
      <w:r>
        <w:t xml:space="preserve">But </w:t>
      </w:r>
      <w:r w:rsidRPr="00E57F32">
        <w:rPr>
          <w:rStyle w:val="StyleUnderline"/>
        </w:rPr>
        <w:t>this is how</w:t>
      </w:r>
      <w:r>
        <w:t xml:space="preserve"> this sort of </w:t>
      </w:r>
      <w:r w:rsidRPr="00E57F32">
        <w:rPr>
          <w:rStyle w:val="StyleUnderline"/>
        </w:rPr>
        <w:t>pompous, self-styled partisan-transcendence almost always operates. They think that things like emphatic beliefs and principles -- and especially stern criticism of our Serious National Security Leaders -- are for the lowly, anti-intellectual masses. The true guardians of wisdom and serious political thought in our society struggle endlessly with complex intellectual dilemmas and never reach any definitive conclusions because they are too smart and too serious for things like convictions or beliefs or things as shrill and irresponsible as accusations of wrongdoing against a sitting wartime President</w:t>
      </w:r>
      <w:r>
        <w:t xml:space="preserve"> (the classic case illustrating this mindset was when The New Republic's Jonathan Chait chided those whom he revealingly labelled as "partisan hysterics" -- meaning those who objected to his magazine's defense of Ann Coulter and thus, unlike the complex and thoughtful Chait, failed to appreciate what a "clever, interesting, very well-executed" intellectual achievement it was).</w:t>
      </w:r>
    </w:p>
    <w:p w14:paraId="55189468" w14:textId="3D2C6716" w:rsidR="00E57F32" w:rsidRDefault="00E57F32" w:rsidP="00E57F32">
      <w:r w:rsidRPr="00E57F32">
        <w:rPr>
          <w:rStyle w:val="StyleUnderline"/>
        </w:rPr>
        <w:t>The impact of this petty, self-regarding mentality is hard to overstate. In the run-up to the invasion of Iraq, it manifested as endless condemnation against war opponents on the ground that war opponents were simply too shrill and emphatic and failed to grapple with all of the fascinating, multi-layered, theoretical challenges which any serious, complex political thinker had to confront when pondering Iraq</w:t>
      </w:r>
      <w:r>
        <w:t>.</w:t>
      </w:r>
    </w:p>
    <w:p w14:paraId="10F01081" w14:textId="7D171C91" w:rsidR="00E57F32" w:rsidRDefault="00E57F32" w:rsidP="00E57F32">
      <w:r w:rsidRPr="00E57F32">
        <w:rPr>
          <w:rStyle w:val="StyleUnderline"/>
        </w:rPr>
        <w:t>And the same thing is occurring now with Iran</w:t>
      </w:r>
      <w:r>
        <w:t>. Only "partisan hysterics" would take the position that a military attack on Iran is unwarranted, unnecessary, and insane. More sophisticated, trans-partisan, serious thinkers understand that the issue is far more complex than that and cannot be reduced to such crass partisan certainties.</w:t>
      </w:r>
    </w:p>
    <w:p w14:paraId="2DFD2181" w14:textId="7AAFE261" w:rsidR="00E57F32" w:rsidRDefault="00E57F32" w:rsidP="00E57F32">
      <w:r w:rsidRPr="00E57F32">
        <w:rPr>
          <w:rStyle w:val="StyleUnderline"/>
        </w:rPr>
        <w:t>This</w:t>
      </w:r>
      <w:r>
        <w:t xml:space="preserve"> really </w:t>
      </w:r>
      <w:r w:rsidRPr="00E57F32">
        <w:rPr>
          <w:rStyle w:val="StyleUnderline"/>
        </w:rPr>
        <w:t>illustrates the core of why our pundit class and Beltway opinion-making mechanisms are so corrupt and worthless, but also so destructive. The whole point</w:t>
      </w:r>
      <w:r>
        <w:t xml:space="preserve"> -- the only objective -- </w:t>
      </w:r>
      <w:r w:rsidRPr="00E57F32">
        <w:rPr>
          <w:rStyle w:val="StyleUnderline"/>
        </w:rPr>
        <w:t>of Wittes' article</w:t>
      </w:r>
      <w:r>
        <w:t xml:space="preserve">, and of columns and articles from most of our establishment pundits, </w:t>
      </w:r>
      <w:r w:rsidRPr="00E57F32">
        <w:rPr>
          <w:rStyle w:val="StyleUnderline"/>
        </w:rPr>
        <w:t>is to establish their own special place of wisdom and insight. To achieve that, they reduce all political matters to nothing more than grand intellectual puzzles, and equate any real beliefs with primitive ignorance. That is what they mean by heinous, lowly "partisanship" -- genuine political convictions</w:t>
      </w:r>
      <w:r>
        <w:t>.</w:t>
      </w:r>
    </w:p>
    <w:p w14:paraId="57A8F6FE" w14:textId="55C5FF0A" w:rsidR="00E57F32" w:rsidRDefault="00E57F32" w:rsidP="00E57F32">
      <w:r w:rsidRPr="00E57F32">
        <w:rPr>
          <w:rStyle w:val="StyleUnderline"/>
        </w:rPr>
        <w:t>There is no place for hard-core beliefs or passion and especially not for anger. Such emotions are just the misguided stirrings of the masses. And thus, a President and his political movement start disastrous wars, are provoking still new ones, systematically and deliberately break the law, destroy U.S. credibility, and introduce a whole array of radical and destructive measures. But those are all just fascinating intellectual matters which we should ponder with delicacy and civility and mild, restrained discourse. None of them warrants any strong reactions or condemnations</w:t>
      </w:r>
      <w:r>
        <w:t>.</w:t>
      </w:r>
    </w:p>
    <w:p w14:paraId="08186424" w14:textId="77777777" w:rsidR="00E57F32" w:rsidRDefault="00E57F32" w:rsidP="00E57F32">
      <w:r w:rsidRPr="00E57F32">
        <w:rPr>
          <w:rStyle w:val="StyleUnderline"/>
        </w:rPr>
        <w:t>And so the super-smart, insider pundit class merrily buzzes along, never forming a definitive thought or opinion about anything other than to haughtily condemn those who object to what the President and his political movement have done and plan to do. Regarding the destruction which this President is wreaking on the country, Wittes summarizes how the truly smart, sober, non-partisan experts</w:t>
      </w:r>
      <w:r>
        <w:t xml:space="preserve"> (as opposed to the partisan hysterics) </w:t>
      </w:r>
      <w:r w:rsidRPr="00E57F32">
        <w:rPr>
          <w:rStyle w:val="StyleUnderline"/>
        </w:rPr>
        <w:t>should react:</w:t>
      </w:r>
      <w:r>
        <w:t xml:space="preserve"> "</w:t>
      </w:r>
      <w:r w:rsidRPr="00E57F32">
        <w:rPr>
          <w:rStyle w:val="StyleUnderline"/>
        </w:rPr>
        <w:t>'I don't know' seems like a good place to me</w:t>
      </w:r>
      <w:r>
        <w:t>."</w:t>
      </w:r>
    </w:p>
    <w:p w14:paraId="65DAB88F" w14:textId="77777777" w:rsidR="007F31FB" w:rsidRDefault="007F31FB" w:rsidP="007F31FB"/>
    <w:p w14:paraId="712807E9" w14:textId="114B30E2" w:rsidR="00D83B0A" w:rsidRPr="007F31FB" w:rsidRDefault="00D83B0A" w:rsidP="00D83B0A">
      <w:pPr>
        <w:pStyle w:val="Heading3"/>
      </w:pPr>
      <w:r>
        <w:t>A2: Benjamin Wittes — “Nothing To Hide”</w:t>
      </w:r>
    </w:p>
    <w:p w14:paraId="51E1CCC3" w14:textId="3ECFE0A8" w:rsidR="007B6405" w:rsidRPr="005A0E2E" w:rsidRDefault="005A0E2E" w:rsidP="007B6405">
      <w:pPr>
        <w:pStyle w:val="Heading4"/>
      </w:pPr>
      <w:r>
        <w:t xml:space="preserve">Wittes is wrong about “nothing to hide” — there is a </w:t>
      </w:r>
      <w:r>
        <w:rPr>
          <w:u w:val="single"/>
        </w:rPr>
        <w:t>substantial chilling effect</w:t>
      </w:r>
      <w:r>
        <w:t xml:space="preserve">. </w:t>
      </w:r>
    </w:p>
    <w:p w14:paraId="6D08B7F6" w14:textId="5640C075" w:rsidR="007B6405" w:rsidRDefault="007B6405" w:rsidP="007B6405">
      <w:r w:rsidRPr="00885544">
        <w:rPr>
          <w:rStyle w:val="Style13ptBold"/>
        </w:rPr>
        <w:t>Masnick 14</w:t>
      </w:r>
      <w:r>
        <w:t xml:space="preserve"> — Mike Masnick, F</w:t>
      </w:r>
      <w:r w:rsidRPr="005D011A">
        <w:t xml:space="preserve">ounder and </w:t>
      </w:r>
      <w:r>
        <w:t>Chief Executive Officer of Floor64—a software company, Founder and E</w:t>
      </w:r>
      <w:r w:rsidRPr="005D011A">
        <w:t xml:space="preserve">ditor of </w:t>
      </w:r>
      <w:r w:rsidRPr="005D011A">
        <w:rPr>
          <w:i/>
        </w:rPr>
        <w:t>Techdirt</w:t>
      </w:r>
      <w:r>
        <w:t>, 2014 (“</w:t>
      </w:r>
      <w:r w:rsidRPr="007B6405">
        <w:t>Saying That You're Not Concerned Because The NSA Isn't Interested In You Is Obnoxious And Dangerous</w:t>
      </w:r>
      <w:r>
        <w:t xml:space="preserve">,” </w:t>
      </w:r>
      <w:r>
        <w:rPr>
          <w:i/>
        </w:rPr>
        <w:t>Techdirt</w:t>
      </w:r>
      <w:r>
        <w:t>, July 16</w:t>
      </w:r>
      <w:r w:rsidRPr="005D011A">
        <w:rPr>
          <w:vertAlign w:val="superscript"/>
        </w:rPr>
        <w:t>th</w:t>
      </w:r>
      <w:r>
        <w:t xml:space="preserve">, Available Online at </w:t>
      </w:r>
      <w:r w:rsidRPr="007B6405">
        <w:t>https://www.techdirt.com/articles/20140703/18113427778/saying-that-youre-not-concerned-because-nsa-isnt-interested-you-is-obnoxious-dangerous.shtml</w:t>
      </w:r>
      <w:r>
        <w:t>, Accessed 07-05-2015)</w:t>
      </w:r>
    </w:p>
    <w:p w14:paraId="33622D05" w14:textId="77777777" w:rsidR="007B6405" w:rsidRDefault="007B6405" w:rsidP="007B6405">
      <w:r w:rsidRPr="007B6405">
        <w:rPr>
          <w:rStyle w:val="StyleUnderline"/>
        </w:rPr>
        <w:t>One</w:t>
      </w:r>
      <w:r>
        <w:t xml:space="preserve"> of the more </w:t>
      </w:r>
      <w:r w:rsidRPr="007B6405">
        <w:rPr>
          <w:rStyle w:val="StyleUnderline"/>
        </w:rPr>
        <w:t>common response</w:t>
      </w:r>
      <w:r>
        <w:t xml:space="preserve">s we've seen </w:t>
      </w:r>
      <w:r w:rsidRPr="007B6405">
        <w:rPr>
          <w:rStyle w:val="StyleUnderline"/>
        </w:rPr>
        <w:t>to</w:t>
      </w:r>
      <w:r>
        <w:t xml:space="preserve"> all of the revelations about all of that </w:t>
      </w:r>
      <w:r w:rsidRPr="007B6405">
        <w:rPr>
          <w:rStyle w:val="StyleUnderline"/>
        </w:rPr>
        <w:t>NSA surveillance</w:t>
      </w:r>
      <w:r>
        <w:t xml:space="preserve">, </w:t>
      </w:r>
      <w:r w:rsidRPr="007B6405">
        <w:rPr>
          <w:rStyle w:val="StyleUnderline"/>
        </w:rPr>
        <w:t>is</w:t>
      </w:r>
      <w:r>
        <w:t xml:space="preserve"> the response </w:t>
      </w:r>
      <w:r w:rsidRPr="007B6405">
        <w:rPr>
          <w:rStyle w:val="StyleUnderline"/>
        </w:rPr>
        <w:t>that</w:t>
      </w:r>
      <w:r>
        <w:t xml:space="preserve"> "Well, </w:t>
      </w:r>
      <w:r w:rsidRPr="007B6405">
        <w:rPr>
          <w:rStyle w:val="StyleUnderline"/>
        </w:rPr>
        <w:t>I don't think</w:t>
      </w:r>
      <w:r>
        <w:t xml:space="preserve"> the </w:t>
      </w:r>
      <w:r w:rsidRPr="007B6405">
        <w:rPr>
          <w:rStyle w:val="StyleUnderline"/>
        </w:rPr>
        <w:t>NSA</w:t>
      </w:r>
      <w:r>
        <w:t xml:space="preserve"> really </w:t>
      </w:r>
      <w:r w:rsidRPr="007B6405">
        <w:rPr>
          <w:rStyle w:val="StyleUnderline"/>
        </w:rPr>
        <w:t>cares about what I'm doing</w:t>
      </w:r>
      <w:r>
        <w:t xml:space="preserve">." </w:t>
      </w:r>
      <w:r w:rsidRPr="007B6405">
        <w:rPr>
          <w:rStyle w:val="StyleUnderline"/>
        </w:rPr>
        <w:t>A perfect example</w:t>
      </w:r>
      <w:r>
        <w:t xml:space="preserve"> of that </w:t>
      </w:r>
      <w:r w:rsidRPr="007B6405">
        <w:rPr>
          <w:rStyle w:val="StyleUnderline"/>
        </w:rPr>
        <w:t xml:space="preserve">is </w:t>
      </w:r>
      <w:r w:rsidRPr="000B2E5D">
        <w:rPr>
          <w:rStyle w:val="StyleUnderline"/>
          <w:highlight w:val="yellow"/>
        </w:rPr>
        <w:t>long-time NSA defender</w:t>
      </w:r>
      <w:r>
        <w:t xml:space="preserve"> Ben </w:t>
      </w:r>
      <w:r w:rsidRPr="000B2E5D">
        <w:rPr>
          <w:rStyle w:val="StyleUnderline"/>
          <w:highlight w:val="yellow"/>
        </w:rPr>
        <w:t>Wittes</w:t>
      </w:r>
      <w:r>
        <w:t xml:space="preserve">, </w:t>
      </w:r>
      <w:r w:rsidRPr="007B6405">
        <w:rPr>
          <w:rStyle w:val="StyleUnderline"/>
        </w:rPr>
        <w:t>who</w:t>
      </w:r>
      <w:r>
        <w:t xml:space="preserve"> recently </w:t>
      </w:r>
      <w:r w:rsidRPr="000B2E5D">
        <w:rPr>
          <w:rStyle w:val="StyleUnderline"/>
          <w:highlight w:val="yellow"/>
        </w:rPr>
        <w:t>wrote about why he's not</w:t>
      </w:r>
      <w:r>
        <w:t xml:space="preserve"> too </w:t>
      </w:r>
      <w:r w:rsidRPr="000B2E5D">
        <w:rPr>
          <w:rStyle w:val="StyleUnderline"/>
          <w:highlight w:val="yellow"/>
        </w:rPr>
        <w:t>worried</w:t>
      </w:r>
      <w:r>
        <w:t xml:space="preserve"> that the </w:t>
      </w:r>
      <w:r w:rsidRPr="007B6405">
        <w:rPr>
          <w:rStyle w:val="StyleUnderline"/>
        </w:rPr>
        <w:t>NSA is spying on him</w:t>
      </w:r>
      <w:r>
        <w:t xml:space="preserve"> at all, basically comparing it to the fact that he's confident that law enforcement isn't spying on him either:</w:t>
      </w:r>
    </w:p>
    <w:p w14:paraId="58F895C4" w14:textId="0D243873" w:rsidR="007B6405" w:rsidRDefault="007B6405" w:rsidP="007B6405">
      <w:pPr>
        <w:ind w:left="720"/>
      </w:pPr>
      <w:r>
        <w:t xml:space="preserve">As I type these words, I have to take on faith that the Washington D.C. police, the FBI, the DEA, and the Secret Service are not raiding my house. I also have to take on faith that federal and state law enforcement authorities are not tapping my various phones. I have no way of knowing they are not doing these things. They certainly have the technical capability to do them. And there’s historical reason to be concerned. Indeed, there is enough history of government abuse in the search and seizure realm that the Founders specifically regulated the area in the Bill of Rights. Yet I sit here remarkably confident that these things are not happening while my back is turned—and so do an enormous number of other Americans. </w:t>
      </w:r>
    </w:p>
    <w:p w14:paraId="491A9467" w14:textId="4196557D" w:rsidR="007B6405" w:rsidRDefault="007B6405" w:rsidP="007B6405">
      <w:pPr>
        <w:ind w:left="720"/>
      </w:pPr>
      <w:r>
        <w:t xml:space="preserve">The reason is that the technical capability for a surveillance event to take place does not alone amount to the reality—or likelihood—of that event’s taking place.... </w:t>
      </w:r>
    </w:p>
    <w:p w14:paraId="1BBC0997" w14:textId="77777777" w:rsidR="007B6405" w:rsidRDefault="007B6405" w:rsidP="007B6405">
      <w:pPr>
        <w:ind w:left="720"/>
      </w:pPr>
      <w:r>
        <w:t>For much the same reason as I am not rushing home to guard my house, I have a great deal of confidence that the National Security Agency is not spying on me. No doubt it has any number of capabilities to do so. No doubt those capabilities are awesome—in the wrong hands the tools of a police state. But there are laws and rules that protect me, and there are compliance mechanisms that ensure that the NSA follows those laws and rules. These systems are, to be sure, different from those that restrain the D.C. cops, but they are robust enough to reassure me.</w:t>
      </w:r>
    </w:p>
    <w:p w14:paraId="17C894FD" w14:textId="77777777" w:rsidR="007B6405" w:rsidRDefault="007B6405" w:rsidP="007B6405">
      <w:r>
        <w:t xml:space="preserve">Julian </w:t>
      </w:r>
      <w:r w:rsidRPr="007B6405">
        <w:rPr>
          <w:rStyle w:val="StyleUnderline"/>
        </w:rPr>
        <w:t>Sanchez has a blistering response</w:t>
      </w:r>
      <w:r>
        <w:t xml:space="preserve"> to that, appropriately </w:t>
      </w:r>
      <w:r w:rsidRPr="007B6405">
        <w:rPr>
          <w:rStyle w:val="StyleUnderline"/>
        </w:rPr>
        <w:t xml:space="preserve">entitled </w:t>
      </w:r>
      <w:r w:rsidRPr="000B2E5D">
        <w:rPr>
          <w:rStyle w:val="StyleUnderline"/>
          <w:highlight w:val="yellow"/>
        </w:rPr>
        <w:t>Check Your Privilege</w:t>
      </w:r>
      <w:r>
        <w:t xml:space="preserve">, </w:t>
      </w:r>
      <w:r w:rsidRPr="007B6405">
        <w:rPr>
          <w:rStyle w:val="StyleUnderline"/>
        </w:rPr>
        <w:t xml:space="preserve">which </w:t>
      </w:r>
      <w:r w:rsidRPr="000B2E5D">
        <w:rPr>
          <w:rStyle w:val="StyleUnderline"/>
          <w:highlight w:val="yellow"/>
        </w:rPr>
        <w:t>highlights that while</w:t>
      </w:r>
      <w:r w:rsidRPr="007B6405">
        <w:rPr>
          <w:rStyle w:val="StyleUnderline"/>
        </w:rPr>
        <w:t xml:space="preserve"> Wittes, </w:t>
      </w:r>
      <w:r w:rsidRPr="000B2E5D">
        <w:rPr>
          <w:rStyle w:val="StyleUnderline"/>
          <w:highlight w:val="yellow"/>
        </w:rPr>
        <w:t>a well-paid, white,</w:t>
      </w:r>
      <w:r w:rsidRPr="007B6405">
        <w:rPr>
          <w:rStyle w:val="StyleUnderline"/>
        </w:rPr>
        <w:t xml:space="preserve"> DC-based policy </w:t>
      </w:r>
      <w:r w:rsidRPr="000B2E5D">
        <w:rPr>
          <w:rStyle w:val="StyleUnderline"/>
          <w:highlight w:val="yellow"/>
        </w:rPr>
        <w:t>think tank worker</w:t>
      </w:r>
      <w:r w:rsidRPr="007B6405">
        <w:rPr>
          <w:rStyle w:val="StyleUnderline"/>
        </w:rPr>
        <w:t xml:space="preserve">, </w:t>
      </w:r>
      <w:r w:rsidRPr="000B2E5D">
        <w:rPr>
          <w:rStyle w:val="StyleUnderline"/>
          <w:highlight w:val="yellow"/>
        </w:rPr>
        <w:t>may be confident</w:t>
      </w:r>
      <w:r>
        <w:t xml:space="preserve"> of those things, </w:t>
      </w:r>
      <w:r w:rsidRPr="000B2E5D">
        <w:rPr>
          <w:rStyle w:val="StyleUnderline"/>
          <w:highlight w:val="yellow"/>
        </w:rPr>
        <w:t>plenty of other folks are not</w:t>
      </w:r>
      <w:r w:rsidRPr="007B6405">
        <w:rPr>
          <w:rStyle w:val="StyleUnderline"/>
        </w:rPr>
        <w:t xml:space="preserve"> nearly so confident, </w:t>
      </w:r>
      <w:r w:rsidRPr="000B2E5D">
        <w:rPr>
          <w:rStyle w:val="StyleUnderline"/>
          <w:highlight w:val="yellow"/>
        </w:rPr>
        <w:t>and</w:t>
      </w:r>
      <w:r>
        <w:t xml:space="preserve"> that the </w:t>
      </w:r>
      <w:r w:rsidRPr="007B6405">
        <w:rPr>
          <w:rStyle w:val="StyleUnderline"/>
        </w:rPr>
        <w:t>NSA has made it</w:t>
      </w:r>
      <w:r>
        <w:t xml:space="preserve"> pretty </w:t>
      </w:r>
      <w:r w:rsidRPr="007B6405">
        <w:rPr>
          <w:rStyle w:val="StyleUnderline"/>
        </w:rPr>
        <w:t xml:space="preserve">clear that </w:t>
      </w:r>
      <w:r w:rsidRPr="000B2E5D">
        <w:rPr>
          <w:rStyle w:val="StyleUnderline"/>
          <w:highlight w:val="yellow"/>
        </w:rPr>
        <w:t>they shouldn't be</w:t>
      </w:r>
      <w:r>
        <w:t xml:space="preserve"> so confident.</w:t>
      </w:r>
    </w:p>
    <w:p w14:paraId="05086B0E" w14:textId="77777777" w:rsidR="007B6405" w:rsidRDefault="007B6405" w:rsidP="007B6405">
      <w:pPr>
        <w:ind w:left="720"/>
      </w:pPr>
      <w:r>
        <w:t xml:space="preserve">In a democracy, of course, </w:t>
      </w:r>
      <w:r w:rsidRPr="007B6405">
        <w:rPr>
          <w:rStyle w:val="StyleUnderline"/>
        </w:rPr>
        <w:t>the effects of surveillance are not restricted to</w:t>
      </w:r>
      <w:r>
        <w:t xml:space="preserve"> its </w:t>
      </w:r>
      <w:r w:rsidRPr="007B6405">
        <w:rPr>
          <w:rStyle w:val="StyleUnderline"/>
        </w:rPr>
        <w:t>direct targets.  Spying, like censorship, affects all of us to the extent it shapes who holds power and what ideas hold sway</w:t>
      </w:r>
      <w:r>
        <w:t xml:space="preserve">.  Had the FBI succeeded in “neutralizing” Martin Luther King Jr. earlier in his career, it would hardly have been a matter of concern solely for King and his family—that was, after all, the whole point. </w:t>
      </w:r>
    </w:p>
    <w:p w14:paraId="2EFFB3F4" w14:textId="77777777" w:rsidR="007B6405" w:rsidRDefault="007B6405" w:rsidP="007B6405">
      <w:pPr>
        <w:ind w:left="720"/>
      </w:pPr>
      <w:r w:rsidRPr="007B6405">
        <w:rPr>
          <w:rStyle w:val="StyleUnderline"/>
        </w:rPr>
        <w:t>Instead of a couple wonks comfortably ensconced in D.C. institutions, let’s</w:t>
      </w:r>
      <w:r>
        <w:t xml:space="preserve"> instead </w:t>
      </w:r>
      <w:r w:rsidRPr="007B6405">
        <w:rPr>
          <w:rStyle w:val="StyleUnderline"/>
        </w:rPr>
        <w:t>ask a peaceful Pakistani-American who protests our policy of targeted killings</w:t>
      </w:r>
      <w:r>
        <w:t xml:space="preserve">, perhaps in collaboration with activists abroad; we might encounter far less remarkable confidence.  </w:t>
      </w:r>
      <w:r w:rsidRPr="007B6405">
        <w:rPr>
          <w:rStyle w:val="StyleUnderline"/>
        </w:rPr>
        <w:t>Or</w:t>
      </w:r>
      <w:r>
        <w:t xml:space="preserve">, if that seems like too much effort, </w:t>
      </w:r>
      <w:r w:rsidRPr="007B6405">
        <w:rPr>
          <w:rStyle w:val="StyleUnderline"/>
        </w:rPr>
        <w:t>we can</w:t>
      </w:r>
      <w:r>
        <w:t xml:space="preserve"> just </w:t>
      </w:r>
      <w:r w:rsidRPr="007B6405">
        <w:rPr>
          <w:rStyle w:val="StyleUnderline"/>
        </w:rPr>
        <w:t>look to the survey of writers</w:t>
      </w:r>
      <w:r>
        <w:t xml:space="preserve"> conducted by the PEN American Center, </w:t>
      </w:r>
      <w:r w:rsidRPr="007B6405">
        <w:rPr>
          <w:rStyle w:val="StyleUnderline"/>
        </w:rPr>
        <w:t>finding significant percentages</w:t>
      </w:r>
      <w:r>
        <w:t xml:space="preserve"> of respondents </w:t>
      </w:r>
      <w:r w:rsidRPr="007B6405">
        <w:rPr>
          <w:rStyle w:val="StyleUnderline"/>
        </w:rPr>
        <w:t>self-censoring</w:t>
      </w:r>
      <w:r>
        <w:t xml:space="preserve"> or altering their use of the Internet and social media </w:t>
      </w:r>
      <w:r w:rsidRPr="007B6405">
        <w:rPr>
          <w:rStyle w:val="StyleUnderline"/>
        </w:rPr>
        <w:t>in the wake of</w:t>
      </w:r>
      <w:r>
        <w:t xml:space="preserve"> revelations about the scope of government </w:t>
      </w:r>
      <w:r w:rsidRPr="007B6405">
        <w:rPr>
          <w:rStyle w:val="StyleUnderline"/>
        </w:rPr>
        <w:t>surveillance. Or to the sworn declarations of 22 civil society groups in a lawsuit challenging bulk</w:t>
      </w:r>
      <w:r>
        <w:t xml:space="preserve"> phone records </w:t>
      </w:r>
      <w:r w:rsidRPr="007B6405">
        <w:rPr>
          <w:rStyle w:val="StyleUnderline"/>
        </w:rPr>
        <w:t>collection</w:t>
      </w:r>
      <w:r>
        <w:t xml:space="preserve">, attesting to a conspicuous decline in telephonic contacts and members expressing increased anxiety about their association with controversial or unpopular organizations. </w:t>
      </w:r>
    </w:p>
    <w:p w14:paraId="0D79E4B2" w14:textId="2EAF79E0" w:rsidR="007B6405" w:rsidRDefault="007B6405" w:rsidP="007B6405">
      <w:r>
        <w:t xml:space="preserve">As Sanchez notes, </w:t>
      </w:r>
      <w:r w:rsidRPr="007B6405">
        <w:rPr>
          <w:rStyle w:val="StyleUnderline"/>
        </w:rPr>
        <w:t xml:space="preserve">it's not just whether or not any of us are direct targets, but the </w:t>
      </w:r>
      <w:r w:rsidRPr="007B6405">
        <w:rPr>
          <w:rStyle w:val="Emphasis"/>
        </w:rPr>
        <w:t>overall chilling effects</w:t>
      </w:r>
      <w:r w:rsidRPr="007B6405">
        <w:rPr>
          <w:rStyle w:val="StyleUnderline"/>
        </w:rPr>
        <w:t xml:space="preserve"> of how the system is used</w:t>
      </w:r>
      <w:r>
        <w:t xml:space="preserve">. And, I should note, that </w:t>
      </w:r>
      <w:r w:rsidRPr="007B6405">
        <w:rPr>
          <w:rStyle w:val="StyleUnderline"/>
        </w:rPr>
        <w:t>while Wittes is confident that he's safe</w:t>
      </w:r>
      <w:r>
        <w:t xml:space="preserve"> -- </w:t>
      </w:r>
      <w:r w:rsidRPr="007B6405">
        <w:rPr>
          <w:rStyle w:val="StyleUnderline"/>
        </w:rPr>
        <w:t>there are a growing number of folks who have good reason to believe that they are not immune from</w:t>
      </w:r>
      <w:r>
        <w:t xml:space="preserve"> such </w:t>
      </w:r>
      <w:r w:rsidRPr="007B6405">
        <w:rPr>
          <w:rStyle w:val="StyleUnderline"/>
        </w:rPr>
        <w:t>surveillance</w:t>
      </w:r>
      <w:r>
        <w:t xml:space="preserve">. The recent revelation that Tor users are labeled as extremists who get extra-special scrutiny seems like a major concern. Similarly, the story from earlier this year that the NSA targeted the Pirate Bay and Wikileaks as part of some of its surveillance efforts is a major concern. In the process of doing journalism, I've communicated with folks associated with some of those and other similar organizations. In the past, I probably would have similarly noted that I doubted the NSA cared at all about what I was doing, but as each of these stories comes out, I am increasingly less sure. And, more importantly, </w:t>
      </w:r>
      <w:r w:rsidRPr="005A0E2E">
        <w:rPr>
          <w:rStyle w:val="StyleUnderline"/>
        </w:rPr>
        <w:t>even if</w:t>
      </w:r>
      <w:r>
        <w:t xml:space="preserve"> the </w:t>
      </w:r>
      <w:r w:rsidRPr="005A0E2E">
        <w:rPr>
          <w:rStyle w:val="StyleUnderline"/>
        </w:rPr>
        <w:t>NSA is not at all concerned with what I happen to be doing, just the fact that I now have to think about what it means if they might be certainly creates a chilling effect</w:t>
      </w:r>
      <w:r>
        <w:t>, and makes me think twice over certain people I co</w:t>
      </w:r>
      <w:r w:rsidR="005A0E2E">
        <w:t xml:space="preserve">ntact, and what I say to them. </w:t>
      </w:r>
    </w:p>
    <w:p w14:paraId="18472C20" w14:textId="77777777" w:rsidR="007B6405" w:rsidRDefault="007B6405" w:rsidP="007B6405">
      <w:r w:rsidRPr="00552B98">
        <w:rPr>
          <w:rStyle w:val="StyleUnderline"/>
          <w:highlight w:val="yellow"/>
        </w:rPr>
        <w:t>It's easy to claim</w:t>
      </w:r>
      <w:r w:rsidRPr="005A0E2E">
        <w:rPr>
          <w:rStyle w:val="StyleUnderline"/>
        </w:rPr>
        <w:t xml:space="preserve"> that </w:t>
      </w:r>
      <w:r w:rsidRPr="00552B98">
        <w:rPr>
          <w:rStyle w:val="StyleUnderline"/>
          <w:highlight w:val="yellow"/>
        </w:rPr>
        <w:t>you're not worried when you're</w:t>
      </w:r>
      <w:r w:rsidRPr="005A0E2E">
        <w:rPr>
          <w:rStyle w:val="StyleUnderline"/>
        </w:rPr>
        <w:t xml:space="preserve"> the one</w:t>
      </w:r>
      <w:r>
        <w:t xml:space="preserve"> out there </w:t>
      </w:r>
      <w:r w:rsidRPr="00552B98">
        <w:rPr>
          <w:rStyle w:val="StyleUnderline"/>
          <w:highlight w:val="yellow"/>
        </w:rPr>
        <w:t>supporting</w:t>
      </w:r>
      <w:r w:rsidRPr="005A0E2E">
        <w:rPr>
          <w:rStyle w:val="StyleUnderline"/>
        </w:rPr>
        <w:t xml:space="preserve"> those in </w:t>
      </w:r>
      <w:r w:rsidRPr="00552B98">
        <w:rPr>
          <w:rStyle w:val="StyleUnderline"/>
          <w:highlight w:val="yellow"/>
        </w:rPr>
        <w:t>power. It becomes</w:t>
      </w:r>
      <w:r w:rsidRPr="005A0E2E">
        <w:rPr>
          <w:rStyle w:val="StyleUnderline"/>
        </w:rPr>
        <w:t xml:space="preserve"> a lot </w:t>
      </w:r>
      <w:r w:rsidRPr="00552B98">
        <w:rPr>
          <w:rStyle w:val="StyleUnderline"/>
          <w:highlight w:val="yellow"/>
        </w:rPr>
        <w:t>trickier when you're</w:t>
      </w:r>
      <w:r>
        <w:t xml:space="preserve"> either </w:t>
      </w:r>
      <w:r w:rsidRPr="00552B98">
        <w:rPr>
          <w:rStyle w:val="StyleUnderline"/>
          <w:highlight w:val="yellow"/>
        </w:rPr>
        <w:t>criticizing</w:t>
      </w:r>
      <w:r w:rsidRPr="005A0E2E">
        <w:rPr>
          <w:rStyle w:val="StyleUnderline"/>
        </w:rPr>
        <w:t xml:space="preserve"> those in </w:t>
      </w:r>
      <w:r w:rsidRPr="00552B98">
        <w:rPr>
          <w:rStyle w:val="StyleUnderline"/>
          <w:highlight w:val="yellow"/>
        </w:rPr>
        <w:t>power</w:t>
      </w:r>
      <w:r>
        <w:t xml:space="preserve">, </w:t>
      </w:r>
      <w:r w:rsidRPr="00552B98">
        <w:rPr>
          <w:rStyle w:val="StyleUnderline"/>
          <w:highlight w:val="yellow"/>
        </w:rPr>
        <w:t>or communicating with those who challenge</w:t>
      </w:r>
      <w:r w:rsidRPr="005A0E2E">
        <w:rPr>
          <w:rStyle w:val="StyleUnderline"/>
        </w:rPr>
        <w:t xml:space="preserve"> the </w:t>
      </w:r>
      <w:r w:rsidRPr="00552B98">
        <w:rPr>
          <w:rStyle w:val="StyleUnderline"/>
          <w:highlight w:val="yellow"/>
        </w:rPr>
        <w:t>power</w:t>
      </w:r>
      <w:r w:rsidRPr="005A0E2E">
        <w:rPr>
          <w:rStyle w:val="StyleUnderline"/>
        </w:rPr>
        <w:t xml:space="preserve"> structure. Suddenly, it's not so easy to sit on the sidelines and say "Meh, no one's going to care about me..." And that should be a major concern. The way we keep a strong democracy is by having people who are able and willing to challenge the status quo and those in power</w:t>
      </w:r>
      <w:r>
        <w:t xml:space="preserve">. And yes, the US is much more forgiving than many, many other countries to such people, but there are clear biases and clear cases where they are not at all accepting of such things. And </w:t>
      </w:r>
      <w:r w:rsidRPr="00552B98">
        <w:rPr>
          <w:rStyle w:val="StyleUnderline"/>
          <w:highlight w:val="yellow"/>
        </w:rPr>
        <w:t>the more of a chilling effect the government creates</w:t>
      </w:r>
      <w:r>
        <w:t xml:space="preserve"> around those things, </w:t>
      </w:r>
      <w:r w:rsidRPr="00552B98">
        <w:rPr>
          <w:rStyle w:val="StyleUnderline"/>
          <w:highlight w:val="yellow"/>
        </w:rPr>
        <w:t>the more dangerous it becomes to stand up for what you believe in</w:t>
      </w:r>
      <w:r>
        <w:t>.</w:t>
      </w:r>
    </w:p>
    <w:p w14:paraId="5E7942E8" w14:textId="77777777" w:rsidR="007B6405" w:rsidRDefault="007B6405" w:rsidP="00E629EC"/>
    <w:p w14:paraId="3EF3785F" w14:textId="6918E2A6" w:rsidR="005A0E2E" w:rsidRPr="005A0E2E" w:rsidRDefault="005A0E2E" w:rsidP="005A0E2E">
      <w:pPr>
        <w:pStyle w:val="Heading4"/>
      </w:pPr>
      <w:r>
        <w:t>Wittes is wrong about “nothing to hide”</w:t>
      </w:r>
      <w:r w:rsidR="00A83487">
        <w:t xml:space="preserve"> — he’s </w:t>
      </w:r>
      <w:r w:rsidR="00D83B0A">
        <w:t xml:space="preserve">super </w:t>
      </w:r>
      <w:r w:rsidR="00A83487" w:rsidRPr="00D83B0A">
        <w:rPr>
          <w:u w:val="single"/>
        </w:rPr>
        <w:t>privileged</w:t>
      </w:r>
      <w:r w:rsidR="00A83487">
        <w:t xml:space="preserve">. </w:t>
      </w:r>
      <w:r>
        <w:t xml:space="preserve"> </w:t>
      </w:r>
    </w:p>
    <w:p w14:paraId="47EC59B9" w14:textId="6650B518" w:rsidR="00A83487" w:rsidRPr="00A36B08" w:rsidRDefault="00A83487" w:rsidP="00A83487">
      <w:r w:rsidRPr="00A36B08">
        <w:rPr>
          <w:rStyle w:val="Style13ptBold"/>
        </w:rPr>
        <w:t>Sanchez 14</w:t>
      </w:r>
      <w:r>
        <w:t xml:space="preserve"> — Julian Sanchez, Senior Fellow specializing in </w:t>
      </w:r>
      <w:r w:rsidRPr="00A36B08">
        <w:t xml:space="preserve">technology, privacy, and civil liberties </w:t>
      </w:r>
      <w:r>
        <w:t xml:space="preserve">at the Cato Institute, former </w:t>
      </w:r>
      <w:r w:rsidRPr="00A36B08">
        <w:t xml:space="preserve">Washington Editor for </w:t>
      </w:r>
      <w:r w:rsidRPr="00A36B08">
        <w:rPr>
          <w:i/>
        </w:rPr>
        <w:t>Ars Technica</w:t>
      </w:r>
      <w:r>
        <w:t>, holds a B.A. in Philosophy and Political Science from New York University, 2014 (“</w:t>
      </w:r>
      <w:r w:rsidRPr="00A83487">
        <w:t>Check Your Privilege</w:t>
      </w:r>
      <w:r>
        <w:t xml:space="preserve">,” </w:t>
      </w:r>
      <w:r>
        <w:rPr>
          <w:i/>
        </w:rPr>
        <w:t>Cato at Liberty</w:t>
      </w:r>
      <w:r>
        <w:t>—a Cato Institute blog, July 3</w:t>
      </w:r>
      <w:r w:rsidRPr="00A83487">
        <w:rPr>
          <w:vertAlign w:val="superscript"/>
        </w:rPr>
        <w:t>rd</w:t>
      </w:r>
      <w:r>
        <w:t xml:space="preserve">, Available Online at </w:t>
      </w:r>
      <w:r w:rsidRPr="00A83487">
        <w:t>http://www.cato-unbound.org/2014/07/03/julian-sanchez/check-privilege</w:t>
      </w:r>
      <w:r>
        <w:t>, Accessed 06-29-2015)</w:t>
      </w:r>
    </w:p>
    <w:p w14:paraId="13434371" w14:textId="5BCC6FA8" w:rsidR="00A83487" w:rsidRDefault="00A83487" w:rsidP="00A83487">
      <w:r>
        <w:t xml:space="preserve">Ben </w:t>
      </w:r>
      <w:r w:rsidRPr="00A83487">
        <w:rPr>
          <w:rStyle w:val="StyleUnderline"/>
        </w:rPr>
        <w:t>Wittes</w:t>
      </w:r>
      <w:r>
        <w:t xml:space="preserve"> begins his essay by observing that, just as he takes on faith that government agencies are not currently raiding his house, he </w:t>
      </w:r>
      <w:r w:rsidRPr="00A83487">
        <w:rPr>
          <w:rStyle w:val="StyleUnderline"/>
        </w:rPr>
        <w:t>is “remarkably confident” that</w:t>
      </w:r>
      <w:r>
        <w:t xml:space="preserve"> the </w:t>
      </w:r>
      <w:r w:rsidRPr="00A83487">
        <w:rPr>
          <w:rStyle w:val="StyleUnderline"/>
        </w:rPr>
        <w:t>NSA is not illicitly wiretapping him</w:t>
      </w:r>
      <w:r>
        <w:t xml:space="preserve">.  As someone who occasionally corresponds with Guardian editors and human rights activists outside the United States, </w:t>
      </w:r>
      <w:r w:rsidRPr="00A83487">
        <w:rPr>
          <w:rStyle w:val="StyleUnderline"/>
        </w:rPr>
        <w:t>I am</w:t>
      </w:r>
      <w:r>
        <w:t xml:space="preserve"> frankly </w:t>
      </w:r>
      <w:r w:rsidRPr="00A83487">
        <w:rPr>
          <w:rStyle w:val="StyleUnderline"/>
        </w:rPr>
        <w:t>not nearly so confident</w:t>
      </w:r>
      <w:r>
        <w:t xml:space="preserve"> that none of my communications have been “incidentally” collected, </w:t>
      </w:r>
      <w:r w:rsidRPr="00A83487">
        <w:rPr>
          <w:rStyle w:val="StyleUnderline"/>
        </w:rPr>
        <w:t>but how either of us is personally affected is</w:t>
      </w:r>
      <w:r>
        <w:t xml:space="preserve"> rather </w:t>
      </w:r>
      <w:r w:rsidRPr="00A83487">
        <w:rPr>
          <w:rStyle w:val="Emphasis"/>
        </w:rPr>
        <w:t>beside the point</w:t>
      </w:r>
      <w:r>
        <w:t>.  I’m also, after all, confident that, as a person of pallor, I could have strolled through Brooklyn at any time over the past few years without being subject to a humiliating “stop and frisk.”  That is, in a sense, the problem.</w:t>
      </w:r>
    </w:p>
    <w:p w14:paraId="21067868" w14:textId="4CE466AF" w:rsidR="00A83487" w:rsidRDefault="00A83487" w:rsidP="00A83487">
      <w:r>
        <w:t xml:space="preserve">I dwell on what Ben no doubt intended mostly as a rhetorical flourish because concerns about surveillance so frequently evoke blasé responses to the effect of: “Well, I’m sure they’re not interested in me, so I don’t really care; I have nothing to hide.” </w:t>
      </w:r>
      <w:r w:rsidRPr="00552B98">
        <w:rPr>
          <w:rStyle w:val="StyleUnderline"/>
          <w:highlight w:val="yellow"/>
        </w:rPr>
        <w:t>Privileged folks</w:t>
      </w:r>
      <w:r w:rsidRPr="00A83487">
        <w:rPr>
          <w:rStyle w:val="StyleUnderline"/>
        </w:rPr>
        <w:t xml:space="preserve"> like Ben and I </w:t>
      </w:r>
      <w:r w:rsidRPr="00552B98">
        <w:rPr>
          <w:rStyle w:val="StyleUnderline"/>
          <w:highlight w:val="yellow"/>
        </w:rPr>
        <w:t>may</w:t>
      </w:r>
      <w:r>
        <w:t xml:space="preserve"> well </w:t>
      </w:r>
      <w:r w:rsidRPr="00552B98">
        <w:rPr>
          <w:rStyle w:val="StyleUnderline"/>
          <w:highlight w:val="yellow"/>
        </w:rPr>
        <w:t>be right to think</w:t>
      </w:r>
      <w:r w:rsidRPr="00A83487">
        <w:rPr>
          <w:rStyle w:val="StyleUnderline"/>
        </w:rPr>
        <w:t xml:space="preserve"> the </w:t>
      </w:r>
      <w:r w:rsidRPr="00552B98">
        <w:rPr>
          <w:rStyle w:val="StyleUnderline"/>
          <w:highlight w:val="yellow"/>
        </w:rPr>
        <w:t>laws</w:t>
      </w:r>
      <w:r w:rsidRPr="00A83487">
        <w:rPr>
          <w:rStyle w:val="StyleUnderline"/>
        </w:rPr>
        <w:t xml:space="preserve">, rules, and institutional priorities </w:t>
      </w:r>
      <w:r w:rsidRPr="00552B98">
        <w:rPr>
          <w:rStyle w:val="StyleUnderline"/>
          <w:highlight w:val="yellow"/>
        </w:rPr>
        <w:t>governing</w:t>
      </w:r>
      <w:r w:rsidRPr="00A83487">
        <w:rPr>
          <w:rStyle w:val="StyleUnderline"/>
        </w:rPr>
        <w:t xml:space="preserve"> the </w:t>
      </w:r>
      <w:r w:rsidRPr="00552B98">
        <w:rPr>
          <w:rStyle w:val="StyleUnderline"/>
          <w:highlight w:val="yellow"/>
        </w:rPr>
        <w:t>intelligence</w:t>
      </w:r>
      <w:r w:rsidRPr="00A83487">
        <w:rPr>
          <w:rStyle w:val="StyleUnderline"/>
        </w:rPr>
        <w:t xml:space="preserve"> community </w:t>
      </w:r>
      <w:r w:rsidRPr="00552B98">
        <w:rPr>
          <w:rStyle w:val="StyleUnderline"/>
          <w:highlight w:val="yellow"/>
        </w:rPr>
        <w:t>will protect us</w:t>
      </w:r>
      <w:r>
        <w:t>—a fortiori if we happen to be vocal advocates of that community—</w:t>
      </w:r>
      <w:r w:rsidRPr="00552B98">
        <w:rPr>
          <w:rStyle w:val="StyleUnderline"/>
          <w:highlight w:val="yellow"/>
        </w:rPr>
        <w:t>but the test of a just system is not how it treats the privileged</w:t>
      </w:r>
      <w:r>
        <w:t xml:space="preserve">. That doesn’t mean a privileged perspective is necessarily wrong, but it does mean </w:t>
      </w:r>
      <w:r w:rsidRPr="00552B98">
        <w:rPr>
          <w:rStyle w:val="StyleUnderline"/>
          <w:highlight w:val="yellow"/>
        </w:rPr>
        <w:t>we ought to be cautious about any inference from “this is not a problem I worry about” to “this is not a problem.”</w:t>
      </w:r>
      <w:r>
        <w:t xml:space="preserve">   </w:t>
      </w:r>
    </w:p>
    <w:p w14:paraId="655521D6" w14:textId="5CE27B44" w:rsidR="00A83487" w:rsidRDefault="00A83487" w:rsidP="00A83487">
      <w:r>
        <w:t xml:space="preserve">In a democracy, of course, </w:t>
      </w:r>
      <w:r w:rsidRPr="00A83487">
        <w:rPr>
          <w:rStyle w:val="StyleUnderline"/>
        </w:rPr>
        <w:t>the effects of surveillance are not restricted to</w:t>
      </w:r>
      <w:r>
        <w:t xml:space="preserve"> its </w:t>
      </w:r>
      <w:r w:rsidRPr="00A83487">
        <w:rPr>
          <w:rStyle w:val="StyleUnderline"/>
        </w:rPr>
        <w:t>direct targets.  Spying, like censorship, affects all of us to the extent it shapes who holds power and what ideas hold sway</w:t>
      </w:r>
      <w:r>
        <w:t xml:space="preserve">.  Had the FBI succeeded in “neutralizing” Martin Luther King Jr. earlier in his career, it would hardly have been a matter of concern solely for King and his family—that was, after all, the whole point. </w:t>
      </w:r>
    </w:p>
    <w:p w14:paraId="2DACEC40" w14:textId="779FC7A0" w:rsidR="00A83487" w:rsidRDefault="00A83487" w:rsidP="00A83487">
      <w:r>
        <w:t xml:space="preserve">Instead of a couple wonks comfortably ensconced in D.C. institutions, let’s instead ask a peaceful Pakistani-American who protests our policy of targeted killings, perhaps in collaboration with activists abroad; we might encounter far less remarkable confidence.  Or, if that seems like too much effort, we can just look to the survey of writers conducted by the PEN American Center, finding significant percentages of respondents self-censoring or altering their use of the Internet and social media in the wake of revelations about the scope of government surveillance. Or to the sworn declarations of 22 civil society groups in a lawsuit challenging bulk phone records collection, attesting to a conspicuous decline in telephonic contacts and members expressing increased anxiety about their association with controversial or unpopular organizations. </w:t>
      </w:r>
    </w:p>
    <w:p w14:paraId="5DF0218C" w14:textId="77777777" w:rsidR="00A83487" w:rsidRDefault="00A83487" w:rsidP="00A83487">
      <w:r>
        <w:t xml:space="preserve">What’s important to keep in mind here is that </w:t>
      </w:r>
      <w:r w:rsidRPr="003F0B3F">
        <w:rPr>
          <w:rStyle w:val="StyleUnderline"/>
          <w:highlight w:val="yellow"/>
        </w:rPr>
        <w:t>even if Ben were well justified</w:t>
      </w:r>
      <w:r w:rsidRPr="00A83487">
        <w:rPr>
          <w:rStyle w:val="StyleUnderline"/>
        </w:rPr>
        <w:t xml:space="preserve"> in his belief that government is unlikely to ever again misuse its powers against any peaceful citizens, </w:t>
      </w:r>
      <w:r w:rsidRPr="003F0B3F">
        <w:rPr>
          <w:rStyle w:val="StyleUnderline"/>
          <w:highlight w:val="yellow"/>
        </w:rPr>
        <w:t xml:space="preserve">the </w:t>
      </w:r>
      <w:r w:rsidRPr="003F0B3F">
        <w:rPr>
          <w:rStyle w:val="Emphasis"/>
          <w:highlight w:val="yellow"/>
        </w:rPr>
        <w:t>panoptic chilling effect</w:t>
      </w:r>
      <w:r w:rsidRPr="00A83487">
        <w:rPr>
          <w:rStyle w:val="StyleUnderline"/>
        </w:rPr>
        <w:t xml:space="preserve"> these systems exert </w:t>
      </w:r>
      <w:r w:rsidRPr="003F0B3F">
        <w:rPr>
          <w:rStyle w:val="StyleUnderline"/>
          <w:highlight w:val="yellow"/>
        </w:rPr>
        <w:t>on many who lack his</w:t>
      </w:r>
      <w:r>
        <w:t xml:space="preserve"> (let us suppose) </w:t>
      </w:r>
      <w:r w:rsidRPr="00A83487">
        <w:rPr>
          <w:rStyle w:val="StyleUnderline"/>
        </w:rPr>
        <w:t xml:space="preserve">superior </w:t>
      </w:r>
      <w:r w:rsidRPr="003F0B3F">
        <w:rPr>
          <w:rStyle w:val="StyleUnderline"/>
          <w:highlight w:val="yellow"/>
        </w:rPr>
        <w:t>understanding would</w:t>
      </w:r>
      <w:r w:rsidRPr="00A83487">
        <w:rPr>
          <w:rStyle w:val="StyleUnderline"/>
        </w:rPr>
        <w:t xml:space="preserve"> still </w:t>
      </w:r>
      <w:r w:rsidRPr="003F0B3F">
        <w:rPr>
          <w:rStyle w:val="StyleUnderline"/>
          <w:highlight w:val="yellow"/>
        </w:rPr>
        <w:t>inflict a real cost in the currency of democratic engagement</w:t>
      </w:r>
      <w:r w:rsidRPr="00A83487">
        <w:t>.  Some people, no doubt, will be unreasonably paranoid regardless of the facts about the government’s powers and capabilities, while others now anxious may be reassured once articulate folks like Ben and Carrie explain the rules already in place. At least some, however</w:t>
      </w:r>
      <w:r>
        <w:t xml:space="preserve">, may be reassured only if the law is tightened in appropriately reassuring ways. If so, and </w:t>
      </w:r>
      <w:r w:rsidRPr="003F0B3F">
        <w:rPr>
          <w:rStyle w:val="StyleUnderline"/>
          <w:highlight w:val="yellow"/>
        </w:rPr>
        <w:t>if</w:t>
      </w:r>
      <w:r w:rsidRPr="00A83487">
        <w:rPr>
          <w:rStyle w:val="StyleUnderline"/>
        </w:rPr>
        <w:t xml:space="preserve"> members of </w:t>
      </w:r>
      <w:r w:rsidRPr="003F0B3F">
        <w:rPr>
          <w:rStyle w:val="StyleUnderline"/>
          <w:highlight w:val="yellow"/>
        </w:rPr>
        <w:t>marginalized groups have</w:t>
      </w:r>
      <w:r w:rsidRPr="00A83487">
        <w:rPr>
          <w:rStyle w:val="StyleUnderline"/>
        </w:rPr>
        <w:t xml:space="preserve"> sound historical </w:t>
      </w:r>
      <w:r w:rsidRPr="003F0B3F">
        <w:rPr>
          <w:rStyle w:val="StyleUnderline"/>
          <w:highlight w:val="yellow"/>
        </w:rPr>
        <w:t>reason to fear mistreatment</w:t>
      </w:r>
      <w:r w:rsidRPr="00A83487">
        <w:rPr>
          <w:rStyle w:val="StyleUnderline"/>
        </w:rPr>
        <w:t xml:space="preserve"> by government, </w:t>
      </w:r>
      <w:r w:rsidRPr="003F0B3F">
        <w:rPr>
          <w:rStyle w:val="StyleUnderline"/>
          <w:highlight w:val="yellow"/>
        </w:rPr>
        <w:t xml:space="preserve">then folks like Ben and I should be </w:t>
      </w:r>
      <w:r w:rsidRPr="003F0B3F">
        <w:rPr>
          <w:rStyle w:val="Emphasis"/>
          <w:highlight w:val="yellow"/>
        </w:rPr>
        <w:t>cautious of generalizing too quickly</w:t>
      </w:r>
      <w:r w:rsidRPr="003F0B3F">
        <w:rPr>
          <w:rStyle w:val="StyleUnderline"/>
          <w:highlight w:val="yellow"/>
        </w:rPr>
        <w:t xml:space="preserve"> from the fact that we don’t </w:t>
      </w:r>
      <w:r w:rsidRPr="003F0B3F">
        <w:rPr>
          <w:rStyle w:val="Emphasis"/>
          <w:highlight w:val="yellow"/>
        </w:rPr>
        <w:t>personally</w:t>
      </w:r>
      <w:r w:rsidRPr="003F0B3F">
        <w:rPr>
          <w:rStyle w:val="StyleUnderline"/>
          <w:highlight w:val="yellow"/>
        </w:rPr>
        <w:t xml:space="preserve"> share those fears</w:t>
      </w:r>
      <w:r>
        <w:t>.</w:t>
      </w:r>
    </w:p>
    <w:p w14:paraId="6043F0F1" w14:textId="77777777" w:rsidR="00A83487" w:rsidRDefault="00A83487" w:rsidP="00A83487"/>
    <w:p w14:paraId="5F2BBC30" w14:textId="4CC70885" w:rsidR="00A83487" w:rsidRDefault="00D83B0A" w:rsidP="00D83B0A">
      <w:pPr>
        <w:pStyle w:val="Heading3"/>
      </w:pPr>
      <w:r>
        <w:t>A2: Benjamin Wittes — “Surveillance Debates Bad”</w:t>
      </w:r>
    </w:p>
    <w:p w14:paraId="6471A59B" w14:textId="50E69E85" w:rsidR="00782CE4" w:rsidRDefault="004D6F74" w:rsidP="00782CE4">
      <w:pPr>
        <w:pStyle w:val="Heading4"/>
      </w:pPr>
      <w:r>
        <w:t xml:space="preserve">Wittes is an apologist for </w:t>
      </w:r>
      <w:r w:rsidR="00CF5E82">
        <w:t xml:space="preserve">the </w:t>
      </w:r>
      <w:r>
        <w:t xml:space="preserve">government and an enemy of </w:t>
      </w:r>
      <w:r w:rsidR="00CF5E82">
        <w:t>democracy</w:t>
      </w:r>
      <w:bookmarkStart w:id="0" w:name="_GoBack"/>
      <w:bookmarkEnd w:id="0"/>
      <w:r>
        <w:t xml:space="preserve">. </w:t>
      </w:r>
    </w:p>
    <w:p w14:paraId="76EB2789" w14:textId="79F5BC43" w:rsidR="00782CE4" w:rsidRDefault="004D6F74" w:rsidP="00782CE4">
      <w:r w:rsidRPr="00D93F18">
        <w:rPr>
          <w:rStyle w:val="Style13ptBold"/>
        </w:rPr>
        <w:t>Friedersdorf 1</w:t>
      </w:r>
      <w:r>
        <w:rPr>
          <w:rStyle w:val="Style13ptBold"/>
        </w:rPr>
        <w:t>4</w:t>
      </w:r>
      <w:r w:rsidRPr="00D93F18">
        <w:t xml:space="preserve"> — Conor Friedersdorf, Staff Writer for </w:t>
      </w:r>
      <w:r w:rsidRPr="00D93F18">
        <w:rPr>
          <w:i/>
        </w:rPr>
        <w:t>The Atlantic</w:t>
      </w:r>
      <w:r w:rsidRPr="00D93F18">
        <w:t>, 201</w:t>
      </w:r>
      <w:r>
        <w:t>4</w:t>
      </w:r>
      <w:r w:rsidRPr="00D93F18">
        <w:t xml:space="preserve"> (“</w:t>
      </w:r>
      <w:r w:rsidRPr="004D6F74">
        <w:t>Exposing the NSA: A Public Service Worthy of a Pulitzer Prize</w:t>
      </w:r>
      <w:r w:rsidRPr="00D93F18">
        <w:t xml:space="preserve">,” </w:t>
      </w:r>
      <w:r w:rsidRPr="00D93F18">
        <w:rPr>
          <w:i/>
        </w:rPr>
        <w:t>The Atlantic</w:t>
      </w:r>
      <w:r w:rsidRPr="00D93F18">
        <w:t xml:space="preserve">, </w:t>
      </w:r>
      <w:r>
        <w:t>April</w:t>
      </w:r>
      <w:r w:rsidRPr="00D93F18">
        <w:t xml:space="preserve"> 16</w:t>
      </w:r>
      <w:r w:rsidRPr="00D93F18">
        <w:rPr>
          <w:vertAlign w:val="superscript"/>
        </w:rPr>
        <w:t>th</w:t>
      </w:r>
      <w:r w:rsidRPr="00D93F18">
        <w:t xml:space="preserve">, Available Online at </w:t>
      </w:r>
      <w:r w:rsidRPr="004D6F74">
        <w:t>http://www.theatlantic.com/politics/archive/2014/04/exposing-the-nsa-a-public-service-worthy-of-a-pulitzer-prize/360723/</w:t>
      </w:r>
      <w:r w:rsidRPr="00D93F18">
        <w:t>, Accessed 07-</w:t>
      </w:r>
      <w:r>
        <w:t>12</w:t>
      </w:r>
      <w:r w:rsidRPr="00D93F18">
        <w:t>-2015)</w:t>
      </w:r>
    </w:p>
    <w:p w14:paraId="36DE76F2" w14:textId="4BFE8F2E" w:rsidR="00782CE4" w:rsidRDefault="00782CE4" w:rsidP="00782CE4">
      <w:r w:rsidRPr="004D6F74">
        <w:rPr>
          <w:rStyle w:val="StyleUnderline"/>
        </w:rPr>
        <w:t>NSA apologists spoke out</w:t>
      </w:r>
      <w:r>
        <w:t xml:space="preserve"> too. Max Boot of Commentary absurdly compares the Pulitzer board's praise for reporting on the NSA to giving an award to articles "whitewashing the evils of Stalinist Russia." At Lawfare, Benjamin Wittes objects to the characterization of the Washington Post's reporting as authoritative. And while he acknowledges that The Guardian sparked debate, he isn't much</w:t>
      </w:r>
      <w:r w:rsidR="004D6F74">
        <w:t xml:space="preserve"> impressed by that achievement.</w:t>
      </w:r>
    </w:p>
    <w:p w14:paraId="20DE9AE2" w14:textId="7FC7AB2D" w:rsidR="00782CE4" w:rsidRDefault="00782CE4" w:rsidP="00782CE4">
      <w:r>
        <w:t>Let's focus there.</w:t>
      </w:r>
    </w:p>
    <w:p w14:paraId="750EC844" w14:textId="29FEEAE4" w:rsidR="00782CE4" w:rsidRDefault="00782CE4" w:rsidP="00782CE4">
      <w:r>
        <w:t>"If sparking a debate is enough to earn the Pulitzer’s coveted public service medal, then sure. Congrats," Wittes writes. "I would note, however, that merely sparking a debate is an exceedingly low standard." He proceeds to recall past award-winners in the Pulitzer's public-service category, winners that he much preferred:</w:t>
      </w:r>
    </w:p>
    <w:p w14:paraId="5325CB0B" w14:textId="77777777" w:rsidR="00782CE4" w:rsidRDefault="00782CE4" w:rsidP="004D6F74">
      <w:pPr>
        <w:ind w:left="720"/>
      </w:pPr>
      <w:r>
        <w:t>They passed a test much higher than the “sparked a debate” test, a test that the Westboro Baptist Church and the Church of Scientology, I might add, pass with some regularity, and they were not merely transit stops for leaks from others.</w:t>
      </w:r>
    </w:p>
    <w:p w14:paraId="3BEA5D00" w14:textId="32AD19FE" w:rsidR="00782CE4" w:rsidRDefault="00782CE4" w:rsidP="00782CE4">
      <w:r>
        <w:t xml:space="preserve">The Westboro Baptist Church is an anti-gay congregation that protests at military funerals to attract media attention. If it did not exist, Americans would be no less aware of the ongoing, transparent debate about public policy affecting gays. </w:t>
      </w:r>
      <w:r w:rsidRPr="004D6F74">
        <w:rPr>
          <w:rStyle w:val="StyleUnderline"/>
        </w:rPr>
        <w:t>Wittes reveals a blind spot when he conflates the value of the debate Westboro sparks with the value of the debate sparked by Snowden</w:t>
      </w:r>
      <w:r>
        <w:t xml:space="preserve"> and various reporters. </w:t>
      </w:r>
      <w:r w:rsidRPr="004D6F74">
        <w:rPr>
          <w:rStyle w:val="StyleUnderline"/>
        </w:rPr>
        <w:t>The latter is a tremendous public service: When public policy is shrouded in secrecy, sparking debate is synonymous with enabling the practice of democracy. Without debate, representative government as we know it is extinguished</w:t>
      </w:r>
      <w:r w:rsidR="004D6F74">
        <w:t>.</w:t>
      </w:r>
    </w:p>
    <w:p w14:paraId="49E278FD" w14:textId="35CAE557" w:rsidR="00782CE4" w:rsidRDefault="00782CE4" w:rsidP="00782CE4">
      <w:r w:rsidRPr="004D6F74">
        <w:rPr>
          <w:rStyle w:val="StyleUnderline"/>
        </w:rPr>
        <w:t>Snowden and the Pulitzer Prize committee understand this. Unlike Wittes, they appreciate that informing citizens about public policy has inherent value and is a prerequisite for meaningful civic participation. That's especially true when what's being hidden includes repeated violations of the Constitution, national-security figures lying to Congress, woefully underinformed legislators, and mass surveillance</w:t>
      </w:r>
      <w:r>
        <w:t>.</w:t>
      </w:r>
    </w:p>
    <w:p w14:paraId="40B0008C" w14:textId="2993F942" w:rsidR="00782CE4" w:rsidRDefault="00782CE4" w:rsidP="00782CE4">
      <w:r>
        <w:t>The benefits of reporting on t</w:t>
      </w:r>
      <w:r w:rsidR="004D6F74">
        <w:t>he NSA aren't just theoretical.</w:t>
      </w:r>
    </w:p>
    <w:p w14:paraId="344DBD64" w14:textId="2CCE196B" w:rsidR="00782CE4" w:rsidRDefault="00782CE4" w:rsidP="00782CE4">
      <w:r w:rsidRPr="004D6F74">
        <w:rPr>
          <w:rStyle w:val="StyleUnderline"/>
        </w:rPr>
        <w:t>As a direct result of articles written by</w:t>
      </w:r>
      <w:r>
        <w:t xml:space="preserve"> Glenn </w:t>
      </w:r>
      <w:r w:rsidRPr="004D6F74">
        <w:rPr>
          <w:rStyle w:val="StyleUnderline"/>
        </w:rPr>
        <w:t>Greenwald</w:t>
      </w:r>
      <w:r>
        <w:t xml:space="preserve">, Laura Poitras, Barton Gellman, </w:t>
      </w:r>
      <w:r w:rsidRPr="004D6F74">
        <w:rPr>
          <w:rStyle w:val="StyleUnderline"/>
        </w:rPr>
        <w:t>and others,</w:t>
      </w:r>
      <w:r>
        <w:t xml:space="preserve"> President </w:t>
      </w:r>
      <w:r w:rsidRPr="004D6F74">
        <w:rPr>
          <w:rStyle w:val="StyleUnderline"/>
        </w:rPr>
        <w:t xml:space="preserve">Obama and multiple members of Congress have changed their positions on surveillance policy. Expert executive-branch panels have criticized the status quo. The White House and legislators have suggested multiple reforms. Article III judges have concluded the NSA's behavior is needless and illegal. That these significant actions occurred only after the Snowden leaks is evidence that prior secrecy </w:t>
      </w:r>
      <w:r w:rsidRPr="004D6F74">
        <w:rPr>
          <w:rStyle w:val="Emphasis"/>
        </w:rPr>
        <w:t>retarded the whole civic process</w:t>
      </w:r>
      <w:r>
        <w:t>.</w:t>
      </w:r>
    </w:p>
    <w:p w14:paraId="0F891AA8" w14:textId="36EF870A" w:rsidR="00782CE4" w:rsidRDefault="00782CE4" w:rsidP="00782CE4">
      <w:r w:rsidRPr="004D6F74">
        <w:rPr>
          <w:rStyle w:val="StyleUnderline"/>
        </w:rPr>
        <w:t>Back then, public policy lacked democratic legitimacy. Recent reform efforts are due to the fact that, when Americans learned about the status quo, they wouldn't tolerate it</w:t>
      </w:r>
      <w:r w:rsidR="004D6F74">
        <w:t>.</w:t>
      </w:r>
    </w:p>
    <w:p w14:paraId="69D181B0" w14:textId="1E1C4D19" w:rsidR="00782CE4" w:rsidRDefault="00782CE4" w:rsidP="00782CE4">
      <w:r w:rsidRPr="004D6F74">
        <w:rPr>
          <w:rStyle w:val="StyleUnderline"/>
        </w:rPr>
        <w:t>Treating the spark for a debate that informs policy as no more a public service than anti-gay protests at military funerals isn't just myopic. It's consistent with the anti-democratic, anti-transparency ideology that prevails at Lawfare. Wittes and others believe that the public has no proper role in judging the propriety of most NSA actions, because the information needed to render judgments is properly classified. And they're not troubled by the ways in which</w:t>
      </w:r>
      <w:r>
        <w:t xml:space="preserve"> the </w:t>
      </w:r>
      <w:r w:rsidRPr="004D6F74">
        <w:rPr>
          <w:rStyle w:val="StyleUnderline"/>
        </w:rPr>
        <w:t>NSA and the FISA court have twisted the law so that it hardly resembles what Congress passed</w:t>
      </w:r>
      <w:r>
        <w:t>.</w:t>
      </w:r>
    </w:p>
    <w:p w14:paraId="4DBDC964" w14:textId="5DC2B6FD" w:rsidR="00782CE4" w:rsidRDefault="00782CE4" w:rsidP="00782CE4">
      <w:r w:rsidRPr="004D6F74">
        <w:rPr>
          <w:rStyle w:val="StyleUnderline"/>
        </w:rPr>
        <w:t>If they had their way, we'd all be more ignorant</w:t>
      </w:r>
      <w:r w:rsidR="004D6F74">
        <w:t>.</w:t>
      </w:r>
    </w:p>
    <w:p w14:paraId="04E3F15A" w14:textId="77777777" w:rsidR="00782CE4" w:rsidRDefault="00782CE4" w:rsidP="00782CE4">
      <w:r w:rsidRPr="004D6F74">
        <w:rPr>
          <w:rStyle w:val="StyleUnderline"/>
        </w:rPr>
        <w:t>Their preferences are antithetical to the role the press is supposed to play</w:t>
      </w:r>
      <w:r>
        <w:t xml:space="preserve"> in America. </w:t>
      </w:r>
      <w:r w:rsidRPr="004D6F74">
        <w:rPr>
          <w:rStyle w:val="StyleUnderline"/>
        </w:rPr>
        <w:t>When the Founders ratified the First Amendment, journalism like the stories sourced to</w:t>
      </w:r>
      <w:r>
        <w:t xml:space="preserve"> Edward </w:t>
      </w:r>
      <w:r w:rsidRPr="004D6F74">
        <w:rPr>
          <w:rStyle w:val="StyleUnderline"/>
        </w:rPr>
        <w:t>Snowden is exactly the sort of thing</w:t>
      </w:r>
      <w:r>
        <w:t xml:space="preserve"> that </w:t>
      </w:r>
      <w:r w:rsidRPr="004D6F74">
        <w:rPr>
          <w:rStyle w:val="StyleUnderline"/>
        </w:rPr>
        <w:t>they were hoping to protect: articles that give the public the truth about their government, truth that governing elites would be tempted to suppress if they were allowed to do it</w:t>
      </w:r>
      <w:r>
        <w:t xml:space="preserve">. Put another way, </w:t>
      </w:r>
      <w:r w:rsidRPr="004D6F74">
        <w:rPr>
          <w:rStyle w:val="StyleUnderline"/>
        </w:rPr>
        <w:t>the Framers expected there to be an adversarial relationship between the government and the press. And Wittes is on the other side. No wonder he doesn't like the work journalism organizations select for awards. As long as he allies himself with people who think that they're justified in suppressing basics like what the law is, he'll hold valuable journalism in contempt</w:t>
      </w:r>
      <w:r>
        <w:t>.</w:t>
      </w:r>
    </w:p>
    <w:p w14:paraId="2CB772B9" w14:textId="77777777" w:rsidR="005A0E2E" w:rsidRDefault="005A0E2E" w:rsidP="00E629EC"/>
    <w:p w14:paraId="3F878B10" w14:textId="77777777" w:rsidR="00D83B0A" w:rsidRDefault="00D83B0A" w:rsidP="00E629EC"/>
    <w:sectPr w:rsidR="00D83B0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CF0E6A"/>
    <w:rsid w:val="000029E3"/>
    <w:rsid w:val="000029E8"/>
    <w:rsid w:val="00004225"/>
    <w:rsid w:val="000066CA"/>
    <w:rsid w:val="00007264"/>
    <w:rsid w:val="000076A9"/>
    <w:rsid w:val="00014FAD"/>
    <w:rsid w:val="00015D2A"/>
    <w:rsid w:val="0002490B"/>
    <w:rsid w:val="00026465"/>
    <w:rsid w:val="00030204"/>
    <w:rsid w:val="000312A0"/>
    <w:rsid w:val="00035337"/>
    <w:rsid w:val="00043B11"/>
    <w:rsid w:val="00052FB1"/>
    <w:rsid w:val="00054276"/>
    <w:rsid w:val="000547B1"/>
    <w:rsid w:val="0006091E"/>
    <w:rsid w:val="000638C1"/>
    <w:rsid w:val="00065FEE"/>
    <w:rsid w:val="00072718"/>
    <w:rsid w:val="0007381E"/>
    <w:rsid w:val="0008785F"/>
    <w:rsid w:val="00090CBE"/>
    <w:rsid w:val="000A2D8A"/>
    <w:rsid w:val="000B2E5D"/>
    <w:rsid w:val="000D26A6"/>
    <w:rsid w:val="000D2B90"/>
    <w:rsid w:val="000D6ED8"/>
    <w:rsid w:val="000D717B"/>
    <w:rsid w:val="00100B28"/>
    <w:rsid w:val="00110119"/>
    <w:rsid w:val="00117316"/>
    <w:rsid w:val="00117A24"/>
    <w:rsid w:val="001209B4"/>
    <w:rsid w:val="001412B5"/>
    <w:rsid w:val="0015267E"/>
    <w:rsid w:val="001761FC"/>
    <w:rsid w:val="00182655"/>
    <w:rsid w:val="001840F2"/>
    <w:rsid w:val="00185134"/>
    <w:rsid w:val="001856C6"/>
    <w:rsid w:val="00191B5F"/>
    <w:rsid w:val="00192487"/>
    <w:rsid w:val="0019668D"/>
    <w:rsid w:val="001A25FD"/>
    <w:rsid w:val="001A5371"/>
    <w:rsid w:val="001A72C7"/>
    <w:rsid w:val="001B73E3"/>
    <w:rsid w:val="001C316D"/>
    <w:rsid w:val="001D16A4"/>
    <w:rsid w:val="001D1A0D"/>
    <w:rsid w:val="001D1DAB"/>
    <w:rsid w:val="001D36BF"/>
    <w:rsid w:val="001D4C28"/>
    <w:rsid w:val="001E0B1F"/>
    <w:rsid w:val="001E1E0B"/>
    <w:rsid w:val="001F1173"/>
    <w:rsid w:val="001F4B7F"/>
    <w:rsid w:val="002005A8"/>
    <w:rsid w:val="00203DD8"/>
    <w:rsid w:val="00204E1D"/>
    <w:rsid w:val="002059BD"/>
    <w:rsid w:val="00210FAF"/>
    <w:rsid w:val="002168F2"/>
    <w:rsid w:val="0022589F"/>
    <w:rsid w:val="002343FE"/>
    <w:rsid w:val="002502CF"/>
    <w:rsid w:val="00251BE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B3BF2"/>
    <w:rsid w:val="003C5F4C"/>
    <w:rsid w:val="003D5EA8"/>
    <w:rsid w:val="003E1FE3"/>
    <w:rsid w:val="003E305E"/>
    <w:rsid w:val="003E34DB"/>
    <w:rsid w:val="003E5302"/>
    <w:rsid w:val="003E5BF1"/>
    <w:rsid w:val="003F0B3F"/>
    <w:rsid w:val="003F2452"/>
    <w:rsid w:val="003F2ECD"/>
    <w:rsid w:val="003F41EA"/>
    <w:rsid w:val="003F7DF0"/>
    <w:rsid w:val="00400672"/>
    <w:rsid w:val="00402D4B"/>
    <w:rsid w:val="004039AF"/>
    <w:rsid w:val="00407AFF"/>
    <w:rsid w:val="0041155D"/>
    <w:rsid w:val="0041247D"/>
    <w:rsid w:val="004170BF"/>
    <w:rsid w:val="0042271E"/>
    <w:rsid w:val="004270E3"/>
    <w:rsid w:val="004348DC"/>
    <w:rsid w:val="00434921"/>
    <w:rsid w:val="00442018"/>
    <w:rsid w:val="00447B10"/>
    <w:rsid w:val="00452EE4"/>
    <w:rsid w:val="004536D6"/>
    <w:rsid w:val="00457224"/>
    <w:rsid w:val="00462102"/>
    <w:rsid w:val="0048047E"/>
    <w:rsid w:val="00482AF9"/>
    <w:rsid w:val="004830FD"/>
    <w:rsid w:val="00494A9C"/>
    <w:rsid w:val="004A3EF3"/>
    <w:rsid w:val="004B37B4"/>
    <w:rsid w:val="004C0314"/>
    <w:rsid w:val="004C0D3D"/>
    <w:rsid w:val="004C213E"/>
    <w:rsid w:val="004C376C"/>
    <w:rsid w:val="004C657F"/>
    <w:rsid w:val="004D17D8"/>
    <w:rsid w:val="004D6F74"/>
    <w:rsid w:val="004E355B"/>
    <w:rsid w:val="005028E5"/>
    <w:rsid w:val="00503735"/>
    <w:rsid w:val="005224F2"/>
    <w:rsid w:val="00534D85"/>
    <w:rsid w:val="00536D8B"/>
    <w:rsid w:val="005379C3"/>
    <w:rsid w:val="005519C2"/>
    <w:rsid w:val="005523E0"/>
    <w:rsid w:val="00552B98"/>
    <w:rsid w:val="0055320F"/>
    <w:rsid w:val="0055699B"/>
    <w:rsid w:val="00563D3D"/>
    <w:rsid w:val="005659AA"/>
    <w:rsid w:val="005672DB"/>
    <w:rsid w:val="005676E8"/>
    <w:rsid w:val="00581048"/>
    <w:rsid w:val="00581203"/>
    <w:rsid w:val="0058349C"/>
    <w:rsid w:val="005849DC"/>
    <w:rsid w:val="00585FBE"/>
    <w:rsid w:val="005870E8"/>
    <w:rsid w:val="005A0E2E"/>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27D5E"/>
    <w:rsid w:val="00642AE7"/>
    <w:rsid w:val="006438CB"/>
    <w:rsid w:val="00647445"/>
    <w:rsid w:val="006529B9"/>
    <w:rsid w:val="00654695"/>
    <w:rsid w:val="0065500A"/>
    <w:rsid w:val="00655217"/>
    <w:rsid w:val="0065727C"/>
    <w:rsid w:val="00674A78"/>
    <w:rsid w:val="00696A16"/>
    <w:rsid w:val="006A4840"/>
    <w:rsid w:val="006A7E1D"/>
    <w:rsid w:val="006B6880"/>
    <w:rsid w:val="006C3A56"/>
    <w:rsid w:val="006C4155"/>
    <w:rsid w:val="006C4AB7"/>
    <w:rsid w:val="006D13F4"/>
    <w:rsid w:val="006D2231"/>
    <w:rsid w:val="006D24BE"/>
    <w:rsid w:val="006D6AED"/>
    <w:rsid w:val="006E6D0B"/>
    <w:rsid w:val="006F126E"/>
    <w:rsid w:val="006F3834"/>
    <w:rsid w:val="006F5693"/>
    <w:rsid w:val="006F7F05"/>
    <w:rsid w:val="00705223"/>
    <w:rsid w:val="00717B01"/>
    <w:rsid w:val="007227D9"/>
    <w:rsid w:val="0072491F"/>
    <w:rsid w:val="007374A1"/>
    <w:rsid w:val="00752712"/>
    <w:rsid w:val="00753A84"/>
    <w:rsid w:val="007611F5"/>
    <w:rsid w:val="007619E4"/>
    <w:rsid w:val="00761E75"/>
    <w:rsid w:val="0076495E"/>
    <w:rsid w:val="00765FC8"/>
    <w:rsid w:val="00782CE4"/>
    <w:rsid w:val="00793F46"/>
    <w:rsid w:val="007A1325"/>
    <w:rsid w:val="007A1A18"/>
    <w:rsid w:val="007A3AB4"/>
    <w:rsid w:val="007B53D8"/>
    <w:rsid w:val="007B6405"/>
    <w:rsid w:val="007C22C5"/>
    <w:rsid w:val="007C57E1"/>
    <w:rsid w:val="007C5811"/>
    <w:rsid w:val="007D2DF5"/>
    <w:rsid w:val="007D451A"/>
    <w:rsid w:val="007D5E3E"/>
    <w:rsid w:val="007D7596"/>
    <w:rsid w:val="007E242C"/>
    <w:rsid w:val="007E6631"/>
    <w:rsid w:val="007F31FB"/>
    <w:rsid w:val="00803A12"/>
    <w:rsid w:val="008266F9"/>
    <w:rsid w:val="00826A9B"/>
    <w:rsid w:val="008321E2"/>
    <w:rsid w:val="00834842"/>
    <w:rsid w:val="00834C42"/>
    <w:rsid w:val="00840E7B"/>
    <w:rsid w:val="00853D40"/>
    <w:rsid w:val="008564FC"/>
    <w:rsid w:val="00864E76"/>
    <w:rsid w:val="0087172D"/>
    <w:rsid w:val="00872581"/>
    <w:rsid w:val="0087459D"/>
    <w:rsid w:val="0087680F"/>
    <w:rsid w:val="00876D81"/>
    <w:rsid w:val="00881D86"/>
    <w:rsid w:val="00883306"/>
    <w:rsid w:val="00890E4C"/>
    <w:rsid w:val="00890E74"/>
    <w:rsid w:val="0089418F"/>
    <w:rsid w:val="00897C29"/>
    <w:rsid w:val="008A1A9C"/>
    <w:rsid w:val="008A4633"/>
    <w:rsid w:val="008B032E"/>
    <w:rsid w:val="008B51FE"/>
    <w:rsid w:val="008C0FA2"/>
    <w:rsid w:val="008C2342"/>
    <w:rsid w:val="008C77B6"/>
    <w:rsid w:val="008D1B91"/>
    <w:rsid w:val="008D724A"/>
    <w:rsid w:val="008E7A3E"/>
    <w:rsid w:val="008F41FD"/>
    <w:rsid w:val="008F4479"/>
    <w:rsid w:val="008F4BA0"/>
    <w:rsid w:val="00900D37"/>
    <w:rsid w:val="00901726"/>
    <w:rsid w:val="00920E6A"/>
    <w:rsid w:val="00931816"/>
    <w:rsid w:val="00932C71"/>
    <w:rsid w:val="00936EA2"/>
    <w:rsid w:val="009509D5"/>
    <w:rsid w:val="009538F5"/>
    <w:rsid w:val="00957187"/>
    <w:rsid w:val="009603E1"/>
    <w:rsid w:val="0096103E"/>
    <w:rsid w:val="00961C9D"/>
    <w:rsid w:val="00963065"/>
    <w:rsid w:val="0097151F"/>
    <w:rsid w:val="00973777"/>
    <w:rsid w:val="009740DA"/>
    <w:rsid w:val="00976E78"/>
    <w:rsid w:val="009775C0"/>
    <w:rsid w:val="0098040E"/>
    <w:rsid w:val="00990634"/>
    <w:rsid w:val="00991733"/>
    <w:rsid w:val="00992078"/>
    <w:rsid w:val="009A1467"/>
    <w:rsid w:val="009A6464"/>
    <w:rsid w:val="009B69F5"/>
    <w:rsid w:val="009C5FF7"/>
    <w:rsid w:val="009C6292"/>
    <w:rsid w:val="009D0D48"/>
    <w:rsid w:val="009D15DB"/>
    <w:rsid w:val="009E64E3"/>
    <w:rsid w:val="009F1CBB"/>
    <w:rsid w:val="009F3305"/>
    <w:rsid w:val="009F6FB2"/>
    <w:rsid w:val="00A071C0"/>
    <w:rsid w:val="00A22670"/>
    <w:rsid w:val="00A24B35"/>
    <w:rsid w:val="00A271BA"/>
    <w:rsid w:val="00A27F86"/>
    <w:rsid w:val="00A431C6"/>
    <w:rsid w:val="00A447A5"/>
    <w:rsid w:val="00A47507"/>
    <w:rsid w:val="00A54315"/>
    <w:rsid w:val="00A60FBC"/>
    <w:rsid w:val="00A65C0B"/>
    <w:rsid w:val="00A71B67"/>
    <w:rsid w:val="00A81FD2"/>
    <w:rsid w:val="00A83487"/>
    <w:rsid w:val="00A8441A"/>
    <w:rsid w:val="00A8674A"/>
    <w:rsid w:val="00AA6F6E"/>
    <w:rsid w:val="00AB48D3"/>
    <w:rsid w:val="00AE2124"/>
    <w:rsid w:val="00AE24BC"/>
    <w:rsid w:val="00AE3E3F"/>
    <w:rsid w:val="00AF4760"/>
    <w:rsid w:val="00AF55D4"/>
    <w:rsid w:val="00B05C2D"/>
    <w:rsid w:val="00B12933"/>
    <w:rsid w:val="00B12B88"/>
    <w:rsid w:val="00B13BC8"/>
    <w:rsid w:val="00B13E54"/>
    <w:rsid w:val="00B24662"/>
    <w:rsid w:val="00B3569C"/>
    <w:rsid w:val="00B43676"/>
    <w:rsid w:val="00B557BD"/>
    <w:rsid w:val="00B60125"/>
    <w:rsid w:val="00B6656B"/>
    <w:rsid w:val="00B71625"/>
    <w:rsid w:val="00B75C54"/>
    <w:rsid w:val="00B82C95"/>
    <w:rsid w:val="00B92A93"/>
    <w:rsid w:val="00BA17A8"/>
    <w:rsid w:val="00BA3C33"/>
    <w:rsid w:val="00BB0878"/>
    <w:rsid w:val="00BB1879"/>
    <w:rsid w:val="00BC0ABE"/>
    <w:rsid w:val="00BC195F"/>
    <w:rsid w:val="00BC30DB"/>
    <w:rsid w:val="00BC64FF"/>
    <w:rsid w:val="00BC7C37"/>
    <w:rsid w:val="00BD2244"/>
    <w:rsid w:val="00BE6472"/>
    <w:rsid w:val="00BE6CF4"/>
    <w:rsid w:val="00BF29B8"/>
    <w:rsid w:val="00BF46EA"/>
    <w:rsid w:val="00C07D05"/>
    <w:rsid w:val="00C10856"/>
    <w:rsid w:val="00C203FA"/>
    <w:rsid w:val="00C2660B"/>
    <w:rsid w:val="00C3164F"/>
    <w:rsid w:val="00C31B5E"/>
    <w:rsid w:val="00C3297B"/>
    <w:rsid w:val="00C34D3E"/>
    <w:rsid w:val="00C35B37"/>
    <w:rsid w:val="00C3747A"/>
    <w:rsid w:val="00C374EB"/>
    <w:rsid w:val="00C533B5"/>
    <w:rsid w:val="00C56DCC"/>
    <w:rsid w:val="00C57075"/>
    <w:rsid w:val="00C60746"/>
    <w:rsid w:val="00C72AFE"/>
    <w:rsid w:val="00C81619"/>
    <w:rsid w:val="00C94225"/>
    <w:rsid w:val="00CA013C"/>
    <w:rsid w:val="00CA6D6D"/>
    <w:rsid w:val="00CC54FB"/>
    <w:rsid w:val="00CC5D76"/>
    <w:rsid w:val="00CC7A4E"/>
    <w:rsid w:val="00CD1359"/>
    <w:rsid w:val="00CD4C83"/>
    <w:rsid w:val="00CF0E6A"/>
    <w:rsid w:val="00CF5E82"/>
    <w:rsid w:val="00D01EDC"/>
    <w:rsid w:val="00D02D26"/>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83B0A"/>
    <w:rsid w:val="00D92077"/>
    <w:rsid w:val="00D951E2"/>
    <w:rsid w:val="00D9565A"/>
    <w:rsid w:val="00DA49AE"/>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16C33"/>
    <w:rsid w:val="00E20D65"/>
    <w:rsid w:val="00E353A2"/>
    <w:rsid w:val="00E36881"/>
    <w:rsid w:val="00E42E4C"/>
    <w:rsid w:val="00E47013"/>
    <w:rsid w:val="00E541F9"/>
    <w:rsid w:val="00E57B79"/>
    <w:rsid w:val="00E57F32"/>
    <w:rsid w:val="00E629EC"/>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656"/>
    <w:rsid w:val="00F31955"/>
    <w:rsid w:val="00F34C06"/>
    <w:rsid w:val="00F371AB"/>
    <w:rsid w:val="00F43EA3"/>
    <w:rsid w:val="00F46D61"/>
    <w:rsid w:val="00F50C55"/>
    <w:rsid w:val="00F57FFB"/>
    <w:rsid w:val="00F601E6"/>
    <w:rsid w:val="00F66C76"/>
    <w:rsid w:val="00F73954"/>
    <w:rsid w:val="00F94060"/>
    <w:rsid w:val="00FA56F6"/>
    <w:rsid w:val="00FB329D"/>
    <w:rsid w:val="00FC27E3"/>
    <w:rsid w:val="00FC74C7"/>
    <w:rsid w:val="00FD0D00"/>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47E59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412B5"/>
    <w:rPr>
      <w:rFonts w:ascii="Book Antiqua" w:hAnsi="Book Antiqua"/>
      <w:sz w:val="16"/>
    </w:rPr>
  </w:style>
  <w:style w:type="paragraph" w:styleId="Heading1">
    <w:name w:val="heading 1"/>
    <w:aliases w:val="Pocket"/>
    <w:basedOn w:val="Normal"/>
    <w:next w:val="Normal"/>
    <w:link w:val="Heading1Char"/>
    <w:uiPriority w:val="9"/>
    <w:qFormat/>
    <w:rsid w:val="001412B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412B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412B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412B5"/>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1412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12B5"/>
  </w:style>
  <w:style w:type="character" w:customStyle="1" w:styleId="Heading1Char">
    <w:name w:val="Heading 1 Char"/>
    <w:aliases w:val="Pocket Char"/>
    <w:basedOn w:val="DefaultParagraphFont"/>
    <w:link w:val="Heading1"/>
    <w:uiPriority w:val="9"/>
    <w:rsid w:val="001412B5"/>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1412B5"/>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1412B5"/>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1412B5"/>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1412B5"/>
    <w:rPr>
      <w:b/>
      <w:sz w:val="24"/>
      <w:u w:val="none"/>
    </w:rPr>
  </w:style>
  <w:style w:type="character" w:customStyle="1" w:styleId="StyleUnderline">
    <w:name w:val="Style Underline"/>
    <w:aliases w:val="Underline"/>
    <w:basedOn w:val="DefaultParagraphFont"/>
    <w:uiPriority w:val="1"/>
    <w:qFormat/>
    <w:rsid w:val="001412B5"/>
    <w:rPr>
      <w:b w:val="0"/>
      <w:sz w:val="24"/>
      <w:u w:val="single"/>
    </w:rPr>
  </w:style>
  <w:style w:type="character" w:styleId="Emphasis">
    <w:name w:val="Emphasis"/>
    <w:basedOn w:val="DefaultParagraphFont"/>
    <w:uiPriority w:val="20"/>
    <w:qFormat/>
    <w:rsid w:val="001412B5"/>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1412B5"/>
    <w:rPr>
      <w:color w:val="auto"/>
      <w:u w:val="none"/>
    </w:rPr>
  </w:style>
  <w:style w:type="character" w:styleId="Hyperlink">
    <w:name w:val="Hyperlink"/>
    <w:basedOn w:val="DefaultParagraphFont"/>
    <w:uiPriority w:val="99"/>
    <w:unhideWhenUsed/>
    <w:rsid w:val="001412B5"/>
    <w:rPr>
      <w:color w:val="auto"/>
      <w:u w:val="none"/>
    </w:rPr>
  </w:style>
  <w:style w:type="paragraph" w:styleId="DocumentMap">
    <w:name w:val="Document Map"/>
    <w:basedOn w:val="Normal"/>
    <w:link w:val="DocumentMapChar"/>
    <w:uiPriority w:val="99"/>
    <w:semiHidden/>
    <w:unhideWhenUsed/>
    <w:rsid w:val="001412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412B5"/>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412B5"/>
    <w:rPr>
      <w:rFonts w:ascii="Book Antiqua" w:hAnsi="Book Antiqua"/>
      <w:sz w:val="16"/>
    </w:rPr>
  </w:style>
  <w:style w:type="paragraph" w:styleId="Heading1">
    <w:name w:val="heading 1"/>
    <w:aliases w:val="Pocket"/>
    <w:basedOn w:val="Normal"/>
    <w:next w:val="Normal"/>
    <w:link w:val="Heading1Char"/>
    <w:uiPriority w:val="9"/>
    <w:qFormat/>
    <w:rsid w:val="001412B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412B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412B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412B5"/>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1412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12B5"/>
  </w:style>
  <w:style w:type="character" w:customStyle="1" w:styleId="Heading1Char">
    <w:name w:val="Heading 1 Char"/>
    <w:aliases w:val="Pocket Char"/>
    <w:basedOn w:val="DefaultParagraphFont"/>
    <w:link w:val="Heading1"/>
    <w:uiPriority w:val="9"/>
    <w:rsid w:val="001412B5"/>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1412B5"/>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1412B5"/>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1412B5"/>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1412B5"/>
    <w:rPr>
      <w:b/>
      <w:sz w:val="24"/>
      <w:u w:val="none"/>
    </w:rPr>
  </w:style>
  <w:style w:type="character" w:customStyle="1" w:styleId="StyleUnderline">
    <w:name w:val="Style Underline"/>
    <w:aliases w:val="Underline"/>
    <w:basedOn w:val="DefaultParagraphFont"/>
    <w:uiPriority w:val="1"/>
    <w:qFormat/>
    <w:rsid w:val="001412B5"/>
    <w:rPr>
      <w:b w:val="0"/>
      <w:sz w:val="24"/>
      <w:u w:val="single"/>
    </w:rPr>
  </w:style>
  <w:style w:type="character" w:styleId="Emphasis">
    <w:name w:val="Emphasis"/>
    <w:basedOn w:val="DefaultParagraphFont"/>
    <w:uiPriority w:val="20"/>
    <w:qFormat/>
    <w:rsid w:val="001412B5"/>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1412B5"/>
    <w:rPr>
      <w:color w:val="auto"/>
      <w:u w:val="none"/>
    </w:rPr>
  </w:style>
  <w:style w:type="character" w:styleId="Hyperlink">
    <w:name w:val="Hyperlink"/>
    <w:basedOn w:val="DefaultParagraphFont"/>
    <w:uiPriority w:val="99"/>
    <w:unhideWhenUsed/>
    <w:rsid w:val="001412B5"/>
    <w:rPr>
      <w:color w:val="auto"/>
      <w:u w:val="none"/>
    </w:rPr>
  </w:style>
  <w:style w:type="paragraph" w:styleId="DocumentMap">
    <w:name w:val="Document Map"/>
    <w:basedOn w:val="Normal"/>
    <w:link w:val="DocumentMapChar"/>
    <w:uiPriority w:val="99"/>
    <w:semiHidden/>
    <w:unhideWhenUsed/>
    <w:rsid w:val="001412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412B5"/>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bustle.com/articles/96240-several-isis-july-4-attacks-were-prevented-the-fbi-says-the-few-details-we-know" TargetMode="External"/><Relationship Id="rId20" Type="http://schemas.openxmlformats.org/officeDocument/2006/relationships/hyperlink" Target="http://www.cjr.org/analysis/heres_how_not_to_report_on_the_us_governments_terror_warnings.php" TargetMode="External"/><Relationship Id="rId21" Type="http://schemas.openxmlformats.org/officeDocument/2006/relationships/hyperlink" Target="http://fair.org/home/zero-for-40-at-predicting-attacks-why-do-media-still-take-fbi-terror-warnings-seriously/" TargetMode="External"/><Relationship Id="rId22" Type="http://schemas.openxmlformats.org/officeDocument/2006/relationships/hyperlink" Target="https://firstlook.org/theintercept/2015/06/24/greatest-obstacle-anti-muslim-fear-mongering-bigotry-reality/" TargetMode="External"/><Relationship Id="rId23" Type="http://schemas.openxmlformats.org/officeDocument/2006/relationships/hyperlink" Target="http://fpif.org/nsa-isnt-foiling-terrorist-plots/" TargetMode="External"/><Relationship Id="rId24" Type="http://schemas.openxmlformats.org/officeDocument/2006/relationships/hyperlink" Target="http://www.newamerica.net/publications/policy/do_nsas_bulk_surveillance_programs_stop_terrorists" TargetMode="External"/><Relationship Id="rId25" Type="http://schemas.openxmlformats.org/officeDocument/2006/relationships/hyperlink" Target="http://news.firedoglake.com/2013/12/20/nsa-program-stopped-no-terrorist-attacks/" TargetMode="External"/><Relationship Id="rId26" Type="http://schemas.openxmlformats.org/officeDocument/2006/relationships/hyperlink" Target="http://www.theguardian.com/commentisfree/2012/oct/15/drones-brookings-media" TargetMode="External"/><Relationship Id="rId27" Type="http://schemas.openxmlformats.org/officeDocument/2006/relationships/hyperlink" Target="http://firedoglake.com/2011/07/24/benjamin-wittes-responds-happy-to-be-a-government-proxy/" TargetMode="External"/><Relationship Id="rId28" Type="http://schemas.openxmlformats.org/officeDocument/2006/relationships/hyperlink" Target="http://glenngreenwald.blogspot.com/2007/02/how-super-smart-insider-experts-opine.html"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www.washingtonpost.com/opinions/nsa-intelligence-gathering-programs-keep-us-safe/2014/01/02/0fd51b22-7173-11e3-8b3f-b1666705ca3b_story.html" TargetMode="External"/><Relationship Id="rId11" Type="http://schemas.openxmlformats.org/officeDocument/2006/relationships/hyperlink" Target="http://www.nytimes.com/2015/03/17/business/dealbook/book-review-of-data-and-goliath-by-bruce-schneier.html" TargetMode="External"/><Relationship Id="rId12" Type="http://schemas.openxmlformats.org/officeDocument/2006/relationships/hyperlink" Target="http://www.lawfareblog.com/2014/01/a-critique-of-the-new-america-foundations-recent-nsa-report/" TargetMode="External"/><Relationship Id="rId13" Type="http://schemas.openxmlformats.org/officeDocument/2006/relationships/hyperlink" Target="http://www.washingtonpost.com/opinions/michael-morell-correcting-the-record-on-the-nsa-recommendations/2013/12/27/54846538-6e45-11e3-aecc-85cb037b7236_story.html" TargetMode="External"/><Relationship Id="rId14" Type="http://schemas.openxmlformats.org/officeDocument/2006/relationships/hyperlink" Target="http://firedoglake.com/2015/07/09/did-the-fbi-really-thwart-terrorism-plots-planned-for-fourth-of-july/" TargetMode="External"/><Relationship Id="rId15" Type="http://schemas.openxmlformats.org/officeDocument/2006/relationships/hyperlink" Target="https://www.emptywheel.net/2015/07/10/have-comeys-double-secret-independence-day-arrestees-been-denied-presentment/" TargetMode="External"/><Relationship Id="rId16" Type="http://schemas.openxmlformats.org/officeDocument/2006/relationships/hyperlink" Target="http://firedoglake.com/2015/07/09/did-the-fbi-really-thwart-terrorism-plots-planned-for-fourth-of-july/" TargetMode="External"/><Relationship Id="rId17" Type="http://schemas.openxmlformats.org/officeDocument/2006/relationships/hyperlink" Target="http://www.cjr.org/analysis/heres_how_not_to_report_on_the_us_governments_terror_warnings.php" TargetMode="External"/><Relationship Id="rId18" Type="http://schemas.openxmlformats.org/officeDocument/2006/relationships/hyperlink" Target="http://www.cjr.org/analysis/heres_how_not_to_report_on_the_us_governments_terror_warnings.php" TargetMode="External"/><Relationship Id="rId19" Type="http://schemas.openxmlformats.org/officeDocument/2006/relationships/hyperlink" Target="http://nypost.com/2015/07/09/potential-violence-plots-stopped-ahead-of-july-4-fbi/"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nypost.com/2015/07/09/potential-violence-plots-stopped-ahead-of-july-4-fbi/" TargetMode="External"/><Relationship Id="rId8" Type="http://schemas.openxmlformats.org/officeDocument/2006/relationships/hyperlink" Target="http://www.wsj.com/articles/fbi-director-potential-july-4-terror-plots-disrupted-14364749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52237E-A25F-E945-A023-1FFE5A59E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229</TotalTime>
  <Pages>50</Pages>
  <Words>24834</Words>
  <Characters>141560</Characters>
  <Application>Microsoft Macintosh Word</Application>
  <DocSecurity>0</DocSecurity>
  <Lines>1179</Lines>
  <Paragraphs>332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166062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10</cp:revision>
  <dcterms:created xsi:type="dcterms:W3CDTF">2015-07-12T19:33:00Z</dcterms:created>
  <dcterms:modified xsi:type="dcterms:W3CDTF">2015-07-13T12:07:00Z</dcterms:modified>
  <cp:category/>
</cp:coreProperties>
</file>