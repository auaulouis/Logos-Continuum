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C9FCB5" w14:textId="08A29BA9" w:rsidR="00E97728" w:rsidRDefault="00E97728" w:rsidP="00E97728">
      <w:pPr>
        <w:pStyle w:val="Heading2"/>
      </w:pPr>
      <w:bookmarkStart w:id="0" w:name="_GoBack"/>
      <w:bookmarkEnd w:id="0"/>
      <w:r>
        <w:t>1AC</w:t>
      </w:r>
    </w:p>
    <w:p w14:paraId="0CBA6446" w14:textId="186A3B28" w:rsidR="00C05103" w:rsidRDefault="00C05103" w:rsidP="00483029">
      <w:pPr>
        <w:pStyle w:val="Heading3"/>
      </w:pPr>
      <w:r>
        <w:lastRenderedPageBreak/>
        <w:t>1AC — Intellectual Privacy Advantage</w:t>
      </w:r>
    </w:p>
    <w:p w14:paraId="401AE610" w14:textId="7E832B00" w:rsidR="00B77520" w:rsidRDefault="00B77520" w:rsidP="00B77520">
      <w:pPr>
        <w:pStyle w:val="Heading4"/>
      </w:pPr>
      <w:r>
        <w:t xml:space="preserve">Contention </w:t>
      </w:r>
      <w:proofErr w:type="gramStart"/>
      <w:r>
        <w:t>One</w:t>
      </w:r>
      <w:proofErr w:type="gramEnd"/>
      <w:r>
        <w:t xml:space="preserve"> is </w:t>
      </w:r>
      <w:r w:rsidRPr="00B77520">
        <w:rPr>
          <w:u w:val="single"/>
        </w:rPr>
        <w:t>Intellectual Privacy</w:t>
      </w:r>
    </w:p>
    <w:p w14:paraId="62F8D152" w14:textId="77777777" w:rsidR="00B77520" w:rsidRPr="00B77520" w:rsidRDefault="00B77520" w:rsidP="00B77520"/>
    <w:p w14:paraId="56D0692A" w14:textId="1C2D5448" w:rsidR="00C05103" w:rsidRPr="00B45079" w:rsidRDefault="00C05103" w:rsidP="00C05103">
      <w:pPr>
        <w:pStyle w:val="Heading4"/>
      </w:pPr>
      <w:r w:rsidRPr="00C05103">
        <w:rPr>
          <w:u w:val="single"/>
        </w:rPr>
        <w:t>First</w:t>
      </w:r>
      <w:r>
        <w:t xml:space="preserve">, mass surveillance violates </w:t>
      </w:r>
      <w:r>
        <w:rPr>
          <w:u w:val="single"/>
        </w:rPr>
        <w:t>intellectual privacy</w:t>
      </w:r>
      <w:r>
        <w:t xml:space="preserve"> because it deprives individuals of the opportunity to develop their opinions </w:t>
      </w:r>
      <w:r w:rsidRPr="00AA3E7F">
        <w:rPr>
          <w:u w:val="single"/>
        </w:rPr>
        <w:t>without public scrutiny</w:t>
      </w:r>
      <w:r>
        <w:t xml:space="preserve">. The shield that privacy provides is essential to </w:t>
      </w:r>
      <w:r w:rsidRPr="00AA3E7F">
        <w:rPr>
          <w:u w:val="single"/>
        </w:rPr>
        <w:t>freedom of thought</w:t>
      </w:r>
      <w:r>
        <w:t xml:space="preserve">. </w:t>
      </w:r>
    </w:p>
    <w:p w14:paraId="145F4408" w14:textId="77777777" w:rsidR="00C05103" w:rsidRPr="00FF712D" w:rsidRDefault="00C05103" w:rsidP="00C05103">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25C19D3B" w14:textId="77777777" w:rsidR="00C05103" w:rsidRDefault="00C05103" w:rsidP="00C05103">
      <w:r>
        <w:t>II. Surveillance and Intellectual Privacy</w:t>
      </w:r>
    </w:p>
    <w:p w14:paraId="0FB9AE5D" w14:textId="77777777" w:rsidR="00C05103" w:rsidRDefault="00C05103" w:rsidP="00C05103">
      <w:r>
        <w:t xml:space="preserve">The most salient harm of </w:t>
      </w:r>
      <w:r w:rsidRPr="00794521">
        <w:rPr>
          <w:rStyle w:val="StyleUnderline"/>
          <w:highlight w:val="yellow"/>
        </w:rPr>
        <w:t>surveillance</w:t>
      </w:r>
      <w:r>
        <w:t xml:space="preserve"> is that it </w:t>
      </w:r>
      <w:r w:rsidRPr="00794521">
        <w:rPr>
          <w:rStyle w:val="StyleUnderline"/>
          <w:highlight w:val="yellow"/>
        </w:rPr>
        <w:t>threatens</w:t>
      </w:r>
      <w:r>
        <w:t xml:space="preserve"> a value I have elsewhere called "</w:t>
      </w:r>
      <w:r w:rsidRPr="00794521">
        <w:rPr>
          <w:rStyle w:val="Emphasis"/>
          <w:highlight w:val="yellow"/>
        </w:rPr>
        <w:t>intellectual privacy</w:t>
      </w:r>
      <w:r>
        <w:t>." n65 Intellectual-privacy  [*1946</w:t>
      </w:r>
      <w:proofErr w:type="gramStart"/>
      <w:r>
        <w:t>]  theory</w:t>
      </w:r>
      <w:proofErr w:type="gramEnd"/>
      <w:r>
        <w:t xml:space="preserve"> suggests that </w:t>
      </w:r>
      <w:r w:rsidRPr="00794521">
        <w:rPr>
          <w:rStyle w:val="StyleUnderline"/>
          <w:highlight w:val="yellow"/>
        </w:rPr>
        <w:t>new ideas</w:t>
      </w:r>
      <w:r w:rsidRPr="00A13535">
        <w:rPr>
          <w:rStyle w:val="StyleUnderline"/>
        </w:rPr>
        <w:t xml:space="preserve"> often </w:t>
      </w:r>
      <w:r w:rsidRPr="00794521">
        <w:rPr>
          <w:rStyle w:val="StyleUnderline"/>
          <w:highlight w:val="yellow"/>
        </w:rPr>
        <w:t>develop best away from</w:t>
      </w:r>
      <w:r w:rsidRPr="00A13535">
        <w:rPr>
          <w:rStyle w:val="StyleUnderline"/>
        </w:rPr>
        <w:t xml:space="preserve"> the </w:t>
      </w:r>
      <w:r w:rsidRPr="00794521">
        <w:rPr>
          <w:rStyle w:val="StyleUnderline"/>
          <w:highlight w:val="yellow"/>
        </w:rPr>
        <w:t>intense scrutiny of public exposure</w:t>
      </w:r>
      <w:r>
        <w:t xml:space="preserve">; that </w:t>
      </w:r>
      <w:r w:rsidRPr="00794521">
        <w:rPr>
          <w:rStyle w:val="StyleUnderline"/>
          <w:highlight w:val="yellow"/>
        </w:rPr>
        <w:t>people should be able to make up their minds at times and places of their own choosing</w:t>
      </w:r>
      <w:r>
        <w:t xml:space="preserve">; and that </w:t>
      </w:r>
      <w:r w:rsidRPr="00794521">
        <w:rPr>
          <w:rStyle w:val="StyleUnderline"/>
          <w:highlight w:val="yellow"/>
        </w:rPr>
        <w:t>a meaningful guarantee of privacy</w:t>
      </w:r>
      <w:r>
        <w:t>—protection from surveillance or interference—</w:t>
      </w:r>
      <w:r w:rsidRPr="00794521">
        <w:rPr>
          <w:rStyle w:val="StyleUnderline"/>
          <w:highlight w:val="yellow"/>
        </w:rPr>
        <w:t>is necessary to promote this</w:t>
      </w:r>
      <w:r w:rsidRPr="00A13535">
        <w:rPr>
          <w:rStyle w:val="StyleUnderline"/>
        </w:rPr>
        <w:t xml:space="preserve"> kind of </w:t>
      </w:r>
      <w:r w:rsidRPr="00794521">
        <w:rPr>
          <w:rStyle w:val="StyleUnderline"/>
          <w:highlight w:val="yellow"/>
        </w:rPr>
        <w:t>intellectual freedom</w:t>
      </w:r>
      <w:r>
        <w:t xml:space="preserve">. It rests on the idea </w:t>
      </w:r>
      <w:r w:rsidRPr="00794521">
        <w:t xml:space="preserve">that </w:t>
      </w:r>
      <w:r w:rsidRPr="00794521">
        <w:rPr>
          <w:rStyle w:val="StyleUnderline"/>
        </w:rPr>
        <w:t>free minds are the foundation of a free society, and</w:t>
      </w:r>
      <w:r w:rsidRPr="00794521">
        <w:t xml:space="preserve"> that </w:t>
      </w:r>
      <w:r w:rsidRPr="00794521">
        <w:rPr>
          <w:rStyle w:val="StyleUnderline"/>
        </w:rPr>
        <w:t>surveillance of the activities of belief formation and idea generation can affect those activities</w:t>
      </w:r>
      <w:r w:rsidRPr="00A13535">
        <w:rPr>
          <w:rStyle w:val="StyleUnderline"/>
        </w:rPr>
        <w:t xml:space="preserve"> profoundly and for the worse</w:t>
      </w:r>
      <w:r>
        <w:t xml:space="preserve">. </w:t>
      </w:r>
      <w:proofErr w:type="gramStart"/>
      <w:r>
        <w:t>n66</w:t>
      </w:r>
      <w:proofErr w:type="gramEnd"/>
      <w:r>
        <w:t xml:space="preserve"> I want to be clear at the outset that intellectual-privacy theory protects "intellectual" activities, broadly defined—the processes of thinking and making sense of the world with our minds. Intellectual privacy has its limits—it is a subset of all things that we might call "privacy," albeit a very important subset. But importantly, </w:t>
      </w:r>
      <w:r w:rsidRPr="00794521">
        <w:rPr>
          <w:rStyle w:val="StyleUnderline"/>
          <w:highlight w:val="yellow"/>
        </w:rPr>
        <w:t>intellectual privacy</w:t>
      </w:r>
      <w:r w:rsidRPr="00A13535">
        <w:rPr>
          <w:rStyle w:val="StyleUnderline"/>
        </w:rPr>
        <w:t xml:space="preserve"> is not just for intellectuals; it </w:t>
      </w:r>
      <w:r w:rsidRPr="00794521">
        <w:rPr>
          <w:rStyle w:val="StyleUnderline"/>
          <w:highlight w:val="yellow"/>
        </w:rPr>
        <w:t xml:space="preserve">is </w:t>
      </w:r>
      <w:r w:rsidRPr="00B45079">
        <w:rPr>
          <w:rStyle w:val="Emphasis"/>
          <w:highlight w:val="yellow"/>
        </w:rPr>
        <w:t>an essential</w:t>
      </w:r>
      <w:r w:rsidRPr="00B45079">
        <w:rPr>
          <w:rStyle w:val="Emphasis"/>
        </w:rPr>
        <w:t xml:space="preserve"> kind of </w:t>
      </w:r>
      <w:r w:rsidRPr="00B45079">
        <w:rPr>
          <w:rStyle w:val="Emphasis"/>
          <w:highlight w:val="yellow"/>
        </w:rPr>
        <w:t>privacy for us all</w:t>
      </w:r>
      <w:r>
        <w:t>.</w:t>
      </w:r>
    </w:p>
    <w:p w14:paraId="6162D5AA" w14:textId="77777777" w:rsidR="00C05103" w:rsidRDefault="00C05103" w:rsidP="00C05103">
      <w:r>
        <w:t xml:space="preserve">At the core of the theory of intellectual privacy are two claims, one normative and one empirical. The normative claim is that </w:t>
      </w:r>
      <w:r w:rsidRPr="00A13535">
        <w:rPr>
          <w:rStyle w:val="StyleUnderline"/>
        </w:rPr>
        <w:t>the foundation of</w:t>
      </w:r>
      <w:r>
        <w:t xml:space="preserve"> Anglo-American </w:t>
      </w:r>
      <w:r w:rsidRPr="00A13535">
        <w:rPr>
          <w:rStyle w:val="StyleUnderline"/>
        </w:rPr>
        <w:t xml:space="preserve">civil liberties is our commitment to free and </w:t>
      </w:r>
      <w:r>
        <w:rPr>
          <w:rStyle w:val="StyleUnderline"/>
        </w:rPr>
        <w:t>unfettered thought and belief—</w:t>
      </w:r>
      <w:r w:rsidRPr="00A13535">
        <w:rPr>
          <w:rStyle w:val="StyleUnderline"/>
        </w:rPr>
        <w:t>that free citizens should be able to make up their own minds about ideas bi</w:t>
      </w:r>
      <w:r>
        <w:rPr>
          <w:rStyle w:val="StyleUnderline"/>
        </w:rPr>
        <w:t xml:space="preserve">g and small, political and </w:t>
      </w:r>
      <w:r w:rsidRPr="00A13535">
        <w:rPr>
          <w:rStyle w:val="StyleUnderline"/>
        </w:rPr>
        <w:t>trivial. This</w:t>
      </w:r>
      <w:r>
        <w:t xml:space="preserve"> claim </w:t>
      </w:r>
      <w:r w:rsidRPr="00A13535">
        <w:rPr>
          <w:rStyle w:val="StyleUnderline"/>
        </w:rPr>
        <w:t>requires</w:t>
      </w:r>
      <w:r>
        <w:t xml:space="preserve"> at a minimum </w:t>
      </w:r>
      <w:r w:rsidRPr="00A13535">
        <w:rPr>
          <w:rStyle w:val="StyleUnderline"/>
        </w:rPr>
        <w:t>protecting individuals' rights to think and read</w:t>
      </w:r>
      <w:r>
        <w:t xml:space="preserve">, as well as the social practice of private consultation with confidantes. </w:t>
      </w:r>
      <w:r w:rsidRPr="00A13535">
        <w:rPr>
          <w:rStyle w:val="StyleUnderline"/>
        </w:rPr>
        <w:t>It may also require some protection of broader social rights</w:t>
      </w:r>
      <w:r>
        <w:t xml:space="preserve">, whether we call them rights of association or assembly. </w:t>
      </w:r>
      <w:proofErr w:type="gramStart"/>
      <w:r>
        <w:t>n67</w:t>
      </w:r>
      <w:proofErr w:type="gramEnd"/>
      <w:r>
        <w:t xml:space="preserve"> </w:t>
      </w:r>
      <w:r w:rsidRPr="00A13535">
        <w:rPr>
          <w:rStyle w:val="StyleUnderline"/>
        </w:rPr>
        <w:t>Protection of these individual rights and social practices allows individuals to develop both intellectual diversity and eccentric individuality. They reflect the conviction that big ideas like truth, value, and culture should be generated from the bottom up rather than from the top down</w:t>
      </w:r>
      <w:r>
        <w:t xml:space="preserve">. </w:t>
      </w:r>
      <w:proofErr w:type="gramStart"/>
      <w:r>
        <w:t>n68</w:t>
      </w:r>
      <w:proofErr w:type="gramEnd"/>
    </w:p>
    <w:p w14:paraId="27ABB739" w14:textId="77777777" w:rsidR="00C05103" w:rsidRDefault="00C05103" w:rsidP="00C05103">
      <w:r w:rsidRPr="00A13535">
        <w:rPr>
          <w:rStyle w:val="StyleUnderline"/>
        </w:rPr>
        <w:t>These commitments to the freedoms of thought, belief, and private speech lie at the foundation of traditional First Amendment theory</w:t>
      </w:r>
      <w:r>
        <w:t xml:space="preserve">, though they have been underappreciated elements of that tradition. But as I have argued elsewhere, a careful examination reveals that a commitment to freedom of thought is present in virtually every major text in First Amendment theory. </w:t>
      </w:r>
      <w:proofErr w:type="gramStart"/>
      <w:r>
        <w:t>n69</w:t>
      </w:r>
      <w:proofErr w:type="gramEnd"/>
      <w:r>
        <w:t xml:space="preserve"> In particular, freedom of thought lies at the core of the modern American tradition of First Amendment libertarianism, which began with the opinions of Justices Holmes and  [*1947]  Brandeis in the decade following the end of the First World War. Dissenting from the majority position of the Supreme Court, the two friends developed theories that justified special protection for speech and ideas under the First Amendment. The two men advanced slightly different reasons why speech should be protected - Justice Holmes justified protection in terms of the search for truth, while Justice Brandeis privileged democratic self-government - but each theory enshrined protection for free thought at its core. For example, Justice Holmes's dissent in Abrams v. United States n70 is a forceful statement of the idea that democratic institutions depend on minds' being able to freely and fearlessly engage in the search for political truth. As he put it poetically:</w:t>
      </w:r>
    </w:p>
    <w:p w14:paraId="01A0BEBB" w14:textId="77777777" w:rsidR="00C05103" w:rsidRDefault="00C05103" w:rsidP="00C05103">
      <w:pPr>
        <w:ind w:left="720"/>
      </w:pPr>
      <w:r>
        <w:t xml:space="preserve">When men have realized that time has upset many fighting faiths, they may come to believe even more than they believe the very foundations of their own conduct that the ultimate good desired is better reached by free </w:t>
      </w:r>
      <w:r>
        <w:lastRenderedPageBreak/>
        <w:t xml:space="preserve">trade in ideas - that the best test of truth is the power of the thought to get itself accepted in the competition of the market, and that truth is the only ground upon which their wishes safely can be carried out. </w:t>
      </w:r>
      <w:proofErr w:type="gramStart"/>
      <w:r>
        <w:t>n71</w:t>
      </w:r>
      <w:proofErr w:type="gramEnd"/>
    </w:p>
    <w:p w14:paraId="0EC1C82E" w14:textId="77777777" w:rsidR="00C05103" w:rsidRDefault="00C05103" w:rsidP="00C05103">
      <w:r>
        <w:t>Justice Brandeis also placed the freedom of thought at the foundation of his justification for special protection for free speech. In Whitney v. California, n72 he wrote:</w:t>
      </w:r>
    </w:p>
    <w:p w14:paraId="3B2941B0" w14:textId="77777777" w:rsidR="00C05103" w:rsidRDefault="00C05103" w:rsidP="00C05103">
      <w:pPr>
        <w:ind w:left="720"/>
      </w:pPr>
      <w:r>
        <w:t xml:space="preserve">Those who won our independence believed that the final end of the State was to make men free to develop their faculties; and that in its government the deliberative forces should prevail over the arbitrary. They valued liberty both as an end and as a means. They believed liberty to be the secret of happiness and courage to be the secret of liberty. They believed that freedom to think as you will and to speak as you think are means indispensable to the discovery and spread of political truth </w:t>
      </w:r>
      <w:proofErr w:type="gramStart"/>
      <w:r>
        <w:t>... .</w:t>
      </w:r>
      <w:proofErr w:type="gramEnd"/>
      <w:r>
        <w:t xml:space="preserve"> </w:t>
      </w:r>
      <w:proofErr w:type="gramStart"/>
      <w:r>
        <w:t>n73</w:t>
      </w:r>
      <w:proofErr w:type="gramEnd"/>
    </w:p>
    <w:p w14:paraId="38C9CC06" w14:textId="77777777" w:rsidR="00C05103" w:rsidRDefault="00C05103" w:rsidP="00C05103">
      <w:r>
        <w:t>Thus, in each of the traditional American justifications for freedom of speech, n74 a commitment to freedom of thought - to intellectual freedom - rests at the core of the tradition.</w:t>
      </w:r>
    </w:p>
    <w:p w14:paraId="30A4E47D" w14:textId="77777777" w:rsidR="00C05103" w:rsidRDefault="00C05103" w:rsidP="00C05103">
      <w:r>
        <w:t xml:space="preserve"> [*1948]  The second claim at the core of the theory of intellectual privacy is an empirical one - that </w:t>
      </w:r>
      <w:r w:rsidRPr="00794521">
        <w:rPr>
          <w:rStyle w:val="StyleUnderline"/>
          <w:highlight w:val="yellow"/>
        </w:rPr>
        <w:t>surveillance inclines us to the mainstream and the boring</w:t>
      </w:r>
      <w:r>
        <w:t xml:space="preserve">. It is a claim that </w:t>
      </w:r>
      <w:r w:rsidRPr="00794521">
        <w:rPr>
          <w:rStyle w:val="StyleUnderline"/>
          <w:highlight w:val="yellow"/>
        </w:rPr>
        <w:t>when we are watched while engaging in intellectual activities</w:t>
      </w:r>
      <w:r>
        <w:t>, broadly defined—thinking, reading, web-surfing, or private communication—</w:t>
      </w:r>
      <w:r w:rsidRPr="00794521">
        <w:rPr>
          <w:rStyle w:val="StyleUnderline"/>
          <w:highlight w:val="yellow"/>
        </w:rPr>
        <w:t>we are deterred from engaging in thoughts or deeds that others might find deviant. Surveillance</w:t>
      </w:r>
      <w:r w:rsidRPr="00A13535">
        <w:rPr>
          <w:rStyle w:val="StyleUnderline"/>
        </w:rPr>
        <w:t xml:space="preserve"> thus </w:t>
      </w:r>
      <w:r w:rsidRPr="00794521">
        <w:rPr>
          <w:rStyle w:val="StyleUnderline"/>
          <w:highlight w:val="yellow"/>
        </w:rPr>
        <w:t>menaces</w:t>
      </w:r>
      <w:r w:rsidRPr="00A13535">
        <w:rPr>
          <w:rStyle w:val="StyleUnderline"/>
        </w:rPr>
        <w:t xml:space="preserve"> our </w:t>
      </w:r>
      <w:r w:rsidRPr="00794521">
        <w:rPr>
          <w:rStyle w:val="StyleUnderline"/>
          <w:highlight w:val="yellow"/>
        </w:rPr>
        <w:t xml:space="preserve">society's foundational commitments to </w:t>
      </w:r>
      <w:r w:rsidRPr="00794521">
        <w:rPr>
          <w:rStyle w:val="Emphasis"/>
          <w:highlight w:val="yellow"/>
        </w:rPr>
        <w:t>intellectual diversity</w:t>
      </w:r>
      <w:r w:rsidRPr="00794521">
        <w:rPr>
          <w:rStyle w:val="StyleUnderline"/>
          <w:highlight w:val="yellow"/>
        </w:rPr>
        <w:t xml:space="preserve"> and </w:t>
      </w:r>
      <w:r w:rsidRPr="00794521">
        <w:rPr>
          <w:rStyle w:val="Emphasis"/>
          <w:highlight w:val="yellow"/>
        </w:rPr>
        <w:t>eccentric individuality</w:t>
      </w:r>
      <w:r>
        <w:t>.</w:t>
      </w:r>
    </w:p>
    <w:p w14:paraId="40DE4EE0" w14:textId="77777777" w:rsidR="00C05103" w:rsidRDefault="00C05103" w:rsidP="00C05103">
      <w:r>
        <w:t xml:space="preserve">Three different kinds of arguments highlight the ways in which surveillance can restrain intellectual activities. The first set of arguments relies on cultural and literary works exploring the idea that surveillance deters eccentric or deviant behavior. Many such works owe a debt to Jeremy Bentham's idea of the </w:t>
      </w:r>
      <w:proofErr w:type="spellStart"/>
      <w:r>
        <w:t>Panopticon</w:t>
      </w:r>
      <w:proofErr w:type="spellEnd"/>
      <w:r>
        <w:t xml:space="preserve">, a prison designed around a central surveillance tower from which a warden could see into all of the cells. In the </w:t>
      </w:r>
      <w:proofErr w:type="spellStart"/>
      <w:r>
        <w:t>Panopticon</w:t>
      </w:r>
      <w:proofErr w:type="spellEnd"/>
      <w:r>
        <w:t xml:space="preserve">, prisoners had to conform their activities to those desired by the prison staff because they had no idea when they were being watched. As Bentham describes this system, "to be incessantly under the eyes of an Inspector is to lose in fact the power of doing ill, and almost the very wish." n75 Of course, the most famous cultural exploration of the conforming effects of surveillance is Orwell's harrowing depiction in Nineteen Eighty-Four of the totalitarian state personified by Big Brother. </w:t>
      </w:r>
      <w:proofErr w:type="gramStart"/>
      <w:r>
        <w:t>n76</w:t>
      </w:r>
      <w:proofErr w:type="gramEnd"/>
      <w:r>
        <w:t xml:space="preserve"> Orwell's fictional state sought to prohibit not just verbal dissent from the state but even the thinking of such ideas, an act punished as "</w:t>
      </w:r>
      <w:proofErr w:type="spellStart"/>
      <w:r>
        <w:t>thoughtcrime</w:t>
      </w:r>
      <w:proofErr w:type="spellEnd"/>
      <w:r>
        <w:t xml:space="preserve">" and deterred by constant state surveillance. </w:t>
      </w:r>
      <w:proofErr w:type="gramStart"/>
      <w:r>
        <w:t>n77</w:t>
      </w:r>
      <w:proofErr w:type="gramEnd"/>
      <w:r>
        <w:t xml:space="preserve"> Some scholars have documented how the modern surveillance environment differs from both the classic </w:t>
      </w:r>
      <w:proofErr w:type="spellStart"/>
      <w:r>
        <w:t>Panopticon</w:t>
      </w:r>
      <w:proofErr w:type="spellEnd"/>
      <w:r>
        <w:t xml:space="preserve"> and a fully realized Big Brother in important ways. </w:t>
      </w:r>
      <w:proofErr w:type="gramStart"/>
      <w:r>
        <w:t>n78</w:t>
      </w:r>
      <w:proofErr w:type="gramEnd"/>
      <w:r>
        <w:t xml:space="preserve"> Nevertheless, </w:t>
      </w:r>
      <w:r w:rsidRPr="00FF712D">
        <w:rPr>
          <w:rStyle w:val="StyleUnderline"/>
        </w:rPr>
        <w:t xml:space="preserve">Orwell's insight about the effects of surveillance on thought and behavior remains valid—the </w:t>
      </w:r>
      <w:r w:rsidRPr="00794521">
        <w:rPr>
          <w:rStyle w:val="StyleUnderline"/>
          <w:highlight w:val="yellow"/>
        </w:rPr>
        <w:t xml:space="preserve">fear of being watched causes people to </w:t>
      </w:r>
      <w:r w:rsidRPr="00794521">
        <w:rPr>
          <w:rStyle w:val="Emphasis"/>
          <w:highlight w:val="yellow"/>
        </w:rPr>
        <w:t>act and think differently</w:t>
      </w:r>
      <w:r w:rsidRPr="00FF712D">
        <w:rPr>
          <w:rStyle w:val="StyleUnderline"/>
        </w:rPr>
        <w:t xml:space="preserve"> from the way they might otherwise</w:t>
      </w:r>
      <w:r>
        <w:t>.</w:t>
      </w:r>
    </w:p>
    <w:p w14:paraId="2B84BB72" w14:textId="77777777" w:rsidR="00C05103" w:rsidRDefault="00C05103" w:rsidP="00C05103">
      <w:r>
        <w:t xml:space="preserve">Our cultural intuitions about the effects of surveillance are supported by a second set of arguments that comes from the empirical work of scholars in the interdisciplinary field of surveillance studies. Moving beyond the classic metaphors of the </w:t>
      </w:r>
      <w:proofErr w:type="spellStart"/>
      <w:r>
        <w:t>Panopticon</w:t>
      </w:r>
      <w:proofErr w:type="spellEnd"/>
      <w:r>
        <w:t xml:space="preserve"> and Big Brother, these scholars have tried to understand modern forms of surveillance by governments, companies, and individuals in all of their  [*1949</w:t>
      </w:r>
      <w:proofErr w:type="gramStart"/>
      <w:r>
        <w:t>]  complexities</w:t>
      </w:r>
      <w:proofErr w:type="gramEnd"/>
      <w:r>
        <w:t xml:space="preserve">. </w:t>
      </w:r>
      <w:proofErr w:type="gramStart"/>
      <w:r>
        <w:t>n79</w:t>
      </w:r>
      <w:proofErr w:type="gramEnd"/>
      <w:r>
        <w:t xml:space="preserve"> The scope of this burgeoning literature has been wide-ranging and provides many examples of the normalizing effects of surveillance in a wide variety of contexts. In his pioneering work in the 1980s, for example, Professor Anthony </w:t>
      </w:r>
      <w:proofErr w:type="spellStart"/>
      <w:r>
        <w:t>Giddens</w:t>
      </w:r>
      <w:proofErr w:type="spellEnd"/>
      <w:r>
        <w:t xml:space="preserve"> argues that surveillance continually seeks the supervision of social actors and carries with it a permanent risk that supervision could lead to domination. </w:t>
      </w:r>
      <w:proofErr w:type="gramStart"/>
      <w:r>
        <w:t>n80</w:t>
      </w:r>
      <w:proofErr w:type="gramEnd"/>
      <w:r>
        <w:t xml:space="preserve"> More recent scholars have explored the risks that surveillance poses to democratic self-governance. </w:t>
      </w:r>
      <w:proofErr w:type="gramStart"/>
      <w:r>
        <w:t>n81</w:t>
      </w:r>
      <w:proofErr w:type="gramEnd"/>
      <w:r>
        <w:t xml:space="preserve"> One such risk is that of self-censorship, in terms of speech, action, or even belief. </w:t>
      </w:r>
      <w:r w:rsidRPr="00FF712D">
        <w:rPr>
          <w:rStyle w:val="StyleUnderline"/>
        </w:rPr>
        <w:t>Studies of communist states give social-scientific accounts of many of the cultural intuitions about</w:t>
      </w:r>
      <w:r>
        <w:t xml:space="preserve"> these </w:t>
      </w:r>
      <w:r w:rsidRPr="00FF712D">
        <w:rPr>
          <w:rStyle w:val="StyleUnderline"/>
        </w:rPr>
        <w:t xml:space="preserve">self-censoring effects of </w:t>
      </w:r>
      <w:proofErr w:type="gramStart"/>
      <w:r w:rsidRPr="00FF712D">
        <w:rPr>
          <w:rStyle w:val="StyleUnderline"/>
        </w:rPr>
        <w:t>surveillance</w:t>
      </w:r>
      <w:r>
        <w:t>,</w:t>
      </w:r>
      <w:proofErr w:type="gramEnd"/>
      <w:r>
        <w:t xml:space="preserve"> n82 but </w:t>
      </w:r>
      <w:r w:rsidRPr="00FF712D">
        <w:rPr>
          <w:rStyle w:val="StyleUnderline"/>
        </w:rPr>
        <w:t>so</w:t>
      </w:r>
      <w:r>
        <w:t xml:space="preserve"> too </w:t>
      </w:r>
      <w:r w:rsidRPr="00FF712D">
        <w:rPr>
          <w:rStyle w:val="StyleUnderline"/>
        </w:rPr>
        <w:t>do studies of modern forms of surveillance in democratic societies</w:t>
      </w:r>
      <w:r>
        <w:t>. For example, one study of the EU Data Retention Directive notes that "</w:t>
      </w:r>
      <w:r w:rsidRPr="00FF712D">
        <w:rPr>
          <w:rStyle w:val="StyleUnderline"/>
        </w:rPr>
        <w:t>under pervasive surveillance, individuals are inclined to make choices that conform to mainstream expectations</w:t>
      </w:r>
      <w:r>
        <w:t xml:space="preserve">." n83 As I explore below, the scope of surveillance studies is much broader than merely the study of panoptic state surveillance; scholars working in this field have examined the full scope of modern forms of watching, including data surveillance by private actors. But above all, </w:t>
      </w:r>
      <w:r w:rsidRPr="00FF712D">
        <w:rPr>
          <w:rStyle w:val="StyleUnderline"/>
        </w:rPr>
        <w:t>surveillance scholars continually reaffirm that</w:t>
      </w:r>
      <w:r>
        <w:t xml:space="preserve">, while surveillance by government and others can have many purposes, </w:t>
      </w:r>
      <w:r w:rsidRPr="00FF712D">
        <w:rPr>
          <w:rStyle w:val="StyleUnderline"/>
        </w:rPr>
        <w:t xml:space="preserve">a recurrent purpose of surveillance is </w:t>
      </w:r>
      <w:r w:rsidRPr="00FF712D">
        <w:rPr>
          <w:rStyle w:val="Emphasis"/>
        </w:rPr>
        <w:t>to control behavior</w:t>
      </w:r>
      <w:r>
        <w:t xml:space="preserve">. </w:t>
      </w:r>
      <w:proofErr w:type="gramStart"/>
      <w:r>
        <w:t>n84</w:t>
      </w:r>
      <w:proofErr w:type="gramEnd"/>
    </w:p>
    <w:p w14:paraId="1E17D69D" w14:textId="77777777" w:rsidR="00C05103" w:rsidRDefault="00C05103" w:rsidP="00C05103">
      <w:r>
        <w:t xml:space="preserve">A third and final set of arguments for intellectual privacy comes from First Amendment doctrine. A basic principle of free speech law as it has developed over the past century is that free speech is so important that its protection should err on the side of caution. Given the uncertainty of litigation, the Supreme Court has created a series of procedural devices to attempt to ensure that errors in the adjudication of free speech cases tend to allow unlawful speech rather than engage in mistaken censorship. These doctrines form what Professor Lee Bollinger calls the "First Pillar" of First Amendment law - the "extraordinary protection against censorship." n85 Such doctrines take various forms, such as those of prior restraint, </w:t>
      </w:r>
      <w:proofErr w:type="spellStart"/>
      <w:r>
        <w:t>overbreadth</w:t>
      </w:r>
      <w:proofErr w:type="spellEnd"/>
      <w:r>
        <w:t>, and vagueness, but they are often characterized under the idea of the "chilling effect." This idea maintains that rules that might deter potentially valuable expression should be treated with a high level of suspicion  [*1950</w:t>
      </w:r>
      <w:proofErr w:type="gramStart"/>
      <w:r>
        <w:t>]  by</w:t>
      </w:r>
      <w:proofErr w:type="gramEnd"/>
      <w:r>
        <w:t xml:space="preserve"> courts. As the Supreme Court put it in perhaps its most important free speech decision of the twentieth century, New </w:t>
      </w:r>
      <w:r>
        <w:lastRenderedPageBreak/>
        <w:t xml:space="preserve">York Times Co. v. Sullivan, n86 the importance of uninhibited public debate means that, although "erroneous statement is inevitable in free debate, ... it must be protected if the freedoms of expression are to have the "breathing space' that they "need ... to survive.'" n87 As Professor Frederick </w:t>
      </w:r>
      <w:proofErr w:type="spellStart"/>
      <w:r>
        <w:t>Schauer</w:t>
      </w:r>
      <w:proofErr w:type="spellEnd"/>
      <w:r>
        <w:t xml:space="preserve"> explains, "the chilling effect doctrine recognizes the fact that the legal system is imperfect and mandates the formulation of legal rules that reflect our preference for errors made in favor of free speech." n88 Although the chilling-effect doctrine has been criticized on grounds that it overprotects free speech and makes empirically unsupported judgments, n89 such criticisms miss the point. The doctrines encapsulated by the chilling effect reflect the substantive value judgment that First Amendment values are too important to require scrupulous proof to vindicate them, and that it is (constitutionally speaking) a better bargain to allow more speech, even if society must endure some of that speech's undesirable consequences.</w:t>
      </w:r>
    </w:p>
    <w:p w14:paraId="1391027B" w14:textId="77777777" w:rsidR="00C05103" w:rsidRDefault="00C05103" w:rsidP="00C05103">
      <w:r>
        <w:t xml:space="preserve">Intellectual-privacy theory explains why </w:t>
      </w:r>
      <w:r w:rsidRPr="00FF712D">
        <w:rPr>
          <w:rStyle w:val="StyleUnderline"/>
        </w:rPr>
        <w:t>we should extend chilling-effect protections to intellectual surveillance</w:t>
      </w:r>
      <w:r>
        <w:t xml:space="preserve">, especially traditional-style surveillance by the state. </w:t>
      </w:r>
      <w:r w:rsidRPr="00FF712D">
        <w:rPr>
          <w:rStyle w:val="StyleUnderline"/>
        </w:rPr>
        <w:t>If we care about the development of eccentric individuality and freedom of thought as First Amendment values, then we should be especially wary of surveillance of activities through which those aspects of the self are constructed</w:t>
      </w:r>
      <w:r>
        <w:t xml:space="preserve">. </w:t>
      </w:r>
      <w:proofErr w:type="gramStart"/>
      <w:r>
        <w:t>n90</w:t>
      </w:r>
      <w:proofErr w:type="gramEnd"/>
      <w:r>
        <w:t xml:space="preserve"> Professor Timothy </w:t>
      </w:r>
      <w:proofErr w:type="spellStart"/>
      <w:r>
        <w:t>Macklem</w:t>
      </w:r>
      <w:proofErr w:type="spellEnd"/>
      <w:r>
        <w:t xml:space="preserve"> argues that "</w:t>
      </w:r>
      <w:r w:rsidRPr="00794521">
        <w:rPr>
          <w:rStyle w:val="StyleUnderline"/>
          <w:highlight w:val="yellow"/>
        </w:rPr>
        <w:t xml:space="preserve">the isolating shield of privacy enables people to </w:t>
      </w:r>
      <w:r w:rsidRPr="00043096">
        <w:rPr>
          <w:rStyle w:val="Emphasis"/>
          <w:highlight w:val="yellow"/>
        </w:rPr>
        <w:t>develop and exchange ideas</w:t>
      </w:r>
      <w:r w:rsidRPr="00794521">
        <w:rPr>
          <w:rStyle w:val="StyleUnderline"/>
          <w:highlight w:val="yellow"/>
        </w:rPr>
        <w:t xml:space="preserve">, or to </w:t>
      </w:r>
      <w:r w:rsidRPr="00043096">
        <w:rPr>
          <w:rStyle w:val="Emphasis"/>
          <w:highlight w:val="yellow"/>
        </w:rPr>
        <w:t>foster and share activities</w:t>
      </w:r>
      <w:r w:rsidRPr="00794521">
        <w:rPr>
          <w:rStyle w:val="StyleUnderline"/>
          <w:highlight w:val="yellow"/>
        </w:rPr>
        <w:t xml:space="preserve">, that the presence or even awareness of other people might </w:t>
      </w:r>
      <w:r w:rsidRPr="00043096">
        <w:rPr>
          <w:rStyle w:val="Emphasis"/>
          <w:highlight w:val="yellow"/>
        </w:rPr>
        <w:t>stifle</w:t>
      </w:r>
      <w:r>
        <w:t xml:space="preserve">. For better and for worse, then, </w:t>
      </w:r>
      <w:r w:rsidRPr="00794521">
        <w:rPr>
          <w:rStyle w:val="StyleUnderline"/>
          <w:highlight w:val="yellow"/>
        </w:rPr>
        <w:t>privacy is sponsor and guardian to the creative and the subversive</w:t>
      </w:r>
      <w:r>
        <w:t xml:space="preserve">." n91 </w:t>
      </w:r>
      <w:r w:rsidRPr="00FF712D">
        <w:rPr>
          <w:rStyle w:val="StyleUnderline"/>
        </w:rPr>
        <w:t>A meaningful measure of intellectual privacy should be erected to shield these activities from the normalizing gaze of surveillance. This shield should be justified on the basis of our cultural intuitions and empirical insights about the normalizing effects of surveillance</w:t>
      </w:r>
      <w:r>
        <w:t>. But it must also be tempered by the chilling-effect doctrine's normative commitment to err on the side of First Amendment values even if proof is imperfect.</w:t>
      </w:r>
    </w:p>
    <w:p w14:paraId="3D18DA10" w14:textId="77777777" w:rsidR="00C05103" w:rsidRDefault="00C05103" w:rsidP="00C05103">
      <w:r>
        <w:t xml:space="preserve"> [*1951]  Intellectual-privacy theory therefore suggests a solution to the confusion that has plagued courts and others in dealing with whether surveillance programs create legally cognizable injuries. Despite often displaying an intuitive understanding that surveillance might be potentially harmful, courts have struggled to understand why. This absence of clarity has led to courts misunderstanding and diminishing privacy interests that conflict with other values. When faced with balancing a vague and poorly articulated privacy right against state interests such as the prevention of terrorist attacks, surveillance tends to win. Courts also make the mistake that the ACLU v. NSA court made and cast surveillance as solely a Fourth Amendment issue of crime prevention, rather than as one that also threatens intellectual freedom and First Amendment values of the highest order. </w:t>
      </w:r>
      <w:proofErr w:type="gramStart"/>
      <w:r>
        <w:t>n92</w:t>
      </w:r>
      <w:proofErr w:type="gramEnd"/>
      <w:r>
        <w:t xml:space="preserve"> Other decisions mirror the mistake of the Al-</w:t>
      </w:r>
      <w:proofErr w:type="spellStart"/>
      <w:r>
        <w:t>Haramain</w:t>
      </w:r>
      <w:proofErr w:type="spellEnd"/>
      <w:r>
        <w:t xml:space="preserve"> court in concluding that preventing secret surveillance is less important than inconveniencing the executive branch. </w:t>
      </w:r>
      <w:proofErr w:type="gramStart"/>
      <w:r>
        <w:t>n93</w:t>
      </w:r>
      <w:proofErr w:type="gramEnd"/>
      <w:r>
        <w:t xml:space="preserve"> Additionally, some courts can make the mistake that the Clapper Court made, refusing to recognize as justiciable harms the costly measures that people must adopt to shield their communications from government surveillance. </w:t>
      </w:r>
      <w:proofErr w:type="gramStart"/>
      <w:r>
        <w:t>n94</w:t>
      </w:r>
      <w:proofErr w:type="gramEnd"/>
    </w:p>
    <w:p w14:paraId="7D72662F" w14:textId="77777777" w:rsidR="00C05103" w:rsidRDefault="00C05103" w:rsidP="00C05103">
      <w:r w:rsidRPr="00794521">
        <w:rPr>
          <w:rStyle w:val="StyleUnderline"/>
          <w:highlight w:val="yellow"/>
        </w:rPr>
        <w:t>Shadowy regimes of surveillance corrode the constitutional commitment to intellectual freedom that lies at the heart of</w:t>
      </w:r>
      <w:r w:rsidRPr="00FF712D">
        <w:rPr>
          <w:rStyle w:val="StyleUnderline"/>
        </w:rPr>
        <w:t xml:space="preserve"> most theories of </w:t>
      </w:r>
      <w:r w:rsidRPr="00794521">
        <w:rPr>
          <w:rStyle w:val="StyleUnderline"/>
          <w:highlight w:val="yellow"/>
        </w:rPr>
        <w:t>political freedom</w:t>
      </w:r>
      <w:r w:rsidRPr="00FF712D">
        <w:rPr>
          <w:rStyle w:val="StyleUnderline"/>
        </w:rPr>
        <w:t xml:space="preserve"> in a democracy</w:t>
      </w:r>
      <w:r>
        <w:t xml:space="preserve">. Secret programs of wide-ranging intellectual surveillance that are devoid of public process and that cannot be justified in court are inconsistent with this commitment and illegitimate in a free society. </w:t>
      </w:r>
      <w:r w:rsidRPr="00FF712D">
        <w:rPr>
          <w:rStyle w:val="StyleUnderline"/>
        </w:rPr>
        <w:t xml:space="preserve">My argument is not that intellectual surveillance should never be possible, but that </w:t>
      </w:r>
      <w:r w:rsidRPr="00794521">
        <w:rPr>
          <w:rStyle w:val="StyleUnderline"/>
          <w:highlight w:val="yellow"/>
        </w:rPr>
        <w:t xml:space="preserve">when the state seeks to learn what people are reading, thinking, and saying privately, such scrutiny is </w:t>
      </w:r>
      <w:r w:rsidRPr="00043096">
        <w:rPr>
          <w:rStyle w:val="Emphasis"/>
          <w:highlight w:val="yellow"/>
        </w:rPr>
        <w:t>a serious threat to civil liberties</w:t>
      </w:r>
      <w:r w:rsidRPr="00FF712D">
        <w:rPr>
          <w:rStyle w:val="StyleUnderline"/>
        </w:rPr>
        <w:t>. Accordingly,</w:t>
      </w:r>
      <w:r>
        <w:t xml:space="preserve"> meaningful legal process (that is, </w:t>
      </w:r>
      <w:r w:rsidRPr="00794521">
        <w:rPr>
          <w:rStyle w:val="StyleUnderline"/>
          <w:highlight w:val="yellow"/>
        </w:rPr>
        <w:t>at least a warrant supported by probable cause</w:t>
      </w:r>
      <w:r>
        <w:t xml:space="preserve">) </w:t>
      </w:r>
      <w:r w:rsidRPr="00794521">
        <w:rPr>
          <w:rStyle w:val="StyleUnderline"/>
          <w:highlight w:val="yellow"/>
        </w:rPr>
        <w:t>must be followed before the government can</w:t>
      </w:r>
      <w:r w:rsidRPr="00FF712D">
        <w:rPr>
          <w:rStyle w:val="StyleUnderline"/>
        </w:rPr>
        <w:t xml:space="preserve"> perform the digital equivalent of </w:t>
      </w:r>
      <w:r w:rsidRPr="00794521">
        <w:rPr>
          <w:rStyle w:val="StyleUnderline"/>
          <w:highlight w:val="yellow"/>
        </w:rPr>
        <w:t>read</w:t>
      </w:r>
      <w:r w:rsidRPr="00FF712D">
        <w:rPr>
          <w:rStyle w:val="StyleUnderline"/>
        </w:rPr>
        <w:t xml:space="preserve">ing </w:t>
      </w:r>
      <w:r w:rsidRPr="00794521">
        <w:rPr>
          <w:rStyle w:val="StyleUnderline"/>
          <w:highlight w:val="yellow"/>
        </w:rPr>
        <w:t>our diaries</w:t>
      </w:r>
      <w:r>
        <w:t>.</w:t>
      </w:r>
    </w:p>
    <w:p w14:paraId="28C71921" w14:textId="77777777" w:rsidR="00C05103" w:rsidRDefault="00C05103" w:rsidP="00C05103">
      <w:r>
        <w:t>But we must also remember that in modern societies, surveillance fails to respect the line between public and private actors. Intellectual privacy should be preserved against private actors as well as against the state. Federal prosecutions based on purely intellectual surveillance are thankfully rare, but the coercive effects of monitoring by our friends and acquaintances are much more common. We are constrained in our actions by peer pressure at least as much as by the state. Moreover, records collected by private parties can be sold to or subpoenaed by the government, which (as noted above) has shown a  [*1952</w:t>
      </w:r>
      <w:proofErr w:type="gramStart"/>
      <w:r>
        <w:t>]  voracious</w:t>
      </w:r>
      <w:proofErr w:type="gramEnd"/>
      <w:r>
        <w:t xml:space="preserve"> interest in all kinds of personal information, particularly records related to the operation of the mind and political beliefs. </w:t>
      </w:r>
      <w:proofErr w:type="gramStart"/>
      <w:r>
        <w:t>n95</w:t>
      </w:r>
      <w:proofErr w:type="gramEnd"/>
      <w:r>
        <w:t xml:space="preserve"> Put simply, </w:t>
      </w:r>
      <w:r w:rsidRPr="00FF712D">
        <w:rPr>
          <w:rStyle w:val="StyleUnderline"/>
        </w:rPr>
        <w:t>the problem of intellectual privacy transcends the public/private divide, and justifies additional legal protections on intellectual privacy and the right to read freely</w:t>
      </w:r>
      <w:r>
        <w:t xml:space="preserve">. </w:t>
      </w:r>
      <w:proofErr w:type="gramStart"/>
      <w:r>
        <w:t>n96</w:t>
      </w:r>
      <w:proofErr w:type="gramEnd"/>
      <w:r>
        <w:t xml:space="preserve"> Constitutional law and standing doctrine alone will not solve the threat of surveillance to intellectual freedom and privacy, but they are a good place to start.</w:t>
      </w:r>
    </w:p>
    <w:p w14:paraId="791BCACC" w14:textId="77777777" w:rsidR="00C05103" w:rsidRDefault="00C05103" w:rsidP="00C05103"/>
    <w:p w14:paraId="29F82285" w14:textId="006FA620" w:rsidR="00CE1479" w:rsidRDefault="00CE1479" w:rsidP="00CE1479">
      <w:pPr>
        <w:pStyle w:val="Heading4"/>
      </w:pPr>
      <w:r w:rsidRPr="00CE1479">
        <w:rPr>
          <w:u w:val="single"/>
        </w:rPr>
        <w:lastRenderedPageBreak/>
        <w:t>Second</w:t>
      </w:r>
      <w:r>
        <w:t xml:space="preserve">, privacy is the </w:t>
      </w:r>
      <w:r w:rsidRPr="00B45079">
        <w:rPr>
          <w:u w:val="single"/>
        </w:rPr>
        <w:t>foundation</w:t>
      </w:r>
      <w:r>
        <w:t xml:space="preserve"> of freedom. Mass surveillance is </w:t>
      </w:r>
      <w:r>
        <w:rPr>
          <w:u w:val="single"/>
        </w:rPr>
        <w:t>inherently repressive</w:t>
      </w:r>
      <w:r>
        <w:t xml:space="preserve"> because it exposes individuals to </w:t>
      </w:r>
      <w:r>
        <w:rPr>
          <w:u w:val="single"/>
        </w:rPr>
        <w:t xml:space="preserve">inescapable, </w:t>
      </w:r>
      <w:r w:rsidRPr="00B45079">
        <w:rPr>
          <w:u w:val="single"/>
        </w:rPr>
        <w:t>oppressive scrutiny</w:t>
      </w:r>
      <w:r>
        <w:t xml:space="preserve">. </w:t>
      </w:r>
    </w:p>
    <w:p w14:paraId="2F511438" w14:textId="77777777" w:rsidR="00CE1479" w:rsidRDefault="00CE1479" w:rsidP="00CE1479">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rsidRPr="00821129">
        <w:t>Premio</w:t>
      </w:r>
      <w:proofErr w:type="spellEnd"/>
      <w:r w:rsidRPr="00821129">
        <w:t xml:space="preserve"> for Excellence in Investigative Reporting in Brazil, and the Electronic Frontier Foundation’s Pioneer Award</w:t>
      </w:r>
      <w:r>
        <w:t xml:space="preserve">, holds a J.D. from New York University School of Law, 2014 (“The Harm of Surveillance,” </w:t>
      </w:r>
      <w:r w:rsidRPr="00250D75">
        <w:rPr>
          <w:i/>
        </w:rPr>
        <w:t>No Place To Hide: Edward Snowden, the NSA, and the U.S. Surveillance State</w:t>
      </w:r>
      <w:r>
        <w:t>, Published by Metropolitan Books, ISBN 9781627790734, p. 173-174)</w:t>
      </w:r>
    </w:p>
    <w:p w14:paraId="54818242" w14:textId="77777777" w:rsidR="00CE1479" w:rsidRDefault="00CE1479" w:rsidP="00CE1479">
      <w:r w:rsidRPr="00043096">
        <w:rPr>
          <w:rStyle w:val="StyleUnderline"/>
          <w:highlight w:val="yellow"/>
        </w:rPr>
        <w:t xml:space="preserve">Privacy is </w:t>
      </w:r>
      <w:r w:rsidRPr="00043096">
        <w:rPr>
          <w:rStyle w:val="Emphasis"/>
          <w:highlight w:val="yellow"/>
        </w:rPr>
        <w:t>essential to human freedom and happiness</w:t>
      </w:r>
      <w:r w:rsidRPr="00250D75">
        <w:rPr>
          <w:rStyle w:val="StyleUnderline"/>
        </w:rPr>
        <w:t xml:space="preserve"> for reasons that are</w:t>
      </w:r>
      <w:r>
        <w:t xml:space="preserve"> rarely discussed but </w:t>
      </w:r>
      <w:r w:rsidRPr="00250D75">
        <w:rPr>
          <w:rStyle w:val="StyleUnderline"/>
        </w:rPr>
        <w:t>instinctively understood</w:t>
      </w:r>
      <w:r>
        <w:t xml:space="preserve"> by most people, as evidenced by the lengths to which they go to protect their own. To begin with, </w:t>
      </w:r>
      <w:r w:rsidRPr="00043096">
        <w:rPr>
          <w:rStyle w:val="StyleUnderline"/>
          <w:highlight w:val="yellow"/>
        </w:rPr>
        <w:t>people radically change</w:t>
      </w:r>
      <w:r w:rsidRPr="00250D75">
        <w:rPr>
          <w:rStyle w:val="StyleUnderline"/>
        </w:rPr>
        <w:t xml:space="preserve"> their </w:t>
      </w:r>
      <w:r w:rsidRPr="00043096">
        <w:rPr>
          <w:rStyle w:val="StyleUnderline"/>
          <w:highlight w:val="yellow"/>
        </w:rPr>
        <w:t>behavior when</w:t>
      </w:r>
      <w:r w:rsidRPr="00250D75">
        <w:rPr>
          <w:rStyle w:val="StyleUnderline"/>
        </w:rPr>
        <w:t xml:space="preserve"> they know they are </w:t>
      </w:r>
      <w:r w:rsidRPr="00043096">
        <w:rPr>
          <w:rStyle w:val="StyleUnderline"/>
          <w:highlight w:val="yellow"/>
        </w:rPr>
        <w:t>being watched</w:t>
      </w:r>
      <w:r w:rsidRPr="00250D75">
        <w:rPr>
          <w:rStyle w:val="StyleUnderline"/>
        </w:rPr>
        <w:t>. They will strive to do that which is expected of them. They want to avoid shame and condemnation. They do so by adhering tightly to accepted social practices, by staying within imposed boundaries, avoiding action that might be seen as deviant or abnormal</w:t>
      </w:r>
      <w:r>
        <w:t>.</w:t>
      </w:r>
    </w:p>
    <w:p w14:paraId="076EF69F" w14:textId="77777777" w:rsidR="00CE1479" w:rsidRDefault="00CE1479" w:rsidP="00CE1479">
      <w:r w:rsidRPr="00043096">
        <w:rPr>
          <w:rStyle w:val="StyleUnderline"/>
          <w:highlight w:val="yellow"/>
        </w:rPr>
        <w:t>The</w:t>
      </w:r>
      <w:r w:rsidRPr="00250D75">
        <w:rPr>
          <w:rStyle w:val="StyleUnderline"/>
        </w:rPr>
        <w:t xml:space="preserve"> range of </w:t>
      </w:r>
      <w:r w:rsidRPr="00043096">
        <w:rPr>
          <w:rStyle w:val="StyleUnderline"/>
          <w:highlight w:val="yellow"/>
        </w:rPr>
        <w:t>choices people consider when</w:t>
      </w:r>
      <w:r w:rsidRPr="00250D75">
        <w:rPr>
          <w:rStyle w:val="StyleUnderline"/>
        </w:rPr>
        <w:t xml:space="preserve"> they believe that </w:t>
      </w:r>
      <w:r w:rsidRPr="00043096">
        <w:rPr>
          <w:rStyle w:val="StyleUnderline"/>
          <w:highlight w:val="yellow"/>
        </w:rPr>
        <w:t>others are watching is</w:t>
      </w:r>
      <w:r w:rsidRPr="00250D75">
        <w:rPr>
          <w:rStyle w:val="StyleUnderline"/>
        </w:rPr>
        <w:t xml:space="preserve"> therefore </w:t>
      </w:r>
      <w:r w:rsidRPr="00043096">
        <w:rPr>
          <w:rStyle w:val="StyleUnderline"/>
          <w:highlight w:val="yellow"/>
        </w:rPr>
        <w:t>far more limited</w:t>
      </w:r>
      <w:r w:rsidRPr="00250D75">
        <w:rPr>
          <w:rStyle w:val="StyleUnderline"/>
        </w:rPr>
        <w:t xml:space="preserve"> than what they might do when acting in a private realm. A </w:t>
      </w:r>
      <w:r w:rsidRPr="00043096">
        <w:rPr>
          <w:rStyle w:val="StyleUnderline"/>
          <w:highlight w:val="yellow"/>
        </w:rPr>
        <w:t>denial of privacy</w:t>
      </w:r>
      <w:r w:rsidRPr="00250D75">
        <w:rPr>
          <w:rStyle w:val="StyleUnderline"/>
        </w:rPr>
        <w:t xml:space="preserve"> operates to </w:t>
      </w:r>
      <w:r w:rsidRPr="00043096">
        <w:rPr>
          <w:rStyle w:val="Emphasis"/>
          <w:highlight w:val="yellow"/>
        </w:rPr>
        <w:t>severely restrict one’s freedom of choice</w:t>
      </w:r>
      <w:r>
        <w:t>.</w:t>
      </w:r>
    </w:p>
    <w:p w14:paraId="46F7E0AB" w14:textId="77777777" w:rsidR="00CE1479" w:rsidRDefault="00CE1479" w:rsidP="00CE1479">
      <w:r>
        <w:t>Several years ago, I attended the bat mitzvah of my best friend’s daughter. During the ceremony, the rabbi emphasized that “the central lesson” for the girl to learn was that she was “always being watched and judged.” He told her that God always knew what she was doing, every choice, every action, and even every thought, no matter how private. “You are never alone,” he said, which meant that she should always adhere to God’s will.</w:t>
      </w:r>
    </w:p>
    <w:p w14:paraId="2E72CEB9" w14:textId="77777777" w:rsidR="00CE1479" w:rsidRDefault="00CE1479" w:rsidP="00CE1479">
      <w:r>
        <w:t xml:space="preserve">The rabbi’s point was clear: </w:t>
      </w:r>
      <w:r w:rsidRPr="00250D75">
        <w:rPr>
          <w:rStyle w:val="StyleUnderline"/>
        </w:rPr>
        <w:t xml:space="preserve">if you can never evade the watchful eyes of a supreme authority, there is no choice but to follow the dictates that authority imposes. You cannot even consider forging your own path beyond those rules: </w:t>
      </w:r>
      <w:r w:rsidRPr="00043096">
        <w:rPr>
          <w:rStyle w:val="StyleUnderline"/>
          <w:highlight w:val="yellow"/>
        </w:rPr>
        <w:t xml:space="preserve">if you believe you are always being watched and judged, you are </w:t>
      </w:r>
      <w:r w:rsidRPr="00043096">
        <w:rPr>
          <w:rStyle w:val="Emphasis"/>
          <w:highlight w:val="yellow"/>
        </w:rPr>
        <w:t>not really</w:t>
      </w:r>
      <w:r w:rsidRPr="00043096">
        <w:rPr>
          <w:rStyle w:val="Emphasis"/>
        </w:rPr>
        <w:t xml:space="preserve"> a </w:t>
      </w:r>
      <w:r w:rsidRPr="00043096">
        <w:rPr>
          <w:rStyle w:val="Emphasis"/>
          <w:highlight w:val="yellow"/>
        </w:rPr>
        <w:t>free</w:t>
      </w:r>
      <w:r w:rsidRPr="00043096">
        <w:rPr>
          <w:rStyle w:val="Emphasis"/>
        </w:rPr>
        <w:t xml:space="preserve"> individual</w:t>
      </w:r>
      <w:r>
        <w:t>.</w:t>
      </w:r>
    </w:p>
    <w:p w14:paraId="05715771" w14:textId="77777777" w:rsidR="00CE1479" w:rsidRDefault="00CE1479" w:rsidP="00CE1479">
      <w:r w:rsidRPr="00043096">
        <w:rPr>
          <w:rStyle w:val="StyleUnderline"/>
          <w:highlight w:val="yellow"/>
        </w:rPr>
        <w:t>All oppressive authorities</w:t>
      </w:r>
      <w:r>
        <w:t xml:space="preserve"> — political, religious, societal, parental — </w:t>
      </w:r>
      <w:r w:rsidRPr="00043096">
        <w:rPr>
          <w:rStyle w:val="StyleUnderline"/>
          <w:highlight w:val="yellow"/>
        </w:rPr>
        <w:t>rely on this</w:t>
      </w:r>
      <w:r w:rsidRPr="00250D75">
        <w:rPr>
          <w:rStyle w:val="StyleUnderline"/>
        </w:rPr>
        <w:t xml:space="preserve"> vital truth, using it as a principal tool </w:t>
      </w:r>
      <w:r w:rsidRPr="00043096">
        <w:rPr>
          <w:rStyle w:val="StyleUnderline"/>
          <w:highlight w:val="yellow"/>
        </w:rPr>
        <w:t>to enforce orthodoxies</w:t>
      </w:r>
      <w:r w:rsidRPr="00250D75">
        <w:rPr>
          <w:rStyle w:val="StyleUnderline"/>
        </w:rPr>
        <w:t xml:space="preserve">, compel adherence, </w:t>
      </w:r>
      <w:r w:rsidRPr="00043096">
        <w:rPr>
          <w:rStyle w:val="StyleUnderline"/>
          <w:highlight w:val="yellow"/>
        </w:rPr>
        <w:t>and quash dissent</w:t>
      </w:r>
      <w:r w:rsidRPr="00250D75">
        <w:rPr>
          <w:rStyle w:val="StyleUnderline"/>
        </w:rPr>
        <w:t xml:space="preserve">. It is in their interest to convey that nothing their subjects do will escape the knowledge of the authorities. </w:t>
      </w:r>
      <w:r w:rsidRPr="00043096">
        <w:rPr>
          <w:rStyle w:val="Emphasis"/>
          <w:highlight w:val="yellow"/>
        </w:rPr>
        <w:t>Far more effectively than</w:t>
      </w:r>
      <w:r w:rsidRPr="00043096">
        <w:rPr>
          <w:rStyle w:val="Emphasis"/>
        </w:rPr>
        <w:t xml:space="preserve"> a </w:t>
      </w:r>
      <w:r w:rsidRPr="00043096">
        <w:rPr>
          <w:rStyle w:val="Emphasis"/>
          <w:highlight w:val="yellow"/>
        </w:rPr>
        <w:t>police</w:t>
      </w:r>
      <w:r w:rsidRPr="00043096">
        <w:rPr>
          <w:rStyle w:val="Emphasis"/>
        </w:rPr>
        <w:t xml:space="preserve"> force</w:t>
      </w:r>
      <w:r w:rsidRPr="00250D75">
        <w:rPr>
          <w:rStyle w:val="StyleUnderline"/>
        </w:rPr>
        <w:t xml:space="preserve">, the </w:t>
      </w:r>
      <w:r w:rsidRPr="00043096">
        <w:rPr>
          <w:rStyle w:val="StyleUnderline"/>
          <w:highlight w:val="yellow"/>
        </w:rPr>
        <w:t>deprivation of privacy will crush any temptation to deviate from rules and norms</w:t>
      </w:r>
      <w:r>
        <w:t>.</w:t>
      </w:r>
    </w:p>
    <w:p w14:paraId="6834416C" w14:textId="77777777" w:rsidR="00CE1479" w:rsidRDefault="00CE1479" w:rsidP="00CE1479">
      <w:r w:rsidRPr="00043096">
        <w:rPr>
          <w:rStyle w:val="StyleUnderline"/>
          <w:highlight w:val="yellow"/>
        </w:rPr>
        <w:t>What is lost</w:t>
      </w:r>
      <w:r w:rsidRPr="00250D75">
        <w:rPr>
          <w:rStyle w:val="StyleUnderline"/>
        </w:rPr>
        <w:t xml:space="preserve"> when the private realm is abolished </w:t>
      </w:r>
      <w:r w:rsidRPr="00043096">
        <w:rPr>
          <w:rStyle w:val="StyleUnderline"/>
          <w:highlight w:val="yellow"/>
        </w:rPr>
        <w:t>are many</w:t>
      </w:r>
      <w:r w:rsidRPr="00250D75">
        <w:rPr>
          <w:rStyle w:val="StyleUnderline"/>
        </w:rPr>
        <w:t xml:space="preserve"> of the</w:t>
      </w:r>
      <w:r>
        <w:t xml:space="preserve"> [end page 173] </w:t>
      </w:r>
      <w:r w:rsidRPr="00043096">
        <w:rPr>
          <w:rStyle w:val="StyleUnderline"/>
          <w:highlight w:val="yellow"/>
        </w:rPr>
        <w:t>attributes</w:t>
      </w:r>
      <w:r w:rsidRPr="00250D75">
        <w:rPr>
          <w:rStyle w:val="StyleUnderline"/>
        </w:rPr>
        <w:t xml:space="preserve"> typically </w:t>
      </w:r>
      <w:r w:rsidRPr="00043096">
        <w:rPr>
          <w:rStyle w:val="StyleUnderline"/>
          <w:highlight w:val="yellow"/>
        </w:rPr>
        <w:t>associated with quality of life</w:t>
      </w:r>
      <w:r w:rsidRPr="00250D75">
        <w:rPr>
          <w:rStyle w:val="StyleUnderline"/>
        </w:rPr>
        <w:t>. Most people have experienced how privacy enables liberation from constraint. And we’ve all</w:t>
      </w:r>
      <w:r>
        <w:t xml:space="preserve">, conversely, </w:t>
      </w:r>
      <w:r w:rsidRPr="00250D75">
        <w:rPr>
          <w:rStyle w:val="StyleUnderline"/>
        </w:rPr>
        <w:t>had the experience of engaging in private behavior when we thought we were alone</w:t>
      </w:r>
      <w:r>
        <w:t xml:space="preserve"> — dancing, confessing, exploring sexual expression, sharing untested ideas — </w:t>
      </w:r>
      <w:r w:rsidRPr="00250D75">
        <w:rPr>
          <w:rStyle w:val="StyleUnderline"/>
        </w:rPr>
        <w:t>only to feel shame at having been seen by others</w:t>
      </w:r>
      <w:r>
        <w:t>.</w:t>
      </w:r>
    </w:p>
    <w:p w14:paraId="37BEAEFE" w14:textId="77777777" w:rsidR="00CE1479" w:rsidRDefault="00CE1479" w:rsidP="00CE1479">
      <w:r w:rsidRPr="00250D75">
        <w:rPr>
          <w:rStyle w:val="StyleUnderline"/>
        </w:rPr>
        <w:t>Only when we believe that nobody else is watching us do we feel free — safe — to truly experiment, to test boundaries, to explore new ways of thinking and being, to explore what it means to be ourselves</w:t>
      </w:r>
      <w:r>
        <w:t>. What made the Internet so appealing was precisely that it afforded the ability to speak and act anonymously, which is so vital to individual exploration.</w:t>
      </w:r>
    </w:p>
    <w:p w14:paraId="294C0930" w14:textId="77777777" w:rsidR="00CE1479" w:rsidRDefault="00CE1479" w:rsidP="00CE1479">
      <w:r>
        <w:t xml:space="preserve">For that reason, </w:t>
      </w:r>
      <w:r w:rsidRPr="00043096">
        <w:rPr>
          <w:rStyle w:val="StyleUnderline"/>
          <w:highlight w:val="yellow"/>
        </w:rPr>
        <w:t xml:space="preserve">it is in the realm of privacy where </w:t>
      </w:r>
      <w:r w:rsidRPr="00043096">
        <w:rPr>
          <w:rStyle w:val="Emphasis"/>
          <w:highlight w:val="yellow"/>
        </w:rPr>
        <w:t>creativity</w:t>
      </w:r>
      <w:r w:rsidRPr="00043096">
        <w:rPr>
          <w:rStyle w:val="StyleUnderline"/>
          <w:highlight w:val="yellow"/>
        </w:rPr>
        <w:t xml:space="preserve">, </w:t>
      </w:r>
      <w:r w:rsidRPr="00043096">
        <w:rPr>
          <w:rStyle w:val="Emphasis"/>
          <w:highlight w:val="yellow"/>
        </w:rPr>
        <w:t>dissent</w:t>
      </w:r>
      <w:r w:rsidRPr="00043096">
        <w:rPr>
          <w:rStyle w:val="StyleUnderline"/>
          <w:highlight w:val="yellow"/>
        </w:rPr>
        <w:t xml:space="preserve">, and </w:t>
      </w:r>
      <w:r w:rsidRPr="00043096">
        <w:rPr>
          <w:rStyle w:val="Emphasis"/>
          <w:highlight w:val="yellow"/>
        </w:rPr>
        <w:t>challenges to orthodoxy</w:t>
      </w:r>
      <w:r w:rsidRPr="00043096">
        <w:rPr>
          <w:rStyle w:val="StyleUnderline"/>
          <w:highlight w:val="yellow"/>
        </w:rPr>
        <w:t xml:space="preserve"> germinate</w:t>
      </w:r>
      <w:r w:rsidRPr="00250D75">
        <w:rPr>
          <w:rStyle w:val="StyleUnderline"/>
        </w:rPr>
        <w:t xml:space="preserve">. A society in which everyone knows they can be watched by the state — where the private realm is effectively eliminated — is </w:t>
      </w:r>
      <w:r w:rsidRPr="00250D75">
        <w:rPr>
          <w:rStyle w:val="StyleUnderline"/>
        </w:rPr>
        <w:lastRenderedPageBreak/>
        <w:t>one in which those attributes are lost, at both the societal and the individual level</w:t>
      </w:r>
      <w:r>
        <w:t>.</w:t>
      </w:r>
    </w:p>
    <w:p w14:paraId="650931C7" w14:textId="77777777" w:rsidR="00CE1479" w:rsidRDefault="00CE1479" w:rsidP="00CE1479">
      <w:r w:rsidRPr="00043096">
        <w:rPr>
          <w:rStyle w:val="StyleUnderline"/>
          <w:highlight w:val="yellow"/>
        </w:rPr>
        <w:t>Mass surveillance by the state is</w:t>
      </w:r>
      <w:r w:rsidRPr="00250D75">
        <w:rPr>
          <w:rStyle w:val="StyleUnderline"/>
        </w:rPr>
        <w:t xml:space="preserve"> therefore </w:t>
      </w:r>
      <w:r w:rsidRPr="00043096">
        <w:rPr>
          <w:rStyle w:val="Emphasis"/>
          <w:highlight w:val="yellow"/>
        </w:rPr>
        <w:t>inherently repressive</w:t>
      </w:r>
      <w:r w:rsidRPr="00043096">
        <w:rPr>
          <w:rStyle w:val="StyleUnderline"/>
          <w:highlight w:val="yellow"/>
        </w:rPr>
        <w:t>, even in the unlikely case that it is not abused</w:t>
      </w:r>
      <w:r w:rsidRPr="00250D75">
        <w:rPr>
          <w:rStyle w:val="StyleUnderline"/>
        </w:rPr>
        <w:t xml:space="preserve"> by vindictive officials</w:t>
      </w:r>
      <w:r>
        <w:t xml:space="preserve"> to do things like gain private information about political opponents. </w:t>
      </w:r>
      <w:r w:rsidRPr="00043096">
        <w:rPr>
          <w:rStyle w:val="StyleUnderline"/>
          <w:highlight w:val="yellow"/>
        </w:rPr>
        <w:t xml:space="preserve">Regardless of how surveillance is used or abused, the limits it imposes on freedom are </w:t>
      </w:r>
      <w:r w:rsidRPr="00043096">
        <w:rPr>
          <w:rStyle w:val="Emphasis"/>
          <w:highlight w:val="yellow"/>
        </w:rPr>
        <w:t>intrinsic to its existence</w:t>
      </w:r>
      <w:r>
        <w:t>.</w:t>
      </w:r>
    </w:p>
    <w:p w14:paraId="1C3B4CA5" w14:textId="77777777" w:rsidR="00CE1479" w:rsidRDefault="00CE1479" w:rsidP="00C05103"/>
    <w:p w14:paraId="0FB5E321" w14:textId="26E5027C" w:rsidR="000633B8" w:rsidRDefault="00CE1479" w:rsidP="000633B8">
      <w:pPr>
        <w:pStyle w:val="Heading4"/>
      </w:pPr>
      <w:r>
        <w:rPr>
          <w:u w:val="single"/>
        </w:rPr>
        <w:t>Third</w:t>
      </w:r>
      <w:r w:rsidR="000633B8">
        <w:t xml:space="preserve">, surveillance </w:t>
      </w:r>
      <w:r w:rsidR="000633B8" w:rsidRPr="00B07DA5">
        <w:rPr>
          <w:u w:val="single"/>
        </w:rPr>
        <w:t>suppresses dissent</w:t>
      </w:r>
      <w:r w:rsidR="000633B8">
        <w:t xml:space="preserve">. The government’s definition of “doing something wrong” includes </w:t>
      </w:r>
      <w:r w:rsidR="000633B8" w:rsidRPr="00B07DA5">
        <w:rPr>
          <w:u w:val="single"/>
        </w:rPr>
        <w:t>political activism</w:t>
      </w:r>
      <w:r w:rsidR="000633B8">
        <w:t xml:space="preserve"> — history proves. </w:t>
      </w:r>
    </w:p>
    <w:p w14:paraId="4FD7271A" w14:textId="77777777" w:rsidR="000633B8" w:rsidRDefault="000633B8" w:rsidP="000633B8">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rsidRPr="00821129">
        <w:t>Premio</w:t>
      </w:r>
      <w:proofErr w:type="spellEnd"/>
      <w:r w:rsidRPr="00821129">
        <w:t xml:space="preserve"> for Excellence in Investigative Reporting in Brazil, and the Electronic Frontier Foundation’s Pioneer Award</w:t>
      </w:r>
      <w:r>
        <w:t xml:space="preserve">, holds a J.D. from New York University School of Law, 2014 (“The Harm of Surveillance,” </w:t>
      </w:r>
      <w:r w:rsidRPr="00250D75">
        <w:rPr>
          <w:i/>
        </w:rPr>
        <w:t>No Place To Hide: Edward Snowden, the NSA, and the U.S. Surveillance State</w:t>
      </w:r>
      <w:r>
        <w:t xml:space="preserve">, Published by Metropolitan Books, ISBN 9781627790734, p. </w:t>
      </w:r>
      <w:proofErr w:type="spellStart"/>
      <w:r>
        <w:t>ebook</w:t>
      </w:r>
      <w:proofErr w:type="spellEnd"/>
      <w:r>
        <w:t>)</w:t>
      </w:r>
    </w:p>
    <w:p w14:paraId="0C04008B" w14:textId="77777777" w:rsidR="000633B8" w:rsidRDefault="000633B8" w:rsidP="000633B8">
      <w:r w:rsidRPr="00B07DA5">
        <w:rPr>
          <w:rStyle w:val="StyleUnderline"/>
          <w:highlight w:val="yellow"/>
        </w:rPr>
        <w:t>A prime justification for surveillance</w:t>
      </w:r>
      <w:r w:rsidRPr="00A5549F">
        <w:rPr>
          <w:rStyle w:val="StyleUnderline"/>
        </w:rPr>
        <w:t>—that it’s for the benefit of the population—</w:t>
      </w:r>
      <w:r w:rsidRPr="00B07DA5">
        <w:rPr>
          <w:rStyle w:val="StyleUnderline"/>
          <w:highlight w:val="yellow"/>
        </w:rPr>
        <w:t>relies on</w:t>
      </w:r>
      <w:r w:rsidRPr="00A5549F">
        <w:rPr>
          <w:rStyle w:val="StyleUnderline"/>
        </w:rPr>
        <w:t xml:space="preserve"> projecting </w:t>
      </w:r>
      <w:r w:rsidRPr="00B07DA5">
        <w:rPr>
          <w:rStyle w:val="StyleUnderline"/>
          <w:highlight w:val="yellow"/>
        </w:rPr>
        <w:t>a view of the world that divides citizens into</w:t>
      </w:r>
      <w:r w:rsidRPr="00A5549F">
        <w:rPr>
          <w:rStyle w:val="StyleUnderline"/>
        </w:rPr>
        <w:t xml:space="preserve"> categories of </w:t>
      </w:r>
      <w:r w:rsidRPr="00B07DA5">
        <w:rPr>
          <w:rStyle w:val="Emphasis"/>
          <w:highlight w:val="yellow"/>
        </w:rPr>
        <w:t>good people</w:t>
      </w:r>
      <w:r w:rsidRPr="00B07DA5">
        <w:rPr>
          <w:rStyle w:val="StyleUnderline"/>
          <w:highlight w:val="yellow"/>
        </w:rPr>
        <w:t xml:space="preserve"> and </w:t>
      </w:r>
      <w:r w:rsidRPr="00B07DA5">
        <w:rPr>
          <w:rStyle w:val="Emphasis"/>
          <w:highlight w:val="yellow"/>
        </w:rPr>
        <w:t>bad people</w:t>
      </w:r>
      <w:r w:rsidRPr="00B07DA5">
        <w:rPr>
          <w:rStyle w:val="StyleUnderline"/>
          <w:highlight w:val="yellow"/>
        </w:rPr>
        <w:t>. In that view, the authorities use</w:t>
      </w:r>
      <w:r w:rsidRPr="00A5549F">
        <w:rPr>
          <w:rStyle w:val="StyleUnderline"/>
        </w:rPr>
        <w:t xml:space="preserve"> their </w:t>
      </w:r>
      <w:r w:rsidRPr="00B07DA5">
        <w:rPr>
          <w:rStyle w:val="StyleUnderline"/>
          <w:highlight w:val="yellow"/>
        </w:rPr>
        <w:t>surveillance</w:t>
      </w:r>
      <w:r w:rsidRPr="00A5549F">
        <w:rPr>
          <w:rStyle w:val="StyleUnderline"/>
        </w:rPr>
        <w:t xml:space="preserve"> powers </w:t>
      </w:r>
      <w:r w:rsidRPr="00B07DA5">
        <w:rPr>
          <w:rStyle w:val="StyleUnderline"/>
          <w:highlight w:val="yellow"/>
        </w:rPr>
        <w:t>only against bad people</w:t>
      </w:r>
      <w:r w:rsidRPr="00A5549F">
        <w:rPr>
          <w:rStyle w:val="StyleUnderline"/>
        </w:rPr>
        <w:t xml:space="preserve">, those </w:t>
      </w:r>
      <w:r w:rsidRPr="00B07DA5">
        <w:rPr>
          <w:rStyle w:val="StyleUnderline"/>
          <w:highlight w:val="yellow"/>
        </w:rPr>
        <w:t>who are “doing something wrong,”</w:t>
      </w:r>
      <w:r w:rsidRPr="00A5549F">
        <w:rPr>
          <w:rStyle w:val="StyleUnderline"/>
        </w:rPr>
        <w:t xml:space="preserve"> and only they have anything to fear from the invasion of their privacy</w:t>
      </w:r>
      <w:r>
        <w:t>. This is an old tactic. In a 1969 Time magazine article about Americans’ growing concerns over the US government’s surveillance powers, Nixon’s attorney general, John Mitchell, assured readers that “any citizen of the United States who is not involved in some illegal activity has nothing to fear whatsoever.”</w:t>
      </w:r>
    </w:p>
    <w:p w14:paraId="10957DC9" w14:textId="77777777" w:rsidR="000633B8" w:rsidRDefault="000633B8" w:rsidP="000633B8">
      <w:r>
        <w:t>The point was made again by a White House spokesman, responding to the 2005 controversy over Bush’s illegal eavesdropping program: “This is not about monitoring phone calls designed to arrange Little League practice or what to bring to a potluck dinner. These are designed to monitor calls from very bad people to very bad people.” And when President Obama appeared on The Tonight Show in August 2013 and was asked by Jay Leno about NSA revelations, he said: “We don’t have a domestic spying program. What we do have is some mechanisms that can track a phone number or an email address that is connected to a terrorist attack.”</w:t>
      </w:r>
    </w:p>
    <w:p w14:paraId="52073EB7" w14:textId="77777777" w:rsidR="000633B8" w:rsidRDefault="000633B8" w:rsidP="000633B8">
      <w:r>
        <w:t xml:space="preserve">For many, the argument works. </w:t>
      </w:r>
      <w:r w:rsidRPr="00B07DA5">
        <w:rPr>
          <w:rStyle w:val="StyleUnderline"/>
          <w:highlight w:val="yellow"/>
        </w:rPr>
        <w:t>The perception that</w:t>
      </w:r>
      <w:r w:rsidRPr="00A5549F">
        <w:rPr>
          <w:rStyle w:val="StyleUnderline"/>
        </w:rPr>
        <w:t xml:space="preserve"> invasive </w:t>
      </w:r>
      <w:r w:rsidRPr="00B07DA5">
        <w:rPr>
          <w:rStyle w:val="StyleUnderline"/>
          <w:highlight w:val="yellow"/>
        </w:rPr>
        <w:t>surveillance is confined</w:t>
      </w:r>
      <w:r w:rsidRPr="00A5549F">
        <w:rPr>
          <w:rStyle w:val="StyleUnderline"/>
        </w:rPr>
        <w:t xml:space="preserve"> only </w:t>
      </w:r>
      <w:r w:rsidRPr="00B07DA5">
        <w:rPr>
          <w:rStyle w:val="StyleUnderline"/>
          <w:highlight w:val="yellow"/>
        </w:rPr>
        <w:t>to</w:t>
      </w:r>
      <w:r w:rsidRPr="00A5549F">
        <w:rPr>
          <w:rStyle w:val="StyleUnderline"/>
        </w:rPr>
        <w:t xml:space="preserve"> a marginalized and deserving group of those “doing wrong”—</w:t>
      </w:r>
      <w:r w:rsidRPr="00B07DA5">
        <w:rPr>
          <w:rStyle w:val="StyleUnderline"/>
          <w:highlight w:val="yellow"/>
        </w:rPr>
        <w:t>the bad people</w:t>
      </w:r>
      <w:r w:rsidRPr="00A5549F">
        <w:rPr>
          <w:rStyle w:val="StyleUnderline"/>
        </w:rPr>
        <w:t>—ensures that the majority acquiesces to the abuse of power or even cheers it on</w:t>
      </w:r>
      <w:r>
        <w:t>.</w:t>
      </w:r>
    </w:p>
    <w:p w14:paraId="7AFDE33F" w14:textId="77777777" w:rsidR="000633B8" w:rsidRDefault="000633B8" w:rsidP="000633B8">
      <w:r w:rsidRPr="00A5549F">
        <w:rPr>
          <w:rStyle w:val="StyleUnderline"/>
        </w:rPr>
        <w:t xml:space="preserve">But that view </w:t>
      </w:r>
      <w:r w:rsidRPr="00B07DA5">
        <w:rPr>
          <w:rStyle w:val="StyleUnderline"/>
          <w:highlight w:val="yellow"/>
        </w:rPr>
        <w:t>radically misunderstands what goals drive</w:t>
      </w:r>
      <w:r w:rsidRPr="00A5549F">
        <w:rPr>
          <w:rStyle w:val="StyleUnderline"/>
        </w:rPr>
        <w:t xml:space="preserve"> all </w:t>
      </w:r>
      <w:r w:rsidRPr="00B07DA5">
        <w:rPr>
          <w:rStyle w:val="StyleUnderline"/>
          <w:highlight w:val="yellow"/>
        </w:rPr>
        <w:t>institutions of authority</w:t>
      </w:r>
      <w:r w:rsidRPr="00A5549F">
        <w:rPr>
          <w:rStyle w:val="StyleUnderline"/>
        </w:rPr>
        <w:t>. “</w:t>
      </w:r>
      <w:r w:rsidRPr="00B07DA5">
        <w:rPr>
          <w:rStyle w:val="StyleUnderline"/>
          <w:highlight w:val="yellow"/>
        </w:rPr>
        <w:t>Doing something wrong</w:t>
      </w:r>
      <w:r w:rsidRPr="00A5549F">
        <w:rPr>
          <w:rStyle w:val="StyleUnderline"/>
        </w:rPr>
        <w:t xml:space="preserve">,” in the eyes of such institutions, </w:t>
      </w:r>
      <w:r w:rsidRPr="00B07DA5">
        <w:rPr>
          <w:rStyle w:val="StyleUnderline"/>
          <w:highlight w:val="yellow"/>
        </w:rPr>
        <w:t>encompasses far more than illegal acts, violent behavior, and terrorist plots. It</w:t>
      </w:r>
      <w:r w:rsidRPr="00A5549F">
        <w:rPr>
          <w:rStyle w:val="StyleUnderline"/>
        </w:rPr>
        <w:t xml:space="preserve"> typically </w:t>
      </w:r>
      <w:r w:rsidRPr="00B07DA5">
        <w:rPr>
          <w:rStyle w:val="StyleUnderline"/>
          <w:highlight w:val="yellow"/>
        </w:rPr>
        <w:t xml:space="preserve">extends to </w:t>
      </w:r>
      <w:r w:rsidRPr="00B07DA5">
        <w:rPr>
          <w:rStyle w:val="Emphasis"/>
          <w:highlight w:val="yellow"/>
        </w:rPr>
        <w:t>meaningful dissent</w:t>
      </w:r>
      <w:r w:rsidRPr="00B07DA5">
        <w:rPr>
          <w:rStyle w:val="StyleUnderline"/>
          <w:highlight w:val="yellow"/>
        </w:rPr>
        <w:t xml:space="preserve"> and </w:t>
      </w:r>
      <w:r w:rsidRPr="00B07DA5">
        <w:rPr>
          <w:rStyle w:val="Emphasis"/>
          <w:highlight w:val="yellow"/>
        </w:rPr>
        <w:t>any genuine challenge</w:t>
      </w:r>
      <w:r w:rsidRPr="00B07DA5">
        <w:rPr>
          <w:rStyle w:val="StyleUnderline"/>
          <w:highlight w:val="yellow"/>
        </w:rPr>
        <w:t xml:space="preserve">. It is </w:t>
      </w:r>
      <w:r w:rsidRPr="00B07DA5">
        <w:rPr>
          <w:rStyle w:val="Emphasis"/>
          <w:highlight w:val="yellow"/>
        </w:rPr>
        <w:t>the nature of authority</w:t>
      </w:r>
      <w:r w:rsidRPr="00B07DA5">
        <w:rPr>
          <w:rStyle w:val="StyleUnderline"/>
          <w:highlight w:val="yellow"/>
        </w:rPr>
        <w:t xml:space="preserve"> to equate dissent with wrongdoing</w:t>
      </w:r>
      <w:r w:rsidRPr="00A5549F">
        <w:rPr>
          <w:rStyle w:val="StyleUnderline"/>
        </w:rPr>
        <w:t xml:space="preserve">, </w:t>
      </w:r>
      <w:r w:rsidRPr="00B07DA5">
        <w:rPr>
          <w:rStyle w:val="StyleUnderline"/>
          <w:highlight w:val="yellow"/>
        </w:rPr>
        <w:t>or</w:t>
      </w:r>
      <w:r w:rsidRPr="00A5549F">
        <w:rPr>
          <w:rStyle w:val="StyleUnderline"/>
        </w:rPr>
        <w:t xml:space="preserve"> at least with a </w:t>
      </w:r>
      <w:r w:rsidRPr="00B07DA5">
        <w:rPr>
          <w:rStyle w:val="StyleUnderline"/>
          <w:highlight w:val="yellow"/>
        </w:rPr>
        <w:t>threat</w:t>
      </w:r>
      <w:r>
        <w:t>.</w:t>
      </w:r>
    </w:p>
    <w:p w14:paraId="7903CFE2" w14:textId="77777777" w:rsidR="000633B8" w:rsidRDefault="000633B8" w:rsidP="000633B8">
      <w:r w:rsidRPr="00B07DA5">
        <w:rPr>
          <w:rStyle w:val="StyleUnderline"/>
          <w:highlight w:val="yellow"/>
        </w:rPr>
        <w:t>The record is suffused with examples of groups and individuals</w:t>
      </w:r>
      <w:r w:rsidRPr="00A5549F">
        <w:rPr>
          <w:rStyle w:val="StyleUnderline"/>
        </w:rPr>
        <w:t xml:space="preserve"> being </w:t>
      </w:r>
      <w:r w:rsidRPr="00B07DA5">
        <w:rPr>
          <w:rStyle w:val="StyleUnderline"/>
          <w:highlight w:val="yellow"/>
        </w:rPr>
        <w:t>placed under</w:t>
      </w:r>
      <w:r w:rsidRPr="00A5549F">
        <w:rPr>
          <w:rStyle w:val="StyleUnderline"/>
        </w:rPr>
        <w:t xml:space="preserve"> government </w:t>
      </w:r>
      <w:r w:rsidRPr="00B07DA5">
        <w:rPr>
          <w:rStyle w:val="StyleUnderline"/>
          <w:highlight w:val="yellow"/>
        </w:rPr>
        <w:t>surveillance by virtue of their dissenting views and activism—</w:t>
      </w:r>
      <w:r w:rsidRPr="00B07DA5">
        <w:rPr>
          <w:rStyle w:val="Emphasis"/>
          <w:highlight w:val="yellow"/>
        </w:rPr>
        <w:t>Martin Luther King</w:t>
      </w:r>
      <w:r w:rsidRPr="00B07DA5">
        <w:rPr>
          <w:rStyle w:val="StyleUnderline"/>
          <w:highlight w:val="yellow"/>
        </w:rPr>
        <w:t xml:space="preserve">, </w:t>
      </w:r>
      <w:r w:rsidRPr="00B07DA5">
        <w:rPr>
          <w:rStyle w:val="Emphasis"/>
          <w:highlight w:val="yellow"/>
        </w:rPr>
        <w:t>the civil rights movement</w:t>
      </w:r>
      <w:r w:rsidRPr="00B07DA5">
        <w:rPr>
          <w:rStyle w:val="StyleUnderline"/>
          <w:highlight w:val="yellow"/>
        </w:rPr>
        <w:t xml:space="preserve">, </w:t>
      </w:r>
      <w:r w:rsidRPr="00B07DA5">
        <w:rPr>
          <w:rStyle w:val="Emphasis"/>
          <w:highlight w:val="yellow"/>
        </w:rPr>
        <w:t>antiwar activists</w:t>
      </w:r>
      <w:r w:rsidRPr="00B07DA5">
        <w:rPr>
          <w:rStyle w:val="StyleUnderline"/>
          <w:highlight w:val="yellow"/>
        </w:rPr>
        <w:t xml:space="preserve">, </w:t>
      </w:r>
      <w:r w:rsidRPr="00B07DA5">
        <w:rPr>
          <w:rStyle w:val="Emphasis"/>
          <w:highlight w:val="yellow"/>
        </w:rPr>
        <w:t>environmentalists</w:t>
      </w:r>
      <w:r w:rsidRPr="00B07DA5">
        <w:rPr>
          <w:rStyle w:val="StyleUnderline"/>
          <w:highlight w:val="yellow"/>
        </w:rPr>
        <w:t>. In the eyes of the government</w:t>
      </w:r>
      <w:r w:rsidRPr="00A5549F">
        <w:rPr>
          <w:rStyle w:val="StyleUnderline"/>
        </w:rPr>
        <w:t xml:space="preserve"> and</w:t>
      </w:r>
      <w:r>
        <w:t xml:space="preserve"> J. Edgar Hoover’s </w:t>
      </w:r>
      <w:r w:rsidRPr="00A5549F">
        <w:rPr>
          <w:rStyle w:val="StyleUnderline"/>
        </w:rPr>
        <w:t xml:space="preserve">FBI, </w:t>
      </w:r>
      <w:r w:rsidRPr="00B07DA5">
        <w:rPr>
          <w:rStyle w:val="StyleUnderline"/>
          <w:highlight w:val="yellow"/>
        </w:rPr>
        <w:t>they were all “</w:t>
      </w:r>
      <w:r w:rsidRPr="00B07DA5">
        <w:rPr>
          <w:rStyle w:val="Emphasis"/>
          <w:highlight w:val="yellow"/>
        </w:rPr>
        <w:t>doing something wrong</w:t>
      </w:r>
      <w:r w:rsidRPr="00B07DA5">
        <w:rPr>
          <w:rStyle w:val="StyleUnderline"/>
          <w:highlight w:val="yellow"/>
        </w:rPr>
        <w:t>”: political activity that threatened the prevailing order</w:t>
      </w:r>
      <w:r>
        <w:t>.</w:t>
      </w:r>
    </w:p>
    <w:p w14:paraId="6112222C" w14:textId="77777777" w:rsidR="000633B8" w:rsidRDefault="000633B8" w:rsidP="00C05103"/>
    <w:p w14:paraId="3FF20ED6" w14:textId="7FE85F32" w:rsidR="00420777" w:rsidRDefault="00420777" w:rsidP="00420777">
      <w:pPr>
        <w:pStyle w:val="Heading4"/>
      </w:pPr>
      <w:r w:rsidRPr="00420777">
        <w:rPr>
          <w:u w:val="single"/>
        </w:rPr>
        <w:lastRenderedPageBreak/>
        <w:t>Fourth</w:t>
      </w:r>
      <w:r>
        <w:t xml:space="preserve">, mass surveillance </w:t>
      </w:r>
      <w:r w:rsidRPr="00420777">
        <w:rPr>
          <w:i/>
          <w:u w:val="single"/>
        </w:rPr>
        <w:t>inevitably</w:t>
      </w:r>
      <w:r w:rsidR="00822BF7">
        <w:t xml:space="preserve"> stifles dissent. Defense is over-optimistic. </w:t>
      </w:r>
    </w:p>
    <w:p w14:paraId="44300D6C" w14:textId="77777777" w:rsidR="00420777" w:rsidRPr="00681AAF" w:rsidRDefault="00420777" w:rsidP="00420777">
      <w:r w:rsidRPr="00681AAF">
        <w:rPr>
          <w:rStyle w:val="Style13ptBold"/>
        </w:rPr>
        <w:t>Walt 13</w:t>
      </w:r>
      <w:r>
        <w:t xml:space="preserve"> — Stephen M. Walt, Robert and Renée </w:t>
      </w:r>
      <w:proofErr w:type="spellStart"/>
      <w:r>
        <w:t>Belfer</w:t>
      </w:r>
      <w:proofErr w:type="spellEnd"/>
      <w:r>
        <w:t xml:space="preserve"> Professor of International Affairs and Faculty Chair of the International Security Program in the </w:t>
      </w:r>
      <w:proofErr w:type="spellStart"/>
      <w:r>
        <w:t>Belfer</w:t>
      </w:r>
      <w:proofErr w:type="spellEnd"/>
      <w:r>
        <w:t xml:space="preserve"> Center for Science and International Affairs at the John F. Kennedy School of Government at Harvard University, </w:t>
      </w:r>
      <w:r w:rsidRPr="0052769F">
        <w:t>Fellow in the American Academy of Arts and Sciences</w:t>
      </w:r>
      <w:r>
        <w:t xml:space="preserve">, former Professor at Princeton University and the University of Chicago, former </w:t>
      </w:r>
      <w:r w:rsidRPr="009147A8">
        <w:t>Resident Associate of the Carnegie Endow</w:t>
      </w:r>
      <w:r>
        <w:t xml:space="preserve">ment for International Peace, former </w:t>
      </w:r>
      <w:r w:rsidRPr="009147A8">
        <w:t xml:space="preserve">Guest Scholar at the Brookings Institution, </w:t>
      </w:r>
      <w:r>
        <w:t>former C</w:t>
      </w:r>
      <w:r w:rsidRPr="009147A8">
        <w:t>onsultant for the Institute for Defense Analyses, the Center for Naval Analyses, and the National Defense University</w:t>
      </w:r>
      <w:r>
        <w:t>,</w:t>
      </w:r>
      <w:r w:rsidRPr="009147A8">
        <w:t xml:space="preserve"> </w:t>
      </w:r>
      <w:r>
        <w:t>holds a Ph.D. in Political Science from the University of California-Berkeley, 2013 (“</w:t>
      </w:r>
      <w:r w:rsidRPr="00681AAF">
        <w:t>Snowden Deserves an Immediate Presidential Pardon</w:t>
      </w:r>
      <w:r>
        <w:t xml:space="preserve">,” </w:t>
      </w:r>
      <w:r>
        <w:rPr>
          <w:i/>
        </w:rPr>
        <w:t>Financial Times</w:t>
      </w:r>
      <w:r>
        <w:t>, July 8</w:t>
      </w:r>
      <w:r w:rsidRPr="00681AAF">
        <w:rPr>
          <w:vertAlign w:val="superscript"/>
        </w:rPr>
        <w:t>th</w:t>
      </w:r>
      <w:r>
        <w:t xml:space="preserve">, Available Online at </w:t>
      </w:r>
      <w:hyperlink r:id="rId7" w:history="1">
        <w:r w:rsidRPr="006D67A8">
          <w:rPr>
            <w:rStyle w:val="Hyperlink"/>
          </w:rPr>
          <w:t>http://belfercenter.ksg.harvard.edu/publication/23229/snowden_deserves_an_immediate_presidential_pardon.html</w:t>
        </w:r>
      </w:hyperlink>
      <w:r>
        <w:t>, Accessed 07-18-2015)</w:t>
      </w:r>
    </w:p>
    <w:p w14:paraId="027FAE5F" w14:textId="77777777" w:rsidR="00420777" w:rsidRDefault="00420777" w:rsidP="00420777">
      <w:r w:rsidRPr="004449B9">
        <w:rPr>
          <w:rStyle w:val="StyleUnderline"/>
        </w:rPr>
        <w:t>Thanks to</w:t>
      </w:r>
      <w:r>
        <w:t xml:space="preserve"> </w:t>
      </w:r>
      <w:proofErr w:type="spellStart"/>
      <w:r>
        <w:t>Mr</w:t>
      </w:r>
      <w:proofErr w:type="spellEnd"/>
      <w:r>
        <w:t xml:space="preserve"> </w:t>
      </w:r>
      <w:r w:rsidRPr="004449B9">
        <w:rPr>
          <w:rStyle w:val="StyleUnderline"/>
        </w:rPr>
        <w:t>Snowden</w:t>
      </w:r>
      <w:r>
        <w:t xml:space="preserve">, </w:t>
      </w:r>
      <w:r w:rsidRPr="004449B9">
        <w:rPr>
          <w:rStyle w:val="StyleUnderline"/>
        </w:rPr>
        <w:t>we</w:t>
      </w:r>
      <w:r>
        <w:t xml:space="preserve"> now </w:t>
      </w:r>
      <w:r w:rsidRPr="004449B9">
        <w:rPr>
          <w:rStyle w:val="StyleUnderline"/>
        </w:rPr>
        <w:t>know</w:t>
      </w:r>
      <w:r>
        <w:t xml:space="preserve"> that </w:t>
      </w:r>
      <w:r w:rsidRPr="004449B9">
        <w:rPr>
          <w:rStyle w:val="StyleUnderline"/>
        </w:rPr>
        <w:t>officials and private contractors have been collecting vast amounts of information about ordinary Americans</w:t>
      </w:r>
      <w:r w:rsidRPr="004449B9">
        <w:t xml:space="preserve"> and conducting unprecedented levels of spying on</w:t>
      </w:r>
      <w:r>
        <w:t xml:space="preserve"> US allies. </w:t>
      </w:r>
      <w:r w:rsidRPr="004449B9">
        <w:rPr>
          <w:rStyle w:val="StyleUnderline"/>
        </w:rPr>
        <w:t>We know key officials lied on Capitol Hill about what</w:t>
      </w:r>
      <w:r>
        <w:t xml:space="preserve"> the </w:t>
      </w:r>
      <w:r w:rsidRPr="004449B9">
        <w:rPr>
          <w:rStyle w:val="StyleUnderline"/>
        </w:rPr>
        <w:t>NSA was doing, casting doubt on the quality of Congressional oversight. By going public,</w:t>
      </w:r>
      <w:r>
        <w:t xml:space="preserve"> </w:t>
      </w:r>
      <w:proofErr w:type="spellStart"/>
      <w:r>
        <w:t>Mr</w:t>
      </w:r>
      <w:proofErr w:type="spellEnd"/>
      <w:r>
        <w:t xml:space="preserve"> </w:t>
      </w:r>
      <w:r w:rsidRPr="004449B9">
        <w:rPr>
          <w:rStyle w:val="StyleUnderline"/>
        </w:rPr>
        <w:t xml:space="preserve">Snowden reminded us that </w:t>
      </w:r>
      <w:r w:rsidRPr="0052769F">
        <w:rPr>
          <w:rStyle w:val="StyleUnderline"/>
          <w:highlight w:val="yellow"/>
        </w:rPr>
        <w:t xml:space="preserve">secret </w:t>
      </w:r>
      <w:proofErr w:type="spellStart"/>
      <w:r w:rsidRPr="0052769F">
        <w:rPr>
          <w:rStyle w:val="StyleUnderline"/>
          <w:highlight w:val="yellow"/>
        </w:rPr>
        <w:t>programmes</w:t>
      </w:r>
      <w:proofErr w:type="spellEnd"/>
      <w:r w:rsidRPr="0052769F">
        <w:rPr>
          <w:rStyle w:val="StyleUnderline"/>
          <w:highlight w:val="yellow"/>
        </w:rPr>
        <w:t xml:space="preserve"> undertaken in the name of national security are </w:t>
      </w:r>
      <w:r w:rsidRPr="0052769F">
        <w:rPr>
          <w:rStyle w:val="Emphasis"/>
          <w:highlight w:val="yellow"/>
        </w:rPr>
        <w:t>extremely difficult to control</w:t>
      </w:r>
      <w:r>
        <w:t>.</w:t>
      </w:r>
    </w:p>
    <w:p w14:paraId="77512695" w14:textId="77777777" w:rsidR="00420777" w:rsidRDefault="00420777" w:rsidP="00420777">
      <w:r w:rsidRPr="004449B9">
        <w:rPr>
          <w:rStyle w:val="StyleUnderline"/>
        </w:rPr>
        <w:t xml:space="preserve">NSA </w:t>
      </w:r>
      <w:r w:rsidRPr="0052769F">
        <w:rPr>
          <w:rStyle w:val="StyleUnderline"/>
          <w:highlight w:val="yellow"/>
        </w:rPr>
        <w:t>defenders argue</w:t>
      </w:r>
      <w:r>
        <w:t xml:space="preserve"> that these </w:t>
      </w:r>
      <w:proofErr w:type="spellStart"/>
      <w:r w:rsidRPr="0052769F">
        <w:rPr>
          <w:rStyle w:val="StyleUnderline"/>
          <w:highlight w:val="yellow"/>
        </w:rPr>
        <w:t>programmes</w:t>
      </w:r>
      <w:proofErr w:type="spellEnd"/>
      <w:r w:rsidRPr="0052769F">
        <w:rPr>
          <w:rStyle w:val="StyleUnderline"/>
          <w:highlight w:val="yellow"/>
        </w:rPr>
        <w:t xml:space="preserve"> only target individuals who</w:t>
      </w:r>
      <w:r w:rsidRPr="004449B9">
        <w:rPr>
          <w:rStyle w:val="StyleUnderline"/>
        </w:rPr>
        <w:t xml:space="preserve"> might </w:t>
      </w:r>
      <w:r w:rsidRPr="0052769F">
        <w:rPr>
          <w:rStyle w:val="StyleUnderline"/>
          <w:highlight w:val="yellow"/>
        </w:rPr>
        <w:t>pose a threat</w:t>
      </w:r>
      <w:r>
        <w:t>. They maintain ordinary citizens whose digital records might be incriminating or embarrassing need not be concerned, because government officials will never examine their data without probable cause and judicial approval.</w:t>
      </w:r>
    </w:p>
    <w:p w14:paraId="7F422B8C" w14:textId="77777777" w:rsidR="00420777" w:rsidRDefault="00420777" w:rsidP="00420777">
      <w:r w:rsidRPr="0052769F">
        <w:rPr>
          <w:rStyle w:val="Emphasis"/>
          <w:highlight w:val="yellow"/>
        </w:rPr>
        <w:t>How naive</w:t>
      </w:r>
      <w:r w:rsidRPr="0052769F">
        <w:rPr>
          <w:rStyle w:val="StyleUnderline"/>
          <w:highlight w:val="yellow"/>
        </w:rPr>
        <w:t>. Under the veneer of "national security",</w:t>
      </w:r>
      <w:r w:rsidRPr="004449B9">
        <w:rPr>
          <w:rStyle w:val="StyleUnderline"/>
        </w:rPr>
        <w:t xml:space="preserve"> government </w:t>
      </w:r>
      <w:r w:rsidRPr="0052769F">
        <w:rPr>
          <w:rStyle w:val="StyleUnderline"/>
          <w:highlight w:val="yellow"/>
        </w:rPr>
        <w:t>officials can use</w:t>
      </w:r>
      <w:r w:rsidRPr="004449B9">
        <w:rPr>
          <w:rStyle w:val="StyleUnderline"/>
        </w:rPr>
        <w:t xml:space="preserve"> these vast </w:t>
      </w:r>
      <w:r w:rsidRPr="0052769F">
        <w:rPr>
          <w:rStyle w:val="StyleUnderline"/>
          <w:highlight w:val="yellow"/>
        </w:rPr>
        <w:t xml:space="preserve">troves of data to go after </w:t>
      </w:r>
      <w:r w:rsidRPr="0052769F">
        <w:rPr>
          <w:rStyle w:val="Emphasis"/>
          <w:highlight w:val="yellow"/>
        </w:rPr>
        <w:t>anyone</w:t>
      </w:r>
      <w:r w:rsidRPr="004449B9">
        <w:rPr>
          <w:rStyle w:val="StyleUnderline"/>
        </w:rPr>
        <w:t>, questioning what they were doing, including whistleblowers, investigative journalists or ordinary citizens</w:t>
      </w:r>
      <w:r>
        <w:t xml:space="preserve"> posting comments on news websites. </w:t>
      </w:r>
      <w:r w:rsidRPr="0052769F">
        <w:rPr>
          <w:rStyle w:val="StyleUnderline"/>
          <w:highlight w:val="yellow"/>
        </w:rPr>
        <w:t>Once</w:t>
      </w:r>
      <w:r w:rsidRPr="004449B9">
        <w:rPr>
          <w:rStyle w:val="StyleUnderline"/>
        </w:rPr>
        <w:t xml:space="preserve"> a </w:t>
      </w:r>
      <w:r w:rsidRPr="0052769F">
        <w:rPr>
          <w:rStyle w:val="StyleUnderline"/>
          <w:highlight w:val="yellow"/>
        </w:rPr>
        <w:t>secret surveillance</w:t>
      </w:r>
      <w:r w:rsidRPr="004449B9">
        <w:rPr>
          <w:rStyle w:val="StyleUnderline"/>
        </w:rPr>
        <w:t xml:space="preserve"> system </w:t>
      </w:r>
      <w:r w:rsidRPr="0052769F">
        <w:rPr>
          <w:rStyle w:val="StyleUnderline"/>
          <w:highlight w:val="yellow"/>
        </w:rPr>
        <w:t xml:space="preserve">exists, it is </w:t>
      </w:r>
      <w:r w:rsidRPr="0052769F">
        <w:rPr>
          <w:rStyle w:val="Emphasis"/>
          <w:highlight w:val="yellow"/>
        </w:rPr>
        <w:t>only a matter of time</w:t>
      </w:r>
      <w:r w:rsidRPr="0052769F">
        <w:rPr>
          <w:rStyle w:val="StyleUnderline"/>
          <w:highlight w:val="yellow"/>
        </w:rPr>
        <w:t xml:space="preserve"> before someone abuses it</w:t>
      </w:r>
      <w:r w:rsidRPr="004449B9">
        <w:rPr>
          <w:rStyle w:val="StyleUnderline"/>
        </w:rPr>
        <w:t xml:space="preserve"> for selfish ends</w:t>
      </w:r>
      <w:r>
        <w:t xml:space="preserve">. Richard </w:t>
      </w:r>
      <w:r w:rsidRPr="009327E9">
        <w:rPr>
          <w:rStyle w:val="StyleUnderline"/>
        </w:rPr>
        <w:t>Nixon kept his own "enemies list" and used the C</w:t>
      </w:r>
      <w:r w:rsidRPr="009327E9">
        <w:t xml:space="preserve">entral </w:t>
      </w:r>
      <w:r w:rsidRPr="009327E9">
        <w:rPr>
          <w:rStyle w:val="StyleUnderline"/>
        </w:rPr>
        <w:t>I</w:t>
      </w:r>
      <w:r w:rsidRPr="009327E9">
        <w:t xml:space="preserve">ntelligence </w:t>
      </w:r>
      <w:r w:rsidRPr="009327E9">
        <w:rPr>
          <w:rStyle w:val="StyleUnderline"/>
        </w:rPr>
        <w:t>A</w:t>
      </w:r>
      <w:r w:rsidRPr="009327E9">
        <w:t xml:space="preserve">gency </w:t>
      </w:r>
      <w:r w:rsidRPr="009327E9">
        <w:rPr>
          <w:rStyle w:val="StyleUnderline"/>
        </w:rPr>
        <w:t>to spy on American citizens</w:t>
      </w:r>
      <w:r w:rsidRPr="009327E9">
        <w:t xml:space="preserve">. Former Federal Bureau of Investigation director J Edgar </w:t>
      </w:r>
      <w:r w:rsidRPr="009327E9">
        <w:rPr>
          <w:rStyle w:val="StyleUnderline"/>
        </w:rPr>
        <w:t>Hoover helped</w:t>
      </w:r>
      <w:r w:rsidRPr="004449B9">
        <w:rPr>
          <w:rStyle w:val="StyleUnderline"/>
        </w:rPr>
        <w:t xml:space="preserve"> keep himself in office by collecting dirt on officials</w:t>
      </w:r>
      <w:r>
        <w:t>.</w:t>
      </w:r>
    </w:p>
    <w:p w14:paraId="288D8FB9" w14:textId="77777777" w:rsidR="00420777" w:rsidRDefault="00420777" w:rsidP="00420777">
      <w:r w:rsidRPr="009327E9">
        <w:rPr>
          <w:rStyle w:val="StyleUnderline"/>
          <w:highlight w:val="yellow"/>
        </w:rPr>
        <w:t xml:space="preserve">Fear of exposure threatens to stifle the </w:t>
      </w:r>
      <w:r w:rsidRPr="009327E9">
        <w:rPr>
          <w:rStyle w:val="Emphasis"/>
          <w:highlight w:val="yellow"/>
        </w:rPr>
        <w:t>dissent and debate</w:t>
      </w:r>
      <w:r w:rsidRPr="009327E9">
        <w:rPr>
          <w:rStyle w:val="StyleUnderline"/>
          <w:highlight w:val="yellow"/>
        </w:rPr>
        <w:t xml:space="preserve"> that is </w:t>
      </w:r>
      <w:r w:rsidRPr="009327E9">
        <w:rPr>
          <w:rStyle w:val="Emphasis"/>
          <w:highlight w:val="yellow"/>
        </w:rPr>
        <w:t>essential to</w:t>
      </w:r>
      <w:r w:rsidRPr="009327E9">
        <w:rPr>
          <w:rStyle w:val="Emphasis"/>
        </w:rPr>
        <w:t xml:space="preserve"> healthy </w:t>
      </w:r>
      <w:r w:rsidRPr="009327E9">
        <w:rPr>
          <w:rStyle w:val="Emphasis"/>
          <w:highlight w:val="yellow"/>
        </w:rPr>
        <w:t>democracy</w:t>
      </w:r>
      <w:r w:rsidRPr="004449B9">
        <w:rPr>
          <w:rStyle w:val="StyleUnderline"/>
        </w:rPr>
        <w:t>. Governments already classify much of what officialdom is doing and selectively leak information to influence public opinion, so citizens must rely on journalists, academics and principled individuals such as</w:t>
      </w:r>
      <w:r>
        <w:t xml:space="preserve"> </w:t>
      </w:r>
      <w:proofErr w:type="spellStart"/>
      <w:r>
        <w:t>Mr</w:t>
      </w:r>
      <w:proofErr w:type="spellEnd"/>
      <w:r>
        <w:t xml:space="preserve"> </w:t>
      </w:r>
      <w:r w:rsidRPr="004449B9">
        <w:rPr>
          <w:rStyle w:val="StyleUnderline"/>
        </w:rPr>
        <w:t xml:space="preserve">Snowden to find out what our "public servants" aren't telling us. But </w:t>
      </w:r>
      <w:r w:rsidRPr="009327E9">
        <w:rPr>
          <w:rStyle w:val="StyleUnderline"/>
          <w:highlight w:val="yellow"/>
        </w:rPr>
        <w:t xml:space="preserve">if critical voices are </w:t>
      </w:r>
      <w:r w:rsidRPr="009327E9">
        <w:rPr>
          <w:rStyle w:val="Emphasis"/>
          <w:highlight w:val="yellow"/>
        </w:rPr>
        <w:t>cowed</w:t>
      </w:r>
      <w:r w:rsidRPr="004449B9">
        <w:rPr>
          <w:rStyle w:val="StyleUnderline"/>
        </w:rPr>
        <w:t xml:space="preserve"> by the possibility that their personal lives will be revealed, </w:t>
      </w:r>
      <w:r w:rsidRPr="009327E9">
        <w:rPr>
          <w:rStyle w:val="StyleUnderline"/>
          <w:highlight w:val="yellow"/>
        </w:rPr>
        <w:t xml:space="preserve">those in power will be </w:t>
      </w:r>
      <w:r w:rsidRPr="009327E9">
        <w:rPr>
          <w:rStyle w:val="Emphasis"/>
          <w:highlight w:val="yellow"/>
        </w:rPr>
        <w:t>harder to monitor</w:t>
      </w:r>
      <w:r w:rsidRPr="009327E9">
        <w:rPr>
          <w:rStyle w:val="StyleUnderline"/>
          <w:highlight w:val="yellow"/>
        </w:rPr>
        <w:t xml:space="preserve"> and </w:t>
      </w:r>
      <w:r w:rsidRPr="009327E9">
        <w:rPr>
          <w:rStyle w:val="Emphasis"/>
          <w:highlight w:val="yellow"/>
        </w:rPr>
        <w:t>policy errors will go uncorrected</w:t>
      </w:r>
      <w:r>
        <w:t>.</w:t>
      </w:r>
    </w:p>
    <w:p w14:paraId="1BF9244B" w14:textId="77777777" w:rsidR="00420777" w:rsidRDefault="00420777" w:rsidP="00C05103"/>
    <w:p w14:paraId="0E86283B" w14:textId="5A463457" w:rsidR="00C05103" w:rsidRDefault="00822BF7" w:rsidP="00C05103">
      <w:pPr>
        <w:pStyle w:val="Heading4"/>
      </w:pPr>
      <w:r>
        <w:rPr>
          <w:u w:val="single"/>
        </w:rPr>
        <w:t>Fifth</w:t>
      </w:r>
      <w:r w:rsidR="000633B8">
        <w:t>, t</w:t>
      </w:r>
      <w:r w:rsidR="00C05103">
        <w:t xml:space="preserve">he </w:t>
      </w:r>
      <w:r w:rsidR="00C05103" w:rsidRPr="007359FA">
        <w:rPr>
          <w:u w:val="single"/>
        </w:rPr>
        <w:t>massive scope</w:t>
      </w:r>
      <w:r w:rsidR="00C05103">
        <w:t xml:space="preserve"> and </w:t>
      </w:r>
      <w:proofErr w:type="spellStart"/>
      <w:r w:rsidR="00C05103" w:rsidRPr="007359FA">
        <w:rPr>
          <w:u w:val="single"/>
        </w:rPr>
        <w:t>unknowability</w:t>
      </w:r>
      <w:proofErr w:type="spellEnd"/>
      <w:r w:rsidR="00C05103">
        <w:rPr>
          <w:i/>
        </w:rPr>
        <w:t xml:space="preserve"> </w:t>
      </w:r>
      <w:r w:rsidR="00C05103" w:rsidRPr="007359FA">
        <w:t>of</w:t>
      </w:r>
      <w:r w:rsidR="00C05103">
        <w:t xml:space="preserve"> </w:t>
      </w:r>
      <w:r w:rsidR="00C05103" w:rsidRPr="007359FA">
        <w:rPr>
          <w:i/>
        </w:rPr>
        <w:t>federal criminal law</w:t>
      </w:r>
      <w:r w:rsidR="00C05103">
        <w:t xml:space="preserve"> magnifies the impact. Without privacy protection, the government can justify prosecuting </w:t>
      </w:r>
      <w:r w:rsidR="00C05103">
        <w:rPr>
          <w:i/>
          <w:u w:val="single"/>
        </w:rPr>
        <w:t>anyone</w:t>
      </w:r>
      <w:r w:rsidR="00C05103">
        <w:t xml:space="preserve">.  </w:t>
      </w:r>
    </w:p>
    <w:p w14:paraId="4BC20A38" w14:textId="77777777" w:rsidR="00C05103" w:rsidRPr="007359FA" w:rsidRDefault="00C05103" w:rsidP="00C05103">
      <w:r w:rsidRPr="007359FA">
        <w:rPr>
          <w:rStyle w:val="Style13ptBold"/>
        </w:rPr>
        <w:t>Marlinspike 13</w:t>
      </w:r>
      <w:r>
        <w:t xml:space="preserve"> — Moxie Marlinspike, </w:t>
      </w:r>
      <w:r w:rsidRPr="007359FA">
        <w:t>pseudonym of a computer security researcher</w:t>
      </w:r>
      <w:r>
        <w:t xml:space="preserve"> also known as </w:t>
      </w:r>
      <w:r w:rsidRPr="007359FA">
        <w:t>Matthew Rosenfeld</w:t>
      </w:r>
      <w:r>
        <w:t xml:space="preserve"> and </w:t>
      </w:r>
      <w:r w:rsidRPr="007359FA">
        <w:t xml:space="preserve">Mike </w:t>
      </w:r>
      <w:proofErr w:type="spellStart"/>
      <w:r w:rsidRPr="007359FA">
        <w:t>Benham</w:t>
      </w:r>
      <w:proofErr w:type="spellEnd"/>
      <w:r>
        <w:t>, M</w:t>
      </w:r>
      <w:r w:rsidRPr="007359FA">
        <w:t>ember of the Insti</w:t>
      </w:r>
      <w:r>
        <w:t>tute For Disruptive Studies, former Head of the S</w:t>
      </w:r>
      <w:r w:rsidRPr="007359FA">
        <w:t>ecurity</w:t>
      </w:r>
      <w:r>
        <w:t xml:space="preserve"> Team at Twitter, F</w:t>
      </w:r>
      <w:r w:rsidRPr="007359FA">
        <w:t>oun</w:t>
      </w:r>
      <w:r>
        <w:t>der of Open Whisper Systems, F</w:t>
      </w:r>
      <w:r w:rsidRPr="007359FA">
        <w:t xml:space="preserve">ellow at the </w:t>
      </w:r>
      <w:proofErr w:type="spellStart"/>
      <w:r w:rsidRPr="007359FA">
        <w:t>Shuttleworth</w:t>
      </w:r>
      <w:proofErr w:type="spellEnd"/>
      <w:r w:rsidRPr="007359FA">
        <w:t xml:space="preserve"> Foundation</w:t>
      </w:r>
      <w:r>
        <w:t>, 2013</w:t>
      </w:r>
      <w:r w:rsidRPr="007359FA">
        <w:t xml:space="preserve"> </w:t>
      </w:r>
      <w:r>
        <w:t>(“</w:t>
      </w:r>
      <w:r w:rsidRPr="007359FA">
        <w:t>Why ‘I Have Nothing to Hide’ Is the Wrong Way to Think About Surveillance</w:t>
      </w:r>
      <w:r>
        <w:t xml:space="preserve">,” </w:t>
      </w:r>
      <w:r>
        <w:rPr>
          <w:i/>
        </w:rPr>
        <w:t>Wired</w:t>
      </w:r>
      <w:r>
        <w:t>, June 13</w:t>
      </w:r>
      <w:r w:rsidRPr="007359FA">
        <w:rPr>
          <w:vertAlign w:val="superscript"/>
        </w:rPr>
        <w:t>th</w:t>
      </w:r>
      <w:r>
        <w:t xml:space="preserve">, Available Online at </w:t>
      </w:r>
      <w:hyperlink r:id="rId8" w:history="1">
        <w:r w:rsidRPr="00E50C4A">
          <w:rPr>
            <w:rStyle w:val="Hyperlink"/>
          </w:rPr>
          <w:t>http://www.wired.com/2013/06/why-i-have-nothing-to-hide-is-the-wrong-way-to-think-about-surveillance/</w:t>
        </w:r>
      </w:hyperlink>
      <w:r>
        <w:t>, Accessed 06-17-2015)</w:t>
      </w:r>
    </w:p>
    <w:p w14:paraId="6E0ED551" w14:textId="77777777" w:rsidR="00C05103" w:rsidRPr="007359FA" w:rsidRDefault="00C05103" w:rsidP="00C05103">
      <w:pPr>
        <w:rPr>
          <w:rStyle w:val="StyleUnderline"/>
        </w:rPr>
      </w:pPr>
      <w:r w:rsidRPr="007359FA">
        <w:rPr>
          <w:rStyle w:val="StyleUnderline"/>
        </w:rPr>
        <w:t>We Won’t Always Know When We Have Something To Hide</w:t>
      </w:r>
    </w:p>
    <w:p w14:paraId="4A1A6F7F" w14:textId="77777777" w:rsidR="00C05103" w:rsidRDefault="00C05103" w:rsidP="00C05103">
      <w:r>
        <w:t>As James Duane, a professor at Regent Law School and former defense attorney, notes in his excellent lecture on why it is never a good idea to talk to the police:</w:t>
      </w:r>
    </w:p>
    <w:p w14:paraId="73344AB4" w14:textId="77777777" w:rsidR="00C05103" w:rsidRDefault="00C05103" w:rsidP="00C05103">
      <w:pPr>
        <w:ind w:left="720"/>
      </w:pPr>
      <w:r w:rsidRPr="007359FA">
        <w:rPr>
          <w:rStyle w:val="StyleUnderline"/>
          <w:highlight w:val="yellow"/>
        </w:rPr>
        <w:t>Estimates of the</w:t>
      </w:r>
      <w:r w:rsidRPr="007359FA">
        <w:rPr>
          <w:rStyle w:val="StyleUnderline"/>
        </w:rPr>
        <w:t xml:space="preserve"> current </w:t>
      </w:r>
      <w:r w:rsidRPr="007359FA">
        <w:rPr>
          <w:rStyle w:val="StyleUnderline"/>
          <w:highlight w:val="yellow"/>
        </w:rPr>
        <w:t>size of</w:t>
      </w:r>
      <w:r w:rsidRPr="007359FA">
        <w:rPr>
          <w:rStyle w:val="StyleUnderline"/>
        </w:rPr>
        <w:t xml:space="preserve"> the body of </w:t>
      </w:r>
      <w:r w:rsidRPr="007359FA">
        <w:rPr>
          <w:rStyle w:val="StyleUnderline"/>
          <w:highlight w:val="yellow"/>
        </w:rPr>
        <w:t>federal criminal law vary</w:t>
      </w:r>
      <w:r w:rsidRPr="007359FA">
        <w:rPr>
          <w:rStyle w:val="StyleUnderline"/>
        </w:rPr>
        <w:t xml:space="preserve">. It has been reported that </w:t>
      </w:r>
      <w:r w:rsidRPr="007359FA">
        <w:rPr>
          <w:rStyle w:val="StyleUnderline"/>
          <w:highlight w:val="yellow"/>
        </w:rPr>
        <w:t>the C</w:t>
      </w:r>
      <w:r w:rsidRPr="007359FA">
        <w:rPr>
          <w:rStyle w:val="StyleUnderline"/>
        </w:rPr>
        <w:t xml:space="preserve">ongressional </w:t>
      </w:r>
      <w:r w:rsidRPr="007359FA">
        <w:rPr>
          <w:rStyle w:val="StyleUnderline"/>
          <w:highlight w:val="yellow"/>
        </w:rPr>
        <w:t>R</w:t>
      </w:r>
      <w:r w:rsidRPr="007359FA">
        <w:rPr>
          <w:rStyle w:val="StyleUnderline"/>
        </w:rPr>
        <w:t xml:space="preserve">esearch </w:t>
      </w:r>
      <w:r w:rsidRPr="007359FA">
        <w:rPr>
          <w:rStyle w:val="StyleUnderline"/>
          <w:highlight w:val="yellow"/>
        </w:rPr>
        <w:t>S</w:t>
      </w:r>
      <w:r w:rsidRPr="007359FA">
        <w:rPr>
          <w:rStyle w:val="StyleUnderline"/>
        </w:rPr>
        <w:t xml:space="preserve">ervice </w:t>
      </w:r>
      <w:r w:rsidRPr="007359FA">
        <w:rPr>
          <w:rStyle w:val="Emphasis"/>
          <w:highlight w:val="yellow"/>
        </w:rPr>
        <w:t xml:space="preserve">cannot even </w:t>
      </w:r>
      <w:r w:rsidRPr="007359FA">
        <w:rPr>
          <w:rStyle w:val="Emphasis"/>
          <w:highlight w:val="yellow"/>
        </w:rPr>
        <w:lastRenderedPageBreak/>
        <w:t>count the current number of federal crimes</w:t>
      </w:r>
      <w:r w:rsidRPr="007359FA">
        <w:rPr>
          <w:rStyle w:val="StyleUnderline"/>
        </w:rPr>
        <w:t>. These laws are scattered in over 50 titles of the U</w:t>
      </w:r>
      <w:r>
        <w:t xml:space="preserve">nited </w:t>
      </w:r>
      <w:r w:rsidRPr="007359FA">
        <w:rPr>
          <w:rStyle w:val="StyleUnderline"/>
        </w:rPr>
        <w:t>S</w:t>
      </w:r>
      <w:r>
        <w:t xml:space="preserve">tates </w:t>
      </w:r>
      <w:r w:rsidRPr="007359FA">
        <w:rPr>
          <w:rStyle w:val="StyleUnderline"/>
        </w:rPr>
        <w:t>Code, encompassing roughly 27,000 pages</w:t>
      </w:r>
      <w:r>
        <w:t>. Worse yet, the statutory code sections often incorporate, by reference, the provisions and sanctions of administrative regulations promulgated by various regulatory agencies under congressional authorization. Estimates of how many such regulations exist are even less well settled, but the ABA thinks there are ”nearly 10,000.”</w:t>
      </w:r>
    </w:p>
    <w:p w14:paraId="3822C6FD" w14:textId="77777777" w:rsidR="00C05103" w:rsidRPr="007359FA" w:rsidRDefault="00C05103" w:rsidP="00C05103">
      <w:pPr>
        <w:rPr>
          <w:sz w:val="24"/>
          <w:u w:val="single"/>
        </w:rPr>
      </w:pPr>
      <w:r w:rsidRPr="007359FA">
        <w:rPr>
          <w:rStyle w:val="StyleUnderline"/>
        </w:rPr>
        <w:t>If the federal government can’t even count how many laws there are, what chance does an individual have of being certain that they are not acting in violation of one of them?</w:t>
      </w:r>
    </w:p>
    <w:p w14:paraId="2938AB75" w14:textId="77777777" w:rsidR="00C05103" w:rsidRDefault="00C05103" w:rsidP="00C05103">
      <w:r>
        <w:t xml:space="preserve">As Supreme Court Justice </w:t>
      </w:r>
      <w:proofErr w:type="spellStart"/>
      <w:r>
        <w:t>Breyer</w:t>
      </w:r>
      <w:proofErr w:type="spellEnd"/>
      <w:r>
        <w:t xml:space="preserve"> elaborates:</w:t>
      </w:r>
    </w:p>
    <w:p w14:paraId="7E166F48" w14:textId="77777777" w:rsidR="00C05103" w:rsidRDefault="00C05103" w:rsidP="00C05103">
      <w:pPr>
        <w:ind w:left="720"/>
      </w:pPr>
      <w:r w:rsidRPr="007359FA">
        <w:rPr>
          <w:rStyle w:val="StyleUnderline"/>
          <w:highlight w:val="yellow"/>
        </w:rPr>
        <w:t>The complexity</w:t>
      </w:r>
      <w:r w:rsidRPr="007359FA">
        <w:rPr>
          <w:rStyle w:val="StyleUnderline"/>
        </w:rPr>
        <w:t xml:space="preserve"> of modern federal criminal law, </w:t>
      </w:r>
      <w:r w:rsidRPr="007359FA">
        <w:rPr>
          <w:rStyle w:val="StyleUnderline"/>
          <w:highlight w:val="yellow"/>
        </w:rPr>
        <w:t xml:space="preserve">codified in </w:t>
      </w:r>
      <w:r w:rsidRPr="007359FA">
        <w:rPr>
          <w:rStyle w:val="Emphasis"/>
          <w:highlight w:val="yellow"/>
        </w:rPr>
        <w:t>several thousand sections</w:t>
      </w:r>
      <w:r w:rsidRPr="007359FA">
        <w:rPr>
          <w:rStyle w:val="StyleUnderline"/>
          <w:highlight w:val="yellow"/>
        </w:rPr>
        <w:t xml:space="preserve"> of the U</w:t>
      </w:r>
      <w:r>
        <w:t xml:space="preserve">nited </w:t>
      </w:r>
      <w:r w:rsidRPr="007359FA">
        <w:rPr>
          <w:rStyle w:val="StyleUnderline"/>
          <w:highlight w:val="yellow"/>
        </w:rPr>
        <w:t>S</w:t>
      </w:r>
      <w:r w:rsidRPr="007359FA">
        <w:t>t</w:t>
      </w:r>
      <w:r>
        <w:t xml:space="preserve">ates </w:t>
      </w:r>
      <w:r w:rsidRPr="007359FA">
        <w:rPr>
          <w:rStyle w:val="StyleUnderline"/>
          <w:highlight w:val="yellow"/>
        </w:rPr>
        <w:t xml:space="preserve">Code and the </w:t>
      </w:r>
      <w:r w:rsidRPr="007359FA">
        <w:rPr>
          <w:rStyle w:val="Emphasis"/>
          <w:highlight w:val="yellow"/>
        </w:rPr>
        <w:t>virtually infinite</w:t>
      </w:r>
      <w:r w:rsidRPr="007359FA">
        <w:rPr>
          <w:rStyle w:val="StyleUnderline"/>
          <w:highlight w:val="yellow"/>
        </w:rPr>
        <w:t xml:space="preserve"> variety of</w:t>
      </w:r>
      <w:r w:rsidRPr="007359FA">
        <w:rPr>
          <w:rStyle w:val="StyleUnderline"/>
        </w:rPr>
        <w:t xml:space="preserve"> factual </w:t>
      </w:r>
      <w:r w:rsidRPr="007359FA">
        <w:rPr>
          <w:rStyle w:val="StyleUnderline"/>
          <w:highlight w:val="yellow"/>
        </w:rPr>
        <w:t>circumstances that might trigger an investigation</w:t>
      </w:r>
      <w:r w:rsidRPr="007359FA">
        <w:rPr>
          <w:rStyle w:val="StyleUnderline"/>
        </w:rPr>
        <w:t xml:space="preserve"> into a possible violation of the law, </w:t>
      </w:r>
      <w:r w:rsidRPr="007359FA">
        <w:rPr>
          <w:rStyle w:val="StyleUnderline"/>
          <w:highlight w:val="yellow"/>
        </w:rPr>
        <w:t xml:space="preserve">make it difficult for </w:t>
      </w:r>
      <w:r w:rsidRPr="007359FA">
        <w:rPr>
          <w:rStyle w:val="Emphasis"/>
          <w:highlight w:val="yellow"/>
        </w:rPr>
        <w:t>anyone</w:t>
      </w:r>
      <w:r w:rsidRPr="007359FA">
        <w:rPr>
          <w:rStyle w:val="StyleUnderline"/>
          <w:highlight w:val="yellow"/>
        </w:rPr>
        <w:t xml:space="preserve"> to know, in advance,</w:t>
      </w:r>
      <w:r w:rsidRPr="007359FA">
        <w:rPr>
          <w:rStyle w:val="StyleUnderline"/>
        </w:rPr>
        <w:t xml:space="preserve"> just </w:t>
      </w:r>
      <w:r w:rsidRPr="007359FA">
        <w:rPr>
          <w:rStyle w:val="StyleUnderline"/>
          <w:highlight w:val="yellow"/>
        </w:rPr>
        <w:t>when a particular set of statements might later appear (to a prosecutor) to be relevant to some such investigation</w:t>
      </w:r>
      <w:r>
        <w:t>.</w:t>
      </w:r>
    </w:p>
    <w:p w14:paraId="3DB81DCF" w14:textId="77777777" w:rsidR="00C05103" w:rsidRDefault="00C05103" w:rsidP="00C05103">
      <w:r>
        <w:t>For instance, did you know that it is a federal crime to be in possession of a lobster under a certain size? It doesn’t matter if you bought it at a grocery store, if someone else gave it to you, if it’s dead or alive, if you found it after it died of natural causes, or even if you killed it while acting in self defense. You can go to jail because of a lobster.</w:t>
      </w:r>
    </w:p>
    <w:p w14:paraId="5B5C6364" w14:textId="77777777" w:rsidR="00C05103" w:rsidRPr="007359FA" w:rsidRDefault="00C05103" w:rsidP="00C05103">
      <w:r w:rsidRPr="007359FA">
        <w:rPr>
          <w:rStyle w:val="StyleUnderline"/>
          <w:highlight w:val="yellow"/>
        </w:rPr>
        <w:t>If the federal government had access to every email you’ve</w:t>
      </w:r>
      <w:r w:rsidRPr="007359FA">
        <w:rPr>
          <w:rStyle w:val="StyleUnderline"/>
        </w:rPr>
        <w:t xml:space="preserve"> ever </w:t>
      </w:r>
      <w:r w:rsidRPr="007359FA">
        <w:rPr>
          <w:rStyle w:val="StyleUnderline"/>
          <w:highlight w:val="yellow"/>
        </w:rPr>
        <w:t>written and every phone call you’ve</w:t>
      </w:r>
      <w:r w:rsidRPr="007359FA">
        <w:rPr>
          <w:rStyle w:val="StyleUnderline"/>
        </w:rPr>
        <w:t xml:space="preserve"> ever </w:t>
      </w:r>
      <w:r w:rsidRPr="007359FA">
        <w:rPr>
          <w:rStyle w:val="StyleUnderline"/>
          <w:highlight w:val="yellow"/>
        </w:rPr>
        <w:t xml:space="preserve">made, it’s </w:t>
      </w:r>
      <w:r w:rsidRPr="007359FA">
        <w:rPr>
          <w:rStyle w:val="Emphasis"/>
          <w:highlight w:val="yellow"/>
        </w:rPr>
        <w:t>almost certain</w:t>
      </w:r>
      <w:r w:rsidRPr="007359FA">
        <w:rPr>
          <w:rStyle w:val="StyleUnderline"/>
        </w:rPr>
        <w:t xml:space="preserve"> that </w:t>
      </w:r>
      <w:r w:rsidRPr="007359FA">
        <w:rPr>
          <w:rStyle w:val="StyleUnderline"/>
          <w:highlight w:val="yellow"/>
        </w:rPr>
        <w:t xml:space="preserve">they could find </w:t>
      </w:r>
      <w:r w:rsidRPr="007359FA">
        <w:rPr>
          <w:rStyle w:val="Emphasis"/>
          <w:highlight w:val="yellow"/>
        </w:rPr>
        <w:t>something</w:t>
      </w:r>
      <w:r w:rsidRPr="007359FA">
        <w:rPr>
          <w:rStyle w:val="StyleUnderline"/>
        </w:rPr>
        <w:t xml:space="preserve"> you’ve done </w:t>
      </w:r>
      <w:r w:rsidRPr="007359FA">
        <w:rPr>
          <w:rStyle w:val="StyleUnderline"/>
          <w:highlight w:val="yellow"/>
        </w:rPr>
        <w:t xml:space="preserve">which violates a provision in the 27,000 pages of federal statues or 10,000 administrative regulations. You probably </w:t>
      </w:r>
      <w:r w:rsidRPr="007359FA">
        <w:rPr>
          <w:rStyle w:val="Emphasis"/>
          <w:highlight w:val="yellow"/>
        </w:rPr>
        <w:t>do</w:t>
      </w:r>
      <w:r w:rsidRPr="007359FA">
        <w:rPr>
          <w:rStyle w:val="StyleUnderline"/>
          <w:highlight w:val="yellow"/>
        </w:rPr>
        <w:t xml:space="preserve"> have something to </w:t>
      </w:r>
      <w:proofErr w:type="gramStart"/>
      <w:r w:rsidRPr="007359FA">
        <w:rPr>
          <w:rStyle w:val="StyleUnderline"/>
          <w:highlight w:val="yellow"/>
        </w:rPr>
        <w:t>hide,</w:t>
      </w:r>
      <w:proofErr w:type="gramEnd"/>
      <w:r w:rsidRPr="007359FA">
        <w:rPr>
          <w:rStyle w:val="StyleUnderline"/>
          <w:highlight w:val="yellow"/>
        </w:rPr>
        <w:t xml:space="preserve"> </w:t>
      </w:r>
      <w:r w:rsidRPr="007359FA">
        <w:rPr>
          <w:rStyle w:val="Emphasis"/>
          <w:highlight w:val="yellow"/>
        </w:rPr>
        <w:t>you just don’t know it yet</w:t>
      </w:r>
      <w:r>
        <w:t>.</w:t>
      </w:r>
    </w:p>
    <w:p w14:paraId="025DE154" w14:textId="77777777" w:rsidR="00C05103" w:rsidRDefault="00C05103" w:rsidP="00C05103"/>
    <w:p w14:paraId="6699F981" w14:textId="3B433DE0" w:rsidR="00C05103" w:rsidRPr="00C30DFB" w:rsidRDefault="00822BF7" w:rsidP="00C05103">
      <w:pPr>
        <w:pStyle w:val="Heading4"/>
      </w:pPr>
      <w:r>
        <w:rPr>
          <w:u w:val="single"/>
        </w:rPr>
        <w:t>Sixth</w:t>
      </w:r>
      <w:r w:rsidR="000633B8">
        <w:t>, t</w:t>
      </w:r>
      <w:r w:rsidR="00C05103">
        <w:t xml:space="preserve">his makes </w:t>
      </w:r>
      <w:r w:rsidR="00C05103" w:rsidRPr="00C30DFB">
        <w:rPr>
          <w:u w:val="single"/>
        </w:rPr>
        <w:t xml:space="preserve">effective political </w:t>
      </w:r>
      <w:r w:rsidR="00C05103">
        <w:rPr>
          <w:u w:val="single"/>
        </w:rPr>
        <w:t>change</w:t>
      </w:r>
      <w:r w:rsidR="00C05103">
        <w:t xml:space="preserve"> functionally impossible. It’s </w:t>
      </w:r>
      <w:r w:rsidR="00C05103">
        <w:rPr>
          <w:u w:val="single"/>
        </w:rPr>
        <w:t>good</w:t>
      </w:r>
      <w:r w:rsidR="00C05103">
        <w:t xml:space="preserve"> when individuals have “something to hide” — </w:t>
      </w:r>
      <w:r w:rsidR="00C05103" w:rsidRPr="00C30DFB">
        <w:rPr>
          <w:i/>
          <w:u w:val="single"/>
        </w:rPr>
        <w:t>marijuana</w:t>
      </w:r>
      <w:r w:rsidR="00C05103">
        <w:rPr>
          <w:i/>
          <w:u w:val="single"/>
        </w:rPr>
        <w:t xml:space="preserve"> legalization</w:t>
      </w:r>
      <w:r w:rsidR="00C05103">
        <w:t xml:space="preserve"> and </w:t>
      </w:r>
      <w:r w:rsidR="00C05103" w:rsidRPr="00C30DFB">
        <w:rPr>
          <w:i/>
          <w:u w:val="single"/>
        </w:rPr>
        <w:t>marriage equality</w:t>
      </w:r>
      <w:r w:rsidR="00C05103">
        <w:t xml:space="preserve"> prove. </w:t>
      </w:r>
    </w:p>
    <w:p w14:paraId="3C05A73A" w14:textId="77777777" w:rsidR="00C05103" w:rsidRPr="007359FA" w:rsidRDefault="00C05103" w:rsidP="00C05103">
      <w:r w:rsidRPr="007359FA">
        <w:rPr>
          <w:rStyle w:val="Style13ptBold"/>
        </w:rPr>
        <w:t>Marlinspike 13</w:t>
      </w:r>
      <w:r>
        <w:t xml:space="preserve"> — Moxie Marlinspike, </w:t>
      </w:r>
      <w:r w:rsidRPr="007359FA">
        <w:t>pseudonym of a computer security researcher</w:t>
      </w:r>
      <w:r>
        <w:t xml:space="preserve"> also known as </w:t>
      </w:r>
      <w:r w:rsidRPr="007359FA">
        <w:t>Matthew Rosenfeld</w:t>
      </w:r>
      <w:r>
        <w:t xml:space="preserve"> and </w:t>
      </w:r>
      <w:r w:rsidRPr="007359FA">
        <w:t xml:space="preserve">Mike </w:t>
      </w:r>
      <w:proofErr w:type="spellStart"/>
      <w:r w:rsidRPr="007359FA">
        <w:t>Benham</w:t>
      </w:r>
      <w:proofErr w:type="spellEnd"/>
      <w:r>
        <w:t>, M</w:t>
      </w:r>
      <w:r w:rsidRPr="007359FA">
        <w:t>ember of the Insti</w:t>
      </w:r>
      <w:r>
        <w:t>tute For Disruptive Studies, former Head of the S</w:t>
      </w:r>
      <w:r w:rsidRPr="007359FA">
        <w:t>ecurity</w:t>
      </w:r>
      <w:r>
        <w:t xml:space="preserve"> Team at Twitter, F</w:t>
      </w:r>
      <w:r w:rsidRPr="007359FA">
        <w:t>oun</w:t>
      </w:r>
      <w:r>
        <w:t>der of Open Whisper Systems, F</w:t>
      </w:r>
      <w:r w:rsidRPr="007359FA">
        <w:t xml:space="preserve">ellow at the </w:t>
      </w:r>
      <w:proofErr w:type="spellStart"/>
      <w:r w:rsidRPr="007359FA">
        <w:t>Shuttleworth</w:t>
      </w:r>
      <w:proofErr w:type="spellEnd"/>
      <w:r w:rsidRPr="007359FA">
        <w:t xml:space="preserve"> Foundation</w:t>
      </w:r>
      <w:r>
        <w:t>, 2013</w:t>
      </w:r>
      <w:r w:rsidRPr="007359FA">
        <w:t xml:space="preserve"> </w:t>
      </w:r>
      <w:r>
        <w:t>(“</w:t>
      </w:r>
      <w:r w:rsidRPr="007359FA">
        <w:t>Why ‘I Have Nothing to Hide’ Is the Wrong Way to Think About Surveillance</w:t>
      </w:r>
      <w:r>
        <w:t xml:space="preserve">,” </w:t>
      </w:r>
      <w:r>
        <w:rPr>
          <w:i/>
        </w:rPr>
        <w:t>Wired</w:t>
      </w:r>
      <w:r>
        <w:t>, June 13</w:t>
      </w:r>
      <w:r w:rsidRPr="007359FA">
        <w:rPr>
          <w:vertAlign w:val="superscript"/>
        </w:rPr>
        <w:t>th</w:t>
      </w:r>
      <w:r>
        <w:t xml:space="preserve">, Available Online at </w:t>
      </w:r>
      <w:hyperlink r:id="rId9" w:history="1">
        <w:r w:rsidRPr="00E50C4A">
          <w:rPr>
            <w:rStyle w:val="Hyperlink"/>
          </w:rPr>
          <w:t>http://www.wired.com/2013/06/why-i-have-nothing-to-hide-is-the-wrong-way-to-think-about-surveillance/</w:t>
        </w:r>
      </w:hyperlink>
      <w:r>
        <w:t>, Accessed 06-17-2015)</w:t>
      </w:r>
    </w:p>
    <w:p w14:paraId="3FED32FD" w14:textId="77777777" w:rsidR="00C05103" w:rsidRPr="00C30DFB" w:rsidRDefault="00C05103" w:rsidP="00C05103">
      <w:pPr>
        <w:rPr>
          <w:rStyle w:val="StyleUnderline"/>
        </w:rPr>
      </w:pPr>
      <w:r w:rsidRPr="00C30DFB">
        <w:rPr>
          <w:rStyle w:val="StyleUnderline"/>
        </w:rPr>
        <w:t xml:space="preserve">We </w:t>
      </w:r>
      <w:r w:rsidRPr="00C30DFB">
        <w:rPr>
          <w:rStyle w:val="Emphasis"/>
        </w:rPr>
        <w:t>Should</w:t>
      </w:r>
      <w:r w:rsidRPr="00C30DFB">
        <w:rPr>
          <w:rStyle w:val="StyleUnderline"/>
        </w:rPr>
        <w:t xml:space="preserve"> Have Something To Hide</w:t>
      </w:r>
    </w:p>
    <w:p w14:paraId="09C9E25D" w14:textId="77777777" w:rsidR="00C05103" w:rsidRDefault="00C05103" w:rsidP="00C05103">
      <w:r>
        <w:t xml:space="preserve">Over the past year, </w:t>
      </w:r>
      <w:r w:rsidRPr="00C30DFB">
        <w:rPr>
          <w:rStyle w:val="StyleUnderline"/>
          <w:highlight w:val="yellow"/>
        </w:rPr>
        <w:t>there have been</w:t>
      </w:r>
      <w:r>
        <w:t xml:space="preserve"> a number of </w:t>
      </w:r>
      <w:r w:rsidRPr="00C30DFB">
        <w:rPr>
          <w:rStyle w:val="StyleUnderline"/>
        </w:rPr>
        <w:t xml:space="preserve">headline-grabbing </w:t>
      </w:r>
      <w:r w:rsidRPr="00C30DFB">
        <w:rPr>
          <w:rStyle w:val="StyleUnderline"/>
          <w:highlight w:val="yellow"/>
        </w:rPr>
        <w:t>legal changes</w:t>
      </w:r>
      <w:r w:rsidRPr="00C30DFB">
        <w:rPr>
          <w:rStyle w:val="StyleUnderline"/>
        </w:rPr>
        <w:t xml:space="preserve"> in the U.S., </w:t>
      </w:r>
      <w:r w:rsidRPr="00C30DFB">
        <w:rPr>
          <w:rStyle w:val="StyleUnderline"/>
          <w:highlight w:val="yellow"/>
        </w:rPr>
        <w:t>such as</w:t>
      </w:r>
      <w:r w:rsidRPr="00C30DFB">
        <w:rPr>
          <w:rStyle w:val="StyleUnderline"/>
        </w:rPr>
        <w:t xml:space="preserve"> the </w:t>
      </w:r>
      <w:r w:rsidRPr="00C30DFB">
        <w:rPr>
          <w:rStyle w:val="StyleUnderline"/>
          <w:highlight w:val="yellow"/>
        </w:rPr>
        <w:t>legalization of marijuana</w:t>
      </w:r>
      <w:r w:rsidRPr="00C30DFB">
        <w:rPr>
          <w:rStyle w:val="StyleUnderline"/>
        </w:rPr>
        <w:t xml:space="preserve"> in Colorado and Washington, </w:t>
      </w:r>
      <w:r w:rsidRPr="00C30DFB">
        <w:rPr>
          <w:rStyle w:val="StyleUnderline"/>
          <w:highlight w:val="yellow"/>
        </w:rPr>
        <w:t>as well as</w:t>
      </w:r>
      <w:r w:rsidRPr="00C30DFB">
        <w:rPr>
          <w:rStyle w:val="StyleUnderline"/>
        </w:rPr>
        <w:t xml:space="preserve"> the </w:t>
      </w:r>
      <w:r w:rsidRPr="00C30DFB">
        <w:rPr>
          <w:rStyle w:val="StyleUnderline"/>
          <w:highlight w:val="yellow"/>
        </w:rPr>
        <w:t>legalization of same-sex marriage in a growing number of</w:t>
      </w:r>
      <w:r w:rsidRPr="00C30DFB">
        <w:rPr>
          <w:rStyle w:val="StyleUnderline"/>
        </w:rPr>
        <w:t xml:space="preserve"> U.S. </w:t>
      </w:r>
      <w:r w:rsidRPr="00C30DFB">
        <w:rPr>
          <w:rStyle w:val="StyleUnderline"/>
          <w:highlight w:val="yellow"/>
        </w:rPr>
        <w:t>states</w:t>
      </w:r>
      <w:r>
        <w:t>.</w:t>
      </w:r>
    </w:p>
    <w:p w14:paraId="20FDC415" w14:textId="77777777" w:rsidR="00C05103" w:rsidRDefault="00C05103" w:rsidP="00C05103">
      <w:r w:rsidRPr="00C30DFB">
        <w:rPr>
          <w:rStyle w:val="StyleUnderline"/>
        </w:rPr>
        <w:t xml:space="preserve">As </w:t>
      </w:r>
      <w:proofErr w:type="gramStart"/>
      <w:r w:rsidRPr="00C30DFB">
        <w:rPr>
          <w:rStyle w:val="StyleUnderline"/>
        </w:rPr>
        <w:t>a majority of people in these states apparently favor</w:t>
      </w:r>
      <w:proofErr w:type="gramEnd"/>
      <w:r w:rsidRPr="00C30DFB">
        <w:rPr>
          <w:rStyle w:val="StyleUnderline"/>
        </w:rPr>
        <w:t xml:space="preserve"> these changes, </w:t>
      </w:r>
      <w:r w:rsidRPr="00C30DFB">
        <w:rPr>
          <w:rStyle w:val="StyleUnderline"/>
          <w:highlight w:val="yellow"/>
        </w:rPr>
        <w:t>advocates for the</w:t>
      </w:r>
      <w:r w:rsidRPr="00C30DFB">
        <w:rPr>
          <w:rStyle w:val="StyleUnderline"/>
        </w:rPr>
        <w:t xml:space="preserve"> U.S. </w:t>
      </w:r>
      <w:r w:rsidRPr="00C30DFB">
        <w:rPr>
          <w:rStyle w:val="StyleUnderline"/>
          <w:highlight w:val="yellow"/>
        </w:rPr>
        <w:t>democratic process cite these</w:t>
      </w:r>
      <w:r w:rsidRPr="00C30DFB">
        <w:rPr>
          <w:rStyle w:val="StyleUnderline"/>
        </w:rPr>
        <w:t xml:space="preserve"> legal </w:t>
      </w:r>
      <w:r w:rsidRPr="00C30DFB">
        <w:rPr>
          <w:rStyle w:val="StyleUnderline"/>
          <w:highlight w:val="yellow"/>
        </w:rPr>
        <w:t>victories as examples of how the system can provide real freedoms</w:t>
      </w:r>
      <w:r w:rsidRPr="00C30DFB">
        <w:rPr>
          <w:rStyle w:val="StyleUnderline"/>
        </w:rPr>
        <w:t xml:space="preserve"> to those who engage with it through lawful means. And </w:t>
      </w:r>
      <w:proofErr w:type="gramStart"/>
      <w:r w:rsidRPr="00C30DFB">
        <w:rPr>
          <w:rStyle w:val="StyleUnderline"/>
        </w:rPr>
        <w:t>it’s true</w:t>
      </w:r>
      <w:proofErr w:type="gramEnd"/>
      <w:r w:rsidRPr="00C30DFB">
        <w:rPr>
          <w:rStyle w:val="StyleUnderline"/>
        </w:rPr>
        <w:t xml:space="preserve">, </w:t>
      </w:r>
      <w:proofErr w:type="gramStart"/>
      <w:r w:rsidRPr="00C30DFB">
        <w:rPr>
          <w:rStyle w:val="StyleUnderline"/>
        </w:rPr>
        <w:t>the bills did pass</w:t>
      </w:r>
      <w:proofErr w:type="gramEnd"/>
      <w:r>
        <w:t>.</w:t>
      </w:r>
    </w:p>
    <w:p w14:paraId="4258193E" w14:textId="77777777" w:rsidR="00C05103" w:rsidRDefault="00C05103" w:rsidP="00C05103">
      <w:r w:rsidRPr="00C30DFB">
        <w:rPr>
          <w:rStyle w:val="StyleUnderline"/>
          <w:highlight w:val="yellow"/>
        </w:rPr>
        <w:t>What’s</w:t>
      </w:r>
      <w:r w:rsidRPr="00C30DFB">
        <w:rPr>
          <w:rStyle w:val="StyleUnderline"/>
        </w:rPr>
        <w:t xml:space="preserve"> often </w:t>
      </w:r>
      <w:r w:rsidRPr="00C30DFB">
        <w:rPr>
          <w:rStyle w:val="StyleUnderline"/>
          <w:highlight w:val="yellow"/>
        </w:rPr>
        <w:t>overlooked</w:t>
      </w:r>
      <w:r>
        <w:t xml:space="preserve">, however, </w:t>
      </w:r>
      <w:r w:rsidRPr="00C30DFB">
        <w:rPr>
          <w:rStyle w:val="StyleUnderline"/>
          <w:highlight w:val="yellow"/>
        </w:rPr>
        <w:t xml:space="preserve">is that these legal victories </w:t>
      </w:r>
      <w:r w:rsidRPr="00C30DFB">
        <w:rPr>
          <w:rStyle w:val="Emphasis"/>
          <w:highlight w:val="yellow"/>
        </w:rPr>
        <w:t>would probably not have been possible</w:t>
      </w:r>
      <w:r w:rsidRPr="00C30DFB">
        <w:rPr>
          <w:rStyle w:val="StyleUnderline"/>
          <w:highlight w:val="yellow"/>
        </w:rPr>
        <w:t xml:space="preserve"> without the ability to </w:t>
      </w:r>
      <w:r w:rsidRPr="00C30DFB">
        <w:rPr>
          <w:rStyle w:val="Emphasis"/>
          <w:highlight w:val="yellow"/>
        </w:rPr>
        <w:t>break the law</w:t>
      </w:r>
      <w:r>
        <w:t>.</w:t>
      </w:r>
    </w:p>
    <w:p w14:paraId="48CD4188" w14:textId="77777777" w:rsidR="00C05103" w:rsidRDefault="00C05103" w:rsidP="00C05103">
      <w:r w:rsidRPr="00C30DFB">
        <w:rPr>
          <w:rStyle w:val="StyleUnderline"/>
        </w:rPr>
        <w:t xml:space="preserve">The state of </w:t>
      </w:r>
      <w:r w:rsidRPr="00C30DFB">
        <w:rPr>
          <w:rStyle w:val="StyleUnderline"/>
          <w:highlight w:val="yellow"/>
        </w:rPr>
        <w:t>Minnesota</w:t>
      </w:r>
      <w:r>
        <w:t xml:space="preserve">, for instance, </w:t>
      </w:r>
      <w:r w:rsidRPr="00C30DFB">
        <w:rPr>
          <w:rStyle w:val="StyleUnderline"/>
          <w:highlight w:val="yellow"/>
        </w:rPr>
        <w:t>legalized same-sex marriage</w:t>
      </w:r>
      <w:r>
        <w:t xml:space="preserve"> this year, </w:t>
      </w:r>
      <w:r w:rsidRPr="00C30DFB">
        <w:rPr>
          <w:rStyle w:val="StyleUnderline"/>
          <w:highlight w:val="yellow"/>
        </w:rPr>
        <w:t>but sodomy laws</w:t>
      </w:r>
      <w:r w:rsidRPr="00C30DFB">
        <w:rPr>
          <w:rStyle w:val="StyleUnderline"/>
        </w:rPr>
        <w:t xml:space="preserve"> had effectively </w:t>
      </w:r>
      <w:r w:rsidRPr="00C30DFB">
        <w:rPr>
          <w:rStyle w:val="StyleUnderline"/>
          <w:highlight w:val="yellow"/>
        </w:rPr>
        <w:t xml:space="preserve">made </w:t>
      </w:r>
      <w:r w:rsidRPr="00C30DFB">
        <w:rPr>
          <w:rStyle w:val="Emphasis"/>
          <w:highlight w:val="yellow"/>
        </w:rPr>
        <w:t>homosexuality itself completely illegal</w:t>
      </w:r>
      <w:r w:rsidRPr="00C30DFB">
        <w:rPr>
          <w:rStyle w:val="StyleUnderline"/>
          <w:highlight w:val="yellow"/>
        </w:rPr>
        <w:t xml:space="preserve"> in that state until 2001</w:t>
      </w:r>
      <w:r>
        <w:t xml:space="preserve">. Likewise, </w:t>
      </w:r>
      <w:r w:rsidRPr="00C30DFB">
        <w:rPr>
          <w:rStyle w:val="StyleUnderline"/>
          <w:highlight w:val="yellow"/>
        </w:rPr>
        <w:t>before</w:t>
      </w:r>
      <w:r w:rsidRPr="00C30DFB">
        <w:rPr>
          <w:rStyle w:val="StyleUnderline"/>
        </w:rPr>
        <w:t xml:space="preserve"> the </w:t>
      </w:r>
      <w:r w:rsidRPr="00C30DFB">
        <w:rPr>
          <w:rStyle w:val="StyleUnderline"/>
          <w:highlight w:val="yellow"/>
        </w:rPr>
        <w:t>recent changes making marijuana legal</w:t>
      </w:r>
      <w:r w:rsidRPr="00C30DFB">
        <w:rPr>
          <w:rStyle w:val="StyleUnderline"/>
        </w:rPr>
        <w:t xml:space="preserve"> for personal use </w:t>
      </w:r>
      <w:r w:rsidRPr="00C30DFB">
        <w:rPr>
          <w:rStyle w:val="StyleUnderline"/>
          <w:highlight w:val="yellow"/>
        </w:rPr>
        <w:t>in Washington and Colorado, it was obviously not legal for personal use</w:t>
      </w:r>
      <w:r>
        <w:t>.</w:t>
      </w:r>
    </w:p>
    <w:p w14:paraId="0557C85D" w14:textId="77777777" w:rsidR="00C05103" w:rsidRPr="00C30DFB" w:rsidRDefault="00C05103" w:rsidP="00C05103">
      <w:pPr>
        <w:rPr>
          <w:rStyle w:val="StyleUnderline"/>
        </w:rPr>
      </w:pPr>
      <w:r w:rsidRPr="00C30DFB">
        <w:rPr>
          <w:rStyle w:val="StyleUnderline"/>
          <w:highlight w:val="yellow"/>
        </w:rPr>
        <w:lastRenderedPageBreak/>
        <w:t>Imagine</w:t>
      </w:r>
      <w:r w:rsidRPr="00C30DFB">
        <w:rPr>
          <w:rStyle w:val="StyleUnderline"/>
        </w:rPr>
        <w:t xml:space="preserve"> if there were </w:t>
      </w:r>
      <w:r w:rsidRPr="00C30DFB">
        <w:rPr>
          <w:rStyle w:val="StyleUnderline"/>
          <w:highlight w:val="yellow"/>
        </w:rPr>
        <w:t xml:space="preserve">an alternate dystopian reality where law enforcement was </w:t>
      </w:r>
      <w:r w:rsidRPr="00C30DFB">
        <w:rPr>
          <w:rStyle w:val="Emphasis"/>
          <w:highlight w:val="yellow"/>
        </w:rPr>
        <w:t>100% effective</w:t>
      </w:r>
      <w:r w:rsidRPr="00C30DFB">
        <w:rPr>
          <w:rStyle w:val="StyleUnderline"/>
          <w:highlight w:val="yellow"/>
        </w:rPr>
        <w:t>, such that</w:t>
      </w:r>
      <w:r w:rsidRPr="00C30DFB">
        <w:rPr>
          <w:rStyle w:val="StyleUnderline"/>
        </w:rPr>
        <w:t xml:space="preserve"> any </w:t>
      </w:r>
      <w:r w:rsidRPr="00C30DFB">
        <w:rPr>
          <w:rStyle w:val="StyleUnderline"/>
          <w:highlight w:val="yellow"/>
        </w:rPr>
        <w:t>potential</w:t>
      </w:r>
      <w:r w:rsidRPr="00C30DFB">
        <w:rPr>
          <w:rStyle w:val="StyleUnderline"/>
        </w:rPr>
        <w:t xml:space="preserve"> law </w:t>
      </w:r>
      <w:r w:rsidRPr="00C30DFB">
        <w:rPr>
          <w:rStyle w:val="StyleUnderline"/>
          <w:highlight w:val="yellow"/>
        </w:rPr>
        <w:t>offenders knew they would be immediately identified, apprehended, and jailed. If perfect law enforcement had been a reality</w:t>
      </w:r>
      <w:r w:rsidRPr="00C30DFB">
        <w:rPr>
          <w:rStyle w:val="StyleUnderline"/>
        </w:rPr>
        <w:t xml:space="preserve"> in Minnesota, Colorado, and Washington since their founding in the 1850s, </w:t>
      </w:r>
      <w:r w:rsidRPr="00C30DFB">
        <w:rPr>
          <w:rStyle w:val="StyleUnderline"/>
          <w:highlight w:val="yellow"/>
        </w:rPr>
        <w:t xml:space="preserve">it seems </w:t>
      </w:r>
      <w:r w:rsidRPr="00C30DFB">
        <w:rPr>
          <w:rStyle w:val="Emphasis"/>
          <w:highlight w:val="yellow"/>
        </w:rPr>
        <w:t>quite unlikely</w:t>
      </w:r>
      <w:r w:rsidRPr="00C30DFB">
        <w:rPr>
          <w:rStyle w:val="StyleUnderline"/>
          <w:highlight w:val="yellow"/>
        </w:rPr>
        <w:t xml:space="preserve"> that</w:t>
      </w:r>
      <w:r w:rsidRPr="00C30DFB">
        <w:rPr>
          <w:rStyle w:val="StyleUnderline"/>
        </w:rPr>
        <w:t xml:space="preserve"> these </w:t>
      </w:r>
      <w:r w:rsidRPr="00C30DFB">
        <w:rPr>
          <w:rStyle w:val="StyleUnderline"/>
          <w:highlight w:val="yellow"/>
        </w:rPr>
        <w:t>recent changes would have</w:t>
      </w:r>
      <w:r w:rsidRPr="00C30DFB">
        <w:rPr>
          <w:rStyle w:val="StyleUnderline"/>
        </w:rPr>
        <w:t xml:space="preserve"> ever </w:t>
      </w:r>
      <w:r w:rsidRPr="00C30DFB">
        <w:rPr>
          <w:rStyle w:val="StyleUnderline"/>
          <w:highlight w:val="yellow"/>
        </w:rPr>
        <w:t>come to pass. How could people have decided that marijuana should be legal, if nobody had ever used it? How could states decide that same sex marriage should be permitted, if nobody had ever seen or participated in a same sex relationship?</w:t>
      </w:r>
    </w:p>
    <w:p w14:paraId="13AE55FB" w14:textId="77777777" w:rsidR="00C05103" w:rsidRDefault="00C05103" w:rsidP="00C05103">
      <w:r w:rsidRPr="00C30DFB">
        <w:rPr>
          <w:rStyle w:val="StyleUnderline"/>
        </w:rPr>
        <w:t>The cornerstone of liberal democracy is the notion that free speech allows us to create a marketplace of ideas, from which we can use the political process to collectively choose the society we want. Most critiques</w:t>
      </w:r>
      <w:r>
        <w:t xml:space="preserve"> of this system tend to </w:t>
      </w:r>
      <w:r w:rsidRPr="00C30DFB">
        <w:rPr>
          <w:rStyle w:val="StyleUnderline"/>
        </w:rPr>
        <w:t>focus on</w:t>
      </w:r>
      <w:r>
        <w:t xml:space="preserve"> the </w:t>
      </w:r>
      <w:r w:rsidRPr="00C30DFB">
        <w:rPr>
          <w:rStyle w:val="StyleUnderline"/>
        </w:rPr>
        <w:t>ways</w:t>
      </w:r>
      <w:r>
        <w:t xml:space="preserve"> in which </w:t>
      </w:r>
      <w:r w:rsidRPr="00C30DFB">
        <w:rPr>
          <w:rStyle w:val="StyleUnderline"/>
        </w:rPr>
        <w:t>this marketplace</w:t>
      </w:r>
      <w:r>
        <w:t xml:space="preserve"> of ideas </w:t>
      </w:r>
      <w:r w:rsidRPr="00C30DFB">
        <w:rPr>
          <w:rStyle w:val="StyleUnderline"/>
        </w:rPr>
        <w:t>isn’t totally free</w:t>
      </w:r>
      <w:r>
        <w:t>, such as the ways in which some actors have substantially more influence over what information is distributed than others.</w:t>
      </w:r>
    </w:p>
    <w:p w14:paraId="22252885" w14:textId="77777777" w:rsidR="00C05103" w:rsidRDefault="00C05103" w:rsidP="00C05103">
      <w:r w:rsidRPr="00C30DFB">
        <w:rPr>
          <w:rStyle w:val="StyleUnderline"/>
        </w:rPr>
        <w:t>The more fundamental problem</w:t>
      </w:r>
      <w:r>
        <w:t xml:space="preserve">, however, </w:t>
      </w:r>
      <w:r w:rsidRPr="00C30DFB">
        <w:rPr>
          <w:rStyle w:val="StyleUnderline"/>
        </w:rPr>
        <w:t xml:space="preserve">is that </w:t>
      </w:r>
      <w:r w:rsidRPr="00C30DFB">
        <w:rPr>
          <w:rStyle w:val="StyleUnderline"/>
          <w:highlight w:val="yellow"/>
        </w:rPr>
        <w:t>living in an existing social structure creates a specific set of desires and motivations in a way that</w:t>
      </w:r>
      <w:r w:rsidRPr="00C30DFB">
        <w:rPr>
          <w:rStyle w:val="StyleUnderline"/>
        </w:rPr>
        <w:t xml:space="preserve"> merely </w:t>
      </w:r>
      <w:r w:rsidRPr="00C30DFB">
        <w:rPr>
          <w:rStyle w:val="StyleUnderline"/>
          <w:highlight w:val="yellow"/>
        </w:rPr>
        <w:t xml:space="preserve">talking about other social structures </w:t>
      </w:r>
      <w:r w:rsidRPr="00C30DFB">
        <w:rPr>
          <w:rStyle w:val="Emphasis"/>
          <w:highlight w:val="yellow"/>
        </w:rPr>
        <w:t>never can</w:t>
      </w:r>
      <w:r w:rsidRPr="00C30DFB">
        <w:rPr>
          <w:rStyle w:val="StyleUnderline"/>
          <w:highlight w:val="yellow"/>
        </w:rPr>
        <w:t xml:space="preserve">. The world we live in influences not just what we think, but </w:t>
      </w:r>
      <w:r w:rsidRPr="00C30DFB">
        <w:rPr>
          <w:rStyle w:val="Emphasis"/>
          <w:highlight w:val="yellow"/>
        </w:rPr>
        <w:t>how we think</w:t>
      </w:r>
      <w:r w:rsidRPr="00C30DFB">
        <w:rPr>
          <w:rStyle w:val="StyleUnderline"/>
        </w:rPr>
        <w:t>, in a way that a discourse about other ideas isn’t able to. Any teenager can tell you that life’s most meaningful experiences aren’t the ones you necessarily desired, but the ones that actually transformed your very sense of what you desire</w:t>
      </w:r>
      <w:r>
        <w:t>.</w:t>
      </w:r>
    </w:p>
    <w:p w14:paraId="069041D9" w14:textId="77777777" w:rsidR="00C05103" w:rsidRDefault="00C05103" w:rsidP="00C05103">
      <w:r w:rsidRPr="00C30DFB">
        <w:rPr>
          <w:rStyle w:val="StyleUnderline"/>
        </w:rPr>
        <w:t xml:space="preserve">We can only desire based on what we know. </w:t>
      </w:r>
      <w:r w:rsidRPr="00C30DFB">
        <w:rPr>
          <w:rStyle w:val="StyleUnderline"/>
          <w:highlight w:val="yellow"/>
        </w:rPr>
        <w:t xml:space="preserve">It is our present experience of what we </w:t>
      </w:r>
      <w:r w:rsidRPr="00C30DFB">
        <w:rPr>
          <w:rStyle w:val="Emphasis"/>
          <w:highlight w:val="yellow"/>
        </w:rPr>
        <w:t>are and are not able to do</w:t>
      </w:r>
      <w:r w:rsidRPr="00C30DFB">
        <w:rPr>
          <w:rStyle w:val="StyleUnderline"/>
          <w:highlight w:val="yellow"/>
        </w:rPr>
        <w:t xml:space="preserve"> that largely determines our sense for </w:t>
      </w:r>
      <w:r w:rsidRPr="00C30DFB">
        <w:rPr>
          <w:rStyle w:val="Emphasis"/>
          <w:highlight w:val="yellow"/>
        </w:rPr>
        <w:t>what is possible</w:t>
      </w:r>
      <w:r w:rsidRPr="00C30DFB">
        <w:rPr>
          <w:rStyle w:val="StyleUnderline"/>
          <w:highlight w:val="yellow"/>
        </w:rPr>
        <w:t xml:space="preserve">. This is why same sex relationships, in violation of sodomy laws, were </w:t>
      </w:r>
      <w:r w:rsidRPr="00C30DFB">
        <w:rPr>
          <w:rStyle w:val="Emphasis"/>
          <w:highlight w:val="yellow"/>
        </w:rPr>
        <w:t>a necessary precondition</w:t>
      </w:r>
      <w:r w:rsidRPr="00C30DFB">
        <w:rPr>
          <w:rStyle w:val="StyleUnderline"/>
          <w:highlight w:val="yellow"/>
        </w:rPr>
        <w:t xml:space="preserve"> for the legalization of same sex marriage. This is</w:t>
      </w:r>
      <w:r w:rsidRPr="00C30DFB">
        <w:rPr>
          <w:rStyle w:val="StyleUnderline"/>
        </w:rPr>
        <w:t xml:space="preserve"> also </w:t>
      </w:r>
      <w:r w:rsidRPr="00C30DFB">
        <w:rPr>
          <w:rStyle w:val="StyleUnderline"/>
          <w:highlight w:val="yellow"/>
        </w:rPr>
        <w:t xml:space="preserve">why those maintaining positions of power will always encourage the freedom to talk about ideas, </w:t>
      </w:r>
      <w:r w:rsidRPr="00C30DFB">
        <w:rPr>
          <w:rStyle w:val="Emphasis"/>
          <w:highlight w:val="yellow"/>
        </w:rPr>
        <w:t>but never to act</w:t>
      </w:r>
      <w:r>
        <w:t>.</w:t>
      </w:r>
    </w:p>
    <w:p w14:paraId="673AD8E7" w14:textId="77777777" w:rsidR="00C05103" w:rsidRDefault="00C05103" w:rsidP="00C05103"/>
    <w:p w14:paraId="57A0032A" w14:textId="2B70F23A" w:rsidR="00C05103" w:rsidRPr="003147F9" w:rsidRDefault="00822BF7" w:rsidP="00C05103">
      <w:pPr>
        <w:pStyle w:val="Heading4"/>
      </w:pPr>
      <w:r>
        <w:rPr>
          <w:u w:val="single"/>
        </w:rPr>
        <w:t>Seventh</w:t>
      </w:r>
      <w:r w:rsidR="000633B8">
        <w:t>, t</w:t>
      </w:r>
      <w:r w:rsidR="00C05103">
        <w:t xml:space="preserve">ransformative social change </w:t>
      </w:r>
      <w:r w:rsidR="00C05103" w:rsidRPr="0020540E">
        <w:rPr>
          <w:i/>
          <w:u w:val="single"/>
        </w:rPr>
        <w:t>is</w:t>
      </w:r>
      <w:r w:rsidR="00C05103">
        <w:t xml:space="preserve"> possible, but only if mass surveillance is curtailed. The stakes are </w:t>
      </w:r>
      <w:r w:rsidR="00C05103">
        <w:rPr>
          <w:u w:val="single"/>
        </w:rPr>
        <w:t>life and death</w:t>
      </w:r>
      <w:r w:rsidR="00C05103">
        <w:t xml:space="preserve">. </w:t>
      </w:r>
    </w:p>
    <w:p w14:paraId="30A635A7" w14:textId="77777777" w:rsidR="00C05103" w:rsidRPr="002B6057" w:rsidRDefault="00C05103" w:rsidP="00C05103">
      <w:proofErr w:type="spellStart"/>
      <w:r w:rsidRPr="002B6057">
        <w:rPr>
          <w:rStyle w:val="Style13ptBold"/>
        </w:rPr>
        <w:t>Applebaum</w:t>
      </w:r>
      <w:proofErr w:type="spellEnd"/>
      <w:r w:rsidRPr="002B6057">
        <w:rPr>
          <w:rStyle w:val="Style13ptBold"/>
        </w:rPr>
        <w:t xml:space="preserve"> 13</w:t>
      </w:r>
      <w:r>
        <w:t xml:space="preserve"> — Jacob </w:t>
      </w:r>
      <w:proofErr w:type="spellStart"/>
      <w:r>
        <w:t>Applebaum</w:t>
      </w:r>
      <w:proofErr w:type="spellEnd"/>
      <w:r>
        <w:t xml:space="preserve">, </w:t>
      </w:r>
      <w:r w:rsidRPr="002B6057">
        <w:t>independent computer security researcher and hacker</w:t>
      </w:r>
      <w:r>
        <w:t xml:space="preserve">, spokesperson and developer for The Tor Project, 2013 (“Afterword,” </w:t>
      </w:r>
      <w:r>
        <w:rPr>
          <w:i/>
        </w:rPr>
        <w:t>Homeland</w:t>
      </w:r>
      <w:r>
        <w:t xml:space="preserve"> — by Cory Doctorow, Available Online at </w:t>
      </w:r>
      <w:hyperlink r:id="rId10" w:history="1">
        <w:r w:rsidRPr="00E50C4A">
          <w:rPr>
            <w:rStyle w:val="Hyperlink"/>
          </w:rPr>
          <w:t>http://pastebin.com/VHBx3imj</w:t>
        </w:r>
      </w:hyperlink>
      <w:r>
        <w:t>, Accessed 06-17-2015)</w:t>
      </w:r>
    </w:p>
    <w:p w14:paraId="736527E0" w14:textId="77777777" w:rsidR="00C05103" w:rsidRDefault="00C05103" w:rsidP="00C05103">
      <w:r w:rsidRPr="004E14F0">
        <w:rPr>
          <w:rStyle w:val="StyleUnderline"/>
        </w:rPr>
        <w:t>Everything good</w:t>
      </w:r>
      <w:r w:rsidRPr="002B6057">
        <w:rPr>
          <w:rStyle w:val="StyleUnderline"/>
        </w:rPr>
        <w:t xml:space="preserve"> in the world comes from the efforts of people who came before us. </w:t>
      </w:r>
      <w:r w:rsidRPr="004E14F0">
        <w:rPr>
          <w:rStyle w:val="StyleUnderline"/>
          <w:highlight w:val="yellow"/>
        </w:rPr>
        <w:t>Every minute</w:t>
      </w:r>
      <w:r w:rsidRPr="002B6057">
        <w:rPr>
          <w:rStyle w:val="StyleUnderline"/>
        </w:rPr>
        <w:t xml:space="preserve"> that </w:t>
      </w:r>
      <w:r w:rsidRPr="004E14F0">
        <w:rPr>
          <w:rStyle w:val="StyleUnderline"/>
          <w:highlight w:val="yellow"/>
        </w:rPr>
        <w:t>we</w:t>
      </w:r>
      <w:r w:rsidRPr="002B6057">
        <w:rPr>
          <w:rStyle w:val="StyleUnderline"/>
        </w:rPr>
        <w:t xml:space="preserve"> are able to </w:t>
      </w:r>
      <w:r w:rsidRPr="004E14F0">
        <w:rPr>
          <w:rStyle w:val="StyleUnderline"/>
          <w:highlight w:val="yellow"/>
        </w:rPr>
        <w:t>enjoy in a society</w:t>
      </w:r>
      <w:r w:rsidRPr="002B6057">
        <w:rPr>
          <w:rStyle w:val="StyleUnderline"/>
        </w:rPr>
        <w:t xml:space="preserve"> that is </w:t>
      </w:r>
      <w:r w:rsidRPr="004E14F0">
        <w:rPr>
          <w:rStyle w:val="StyleUnderline"/>
          <w:highlight w:val="yellow"/>
        </w:rPr>
        <w:t>not ruled by senseless violence is a minute given to us by the hard work of people who dedicated their lives for something better</w:t>
      </w:r>
      <w:r>
        <w:t xml:space="preserve">. Every person we meet is carrying his own burdens. Each person is the center of her own universe. </w:t>
      </w:r>
      <w:r w:rsidRPr="004E14F0">
        <w:rPr>
          <w:rStyle w:val="StyleUnderline"/>
          <w:highlight w:val="yellow"/>
        </w:rPr>
        <w:t>There is so much left to be done, so many injustices to right, so much suffering to relieve,</w:t>
      </w:r>
      <w:r w:rsidRPr="002B6057">
        <w:rPr>
          <w:rStyle w:val="StyleUnderline"/>
        </w:rPr>
        <w:t xml:space="preserve"> so many beautiful moments to be lived, </w:t>
      </w:r>
      <w:r w:rsidRPr="004E14F0">
        <w:rPr>
          <w:rStyle w:val="StyleUnderline"/>
          <w:highlight w:val="yellow"/>
        </w:rPr>
        <w:t>an endless amount of knowledge to uncover</w:t>
      </w:r>
      <w:r>
        <w:t>. Many secrets of the universe wait to be uncovered.</w:t>
      </w:r>
    </w:p>
    <w:p w14:paraId="0AB79EE9" w14:textId="77777777" w:rsidR="00C05103" w:rsidRDefault="00C05103" w:rsidP="00C05103">
      <w:r w:rsidRPr="004E14F0">
        <w:rPr>
          <w:rStyle w:val="StyleUnderline"/>
          <w:highlight w:val="yellow"/>
        </w:rPr>
        <w:t>The deck</w:t>
      </w:r>
      <w:r w:rsidRPr="002B6057">
        <w:rPr>
          <w:rStyle w:val="StyleUnderline"/>
        </w:rPr>
        <w:t xml:space="preserve"> from which our hands are dealt </w:t>
      </w:r>
      <w:r w:rsidRPr="004E14F0">
        <w:rPr>
          <w:rStyle w:val="StyleUnderline"/>
          <w:highlight w:val="yellow"/>
        </w:rPr>
        <w:t xml:space="preserve">need </w:t>
      </w:r>
      <w:r w:rsidRPr="004E14F0">
        <w:rPr>
          <w:rStyle w:val="Emphasis"/>
          <w:highlight w:val="yellow"/>
        </w:rPr>
        <w:t>not</w:t>
      </w:r>
      <w:r w:rsidRPr="004E14F0">
        <w:rPr>
          <w:rStyle w:val="StyleUnderline"/>
          <w:highlight w:val="yellow"/>
        </w:rPr>
        <w:t xml:space="preserve"> be stacked against us; it is possible to create societal structures that are </w:t>
      </w:r>
      <w:r w:rsidRPr="004E14F0">
        <w:rPr>
          <w:rStyle w:val="Emphasis"/>
          <w:highlight w:val="yellow"/>
        </w:rPr>
        <w:t>just</w:t>
      </w:r>
      <w:r w:rsidRPr="004E14F0">
        <w:rPr>
          <w:rStyle w:val="StyleUnderline"/>
          <w:highlight w:val="yellow"/>
        </w:rPr>
        <w:t xml:space="preserve"> and capable of </w:t>
      </w:r>
      <w:r w:rsidRPr="004E14F0">
        <w:rPr>
          <w:rStyle w:val="Emphasis"/>
          <w:highlight w:val="yellow"/>
        </w:rPr>
        <w:t>reasoned compassion for everyone</w:t>
      </w:r>
      <w:r w:rsidRPr="002B6057">
        <w:rPr>
          <w:rStyle w:val="StyleUnderline"/>
        </w:rPr>
        <w:t xml:space="preserve">. It is possible to change the very nature of our lives. </w:t>
      </w:r>
      <w:r w:rsidRPr="004E14F0">
        <w:rPr>
          <w:rStyle w:val="StyleUnderline"/>
          <w:highlight w:val="yellow"/>
        </w:rPr>
        <w:t xml:space="preserve">It is possible to </w:t>
      </w:r>
      <w:r w:rsidRPr="004E14F0">
        <w:rPr>
          <w:rStyle w:val="Emphasis"/>
          <w:highlight w:val="yellow"/>
        </w:rPr>
        <w:t>redesign the entire deck</w:t>
      </w:r>
      <w:r w:rsidRPr="002B6057">
        <w:rPr>
          <w:rStyle w:val="StyleUnderline"/>
        </w:rPr>
        <w:t xml:space="preserve">, to change the very face and count of the cards, </w:t>
      </w:r>
      <w:r w:rsidRPr="004E14F0">
        <w:rPr>
          <w:rStyle w:val="StyleUnderline"/>
          <w:highlight w:val="yellow"/>
        </w:rPr>
        <w:t xml:space="preserve">to </w:t>
      </w:r>
      <w:r w:rsidRPr="004E14F0">
        <w:rPr>
          <w:rStyle w:val="Emphasis"/>
          <w:highlight w:val="yellow"/>
        </w:rPr>
        <w:t>rewrite the rules</w:t>
      </w:r>
      <w:r w:rsidRPr="004E14F0">
        <w:rPr>
          <w:rStyle w:val="StyleUnderline"/>
          <w:highlight w:val="yellow"/>
        </w:rPr>
        <w:t xml:space="preserve"> and</w:t>
      </w:r>
      <w:r w:rsidRPr="002B6057">
        <w:rPr>
          <w:rStyle w:val="StyleUnderline"/>
        </w:rPr>
        <w:t xml:space="preserve"> to </w:t>
      </w:r>
      <w:r w:rsidRPr="004E14F0">
        <w:rPr>
          <w:rStyle w:val="Emphasis"/>
          <w:highlight w:val="yellow"/>
        </w:rPr>
        <w:t>create different outcomes</w:t>
      </w:r>
      <w:r>
        <w:t>.</w:t>
      </w:r>
    </w:p>
    <w:p w14:paraId="4157FEBA" w14:textId="77777777" w:rsidR="00C05103" w:rsidRDefault="00C05103" w:rsidP="00C05103">
      <w:r w:rsidRPr="004E14F0">
        <w:rPr>
          <w:rStyle w:val="StyleUnderline"/>
          <w:highlight w:val="yellow"/>
        </w:rPr>
        <w:lastRenderedPageBreak/>
        <w:t>We live in the golden era of surveillance</w:t>
      </w:r>
      <w:r>
        <w:t xml:space="preserve">; every phone </w:t>
      </w:r>
      <w:proofErr w:type="gramStart"/>
      <w:r>
        <w:t>is designed to be tapped</w:t>
      </w:r>
      <w:proofErr w:type="gramEnd"/>
      <w:r>
        <w:t xml:space="preserve">, the Internet passes through snooping equipment of agencies that are so vast and unaccountable that we hardly know their bounds. Corporations are forced (though some are willing enough!) to hand over our data and data of those whom we love. </w:t>
      </w:r>
      <w:proofErr w:type="gramStart"/>
      <w:r w:rsidRPr="002B6057">
        <w:rPr>
          <w:rStyle w:val="StyleUnderline"/>
        </w:rPr>
        <w:t>Our lives are ruled by networks</w:t>
      </w:r>
      <w:proofErr w:type="gramEnd"/>
      <w:r w:rsidRPr="002B6057">
        <w:rPr>
          <w:rStyle w:val="StyleUnderline"/>
        </w:rPr>
        <w:t xml:space="preserve"> and yet those networks are not ruled by our consent</w:t>
      </w:r>
      <w:r>
        <w:t xml:space="preserve">. These networks keep us hooked up but it is not without costs that they keep us hooked together. </w:t>
      </w:r>
      <w:r w:rsidRPr="002B6057">
        <w:rPr>
          <w:rStyle w:val="StyleUnderline"/>
        </w:rPr>
        <w:t>The businesses, the governments, and the individuals that power those networks are incentivized to spy, to betray and to do it silently. The architecture of the very systems produces these outcomes</w:t>
      </w:r>
      <w:r>
        <w:t>.</w:t>
      </w:r>
    </w:p>
    <w:p w14:paraId="67D3F43E" w14:textId="77777777" w:rsidR="00C05103" w:rsidRDefault="00C05103" w:rsidP="00C05103">
      <w:r w:rsidRPr="004E14F0">
        <w:rPr>
          <w:rStyle w:val="StyleUnderline"/>
          <w:highlight w:val="yellow"/>
        </w:rPr>
        <w:t xml:space="preserve">This is </w:t>
      </w:r>
      <w:r w:rsidRPr="004E14F0">
        <w:rPr>
          <w:rStyle w:val="Emphasis"/>
          <w:highlight w:val="yellow"/>
        </w:rPr>
        <w:t>tyranny</w:t>
      </w:r>
      <w:r>
        <w:t>.</w:t>
      </w:r>
    </w:p>
    <w:p w14:paraId="494DE416" w14:textId="77777777" w:rsidR="00C05103" w:rsidRDefault="00C05103" w:rsidP="00C05103">
      <w:r>
        <w:t>The architecture of our systems and of our networks is not the product of nature but rather the product of imperfect humans, some with the best of intentions. There is no one naturally fit to survive in these unnatural systems, there are some who are lucky, others who have adapted.</w:t>
      </w:r>
    </w:p>
    <w:p w14:paraId="4C33F99B" w14:textId="77777777" w:rsidR="00C05103" w:rsidRDefault="00C05103" w:rsidP="00C05103">
      <w:r>
        <w:t>This letter to you, from your perhaps recent past, was written with Free Software written as a labor of love by someone who wished to help the children of Uganda while flying over an expansive ocean at difficult to understand heights, it was composed while running under a kernel written by scores of people across every national line, across every racial, sexual and gender line by a socially and politically agnostic engineer, it was sent through multiple anonymity networks built by countless volunteers acting in solidarity through mutual aid and it was received by an author who published it for a purpose.</w:t>
      </w:r>
    </w:p>
    <w:p w14:paraId="00FB9271" w14:textId="77777777" w:rsidR="00C05103" w:rsidRDefault="00C05103" w:rsidP="00C05103">
      <w:r>
        <w:t>What is the common purpose of all of these people? It is for the whole of our efforts to be more than the sum of our parts -- this creates a surplus for you - to give breathing room to others, so that they may take the torch of knowledge, of reason, of justice, of truth telling, of sunlight -- to the next step, wherever it may lead us.</w:t>
      </w:r>
    </w:p>
    <w:p w14:paraId="4E2DB871" w14:textId="77777777" w:rsidR="00C05103" w:rsidRDefault="00C05103" w:rsidP="00C05103">
      <w:r w:rsidRPr="004E14F0">
        <w:rPr>
          <w:rStyle w:val="StyleUnderline"/>
          <w:highlight w:val="yellow"/>
        </w:rPr>
        <w:t xml:space="preserve">There was a time when there were no </w:t>
      </w:r>
      <w:r w:rsidRPr="004E14F0">
        <w:rPr>
          <w:rStyle w:val="Emphasis"/>
          <w:highlight w:val="yellow"/>
        </w:rPr>
        <w:t>drone killings</w:t>
      </w:r>
      <w:r w:rsidRPr="004E14F0">
        <w:rPr>
          <w:rStyle w:val="StyleUnderline"/>
          <w:highlight w:val="yellow"/>
        </w:rPr>
        <w:t xml:space="preserve">, societies have existed </w:t>
      </w:r>
      <w:r w:rsidRPr="004E14F0">
        <w:rPr>
          <w:rStyle w:val="Emphasis"/>
          <w:highlight w:val="yellow"/>
        </w:rPr>
        <w:t>without armed police</w:t>
      </w:r>
      <w:r w:rsidRPr="004E14F0">
        <w:rPr>
          <w:rStyle w:val="Emphasis"/>
        </w:rPr>
        <w:t>men</w:t>
      </w:r>
      <w:r w:rsidRPr="002B6057">
        <w:rPr>
          <w:rStyle w:val="StyleUnderline"/>
        </w:rPr>
        <w:t xml:space="preserve">, </w:t>
      </w:r>
      <w:r w:rsidRPr="004E14F0">
        <w:rPr>
          <w:rStyle w:val="StyleUnderline"/>
          <w:highlight w:val="yellow"/>
        </w:rPr>
        <w:t>where peace is</w:t>
      </w:r>
      <w:r w:rsidRPr="002B6057">
        <w:rPr>
          <w:rStyle w:val="StyleUnderline"/>
        </w:rPr>
        <w:t xml:space="preserve"> not only possible but actually </w:t>
      </w:r>
      <w:r w:rsidRPr="004E14F0">
        <w:rPr>
          <w:rStyle w:val="Emphasis"/>
          <w:highlight w:val="yellow"/>
        </w:rPr>
        <w:t>a steady state</w:t>
      </w:r>
      <w:r w:rsidRPr="004E14F0">
        <w:rPr>
          <w:rStyle w:val="StyleUnderline"/>
          <w:highlight w:val="yellow"/>
        </w:rPr>
        <w:t xml:space="preserve">, where mass surveillance was </w:t>
      </w:r>
      <w:r w:rsidRPr="004E14F0">
        <w:rPr>
          <w:rStyle w:val="Emphasis"/>
          <w:highlight w:val="yellow"/>
        </w:rPr>
        <w:t>technically and socially infeasible</w:t>
      </w:r>
      <w:r w:rsidRPr="004E14F0">
        <w:rPr>
          <w:rStyle w:val="StyleUnderline"/>
          <w:highlight w:val="yellow"/>
        </w:rPr>
        <w:t>, where fair</w:t>
      </w:r>
      <w:r w:rsidRPr="002B6057">
        <w:rPr>
          <w:rStyle w:val="StyleUnderline"/>
        </w:rPr>
        <w:t xml:space="preserve"> and evenhanded </w:t>
      </w:r>
      <w:r w:rsidRPr="004E14F0">
        <w:rPr>
          <w:rStyle w:val="StyleUnderline"/>
          <w:highlight w:val="yellow"/>
        </w:rPr>
        <w:t xml:space="preserve">trials by impartial juries were available for </w:t>
      </w:r>
      <w:r w:rsidRPr="004E14F0">
        <w:rPr>
          <w:rStyle w:val="Emphasis"/>
          <w:highlight w:val="yellow"/>
        </w:rPr>
        <w:t>everyone</w:t>
      </w:r>
      <w:r w:rsidRPr="004E14F0">
        <w:rPr>
          <w:rStyle w:val="StyleUnderline"/>
          <w:highlight w:val="yellow"/>
        </w:rPr>
        <w:t>, where fear of id</w:t>
      </w:r>
      <w:r w:rsidRPr="002B6057">
        <w:rPr>
          <w:rStyle w:val="StyleUnderline"/>
        </w:rPr>
        <w:t xml:space="preserve">entification </w:t>
      </w:r>
      <w:r w:rsidRPr="004E14F0">
        <w:rPr>
          <w:rStyle w:val="StyleUnderline"/>
          <w:highlight w:val="yellow"/>
        </w:rPr>
        <w:t>and arrest was</w:t>
      </w:r>
      <w:r w:rsidRPr="002B6057">
        <w:rPr>
          <w:rStyle w:val="StyleUnderline"/>
        </w:rPr>
        <w:t xml:space="preserve"> not the norm but </w:t>
      </w:r>
      <w:r w:rsidRPr="004E14F0">
        <w:rPr>
          <w:rStyle w:val="StyleUnderline"/>
          <w:highlight w:val="yellow"/>
        </w:rPr>
        <w:t xml:space="preserve">the </w:t>
      </w:r>
      <w:r w:rsidRPr="004E14F0">
        <w:rPr>
          <w:rStyle w:val="Emphasis"/>
          <w:highlight w:val="yellow"/>
        </w:rPr>
        <w:t>exception</w:t>
      </w:r>
      <w:r w:rsidRPr="002B6057">
        <w:rPr>
          <w:rStyle w:val="StyleUnderline"/>
        </w:rPr>
        <w:t>. That time was less than a generation ago and much more has been lost in the transition from one generation to the next</w:t>
      </w:r>
      <w:r>
        <w:t>.</w:t>
      </w:r>
    </w:p>
    <w:p w14:paraId="4B099427" w14:textId="77777777" w:rsidR="00C05103" w:rsidRDefault="00C05103" w:rsidP="00C05103">
      <w:r w:rsidRPr="004E14F0">
        <w:rPr>
          <w:rStyle w:val="StyleUnderline"/>
          <w:highlight w:val="yellow"/>
        </w:rPr>
        <w:t>It's up to you to bring those things back to our planet</w:t>
      </w:r>
      <w:r>
        <w:t>. You can do this with little more than cooperation, the Internet, cryptography, and willingness. You might do this alone or you might do it in a group; you might contribute as a solitary person or as one of many. Writing Free Software empowers every person, without exception, to control the machines that fill our lives. Building free and open hardware empowers every person, without exception, to construct new machines to free us from being slaves to machines that control us. Using free and open systems allows us to construct a new basis by which we may once again understand as a whole, the systems by which we govern ourselves.</w:t>
      </w:r>
    </w:p>
    <w:p w14:paraId="49857DF3" w14:textId="77777777" w:rsidR="00C05103" w:rsidRDefault="00C05103" w:rsidP="00C05103">
      <w:r w:rsidRPr="004E14F0">
        <w:rPr>
          <w:rStyle w:val="StyleUnderline"/>
          <w:highlight w:val="yellow"/>
        </w:rPr>
        <w:t>We are on the edge of regaining our autonomy, of ending total state surveillance,</w:t>
      </w:r>
      <w:r w:rsidRPr="002B6057">
        <w:rPr>
          <w:rStyle w:val="StyleUnderline"/>
        </w:rPr>
        <w:t xml:space="preserve"> of uncovering and holding accountable those who commit crimes in our names without our informed consent, of resuming free travel without arbitrary or unfair </w:t>
      </w:r>
      <w:r w:rsidRPr="004E14F0">
        <w:rPr>
          <w:rStyle w:val="StyleUnderline"/>
        </w:rPr>
        <w:t xml:space="preserve">restriction. </w:t>
      </w:r>
      <w:r w:rsidRPr="004E14F0">
        <w:rPr>
          <w:rStyle w:val="StyleUnderline"/>
          <w:highlight w:val="yellow"/>
        </w:rPr>
        <w:t xml:space="preserve">We're on the verge of ensuring that </w:t>
      </w:r>
      <w:r w:rsidRPr="004E14F0">
        <w:rPr>
          <w:rStyle w:val="Emphasis"/>
          <w:highlight w:val="yellow"/>
        </w:rPr>
        <w:t>every</w:t>
      </w:r>
      <w:r w:rsidRPr="004E14F0">
        <w:rPr>
          <w:rStyle w:val="StyleUnderline"/>
          <w:highlight w:val="yellow"/>
        </w:rPr>
        <w:t xml:space="preserve"> person</w:t>
      </w:r>
      <w:r w:rsidRPr="004E14F0">
        <w:rPr>
          <w:rStyle w:val="StyleUnderline"/>
        </w:rPr>
        <w:t xml:space="preserve">, not one human excluded, </w:t>
      </w:r>
      <w:r w:rsidRPr="004E14F0">
        <w:rPr>
          <w:rStyle w:val="StyleUnderline"/>
          <w:highlight w:val="yellow"/>
        </w:rPr>
        <w:t xml:space="preserve">has the right to read and the right to speak. </w:t>
      </w:r>
      <w:proofErr w:type="gramStart"/>
      <w:r w:rsidRPr="004E14F0">
        <w:rPr>
          <w:rStyle w:val="Emphasis"/>
          <w:highlight w:val="yellow"/>
        </w:rPr>
        <w:t>Without exception</w:t>
      </w:r>
      <w:r>
        <w:t>.</w:t>
      </w:r>
      <w:proofErr w:type="gramEnd"/>
    </w:p>
    <w:p w14:paraId="213DAEB1" w14:textId="77777777" w:rsidR="00C05103" w:rsidRDefault="00C05103" w:rsidP="00C05103">
      <w:r>
        <w:t>It's easy to feel hopeless in the face of the difficult issues that we face everyday -- how might one person effectively resist anything so much larger than herself? Once we stop acting alone, we have a chance for positive change. To protest is to stop and say that you object, to resist is to stop others from going along without thinking and to build alternatives is to give everyone new choices. Omission and commission are the yin and yang of personal agency.</w:t>
      </w:r>
    </w:p>
    <w:p w14:paraId="566386DA" w14:textId="77777777" w:rsidR="00C05103" w:rsidRDefault="00C05103" w:rsidP="00C05103">
      <w:r>
        <w:t>What if you could travel back through time and help Daniel Ellsberg leak the Pentagon papers? Would you take the actions required, would you risk your life to end the war? For many it is easy to answer positively and then think nothing of the actual struggles, the real risk or the uncertainty provided without historical hindsight. For others, it's easy to say no and to think of nothing beyond oneself.</w:t>
      </w:r>
    </w:p>
    <w:p w14:paraId="43394F22" w14:textId="77777777" w:rsidR="00C05103" w:rsidRDefault="00C05103" w:rsidP="00C05103">
      <w:r>
        <w:t>But what if you didn't need to travel back through time?</w:t>
      </w:r>
    </w:p>
    <w:p w14:paraId="089DA173" w14:textId="77777777" w:rsidR="00C05103" w:rsidRDefault="00C05103" w:rsidP="00C05103">
      <w:r w:rsidRPr="004E14F0">
        <w:rPr>
          <w:rStyle w:val="StyleUnderline"/>
        </w:rPr>
        <w:t xml:space="preserve">There are new Pentagon Papers just waiting to be leaked; </w:t>
      </w:r>
      <w:r w:rsidRPr="004E14F0">
        <w:rPr>
          <w:rStyle w:val="StyleUnderline"/>
          <w:highlight w:val="yellow"/>
        </w:rPr>
        <w:t xml:space="preserve">there are </w:t>
      </w:r>
      <w:r w:rsidRPr="004E14F0">
        <w:rPr>
          <w:rStyle w:val="Emphasis"/>
          <w:highlight w:val="yellow"/>
        </w:rPr>
        <w:t>new wars</w:t>
      </w:r>
      <w:r w:rsidRPr="004E14F0">
        <w:rPr>
          <w:rStyle w:val="StyleUnderline"/>
          <w:highlight w:val="yellow"/>
        </w:rPr>
        <w:t xml:space="preserve"> to end, </w:t>
      </w:r>
      <w:r w:rsidRPr="004E14F0">
        <w:rPr>
          <w:rStyle w:val="Emphasis"/>
          <w:highlight w:val="yellow"/>
        </w:rPr>
        <w:t>new injustices</w:t>
      </w:r>
      <w:r w:rsidRPr="004E14F0">
        <w:rPr>
          <w:rStyle w:val="StyleUnderline"/>
          <w:highlight w:val="yellow"/>
        </w:rPr>
        <w:t xml:space="preserve"> to make right,</w:t>
      </w:r>
      <w:r w:rsidRPr="004E14F0">
        <w:rPr>
          <w:rStyle w:val="StyleUnderline"/>
        </w:rPr>
        <w:t xml:space="preserve"> fresh uncertainty that seems daunting where success seems impossible, </w:t>
      </w:r>
      <w:r w:rsidRPr="004E14F0">
        <w:rPr>
          <w:rStyle w:val="Emphasis"/>
          <w:highlight w:val="yellow"/>
        </w:rPr>
        <w:t>new alternatives</w:t>
      </w:r>
      <w:r w:rsidRPr="004E14F0">
        <w:rPr>
          <w:rStyle w:val="StyleUnderline"/>
          <w:highlight w:val="yellow"/>
        </w:rPr>
        <w:t xml:space="preserve"> need to be constructed</w:t>
      </w:r>
      <w:r w:rsidRPr="004E14F0">
        <w:rPr>
          <w:rStyle w:val="StyleUnderline"/>
        </w:rPr>
        <w:t>, old values and concepts of justice need to be preserved in the face of powerful people who pervert the rule of law for their own benefit</w:t>
      </w:r>
      <w:r>
        <w:t>.</w:t>
      </w:r>
    </w:p>
    <w:p w14:paraId="224760F1" w14:textId="77777777" w:rsidR="00C05103" w:rsidRDefault="00C05103" w:rsidP="00C05103">
      <w:r w:rsidRPr="004E14F0">
        <w:rPr>
          <w:rStyle w:val="StyleUnderline"/>
        </w:rPr>
        <w:lastRenderedPageBreak/>
        <w:t>Be the trouble you want to see in the world, above nationalism, above so-called patriotism, above and beyond fear and make it count for the betterment of the planet</w:t>
      </w:r>
      <w:r>
        <w:t>. Legal and illegal are not the same as right and wrong -- do what is right and never give up the fight.</w:t>
      </w:r>
    </w:p>
    <w:p w14:paraId="275EBED1" w14:textId="77777777" w:rsidR="00C05103" w:rsidRDefault="00C05103" w:rsidP="00C05103">
      <w:r w:rsidRPr="004E14F0">
        <w:rPr>
          <w:rStyle w:val="StyleUnderline"/>
          <w:highlight w:val="yellow"/>
        </w:rPr>
        <w:t>This</w:t>
      </w:r>
      <w:r w:rsidRPr="004E14F0">
        <w:t xml:space="preserve"> is</w:t>
      </w:r>
      <w:r>
        <w:t xml:space="preserve"> one idea out of many that </w:t>
      </w:r>
      <w:r w:rsidRPr="004E14F0">
        <w:rPr>
          <w:rStyle w:val="StyleUnderline"/>
          <w:highlight w:val="yellow"/>
        </w:rPr>
        <w:t>can</w:t>
      </w:r>
      <w:r w:rsidRPr="004E14F0">
        <w:rPr>
          <w:rStyle w:val="StyleUnderline"/>
        </w:rPr>
        <w:t xml:space="preserve"> help you</w:t>
      </w:r>
      <w:r>
        <w:t xml:space="preserve"> and your friends </w:t>
      </w:r>
      <w:r w:rsidRPr="004E14F0">
        <w:rPr>
          <w:rStyle w:val="StyleUnderline"/>
          <w:highlight w:val="yellow"/>
        </w:rPr>
        <w:t>free our planet from</w:t>
      </w:r>
      <w:r w:rsidRPr="004E14F0">
        <w:rPr>
          <w:rStyle w:val="StyleUnderline"/>
        </w:rPr>
        <w:t xml:space="preserve"> the </w:t>
      </w:r>
      <w:r w:rsidRPr="004E14F0">
        <w:rPr>
          <w:rStyle w:val="StyleUnderline"/>
          <w:highlight w:val="yellow"/>
        </w:rPr>
        <w:t>tyranny</w:t>
      </w:r>
      <w:r w:rsidRPr="004E14F0">
        <w:rPr>
          <w:rStyle w:val="StyleUnderline"/>
        </w:rPr>
        <w:t xml:space="preserve"> that surrounds us all</w:t>
      </w:r>
      <w:r>
        <w:t xml:space="preserve">. It's up to you now - </w:t>
      </w:r>
      <w:proofErr w:type="gramStart"/>
      <w:r>
        <w:t>go</w:t>
      </w:r>
      <w:proofErr w:type="gramEnd"/>
      <w:r>
        <w:t xml:space="preserve"> create something beautiful and help others to do the same. Happy hacking,</w:t>
      </w:r>
    </w:p>
    <w:p w14:paraId="78CB136A" w14:textId="77777777" w:rsidR="00C05103" w:rsidRDefault="00C05103" w:rsidP="00C05103"/>
    <w:p w14:paraId="21B4D241" w14:textId="2DF4218E" w:rsidR="00C05103" w:rsidRPr="003147F9" w:rsidRDefault="00822BF7" w:rsidP="00C05103">
      <w:pPr>
        <w:pStyle w:val="Heading4"/>
      </w:pPr>
      <w:r>
        <w:rPr>
          <w:u w:val="single"/>
        </w:rPr>
        <w:t>Eighth</w:t>
      </w:r>
      <w:r w:rsidR="000633B8">
        <w:t>, s</w:t>
      </w:r>
      <w:r w:rsidR="00C05103">
        <w:t xml:space="preserve">ocial justice </w:t>
      </w:r>
      <w:r w:rsidR="00C05103" w:rsidRPr="00F4789C">
        <w:rPr>
          <w:u w:val="single"/>
        </w:rPr>
        <w:t>outweighs</w:t>
      </w:r>
      <w:r w:rsidR="00C05103">
        <w:t xml:space="preserve"> on </w:t>
      </w:r>
      <w:r w:rsidR="00C05103">
        <w:rPr>
          <w:i/>
        </w:rPr>
        <w:t xml:space="preserve">scope, depth, and </w:t>
      </w:r>
      <w:r w:rsidR="00C05103" w:rsidRPr="003147F9">
        <w:rPr>
          <w:i/>
        </w:rPr>
        <w:t>probability</w:t>
      </w:r>
      <w:r w:rsidR="00C05103">
        <w:t xml:space="preserve">. </w:t>
      </w:r>
      <w:r w:rsidR="00C05103" w:rsidRPr="003147F9">
        <w:t>When</w:t>
      </w:r>
      <w:r w:rsidR="00C05103">
        <w:t xml:space="preserve"> the discourse of security frames politics, </w:t>
      </w:r>
      <w:r w:rsidR="00C05103" w:rsidRPr="00F4789C">
        <w:rPr>
          <w:u w:val="single"/>
        </w:rPr>
        <w:t>rampant oppression</w:t>
      </w:r>
      <w:r w:rsidR="00C05103">
        <w:t xml:space="preserve"> is normalized. The </w:t>
      </w:r>
      <w:r w:rsidR="00C05103">
        <w:rPr>
          <w:u w:val="single"/>
        </w:rPr>
        <w:t>cumulative impact</w:t>
      </w:r>
      <w:r w:rsidR="00C05103">
        <w:t xml:space="preserve"> is huge. </w:t>
      </w:r>
    </w:p>
    <w:p w14:paraId="30F2CE1F" w14:textId="77777777" w:rsidR="00C05103" w:rsidRDefault="00C05103" w:rsidP="00C05103">
      <w:r w:rsidRPr="00E74398">
        <w:rPr>
          <w:rStyle w:val="Style13ptBold"/>
        </w:rPr>
        <w:t>Giroux 10</w:t>
      </w:r>
      <w:r>
        <w:t xml:space="preserve"> — Henry A. Giroux, </w:t>
      </w:r>
      <w:r w:rsidRPr="00AA22D2">
        <w:t>Global TV Network Chair Professorship in the Department of English and Cultural Studies at McMaster University</w:t>
      </w:r>
      <w:r>
        <w:t>, former Waterbury Chair Professor in Secondary Education and Director of the Waterbury Forum in Education and Cultural Studies at Pennsylvania State University, holds a Ph.D. in Humanities and Social Science from Carnegie Mellon University, 2010 (“</w:t>
      </w:r>
      <w:r w:rsidRPr="00E74398">
        <w:t>Winter in America: Democracy Gone Rogue</w:t>
      </w:r>
      <w:r>
        <w:t xml:space="preserve">,” </w:t>
      </w:r>
      <w:proofErr w:type="spellStart"/>
      <w:r>
        <w:rPr>
          <w:i/>
        </w:rPr>
        <w:t>Truthout</w:t>
      </w:r>
      <w:proofErr w:type="spellEnd"/>
      <w:r>
        <w:t>, March 5</w:t>
      </w:r>
      <w:r w:rsidRPr="00E74398">
        <w:rPr>
          <w:vertAlign w:val="superscript"/>
        </w:rPr>
        <w:t>th</w:t>
      </w:r>
      <w:r>
        <w:t xml:space="preserve">, Available Online at </w:t>
      </w:r>
      <w:hyperlink r:id="rId11" w:history="1">
        <w:r w:rsidRPr="00D3141F">
          <w:rPr>
            <w:rStyle w:val="Hyperlink"/>
          </w:rPr>
          <w:t>http://truth-out.org/archive/component/k2/item/88330:winter-in-america-democracy-gone-rogue</w:t>
        </w:r>
      </w:hyperlink>
      <w:r>
        <w:t>, Accessed 06-17-2015)</w:t>
      </w:r>
    </w:p>
    <w:p w14:paraId="6DDA522D" w14:textId="77777777" w:rsidR="00C05103" w:rsidRDefault="00C05103" w:rsidP="00C05103">
      <w:r>
        <w:t xml:space="preserve">If the first rule of politics is to make power invisible, the second rule is to devalue critical thought by relieving people of the necessity to think critically and hold power accountable. </w:t>
      </w:r>
      <w:proofErr w:type="gramStart"/>
      <w:r>
        <w:t>And always in the name of common sense.</w:t>
      </w:r>
      <w:proofErr w:type="gramEnd"/>
      <w:r>
        <w:t xml:space="preserve"> </w:t>
      </w:r>
      <w:r w:rsidRPr="00BE641F">
        <w:rPr>
          <w:rStyle w:val="StyleUnderline"/>
        </w:rPr>
        <w:t>Under the rubric of common sense, democracy is now used to invoke rationalizations for invading other countries, bailing out the rich and sanctioning the emergence of a national security state that increasingly criminalizes the social relations and behaviors that characterize those most excluded from</w:t>
      </w:r>
      <w:r>
        <w:t xml:space="preserve"> what might be called the consumer- and celebrity-laden </w:t>
      </w:r>
      <w:proofErr w:type="spellStart"/>
      <w:r>
        <w:t>dreamworlds</w:t>
      </w:r>
      <w:proofErr w:type="spellEnd"/>
      <w:r>
        <w:t xml:space="preserve"> of a </w:t>
      </w:r>
      <w:r w:rsidRPr="00BE641F">
        <w:rPr>
          <w:rStyle w:val="StyleUnderline"/>
        </w:rPr>
        <w:t>market-driven society</w:t>
      </w:r>
      <w:r>
        <w:t xml:space="preserve">. As democracy is removed from relations of equality, justice and freedom, it undergoes a legitimation crisis as it is transformed from a mode of politics that subverts authoritarian tendencies to one that reproduces them. </w:t>
      </w:r>
      <w:r w:rsidRPr="00BE641F">
        <w:rPr>
          <w:rStyle w:val="StyleUnderline"/>
        </w:rPr>
        <w:t xml:space="preserve">Used to gift wrap the interests and values of an authoritarian culture, </w:t>
      </w:r>
      <w:r w:rsidRPr="00BE641F">
        <w:rPr>
          <w:rStyle w:val="StyleUnderline"/>
          <w:highlight w:val="yellow"/>
        </w:rPr>
        <w:t>the rhetoric of democracy is now invoked to legitimate</w:t>
      </w:r>
      <w:r w:rsidRPr="00BE641F">
        <w:rPr>
          <w:rStyle w:val="StyleUnderline"/>
        </w:rPr>
        <w:t xml:space="preserve"> its opposite, </w:t>
      </w:r>
      <w:r w:rsidRPr="00BE641F">
        <w:rPr>
          <w:rStyle w:val="StyleUnderline"/>
          <w:highlight w:val="yellow"/>
        </w:rPr>
        <w:t xml:space="preserve">a discourse of </w:t>
      </w:r>
      <w:r w:rsidRPr="00BE641F">
        <w:rPr>
          <w:rStyle w:val="Emphasis"/>
          <w:highlight w:val="yellow"/>
        </w:rPr>
        <w:t>security</w:t>
      </w:r>
      <w:r w:rsidRPr="00BE641F">
        <w:rPr>
          <w:rStyle w:val="StyleUnderline"/>
          <w:highlight w:val="yellow"/>
        </w:rPr>
        <w:t xml:space="preserve"> and a </w:t>
      </w:r>
      <w:r w:rsidRPr="00BE641F">
        <w:rPr>
          <w:rStyle w:val="Emphasis"/>
          <w:highlight w:val="yellow"/>
        </w:rPr>
        <w:t>culture of fear</w:t>
      </w:r>
      <w:r w:rsidRPr="00BE641F">
        <w:rPr>
          <w:rStyle w:val="StyleUnderline"/>
        </w:rPr>
        <w:t xml:space="preserve"> enlisted by</w:t>
      </w:r>
      <w:r>
        <w:t xml:space="preserve"> pundits and other </w:t>
      </w:r>
      <w:r w:rsidRPr="00BE641F">
        <w:rPr>
          <w:rStyle w:val="StyleUnderline"/>
        </w:rPr>
        <w:t xml:space="preserve">anti-public intellectuals as all-embracing registers </w:t>
      </w:r>
      <w:r w:rsidRPr="00BE641F">
        <w:rPr>
          <w:rStyle w:val="StyleUnderline"/>
          <w:highlight w:val="yellow"/>
        </w:rPr>
        <w:t>for mobilizing</w:t>
      </w:r>
      <w:r w:rsidRPr="00BE641F">
        <w:rPr>
          <w:rStyle w:val="StyleUnderline"/>
        </w:rPr>
        <w:t xml:space="preserve"> a rampant </w:t>
      </w:r>
      <w:r w:rsidRPr="00BE641F">
        <w:rPr>
          <w:rStyle w:val="StyleUnderline"/>
          <w:highlight w:val="yellow"/>
        </w:rPr>
        <w:t xml:space="preserve">nationalism, hatred of immigrants and a </w:t>
      </w:r>
      <w:r w:rsidRPr="00BE641F">
        <w:rPr>
          <w:rStyle w:val="Emphasis"/>
          <w:highlight w:val="yellow"/>
        </w:rPr>
        <w:t>bunker politics</w:t>
      </w:r>
      <w:r w:rsidRPr="00BE641F">
        <w:rPr>
          <w:rStyle w:val="StyleUnderline"/>
          <w:highlight w:val="yellow"/>
        </w:rPr>
        <w:t xml:space="preserve"> organized around</w:t>
      </w:r>
      <w:r w:rsidRPr="00BE641F">
        <w:rPr>
          <w:rStyle w:val="StyleUnderline"/>
        </w:rPr>
        <w:t xml:space="preserve"> an </w:t>
      </w:r>
      <w:r w:rsidRPr="00BE641F">
        <w:rPr>
          <w:rStyle w:val="StyleUnderline"/>
          <w:highlight w:val="yellow"/>
        </w:rPr>
        <w:t>"us" versus "them"</w:t>
      </w:r>
      <w:r w:rsidRPr="00BE641F">
        <w:rPr>
          <w:rStyle w:val="StyleUnderline"/>
        </w:rPr>
        <w:t xml:space="preserve"> mentality</w:t>
      </w:r>
      <w:r>
        <w:t>. When tied to the discourse of democracy, such practices seem beyond criticism, part of a center-right mentality that views such policies as natural and God-given - beyond ethical and political reproach.</w:t>
      </w:r>
    </w:p>
    <w:p w14:paraId="6B8F7D29" w14:textId="77777777" w:rsidR="00C05103" w:rsidRDefault="00C05103" w:rsidP="00C05103">
      <w:r>
        <w:t xml:space="preserve">As the country undermines its own democratic values, </w:t>
      </w:r>
      <w:r w:rsidRPr="00C43FBD">
        <w:rPr>
          <w:rStyle w:val="StyleUnderline"/>
          <w:highlight w:val="yellow"/>
        </w:rPr>
        <w:t>violence and anti-democratic practices become institutionalized</w:t>
      </w:r>
      <w:r w:rsidRPr="00BE641F">
        <w:rPr>
          <w:rStyle w:val="StyleUnderline"/>
        </w:rPr>
        <w:t xml:space="preserve"> throughout American culture, their aftershocks barely noticed, testifying to how </w:t>
      </w:r>
      <w:r w:rsidRPr="00BE641F">
        <w:rPr>
          <w:rStyle w:val="Emphasis"/>
        </w:rPr>
        <w:t>normalized</w:t>
      </w:r>
      <w:r w:rsidRPr="00BE641F">
        <w:rPr>
          <w:rStyle w:val="StyleUnderline"/>
        </w:rPr>
        <w:t xml:space="preserve"> they have become</w:t>
      </w:r>
      <w:r>
        <w:t xml:space="preserve">. For instance, </w:t>
      </w:r>
      <w:r w:rsidRPr="00BE641F">
        <w:rPr>
          <w:rStyle w:val="StyleUnderline"/>
        </w:rPr>
        <w:t xml:space="preserve">one major report indicated recently that </w:t>
      </w:r>
      <w:r w:rsidRPr="00BE641F">
        <w:rPr>
          <w:rStyle w:val="Emphasis"/>
        </w:rPr>
        <w:t>more</w:t>
      </w:r>
      <w:r w:rsidRPr="00BE641F">
        <w:rPr>
          <w:rStyle w:val="StyleUnderline"/>
        </w:rPr>
        <w:t xml:space="preserve"> "</w:t>
      </w:r>
      <w:r w:rsidRPr="00BE641F">
        <w:rPr>
          <w:rStyle w:val="Emphasis"/>
        </w:rPr>
        <w:t>than 60 percent of children</w:t>
      </w:r>
      <w:r w:rsidRPr="00BE641F">
        <w:rPr>
          <w:rStyle w:val="StyleUnderline"/>
        </w:rPr>
        <w:t xml:space="preserve"> were exposed to violence within the past year ... [with] nearly half of adolescents surveyed ... assaulted at least once in the previous year [and] one-quarter had witnessed an act of violence."</w:t>
      </w:r>
      <w:r>
        <w:t>[2] In one week, the media reported on a 12-year-old student who was arrested for doodling on her desk at school. Her teacher thought it was a criminal act and called the New York City police who promptly handcuffed her and took her to the local police station</w:t>
      </w:r>
      <w:proofErr w:type="gramStart"/>
      <w:r>
        <w:t>.[</w:t>
      </w:r>
      <w:proofErr w:type="gramEnd"/>
      <w:r>
        <w:t>3] In Montgomery, Maryland, a 13-year-old student at Roberto Clement Middle Schools was taken out of class by security officers after she refused to recite the Pledge of Allegiance.[4]  The mainstream media provide glimpses of such assaults, but rarely are they analyzed within a broader political and social context that highlights the political and economic conditions that make them possible. For instance, such assaults say nothing about the increasing militarization of public schools, the right-wing attempts to defund them so they can be privatized, the rampant inequality that approximates a form of class warfare, or the racism often at the heart of such practices</w:t>
      </w:r>
      <w:proofErr w:type="gramStart"/>
      <w:r>
        <w:t>.[</w:t>
      </w:r>
      <w:proofErr w:type="gramEnd"/>
      <w:r>
        <w:t xml:space="preserve">5] </w:t>
      </w:r>
    </w:p>
    <w:p w14:paraId="7AC16EA0" w14:textId="77777777" w:rsidR="00C05103" w:rsidRDefault="00C05103" w:rsidP="00C05103">
      <w:r>
        <w:t xml:space="preserve">Such actions are now normalized within the discourse of a bunker politics fueled by both the increasing militarization of all levels of society and legitimated further through a harsh and cruel notion of economic Darwinism. </w:t>
      </w:r>
      <w:r w:rsidRPr="00F4789C">
        <w:rPr>
          <w:rStyle w:val="StyleUnderline"/>
          <w:highlight w:val="yellow"/>
        </w:rPr>
        <w:t>There are no shades of gray in</w:t>
      </w:r>
      <w:r w:rsidRPr="00BE641F">
        <w:rPr>
          <w:rStyle w:val="StyleUnderline"/>
        </w:rPr>
        <w:t xml:space="preserve"> this </w:t>
      </w:r>
      <w:r w:rsidRPr="00F4789C">
        <w:rPr>
          <w:rStyle w:val="StyleUnderline"/>
          <w:highlight w:val="yellow"/>
        </w:rPr>
        <w:t>militarized discourse</w:t>
      </w:r>
      <w:r w:rsidRPr="00BE641F">
        <w:rPr>
          <w:rStyle w:val="StyleUnderline"/>
        </w:rPr>
        <w:t xml:space="preserve">, no room for uncertainty, </w:t>
      </w:r>
      <w:r w:rsidRPr="00BE641F">
        <w:rPr>
          <w:rStyle w:val="StyleUnderline"/>
        </w:rPr>
        <w:lastRenderedPageBreak/>
        <w:t xml:space="preserve">thoughtfulness or dialogue, </w:t>
      </w:r>
      <w:r w:rsidRPr="00F4789C">
        <w:rPr>
          <w:rStyle w:val="StyleUnderline"/>
          <w:highlight w:val="yellow"/>
        </w:rPr>
        <w:t>since this view</w:t>
      </w:r>
      <w:r w:rsidRPr="00BE641F">
        <w:rPr>
          <w:rStyle w:val="StyleUnderline"/>
        </w:rPr>
        <w:t xml:space="preserve"> of engagement </w:t>
      </w:r>
      <w:r w:rsidRPr="00F4789C">
        <w:rPr>
          <w:rStyle w:val="StyleUnderline"/>
          <w:highlight w:val="yellow"/>
        </w:rPr>
        <w:t xml:space="preserve">is modeled on notions of </w:t>
      </w:r>
      <w:r w:rsidRPr="00F4789C">
        <w:rPr>
          <w:rStyle w:val="Emphasis"/>
          <w:highlight w:val="yellow"/>
        </w:rPr>
        <w:t>war</w:t>
      </w:r>
      <w:r w:rsidRPr="00F4789C">
        <w:rPr>
          <w:rStyle w:val="StyleUnderline"/>
          <w:highlight w:val="yellow"/>
        </w:rPr>
        <w:t xml:space="preserve">, </w:t>
      </w:r>
      <w:r w:rsidRPr="00F4789C">
        <w:rPr>
          <w:rStyle w:val="Emphasis"/>
          <w:highlight w:val="yellow"/>
        </w:rPr>
        <w:t>battle</w:t>
      </w:r>
      <w:r w:rsidRPr="00F4789C">
        <w:rPr>
          <w:rStyle w:val="StyleUnderline"/>
          <w:highlight w:val="yellow"/>
        </w:rPr>
        <w:t xml:space="preserve">, </w:t>
      </w:r>
      <w:r w:rsidRPr="00F4789C">
        <w:rPr>
          <w:rStyle w:val="Emphasis"/>
          <w:highlight w:val="yellow"/>
        </w:rPr>
        <w:t>winning at all costs</w:t>
      </w:r>
      <w:r w:rsidRPr="00F4789C">
        <w:rPr>
          <w:rStyle w:val="StyleUnderline"/>
          <w:highlight w:val="yellow"/>
        </w:rPr>
        <w:t xml:space="preserve"> and </w:t>
      </w:r>
      <w:r w:rsidRPr="00F4789C">
        <w:rPr>
          <w:rStyle w:val="Emphasis"/>
          <w:highlight w:val="yellow"/>
        </w:rPr>
        <w:t>eliminating the enemy</w:t>
      </w:r>
      <w:r>
        <w:t xml:space="preserve">. Complex understanding is banished under the call for thoughtless, one-size-fits-all zero-tolerance policies in schools, intelligence is now quantified using formulas that may be useful for measuring the heights of trees but little else, and teachers are deskilled through the widespread adoption of both a governing-through-crime pedagogy and an equally debilitating pedagogy of high-stakes testing. </w:t>
      </w:r>
      <w:r w:rsidRPr="00BE641F">
        <w:rPr>
          <w:rStyle w:val="StyleUnderline"/>
        </w:rPr>
        <w:t xml:space="preserve">Resentment builds as social services either collapse or are stretched to the limit at a time when </w:t>
      </w:r>
      <w:r w:rsidRPr="00BE641F">
        <w:rPr>
          <w:rStyle w:val="Emphasis"/>
        </w:rPr>
        <w:t>over 17 million people</w:t>
      </w:r>
      <w:r w:rsidRPr="00BE641F">
        <w:rPr>
          <w:rStyle w:val="StyleUnderline"/>
        </w:rPr>
        <w:t xml:space="preserve"> are unemployed and</w:t>
      </w:r>
      <w:r>
        <w:t xml:space="preserve"> over "91.6 million people - </w:t>
      </w:r>
      <w:r w:rsidRPr="00BE641F">
        <w:rPr>
          <w:rStyle w:val="Emphasis"/>
        </w:rPr>
        <w:t>more than 30 percent of the entire population</w:t>
      </w:r>
      <w:r>
        <w:t xml:space="preserve"> - </w:t>
      </w:r>
      <w:r w:rsidRPr="00BE641F">
        <w:rPr>
          <w:rStyle w:val="StyleUnderline"/>
        </w:rPr>
        <w:t>fell below 200 percent of the federal poverty line</w:t>
      </w:r>
      <w:r>
        <w:t>."[6</w:t>
      </w:r>
      <w:proofErr w:type="gramStart"/>
      <w:r>
        <w:t>]  Emerging</w:t>
      </w:r>
      <w:proofErr w:type="gramEnd"/>
      <w:r>
        <w:t xml:space="preserve"> out of this void and shaping a more militaristic anti-politics are the anti-public intellectuals and their corporate sponsors, eager to fill the air with populist anger by supporting right-wing groups, Sarah Palin types, Glenn Beck clones and self-styled patriots that bear an eerie resemblance to the beliefs and violent politics of the late Timothy McVeigh, who bombed a federal building in Oklahoma in 1995.[7]</w:t>
      </w:r>
    </w:p>
    <w:p w14:paraId="69BDDD25" w14:textId="77777777" w:rsidR="00C05103" w:rsidRDefault="00C05103" w:rsidP="00C05103">
      <w:r>
        <w:t xml:space="preserve">This emerging conglomerate and diverse group of anti-public intellectuals, political pundits, populist agitators expresses a deep-seated hatred for government (often labeled as either socialist or fascist), progressive politics, and the notion that everyone should have access to a quality education, decent health care, employment and other public services. Under such circumstances, it is not surprising that Sarah Palin in addressing the recent National Tea Party Convention stated "I will live, I will die for the people of America, whatever I can do to help." Surely, these words leave little ambiguity for members of the John Birch Society, right-wing militia groups, Oath Keepers white supremacists, and other armed anti-government groups that appear to be growing in numbers and influence under the Obama presidency. But while these lines received much attention from the dominant media, the more telling comment took place when Palin offered the Tea Party audience lines she lifted from one of the more fascistic films released by Hollywood in the last decade, "Fight Club." Inhabiting the character of a self-styled, pathologically violent maverick, Tyler </w:t>
      </w:r>
      <w:proofErr w:type="spellStart"/>
      <w:r>
        <w:t>Durden</w:t>
      </w:r>
      <w:proofErr w:type="spellEnd"/>
      <w:r>
        <w:t xml:space="preserve"> (played by Brad Pitt), whose misogyny is matched by his willingness to engage in acts of militia-inspired terrorism, Palin unabashedly mimics one of Tyler's now famous wisecracks in attacking Obama's clever rhetoric with the line, "How's that </w:t>
      </w:r>
      <w:proofErr w:type="spellStart"/>
      <w:r>
        <w:t>hopey</w:t>
      </w:r>
      <w:proofErr w:type="spellEnd"/>
      <w:r>
        <w:t xml:space="preserve">, </w:t>
      </w:r>
      <w:proofErr w:type="spellStart"/>
      <w:r>
        <w:t>changey</w:t>
      </w:r>
      <w:proofErr w:type="spellEnd"/>
      <w:r>
        <w:t xml:space="preserve"> stuff working out for </w:t>
      </w:r>
      <w:proofErr w:type="spellStart"/>
      <w:r>
        <w:t>ya</w:t>
      </w:r>
      <w:proofErr w:type="spellEnd"/>
      <w:r>
        <w:t>?"[8</w:t>
      </w:r>
      <w:proofErr w:type="gramStart"/>
      <w:r>
        <w:t>]  Going</w:t>
      </w:r>
      <w:proofErr w:type="gramEnd"/>
      <w:r>
        <w:t xml:space="preserve"> rogue in this context suggests more than a compensatory quip for any kind of sustained analysis; instead it offers a seductive populist reference to lawless violence.</w:t>
      </w:r>
    </w:p>
    <w:p w14:paraId="33D9B95F" w14:textId="77777777" w:rsidR="00C05103" w:rsidRDefault="00C05103" w:rsidP="00C05103">
      <w:r>
        <w:t xml:space="preserve">This somewhat confused but reckless appropriation of the discourse of glamorized violence suggests the not-so-subtle ways in which </w:t>
      </w:r>
      <w:r w:rsidRPr="00C43FBD">
        <w:rPr>
          <w:rStyle w:val="StyleUnderline"/>
          <w:highlight w:val="yellow"/>
        </w:rPr>
        <w:t xml:space="preserve">violence has become </w:t>
      </w:r>
      <w:r w:rsidRPr="00C43FBD">
        <w:rPr>
          <w:rStyle w:val="Emphasis"/>
          <w:highlight w:val="yellow"/>
        </w:rPr>
        <w:t>the framing mechanism</w:t>
      </w:r>
      <w:r w:rsidRPr="00C43FBD">
        <w:rPr>
          <w:rStyle w:val="StyleUnderline"/>
          <w:highlight w:val="yellow"/>
        </w:rPr>
        <w:t xml:space="preserve"> for engaging in</w:t>
      </w:r>
      <w:r w:rsidRPr="00BE641F">
        <w:rPr>
          <w:rStyle w:val="StyleUnderline"/>
        </w:rPr>
        <w:t xml:space="preserve"> almost any mode of </w:t>
      </w:r>
      <w:r w:rsidRPr="00C43FBD">
        <w:rPr>
          <w:rStyle w:val="StyleUnderline"/>
          <w:highlight w:val="yellow"/>
        </w:rPr>
        <w:t>politics. Under such circumstances, politics shares a</w:t>
      </w:r>
      <w:r w:rsidRPr="00BE641F">
        <w:rPr>
          <w:rStyle w:val="StyleUnderline"/>
        </w:rPr>
        <w:t xml:space="preserve">n ignoble </w:t>
      </w:r>
      <w:r w:rsidRPr="00C43FBD">
        <w:rPr>
          <w:rStyle w:val="StyleUnderline"/>
          <w:highlight w:val="yellow"/>
        </w:rPr>
        <w:t>connection to</w:t>
      </w:r>
      <w:r w:rsidRPr="00BE641F">
        <w:rPr>
          <w:rStyle w:val="StyleUnderline"/>
        </w:rPr>
        <w:t xml:space="preserve"> a kind of </w:t>
      </w:r>
      <w:r w:rsidRPr="00C43FBD">
        <w:rPr>
          <w:rStyle w:val="Emphasis"/>
          <w:highlight w:val="yellow"/>
        </w:rPr>
        <w:t>soft terrorism</w:t>
      </w:r>
      <w:r w:rsidRPr="00C43FBD">
        <w:rPr>
          <w:rStyle w:val="StyleUnderline"/>
          <w:highlight w:val="yellow"/>
        </w:rPr>
        <w:t>, a</w:t>
      </w:r>
      <w:r w:rsidRPr="00BE641F">
        <w:rPr>
          <w:rStyle w:val="StyleUnderline"/>
        </w:rPr>
        <w:t xml:space="preserve"> kind of </w:t>
      </w:r>
      <w:r w:rsidRPr="00C43FBD">
        <w:rPr>
          <w:rStyle w:val="Emphasis"/>
          <w:highlight w:val="yellow"/>
        </w:rPr>
        <w:t>symbolic violence</w:t>
      </w:r>
      <w:r w:rsidRPr="00BE641F">
        <w:rPr>
          <w:rStyle w:val="StyleUnderline"/>
        </w:rPr>
        <w:t xml:space="preserve"> blatantly </w:t>
      </w:r>
      <w:r w:rsidRPr="00C43FBD">
        <w:rPr>
          <w:rStyle w:val="StyleUnderline"/>
          <w:highlight w:val="yellow"/>
        </w:rPr>
        <w:t>tied to the pathologies of corporate corruption, state-sanctioned brutality and authoritarian</w:t>
      </w:r>
      <w:r w:rsidRPr="00BE641F">
        <w:rPr>
          <w:rStyle w:val="StyleUnderline"/>
        </w:rPr>
        <w:t xml:space="preserve"> modes of </w:t>
      </w:r>
      <w:r w:rsidRPr="00C43FBD">
        <w:rPr>
          <w:rStyle w:val="StyleUnderline"/>
          <w:highlight w:val="yellow"/>
        </w:rPr>
        <w:t>engagement</w:t>
      </w:r>
      <w:r>
        <w:t>.</w:t>
      </w:r>
    </w:p>
    <w:p w14:paraId="42A93EB0" w14:textId="77777777" w:rsidR="00C05103" w:rsidRDefault="00C05103" w:rsidP="00C05103">
      <w:r w:rsidRPr="00C43FBD">
        <w:rPr>
          <w:rStyle w:val="StyleUnderline"/>
          <w:highlight w:val="yellow"/>
        </w:rPr>
        <w:t>As</w:t>
      </w:r>
      <w:r w:rsidRPr="00BE641F">
        <w:rPr>
          <w:rStyle w:val="StyleUnderline"/>
        </w:rPr>
        <w:t xml:space="preserve"> violence and politics merge, </w:t>
      </w:r>
      <w:r w:rsidRPr="00C43FBD">
        <w:rPr>
          <w:rStyle w:val="StyleUnderline"/>
          <w:highlight w:val="yellow"/>
        </w:rPr>
        <w:t>the militarization, disciplining and oppressive regulation of</w:t>
      </w:r>
      <w:r w:rsidRPr="00BE641F">
        <w:rPr>
          <w:rStyle w:val="StyleUnderline"/>
        </w:rPr>
        <w:t xml:space="preserve"> American </w:t>
      </w:r>
      <w:r w:rsidRPr="00C43FBD">
        <w:rPr>
          <w:rStyle w:val="StyleUnderline"/>
          <w:highlight w:val="yellow"/>
        </w:rPr>
        <w:t>society continue</w:t>
      </w:r>
      <w:r>
        <w:t xml:space="preserve">, often legitimated by a popular culture in which the </w:t>
      </w:r>
      <w:r w:rsidRPr="00C43FBD">
        <w:rPr>
          <w:rStyle w:val="StyleUnderline"/>
          <w:highlight w:val="yellow"/>
        </w:rPr>
        <w:t>spectacles of</w:t>
      </w:r>
      <w:r>
        <w:t xml:space="preserve"> celebrity idiocy and </w:t>
      </w:r>
      <w:r w:rsidRPr="00C43FBD">
        <w:rPr>
          <w:rStyle w:val="StyleUnderline"/>
          <w:highlight w:val="yellow"/>
        </w:rPr>
        <w:t xml:space="preserve">violence become the only stimuli left to </w:t>
      </w:r>
      <w:r w:rsidRPr="00C43FBD">
        <w:rPr>
          <w:rStyle w:val="Emphasis"/>
          <w:highlight w:val="yellow"/>
        </w:rPr>
        <w:t>shock people out of their boredom</w:t>
      </w:r>
      <w:r>
        <w:t xml:space="preserve"> or offer them an outlet for their anger. </w:t>
      </w:r>
      <w:r w:rsidRPr="00BE641F">
        <w:rPr>
          <w:rStyle w:val="StyleUnderline"/>
        </w:rPr>
        <w:t xml:space="preserve">But they continue in ways that seem incidental rather than connected, diffused of its real meaning and abstracted from the politics that informs it </w:t>
      </w:r>
      <w:r>
        <w:rPr>
          <w:rStyle w:val="StyleUnderline"/>
        </w:rPr>
        <w:t>—</w:t>
      </w:r>
      <w:r>
        <w:t xml:space="preserve"> hence, </w:t>
      </w:r>
      <w:r w:rsidRPr="00C43FBD">
        <w:rPr>
          <w:rStyle w:val="StyleUnderline"/>
          <w:highlight w:val="yellow"/>
        </w:rPr>
        <w:t>it slips into</w:t>
      </w:r>
      <w:r w:rsidRPr="00BE641F">
        <w:rPr>
          <w:rStyle w:val="StyleUnderline"/>
        </w:rPr>
        <w:t xml:space="preserve"> a kind of </w:t>
      </w:r>
      <w:r w:rsidRPr="00C43FBD">
        <w:rPr>
          <w:rStyle w:val="Emphasis"/>
          <w:highlight w:val="yellow"/>
        </w:rPr>
        <w:t>invisibility</w:t>
      </w:r>
      <w:r w:rsidRPr="00BE641F">
        <w:rPr>
          <w:rStyle w:val="StyleUnderline"/>
        </w:rPr>
        <w:t xml:space="preserve">, wrapped in the logic of common sense. Under its common-sense rubric, </w:t>
      </w:r>
      <w:r w:rsidRPr="00C43FBD">
        <w:rPr>
          <w:rStyle w:val="Emphasis"/>
          <w:highlight w:val="yellow"/>
        </w:rPr>
        <w:t>homelessness</w:t>
      </w:r>
      <w:r w:rsidRPr="00C43FBD">
        <w:rPr>
          <w:rStyle w:val="StyleUnderline"/>
          <w:highlight w:val="yellow"/>
        </w:rPr>
        <w:t xml:space="preserve"> and </w:t>
      </w:r>
      <w:r w:rsidRPr="00C43FBD">
        <w:rPr>
          <w:rStyle w:val="Emphasis"/>
          <w:highlight w:val="yellow"/>
        </w:rPr>
        <w:t>poverty</w:t>
      </w:r>
      <w:r w:rsidRPr="00C43FBD">
        <w:rPr>
          <w:rStyle w:val="StyleUnderline"/>
          <w:highlight w:val="yellow"/>
        </w:rPr>
        <w:t xml:space="preserve"> are</w:t>
      </w:r>
      <w:r w:rsidRPr="00BE641F">
        <w:rPr>
          <w:rStyle w:val="StyleUnderline"/>
        </w:rPr>
        <w:t xml:space="preserve"> now </w:t>
      </w:r>
      <w:r w:rsidRPr="00C43FBD">
        <w:rPr>
          <w:rStyle w:val="Emphasis"/>
          <w:highlight w:val="yellow"/>
        </w:rPr>
        <w:t>criminalized</w:t>
      </w:r>
      <w:r w:rsidRPr="00C43FBD">
        <w:rPr>
          <w:rStyle w:val="StyleUnderline"/>
          <w:highlight w:val="yellow"/>
        </w:rPr>
        <w:t xml:space="preserve">, schools are dominated by </w:t>
      </w:r>
      <w:r w:rsidRPr="00C43FBD">
        <w:rPr>
          <w:rStyle w:val="Emphasis"/>
          <w:highlight w:val="yellow"/>
        </w:rPr>
        <w:t>zero-tolerance policies</w:t>
      </w:r>
      <w:r w:rsidRPr="00C43FBD">
        <w:rPr>
          <w:rStyle w:val="StyleUnderline"/>
          <w:highlight w:val="yellow"/>
        </w:rPr>
        <w:t xml:space="preserve"> that turn</w:t>
      </w:r>
      <w:r w:rsidRPr="00BE641F">
        <w:rPr>
          <w:rStyle w:val="StyleUnderline"/>
        </w:rPr>
        <w:t xml:space="preserve"> public </w:t>
      </w:r>
      <w:r w:rsidRPr="00C43FBD">
        <w:rPr>
          <w:rStyle w:val="StyleUnderline"/>
          <w:highlight w:val="yellow"/>
        </w:rPr>
        <w:t xml:space="preserve">schools into a </w:t>
      </w:r>
      <w:r w:rsidRPr="00C43FBD">
        <w:rPr>
          <w:rStyle w:val="Emphasis"/>
          <w:highlight w:val="yellow"/>
        </w:rPr>
        <w:t>low-intensity war zone</w:t>
      </w:r>
      <w:r w:rsidRPr="00C43FBD">
        <w:rPr>
          <w:rStyle w:val="StyleUnderline"/>
          <w:highlight w:val="yellow"/>
        </w:rPr>
        <w:t>,</w:t>
      </w:r>
      <w:r w:rsidRPr="00BE641F">
        <w:rPr>
          <w:rStyle w:val="StyleUnderline"/>
        </w:rPr>
        <w:t xml:space="preserve"> school </w:t>
      </w:r>
      <w:r w:rsidRPr="00C43FBD">
        <w:rPr>
          <w:rStyle w:val="StyleUnderline"/>
          <w:highlight w:val="yellow"/>
        </w:rPr>
        <w:t xml:space="preserve">lockdowns are the new fire drills, the welfare state morphs into the </w:t>
      </w:r>
      <w:r w:rsidRPr="00C43FBD">
        <w:rPr>
          <w:rStyle w:val="Emphasis"/>
          <w:highlight w:val="yellow"/>
        </w:rPr>
        <w:t>warfare state</w:t>
      </w:r>
      <w:r w:rsidRPr="00C43FBD">
        <w:rPr>
          <w:rStyle w:val="StyleUnderline"/>
          <w:highlight w:val="yellow"/>
        </w:rPr>
        <w:t>, and university research is</w:t>
      </w:r>
      <w:r>
        <w:t xml:space="preserve"> increasingly funded by the military and </w:t>
      </w:r>
      <w:r w:rsidRPr="00C43FBD">
        <w:rPr>
          <w:rStyle w:val="StyleUnderline"/>
          <w:highlight w:val="yellow"/>
        </w:rPr>
        <w:t xml:space="preserve">designed for </w:t>
      </w:r>
      <w:r w:rsidRPr="00C43FBD">
        <w:rPr>
          <w:rStyle w:val="Emphasis"/>
          <w:highlight w:val="yellow"/>
        </w:rPr>
        <w:t>military and surveillance purposes</w:t>
      </w:r>
      <w:r>
        <w:t xml:space="preserve">. In one of the more frightening examples of the militarization of American society, David Price has brilliantly documented how government intelligence agencies are now placing "unidentified students with undisclosed links to intelligence agencies into university classrooms ... and has gone further ... than any previous intelligence initiative since World War Two. Yet, the program spreads with little public notice, media coverage or coordinated </w:t>
      </w:r>
      <w:proofErr w:type="spellStart"/>
      <w:r>
        <w:t>multicampus</w:t>
      </w:r>
      <w:proofErr w:type="spellEnd"/>
      <w:r>
        <w:t xml:space="preserve"> resistance."[9] Is it any wonder that when intellectuals in the social sciences and medical fields assist in the illegal torture of "enemy combatants" or embed themselves in military-sponsored counter-insurgency campaigns, such practices rarely get the critical attention they deserve. All too often, the blathering disciples of common sense tell us that politics is rooted in natural laws, unhampered by critical thought. Such </w:t>
      </w:r>
      <w:r w:rsidRPr="00BE641F">
        <w:rPr>
          <w:rStyle w:val="StyleUnderline"/>
        </w:rPr>
        <w:t xml:space="preserve">appeals to common sense suggest that thinking is at odds with politics, and its hidden order of politics is hateful of those public spaces where speaking and acting human </w:t>
      </w:r>
      <w:r w:rsidRPr="00BE641F">
        <w:rPr>
          <w:rStyle w:val="StyleUnderline"/>
        </w:rPr>
        <w:lastRenderedPageBreak/>
        <w:t xml:space="preserve">beings actually engage in critical dialogue, exercise discriminating judgments, and address important social problems. </w:t>
      </w:r>
      <w:r w:rsidRPr="00BE641F">
        <w:rPr>
          <w:rStyle w:val="StyleUnderline"/>
          <w:highlight w:val="yellow"/>
        </w:rPr>
        <w:t>Common sense is</w:t>
      </w:r>
      <w:r w:rsidRPr="00BE641F">
        <w:rPr>
          <w:rStyle w:val="StyleUnderline"/>
        </w:rPr>
        <w:t xml:space="preserve"> in effect </w:t>
      </w:r>
      <w:r w:rsidRPr="00BE641F">
        <w:rPr>
          <w:rStyle w:val="Emphasis"/>
          <w:highlight w:val="yellow"/>
        </w:rPr>
        <w:t>an anti-politics</w:t>
      </w:r>
      <w:r w:rsidRPr="00BE641F">
        <w:rPr>
          <w:rStyle w:val="StyleUnderline"/>
          <w:highlight w:val="yellow"/>
        </w:rPr>
        <w:t xml:space="preserve"> because it removes questions of </w:t>
      </w:r>
      <w:r w:rsidRPr="00BE641F">
        <w:rPr>
          <w:rStyle w:val="Emphasis"/>
          <w:highlight w:val="yellow"/>
        </w:rPr>
        <w:t>agency</w:t>
      </w:r>
      <w:r w:rsidRPr="00BE641F">
        <w:rPr>
          <w:rStyle w:val="StyleUnderline"/>
          <w:highlight w:val="yellow"/>
        </w:rPr>
        <w:t xml:space="preserve">, </w:t>
      </w:r>
      <w:r w:rsidRPr="00BE641F">
        <w:rPr>
          <w:rStyle w:val="Emphasis"/>
          <w:highlight w:val="yellow"/>
        </w:rPr>
        <w:t>governance</w:t>
      </w:r>
      <w:r w:rsidRPr="00BE641F">
        <w:rPr>
          <w:rStyle w:val="StyleUnderline"/>
          <w:highlight w:val="yellow"/>
        </w:rPr>
        <w:t xml:space="preserve"> and </w:t>
      </w:r>
      <w:r w:rsidRPr="00BE641F">
        <w:rPr>
          <w:rStyle w:val="Emphasis"/>
          <w:highlight w:val="yellow"/>
        </w:rPr>
        <w:t>critical</w:t>
      </w:r>
      <w:r w:rsidRPr="00BE641F">
        <w:rPr>
          <w:rStyle w:val="StyleUnderline"/>
          <w:highlight w:val="yellow"/>
        </w:rPr>
        <w:t xml:space="preserve"> thought from politics itself</w:t>
      </w:r>
      <w:r w:rsidRPr="00BE641F">
        <w:rPr>
          <w:rStyle w:val="StyleUnderline"/>
        </w:rPr>
        <w:t xml:space="preserve">. As part of the logic of common sense, </w:t>
      </w:r>
      <w:r w:rsidRPr="00BE641F">
        <w:rPr>
          <w:rStyle w:val="Emphasis"/>
        </w:rPr>
        <w:t>scapegoating rhetoric</w:t>
      </w:r>
      <w:r w:rsidRPr="00BE641F">
        <w:rPr>
          <w:rStyle w:val="StyleUnderline"/>
        </w:rPr>
        <w:t xml:space="preserve"> replaces the civic imagination, and a brutalizing, calculating culture of fear, demonization and criminalization replaces judgment, emptying politics of all substantive meaning. </w:t>
      </w:r>
      <w:r w:rsidRPr="00BE641F">
        <w:rPr>
          <w:rStyle w:val="StyleUnderline"/>
          <w:highlight w:val="yellow"/>
        </w:rPr>
        <w:t xml:space="preserve">In this discourse, there are no social problems, only individual failings. </w:t>
      </w:r>
      <w:r w:rsidRPr="00BE641F">
        <w:rPr>
          <w:rStyle w:val="Emphasis"/>
          <w:highlight w:val="yellow"/>
        </w:rPr>
        <w:t>Poverty</w:t>
      </w:r>
      <w:r w:rsidRPr="00BE641F">
        <w:rPr>
          <w:rStyle w:val="StyleUnderline"/>
          <w:highlight w:val="yellow"/>
        </w:rPr>
        <w:t xml:space="preserve">, </w:t>
      </w:r>
      <w:r w:rsidRPr="00BE641F">
        <w:rPr>
          <w:rStyle w:val="Emphasis"/>
          <w:highlight w:val="yellow"/>
        </w:rPr>
        <w:t>inadequate health care</w:t>
      </w:r>
      <w:r w:rsidRPr="00BE641F">
        <w:rPr>
          <w:rStyle w:val="StyleUnderline"/>
          <w:highlight w:val="yellow"/>
        </w:rPr>
        <w:t xml:space="preserve">, </w:t>
      </w:r>
      <w:r w:rsidRPr="00BE641F">
        <w:rPr>
          <w:rStyle w:val="Emphasis"/>
          <w:highlight w:val="yellow"/>
        </w:rPr>
        <w:t>soaring public debt</w:t>
      </w:r>
      <w:r w:rsidRPr="00BE641F">
        <w:rPr>
          <w:rStyle w:val="StyleUnderline"/>
          <w:highlight w:val="yellow"/>
        </w:rPr>
        <w:t xml:space="preserve">, </w:t>
      </w:r>
      <w:r w:rsidRPr="00BE641F">
        <w:rPr>
          <w:rStyle w:val="Emphasis"/>
          <w:highlight w:val="yellow"/>
        </w:rPr>
        <w:t>the</w:t>
      </w:r>
      <w:r w:rsidRPr="00BE641F">
        <w:rPr>
          <w:rStyle w:val="StyleUnderline"/>
          <w:highlight w:val="yellow"/>
        </w:rPr>
        <w:t xml:space="preserve"> </w:t>
      </w:r>
      <w:r w:rsidRPr="00BE641F">
        <w:rPr>
          <w:rStyle w:val="Emphasis"/>
          <w:highlight w:val="yellow"/>
        </w:rPr>
        <w:t>bailout of corrupt financial institutions</w:t>
      </w:r>
      <w:r w:rsidRPr="00BE641F">
        <w:rPr>
          <w:rStyle w:val="StyleUnderline"/>
          <w:highlight w:val="yellow"/>
        </w:rPr>
        <w:t xml:space="preserve">, </w:t>
      </w:r>
      <w:r w:rsidRPr="00BE641F">
        <w:rPr>
          <w:rStyle w:val="Emphasis"/>
          <w:highlight w:val="yellow"/>
        </w:rPr>
        <w:t>the prison binge</w:t>
      </w:r>
      <w:r w:rsidRPr="00BE641F">
        <w:rPr>
          <w:rStyle w:val="StyleUnderline"/>
          <w:highlight w:val="yellow"/>
        </w:rPr>
        <w:t xml:space="preserve">, the destruction of </w:t>
      </w:r>
      <w:r w:rsidRPr="00BE641F">
        <w:rPr>
          <w:rStyle w:val="Emphasis"/>
          <w:highlight w:val="yellow"/>
        </w:rPr>
        <w:t>public and higher education</w:t>
      </w:r>
      <w:r w:rsidRPr="00BE641F">
        <w:rPr>
          <w:rStyle w:val="StyleUnderline"/>
          <w:highlight w:val="yellow"/>
        </w:rPr>
        <w:t xml:space="preserve"> cannot be addressed by the logic of common sense, because such issues point to </w:t>
      </w:r>
      <w:r w:rsidRPr="00BE641F">
        <w:rPr>
          <w:rStyle w:val="Emphasis"/>
          <w:highlight w:val="yellow"/>
        </w:rPr>
        <w:t>broad, complex considerations</w:t>
      </w:r>
      <w:r w:rsidRPr="00BE641F">
        <w:rPr>
          <w:rStyle w:val="StyleUnderline"/>
        </w:rPr>
        <w:t xml:space="preserve"> that demand a certain amount of understanding, literacy and a sense of political and moral responsibility </w:t>
      </w:r>
      <w:r>
        <w:rPr>
          <w:rStyle w:val="StyleUnderline"/>
        </w:rPr>
        <w:t>—</w:t>
      </w:r>
      <w:r w:rsidRPr="00BE641F">
        <w:rPr>
          <w:rStyle w:val="StyleUnderline"/>
        </w:rPr>
        <w:t xml:space="preserve"> all enemies of the anti-public intellectuals who wrap themselves in the populist appeal to a know-nothing common sense. </w:t>
      </w:r>
      <w:r w:rsidRPr="00BE641F">
        <w:rPr>
          <w:rStyle w:val="StyleUnderline"/>
          <w:highlight w:val="yellow"/>
        </w:rPr>
        <w:t xml:space="preserve">Common sense </w:t>
      </w:r>
      <w:r w:rsidRPr="00BE641F">
        <w:rPr>
          <w:rStyle w:val="Emphasis"/>
          <w:highlight w:val="yellow"/>
        </w:rPr>
        <w:t>makes human beings superfluous</w:t>
      </w:r>
      <w:r w:rsidRPr="00BE641F">
        <w:rPr>
          <w:rStyle w:val="StyleUnderline"/>
          <w:highlight w:val="yellow"/>
        </w:rPr>
        <w:t xml:space="preserve">, </w:t>
      </w:r>
      <w:r w:rsidRPr="00BE641F">
        <w:rPr>
          <w:rStyle w:val="Emphasis"/>
          <w:highlight w:val="yellow"/>
        </w:rPr>
        <w:t>depoliticizes politics</w:t>
      </w:r>
      <w:r w:rsidRPr="00BE641F">
        <w:rPr>
          <w:rStyle w:val="StyleUnderline"/>
          <w:highlight w:val="yellow"/>
        </w:rPr>
        <w:t xml:space="preserve"> and </w:t>
      </w:r>
      <w:r w:rsidRPr="00BE641F">
        <w:rPr>
          <w:rStyle w:val="Emphasis"/>
          <w:highlight w:val="yellow"/>
        </w:rPr>
        <w:t>transforms human beings into the living dead</w:t>
      </w:r>
      <w:r w:rsidRPr="00BE641F">
        <w:rPr>
          <w:rStyle w:val="StyleUnderline"/>
        </w:rPr>
        <w:t>, unable to recognize "that politics requires judgment, artful diplomacy, and judicious discrimination."</w:t>
      </w:r>
      <w:r>
        <w:t xml:space="preserve">[10] </w:t>
      </w:r>
      <w:r w:rsidRPr="00BE641F">
        <w:rPr>
          <w:rStyle w:val="StyleUnderline"/>
          <w:highlight w:val="yellow"/>
        </w:rPr>
        <w:t>Common sense occupies the antithesis of</w:t>
      </w:r>
      <w:r>
        <w:t xml:space="preserve"> Hannah </w:t>
      </w:r>
      <w:r w:rsidRPr="00BE641F">
        <w:rPr>
          <w:rStyle w:val="StyleUnderline"/>
        </w:rPr>
        <w:t xml:space="preserve">Arendt's insistence that </w:t>
      </w:r>
      <w:r w:rsidRPr="00BE641F">
        <w:rPr>
          <w:rStyle w:val="StyleUnderline"/>
          <w:highlight w:val="yellow"/>
        </w:rPr>
        <w:t>debate</w:t>
      </w:r>
      <w:r w:rsidRPr="00BE641F">
        <w:rPr>
          <w:rStyle w:val="StyleUnderline"/>
        </w:rPr>
        <w:t xml:space="preserve"> constitutes the very essence of political life</w:t>
      </w:r>
      <w:r>
        <w:t xml:space="preserve">."[11] </w:t>
      </w:r>
      <w:r w:rsidRPr="00BE641F">
        <w:rPr>
          <w:rStyle w:val="StyleUnderline"/>
        </w:rPr>
        <w:t>This is the central message of</w:t>
      </w:r>
      <w:r>
        <w:t xml:space="preserve"> Fox News, Glenn Beck and other </w:t>
      </w:r>
      <w:r w:rsidRPr="00BE641F">
        <w:rPr>
          <w:rStyle w:val="StyleUnderline"/>
        </w:rPr>
        <w:t xml:space="preserve">right fundamentalists who live in circles of certainty and reject any real attempt at debate, persuasion and deliberation as the essence of politics. Their populist appeal to common sense to justify their various views of the world rejects enlarged ways of thinking, thoughtfulness and the exercise of critical judgment. </w:t>
      </w:r>
      <w:r w:rsidRPr="00BE641F">
        <w:rPr>
          <w:rStyle w:val="StyleUnderline"/>
          <w:highlight w:val="yellow"/>
        </w:rPr>
        <w:t xml:space="preserve">Such a discourse creates </w:t>
      </w:r>
      <w:r w:rsidRPr="00BE641F">
        <w:rPr>
          <w:rStyle w:val="Emphasis"/>
          <w:highlight w:val="yellow"/>
        </w:rPr>
        <w:t>a zombie politics</w:t>
      </w:r>
      <w:r w:rsidRPr="00BE641F">
        <w:rPr>
          <w:rStyle w:val="StyleUnderline"/>
          <w:highlight w:val="yellow"/>
        </w:rPr>
        <w:t xml:space="preserve"> in which deliberation is blocked and the ethos of democracy is </w:t>
      </w:r>
      <w:r w:rsidRPr="00BE641F">
        <w:rPr>
          <w:rStyle w:val="Emphasis"/>
          <w:highlight w:val="yellow"/>
        </w:rPr>
        <w:t>stripped of any meaning</w:t>
      </w:r>
      <w:r>
        <w:t>.</w:t>
      </w:r>
    </w:p>
    <w:p w14:paraId="71D6C338" w14:textId="77777777" w:rsidR="00C05103" w:rsidRDefault="00C05103" w:rsidP="00C05103"/>
    <w:p w14:paraId="0A75EF01" w14:textId="62721FA1" w:rsidR="00443791" w:rsidRPr="00523F27" w:rsidRDefault="00443791" w:rsidP="00443791">
      <w:pPr>
        <w:pStyle w:val="Heading4"/>
      </w:pPr>
      <w:r w:rsidRPr="00F92B0E">
        <w:rPr>
          <w:u w:val="single"/>
        </w:rPr>
        <w:t>Finally</w:t>
      </w:r>
      <w:r>
        <w:t xml:space="preserve">, </w:t>
      </w:r>
      <w:r w:rsidR="00F92B0E">
        <w:t xml:space="preserve">suppression of dissent </w:t>
      </w:r>
      <w:r w:rsidR="00F92B0E" w:rsidRPr="00822BF7">
        <w:rPr>
          <w:u w:val="single"/>
        </w:rPr>
        <w:t>cements injustice</w:t>
      </w:r>
      <w:r w:rsidR="00F92B0E">
        <w:t xml:space="preserve">. </w:t>
      </w:r>
      <w:r w:rsidR="00523F27">
        <w:t xml:space="preserve">Social conditions </w:t>
      </w:r>
      <w:r w:rsidR="00523F27">
        <w:rPr>
          <w:i/>
          <w:u w:val="single"/>
        </w:rPr>
        <w:t>can</w:t>
      </w:r>
      <w:r w:rsidR="00523F27">
        <w:t xml:space="preserve"> improve, but </w:t>
      </w:r>
      <w:r w:rsidR="00523F27" w:rsidRPr="00523F27">
        <w:rPr>
          <w:u w:val="single"/>
        </w:rPr>
        <w:t>only</w:t>
      </w:r>
      <w:r w:rsidR="00523F27">
        <w:t xml:space="preserve"> if freedom of thought is protected. </w:t>
      </w:r>
    </w:p>
    <w:p w14:paraId="695EA365" w14:textId="18ACA89C" w:rsidR="00443791" w:rsidRDefault="003C1FD0" w:rsidP="00443791">
      <w:proofErr w:type="spellStart"/>
      <w:r w:rsidRPr="003C1FD0">
        <w:rPr>
          <w:rStyle w:val="Style13ptBold"/>
        </w:rPr>
        <w:t>Shiffrin</w:t>
      </w:r>
      <w:proofErr w:type="spellEnd"/>
      <w:r w:rsidRPr="003C1FD0">
        <w:rPr>
          <w:rStyle w:val="Style13ptBold"/>
        </w:rPr>
        <w:t xml:space="preserve"> 99</w:t>
      </w:r>
      <w:r>
        <w:t xml:space="preserve"> — </w:t>
      </w:r>
      <w:r w:rsidR="00081F47" w:rsidRPr="00081F47">
        <w:t xml:space="preserve">Steven H. </w:t>
      </w:r>
      <w:proofErr w:type="spellStart"/>
      <w:r w:rsidR="00081F47" w:rsidRPr="00081F47">
        <w:t>Shiffrin</w:t>
      </w:r>
      <w:proofErr w:type="spellEnd"/>
      <w:r w:rsidR="00081F47">
        <w:t xml:space="preserve">, </w:t>
      </w:r>
      <w:r w:rsidR="00DD10BD">
        <w:t xml:space="preserve">Professor of Law at Cornell University, holds a J.D. from </w:t>
      </w:r>
      <w:r w:rsidR="00DD10BD" w:rsidRPr="00DD10BD">
        <w:t>Loyola University of Los Angeles</w:t>
      </w:r>
      <w:r w:rsidR="00DD10BD">
        <w:t xml:space="preserve">, </w:t>
      </w:r>
      <w:r>
        <w:t xml:space="preserve">1999 </w:t>
      </w:r>
      <w:r w:rsidR="00081F47">
        <w:t xml:space="preserve">(“Dissent and Injustice,” </w:t>
      </w:r>
      <w:r w:rsidR="00081F47" w:rsidRPr="00CC36DC">
        <w:rPr>
          <w:i/>
        </w:rPr>
        <w:t>Dissent, Injustice, and the Meanings of America</w:t>
      </w:r>
      <w:r w:rsidR="00081F47">
        <w:t xml:space="preserve">, Published by Princeton University Press, ISBN </w:t>
      </w:r>
      <w:r w:rsidR="00CC36DC">
        <w:t>069100142</w:t>
      </w:r>
      <w:r w:rsidRPr="003C1FD0">
        <w:t>1</w:t>
      </w:r>
      <w:r w:rsidR="00CC36DC">
        <w:t>, p. 91-93)</w:t>
      </w:r>
    </w:p>
    <w:p w14:paraId="5AAE4A19" w14:textId="77777777" w:rsidR="00553C53" w:rsidRDefault="00553C53" w:rsidP="00553C53">
      <w:r>
        <w:t>The Social Value of Promoting Dissent</w:t>
      </w:r>
    </w:p>
    <w:p w14:paraId="6C4598D7" w14:textId="6E456C36" w:rsidR="00606718" w:rsidRDefault="00553C53" w:rsidP="00553C53">
      <w:r>
        <w:t xml:space="preserve">The case for the promotion of dissent in order to combat injustice rests on a number of reasonable assumptions. </w:t>
      </w:r>
      <w:r w:rsidRPr="00231591">
        <w:rPr>
          <w:rStyle w:val="StyleUnderline"/>
          <w:highlight w:val="yellow"/>
        </w:rPr>
        <w:t xml:space="preserve">America is </w:t>
      </w:r>
      <w:r w:rsidRPr="00231591">
        <w:rPr>
          <w:rStyle w:val="Emphasis"/>
          <w:highlight w:val="yellow"/>
        </w:rPr>
        <w:t>not</w:t>
      </w:r>
      <w:r w:rsidRPr="00231591">
        <w:rPr>
          <w:rStyle w:val="StyleUnderline"/>
          <w:highlight w:val="yellow"/>
        </w:rPr>
        <w:t xml:space="preserve"> a land of perfect equality. Hierarchies exist</w:t>
      </w:r>
      <w:r>
        <w:t xml:space="preserve"> throughout the society, </w:t>
      </w:r>
      <w:r w:rsidRPr="00553C53">
        <w:rPr>
          <w:rStyle w:val="StyleUnderline"/>
        </w:rPr>
        <w:t>in both political and nonpolitical realms. It would be possible to assume that hierarchies are perfectly just, but any such assumption would be fantasy</w:t>
      </w:r>
      <w:r>
        <w:t xml:space="preserve">. Similarly improbable would be the suggestion that all hierarchy is inherently or mainly unjust. But </w:t>
      </w:r>
      <w:r w:rsidRPr="00553C53">
        <w:rPr>
          <w:rStyle w:val="StyleUnderline"/>
        </w:rPr>
        <w:t>hierarchies are often generally or partially unjust for many reasons</w:t>
      </w:r>
      <w:r>
        <w:t xml:space="preserve">.3 </w:t>
      </w:r>
      <w:r w:rsidRPr="00B13A98">
        <w:rPr>
          <w:rStyle w:val="StyleUnderline"/>
          <w:highlight w:val="yellow"/>
        </w:rPr>
        <w:t>People who exercise substantial power</w:t>
      </w:r>
      <w:r w:rsidRPr="00553C53">
        <w:rPr>
          <w:rStyle w:val="StyleUnderline"/>
        </w:rPr>
        <w:t xml:space="preserve"> in hierarchies </w:t>
      </w:r>
      <w:r w:rsidRPr="00B13A98">
        <w:rPr>
          <w:rStyle w:val="StyleUnderline"/>
          <w:highlight w:val="yellow"/>
        </w:rPr>
        <w:t>are prone to act in their own self-interest</w:t>
      </w:r>
      <w:r w:rsidRPr="00553C53">
        <w:rPr>
          <w:rStyle w:val="StyleUnderline"/>
        </w:rPr>
        <w:t xml:space="preserve"> and are in a position to be effective. Even if they do not see themselves as acting in their own self-interest, they will often tend to see things in a biased way that operates to their advantage</w:t>
      </w:r>
      <w:r>
        <w:t xml:space="preserve">.4 Moreover, </w:t>
      </w:r>
      <w:r w:rsidRPr="00553C53">
        <w:rPr>
          <w:rStyle w:val="StyleUnderline"/>
        </w:rPr>
        <w:t>power in one hierarchy has a tendency to spill over</w:t>
      </w:r>
      <w:r>
        <w:t xml:space="preserve"> </w:t>
      </w:r>
      <w:r w:rsidR="00606718">
        <w:t xml:space="preserve">[end page 91] </w:t>
      </w:r>
      <w:r w:rsidR="00606718" w:rsidRPr="00553C53">
        <w:rPr>
          <w:rStyle w:val="StyleUnderline"/>
        </w:rPr>
        <w:t>to other arenas in unjust ways</w:t>
      </w:r>
      <w:r w:rsidR="00606718">
        <w:t xml:space="preserve">.5 </w:t>
      </w:r>
      <w:r w:rsidR="00606718" w:rsidRPr="00553C53">
        <w:rPr>
          <w:rStyle w:val="StyleUnderline"/>
        </w:rPr>
        <w:t>Wealth should not enable one to buy political favors, but it often does. Even without blatant corruption,</w:t>
      </w:r>
      <w:r w:rsidR="00606718">
        <w:t xml:space="preserve"> and regrettably there is much of </w:t>
      </w:r>
      <w:r w:rsidR="00606718">
        <w:lastRenderedPageBreak/>
        <w:t xml:space="preserve">that, </w:t>
      </w:r>
      <w:r w:rsidR="00606718" w:rsidRPr="00553C53">
        <w:rPr>
          <w:rStyle w:val="StyleUnderline"/>
        </w:rPr>
        <w:t>people with prominent positions in hierarchies frequently enjoy privileges they do not deserve</w:t>
      </w:r>
      <w:r w:rsidR="00606718">
        <w:t>.</w:t>
      </w:r>
    </w:p>
    <w:p w14:paraId="537868DD" w14:textId="60D79916" w:rsidR="00606718" w:rsidRDefault="00606718" w:rsidP="00606718">
      <w:r w:rsidRPr="00231591">
        <w:rPr>
          <w:rStyle w:val="StyleUnderline"/>
          <w:highlight w:val="yellow"/>
        </w:rPr>
        <w:t>Injustice does not inevitably</w:t>
      </w:r>
      <w:r w:rsidRPr="00553C53">
        <w:rPr>
          <w:rStyle w:val="StyleUnderline"/>
        </w:rPr>
        <w:t xml:space="preserve"> and invariably </w:t>
      </w:r>
      <w:r w:rsidRPr="00231591">
        <w:rPr>
          <w:rStyle w:val="StyleUnderline"/>
          <w:highlight w:val="yellow"/>
        </w:rPr>
        <w:t xml:space="preserve">thrive, but </w:t>
      </w:r>
      <w:r w:rsidRPr="00B13A98">
        <w:rPr>
          <w:rStyle w:val="Emphasis"/>
          <w:highlight w:val="yellow"/>
        </w:rPr>
        <w:t>substantial barriers</w:t>
      </w:r>
      <w:r w:rsidRPr="00231591">
        <w:rPr>
          <w:rStyle w:val="StyleUnderline"/>
          <w:highlight w:val="yellow"/>
        </w:rPr>
        <w:t xml:space="preserve"> to</w:t>
      </w:r>
      <w:r w:rsidRPr="00553C53">
        <w:rPr>
          <w:rStyle w:val="StyleUnderline"/>
        </w:rPr>
        <w:t xml:space="preserve"> its recognition and to </w:t>
      </w:r>
      <w:r w:rsidRPr="00231591">
        <w:rPr>
          <w:rStyle w:val="StyleUnderline"/>
          <w:highlight w:val="yellow"/>
        </w:rPr>
        <w:t>confronting it exist. In some cases</w:t>
      </w:r>
      <w:r w:rsidRPr="00553C53">
        <w:rPr>
          <w:rStyle w:val="StyleUnderline"/>
        </w:rPr>
        <w:t xml:space="preserve"> the presence of </w:t>
      </w:r>
      <w:r w:rsidRPr="00231591">
        <w:rPr>
          <w:rStyle w:val="StyleUnderline"/>
          <w:highlight w:val="yellow"/>
        </w:rPr>
        <w:t>injustice is not recognized</w:t>
      </w:r>
      <w:r w:rsidRPr="00553C53">
        <w:rPr>
          <w:rStyle w:val="StyleUnderline"/>
        </w:rPr>
        <w:t>. Elites have substantial power to make their systems of hierarchy attractive</w:t>
      </w:r>
      <w:r>
        <w:t xml:space="preserve">. With respect to national and international issues, </w:t>
      </w:r>
      <w:r w:rsidRPr="00553C53">
        <w:rPr>
          <w:rStyle w:val="StyleUnderline"/>
        </w:rPr>
        <w:t>elites control the mass media, and</w:t>
      </w:r>
      <w:r>
        <w:t xml:space="preserve">, I shall argue, </w:t>
      </w:r>
      <w:r w:rsidRPr="00553C53">
        <w:rPr>
          <w:rStyle w:val="StyleUnderline"/>
        </w:rPr>
        <w:t>that control makes it difficult for many issues to appear on the public agenda</w:t>
      </w:r>
      <w:r>
        <w:t xml:space="preserve">. Of course, there is disagreement among elites and much public controversy, but this does not belie the failure of many issues to be raised. To be sure, some indulge Holmes’s assumption that the best test of truth is its ability to emerge in the marketplace of ideas. </w:t>
      </w:r>
      <w:r w:rsidRPr="0054786E">
        <w:rPr>
          <w:rStyle w:val="StyleUnderline"/>
        </w:rPr>
        <w:t>That particular beliefs have emerged in a particular society</w:t>
      </w:r>
      <w:r>
        <w:t xml:space="preserve">, however, </w:t>
      </w:r>
      <w:r w:rsidRPr="0054786E">
        <w:rPr>
          <w:rStyle w:val="StyleUnderline"/>
        </w:rPr>
        <w:t>may</w:t>
      </w:r>
      <w:r>
        <w:t xml:space="preserve"> more likely </w:t>
      </w:r>
      <w:r w:rsidRPr="0054786E">
        <w:rPr>
          <w:rStyle w:val="StyleUnderline"/>
        </w:rPr>
        <w:t>be testimony to the power of habit, custom, tradition, or the interests of those in power than to their “truth.</w:t>
      </w:r>
      <w:proofErr w:type="gramStart"/>
      <w:r w:rsidRPr="0054786E">
        <w:rPr>
          <w:rStyle w:val="StyleUnderline"/>
        </w:rPr>
        <w:t>”</w:t>
      </w:r>
      <w:proofErr w:type="gramEnd"/>
      <w:r>
        <w:t xml:space="preserve"> People in Paris, Moscow, London, Lima, and San Diego entertain quite different views on a wide range of issues. The people in those cities may hold strong views, but it is hard to deny that their views would be altogether different had they been raised in a different city. </w:t>
      </w:r>
      <w:r w:rsidRPr="0054786E">
        <w:rPr>
          <w:rStyle w:val="StyleUnderline"/>
        </w:rPr>
        <w:t>When countries go to war, typically the overwhelming majority of their citizens believe that justice is on their side</w:t>
      </w:r>
      <w:r>
        <w:t xml:space="preserve">. Again, </w:t>
      </w:r>
      <w:r w:rsidRPr="0054786E">
        <w:rPr>
          <w:rStyle w:val="StyleUnderline"/>
        </w:rPr>
        <w:t>had they been raised in the country of their enemy, they most likely would have believed exactly the opposite, and just as strongly</w:t>
      </w:r>
      <w:r>
        <w:t xml:space="preserve">.6 Beyond the issue of war, </w:t>
      </w:r>
      <w:r w:rsidRPr="00B13A98">
        <w:rPr>
          <w:rStyle w:val="StyleUnderline"/>
          <w:highlight w:val="yellow"/>
        </w:rPr>
        <w:t>there seems</w:t>
      </w:r>
      <w:r w:rsidRPr="0054786E">
        <w:rPr>
          <w:rStyle w:val="StyleUnderline"/>
        </w:rPr>
        <w:t xml:space="preserve"> to be </w:t>
      </w:r>
      <w:r w:rsidRPr="00B13A98">
        <w:rPr>
          <w:rStyle w:val="StyleUnderline"/>
          <w:highlight w:val="yellow"/>
        </w:rPr>
        <w:t xml:space="preserve">a </w:t>
      </w:r>
      <w:r w:rsidRPr="00B13A98">
        <w:rPr>
          <w:rStyle w:val="Emphasis"/>
          <w:highlight w:val="yellow"/>
        </w:rPr>
        <w:t>strong psychological need</w:t>
      </w:r>
      <w:r w:rsidRPr="0054786E">
        <w:rPr>
          <w:rStyle w:val="StyleUnderline"/>
        </w:rPr>
        <w:t xml:space="preserve"> for people </w:t>
      </w:r>
      <w:r w:rsidRPr="00B13A98">
        <w:rPr>
          <w:rStyle w:val="StyleUnderline"/>
          <w:highlight w:val="yellow"/>
        </w:rPr>
        <w:t>to believe</w:t>
      </w:r>
      <w:r w:rsidRPr="0054786E">
        <w:rPr>
          <w:rStyle w:val="StyleUnderline"/>
        </w:rPr>
        <w:t xml:space="preserve"> that their </w:t>
      </w:r>
      <w:r w:rsidRPr="00B13A98">
        <w:rPr>
          <w:rStyle w:val="StyleUnderline"/>
          <w:highlight w:val="yellow"/>
        </w:rPr>
        <w:t>society’s way is the right way</w:t>
      </w:r>
      <w:r>
        <w:t>.7</w:t>
      </w:r>
    </w:p>
    <w:p w14:paraId="0CF17A7F" w14:textId="5422AB51" w:rsidR="00606718" w:rsidRDefault="00606718" w:rsidP="00606718">
      <w:r>
        <w:t xml:space="preserve">With respect to local issues, say, in a local workplace, </w:t>
      </w:r>
      <w:r w:rsidRPr="001C7D5B">
        <w:rPr>
          <w:rStyle w:val="StyleUnderline"/>
        </w:rPr>
        <w:t>even if</w:t>
      </w:r>
      <w:r>
        <w:t xml:space="preserve"> the </w:t>
      </w:r>
      <w:r w:rsidRPr="001C7D5B">
        <w:rPr>
          <w:rStyle w:val="StyleUnderline"/>
        </w:rPr>
        <w:t xml:space="preserve">local </w:t>
      </w:r>
      <w:proofErr w:type="gramStart"/>
      <w:r w:rsidRPr="001C7D5B">
        <w:rPr>
          <w:rStyle w:val="StyleUnderline"/>
        </w:rPr>
        <w:t>spin doctors</w:t>
      </w:r>
      <w:proofErr w:type="gramEnd"/>
      <w:r w:rsidRPr="001C7D5B">
        <w:rPr>
          <w:rStyle w:val="StyleUnderline"/>
        </w:rPr>
        <w:t xml:space="preserve"> are ineffective and injustice is recognized, there is a tendency to go along to get along. There is the fear that dissent will not be effective and that reprisals might be taken. </w:t>
      </w:r>
      <w:r w:rsidRPr="00B13A98">
        <w:rPr>
          <w:rStyle w:val="StyleUnderline"/>
          <w:highlight w:val="yellow"/>
        </w:rPr>
        <w:t>The impulse to conform</w:t>
      </w:r>
      <w:r w:rsidRPr="001C7D5B">
        <w:rPr>
          <w:rStyle w:val="StyleUnderline"/>
        </w:rPr>
        <w:t xml:space="preserve"> or</w:t>
      </w:r>
      <w:r>
        <w:t xml:space="preserve">, alternatively, </w:t>
      </w:r>
      <w:r w:rsidRPr="001C7D5B">
        <w:rPr>
          <w:rStyle w:val="StyleUnderline"/>
        </w:rPr>
        <w:t>to quietly grumble</w:t>
      </w:r>
      <w:r>
        <w:t xml:space="preserve">, </w:t>
      </w:r>
      <w:r w:rsidRPr="00B13A98">
        <w:rPr>
          <w:rStyle w:val="StyleUnderline"/>
          <w:highlight w:val="yellow"/>
        </w:rPr>
        <w:t>is strong</w:t>
      </w:r>
      <w:r>
        <w:t>.</w:t>
      </w:r>
    </w:p>
    <w:p w14:paraId="5EBF68FD" w14:textId="3945152E" w:rsidR="00443791" w:rsidRDefault="00606718" w:rsidP="00606718">
      <w:r>
        <w:t xml:space="preserve">To summarize, </w:t>
      </w:r>
      <w:r w:rsidRPr="001C7D5B">
        <w:rPr>
          <w:rStyle w:val="StyleUnderline"/>
        </w:rPr>
        <w:t xml:space="preserve">there is no such thing as a perfectly just society. In any large-scale society, powerful interest groups and self-seeking politicians and bureaucrats are unavoidable. It is not just that power corrupts. </w:t>
      </w:r>
      <w:r w:rsidRPr="00B13A98">
        <w:rPr>
          <w:rStyle w:val="StyleUnderline"/>
          <w:highlight w:val="yellow"/>
        </w:rPr>
        <w:t>Persons in power</w:t>
      </w:r>
      <w:r w:rsidRPr="001C7D5B">
        <w:rPr>
          <w:rStyle w:val="StyleUnderline"/>
        </w:rPr>
        <w:t xml:space="preserve"> also </w:t>
      </w:r>
      <w:r w:rsidRPr="00B13A98">
        <w:rPr>
          <w:rStyle w:val="StyleUnderline"/>
          <w:highlight w:val="yellow"/>
        </w:rPr>
        <w:t>have the</w:t>
      </w:r>
      <w:r w:rsidRPr="001C7D5B">
        <w:rPr>
          <w:rStyle w:val="StyleUnderline"/>
        </w:rPr>
        <w:t xml:space="preserve"> all-too-human </w:t>
      </w:r>
      <w:r w:rsidRPr="00B13A98">
        <w:rPr>
          <w:rStyle w:val="StyleUnderline"/>
          <w:highlight w:val="yellow"/>
        </w:rPr>
        <w:t>tendency to believe</w:t>
      </w:r>
      <w:r w:rsidRPr="001C7D5B">
        <w:rPr>
          <w:rStyle w:val="StyleUnderline"/>
        </w:rPr>
        <w:t xml:space="preserve"> in good faith that </w:t>
      </w:r>
      <w:r w:rsidRPr="00B13A98">
        <w:rPr>
          <w:rStyle w:val="StyleUnderline"/>
          <w:highlight w:val="yellow"/>
        </w:rPr>
        <w:t>the “right” answers</w:t>
      </w:r>
      <w:r w:rsidRPr="001C7D5B">
        <w:rPr>
          <w:rStyle w:val="StyleUnderline"/>
        </w:rPr>
        <w:t xml:space="preserve"> to moral and political issues just </w:t>
      </w:r>
      <w:r w:rsidRPr="00B13A98">
        <w:rPr>
          <w:rStyle w:val="StyleUnderline"/>
          <w:highlight w:val="yellow"/>
        </w:rPr>
        <w:t>happen to be ones that consolidate and enhance their</w:t>
      </w:r>
      <w:r w:rsidRPr="001C7D5B">
        <w:rPr>
          <w:rStyle w:val="StyleUnderline"/>
        </w:rPr>
        <w:t xml:space="preserve"> own </w:t>
      </w:r>
      <w:r w:rsidRPr="00B13A98">
        <w:rPr>
          <w:rStyle w:val="StyleUnderline"/>
          <w:highlight w:val="yellow"/>
        </w:rPr>
        <w:t>power</w:t>
      </w:r>
      <w:r>
        <w:t xml:space="preserve">. Moreover, </w:t>
      </w:r>
      <w:r w:rsidRPr="001C7D5B">
        <w:rPr>
          <w:rStyle w:val="StyleUnderline"/>
        </w:rPr>
        <w:t>because these individuals have power, they possess a disproportionate ability to convert their answers into society’s answers. Elements of injustice</w:t>
      </w:r>
      <w:r>
        <w:t xml:space="preserve">, therefore, </w:t>
      </w:r>
      <w:r w:rsidRPr="001C7D5B">
        <w:rPr>
          <w:rStyle w:val="StyleUnderline"/>
        </w:rPr>
        <w:t xml:space="preserve">pervade social hierarchies both within and outside of politics—from the economy to the academy. </w:t>
      </w:r>
      <w:r w:rsidRPr="00551D5D">
        <w:rPr>
          <w:rStyle w:val="StyleUnderline"/>
          <w:highlight w:val="yellow"/>
        </w:rPr>
        <w:t xml:space="preserve">This is </w:t>
      </w:r>
      <w:r w:rsidRPr="00551D5D">
        <w:rPr>
          <w:rStyle w:val="Emphasis"/>
          <w:highlight w:val="yellow"/>
        </w:rPr>
        <w:t>not</w:t>
      </w:r>
      <w:r w:rsidRPr="00551D5D">
        <w:rPr>
          <w:rStyle w:val="StyleUnderline"/>
          <w:highlight w:val="yellow"/>
        </w:rPr>
        <w:t xml:space="preserve"> a prescription for </w:t>
      </w:r>
      <w:r w:rsidRPr="00551D5D">
        <w:rPr>
          <w:rStyle w:val="Emphasis"/>
          <w:highlight w:val="yellow"/>
        </w:rPr>
        <w:t>hopeless abdication</w:t>
      </w:r>
      <w:r w:rsidRPr="00551D5D">
        <w:rPr>
          <w:rStyle w:val="StyleUnderline"/>
          <w:highlight w:val="yellow"/>
        </w:rPr>
        <w:t xml:space="preserve">; injustice may never be </w:t>
      </w:r>
      <w:r w:rsidRPr="00551D5D">
        <w:rPr>
          <w:rStyle w:val="Emphasis"/>
          <w:highlight w:val="yellow"/>
        </w:rPr>
        <w:t>completely</w:t>
      </w:r>
      <w:r w:rsidRPr="00551D5D">
        <w:rPr>
          <w:rStyle w:val="StyleUnderline"/>
          <w:highlight w:val="yellow"/>
        </w:rPr>
        <w:t xml:space="preserve"> eradicated, but</w:t>
      </w:r>
      <w:r>
        <w:t xml:space="preserve"> </w:t>
      </w:r>
      <w:r w:rsidR="00443791">
        <w:t xml:space="preserve">[end page 92] </w:t>
      </w:r>
      <w:r w:rsidR="00443791" w:rsidRPr="00551D5D">
        <w:rPr>
          <w:rStyle w:val="StyleUnderline"/>
          <w:highlight w:val="yellow"/>
        </w:rPr>
        <w:t xml:space="preserve">some societies are </w:t>
      </w:r>
      <w:r w:rsidR="00443791" w:rsidRPr="00551D5D">
        <w:rPr>
          <w:rStyle w:val="Emphasis"/>
          <w:highlight w:val="yellow"/>
        </w:rPr>
        <w:t>more just than others</w:t>
      </w:r>
      <w:r w:rsidR="00443791" w:rsidRPr="00551D5D">
        <w:rPr>
          <w:rStyle w:val="StyleUnderline"/>
          <w:highlight w:val="yellow"/>
        </w:rPr>
        <w:t xml:space="preserve">. </w:t>
      </w:r>
      <w:r w:rsidR="00443791" w:rsidRPr="00551D5D">
        <w:rPr>
          <w:rStyle w:val="Emphasis"/>
          <w:highlight w:val="yellow"/>
        </w:rPr>
        <w:t>It is always possible to move toward a better society</w:t>
      </w:r>
      <w:r w:rsidR="00443791">
        <w:t>.</w:t>
      </w:r>
    </w:p>
    <w:p w14:paraId="4E7B4E6F" w14:textId="015A3344" w:rsidR="00443791" w:rsidRDefault="00443791" w:rsidP="00443791">
      <w:r>
        <w:t xml:space="preserve">Given this general perspective, an important contribution of free speech theory is </w:t>
      </w:r>
      <w:proofErr w:type="gramStart"/>
      <w:r>
        <w:t>its endorsement of a particular social practice, namely, dissent</w:t>
      </w:r>
      <w:proofErr w:type="gramEnd"/>
      <w:r>
        <w:t xml:space="preserve">. </w:t>
      </w:r>
      <w:r w:rsidRPr="00551D5D">
        <w:rPr>
          <w:rStyle w:val="StyleUnderline"/>
          <w:highlight w:val="yellow"/>
        </w:rPr>
        <w:t>Dissent</w:t>
      </w:r>
      <w:r w:rsidRPr="001C7D5B">
        <w:rPr>
          <w:rStyle w:val="StyleUnderline"/>
        </w:rPr>
        <w:t xml:space="preserve"> attacks existing customs, habits, traditions, institutions, and authorities. It </w:t>
      </w:r>
      <w:r w:rsidRPr="00551D5D">
        <w:rPr>
          <w:rStyle w:val="StyleUnderline"/>
          <w:highlight w:val="yellow"/>
        </w:rPr>
        <w:t>spies injustice and brings it to light</w:t>
      </w:r>
      <w:r w:rsidRPr="001C7D5B">
        <w:rPr>
          <w:rStyle w:val="StyleUnderline"/>
        </w:rPr>
        <w:t>. This does not mean that dissent is always effective</w:t>
      </w:r>
      <w:r>
        <w:t xml:space="preserve">; indeed, much dissent </w:t>
      </w:r>
      <w:proofErr w:type="gramStart"/>
      <w:r>
        <w:t>does</w:t>
      </w:r>
      <w:proofErr w:type="gramEnd"/>
      <w:r>
        <w:t xml:space="preserve"> little to bring about effective change.8 </w:t>
      </w:r>
      <w:r w:rsidRPr="001C7D5B">
        <w:rPr>
          <w:rStyle w:val="StyleUnderline"/>
        </w:rPr>
        <w:t>Nor is dissent always fair</w:t>
      </w:r>
      <w:r>
        <w:t xml:space="preserve">. It may often be distorted by envy of those higher up in a particular hierarchy. </w:t>
      </w:r>
      <w:r w:rsidRPr="00081F47">
        <w:rPr>
          <w:rStyle w:val="StyleUnderline"/>
        </w:rPr>
        <w:t>Nonetheless, dissent is a part of the daily dialectic of power relations in the society</w:t>
      </w:r>
      <w:r>
        <w:t xml:space="preserve">.9 </w:t>
      </w:r>
      <w:proofErr w:type="gramStart"/>
      <w:r w:rsidRPr="00081F47">
        <w:rPr>
          <w:rStyle w:val="StyleUnderline"/>
        </w:rPr>
        <w:t>For</w:t>
      </w:r>
      <w:proofErr w:type="gramEnd"/>
      <w:r w:rsidRPr="00081F47">
        <w:rPr>
          <w:rStyle w:val="StyleUnderline"/>
        </w:rPr>
        <w:t xml:space="preserve"> all its occasional faults, </w:t>
      </w:r>
      <w:r w:rsidRPr="00551D5D">
        <w:rPr>
          <w:rStyle w:val="StyleUnderline"/>
          <w:highlight w:val="yellow"/>
        </w:rPr>
        <w:t xml:space="preserve">dissent is </w:t>
      </w:r>
      <w:r w:rsidRPr="00551D5D">
        <w:rPr>
          <w:rStyle w:val="Emphasis"/>
          <w:highlight w:val="yellow"/>
        </w:rPr>
        <w:t>indispensable</w:t>
      </w:r>
      <w:r w:rsidRPr="00551D5D">
        <w:rPr>
          <w:rStyle w:val="StyleUnderline"/>
          <w:highlight w:val="yellow"/>
        </w:rPr>
        <w:t>. Without it, unjust hierarchies would</w:t>
      </w:r>
      <w:r w:rsidRPr="00081F47">
        <w:rPr>
          <w:rStyle w:val="StyleUnderline"/>
        </w:rPr>
        <w:t xml:space="preserve"> </w:t>
      </w:r>
      <w:r w:rsidRPr="00551D5D">
        <w:rPr>
          <w:rStyle w:val="Emphasis"/>
        </w:rPr>
        <w:t xml:space="preserve">surely </w:t>
      </w:r>
      <w:r w:rsidRPr="00551D5D">
        <w:rPr>
          <w:rStyle w:val="Emphasis"/>
          <w:highlight w:val="yellow"/>
        </w:rPr>
        <w:t>flourish</w:t>
      </w:r>
      <w:r w:rsidRPr="00551D5D">
        <w:rPr>
          <w:rStyle w:val="StyleUnderline"/>
          <w:highlight w:val="yellow"/>
        </w:rPr>
        <w:t xml:space="preserve"> with </w:t>
      </w:r>
      <w:r w:rsidRPr="00551D5D">
        <w:rPr>
          <w:rStyle w:val="Emphasis"/>
          <w:highlight w:val="yellow"/>
        </w:rPr>
        <w:t>little possibility of constructive change</w:t>
      </w:r>
      <w:r w:rsidRPr="00551D5D">
        <w:rPr>
          <w:rStyle w:val="StyleUnderline"/>
          <w:highlight w:val="yellow"/>
        </w:rPr>
        <w:t>. If the truth about</w:t>
      </w:r>
      <w:r w:rsidRPr="00081F47">
        <w:rPr>
          <w:rStyle w:val="StyleUnderline"/>
        </w:rPr>
        <w:t xml:space="preserve"> the presence of </w:t>
      </w:r>
      <w:r w:rsidRPr="00551D5D">
        <w:rPr>
          <w:rStyle w:val="StyleUnderline"/>
          <w:highlight w:val="yellow"/>
        </w:rPr>
        <w:t>injustice is to</w:t>
      </w:r>
      <w:r w:rsidRPr="00081F47">
        <w:rPr>
          <w:rStyle w:val="StyleUnderline"/>
        </w:rPr>
        <w:t xml:space="preserve"> be </w:t>
      </w:r>
      <w:r w:rsidRPr="00551D5D">
        <w:rPr>
          <w:rStyle w:val="StyleUnderline"/>
          <w:highlight w:val="yellow"/>
        </w:rPr>
        <w:t>spread, social institutions must</w:t>
      </w:r>
      <w:r w:rsidRPr="00081F47">
        <w:rPr>
          <w:rStyle w:val="StyleUnderline"/>
        </w:rPr>
        <w:t xml:space="preserve"> be constructed in a way that </w:t>
      </w:r>
      <w:r w:rsidRPr="00551D5D">
        <w:rPr>
          <w:rStyle w:val="StyleUnderline"/>
          <w:highlight w:val="yellow"/>
        </w:rPr>
        <w:t>nurture</w:t>
      </w:r>
      <w:r w:rsidRPr="00081F47">
        <w:rPr>
          <w:rStyle w:val="StyleUnderline"/>
        </w:rPr>
        <w:t xml:space="preserve">s </w:t>
      </w:r>
      <w:r w:rsidRPr="00551D5D">
        <w:rPr>
          <w:rStyle w:val="StyleUnderline"/>
          <w:highlight w:val="yellow"/>
        </w:rPr>
        <w:t>critical speech</w:t>
      </w:r>
      <w:r>
        <w:t>.</w:t>
      </w:r>
    </w:p>
    <w:p w14:paraId="5785DE75" w14:textId="11441CEE" w:rsidR="00443791" w:rsidRPr="00443791" w:rsidRDefault="00443791" w:rsidP="00443791">
      <w:r>
        <w:lastRenderedPageBreak/>
        <w:t xml:space="preserve">In the end, the premises of the argument are quite simple. </w:t>
      </w:r>
      <w:r w:rsidRPr="00231591">
        <w:rPr>
          <w:rStyle w:val="StyleUnderline"/>
        </w:rPr>
        <w:t>Injustice exists; the impulse to resist it is less than it should be; dissent should be encouraged</w:t>
      </w:r>
      <w:r>
        <w:t>.</w:t>
      </w:r>
    </w:p>
    <w:p w14:paraId="77C3EF9F" w14:textId="77777777" w:rsidR="00CC36DC" w:rsidRPr="00CC36DC" w:rsidRDefault="00CC36DC" w:rsidP="00CC36DC"/>
    <w:p w14:paraId="778C00D2" w14:textId="2455DADF" w:rsidR="00E42E4C" w:rsidRDefault="00483029" w:rsidP="00483029">
      <w:pPr>
        <w:pStyle w:val="Heading3"/>
      </w:pPr>
      <w:r>
        <w:lastRenderedPageBreak/>
        <w:t>1AC — Tyrann</w:t>
      </w:r>
      <w:r w:rsidR="00C05103">
        <w:t>y</w:t>
      </w:r>
      <w:r>
        <w:t xml:space="preserve"> Advantage</w:t>
      </w:r>
    </w:p>
    <w:p w14:paraId="0F3E4A18" w14:textId="63AD21E8" w:rsidR="00B77520" w:rsidRDefault="00B77520" w:rsidP="00B77520">
      <w:pPr>
        <w:pStyle w:val="Heading4"/>
        <w:rPr>
          <w:u w:val="single"/>
        </w:rPr>
      </w:pPr>
      <w:r>
        <w:t xml:space="preserve">Contention Two is </w:t>
      </w:r>
      <w:r w:rsidRPr="00B77520">
        <w:rPr>
          <w:u w:val="single"/>
        </w:rPr>
        <w:t>Tyranny</w:t>
      </w:r>
    </w:p>
    <w:p w14:paraId="03FA9B0D" w14:textId="77777777" w:rsidR="00B77520" w:rsidRPr="00B77520" w:rsidRDefault="00B77520" w:rsidP="00B77520"/>
    <w:p w14:paraId="51087DA9" w14:textId="77777777" w:rsidR="00483029" w:rsidRPr="00852AEE" w:rsidRDefault="00483029" w:rsidP="00483029">
      <w:pPr>
        <w:pStyle w:val="Heading4"/>
      </w:pPr>
      <w:r w:rsidRPr="00483029">
        <w:rPr>
          <w:u w:val="single"/>
        </w:rPr>
        <w:t>First</w:t>
      </w:r>
      <w:r>
        <w:t xml:space="preserve">, mass surveillance creates an infrastructure that enables </w:t>
      </w:r>
      <w:r w:rsidRPr="00852AEE">
        <w:rPr>
          <w:u w:val="single"/>
        </w:rPr>
        <w:t>tyrannical oppression</w:t>
      </w:r>
      <w:r>
        <w:t xml:space="preserve">. This risk is just as high as terrorism, but the impact is </w:t>
      </w:r>
      <w:r>
        <w:rPr>
          <w:u w:val="single"/>
        </w:rPr>
        <w:t>far more devastating</w:t>
      </w:r>
      <w:r>
        <w:t xml:space="preserve">. </w:t>
      </w:r>
    </w:p>
    <w:p w14:paraId="4DC9A285" w14:textId="77777777" w:rsidR="00483029" w:rsidRDefault="00483029" w:rsidP="00483029">
      <w:r>
        <w:rPr>
          <w:rStyle w:val="Style13ptBold"/>
        </w:rPr>
        <w:t>Haggerty</w:t>
      </w:r>
      <w:r w:rsidRPr="00FF712D">
        <w:rPr>
          <w:rStyle w:val="Style13ptBold"/>
        </w:rPr>
        <w:t xml:space="preserve"> </w:t>
      </w:r>
      <w:r>
        <w:rPr>
          <w:rStyle w:val="Style13ptBold"/>
        </w:rPr>
        <w:t>15</w:t>
      </w:r>
      <w:r>
        <w:t xml:space="preserve"> — </w:t>
      </w:r>
      <w:r w:rsidRPr="00BE354D">
        <w:t>Kevin D. Haggerty</w:t>
      </w:r>
      <w:r>
        <w:t xml:space="preserve">, Professor of Criminology and Sociology at the University of Alberta, Editor of the </w:t>
      </w:r>
      <w:r>
        <w:rPr>
          <w:i/>
        </w:rPr>
        <w:t xml:space="preserve">Canadian Journal of </w:t>
      </w:r>
      <w:r w:rsidRPr="00852AEE">
        <w:rPr>
          <w:i/>
        </w:rPr>
        <w:t>Sociology</w:t>
      </w:r>
      <w:r>
        <w:t xml:space="preserve">, </w:t>
      </w:r>
      <w:r w:rsidRPr="00852AEE">
        <w:t>holds</w:t>
      </w:r>
      <w:r>
        <w:t xml:space="preserve"> a Ph.D. in Sociology from the University of British Columbia, 2015 (“</w:t>
      </w:r>
      <w:r w:rsidRPr="00BE354D">
        <w:t>What’s Wrong with Privacy Protections? Provocations from a Fifth Columnist</w:t>
      </w:r>
      <w:r>
        <w:t xml:space="preserve">,” </w:t>
      </w:r>
      <w:r w:rsidRPr="00A25489">
        <w:rPr>
          <w:i/>
        </w:rPr>
        <w:t>A World Without Privacy: What Law Can and Should Do</w:t>
      </w:r>
      <w:proofErr w:type="gramStart"/>
      <w:r w:rsidRPr="00A25489">
        <w:rPr>
          <w:i/>
        </w:rPr>
        <w:t>?</w:t>
      </w:r>
      <w:r>
        <w:t>,</w:t>
      </w:r>
      <w:proofErr w:type="gramEnd"/>
      <w:r>
        <w:t xml:space="preserve"> Edited by Austin </w:t>
      </w:r>
      <w:proofErr w:type="spellStart"/>
      <w:r>
        <w:t>Sarat</w:t>
      </w:r>
      <w:proofErr w:type="spellEnd"/>
      <w:r>
        <w:t>, Published by Cambridge University Press, ISBN 9781107081215, p. 81-82)</w:t>
      </w:r>
    </w:p>
    <w:p w14:paraId="4B6CB842" w14:textId="77777777" w:rsidR="00483029" w:rsidRDefault="00483029" w:rsidP="00483029">
      <w:r w:rsidRPr="00BE354D">
        <w:rPr>
          <w:rStyle w:val="StyleUnderline"/>
        </w:rPr>
        <w:t xml:space="preserve">The contemporary </w:t>
      </w:r>
      <w:r w:rsidRPr="00852AEE">
        <w:rPr>
          <w:rStyle w:val="StyleUnderline"/>
          <w:highlight w:val="yellow"/>
        </w:rPr>
        <w:t>expansion of surveillance</w:t>
      </w:r>
      <w:r w:rsidRPr="00BE354D">
        <w:rPr>
          <w:rStyle w:val="StyleUnderline"/>
        </w:rPr>
        <w:t xml:space="preserve">, </w:t>
      </w:r>
      <w:r w:rsidRPr="00852AEE">
        <w:rPr>
          <w:rStyle w:val="StyleUnderline"/>
          <w:highlight w:val="yellow"/>
        </w:rPr>
        <w:t>where monitoring becomes</w:t>
      </w:r>
      <w:r w:rsidRPr="00BE354D">
        <w:rPr>
          <w:rStyle w:val="StyleUnderline"/>
        </w:rPr>
        <w:t xml:space="preserve"> an ever-more </w:t>
      </w:r>
      <w:r w:rsidRPr="00852AEE">
        <w:rPr>
          <w:rStyle w:val="StyleUnderline"/>
          <w:highlight w:val="yellow"/>
        </w:rPr>
        <w:t>routine</w:t>
      </w:r>
      <w:r w:rsidRPr="00BE354D">
        <w:rPr>
          <w:rStyle w:val="StyleUnderline"/>
        </w:rPr>
        <w:t xml:space="preserve"> part of our lives, </w:t>
      </w:r>
      <w:r w:rsidRPr="00852AEE">
        <w:rPr>
          <w:rStyle w:val="StyleUnderline"/>
          <w:highlight w:val="yellow"/>
        </w:rPr>
        <w:t xml:space="preserve">represents a </w:t>
      </w:r>
      <w:r w:rsidRPr="00852AEE">
        <w:rPr>
          <w:rStyle w:val="Emphasis"/>
          <w:highlight w:val="yellow"/>
        </w:rPr>
        <w:t>tremendous shift</w:t>
      </w:r>
      <w:r w:rsidRPr="00852AEE">
        <w:rPr>
          <w:rStyle w:val="StyleUnderline"/>
          <w:highlight w:val="yellow"/>
        </w:rPr>
        <w:t xml:space="preserve"> in the balance of power</w:t>
      </w:r>
      <w:r w:rsidRPr="00BE354D">
        <w:rPr>
          <w:rStyle w:val="StyleUnderline"/>
        </w:rPr>
        <w:t xml:space="preserve"> between citizens and organizations</w:t>
      </w:r>
      <w:r>
        <w:t xml:space="preserve">. Perhaps </w:t>
      </w:r>
      <w:r w:rsidRPr="00852AEE">
        <w:rPr>
          <w:rStyle w:val="StyleUnderline"/>
          <w:highlight w:val="yellow"/>
        </w:rPr>
        <w:t>the greatest danger</w:t>
      </w:r>
      <w:r w:rsidRPr="00BE354D">
        <w:rPr>
          <w:rStyle w:val="StyleUnderline"/>
        </w:rPr>
        <w:t xml:space="preserve"> of this situation </w:t>
      </w:r>
      <w:r w:rsidRPr="00852AEE">
        <w:rPr>
          <w:rStyle w:val="StyleUnderline"/>
          <w:highlight w:val="yellow"/>
        </w:rPr>
        <w:t>is how</w:t>
      </w:r>
      <w:r w:rsidRPr="00BE354D">
        <w:rPr>
          <w:rStyle w:val="StyleUnderline"/>
        </w:rPr>
        <w:t xml:space="preserve"> our </w:t>
      </w:r>
      <w:r w:rsidRPr="00852AEE">
        <w:rPr>
          <w:rStyle w:val="StyleUnderline"/>
          <w:highlight w:val="yellow"/>
        </w:rPr>
        <w:t xml:space="preserve">existing surveillance practices can be </w:t>
      </w:r>
      <w:r w:rsidRPr="00852AEE">
        <w:rPr>
          <w:rStyle w:val="Emphasis"/>
          <w:highlight w:val="yellow"/>
        </w:rPr>
        <w:t>turned to oppressive uses</w:t>
      </w:r>
      <w:r w:rsidRPr="00BE354D">
        <w:rPr>
          <w:rStyle w:val="StyleUnderline"/>
        </w:rPr>
        <w:t xml:space="preserve">. From this point forward </w:t>
      </w:r>
      <w:r w:rsidRPr="00852AEE">
        <w:rPr>
          <w:rStyle w:val="StyleUnderline"/>
          <w:highlight w:val="yellow"/>
        </w:rPr>
        <w:t xml:space="preserve">our expanding surveillance infrastructure stands as </w:t>
      </w:r>
      <w:r w:rsidRPr="00852AEE">
        <w:rPr>
          <w:rStyle w:val="Emphasis"/>
          <w:highlight w:val="yellow"/>
        </w:rPr>
        <w:t>a resource to be inherited</w:t>
      </w:r>
      <w:r w:rsidRPr="00852AEE">
        <w:rPr>
          <w:rStyle w:val="StyleUnderline"/>
          <w:highlight w:val="yellow"/>
        </w:rPr>
        <w:t xml:space="preserve"> by future</w:t>
      </w:r>
      <w:r w:rsidRPr="00BE354D">
        <w:rPr>
          <w:rStyle w:val="StyleUnderline"/>
        </w:rPr>
        <w:t xml:space="preserve"> generations of </w:t>
      </w:r>
      <w:r w:rsidRPr="00852AEE">
        <w:rPr>
          <w:rStyle w:val="StyleUnderline"/>
          <w:highlight w:val="yellow"/>
        </w:rPr>
        <w:t>politicians, corporate actors, or</w:t>
      </w:r>
      <w:r w:rsidRPr="00BE354D">
        <w:rPr>
          <w:rStyle w:val="StyleUnderline"/>
        </w:rPr>
        <w:t xml:space="preserve"> even </w:t>
      </w:r>
      <w:r w:rsidRPr="00852AEE">
        <w:rPr>
          <w:rStyle w:val="StyleUnderline"/>
          <w:highlight w:val="yellow"/>
        </w:rPr>
        <w:t>messianic leaders. Given sufficient political will, this</w:t>
      </w:r>
      <w:r w:rsidRPr="00BE354D">
        <w:rPr>
          <w:rStyle w:val="StyleUnderline"/>
        </w:rPr>
        <w:t xml:space="preserve"> </w:t>
      </w:r>
      <w:r w:rsidRPr="00852AEE">
        <w:rPr>
          <w:rStyle w:val="StyleUnderline"/>
        </w:rPr>
        <w:t>surveillance</w:t>
      </w:r>
      <w:r w:rsidRPr="00BE354D">
        <w:rPr>
          <w:rStyle w:val="StyleUnderline"/>
        </w:rPr>
        <w:t xml:space="preserve"> </w:t>
      </w:r>
      <w:r w:rsidRPr="00852AEE">
        <w:rPr>
          <w:rStyle w:val="StyleUnderline"/>
          <w:highlight w:val="yellow"/>
        </w:rPr>
        <w:t xml:space="preserve">infrastructure can be </w:t>
      </w:r>
      <w:r w:rsidRPr="00852AEE">
        <w:rPr>
          <w:rStyle w:val="Emphasis"/>
          <w:highlight w:val="yellow"/>
        </w:rPr>
        <w:t>re-purposed</w:t>
      </w:r>
      <w:r w:rsidRPr="00852AEE">
        <w:rPr>
          <w:rStyle w:val="StyleUnderline"/>
          <w:highlight w:val="yellow"/>
        </w:rPr>
        <w:t xml:space="preserve"> to monitor – in unparalleled detail – people who some might see as </w:t>
      </w:r>
      <w:r w:rsidRPr="00852AEE">
        <w:rPr>
          <w:rStyle w:val="Emphasis"/>
          <w:highlight w:val="yellow"/>
        </w:rPr>
        <w:t>undesirable</w:t>
      </w:r>
      <w:r w:rsidRPr="00852AEE">
        <w:rPr>
          <w:rStyle w:val="StyleUnderline"/>
          <w:highlight w:val="yellow"/>
        </w:rPr>
        <w:t xml:space="preserve"> due to their </w:t>
      </w:r>
      <w:r w:rsidRPr="00852AEE">
        <w:rPr>
          <w:rStyle w:val="Emphasis"/>
          <w:highlight w:val="yellow"/>
        </w:rPr>
        <w:t>political opinions</w:t>
      </w:r>
      <w:r w:rsidRPr="00852AEE">
        <w:rPr>
          <w:rStyle w:val="StyleUnderline"/>
          <w:highlight w:val="yellow"/>
        </w:rPr>
        <w:t xml:space="preserve">, </w:t>
      </w:r>
      <w:r w:rsidRPr="00852AEE">
        <w:rPr>
          <w:rStyle w:val="Emphasis"/>
          <w:highlight w:val="yellow"/>
        </w:rPr>
        <w:t>religion</w:t>
      </w:r>
      <w:r w:rsidRPr="00852AEE">
        <w:rPr>
          <w:rStyle w:val="StyleUnderline"/>
          <w:highlight w:val="yellow"/>
        </w:rPr>
        <w:t xml:space="preserve">, </w:t>
      </w:r>
      <w:r w:rsidRPr="00852AEE">
        <w:rPr>
          <w:rStyle w:val="Emphasis"/>
          <w:highlight w:val="yellow"/>
        </w:rPr>
        <w:t>skin color</w:t>
      </w:r>
      <w:r w:rsidRPr="00852AEE">
        <w:rPr>
          <w:rStyle w:val="StyleUnderline"/>
          <w:highlight w:val="yellow"/>
        </w:rPr>
        <w:t xml:space="preserve">, </w:t>
      </w:r>
      <w:r w:rsidRPr="00852AEE">
        <w:rPr>
          <w:rStyle w:val="Emphasis"/>
          <w:highlight w:val="yellow"/>
        </w:rPr>
        <w:t>gender</w:t>
      </w:r>
      <w:r w:rsidRPr="00852AEE">
        <w:rPr>
          <w:rStyle w:val="StyleUnderline"/>
          <w:highlight w:val="yellow"/>
        </w:rPr>
        <w:t xml:space="preserve">, </w:t>
      </w:r>
      <w:r w:rsidRPr="00852AEE">
        <w:rPr>
          <w:rStyle w:val="Emphasis"/>
          <w:highlight w:val="yellow"/>
        </w:rPr>
        <w:t>birthplace</w:t>
      </w:r>
      <w:r w:rsidRPr="00852AEE">
        <w:rPr>
          <w:rStyle w:val="StyleUnderline"/>
          <w:highlight w:val="yellow"/>
        </w:rPr>
        <w:t xml:space="preserve">, </w:t>
      </w:r>
      <w:r w:rsidRPr="00852AEE">
        <w:rPr>
          <w:rStyle w:val="Emphasis"/>
          <w:highlight w:val="yellow"/>
        </w:rPr>
        <w:t>physical abilities</w:t>
      </w:r>
      <w:r w:rsidRPr="00852AEE">
        <w:rPr>
          <w:rStyle w:val="StyleUnderline"/>
          <w:highlight w:val="yellow"/>
        </w:rPr>
        <w:t xml:space="preserve">, </w:t>
      </w:r>
      <w:r w:rsidRPr="00852AEE">
        <w:rPr>
          <w:rStyle w:val="Emphasis"/>
          <w:highlight w:val="yellow"/>
        </w:rPr>
        <w:t>medical history</w:t>
      </w:r>
      <w:r w:rsidRPr="00852AEE">
        <w:rPr>
          <w:rStyle w:val="StyleUnderline"/>
          <w:highlight w:val="yellow"/>
        </w:rPr>
        <w:t xml:space="preserve">, or </w:t>
      </w:r>
      <w:r w:rsidRPr="00852AEE">
        <w:rPr>
          <w:rStyle w:val="Emphasis"/>
          <w:highlight w:val="yellow"/>
        </w:rPr>
        <w:t>any number of an almost limitless list of factors</w:t>
      </w:r>
      <w:r w:rsidRPr="00852AEE">
        <w:rPr>
          <w:rStyle w:val="StyleUnderline"/>
          <w:highlight w:val="yellow"/>
        </w:rPr>
        <w:t xml:space="preserve"> used to pit people against one another</w:t>
      </w:r>
      <w:r>
        <w:t>.</w:t>
      </w:r>
    </w:p>
    <w:p w14:paraId="24E5A40E" w14:textId="77777777" w:rsidR="00483029" w:rsidRDefault="00483029" w:rsidP="00483029">
      <w:r w:rsidRPr="00852AEE">
        <w:rPr>
          <w:rStyle w:val="StyleUnderline"/>
          <w:highlight w:val="yellow"/>
        </w:rPr>
        <w:t xml:space="preserve">The twentieth century provides </w:t>
      </w:r>
      <w:r w:rsidRPr="00852AEE">
        <w:rPr>
          <w:rStyle w:val="Emphasis"/>
          <w:highlight w:val="yellow"/>
        </w:rPr>
        <w:t>notorious examples</w:t>
      </w:r>
      <w:r w:rsidRPr="00852AEE">
        <w:rPr>
          <w:rStyle w:val="StyleUnderline"/>
          <w:highlight w:val="yellow"/>
        </w:rPr>
        <w:t xml:space="preserve"> of such repressive uses</w:t>
      </w:r>
      <w:r w:rsidRPr="00BE354D">
        <w:rPr>
          <w:rStyle w:val="StyleUnderline"/>
        </w:rPr>
        <w:t xml:space="preserve"> of survei</w:t>
      </w:r>
      <w:r>
        <w:rPr>
          <w:rStyle w:val="StyleUnderline"/>
        </w:rPr>
        <w:t xml:space="preserve">llance. Crucially, </w:t>
      </w:r>
      <w:r w:rsidRPr="00852AEE">
        <w:rPr>
          <w:rStyle w:val="StyleUnderline"/>
          <w:highlight w:val="yellow"/>
        </w:rPr>
        <w:t>those tyrannical states exercised fine-grained</w:t>
      </w:r>
      <w:r w:rsidRPr="00BE354D">
        <w:rPr>
          <w:rStyle w:val="StyleUnderline"/>
        </w:rPr>
        <w:t xml:space="preserve"> political </w:t>
      </w:r>
      <w:r w:rsidRPr="00852AEE">
        <w:rPr>
          <w:rStyle w:val="StyleUnderline"/>
          <w:highlight w:val="yellow"/>
        </w:rPr>
        <w:t>control by relying on</w:t>
      </w:r>
      <w:r w:rsidRPr="00852AEE">
        <w:rPr>
          <w:rStyle w:val="StyleUnderline"/>
        </w:rPr>
        <w:t xml:space="preserve"> surveillance</w:t>
      </w:r>
      <w:r w:rsidRPr="00BE354D">
        <w:rPr>
          <w:rStyle w:val="StyleUnderline"/>
        </w:rPr>
        <w:t xml:space="preserve"> </w:t>
      </w:r>
      <w:r w:rsidRPr="00852AEE">
        <w:rPr>
          <w:rStyle w:val="StyleUnderline"/>
          <w:highlight w:val="yellow"/>
        </w:rPr>
        <w:t>infrastructures that today seem laughably rudimentary</w:t>
      </w:r>
      <w:r>
        <w:t>, composed as they were of paper files, index cards, and elementary telephone tapping.70</w:t>
      </w:r>
    </w:p>
    <w:p w14:paraId="18D36C07" w14:textId="77777777" w:rsidR="00483029" w:rsidRDefault="00483029" w:rsidP="00483029">
      <w:r w:rsidRPr="00852AEE">
        <w:rPr>
          <w:rStyle w:val="Emphasis"/>
          <w:highlight w:val="yellow"/>
        </w:rPr>
        <w:t>It is no more alarmist</w:t>
      </w:r>
      <w:r w:rsidRPr="00852AEE">
        <w:rPr>
          <w:rStyle w:val="StyleUnderline"/>
          <w:highlight w:val="yellow"/>
        </w:rPr>
        <w:t xml:space="preserve"> to acknowledge such risks</w:t>
      </w:r>
      <w:r w:rsidRPr="00BE354D">
        <w:rPr>
          <w:rStyle w:val="StyleUnderline"/>
        </w:rPr>
        <w:t xml:space="preserve"> are germane to our own societies </w:t>
      </w:r>
      <w:r w:rsidRPr="00852AEE">
        <w:rPr>
          <w:rStyle w:val="StyleUnderline"/>
          <w:highlight w:val="yellow"/>
        </w:rPr>
        <w:t>than</w:t>
      </w:r>
      <w:r w:rsidRPr="00BE354D">
        <w:rPr>
          <w:rStyle w:val="StyleUnderline"/>
        </w:rPr>
        <w:t xml:space="preserve"> it is </w:t>
      </w:r>
      <w:r w:rsidRPr="00852AEE">
        <w:rPr>
          <w:rStyle w:val="StyleUnderline"/>
          <w:highlight w:val="yellow"/>
        </w:rPr>
        <w:t xml:space="preserve">to recognize the future will see </w:t>
      </w:r>
      <w:r w:rsidRPr="00852AEE">
        <w:rPr>
          <w:rStyle w:val="Emphasis"/>
          <w:highlight w:val="yellow"/>
        </w:rPr>
        <w:t>wars</w:t>
      </w:r>
      <w:r w:rsidRPr="00852AEE">
        <w:rPr>
          <w:rStyle w:val="StyleUnderline"/>
          <w:highlight w:val="yellow"/>
        </w:rPr>
        <w:t xml:space="preserve">, </w:t>
      </w:r>
      <w:r w:rsidRPr="00852AEE">
        <w:rPr>
          <w:rStyle w:val="Emphasis"/>
          <w:highlight w:val="yellow"/>
        </w:rPr>
        <w:t>terrorist attacks</w:t>
      </w:r>
      <w:r w:rsidRPr="00852AEE">
        <w:rPr>
          <w:rStyle w:val="StyleUnderline"/>
          <w:highlight w:val="yellow"/>
        </w:rPr>
        <w:t xml:space="preserve">, or </w:t>
      </w:r>
      <w:r w:rsidRPr="00852AEE">
        <w:rPr>
          <w:rStyle w:val="Emphasis"/>
          <w:highlight w:val="yellow"/>
        </w:rPr>
        <w:t>environmental disasters</w:t>
      </w:r>
      <w:r w:rsidRPr="00852AEE">
        <w:rPr>
          <w:rStyle w:val="StyleUnderline"/>
          <w:highlight w:val="yellow"/>
        </w:rPr>
        <w:t xml:space="preserve"> –</w:t>
      </w:r>
      <w:r>
        <w:t xml:space="preserve"> [end page 231] </w:t>
      </w:r>
      <w:r w:rsidRPr="00852AEE">
        <w:rPr>
          <w:rStyle w:val="StyleUnderline"/>
          <w:highlight w:val="yellow"/>
        </w:rPr>
        <w:t>events that could</w:t>
      </w:r>
      <w:r w:rsidRPr="00BE354D">
        <w:rPr>
          <w:rStyle w:val="StyleUnderline"/>
        </w:rPr>
        <w:t xml:space="preserve"> themselves </w:t>
      </w:r>
      <w:r w:rsidRPr="00852AEE">
        <w:rPr>
          <w:rStyle w:val="StyleUnderline"/>
          <w:highlight w:val="yellow"/>
        </w:rPr>
        <w:t>prompt</w:t>
      </w:r>
      <w:r w:rsidRPr="00BE354D">
        <w:rPr>
          <w:rStyle w:val="StyleUnderline"/>
        </w:rPr>
        <w:t xml:space="preserve"> surveillance </w:t>
      </w:r>
      <w:r w:rsidRPr="00852AEE">
        <w:rPr>
          <w:rStyle w:val="StyleUnderline"/>
          <w:highlight w:val="yellow"/>
        </w:rPr>
        <w:t xml:space="preserve">structures to be </w:t>
      </w:r>
      <w:r w:rsidRPr="00852AEE">
        <w:rPr>
          <w:rStyle w:val="Emphasis"/>
          <w:highlight w:val="yellow"/>
        </w:rPr>
        <w:t>re-calibrated towards more coercive ends</w:t>
      </w:r>
      <w:r w:rsidRPr="00852AEE">
        <w:rPr>
          <w:rStyle w:val="StyleUnderline"/>
          <w:highlight w:val="yellow"/>
        </w:rPr>
        <w:t>. Those who think</w:t>
      </w:r>
      <w:r w:rsidRPr="00BE354D">
        <w:rPr>
          <w:rStyle w:val="StyleUnderline"/>
        </w:rPr>
        <w:t xml:space="preserve"> this </w:t>
      </w:r>
      <w:r w:rsidRPr="00852AEE">
        <w:rPr>
          <w:rStyle w:val="StyleUnderline"/>
          <w:highlight w:val="yellow"/>
        </w:rPr>
        <w:t>massive surveillance</w:t>
      </w:r>
      <w:r w:rsidRPr="00BE354D">
        <w:rPr>
          <w:rStyle w:val="StyleUnderline"/>
        </w:rPr>
        <w:t xml:space="preserve"> infrastructure </w:t>
      </w:r>
      <w:r w:rsidRPr="00852AEE">
        <w:rPr>
          <w:rStyle w:val="StyleUnderline"/>
          <w:highlight w:val="yellow"/>
        </w:rPr>
        <w:t>will not</w:t>
      </w:r>
      <w:r w:rsidRPr="00BE354D">
        <w:rPr>
          <w:rStyle w:val="StyleUnderline"/>
        </w:rPr>
        <w:t xml:space="preserve">, in the fullness of time, </w:t>
      </w:r>
      <w:r w:rsidRPr="00852AEE">
        <w:rPr>
          <w:rStyle w:val="StyleUnderline"/>
          <w:highlight w:val="yellow"/>
        </w:rPr>
        <w:t xml:space="preserve">be turned to </w:t>
      </w:r>
      <w:r w:rsidRPr="00852AEE">
        <w:rPr>
          <w:rStyle w:val="Emphasis"/>
          <w:highlight w:val="yellow"/>
        </w:rPr>
        <w:t>repressive purposes</w:t>
      </w:r>
      <w:r w:rsidRPr="00852AEE">
        <w:rPr>
          <w:rStyle w:val="StyleUnderline"/>
          <w:highlight w:val="yellow"/>
        </w:rPr>
        <w:t xml:space="preserve"> are</w:t>
      </w:r>
      <w:r w:rsidRPr="00BE354D">
        <w:rPr>
          <w:rStyle w:val="StyleUnderline"/>
        </w:rPr>
        <w:t xml:space="preserve"> either innocent as to the realities of power, or </w:t>
      </w:r>
      <w:r w:rsidRPr="00852AEE">
        <w:rPr>
          <w:rStyle w:val="Emphasis"/>
          <w:highlight w:val="yellow"/>
        </w:rPr>
        <w:t>whistling past a graveyard</w:t>
      </w:r>
      <w:r>
        <w:t>.</w:t>
      </w:r>
    </w:p>
    <w:p w14:paraId="01E41234" w14:textId="77777777" w:rsidR="00483029" w:rsidRDefault="00483029" w:rsidP="00483029">
      <w:r w:rsidRPr="00852AEE">
        <w:t xml:space="preserve">But </w:t>
      </w:r>
      <w:r w:rsidRPr="00852AEE">
        <w:rPr>
          <w:rStyle w:val="StyleUnderline"/>
        </w:rPr>
        <w:t>one does not have to dwell on</w:t>
      </w:r>
      <w:r w:rsidRPr="00852AEE">
        <w:t xml:space="preserve"> the most </w:t>
      </w:r>
      <w:r w:rsidRPr="00852AEE">
        <w:rPr>
          <w:rStyle w:val="StyleUnderline"/>
        </w:rPr>
        <w:t xml:space="preserve">extreme possibilities to be unnerved by how enhanced surveillance capabilities invest </w:t>
      </w:r>
      <w:r w:rsidRPr="00852AEE">
        <w:rPr>
          <w:rStyle w:val="Emphasis"/>
        </w:rPr>
        <w:t>tremendous</w:t>
      </w:r>
      <w:r w:rsidRPr="00BE354D">
        <w:rPr>
          <w:rStyle w:val="Emphasis"/>
        </w:rPr>
        <w:t xml:space="preserve"> powers</w:t>
      </w:r>
      <w:r w:rsidRPr="00BE354D">
        <w:rPr>
          <w:rStyle w:val="StyleUnderline"/>
        </w:rPr>
        <w:t xml:space="preserve"> in organizations. </w:t>
      </w:r>
      <w:r w:rsidRPr="00852AEE">
        <w:rPr>
          <w:rStyle w:val="StyleUnderline"/>
          <w:highlight w:val="yellow"/>
        </w:rPr>
        <w:t>Surveillance capacity gives</w:t>
      </w:r>
      <w:r w:rsidRPr="00BE354D">
        <w:rPr>
          <w:rStyle w:val="StyleUnderline"/>
        </w:rPr>
        <w:t xml:space="preserve"> organizations </w:t>
      </w:r>
      <w:r w:rsidRPr="00852AEE">
        <w:rPr>
          <w:rStyle w:val="Emphasis"/>
          <w:highlight w:val="yellow"/>
        </w:rPr>
        <w:t>unprecedented abilities to manipulate</w:t>
      </w:r>
      <w:r w:rsidRPr="00BE354D">
        <w:rPr>
          <w:rStyle w:val="Emphasis"/>
        </w:rPr>
        <w:t xml:space="preserve"> human </w:t>
      </w:r>
      <w:r w:rsidRPr="00852AEE">
        <w:rPr>
          <w:rStyle w:val="Emphasis"/>
          <w:highlight w:val="yellow"/>
        </w:rPr>
        <w:t>behaviors, desires, and subjectivities</w:t>
      </w:r>
      <w:r w:rsidRPr="00852AEE">
        <w:rPr>
          <w:rStyle w:val="StyleUnderline"/>
          <w:highlight w:val="yellow"/>
        </w:rPr>
        <w:t xml:space="preserve"> towards</w:t>
      </w:r>
      <w:r w:rsidRPr="00BE354D">
        <w:rPr>
          <w:rStyle w:val="StyleUnderline"/>
        </w:rPr>
        <w:t xml:space="preserve"> organizational </w:t>
      </w:r>
      <w:r w:rsidRPr="00852AEE">
        <w:rPr>
          <w:rStyle w:val="StyleUnderline"/>
          <w:highlight w:val="yellow"/>
        </w:rPr>
        <w:t>ends</w:t>
      </w:r>
      <w:r>
        <w:t xml:space="preserve"> – ends </w:t>
      </w:r>
      <w:r w:rsidRPr="00BE354D">
        <w:rPr>
          <w:rStyle w:val="StyleUnderline"/>
        </w:rPr>
        <w:t xml:space="preserve">that are </w:t>
      </w:r>
      <w:r w:rsidRPr="00852AEE">
        <w:rPr>
          <w:rStyle w:val="StyleUnderline"/>
          <w:highlight w:val="yellow"/>
        </w:rPr>
        <w:t>too</w:t>
      </w:r>
      <w:r w:rsidRPr="00BE354D">
        <w:rPr>
          <w:rStyle w:val="StyleUnderline"/>
        </w:rPr>
        <w:t xml:space="preserve"> often </w:t>
      </w:r>
      <w:r w:rsidRPr="00852AEE">
        <w:rPr>
          <w:rStyle w:val="StyleUnderline"/>
          <w:highlight w:val="yellow"/>
        </w:rPr>
        <w:t xml:space="preserve">focused on </w:t>
      </w:r>
      <w:r w:rsidRPr="00852AEE">
        <w:rPr>
          <w:rStyle w:val="Emphasis"/>
          <w:highlight w:val="yellow"/>
        </w:rPr>
        <w:t>profit</w:t>
      </w:r>
      <w:r w:rsidRPr="00BE354D">
        <w:rPr>
          <w:rStyle w:val="StyleUnderline"/>
        </w:rPr>
        <w:t xml:space="preserve">, </w:t>
      </w:r>
      <w:r w:rsidRPr="00BE354D">
        <w:rPr>
          <w:rStyle w:val="Emphasis"/>
        </w:rPr>
        <w:t>personal aggrandizement</w:t>
      </w:r>
      <w:r>
        <w:rPr>
          <w:rStyle w:val="StyleUnderline"/>
        </w:rPr>
        <w:t xml:space="preserve">, </w:t>
      </w:r>
      <w:r w:rsidRPr="00852AEE">
        <w:rPr>
          <w:rStyle w:val="StyleUnderline"/>
          <w:highlight w:val="yellow"/>
        </w:rPr>
        <w:t xml:space="preserve">and </w:t>
      </w:r>
      <w:r w:rsidRPr="00852AEE">
        <w:rPr>
          <w:rStyle w:val="Emphasis"/>
          <w:highlight w:val="yellow"/>
        </w:rPr>
        <w:t>institutional self-interest</w:t>
      </w:r>
      <w:r w:rsidRPr="00852AEE">
        <w:rPr>
          <w:rStyle w:val="StyleUnderline"/>
          <w:highlight w:val="yellow"/>
        </w:rPr>
        <w:t xml:space="preserve"> rather than </w:t>
      </w:r>
      <w:r w:rsidRPr="00852AEE">
        <w:rPr>
          <w:rStyle w:val="Emphasis"/>
          <w:highlight w:val="yellow"/>
        </w:rPr>
        <w:t>human betterment</w:t>
      </w:r>
      <w:r>
        <w:t>.</w:t>
      </w:r>
    </w:p>
    <w:p w14:paraId="259AF736" w14:textId="77777777" w:rsidR="00483029" w:rsidRDefault="00483029" w:rsidP="00483029"/>
    <w:p w14:paraId="450A8D70" w14:textId="77777777" w:rsidR="00483029" w:rsidRPr="00A45E6C" w:rsidRDefault="00483029" w:rsidP="00483029">
      <w:pPr>
        <w:pStyle w:val="Heading4"/>
      </w:pPr>
      <w:r w:rsidRPr="00483029">
        <w:rPr>
          <w:u w:val="single"/>
        </w:rPr>
        <w:lastRenderedPageBreak/>
        <w:t>Second</w:t>
      </w:r>
      <w:r>
        <w:t xml:space="preserve">, this is an </w:t>
      </w:r>
      <w:r w:rsidRPr="0083656D">
        <w:rPr>
          <w:u w:val="single"/>
        </w:rPr>
        <w:t>existential</w:t>
      </w:r>
      <w:r>
        <w:t xml:space="preserve"> risk — mass surveillance is the </w:t>
      </w:r>
      <w:r w:rsidRPr="00C14400">
        <w:rPr>
          <w:u w:val="single"/>
        </w:rPr>
        <w:t>lynchpin</w:t>
      </w:r>
      <w:r>
        <w:t xml:space="preserve"> of tyranny. </w:t>
      </w:r>
    </w:p>
    <w:p w14:paraId="40E0E2B8" w14:textId="77777777" w:rsidR="00483029" w:rsidRDefault="00483029" w:rsidP="00483029">
      <w:proofErr w:type="spellStart"/>
      <w:r w:rsidRPr="00EE30FD">
        <w:rPr>
          <w:rStyle w:val="Style13ptBold"/>
        </w:rPr>
        <w:t>Dvorsky</w:t>
      </w:r>
      <w:proofErr w:type="spellEnd"/>
      <w:r w:rsidRPr="00EE30FD">
        <w:rPr>
          <w:rStyle w:val="Style13ptBold"/>
        </w:rPr>
        <w:t xml:space="preserve"> 8</w:t>
      </w:r>
      <w:r>
        <w:t xml:space="preserve"> — </w:t>
      </w:r>
      <w:r w:rsidRPr="00A45E6C">
        <w:t xml:space="preserve">George </w:t>
      </w:r>
      <w:proofErr w:type="spellStart"/>
      <w:r w:rsidRPr="00A45E6C">
        <w:t>Dvorsky</w:t>
      </w:r>
      <w:proofErr w:type="spellEnd"/>
      <w:r>
        <w:t xml:space="preserve">, </w:t>
      </w:r>
      <w:r w:rsidRPr="00A45E6C">
        <w:t>Chair of the Board for the Institute for E</w:t>
      </w:r>
      <w:r>
        <w:t xml:space="preserve">thics and Emerging Technologies, </w:t>
      </w:r>
      <w:r w:rsidRPr="00A45E6C">
        <w:t xml:space="preserve">co-founder and president of the Toronto </w:t>
      </w:r>
      <w:proofErr w:type="spellStart"/>
      <w:r w:rsidRPr="00A45E6C">
        <w:t>Transhumanist</w:t>
      </w:r>
      <w:proofErr w:type="spellEnd"/>
      <w:r w:rsidRPr="00A45E6C">
        <w:t xml:space="preserve"> Association</w:t>
      </w:r>
      <w:r>
        <w:t>, 2008 (“Future risks and the challenge to democracy,” Institute for Ethics &amp; Emerging Technologies, December 24</w:t>
      </w:r>
      <w:r w:rsidRPr="00A45E6C">
        <w:rPr>
          <w:vertAlign w:val="superscript"/>
        </w:rPr>
        <w:t>th</w:t>
      </w:r>
      <w:r>
        <w:t xml:space="preserve">, Available Online at </w:t>
      </w:r>
      <w:r w:rsidRPr="00A45E6C">
        <w:t>http://ieet.org/index.php/IEET/more/2773</w:t>
      </w:r>
      <w:r>
        <w:t>, Accessed 04-11-2012)</w:t>
      </w:r>
    </w:p>
    <w:p w14:paraId="0E668F4E" w14:textId="77777777" w:rsidR="00483029" w:rsidRDefault="00483029" w:rsidP="00483029">
      <w:r>
        <w:t xml:space="preserve">Despite the claims of Fukuyama and Bush, and despite our own collective sensibilities, </w:t>
      </w:r>
      <w:r w:rsidRPr="00852AEE">
        <w:rPr>
          <w:rStyle w:val="StyleUnderline"/>
          <w:highlight w:val="yellow"/>
        </w:rPr>
        <w:t>we cannot take</w:t>
      </w:r>
      <w:r w:rsidRPr="00EE30FD">
        <w:rPr>
          <w:rStyle w:val="StyleUnderline"/>
        </w:rPr>
        <w:t xml:space="preserve"> our democracies and </w:t>
      </w:r>
      <w:r w:rsidRPr="00852AEE">
        <w:rPr>
          <w:rStyle w:val="StyleUnderline"/>
          <w:highlight w:val="yellow"/>
        </w:rPr>
        <w:t>civil liberties for granted</w:t>
      </w:r>
      <w:r>
        <w:t xml:space="preserve">. When appraising the condition of democracies we must realize that </w:t>
      </w:r>
      <w:r w:rsidRPr="00852AEE">
        <w:rPr>
          <w:rStyle w:val="StyleUnderline"/>
        </w:rPr>
        <w:t>past successes and apparent trajectories are no guarantees of future gain</w:t>
      </w:r>
      <w:r>
        <w:t xml:space="preserve">. Indeed, </w:t>
      </w:r>
      <w:r w:rsidRPr="00852AEE">
        <w:rPr>
          <w:rStyle w:val="StyleUnderline"/>
        </w:rPr>
        <w:t>democracy is still the exception</w:t>
      </w:r>
      <w:r>
        <w:t xml:space="preserve"> around the world </w:t>
      </w:r>
      <w:r w:rsidRPr="00EE30FD">
        <w:rPr>
          <w:rStyle w:val="StyleUnderline"/>
        </w:rPr>
        <w:t>and not the rule</w:t>
      </w:r>
      <w:r>
        <w:t>.</w:t>
      </w:r>
    </w:p>
    <w:p w14:paraId="0F944A60" w14:textId="77777777" w:rsidR="00483029" w:rsidRDefault="00483029" w:rsidP="00483029">
      <w:r w:rsidRPr="00EE30FD">
        <w:rPr>
          <w:rStyle w:val="StyleUnderline"/>
        </w:rPr>
        <w:t>Historically speaking, democracies are an abnormality.</w:t>
      </w:r>
      <w:r>
        <w:t xml:space="preserve"> As early as 1972 only 38% of the world’s population lived in countries that could be classified as free. Today, despite the end of the Cold War, this figure has only crept up to 46%. </w:t>
      </w:r>
      <w:r w:rsidRPr="00EE30FD">
        <w:rPr>
          <w:rStyle w:val="StyleUnderline"/>
          <w:highlight w:val="yellow"/>
        </w:rPr>
        <w:t>We may be</w:t>
      </w:r>
      <w:r w:rsidRPr="00852AEE">
        <w:rPr>
          <w:rStyle w:val="StyleUnderline"/>
        </w:rPr>
        <w:t xml:space="preserve"> the </w:t>
      </w:r>
      <w:r w:rsidRPr="00EE30FD">
        <w:rPr>
          <w:rStyle w:val="StyleUnderline"/>
          <w:highlight w:val="yellow"/>
        </w:rPr>
        <w:t xml:space="preserve">victims of </w:t>
      </w:r>
      <w:r w:rsidRPr="00EE30FD">
        <w:rPr>
          <w:rStyle w:val="Emphasis"/>
          <w:highlight w:val="yellow"/>
        </w:rPr>
        <w:t>an ideological bias</w:t>
      </w:r>
      <w:r w:rsidRPr="00EE30FD">
        <w:rPr>
          <w:rStyle w:val="StyleUnderline"/>
          <w:highlight w:val="yellow"/>
        </w:rPr>
        <w:t xml:space="preserve"> in which we’ve </w:t>
      </w:r>
      <w:r w:rsidRPr="00EE30FD">
        <w:rPr>
          <w:rStyle w:val="Emphasis"/>
          <w:highlight w:val="yellow"/>
        </w:rPr>
        <w:t>assumed far too much</w:t>
      </w:r>
      <w:r w:rsidRPr="00EE30FD">
        <w:rPr>
          <w:rStyle w:val="StyleUnderline"/>
          <w:highlight w:val="yellow"/>
        </w:rPr>
        <w:t xml:space="preserve"> about democracy’s potential</w:t>
      </w:r>
      <w:r>
        <w:t>, including its correlation with progress and its ability to thrive in drastically different social environments.</w:t>
      </w:r>
    </w:p>
    <w:p w14:paraId="46F610B4" w14:textId="77777777" w:rsidR="00483029" w:rsidRDefault="00483029" w:rsidP="00483029">
      <w:r w:rsidRPr="00EE30FD">
        <w:rPr>
          <w:rStyle w:val="StyleUnderline"/>
        </w:rPr>
        <w:t xml:space="preserve">Catastrophic and </w:t>
      </w:r>
      <w:r w:rsidRPr="00EE30FD">
        <w:rPr>
          <w:rStyle w:val="StyleUnderline"/>
          <w:highlight w:val="yellow"/>
        </w:rPr>
        <w:t xml:space="preserve">existential risks will put democratic institutions in danger given an unprecedented need for </w:t>
      </w:r>
      <w:r w:rsidRPr="00852AEE">
        <w:rPr>
          <w:rStyle w:val="Emphasis"/>
          <w:highlight w:val="yellow"/>
        </w:rPr>
        <w:t>social control</w:t>
      </w:r>
      <w:r w:rsidRPr="00EE30FD">
        <w:rPr>
          <w:rStyle w:val="StyleUnderline"/>
          <w:highlight w:val="yellow"/>
        </w:rPr>
        <w:t xml:space="preserve">, </w:t>
      </w:r>
      <w:r w:rsidRPr="00852AEE">
        <w:rPr>
          <w:rStyle w:val="Emphasis"/>
          <w:highlight w:val="yellow"/>
        </w:rPr>
        <w:t>surveillance</w:t>
      </w:r>
      <w:r w:rsidRPr="00EE30FD">
        <w:rPr>
          <w:rStyle w:val="StyleUnderline"/>
          <w:highlight w:val="yellow"/>
        </w:rPr>
        <w:t xml:space="preserve"> and </w:t>
      </w:r>
      <w:r w:rsidRPr="00852AEE">
        <w:rPr>
          <w:rStyle w:val="Emphasis"/>
          <w:highlight w:val="yellow"/>
        </w:rPr>
        <w:t>compliance</w:t>
      </w:r>
      <w:r w:rsidRPr="00EE30FD">
        <w:rPr>
          <w:rStyle w:val="StyleUnderline"/>
          <w:highlight w:val="yellow"/>
        </w:rPr>
        <w:t xml:space="preserve">. Liberal democracies will likely regress to </w:t>
      </w:r>
      <w:r w:rsidRPr="00EE30FD">
        <w:rPr>
          <w:rStyle w:val="Emphasis"/>
          <w:highlight w:val="yellow"/>
        </w:rPr>
        <w:t>de facto authoritarianism</w:t>
      </w:r>
      <w:r w:rsidRPr="00EE30FD">
        <w:rPr>
          <w:rStyle w:val="StyleUnderline"/>
        </w:rPr>
        <w:t xml:space="preserve"> under the intense strain</w:t>
      </w:r>
      <w:r w:rsidRPr="00852AEE">
        <w:rPr>
          <w:rStyle w:val="StyleUnderline"/>
        </w:rPr>
        <w:t xml:space="preserve">; </w:t>
      </w:r>
      <w:r w:rsidRPr="00852AEE">
        <w:rPr>
          <w:rStyle w:val="StyleUnderline"/>
          <w:highlight w:val="yellow"/>
        </w:rPr>
        <w:t>tools that will allow</w:t>
      </w:r>
      <w:r w:rsidRPr="00852AEE">
        <w:rPr>
          <w:rStyle w:val="StyleUnderline"/>
        </w:rPr>
        <w:t xml:space="preserve"> democratic </w:t>
      </w:r>
      <w:r w:rsidRPr="00852AEE">
        <w:rPr>
          <w:rStyle w:val="StyleUnderline"/>
          <w:highlight w:val="yellow"/>
        </w:rPr>
        <w:t xml:space="preserve">governments to do so include </w:t>
      </w:r>
      <w:r w:rsidRPr="00852AEE">
        <w:rPr>
          <w:rStyle w:val="Emphasis"/>
          <w:highlight w:val="yellow"/>
        </w:rPr>
        <w:t>invoking emergency measures</w:t>
      </w:r>
      <w:r w:rsidRPr="00852AEE">
        <w:rPr>
          <w:rStyle w:val="StyleUnderline"/>
          <w:highlight w:val="yellow"/>
        </w:rPr>
        <w:t xml:space="preserve">, </w:t>
      </w:r>
      <w:r w:rsidRPr="00852AEE">
        <w:rPr>
          <w:rStyle w:val="Emphasis"/>
          <w:highlight w:val="yellow"/>
        </w:rPr>
        <w:t>eliminating dissent and protest</w:t>
      </w:r>
      <w:r w:rsidRPr="00852AEE">
        <w:rPr>
          <w:rStyle w:val="StyleUnderline"/>
          <w:highlight w:val="yellow"/>
        </w:rPr>
        <w:t xml:space="preserve">, </w:t>
      </w:r>
      <w:r w:rsidRPr="00852AEE">
        <w:rPr>
          <w:rStyle w:val="Emphasis"/>
          <w:highlight w:val="yellow"/>
        </w:rPr>
        <w:t>censorship</w:t>
      </w:r>
      <w:r w:rsidRPr="00852AEE">
        <w:rPr>
          <w:rStyle w:val="StyleUnderline"/>
          <w:highlight w:val="yellow"/>
        </w:rPr>
        <w:t>,</w:t>
      </w:r>
      <w:r w:rsidRPr="00852AEE">
        <w:rPr>
          <w:rStyle w:val="StyleUnderline"/>
        </w:rPr>
        <w:t xml:space="preserve"> suspending elections and constitutions, </w:t>
      </w:r>
      <w:r w:rsidRPr="00852AEE">
        <w:rPr>
          <w:rStyle w:val="StyleUnderline"/>
          <w:highlight w:val="yellow"/>
        </w:rPr>
        <w:t xml:space="preserve">and trampling on </w:t>
      </w:r>
      <w:r w:rsidRPr="00852AEE">
        <w:rPr>
          <w:rStyle w:val="Emphasis"/>
          <w:highlight w:val="yellow"/>
        </w:rPr>
        <w:t>civil liberties</w:t>
      </w:r>
      <w:r w:rsidRPr="00852AEE">
        <w:rPr>
          <w:rStyle w:val="StyleUnderline"/>
        </w:rPr>
        <w:t xml:space="preserve"> (illegal </w:t>
      </w:r>
      <w:r w:rsidRPr="00852AEE">
        <w:rPr>
          <w:rStyle w:val="StyleUnderline"/>
          <w:highlight w:val="yellow"/>
        </w:rPr>
        <w:t xml:space="preserve">arrests, </w:t>
      </w:r>
      <w:r w:rsidRPr="00852AEE">
        <w:rPr>
          <w:rStyle w:val="Emphasis"/>
          <w:highlight w:val="yellow"/>
        </w:rPr>
        <w:t>surveillance</w:t>
      </w:r>
      <w:r w:rsidRPr="00852AEE">
        <w:rPr>
          <w:rStyle w:val="StyleUnderline"/>
          <w:highlight w:val="yellow"/>
        </w:rPr>
        <w:t>,</w:t>
      </w:r>
      <w:r w:rsidRPr="00852AEE">
        <w:rPr>
          <w:rStyle w:val="StyleUnderline"/>
        </w:rPr>
        <w:t xml:space="preserve"> limiting mobility, </w:t>
      </w:r>
      <w:proofErr w:type="spellStart"/>
      <w:r w:rsidRPr="00852AEE">
        <w:rPr>
          <w:rStyle w:val="StyleUnderline"/>
          <w:highlight w:val="yellow"/>
        </w:rPr>
        <w:t>etc</w:t>
      </w:r>
      <w:proofErr w:type="spellEnd"/>
      <w:r w:rsidRPr="00852AEE">
        <w:rPr>
          <w:rStyle w:val="StyleUnderline"/>
        </w:rPr>
        <w:t>).</w:t>
      </w:r>
    </w:p>
    <w:p w14:paraId="68EB9C56" w14:textId="77777777" w:rsidR="00483029" w:rsidRDefault="00483029" w:rsidP="00483029">
      <w:r>
        <w:t xml:space="preserve">Looking further ahead, </w:t>
      </w:r>
      <w:r w:rsidRPr="00EE30FD">
        <w:rPr>
          <w:rStyle w:val="StyleUnderline"/>
          <w:highlight w:val="yellow"/>
        </w:rPr>
        <w:t>extreme threats may</w:t>
      </w:r>
      <w:r>
        <w:t xml:space="preserve"> even </w:t>
      </w:r>
      <w:r w:rsidRPr="00EE30FD">
        <w:rPr>
          <w:rStyle w:val="Emphasis"/>
          <w:highlight w:val="yellow"/>
        </w:rPr>
        <w:t xml:space="preserve">rekindle the totalitarian </w:t>
      </w:r>
      <w:r w:rsidRPr="00852AEE">
        <w:rPr>
          <w:rStyle w:val="Emphasis"/>
          <w:highlight w:val="yellow"/>
        </w:rPr>
        <w:t>urge</w:t>
      </w:r>
      <w:r w:rsidRPr="00852AEE">
        <w:rPr>
          <w:rStyle w:val="StyleUnderline"/>
          <w:highlight w:val="yellow"/>
        </w:rPr>
        <w:t>; this</w:t>
      </w:r>
      <w:r w:rsidRPr="00852AEE">
        <w:rPr>
          <w:rStyle w:val="StyleUnderline"/>
        </w:rPr>
        <w:t xml:space="preserve"> option </w:t>
      </w:r>
      <w:r w:rsidRPr="00852AEE">
        <w:rPr>
          <w:rStyle w:val="StyleUnderline"/>
          <w:highlight w:val="yellow"/>
        </w:rPr>
        <w:t>will appeal to</w:t>
      </w:r>
      <w:r w:rsidRPr="00852AEE">
        <w:rPr>
          <w:rStyle w:val="StyleUnderline"/>
        </w:rPr>
        <w:t xml:space="preserve"> those </w:t>
      </w:r>
      <w:r w:rsidRPr="00852AEE">
        <w:rPr>
          <w:rStyle w:val="StyleUnderline"/>
          <w:highlight w:val="yellow"/>
        </w:rPr>
        <w:t xml:space="preserve">leaders looking to exert </w:t>
      </w:r>
      <w:r w:rsidRPr="00852AEE">
        <w:rPr>
          <w:rStyle w:val="Emphasis"/>
          <w:highlight w:val="yellow"/>
        </w:rPr>
        <w:t>absolute control</w:t>
      </w:r>
      <w:r w:rsidRPr="00852AEE">
        <w:rPr>
          <w:rStyle w:val="StyleUnderline"/>
          <w:highlight w:val="yellow"/>
        </w:rPr>
        <w:t xml:space="preserve"> over</w:t>
      </w:r>
      <w:r w:rsidRPr="00852AEE">
        <w:rPr>
          <w:rStyle w:val="StyleUnderline"/>
        </w:rPr>
        <w:t xml:space="preserve"> their </w:t>
      </w:r>
      <w:r w:rsidRPr="00852AEE">
        <w:rPr>
          <w:rStyle w:val="StyleUnderline"/>
          <w:highlight w:val="yellow"/>
        </w:rPr>
        <w:t>citizens</w:t>
      </w:r>
      <w:r w:rsidRPr="00852AEE">
        <w:rPr>
          <w:rStyle w:val="StyleUnderline"/>
        </w:rPr>
        <w:t xml:space="preserve">. What’s particularly frightening is that </w:t>
      </w:r>
      <w:r w:rsidRPr="0083656D">
        <w:rPr>
          <w:rStyle w:val="StyleUnderline"/>
          <w:highlight w:val="yellow"/>
        </w:rPr>
        <w:t>future technologies will allow for</w:t>
      </w:r>
      <w:r w:rsidRPr="00EE30FD">
        <w:rPr>
          <w:rStyle w:val="StyleUnderline"/>
        </w:rPr>
        <w:t xml:space="preserve"> a </w:t>
      </w:r>
      <w:r w:rsidRPr="0083656D">
        <w:rPr>
          <w:rStyle w:val="StyleUnderline"/>
          <w:highlight w:val="yellow"/>
        </w:rPr>
        <w:t>more intensive and invasive totalitarianism than</w:t>
      </w:r>
      <w:r w:rsidRPr="00EE30FD">
        <w:rPr>
          <w:rStyle w:val="StyleUnderline"/>
        </w:rPr>
        <w:t xml:space="preserve"> was ever thought possible </w:t>
      </w:r>
      <w:r w:rsidRPr="0083656D">
        <w:rPr>
          <w:rStyle w:val="StyleUnderline"/>
          <w:highlight w:val="yellow"/>
        </w:rPr>
        <w:t xml:space="preserve">in the 20th Century – including </w:t>
      </w:r>
      <w:r w:rsidRPr="0083656D">
        <w:rPr>
          <w:rStyle w:val="Emphasis"/>
          <w:highlight w:val="yellow"/>
        </w:rPr>
        <w:t>ubiquitous surveillance</w:t>
      </w:r>
      <w:r w:rsidRPr="0083656D">
        <w:rPr>
          <w:rStyle w:val="StyleUnderline"/>
        </w:rPr>
        <w:t xml:space="preserve"> (</w:t>
      </w:r>
      <w:r w:rsidRPr="0083656D">
        <w:rPr>
          <w:rStyle w:val="StyleUnderline"/>
          <w:highlight w:val="yellow"/>
        </w:rPr>
        <w:t>and</w:t>
      </w:r>
      <w:r w:rsidRPr="0083656D">
        <w:rPr>
          <w:rStyle w:val="StyleUnderline"/>
        </w:rPr>
        <w:t xml:space="preserve"> the monitoring of so-called ‘thought crimes’), </w:t>
      </w:r>
      <w:r w:rsidRPr="0083656D">
        <w:rPr>
          <w:rStyle w:val="StyleUnderline"/>
          <w:highlight w:val="yellow"/>
        </w:rPr>
        <w:t>absolute control over information</w:t>
      </w:r>
      <w:r w:rsidRPr="0083656D">
        <w:rPr>
          <w:rStyle w:val="StyleUnderline"/>
        </w:rPr>
        <w:t>, and the redesign of humanity itself</w:t>
      </w:r>
      <w:r>
        <w:t xml:space="preserve">, namely using genetics and cybernetics to create a more traceable and controllable citizenry. Consequently, </w:t>
      </w:r>
      <w:r w:rsidRPr="0083656D">
        <w:rPr>
          <w:rStyle w:val="StyleUnderline"/>
          <w:highlight w:val="yellow"/>
        </w:rPr>
        <w:t xml:space="preserve">as a political mode that utterly undermines humanistic values and the preservation of the autonomous individual, </w:t>
      </w:r>
      <w:r w:rsidRPr="0083656D">
        <w:rPr>
          <w:rStyle w:val="Emphasis"/>
          <w:highlight w:val="yellow"/>
        </w:rPr>
        <w:t>totalitarianism represents an existential risk unto itself</w:t>
      </w:r>
      <w:r>
        <w:t>.</w:t>
      </w:r>
    </w:p>
    <w:p w14:paraId="31D96C01" w14:textId="77777777" w:rsidR="00483029" w:rsidRDefault="00483029" w:rsidP="00483029">
      <w:r>
        <w:t xml:space="preserve">Democracy </w:t>
      </w:r>
      <w:proofErr w:type="gramStart"/>
      <w:r>
        <w:t>an</w:t>
      </w:r>
      <w:proofErr w:type="gramEnd"/>
      <w:r>
        <w:t xml:space="preserve"> historical convenience?</w:t>
      </w:r>
    </w:p>
    <w:p w14:paraId="7D113741" w14:textId="77777777" w:rsidR="00483029" w:rsidRDefault="00483029" w:rsidP="00483029">
      <w:r w:rsidRPr="0083656D">
        <w:rPr>
          <w:rStyle w:val="StyleUnderline"/>
          <w:highlight w:val="yellow"/>
        </w:rPr>
        <w:t>It is possible</w:t>
      </w:r>
      <w:r>
        <w:t xml:space="preserve">, of course, </w:t>
      </w:r>
      <w:proofErr w:type="gramStart"/>
      <w:r w:rsidRPr="0083656D">
        <w:rPr>
          <w:rStyle w:val="StyleUnderline"/>
          <w:highlight w:val="yellow"/>
        </w:rPr>
        <w:t>that democracies</w:t>
      </w:r>
      <w:proofErr w:type="gramEnd"/>
      <w:r w:rsidRPr="0083656D">
        <w:rPr>
          <w:rStyle w:val="StyleUnderline"/>
          <w:highlight w:val="yellow"/>
        </w:rPr>
        <w:t xml:space="preserve"> will rise to the challenge and</w:t>
      </w:r>
      <w:r w:rsidRPr="0083656D">
        <w:rPr>
          <w:rStyle w:val="StyleUnderline"/>
        </w:rPr>
        <w:t xml:space="preserve"> work to </w:t>
      </w:r>
      <w:r w:rsidRPr="0083656D">
        <w:rPr>
          <w:rStyle w:val="StyleUnderline"/>
          <w:highlight w:val="yellow"/>
        </w:rPr>
        <w:t>create a</w:t>
      </w:r>
      <w:r w:rsidRPr="0083656D">
        <w:rPr>
          <w:rStyle w:val="StyleUnderline"/>
        </w:rPr>
        <w:t xml:space="preserve"> more </w:t>
      </w:r>
      <w:r w:rsidRPr="0083656D">
        <w:rPr>
          <w:rStyle w:val="StyleUnderline"/>
          <w:highlight w:val="yellow"/>
        </w:rPr>
        <w:t xml:space="preserve">resilient civilization </w:t>
      </w:r>
      <w:r w:rsidRPr="0083656D">
        <w:rPr>
          <w:rStyle w:val="Emphasis"/>
          <w:highlight w:val="yellow"/>
        </w:rPr>
        <w:t>while keeping it free</w:t>
      </w:r>
      <w:r>
        <w:t xml:space="preserve">. Potential solutions have already been proposed, such as strengthening transnational governance, invoking an </w:t>
      </w:r>
      <w:proofErr w:type="gramStart"/>
      <w:r>
        <w:t>accountable</w:t>
      </w:r>
      <w:proofErr w:type="gramEnd"/>
      <w:r>
        <w:t xml:space="preserve"> participatory </w:t>
      </w:r>
      <w:proofErr w:type="spellStart"/>
      <w:r>
        <w:t>panopticon</w:t>
      </w:r>
      <w:proofErr w:type="spellEnd"/>
      <w:r>
        <w:t xml:space="preserve">, and the relinquishment of nuclear weapons. </w:t>
      </w:r>
      <w:r w:rsidRPr="0083656D">
        <w:rPr>
          <w:rStyle w:val="StyleUnderline"/>
        </w:rPr>
        <w:t xml:space="preserve">It is </w:t>
      </w:r>
      <w:r w:rsidRPr="0083656D">
        <w:rPr>
          <w:rStyle w:val="StyleUnderline"/>
          <w:highlight w:val="yellow"/>
        </w:rPr>
        <w:t>through this</w:t>
      </w:r>
      <w:r w:rsidRPr="0083656D">
        <w:rPr>
          <w:rStyle w:val="StyleUnderline"/>
        </w:rPr>
        <w:t xml:space="preserve"> type of </w:t>
      </w:r>
      <w:r w:rsidRPr="0083656D">
        <w:rPr>
          <w:rStyle w:val="StyleUnderline"/>
          <w:highlight w:val="yellow"/>
        </w:rPr>
        <w:t>foresight</w:t>
      </w:r>
      <w:r w:rsidRPr="0083656D">
        <w:rPr>
          <w:rStyle w:val="StyleUnderline"/>
        </w:rPr>
        <w:t xml:space="preserve"> that </w:t>
      </w:r>
      <w:r w:rsidRPr="0083656D">
        <w:rPr>
          <w:rStyle w:val="StyleUnderline"/>
          <w:highlight w:val="yellow"/>
        </w:rPr>
        <w:t>we can</w:t>
      </w:r>
      <w:r w:rsidRPr="0083656D">
        <w:rPr>
          <w:rStyle w:val="StyleUnderline"/>
        </w:rPr>
        <w:t xml:space="preserve"> begin to plan and </w:t>
      </w:r>
      <w:r w:rsidRPr="0083656D">
        <w:rPr>
          <w:rStyle w:val="StyleUnderline"/>
          <w:highlight w:val="yellow"/>
        </w:rPr>
        <w:t>restructure</w:t>
      </w:r>
      <w:r w:rsidRPr="0083656D">
        <w:rPr>
          <w:rStyle w:val="StyleUnderline"/>
        </w:rPr>
        <w:t xml:space="preserve"> our </w:t>
      </w:r>
      <w:r w:rsidRPr="0083656D">
        <w:rPr>
          <w:rStyle w:val="StyleUnderline"/>
          <w:highlight w:val="yellow"/>
        </w:rPr>
        <w:t>systems in</w:t>
      </w:r>
      <w:r w:rsidRPr="0083656D">
        <w:rPr>
          <w:rStyle w:val="StyleUnderline"/>
        </w:rPr>
        <w:t xml:space="preserve"> such </w:t>
      </w:r>
      <w:r w:rsidRPr="0083656D">
        <w:rPr>
          <w:rStyle w:val="StyleUnderline"/>
          <w:highlight w:val="yellow"/>
        </w:rPr>
        <w:t>a way that</w:t>
      </w:r>
      <w:r w:rsidRPr="0083656D">
        <w:rPr>
          <w:rStyle w:val="StyleUnderline"/>
        </w:rPr>
        <w:t xml:space="preserve"> our </w:t>
      </w:r>
      <w:r w:rsidRPr="0083656D">
        <w:rPr>
          <w:rStyle w:val="Emphasis"/>
          <w:highlight w:val="yellow"/>
        </w:rPr>
        <w:t>civil liberties and freedoms will remain intact</w:t>
      </w:r>
      <w:r>
        <w:t>. Democracies (and human civilization) have, after all, survived the first test of our apocalyptic potential.</w:t>
      </w:r>
    </w:p>
    <w:p w14:paraId="1881B11A" w14:textId="77777777" w:rsidR="00483029" w:rsidRDefault="00483029" w:rsidP="00483029">
      <w:r w:rsidRPr="0083656D">
        <w:rPr>
          <w:rStyle w:val="StyleUnderline"/>
        </w:rPr>
        <w:t xml:space="preserve">That said, existential and catastrophic risks </w:t>
      </w:r>
      <w:proofErr w:type="gramStart"/>
      <w:r w:rsidRPr="0083656D">
        <w:rPr>
          <w:rStyle w:val="StyleUnderline"/>
        </w:rPr>
        <w:t>may</w:t>
      </w:r>
      <w:proofErr w:type="gramEnd"/>
      <w:r w:rsidRPr="0083656D">
        <w:rPr>
          <w:rStyle w:val="StyleUnderline"/>
        </w:rPr>
        <w:t xml:space="preserve"> reveal a dark path that will be all too easy for reactionary and fearful leaders to venture upon</w:t>
      </w:r>
      <w:r>
        <w:t xml:space="preserve">. Politicians may distrust seemingly radical and risky solutions to such serious risks. Instead, </w:t>
      </w:r>
      <w:r w:rsidRPr="0083656D">
        <w:rPr>
          <w:rStyle w:val="StyleUnderline"/>
        </w:rPr>
        <w:t>tried-and-true measures, where the state exerts an iron fist and wages war against its own citizens, may appear more reasonable to panicked politicians</w:t>
      </w:r>
      <w:r>
        <w:t>.</w:t>
      </w:r>
    </w:p>
    <w:p w14:paraId="4273E8EB" w14:textId="77777777" w:rsidR="00483029" w:rsidRDefault="00483029" w:rsidP="00483029">
      <w:r>
        <w:t>We may be entering into a period of sociopolitical disequilibrium that will instigate the diminishment of democratic institutions and values. Sadly, we may look back some day and reflect on how democracy was an historical convenience.</w:t>
      </w:r>
    </w:p>
    <w:p w14:paraId="73BB5B3B" w14:textId="77777777" w:rsidR="00483029" w:rsidRDefault="00483029" w:rsidP="00483029"/>
    <w:p w14:paraId="75A7DACB" w14:textId="77777777" w:rsidR="00483029" w:rsidRPr="00145124" w:rsidRDefault="00483029" w:rsidP="00483029">
      <w:pPr>
        <w:pStyle w:val="Heading4"/>
      </w:pPr>
      <w:r w:rsidRPr="00483029">
        <w:rPr>
          <w:u w:val="single"/>
        </w:rPr>
        <w:lastRenderedPageBreak/>
        <w:t>Third</w:t>
      </w:r>
      <w:r>
        <w:t xml:space="preserve">, this existential risk is </w:t>
      </w:r>
      <w:r>
        <w:rPr>
          <w:u w:val="single"/>
        </w:rPr>
        <w:t>worse</w:t>
      </w:r>
      <w:r>
        <w:t xml:space="preserve"> than mere extinction — it eliminates enjoyment of life. </w:t>
      </w:r>
    </w:p>
    <w:p w14:paraId="4381A165" w14:textId="77777777" w:rsidR="00483029" w:rsidRDefault="00483029" w:rsidP="00483029">
      <w:proofErr w:type="spellStart"/>
      <w:r w:rsidRPr="00EE30FD">
        <w:rPr>
          <w:rStyle w:val="Style13ptBold"/>
        </w:rPr>
        <w:t>Caplan</w:t>
      </w:r>
      <w:proofErr w:type="spellEnd"/>
      <w:r w:rsidRPr="00EE30FD">
        <w:rPr>
          <w:rStyle w:val="Style13ptBold"/>
        </w:rPr>
        <w:t xml:space="preserve"> 6</w:t>
      </w:r>
      <w:r>
        <w:t xml:space="preserve"> — Bryan </w:t>
      </w:r>
      <w:proofErr w:type="spellStart"/>
      <w:r>
        <w:t>Caplan</w:t>
      </w:r>
      <w:proofErr w:type="spellEnd"/>
      <w:r>
        <w:t xml:space="preserve">, </w:t>
      </w:r>
      <w:r w:rsidRPr="00A458A0">
        <w:t xml:space="preserve">Professor of Economics at George Mason University, Research </w:t>
      </w:r>
      <w:r>
        <w:t xml:space="preserve">Fellow at the </w:t>
      </w:r>
      <w:proofErr w:type="spellStart"/>
      <w:r>
        <w:t>Mercatus</w:t>
      </w:r>
      <w:proofErr w:type="spellEnd"/>
      <w:r>
        <w:t xml:space="preserve"> Center, Adjunct S</w:t>
      </w:r>
      <w:r w:rsidRPr="00A458A0">
        <w:t xml:space="preserve">cholar </w:t>
      </w:r>
      <w:r>
        <w:t>at</w:t>
      </w:r>
      <w:r w:rsidRPr="00A458A0">
        <w:t xml:space="preserve"> the Cato Institute</w:t>
      </w:r>
      <w:r>
        <w:t xml:space="preserve">, holds a Ph.D. in Economics from Princeton University, 2006 (“The Totalitarian Threat,” </w:t>
      </w:r>
      <w:r>
        <w:rPr>
          <w:i/>
        </w:rPr>
        <w:t>Global Catastrophic Risks</w:t>
      </w:r>
      <w:r>
        <w:t xml:space="preserve">, Edited by Nick </w:t>
      </w:r>
      <w:proofErr w:type="spellStart"/>
      <w:r>
        <w:t>Bostrom</w:t>
      </w:r>
      <w:proofErr w:type="spellEnd"/>
      <w:r>
        <w:t xml:space="preserve"> and </w:t>
      </w:r>
      <w:r w:rsidRPr="00A458A0">
        <w:t>Mil</w:t>
      </w:r>
      <w:r>
        <w:t xml:space="preserve">an M. </w:t>
      </w:r>
      <w:proofErr w:type="spellStart"/>
      <w:r>
        <w:t>Cirkovic</w:t>
      </w:r>
      <w:proofErr w:type="spellEnd"/>
      <w:r>
        <w:t xml:space="preserve">, Published by Oxford University Press, ISBN </w:t>
      </w:r>
      <w:r w:rsidRPr="00A458A0">
        <w:t>0198570503</w:t>
      </w:r>
      <w:r>
        <w:t xml:space="preserve">, p. </w:t>
      </w:r>
      <w:proofErr w:type="spellStart"/>
      <w:r>
        <w:t>ebook</w:t>
      </w:r>
      <w:proofErr w:type="spellEnd"/>
      <w:r>
        <w:t>)</w:t>
      </w:r>
    </w:p>
    <w:p w14:paraId="5F197F13" w14:textId="77777777" w:rsidR="00483029" w:rsidRDefault="00483029" w:rsidP="00483029">
      <w:r>
        <w:t xml:space="preserve">Finally, </w:t>
      </w:r>
      <w:r w:rsidRPr="0083656D">
        <w:rPr>
          <w:rStyle w:val="StyleUnderline"/>
          <w:highlight w:val="yellow"/>
        </w:rPr>
        <w:t>it is tempting to minimize the harm of</w:t>
      </w:r>
      <w:r w:rsidRPr="00EE30FD">
        <w:rPr>
          <w:rStyle w:val="StyleUnderline"/>
        </w:rPr>
        <w:t xml:space="preserve"> a social disaster like </w:t>
      </w:r>
      <w:r w:rsidRPr="0083656D">
        <w:rPr>
          <w:rStyle w:val="StyleUnderline"/>
          <w:highlight w:val="yellow"/>
        </w:rPr>
        <w:t>totalitarianism</w:t>
      </w:r>
      <w:r w:rsidRPr="00EE30FD">
        <w:rPr>
          <w:rStyle w:val="StyleUnderline"/>
        </w:rPr>
        <w:t xml:space="preserve">, </w:t>
      </w:r>
      <w:r w:rsidRPr="0083656D">
        <w:rPr>
          <w:rStyle w:val="StyleUnderline"/>
          <w:highlight w:val="yellow"/>
        </w:rPr>
        <w:t>because it would probably not lead to human extinction</w:t>
      </w:r>
      <w:r>
        <w:t>.  Even in Cambodia, the totalitarian regime with the highest death rate per-capita, 75% of the population remained alive after three years of rule by the Khmer Rouge. (</w:t>
      </w:r>
      <w:proofErr w:type="spellStart"/>
      <w:r>
        <w:t>Margolin</w:t>
      </w:r>
      <w:proofErr w:type="spellEnd"/>
      <w:r>
        <w:t xml:space="preserve"> 1999b)  </w:t>
      </w:r>
      <w:r w:rsidRPr="0083656D">
        <w:rPr>
          <w:rStyle w:val="StyleUnderline"/>
          <w:highlight w:val="yellow"/>
        </w:rPr>
        <w:t>But</w:t>
      </w:r>
      <w:r w:rsidRPr="00EE30FD">
        <w:rPr>
          <w:rStyle w:val="StyleUnderline"/>
        </w:rPr>
        <w:t xml:space="preserve"> perhaps </w:t>
      </w:r>
      <w:r w:rsidRPr="00EE30FD">
        <w:rPr>
          <w:rStyle w:val="StyleUnderline"/>
          <w:highlight w:val="yellow"/>
        </w:rPr>
        <w:t xml:space="preserve">an eternity of totalitarianism would be </w:t>
      </w:r>
      <w:r w:rsidRPr="0083656D">
        <w:rPr>
          <w:rStyle w:val="Emphasis"/>
          <w:highlight w:val="yellow"/>
        </w:rPr>
        <w:t>worse than extinction</w:t>
      </w:r>
      <w:r>
        <w:t>.  It is hard to read Orwell and not to wonder:</w:t>
      </w:r>
    </w:p>
    <w:p w14:paraId="702CDE81" w14:textId="77777777" w:rsidR="00483029" w:rsidRDefault="00483029" w:rsidP="00483029">
      <w:r>
        <w:t>Do you begin to see</w:t>
      </w:r>
      <w:proofErr w:type="gramStart"/>
      <w:r>
        <w:t>,</w:t>
      </w:r>
      <w:proofErr w:type="gramEnd"/>
      <w:r>
        <w:t xml:space="preserve"> then, </w:t>
      </w:r>
      <w:r w:rsidRPr="00EE30FD">
        <w:rPr>
          <w:rStyle w:val="StyleUnderline"/>
        </w:rPr>
        <w:t>what kind of world we are creating?</w:t>
      </w:r>
      <w:r>
        <w:t xml:space="preserve">  It is the exact opposite of the stupid hedonistic Utopias that the old reformers imagined.  </w:t>
      </w:r>
      <w:proofErr w:type="gramStart"/>
      <w:r w:rsidRPr="00EE30FD">
        <w:rPr>
          <w:rStyle w:val="StyleUnderline"/>
          <w:highlight w:val="yellow"/>
        </w:rPr>
        <w:t>A world of fear and treachery and torment, a world of trampling and being trampled upon, a world which will grow</w:t>
      </w:r>
      <w:r w:rsidRPr="00EE30FD">
        <w:rPr>
          <w:rStyle w:val="StyleUnderline"/>
        </w:rPr>
        <w:t xml:space="preserve"> not less but </w:t>
      </w:r>
      <w:r w:rsidRPr="00EE30FD">
        <w:rPr>
          <w:rStyle w:val="StyleUnderline"/>
          <w:highlight w:val="yellow"/>
        </w:rPr>
        <w:t>more merciless</w:t>
      </w:r>
      <w:r w:rsidRPr="0083656D">
        <w:rPr>
          <w:rStyle w:val="StyleUnderline"/>
        </w:rPr>
        <w:t xml:space="preserve"> as it refines itself.</w:t>
      </w:r>
      <w:proofErr w:type="gramEnd"/>
      <w:r w:rsidRPr="0083656D">
        <w:rPr>
          <w:rStyle w:val="StyleUnderline"/>
        </w:rPr>
        <w:t xml:space="preserve"> </w:t>
      </w:r>
      <w:r w:rsidRPr="00EE30FD">
        <w:rPr>
          <w:rStyle w:val="StyleUnderline"/>
          <w:highlight w:val="yellow"/>
        </w:rPr>
        <w:t>Progress</w:t>
      </w:r>
      <w:r>
        <w:t xml:space="preserve"> in our world </w:t>
      </w:r>
      <w:r w:rsidRPr="00EE30FD">
        <w:rPr>
          <w:rStyle w:val="StyleUnderline"/>
          <w:highlight w:val="yellow"/>
        </w:rPr>
        <w:t xml:space="preserve">will be </w:t>
      </w:r>
      <w:r w:rsidRPr="0083656D">
        <w:rPr>
          <w:rStyle w:val="Emphasis"/>
          <w:highlight w:val="yellow"/>
        </w:rPr>
        <w:t>progress towards more pain</w:t>
      </w:r>
      <w:r>
        <w:t xml:space="preserve">.  The old civilizations claimed that they were founded on love or justice.  Ours is founded upon hatred.  </w:t>
      </w:r>
      <w:r w:rsidRPr="00EE30FD">
        <w:rPr>
          <w:rStyle w:val="StyleUnderline"/>
        </w:rPr>
        <w:t xml:space="preserve">In our world </w:t>
      </w:r>
      <w:r w:rsidRPr="0083656D">
        <w:rPr>
          <w:rStyle w:val="StyleUnderline"/>
        </w:rPr>
        <w:t>there will be no emotions except fear, rage, triumph and self-abasement</w:t>
      </w:r>
      <w:r w:rsidRPr="00EE30FD">
        <w:rPr>
          <w:rStyle w:val="StyleUnderline"/>
          <w:highlight w:val="yellow"/>
        </w:rPr>
        <w:t>.</w:t>
      </w:r>
      <w:r w:rsidRPr="00EE30FD">
        <w:rPr>
          <w:rStyle w:val="StyleUnderline"/>
        </w:rPr>
        <w:t xml:space="preserve">  Everything else we shall destroy</w:t>
      </w:r>
      <w:r>
        <w:t xml:space="preserve"> – everything...  </w:t>
      </w:r>
      <w:r w:rsidRPr="0083656D">
        <w:rPr>
          <w:rStyle w:val="StyleUnderline"/>
        </w:rPr>
        <w:t>There will be no loyalty</w:t>
      </w:r>
      <w:r w:rsidRPr="0083656D">
        <w:t>,</w:t>
      </w:r>
      <w:r>
        <w:t xml:space="preserve"> except loyalty towards the Party.  </w:t>
      </w:r>
      <w:r w:rsidRPr="0083656D">
        <w:rPr>
          <w:rStyle w:val="StyleUnderline"/>
        </w:rPr>
        <w:t>There will be no love</w:t>
      </w:r>
      <w:r>
        <w:t xml:space="preserve">, except the love of Big Brother.  </w:t>
      </w:r>
      <w:r w:rsidRPr="0083656D">
        <w:rPr>
          <w:rStyle w:val="StyleUnderline"/>
        </w:rPr>
        <w:t>There will be no laughter</w:t>
      </w:r>
      <w:r>
        <w:t xml:space="preserve">, except for the laugh of triumph over a defeated enemy.  </w:t>
      </w:r>
      <w:r w:rsidRPr="00EE30FD">
        <w:rPr>
          <w:rStyle w:val="StyleUnderline"/>
        </w:rPr>
        <w:t xml:space="preserve">There will be no art, no literature, </w:t>
      </w:r>
      <w:proofErr w:type="gramStart"/>
      <w:r w:rsidRPr="00EE30FD">
        <w:rPr>
          <w:rStyle w:val="StyleUnderline"/>
        </w:rPr>
        <w:t>no</w:t>
      </w:r>
      <w:proofErr w:type="gramEnd"/>
      <w:r w:rsidRPr="00EE30FD">
        <w:rPr>
          <w:rStyle w:val="StyleUnderline"/>
        </w:rPr>
        <w:t xml:space="preserve"> science</w:t>
      </w:r>
      <w:r>
        <w:t xml:space="preserve">.  When we are omnipotent we shall have no more need of science.  </w:t>
      </w:r>
      <w:r w:rsidRPr="0083656D">
        <w:rPr>
          <w:rStyle w:val="StyleUnderline"/>
        </w:rPr>
        <w:t>There will be no distinction between beauty and ugliness.</w:t>
      </w:r>
      <w:r w:rsidRPr="00EE30FD">
        <w:rPr>
          <w:rStyle w:val="StyleUnderline"/>
        </w:rPr>
        <w:t xml:space="preserve">  </w:t>
      </w:r>
      <w:r w:rsidRPr="0083656D">
        <w:rPr>
          <w:rStyle w:val="StyleUnderline"/>
          <w:highlight w:val="yellow"/>
        </w:rPr>
        <w:t xml:space="preserve">There will be no </w:t>
      </w:r>
      <w:r w:rsidRPr="00EE30FD">
        <w:rPr>
          <w:rStyle w:val="StyleUnderline"/>
          <w:highlight w:val="yellow"/>
        </w:rPr>
        <w:t xml:space="preserve">curiosity, </w:t>
      </w:r>
      <w:r w:rsidRPr="0083656D">
        <w:rPr>
          <w:rStyle w:val="Emphasis"/>
          <w:highlight w:val="yellow"/>
        </w:rPr>
        <w:t>no enjoyment of the process of life</w:t>
      </w:r>
      <w:r w:rsidRPr="00EE30FD">
        <w:rPr>
          <w:rStyle w:val="StyleUnderline"/>
        </w:rPr>
        <w:t>.   All competing pleasures will be destroyed</w:t>
      </w:r>
      <w:r>
        <w:t>. (1983: 220)</w:t>
      </w:r>
    </w:p>
    <w:p w14:paraId="0460FC91" w14:textId="77777777" w:rsidR="00483029" w:rsidRDefault="00483029" w:rsidP="00483029"/>
    <w:p w14:paraId="17C60A57" w14:textId="77777777" w:rsidR="00483029" w:rsidRPr="00EA5EE0" w:rsidRDefault="00483029" w:rsidP="00483029">
      <w:pPr>
        <w:pStyle w:val="Heading4"/>
      </w:pPr>
      <w:r w:rsidRPr="00483029">
        <w:rPr>
          <w:u w:val="single"/>
        </w:rPr>
        <w:t>Fourth</w:t>
      </w:r>
      <w:r>
        <w:t xml:space="preserve">, surveillance-driven tyranny is </w:t>
      </w:r>
      <w:r w:rsidRPr="00EA5EE0">
        <w:rPr>
          <w:i/>
          <w:u w:val="single"/>
        </w:rPr>
        <w:t>as irreversible</w:t>
      </w:r>
      <w:r w:rsidRPr="00EA5EE0">
        <w:t xml:space="preserve"> </w:t>
      </w:r>
      <w:r>
        <w:t xml:space="preserve">and </w:t>
      </w:r>
      <w:r w:rsidRPr="00EA5EE0">
        <w:rPr>
          <w:i/>
          <w:u w:val="single"/>
        </w:rPr>
        <w:t>as catastrophic</w:t>
      </w:r>
      <w:r>
        <w:rPr>
          <w:i/>
        </w:rPr>
        <w:t xml:space="preserve"> </w:t>
      </w:r>
      <w:r w:rsidRPr="00EA5EE0">
        <w:t>as extinction</w:t>
      </w:r>
      <w:r>
        <w:t>. “</w:t>
      </w:r>
      <w:r w:rsidRPr="00EA5EE0">
        <w:rPr>
          <w:i/>
        </w:rPr>
        <w:t>Try or die</w:t>
      </w:r>
      <w:r>
        <w:t>” and “</w:t>
      </w:r>
      <w:r w:rsidRPr="00EA5EE0">
        <w:rPr>
          <w:i/>
        </w:rPr>
        <w:t>any risk</w:t>
      </w:r>
      <w:r>
        <w:t xml:space="preserve">” arguments go </w:t>
      </w:r>
      <w:proofErr w:type="spellStart"/>
      <w:r w:rsidRPr="00EA5EE0">
        <w:rPr>
          <w:i/>
          <w:u w:val="single"/>
        </w:rPr>
        <w:t>aff</w:t>
      </w:r>
      <w:proofErr w:type="spellEnd"/>
      <w:r>
        <w:t xml:space="preserve">. </w:t>
      </w:r>
    </w:p>
    <w:p w14:paraId="23875FE8" w14:textId="77777777" w:rsidR="00483029" w:rsidRDefault="00483029" w:rsidP="00483029">
      <w:proofErr w:type="spellStart"/>
      <w:r w:rsidRPr="00EE30FD">
        <w:rPr>
          <w:rStyle w:val="Style13ptBold"/>
        </w:rPr>
        <w:t>Bostrom</w:t>
      </w:r>
      <w:proofErr w:type="spellEnd"/>
      <w:r w:rsidRPr="00EE30FD">
        <w:rPr>
          <w:rStyle w:val="Style13ptBold"/>
        </w:rPr>
        <w:t xml:space="preserve"> 12</w:t>
      </w:r>
      <w:r>
        <w:t xml:space="preserve"> — Nick </w:t>
      </w:r>
      <w:proofErr w:type="spellStart"/>
      <w:r>
        <w:t>Bostrom</w:t>
      </w:r>
      <w:proofErr w:type="spellEnd"/>
      <w:r>
        <w:t xml:space="preserve">, Professor in the Faculty of Philosophy &amp; Oxford Martin School, Director of the Future of Humanity Institute, and Director of the </w:t>
      </w:r>
      <w:proofErr w:type="spellStart"/>
      <w:r>
        <w:t>Programme</w:t>
      </w:r>
      <w:proofErr w:type="spellEnd"/>
      <w:r>
        <w:t xml:space="preserve"> on the Impacts of Future Technology at the University of Oxford, recipient of the 2009 Eugene R. Gannon Award for the Continued Pursuit of Human Advancement, holds a Ph.D. in Philosophy from the London School of Economics, interviewed by Ross Andersen, 2011 (“</w:t>
      </w:r>
      <w:r w:rsidRPr="00EA5EE0">
        <w:t>We're Underestimating the Risk of Human Extinction</w:t>
      </w:r>
      <w:r>
        <w:t xml:space="preserve">,” </w:t>
      </w:r>
      <w:r>
        <w:rPr>
          <w:i/>
        </w:rPr>
        <w:t>The Atlantic</w:t>
      </w:r>
      <w:r>
        <w:t>, March 6</w:t>
      </w:r>
      <w:r w:rsidRPr="00EA5EE0">
        <w:rPr>
          <w:vertAlign w:val="superscript"/>
        </w:rPr>
        <w:t>th</w:t>
      </w:r>
      <w:r>
        <w:t xml:space="preserve">, Available Online at </w:t>
      </w:r>
      <w:hyperlink r:id="rId12" w:history="1">
        <w:r w:rsidRPr="00E50C4A">
          <w:rPr>
            <w:rStyle w:val="Hyperlink"/>
          </w:rPr>
          <w:t>http://www.theatlantic.com/technology/archive/2012/03/were-underestimating-the-risk-of-human-extinction/253821/</w:t>
        </w:r>
      </w:hyperlink>
      <w:r>
        <w:t>, Accessed 06-16-2015)</w:t>
      </w:r>
    </w:p>
    <w:p w14:paraId="1B7718E1" w14:textId="77777777" w:rsidR="00483029" w:rsidRPr="00EE30FD" w:rsidRDefault="00483029" w:rsidP="00483029">
      <w:pPr>
        <w:rPr>
          <w:sz w:val="26"/>
          <w:u w:val="single"/>
        </w:rPr>
      </w:pPr>
      <w:r w:rsidRPr="00EE30FD">
        <w:rPr>
          <w:rStyle w:val="StyleUnderline"/>
        </w:rPr>
        <w:t xml:space="preserve">Of course </w:t>
      </w:r>
      <w:r w:rsidRPr="00EE30FD">
        <w:rPr>
          <w:rStyle w:val="StyleUnderline"/>
          <w:highlight w:val="yellow"/>
        </w:rPr>
        <w:t xml:space="preserve">there are also existential risks that are </w:t>
      </w:r>
      <w:r w:rsidRPr="00EA5EE0">
        <w:rPr>
          <w:rStyle w:val="Emphasis"/>
          <w:highlight w:val="yellow"/>
        </w:rPr>
        <w:t>not</w:t>
      </w:r>
      <w:r w:rsidRPr="00EE30FD">
        <w:rPr>
          <w:rStyle w:val="StyleUnderline"/>
          <w:highlight w:val="yellow"/>
        </w:rPr>
        <w:t xml:space="preserve"> extinction risks</w:t>
      </w:r>
      <w:r w:rsidRPr="00EE30FD">
        <w:rPr>
          <w:rStyle w:val="StyleUnderline"/>
        </w:rPr>
        <w:t>.</w:t>
      </w:r>
      <w:r>
        <w:t xml:space="preserve"> The concept of an existential risk certainly includes extinction, </w:t>
      </w:r>
      <w:r w:rsidRPr="00EE30FD">
        <w:rPr>
          <w:rStyle w:val="StyleUnderline"/>
        </w:rPr>
        <w:t xml:space="preserve">but </w:t>
      </w:r>
      <w:r w:rsidRPr="00EE30FD">
        <w:rPr>
          <w:rStyle w:val="StyleUnderline"/>
          <w:highlight w:val="yellow"/>
        </w:rPr>
        <w:t>it</w:t>
      </w:r>
      <w:r w:rsidRPr="00EE30FD">
        <w:rPr>
          <w:rStyle w:val="StyleUnderline"/>
        </w:rPr>
        <w:t xml:space="preserve"> also </w:t>
      </w:r>
      <w:r w:rsidRPr="00EE30FD">
        <w:rPr>
          <w:rStyle w:val="StyleUnderline"/>
          <w:highlight w:val="yellow"/>
        </w:rPr>
        <w:t xml:space="preserve">includes the risks that could permanently </w:t>
      </w:r>
      <w:r w:rsidRPr="00EA5EE0">
        <w:rPr>
          <w:rStyle w:val="StyleUnderline"/>
          <w:highlight w:val="yellow"/>
        </w:rPr>
        <w:t>destroy our potential of desir</w:t>
      </w:r>
      <w:r w:rsidRPr="00EE30FD">
        <w:rPr>
          <w:rStyle w:val="StyleUnderline"/>
          <w:highlight w:val="yellow"/>
        </w:rPr>
        <w:t xml:space="preserve">able human development. One could imagine scenarios where there might be </w:t>
      </w:r>
      <w:r w:rsidRPr="00EA5EE0">
        <w:rPr>
          <w:rStyle w:val="Emphasis"/>
          <w:highlight w:val="yellow"/>
        </w:rPr>
        <w:t>a permanent global totalitarian dystopia</w:t>
      </w:r>
      <w:r w:rsidRPr="00EE30FD">
        <w:rPr>
          <w:rStyle w:val="StyleUnderline"/>
        </w:rPr>
        <w:t>.</w:t>
      </w:r>
      <w:r>
        <w:t xml:space="preserve"> Once again </w:t>
      </w:r>
      <w:r w:rsidRPr="0083656D">
        <w:rPr>
          <w:rStyle w:val="StyleUnderline"/>
          <w:highlight w:val="yellow"/>
        </w:rPr>
        <w:t>that’s related to the</w:t>
      </w:r>
      <w:r w:rsidRPr="0083656D">
        <w:rPr>
          <w:rStyle w:val="StyleUnderline"/>
        </w:rPr>
        <w:t xml:space="preserve"> possibility of the</w:t>
      </w:r>
      <w:r w:rsidRPr="00EE30FD">
        <w:rPr>
          <w:rStyle w:val="StyleUnderline"/>
        </w:rPr>
        <w:t xml:space="preserve"> </w:t>
      </w:r>
      <w:r w:rsidRPr="0083656D">
        <w:rPr>
          <w:rStyle w:val="StyleUnderline"/>
          <w:highlight w:val="yellow"/>
        </w:rPr>
        <w:t>development of technologies that could make it</w:t>
      </w:r>
      <w:r w:rsidRPr="00EE30FD">
        <w:rPr>
          <w:rStyle w:val="StyleUnderline"/>
        </w:rPr>
        <w:t xml:space="preserve"> a lot </w:t>
      </w:r>
      <w:r w:rsidRPr="0083656D">
        <w:rPr>
          <w:rStyle w:val="StyleUnderline"/>
          <w:highlight w:val="yellow"/>
        </w:rPr>
        <w:t>easier for oppressive regimes to weed out dissidents or</w:t>
      </w:r>
      <w:r w:rsidRPr="0083656D">
        <w:rPr>
          <w:rStyle w:val="StyleUnderline"/>
        </w:rPr>
        <w:t xml:space="preserve"> to </w:t>
      </w:r>
      <w:r w:rsidRPr="00EA5EE0">
        <w:rPr>
          <w:rStyle w:val="Emphasis"/>
          <w:highlight w:val="yellow"/>
        </w:rPr>
        <w:t>perform surveillance</w:t>
      </w:r>
      <w:r w:rsidRPr="0083656D">
        <w:rPr>
          <w:rStyle w:val="StyleUnderline"/>
        </w:rPr>
        <w:t xml:space="preserve"> on their populations, </w:t>
      </w:r>
      <w:r w:rsidRPr="0083656D">
        <w:rPr>
          <w:rStyle w:val="StyleUnderline"/>
          <w:highlight w:val="yellow"/>
        </w:rPr>
        <w:t xml:space="preserve">so that you could </w:t>
      </w:r>
      <w:r w:rsidRPr="00EE30FD">
        <w:rPr>
          <w:rStyle w:val="StyleUnderline"/>
          <w:highlight w:val="yellow"/>
        </w:rPr>
        <w:t xml:space="preserve">have </w:t>
      </w:r>
      <w:r w:rsidRPr="0083656D">
        <w:rPr>
          <w:rStyle w:val="Emphasis"/>
          <w:highlight w:val="yellow"/>
        </w:rPr>
        <w:t>a permanently stable tyranny</w:t>
      </w:r>
      <w:r w:rsidRPr="00EE30FD">
        <w:rPr>
          <w:rStyle w:val="StyleUnderline"/>
          <w:highlight w:val="yellow"/>
        </w:rPr>
        <w:t>, rather than the ones we have seen</w:t>
      </w:r>
      <w:r w:rsidRPr="00EE30FD">
        <w:rPr>
          <w:rStyle w:val="StyleUnderline"/>
        </w:rPr>
        <w:t xml:space="preserve"> throughout history </w:t>
      </w:r>
      <w:r w:rsidRPr="00EE30FD">
        <w:rPr>
          <w:rStyle w:val="StyleUnderline"/>
          <w:highlight w:val="yellow"/>
        </w:rPr>
        <w:t>which have eventually been overthrown.</w:t>
      </w:r>
    </w:p>
    <w:p w14:paraId="43024229" w14:textId="77777777" w:rsidR="00483029" w:rsidRDefault="00483029" w:rsidP="00483029"/>
    <w:p w14:paraId="48B0F13E" w14:textId="4E310E8F" w:rsidR="00483029" w:rsidRPr="00392AFC" w:rsidRDefault="00E97728" w:rsidP="00483029">
      <w:pPr>
        <w:pStyle w:val="Heading4"/>
      </w:pPr>
      <w:r>
        <w:rPr>
          <w:u w:val="single"/>
        </w:rPr>
        <w:lastRenderedPageBreak/>
        <w:t>Fifth</w:t>
      </w:r>
      <w:r w:rsidR="00483029">
        <w:t xml:space="preserve">, the risk is </w:t>
      </w:r>
      <w:r w:rsidR="00483029" w:rsidRPr="00392AFC">
        <w:rPr>
          <w:i/>
          <w:u w:val="single"/>
        </w:rPr>
        <w:t>high</w:t>
      </w:r>
      <w:r w:rsidR="00483029">
        <w:t xml:space="preserve"> because of impending social disruptions caused by </w:t>
      </w:r>
      <w:r w:rsidR="00483029" w:rsidRPr="00392AFC">
        <w:rPr>
          <w:u w:val="single"/>
        </w:rPr>
        <w:t>economic inequality</w:t>
      </w:r>
      <w:r w:rsidR="00483029">
        <w:t xml:space="preserve"> and </w:t>
      </w:r>
      <w:r w:rsidR="00483029" w:rsidRPr="00392AFC">
        <w:rPr>
          <w:u w:val="single"/>
        </w:rPr>
        <w:t>climate change</w:t>
      </w:r>
      <w:r w:rsidR="00483029">
        <w:t>. Empowered with tools of mass surveillance, the U.S. government will respond with “</w:t>
      </w:r>
      <w:r w:rsidR="00483029" w:rsidRPr="00392AFC">
        <w:rPr>
          <w:u w:val="single"/>
        </w:rPr>
        <w:t>turnkey tyranny</w:t>
      </w:r>
      <w:r w:rsidR="00483029">
        <w:t xml:space="preserve">.” This </w:t>
      </w:r>
      <w:r w:rsidR="00483029" w:rsidRPr="00392AFC">
        <w:rPr>
          <w:i/>
          <w:u w:val="single"/>
        </w:rPr>
        <w:t>does</w:t>
      </w:r>
      <w:r w:rsidR="00483029">
        <w:t xml:space="preserve"> pose an existential risk; terrorism doesn’t. </w:t>
      </w:r>
    </w:p>
    <w:p w14:paraId="4723A2E7" w14:textId="77777777" w:rsidR="00483029" w:rsidRPr="00392AFC" w:rsidRDefault="00483029" w:rsidP="00483029">
      <w:proofErr w:type="spellStart"/>
      <w:r w:rsidRPr="00392AFC">
        <w:rPr>
          <w:rStyle w:val="Style13ptBold"/>
        </w:rPr>
        <w:t>Paglen</w:t>
      </w:r>
      <w:proofErr w:type="spellEnd"/>
      <w:r w:rsidRPr="00392AFC">
        <w:rPr>
          <w:rStyle w:val="Style13ptBold"/>
        </w:rPr>
        <w:t xml:space="preserve"> 13</w:t>
      </w:r>
      <w:r>
        <w:t xml:space="preserve"> — </w:t>
      </w:r>
      <w:r w:rsidRPr="00392AFC">
        <w:t xml:space="preserve">Trevor </w:t>
      </w:r>
      <w:proofErr w:type="spellStart"/>
      <w:r w:rsidRPr="00392AFC">
        <w:t>Paglen</w:t>
      </w:r>
      <w:proofErr w:type="spellEnd"/>
      <w:r>
        <w:t xml:space="preserve">, </w:t>
      </w:r>
      <w:r w:rsidRPr="00392AFC">
        <w:t xml:space="preserve">artist, writer, and experimental geographer working out of the Department of Geography </w:t>
      </w:r>
      <w:r>
        <w:t>at the University of California-</w:t>
      </w:r>
      <w:r w:rsidRPr="00392AFC">
        <w:t>Berkeley</w:t>
      </w:r>
      <w:r>
        <w:t xml:space="preserve">, author of </w:t>
      </w:r>
      <w:r w:rsidRPr="00392AFC">
        <w:rPr>
          <w:i/>
        </w:rPr>
        <w:t>Torture Taxi: On the Trail of the CIA's Rendition Flights</w:t>
      </w:r>
      <w:r>
        <w:t>—</w:t>
      </w:r>
      <w:r w:rsidRPr="00392AFC">
        <w:t>the first book to sys</w:t>
      </w:r>
      <w:r>
        <w:t>tematically describe the CIA's extraordinary rendition</w:t>
      </w:r>
      <w:r w:rsidRPr="00392AFC">
        <w:t xml:space="preserve"> program</w:t>
      </w:r>
      <w:r>
        <w:t xml:space="preserve">, </w:t>
      </w:r>
      <w:r w:rsidRPr="00392AFC">
        <w:t xml:space="preserve">has received grants and awards from the Smithsonian, Art Matters, </w:t>
      </w:r>
      <w:proofErr w:type="spellStart"/>
      <w:r w:rsidRPr="00392AFC">
        <w:t>Artadia</w:t>
      </w:r>
      <w:proofErr w:type="spellEnd"/>
      <w:r w:rsidRPr="00392AFC">
        <w:t>, the San Francisco Museum of Modern Art, the LUMA foundation, the Eyebeam Center for Art and Technology and the Aperture Foundation</w:t>
      </w:r>
      <w:r>
        <w:t>, holds a Ph.D. in Geography from the University of California-Berkeley, 2013 (“</w:t>
      </w:r>
      <w:r w:rsidRPr="00392AFC">
        <w:t>Turnkey Tyranny: Surveillance and the Terror State</w:t>
      </w:r>
      <w:r>
        <w:t xml:space="preserve">,” </w:t>
      </w:r>
      <w:r>
        <w:rPr>
          <w:i/>
        </w:rPr>
        <w:t>Creative T</w:t>
      </w:r>
      <w:r w:rsidRPr="00392AFC">
        <w:rPr>
          <w:i/>
        </w:rPr>
        <w:t>ime Reports</w:t>
      </w:r>
      <w:r>
        <w:t>, June 25</w:t>
      </w:r>
      <w:r w:rsidRPr="00392AFC">
        <w:rPr>
          <w:vertAlign w:val="superscript"/>
        </w:rPr>
        <w:t>th</w:t>
      </w:r>
      <w:r>
        <w:t xml:space="preserve">, Available Online at </w:t>
      </w:r>
      <w:hyperlink r:id="rId13" w:history="1">
        <w:r w:rsidRPr="00E50C4A">
          <w:rPr>
            <w:rStyle w:val="Hyperlink"/>
          </w:rPr>
          <w:t>http://creativetimereports.org/2013/06/25/surveillance-and-the-construction-of-a-terror-state/</w:t>
        </w:r>
      </w:hyperlink>
      <w:r>
        <w:t>, Accessed 06-16-2015)</w:t>
      </w:r>
    </w:p>
    <w:p w14:paraId="3D2D476B" w14:textId="77777777" w:rsidR="00483029" w:rsidRDefault="00483029" w:rsidP="00483029">
      <w:r w:rsidRPr="00C14400">
        <w:rPr>
          <w:rStyle w:val="StyleUnderline"/>
          <w:highlight w:val="yellow"/>
        </w:rPr>
        <w:t>Politicians claim</w:t>
      </w:r>
      <w:r>
        <w:t xml:space="preserve"> that </w:t>
      </w:r>
      <w:r w:rsidRPr="00C14400">
        <w:rPr>
          <w:rStyle w:val="StyleUnderline"/>
          <w:highlight w:val="yellow"/>
        </w:rPr>
        <w:t>the Terror State is necessary to defend</w:t>
      </w:r>
      <w:r>
        <w:t xml:space="preserve"> democratic institutions </w:t>
      </w:r>
      <w:r w:rsidRPr="00C14400">
        <w:rPr>
          <w:rStyle w:val="StyleUnderline"/>
          <w:highlight w:val="yellow"/>
        </w:rPr>
        <w:t>from</w:t>
      </w:r>
      <w:r>
        <w:t xml:space="preserve"> the threat of </w:t>
      </w:r>
      <w:r w:rsidRPr="00C14400">
        <w:rPr>
          <w:rStyle w:val="StyleUnderline"/>
          <w:highlight w:val="yellow"/>
        </w:rPr>
        <w:t>terrorism</w:t>
      </w:r>
      <w:r>
        <w:t xml:space="preserve">. But there is a deep irony to this rhetoric. </w:t>
      </w:r>
      <w:r w:rsidRPr="00C14400">
        <w:rPr>
          <w:rStyle w:val="StyleUnderline"/>
          <w:highlight w:val="yellow"/>
        </w:rPr>
        <w:t xml:space="preserve">Terrorism </w:t>
      </w:r>
      <w:r w:rsidRPr="00C14400">
        <w:rPr>
          <w:rStyle w:val="Emphasis"/>
          <w:highlight w:val="yellow"/>
        </w:rPr>
        <w:t>does not pose</w:t>
      </w:r>
      <w:r w:rsidRPr="00C14400">
        <w:rPr>
          <w:rStyle w:val="StyleUnderline"/>
          <w:highlight w:val="yellow"/>
        </w:rPr>
        <w:t xml:space="preserve">, </w:t>
      </w:r>
      <w:r w:rsidRPr="00C14400">
        <w:rPr>
          <w:rStyle w:val="Emphasis"/>
          <w:highlight w:val="yellow"/>
        </w:rPr>
        <w:t>has never posed</w:t>
      </w:r>
      <w:r w:rsidRPr="00C14400">
        <w:rPr>
          <w:rStyle w:val="StyleUnderline"/>
          <w:highlight w:val="yellow"/>
        </w:rPr>
        <w:t xml:space="preserve"> and </w:t>
      </w:r>
      <w:r w:rsidRPr="00C14400">
        <w:rPr>
          <w:rStyle w:val="Emphasis"/>
          <w:highlight w:val="yellow"/>
        </w:rPr>
        <w:t>never will pose</w:t>
      </w:r>
      <w:r w:rsidRPr="00C14400">
        <w:rPr>
          <w:rStyle w:val="StyleUnderline"/>
          <w:highlight w:val="yellow"/>
        </w:rPr>
        <w:t xml:space="preserve"> an existential threat</w:t>
      </w:r>
      <w:r w:rsidRPr="003A086B">
        <w:rPr>
          <w:rStyle w:val="StyleUnderline"/>
        </w:rPr>
        <w:t xml:space="preserve"> to the U</w:t>
      </w:r>
      <w:r>
        <w:t xml:space="preserve">nited </w:t>
      </w:r>
      <w:r w:rsidRPr="003A086B">
        <w:rPr>
          <w:rStyle w:val="StyleUnderline"/>
        </w:rPr>
        <w:t>S</w:t>
      </w:r>
      <w:r>
        <w:t xml:space="preserve">tates. </w:t>
      </w:r>
      <w:r w:rsidRPr="00C14400">
        <w:rPr>
          <w:rStyle w:val="StyleUnderline"/>
          <w:highlight w:val="yellow"/>
        </w:rPr>
        <w:t>Terrorists will never</w:t>
      </w:r>
      <w:r w:rsidRPr="003A086B">
        <w:rPr>
          <w:rStyle w:val="StyleUnderline"/>
        </w:rPr>
        <w:t xml:space="preserve"> have the capacity to “</w:t>
      </w:r>
      <w:r w:rsidRPr="00C14400">
        <w:rPr>
          <w:rStyle w:val="StyleUnderline"/>
          <w:highlight w:val="yellow"/>
        </w:rPr>
        <w:t>take away our freedom</w:t>
      </w:r>
      <w:r w:rsidRPr="003A086B">
        <w:rPr>
          <w:rStyle w:val="StyleUnderline"/>
        </w:rPr>
        <w:t>.” Terrorist outfits have no armies with which to invade, and no means to impose martial law</w:t>
      </w:r>
      <w:r>
        <w:t xml:space="preserve">. They do not have their hands on supra-national power levers like the World Bank and the International Monetary Fund. They cannot force nations into brutal austerity programs and other forms of economic subjugation. </w:t>
      </w:r>
      <w:r w:rsidRPr="003A086B">
        <w:rPr>
          <w:rStyle w:val="StyleUnderline"/>
        </w:rPr>
        <w:t xml:space="preserve">But </w:t>
      </w:r>
      <w:r w:rsidRPr="00C14400">
        <w:rPr>
          <w:rStyle w:val="StyleUnderline"/>
          <w:highlight w:val="yellow"/>
        </w:rPr>
        <w:t xml:space="preserve">while terrorism </w:t>
      </w:r>
      <w:r w:rsidRPr="00C14400">
        <w:rPr>
          <w:rStyle w:val="Emphasis"/>
          <w:highlight w:val="yellow"/>
        </w:rPr>
        <w:t>cannot</w:t>
      </w:r>
      <w:r w:rsidRPr="00C14400">
        <w:rPr>
          <w:rStyle w:val="StyleUnderline"/>
          <w:highlight w:val="yellow"/>
        </w:rPr>
        <w:t xml:space="preserve"> pose an existential threat</w:t>
      </w:r>
      <w:r w:rsidRPr="003A086B">
        <w:rPr>
          <w:rStyle w:val="StyleUnderline"/>
        </w:rPr>
        <w:t xml:space="preserve"> to the U</w:t>
      </w:r>
      <w:r>
        <w:t xml:space="preserve">nited </w:t>
      </w:r>
      <w:r w:rsidRPr="003A086B">
        <w:rPr>
          <w:rStyle w:val="StyleUnderline"/>
        </w:rPr>
        <w:t>S</w:t>
      </w:r>
      <w:r>
        <w:t>tates</w:t>
      </w:r>
      <w:r w:rsidRPr="003A086B">
        <w:rPr>
          <w:rStyle w:val="StyleUnderline"/>
        </w:rPr>
        <w:t xml:space="preserve">, </w:t>
      </w:r>
      <w:r w:rsidRPr="00C14400">
        <w:rPr>
          <w:rStyle w:val="StyleUnderline"/>
          <w:highlight w:val="yellow"/>
        </w:rPr>
        <w:t xml:space="preserve">the institutions of a Terror State </w:t>
      </w:r>
      <w:r w:rsidRPr="00C14400">
        <w:rPr>
          <w:rStyle w:val="Emphasis"/>
          <w:highlight w:val="yellow"/>
        </w:rPr>
        <w:t>absolutely can</w:t>
      </w:r>
      <w:r w:rsidRPr="003A086B">
        <w:rPr>
          <w:rStyle w:val="StyleUnderline"/>
        </w:rPr>
        <w:t>. Indeed, their continued expansion poses a serious threat to principles of democracy and equality</w:t>
      </w:r>
      <w:r>
        <w:t>.</w:t>
      </w:r>
    </w:p>
    <w:p w14:paraId="0D19A300" w14:textId="77777777" w:rsidR="00483029" w:rsidRDefault="00483029" w:rsidP="00483029">
      <w:r>
        <w:t xml:space="preserve">At its most spectacular, </w:t>
      </w:r>
      <w:r w:rsidRPr="003A086B">
        <w:rPr>
          <w:rStyle w:val="StyleUnderline"/>
        </w:rPr>
        <w:t xml:space="preserve">terrorism works by instilling so much fear in a society that the society begins to collapse on itself. </w:t>
      </w:r>
      <w:r w:rsidRPr="00C14400">
        <w:rPr>
          <w:rStyle w:val="StyleUnderline"/>
        </w:rPr>
        <w:t>The effects of persistent mass surveillance provide one example of such disintegration</w:t>
      </w:r>
      <w:r w:rsidRPr="00C14400">
        <w:t xml:space="preserve">. Most obviously, </w:t>
      </w:r>
      <w:r w:rsidRPr="00C14400">
        <w:rPr>
          <w:rStyle w:val="StyleUnderline"/>
        </w:rPr>
        <w:t>surveillance represents a searing breach of personal privacy</w:t>
      </w:r>
      <w:r w:rsidRPr="00C14400">
        <w:t xml:space="preserve">, as became clear when NSA analysts passed around phone-sex recordings of overseas troops and their stateside spouses. </w:t>
      </w:r>
      <w:r w:rsidRPr="00C14400">
        <w:rPr>
          <w:rStyle w:val="StyleUnderline"/>
        </w:rPr>
        <w:t>And while surveillance inhibits the exercise of civil liberties for all, it inevitably targets racial, religious and political minorities</w:t>
      </w:r>
      <w:r w:rsidRPr="00C14400">
        <w:t xml:space="preserve">. Witness the Department of Homeland Security’s surveillance of Occupy activists, the NYPD’s monitoring of Muslim Americans, the FBI’s ruthless entrapment of young Muslim men and the use of anti-terror statutes against environmental activists. Moreover, </w:t>
      </w:r>
      <w:r w:rsidRPr="00C14400">
        <w:rPr>
          <w:rStyle w:val="StyleUnderline"/>
        </w:rPr>
        <w:t>mass surveillance also has a deep effect on culture, encouraging conformity to a</w:t>
      </w:r>
      <w:r w:rsidRPr="003A086B">
        <w:rPr>
          <w:rStyle w:val="StyleUnderline"/>
        </w:rPr>
        <w:t xml:space="preserve"> narrow range of “acceptable” ideas by frightening people away from non-mainstream thought</w:t>
      </w:r>
      <w:r>
        <w:t>. If the government keeps a record of every library book you read, you might be disinclined to check out The Anarchist Cookbook today; tomorrow you might think twice before borrowing Lenin’s Imperialism.</w:t>
      </w:r>
    </w:p>
    <w:p w14:paraId="2B8EE349" w14:textId="77777777" w:rsidR="00483029" w:rsidRDefault="00483029" w:rsidP="00483029">
      <w:r w:rsidRPr="003A086B">
        <w:rPr>
          <w:rStyle w:val="StyleUnderline"/>
        </w:rPr>
        <w:t>Looking past</w:t>
      </w:r>
      <w:r>
        <w:t xml:space="preserve"> whatever </w:t>
      </w:r>
      <w:r w:rsidRPr="003A086B">
        <w:rPr>
          <w:rStyle w:val="StyleUnderline"/>
        </w:rPr>
        <w:t>threats</w:t>
      </w:r>
      <w:r>
        <w:t xml:space="preserve"> may or may not exist </w:t>
      </w:r>
      <w:r w:rsidRPr="003A086B">
        <w:rPr>
          <w:rStyle w:val="StyleUnderline"/>
        </w:rPr>
        <w:t>from</w:t>
      </w:r>
      <w:r>
        <w:t xml:space="preserve"> overseas </w:t>
      </w:r>
      <w:r w:rsidRPr="003A086B">
        <w:rPr>
          <w:rStyle w:val="StyleUnderline"/>
        </w:rPr>
        <w:t xml:space="preserve">terrorists, </w:t>
      </w:r>
      <w:r w:rsidRPr="00C14400">
        <w:rPr>
          <w:rStyle w:val="StyleUnderline"/>
          <w:highlight w:val="yellow"/>
        </w:rPr>
        <w:t xml:space="preserve">the next few decades will be </w:t>
      </w:r>
      <w:r w:rsidRPr="00C14400">
        <w:rPr>
          <w:rStyle w:val="Emphasis"/>
          <w:highlight w:val="yellow"/>
        </w:rPr>
        <w:t>decades of crisis</w:t>
      </w:r>
      <w:r w:rsidRPr="003A086B">
        <w:rPr>
          <w:rStyle w:val="StyleUnderline"/>
        </w:rPr>
        <w:t xml:space="preserve">. Left unchecked, </w:t>
      </w:r>
      <w:r w:rsidRPr="00C14400">
        <w:rPr>
          <w:rStyle w:val="Emphasis"/>
          <w:highlight w:val="yellow"/>
        </w:rPr>
        <w:t>systemic instability</w:t>
      </w:r>
      <w:r w:rsidRPr="00C14400">
        <w:rPr>
          <w:rStyle w:val="StyleUnderline"/>
          <w:highlight w:val="yellow"/>
        </w:rPr>
        <w:t xml:space="preserve"> caused by </w:t>
      </w:r>
      <w:r w:rsidRPr="00C14400">
        <w:rPr>
          <w:rStyle w:val="Emphasis"/>
          <w:highlight w:val="yellow"/>
        </w:rPr>
        <w:t>growing economic inequality</w:t>
      </w:r>
      <w:r w:rsidRPr="00C14400">
        <w:rPr>
          <w:rStyle w:val="StyleUnderline"/>
          <w:highlight w:val="yellow"/>
        </w:rPr>
        <w:t xml:space="preserve"> and </w:t>
      </w:r>
      <w:r w:rsidRPr="00C14400">
        <w:rPr>
          <w:rStyle w:val="Emphasis"/>
          <w:highlight w:val="yellow"/>
        </w:rPr>
        <w:t>impending environmental disaster</w:t>
      </w:r>
      <w:r w:rsidRPr="00C14400">
        <w:rPr>
          <w:rStyle w:val="StyleUnderline"/>
          <w:highlight w:val="yellow"/>
        </w:rPr>
        <w:t xml:space="preserve"> will produce </w:t>
      </w:r>
      <w:r w:rsidRPr="00C14400">
        <w:rPr>
          <w:rStyle w:val="Emphasis"/>
          <w:highlight w:val="yellow"/>
        </w:rPr>
        <w:t>widespread insecurity</w:t>
      </w:r>
      <w:r>
        <w:t xml:space="preserve">. On the economic side, </w:t>
      </w:r>
      <w:r w:rsidRPr="003A086B">
        <w:rPr>
          <w:rStyle w:val="StyleUnderline"/>
        </w:rPr>
        <w:t>we are facing an increasingly acute crisis of capitalism and a growing disparity between the “haves” and “have-nots,” both nationally and globally</w:t>
      </w:r>
      <w:r>
        <w:t xml:space="preserve">. For several decades, the vast majority of economic gains have gone to the wealthiest segments of society, while the middle and working classes have seen incomes stagnate and decline. Paul </w:t>
      </w:r>
      <w:proofErr w:type="spellStart"/>
      <w:r>
        <w:t>Krugman</w:t>
      </w:r>
      <w:proofErr w:type="spellEnd"/>
      <w:r>
        <w:t xml:space="preserve"> has dubbed this phenomenon the “Great Divergence.”</w:t>
      </w:r>
    </w:p>
    <w:p w14:paraId="23B22869" w14:textId="77777777" w:rsidR="00483029" w:rsidRDefault="00483029" w:rsidP="00483029">
      <w:r>
        <w:t>A few statistics are telling: between 1992 and 2007, the income of the 400 wealthiest people in the United States rose by 392 percent. Their tax rate fell by 37 percent. Since 1979, productivity has risen by more than 80 percent, but the median worker’s wage has only gone up by 10 percent. This is not an accident. The evisceration of the American middle and working class has everything to do with an all-out assault on unions; the rewriting of the laws governing bankruptcy, student loans, credit card debt, predatory lending and financial trading; and the transfer of public wealth to private hands through deregulation, privatization and reduced taxes on the wealthy. The Great Divergence is, to put it bluntly, the effect of a class war waged by the rich against the rest of society, and there are no signs of it letting up.</w:t>
      </w:r>
    </w:p>
    <w:p w14:paraId="04C5032A" w14:textId="77777777" w:rsidR="00483029" w:rsidRDefault="00483029" w:rsidP="00483029">
      <w:r w:rsidRPr="003A086B">
        <w:rPr>
          <w:rStyle w:val="StyleUnderline"/>
        </w:rPr>
        <w:t xml:space="preserve">All the while, we are on a collision course with nature. Mega-storms, tornadoes, wildfires, floods and erratic weather patterns are gradually becoming the rule </w:t>
      </w:r>
      <w:r w:rsidRPr="003A086B">
        <w:rPr>
          <w:rStyle w:val="StyleUnderline"/>
        </w:rPr>
        <w:lastRenderedPageBreak/>
        <w:t>rather than the exception. There are no signs of any serious efforts to reduce greenhouse emissions at levels</w:t>
      </w:r>
      <w:r>
        <w:t xml:space="preserve"> anywhere near those </w:t>
      </w:r>
      <w:r w:rsidRPr="003A086B">
        <w:rPr>
          <w:rStyle w:val="StyleUnderline"/>
        </w:rPr>
        <w:t>required to avert the worst climate-change scenarios</w:t>
      </w:r>
      <w:r>
        <w:t xml:space="preserve">. According to the most robust climate models, global carbon emissions between now and mid-century must be kept below 565 </w:t>
      </w:r>
      <w:proofErr w:type="spellStart"/>
      <w:r>
        <w:t>gigatons</w:t>
      </w:r>
      <w:proofErr w:type="spellEnd"/>
      <w:r>
        <w:t xml:space="preserve"> to meet the Copenhagen Accord’s target of limiting global warming to a two-degree Celsius increase. Meanwhile, as Bill </w:t>
      </w:r>
      <w:proofErr w:type="spellStart"/>
      <w:r>
        <w:t>McKibben</w:t>
      </w:r>
      <w:proofErr w:type="spellEnd"/>
      <w:r>
        <w:t xml:space="preserve"> has noted, the world’s energy companies currently hold in reserve 2,795 </w:t>
      </w:r>
      <w:proofErr w:type="spellStart"/>
      <w:r>
        <w:t>gigatons</w:t>
      </w:r>
      <w:proofErr w:type="spellEnd"/>
      <w:r>
        <w:t xml:space="preserve"> of carbon, which they plan to release in the coming decades. Clearly, they have bet that world governments will fail to significantly regulate greenhouse emissions. The plan is to keep burning fossil fuels, no matter the environmental consequences.</w:t>
      </w:r>
    </w:p>
    <w:p w14:paraId="15170C85" w14:textId="77777777" w:rsidR="00483029" w:rsidRDefault="00483029" w:rsidP="00483029">
      <w:r>
        <w:t>While right-wing politicians write off climate change as a global conspiracy among scientists, the Pentagon has identified it as a significant threat to national security. After a decade of studies and war games involving climate-change scenarios, the Department of Defense’s 2010 Quadrennial Review (the main public document outlining American military doctrine) explains that “climate-related changes are already being observed in every region of the world,” and that they “could have significant geopolitical impacts around the world, contributing to poverty, environmental degradation, and the further weakening of fragile governments. Climate change will contribute to food and water scarcity, will increase the spread of disease, and may spur or exacerbate mass migration.” Nationally and internationally, the effects of climate change will be felt unevenly. Whether it’s rising water levels or skyrocketing prices for foods due to irregular weather, the effects of a tumultuous climate will disproportionately impact society’s most precarious populations.</w:t>
      </w:r>
    </w:p>
    <w:p w14:paraId="30480EE1" w14:textId="77777777" w:rsidR="00483029" w:rsidRDefault="00483029" w:rsidP="00483029">
      <w:r>
        <w:t xml:space="preserve">Thus, </w:t>
      </w:r>
      <w:r w:rsidRPr="003A086B">
        <w:rPr>
          <w:rStyle w:val="StyleUnderline"/>
        </w:rPr>
        <w:t xml:space="preserve">the effects of </w:t>
      </w:r>
      <w:r w:rsidRPr="00C14400">
        <w:rPr>
          <w:rStyle w:val="StyleUnderline"/>
          <w:highlight w:val="yellow"/>
        </w:rPr>
        <w:t xml:space="preserve">climate change will </w:t>
      </w:r>
      <w:r w:rsidRPr="00C14400">
        <w:rPr>
          <w:rStyle w:val="Emphasis"/>
          <w:highlight w:val="yellow"/>
        </w:rPr>
        <w:t>exacerbate</w:t>
      </w:r>
      <w:r w:rsidRPr="003A086B">
        <w:rPr>
          <w:rStyle w:val="StyleUnderline"/>
        </w:rPr>
        <w:t xml:space="preserve"> already existing </w:t>
      </w:r>
      <w:r w:rsidRPr="00C14400">
        <w:rPr>
          <w:rStyle w:val="StyleUnderline"/>
          <w:highlight w:val="yellow"/>
        </w:rPr>
        <w:t xml:space="preserve">trends toward greater economic inequality, leading to </w:t>
      </w:r>
      <w:r w:rsidRPr="00C14400">
        <w:rPr>
          <w:rStyle w:val="Emphasis"/>
          <w:highlight w:val="yellow"/>
        </w:rPr>
        <w:t>widespread humanitarian crises</w:t>
      </w:r>
      <w:r w:rsidRPr="00C14400">
        <w:rPr>
          <w:rStyle w:val="StyleUnderline"/>
          <w:highlight w:val="yellow"/>
        </w:rPr>
        <w:t xml:space="preserve"> and </w:t>
      </w:r>
      <w:r w:rsidRPr="00C14400">
        <w:rPr>
          <w:rStyle w:val="Emphasis"/>
          <w:highlight w:val="yellow"/>
        </w:rPr>
        <w:t>social unrest</w:t>
      </w:r>
      <w:r w:rsidRPr="003A086B">
        <w:rPr>
          <w:rStyle w:val="StyleUnderline"/>
        </w:rPr>
        <w:t>. The coming decades will bring Occupy-like protests on ever-larger scales as high unemployment and economic strife, particularly among youth, becomes a “new normal.”</w:t>
      </w:r>
      <w:r>
        <w:t xml:space="preserve"> Moreover, the effects of climate change will produce new populations of displaced people and refugees. Economic and environmental insecurity represent the future for vast swaths of the world’s population. </w:t>
      </w:r>
      <w:r w:rsidRPr="003A086B">
        <w:rPr>
          <w:rStyle w:val="StyleUnderline"/>
        </w:rPr>
        <w:t xml:space="preserve">One way or another, </w:t>
      </w:r>
      <w:r w:rsidRPr="00C14400">
        <w:rPr>
          <w:rStyle w:val="Emphasis"/>
          <w:highlight w:val="yellow"/>
        </w:rPr>
        <w:t>governments will be forced to respond</w:t>
      </w:r>
      <w:r>
        <w:t>.</w:t>
      </w:r>
    </w:p>
    <w:p w14:paraId="576F88EE" w14:textId="77777777" w:rsidR="00483029" w:rsidRDefault="00483029" w:rsidP="00483029">
      <w:r w:rsidRPr="00C14400">
        <w:rPr>
          <w:rStyle w:val="StyleUnderline"/>
          <w:highlight w:val="yellow"/>
        </w:rPr>
        <w:t>As future governments face these</w:t>
      </w:r>
      <w:r w:rsidRPr="003A086B">
        <w:rPr>
          <w:rStyle w:val="StyleUnderline"/>
        </w:rPr>
        <w:t xml:space="preserve"> intensifying </w:t>
      </w:r>
      <w:r w:rsidRPr="00C14400">
        <w:rPr>
          <w:rStyle w:val="StyleUnderline"/>
          <w:highlight w:val="yellow"/>
        </w:rPr>
        <w:t>crises, the decline of</w:t>
      </w:r>
      <w:r w:rsidRPr="003A086B">
        <w:rPr>
          <w:rStyle w:val="StyleUnderline"/>
        </w:rPr>
        <w:t xml:space="preserve"> the state’s </w:t>
      </w:r>
      <w:r w:rsidRPr="00C14400">
        <w:rPr>
          <w:rStyle w:val="StyleUnderline"/>
          <w:highlight w:val="yellow"/>
        </w:rPr>
        <w:t xml:space="preserve">civic capacities </w:t>
      </w:r>
      <w:r w:rsidRPr="00C14400">
        <w:rPr>
          <w:rStyle w:val="Emphasis"/>
          <w:highlight w:val="yellow"/>
        </w:rPr>
        <w:t>virtually guarantees</w:t>
      </w:r>
      <w:r w:rsidRPr="003A086B">
        <w:rPr>
          <w:rStyle w:val="StyleUnderline"/>
        </w:rPr>
        <w:t xml:space="preserve"> that </w:t>
      </w:r>
      <w:r w:rsidRPr="00C14400">
        <w:rPr>
          <w:rStyle w:val="StyleUnderline"/>
          <w:highlight w:val="yellow"/>
        </w:rPr>
        <w:t>they will meet</w:t>
      </w:r>
      <w:r w:rsidRPr="003A086B">
        <w:rPr>
          <w:rStyle w:val="StyleUnderline"/>
        </w:rPr>
        <w:t xml:space="preserve"> any </w:t>
      </w:r>
      <w:r w:rsidRPr="00C14400">
        <w:rPr>
          <w:rStyle w:val="StyleUnderline"/>
          <w:highlight w:val="yellow"/>
        </w:rPr>
        <w:t xml:space="preserve">unrest with </w:t>
      </w:r>
      <w:r w:rsidRPr="00C14400">
        <w:rPr>
          <w:rStyle w:val="Emphasis"/>
          <w:highlight w:val="yellow"/>
        </w:rPr>
        <w:t>the authoritarian levers of the Terror State</w:t>
      </w:r>
      <w:r w:rsidRPr="00C14400">
        <w:rPr>
          <w:rStyle w:val="StyleUnderline"/>
          <w:highlight w:val="yellow"/>
        </w:rPr>
        <w:t xml:space="preserve">. It </w:t>
      </w:r>
      <w:r w:rsidRPr="00C14400">
        <w:rPr>
          <w:rStyle w:val="Emphasis"/>
          <w:highlight w:val="yellow"/>
        </w:rPr>
        <w:t>won’t matter</w:t>
      </w:r>
      <w:r w:rsidRPr="00C14400">
        <w:rPr>
          <w:rStyle w:val="StyleUnderline"/>
          <w:highlight w:val="yellow"/>
        </w:rPr>
        <w:t xml:space="preserve"> whether a “liberal” or “conservative” government is in place; faced with</w:t>
      </w:r>
      <w:r w:rsidRPr="003A086B">
        <w:rPr>
          <w:rStyle w:val="StyleUnderline"/>
        </w:rPr>
        <w:t xml:space="preserve"> an immediate </w:t>
      </w:r>
      <w:r w:rsidRPr="00C14400">
        <w:rPr>
          <w:rStyle w:val="StyleUnderline"/>
          <w:highlight w:val="yellow"/>
        </w:rPr>
        <w:t xml:space="preserve">crisis, the state will use </w:t>
      </w:r>
      <w:r w:rsidRPr="00C14400">
        <w:rPr>
          <w:rStyle w:val="Emphasis"/>
          <w:highlight w:val="yellow"/>
        </w:rPr>
        <w:t xml:space="preserve">whatever </w:t>
      </w:r>
      <w:proofErr w:type="gramStart"/>
      <w:r w:rsidRPr="00C14400">
        <w:rPr>
          <w:rStyle w:val="Emphasis"/>
          <w:highlight w:val="yellow"/>
        </w:rPr>
        <w:t>means</w:t>
      </w:r>
      <w:proofErr w:type="gramEnd"/>
      <w:r w:rsidRPr="00C14400">
        <w:rPr>
          <w:rStyle w:val="Emphasis"/>
          <w:highlight w:val="yellow"/>
        </w:rPr>
        <w:t xml:space="preserve"> are available</w:t>
      </w:r>
      <w:r w:rsidRPr="003A086B">
        <w:rPr>
          <w:rStyle w:val="StyleUnderline"/>
        </w:rPr>
        <w:t xml:space="preserve"> to end said crisis. </w:t>
      </w:r>
      <w:r w:rsidRPr="00C14400">
        <w:rPr>
          <w:rStyle w:val="StyleUnderline"/>
          <w:highlight w:val="yellow"/>
        </w:rPr>
        <w:t>When the most robust levers</w:t>
      </w:r>
      <w:r w:rsidRPr="003A086B">
        <w:rPr>
          <w:rStyle w:val="StyleUnderline"/>
        </w:rPr>
        <w:t xml:space="preserve"> available </w:t>
      </w:r>
      <w:r w:rsidRPr="00C14400">
        <w:rPr>
          <w:rStyle w:val="StyleUnderline"/>
          <w:highlight w:val="yellow"/>
        </w:rPr>
        <w:t>are</w:t>
      </w:r>
      <w:r w:rsidRPr="003A086B">
        <w:rPr>
          <w:rStyle w:val="StyleUnderline"/>
        </w:rPr>
        <w:t xml:space="preserve"> </w:t>
      </w:r>
      <w:r w:rsidRPr="00392AFC">
        <w:rPr>
          <w:rStyle w:val="Emphasis"/>
        </w:rPr>
        <w:t xml:space="preserve">tools of </w:t>
      </w:r>
      <w:r w:rsidRPr="00C14400">
        <w:rPr>
          <w:rStyle w:val="Emphasis"/>
          <w:highlight w:val="yellow"/>
        </w:rPr>
        <w:t>mass surveillance and coercion</w:t>
      </w:r>
      <w:r w:rsidRPr="00C14400">
        <w:rPr>
          <w:rStyle w:val="StyleUnderline"/>
          <w:highlight w:val="yellow"/>
        </w:rPr>
        <w:t>,</w:t>
      </w:r>
      <w:r w:rsidRPr="003A086B">
        <w:rPr>
          <w:rStyle w:val="StyleUnderline"/>
        </w:rPr>
        <w:t xml:space="preserve"> then </w:t>
      </w:r>
      <w:r w:rsidRPr="00C14400">
        <w:rPr>
          <w:rStyle w:val="StyleUnderline"/>
          <w:highlight w:val="yellow"/>
        </w:rPr>
        <w:t>those tools will be used</w:t>
      </w:r>
      <w:r>
        <w:t xml:space="preserve">. What’s more, laws like the National Defense Authorization Act, which provides for the indefinite detention of American citizens, indicate that </w:t>
      </w:r>
      <w:r w:rsidRPr="003A086B">
        <w:rPr>
          <w:rStyle w:val="StyleUnderline"/>
        </w:rPr>
        <w:t>military and intelligence programs originally crafted for combating overseas terrorists will be applied domestically</w:t>
      </w:r>
      <w:r>
        <w:t>.</w:t>
      </w:r>
    </w:p>
    <w:p w14:paraId="6CE4FF54" w14:textId="77777777" w:rsidR="00483029" w:rsidRDefault="00483029" w:rsidP="00483029">
      <w:r w:rsidRPr="003A086B">
        <w:rPr>
          <w:rStyle w:val="StyleUnderline"/>
        </w:rPr>
        <w:t>The larger, longer-term scandal of Snowden’s revelations is that</w:t>
      </w:r>
      <w:r>
        <w:t xml:space="preserve">, together with other political trends, </w:t>
      </w:r>
      <w:r w:rsidRPr="00C14400">
        <w:rPr>
          <w:rStyle w:val="StyleUnderline"/>
          <w:highlight w:val="yellow"/>
        </w:rPr>
        <w:t xml:space="preserve">the NSA’s programs do not merely provide the </w:t>
      </w:r>
      <w:r w:rsidRPr="00C14400">
        <w:rPr>
          <w:rStyle w:val="Emphasis"/>
          <w:highlight w:val="yellow"/>
        </w:rPr>
        <w:t>capacity</w:t>
      </w:r>
      <w:r w:rsidRPr="00C14400">
        <w:rPr>
          <w:rStyle w:val="StyleUnderline"/>
          <w:highlight w:val="yellow"/>
        </w:rPr>
        <w:t xml:space="preserve"> for “</w:t>
      </w:r>
      <w:r w:rsidRPr="00C14400">
        <w:rPr>
          <w:rStyle w:val="Emphasis"/>
          <w:highlight w:val="yellow"/>
        </w:rPr>
        <w:t>turnkey tyranny</w:t>
      </w:r>
      <w:r w:rsidRPr="00C14400">
        <w:rPr>
          <w:rStyle w:val="StyleUnderline"/>
          <w:highlight w:val="yellow"/>
        </w:rPr>
        <w:t xml:space="preserve">”—they render </w:t>
      </w:r>
      <w:r w:rsidRPr="00C14400">
        <w:rPr>
          <w:rStyle w:val="Emphasis"/>
          <w:highlight w:val="yellow"/>
        </w:rPr>
        <w:t>any other future</w:t>
      </w:r>
      <w:r w:rsidRPr="00C14400">
        <w:rPr>
          <w:rStyle w:val="StyleUnderline"/>
          <w:highlight w:val="yellow"/>
        </w:rPr>
        <w:t xml:space="preserve"> all but </w:t>
      </w:r>
      <w:r w:rsidRPr="00C14400">
        <w:rPr>
          <w:rStyle w:val="Emphasis"/>
          <w:highlight w:val="yellow"/>
        </w:rPr>
        <w:t>impossible</w:t>
      </w:r>
      <w:r>
        <w:t>.</w:t>
      </w:r>
    </w:p>
    <w:p w14:paraId="282436CC" w14:textId="77777777" w:rsidR="00483029" w:rsidRDefault="00483029" w:rsidP="00483029"/>
    <w:p w14:paraId="1D6A0462" w14:textId="140783F2" w:rsidR="00E97728" w:rsidRDefault="00E97728" w:rsidP="00E97728">
      <w:pPr>
        <w:pStyle w:val="Heading4"/>
      </w:pPr>
      <w:r w:rsidRPr="00B77520">
        <w:rPr>
          <w:u w:val="single"/>
        </w:rPr>
        <w:t>Finally</w:t>
      </w:r>
      <w:r>
        <w:t xml:space="preserve">, </w:t>
      </w:r>
      <w:r w:rsidR="00B77520">
        <w:t xml:space="preserve">dissent is </w:t>
      </w:r>
      <w:r w:rsidR="00B77520" w:rsidRPr="00B77520">
        <w:rPr>
          <w:u w:val="single"/>
        </w:rPr>
        <w:t>the only effective firewall</w:t>
      </w:r>
      <w:r w:rsidR="00B77520">
        <w:t xml:space="preserve"> against tyranny. </w:t>
      </w:r>
      <w:r w:rsidR="0037494C">
        <w:t xml:space="preserve">Thoughtlessness invites oppression. </w:t>
      </w:r>
    </w:p>
    <w:p w14:paraId="0736D715" w14:textId="77777777" w:rsidR="00E97728" w:rsidRPr="00CC01C0" w:rsidRDefault="00E97728" w:rsidP="00E97728">
      <w:r w:rsidRPr="002919EE">
        <w:rPr>
          <w:rStyle w:val="Style13ptBold"/>
        </w:rPr>
        <w:t>Guerin 14</w:t>
      </w:r>
      <w:r>
        <w:t xml:space="preserve"> — Fred Guerin, independent scholar and consultant, holds a Ph.D. in Philosophy from the University of Guelph, 2014 (“</w:t>
      </w:r>
      <w:r w:rsidRPr="00CC01C0">
        <w:t>On Edward Snowden: Whistleblowing as the Highest Form of Civic and Political Engagement</w:t>
      </w:r>
      <w:r>
        <w:t xml:space="preserve">,” </w:t>
      </w:r>
      <w:proofErr w:type="spellStart"/>
      <w:r>
        <w:rPr>
          <w:i/>
        </w:rPr>
        <w:t>Truthout</w:t>
      </w:r>
      <w:proofErr w:type="spellEnd"/>
      <w:r>
        <w:t>, May 4</w:t>
      </w:r>
      <w:r w:rsidRPr="002919EE">
        <w:rPr>
          <w:vertAlign w:val="superscript"/>
        </w:rPr>
        <w:t>th</w:t>
      </w:r>
      <w:r>
        <w:t xml:space="preserve">, Available Online at </w:t>
      </w:r>
      <w:hyperlink r:id="rId14" w:history="1">
        <w:r w:rsidRPr="0014295C">
          <w:rPr>
            <w:rStyle w:val="Hyperlink"/>
          </w:rPr>
          <w:t>http://www.truth-out.org/opinion/item/23474-on-edward-snowden-whistleblowing-as-the-highest-form-of-civic-and-political-engagement</w:t>
        </w:r>
      </w:hyperlink>
      <w:r>
        <w:t>, Accessed 07-20-2015)</w:t>
      </w:r>
    </w:p>
    <w:p w14:paraId="5DE5EBF0" w14:textId="77777777" w:rsidR="00E97728" w:rsidRDefault="00E97728" w:rsidP="00E97728">
      <w:r>
        <w:t xml:space="preserve">What would it be like to live in a world where dissent was no longer permissible? </w:t>
      </w:r>
      <w:r w:rsidRPr="00717C2A">
        <w:rPr>
          <w:rStyle w:val="StyleUnderline"/>
        </w:rPr>
        <w:t>We appropriately associate</w:t>
      </w:r>
      <w:r>
        <w:t xml:space="preserve"> the right to </w:t>
      </w:r>
      <w:r w:rsidRPr="00717C2A">
        <w:rPr>
          <w:rStyle w:val="StyleUnderline"/>
        </w:rPr>
        <w:t>dissent with</w:t>
      </w:r>
      <w:r>
        <w:t xml:space="preserve"> the right of </w:t>
      </w:r>
      <w:r w:rsidRPr="00717C2A">
        <w:rPr>
          <w:rStyle w:val="StyleUnderline"/>
        </w:rPr>
        <w:t xml:space="preserve">free speech. </w:t>
      </w:r>
      <w:r w:rsidRPr="003E085F">
        <w:rPr>
          <w:rStyle w:val="StyleUnderline"/>
          <w:highlight w:val="yellow"/>
        </w:rPr>
        <w:t>Dissent is</w:t>
      </w:r>
      <w:r>
        <w:t xml:space="preserve"> also understood as </w:t>
      </w:r>
      <w:r w:rsidRPr="003E085F">
        <w:rPr>
          <w:rStyle w:val="Emphasis"/>
          <w:highlight w:val="yellow"/>
        </w:rPr>
        <w:t>the most important means</w:t>
      </w:r>
      <w:r w:rsidRPr="003E085F">
        <w:rPr>
          <w:rStyle w:val="StyleUnderline"/>
          <w:highlight w:val="yellow"/>
        </w:rPr>
        <w:t xml:space="preserve"> through which we can expose injustice</w:t>
      </w:r>
      <w:r>
        <w:t xml:space="preserve">. However, in a much more elemental sense, </w:t>
      </w:r>
      <w:r w:rsidRPr="003E085F">
        <w:rPr>
          <w:rStyle w:val="StyleUnderline"/>
          <w:highlight w:val="yellow"/>
        </w:rPr>
        <w:t>if we no longer had</w:t>
      </w:r>
      <w:r w:rsidRPr="00717C2A">
        <w:rPr>
          <w:rStyle w:val="StyleUnderline"/>
        </w:rPr>
        <w:t xml:space="preserve"> the </w:t>
      </w:r>
      <w:r w:rsidRPr="003E085F">
        <w:rPr>
          <w:rStyle w:val="StyleUnderline"/>
          <w:highlight w:val="yellow"/>
        </w:rPr>
        <w:t>capacity to dissent, we would inevitably become incapable of</w:t>
      </w:r>
      <w:r w:rsidRPr="00717C2A">
        <w:rPr>
          <w:rStyle w:val="StyleUnderline"/>
        </w:rPr>
        <w:t xml:space="preserve"> experiencing something new, of </w:t>
      </w:r>
      <w:r w:rsidRPr="003E085F">
        <w:rPr>
          <w:rStyle w:val="Emphasis"/>
          <w:highlight w:val="yellow"/>
        </w:rPr>
        <w:t>seeing through deception</w:t>
      </w:r>
      <w:r w:rsidRPr="003E085F">
        <w:rPr>
          <w:rStyle w:val="StyleUnderline"/>
          <w:highlight w:val="yellow"/>
        </w:rPr>
        <w:t xml:space="preserve"> or of </w:t>
      </w:r>
      <w:r w:rsidRPr="003E085F">
        <w:rPr>
          <w:rStyle w:val="Emphasis"/>
          <w:highlight w:val="yellow"/>
        </w:rPr>
        <w:t>making corrections</w:t>
      </w:r>
      <w:r w:rsidRPr="00717C2A">
        <w:rPr>
          <w:rStyle w:val="StyleUnderline"/>
        </w:rPr>
        <w:t xml:space="preserve"> and broadening our understanding</w:t>
      </w:r>
      <w:r>
        <w:t xml:space="preserve">. In fact, at a philosophical </w:t>
      </w:r>
      <w:r>
        <w:lastRenderedPageBreak/>
        <w:t xml:space="preserve">level, </w:t>
      </w:r>
      <w:r w:rsidRPr="003E085F">
        <w:rPr>
          <w:rStyle w:val="StyleUnderline"/>
          <w:highlight w:val="yellow"/>
        </w:rPr>
        <w:t>if we were no longer capable of dissent, a good part of</w:t>
      </w:r>
      <w:r w:rsidRPr="00717C2A">
        <w:rPr>
          <w:rStyle w:val="StyleUnderline"/>
        </w:rPr>
        <w:t xml:space="preserve"> what we describe as </w:t>
      </w:r>
      <w:r w:rsidRPr="003E085F">
        <w:rPr>
          <w:rStyle w:val="StyleUnderline"/>
          <w:highlight w:val="yellow"/>
        </w:rPr>
        <w:t>"thinking" would</w:t>
      </w:r>
      <w:r w:rsidRPr="00717C2A">
        <w:rPr>
          <w:rStyle w:val="StyleUnderline"/>
        </w:rPr>
        <w:t xml:space="preserve"> gradually </w:t>
      </w:r>
      <w:r w:rsidRPr="003E085F">
        <w:rPr>
          <w:rStyle w:val="StyleUnderline"/>
          <w:highlight w:val="yellow"/>
        </w:rPr>
        <w:t>be lost</w:t>
      </w:r>
      <w:r w:rsidRPr="00717C2A">
        <w:rPr>
          <w:rStyle w:val="StyleUnderline"/>
        </w:rPr>
        <w:t xml:space="preserve"> to us</w:t>
      </w:r>
      <w:r>
        <w:t>.</w:t>
      </w:r>
    </w:p>
    <w:p w14:paraId="58992F93" w14:textId="77777777" w:rsidR="00E97728" w:rsidRDefault="00E97728" w:rsidP="00E97728">
      <w:r w:rsidRPr="00717C2A">
        <w:rPr>
          <w:rStyle w:val="StyleUnderline"/>
        </w:rPr>
        <w:t xml:space="preserve">This is </w:t>
      </w:r>
      <w:r w:rsidRPr="003E085F">
        <w:rPr>
          <w:rStyle w:val="Emphasis"/>
        </w:rPr>
        <w:t>not an exaggeration</w:t>
      </w:r>
      <w:r w:rsidRPr="00717C2A">
        <w:rPr>
          <w:rStyle w:val="StyleUnderline"/>
        </w:rPr>
        <w:t xml:space="preserve">. In a crucial sense, </w:t>
      </w:r>
      <w:r w:rsidRPr="003E085F">
        <w:rPr>
          <w:rStyle w:val="StyleUnderline"/>
          <w:highlight w:val="yellow"/>
        </w:rPr>
        <w:t>the experience of dissent is inextricably tied to</w:t>
      </w:r>
      <w:r w:rsidRPr="00717C2A">
        <w:rPr>
          <w:rStyle w:val="StyleUnderline"/>
        </w:rPr>
        <w:t xml:space="preserve"> the experience of </w:t>
      </w:r>
      <w:r w:rsidRPr="003E085F">
        <w:rPr>
          <w:rStyle w:val="Emphasis"/>
          <w:highlight w:val="yellow"/>
        </w:rPr>
        <w:t>thinking itself</w:t>
      </w:r>
      <w:r>
        <w:t>. For the philosopher G.W.F. Hegel, "thinking" begins when we are able to pick out or identify things. But we identify only in virtue of the "seriousness, the suffering, the patience, and the labor of the negative."* In other words, negation in the form of discriminating, distinguishing, clarifying, comparing, etc. is what makes thinking happen. The experience of negation is a sudden grasp that something is not what we once supposed it to be. In this sense, the experience of negation is not itself "negative," but rather affirmative and productive. When we allow ourselves to experience negation - that this is not that - we are bringing to awareness the limitations and fallibility of our own experience, as well as opening up the possibility of a deeper understanding and more comprehensive knowledge.</w:t>
      </w:r>
    </w:p>
    <w:p w14:paraId="07C30EFF" w14:textId="77777777" w:rsidR="00E97728" w:rsidRDefault="00E97728" w:rsidP="00E97728">
      <w:r w:rsidRPr="00473820">
        <w:rPr>
          <w:rStyle w:val="StyleUnderline"/>
        </w:rPr>
        <w:t>If negation makes thinking happen, it also makes dissent possible. Dissent is a way of expressing the experience of negation at a moral and political level of thinking and action</w:t>
      </w:r>
      <w:r>
        <w:t xml:space="preserve">. In other words, </w:t>
      </w:r>
      <w:r w:rsidRPr="001A78D3">
        <w:rPr>
          <w:rStyle w:val="StyleUnderline"/>
          <w:highlight w:val="yellow"/>
        </w:rPr>
        <w:t>to be able to dissent</w:t>
      </w:r>
      <w:r w:rsidRPr="001A78D3">
        <w:rPr>
          <w:rStyle w:val="StyleUnderline"/>
        </w:rPr>
        <w:t xml:space="preserve"> against prevailing opinion</w:t>
      </w:r>
      <w:r>
        <w:t xml:space="preserve"> - to "hold or express opinions that are at variance with those previously, commonly, or officially expressed" - </w:t>
      </w:r>
      <w:r w:rsidRPr="001A78D3">
        <w:rPr>
          <w:rStyle w:val="StyleUnderline"/>
          <w:highlight w:val="yellow"/>
        </w:rPr>
        <w:t xml:space="preserve">is </w:t>
      </w:r>
      <w:r w:rsidRPr="001A78D3">
        <w:rPr>
          <w:rStyle w:val="Emphasis"/>
          <w:highlight w:val="yellow"/>
        </w:rPr>
        <w:t>vital</w:t>
      </w:r>
      <w:r w:rsidRPr="001A78D3">
        <w:rPr>
          <w:rStyle w:val="StyleUnderline"/>
          <w:highlight w:val="yellow"/>
        </w:rPr>
        <w:t xml:space="preserve"> for democracy</w:t>
      </w:r>
      <w:r>
        <w:t xml:space="preserve">, </w:t>
      </w:r>
      <w:r w:rsidRPr="001A78D3">
        <w:rPr>
          <w:rStyle w:val="StyleUnderline"/>
          <w:highlight w:val="yellow"/>
        </w:rPr>
        <w:t>and</w:t>
      </w:r>
      <w:r>
        <w:t xml:space="preserve"> indeed </w:t>
      </w:r>
      <w:r w:rsidRPr="00473820">
        <w:rPr>
          <w:rStyle w:val="StyleUnderline"/>
        </w:rPr>
        <w:t xml:space="preserve">for </w:t>
      </w:r>
      <w:r w:rsidRPr="001A78D3">
        <w:rPr>
          <w:rStyle w:val="StyleUnderline"/>
          <w:highlight w:val="yellow"/>
        </w:rPr>
        <w:t>cultivating</w:t>
      </w:r>
      <w:r w:rsidRPr="00473820">
        <w:rPr>
          <w:rStyle w:val="StyleUnderline"/>
        </w:rPr>
        <w:t xml:space="preserve"> the virtue of </w:t>
      </w:r>
      <w:r w:rsidRPr="001A78D3">
        <w:rPr>
          <w:rStyle w:val="Emphasis"/>
          <w:highlight w:val="yellow"/>
        </w:rPr>
        <w:t>free and independent thought</w:t>
      </w:r>
      <w:r>
        <w:t xml:space="preserve">. No doubt there is a distinction that can be drawn between ersatz forms of dissent grounded in hatred, bigotry or fundamentalist religious or economic doctrine that wish only to silence or censor others, and informed or critical dissent which invites participation and is oriented by a genuine sense of concern for openness and what the political philosopher Hannah Arendt might describe as the desire to bring "something new into the world." As strange as it may sound, </w:t>
      </w:r>
      <w:r w:rsidRPr="00473820">
        <w:rPr>
          <w:rStyle w:val="StyleUnderline"/>
        </w:rPr>
        <w:t xml:space="preserve">thoughtful and authentic </w:t>
      </w:r>
      <w:r w:rsidRPr="001A78D3">
        <w:rPr>
          <w:rStyle w:val="StyleUnderline"/>
          <w:highlight w:val="yellow"/>
        </w:rPr>
        <w:t xml:space="preserve">dissent is </w:t>
      </w:r>
      <w:r w:rsidRPr="001A78D3">
        <w:rPr>
          <w:rStyle w:val="Emphasis"/>
          <w:highlight w:val="yellow"/>
        </w:rPr>
        <w:t>the most potent form</w:t>
      </w:r>
      <w:r w:rsidRPr="001A78D3">
        <w:rPr>
          <w:rStyle w:val="StyleUnderline"/>
          <w:highlight w:val="yellow"/>
        </w:rPr>
        <w:t xml:space="preserve"> of </w:t>
      </w:r>
      <w:proofErr w:type="gramStart"/>
      <w:r w:rsidRPr="001A78D3">
        <w:rPr>
          <w:rStyle w:val="StyleUnderline"/>
          <w:highlight w:val="yellow"/>
        </w:rPr>
        <w:t>engaged</w:t>
      </w:r>
      <w:proofErr w:type="gramEnd"/>
      <w:r w:rsidRPr="001A78D3">
        <w:rPr>
          <w:rStyle w:val="StyleUnderline"/>
          <w:highlight w:val="yellow"/>
        </w:rPr>
        <w:t xml:space="preserve"> political participation</w:t>
      </w:r>
      <w:r w:rsidRPr="00473820">
        <w:rPr>
          <w:rStyle w:val="StyleUnderline"/>
        </w:rPr>
        <w:t xml:space="preserve"> that any society that calls itself "free" can embody</w:t>
      </w:r>
      <w:r>
        <w:t>.</w:t>
      </w:r>
    </w:p>
    <w:p w14:paraId="6122F206" w14:textId="77777777" w:rsidR="00E97728" w:rsidRDefault="00E97728" w:rsidP="00E97728">
      <w:r>
        <w:t xml:space="preserve">If this is right, then it will also be the case that </w:t>
      </w:r>
      <w:r w:rsidRPr="001A78D3">
        <w:rPr>
          <w:rStyle w:val="StyleUnderline"/>
          <w:highlight w:val="yellow"/>
        </w:rPr>
        <w:t>when dissent is suppressed</w:t>
      </w:r>
      <w:r>
        <w:t xml:space="preserve">, criminalized or considered an act of "sedition," </w:t>
      </w:r>
      <w:r w:rsidRPr="001A78D3">
        <w:rPr>
          <w:rStyle w:val="Emphasis"/>
          <w:highlight w:val="yellow"/>
        </w:rPr>
        <w:t>conformity</w:t>
      </w:r>
      <w:r w:rsidRPr="001A78D3">
        <w:rPr>
          <w:rStyle w:val="StyleUnderline"/>
          <w:highlight w:val="yellow"/>
        </w:rPr>
        <w:t xml:space="preserve">, </w:t>
      </w:r>
      <w:r w:rsidRPr="001A78D3">
        <w:rPr>
          <w:rStyle w:val="Emphasis"/>
          <w:highlight w:val="yellow"/>
        </w:rPr>
        <w:t>docility</w:t>
      </w:r>
      <w:r w:rsidRPr="001A78D3">
        <w:rPr>
          <w:rStyle w:val="StyleUnderline"/>
          <w:highlight w:val="yellow"/>
        </w:rPr>
        <w:t xml:space="preserve">, </w:t>
      </w:r>
      <w:r w:rsidRPr="001A78D3">
        <w:rPr>
          <w:rStyle w:val="Emphasis"/>
          <w:highlight w:val="yellow"/>
        </w:rPr>
        <w:t>servitude</w:t>
      </w:r>
      <w:r w:rsidRPr="001A78D3">
        <w:rPr>
          <w:rStyle w:val="StyleUnderline"/>
          <w:highlight w:val="yellow"/>
        </w:rPr>
        <w:t xml:space="preserve"> and </w:t>
      </w:r>
      <w:r w:rsidRPr="001A78D3">
        <w:rPr>
          <w:rStyle w:val="Emphasis"/>
          <w:highlight w:val="yellow"/>
        </w:rPr>
        <w:t>inevitably totalitarian rule will not be far behind</w:t>
      </w:r>
      <w:r w:rsidRPr="00473820">
        <w:rPr>
          <w:rStyle w:val="StyleUnderline"/>
        </w:rPr>
        <w:t>. To live in such a world would be to live as if the experience of critical thinking and reflection no longer mattered</w:t>
      </w:r>
      <w:r>
        <w:t xml:space="preserve">. As Arendt might say, </w:t>
      </w:r>
      <w:r w:rsidRPr="001A78D3">
        <w:rPr>
          <w:rStyle w:val="StyleUnderline"/>
          <w:highlight w:val="yellow"/>
        </w:rPr>
        <w:t>this would</w:t>
      </w:r>
      <w:r w:rsidRPr="00473820">
        <w:rPr>
          <w:rStyle w:val="StyleUnderline"/>
        </w:rPr>
        <w:t xml:space="preserve"> not so much </w:t>
      </w:r>
      <w:r w:rsidRPr="001A78D3">
        <w:rPr>
          <w:rStyle w:val="StyleUnderline"/>
          <w:highlight w:val="yellow"/>
        </w:rPr>
        <w:t>be</w:t>
      </w:r>
      <w:r w:rsidRPr="00473820">
        <w:rPr>
          <w:rStyle w:val="StyleUnderline"/>
        </w:rPr>
        <w:t xml:space="preserve"> the cultivation of stupidity but rather </w:t>
      </w:r>
      <w:r w:rsidRPr="001A78D3">
        <w:rPr>
          <w:rStyle w:val="Emphasis"/>
          <w:highlight w:val="yellow"/>
        </w:rPr>
        <w:t>the perpetuation of banality</w:t>
      </w:r>
      <w:r w:rsidRPr="00E97728">
        <w:rPr>
          <w:rStyle w:val="Emphasis"/>
        </w:rPr>
        <w:t xml:space="preserve"> - </w:t>
      </w:r>
      <w:r w:rsidRPr="001A78D3">
        <w:rPr>
          <w:rStyle w:val="Emphasis"/>
          <w:highlight w:val="yellow"/>
        </w:rPr>
        <w:t>or</w:t>
      </w:r>
      <w:r>
        <w:t xml:space="preserve">, in a word, </w:t>
      </w:r>
      <w:r w:rsidRPr="00473820">
        <w:rPr>
          <w:rStyle w:val="StyleUnderline"/>
        </w:rPr>
        <w:t xml:space="preserve">of </w:t>
      </w:r>
      <w:r w:rsidRPr="001A78D3">
        <w:rPr>
          <w:rStyle w:val="Emphasis"/>
          <w:highlight w:val="yellow"/>
        </w:rPr>
        <w:t>thoughtlessness</w:t>
      </w:r>
      <w:r>
        <w:t>.</w:t>
      </w:r>
    </w:p>
    <w:p w14:paraId="4B086DD3" w14:textId="77777777" w:rsidR="00E97728" w:rsidRDefault="00E97728" w:rsidP="00483029"/>
    <w:p w14:paraId="0AE3F218" w14:textId="3FE80DF7" w:rsidR="00A736F0" w:rsidRDefault="00A736F0" w:rsidP="00A736F0">
      <w:pPr>
        <w:pStyle w:val="Heading3"/>
      </w:pPr>
      <w:r>
        <w:lastRenderedPageBreak/>
        <w:t>1AC — Plan</w:t>
      </w:r>
    </w:p>
    <w:p w14:paraId="65CB361E" w14:textId="7F158F7E" w:rsidR="00A736F0" w:rsidRDefault="003772BE" w:rsidP="00B06CAB">
      <w:pPr>
        <w:pStyle w:val="Heading4"/>
      </w:pPr>
      <w:r>
        <w:t xml:space="preserve">United States federal intelligence </w:t>
      </w:r>
      <w:r w:rsidR="00814755">
        <w:t xml:space="preserve">and law enforcement </w:t>
      </w:r>
      <w:r>
        <w:t xml:space="preserve">agencies should be required </w:t>
      </w:r>
      <w:r w:rsidR="00814755">
        <w:t>to obtain a</w:t>
      </w:r>
      <w:r w:rsidR="00E97728">
        <w:t>n individualized</w:t>
      </w:r>
      <w:r w:rsidR="00814755">
        <w:t xml:space="preserve"> </w:t>
      </w:r>
      <w:r w:rsidR="006A3E58">
        <w:t xml:space="preserve">Title III </w:t>
      </w:r>
      <w:r w:rsidR="00814755">
        <w:t>“super-warrant” in ord</w:t>
      </w:r>
      <w:r w:rsidR="00E97728">
        <w:t xml:space="preserve">er to conduct surveillance of </w:t>
      </w:r>
      <w:r w:rsidR="00814755">
        <w:t xml:space="preserve">U.S. persons’ intellectual records. </w:t>
      </w:r>
    </w:p>
    <w:p w14:paraId="26E69F8C" w14:textId="77777777" w:rsidR="00B06CAB" w:rsidRPr="00B06CAB" w:rsidRDefault="00B06CAB" w:rsidP="00B06CAB"/>
    <w:p w14:paraId="286BE507" w14:textId="3CF494B7" w:rsidR="00A736F0" w:rsidRDefault="00A736F0" w:rsidP="00A736F0">
      <w:pPr>
        <w:pStyle w:val="Heading3"/>
      </w:pPr>
      <w:r>
        <w:lastRenderedPageBreak/>
        <w:t>1AC — Solvency</w:t>
      </w:r>
    </w:p>
    <w:p w14:paraId="091594A4" w14:textId="1BF411F3" w:rsidR="00B77520" w:rsidRDefault="00B77520" w:rsidP="00B77520">
      <w:pPr>
        <w:pStyle w:val="Heading4"/>
        <w:rPr>
          <w:u w:val="single"/>
        </w:rPr>
      </w:pPr>
      <w:r>
        <w:t xml:space="preserve">Contention Three is </w:t>
      </w:r>
      <w:r w:rsidRPr="00B77520">
        <w:rPr>
          <w:u w:val="single"/>
        </w:rPr>
        <w:t>Solvency</w:t>
      </w:r>
    </w:p>
    <w:p w14:paraId="7D615DDB" w14:textId="77777777" w:rsidR="00B77520" w:rsidRPr="00B77520" w:rsidRDefault="00B77520" w:rsidP="00B77520"/>
    <w:p w14:paraId="28250199" w14:textId="5957D457" w:rsidR="00504C63" w:rsidRDefault="001F0E9A" w:rsidP="00A736F0">
      <w:pPr>
        <w:pStyle w:val="Heading4"/>
      </w:pPr>
      <w:r w:rsidRPr="001F0E9A">
        <w:rPr>
          <w:u w:val="single"/>
        </w:rPr>
        <w:t>First</w:t>
      </w:r>
      <w:r>
        <w:t xml:space="preserve">, </w:t>
      </w:r>
      <w:r w:rsidR="00504C63">
        <w:t xml:space="preserve">the plan ends </w:t>
      </w:r>
      <w:r w:rsidR="00FA3C59">
        <w:t xml:space="preserve">bulk surveillance of intellectual records. Status quo NSA programs are </w:t>
      </w:r>
      <w:r w:rsidR="00916903" w:rsidRPr="00916903">
        <w:rPr>
          <w:u w:val="single"/>
        </w:rPr>
        <w:t>extremely invasive</w:t>
      </w:r>
      <w:r w:rsidR="00916903">
        <w:t xml:space="preserve">. </w:t>
      </w:r>
    </w:p>
    <w:p w14:paraId="525844A5" w14:textId="2F043996" w:rsidR="00504C63" w:rsidRPr="006A3E58" w:rsidRDefault="006A3E58" w:rsidP="00504C63">
      <w:r w:rsidRPr="006A3E58">
        <w:rPr>
          <w:rStyle w:val="Style13ptBold"/>
        </w:rPr>
        <w:t>Lee 15</w:t>
      </w:r>
      <w:r>
        <w:t xml:space="preserve"> — Micah Lee, </w:t>
      </w:r>
      <w:r w:rsidR="00C71837">
        <w:t>Technologist focusing</w:t>
      </w:r>
      <w:r w:rsidR="00C71837" w:rsidRPr="00C71837">
        <w:t xml:space="preserve"> on operational security, source protection, privacy, and cryptography</w:t>
      </w:r>
      <w:r w:rsidR="00C71837">
        <w:t xml:space="preserve"> for </w:t>
      </w:r>
      <w:r w:rsidR="00C71837">
        <w:rPr>
          <w:i/>
        </w:rPr>
        <w:t>The Intercept</w:t>
      </w:r>
      <w:r w:rsidR="00C71837">
        <w:t>, Founder and Board M</w:t>
      </w:r>
      <w:r w:rsidR="00C71837" w:rsidRPr="00C71837">
        <w:t xml:space="preserve">ember of </w:t>
      </w:r>
      <w:r w:rsidR="00C71837">
        <w:t xml:space="preserve">the </w:t>
      </w:r>
      <w:r w:rsidR="00C71837" w:rsidRPr="00C71837">
        <w:t>Freedom of the Press Foundation</w:t>
      </w:r>
      <w:r w:rsidR="00C71837">
        <w:t xml:space="preserve">, former Staff Technologist with the Electronic Frontier Foundation, </w:t>
      </w:r>
      <w:r>
        <w:t>2015 (“</w:t>
      </w:r>
      <w:r w:rsidRPr="006A3E58">
        <w:t>Spying On The Internet Is Orders Of Magnitude More Invasive Than Phone Metadata</w:t>
      </w:r>
      <w:r>
        <w:t xml:space="preserve">,” </w:t>
      </w:r>
      <w:r>
        <w:rPr>
          <w:i/>
        </w:rPr>
        <w:t>The Intercept</w:t>
      </w:r>
      <w:r>
        <w:t>, July 9</w:t>
      </w:r>
      <w:r w:rsidRPr="006A3E58">
        <w:rPr>
          <w:vertAlign w:val="superscript"/>
        </w:rPr>
        <w:t>th</w:t>
      </w:r>
      <w:r>
        <w:t xml:space="preserve">, Available Online at </w:t>
      </w:r>
      <w:hyperlink r:id="rId15" w:history="1">
        <w:r w:rsidRPr="0014295C">
          <w:rPr>
            <w:rStyle w:val="Hyperlink"/>
          </w:rPr>
          <w:t>https://firstlook.org/theintercept/2015/07/09/spying-internet-orders-magnitude-invasive-phone-metadata/</w:t>
        </w:r>
      </w:hyperlink>
      <w:r>
        <w:t>, Accessed 07-20-2015)</w:t>
      </w:r>
    </w:p>
    <w:p w14:paraId="74365E5F" w14:textId="34E20A85" w:rsidR="00504C63" w:rsidRDefault="00504C63" w:rsidP="00504C63">
      <w:r>
        <w:t xml:space="preserve">When you pick up the phone, </w:t>
      </w:r>
      <w:proofErr w:type="gramStart"/>
      <w:r>
        <w:t>who</w:t>
      </w:r>
      <w:proofErr w:type="gramEnd"/>
      <w:r>
        <w:t xml:space="preserve"> you’re calling is none of the government’s business. The </w:t>
      </w:r>
      <w:r w:rsidRPr="00504C63">
        <w:rPr>
          <w:rStyle w:val="StyleUnderline"/>
        </w:rPr>
        <w:t>NSA’s domestic surveillance of phone metadata was the first program to be disclosed based on</w:t>
      </w:r>
      <w:r>
        <w:t xml:space="preserve"> documents from whistleblower Edward </w:t>
      </w:r>
      <w:r w:rsidRPr="00504C63">
        <w:rPr>
          <w:rStyle w:val="StyleUnderline"/>
        </w:rPr>
        <w:t>Snowden</w:t>
      </w:r>
      <w:r>
        <w:t xml:space="preserve">, </w:t>
      </w:r>
      <w:r w:rsidRPr="00504C63">
        <w:rPr>
          <w:rStyle w:val="StyleUnderline"/>
        </w:rPr>
        <w:t>and Americans have been furious about it ever since</w:t>
      </w:r>
      <w:r>
        <w:t>. The courts ruled it illegal, and Congress let the section of the Patriot Act that justified it expire (though the program lives on in a different form as part of the USA Freedom Act).</w:t>
      </w:r>
    </w:p>
    <w:p w14:paraId="03F0CDE3" w14:textId="2B095CD4" w:rsidR="00504C63" w:rsidRDefault="00504C63" w:rsidP="00504C63">
      <w:r w:rsidRPr="00504C63">
        <w:rPr>
          <w:rStyle w:val="StyleUnderline"/>
        </w:rPr>
        <w:t xml:space="preserve">Yet </w:t>
      </w:r>
      <w:r w:rsidRPr="002143EE">
        <w:rPr>
          <w:rStyle w:val="StyleUnderline"/>
          <w:highlight w:val="yellow"/>
        </w:rPr>
        <w:t>XKEYSCORE</w:t>
      </w:r>
      <w:r w:rsidRPr="00504C63">
        <w:rPr>
          <w:rStyle w:val="StyleUnderline"/>
        </w:rPr>
        <w:t xml:space="preserve">, the secret program that converts all the data it can see into searchable events like web pages loaded, files downloaded, forms submitted, emails and attachments sent, porn videos watched, TV shows streamed, and advertisements loaded, </w:t>
      </w:r>
      <w:r w:rsidRPr="002143EE">
        <w:rPr>
          <w:rStyle w:val="StyleUnderline"/>
          <w:highlight w:val="yellow"/>
        </w:rPr>
        <w:t xml:space="preserve">demonstrates how Internet traffic can be </w:t>
      </w:r>
      <w:r w:rsidRPr="002143EE">
        <w:rPr>
          <w:rStyle w:val="Emphasis"/>
          <w:highlight w:val="yellow"/>
        </w:rPr>
        <w:t>even more sensitive</w:t>
      </w:r>
      <w:r w:rsidRPr="002143EE">
        <w:rPr>
          <w:rStyle w:val="StyleUnderline"/>
          <w:highlight w:val="yellow"/>
        </w:rPr>
        <w:t xml:space="preserve"> than phone calls</w:t>
      </w:r>
      <w:r w:rsidRPr="00504C63">
        <w:rPr>
          <w:rStyle w:val="StyleUnderline"/>
        </w:rPr>
        <w:t xml:space="preserve">. And unlike the Patriot Act’s phone metadata program, </w:t>
      </w:r>
      <w:r w:rsidRPr="002143EE">
        <w:rPr>
          <w:rStyle w:val="StyleUnderline"/>
          <w:highlight w:val="yellow"/>
        </w:rPr>
        <w:t>Congress has failed to limit</w:t>
      </w:r>
      <w:r w:rsidRPr="00504C63">
        <w:rPr>
          <w:rStyle w:val="StyleUnderline"/>
        </w:rPr>
        <w:t xml:space="preserve"> the scope of programs like </w:t>
      </w:r>
      <w:r w:rsidRPr="002143EE">
        <w:rPr>
          <w:rStyle w:val="StyleUnderline"/>
          <w:highlight w:val="yellow"/>
        </w:rPr>
        <w:t>XKEYSCORE</w:t>
      </w:r>
      <w:r w:rsidRPr="00504C63">
        <w:rPr>
          <w:rStyle w:val="StyleUnderline"/>
        </w:rPr>
        <w:t xml:space="preserve">, </w:t>
      </w:r>
      <w:r w:rsidRPr="002143EE">
        <w:rPr>
          <w:rStyle w:val="StyleUnderline"/>
          <w:highlight w:val="yellow"/>
        </w:rPr>
        <w:t>which is</w:t>
      </w:r>
      <w:r w:rsidRPr="00504C63">
        <w:rPr>
          <w:rStyle w:val="StyleUnderline"/>
        </w:rPr>
        <w:t xml:space="preserve"> presumably still </w:t>
      </w:r>
      <w:r w:rsidRPr="002143EE">
        <w:rPr>
          <w:rStyle w:val="StyleUnderline"/>
          <w:highlight w:val="yellow"/>
        </w:rPr>
        <w:t>operating at full speed</w:t>
      </w:r>
      <w:r>
        <w:t>. Maybe Verizon stopped giving phone metadata to the NSA, but if a Verizon engineer uploads a spreadsheet full of this metadata without proper encryption, the NSA may well get it anyway by spying directly on the cables that the spreadsheet travels over.</w:t>
      </w:r>
    </w:p>
    <w:p w14:paraId="3A4D9B49" w14:textId="6F16DC82" w:rsidR="00504C63" w:rsidRDefault="00504C63" w:rsidP="00504C63">
      <w:r>
        <w:t xml:space="preserve">The </w:t>
      </w:r>
      <w:r w:rsidRPr="00B93078">
        <w:rPr>
          <w:rStyle w:val="StyleUnderline"/>
        </w:rPr>
        <w:t>outrage over bulk collection of</w:t>
      </w:r>
      <w:r>
        <w:t xml:space="preserve"> our </w:t>
      </w:r>
      <w:r w:rsidRPr="00B93078">
        <w:rPr>
          <w:rStyle w:val="StyleUnderline"/>
        </w:rPr>
        <w:t>phone metadata makes sense: Metadata is private</w:t>
      </w:r>
      <w:r>
        <w:t xml:space="preserve">. Americans call suicide prevention hotlines, HIV testing services, phone sex services, advocacy groups for gun rights and for abortion rights, and the people they’re having affairs with. We use the phone to schedule job interviews without letting our current employer know, and to manage long-distance relationships. Most of us, at one point or another, have spent long hours on the phone discussing the most intimate details about our lives. There isn’t an American alive today who didn’t grow up with at least some access to a telephone, so </w:t>
      </w:r>
      <w:r w:rsidR="00B93078">
        <w:t>Americans understand this well.</w:t>
      </w:r>
    </w:p>
    <w:p w14:paraId="33D07C4F" w14:textId="5B164D81" w:rsidR="00504C63" w:rsidRDefault="00504C63" w:rsidP="00504C63">
      <w:r w:rsidRPr="00B93078">
        <w:rPr>
          <w:rStyle w:val="StyleUnderline"/>
        </w:rPr>
        <w:t xml:space="preserve">But Americans don’t understand the Internet yet. </w:t>
      </w:r>
      <w:r w:rsidRPr="002143EE">
        <w:rPr>
          <w:rStyle w:val="StyleUnderline"/>
          <w:highlight w:val="yellow"/>
        </w:rPr>
        <w:t>Bulk collection of phone metadata is</w:t>
      </w:r>
      <w:r>
        <w:t xml:space="preserve">, without a doubt, </w:t>
      </w:r>
      <w:r w:rsidRPr="002143EE">
        <w:rPr>
          <w:rStyle w:val="StyleUnderline"/>
          <w:highlight w:val="yellow"/>
        </w:rPr>
        <w:t>a violation of</w:t>
      </w:r>
      <w:r w:rsidRPr="00B93078">
        <w:rPr>
          <w:rStyle w:val="StyleUnderline"/>
        </w:rPr>
        <w:t xml:space="preserve"> your </w:t>
      </w:r>
      <w:r w:rsidRPr="002143EE">
        <w:rPr>
          <w:rStyle w:val="StyleUnderline"/>
          <w:highlight w:val="yellow"/>
        </w:rPr>
        <w:t xml:space="preserve">privacy, but bulk surveillance of Internet traffic is </w:t>
      </w:r>
      <w:r w:rsidRPr="002143EE">
        <w:rPr>
          <w:rStyle w:val="Emphasis"/>
          <w:highlight w:val="yellow"/>
        </w:rPr>
        <w:t>orders of magnitude more invasive</w:t>
      </w:r>
      <w:r w:rsidRPr="00B93078">
        <w:rPr>
          <w:rStyle w:val="StyleUnderline"/>
        </w:rPr>
        <w:t>. People also use the Internet in all the ways they use phones — often inadvertently sharing even more intimate details through online searches</w:t>
      </w:r>
      <w:r>
        <w:t xml:space="preserve">. In fact, </w:t>
      </w:r>
      <w:r w:rsidRPr="00B93078">
        <w:rPr>
          <w:rStyle w:val="StyleUnderline"/>
        </w:rPr>
        <w:t>the phone network itself is starting to go over the Internet, without customers even noticing</w:t>
      </w:r>
      <w:r>
        <w:t>.</w:t>
      </w:r>
    </w:p>
    <w:p w14:paraId="38E4896C" w14:textId="2AB1B9F2" w:rsidR="00504C63" w:rsidRDefault="00504C63" w:rsidP="00504C63">
      <w:r w:rsidRPr="002143EE">
        <w:rPr>
          <w:rStyle w:val="StyleUnderline"/>
          <w:highlight w:val="yellow"/>
        </w:rPr>
        <w:t>XKEYSCORE, as well as NSA’s programs that tap the Internet</w:t>
      </w:r>
      <w:r w:rsidRPr="00B93078">
        <w:rPr>
          <w:rStyle w:val="StyleUnderline"/>
        </w:rPr>
        <w:t xml:space="preserve"> directly and feed data into it, have some legal problems: They </w:t>
      </w:r>
      <w:r w:rsidRPr="00AE2D3C">
        <w:rPr>
          <w:rStyle w:val="Emphasis"/>
          <w:highlight w:val="yellow"/>
        </w:rPr>
        <w:t>violate First Amendment rights to freedom of association</w:t>
      </w:r>
      <w:r w:rsidRPr="00AE2D3C">
        <w:rPr>
          <w:rStyle w:val="StyleUnderline"/>
          <w:highlight w:val="yellow"/>
        </w:rPr>
        <w:t xml:space="preserve">; they </w:t>
      </w:r>
      <w:r w:rsidRPr="00AE2D3C">
        <w:rPr>
          <w:rStyle w:val="Emphasis"/>
          <w:highlight w:val="yellow"/>
        </w:rPr>
        <w:t>violate the Wiretap Act</w:t>
      </w:r>
      <w:r w:rsidRPr="00B93078">
        <w:rPr>
          <w:rStyle w:val="StyleUnderline"/>
        </w:rPr>
        <w:t xml:space="preserve">. But </w:t>
      </w:r>
      <w:r w:rsidRPr="00AE2D3C">
        <w:rPr>
          <w:rStyle w:val="StyleUnderline"/>
          <w:highlight w:val="yellow"/>
        </w:rPr>
        <w:t>the biggest</w:t>
      </w:r>
      <w:r w:rsidRPr="00B93078">
        <w:rPr>
          <w:rStyle w:val="StyleUnderline"/>
        </w:rPr>
        <w:t xml:space="preserve"> and most obvious </w:t>
      </w:r>
      <w:r w:rsidRPr="00AE2D3C">
        <w:rPr>
          <w:rStyle w:val="StyleUnderline"/>
          <w:highlight w:val="yellow"/>
        </w:rPr>
        <w:t xml:space="preserve">concerns are with </w:t>
      </w:r>
      <w:r w:rsidRPr="00AE2D3C">
        <w:rPr>
          <w:rStyle w:val="Emphasis"/>
          <w:highlight w:val="yellow"/>
        </w:rPr>
        <w:t>the Fourth Amendment</w:t>
      </w:r>
      <w:r w:rsidR="00B93078">
        <w:t>.</w:t>
      </w:r>
    </w:p>
    <w:p w14:paraId="5D27FBDC" w14:textId="7F37347B" w:rsidR="00504C63" w:rsidRDefault="00504C63" w:rsidP="00504C63">
      <w:r>
        <w:t>The Fourth Amendment to the U.S. Constitution is short and concise:</w:t>
      </w:r>
    </w:p>
    <w:p w14:paraId="394AFF30" w14:textId="03E5478A" w:rsidR="00504C63" w:rsidRDefault="00504C63" w:rsidP="00B93078">
      <w:pPr>
        <w:ind w:left="720"/>
      </w:pPr>
      <w: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14:paraId="06298B57" w14:textId="0DF623C5" w:rsidR="00504C63" w:rsidRDefault="00504C63" w:rsidP="00504C63">
      <w:r>
        <w:t xml:space="preserve">It means that Americans have a right to privacy. </w:t>
      </w:r>
      <w:r w:rsidRPr="00AE2D3C">
        <w:rPr>
          <w:rStyle w:val="StyleUnderline"/>
          <w:highlight w:val="yellow"/>
        </w:rPr>
        <w:t>If</w:t>
      </w:r>
      <w:r w:rsidRPr="00B93078">
        <w:rPr>
          <w:rStyle w:val="StyleUnderline"/>
        </w:rPr>
        <w:t xml:space="preserve"> government </w:t>
      </w:r>
      <w:r w:rsidRPr="00AE2D3C">
        <w:rPr>
          <w:rStyle w:val="StyleUnderline"/>
          <w:highlight w:val="yellow"/>
        </w:rPr>
        <w:t>agents want to search you or seize</w:t>
      </w:r>
      <w:r w:rsidRPr="00B93078">
        <w:rPr>
          <w:rStyle w:val="StyleUnderline"/>
        </w:rPr>
        <w:t xml:space="preserve"> your </w:t>
      </w:r>
      <w:r w:rsidRPr="00AE2D3C">
        <w:rPr>
          <w:rStyle w:val="StyleUnderline"/>
          <w:highlight w:val="yellow"/>
        </w:rPr>
        <w:t>data, they must have a warrant. The warrant can only be issued if they have probable cause, and</w:t>
      </w:r>
      <w:r w:rsidRPr="00B93078">
        <w:rPr>
          <w:rStyle w:val="StyleUnderline"/>
        </w:rPr>
        <w:t xml:space="preserve"> the warrant </w:t>
      </w:r>
      <w:r w:rsidRPr="00AE2D3C">
        <w:rPr>
          <w:rStyle w:val="StyleUnderline"/>
          <w:highlight w:val="yellow"/>
        </w:rPr>
        <w:t>must be specific</w:t>
      </w:r>
      <w:r w:rsidRPr="00B93078">
        <w:rPr>
          <w:rStyle w:val="StyleUnderline"/>
        </w:rPr>
        <w:t xml:space="preserve">. It can’t say, “We want to </w:t>
      </w:r>
      <w:r w:rsidRPr="00B93078">
        <w:rPr>
          <w:rStyle w:val="StyleUnderline"/>
        </w:rPr>
        <w:lastRenderedPageBreak/>
        <w:t>seize everyone’s Internet traffic to see what’s in it.” Instead, it must say something like, “We want to seize a specific incriminating document from a specific suspect.”</w:t>
      </w:r>
    </w:p>
    <w:p w14:paraId="7C056B30" w14:textId="059E3885" w:rsidR="00504C63" w:rsidRDefault="00504C63" w:rsidP="00504C63">
      <w:r w:rsidRPr="00AE2D3C">
        <w:rPr>
          <w:rStyle w:val="Emphasis"/>
          <w:highlight w:val="yellow"/>
        </w:rPr>
        <w:t>But</w:t>
      </w:r>
      <w:r>
        <w:t xml:space="preserve"> th</w:t>
      </w:r>
      <w:r w:rsidR="00C60AFB">
        <w:t>is is exactly what’s happening:</w:t>
      </w:r>
    </w:p>
    <w:p w14:paraId="235DCAB9" w14:textId="21EAFA8B" w:rsidR="00504C63" w:rsidRDefault="00504C63" w:rsidP="00504C63">
      <w:r w:rsidRPr="00AE2D3C">
        <w:rPr>
          <w:rStyle w:val="StyleUnderline"/>
          <w:highlight w:val="yellow"/>
        </w:rPr>
        <w:t xml:space="preserve">The government is </w:t>
      </w:r>
      <w:r w:rsidRPr="00AE2D3C">
        <w:rPr>
          <w:rStyle w:val="Emphasis"/>
          <w:highlight w:val="yellow"/>
        </w:rPr>
        <w:t>indiscriminately</w:t>
      </w:r>
      <w:r w:rsidRPr="00AE2D3C">
        <w:rPr>
          <w:rStyle w:val="StyleUnderline"/>
          <w:highlight w:val="yellow"/>
        </w:rPr>
        <w:t xml:space="preserve"> seizing</w:t>
      </w:r>
      <w:r w:rsidRPr="00C60AFB">
        <w:rPr>
          <w:rStyle w:val="StyleUnderline"/>
        </w:rPr>
        <w:t xml:space="preserve"> Internet </w:t>
      </w:r>
      <w:r w:rsidRPr="00AE2D3C">
        <w:rPr>
          <w:rStyle w:val="StyleUnderline"/>
          <w:highlight w:val="yellow"/>
        </w:rPr>
        <w:t xml:space="preserve">traffic to see what’s in it, </w:t>
      </w:r>
      <w:r w:rsidRPr="00AE2D3C">
        <w:rPr>
          <w:rStyle w:val="Emphasis"/>
          <w:highlight w:val="yellow"/>
        </w:rPr>
        <w:t>without probable cause</w:t>
      </w:r>
      <w:r>
        <w:t>. The ostensible justification is that, while tens of millions of Americans may be swept up in this dragnet, the real targets are foreigners. In a legal document called USSID 18, the NSA sets out policies and procedures that purportedly prevent unreasonable searches of data from U.S. persons.</w:t>
      </w:r>
    </w:p>
    <w:p w14:paraId="32AC5559" w14:textId="15F2AF2C" w:rsidR="00504C63" w:rsidRDefault="00504C63" w:rsidP="00504C63">
      <w:r>
        <w:t xml:space="preserve">But it doesn’t prevent, or even claim to </w:t>
      </w:r>
      <w:r w:rsidR="00C60AFB">
        <w:t>prevent, unreasonable seizures.</w:t>
      </w:r>
    </w:p>
    <w:p w14:paraId="4661CFAC" w14:textId="1A36D698" w:rsidR="00504C63" w:rsidRDefault="00504C63" w:rsidP="00504C63">
      <w:r>
        <w:t xml:space="preserve">Kurt </w:t>
      </w:r>
      <w:proofErr w:type="spellStart"/>
      <w:r>
        <w:t>Opsahl</w:t>
      </w:r>
      <w:proofErr w:type="spellEnd"/>
      <w:r>
        <w:t>, general counsel of the Electronic Frontier Foundation, explains: “We have a fundamental disagreement with the government about whether [data] acquisition is a problem. Acquisition is a seizure and has to be compliant with the Fourth Amendment.”</w:t>
      </w:r>
    </w:p>
    <w:p w14:paraId="1E93DC69" w14:textId="7A4EE700" w:rsidR="00504C63" w:rsidRDefault="00504C63" w:rsidP="00504C63">
      <w:r>
        <w:t>If you read USSID 18 carefully, you’ll see that it appears to limit, with many exceptions, the government’s ability to intentionally collect data concerning U.S. persons. But the Department of Defense, under which the NSA operates, defines “collection” differently than most of us do. It doesn’t consider seized data as “collected” unti</w:t>
      </w:r>
      <w:r w:rsidR="00C60AFB">
        <w:t xml:space="preserve">l </w:t>
      </w:r>
      <w:proofErr w:type="gramStart"/>
      <w:r w:rsidR="00C60AFB">
        <w:t>it’s been queried by a human</w:t>
      </w:r>
      <w:proofErr w:type="gramEnd"/>
      <w:r w:rsidR="00C60AFB">
        <w:t>.</w:t>
      </w:r>
    </w:p>
    <w:p w14:paraId="005947B1" w14:textId="4000DE9D" w:rsidR="00504C63" w:rsidRDefault="00504C63" w:rsidP="00504C63">
      <w:r w:rsidRPr="00C60AFB">
        <w:rPr>
          <w:rStyle w:val="StyleUnderline"/>
        </w:rPr>
        <w:t xml:space="preserve">If you email your mom, there’s a good chance the NSA will intercept the message as it travels through a </w:t>
      </w:r>
      <w:proofErr w:type="spellStart"/>
      <w:r w:rsidRPr="00C60AFB">
        <w:rPr>
          <w:rStyle w:val="StyleUnderline"/>
        </w:rPr>
        <w:t>fiberoptic</w:t>
      </w:r>
      <w:proofErr w:type="spellEnd"/>
      <w:r w:rsidRPr="00C60AFB">
        <w:rPr>
          <w:rStyle w:val="StyleUnderline"/>
        </w:rPr>
        <w:t xml:space="preserve"> cable</w:t>
      </w:r>
      <w:r>
        <w:t xml:space="preserve">, such as the ones that make up the backbone of the Internet, </w:t>
      </w:r>
      <w:r w:rsidRPr="00C60AFB">
        <w:rPr>
          <w:rStyle w:val="StyleUnderline"/>
        </w:rPr>
        <w:t>eventually making its way to an XKEYSCORE field site</w:t>
      </w:r>
      <w:r>
        <w:t>. You can thwart this with encryption: either by encrypting your email (hopefully someday all parents will know how to use encrypted email), or by using email servers that automatically encrypt with each other. In the absence of such encryption, XKEYSCORE will process the email, fingerprint it and tag it, and then it will sit in a database waiting to be queried. According to the Department of Defense, this email hasn’t been “collected” until an analyst runs a query and the email appears on the screen in front of them.</w:t>
      </w:r>
    </w:p>
    <w:p w14:paraId="725BA3DD" w14:textId="65CBFEF0" w:rsidR="00504C63" w:rsidRDefault="00504C63" w:rsidP="00504C63">
      <w:r w:rsidRPr="00AE2D3C">
        <w:rPr>
          <w:rStyle w:val="StyleUnderline"/>
          <w:highlight w:val="yellow"/>
        </w:rPr>
        <w:t>When NSA seizes</w:t>
      </w:r>
      <w:r w:rsidRPr="00C60AFB">
        <w:rPr>
          <w:rStyle w:val="StyleUnderline"/>
        </w:rPr>
        <w:t xml:space="preserve">, in </w:t>
      </w:r>
      <w:r w:rsidRPr="00AE2D3C">
        <w:rPr>
          <w:rStyle w:val="StyleUnderline"/>
          <w:highlight w:val="yellow"/>
        </w:rPr>
        <w:t>bulk</w:t>
      </w:r>
      <w:r w:rsidRPr="00C60AFB">
        <w:rPr>
          <w:rStyle w:val="StyleUnderline"/>
        </w:rPr>
        <w:t xml:space="preserve">, </w:t>
      </w:r>
      <w:r w:rsidRPr="00AE2D3C">
        <w:rPr>
          <w:rStyle w:val="StyleUnderline"/>
          <w:highlight w:val="yellow"/>
        </w:rPr>
        <w:t>data</w:t>
      </w:r>
      <w:r w:rsidRPr="00C60AFB">
        <w:rPr>
          <w:rStyle w:val="StyleUnderline"/>
        </w:rPr>
        <w:t xml:space="preserve"> belonging to U.S. citizens or residents, data that inevitably includes information from innocent people that the government does not have probable cause to investigate, </w:t>
      </w:r>
      <w:r w:rsidRPr="009E31BC">
        <w:rPr>
          <w:rStyle w:val="StyleUnderline"/>
          <w:highlight w:val="yellow"/>
        </w:rPr>
        <w:t>the agency has</w:t>
      </w:r>
      <w:r w:rsidRPr="00C60AFB">
        <w:rPr>
          <w:rStyle w:val="StyleUnderline"/>
        </w:rPr>
        <w:t xml:space="preserve"> already </w:t>
      </w:r>
      <w:r w:rsidRPr="009E31BC">
        <w:rPr>
          <w:rStyle w:val="StyleUnderline"/>
          <w:highlight w:val="yellow"/>
        </w:rPr>
        <w:t xml:space="preserve">committed </w:t>
      </w:r>
      <w:r w:rsidRPr="009E31BC">
        <w:rPr>
          <w:rStyle w:val="Emphasis"/>
          <w:highlight w:val="yellow"/>
        </w:rPr>
        <w:t>an unconstitutional “unreasonable seizure,” even if analysts never query the data</w:t>
      </w:r>
      <w:r w:rsidRPr="00C60AFB">
        <w:rPr>
          <w:rStyle w:val="StyleUnderline"/>
        </w:rPr>
        <w:t xml:space="preserve"> about innocent U.S. persons</w:t>
      </w:r>
      <w:r w:rsidR="00C60AFB">
        <w:t>.</w:t>
      </w:r>
    </w:p>
    <w:p w14:paraId="5D48E013" w14:textId="5E003B97" w:rsidR="00504C63" w:rsidRDefault="00504C63" w:rsidP="00504C63">
      <w:r>
        <w:t xml:space="preserve">The </w:t>
      </w:r>
      <w:r w:rsidRPr="00C60AFB">
        <w:rPr>
          <w:rStyle w:val="StyleUnderline"/>
        </w:rPr>
        <w:t>NSA has legal justifications for all their surveillance: Section 215</w:t>
      </w:r>
      <w:r>
        <w:t xml:space="preserve"> of the Patriot Act, now expired, </w:t>
      </w:r>
      <w:proofErr w:type="gramStart"/>
      <w:r w:rsidRPr="00FA3C59">
        <w:rPr>
          <w:rStyle w:val="StyleUnderline"/>
        </w:rPr>
        <w:t>was</w:t>
      </w:r>
      <w:proofErr w:type="gramEnd"/>
      <w:r w:rsidRPr="00FA3C59">
        <w:rPr>
          <w:rStyle w:val="StyleUnderline"/>
        </w:rPr>
        <w:t xml:space="preserve"> used to justify bulk collection</w:t>
      </w:r>
      <w:r>
        <w:t xml:space="preserve"> of phone and email metadata. </w:t>
      </w:r>
      <w:r w:rsidRPr="00FA3C59">
        <w:rPr>
          <w:rStyle w:val="StyleUnderline"/>
        </w:rPr>
        <w:t>Section 702</w:t>
      </w:r>
      <w:r>
        <w:t xml:space="preserve"> of the Foreign Intelligence Surveillance Act (FISA) </w:t>
      </w:r>
      <w:r w:rsidRPr="00FA3C59">
        <w:rPr>
          <w:rStyle w:val="StyleUnderline"/>
        </w:rPr>
        <w:t>is currently used to justify</w:t>
      </w:r>
      <w:r>
        <w:t xml:space="preserve"> so-called </w:t>
      </w:r>
      <w:r w:rsidRPr="00FA3C59">
        <w:rPr>
          <w:rStyle w:val="StyleUnderline"/>
        </w:rPr>
        <w:t>“upstream” collection</w:t>
      </w:r>
      <w:r>
        <w:t xml:space="preserve">, tapping the physical infrastructure that the Internet uses to route traffic across the country and around the world in order to import into systems like XKEYSCORE. Executive Order </w:t>
      </w:r>
      <w:r w:rsidRPr="00FA3C59">
        <w:rPr>
          <w:rStyle w:val="StyleUnderline"/>
        </w:rPr>
        <w:t>12333</w:t>
      </w:r>
      <w:r>
        <w:t xml:space="preserve">, approved by President Reagan, </w:t>
      </w:r>
      <w:r w:rsidRPr="00FA3C59">
        <w:rPr>
          <w:rStyle w:val="StyleUnderline"/>
        </w:rPr>
        <w:t>outlines vague rules</w:t>
      </w:r>
      <w:r>
        <w:t xml:space="preserve">, which are </w:t>
      </w:r>
      <w:r w:rsidRPr="00FA3C59">
        <w:rPr>
          <w:rStyle w:val="StyleUnderline"/>
        </w:rPr>
        <w:t>littered with exceptions and loopholes</w:t>
      </w:r>
      <w:r>
        <w:t>, that the executive branch made for itself to follow regarding spying on Americans, which includes USSID 18.</w:t>
      </w:r>
    </w:p>
    <w:p w14:paraId="73870AA9" w14:textId="16A5787C" w:rsidR="00504C63" w:rsidRDefault="00504C63" w:rsidP="00504C63">
      <w:r w:rsidRPr="00FA3C59">
        <w:rPr>
          <w:rStyle w:val="StyleUnderline"/>
        </w:rPr>
        <w:t xml:space="preserve">But these laws and regulations ignore the uncomfortable truth that </w:t>
      </w:r>
      <w:r w:rsidRPr="009E31BC">
        <w:rPr>
          <w:rStyle w:val="StyleUnderline"/>
          <w:highlight w:val="yellow"/>
        </w:rPr>
        <w:t>the Fourth Amendment requires surveillance</w:t>
      </w:r>
      <w:r w:rsidRPr="00FA3C59">
        <w:rPr>
          <w:rStyle w:val="StyleUnderline"/>
        </w:rPr>
        <w:t xml:space="preserve"> of Americans </w:t>
      </w:r>
      <w:r w:rsidRPr="009E31BC">
        <w:rPr>
          <w:rStyle w:val="StyleUnderline"/>
          <w:highlight w:val="yellow"/>
        </w:rPr>
        <w:t xml:space="preserve">to be targeted; </w:t>
      </w:r>
      <w:r w:rsidRPr="009E31BC">
        <w:rPr>
          <w:rStyle w:val="Emphasis"/>
          <w:highlight w:val="yellow"/>
        </w:rPr>
        <w:t>it cannot be done in bulk</w:t>
      </w:r>
      <w:r>
        <w:t>. Americans are fighting to end bulk surveillance in dozens of lawsuits, including Jewel v. NSA, which relies on whistleblower-obtained evidence that NSA tapped the fiber optic cables that carry Internet traffic in AT&amp;T’s Folsom Street building in San Francisco. It’s easy for the government to stall cases like this, or get them dismissed, by insisting that talking about it at all puts</w:t>
      </w:r>
      <w:r w:rsidR="00FA3C59">
        <w:t xml:space="preserve"> our national security at risk.</w:t>
      </w:r>
    </w:p>
    <w:p w14:paraId="063ADB5D" w14:textId="650BF4D4" w:rsidR="00504C63" w:rsidRDefault="00504C63" w:rsidP="00504C63">
      <w:r>
        <w:t>And, of course, let’s not forget the 6.8 billion people on Earth who are not in the United States. Article 12 of the U.N. Declaration of Human Rights states:</w:t>
      </w:r>
    </w:p>
    <w:p w14:paraId="25C99B48" w14:textId="16BC434F" w:rsidR="00504C63" w:rsidRDefault="00504C63" w:rsidP="00FA3C59">
      <w:pPr>
        <w:ind w:left="720"/>
      </w:pPr>
      <w:r>
        <w:t xml:space="preserve">No one shall be subjected to arbitrary interference with his privacy, family, home or correspondence, </w:t>
      </w:r>
      <w:proofErr w:type="gramStart"/>
      <w:r>
        <w:t>nor</w:t>
      </w:r>
      <w:proofErr w:type="gramEnd"/>
      <w:r>
        <w:t xml:space="preserve"> to attacks upon his </w:t>
      </w:r>
      <w:proofErr w:type="spellStart"/>
      <w:r>
        <w:t>honour</w:t>
      </w:r>
      <w:proofErr w:type="spellEnd"/>
      <w:r>
        <w:t xml:space="preserve"> and reputation. Everyone has the right to the protection of the law against such interference or attacks.</w:t>
      </w:r>
    </w:p>
    <w:p w14:paraId="175F8FBE" w14:textId="6B0C352A" w:rsidR="00504C63" w:rsidRDefault="00504C63" w:rsidP="00504C63">
      <w:r>
        <w:t>The NSA has very few restrictions on spying on non-Americans (it must be for “foreign intelligence” or “counterintelligence” purposes, and not other purposes), despite XKEYSCORE and the bulk collection programs that feed it being an “arbitrary interference” with the privacy of such persons. NSA doesn’t even have restrictions on spying on alli</w:t>
      </w:r>
      <w:r w:rsidR="00FA3C59">
        <w:t>es, such as Germany and France.</w:t>
      </w:r>
    </w:p>
    <w:p w14:paraId="481A2006" w14:textId="77777777" w:rsidR="00504C63" w:rsidRDefault="00504C63" w:rsidP="00504C63">
      <w:r>
        <w:t xml:space="preserve">Facebook feeds everywhere are decorated with baby pictures. When those babies are grown up and getting elected to Congress, maybe then Americans will understand how the Internet works, and that </w:t>
      </w:r>
      <w:r w:rsidRPr="00FA3C59">
        <w:rPr>
          <w:rStyle w:val="StyleUnderline"/>
        </w:rPr>
        <w:t xml:space="preserve">bulk surveillance of </w:t>
      </w:r>
      <w:r w:rsidRPr="009E31BC">
        <w:rPr>
          <w:rStyle w:val="StyleUnderline"/>
          <w:highlight w:val="yellow"/>
        </w:rPr>
        <w:lastRenderedPageBreak/>
        <w:t xml:space="preserve">phone metadata is just </w:t>
      </w:r>
      <w:r w:rsidRPr="009E31BC">
        <w:rPr>
          <w:rStyle w:val="Emphasis"/>
          <w:highlight w:val="yellow"/>
        </w:rPr>
        <w:t>a tiny sliver</w:t>
      </w:r>
      <w:r w:rsidRPr="009E31BC">
        <w:rPr>
          <w:rStyle w:val="StyleUnderline"/>
          <w:highlight w:val="yellow"/>
        </w:rPr>
        <w:t xml:space="preserve"> of the enormous “collect it all” bulk surveillance pie</w:t>
      </w:r>
      <w:r>
        <w:t>.</w:t>
      </w:r>
    </w:p>
    <w:p w14:paraId="19C58E17" w14:textId="77777777" w:rsidR="00504C63" w:rsidRPr="00504C63" w:rsidRDefault="00504C63" w:rsidP="00504C63"/>
    <w:p w14:paraId="0DFA157D" w14:textId="5977572D" w:rsidR="00A736F0" w:rsidRPr="004B5B24" w:rsidRDefault="00504C63" w:rsidP="00A736F0">
      <w:pPr>
        <w:pStyle w:val="Heading4"/>
      </w:pPr>
      <w:r w:rsidRPr="00504C63">
        <w:rPr>
          <w:u w:val="single"/>
        </w:rPr>
        <w:t>Second</w:t>
      </w:r>
      <w:r>
        <w:t xml:space="preserve">, </w:t>
      </w:r>
      <w:r w:rsidR="007662F7">
        <w:t>b</w:t>
      </w:r>
      <w:r w:rsidR="00A736F0">
        <w:t xml:space="preserve">ulk surveillance violates intellectual privacy. Only </w:t>
      </w:r>
      <w:proofErr w:type="gramStart"/>
      <w:r w:rsidR="00A736F0">
        <w:t>judicially-approved</w:t>
      </w:r>
      <w:proofErr w:type="gramEnd"/>
      <w:r w:rsidR="00D002D0">
        <w:t>,</w:t>
      </w:r>
      <w:r w:rsidR="00A736F0">
        <w:t xml:space="preserve"> </w:t>
      </w:r>
      <w:r w:rsidR="00A736F0">
        <w:rPr>
          <w:i/>
          <w:u w:val="single"/>
        </w:rPr>
        <w:t>targeted</w:t>
      </w:r>
      <w:r w:rsidR="00A736F0">
        <w:t xml:space="preserve"> surveillance is legitimate. </w:t>
      </w:r>
    </w:p>
    <w:p w14:paraId="4E170A31" w14:textId="77777777" w:rsidR="00A736F0" w:rsidRDefault="00A736F0" w:rsidP="00A736F0">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64EED2F7" w14:textId="77777777" w:rsidR="00A736F0" w:rsidRDefault="00A736F0" w:rsidP="00A736F0">
      <w:r>
        <w:t>C. Total Surveillance Is Illegitimate</w:t>
      </w:r>
    </w:p>
    <w:p w14:paraId="39202D6A" w14:textId="77777777" w:rsidR="00A736F0" w:rsidRDefault="00A736F0" w:rsidP="00A736F0">
      <w:r w:rsidRPr="00514A98">
        <w:rPr>
          <w:rStyle w:val="StyleUnderline"/>
        </w:rPr>
        <w:t>Democratic societies should</w:t>
      </w:r>
      <w:r>
        <w:t xml:space="preserve"> also </w:t>
      </w:r>
      <w:r w:rsidRPr="00514A98">
        <w:rPr>
          <w:rStyle w:val="StyleUnderline"/>
        </w:rPr>
        <w:t xml:space="preserve">reject the idea that it is reasonable for the government to record all Internet and telephone activity with or without authorization. Government </w:t>
      </w:r>
      <w:r w:rsidRPr="007662F7">
        <w:rPr>
          <w:rStyle w:val="StyleUnderline"/>
          <w:highlight w:val="yellow"/>
        </w:rPr>
        <w:t>surveillance of the Internet is a power with</w:t>
      </w:r>
      <w:r w:rsidRPr="00514A98">
        <w:rPr>
          <w:rStyle w:val="StyleUnderline"/>
        </w:rPr>
        <w:t xml:space="preserve"> the </w:t>
      </w:r>
      <w:r w:rsidRPr="007662F7">
        <w:rPr>
          <w:rStyle w:val="StyleUnderline"/>
          <w:highlight w:val="yellow"/>
        </w:rPr>
        <w:t xml:space="preserve">potential for </w:t>
      </w:r>
      <w:r w:rsidRPr="007662F7">
        <w:rPr>
          <w:rStyle w:val="Emphasis"/>
          <w:highlight w:val="yellow"/>
        </w:rPr>
        <w:t>massive abuse</w:t>
      </w:r>
      <w:r>
        <w:t xml:space="preserve">, as the (thankfully) failed attempts by the Gadhafi regime illustrated. </w:t>
      </w:r>
      <w:proofErr w:type="gramStart"/>
      <w:r>
        <w:t>n131</w:t>
      </w:r>
      <w:proofErr w:type="gramEnd"/>
      <w:r>
        <w:t xml:space="preserve"> Like its precursor, telephone wiretapping, </w:t>
      </w:r>
      <w:r w:rsidRPr="007662F7">
        <w:rPr>
          <w:rStyle w:val="StyleUnderline"/>
          <w:highlight w:val="yellow"/>
        </w:rPr>
        <w:t xml:space="preserve">Internet surveillance must be subjected to </w:t>
      </w:r>
      <w:r w:rsidRPr="007662F7">
        <w:rPr>
          <w:rStyle w:val="Emphasis"/>
          <w:highlight w:val="yellow"/>
        </w:rPr>
        <w:t>meaningful judicial process</w:t>
      </w:r>
      <w:r w:rsidRPr="007662F7">
        <w:rPr>
          <w:rStyle w:val="StyleUnderline"/>
          <w:highlight w:val="yellow"/>
        </w:rPr>
        <w:t xml:space="preserve"> before it is authorized</w:t>
      </w:r>
      <w:r w:rsidRPr="00514A98">
        <w:rPr>
          <w:rStyle w:val="StyleUnderline"/>
        </w:rPr>
        <w:t xml:space="preserve">. And </w:t>
      </w:r>
      <w:r w:rsidRPr="00E7188F">
        <w:rPr>
          <w:rStyle w:val="StyleUnderline"/>
          <w:highlight w:val="yellow"/>
        </w:rPr>
        <w:t xml:space="preserve">such authorization must allow </w:t>
      </w:r>
      <w:r w:rsidRPr="00E7188F">
        <w:rPr>
          <w:rStyle w:val="Emphasis"/>
          <w:highlight w:val="yellow"/>
        </w:rPr>
        <w:t>only discrete and limited</w:t>
      </w:r>
      <w:r w:rsidRPr="00514A98">
        <w:rPr>
          <w:rStyle w:val="StyleUnderline"/>
        </w:rPr>
        <w:t xml:space="preserve"> forms of </w:t>
      </w:r>
      <w:r w:rsidRPr="00E7188F">
        <w:rPr>
          <w:rStyle w:val="StyleUnderline"/>
          <w:highlight w:val="yellow"/>
        </w:rPr>
        <w:t xml:space="preserve">surveillance. Otherwise, there would be </w:t>
      </w:r>
      <w:r w:rsidRPr="00D002D0">
        <w:rPr>
          <w:rStyle w:val="Emphasis"/>
          <w:highlight w:val="yellow"/>
        </w:rPr>
        <w:t>no constraint</w:t>
      </w:r>
      <w:r w:rsidRPr="00E7188F">
        <w:rPr>
          <w:rStyle w:val="StyleUnderline"/>
          <w:highlight w:val="yellow"/>
        </w:rPr>
        <w:t xml:space="preserve"> on</w:t>
      </w:r>
      <w:r w:rsidRPr="00514A98">
        <w:rPr>
          <w:rStyle w:val="StyleUnderline"/>
        </w:rPr>
        <w:t xml:space="preserve"> the </w:t>
      </w:r>
      <w:r w:rsidRPr="00E7188F">
        <w:rPr>
          <w:rStyle w:val="StyleUnderline"/>
          <w:highlight w:val="yellow"/>
        </w:rPr>
        <w:t>government's ability to record and archive all</w:t>
      </w:r>
      <w:r w:rsidRPr="00514A98">
        <w:rPr>
          <w:rStyle w:val="StyleUnderline"/>
        </w:rPr>
        <w:t xml:space="preserve"> electronic </w:t>
      </w:r>
      <w:r w:rsidRPr="00E7188F">
        <w:rPr>
          <w:rStyle w:val="StyleUnderline"/>
          <w:highlight w:val="yellow"/>
        </w:rPr>
        <w:t>communications and read them</w:t>
      </w:r>
      <w:r w:rsidRPr="00514A98">
        <w:rPr>
          <w:rStyle w:val="StyleUnderline"/>
        </w:rPr>
        <w:t xml:space="preserve"> at its leisure. The magnitude of technological change should not blind us to</w:t>
      </w:r>
      <w:r>
        <w:t xml:space="preserve"> the </w:t>
      </w:r>
      <w:r w:rsidRPr="00514A98">
        <w:rPr>
          <w:rStyle w:val="StyleUnderline"/>
        </w:rPr>
        <w:t>important values</w:t>
      </w:r>
      <w:r>
        <w:t xml:space="preserve"> that our law has protected for decades: </w:t>
      </w:r>
      <w:r w:rsidRPr="00514A98">
        <w:rPr>
          <w:rStyle w:val="StyleUnderline"/>
        </w:rPr>
        <w:t>the importance of private communications, intellectual privacy, and unfettered intellectual exploration</w:t>
      </w:r>
      <w:r>
        <w:t xml:space="preserve">. Moreover, </w:t>
      </w:r>
      <w:r w:rsidRPr="00E7188F">
        <w:rPr>
          <w:rStyle w:val="StyleUnderline"/>
          <w:highlight w:val="yellow"/>
        </w:rPr>
        <w:t>a world of total surveillance would be</w:t>
      </w:r>
      <w:r w:rsidRPr="00514A98">
        <w:rPr>
          <w:rStyle w:val="StyleUnderline"/>
        </w:rPr>
        <w:t xml:space="preserve"> one in which the power dangers of surveillance are even more </w:t>
      </w:r>
      <w:r w:rsidRPr="00D002D0">
        <w:rPr>
          <w:rStyle w:val="Emphasis"/>
          <w:highlight w:val="yellow"/>
        </w:rPr>
        <w:t>menacing</w:t>
      </w:r>
      <w:r w:rsidRPr="00514A98">
        <w:rPr>
          <w:rStyle w:val="StyleUnderline"/>
        </w:rPr>
        <w:t xml:space="preserve">. In such a world, </w:t>
      </w:r>
      <w:r w:rsidRPr="00E7188F">
        <w:rPr>
          <w:rStyle w:val="StyleUnderline"/>
          <w:highlight w:val="yellow"/>
        </w:rPr>
        <w:t xml:space="preserve">watchers would have increased power to </w:t>
      </w:r>
      <w:r w:rsidRPr="00D002D0">
        <w:rPr>
          <w:rStyle w:val="Emphasis"/>
          <w:highlight w:val="yellow"/>
        </w:rPr>
        <w:t>blackmail</w:t>
      </w:r>
      <w:r w:rsidRPr="00E7188F">
        <w:rPr>
          <w:rStyle w:val="StyleUnderline"/>
          <w:highlight w:val="yellow"/>
        </w:rPr>
        <w:t xml:space="preserve">, </w:t>
      </w:r>
      <w:r w:rsidRPr="00D002D0">
        <w:rPr>
          <w:rStyle w:val="Emphasis"/>
          <w:highlight w:val="yellow"/>
        </w:rPr>
        <w:t>selectively prosecute</w:t>
      </w:r>
      <w:r w:rsidRPr="00E7188F">
        <w:rPr>
          <w:rStyle w:val="StyleUnderline"/>
          <w:highlight w:val="yellow"/>
        </w:rPr>
        <w:t xml:space="preserve">, </w:t>
      </w:r>
      <w:r w:rsidRPr="00D002D0">
        <w:rPr>
          <w:rStyle w:val="Emphasis"/>
          <w:highlight w:val="yellow"/>
        </w:rPr>
        <w:t>coerce</w:t>
      </w:r>
      <w:r w:rsidRPr="00E7188F">
        <w:rPr>
          <w:rStyle w:val="StyleUnderline"/>
          <w:highlight w:val="yellow"/>
        </w:rPr>
        <w:t xml:space="preserve">, </w:t>
      </w:r>
      <w:r w:rsidRPr="00D002D0">
        <w:rPr>
          <w:rStyle w:val="Emphasis"/>
          <w:highlight w:val="yellow"/>
        </w:rPr>
        <w:t>persuade</w:t>
      </w:r>
      <w:r w:rsidRPr="00E7188F">
        <w:rPr>
          <w:rStyle w:val="StyleUnderline"/>
          <w:highlight w:val="yellow"/>
        </w:rPr>
        <w:t xml:space="preserve">, and </w:t>
      </w:r>
      <w:r w:rsidRPr="00D002D0">
        <w:rPr>
          <w:rStyle w:val="Emphasis"/>
          <w:highlight w:val="yellow"/>
        </w:rPr>
        <w:t>sort</w:t>
      </w:r>
      <w:r w:rsidRPr="00E7188F">
        <w:rPr>
          <w:rStyle w:val="StyleUnderline"/>
          <w:highlight w:val="yellow"/>
        </w:rPr>
        <w:t xml:space="preserve"> individuals</w:t>
      </w:r>
      <w:r w:rsidRPr="00514A98">
        <w:rPr>
          <w:rStyle w:val="StyleUnderline"/>
        </w:rPr>
        <w:t>. A world of total surveillance is not just science fiction. It is the world toward which we are slowly creeping</w:t>
      </w:r>
      <w:r>
        <w:t>, as software is coded, databases are combined, and each CCTV camera is successively added to the network.</w:t>
      </w:r>
    </w:p>
    <w:p w14:paraId="227B13A0" w14:textId="77777777" w:rsidR="00A736F0" w:rsidRDefault="00A736F0" w:rsidP="00A736F0">
      <w:r w:rsidRPr="00514A98">
        <w:rPr>
          <w:rStyle w:val="StyleUnderline"/>
        </w:rPr>
        <w:t xml:space="preserve">Rather than jettisoning longstanding civil liberties in our brave new digital world, </w:t>
      </w:r>
      <w:r w:rsidRPr="00E7188F">
        <w:rPr>
          <w:rStyle w:val="StyleUnderline"/>
          <w:highlight w:val="yellow"/>
        </w:rPr>
        <w:t>we should</w:t>
      </w:r>
      <w:r>
        <w:t xml:space="preserve"> instead </w:t>
      </w:r>
      <w:r w:rsidRPr="00E7188F">
        <w:rPr>
          <w:rStyle w:val="StyleUnderline"/>
          <w:highlight w:val="yellow"/>
        </w:rPr>
        <w:t>follow the example of</w:t>
      </w:r>
      <w:r w:rsidRPr="00514A98">
        <w:rPr>
          <w:rStyle w:val="StyleUnderline"/>
        </w:rPr>
        <w:t xml:space="preserve"> federal </w:t>
      </w:r>
      <w:r w:rsidRPr="00E7188F">
        <w:rPr>
          <w:rStyle w:val="StyleUnderline"/>
          <w:highlight w:val="yellow"/>
        </w:rPr>
        <w:t>wiretapping law</w:t>
      </w:r>
      <w:r>
        <w:t xml:space="preserve">, </w:t>
      </w:r>
      <w:r w:rsidRPr="00E7188F">
        <w:rPr>
          <w:rStyle w:val="StyleUnderline"/>
          <w:highlight w:val="yellow"/>
        </w:rPr>
        <w:t>which</w:t>
      </w:r>
      <w:r>
        <w:t xml:space="preserve"> for decades </w:t>
      </w:r>
      <w:r w:rsidRPr="00D002D0">
        <w:rPr>
          <w:rStyle w:val="StyleUnderline"/>
          <w:highlight w:val="yellow"/>
        </w:rPr>
        <w:t>has rested on the premise that private communications should be</w:t>
      </w:r>
      <w:r w:rsidRPr="00514A98">
        <w:rPr>
          <w:rStyle w:val="StyleUnderline"/>
        </w:rPr>
        <w:t xml:space="preserve"> exactly that, </w:t>
      </w:r>
      <w:r w:rsidRPr="00D002D0">
        <w:rPr>
          <w:rStyle w:val="StyleUnderline"/>
          <w:highlight w:val="yellow"/>
        </w:rPr>
        <w:t>shielded from the government</w:t>
      </w:r>
      <w:r>
        <w:t xml:space="preserve"> (and other private actors) </w:t>
      </w:r>
      <w:r w:rsidRPr="00D002D0">
        <w:rPr>
          <w:rStyle w:val="Emphasis"/>
          <w:highlight w:val="yellow"/>
        </w:rPr>
        <w:t>except in cases of proven law-enforcement need for limited access</w:t>
      </w:r>
      <w:r>
        <w:t xml:space="preserve"> to those communications. </w:t>
      </w:r>
      <w:r w:rsidRPr="00514A98">
        <w:rPr>
          <w:rStyle w:val="StyleUnderline"/>
        </w:rPr>
        <w:t>Such a regime is a far cry from the security-driven argument for total surveillance, even in an age of terror</w:t>
      </w:r>
      <w:r>
        <w:t>.</w:t>
      </w:r>
    </w:p>
    <w:p w14:paraId="66ACABFA" w14:textId="77777777" w:rsidR="00A736F0" w:rsidRDefault="00A736F0" w:rsidP="00A736F0"/>
    <w:p w14:paraId="094E8145" w14:textId="2165294D" w:rsidR="00A736F0" w:rsidRPr="004B5B24" w:rsidRDefault="009E31BC" w:rsidP="00A736F0">
      <w:pPr>
        <w:pStyle w:val="Heading4"/>
      </w:pPr>
      <w:r>
        <w:rPr>
          <w:u w:val="single"/>
        </w:rPr>
        <w:t>Finally</w:t>
      </w:r>
      <w:r w:rsidR="00D002D0">
        <w:t>, a</w:t>
      </w:r>
      <w:r w:rsidR="00A736F0">
        <w:t xml:space="preserve"> “</w:t>
      </w:r>
      <w:r w:rsidR="00A736F0" w:rsidRPr="00C20BEC">
        <w:rPr>
          <w:u w:val="single"/>
        </w:rPr>
        <w:t>super warrant</w:t>
      </w:r>
      <w:r w:rsidR="00A736F0">
        <w:t xml:space="preserve">” should be required for surveillance of </w:t>
      </w:r>
      <w:r w:rsidR="00A736F0" w:rsidRPr="00C20BEC">
        <w:rPr>
          <w:u w:val="single"/>
        </w:rPr>
        <w:t>intellectual records</w:t>
      </w:r>
      <w:r w:rsidR="00A736F0">
        <w:t xml:space="preserve">. </w:t>
      </w:r>
      <w:r w:rsidR="003543FE">
        <w:t xml:space="preserve">The plan effectively protects intellectual privacy. </w:t>
      </w:r>
    </w:p>
    <w:p w14:paraId="23C1F9AD" w14:textId="77777777" w:rsidR="00A736F0" w:rsidRDefault="00A736F0" w:rsidP="00A736F0">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639431DF" w14:textId="77777777" w:rsidR="00A736F0" w:rsidRDefault="00A736F0" w:rsidP="00A736F0">
      <w:r>
        <w:t>D. Surveillance Is Harmful</w:t>
      </w:r>
    </w:p>
    <w:p w14:paraId="474A118D" w14:textId="77777777" w:rsidR="00A736F0" w:rsidRDefault="00A736F0" w:rsidP="00A736F0">
      <w:r>
        <w:t xml:space="preserve">As Parts II and III of this Article demonstrate, </w:t>
      </w:r>
      <w:r w:rsidRPr="00D002D0">
        <w:rPr>
          <w:rStyle w:val="StyleUnderline"/>
          <w:highlight w:val="yellow"/>
        </w:rPr>
        <w:t>many forms of surveillance</w:t>
      </w:r>
      <w:r>
        <w:t xml:space="preserve"> - covert and overt, public and private - </w:t>
      </w:r>
      <w:r w:rsidRPr="00D002D0">
        <w:rPr>
          <w:rStyle w:val="StyleUnderline"/>
          <w:highlight w:val="yellow"/>
        </w:rPr>
        <w:t>menace</w:t>
      </w:r>
      <w:r w:rsidRPr="00472B4A">
        <w:rPr>
          <w:rStyle w:val="StyleUnderline"/>
        </w:rPr>
        <w:t xml:space="preserve"> our </w:t>
      </w:r>
      <w:r w:rsidRPr="00D002D0">
        <w:rPr>
          <w:rStyle w:val="StyleUnderline"/>
          <w:highlight w:val="yellow"/>
        </w:rPr>
        <w:t>intellectual privacy and</w:t>
      </w:r>
      <w:r w:rsidRPr="00472B4A">
        <w:rPr>
          <w:rStyle w:val="StyleUnderline"/>
        </w:rPr>
        <w:t xml:space="preserve"> the </w:t>
      </w:r>
      <w:r w:rsidRPr="00D002D0">
        <w:rPr>
          <w:rStyle w:val="StyleUnderline"/>
          <w:highlight w:val="yellow"/>
        </w:rPr>
        <w:t xml:space="preserve">processes of belief formation on which </w:t>
      </w:r>
      <w:r w:rsidRPr="00063959">
        <w:rPr>
          <w:rStyle w:val="Emphasis"/>
          <w:highlight w:val="yellow"/>
        </w:rPr>
        <w:t>a free society</w:t>
      </w:r>
      <w:r w:rsidRPr="00D002D0">
        <w:rPr>
          <w:rStyle w:val="StyleUnderline"/>
          <w:highlight w:val="yellow"/>
        </w:rPr>
        <w:t xml:space="preserve"> </w:t>
      </w:r>
      <w:r w:rsidRPr="00063959">
        <w:rPr>
          <w:rStyle w:val="StyleUnderline"/>
          <w:highlight w:val="yellow"/>
        </w:rPr>
        <w:t>depends. They</w:t>
      </w:r>
      <w:r>
        <w:t xml:space="preserve"> also </w:t>
      </w:r>
      <w:r w:rsidRPr="00063959">
        <w:rPr>
          <w:rStyle w:val="StyleUnderline"/>
          <w:highlight w:val="yellow"/>
        </w:rPr>
        <w:t>create a power imbalance</w:t>
      </w:r>
      <w:r w:rsidRPr="00472B4A">
        <w:rPr>
          <w:rStyle w:val="StyleUnderline"/>
        </w:rPr>
        <w:t xml:space="preserve"> between the watcher and the watched </w:t>
      </w:r>
      <w:r w:rsidRPr="00063959">
        <w:rPr>
          <w:rStyle w:val="StyleUnderline"/>
          <w:highlight w:val="yellow"/>
        </w:rPr>
        <w:t>that creates risks of blackmail, undue persuasion, and discrimination</w:t>
      </w:r>
      <w:r w:rsidRPr="00472B4A">
        <w:rPr>
          <w:rStyle w:val="StyleUnderline"/>
        </w:rPr>
        <w:t>. Courts and legislatures should</w:t>
      </w:r>
      <w:r>
        <w:t xml:space="preserve"> therefore </w:t>
      </w:r>
      <w:r w:rsidRPr="00472B4A">
        <w:rPr>
          <w:rStyle w:val="StyleUnderline"/>
        </w:rPr>
        <w:t xml:space="preserve">scrutinize any surveillance </w:t>
      </w:r>
      <w:r w:rsidRPr="00472B4A">
        <w:rPr>
          <w:rStyle w:val="StyleUnderline"/>
        </w:rPr>
        <w:lastRenderedPageBreak/>
        <w:t>that threatens these values</w:t>
      </w:r>
      <w:r>
        <w:t xml:space="preserve">. But </w:t>
      </w:r>
      <w:r w:rsidRPr="00472B4A">
        <w:rPr>
          <w:rStyle w:val="StyleUnderline"/>
        </w:rPr>
        <w:t xml:space="preserve">because of its relationship to First Amendment values and political freedom, </w:t>
      </w:r>
      <w:r w:rsidRPr="00063959">
        <w:rPr>
          <w:rStyle w:val="StyleUnderline"/>
          <w:highlight w:val="yellow"/>
        </w:rPr>
        <w:t>surveillance of intellectual records</w:t>
      </w:r>
      <w:r>
        <w:t xml:space="preserve"> - Internet search histories, email, web traffic, and telephone communications - </w:t>
      </w:r>
      <w:r w:rsidRPr="00063959">
        <w:rPr>
          <w:rStyle w:val="StyleUnderline"/>
          <w:highlight w:val="yellow"/>
        </w:rPr>
        <w:t xml:space="preserve">is </w:t>
      </w:r>
      <w:r w:rsidRPr="00063959">
        <w:rPr>
          <w:rStyle w:val="Emphasis"/>
          <w:highlight w:val="yellow"/>
        </w:rPr>
        <w:t>particularly harmful</w:t>
      </w:r>
      <w:r>
        <w:t xml:space="preserve">. In practice, this means that </w:t>
      </w:r>
      <w:r w:rsidRPr="00063959">
        <w:rPr>
          <w:rStyle w:val="StyleUnderline"/>
          <w:highlight w:val="yellow"/>
        </w:rPr>
        <w:t>surveillance</w:t>
      </w:r>
      <w:r w:rsidRPr="00472B4A">
        <w:rPr>
          <w:rStyle w:val="StyleUnderline"/>
        </w:rPr>
        <w:t xml:space="preserve"> by government </w:t>
      </w:r>
      <w:r w:rsidRPr="00063959">
        <w:rPr>
          <w:rStyle w:val="StyleUnderline"/>
          <w:highlight w:val="yellow"/>
        </w:rPr>
        <w:t xml:space="preserve">that seeks access to intellectual records should be subjected to </w:t>
      </w:r>
      <w:r w:rsidRPr="00063959">
        <w:rPr>
          <w:rStyle w:val="Emphasis"/>
          <w:highlight w:val="yellow"/>
        </w:rPr>
        <w:t>a high threshold</w:t>
      </w:r>
      <w:r w:rsidRPr="00063959">
        <w:rPr>
          <w:rStyle w:val="StyleUnderline"/>
          <w:highlight w:val="yellow"/>
        </w:rPr>
        <w:t xml:space="preserve"> before a warrant can issue. A good model</w:t>
      </w:r>
      <w:r w:rsidRPr="006872A9">
        <w:rPr>
          <w:rStyle w:val="StyleUnderline"/>
        </w:rPr>
        <w:t xml:space="preserve"> for this rule </w:t>
      </w:r>
      <w:r w:rsidRPr="00063959">
        <w:rPr>
          <w:rStyle w:val="StyleUnderline"/>
          <w:highlight w:val="yellow"/>
        </w:rPr>
        <w:t>is</w:t>
      </w:r>
      <w:r>
        <w:t xml:space="preserve"> Title I of the </w:t>
      </w:r>
      <w:r w:rsidRPr="00063959">
        <w:rPr>
          <w:rStyle w:val="StyleUnderline"/>
          <w:highlight w:val="yellow"/>
        </w:rPr>
        <w:t>ECPA</w:t>
      </w:r>
      <w:r>
        <w:t xml:space="preserve">, </w:t>
      </w:r>
      <w:r w:rsidRPr="00063959">
        <w:rPr>
          <w:rStyle w:val="StyleUnderline"/>
          <w:highlight w:val="yellow"/>
        </w:rPr>
        <w:t>which provides</w:t>
      </w:r>
      <w:r>
        <w:t xml:space="preserve"> for </w:t>
      </w:r>
      <w:r w:rsidRPr="00063959">
        <w:rPr>
          <w:rStyle w:val="StyleUnderline"/>
          <w:highlight w:val="yellow"/>
        </w:rPr>
        <w:t xml:space="preserve">a </w:t>
      </w:r>
      <w:r w:rsidRPr="00063959">
        <w:rPr>
          <w:rStyle w:val="Emphasis"/>
          <w:highlight w:val="yellow"/>
        </w:rPr>
        <w:t>more stringent procedure</w:t>
      </w:r>
      <w:r w:rsidRPr="006872A9">
        <w:rPr>
          <w:rStyle w:val="StyleUnderline"/>
        </w:rPr>
        <w:t xml:space="preserve"> under federal wiretapping law before a warrant may issue</w:t>
      </w:r>
      <w:r>
        <w:t xml:space="preserve"> to intercept the contents of a telephone or electronic communication. </w:t>
      </w:r>
      <w:proofErr w:type="gramStart"/>
      <w:r>
        <w:t>n132</w:t>
      </w:r>
      <w:proofErr w:type="gramEnd"/>
      <w:r>
        <w:t xml:space="preserve"> The </w:t>
      </w:r>
      <w:r w:rsidRPr="00063959">
        <w:rPr>
          <w:rStyle w:val="StyleUnderline"/>
          <w:highlight w:val="yellow"/>
        </w:rPr>
        <w:t xml:space="preserve">ECPA requires </w:t>
      </w:r>
      <w:r w:rsidRPr="00063959">
        <w:rPr>
          <w:rStyle w:val="Emphasis"/>
          <w:highlight w:val="yellow"/>
        </w:rPr>
        <w:t>more than</w:t>
      </w:r>
      <w:r w:rsidRPr="00063959">
        <w:rPr>
          <w:rStyle w:val="Emphasis"/>
        </w:rPr>
        <w:t xml:space="preserve"> just the standard </w:t>
      </w:r>
      <w:r w:rsidRPr="00063959">
        <w:rPr>
          <w:rStyle w:val="Emphasis"/>
          <w:highlight w:val="yellow"/>
        </w:rPr>
        <w:t>probable cause</w:t>
      </w:r>
      <w:r w:rsidRPr="00063959">
        <w:rPr>
          <w:rStyle w:val="Emphasis"/>
        </w:rPr>
        <w:t xml:space="preserve"> requirement</w:t>
      </w:r>
      <w:r w:rsidRPr="00063959">
        <w:rPr>
          <w:rStyle w:val="StyleUnderline"/>
        </w:rPr>
        <w:t xml:space="preserve"> </w:t>
      </w:r>
      <w:r w:rsidRPr="00C20BEC">
        <w:rPr>
          <w:rStyle w:val="StyleUnderline"/>
        </w:rPr>
        <w:t>that is the constitutional floor under Fourth Amendment law. In</w:t>
      </w:r>
      <w:r w:rsidRPr="006872A9">
        <w:rPr>
          <w:rStyle w:val="StyleUnderline"/>
        </w:rPr>
        <w:t xml:space="preserve"> addition to probable cause, </w:t>
      </w:r>
      <w:r w:rsidRPr="003543FE">
        <w:rPr>
          <w:rStyle w:val="StyleUnderline"/>
          <w:highlight w:val="yellow"/>
        </w:rPr>
        <w:t>government agents</w:t>
      </w:r>
      <w:r w:rsidRPr="006872A9">
        <w:rPr>
          <w:rStyle w:val="StyleUnderline"/>
        </w:rPr>
        <w:t xml:space="preserve"> seeking to tap a phone or electronic communication </w:t>
      </w:r>
      <w:r w:rsidRPr="003543FE">
        <w:rPr>
          <w:rStyle w:val="StyleUnderline"/>
          <w:highlight w:val="yellow"/>
        </w:rPr>
        <w:t>must</w:t>
      </w:r>
      <w:r>
        <w:t xml:space="preserve"> also </w:t>
      </w:r>
      <w:r w:rsidRPr="003543FE">
        <w:rPr>
          <w:rStyle w:val="StyleUnderline"/>
          <w:highlight w:val="yellow"/>
        </w:rPr>
        <w:t>show</w:t>
      </w:r>
      <w:r w:rsidRPr="006872A9">
        <w:rPr>
          <w:rStyle w:val="StyleUnderline"/>
        </w:rPr>
        <w:t xml:space="preserve"> three other elements:</w:t>
      </w:r>
      <w:r>
        <w:t xml:space="preserve"> (1) </w:t>
      </w:r>
      <w:r w:rsidRPr="003543FE">
        <w:rPr>
          <w:rStyle w:val="StyleUnderline"/>
          <w:highlight w:val="yellow"/>
        </w:rPr>
        <w:t>that the warrant is sought for a limited time,</w:t>
      </w:r>
      <w:r>
        <w:t xml:space="preserve"> (2) </w:t>
      </w:r>
      <w:r w:rsidRPr="003543FE">
        <w:rPr>
          <w:rStyle w:val="StyleUnderline"/>
          <w:highlight w:val="yellow"/>
        </w:rPr>
        <w:t>that</w:t>
      </w:r>
      <w:r w:rsidRPr="006872A9">
        <w:rPr>
          <w:rStyle w:val="StyleUnderline"/>
        </w:rPr>
        <w:t xml:space="preserve"> the </w:t>
      </w:r>
      <w:r w:rsidRPr="003543FE">
        <w:rPr>
          <w:rStyle w:val="StyleUnderline"/>
          <w:highlight w:val="yellow"/>
        </w:rPr>
        <w:t>interception</w:t>
      </w:r>
      <w:r w:rsidRPr="006872A9">
        <w:rPr>
          <w:rStyle w:val="StyleUnderline"/>
        </w:rPr>
        <w:t xml:space="preserve"> of the communication </w:t>
      </w:r>
      <w:r w:rsidRPr="003543FE">
        <w:rPr>
          <w:rStyle w:val="StyleUnderline"/>
          <w:highlight w:val="yellow"/>
        </w:rPr>
        <w:t>is necessary to obtain the information sought, and</w:t>
      </w:r>
      <w:r>
        <w:t xml:space="preserve"> (3) </w:t>
      </w:r>
      <w:r w:rsidRPr="003543FE">
        <w:rPr>
          <w:rStyle w:val="StyleUnderline"/>
          <w:highlight w:val="yellow"/>
        </w:rPr>
        <w:t>that</w:t>
      </w:r>
      <w:r w:rsidRPr="006872A9">
        <w:rPr>
          <w:rStyle w:val="StyleUnderline"/>
        </w:rPr>
        <w:t xml:space="preserve"> the </w:t>
      </w:r>
      <w:r w:rsidRPr="003543FE">
        <w:rPr>
          <w:rStyle w:val="StyleUnderline"/>
          <w:highlight w:val="yellow"/>
        </w:rPr>
        <w:t>wiretapping will be conducted</w:t>
      </w:r>
      <w:r w:rsidRPr="006872A9">
        <w:rPr>
          <w:rStyle w:val="StyleUnderline"/>
        </w:rPr>
        <w:t xml:space="preserve"> in such a way as </w:t>
      </w:r>
      <w:r w:rsidRPr="003543FE">
        <w:rPr>
          <w:rStyle w:val="StyleUnderline"/>
          <w:highlight w:val="yellow"/>
        </w:rPr>
        <w:t>to minimize</w:t>
      </w:r>
      <w:r w:rsidRPr="006872A9">
        <w:rPr>
          <w:rStyle w:val="StyleUnderline"/>
        </w:rPr>
        <w:t xml:space="preserve"> the </w:t>
      </w:r>
      <w:r w:rsidRPr="003543FE">
        <w:rPr>
          <w:rStyle w:val="StyleUnderline"/>
          <w:highlight w:val="yellow"/>
        </w:rPr>
        <w:t>interception of information not relevant to the warrant</w:t>
      </w:r>
      <w:r>
        <w:t xml:space="preserve">. </w:t>
      </w:r>
      <w:proofErr w:type="gramStart"/>
      <w:r>
        <w:t>n133</w:t>
      </w:r>
      <w:proofErr w:type="gramEnd"/>
      <w:r>
        <w:t xml:space="preserve"> </w:t>
      </w:r>
      <w:r w:rsidRPr="003543FE">
        <w:rPr>
          <w:rStyle w:val="StyleUnderline"/>
          <w:highlight w:val="yellow"/>
        </w:rPr>
        <w:t>These "super-warrant" protections</w:t>
      </w:r>
      <w:r w:rsidRPr="006872A9">
        <w:rPr>
          <w:rStyle w:val="StyleUnderline"/>
        </w:rPr>
        <w:t xml:space="preserve"> for communications </w:t>
      </w:r>
      <w:r w:rsidRPr="003543FE">
        <w:rPr>
          <w:rStyle w:val="StyleUnderline"/>
          <w:highlight w:val="yellow"/>
        </w:rPr>
        <w:t xml:space="preserve">should be expanded to cover </w:t>
      </w:r>
      <w:r w:rsidRPr="003543FE">
        <w:rPr>
          <w:rStyle w:val="Emphasis"/>
          <w:highlight w:val="yellow"/>
        </w:rPr>
        <w:t>the full range of intellectual records</w:t>
      </w:r>
      <w:r>
        <w:t>.</w:t>
      </w:r>
    </w:p>
    <w:p w14:paraId="4E3E0938" w14:textId="77777777" w:rsidR="00A736F0" w:rsidRPr="00A736F0" w:rsidRDefault="00A736F0" w:rsidP="00A736F0"/>
    <w:p w14:paraId="613A6933" w14:textId="3BFE3C13" w:rsidR="00E97728" w:rsidRDefault="00E97728" w:rsidP="00E97728">
      <w:pPr>
        <w:pStyle w:val="Heading2"/>
      </w:pPr>
      <w:r>
        <w:lastRenderedPageBreak/>
        <w:t>2AC</w:t>
      </w:r>
    </w:p>
    <w:p w14:paraId="73E4F0FF" w14:textId="0EAC60AC" w:rsidR="00135902" w:rsidRDefault="00135902" w:rsidP="004C03C3">
      <w:pPr>
        <w:pStyle w:val="Heading3"/>
      </w:pPr>
      <w:r>
        <w:lastRenderedPageBreak/>
        <w:t>Privacy Key To Dignity</w:t>
      </w:r>
    </w:p>
    <w:p w14:paraId="06054E0D" w14:textId="77777777" w:rsidR="00135902" w:rsidRPr="009205CE" w:rsidRDefault="00135902" w:rsidP="00135902">
      <w:pPr>
        <w:pStyle w:val="Heading4"/>
      </w:pPr>
      <w:r>
        <w:t xml:space="preserve">Mass surveillance denies </w:t>
      </w:r>
      <w:r>
        <w:rPr>
          <w:u w:val="single"/>
        </w:rPr>
        <w:t>basic</w:t>
      </w:r>
      <w:r w:rsidRPr="00B45079">
        <w:rPr>
          <w:u w:val="single"/>
        </w:rPr>
        <w:t xml:space="preserve"> dignity</w:t>
      </w:r>
      <w:r>
        <w:t xml:space="preserve">. Privacy is necessary for individuals to </w:t>
      </w:r>
      <w:r w:rsidRPr="00B45079">
        <w:rPr>
          <w:i/>
          <w:u w:val="single"/>
        </w:rPr>
        <w:t>be themselves</w:t>
      </w:r>
      <w:r>
        <w:t xml:space="preserve">. </w:t>
      </w:r>
    </w:p>
    <w:p w14:paraId="148FF89B" w14:textId="77777777" w:rsidR="00135902" w:rsidRPr="00C221B8" w:rsidRDefault="00135902" w:rsidP="00135902">
      <w:proofErr w:type="spellStart"/>
      <w:r w:rsidRPr="00C221B8">
        <w:rPr>
          <w:rStyle w:val="Style13ptBold"/>
        </w:rPr>
        <w:t>Schneier</w:t>
      </w:r>
      <w:proofErr w:type="spellEnd"/>
      <w:r w:rsidRPr="00C221B8">
        <w:rPr>
          <w:rStyle w:val="Style13ptBold"/>
        </w:rPr>
        <w:t xml:space="preserve"> 6</w:t>
      </w:r>
      <w:r>
        <w:t xml:space="preserve"> — </w:t>
      </w:r>
      <w:r w:rsidRPr="00C221B8">
        <w:t xml:space="preserve">Bruce </w:t>
      </w:r>
      <w:proofErr w:type="spellStart"/>
      <w:r w:rsidRPr="00C221B8">
        <w:t>Schneier</w:t>
      </w:r>
      <w:proofErr w:type="spellEnd"/>
      <w:r w:rsidRPr="00C221B8">
        <w:t xml:space="preserve">, </w:t>
      </w:r>
      <w:r>
        <w:t xml:space="preserve">Chief Technology Officer for </w:t>
      </w:r>
      <w:r w:rsidRPr="00A25489">
        <w:t>Counterpane Internet Security</w:t>
      </w:r>
      <w:r>
        <w:t>, F</w:t>
      </w:r>
      <w:r w:rsidRPr="00043096">
        <w:t xml:space="preserve">ellow at the </w:t>
      </w:r>
      <w:proofErr w:type="spellStart"/>
      <w:r w:rsidRPr="00043096">
        <w:t>Berkman</w:t>
      </w:r>
      <w:proofErr w:type="spellEnd"/>
      <w:r w:rsidRPr="00043096">
        <w:t xml:space="preserve">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2006</w:t>
      </w:r>
      <w:r>
        <w:t xml:space="preserve"> (</w:t>
      </w:r>
      <w:r w:rsidRPr="00C221B8">
        <w:t xml:space="preserve">“The Eternal Value of Privacy,” </w:t>
      </w:r>
      <w:r w:rsidRPr="00C221B8">
        <w:rPr>
          <w:i/>
        </w:rPr>
        <w:t>Wired</w:t>
      </w:r>
      <w:r w:rsidRPr="00C221B8">
        <w:t>, May 18</w:t>
      </w:r>
      <w:r w:rsidRPr="00C221B8">
        <w:rPr>
          <w:vertAlign w:val="superscript"/>
        </w:rPr>
        <w:t>th</w:t>
      </w:r>
      <w:r w:rsidRPr="00C221B8">
        <w:t>, Available Online at http://www.wired.com/news/columns/0,70886-0.html, Accessed 05-22-2006</w:t>
      </w:r>
      <w:r>
        <w:t>)</w:t>
      </w:r>
    </w:p>
    <w:p w14:paraId="72410867" w14:textId="77777777" w:rsidR="00135902" w:rsidRDefault="00135902" w:rsidP="00135902">
      <w:r w:rsidRPr="008C5482">
        <w:rPr>
          <w:rStyle w:val="StyleUnderline"/>
        </w:rPr>
        <w:t>The most common retort against privacy advocates</w:t>
      </w:r>
      <w:r>
        <w:t xml:space="preserve"> -- by those in favor of ID checks, cameras, databases, data mining and other wholesale surveillance measures -- </w:t>
      </w:r>
      <w:r w:rsidRPr="008C5482">
        <w:rPr>
          <w:rStyle w:val="StyleUnderline"/>
        </w:rPr>
        <w:t>is</w:t>
      </w:r>
      <w:r>
        <w:t xml:space="preserve"> this line: "</w:t>
      </w:r>
      <w:r w:rsidRPr="008C5482">
        <w:rPr>
          <w:rStyle w:val="StyleUnderline"/>
        </w:rPr>
        <w:t>If you aren't doing anything wrong, what do you have to hide?</w:t>
      </w:r>
      <w:r>
        <w:t>"</w:t>
      </w:r>
    </w:p>
    <w:p w14:paraId="43EC5D2A" w14:textId="77777777" w:rsidR="00135902" w:rsidRDefault="00135902" w:rsidP="00135902">
      <w:r>
        <w:t xml:space="preserve">Some clever answers: "If I'm not doing anything wrong, then you have no cause to watch me." "Because the government gets to define what's wrong, and they keep changing the definition." "Because you might do something wrong with my information." My problem with quips like these -- as right as they are -- is that they accept the premise that privacy is about hiding a wrong. It's not. </w:t>
      </w:r>
      <w:r w:rsidRPr="00C221B8">
        <w:rPr>
          <w:rStyle w:val="StyleUnderline"/>
          <w:highlight w:val="yellow"/>
        </w:rPr>
        <w:t xml:space="preserve">Privacy is </w:t>
      </w:r>
      <w:r w:rsidRPr="00FF712D">
        <w:rPr>
          <w:rStyle w:val="Emphasis"/>
          <w:highlight w:val="yellow"/>
        </w:rPr>
        <w:t>an inherent human right</w:t>
      </w:r>
      <w:r w:rsidRPr="00C221B8">
        <w:rPr>
          <w:rStyle w:val="StyleUnderline"/>
          <w:highlight w:val="yellow"/>
        </w:rPr>
        <w:t>, and a requirement for maintaining the human condition with dignity and respect</w:t>
      </w:r>
      <w:r>
        <w:t>.</w:t>
      </w:r>
    </w:p>
    <w:p w14:paraId="5DBEF6F0" w14:textId="77777777" w:rsidR="00135902" w:rsidRDefault="00135902" w:rsidP="00135902">
      <w:r>
        <w:t xml:space="preserve">Two proverbs say it best: </w:t>
      </w:r>
      <w:proofErr w:type="spellStart"/>
      <w:r>
        <w:t>Quis</w:t>
      </w:r>
      <w:proofErr w:type="spellEnd"/>
      <w:r>
        <w:t xml:space="preserve"> </w:t>
      </w:r>
      <w:proofErr w:type="spellStart"/>
      <w:r>
        <w:t>custodiet</w:t>
      </w:r>
      <w:proofErr w:type="spellEnd"/>
      <w:r>
        <w:t xml:space="preserve"> </w:t>
      </w:r>
      <w:proofErr w:type="spellStart"/>
      <w:r>
        <w:t>custodes</w:t>
      </w:r>
      <w:proofErr w:type="spellEnd"/>
      <w:r>
        <w:t xml:space="preserve"> </w:t>
      </w:r>
      <w:proofErr w:type="spellStart"/>
      <w:r>
        <w:t>ipsos</w:t>
      </w:r>
      <w:proofErr w:type="spellEnd"/>
      <w:r>
        <w:t xml:space="preserve">? ("Who watches the watchers?") </w:t>
      </w:r>
      <w:proofErr w:type="gramStart"/>
      <w:r>
        <w:t>and</w:t>
      </w:r>
      <w:proofErr w:type="gramEnd"/>
      <w:r>
        <w:t xml:space="preserve"> "Absolute power corrupts absolutely."</w:t>
      </w:r>
    </w:p>
    <w:p w14:paraId="0214377F" w14:textId="77777777" w:rsidR="00135902" w:rsidRDefault="00135902" w:rsidP="00135902">
      <w:r>
        <w:t xml:space="preserve">Cardinal Richelieu understood the value of surveillance when he famously said, "If one would give me six lines written by the hand of the most honest man, I would find something in them to have him hanged." Watch someone long enough, and you'll find something to arrest -- or just blackmail -- with. </w:t>
      </w:r>
      <w:r w:rsidRPr="00C221B8">
        <w:rPr>
          <w:rStyle w:val="StyleUnderline"/>
        </w:rPr>
        <w:t>Privacy is important because without it, surveillance information will be abused</w:t>
      </w:r>
      <w:r>
        <w:t>: to peep, to sell to marketers and to spy on political enemies -- whoever they happen to be at the time.</w:t>
      </w:r>
    </w:p>
    <w:p w14:paraId="5CA1C299" w14:textId="77777777" w:rsidR="00135902" w:rsidRDefault="00135902" w:rsidP="00135902">
      <w:r w:rsidRPr="00C221B8">
        <w:rPr>
          <w:rStyle w:val="StyleUnderline"/>
          <w:highlight w:val="yellow"/>
        </w:rPr>
        <w:t xml:space="preserve">Privacy protects us from abuses by those in power, </w:t>
      </w:r>
      <w:r w:rsidRPr="00EA5EE0">
        <w:rPr>
          <w:rStyle w:val="Emphasis"/>
          <w:highlight w:val="yellow"/>
        </w:rPr>
        <w:t>even if we're doing nothing wrong</w:t>
      </w:r>
      <w:r w:rsidRPr="00EA5EE0">
        <w:rPr>
          <w:rStyle w:val="StyleUnderline"/>
        </w:rPr>
        <w:t xml:space="preserve"> at the time of surveillance</w:t>
      </w:r>
      <w:r>
        <w:t>.</w:t>
      </w:r>
    </w:p>
    <w:p w14:paraId="44B36204" w14:textId="77777777" w:rsidR="00135902" w:rsidRDefault="00135902" w:rsidP="00135902">
      <w:r w:rsidRPr="00C221B8">
        <w:rPr>
          <w:rStyle w:val="StyleUnderline"/>
        </w:rPr>
        <w:t xml:space="preserve">We do nothing wrong when we make love or go to the bathroom. </w:t>
      </w:r>
      <w:r w:rsidRPr="00FF712D">
        <w:rPr>
          <w:rStyle w:val="StyleUnderline"/>
          <w:highlight w:val="yellow"/>
        </w:rPr>
        <w:t>We are not deliberately hiding anything when we seek out private places for reflection or conversation</w:t>
      </w:r>
      <w:r w:rsidRPr="00C221B8">
        <w:rPr>
          <w:rStyle w:val="StyleUnderline"/>
        </w:rPr>
        <w:t xml:space="preserve">. We keep private journals, sing in the privacy of the shower, and write letters to secret lovers and then burn them. </w:t>
      </w:r>
      <w:r w:rsidRPr="00C221B8">
        <w:rPr>
          <w:rStyle w:val="StyleUnderline"/>
          <w:highlight w:val="yellow"/>
        </w:rPr>
        <w:t xml:space="preserve">Privacy is </w:t>
      </w:r>
      <w:r w:rsidRPr="00FF712D">
        <w:rPr>
          <w:rStyle w:val="Emphasis"/>
          <w:highlight w:val="yellow"/>
        </w:rPr>
        <w:t>a basic human need</w:t>
      </w:r>
      <w:r>
        <w:t>.</w:t>
      </w:r>
    </w:p>
    <w:p w14:paraId="30C41CA7" w14:textId="77777777" w:rsidR="00135902" w:rsidRDefault="00135902" w:rsidP="00135902">
      <w:r w:rsidRPr="00C221B8">
        <w:rPr>
          <w:rStyle w:val="StyleUnderline"/>
        </w:rPr>
        <w:t xml:space="preserve">A future in which privacy would face constant assault was so alien to the framers of the Constitution that it never occurred to them to call out privacy as an explicit right. Privacy was inherent to the nobility of their being and their cause. Of course being watched in your own home was unreasonable. Watching at all was an act so unseemly as to be inconceivable among gentlemen in their day. You watched convicted criminals, not free citizens. You ruled your own home. </w:t>
      </w:r>
      <w:r w:rsidRPr="00C221B8">
        <w:rPr>
          <w:rStyle w:val="StyleUnderline"/>
          <w:highlight w:val="yellow"/>
        </w:rPr>
        <w:t xml:space="preserve">It's </w:t>
      </w:r>
      <w:r w:rsidRPr="009205CE">
        <w:rPr>
          <w:rStyle w:val="Emphasis"/>
          <w:highlight w:val="yellow"/>
        </w:rPr>
        <w:t>intrinsic to the concept of liberty</w:t>
      </w:r>
      <w:r>
        <w:t>.</w:t>
      </w:r>
    </w:p>
    <w:p w14:paraId="6E8C0D67" w14:textId="77777777" w:rsidR="00135902" w:rsidRDefault="00135902" w:rsidP="00135902">
      <w:r w:rsidRPr="00FF712D">
        <w:rPr>
          <w:rStyle w:val="StyleUnderline"/>
        </w:rPr>
        <w:t xml:space="preserve">For </w:t>
      </w:r>
      <w:r w:rsidRPr="00C221B8">
        <w:rPr>
          <w:rStyle w:val="StyleUnderline"/>
          <w:highlight w:val="yellow"/>
        </w:rPr>
        <w:t xml:space="preserve">if we are observed in all matters, we are constantly under threat of </w:t>
      </w:r>
      <w:r w:rsidRPr="00FF712D">
        <w:rPr>
          <w:rStyle w:val="Emphasis"/>
          <w:highlight w:val="yellow"/>
        </w:rPr>
        <w:t>correction</w:t>
      </w:r>
      <w:r w:rsidRPr="00C221B8">
        <w:rPr>
          <w:rStyle w:val="StyleUnderline"/>
          <w:highlight w:val="yellow"/>
        </w:rPr>
        <w:t xml:space="preserve">, </w:t>
      </w:r>
      <w:r w:rsidRPr="00FF712D">
        <w:rPr>
          <w:rStyle w:val="Emphasis"/>
          <w:highlight w:val="yellow"/>
        </w:rPr>
        <w:t>judgment</w:t>
      </w:r>
      <w:r w:rsidRPr="00C221B8">
        <w:rPr>
          <w:rStyle w:val="StyleUnderline"/>
          <w:highlight w:val="yellow"/>
        </w:rPr>
        <w:t xml:space="preserve">, </w:t>
      </w:r>
      <w:r w:rsidRPr="00FF712D">
        <w:rPr>
          <w:rStyle w:val="Emphasis"/>
          <w:highlight w:val="yellow"/>
        </w:rPr>
        <w:t>criticism</w:t>
      </w:r>
      <w:r w:rsidRPr="00C221B8">
        <w:rPr>
          <w:rStyle w:val="StyleUnderline"/>
          <w:highlight w:val="yellow"/>
        </w:rPr>
        <w:t xml:space="preserve">, even </w:t>
      </w:r>
      <w:r w:rsidRPr="00FF712D">
        <w:rPr>
          <w:rStyle w:val="Emphasis"/>
          <w:highlight w:val="yellow"/>
        </w:rPr>
        <w:t>plagiarism of our own uniqueness</w:t>
      </w:r>
      <w:r w:rsidRPr="00C221B8">
        <w:rPr>
          <w:rStyle w:val="StyleUnderline"/>
        </w:rPr>
        <w:t xml:space="preserve">. We become children, fettered under watchful eyes, constantly fearful that </w:t>
      </w:r>
      <w:r>
        <w:rPr>
          <w:rStyle w:val="StyleUnderline"/>
        </w:rPr>
        <w:t>–</w:t>
      </w:r>
      <w:r w:rsidRPr="00C221B8">
        <w:rPr>
          <w:rStyle w:val="StyleUnderline"/>
        </w:rPr>
        <w:t xml:space="preserve"> either now or in the uncertain future </w:t>
      </w:r>
      <w:r>
        <w:rPr>
          <w:rStyle w:val="StyleUnderline"/>
        </w:rPr>
        <w:t>–</w:t>
      </w:r>
      <w:r w:rsidRPr="00C221B8">
        <w:rPr>
          <w:rStyle w:val="StyleUnderline"/>
        </w:rPr>
        <w:t xml:space="preserve"> patterns we leave behind will be brought back to implicate us, by whatever authority has now become focused upon our once-private and innocent acts. </w:t>
      </w:r>
      <w:r w:rsidRPr="00C221B8">
        <w:rPr>
          <w:rStyle w:val="StyleUnderline"/>
          <w:highlight w:val="yellow"/>
        </w:rPr>
        <w:t xml:space="preserve">We lose our </w:t>
      </w:r>
      <w:r w:rsidRPr="00FF712D">
        <w:rPr>
          <w:rStyle w:val="Emphasis"/>
          <w:highlight w:val="yellow"/>
        </w:rPr>
        <w:t>individuality</w:t>
      </w:r>
      <w:r w:rsidRPr="00C221B8">
        <w:rPr>
          <w:rStyle w:val="StyleUnderline"/>
          <w:highlight w:val="yellow"/>
        </w:rPr>
        <w:t>, because everything we do is observable and recordable</w:t>
      </w:r>
      <w:r>
        <w:t>.</w:t>
      </w:r>
    </w:p>
    <w:p w14:paraId="0DEB275A" w14:textId="77777777" w:rsidR="00135902" w:rsidRDefault="00135902" w:rsidP="00135902">
      <w:r w:rsidRPr="00C221B8">
        <w:rPr>
          <w:rStyle w:val="StyleUnderline"/>
        </w:rPr>
        <w:t>How many of us have paused during conversation in the past four-and-a-half years, suddenly aware that we might be eavesdropped on?</w:t>
      </w:r>
      <w:r>
        <w:t xml:space="preserve"> Probably it was a phone conversation, although maybe it was </w:t>
      </w:r>
      <w:proofErr w:type="gramStart"/>
      <w:r>
        <w:t>an e</w:t>
      </w:r>
      <w:proofErr w:type="gramEnd"/>
      <w:r>
        <w:t xml:space="preserve">-mail or instant-message exchange or a conversation in a public place. Maybe the topic was terrorism, or politics, or Islam. </w:t>
      </w:r>
      <w:r w:rsidRPr="00C221B8">
        <w:rPr>
          <w:rStyle w:val="StyleUnderline"/>
        </w:rPr>
        <w:t xml:space="preserve">We stop suddenly, momentarily afraid that our </w:t>
      </w:r>
      <w:r w:rsidRPr="00C221B8">
        <w:rPr>
          <w:rStyle w:val="StyleUnderline"/>
        </w:rPr>
        <w:lastRenderedPageBreak/>
        <w:t>words might be taken out of context, then we laugh at our paranoia and go on. But our demeanor has changed, and our words are subtly altered</w:t>
      </w:r>
      <w:r>
        <w:t>.</w:t>
      </w:r>
    </w:p>
    <w:p w14:paraId="11514FC9" w14:textId="77777777" w:rsidR="00135902" w:rsidRDefault="00135902" w:rsidP="00135902">
      <w:r w:rsidRPr="00FF712D">
        <w:rPr>
          <w:rStyle w:val="StyleUnderline"/>
        </w:rPr>
        <w:t xml:space="preserve">This is the loss of freedom we face when our privacy is taken from us. </w:t>
      </w:r>
      <w:r w:rsidRPr="00FF712D">
        <w:rPr>
          <w:rStyle w:val="StyleUnderline"/>
          <w:highlight w:val="yellow"/>
        </w:rPr>
        <w:t xml:space="preserve">This is life </w:t>
      </w:r>
      <w:r w:rsidRPr="00C221B8">
        <w:rPr>
          <w:rStyle w:val="StyleUnderline"/>
          <w:highlight w:val="yellow"/>
        </w:rPr>
        <w:t xml:space="preserve">in former </w:t>
      </w:r>
      <w:r w:rsidRPr="00FF712D">
        <w:rPr>
          <w:rStyle w:val="Emphasis"/>
          <w:highlight w:val="yellow"/>
        </w:rPr>
        <w:t>East Germany</w:t>
      </w:r>
      <w:r w:rsidRPr="00C221B8">
        <w:rPr>
          <w:rStyle w:val="StyleUnderline"/>
          <w:highlight w:val="yellow"/>
        </w:rPr>
        <w:t xml:space="preserve">, or life in </w:t>
      </w:r>
      <w:r w:rsidRPr="00FF712D">
        <w:rPr>
          <w:rStyle w:val="Emphasis"/>
          <w:highlight w:val="yellow"/>
        </w:rPr>
        <w:t>Saddam Hussein's Iraq</w:t>
      </w:r>
      <w:r w:rsidRPr="00C221B8">
        <w:rPr>
          <w:rStyle w:val="StyleUnderline"/>
          <w:highlight w:val="yellow"/>
        </w:rPr>
        <w:t>. And it's our future as we allow an ever-intrusive eye into our personal, private lives</w:t>
      </w:r>
      <w:r>
        <w:t>.</w:t>
      </w:r>
    </w:p>
    <w:p w14:paraId="776E8C50" w14:textId="77777777" w:rsidR="00135902" w:rsidRDefault="00135902" w:rsidP="00135902">
      <w:r w:rsidRPr="00C221B8">
        <w:rPr>
          <w:rStyle w:val="StyleUnderline"/>
          <w:highlight w:val="yellow"/>
        </w:rPr>
        <w:t xml:space="preserve">Too many wrongly characterize the debate as "security versus privacy." The real choice is </w:t>
      </w:r>
      <w:r w:rsidRPr="00FF712D">
        <w:rPr>
          <w:rStyle w:val="Emphasis"/>
          <w:highlight w:val="yellow"/>
        </w:rPr>
        <w:t>liberty versus control</w:t>
      </w:r>
      <w:r w:rsidRPr="00C221B8">
        <w:rPr>
          <w:rStyle w:val="StyleUnderline"/>
          <w:highlight w:val="yellow"/>
        </w:rPr>
        <w:t>. Tyranny, whether it arises under threat of foreign</w:t>
      </w:r>
      <w:r w:rsidRPr="00FF712D">
        <w:rPr>
          <w:rStyle w:val="StyleUnderline"/>
        </w:rPr>
        <w:t xml:space="preserve"> physical </w:t>
      </w:r>
      <w:r w:rsidRPr="00C221B8">
        <w:rPr>
          <w:rStyle w:val="StyleUnderline"/>
          <w:highlight w:val="yellow"/>
        </w:rPr>
        <w:t>attack or</w:t>
      </w:r>
      <w:r w:rsidRPr="00FF712D">
        <w:rPr>
          <w:rStyle w:val="StyleUnderline"/>
        </w:rPr>
        <w:t xml:space="preserve"> under </w:t>
      </w:r>
      <w:r w:rsidRPr="00C221B8">
        <w:rPr>
          <w:rStyle w:val="StyleUnderline"/>
          <w:highlight w:val="yellow"/>
        </w:rPr>
        <w:t xml:space="preserve">constant domestic authoritative scrutiny, is still tyranny. Liberty requires security without intrusion, security </w:t>
      </w:r>
      <w:r w:rsidRPr="00FF712D">
        <w:rPr>
          <w:rStyle w:val="Emphasis"/>
          <w:highlight w:val="yellow"/>
        </w:rPr>
        <w:t>plus</w:t>
      </w:r>
      <w:r w:rsidRPr="00C221B8">
        <w:rPr>
          <w:rStyle w:val="StyleUnderline"/>
          <w:highlight w:val="yellow"/>
        </w:rPr>
        <w:t xml:space="preserve"> privacy. Widespread police surveillance is </w:t>
      </w:r>
      <w:r w:rsidRPr="00FF712D">
        <w:rPr>
          <w:rStyle w:val="Emphasis"/>
          <w:highlight w:val="yellow"/>
        </w:rPr>
        <w:t>the very definition of a police state</w:t>
      </w:r>
      <w:r w:rsidRPr="00FF712D">
        <w:rPr>
          <w:rStyle w:val="StyleUnderline"/>
        </w:rPr>
        <w:t>. And that's why we should champion privacy even when we have nothing to hide</w:t>
      </w:r>
      <w:r>
        <w:t>.</w:t>
      </w:r>
    </w:p>
    <w:p w14:paraId="6709BF0A" w14:textId="77777777" w:rsidR="00135902" w:rsidRDefault="00135902" w:rsidP="00135902"/>
    <w:p w14:paraId="7BF2C4B6" w14:textId="77777777" w:rsidR="00135902" w:rsidRDefault="00135902" w:rsidP="00135902">
      <w:pPr>
        <w:pStyle w:val="Heading4"/>
      </w:pPr>
      <w:r>
        <w:t xml:space="preserve">This is the </w:t>
      </w:r>
      <w:r w:rsidRPr="00135902">
        <w:rPr>
          <w:u w:val="single"/>
        </w:rPr>
        <w:t>most important</w:t>
      </w:r>
      <w:r>
        <w:t xml:space="preserve"> impact. Respect for dignity is a </w:t>
      </w:r>
      <w:r w:rsidRPr="00326ED2">
        <w:rPr>
          <w:u w:val="single"/>
        </w:rPr>
        <w:t>baseline requirement</w:t>
      </w:r>
      <w:r>
        <w:t xml:space="preserve"> of ethical conduct. </w:t>
      </w:r>
    </w:p>
    <w:p w14:paraId="2B717168" w14:textId="77777777" w:rsidR="00135902" w:rsidRPr="00326ED2" w:rsidRDefault="00135902" w:rsidP="00135902">
      <w:proofErr w:type="spellStart"/>
      <w:r w:rsidRPr="00326ED2">
        <w:rPr>
          <w:rStyle w:val="Style13ptBold"/>
        </w:rPr>
        <w:t>Kaczor</w:t>
      </w:r>
      <w:proofErr w:type="spellEnd"/>
      <w:r w:rsidRPr="00326ED2">
        <w:rPr>
          <w:rStyle w:val="Style13ptBold"/>
        </w:rPr>
        <w:t xml:space="preserve"> 12</w:t>
      </w:r>
      <w:r>
        <w:t xml:space="preserve"> — Christopher </w:t>
      </w:r>
      <w:proofErr w:type="spellStart"/>
      <w:r>
        <w:t>Kaczor</w:t>
      </w:r>
      <w:proofErr w:type="spellEnd"/>
      <w:r>
        <w:t xml:space="preserve">, </w:t>
      </w:r>
      <w:r w:rsidRPr="00326ED2">
        <w:t>Professor of Philosophy at Loyola Marymount University</w:t>
      </w:r>
      <w:r>
        <w:t>, holds a Ph.D. in Philosophy from the University of Notre Dame, 2012 (“</w:t>
      </w:r>
      <w:r w:rsidRPr="00326ED2">
        <w:t>The Importance of Dignity: A Reply to Steven Pinker</w:t>
      </w:r>
      <w:r>
        <w:t xml:space="preserve">,” </w:t>
      </w:r>
      <w:r>
        <w:rPr>
          <w:i/>
        </w:rPr>
        <w:t>Public Discourse</w:t>
      </w:r>
      <w:r>
        <w:t>—a publication of The Witherspoon Institute, January 31</w:t>
      </w:r>
      <w:r w:rsidRPr="00326ED2">
        <w:rPr>
          <w:vertAlign w:val="superscript"/>
        </w:rPr>
        <w:t>st</w:t>
      </w:r>
      <w:r>
        <w:t xml:space="preserve">, Available Online at </w:t>
      </w:r>
      <w:hyperlink r:id="rId16" w:history="1">
        <w:r w:rsidRPr="00D3141F">
          <w:rPr>
            <w:rStyle w:val="Hyperlink"/>
          </w:rPr>
          <w:t>http://www.thepublicdiscourse.com/2012/01/4540/</w:t>
        </w:r>
      </w:hyperlink>
      <w:r>
        <w:t xml:space="preserve">, Accessed 06-17-2015) </w:t>
      </w:r>
    </w:p>
    <w:p w14:paraId="3A185CDA" w14:textId="77777777" w:rsidR="00135902" w:rsidRDefault="00135902" w:rsidP="00135902">
      <w:r>
        <w:t xml:space="preserve">Even if we can successfully disambiguate the term, why is dignity important? </w:t>
      </w:r>
      <w:r w:rsidRPr="00281331">
        <w:rPr>
          <w:rStyle w:val="StyleUnderline"/>
        </w:rPr>
        <w:t xml:space="preserve">The concept of dignity does a better job than autonomy in describing and accounting for </w:t>
      </w:r>
      <w:r w:rsidRPr="00281331">
        <w:rPr>
          <w:rStyle w:val="Emphasis"/>
        </w:rPr>
        <w:t>the intrinsic value of every human being</w:t>
      </w:r>
      <w:r w:rsidRPr="00281331">
        <w:rPr>
          <w:rStyle w:val="StyleUnderline"/>
        </w:rPr>
        <w:t xml:space="preserve">. </w:t>
      </w:r>
      <w:r w:rsidRPr="00326ED2">
        <w:rPr>
          <w:rStyle w:val="StyleUnderline"/>
          <w:highlight w:val="yellow"/>
        </w:rPr>
        <w:t xml:space="preserve">We are valuable </w:t>
      </w:r>
      <w:r w:rsidRPr="00326ED2">
        <w:rPr>
          <w:rStyle w:val="Emphasis"/>
          <w:highlight w:val="yellow"/>
        </w:rPr>
        <w:t>not</w:t>
      </w:r>
      <w:r w:rsidRPr="00326ED2">
        <w:rPr>
          <w:rStyle w:val="StyleUnderline"/>
          <w:highlight w:val="yellow"/>
        </w:rPr>
        <w:t xml:space="preserve"> simply because of our choices</w:t>
      </w:r>
      <w:r w:rsidRPr="00281331">
        <w:rPr>
          <w:rStyle w:val="StyleUnderline"/>
        </w:rPr>
        <w:t xml:space="preserve">, and still less do we have value </w:t>
      </w:r>
      <w:r w:rsidRPr="00281331">
        <w:rPr>
          <w:rStyle w:val="Emphasis"/>
        </w:rPr>
        <w:t>only</w:t>
      </w:r>
      <w:r w:rsidRPr="00281331">
        <w:rPr>
          <w:rStyle w:val="StyleUnderline"/>
        </w:rPr>
        <w:t xml:space="preserve"> while we are exercising our autonomy. We have value even when we are not choosing or cannot choose</w:t>
      </w:r>
      <w:r>
        <w:t xml:space="preserve">. In his 2009 Tanner Lectures at UC Berkeley, “Dignity, Rank, and Rights,” Jeremy Waldron pointed out that in ancient times dignity was accorded in particular to persons regarded as royalty or nobility. Noble persons were accorded rights, privileges, and immunities that accorded with their elevated rank. Contemporary society at its best does not reduce the noble but elevates the commoner, making every single human person equal in rank to the Duke or Lady. Although these ideals are often imperfectly realized in our society, still Waldron has a point when he writes, “we are not like a society which has eschewed all talk of caste; we are like a caste society with just one caste (and a very high caste at that): every man a Brahmin. Every man a duke, every woman a queen, everyone entitled to the sort of deference and consideration, everyone’s person and body sacrosanct, in the way that nobles were entitled to deference or in the way that an assault upon the body or the person of a king was regarded as a sacrilege.” </w:t>
      </w:r>
      <w:r w:rsidRPr="00281331">
        <w:rPr>
          <w:rStyle w:val="StyleUnderline"/>
        </w:rPr>
        <w:t>The term dignity better captures than</w:t>
      </w:r>
      <w:r>
        <w:t xml:space="preserve"> most, if not all, </w:t>
      </w:r>
      <w:r w:rsidRPr="00281331">
        <w:rPr>
          <w:rStyle w:val="StyleUnderline"/>
        </w:rPr>
        <w:t>other terms the elevated status of the human person</w:t>
      </w:r>
      <w:r>
        <w:t>.</w:t>
      </w:r>
    </w:p>
    <w:p w14:paraId="53AEE844" w14:textId="77777777" w:rsidR="00135902" w:rsidRDefault="00135902" w:rsidP="00135902">
      <w:r>
        <w:t xml:space="preserve">Do we have any reason for ascribing to all human beings such intrinsic dignity? In an earlier essay, I suggested that </w:t>
      </w:r>
      <w:r w:rsidRPr="00281331">
        <w:rPr>
          <w:rStyle w:val="StyleUnderline"/>
        </w:rPr>
        <w:t xml:space="preserve">there are a number of ways to argue for the proposition that </w:t>
      </w:r>
      <w:r w:rsidRPr="00326ED2">
        <w:rPr>
          <w:rStyle w:val="StyleUnderline"/>
          <w:highlight w:val="yellow"/>
        </w:rPr>
        <w:t>all human beings are endowed with intrinsic dignity and certain inalienable rights</w:t>
      </w:r>
      <w:r>
        <w:t xml:space="preserve">. The first is that </w:t>
      </w:r>
      <w:r w:rsidRPr="00326ED2">
        <w:rPr>
          <w:rStyle w:val="StyleUnderline"/>
          <w:highlight w:val="yellow"/>
        </w:rPr>
        <w:t xml:space="preserve">our dignity should be based on </w:t>
      </w:r>
      <w:r w:rsidRPr="00326ED2">
        <w:rPr>
          <w:rStyle w:val="Emphasis"/>
          <w:highlight w:val="yellow"/>
        </w:rPr>
        <w:t>who we are</w:t>
      </w:r>
      <w:r w:rsidRPr="00281331">
        <w:rPr>
          <w:rStyle w:val="StyleUnderline"/>
        </w:rPr>
        <w:t xml:space="preserve">, the kind of being that we are, </w:t>
      </w:r>
      <w:r w:rsidRPr="00326ED2">
        <w:rPr>
          <w:rStyle w:val="StyleUnderline"/>
          <w:highlight w:val="yellow"/>
        </w:rPr>
        <w:t xml:space="preserve">rather than on how we are functioning in the moment. Dignity should be based on our membership in the human family, rather than on </w:t>
      </w:r>
      <w:r w:rsidRPr="00326ED2">
        <w:rPr>
          <w:rStyle w:val="Emphasis"/>
          <w:highlight w:val="yellow"/>
        </w:rPr>
        <w:t xml:space="preserve">any particular </w:t>
      </w:r>
      <w:proofErr w:type="spellStart"/>
      <w:r w:rsidRPr="00326ED2">
        <w:rPr>
          <w:rStyle w:val="Emphasis"/>
          <w:highlight w:val="yellow"/>
        </w:rPr>
        <w:t>performative</w:t>
      </w:r>
      <w:proofErr w:type="spellEnd"/>
      <w:r w:rsidRPr="00326ED2">
        <w:rPr>
          <w:rStyle w:val="Emphasis"/>
          <w:highlight w:val="yellow"/>
        </w:rPr>
        <w:t xml:space="preserve"> activity</w:t>
      </w:r>
      <w:r w:rsidRPr="00326ED2">
        <w:rPr>
          <w:rStyle w:val="StyleUnderline"/>
          <w:highlight w:val="yellow"/>
        </w:rPr>
        <w:t xml:space="preserve"> in which we could engage. Our functioning</w:t>
      </w:r>
      <w:r w:rsidRPr="00281331">
        <w:rPr>
          <w:rStyle w:val="StyleUnderline"/>
        </w:rPr>
        <w:t xml:space="preserve">, whether it </w:t>
      </w:r>
      <w:proofErr w:type="gramStart"/>
      <w:r w:rsidRPr="00281331">
        <w:rPr>
          <w:rStyle w:val="StyleUnderline"/>
        </w:rPr>
        <w:t>be</w:t>
      </w:r>
      <w:proofErr w:type="gramEnd"/>
      <w:r w:rsidRPr="00281331">
        <w:rPr>
          <w:rStyle w:val="StyleUnderline"/>
        </w:rPr>
        <w:t xml:space="preserve"> understood in terms of our ability to experience pleasure and pain, or our consciousness, or our intelligence, </w:t>
      </w:r>
      <w:r w:rsidRPr="00326ED2">
        <w:rPr>
          <w:rStyle w:val="StyleUnderline"/>
          <w:highlight w:val="yellow"/>
        </w:rPr>
        <w:t>comes in many degrees. If we think that our value as persons is based on a degreed characteristic</w:t>
      </w:r>
      <w:r>
        <w:t xml:space="preserve">, an accident in terms of Aristotelian metaphysics, </w:t>
      </w:r>
      <w:r w:rsidRPr="00326ED2">
        <w:rPr>
          <w:rStyle w:val="StyleUnderline"/>
          <w:highlight w:val="yellow"/>
        </w:rPr>
        <w:t xml:space="preserve">then we </w:t>
      </w:r>
      <w:r w:rsidRPr="00326ED2">
        <w:rPr>
          <w:rStyle w:val="Emphasis"/>
          <w:highlight w:val="yellow"/>
        </w:rPr>
        <w:t>cannot secure equal basic dignity</w:t>
      </w:r>
      <w:r w:rsidRPr="00326ED2">
        <w:rPr>
          <w:rStyle w:val="StyleUnderline"/>
          <w:highlight w:val="yellow"/>
        </w:rPr>
        <w:t xml:space="preserve"> and </w:t>
      </w:r>
      <w:r w:rsidRPr="00326ED2">
        <w:rPr>
          <w:rStyle w:val="Emphasis"/>
          <w:highlight w:val="yellow"/>
        </w:rPr>
        <w:t>equal basic rights</w:t>
      </w:r>
      <w:r w:rsidRPr="00326ED2">
        <w:rPr>
          <w:rStyle w:val="StyleUnderline"/>
          <w:highlight w:val="yellow"/>
        </w:rPr>
        <w:t xml:space="preserve"> for all persons. We should</w:t>
      </w:r>
      <w:r w:rsidRPr="00281331">
        <w:rPr>
          <w:rStyle w:val="StyleUnderline"/>
        </w:rPr>
        <w:t xml:space="preserve"> therefore </w:t>
      </w:r>
      <w:r w:rsidRPr="00326ED2">
        <w:rPr>
          <w:rStyle w:val="StyleUnderline"/>
          <w:highlight w:val="yellow"/>
        </w:rPr>
        <w:t xml:space="preserve">base our </w:t>
      </w:r>
      <w:r w:rsidRPr="00326ED2">
        <w:rPr>
          <w:rStyle w:val="Emphasis"/>
          <w:highlight w:val="yellow"/>
        </w:rPr>
        <w:t>fundamental ethical judgments</w:t>
      </w:r>
      <w:r w:rsidRPr="00326ED2">
        <w:rPr>
          <w:rStyle w:val="StyleUnderline"/>
          <w:highlight w:val="yellow"/>
        </w:rPr>
        <w:t xml:space="preserve"> on the substantial identity of </w:t>
      </w:r>
      <w:r w:rsidRPr="00326ED2">
        <w:rPr>
          <w:rStyle w:val="Emphasis"/>
          <w:highlight w:val="yellow"/>
        </w:rPr>
        <w:t>who we are</w:t>
      </w:r>
      <w:r w:rsidRPr="00326ED2">
        <w:rPr>
          <w:rStyle w:val="StyleUnderline"/>
          <w:highlight w:val="yellow"/>
        </w:rPr>
        <w:t xml:space="preserve"> rather than on any accidental degreed quality</w:t>
      </w:r>
      <w:r w:rsidRPr="00281331">
        <w:rPr>
          <w:rStyle w:val="StyleUnderline"/>
        </w:rPr>
        <w:t>. Since all human beings are endowed with the same nature, members of the same kind</w:t>
      </w:r>
      <w:r>
        <w:t>—</w:t>
      </w:r>
      <w:proofErr w:type="gramStart"/>
      <w:r>
        <w:t>homo</w:t>
      </w:r>
      <w:proofErr w:type="gramEnd"/>
      <w:r>
        <w:t xml:space="preserve"> sapiens—</w:t>
      </w:r>
      <w:r w:rsidRPr="00281331">
        <w:rPr>
          <w:rStyle w:val="StyleUnderline"/>
        </w:rPr>
        <w:t>they all share equally basic rights and dignity</w:t>
      </w:r>
      <w:r>
        <w:t>.</w:t>
      </w:r>
    </w:p>
    <w:p w14:paraId="3D33FE37" w14:textId="77777777" w:rsidR="00135902" w:rsidRDefault="00135902" w:rsidP="00135902"/>
    <w:p w14:paraId="3BE45C40" w14:textId="358B23DD" w:rsidR="00353987" w:rsidRDefault="00353987" w:rsidP="00353987">
      <w:pPr>
        <w:pStyle w:val="Heading3"/>
      </w:pPr>
      <w:r>
        <w:lastRenderedPageBreak/>
        <w:t>Priv</w:t>
      </w:r>
      <w:r w:rsidR="000A6D5B">
        <w:t>acy Key To Identit</w:t>
      </w:r>
      <w:r>
        <w:t>y Formation</w:t>
      </w:r>
    </w:p>
    <w:p w14:paraId="0F89F0A9" w14:textId="77777777" w:rsidR="00353987" w:rsidRPr="00AA3E7F" w:rsidRDefault="00353987" w:rsidP="00353987">
      <w:pPr>
        <w:pStyle w:val="Heading4"/>
      </w:pPr>
      <w:r>
        <w:t xml:space="preserve">The breathing room provided by privacy is </w:t>
      </w:r>
      <w:r>
        <w:rPr>
          <w:u w:val="single"/>
        </w:rPr>
        <w:t>an end in itself</w:t>
      </w:r>
      <w:r>
        <w:t xml:space="preserve">. We can’t be “ourselves” without it. </w:t>
      </w:r>
    </w:p>
    <w:p w14:paraId="39E23BF7" w14:textId="77777777" w:rsidR="00353987" w:rsidRPr="007B4A27" w:rsidRDefault="00353987" w:rsidP="00353987">
      <w:proofErr w:type="spellStart"/>
      <w:r w:rsidRPr="007B4A27">
        <w:rPr>
          <w:rStyle w:val="Style13ptBold"/>
        </w:rPr>
        <w:t>Sadowski</w:t>
      </w:r>
      <w:proofErr w:type="spellEnd"/>
      <w:r w:rsidRPr="007B4A27">
        <w:rPr>
          <w:rStyle w:val="Style13ptBold"/>
        </w:rPr>
        <w:t xml:space="preserve"> 13</w:t>
      </w:r>
      <w:r>
        <w:t xml:space="preserve"> — </w:t>
      </w:r>
      <w:proofErr w:type="spellStart"/>
      <w:r>
        <w:t>Jathan</w:t>
      </w:r>
      <w:proofErr w:type="spellEnd"/>
      <w:r>
        <w:t xml:space="preserve"> </w:t>
      </w:r>
      <w:proofErr w:type="spellStart"/>
      <w:r>
        <w:t>Sadowski</w:t>
      </w:r>
      <w:proofErr w:type="spellEnd"/>
      <w:r>
        <w:t xml:space="preserve">, Doctoral Candidate in Human and Social Dimensions of Science and Technology in the Consortium for Science, Policy and Outcomes at Arizona State University, holds an M.A. in Applied Ethics and the Professions from Arizona State University and a B.S. in Philosophy from the Rochester Institute of Technology, 2013 (“Why Does Privacy Matter? One Scholar's Answer,” </w:t>
      </w:r>
      <w:r>
        <w:rPr>
          <w:i/>
        </w:rPr>
        <w:t>The Atlantic</w:t>
      </w:r>
      <w:r>
        <w:t>, February 26</w:t>
      </w:r>
      <w:r w:rsidRPr="007B4A27">
        <w:rPr>
          <w:vertAlign w:val="superscript"/>
        </w:rPr>
        <w:t>th</w:t>
      </w:r>
      <w:r>
        <w:t xml:space="preserve">, Available Online at </w:t>
      </w:r>
      <w:hyperlink r:id="rId17" w:history="1">
        <w:r w:rsidRPr="001A0D0E">
          <w:rPr>
            <w:rStyle w:val="Hyperlink"/>
          </w:rPr>
          <w:t>http://www.theatlantic.com/technology/archive/2013/02/why-does-privacy-matter-one-scholars-answer/273521/</w:t>
        </w:r>
      </w:hyperlink>
      <w:r>
        <w:t>, Accessed 04-16-2015)</w:t>
      </w:r>
    </w:p>
    <w:p w14:paraId="372351E4" w14:textId="77777777" w:rsidR="00353987" w:rsidRDefault="00353987" w:rsidP="00353987">
      <w:r>
        <w:t xml:space="preserve">Even though the practices of many companies such as Facebook are legal, there is something disconcerting about them. </w:t>
      </w:r>
      <w:r w:rsidRPr="007B4A27">
        <w:rPr>
          <w:rStyle w:val="StyleUnderline"/>
          <w:highlight w:val="yellow"/>
        </w:rPr>
        <w:t>Privacy should have a deeper purpose than</w:t>
      </w:r>
      <w:r>
        <w:t xml:space="preserve"> the one ascribed to it by those who treat it as </w:t>
      </w:r>
      <w:r w:rsidRPr="007B4A27">
        <w:rPr>
          <w:rStyle w:val="StyleUnderline"/>
          <w:highlight w:val="yellow"/>
        </w:rPr>
        <w:t>a currency to be traded for innovation</w:t>
      </w:r>
      <w:r>
        <w:t xml:space="preserve">, which in many circumstances seems to actually mean corporate interests. </w:t>
      </w:r>
      <w:r w:rsidRPr="007B4A27">
        <w:rPr>
          <w:rStyle w:val="StyleUnderline"/>
          <w:highlight w:val="yellow"/>
        </w:rPr>
        <w:t>To protect</w:t>
      </w:r>
      <w:r w:rsidRPr="007B4A27">
        <w:rPr>
          <w:rStyle w:val="StyleUnderline"/>
        </w:rPr>
        <w:t xml:space="preserve"> our </w:t>
      </w:r>
      <w:r w:rsidRPr="007B4A27">
        <w:rPr>
          <w:rStyle w:val="StyleUnderline"/>
          <w:highlight w:val="yellow"/>
        </w:rPr>
        <w:t>privacy</w:t>
      </w:r>
      <w:r w:rsidRPr="007B4A27">
        <w:rPr>
          <w:rStyle w:val="StyleUnderline"/>
        </w:rPr>
        <w:t xml:space="preserve">, </w:t>
      </w:r>
      <w:r w:rsidRPr="007B4A27">
        <w:rPr>
          <w:rStyle w:val="StyleUnderline"/>
          <w:highlight w:val="yellow"/>
        </w:rPr>
        <w:t>we need a better understanding of its purpose and why it is valuable</w:t>
      </w:r>
      <w:r>
        <w:t>.</w:t>
      </w:r>
    </w:p>
    <w:p w14:paraId="61096587" w14:textId="77777777" w:rsidR="00353987" w:rsidRDefault="00353987" w:rsidP="00353987">
      <w:r>
        <w:t xml:space="preserve">That's where Georgetown University law professor Julie E. Cohen comes in. In a forthcoming article for the Harvard Law Review, she lays out a strong argument that addresses the titular concern "What Privacy Is For." Her approach is fresh, and as technology critic </w:t>
      </w:r>
      <w:proofErr w:type="spellStart"/>
      <w:r>
        <w:t>Evgeny</w:t>
      </w:r>
      <w:proofErr w:type="spellEnd"/>
      <w:r>
        <w:t xml:space="preserve"> </w:t>
      </w:r>
      <w:proofErr w:type="spellStart"/>
      <w:r>
        <w:t>Morozov</w:t>
      </w:r>
      <w:proofErr w:type="spellEnd"/>
      <w:r>
        <w:t xml:space="preserve"> rightly tweeted, she wrote "the best paper on privacy theory you'll get to read this year." (He was referring to 2012.)</w:t>
      </w:r>
    </w:p>
    <w:p w14:paraId="4088D3BE" w14:textId="77777777" w:rsidR="00353987" w:rsidRDefault="00353987" w:rsidP="00353987">
      <w:r>
        <w:t xml:space="preserve">At bottom, </w:t>
      </w:r>
      <w:r w:rsidRPr="007B4A27">
        <w:rPr>
          <w:rStyle w:val="StyleUnderline"/>
        </w:rPr>
        <w:t xml:space="preserve">Cohen's argument criticizes the </w:t>
      </w:r>
      <w:r w:rsidRPr="00A13535">
        <w:rPr>
          <w:rStyle w:val="StyleUnderline"/>
          <w:highlight w:val="yellow"/>
        </w:rPr>
        <w:t>dominant</w:t>
      </w:r>
      <w:r w:rsidRPr="007B4A27">
        <w:rPr>
          <w:rStyle w:val="StyleUnderline"/>
        </w:rPr>
        <w:t xml:space="preserve"> position held by </w:t>
      </w:r>
      <w:r w:rsidRPr="00A13535">
        <w:rPr>
          <w:rStyle w:val="StyleUnderline"/>
          <w:highlight w:val="yellow"/>
        </w:rPr>
        <w:t>theorists</w:t>
      </w:r>
      <w:r w:rsidRPr="007B4A27">
        <w:rPr>
          <w:rStyle w:val="StyleUnderline"/>
        </w:rPr>
        <w:t xml:space="preserve"> and legislators who </w:t>
      </w:r>
      <w:r w:rsidRPr="00A13535">
        <w:rPr>
          <w:rStyle w:val="StyleUnderline"/>
          <w:highlight w:val="yellow"/>
        </w:rPr>
        <w:t>treat privacy as</w:t>
      </w:r>
      <w:r w:rsidRPr="007B4A27">
        <w:rPr>
          <w:rStyle w:val="StyleUnderline"/>
        </w:rPr>
        <w:t xml:space="preserve"> just </w:t>
      </w:r>
      <w:r w:rsidRPr="00A13535">
        <w:rPr>
          <w:rStyle w:val="StyleUnderline"/>
          <w:highlight w:val="yellow"/>
        </w:rPr>
        <w:t>an instrument used to advance some other</w:t>
      </w:r>
      <w:r w:rsidRPr="007B4A27">
        <w:rPr>
          <w:rStyle w:val="StyleUnderline"/>
        </w:rPr>
        <w:t xml:space="preserve"> principle or </w:t>
      </w:r>
      <w:r w:rsidRPr="00A13535">
        <w:rPr>
          <w:rStyle w:val="StyleUnderline"/>
          <w:highlight w:val="yellow"/>
        </w:rPr>
        <w:t>value</w:t>
      </w:r>
      <w:r w:rsidRPr="007B4A27">
        <w:rPr>
          <w:rStyle w:val="StyleUnderline"/>
        </w:rPr>
        <w:t>, such as liberty, inaccessibility, or control. Framed this way, privacy is relegated to one of many defenses we have from things like another person's prying eyes, or Facebook's</w:t>
      </w:r>
      <w:r>
        <w:t xml:space="preserve"> recent </w:t>
      </w:r>
      <w:r w:rsidRPr="007B4A27">
        <w:rPr>
          <w:rStyle w:val="StyleUnderline"/>
        </w:rPr>
        <w:t>attempts to ramp up</w:t>
      </w:r>
      <w:r>
        <w:t xml:space="preserve"> its use of </w:t>
      </w:r>
      <w:r w:rsidRPr="007B4A27">
        <w:rPr>
          <w:rStyle w:val="StyleUnderline"/>
        </w:rPr>
        <w:t>facial-recognition</w:t>
      </w:r>
      <w:r>
        <w:t xml:space="preserve"> software </w:t>
      </w:r>
      <w:r w:rsidRPr="007B4A27">
        <w:rPr>
          <w:rStyle w:val="StyleUnderline"/>
        </w:rPr>
        <w:t>and collect further data</w:t>
      </w:r>
      <w:r>
        <w:t xml:space="preserve"> about us </w:t>
      </w:r>
      <w:r w:rsidRPr="007B4A27">
        <w:rPr>
          <w:rStyle w:val="StyleUnderline"/>
        </w:rPr>
        <w:t>without</w:t>
      </w:r>
      <w:r>
        <w:t xml:space="preserve"> our explicit </w:t>
      </w:r>
      <w:r w:rsidRPr="007B4A27">
        <w:rPr>
          <w:rStyle w:val="StyleUnderline"/>
        </w:rPr>
        <w:t xml:space="preserve">consent. As long as the principle in question can be protected through some other method, or </w:t>
      </w:r>
      <w:r w:rsidRPr="00A13535">
        <w:rPr>
          <w:rStyle w:val="StyleUnderline"/>
          <w:highlight w:val="yellow"/>
        </w:rPr>
        <w:t>if privacy gets in the way</w:t>
      </w:r>
      <w:r w:rsidRPr="007B4A27">
        <w:rPr>
          <w:rStyle w:val="StyleUnderline"/>
        </w:rPr>
        <w:t xml:space="preserve"> of a different desirable goal like innovation, </w:t>
      </w:r>
      <w:r w:rsidRPr="00A13535">
        <w:rPr>
          <w:rStyle w:val="StyleUnderline"/>
          <w:highlight w:val="yellow"/>
        </w:rPr>
        <w:t>it is no longer useful and can be disregarded</w:t>
      </w:r>
      <w:r>
        <w:t>.</w:t>
      </w:r>
    </w:p>
    <w:p w14:paraId="5C3008D9" w14:textId="77777777" w:rsidR="00353987" w:rsidRDefault="00353987" w:rsidP="00353987">
      <w:r w:rsidRPr="00A13535">
        <w:rPr>
          <w:rStyle w:val="StyleUnderline"/>
          <w:highlight w:val="yellow"/>
        </w:rPr>
        <w:t xml:space="preserve">Cohen doesn't think we should treat privacy as </w:t>
      </w:r>
      <w:r w:rsidRPr="00A13535">
        <w:rPr>
          <w:rStyle w:val="Emphasis"/>
          <w:highlight w:val="yellow"/>
        </w:rPr>
        <w:t>a dispensable instrument</w:t>
      </w:r>
      <w:r>
        <w:t xml:space="preserve">. To the contrary, </w:t>
      </w:r>
      <w:r w:rsidRPr="007B4A27">
        <w:rPr>
          <w:rStyle w:val="StyleUnderline"/>
        </w:rPr>
        <w:t xml:space="preserve">she argues </w:t>
      </w:r>
      <w:r w:rsidRPr="00A13535">
        <w:rPr>
          <w:rStyle w:val="StyleUnderline"/>
          <w:highlight w:val="yellow"/>
        </w:rPr>
        <w:t>privacy is irreducible to a</w:t>
      </w:r>
      <w:r w:rsidRPr="007B4A27">
        <w:rPr>
          <w:rStyle w:val="StyleUnderline"/>
        </w:rPr>
        <w:t xml:space="preserve"> "</w:t>
      </w:r>
      <w:r w:rsidRPr="00A13535">
        <w:rPr>
          <w:rStyle w:val="StyleUnderline"/>
          <w:highlight w:val="yellow"/>
        </w:rPr>
        <w:t>fixed condition</w:t>
      </w:r>
      <w:r w:rsidRPr="007B4A27">
        <w:rPr>
          <w:rStyle w:val="StyleUnderline"/>
        </w:rPr>
        <w:t xml:space="preserve"> or attribute</w:t>
      </w:r>
      <w:r>
        <w:t xml:space="preserve"> (such as seclusion or control) </w:t>
      </w:r>
      <w:r w:rsidRPr="00A13535">
        <w:rPr>
          <w:rStyle w:val="StyleUnderline"/>
          <w:highlight w:val="yellow"/>
        </w:rPr>
        <w:t>whose boundaries can be</w:t>
      </w:r>
      <w:r w:rsidRPr="007B4A27">
        <w:rPr>
          <w:rStyle w:val="StyleUnderline"/>
        </w:rPr>
        <w:t xml:space="preserve"> crisply </w:t>
      </w:r>
      <w:r w:rsidRPr="00A13535">
        <w:rPr>
          <w:rStyle w:val="StyleUnderline"/>
          <w:highlight w:val="yellow"/>
        </w:rPr>
        <w:t>delineated by</w:t>
      </w:r>
      <w:r w:rsidRPr="007B4A27">
        <w:rPr>
          <w:rStyle w:val="StyleUnderline"/>
        </w:rPr>
        <w:t xml:space="preserve"> the application of </w:t>
      </w:r>
      <w:r w:rsidRPr="00A13535">
        <w:rPr>
          <w:rStyle w:val="StyleUnderline"/>
          <w:highlight w:val="yellow"/>
        </w:rPr>
        <w:t xml:space="preserve">deductive logic. Privacy is shorthand for </w:t>
      </w:r>
      <w:r w:rsidRPr="00A13535">
        <w:rPr>
          <w:rStyle w:val="Emphasis"/>
          <w:highlight w:val="yellow"/>
        </w:rPr>
        <w:t>breathing room to engage in the process of ... self-development</w:t>
      </w:r>
      <w:r>
        <w:t>."</w:t>
      </w:r>
    </w:p>
    <w:p w14:paraId="39D04B18" w14:textId="77777777" w:rsidR="00353987" w:rsidRDefault="00353987" w:rsidP="00353987">
      <w:r>
        <w:t xml:space="preserve">What Cohen means is that </w:t>
      </w:r>
      <w:r w:rsidRPr="007B4A27">
        <w:rPr>
          <w:rStyle w:val="StyleUnderline"/>
        </w:rPr>
        <w:t xml:space="preserve">since life and contexts are always changing, </w:t>
      </w:r>
      <w:r w:rsidRPr="00A13535">
        <w:rPr>
          <w:rStyle w:val="StyleUnderline"/>
          <w:highlight w:val="yellow"/>
        </w:rPr>
        <w:t>privacy cannot be</w:t>
      </w:r>
      <w:r w:rsidRPr="007B4A27">
        <w:rPr>
          <w:rStyle w:val="StyleUnderline"/>
        </w:rPr>
        <w:t xml:space="preserve"> reductively </w:t>
      </w:r>
      <w:r w:rsidRPr="00A13535">
        <w:rPr>
          <w:rStyle w:val="StyleUnderline"/>
          <w:highlight w:val="yellow"/>
        </w:rPr>
        <w:t>conceived as one specific</w:t>
      </w:r>
      <w:r w:rsidRPr="007B4A27">
        <w:rPr>
          <w:rStyle w:val="StyleUnderline"/>
        </w:rPr>
        <w:t xml:space="preserve"> type of </w:t>
      </w:r>
      <w:r w:rsidRPr="00A13535">
        <w:rPr>
          <w:rStyle w:val="StyleUnderline"/>
          <w:highlight w:val="yellow"/>
        </w:rPr>
        <w:t>thing. It is better understood as an important buffer that gives us space to develop an identity</w:t>
      </w:r>
      <w:r w:rsidRPr="007B4A27">
        <w:rPr>
          <w:rStyle w:val="StyleUnderline"/>
        </w:rPr>
        <w:t xml:space="preserve"> that is somewhat </w:t>
      </w:r>
      <w:r w:rsidRPr="00A13535">
        <w:rPr>
          <w:rStyle w:val="StyleUnderline"/>
          <w:highlight w:val="yellow"/>
        </w:rPr>
        <w:t>separate from the surveillance, judgment, and values of</w:t>
      </w:r>
      <w:r w:rsidRPr="007B4A27">
        <w:rPr>
          <w:rStyle w:val="StyleUnderline"/>
        </w:rPr>
        <w:t xml:space="preserve"> our </w:t>
      </w:r>
      <w:r w:rsidRPr="00A13535">
        <w:rPr>
          <w:rStyle w:val="StyleUnderline"/>
          <w:highlight w:val="yellow"/>
        </w:rPr>
        <w:t>society</w:t>
      </w:r>
      <w:r w:rsidRPr="007B4A27">
        <w:rPr>
          <w:rStyle w:val="StyleUnderline"/>
        </w:rPr>
        <w:t xml:space="preserve"> and culture. </w:t>
      </w:r>
      <w:r w:rsidRPr="00A13535">
        <w:rPr>
          <w:rStyle w:val="StyleUnderline"/>
          <w:highlight w:val="yellow"/>
        </w:rPr>
        <w:t>Privacy is crucial for helping</w:t>
      </w:r>
      <w:r w:rsidRPr="007B4A27">
        <w:rPr>
          <w:rStyle w:val="StyleUnderline"/>
        </w:rPr>
        <w:t xml:space="preserve"> us </w:t>
      </w:r>
      <w:r w:rsidRPr="00A13535">
        <w:rPr>
          <w:rStyle w:val="StyleUnderline"/>
          <w:highlight w:val="yellow"/>
        </w:rPr>
        <w:t>manage</w:t>
      </w:r>
      <w:r w:rsidRPr="007B4A27">
        <w:rPr>
          <w:rStyle w:val="StyleUnderline"/>
        </w:rPr>
        <w:t xml:space="preserve"> all of </w:t>
      </w:r>
      <w:r w:rsidRPr="00A13535">
        <w:rPr>
          <w:rStyle w:val="StyleUnderline"/>
          <w:highlight w:val="yellow"/>
        </w:rPr>
        <w:t>these pressures</w:t>
      </w:r>
      <w:r>
        <w:t xml:space="preserve"> -- pressures that shape the type of person we are -- </w:t>
      </w:r>
      <w:r w:rsidRPr="00A13535">
        <w:rPr>
          <w:rStyle w:val="StyleUnderline"/>
          <w:highlight w:val="yellow"/>
        </w:rPr>
        <w:t>and for</w:t>
      </w:r>
      <w:r w:rsidRPr="007B4A27">
        <w:rPr>
          <w:rStyle w:val="StyleUnderline"/>
        </w:rPr>
        <w:t xml:space="preserve"> "</w:t>
      </w:r>
      <w:r w:rsidRPr="00A13535">
        <w:rPr>
          <w:rStyle w:val="StyleUnderline"/>
          <w:highlight w:val="yellow"/>
        </w:rPr>
        <w:t>creating spaces for play and the work of self</w:t>
      </w:r>
      <w:proofErr w:type="gramStart"/>
      <w:r w:rsidRPr="00A13535">
        <w:rPr>
          <w:rStyle w:val="StyleUnderline"/>
          <w:highlight w:val="yellow"/>
        </w:rPr>
        <w:t>-[</w:t>
      </w:r>
      <w:proofErr w:type="gramEnd"/>
      <w:r w:rsidRPr="00A13535">
        <w:rPr>
          <w:rStyle w:val="StyleUnderline"/>
          <w:highlight w:val="yellow"/>
        </w:rPr>
        <w:t>development]</w:t>
      </w:r>
      <w:r w:rsidRPr="007B4A27">
        <w:rPr>
          <w:rStyle w:val="StyleUnderline"/>
        </w:rPr>
        <w:t>."</w:t>
      </w:r>
      <w:r>
        <w:t xml:space="preserve"> Cohen argues that </w:t>
      </w:r>
      <w:r w:rsidRPr="00A13535">
        <w:rPr>
          <w:rStyle w:val="StyleUnderline"/>
          <w:highlight w:val="yellow"/>
        </w:rPr>
        <w:t xml:space="preserve">this self-development allows us to discover </w:t>
      </w:r>
      <w:r w:rsidRPr="00A13535">
        <w:rPr>
          <w:rStyle w:val="Emphasis"/>
          <w:highlight w:val="yellow"/>
        </w:rPr>
        <w:t>what</w:t>
      </w:r>
      <w:r w:rsidRPr="00A13535">
        <w:rPr>
          <w:rStyle w:val="Emphasis"/>
        </w:rPr>
        <w:t xml:space="preserve"> type of </w:t>
      </w:r>
      <w:r w:rsidRPr="00A13535">
        <w:rPr>
          <w:rStyle w:val="Emphasis"/>
          <w:highlight w:val="yellow"/>
        </w:rPr>
        <w:t>society we want</w:t>
      </w:r>
      <w:r w:rsidRPr="00A13535">
        <w:rPr>
          <w:rStyle w:val="StyleUnderline"/>
          <w:highlight w:val="yellow"/>
        </w:rPr>
        <w:t xml:space="preserve"> and </w:t>
      </w:r>
      <w:r w:rsidRPr="00A13535">
        <w:rPr>
          <w:rStyle w:val="Emphasis"/>
          <w:highlight w:val="yellow"/>
        </w:rPr>
        <w:t>what we should do to get there</w:t>
      </w:r>
      <w:r w:rsidRPr="00A13535">
        <w:rPr>
          <w:rStyle w:val="StyleUnderline"/>
          <w:highlight w:val="yellow"/>
        </w:rPr>
        <w:t>, both</w:t>
      </w:r>
      <w:r w:rsidRPr="007B4A27">
        <w:rPr>
          <w:rStyle w:val="StyleUnderline"/>
        </w:rPr>
        <w:t xml:space="preserve"> factors that are </w:t>
      </w:r>
      <w:r w:rsidRPr="00A13535">
        <w:rPr>
          <w:rStyle w:val="StyleUnderline"/>
          <w:highlight w:val="yellow"/>
        </w:rPr>
        <w:t>key to living a fulfilled life</w:t>
      </w:r>
      <w:r>
        <w:t>.</w:t>
      </w:r>
    </w:p>
    <w:p w14:paraId="06DD9E88" w14:textId="77777777" w:rsidR="00353987" w:rsidRDefault="00353987" w:rsidP="00353987">
      <w:r>
        <w:t xml:space="preserve">Woodrow </w:t>
      </w:r>
      <w:proofErr w:type="spellStart"/>
      <w:r>
        <w:t>Hartzog</w:t>
      </w:r>
      <w:proofErr w:type="spellEnd"/>
      <w:r>
        <w:t xml:space="preserve"> and Evan </w:t>
      </w:r>
      <w:proofErr w:type="spellStart"/>
      <w:r>
        <w:t>Selinger</w:t>
      </w:r>
      <w:proofErr w:type="spellEnd"/>
      <w:r>
        <w:t xml:space="preserve"> make similar arguments in a recent article on the value of "obscurity." When structural constraints prevent unwanted parties from getting to your data, obscurity protections are in play. These protections go beyond preventing companies from exploiting our information for their financial gain. They safeguard democratic societies by furthering "autonomy, self-fulfillment, socialization, and relative freedom from the abuse of power."</w:t>
      </w:r>
    </w:p>
    <w:p w14:paraId="7F176D77" w14:textId="77777777" w:rsidR="00353987" w:rsidRDefault="00353987" w:rsidP="00353987">
      <w:r>
        <w:t xml:space="preserve">In light of these considerations, what's really at stake in a feature like Facebook's rumored location-tracking app? You might think it is a good idea to willfully hand over your data in exchange for personalized coupons or promotions, or to broadcast your location to friends. But consumption -- perusing a store and buying stuff -- and quiet, alone time are both </w:t>
      </w:r>
      <w:r>
        <w:lastRenderedPageBreak/>
        <w:t>important parts of how we define ourselves. If how we do that becomes subject to ever-present monitoring it can, if even unconsciously, change our behaviors and self-perception.</w:t>
      </w:r>
    </w:p>
    <w:p w14:paraId="40CF78EC" w14:textId="77777777" w:rsidR="00353987" w:rsidRDefault="00353987" w:rsidP="00353987">
      <w:r>
        <w:t xml:space="preserve">In this sense, we will be developing an identity that is absent of privacy and subject to surveillance; </w:t>
      </w:r>
      <w:r w:rsidRPr="007B4A27">
        <w:rPr>
          <w:rStyle w:val="StyleUnderline"/>
        </w:rPr>
        <w:t>we must decide if we really want to live in a society that treats every action as a data point to be analyzed and traded like currency. The more we allow for constant tracking, the more difficult it becomes to change the way that technologies are used to encroach on our lives</w:t>
      </w:r>
      <w:r>
        <w:t>.</w:t>
      </w:r>
    </w:p>
    <w:p w14:paraId="725ED7F6" w14:textId="77777777" w:rsidR="00353987" w:rsidRDefault="00353987" w:rsidP="00353987">
      <w:r w:rsidRPr="00A13535">
        <w:rPr>
          <w:rStyle w:val="Emphasis"/>
          <w:highlight w:val="yellow"/>
        </w:rPr>
        <w:t>Privacy is not just something we enjoy</w:t>
      </w:r>
      <w:r w:rsidRPr="00A13535">
        <w:rPr>
          <w:rStyle w:val="StyleUnderline"/>
          <w:highlight w:val="yellow"/>
        </w:rPr>
        <w:t>. It is</w:t>
      </w:r>
      <w:r w:rsidRPr="007B4A27">
        <w:rPr>
          <w:rStyle w:val="StyleUnderline"/>
        </w:rPr>
        <w:t xml:space="preserve"> something that is </w:t>
      </w:r>
      <w:r w:rsidRPr="00A13535">
        <w:rPr>
          <w:rStyle w:val="StyleUnderline"/>
          <w:highlight w:val="yellow"/>
        </w:rPr>
        <w:t>necessary for us to: develop who we are; form an identity</w:t>
      </w:r>
      <w:r w:rsidRPr="007B4A27">
        <w:rPr>
          <w:rStyle w:val="StyleUnderline"/>
        </w:rPr>
        <w:t xml:space="preserve"> that is </w:t>
      </w:r>
      <w:r w:rsidRPr="00A13535">
        <w:rPr>
          <w:rStyle w:val="StyleUnderline"/>
          <w:highlight w:val="yellow"/>
        </w:rPr>
        <w:t>not dictated by</w:t>
      </w:r>
      <w:r w:rsidRPr="007B4A27">
        <w:rPr>
          <w:rStyle w:val="StyleUnderline"/>
        </w:rPr>
        <w:t xml:space="preserve"> the </w:t>
      </w:r>
      <w:r w:rsidRPr="00A13535">
        <w:rPr>
          <w:rStyle w:val="StyleUnderline"/>
          <w:highlight w:val="yellow"/>
        </w:rPr>
        <w:t>social conditions</w:t>
      </w:r>
      <w:r w:rsidRPr="007B4A27">
        <w:rPr>
          <w:rStyle w:val="StyleUnderline"/>
        </w:rPr>
        <w:t xml:space="preserve"> that directly or indirectly influence our thinking, decisions, and behaviors; </w:t>
      </w:r>
      <w:r w:rsidRPr="00A13535">
        <w:rPr>
          <w:rStyle w:val="StyleUnderline"/>
          <w:highlight w:val="yellow"/>
        </w:rPr>
        <w:t>and decide what type of society we want to live in</w:t>
      </w:r>
      <w:r>
        <w:t xml:space="preserve">. Whether we like it or not </w:t>
      </w:r>
      <w:r w:rsidRPr="007B4A27">
        <w:rPr>
          <w:rStyle w:val="StyleUnderline"/>
        </w:rPr>
        <w:t>constant data collection about everything we do</w:t>
      </w:r>
      <w:r>
        <w:t xml:space="preserve"> -- like the kind conducted by Facebook and an increasing number of other companies -- </w:t>
      </w:r>
      <w:r w:rsidRPr="007B4A27">
        <w:rPr>
          <w:rStyle w:val="StyleUnderline"/>
        </w:rPr>
        <w:t xml:space="preserve">shapes and produces our actions. </w:t>
      </w:r>
      <w:r w:rsidRPr="00A13535">
        <w:rPr>
          <w:rStyle w:val="StyleUnderline"/>
          <w:highlight w:val="yellow"/>
        </w:rPr>
        <w:t xml:space="preserve">We are </w:t>
      </w:r>
      <w:r w:rsidRPr="00A13535">
        <w:rPr>
          <w:rStyle w:val="Emphasis"/>
          <w:highlight w:val="yellow"/>
        </w:rPr>
        <w:t>different people</w:t>
      </w:r>
      <w:r w:rsidRPr="00A13535">
        <w:rPr>
          <w:rStyle w:val="StyleUnderline"/>
          <w:highlight w:val="yellow"/>
        </w:rPr>
        <w:t xml:space="preserve"> when under surveillance than we are when enjoying</w:t>
      </w:r>
      <w:r w:rsidRPr="007B4A27">
        <w:rPr>
          <w:rStyle w:val="StyleUnderline"/>
        </w:rPr>
        <w:t xml:space="preserve"> some </w:t>
      </w:r>
      <w:r w:rsidRPr="00A13535">
        <w:rPr>
          <w:rStyle w:val="StyleUnderline"/>
          <w:highlight w:val="yellow"/>
        </w:rPr>
        <w:t>privacy</w:t>
      </w:r>
      <w:r>
        <w:t xml:space="preserve">. And </w:t>
      </w:r>
      <w:r w:rsidRPr="007B4A27">
        <w:rPr>
          <w:rStyle w:val="StyleUnderline"/>
        </w:rPr>
        <w:t xml:space="preserve">Cohen's argument illuminates how </w:t>
      </w:r>
      <w:r w:rsidRPr="00A13535">
        <w:rPr>
          <w:rStyle w:val="StyleUnderline"/>
          <w:highlight w:val="yellow"/>
        </w:rPr>
        <w:t xml:space="preserve">the breathing room provided by privacy is essential to being </w:t>
      </w:r>
      <w:r w:rsidRPr="00A13535">
        <w:rPr>
          <w:rStyle w:val="Emphasis"/>
          <w:highlight w:val="yellow"/>
        </w:rPr>
        <w:t>a complete, fulfilled person</w:t>
      </w:r>
      <w:r>
        <w:t>.</w:t>
      </w:r>
    </w:p>
    <w:p w14:paraId="75EFE750" w14:textId="77777777" w:rsidR="00353987" w:rsidRPr="00353987" w:rsidRDefault="00353987" w:rsidP="00353987"/>
    <w:p w14:paraId="5AA96F3A" w14:textId="77777777" w:rsidR="00353987" w:rsidRDefault="00353987" w:rsidP="00353987">
      <w:pPr>
        <w:pStyle w:val="Heading4"/>
      </w:pPr>
      <w:r>
        <w:t xml:space="preserve">Privacy provides an “interior zone” that’s necessary for </w:t>
      </w:r>
      <w:r w:rsidRPr="00AA3E7F">
        <w:rPr>
          <w:i/>
          <w:u w:val="single"/>
        </w:rPr>
        <w:t>full</w:t>
      </w:r>
      <w:r w:rsidRPr="00AA3E7F">
        <w:t xml:space="preserve"> and </w:t>
      </w:r>
      <w:r w:rsidRPr="00AA3E7F">
        <w:rPr>
          <w:i/>
          <w:u w:val="single"/>
        </w:rPr>
        <w:t>free</w:t>
      </w:r>
      <w:r>
        <w:t xml:space="preserve"> personal development. </w:t>
      </w:r>
    </w:p>
    <w:p w14:paraId="311CF0CB" w14:textId="77777777" w:rsidR="00353987" w:rsidRPr="00B74DD1" w:rsidRDefault="00353987" w:rsidP="00353987">
      <w:r w:rsidRPr="00B74DD1">
        <w:rPr>
          <w:rStyle w:val="Style13ptBold"/>
        </w:rPr>
        <w:t>Brooks 15</w:t>
      </w:r>
      <w:r>
        <w:t xml:space="preserve"> — David Brooks, Columnist for the </w:t>
      </w:r>
      <w:r>
        <w:rPr>
          <w:i/>
        </w:rPr>
        <w:t xml:space="preserve">New York </w:t>
      </w:r>
      <w:r w:rsidRPr="00B74DD1">
        <w:rPr>
          <w:i/>
        </w:rPr>
        <w:t>Times</w:t>
      </w:r>
      <w:r>
        <w:t xml:space="preserve">, Commentator for </w:t>
      </w:r>
      <w:r>
        <w:rPr>
          <w:i/>
        </w:rPr>
        <w:t xml:space="preserve">PBS </w:t>
      </w:r>
      <w:proofErr w:type="spellStart"/>
      <w:r>
        <w:rPr>
          <w:i/>
        </w:rPr>
        <w:t>NewsHour</w:t>
      </w:r>
      <w:proofErr w:type="spellEnd"/>
      <w:r>
        <w:t xml:space="preserve">, holds an A.B. in History from the University of Chicago, </w:t>
      </w:r>
      <w:r w:rsidRPr="00B74DD1">
        <w:t>2015</w:t>
      </w:r>
      <w:r>
        <w:t xml:space="preserve"> (“The Lost Language of Privacy,” </w:t>
      </w:r>
      <w:r>
        <w:rPr>
          <w:i/>
        </w:rPr>
        <w:t>New York Times</w:t>
      </w:r>
      <w:r>
        <w:t>, April 14</w:t>
      </w:r>
      <w:r w:rsidRPr="00B74DD1">
        <w:rPr>
          <w:vertAlign w:val="superscript"/>
        </w:rPr>
        <w:t>th</w:t>
      </w:r>
      <w:r>
        <w:t xml:space="preserve">, Available Online at </w:t>
      </w:r>
      <w:hyperlink r:id="rId18" w:history="1">
        <w:r w:rsidRPr="00B25090">
          <w:rPr>
            <w:rStyle w:val="Hyperlink"/>
          </w:rPr>
          <w:t>http://www.nytimes.com/2015/04/14/opinion/david-brooks-the-lost-language-of-privacy.html</w:t>
        </w:r>
      </w:hyperlink>
      <w:r>
        <w:t>, Accessed 05-15-2015)</w:t>
      </w:r>
    </w:p>
    <w:p w14:paraId="3E4E64BA" w14:textId="77777777" w:rsidR="00353987" w:rsidRDefault="00353987" w:rsidP="00353987">
      <w:r w:rsidRPr="00043096">
        <w:rPr>
          <w:rStyle w:val="StyleUnderline"/>
          <w:highlight w:val="yellow"/>
        </w:rPr>
        <w:t xml:space="preserve">Privacy is important to the development of </w:t>
      </w:r>
      <w:r w:rsidRPr="00043096">
        <w:rPr>
          <w:rStyle w:val="Emphasis"/>
          <w:highlight w:val="yellow"/>
        </w:rPr>
        <w:t>full individuals</w:t>
      </w:r>
      <w:r w:rsidRPr="00043096">
        <w:rPr>
          <w:rStyle w:val="StyleUnderline"/>
          <w:highlight w:val="yellow"/>
        </w:rPr>
        <w:t xml:space="preserve"> because there has to be </w:t>
      </w:r>
      <w:r w:rsidRPr="00043096">
        <w:rPr>
          <w:rStyle w:val="Emphasis"/>
          <w:highlight w:val="yellow"/>
        </w:rPr>
        <w:t>an interior zone</w:t>
      </w:r>
      <w:r w:rsidRPr="00B74DD1">
        <w:rPr>
          <w:rStyle w:val="StyleUnderline"/>
        </w:rPr>
        <w:t xml:space="preserve"> within each person </w:t>
      </w:r>
      <w:r w:rsidRPr="00043096">
        <w:rPr>
          <w:rStyle w:val="StyleUnderline"/>
          <w:highlight w:val="yellow"/>
        </w:rPr>
        <w:t>that other people don’t see. There has to be a zone where half-formed thoughts and delicate emotions can grow and evolve, without being exposed to</w:t>
      </w:r>
      <w:r w:rsidRPr="00B74DD1">
        <w:rPr>
          <w:rStyle w:val="StyleUnderline"/>
        </w:rPr>
        <w:t xml:space="preserve"> </w:t>
      </w:r>
      <w:r w:rsidRPr="00132E7A">
        <w:rPr>
          <w:rStyle w:val="Emphasis"/>
        </w:rPr>
        <w:t xml:space="preserve">the harsh glare of </w:t>
      </w:r>
      <w:r w:rsidRPr="00043096">
        <w:rPr>
          <w:rStyle w:val="Emphasis"/>
          <w:highlight w:val="yellow"/>
        </w:rPr>
        <w:t>public judgment</w:t>
      </w:r>
      <w:r w:rsidRPr="00043096">
        <w:rPr>
          <w:rStyle w:val="StyleUnderline"/>
          <w:highlight w:val="yellow"/>
        </w:rPr>
        <w:t>. There has to be a place where you can</w:t>
      </w:r>
      <w:r w:rsidRPr="00B74DD1">
        <w:rPr>
          <w:rStyle w:val="StyleUnderline"/>
        </w:rPr>
        <w:t xml:space="preserve"> be free to </w:t>
      </w:r>
      <w:r w:rsidRPr="00043096">
        <w:rPr>
          <w:rStyle w:val="StyleUnderline"/>
          <w:highlight w:val="yellow"/>
        </w:rPr>
        <w:t xml:space="preserve">develop ideas and convictions </w:t>
      </w:r>
      <w:r w:rsidRPr="00043096">
        <w:rPr>
          <w:rStyle w:val="Emphasis"/>
          <w:highlight w:val="yellow"/>
        </w:rPr>
        <w:t>away from</w:t>
      </w:r>
      <w:r w:rsidRPr="00132E7A">
        <w:rPr>
          <w:rStyle w:val="Emphasis"/>
        </w:rPr>
        <w:t xml:space="preserve"> the </w:t>
      </w:r>
      <w:r w:rsidRPr="00043096">
        <w:rPr>
          <w:rStyle w:val="Emphasis"/>
          <w:highlight w:val="yellow"/>
        </w:rPr>
        <w:t>pressure to conform</w:t>
      </w:r>
      <w:r w:rsidRPr="00B74DD1">
        <w:rPr>
          <w:rStyle w:val="StyleUnderline"/>
        </w:rPr>
        <w:t>. There has to be a spot where you are only yourself and can define yourself</w:t>
      </w:r>
      <w:r>
        <w:t>.</w:t>
      </w:r>
    </w:p>
    <w:p w14:paraId="607B0A43" w14:textId="77777777" w:rsidR="00353987" w:rsidRDefault="00353987" w:rsidP="00353987">
      <w:r w:rsidRPr="00043096">
        <w:rPr>
          <w:rStyle w:val="StyleUnderline"/>
          <w:highlight w:val="yellow"/>
        </w:rPr>
        <w:t>Privacy is important to families and friendships because there has to be a zone where you can be fully known</w:t>
      </w:r>
      <w:r w:rsidRPr="00B74DD1">
        <w:rPr>
          <w:rStyle w:val="StyleUnderline"/>
        </w:rPr>
        <w:t>. There has to be a private space where you can share your doubts and secrets and expose your weaknesses with the expectation that you will still be loved and forgiven and supported</w:t>
      </w:r>
      <w:r>
        <w:t>.</w:t>
      </w:r>
    </w:p>
    <w:p w14:paraId="6B458C3F" w14:textId="77777777" w:rsidR="00353987" w:rsidRDefault="00353987" w:rsidP="00353987">
      <w:r w:rsidRPr="00043096">
        <w:rPr>
          <w:rStyle w:val="StyleUnderline"/>
          <w:highlight w:val="yellow"/>
        </w:rPr>
        <w:t>Privacy is important for communities because there has to be a space where people</w:t>
      </w:r>
      <w:r w:rsidRPr="00B74DD1">
        <w:rPr>
          <w:rStyle w:val="StyleUnderline"/>
        </w:rPr>
        <w:t xml:space="preserve"> with common affiliations </w:t>
      </w:r>
      <w:r w:rsidRPr="00043096">
        <w:rPr>
          <w:rStyle w:val="StyleUnderline"/>
          <w:highlight w:val="yellow"/>
        </w:rPr>
        <w:t>can develop bonds of affection and trust</w:t>
      </w:r>
      <w:r w:rsidRPr="00B74DD1">
        <w:rPr>
          <w:rStyle w:val="StyleUnderline"/>
        </w:rPr>
        <w:t xml:space="preserve">. There has to be a boundary between </w:t>
      </w:r>
      <w:proofErr w:type="gramStart"/>
      <w:r w:rsidRPr="00B74DD1">
        <w:rPr>
          <w:rStyle w:val="StyleUnderline"/>
        </w:rPr>
        <w:t>us and them</w:t>
      </w:r>
      <w:proofErr w:type="gramEnd"/>
      <w:r w:rsidRPr="00B74DD1">
        <w:rPr>
          <w:rStyle w:val="StyleUnderline"/>
        </w:rPr>
        <w:t>. Within that boundary, you look out for each other; you rally to support each other; you cut each other some slack; you share fierce common loyalties</w:t>
      </w:r>
      <w:r>
        <w:t>.</w:t>
      </w:r>
    </w:p>
    <w:p w14:paraId="662239E8" w14:textId="77777777" w:rsidR="00353987" w:rsidRDefault="00353987" w:rsidP="00353987">
      <w:r w:rsidRPr="00B74DD1">
        <w:rPr>
          <w:rStyle w:val="StyleUnderline"/>
        </w:rPr>
        <w:t xml:space="preserve">All </w:t>
      </w:r>
      <w:r w:rsidRPr="00043096">
        <w:rPr>
          <w:rStyle w:val="StyleUnderline"/>
          <w:highlight w:val="yellow"/>
        </w:rPr>
        <w:t>these concentric circles of privacy depend on</w:t>
      </w:r>
      <w:r w:rsidRPr="00B74DD1">
        <w:rPr>
          <w:rStyle w:val="StyleUnderline"/>
        </w:rPr>
        <w:t xml:space="preserve"> some level of </w:t>
      </w:r>
      <w:r w:rsidRPr="00043096">
        <w:rPr>
          <w:rStyle w:val="Emphasis"/>
          <w:highlight w:val="yellow"/>
        </w:rPr>
        <w:t>shrouding</w:t>
      </w:r>
      <w:r w:rsidRPr="00043096">
        <w:rPr>
          <w:rStyle w:val="StyleUnderline"/>
          <w:highlight w:val="yellow"/>
        </w:rPr>
        <w:t xml:space="preserve">. They depend on some level of secrecy and awareness of the distinction between </w:t>
      </w:r>
      <w:r w:rsidRPr="00043096">
        <w:rPr>
          <w:rStyle w:val="Emphasis"/>
          <w:highlight w:val="yellow"/>
        </w:rPr>
        <w:t>the inner privileged space</w:t>
      </w:r>
      <w:r w:rsidRPr="00043096">
        <w:rPr>
          <w:rStyle w:val="StyleUnderline"/>
          <w:highlight w:val="yellow"/>
        </w:rPr>
        <w:t xml:space="preserve"> and </w:t>
      </w:r>
      <w:r w:rsidRPr="00043096">
        <w:rPr>
          <w:rStyle w:val="Emphasis"/>
          <w:highlight w:val="yellow"/>
        </w:rPr>
        <w:t>the outer exposed space</w:t>
      </w:r>
      <w:r w:rsidRPr="00043096">
        <w:rPr>
          <w:rStyle w:val="StyleUnderline"/>
          <w:highlight w:val="yellow"/>
        </w:rPr>
        <w:t xml:space="preserve">. They depend on the understanding that </w:t>
      </w:r>
      <w:r w:rsidRPr="00043096">
        <w:rPr>
          <w:rStyle w:val="Emphasis"/>
          <w:highlight w:val="yellow"/>
        </w:rPr>
        <w:t>what happens between us stays between us</w:t>
      </w:r>
      <w:r>
        <w:t>.</w:t>
      </w:r>
    </w:p>
    <w:p w14:paraId="4A145E36" w14:textId="77777777" w:rsidR="00353987" w:rsidRDefault="00353987" w:rsidP="00353987"/>
    <w:p w14:paraId="5DD79B50" w14:textId="53DC1FAB" w:rsidR="00AE708F" w:rsidRDefault="00AE708F" w:rsidP="00513796">
      <w:pPr>
        <w:pStyle w:val="Heading3"/>
      </w:pPr>
      <w:r>
        <w:lastRenderedPageBreak/>
        <w:t>Privacy Key To Free Speech</w:t>
      </w:r>
    </w:p>
    <w:p w14:paraId="3EB7BFCF" w14:textId="37A642AA" w:rsidR="00AE708F" w:rsidRDefault="00AE708F" w:rsidP="00AE708F">
      <w:pPr>
        <w:pStyle w:val="Heading4"/>
      </w:pPr>
      <w:r>
        <w:t xml:space="preserve">Intellectual privacy is </w:t>
      </w:r>
      <w:r w:rsidRPr="009C0E2E">
        <w:rPr>
          <w:u w:val="single"/>
        </w:rPr>
        <w:t>essential</w:t>
      </w:r>
      <w:r>
        <w:t xml:space="preserve"> to free </w:t>
      </w:r>
      <w:r w:rsidR="009C0E2E">
        <w:t xml:space="preserve">speech and free </w:t>
      </w:r>
      <w:r>
        <w:t xml:space="preserve">expression. </w:t>
      </w:r>
    </w:p>
    <w:p w14:paraId="2A463620" w14:textId="77777777" w:rsidR="00AE708F" w:rsidRDefault="00AE708F" w:rsidP="00AE708F">
      <w:r w:rsidRPr="00FF712D">
        <w:rPr>
          <w:rStyle w:val="Style13ptBold"/>
        </w:rPr>
        <w:t xml:space="preserve">Richards </w:t>
      </w:r>
      <w:r>
        <w:rPr>
          <w:rStyle w:val="Style13ptBold"/>
        </w:rPr>
        <w:t>8</w:t>
      </w:r>
      <w:r>
        <w:t xml:space="preserve"> — Neil M. Richards, Professor of Law at the Washington University School of Law, former law clerk to Chief Justice William H. Rehnquist, holds a J.D. and an M.A. in Legal History from the University of Virginia, 2008 (“Intellectual Privacy,” </w:t>
      </w:r>
      <w:r>
        <w:rPr>
          <w:i/>
        </w:rPr>
        <w:t>Texas Law Review</w:t>
      </w:r>
      <w:r>
        <w:t xml:space="preserve"> (</w:t>
      </w:r>
      <w:r w:rsidRPr="005945EC">
        <w:t>87 Tex. L. Rev. 387</w:t>
      </w:r>
      <w:r>
        <w:t>), December, Available Online to Subscribing Institutions via Lexis-Nexis)</w:t>
      </w:r>
    </w:p>
    <w:p w14:paraId="62973FDE" w14:textId="77777777" w:rsidR="00AE708F" w:rsidRDefault="00AE708F" w:rsidP="00AE708F">
      <w:r>
        <w:t xml:space="preserve">It is unfortunate that </w:t>
      </w:r>
      <w:r w:rsidRPr="00F33377">
        <w:rPr>
          <w:rStyle w:val="StyleUnderline"/>
        </w:rPr>
        <w:t xml:space="preserve">the principal theories of the First Amendment have failed to treat intellectual privacy as an important </w:t>
      </w:r>
      <w:proofErr w:type="gramStart"/>
      <w:r w:rsidRPr="00F33377">
        <w:rPr>
          <w:rStyle w:val="StyleUnderline"/>
        </w:rPr>
        <w:t>First</w:t>
      </w:r>
      <w:proofErr w:type="gramEnd"/>
      <w:r w:rsidRPr="00F33377">
        <w:rPr>
          <w:rStyle w:val="StyleUnderline"/>
        </w:rPr>
        <w:t xml:space="preserve"> Amendment value. This deficiency is</w:t>
      </w:r>
      <w:r>
        <w:t xml:space="preserve"> a </w:t>
      </w:r>
      <w:r w:rsidRPr="00F33377">
        <w:rPr>
          <w:rStyle w:val="StyleUnderline"/>
        </w:rPr>
        <w:t>critical</w:t>
      </w:r>
      <w:r>
        <w:t xml:space="preserve"> one, </w:t>
      </w:r>
      <w:r w:rsidRPr="00F33377">
        <w:rPr>
          <w:rStyle w:val="StyleUnderline"/>
        </w:rPr>
        <w:t xml:space="preserve">because </w:t>
      </w:r>
      <w:r w:rsidRPr="00AE708F">
        <w:rPr>
          <w:rStyle w:val="Emphasis"/>
          <w:highlight w:val="yellow"/>
        </w:rPr>
        <w:t>meaningful freedom of speech requires meaningful intellectual privacy</w:t>
      </w:r>
      <w:r>
        <w:t xml:space="preserve">. To illustrate this point, </w:t>
      </w:r>
      <w:r w:rsidRPr="00F33377">
        <w:rPr>
          <w:rStyle w:val="StyleUnderline"/>
        </w:rPr>
        <w:t>imagine a system of free speech law that is deeply protective of the act of speaking, but which has little protection for the act of thinking. Under a system like this, people could speak freely on a whole host of controversial issues, and could engage in widespread obscene, racist, libelous, or inciting speech. Current theory would consider such a regime to be deeply speech-protective</w:t>
      </w:r>
      <w:r>
        <w:t xml:space="preserve">. </w:t>
      </w:r>
      <w:proofErr w:type="gramStart"/>
      <w:r>
        <w:t>n95</w:t>
      </w:r>
      <w:proofErr w:type="gramEnd"/>
      <w:r>
        <w:t xml:space="preserve"> </w:t>
      </w:r>
      <w:r w:rsidRPr="00F33377">
        <w:rPr>
          <w:rStyle w:val="StyleUnderline"/>
        </w:rPr>
        <w:t>But if this system had little protection for intellectual privacy, the government would be free to secretly monitor phone calls, Internet usage, and the movements and associations of individuals</w:t>
      </w:r>
      <w:r>
        <w:t xml:space="preserve">. Private industry would also be relatively unconstrained in its ability to participate in a market for the same information. </w:t>
      </w:r>
      <w:r w:rsidRPr="00F33377">
        <w:rPr>
          <w:rStyle w:val="StyleUnderline"/>
        </w:rPr>
        <w:t xml:space="preserve">Such a world would have </w:t>
      </w:r>
      <w:r w:rsidRPr="003D2F16">
        <w:rPr>
          <w:rStyle w:val="Emphasis"/>
        </w:rPr>
        <w:t>plenty of speech but little privacy</w:t>
      </w:r>
      <w:r>
        <w:t xml:space="preserve">; indeed, some observers have predicted that this is the future of our online world and, by extension, the expressive topography of our society as a whole. </w:t>
      </w:r>
      <w:proofErr w:type="gramStart"/>
      <w:r>
        <w:t>n96</w:t>
      </w:r>
      <w:proofErr w:type="gramEnd"/>
    </w:p>
    <w:p w14:paraId="5F7A041C" w14:textId="77777777" w:rsidR="00AE708F" w:rsidRDefault="00AE708F" w:rsidP="00AE708F">
      <w:r w:rsidRPr="00AE708F">
        <w:rPr>
          <w:rStyle w:val="StyleUnderline"/>
          <w:highlight w:val="yellow"/>
        </w:rPr>
        <w:t xml:space="preserve">A regime that protected speech but not thoughts would be </w:t>
      </w:r>
      <w:r w:rsidRPr="00AE708F">
        <w:rPr>
          <w:rStyle w:val="Emphasis"/>
          <w:highlight w:val="yellow"/>
        </w:rPr>
        <w:t>deeply problematic</w:t>
      </w:r>
      <w:r>
        <w:t xml:space="preserve">, to say the least. </w:t>
      </w:r>
      <w:r w:rsidRPr="0017146E">
        <w:rPr>
          <w:rStyle w:val="StyleUnderline"/>
        </w:rPr>
        <w:t xml:space="preserve">In a world of widespread public and private scrutiny, </w:t>
      </w:r>
      <w:r w:rsidRPr="00AE708F">
        <w:rPr>
          <w:rStyle w:val="StyleUnderline"/>
          <w:highlight w:val="yellow"/>
        </w:rPr>
        <w:t xml:space="preserve">novel but unpopular ideas would have </w:t>
      </w:r>
      <w:r w:rsidRPr="00AE708F">
        <w:rPr>
          <w:rStyle w:val="Emphasis"/>
          <w:highlight w:val="yellow"/>
        </w:rPr>
        <w:t>little room to breathe</w:t>
      </w:r>
      <w:r w:rsidRPr="00AE708F">
        <w:rPr>
          <w:rStyle w:val="StyleUnderline"/>
          <w:highlight w:val="yellow"/>
        </w:rPr>
        <w:t>. Much could be said, but it would rarely be new</w:t>
      </w:r>
      <w:r w:rsidRPr="0017146E">
        <w:rPr>
          <w:rStyle w:val="StyleUnderline"/>
        </w:rPr>
        <w:t xml:space="preserve">, because original ideas would have no refuge in which to develop, </w:t>
      </w:r>
      <w:proofErr w:type="gramStart"/>
      <w:r w:rsidRPr="0017146E">
        <w:rPr>
          <w:rStyle w:val="StyleUnderline"/>
        </w:rPr>
        <w:t>save</w:t>
      </w:r>
      <w:proofErr w:type="gramEnd"/>
      <w:r w:rsidRPr="0017146E">
        <w:rPr>
          <w:rStyle w:val="StyleUnderline"/>
        </w:rPr>
        <w:t xml:space="preserve"> perhaps in the minds of hermits. Such a world has in the past been the domain of</w:t>
      </w:r>
      <w:r>
        <w:t xml:space="preserve"> writers of speculative and </w:t>
      </w:r>
      <w:r w:rsidRPr="0017146E">
        <w:rPr>
          <w:rStyle w:val="StyleUnderline"/>
        </w:rPr>
        <w:t>science fiction</w:t>
      </w:r>
      <w:r>
        <w:t xml:space="preserve">, n97 </w:t>
      </w:r>
      <w:r w:rsidRPr="0017146E">
        <w:rPr>
          <w:rStyle w:val="StyleUnderline"/>
        </w:rPr>
        <w:t>but it should be no less familiar as a result</w:t>
      </w:r>
      <w:r>
        <w:t xml:space="preserve">. Indeed, </w:t>
      </w:r>
      <w:r w:rsidRPr="0017146E">
        <w:rPr>
          <w:rStyle w:val="StyleUnderline"/>
        </w:rPr>
        <w:t>the word "</w:t>
      </w:r>
      <w:r w:rsidRPr="003D2F16">
        <w:rPr>
          <w:rStyle w:val="Emphasis"/>
        </w:rPr>
        <w:t>Orwellian</w:t>
      </w:r>
      <w:r w:rsidRPr="0017146E">
        <w:rPr>
          <w:rStyle w:val="StyleUnderline"/>
        </w:rPr>
        <w:t>" strikes with deep resonance in this context</w:t>
      </w:r>
      <w:r>
        <w:t xml:space="preserve">. </w:t>
      </w:r>
      <w:proofErr w:type="gramStart"/>
      <w:r>
        <w:t>n98</w:t>
      </w:r>
      <w:proofErr w:type="gramEnd"/>
      <w:r>
        <w:t xml:space="preserve"> Moreover, </w:t>
      </w:r>
      <w:r w:rsidRPr="0017146E">
        <w:rPr>
          <w:rStyle w:val="StyleUnderline"/>
        </w:rPr>
        <w:t>as many scholars have argued, surveillance has a deep effect on the actions of the subject</w:t>
      </w:r>
      <w:r>
        <w:t xml:space="preserve">. </w:t>
      </w:r>
      <w:proofErr w:type="gramStart"/>
      <w:r>
        <w:t>n99</w:t>
      </w:r>
      <w:proofErr w:type="gramEnd"/>
      <w:r>
        <w:t xml:space="preserve"> </w:t>
      </w:r>
      <w:r w:rsidRPr="0017146E">
        <w:rPr>
          <w:rStyle w:val="StyleUnderline"/>
        </w:rPr>
        <w:t>The knowledge that others are watching (or may be watching) tends the preference of the individual towards the bland and the</w:t>
      </w:r>
      <w:r>
        <w:t xml:space="preserve">  [*404]  </w:t>
      </w:r>
      <w:r w:rsidRPr="0017146E">
        <w:rPr>
          <w:rStyle w:val="StyleUnderline"/>
        </w:rPr>
        <w:t>mainstream</w:t>
      </w:r>
      <w:r>
        <w:t xml:space="preserve">. </w:t>
      </w:r>
      <w:proofErr w:type="gramStart"/>
      <w:r>
        <w:t>n100</w:t>
      </w:r>
      <w:proofErr w:type="gramEnd"/>
      <w:r>
        <w:t xml:space="preserve"> </w:t>
      </w:r>
      <w:r w:rsidRPr="0017146E">
        <w:rPr>
          <w:rStyle w:val="StyleUnderline"/>
        </w:rPr>
        <w:t xml:space="preserve">Thoroughgoing </w:t>
      </w:r>
      <w:r w:rsidRPr="00AE708F">
        <w:rPr>
          <w:rStyle w:val="StyleUnderline"/>
          <w:highlight w:val="yellow"/>
        </w:rPr>
        <w:t>surveillance</w:t>
      </w:r>
      <w:r>
        <w:t xml:space="preserve">, whether by public or private actors, </w:t>
      </w:r>
      <w:r w:rsidRPr="00AE708F">
        <w:rPr>
          <w:rStyle w:val="StyleUnderline"/>
          <w:highlight w:val="yellow"/>
        </w:rPr>
        <w:t xml:space="preserve">has a </w:t>
      </w:r>
      <w:r w:rsidRPr="00AE708F">
        <w:rPr>
          <w:rStyle w:val="Emphasis"/>
          <w:highlight w:val="yellow"/>
        </w:rPr>
        <w:t>normalizing and stifling effect</w:t>
      </w:r>
      <w:r>
        <w:t xml:space="preserve">. </w:t>
      </w:r>
      <w:proofErr w:type="gramStart"/>
      <w:r>
        <w:t>n101</w:t>
      </w:r>
      <w:proofErr w:type="gramEnd"/>
    </w:p>
    <w:p w14:paraId="66FC858E" w14:textId="77777777" w:rsidR="00AE708F" w:rsidRDefault="00AE708F" w:rsidP="00AE708F">
      <w:r w:rsidRPr="00AE708F">
        <w:rPr>
          <w:rStyle w:val="StyleUnderline"/>
          <w:highlight w:val="yellow"/>
        </w:rPr>
        <w:t xml:space="preserve">Intellectual privacy creates a </w:t>
      </w:r>
      <w:r w:rsidRPr="00AE708F">
        <w:rPr>
          <w:rStyle w:val="Emphasis"/>
          <w:highlight w:val="yellow"/>
        </w:rPr>
        <w:t>screen</w:t>
      </w:r>
      <w:r w:rsidRPr="00AE708F">
        <w:rPr>
          <w:rStyle w:val="StyleUnderline"/>
          <w:highlight w:val="yellow"/>
        </w:rPr>
        <w:t xml:space="preserve"> against such surveillance</w:t>
      </w:r>
      <w:r>
        <w:t xml:space="preserve">. As the English philosopher Timothy </w:t>
      </w:r>
      <w:proofErr w:type="spellStart"/>
      <w:r>
        <w:t>Macklem</w:t>
      </w:r>
      <w:proofErr w:type="spellEnd"/>
      <w:r>
        <w:t xml:space="preserve"> has argued, "The isolating shield of privacy enables people to develop and exchange ideas, or to foster and share activities, that the presence or even awareness of other people might stifle. For better and for worse, then, privacy is sponsor and guardian to the creative and subversive." n102 </w:t>
      </w:r>
      <w:r w:rsidRPr="00AE708F">
        <w:rPr>
          <w:rStyle w:val="StyleUnderline"/>
          <w:highlight w:val="yellow"/>
        </w:rPr>
        <w:t>When there is protection</w:t>
      </w:r>
      <w:r w:rsidRPr="0017146E">
        <w:rPr>
          <w:rStyle w:val="StyleUnderline"/>
        </w:rPr>
        <w:t xml:space="preserve"> from surveillance, </w:t>
      </w:r>
      <w:r w:rsidRPr="00AE708F">
        <w:rPr>
          <w:rStyle w:val="StyleUnderline"/>
          <w:highlight w:val="yellow"/>
        </w:rPr>
        <w:t xml:space="preserve">new ideas can be entertained, even when they might be </w:t>
      </w:r>
      <w:r w:rsidRPr="00AE708F">
        <w:rPr>
          <w:rStyle w:val="Emphasis"/>
          <w:highlight w:val="yellow"/>
        </w:rPr>
        <w:t>deeply subversive</w:t>
      </w:r>
      <w:r w:rsidRPr="00AE708F">
        <w:rPr>
          <w:rStyle w:val="StyleUnderline"/>
          <w:highlight w:val="yellow"/>
        </w:rPr>
        <w:t xml:space="preserve"> or </w:t>
      </w:r>
      <w:r w:rsidRPr="00AE708F">
        <w:rPr>
          <w:rStyle w:val="Emphasis"/>
          <w:highlight w:val="yellow"/>
        </w:rPr>
        <w:t>threatening to conventional</w:t>
      </w:r>
      <w:r w:rsidRPr="003D2F16">
        <w:rPr>
          <w:rStyle w:val="Emphasis"/>
        </w:rPr>
        <w:t xml:space="preserve"> or orthodox </w:t>
      </w:r>
      <w:r w:rsidRPr="00AE708F">
        <w:rPr>
          <w:rStyle w:val="Emphasis"/>
          <w:highlight w:val="yellow"/>
        </w:rPr>
        <w:t>vie</w:t>
      </w:r>
      <w:r w:rsidRPr="009C0E2E">
        <w:rPr>
          <w:rStyle w:val="Emphasis"/>
          <w:highlight w:val="yellow"/>
        </w:rPr>
        <w:t>ws</w:t>
      </w:r>
      <w:r w:rsidRPr="009C0E2E">
        <w:rPr>
          <w:rStyle w:val="StyleUnderline"/>
          <w:highlight w:val="yellow"/>
        </w:rPr>
        <w:t>. If we value a pluralistic society or</w:t>
      </w:r>
      <w:r w:rsidRPr="0017146E">
        <w:rPr>
          <w:rStyle w:val="StyleUnderline"/>
        </w:rPr>
        <w:t xml:space="preserve"> the cognitive processes that produce </w:t>
      </w:r>
      <w:r w:rsidRPr="009C0E2E">
        <w:rPr>
          <w:rStyle w:val="StyleUnderline"/>
          <w:highlight w:val="yellow"/>
        </w:rPr>
        <w:t>new ideas,</w:t>
      </w:r>
      <w:r w:rsidRPr="0017146E">
        <w:rPr>
          <w:rStyle w:val="StyleUnderline"/>
        </w:rPr>
        <w:t xml:space="preserve"> then some measure of intellectual privacy, </w:t>
      </w:r>
      <w:r w:rsidRPr="009C0E2E">
        <w:rPr>
          <w:rStyle w:val="StyleUnderline"/>
          <w:highlight w:val="yellow"/>
        </w:rPr>
        <w:t xml:space="preserve">some </w:t>
      </w:r>
      <w:r w:rsidRPr="009C0E2E">
        <w:rPr>
          <w:rStyle w:val="Emphasis"/>
          <w:highlight w:val="yellow"/>
        </w:rPr>
        <w:t>respite from cognitive surveillance</w:t>
      </w:r>
      <w:r w:rsidRPr="0017146E">
        <w:rPr>
          <w:rStyle w:val="StyleUnderline"/>
        </w:rPr>
        <w:t xml:space="preserve">, </w:t>
      </w:r>
      <w:r w:rsidRPr="009C0E2E">
        <w:rPr>
          <w:rStyle w:val="StyleUnderline"/>
          <w:highlight w:val="yellow"/>
        </w:rPr>
        <w:t xml:space="preserve">is </w:t>
      </w:r>
      <w:r w:rsidRPr="009C0E2E">
        <w:rPr>
          <w:rStyle w:val="Emphasis"/>
          <w:highlight w:val="yellow"/>
        </w:rPr>
        <w:t>essential</w:t>
      </w:r>
      <w:r w:rsidRPr="009C0E2E">
        <w:rPr>
          <w:rStyle w:val="StyleUnderline"/>
          <w:highlight w:val="yellow"/>
        </w:rPr>
        <w:t xml:space="preserve">. Any </w:t>
      </w:r>
      <w:r w:rsidRPr="009C0E2E">
        <w:rPr>
          <w:rStyle w:val="Emphasis"/>
          <w:highlight w:val="yellow"/>
        </w:rPr>
        <w:t>meaningful freedom of speech</w:t>
      </w:r>
      <w:r w:rsidRPr="009C0E2E">
        <w:rPr>
          <w:rStyle w:val="StyleUnderline"/>
          <w:highlight w:val="yellow"/>
        </w:rPr>
        <w:t xml:space="preserve"> requires </w:t>
      </w:r>
      <w:r w:rsidRPr="009C0E2E">
        <w:rPr>
          <w:rStyle w:val="Emphasis"/>
          <w:highlight w:val="yellow"/>
        </w:rPr>
        <w:t>an underlying culture of vibrant intellectual innovation</w:t>
      </w:r>
      <w:r w:rsidRPr="009C0E2E">
        <w:rPr>
          <w:rStyle w:val="StyleUnderline"/>
          <w:highlight w:val="yellow"/>
        </w:rPr>
        <w:t xml:space="preserve">. Intellectual privacy </w:t>
      </w:r>
      <w:r w:rsidRPr="009C0E2E">
        <w:rPr>
          <w:rStyle w:val="Emphasis"/>
          <w:highlight w:val="yellow"/>
        </w:rPr>
        <w:t>nurtures</w:t>
      </w:r>
      <w:r w:rsidRPr="009C0E2E">
        <w:rPr>
          <w:rStyle w:val="StyleUnderline"/>
          <w:highlight w:val="yellow"/>
        </w:rPr>
        <w:t xml:space="preserve"> that innovation, protecting </w:t>
      </w:r>
      <w:r w:rsidRPr="009C0E2E">
        <w:rPr>
          <w:rStyle w:val="Emphasis"/>
          <w:highlight w:val="yellow"/>
        </w:rPr>
        <w:t>the engine of expression</w:t>
      </w:r>
      <w:r w:rsidRPr="009C0E2E">
        <w:rPr>
          <w:rStyle w:val="StyleUnderline"/>
          <w:highlight w:val="yellow"/>
        </w:rPr>
        <w:t xml:space="preserve"> - the imagination of the human mind</w:t>
      </w:r>
      <w:r>
        <w:t xml:space="preserve">. </w:t>
      </w:r>
      <w:proofErr w:type="gramStart"/>
      <w:r>
        <w:t>n103</w:t>
      </w:r>
      <w:proofErr w:type="gramEnd"/>
      <w:r>
        <w:t xml:space="preserve"> To the extent that orthodox First Amendment theory is </w:t>
      </w:r>
      <w:proofErr w:type="spellStart"/>
      <w:r>
        <w:t>underprotective</w:t>
      </w:r>
      <w:proofErr w:type="spellEnd"/>
      <w:r>
        <w:t xml:space="preserve"> of intellectual privacy, we must rehabilitate it to take account of these vital norms.</w:t>
      </w:r>
    </w:p>
    <w:p w14:paraId="1A0F311F" w14:textId="77777777" w:rsidR="00AE708F" w:rsidRPr="00AE708F" w:rsidRDefault="00AE708F" w:rsidP="00AE708F"/>
    <w:p w14:paraId="45F941E0" w14:textId="5279A3AE" w:rsidR="00513796" w:rsidRDefault="00513796" w:rsidP="00513796">
      <w:pPr>
        <w:pStyle w:val="Heading3"/>
      </w:pPr>
      <w:r>
        <w:lastRenderedPageBreak/>
        <w:t>Privacy Key To Other Rights</w:t>
      </w:r>
    </w:p>
    <w:p w14:paraId="1F89233A" w14:textId="77777777" w:rsidR="00513796" w:rsidRDefault="00513796" w:rsidP="00513796">
      <w:pPr>
        <w:pStyle w:val="Heading4"/>
      </w:pPr>
      <w:r>
        <w:t xml:space="preserve">Intellectual privacy is the basis for </w:t>
      </w:r>
      <w:r w:rsidRPr="00513796">
        <w:rPr>
          <w:u w:val="single"/>
        </w:rPr>
        <w:t>all other</w:t>
      </w:r>
      <w:r>
        <w:t xml:space="preserve"> political and religious rights. </w:t>
      </w:r>
    </w:p>
    <w:p w14:paraId="6B1939D1" w14:textId="77777777" w:rsidR="00513796" w:rsidRDefault="00513796" w:rsidP="00513796">
      <w:r w:rsidRPr="00FF712D">
        <w:rPr>
          <w:rStyle w:val="Style13ptBold"/>
        </w:rPr>
        <w:t xml:space="preserve">Richards </w:t>
      </w:r>
      <w:r>
        <w:rPr>
          <w:rStyle w:val="Style13ptBold"/>
        </w:rPr>
        <w:t>8</w:t>
      </w:r>
      <w:r>
        <w:t xml:space="preserve"> — Neil M. Richards, Professor of Law at the Washington University School of Law, former law clerk to Chief Justice William H. Rehnquist, holds a J.D. and an M.A. in Legal History from the University of Virginia, 2008 (“Intellectual Privacy,” </w:t>
      </w:r>
      <w:r>
        <w:rPr>
          <w:i/>
        </w:rPr>
        <w:t>Texas Law Review</w:t>
      </w:r>
      <w:r>
        <w:t xml:space="preserve"> (</w:t>
      </w:r>
      <w:r w:rsidRPr="005945EC">
        <w:t>87 Tex. L. Rev. 387</w:t>
      </w:r>
      <w:r>
        <w:t>), December, Available Online to Subscribing Institutions via Lexis-Nexis)</w:t>
      </w:r>
    </w:p>
    <w:p w14:paraId="41CBE749" w14:textId="77777777" w:rsidR="00513796" w:rsidRPr="000F2302" w:rsidRDefault="00513796" w:rsidP="00513796">
      <w:r w:rsidRPr="000F2302">
        <w:rPr>
          <w:rStyle w:val="StyleUnderline"/>
        </w:rPr>
        <w:t xml:space="preserve">The core of </w:t>
      </w:r>
      <w:r w:rsidRPr="00513796">
        <w:rPr>
          <w:rStyle w:val="StyleUnderline"/>
          <w:highlight w:val="yellow"/>
        </w:rPr>
        <w:t>intellectual privacy is</w:t>
      </w:r>
      <w:r w:rsidRPr="000F2302">
        <w:rPr>
          <w:rStyle w:val="StyleUnderline"/>
        </w:rPr>
        <w:t xml:space="preserve"> the </w:t>
      </w:r>
      <w:r w:rsidRPr="00513796">
        <w:rPr>
          <w:rStyle w:val="StyleUnderline"/>
          <w:highlight w:val="yellow"/>
        </w:rPr>
        <w:t>freedom of thought and belief. The freedom to think and</w:t>
      </w:r>
      <w:r w:rsidRPr="000F2302">
        <w:rPr>
          <w:rStyle w:val="StyleUnderline"/>
        </w:rPr>
        <w:t xml:space="preserve"> to </w:t>
      </w:r>
      <w:proofErr w:type="gramStart"/>
      <w:r w:rsidRPr="00513796">
        <w:rPr>
          <w:rStyle w:val="StyleUnderline"/>
          <w:highlight w:val="yellow"/>
        </w:rPr>
        <w:t>believe</w:t>
      </w:r>
      <w:proofErr w:type="gramEnd"/>
      <w:r w:rsidRPr="00513796">
        <w:rPr>
          <w:rStyle w:val="StyleUnderline"/>
          <w:highlight w:val="yellow"/>
        </w:rPr>
        <w:t xml:space="preserve"> as we want is</w:t>
      </w:r>
      <w:r w:rsidRPr="000F2302">
        <w:t xml:space="preserve"> arguably </w:t>
      </w:r>
      <w:r w:rsidRPr="00513796">
        <w:rPr>
          <w:rStyle w:val="Emphasis"/>
          <w:highlight w:val="yellow"/>
        </w:rPr>
        <w:t>the defining characteristic of a free society</w:t>
      </w:r>
      <w:r w:rsidRPr="00513796">
        <w:rPr>
          <w:rStyle w:val="StyleUnderline"/>
          <w:highlight w:val="yellow"/>
        </w:rPr>
        <w:t xml:space="preserve"> and </w:t>
      </w:r>
      <w:r w:rsidRPr="00513796">
        <w:rPr>
          <w:rStyle w:val="Emphasis"/>
          <w:highlight w:val="yellow"/>
        </w:rPr>
        <w:t>our most cherished civil liberty</w:t>
      </w:r>
      <w:r w:rsidRPr="000F2302">
        <w:t xml:space="preserve">. </w:t>
      </w:r>
      <w:proofErr w:type="gramStart"/>
      <w:r w:rsidRPr="000F2302">
        <w:t>n118</w:t>
      </w:r>
      <w:proofErr w:type="gramEnd"/>
      <w:r w:rsidRPr="000F2302">
        <w:t xml:space="preserve"> </w:t>
      </w:r>
      <w:r w:rsidRPr="000F2302">
        <w:rPr>
          <w:rStyle w:val="StyleUnderline"/>
        </w:rPr>
        <w:t xml:space="preserve">This right encompasses the range of thoughts and beliefs that a person might hold or develop, dealing with matters that are trivial and important, secular and profane. And </w:t>
      </w:r>
      <w:r w:rsidRPr="00740408">
        <w:rPr>
          <w:rStyle w:val="StyleUnderline"/>
        </w:rPr>
        <w:t>it protects the individual's thoughts from scrutiny or unwilling disclosure</w:t>
      </w:r>
      <w:r w:rsidRPr="000F2302">
        <w:rPr>
          <w:rStyle w:val="StyleUnderline"/>
        </w:rPr>
        <w:t xml:space="preserve"> by anyone, whether a government official or a private actor</w:t>
      </w:r>
      <w:r w:rsidRPr="000F2302">
        <w:t xml:space="preserve"> such as an employer, a friend, or a spouse. At the level of law, </w:t>
      </w:r>
      <w:r w:rsidRPr="00740408">
        <w:rPr>
          <w:rStyle w:val="StyleUnderline"/>
          <w:highlight w:val="yellow"/>
        </w:rPr>
        <w:t xml:space="preserve">if there is any constitutional right that is </w:t>
      </w:r>
      <w:r w:rsidRPr="00740408">
        <w:rPr>
          <w:rStyle w:val="Emphasis"/>
          <w:highlight w:val="yellow"/>
        </w:rPr>
        <w:t>absolute</w:t>
      </w:r>
      <w:r w:rsidRPr="00740408">
        <w:rPr>
          <w:rStyle w:val="StyleUnderline"/>
          <w:highlight w:val="yellow"/>
        </w:rPr>
        <w:t xml:space="preserve">, it is this one, which is </w:t>
      </w:r>
      <w:r w:rsidRPr="00740408">
        <w:rPr>
          <w:rStyle w:val="Emphasis"/>
          <w:highlight w:val="yellow"/>
        </w:rPr>
        <w:t>the precondition for all other political and religious rights</w:t>
      </w:r>
      <w:r w:rsidRPr="009052AC">
        <w:rPr>
          <w:rStyle w:val="StyleUnderline"/>
        </w:rPr>
        <w:t xml:space="preserve"> guaranteed by the Western tradition</w:t>
      </w:r>
      <w:r w:rsidRPr="000F2302">
        <w:t>.</w:t>
      </w:r>
    </w:p>
    <w:p w14:paraId="06610140" w14:textId="77777777" w:rsidR="00513796" w:rsidRPr="00513796" w:rsidRDefault="00513796" w:rsidP="00513796"/>
    <w:p w14:paraId="42B3DB84" w14:textId="77777777" w:rsidR="00353987" w:rsidRPr="00353987" w:rsidRDefault="00353987" w:rsidP="00353987"/>
    <w:p w14:paraId="1FC7DD85" w14:textId="59E629C8" w:rsidR="0053791D" w:rsidRDefault="0053791D" w:rsidP="004C03C3">
      <w:pPr>
        <w:pStyle w:val="Heading3"/>
      </w:pPr>
      <w:r>
        <w:lastRenderedPageBreak/>
        <w:t>They Say: “Nothing To Hide”</w:t>
      </w:r>
    </w:p>
    <w:p w14:paraId="64ABD867" w14:textId="55AFC8BC" w:rsidR="005F4825" w:rsidRDefault="008B3CF7" w:rsidP="005F4825">
      <w:pPr>
        <w:pStyle w:val="Heading4"/>
      </w:pPr>
      <w:r>
        <w:t>The “nothing to h</w:t>
      </w:r>
      <w:r w:rsidR="003227D7">
        <w:t xml:space="preserve">ide” argument is </w:t>
      </w:r>
      <w:r w:rsidR="003227D7" w:rsidRPr="003227D7">
        <w:rPr>
          <w:i/>
          <w:u w:val="single"/>
        </w:rPr>
        <w:t>selfish</w:t>
      </w:r>
      <w:r w:rsidR="003227D7">
        <w:t xml:space="preserve"> and </w:t>
      </w:r>
      <w:r w:rsidR="003227D7" w:rsidRPr="003227D7">
        <w:rPr>
          <w:i/>
          <w:u w:val="single"/>
        </w:rPr>
        <w:t>wrong</w:t>
      </w:r>
      <w:r w:rsidR="003227D7">
        <w:t xml:space="preserve">. </w:t>
      </w:r>
    </w:p>
    <w:p w14:paraId="2F99D5A4" w14:textId="77777777" w:rsidR="005F4825" w:rsidRDefault="005F4825" w:rsidP="005F4825">
      <w:r w:rsidRPr="00055CA4">
        <w:rPr>
          <w:rStyle w:val="Style13ptBold"/>
        </w:rPr>
        <w:t>Snowden 15</w:t>
      </w:r>
      <w:r>
        <w:t xml:space="preserve"> — Edward Snowden, NSA whistleblower, Member of the Board of Directors of the Freedom of the Press Foundation, former </w:t>
      </w:r>
      <w:r w:rsidRPr="00B429CE">
        <w:t>Central Intelligence Agency officer and National Security Agency contractor</w:t>
      </w:r>
      <w:r>
        <w:t>, 2015 (“</w:t>
      </w:r>
      <w:r w:rsidRPr="00055CA4">
        <w:t xml:space="preserve">Just days left to kill mass surveillance under Section 215 of the Patriot Act. We are Edward Snowden and the ACLU’s </w:t>
      </w:r>
      <w:proofErr w:type="spellStart"/>
      <w:r w:rsidRPr="00055CA4">
        <w:t>Jameel</w:t>
      </w:r>
      <w:proofErr w:type="spellEnd"/>
      <w:r w:rsidRPr="00055CA4">
        <w:t xml:space="preserve"> </w:t>
      </w:r>
      <w:proofErr w:type="spellStart"/>
      <w:r w:rsidRPr="00055CA4">
        <w:t>Jaffer</w:t>
      </w:r>
      <w:proofErr w:type="spellEnd"/>
      <w:r w:rsidRPr="00055CA4">
        <w:t>. AUA</w:t>
      </w:r>
      <w:proofErr w:type="gramStart"/>
      <w:r w:rsidRPr="00055CA4">
        <w:t>.</w:t>
      </w:r>
      <w:r>
        <w:t>,</w:t>
      </w:r>
      <w:proofErr w:type="gramEnd"/>
      <w:r>
        <w:t xml:space="preserve">” </w:t>
      </w:r>
      <w:proofErr w:type="spellStart"/>
      <w:r>
        <w:t>Reddit</w:t>
      </w:r>
      <w:proofErr w:type="spellEnd"/>
      <w:r>
        <w:t xml:space="preserve"> Ask Me Anything with Edward Snowden, May 21</w:t>
      </w:r>
      <w:r w:rsidRPr="00055CA4">
        <w:rPr>
          <w:vertAlign w:val="superscript"/>
        </w:rPr>
        <w:t>st</w:t>
      </w:r>
      <w:r>
        <w:t xml:space="preserve">, Available Online at </w:t>
      </w:r>
      <w:hyperlink r:id="rId19" w:history="1">
        <w:r w:rsidRPr="00E50C4A">
          <w:rPr>
            <w:rStyle w:val="Hyperlink"/>
          </w:rPr>
          <w:t>https://www.reddit.com/r/IAmA/comments/36ru89/just_days_left_to_kill_mass_surveillance_under/crglgh2</w:t>
        </w:r>
      </w:hyperlink>
      <w:r>
        <w:t>, Accessed 06-16-2015)</w:t>
      </w:r>
    </w:p>
    <w:p w14:paraId="3BA5AF79" w14:textId="77777777" w:rsidR="005F4825" w:rsidRDefault="005F4825" w:rsidP="005F4825">
      <w:proofErr w:type="spellStart"/>
      <w:r>
        <w:t>Jameel</w:t>
      </w:r>
      <w:proofErr w:type="spellEnd"/>
      <w:r>
        <w:t xml:space="preserve"> is right, but I think the central issue is to point out that </w:t>
      </w:r>
      <w:r w:rsidRPr="00055CA4">
        <w:rPr>
          <w:rStyle w:val="StyleUnderline"/>
          <w:highlight w:val="yellow"/>
        </w:rPr>
        <w:t xml:space="preserve">regardless of the results, </w:t>
      </w:r>
      <w:r w:rsidRPr="00055CA4">
        <w:rPr>
          <w:rStyle w:val="Emphasis"/>
          <w:highlight w:val="yellow"/>
        </w:rPr>
        <w:t>the ends</w:t>
      </w:r>
      <w:r w:rsidRPr="00055CA4">
        <w:rPr>
          <w:rStyle w:val="StyleUnderline"/>
          <w:highlight w:val="yellow"/>
        </w:rPr>
        <w:t xml:space="preserve"> (preventing a crime) </w:t>
      </w:r>
      <w:r w:rsidRPr="00055CA4">
        <w:rPr>
          <w:rStyle w:val="Emphasis"/>
          <w:highlight w:val="yellow"/>
        </w:rPr>
        <w:t>do not justify the means</w:t>
      </w:r>
      <w:r w:rsidRPr="00055CA4">
        <w:rPr>
          <w:rStyle w:val="StyleUnderline"/>
          <w:highlight w:val="yellow"/>
        </w:rPr>
        <w:t xml:space="preserve"> (violating the rights of the millions whose private records are unconstitutionally seized and analyzed)</w:t>
      </w:r>
      <w:r>
        <w:t>.</w:t>
      </w:r>
    </w:p>
    <w:p w14:paraId="5E4985F4" w14:textId="77777777" w:rsidR="005F4825" w:rsidRDefault="005F4825" w:rsidP="005F4825">
      <w:r w:rsidRPr="00055CA4">
        <w:rPr>
          <w:rStyle w:val="StyleUnderline"/>
          <w:highlight w:val="yellow"/>
        </w:rPr>
        <w:t>Some</w:t>
      </w:r>
      <w:r w:rsidRPr="00055CA4">
        <w:rPr>
          <w:rStyle w:val="StyleUnderline"/>
        </w:rPr>
        <w:t xml:space="preserve"> might </w:t>
      </w:r>
      <w:proofErr w:type="gramStart"/>
      <w:r w:rsidRPr="00055CA4">
        <w:rPr>
          <w:rStyle w:val="StyleUnderline"/>
          <w:highlight w:val="yellow"/>
        </w:rPr>
        <w:t>say</w:t>
      </w:r>
      <w:proofErr w:type="gramEnd"/>
      <w:r w:rsidRPr="00055CA4">
        <w:rPr>
          <w:rStyle w:val="StyleUnderline"/>
          <w:highlight w:val="yellow"/>
        </w:rPr>
        <w:t xml:space="preserve"> "I don't care if they violate my privacy; I've got nothing to hide."</w:t>
      </w:r>
      <w:r>
        <w:t xml:space="preserve"> Help them understand that </w:t>
      </w:r>
      <w:r w:rsidRPr="00055CA4">
        <w:rPr>
          <w:rStyle w:val="StyleUnderline"/>
          <w:highlight w:val="yellow"/>
        </w:rPr>
        <w:t xml:space="preserve">they are </w:t>
      </w:r>
      <w:r w:rsidRPr="00055CA4">
        <w:rPr>
          <w:rStyle w:val="Emphasis"/>
          <w:highlight w:val="yellow"/>
        </w:rPr>
        <w:t>misunderstanding the fundamental nature of human rights</w:t>
      </w:r>
      <w:r w:rsidRPr="00055CA4">
        <w:rPr>
          <w:rStyle w:val="StyleUnderline"/>
          <w:highlight w:val="yellow"/>
        </w:rPr>
        <w:t>. Nobody needs to justify why they "need" a right: the burden</w:t>
      </w:r>
      <w:r w:rsidRPr="00055CA4">
        <w:rPr>
          <w:rStyle w:val="StyleUnderline"/>
        </w:rPr>
        <w:t xml:space="preserve"> of justification </w:t>
      </w:r>
      <w:r w:rsidRPr="00055CA4">
        <w:rPr>
          <w:rStyle w:val="StyleUnderline"/>
          <w:highlight w:val="yellow"/>
        </w:rPr>
        <w:t>falls on the one seeking to infringe</w:t>
      </w:r>
      <w:r w:rsidRPr="00055CA4">
        <w:rPr>
          <w:rStyle w:val="StyleUnderline"/>
        </w:rPr>
        <w:t xml:space="preserve"> upon the right. But even if they did, </w:t>
      </w:r>
      <w:r w:rsidRPr="00055CA4">
        <w:rPr>
          <w:rStyle w:val="StyleUnderline"/>
          <w:highlight w:val="yellow"/>
        </w:rPr>
        <w:t>you can't give away the rights of others because they're not useful to you</w:t>
      </w:r>
      <w:r>
        <w:t xml:space="preserve">. More simply, </w:t>
      </w:r>
      <w:r w:rsidRPr="00055CA4">
        <w:rPr>
          <w:rStyle w:val="StyleUnderline"/>
        </w:rPr>
        <w:t>the majority cannot vote away the natural rights of the minority</w:t>
      </w:r>
      <w:r>
        <w:t>.</w:t>
      </w:r>
    </w:p>
    <w:p w14:paraId="45A4C90B" w14:textId="77777777" w:rsidR="005F4825" w:rsidRDefault="005F4825" w:rsidP="005F4825">
      <w:r w:rsidRPr="00055CA4">
        <w:rPr>
          <w:rStyle w:val="StyleUnderline"/>
        </w:rPr>
        <w:t>But even if they could,</w:t>
      </w:r>
      <w:r>
        <w:t xml:space="preserve"> help them </w:t>
      </w:r>
      <w:r w:rsidRPr="00055CA4">
        <w:rPr>
          <w:rStyle w:val="StyleUnderline"/>
        </w:rPr>
        <w:t>think</w:t>
      </w:r>
      <w:r>
        <w:t xml:space="preserve"> for a moment </w:t>
      </w:r>
      <w:r w:rsidRPr="00055CA4">
        <w:rPr>
          <w:rStyle w:val="StyleUnderline"/>
        </w:rPr>
        <w:t xml:space="preserve">about what they're saying. </w:t>
      </w:r>
      <w:r w:rsidRPr="00055CA4">
        <w:rPr>
          <w:rStyle w:val="Emphasis"/>
          <w:highlight w:val="yellow"/>
        </w:rPr>
        <w:t>Arguing that you don't care about the right to privacy because you have nothing to hide is no different than saying you don't care about free speech because you have nothing to say</w:t>
      </w:r>
      <w:r>
        <w:t>.</w:t>
      </w:r>
    </w:p>
    <w:p w14:paraId="5DC177F2" w14:textId="77777777" w:rsidR="005F4825" w:rsidRDefault="005F4825" w:rsidP="005F4825">
      <w:r w:rsidRPr="00055CA4">
        <w:rPr>
          <w:rStyle w:val="StyleUnderline"/>
          <w:highlight w:val="yellow"/>
        </w:rPr>
        <w:t>A free press benefits more than just those who read the paper</w:t>
      </w:r>
      <w:r>
        <w:t>.</w:t>
      </w:r>
    </w:p>
    <w:p w14:paraId="62236DA8" w14:textId="77777777" w:rsidR="005F4825" w:rsidRDefault="005F4825" w:rsidP="005F4825">
      <w:r>
        <w:t xml:space="preserve">* </w:t>
      </w:r>
      <w:proofErr w:type="spellStart"/>
      <w:r>
        <w:t>Jameel</w:t>
      </w:r>
      <w:proofErr w:type="spellEnd"/>
      <w:r>
        <w:t xml:space="preserve"> = </w:t>
      </w:r>
      <w:proofErr w:type="spellStart"/>
      <w:r>
        <w:t>Jameel</w:t>
      </w:r>
      <w:proofErr w:type="spellEnd"/>
      <w:r>
        <w:t xml:space="preserve"> </w:t>
      </w:r>
      <w:proofErr w:type="spellStart"/>
      <w:r>
        <w:t>Jaffer</w:t>
      </w:r>
      <w:proofErr w:type="spellEnd"/>
      <w:r>
        <w:t>, Deputy Legal D</w:t>
      </w:r>
      <w:r w:rsidRPr="00055CA4">
        <w:t>irector of the Amer</w:t>
      </w:r>
      <w:r>
        <w:t>ican Civil Liberties Union and D</w:t>
      </w:r>
      <w:r w:rsidRPr="00055CA4">
        <w:t>irector of the ACLU's Center for Democracy</w:t>
      </w:r>
    </w:p>
    <w:p w14:paraId="78E7837A" w14:textId="77777777" w:rsidR="005F4825" w:rsidRPr="005F4825" w:rsidRDefault="005F4825" w:rsidP="005F4825"/>
    <w:p w14:paraId="7105B014" w14:textId="77777777" w:rsidR="0053791D" w:rsidRPr="003A4E70" w:rsidRDefault="0053791D" w:rsidP="0053791D">
      <w:pPr>
        <w:pStyle w:val="Heading4"/>
      </w:pPr>
      <w:r>
        <w:t xml:space="preserve">Privacy is </w:t>
      </w:r>
      <w:r w:rsidRPr="003A4E70">
        <w:rPr>
          <w:i/>
          <w:u w:val="single"/>
        </w:rPr>
        <w:t>not</w:t>
      </w:r>
      <w:r>
        <w:t xml:space="preserve"> about hiding wrongdoing. We </w:t>
      </w:r>
      <w:r>
        <w:rPr>
          <w:u w:val="single"/>
        </w:rPr>
        <w:t>all</w:t>
      </w:r>
      <w:r>
        <w:t xml:space="preserve"> have “something to hide.” </w:t>
      </w:r>
    </w:p>
    <w:p w14:paraId="0240DBB1" w14:textId="77777777" w:rsidR="0053791D" w:rsidRDefault="0053791D" w:rsidP="0053791D">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rsidRPr="00821129">
        <w:t>Premio</w:t>
      </w:r>
      <w:proofErr w:type="spellEnd"/>
      <w:r w:rsidRPr="00821129">
        <w:t xml:space="preserve"> for Excellence in Investigative Reporting in Brazil, and the Electronic Frontier Foundation’s Pioneer Award</w:t>
      </w:r>
      <w:r>
        <w:t xml:space="preserve">, holds a J.D. from New York University School of Law, 2014 (“The Harm of Surveillance,” </w:t>
      </w:r>
      <w:r w:rsidRPr="00250D75">
        <w:rPr>
          <w:i/>
        </w:rPr>
        <w:t>No Place To Hide: Edward Snowden, the NSA, and the U.S. Surveillance State</w:t>
      </w:r>
      <w:r>
        <w:t xml:space="preserve">, Published by Metropolitan Books, ISBN 9781627790734, p. </w:t>
      </w:r>
      <w:proofErr w:type="spellStart"/>
      <w:r>
        <w:t>ebook</w:t>
      </w:r>
      <w:proofErr w:type="spellEnd"/>
      <w:r>
        <w:t>)</w:t>
      </w:r>
    </w:p>
    <w:p w14:paraId="0D38C27C" w14:textId="77777777" w:rsidR="0053791D" w:rsidRDefault="0053791D" w:rsidP="0053791D">
      <w:r>
        <w:t xml:space="preserve">As the experiments showed, </w:t>
      </w:r>
      <w:r w:rsidRPr="00B07DA5">
        <w:rPr>
          <w:rStyle w:val="StyleUnderline"/>
          <w:highlight w:val="yellow"/>
        </w:rPr>
        <w:t xml:space="preserve">there are </w:t>
      </w:r>
      <w:r w:rsidRPr="00B07DA5">
        <w:rPr>
          <w:rStyle w:val="Emphasis"/>
          <w:highlight w:val="yellow"/>
        </w:rPr>
        <w:t>all sorts of things</w:t>
      </w:r>
      <w:r w:rsidRPr="00B07DA5">
        <w:rPr>
          <w:rStyle w:val="StyleUnderline"/>
          <w:highlight w:val="yellow"/>
        </w:rPr>
        <w:t xml:space="preserve"> people do that they are eager to keep private, </w:t>
      </w:r>
      <w:r w:rsidRPr="00B07DA5">
        <w:rPr>
          <w:rStyle w:val="Emphasis"/>
          <w:highlight w:val="yellow"/>
        </w:rPr>
        <w:t>even though</w:t>
      </w:r>
      <w:r w:rsidRPr="00B07DA5">
        <w:rPr>
          <w:rStyle w:val="StyleUnderline"/>
          <w:highlight w:val="yellow"/>
        </w:rPr>
        <w:t xml:space="preserve"> these</w:t>
      </w:r>
      <w:r w:rsidRPr="00453B28">
        <w:rPr>
          <w:rStyle w:val="StyleUnderline"/>
        </w:rPr>
        <w:t xml:space="preserve"> sorts of things </w:t>
      </w:r>
      <w:r w:rsidRPr="00B07DA5">
        <w:rPr>
          <w:rStyle w:val="StyleUnderline"/>
          <w:highlight w:val="yellow"/>
        </w:rPr>
        <w:t xml:space="preserve">do not constitute doing “something wrong.” Privacy is </w:t>
      </w:r>
      <w:r w:rsidRPr="00B07DA5">
        <w:rPr>
          <w:rStyle w:val="Emphasis"/>
          <w:highlight w:val="yellow"/>
        </w:rPr>
        <w:t>indispensable</w:t>
      </w:r>
      <w:r w:rsidRPr="00B07DA5">
        <w:rPr>
          <w:rStyle w:val="StyleUnderline"/>
          <w:highlight w:val="yellow"/>
        </w:rPr>
        <w:t xml:space="preserve"> to a wide range of human activities. If someone calls a suicide hotline or visits an abortion provider or frequents an online sex website or makes an appointment with a rehab</w:t>
      </w:r>
      <w:r w:rsidRPr="00453B28">
        <w:rPr>
          <w:rStyle w:val="StyleUnderline"/>
        </w:rPr>
        <w:t xml:space="preserve">ilitation </w:t>
      </w:r>
      <w:r w:rsidRPr="00B07DA5">
        <w:rPr>
          <w:rStyle w:val="StyleUnderline"/>
          <w:highlight w:val="yellow"/>
        </w:rPr>
        <w:t xml:space="preserve">clinic or is treated for a disease, or if a whistle-blower calls a reporter, there are many reasons for keeping such acts private that have </w:t>
      </w:r>
      <w:r w:rsidRPr="00B07DA5">
        <w:rPr>
          <w:rStyle w:val="Emphasis"/>
          <w:highlight w:val="yellow"/>
        </w:rPr>
        <w:t>no connection</w:t>
      </w:r>
      <w:r w:rsidRPr="00B07DA5">
        <w:rPr>
          <w:rStyle w:val="StyleUnderline"/>
          <w:highlight w:val="yellow"/>
        </w:rPr>
        <w:t xml:space="preserve"> to</w:t>
      </w:r>
      <w:r w:rsidRPr="00453B28">
        <w:rPr>
          <w:rStyle w:val="StyleUnderline"/>
        </w:rPr>
        <w:t xml:space="preserve"> illegality or </w:t>
      </w:r>
      <w:r w:rsidRPr="00B07DA5">
        <w:rPr>
          <w:rStyle w:val="StyleUnderline"/>
          <w:highlight w:val="yellow"/>
        </w:rPr>
        <w:t>wrongdoing</w:t>
      </w:r>
      <w:r>
        <w:t>.</w:t>
      </w:r>
    </w:p>
    <w:p w14:paraId="5589D6D4" w14:textId="77777777" w:rsidR="0053791D" w:rsidRDefault="0053791D" w:rsidP="0053791D"/>
    <w:p w14:paraId="2403744D" w14:textId="77777777" w:rsidR="0053791D" w:rsidRPr="004033D7" w:rsidRDefault="0053791D" w:rsidP="0053791D">
      <w:pPr>
        <w:pStyle w:val="Heading4"/>
      </w:pPr>
      <w:r>
        <w:t xml:space="preserve">Even if </w:t>
      </w:r>
      <w:r w:rsidRPr="004033D7">
        <w:rPr>
          <w:i/>
          <w:u w:val="single"/>
        </w:rPr>
        <w:t>we</w:t>
      </w:r>
      <w:r>
        <w:t xml:space="preserve"> don’t, others </w:t>
      </w:r>
      <w:r>
        <w:rPr>
          <w:i/>
          <w:u w:val="single"/>
        </w:rPr>
        <w:t>do</w:t>
      </w:r>
      <w:r>
        <w:t xml:space="preserve">. </w:t>
      </w:r>
    </w:p>
    <w:p w14:paraId="33916ABE" w14:textId="77777777" w:rsidR="0053791D" w:rsidRDefault="0053791D" w:rsidP="0053791D">
      <w:proofErr w:type="spellStart"/>
      <w:r w:rsidRPr="004033D7">
        <w:rPr>
          <w:rStyle w:val="Style13ptBold"/>
        </w:rPr>
        <w:t>Shackford</w:t>
      </w:r>
      <w:proofErr w:type="spellEnd"/>
      <w:r w:rsidRPr="004033D7">
        <w:rPr>
          <w:rStyle w:val="Style13ptBold"/>
        </w:rPr>
        <w:t xml:space="preserve"> 13</w:t>
      </w:r>
      <w:r>
        <w:t xml:space="preserve"> — Scott </w:t>
      </w:r>
      <w:proofErr w:type="spellStart"/>
      <w:r>
        <w:t>Shackford</w:t>
      </w:r>
      <w:proofErr w:type="spellEnd"/>
      <w:r>
        <w:t>, Associate E</w:t>
      </w:r>
      <w:r w:rsidRPr="004033D7">
        <w:t xml:space="preserve">ditor at </w:t>
      </w:r>
      <w:r>
        <w:rPr>
          <w:i/>
        </w:rPr>
        <w:t>Reason</w:t>
      </w:r>
      <w:r>
        <w:t xml:space="preserve">, former Editor of </w:t>
      </w:r>
      <w:r>
        <w:rPr>
          <w:i/>
        </w:rPr>
        <w:t xml:space="preserve">Freedom </w:t>
      </w:r>
      <w:r w:rsidRPr="004033D7">
        <w:rPr>
          <w:i/>
        </w:rPr>
        <w:t>Communications</w:t>
      </w:r>
      <w:r>
        <w:t xml:space="preserve">—a libertarian media organization, </w:t>
      </w:r>
      <w:r w:rsidRPr="004033D7">
        <w:t>2013</w:t>
      </w:r>
      <w:r>
        <w:t xml:space="preserve"> (“</w:t>
      </w:r>
      <w:r w:rsidRPr="004033D7">
        <w:t xml:space="preserve">3 Reasons the ‘Nothing to Hide’ Crowd Should Be Worried About Government </w:t>
      </w:r>
      <w:r w:rsidRPr="004033D7">
        <w:lastRenderedPageBreak/>
        <w:t>Surveillance</w:t>
      </w:r>
      <w:r>
        <w:t xml:space="preserve">,” </w:t>
      </w:r>
      <w:r>
        <w:rPr>
          <w:i/>
        </w:rPr>
        <w:t>Reason</w:t>
      </w:r>
      <w:r>
        <w:t>, June 12</w:t>
      </w:r>
      <w:r w:rsidRPr="004033D7">
        <w:rPr>
          <w:vertAlign w:val="superscript"/>
        </w:rPr>
        <w:t>th</w:t>
      </w:r>
      <w:r>
        <w:t xml:space="preserve">, Available Online at </w:t>
      </w:r>
      <w:hyperlink r:id="rId20" w:history="1">
        <w:r w:rsidRPr="00E50C4A">
          <w:rPr>
            <w:rStyle w:val="Hyperlink"/>
          </w:rPr>
          <w:t>https://reason.com/archives/2013/06/12/three-reasons-the-nothing-to-hide-crowd</w:t>
        </w:r>
      </w:hyperlink>
      <w:r>
        <w:t xml:space="preserve">, Accessed 06-17-2015) </w:t>
      </w:r>
    </w:p>
    <w:p w14:paraId="6CB8BA69" w14:textId="77777777" w:rsidR="0053791D" w:rsidRDefault="0053791D" w:rsidP="0053791D">
      <w:r w:rsidRPr="004033D7">
        <w:rPr>
          <w:rStyle w:val="StyleUnderline"/>
        </w:rPr>
        <w:t>The “nothing to hide” crowd's involvement in political activism is likely limited. That’s perfectly fine. Nobody should feel obligated to join</w:t>
      </w:r>
      <w:r>
        <w:t xml:space="preserve"> the </w:t>
      </w:r>
      <w:r w:rsidRPr="004033D7">
        <w:rPr>
          <w:rStyle w:val="StyleUnderline"/>
        </w:rPr>
        <w:t>Occupy</w:t>
      </w:r>
      <w:r>
        <w:t xml:space="preserve"> movement </w:t>
      </w:r>
      <w:r w:rsidRPr="004033D7">
        <w:rPr>
          <w:rStyle w:val="StyleUnderline"/>
        </w:rPr>
        <w:t>or a Tea Party</w:t>
      </w:r>
      <w:r>
        <w:t xml:space="preserve"> organization </w:t>
      </w:r>
      <w:r w:rsidRPr="004033D7">
        <w:rPr>
          <w:rStyle w:val="StyleUnderline"/>
        </w:rPr>
        <w:t xml:space="preserve">or be the kind of person who might end up on a politician’s </w:t>
      </w:r>
      <w:proofErr w:type="gramStart"/>
      <w:r w:rsidRPr="004033D7">
        <w:rPr>
          <w:rStyle w:val="StyleUnderline"/>
        </w:rPr>
        <w:t>enemies</w:t>
      </w:r>
      <w:proofErr w:type="gramEnd"/>
      <w:r w:rsidRPr="004033D7">
        <w:rPr>
          <w:rStyle w:val="StyleUnderline"/>
        </w:rPr>
        <w:t xml:space="preserve"> list. But </w:t>
      </w:r>
      <w:r w:rsidRPr="004033D7">
        <w:rPr>
          <w:rStyle w:val="StyleUnderline"/>
          <w:highlight w:val="yellow"/>
        </w:rPr>
        <w:t xml:space="preserve">to say “I have nothing to hide” is </w:t>
      </w:r>
      <w:r w:rsidRPr="004033D7">
        <w:rPr>
          <w:rStyle w:val="Emphasis"/>
          <w:highlight w:val="yellow"/>
        </w:rPr>
        <w:t>a fundamentally selfish declaration</w:t>
      </w:r>
      <w:r w:rsidRPr="004033D7">
        <w:rPr>
          <w:rStyle w:val="StyleUnderline"/>
          <w:highlight w:val="yellow"/>
        </w:rPr>
        <w:t>. What about parents, sisters, brothers, partners, and other loved ones? Can we say the same for them</w:t>
      </w:r>
      <w:r w:rsidRPr="00C12885">
        <w:rPr>
          <w:rStyle w:val="StyleUnderline"/>
          <w:highlight w:val="yellow"/>
        </w:rPr>
        <w:t>? You don’t have to have an illness whose suffering can be eased with</w:t>
      </w:r>
      <w:r w:rsidRPr="004033D7">
        <w:rPr>
          <w:rStyle w:val="StyleUnderline"/>
        </w:rPr>
        <w:t xml:space="preserve"> the use of </w:t>
      </w:r>
      <w:r w:rsidRPr="00C12885">
        <w:rPr>
          <w:rStyle w:val="StyleUnderline"/>
          <w:highlight w:val="yellow"/>
        </w:rPr>
        <w:t>medical marijuana to be concerned</w:t>
      </w:r>
      <w:r w:rsidRPr="004033D7">
        <w:rPr>
          <w:rStyle w:val="StyleUnderline"/>
        </w:rPr>
        <w:t xml:space="preserve"> about the way the federal government treats this industry. </w:t>
      </w:r>
      <w:r w:rsidRPr="00C12885">
        <w:rPr>
          <w:rStyle w:val="StyleUnderline"/>
          <w:highlight w:val="yellow"/>
        </w:rPr>
        <w:t>Would you say, “I don’t need medical marijuana so I don’t care if they imprison those who do”?</w:t>
      </w:r>
      <w:r w:rsidRPr="004033D7">
        <w:rPr>
          <w:rStyle w:val="StyleUnderline"/>
        </w:rPr>
        <w:t xml:space="preserve"> Sadly, some people do. </w:t>
      </w:r>
      <w:r w:rsidRPr="004033D7">
        <w:rPr>
          <w:rStyle w:val="StyleUnderline"/>
          <w:highlight w:val="yellow"/>
        </w:rPr>
        <w:t>Fundamentally, saying “I have nothing to hide,” is similar to saying “</w:t>
      </w:r>
      <w:r w:rsidRPr="004033D7">
        <w:rPr>
          <w:rStyle w:val="Emphasis"/>
          <w:highlight w:val="yellow"/>
        </w:rPr>
        <w:t>I don’t care about those who do</w:t>
      </w:r>
      <w:r w:rsidRPr="004033D7">
        <w:rPr>
          <w:rStyle w:val="StyleUnderline"/>
          <w:highlight w:val="yellow"/>
        </w:rPr>
        <w:t>.”</w:t>
      </w:r>
    </w:p>
    <w:p w14:paraId="6DDDCCC6" w14:textId="77777777" w:rsidR="0053791D" w:rsidRPr="0053791D" w:rsidRDefault="0053791D" w:rsidP="0053791D"/>
    <w:p w14:paraId="0BB55048" w14:textId="746AC7C2" w:rsidR="000633B8" w:rsidRDefault="000633B8" w:rsidP="004C03C3">
      <w:pPr>
        <w:pStyle w:val="Heading3"/>
      </w:pPr>
      <w:r>
        <w:lastRenderedPageBreak/>
        <w:t>They Say: “No Chilling Effect”</w:t>
      </w:r>
    </w:p>
    <w:p w14:paraId="6AFCCF10" w14:textId="77777777" w:rsidR="000633B8" w:rsidRPr="00B07DA5" w:rsidRDefault="000633B8" w:rsidP="000633B8">
      <w:pPr>
        <w:pStyle w:val="Heading4"/>
      </w:pPr>
      <w:r w:rsidRPr="00B07DA5">
        <w:rPr>
          <w:u w:val="single"/>
        </w:rPr>
        <w:t>Social science research</w:t>
      </w:r>
      <w:r>
        <w:t xml:space="preserve"> confirms: surveillance produces </w:t>
      </w:r>
      <w:r>
        <w:rPr>
          <w:u w:val="single"/>
        </w:rPr>
        <w:t>conformity</w:t>
      </w:r>
      <w:r>
        <w:t xml:space="preserve">. </w:t>
      </w:r>
    </w:p>
    <w:p w14:paraId="7FA08C59" w14:textId="77777777" w:rsidR="000633B8" w:rsidRDefault="000633B8" w:rsidP="000633B8">
      <w:r w:rsidRPr="00250D75">
        <w:rPr>
          <w:rStyle w:val="Style13ptBold"/>
        </w:rPr>
        <w:t>Greenwald 14</w:t>
      </w:r>
      <w:r>
        <w:t xml:space="preserve"> — Glenn Greenwald, journalist who received the 2014 Pulitzer Prize for Public Service for his work with Edward Snowden to report on NSA surveillance, Founding Editor of </w:t>
      </w:r>
      <w:r>
        <w:rPr>
          <w:i/>
        </w:rPr>
        <w:t>The Intercept</w:t>
      </w:r>
      <w:r>
        <w:t xml:space="preserve">, former Columnist for the </w:t>
      </w:r>
      <w:r>
        <w:rPr>
          <w:i/>
        </w:rPr>
        <w:t>Guardian</w:t>
      </w:r>
      <w:r>
        <w:t xml:space="preserve"> and </w:t>
      </w:r>
      <w:r>
        <w:rPr>
          <w:i/>
        </w:rPr>
        <w:t>Salon</w:t>
      </w:r>
      <w:r>
        <w:t xml:space="preserve">, </w:t>
      </w:r>
      <w:r w:rsidRPr="00821129">
        <w:t xml:space="preserve">recipient of the Park Center I.F. Stone Award for Independent Journalism, the Online Journalism Award for investigative work on the abusive detention conditions of Chelsea Manning, the George Polk Award for National Security Reporting, the Gannett Foundation Award for investigative journalism, the Gannett Foundation Watchdog Journalism Award, the Esso </w:t>
      </w:r>
      <w:proofErr w:type="spellStart"/>
      <w:r w:rsidRPr="00821129">
        <w:t>Premio</w:t>
      </w:r>
      <w:proofErr w:type="spellEnd"/>
      <w:r w:rsidRPr="00821129">
        <w:t xml:space="preserve"> for Excellence in Investigative Reporting in Brazil, and the Electronic Frontier Foundation’s Pioneer Award</w:t>
      </w:r>
      <w:r>
        <w:t xml:space="preserve">, holds a J.D. from New York University School of Law, 2014 (“The Harm of Surveillance,” </w:t>
      </w:r>
      <w:r w:rsidRPr="00250D75">
        <w:rPr>
          <w:i/>
        </w:rPr>
        <w:t>No Place To Hide: Edward Snowden, the NSA, and the U.S. Surveillance State</w:t>
      </w:r>
      <w:r>
        <w:t xml:space="preserve">, Published by Metropolitan Books, ISBN 9781627790734, p. </w:t>
      </w:r>
      <w:proofErr w:type="spellStart"/>
      <w:r>
        <w:t>ebook</w:t>
      </w:r>
      <w:proofErr w:type="spellEnd"/>
      <w:r>
        <w:t>)</w:t>
      </w:r>
    </w:p>
    <w:p w14:paraId="4D353621" w14:textId="77777777" w:rsidR="000633B8" w:rsidRDefault="000633B8" w:rsidP="000633B8">
      <w:proofErr w:type="gramStart"/>
      <w:r w:rsidRPr="00B07DA5">
        <w:rPr>
          <w:rStyle w:val="StyleUnderline"/>
          <w:highlight w:val="yellow"/>
        </w:rPr>
        <w:t>The pernicious controlling power of ubiquitous surveillance and the self-censorship that results are confirmed in a range of social science experiments</w:t>
      </w:r>
      <w:r>
        <w:t xml:space="preserve"> and extend far beyond political activism.</w:t>
      </w:r>
      <w:proofErr w:type="gramEnd"/>
      <w:r>
        <w:t xml:space="preserve"> </w:t>
      </w:r>
      <w:r w:rsidRPr="00B07DA5">
        <w:rPr>
          <w:rStyle w:val="Emphasis"/>
          <w:highlight w:val="yellow"/>
        </w:rPr>
        <w:t>Ample studies</w:t>
      </w:r>
      <w:r w:rsidRPr="00B07DA5">
        <w:rPr>
          <w:rStyle w:val="StyleUnderline"/>
          <w:highlight w:val="yellow"/>
        </w:rPr>
        <w:t xml:space="preserve"> show</w:t>
      </w:r>
      <w:r w:rsidRPr="00453B28">
        <w:rPr>
          <w:rStyle w:val="StyleUnderline"/>
        </w:rPr>
        <w:t xml:space="preserve"> how </w:t>
      </w:r>
      <w:r w:rsidRPr="00B07DA5">
        <w:rPr>
          <w:rStyle w:val="StyleUnderline"/>
          <w:highlight w:val="yellow"/>
        </w:rPr>
        <w:t xml:space="preserve">this dynamic works at </w:t>
      </w:r>
      <w:r w:rsidRPr="00B07DA5">
        <w:rPr>
          <w:rStyle w:val="Emphasis"/>
          <w:highlight w:val="yellow"/>
        </w:rPr>
        <w:t>the deepest personal and psychological levels</w:t>
      </w:r>
      <w:r>
        <w:t>.</w:t>
      </w:r>
    </w:p>
    <w:p w14:paraId="0D6A7D50" w14:textId="77777777" w:rsidR="000633B8" w:rsidRDefault="000633B8" w:rsidP="000633B8">
      <w:r w:rsidRPr="00B07DA5">
        <w:rPr>
          <w:rStyle w:val="StyleUnderline"/>
        </w:rPr>
        <w:t>One team of researchers</w:t>
      </w:r>
      <w:r>
        <w:t xml:space="preserve">, publishing their findings in the journal </w:t>
      </w:r>
      <w:r w:rsidRPr="00453B28">
        <w:rPr>
          <w:i/>
        </w:rPr>
        <w:t>Evolutionary Psychology</w:t>
      </w:r>
      <w:r>
        <w:t xml:space="preserve">, </w:t>
      </w:r>
      <w:r w:rsidRPr="00B07DA5">
        <w:rPr>
          <w:rStyle w:val="StyleUnderline"/>
        </w:rPr>
        <w:t>presented their subjects with morally questionable actions</w:t>
      </w:r>
      <w:r>
        <w:t xml:space="preserve">, such as keeping a sizeable amount of money found in a wallet on the street or knowing that a friend had added false information to his résumé. </w:t>
      </w:r>
      <w:r w:rsidRPr="00B07DA5">
        <w:rPr>
          <w:rStyle w:val="StyleUnderline"/>
        </w:rPr>
        <w:t>The subjects were asked to assess the degree of wrongdoing. The study noted that subjects who were shown images hinting at surveillance</w:t>
      </w:r>
      <w:r>
        <w:t xml:space="preserve">, such as a large pair of staring eyes, </w:t>
      </w:r>
      <w:r w:rsidRPr="00B07DA5">
        <w:rPr>
          <w:rStyle w:val="StyleUnderline"/>
        </w:rPr>
        <w:t>rated the actions as more “reprehensible” than those who were shown a neutral image. The researchers</w:t>
      </w:r>
      <w:r w:rsidRPr="00453B28">
        <w:rPr>
          <w:rStyle w:val="StyleUnderline"/>
        </w:rPr>
        <w:t xml:space="preserve"> concluded that </w:t>
      </w:r>
      <w:r w:rsidRPr="00B07DA5">
        <w:rPr>
          <w:rStyle w:val="StyleUnderline"/>
          <w:highlight w:val="yellow"/>
        </w:rPr>
        <w:t>surveillance encourages those</w:t>
      </w:r>
      <w:r w:rsidRPr="00453B28">
        <w:rPr>
          <w:rStyle w:val="StyleUnderline"/>
        </w:rPr>
        <w:t xml:space="preserve"> who are </w:t>
      </w:r>
      <w:r w:rsidRPr="00B07DA5">
        <w:rPr>
          <w:rStyle w:val="StyleUnderline"/>
          <w:highlight w:val="yellow"/>
        </w:rPr>
        <w:t>being watched to</w:t>
      </w:r>
      <w:r w:rsidRPr="00453B28">
        <w:rPr>
          <w:rStyle w:val="StyleUnderline"/>
        </w:rPr>
        <w:t xml:space="preserve"> “</w:t>
      </w:r>
      <w:r w:rsidRPr="00B07DA5">
        <w:rPr>
          <w:rStyle w:val="StyleUnderline"/>
          <w:highlight w:val="yellow"/>
        </w:rPr>
        <w:t>affirm</w:t>
      </w:r>
      <w:r w:rsidRPr="00453B28">
        <w:rPr>
          <w:rStyle w:val="StyleUnderline"/>
        </w:rPr>
        <w:t xml:space="preserve"> their endorsement of </w:t>
      </w:r>
      <w:r w:rsidRPr="00B07DA5">
        <w:rPr>
          <w:rStyle w:val="Emphasis"/>
          <w:highlight w:val="yellow"/>
        </w:rPr>
        <w:t>prevailing social norms</w:t>
      </w:r>
      <w:r w:rsidRPr="00453B28">
        <w:rPr>
          <w:rStyle w:val="StyleUnderline"/>
        </w:rPr>
        <w:t xml:space="preserve">” </w:t>
      </w:r>
      <w:r w:rsidRPr="00B07DA5">
        <w:rPr>
          <w:rStyle w:val="StyleUnderline"/>
          <w:highlight w:val="yellow"/>
        </w:rPr>
        <w:t>as they attempt to</w:t>
      </w:r>
      <w:r w:rsidRPr="00453B28">
        <w:rPr>
          <w:rStyle w:val="StyleUnderline"/>
        </w:rPr>
        <w:t xml:space="preserve"> “</w:t>
      </w:r>
      <w:r w:rsidRPr="00B07DA5">
        <w:rPr>
          <w:rStyle w:val="StyleUnderline"/>
          <w:highlight w:val="yellow"/>
        </w:rPr>
        <w:t>actively manage their reputations</w:t>
      </w:r>
      <w:r w:rsidRPr="00453B28">
        <w:rPr>
          <w:rStyle w:val="StyleUnderline"/>
        </w:rPr>
        <w:t>.”</w:t>
      </w:r>
    </w:p>
    <w:p w14:paraId="49561A10" w14:textId="77777777" w:rsidR="000633B8" w:rsidRDefault="000633B8" w:rsidP="000633B8">
      <w:r w:rsidRPr="00453B28">
        <w:rPr>
          <w:rStyle w:val="StyleUnderline"/>
        </w:rPr>
        <w:t>A comprehensive experiment</w:t>
      </w:r>
      <w:r>
        <w:t xml:space="preserve"> conducted in 1975 </w:t>
      </w:r>
      <w:r w:rsidRPr="00453B28">
        <w:rPr>
          <w:rStyle w:val="StyleUnderline"/>
        </w:rPr>
        <w:t>by Stanford</w:t>
      </w:r>
      <w:r>
        <w:t xml:space="preserve"> University </w:t>
      </w:r>
      <w:r w:rsidRPr="00453B28">
        <w:rPr>
          <w:rStyle w:val="StyleUnderline"/>
        </w:rPr>
        <w:t>psychologists</w:t>
      </w:r>
      <w:r>
        <w:t xml:space="preserve"> Gregory White and Philip </w:t>
      </w:r>
      <w:proofErr w:type="spellStart"/>
      <w:r>
        <w:t>Zimbardo</w:t>
      </w:r>
      <w:proofErr w:type="spellEnd"/>
      <w:r>
        <w:t>, entitled “The Chilling Effects of Surveillance,” sought to assess whether being watched had an impact on the expression of controversial political opinions. The impetus for the study was Americans’ concerns about surveillance by the government:</w:t>
      </w:r>
    </w:p>
    <w:p w14:paraId="0732B3E7" w14:textId="77777777" w:rsidR="000633B8" w:rsidRDefault="000633B8" w:rsidP="000633B8">
      <w:pPr>
        <w:ind w:left="720"/>
      </w:pPr>
      <w:r>
        <w:t>The Watergate scandal, revelations of White House bugging, and Congressional investigations of domestic spying by the Central Intelligence Agency have served to underscore the developing paranoid theme of American life: Big Brother may be watching you! Proposals for national data banks, uses of surveillance helicopters by urban police forces, the presence of observation cameras in banks and supermarkets, and airport security searches of person and property are but some of the […] anxiety and inhibition.</w:t>
      </w:r>
    </w:p>
    <w:p w14:paraId="3F2C6176" w14:textId="77777777" w:rsidR="000633B8" w:rsidRDefault="000633B8" w:rsidP="000633B8">
      <w:r>
        <w:t xml:space="preserve">White and </w:t>
      </w:r>
      <w:proofErr w:type="spellStart"/>
      <w:r>
        <w:t>Zimbardo</w:t>
      </w:r>
      <w:proofErr w:type="spellEnd"/>
      <w:r>
        <w:t xml:space="preserve"> </w:t>
      </w:r>
      <w:r w:rsidRPr="00453B28">
        <w:rPr>
          <w:rStyle w:val="StyleUnderline"/>
        </w:rPr>
        <w:t>noted</w:t>
      </w:r>
      <w:r>
        <w:t xml:space="preserve"> in their conclusion </w:t>
      </w:r>
      <w:r w:rsidRPr="00453B28">
        <w:rPr>
          <w:rStyle w:val="StyleUnderline"/>
        </w:rPr>
        <w:t xml:space="preserve">that </w:t>
      </w:r>
      <w:r w:rsidRPr="00B07DA5">
        <w:rPr>
          <w:rStyle w:val="StyleUnderline"/>
          <w:highlight w:val="yellow"/>
        </w:rPr>
        <w:t>the</w:t>
      </w:r>
      <w:r w:rsidRPr="00453B28">
        <w:rPr>
          <w:rStyle w:val="StyleUnderline"/>
        </w:rPr>
        <w:t xml:space="preserve"> “</w:t>
      </w:r>
      <w:r w:rsidRPr="00B07DA5">
        <w:rPr>
          <w:rStyle w:val="StyleUnderline"/>
          <w:highlight w:val="yellow"/>
        </w:rPr>
        <w:t xml:space="preserve">threat or actuality of government surveillance may </w:t>
      </w:r>
      <w:r w:rsidRPr="00B07DA5">
        <w:rPr>
          <w:rStyle w:val="Emphasis"/>
          <w:highlight w:val="yellow"/>
        </w:rPr>
        <w:t>psychologically inhibit</w:t>
      </w:r>
      <w:r w:rsidRPr="00B07DA5">
        <w:rPr>
          <w:rStyle w:val="StyleUnderline"/>
          <w:highlight w:val="yellow"/>
        </w:rPr>
        <w:t xml:space="preserve"> freedom of speech</w:t>
      </w:r>
      <w:r w:rsidRPr="00453B28">
        <w:rPr>
          <w:rStyle w:val="StyleUnderline"/>
        </w:rPr>
        <w:t>.”</w:t>
      </w:r>
      <w:r>
        <w:t xml:space="preserve"> They added that while their “research design did not allow for the possibility of ‘avoiding assembly,’” </w:t>
      </w:r>
      <w:r w:rsidRPr="00453B28">
        <w:rPr>
          <w:rStyle w:val="StyleUnderline"/>
        </w:rPr>
        <w:t xml:space="preserve">they expected that “the </w:t>
      </w:r>
      <w:r w:rsidRPr="00B07DA5">
        <w:rPr>
          <w:rStyle w:val="StyleUnderline"/>
          <w:highlight w:val="yellow"/>
        </w:rPr>
        <w:t xml:space="preserve">anxiety generated by the threat of surveillance would cause many people to </w:t>
      </w:r>
      <w:r w:rsidRPr="00B07DA5">
        <w:rPr>
          <w:rStyle w:val="Emphasis"/>
          <w:highlight w:val="yellow"/>
        </w:rPr>
        <w:t>totally avoid</w:t>
      </w:r>
      <w:r w:rsidRPr="00B07DA5">
        <w:rPr>
          <w:rStyle w:val="StyleUnderline"/>
          <w:highlight w:val="yellow"/>
        </w:rPr>
        <w:t xml:space="preserve"> situations</w:t>
      </w:r>
      <w:r w:rsidRPr="00453B28">
        <w:rPr>
          <w:rStyle w:val="StyleUnderline"/>
        </w:rPr>
        <w:t xml:space="preserve">” </w:t>
      </w:r>
      <w:r w:rsidRPr="00B07DA5">
        <w:rPr>
          <w:rStyle w:val="StyleUnderline"/>
          <w:highlight w:val="yellow"/>
        </w:rPr>
        <w:t>in which they might be monitored</w:t>
      </w:r>
      <w:r>
        <w:t>. “Since such assumptions are limited only by one’s imagination and are encouraged daily by revelations of government and institutional invasion of privacy,” they wrote, “the boundaries between paranoid delusions and justified cautions indeed become tenuous.”</w:t>
      </w:r>
    </w:p>
    <w:p w14:paraId="24A3BCB8" w14:textId="77777777" w:rsidR="000633B8" w:rsidRDefault="000633B8" w:rsidP="000633B8"/>
    <w:p w14:paraId="7DC8CD72" w14:textId="77777777" w:rsidR="0037494C" w:rsidRPr="00B45079" w:rsidRDefault="0037494C" w:rsidP="0037494C">
      <w:pPr>
        <w:pStyle w:val="Heading4"/>
      </w:pPr>
      <w:r>
        <w:t xml:space="preserve">Surveillance </w:t>
      </w:r>
      <w:r w:rsidRPr="00B232C2">
        <w:rPr>
          <w:u w:val="single"/>
        </w:rPr>
        <w:t>undermines</w:t>
      </w:r>
      <w:r>
        <w:t xml:space="preserve"> intellectual privacy. </w:t>
      </w:r>
    </w:p>
    <w:p w14:paraId="1B7E960A" w14:textId="77777777" w:rsidR="0037494C" w:rsidRDefault="0037494C" w:rsidP="0037494C">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015D9279" w14:textId="502A2BEC" w:rsidR="0037494C" w:rsidRDefault="0037494C" w:rsidP="000633B8">
      <w:r w:rsidRPr="000B7A22">
        <w:t xml:space="preserve">At the level of theory, I will explain why and when surveillance is particularly dangerous and when it is not. First, </w:t>
      </w:r>
      <w:r w:rsidRPr="00F257D7">
        <w:rPr>
          <w:rStyle w:val="StyleUnderline"/>
          <w:highlight w:val="yellow"/>
        </w:rPr>
        <w:t>surveillance</w:t>
      </w:r>
      <w:r w:rsidRPr="00B0253C">
        <w:rPr>
          <w:rStyle w:val="StyleUnderline"/>
        </w:rPr>
        <w:t xml:space="preserve"> is harmful because it </w:t>
      </w:r>
      <w:r w:rsidRPr="00F257D7">
        <w:rPr>
          <w:rStyle w:val="StyleUnderline"/>
          <w:highlight w:val="yellow"/>
        </w:rPr>
        <w:t>can chill</w:t>
      </w:r>
      <w:r w:rsidRPr="00B0253C">
        <w:rPr>
          <w:rStyle w:val="StyleUnderline"/>
        </w:rPr>
        <w:t xml:space="preserve"> the </w:t>
      </w:r>
      <w:r w:rsidRPr="00F257D7">
        <w:rPr>
          <w:rStyle w:val="StyleUnderline"/>
          <w:highlight w:val="yellow"/>
        </w:rPr>
        <w:t>exercise of</w:t>
      </w:r>
      <w:r w:rsidRPr="00F257D7">
        <w:rPr>
          <w:rStyle w:val="StyleUnderline"/>
        </w:rPr>
        <w:t xml:space="preserve"> our </w:t>
      </w:r>
      <w:r w:rsidRPr="00F257D7">
        <w:rPr>
          <w:rStyle w:val="StyleUnderline"/>
          <w:highlight w:val="yellow"/>
        </w:rPr>
        <w:t>civil liberties</w:t>
      </w:r>
      <w:r w:rsidRPr="000B7A22">
        <w:t xml:space="preserve">. With respect to civil liberties, consider </w:t>
      </w:r>
      <w:r w:rsidRPr="00F257D7">
        <w:rPr>
          <w:rStyle w:val="StyleUnderline"/>
          <w:highlight w:val="yellow"/>
        </w:rPr>
        <w:t>surveillance</w:t>
      </w:r>
      <w:r w:rsidRPr="00B0253C">
        <w:rPr>
          <w:rStyle w:val="StyleUnderline"/>
        </w:rPr>
        <w:t xml:space="preserve"> of people </w:t>
      </w:r>
      <w:r w:rsidRPr="00F257D7">
        <w:rPr>
          <w:rStyle w:val="StyleUnderline"/>
          <w:highlight w:val="yellow"/>
        </w:rPr>
        <w:t>when</w:t>
      </w:r>
      <w:r w:rsidRPr="00B0253C">
        <w:rPr>
          <w:rStyle w:val="StyleUnderline"/>
        </w:rPr>
        <w:t xml:space="preserve"> they are </w:t>
      </w:r>
      <w:r w:rsidRPr="00F257D7">
        <w:rPr>
          <w:rStyle w:val="StyleUnderline"/>
          <w:highlight w:val="yellow"/>
        </w:rPr>
        <w:t>thinking, reading, and communicating</w:t>
      </w:r>
      <w:r w:rsidRPr="00B0253C">
        <w:rPr>
          <w:rStyle w:val="StyleUnderline"/>
        </w:rPr>
        <w:t xml:space="preserve"> with others in order to make up their minds </w:t>
      </w:r>
      <w:r w:rsidRPr="00F257D7">
        <w:rPr>
          <w:rStyle w:val="StyleUnderline"/>
          <w:highlight w:val="yellow"/>
        </w:rPr>
        <w:t xml:space="preserve">about political </w:t>
      </w:r>
      <w:r w:rsidRPr="00F257D7">
        <w:rPr>
          <w:rStyle w:val="StyleUnderline"/>
          <w:highlight w:val="yellow"/>
        </w:rPr>
        <w:lastRenderedPageBreak/>
        <w:t>and social issues</w:t>
      </w:r>
      <w:r w:rsidRPr="000B7A22">
        <w:t xml:space="preserve">. Such intellectual surveillance </w:t>
      </w:r>
      <w:r w:rsidRPr="00F257D7">
        <w:rPr>
          <w:rStyle w:val="StyleUnderline"/>
          <w:highlight w:val="yellow"/>
        </w:rPr>
        <w:t xml:space="preserve">is </w:t>
      </w:r>
      <w:r w:rsidRPr="00F257D7">
        <w:rPr>
          <w:rStyle w:val="Emphasis"/>
          <w:highlight w:val="yellow"/>
        </w:rPr>
        <w:t>especially dangerous</w:t>
      </w:r>
      <w:r w:rsidRPr="00F257D7">
        <w:rPr>
          <w:rStyle w:val="StyleUnderline"/>
          <w:highlight w:val="yellow"/>
        </w:rPr>
        <w:t xml:space="preserve"> because it can cause people not to experiment with </w:t>
      </w:r>
      <w:r w:rsidRPr="00F257D7">
        <w:rPr>
          <w:rStyle w:val="Emphasis"/>
          <w:highlight w:val="yellow"/>
        </w:rPr>
        <w:t>new</w:t>
      </w:r>
      <w:r w:rsidRPr="00F257D7">
        <w:rPr>
          <w:rStyle w:val="StyleUnderline"/>
          <w:highlight w:val="yellow"/>
        </w:rPr>
        <w:t xml:space="preserve">, </w:t>
      </w:r>
      <w:r w:rsidRPr="00F257D7">
        <w:rPr>
          <w:rStyle w:val="Emphasis"/>
          <w:highlight w:val="yellow"/>
        </w:rPr>
        <w:t>controversial</w:t>
      </w:r>
      <w:r w:rsidRPr="00F257D7">
        <w:rPr>
          <w:rStyle w:val="StyleUnderline"/>
          <w:highlight w:val="yellow"/>
        </w:rPr>
        <w:t xml:space="preserve">, or </w:t>
      </w:r>
      <w:r w:rsidRPr="00F257D7">
        <w:rPr>
          <w:rStyle w:val="Emphasis"/>
          <w:highlight w:val="yellow"/>
        </w:rPr>
        <w:t>deviant</w:t>
      </w:r>
      <w:r w:rsidRPr="00F257D7">
        <w:rPr>
          <w:rStyle w:val="StyleUnderline"/>
          <w:highlight w:val="yellow"/>
        </w:rPr>
        <w:t xml:space="preserve"> ideas. To protect</w:t>
      </w:r>
      <w:r w:rsidRPr="00B0253C">
        <w:rPr>
          <w:rStyle w:val="StyleUnderline"/>
        </w:rPr>
        <w:t xml:space="preserve"> our </w:t>
      </w:r>
      <w:r w:rsidRPr="00F257D7">
        <w:rPr>
          <w:rStyle w:val="StyleUnderline"/>
          <w:highlight w:val="yellow"/>
        </w:rPr>
        <w:t>intellectual freedom to think without state oversight or interference, we need</w:t>
      </w:r>
      <w:r w:rsidRPr="000B7A22">
        <w:t xml:space="preserve"> what I have elsewhere called </w:t>
      </w:r>
      <w:r w:rsidRPr="00F257D7">
        <w:rPr>
          <w:rStyle w:val="StyleUnderline"/>
          <w:highlight w:val="yellow"/>
        </w:rPr>
        <w:t>"intellectual privacy."</w:t>
      </w:r>
      <w:r w:rsidRPr="00B0253C">
        <w:rPr>
          <w:rStyle w:val="StyleUnderline"/>
        </w:rPr>
        <w:t xml:space="preserve"> </w:t>
      </w:r>
      <w:r w:rsidRPr="000B7A22">
        <w:t xml:space="preserve">n5 </w:t>
      </w:r>
      <w:proofErr w:type="gramStart"/>
      <w:r w:rsidRPr="00B0253C">
        <w:rPr>
          <w:rStyle w:val="StyleUnderline"/>
        </w:rPr>
        <w:t>A</w:t>
      </w:r>
      <w:proofErr w:type="gramEnd"/>
      <w:r w:rsidRPr="000B7A22">
        <w:t xml:space="preserve"> second </w:t>
      </w:r>
      <w:r w:rsidRPr="00B0253C">
        <w:rPr>
          <w:rStyle w:val="StyleUnderline"/>
        </w:rPr>
        <w:t>special harm</w:t>
      </w:r>
      <w:r w:rsidRPr="000B7A22">
        <w:t xml:space="preserve"> that </w:t>
      </w:r>
      <w:r w:rsidRPr="00B0253C">
        <w:rPr>
          <w:rStyle w:val="StyleUnderline"/>
        </w:rPr>
        <w:t>surveillance poses is its effect on the power dynamic between</w:t>
      </w:r>
      <w:r w:rsidRPr="000B7A22">
        <w:t xml:space="preserve"> the </w:t>
      </w:r>
      <w:r w:rsidRPr="00B0253C">
        <w:rPr>
          <w:rStyle w:val="StyleUnderline"/>
        </w:rPr>
        <w:t>watcher and</w:t>
      </w:r>
      <w:r w:rsidRPr="000B7A22">
        <w:t xml:space="preserve"> the </w:t>
      </w:r>
      <w:r w:rsidRPr="00B0253C">
        <w:rPr>
          <w:rStyle w:val="StyleUnderline"/>
        </w:rPr>
        <w:t>watched. This disparity creates the risk of</w:t>
      </w:r>
      <w:r w:rsidRPr="000B7A22">
        <w:t xml:space="preserve"> a variety of </w:t>
      </w:r>
      <w:r w:rsidRPr="00B0253C">
        <w:rPr>
          <w:rStyle w:val="StyleUnderline"/>
        </w:rPr>
        <w:t>harms</w:t>
      </w:r>
      <w:r w:rsidRPr="000B7A22">
        <w:t xml:space="preserve">, </w:t>
      </w:r>
      <w:r w:rsidRPr="00B0253C">
        <w:rPr>
          <w:rStyle w:val="StyleUnderline"/>
        </w:rPr>
        <w:t>such as discrimination, coercion, and the threat of selective enforcement</w:t>
      </w:r>
      <w:r w:rsidRPr="000B7A22">
        <w:t xml:space="preserve">, </w:t>
      </w:r>
      <w:r w:rsidRPr="00B0253C">
        <w:rPr>
          <w:rStyle w:val="StyleUnderline"/>
        </w:rPr>
        <w:t>where critics of</w:t>
      </w:r>
      <w:r>
        <w:t xml:space="preserve"> the </w:t>
      </w:r>
      <w:r w:rsidRPr="00B0253C">
        <w:rPr>
          <w:rStyle w:val="StyleUnderline"/>
        </w:rPr>
        <w:t>government can be prosecuted or blackmailed for wrongdoing unrelated to the purpose of the surveillance</w:t>
      </w:r>
      <w:r>
        <w:t>.</w:t>
      </w:r>
    </w:p>
    <w:p w14:paraId="7CE3D872" w14:textId="77777777" w:rsidR="0037494C" w:rsidRDefault="0037494C" w:rsidP="000633B8"/>
    <w:p w14:paraId="05C14188" w14:textId="77777777" w:rsidR="00ED0E91" w:rsidRPr="00541FFA" w:rsidRDefault="00ED0E91" w:rsidP="00ED0E91">
      <w:pPr>
        <w:pStyle w:val="Heading4"/>
      </w:pPr>
      <w:r>
        <w:t xml:space="preserve">Surveillance threatens </w:t>
      </w:r>
      <w:r>
        <w:rPr>
          <w:u w:val="single"/>
        </w:rPr>
        <w:t>freedom of thought</w:t>
      </w:r>
      <w:r>
        <w:t xml:space="preserve">. </w:t>
      </w:r>
    </w:p>
    <w:p w14:paraId="61FBC0B7" w14:textId="77777777" w:rsidR="00ED0E91" w:rsidRDefault="00ED0E91" w:rsidP="00ED0E91">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121D232C" w14:textId="77777777" w:rsidR="00ED0E91" w:rsidRDefault="00ED0E91" w:rsidP="00ED0E91">
      <w:r>
        <w:t>V. Conclusion</w:t>
      </w:r>
    </w:p>
    <w:p w14:paraId="02DAF7AD" w14:textId="77777777" w:rsidR="00ED0E91" w:rsidRDefault="00ED0E91" w:rsidP="00ED0E91">
      <w:r w:rsidRPr="00536351">
        <w:rPr>
          <w:rStyle w:val="StyleUnderline"/>
        </w:rPr>
        <w:t xml:space="preserve">The challenge to our law posed by the Age of Surveillance is immense. The justifications for surveillance by public and private actors are significant, but so too are the costs that the rising </w:t>
      </w:r>
      <w:proofErr w:type="gramStart"/>
      <w:r w:rsidRPr="00536351">
        <w:rPr>
          <w:rStyle w:val="StyleUnderline"/>
        </w:rPr>
        <w:t>tide</w:t>
      </w:r>
      <w:proofErr w:type="gramEnd"/>
      <w:r w:rsidRPr="00536351">
        <w:rPr>
          <w:rStyle w:val="StyleUnderline"/>
        </w:rPr>
        <w:t xml:space="preserve"> of unfettered surveillance is creating. Surveillance can sometimes be necessary, even helpful. But </w:t>
      </w:r>
      <w:r w:rsidRPr="00030893">
        <w:rPr>
          <w:rStyle w:val="StyleUnderline"/>
          <w:highlight w:val="yellow"/>
        </w:rPr>
        <w:t>unconstrained surveillance</w:t>
      </w:r>
      <w:r w:rsidRPr="00536351">
        <w:rPr>
          <w:rStyle w:val="StyleUnderline"/>
        </w:rPr>
        <w:t xml:space="preserve">, especially </w:t>
      </w:r>
      <w:r w:rsidRPr="00030893">
        <w:rPr>
          <w:rStyle w:val="StyleUnderline"/>
          <w:highlight w:val="yellow"/>
        </w:rPr>
        <w:t>of</w:t>
      </w:r>
      <w:r w:rsidRPr="00536351">
        <w:rPr>
          <w:rStyle w:val="StyleUnderline"/>
        </w:rPr>
        <w:t xml:space="preserve"> our </w:t>
      </w:r>
      <w:r w:rsidRPr="00030893">
        <w:rPr>
          <w:rStyle w:val="StyleUnderline"/>
          <w:highlight w:val="yellow"/>
        </w:rPr>
        <w:t>intellectual activities</w:t>
      </w:r>
      <w:r w:rsidRPr="00536351">
        <w:rPr>
          <w:rStyle w:val="StyleUnderline"/>
        </w:rPr>
        <w:t xml:space="preserve">, </w:t>
      </w:r>
      <w:r w:rsidRPr="00030893">
        <w:rPr>
          <w:rStyle w:val="StyleUnderline"/>
          <w:highlight w:val="yellow"/>
        </w:rPr>
        <w:t>threatens a cognitive revolution that cuts at the core of</w:t>
      </w:r>
      <w:r w:rsidRPr="00536351">
        <w:rPr>
          <w:rStyle w:val="StyleUnderline"/>
        </w:rPr>
        <w:t xml:space="preserve"> the </w:t>
      </w:r>
      <w:r w:rsidRPr="00030893">
        <w:rPr>
          <w:rStyle w:val="Emphasis"/>
          <w:highlight w:val="yellow"/>
        </w:rPr>
        <w:t>freedom of the mind</w:t>
      </w:r>
      <w:r w:rsidRPr="00536351">
        <w:rPr>
          <w:rStyle w:val="StyleUnderline"/>
        </w:rPr>
        <w:t xml:space="preserve"> that our political institutions presuppose. Therefore, </w:t>
      </w:r>
      <w:r w:rsidRPr="00030893">
        <w:rPr>
          <w:rStyle w:val="StyleUnderline"/>
          <w:highlight w:val="yellow"/>
        </w:rPr>
        <w:t>surveillance must be constrained</w:t>
      </w:r>
      <w:r w:rsidRPr="00536351">
        <w:rPr>
          <w:rStyle w:val="StyleUnderline"/>
        </w:rPr>
        <w:t xml:space="preserve"> by legal and social rules. The technological, economic, and geopolitical changes of the past twenty years have whittled away at those rules</w:t>
      </w:r>
      <w:r>
        <w:t>, both formally on their substance (for example, the Patriot Act and the expansion of National Security  [*1965</w:t>
      </w:r>
      <w:proofErr w:type="gramStart"/>
      <w:r>
        <w:t>]  Letter</w:t>
      </w:r>
      <w:proofErr w:type="gramEnd"/>
      <w:r>
        <w:t xml:space="preserve"> jurisdiction) and in practice (for example, the pressure that the technological social practices of the Internet have exerted on privacy). </w:t>
      </w:r>
      <w:r w:rsidRPr="00030893">
        <w:rPr>
          <w:rStyle w:val="StyleUnderline"/>
          <w:highlight w:val="yellow"/>
        </w:rPr>
        <w:t>By</w:t>
      </w:r>
      <w:r>
        <w:t xml:space="preserve"> thus </w:t>
      </w:r>
      <w:r w:rsidRPr="00030893">
        <w:rPr>
          <w:rStyle w:val="StyleUnderline"/>
          <w:highlight w:val="yellow"/>
        </w:rPr>
        <w:t>recognizing the harms of surveillance</w:t>
      </w:r>
      <w:r w:rsidRPr="00536351">
        <w:rPr>
          <w:rStyle w:val="StyleUnderline"/>
        </w:rPr>
        <w:t xml:space="preserve"> and crafting our laws accordingly, </w:t>
      </w:r>
      <w:r w:rsidRPr="00030893">
        <w:rPr>
          <w:rStyle w:val="StyleUnderline"/>
          <w:highlight w:val="yellow"/>
        </w:rPr>
        <w:t>we can obtain</w:t>
      </w:r>
      <w:r w:rsidRPr="00536351">
        <w:rPr>
          <w:rStyle w:val="StyleUnderline"/>
        </w:rPr>
        <w:t xml:space="preserve"> many of </w:t>
      </w:r>
      <w:r w:rsidRPr="00030893">
        <w:rPr>
          <w:rStyle w:val="StyleUnderline"/>
          <w:highlight w:val="yellow"/>
        </w:rPr>
        <w:t>its benefits without sacrificing</w:t>
      </w:r>
      <w:r w:rsidRPr="00536351">
        <w:rPr>
          <w:rStyle w:val="StyleUnderline"/>
        </w:rPr>
        <w:t xml:space="preserve"> our </w:t>
      </w:r>
      <w:r w:rsidRPr="00030893">
        <w:rPr>
          <w:rStyle w:val="StyleUnderline"/>
          <w:highlight w:val="yellow"/>
        </w:rPr>
        <w:t>vital civil liberties</w:t>
      </w:r>
      <w:r w:rsidRPr="00536351">
        <w:rPr>
          <w:rStyle w:val="StyleUnderline"/>
        </w:rPr>
        <w:t xml:space="preserve"> or upending the power balance between individuals on the one hand and companies and governments on the other</w:t>
      </w:r>
      <w:r>
        <w:t>.</w:t>
      </w:r>
    </w:p>
    <w:p w14:paraId="39261A07" w14:textId="77777777" w:rsidR="00ED0E91" w:rsidRDefault="00ED0E91" w:rsidP="000633B8"/>
    <w:p w14:paraId="3F7E4A7F" w14:textId="39C72C6F" w:rsidR="000633B8" w:rsidRDefault="002C0623" w:rsidP="002C0623">
      <w:pPr>
        <w:pStyle w:val="Heading3"/>
      </w:pPr>
      <w:r>
        <w:lastRenderedPageBreak/>
        <w:t>They Say: “No Threshold for Privacy”</w:t>
      </w:r>
    </w:p>
    <w:p w14:paraId="0FDE2E27" w14:textId="77777777" w:rsidR="002C0623" w:rsidRPr="00C30DFB" w:rsidRDefault="002C0623" w:rsidP="002C0623">
      <w:pPr>
        <w:pStyle w:val="Heading4"/>
      </w:pPr>
      <w:r>
        <w:t xml:space="preserve">The “threshold” for harm is </w:t>
      </w:r>
      <w:r w:rsidRPr="00414B74">
        <w:rPr>
          <w:u w:val="single"/>
        </w:rPr>
        <w:t>low</w:t>
      </w:r>
      <w:r>
        <w:t xml:space="preserve">. Without privacy, the </w:t>
      </w:r>
      <w:r w:rsidRPr="00414B74">
        <w:rPr>
          <w:u w:val="single"/>
        </w:rPr>
        <w:t>chilling effect</w:t>
      </w:r>
      <w:r>
        <w:t xml:space="preserve"> from mass surveillance crushes free expression. </w:t>
      </w:r>
    </w:p>
    <w:p w14:paraId="599D3F2B" w14:textId="77777777" w:rsidR="002C0623" w:rsidRPr="007359FA" w:rsidRDefault="002C0623" w:rsidP="002C0623">
      <w:proofErr w:type="spellStart"/>
      <w:r>
        <w:rPr>
          <w:rStyle w:val="Style13ptBold"/>
        </w:rPr>
        <w:t>Abdo</w:t>
      </w:r>
      <w:proofErr w:type="spellEnd"/>
      <w:r w:rsidRPr="007359FA">
        <w:rPr>
          <w:rStyle w:val="Style13ptBold"/>
        </w:rPr>
        <w:t xml:space="preserve"> 13</w:t>
      </w:r>
      <w:r>
        <w:t xml:space="preserve"> — Alex </w:t>
      </w:r>
      <w:proofErr w:type="spellStart"/>
      <w:r>
        <w:t>Abdo</w:t>
      </w:r>
      <w:proofErr w:type="spellEnd"/>
      <w:r>
        <w:t xml:space="preserve">, </w:t>
      </w:r>
      <w:r w:rsidRPr="00F55FAF">
        <w:t>Staff Attorney in the Speech, Privacy and Technology Project</w:t>
      </w:r>
      <w:r>
        <w:t xml:space="preserve"> at the American Civil Liberties Union, former Attorney at the ACLU National Security Project </w:t>
      </w:r>
      <w:r w:rsidRPr="00F55FAF">
        <w:t>where he was involved in the litigation of cases concerning the Patriot Act, the Foreign Intelligence Surveillance Act, the International Emergency Economic Powers Act, and the treatment of detainees in Guantánamo Bay, Afghanistan, Iraq, and the Navy brig in South Carolina</w:t>
      </w:r>
      <w:r>
        <w:t>, holds a J.D. from Harvard Law School, 2013</w:t>
      </w:r>
      <w:r w:rsidRPr="007359FA">
        <w:t xml:space="preserve"> </w:t>
      </w:r>
      <w:r>
        <w:t>(“</w:t>
      </w:r>
      <w:r w:rsidRPr="00F55FAF">
        <w:t>You May Have 'Nothing to Hide' But You Still Have Something to Fear</w:t>
      </w:r>
      <w:r>
        <w:t xml:space="preserve">,” </w:t>
      </w:r>
      <w:r>
        <w:rPr>
          <w:i/>
        </w:rPr>
        <w:t>MSNBC</w:t>
      </w:r>
      <w:r>
        <w:t>, August 2</w:t>
      </w:r>
      <w:r w:rsidRPr="00F55FAF">
        <w:rPr>
          <w:vertAlign w:val="superscript"/>
        </w:rPr>
        <w:t>nd</w:t>
      </w:r>
      <w:r>
        <w:t xml:space="preserve">, Available Online at </w:t>
      </w:r>
      <w:r w:rsidRPr="00F55FAF">
        <w:t>https://www.aclu.org/blog/you-may-have-nothing-hide-you-still-have-something-fear</w:t>
      </w:r>
      <w:r>
        <w:t>, Accessed 06-17-2015)</w:t>
      </w:r>
    </w:p>
    <w:p w14:paraId="008D4CE3" w14:textId="77777777" w:rsidR="002C0623" w:rsidRDefault="002C0623" w:rsidP="002C0623">
      <w:r>
        <w:t>In the wake of recent news that the NSA is spying on Americans, I have been particularly struck by the argument that "if you've got nothing to hide, you've got nothing to fear."</w:t>
      </w:r>
    </w:p>
    <w:p w14:paraId="47CB4208" w14:textId="77777777" w:rsidR="002C0623" w:rsidRDefault="002C0623" w:rsidP="002C0623">
      <w:r>
        <w:t>At first blush, this argument might seem sound – after all, if the government is merely conducting anti-terrorism surveillance, non-terrorists shouldn't be affected, right? But if you look more closely, you'll see this idea is full of holes.</w:t>
      </w:r>
    </w:p>
    <w:p w14:paraId="5BB11522" w14:textId="77777777" w:rsidR="002C0623" w:rsidRDefault="002C0623" w:rsidP="002C0623">
      <w:r w:rsidRPr="00F55FAF">
        <w:rPr>
          <w:rStyle w:val="StyleUnderline"/>
        </w:rPr>
        <w:t xml:space="preserve">The </w:t>
      </w:r>
      <w:r w:rsidRPr="00F55FAF">
        <w:rPr>
          <w:rStyle w:val="StyleUnderline"/>
          <w:highlight w:val="yellow"/>
        </w:rPr>
        <w:t>"nothing to hide"</w:t>
      </w:r>
      <w:r w:rsidRPr="00F55FAF">
        <w:rPr>
          <w:rStyle w:val="StyleUnderline"/>
        </w:rPr>
        <w:t xml:space="preserve"> argument </w:t>
      </w:r>
      <w:r w:rsidRPr="00F55FAF">
        <w:rPr>
          <w:rStyle w:val="StyleUnderline"/>
          <w:highlight w:val="yellow"/>
        </w:rPr>
        <w:t>mistakenly suggests</w:t>
      </w:r>
      <w:r w:rsidRPr="00F55FAF">
        <w:rPr>
          <w:rStyle w:val="StyleUnderline"/>
        </w:rPr>
        <w:t xml:space="preserve"> that </w:t>
      </w:r>
      <w:r w:rsidRPr="00F55FAF">
        <w:rPr>
          <w:rStyle w:val="StyleUnderline"/>
          <w:highlight w:val="yellow"/>
        </w:rPr>
        <w:t>privacy is something only criminals desire</w:t>
      </w:r>
      <w:r w:rsidRPr="00F55FAF">
        <w:rPr>
          <w:rStyle w:val="StyleUnderline"/>
        </w:rPr>
        <w:t xml:space="preserve">. In fact, </w:t>
      </w:r>
      <w:r w:rsidRPr="00F55FAF">
        <w:rPr>
          <w:rStyle w:val="StyleUnderline"/>
          <w:highlight w:val="yellow"/>
        </w:rPr>
        <w:t>we choose to do many things in private</w:t>
      </w:r>
      <w:r w:rsidRPr="00F55FAF">
        <w:rPr>
          <w:rStyle w:val="StyleUnderline"/>
        </w:rPr>
        <w:t xml:space="preserve"> – sing in the shower, make love, confide in family and friends – </w:t>
      </w:r>
      <w:r w:rsidRPr="00F55FAF">
        <w:rPr>
          <w:rStyle w:val="StyleUnderline"/>
          <w:highlight w:val="yellow"/>
        </w:rPr>
        <w:t>even though they are not wrong or illegal</w:t>
      </w:r>
      <w:r w:rsidRPr="00F55FAF">
        <w:rPr>
          <w:rStyle w:val="StyleUnderline"/>
        </w:rPr>
        <w:t xml:space="preserve">. Who would not be embarrassed if all of their most intimate details were exposed? Fences and curtains are ways to ensure a measure of privacy, not indicators of criminal behavior. </w:t>
      </w:r>
      <w:r w:rsidRPr="00414B74">
        <w:rPr>
          <w:rStyle w:val="StyleUnderline"/>
        </w:rPr>
        <w:t>Privacy is a fundamental part of a dignified life</w:t>
      </w:r>
      <w:r>
        <w:t>.</w:t>
      </w:r>
    </w:p>
    <w:p w14:paraId="338491B1" w14:textId="77777777" w:rsidR="002C0623" w:rsidRDefault="002C0623" w:rsidP="002C0623">
      <w:r w:rsidRPr="00F55FAF">
        <w:rPr>
          <w:rStyle w:val="StyleUnderline"/>
        </w:rPr>
        <w:t>The "nothing to hide" argument</w:t>
      </w:r>
      <w:r>
        <w:t xml:space="preserve"> also </w:t>
      </w:r>
      <w:r w:rsidRPr="00F55FAF">
        <w:rPr>
          <w:rStyle w:val="StyleUnderline"/>
        </w:rPr>
        <w:t xml:space="preserve">has things backwards when it suggests that we are all worthy of suspicion until proven otherwise. Our system of justice treats us all as innocent until proven guilty. That applies in everyday life – when the government wants to spy on our daily activities and private conversations – as much as it applies in court. </w:t>
      </w:r>
      <w:r w:rsidRPr="00414B74">
        <w:rPr>
          <w:rStyle w:val="StyleUnderline"/>
          <w:highlight w:val="yellow"/>
        </w:rPr>
        <w:t>The state bears the burden of showing there is a good reason for suspicion, not the other way around</w:t>
      </w:r>
      <w:r w:rsidRPr="00F55FAF">
        <w:rPr>
          <w:rStyle w:val="StyleUnderline"/>
        </w:rPr>
        <w:t xml:space="preserve">. The refrain </w:t>
      </w:r>
      <w:r w:rsidRPr="00414B74">
        <w:rPr>
          <w:rStyle w:val="StyleUnderline"/>
          <w:highlight w:val="yellow"/>
        </w:rPr>
        <w:t xml:space="preserve">"nothing to hide" </w:t>
      </w:r>
      <w:r w:rsidRPr="00414B74">
        <w:rPr>
          <w:rStyle w:val="Emphasis"/>
          <w:highlight w:val="yellow"/>
        </w:rPr>
        <w:t>should not be a license</w:t>
      </w:r>
      <w:r w:rsidRPr="00414B74">
        <w:rPr>
          <w:rStyle w:val="StyleUnderline"/>
          <w:highlight w:val="yellow"/>
        </w:rPr>
        <w:t xml:space="preserve"> for sweeping government surveillance</w:t>
      </w:r>
      <w:r>
        <w:t>.</w:t>
      </w:r>
    </w:p>
    <w:p w14:paraId="7FD6130E" w14:textId="77777777" w:rsidR="002C0623" w:rsidRDefault="002C0623" w:rsidP="002C0623">
      <w:r w:rsidRPr="00414B74">
        <w:rPr>
          <w:rStyle w:val="StyleUnderline"/>
          <w:highlight w:val="yellow"/>
        </w:rPr>
        <w:t>Even if you think you have nothing to hide, you may</w:t>
      </w:r>
      <w:r w:rsidRPr="00F55FAF">
        <w:rPr>
          <w:rStyle w:val="StyleUnderline"/>
        </w:rPr>
        <w:t xml:space="preserve"> indeed </w:t>
      </w:r>
      <w:r w:rsidRPr="00414B74">
        <w:rPr>
          <w:rStyle w:val="StyleUnderline"/>
          <w:highlight w:val="yellow"/>
        </w:rPr>
        <w:t>have something to fear</w:t>
      </w:r>
      <w:r w:rsidRPr="00F55FAF">
        <w:rPr>
          <w:rStyle w:val="StyleUnderline"/>
        </w:rPr>
        <w:t xml:space="preserve">. You might fear for yourself. </w:t>
      </w:r>
      <w:r w:rsidRPr="00414B74">
        <w:rPr>
          <w:rStyle w:val="StyleUnderline"/>
          <w:highlight w:val="yellow"/>
        </w:rPr>
        <w:t>As Kafka</w:t>
      </w:r>
      <w:r>
        <w:t xml:space="preserve"> so </w:t>
      </w:r>
      <w:r w:rsidRPr="00F55FAF">
        <w:rPr>
          <w:rStyle w:val="StyleUnderline"/>
        </w:rPr>
        <w:t xml:space="preserve">chillingly </w:t>
      </w:r>
      <w:r w:rsidRPr="00414B74">
        <w:rPr>
          <w:rStyle w:val="StyleUnderline"/>
          <w:highlight w:val="yellow"/>
        </w:rPr>
        <w:t>illustrates</w:t>
      </w:r>
      <w:r>
        <w:t xml:space="preserve"> in "The Trial," </w:t>
      </w:r>
      <w:r w:rsidRPr="00414B74">
        <w:rPr>
          <w:rStyle w:val="StyleUnderline"/>
          <w:highlight w:val="yellow"/>
        </w:rPr>
        <w:t xml:space="preserve">the prospect of unwarranted government pursuit is </w:t>
      </w:r>
      <w:r w:rsidRPr="00414B74">
        <w:rPr>
          <w:rStyle w:val="Emphasis"/>
          <w:highlight w:val="yellow"/>
        </w:rPr>
        <w:t>terrifying</w:t>
      </w:r>
      <w:r w:rsidRPr="00414B74">
        <w:rPr>
          <w:rStyle w:val="StyleUnderline"/>
          <w:highlight w:val="yellow"/>
        </w:rPr>
        <w:t>. Or you might fear for</w:t>
      </w:r>
      <w:r w:rsidRPr="00F55FAF">
        <w:rPr>
          <w:rStyle w:val="StyleUnderline"/>
        </w:rPr>
        <w:t xml:space="preserve"> our </w:t>
      </w:r>
      <w:r w:rsidRPr="00414B74">
        <w:rPr>
          <w:rStyle w:val="StyleUnderline"/>
          <w:highlight w:val="yellow"/>
        </w:rPr>
        <w:t xml:space="preserve">society. Living under the constant gaze of government surveillance can produce </w:t>
      </w:r>
      <w:r w:rsidRPr="00414B74">
        <w:rPr>
          <w:rStyle w:val="Emphasis"/>
          <w:highlight w:val="yellow"/>
        </w:rPr>
        <w:t>long-lasting social harm</w:t>
      </w:r>
      <w:r w:rsidRPr="00414B74">
        <w:rPr>
          <w:rStyle w:val="StyleUnderline"/>
          <w:highlight w:val="yellow"/>
        </w:rPr>
        <w:t xml:space="preserve">: if citizens are just a little more fearful, a little less likely to freely associate, a little less likely to dissent – </w:t>
      </w:r>
      <w:r w:rsidRPr="00414B74">
        <w:rPr>
          <w:rStyle w:val="Emphasis"/>
          <w:highlight w:val="yellow"/>
        </w:rPr>
        <w:t>the aggregate chilling effect can close what was once an open society</w:t>
      </w:r>
      <w:r>
        <w:t>.</w:t>
      </w:r>
    </w:p>
    <w:p w14:paraId="52A60588" w14:textId="77777777" w:rsidR="002C0623" w:rsidRDefault="002C0623" w:rsidP="002C0623">
      <w:r w:rsidRPr="00F55FAF">
        <w:rPr>
          <w:rStyle w:val="StyleUnderline"/>
          <w:highlight w:val="yellow"/>
        </w:rPr>
        <w:t>Government surveillance can</w:t>
      </w:r>
      <w:r>
        <w:t xml:space="preserve"> also </w:t>
      </w:r>
      <w:r w:rsidRPr="00F55FAF">
        <w:rPr>
          <w:rStyle w:val="StyleUnderline"/>
          <w:highlight w:val="yellow"/>
        </w:rPr>
        <w:t xml:space="preserve">have </w:t>
      </w:r>
      <w:r w:rsidRPr="00F55FAF">
        <w:rPr>
          <w:rStyle w:val="Emphasis"/>
          <w:highlight w:val="yellow"/>
        </w:rPr>
        <w:t>a direct harm on others</w:t>
      </w:r>
      <w:r w:rsidRPr="00F55FAF">
        <w:rPr>
          <w:rStyle w:val="StyleUnderline"/>
          <w:highlight w:val="yellow"/>
        </w:rPr>
        <w:t xml:space="preserve"> – think of </w:t>
      </w:r>
      <w:r w:rsidRPr="00F55FAF">
        <w:rPr>
          <w:rStyle w:val="Emphasis"/>
          <w:highlight w:val="yellow"/>
        </w:rPr>
        <w:t>human rights workers</w:t>
      </w:r>
      <w:r w:rsidRPr="00F55FAF">
        <w:rPr>
          <w:rStyle w:val="StyleUnderline"/>
          <w:highlight w:val="yellow"/>
        </w:rPr>
        <w:t xml:space="preserve"> or </w:t>
      </w:r>
      <w:r w:rsidRPr="00F55FAF">
        <w:rPr>
          <w:rStyle w:val="Emphasis"/>
          <w:highlight w:val="yellow"/>
        </w:rPr>
        <w:t>journalists</w:t>
      </w:r>
      <w:r w:rsidRPr="00F55FAF">
        <w:rPr>
          <w:rStyle w:val="StyleUnderline"/>
        </w:rPr>
        <w:t xml:space="preserve"> who must work with people who fear government scrutiny, not because of wrongdoing but for political reasons. Imagine a liberal group arguing that in the wake of the recent IRS scandal, it has nothing to fear because the IRS is interested only in conservative groups. This argument would be myopic, missing the wider risks of government overreaching</w:t>
      </w:r>
      <w:r>
        <w:t>. (Need proof? The IRS has now admitted that it scrutinized liberal groups, too.)</w:t>
      </w:r>
    </w:p>
    <w:p w14:paraId="462F1F94" w14:textId="77777777" w:rsidR="002C0623" w:rsidRDefault="002C0623" w:rsidP="002C0623">
      <w:r>
        <w:t>Perhaps you remain unconvinced. You are sure that you have nothing to hide and you never will. You think my concerns about chilled speech and democratic accountability are overblown, and you think privacy concerns are exaggerated and unlikely to affect you or our society in any case.</w:t>
      </w:r>
    </w:p>
    <w:p w14:paraId="18DB3D32" w14:textId="77777777" w:rsidR="002C0623" w:rsidRDefault="002C0623" w:rsidP="002C0623">
      <w:r>
        <w:t>But – and this is the biggest hole in the "nothing to hide, nothing to fear" argument – how can you know for sure?</w:t>
      </w:r>
    </w:p>
    <w:p w14:paraId="2DC76522" w14:textId="77777777" w:rsidR="002C0623" w:rsidRDefault="002C0623" w:rsidP="002C0623">
      <w:r>
        <w:t xml:space="preserve">In fact, </w:t>
      </w:r>
      <w:r w:rsidRPr="00F55FAF">
        <w:rPr>
          <w:rStyle w:val="StyleUnderline"/>
        </w:rPr>
        <w:t xml:space="preserve">you have no idea if you have something to fear or not, because you do not know what the government does with the data it collects. If the government </w:t>
      </w:r>
      <w:r w:rsidRPr="00F55FAF">
        <w:rPr>
          <w:rStyle w:val="StyleUnderline"/>
        </w:rPr>
        <w:lastRenderedPageBreak/>
        <w:t>keeps secret what it is collecting about you or why, you cannot correct potential errors. And if you know anything about our justice system, you know that errors are common. Transparency is partly about making sure the government's actions – its outputs – can be evaluated; but transparency is also about making sure the government's information – its inputs – is accurate</w:t>
      </w:r>
      <w:r>
        <w:t>.</w:t>
      </w:r>
    </w:p>
    <w:p w14:paraId="557F8525" w14:textId="77777777" w:rsidR="002C0623" w:rsidRDefault="002C0623" w:rsidP="002C0623">
      <w:r w:rsidRPr="00F55FAF">
        <w:rPr>
          <w:rStyle w:val="StyleUnderline"/>
        </w:rPr>
        <w:t>When the government operates in secret, it is hard to know anything with confidence</w:t>
      </w:r>
      <w:r>
        <w:t>. There is, however, one thing you can say with 100% confidence: we need to know more.</w:t>
      </w:r>
    </w:p>
    <w:p w14:paraId="1823B456" w14:textId="77777777" w:rsidR="002C0623" w:rsidRDefault="002C0623" w:rsidP="002C0623">
      <w:r>
        <w:t xml:space="preserve">We need to know more about what information the government is collecting about millions of innocent Americans. We need to know more about the secret legal interpretations that the government is relying on to monitor our communications. And we need to know more about what the government does with the trillions of bits of electronic data it is amassing in its files. We need these answers because, </w:t>
      </w:r>
      <w:r w:rsidRPr="00F55FAF">
        <w:rPr>
          <w:rStyle w:val="Emphasis"/>
          <w:highlight w:val="yellow"/>
        </w:rPr>
        <w:t>even if we have nothing to hide,</w:t>
      </w:r>
      <w:r w:rsidRPr="00F55FAF">
        <w:rPr>
          <w:rStyle w:val="StyleUnderline"/>
          <w:highlight w:val="yellow"/>
        </w:rPr>
        <w:t xml:space="preserve"> that does not mean we want to live in a society where nothing is private</w:t>
      </w:r>
      <w:r>
        <w:t>.</w:t>
      </w:r>
    </w:p>
    <w:p w14:paraId="2CC9FD31" w14:textId="77777777" w:rsidR="002C0623" w:rsidRDefault="002C0623" w:rsidP="002C0623"/>
    <w:p w14:paraId="5119E4B5" w14:textId="6DC15D0C" w:rsidR="00B232C2" w:rsidRDefault="00B232C2" w:rsidP="00B232C2">
      <w:pPr>
        <w:pStyle w:val="Heading3"/>
      </w:pPr>
      <w:r>
        <w:lastRenderedPageBreak/>
        <w:t>They Say: “</w:t>
      </w:r>
      <w:r w:rsidR="009C44C8">
        <w:t>Privacy Not Key To New Ideas</w:t>
      </w:r>
      <w:r>
        <w:t>”</w:t>
      </w:r>
    </w:p>
    <w:p w14:paraId="5443B4B7" w14:textId="1E0D86FB" w:rsidR="00B232C2" w:rsidRDefault="009C44C8" w:rsidP="00B232C2">
      <w:pPr>
        <w:pStyle w:val="Heading4"/>
      </w:pPr>
      <w:r>
        <w:t xml:space="preserve">Surveillance makes idea formation </w:t>
      </w:r>
      <w:r w:rsidRPr="009C44C8">
        <w:rPr>
          <w:u w:val="single"/>
        </w:rPr>
        <w:t>impossible</w:t>
      </w:r>
      <w:r>
        <w:t xml:space="preserve"> and undermines freedom of thought.</w:t>
      </w:r>
    </w:p>
    <w:p w14:paraId="4478BF99" w14:textId="77777777" w:rsidR="00B232C2" w:rsidRPr="00B27A5D" w:rsidRDefault="00B232C2" w:rsidP="00B232C2">
      <w:r w:rsidRPr="00016492">
        <w:rPr>
          <w:rStyle w:val="Style13ptBold"/>
        </w:rPr>
        <w:t>Richards 15</w:t>
      </w:r>
      <w:r>
        <w:t xml:space="preserve"> — Neil M. Richards, Professor of Law at the Washington University School of Law, former law clerk to Chief Justice William H. Rehnquist, holds a J.D. and an M.A. in Legal History from the University of Virginia, 2015 (“A Theory of Intellectual Privacy,” </w:t>
      </w:r>
      <w:r w:rsidRPr="00D24DEA">
        <w:rPr>
          <w:i/>
        </w:rPr>
        <w:t>Intellectual Privacy: Rethinking Civil Liberties in the Digital Age</w:t>
      </w:r>
      <w:r>
        <w:t>, Published by Oxford University Press, ISBN 9780199946143, p. 103-104)</w:t>
      </w:r>
    </w:p>
    <w:p w14:paraId="675B38BB" w14:textId="77777777" w:rsidR="00B232C2" w:rsidRDefault="00B232C2" w:rsidP="00B232C2">
      <w:r w:rsidRPr="00BB333B">
        <w:rPr>
          <w:rStyle w:val="StyleUnderline"/>
        </w:rPr>
        <w:t>All Western societies share a foundational commitment to the freed</w:t>
      </w:r>
      <w:r>
        <w:rPr>
          <w:rStyle w:val="StyleUnderline"/>
        </w:rPr>
        <w:t>om of speech on public matters—</w:t>
      </w:r>
      <w:r w:rsidRPr="00BB333B">
        <w:rPr>
          <w:rStyle w:val="StyleUnderline"/>
        </w:rPr>
        <w:t>a belief that new ideas should be aired and given their say</w:t>
      </w:r>
      <w:r w:rsidRPr="006E353B">
        <w:t xml:space="preserve">. 16 </w:t>
      </w:r>
      <w:r w:rsidRPr="00BB333B">
        <w:rPr>
          <w:rStyle w:val="StyleUnderline"/>
        </w:rPr>
        <w:t xml:space="preserve">But </w:t>
      </w:r>
      <w:r w:rsidRPr="000D4553">
        <w:rPr>
          <w:rStyle w:val="StyleUnderline"/>
          <w:highlight w:val="yellow"/>
        </w:rPr>
        <w:t>if we are interested in freedom of speech and the ability to express new and</w:t>
      </w:r>
      <w:r w:rsidRPr="00BB333B">
        <w:rPr>
          <w:rStyle w:val="StyleUnderline"/>
        </w:rPr>
        <w:t xml:space="preserve"> possibly </w:t>
      </w:r>
      <w:r w:rsidRPr="000D4553">
        <w:rPr>
          <w:rStyle w:val="StyleUnderline"/>
          <w:highlight w:val="yellow"/>
        </w:rPr>
        <w:t xml:space="preserve">heretical ideas, we should care about </w:t>
      </w:r>
      <w:r w:rsidRPr="009C44C8">
        <w:rPr>
          <w:rStyle w:val="Emphasis"/>
          <w:highlight w:val="yellow"/>
        </w:rPr>
        <w:t>the social processes</w:t>
      </w:r>
      <w:r w:rsidRPr="000D4553">
        <w:rPr>
          <w:rStyle w:val="StyleUnderline"/>
          <w:highlight w:val="yellow"/>
        </w:rPr>
        <w:t xml:space="preserve"> by which these ideas are originated, nurtured, and developed</w:t>
      </w:r>
      <w:r>
        <w:t xml:space="preserve">. After </w:t>
      </w:r>
      <w:r w:rsidRPr="00BB333B">
        <w:t xml:space="preserve">all, </w:t>
      </w:r>
      <w:r w:rsidRPr="000D4553">
        <w:rPr>
          <w:rStyle w:val="StyleUnderline"/>
          <w:highlight w:val="yellow"/>
        </w:rPr>
        <w:t>a society that cares about</w:t>
      </w:r>
      <w:r w:rsidRPr="00BB333B">
        <w:rPr>
          <w:rStyle w:val="StyleUnderline"/>
        </w:rPr>
        <w:t xml:space="preserve"> the </w:t>
      </w:r>
      <w:r w:rsidRPr="000D4553">
        <w:rPr>
          <w:rStyle w:val="StyleUnderline"/>
          <w:highlight w:val="yellow"/>
        </w:rPr>
        <w:t xml:space="preserve">free exchange of ideas should be committed to </w:t>
      </w:r>
      <w:r w:rsidRPr="000D4553">
        <w:rPr>
          <w:rStyle w:val="Emphasis"/>
          <w:highlight w:val="yellow"/>
        </w:rPr>
        <w:t>producing new ideas</w:t>
      </w:r>
      <w:r w:rsidRPr="00BB333B">
        <w:rPr>
          <w:rStyle w:val="StyleUnderline"/>
        </w:rPr>
        <w:t xml:space="preserve"> and not just in shouting the same old ones as loudly as possible</w:t>
      </w:r>
      <w:r w:rsidRPr="00BB333B">
        <w:t>.</w:t>
      </w:r>
    </w:p>
    <w:p w14:paraId="319C4A35" w14:textId="77777777" w:rsidR="00B232C2" w:rsidRDefault="00B232C2" w:rsidP="00B232C2">
      <w:r w:rsidRPr="001E4CBF">
        <w:t xml:space="preserve">How Intellectual Privacy Works </w:t>
      </w:r>
    </w:p>
    <w:p w14:paraId="53D798C9" w14:textId="77777777" w:rsidR="00B232C2" w:rsidRDefault="00B232C2" w:rsidP="00B232C2">
      <w:r w:rsidRPr="001E4CBF">
        <w:rPr>
          <w:rStyle w:val="StyleUnderline"/>
        </w:rPr>
        <w:t xml:space="preserve">Intellectual privacy rests on the intuition that </w:t>
      </w:r>
      <w:r w:rsidRPr="000D4553">
        <w:rPr>
          <w:rStyle w:val="StyleUnderline"/>
          <w:highlight w:val="yellow"/>
        </w:rPr>
        <w:t xml:space="preserve">new ideas often develop </w:t>
      </w:r>
      <w:r w:rsidRPr="009C44C8">
        <w:rPr>
          <w:rStyle w:val="Emphasis"/>
          <w:highlight w:val="yellow"/>
        </w:rPr>
        <w:t>best</w:t>
      </w:r>
      <w:r w:rsidRPr="000D4553">
        <w:rPr>
          <w:rStyle w:val="StyleUnderline"/>
          <w:highlight w:val="yellow"/>
        </w:rPr>
        <w:t xml:space="preserve"> away from the</w:t>
      </w:r>
      <w:r w:rsidRPr="001E4CBF">
        <w:rPr>
          <w:rStyle w:val="StyleUnderline"/>
        </w:rPr>
        <w:t xml:space="preserve"> intense </w:t>
      </w:r>
      <w:r w:rsidRPr="000D4553">
        <w:rPr>
          <w:rStyle w:val="StyleUnderline"/>
          <w:highlight w:val="yellow"/>
        </w:rPr>
        <w:t>scrutiny of public exposure</w:t>
      </w:r>
      <w:r w:rsidRPr="001E4CBF">
        <w:rPr>
          <w:rStyle w:val="StyleUnderline"/>
        </w:rPr>
        <w:t xml:space="preserve">; that </w:t>
      </w:r>
      <w:r w:rsidRPr="000D4553">
        <w:rPr>
          <w:rStyle w:val="StyleUnderline"/>
          <w:highlight w:val="yellow"/>
        </w:rPr>
        <w:t xml:space="preserve">people should be able to make up their minds at times and places </w:t>
      </w:r>
      <w:r w:rsidRPr="009C44C8">
        <w:rPr>
          <w:rStyle w:val="Emphasis"/>
          <w:highlight w:val="yellow"/>
        </w:rPr>
        <w:t>of their</w:t>
      </w:r>
      <w:r w:rsidRPr="009C44C8">
        <w:rPr>
          <w:rStyle w:val="Emphasis"/>
        </w:rPr>
        <w:t xml:space="preserve"> own </w:t>
      </w:r>
      <w:r w:rsidRPr="009C44C8">
        <w:rPr>
          <w:rStyle w:val="Emphasis"/>
          <w:highlight w:val="yellow"/>
        </w:rPr>
        <w:t>choosing</w:t>
      </w:r>
      <w:r w:rsidRPr="001E4CBF">
        <w:rPr>
          <w:rStyle w:val="StyleUnderline"/>
        </w:rPr>
        <w:t xml:space="preserve">; and that </w:t>
      </w:r>
      <w:r w:rsidRPr="000D4553">
        <w:rPr>
          <w:rStyle w:val="StyleUnderline"/>
        </w:rPr>
        <w:t>a meaningful guarantee of privacy</w:t>
      </w:r>
      <w:r>
        <w:rPr>
          <w:rStyle w:val="StyleUnderline"/>
        </w:rPr>
        <w:t>—</w:t>
      </w:r>
      <w:r w:rsidRPr="000D4553">
        <w:rPr>
          <w:rStyle w:val="StyleUnderline"/>
          <w:highlight w:val="yellow"/>
        </w:rPr>
        <w:t>protection from surveillance</w:t>
      </w:r>
      <w:r>
        <w:rPr>
          <w:rStyle w:val="StyleUnderline"/>
        </w:rPr>
        <w:t xml:space="preserve"> or interference—</w:t>
      </w:r>
      <w:r w:rsidRPr="000D4553">
        <w:rPr>
          <w:rStyle w:val="StyleUnderline"/>
          <w:highlight w:val="yellow"/>
        </w:rPr>
        <w:t xml:space="preserve">is </w:t>
      </w:r>
      <w:r w:rsidRPr="009C44C8">
        <w:rPr>
          <w:rStyle w:val="Emphasis"/>
          <w:highlight w:val="yellow"/>
        </w:rPr>
        <w:t>necessary</w:t>
      </w:r>
      <w:r w:rsidRPr="000D4553">
        <w:rPr>
          <w:rStyle w:val="StyleUnderline"/>
          <w:highlight w:val="yellow"/>
        </w:rPr>
        <w:t xml:space="preserve"> to promote this</w:t>
      </w:r>
      <w:r w:rsidRPr="001E4CBF">
        <w:rPr>
          <w:rStyle w:val="StyleUnderline"/>
        </w:rPr>
        <w:t xml:space="preserve"> kind of </w:t>
      </w:r>
      <w:r w:rsidRPr="009C44C8">
        <w:rPr>
          <w:rStyle w:val="Emphasis"/>
          <w:highlight w:val="yellow"/>
        </w:rPr>
        <w:t>intellectual freedom</w:t>
      </w:r>
      <w:r w:rsidRPr="000D4553">
        <w:rPr>
          <w:rStyle w:val="StyleUnderline"/>
          <w:highlight w:val="yellow"/>
        </w:rPr>
        <w:t>.</w:t>
      </w:r>
      <w:r w:rsidRPr="001E4CBF">
        <w:rPr>
          <w:rStyle w:val="StyleUnderline"/>
        </w:rPr>
        <w:t xml:space="preserve"> It rests on the belief that </w:t>
      </w:r>
      <w:r w:rsidRPr="009C44C8">
        <w:rPr>
          <w:rStyle w:val="Emphasis"/>
          <w:highlight w:val="yellow"/>
        </w:rPr>
        <w:t>free minds are the foundation of a free society</w:t>
      </w:r>
      <w:r w:rsidRPr="001E4CBF">
        <w:rPr>
          <w:rStyle w:val="StyleUnderline"/>
        </w:rPr>
        <w:t xml:space="preserve">, and that </w:t>
      </w:r>
      <w:r w:rsidRPr="000D4553">
        <w:rPr>
          <w:rStyle w:val="StyleUnderline"/>
          <w:highlight w:val="yellow"/>
        </w:rPr>
        <w:t>surveillance of</w:t>
      </w:r>
      <w:r w:rsidRPr="001E4CBF">
        <w:rPr>
          <w:rStyle w:val="StyleUnderline"/>
        </w:rPr>
        <w:t xml:space="preserve"> the activities of </w:t>
      </w:r>
      <w:r w:rsidRPr="000D4553">
        <w:rPr>
          <w:rStyle w:val="StyleUnderline"/>
          <w:highlight w:val="yellow"/>
        </w:rPr>
        <w:t>belief formation and idea generation</w:t>
      </w:r>
      <w:r w:rsidRPr="001E4CBF">
        <w:rPr>
          <w:rStyle w:val="StyleUnderline"/>
        </w:rPr>
        <w:t xml:space="preserve"> can </w:t>
      </w:r>
      <w:r w:rsidRPr="000D4553">
        <w:rPr>
          <w:rStyle w:val="StyleUnderline"/>
          <w:highlight w:val="yellow"/>
        </w:rPr>
        <w:t xml:space="preserve">affect those activities </w:t>
      </w:r>
      <w:r w:rsidRPr="000D4553">
        <w:rPr>
          <w:rStyle w:val="Emphasis"/>
          <w:highlight w:val="yellow"/>
        </w:rPr>
        <w:t>profoundly</w:t>
      </w:r>
      <w:r w:rsidRPr="000D4553">
        <w:rPr>
          <w:rStyle w:val="StyleUnderline"/>
          <w:highlight w:val="yellow"/>
        </w:rPr>
        <w:t xml:space="preserve"> and </w:t>
      </w:r>
      <w:r w:rsidRPr="000D4553">
        <w:rPr>
          <w:rStyle w:val="Emphasis"/>
          <w:highlight w:val="yellow"/>
        </w:rPr>
        <w:t>for the worse</w:t>
      </w:r>
      <w:r w:rsidRPr="001E4CBF">
        <w:t xml:space="preserve">.  </w:t>
      </w:r>
    </w:p>
    <w:p w14:paraId="738BC64F" w14:textId="77777777" w:rsidR="00B232C2" w:rsidRDefault="00B232C2" w:rsidP="00B232C2"/>
    <w:p w14:paraId="73FCA4B8" w14:textId="77777777" w:rsidR="00DC0215" w:rsidRDefault="00DC0215" w:rsidP="00DC0215">
      <w:pPr>
        <w:pStyle w:val="Heading4"/>
      </w:pPr>
      <w:r>
        <w:t xml:space="preserve">Intellectual privacy is </w:t>
      </w:r>
      <w:r w:rsidRPr="00DC0215">
        <w:rPr>
          <w:u w:val="single"/>
        </w:rPr>
        <w:t>vital</w:t>
      </w:r>
      <w:r>
        <w:t xml:space="preserve"> to freedom of thought. </w:t>
      </w:r>
    </w:p>
    <w:p w14:paraId="3E482C4B" w14:textId="77777777" w:rsidR="00DC0215" w:rsidRDefault="00DC0215" w:rsidP="00DC0215">
      <w:r w:rsidRPr="00FF712D">
        <w:rPr>
          <w:rStyle w:val="Style13ptBold"/>
        </w:rPr>
        <w:t xml:space="preserve">Richards </w:t>
      </w:r>
      <w:r>
        <w:rPr>
          <w:rStyle w:val="Style13ptBold"/>
        </w:rPr>
        <w:t>8</w:t>
      </w:r>
      <w:r>
        <w:t xml:space="preserve"> — Neil M. Richards, Professor of Law at the Washington University School of Law, former law clerk to Chief Justice William H. Rehnquist, holds a J.D. and an M.A. in Legal History from the University of Virginia, 2008 (“Intellectual Privacy,” </w:t>
      </w:r>
      <w:r>
        <w:rPr>
          <w:i/>
        </w:rPr>
        <w:t>Texas Law Review</w:t>
      </w:r>
      <w:r>
        <w:t xml:space="preserve"> (</w:t>
      </w:r>
      <w:r w:rsidRPr="005945EC">
        <w:t>87 Tex. L. Rev. 387</w:t>
      </w:r>
      <w:r>
        <w:t>), December, Available Online to Subscribing Institutions via Lexis-Nexis)</w:t>
      </w:r>
    </w:p>
    <w:p w14:paraId="71D8000D" w14:textId="77777777" w:rsidR="00DC0215" w:rsidRDefault="00DC0215" w:rsidP="00DC0215">
      <w:r>
        <w:t xml:space="preserve">Each of the four strands of </w:t>
      </w:r>
      <w:r w:rsidRPr="00DC0215">
        <w:rPr>
          <w:rStyle w:val="StyleUnderline"/>
          <w:highlight w:val="yellow"/>
        </w:rPr>
        <w:t>intellectual privacy contributes to</w:t>
      </w:r>
      <w:r w:rsidRPr="00262B4C">
        <w:rPr>
          <w:rStyle w:val="StyleUnderline"/>
        </w:rPr>
        <w:t xml:space="preserve"> the generation of </w:t>
      </w:r>
      <w:r w:rsidRPr="00DC0215">
        <w:rPr>
          <w:rStyle w:val="StyleUnderline"/>
          <w:highlight w:val="yellow"/>
        </w:rPr>
        <w:t>new ideas and new ways of thinking</w:t>
      </w:r>
      <w:r w:rsidRPr="00262B4C">
        <w:rPr>
          <w:rStyle w:val="StyleUnderline"/>
        </w:rPr>
        <w:t xml:space="preserve"> about the world. </w:t>
      </w:r>
      <w:r w:rsidRPr="00DC0215">
        <w:rPr>
          <w:rStyle w:val="StyleUnderline"/>
          <w:highlight w:val="yellow"/>
        </w:rPr>
        <w:t>Without free thought</w:t>
      </w:r>
      <w:r w:rsidRPr="00262B4C">
        <w:rPr>
          <w:rStyle w:val="StyleUnderline"/>
        </w:rPr>
        <w:t xml:space="preserve">, the freedom to think for ourselves, to entertain ideas that others might find ridiculous or offensive, </w:t>
      </w:r>
      <w:r w:rsidRPr="00DC0215">
        <w:rPr>
          <w:rStyle w:val="StyleUnderline"/>
          <w:highlight w:val="yellow"/>
        </w:rPr>
        <w:t>we would lack the ability to reason</w:t>
      </w:r>
      <w:r w:rsidRPr="00262B4C">
        <w:rPr>
          <w:rStyle w:val="StyleUnderline"/>
        </w:rPr>
        <w:t>, much less the capacity to develop revolutionary or heretical ideas about</w:t>
      </w:r>
      <w:r>
        <w:t xml:space="preserve"> (for instance) </w:t>
      </w:r>
      <w:r w:rsidRPr="00262B4C">
        <w:rPr>
          <w:rStyle w:val="StyleUnderline"/>
        </w:rPr>
        <w:t>politics, culture, or religion. Engaging in these processes requires a space, physical and psychological, where we can think for ourselves without others watching or judging. But despite the prevailing</w:t>
      </w:r>
      <w:r>
        <w:t xml:space="preserve"> cultural </w:t>
      </w:r>
      <w:r w:rsidRPr="00262B4C">
        <w:rPr>
          <w:rStyle w:val="StyleUnderline"/>
        </w:rPr>
        <w:t>myth</w:t>
      </w:r>
      <w:r>
        <w:t xml:space="preserve"> of the creator toiling alone, </w:t>
      </w:r>
      <w:r w:rsidRPr="001F5BB8">
        <w:rPr>
          <w:rStyle w:val="StyleUnderline"/>
          <w:highlight w:val="yellow"/>
        </w:rPr>
        <w:t>few</w:t>
      </w:r>
      <w:r w:rsidRPr="00262B4C">
        <w:rPr>
          <w:rStyle w:val="StyleUnderline"/>
        </w:rPr>
        <w:t xml:space="preserve"> of our </w:t>
      </w:r>
      <w:r w:rsidRPr="001F5BB8">
        <w:rPr>
          <w:rStyle w:val="StyleUnderline"/>
          <w:highlight w:val="yellow"/>
        </w:rPr>
        <w:t>ideas come from</w:t>
      </w:r>
      <w:r w:rsidRPr="00262B4C">
        <w:rPr>
          <w:rStyle w:val="StyleUnderline"/>
        </w:rPr>
        <w:t xml:space="preserve"> the operation of </w:t>
      </w:r>
      <w:r w:rsidRPr="001F5BB8">
        <w:rPr>
          <w:rStyle w:val="StyleUnderline"/>
          <w:highlight w:val="yellow"/>
        </w:rPr>
        <w:t>a single mind</w:t>
      </w:r>
      <w:r w:rsidRPr="00262B4C">
        <w:rPr>
          <w:rStyle w:val="StyleUnderline"/>
        </w:rPr>
        <w:t xml:space="preserve">. The </w:t>
      </w:r>
      <w:r w:rsidRPr="001F5BB8">
        <w:rPr>
          <w:rStyle w:val="StyleUnderline"/>
          <w:highlight w:val="yellow"/>
        </w:rPr>
        <w:t>freedom of intellectual exploration allows us to read and</w:t>
      </w:r>
      <w:r w:rsidRPr="00262B4C">
        <w:rPr>
          <w:rStyle w:val="StyleUnderline"/>
        </w:rPr>
        <w:t xml:space="preserve"> to </w:t>
      </w:r>
      <w:r w:rsidRPr="001F5BB8">
        <w:rPr>
          <w:rStyle w:val="StyleUnderline"/>
          <w:highlight w:val="yellow"/>
        </w:rPr>
        <w:t>receive exposure to</w:t>
      </w:r>
      <w:r w:rsidRPr="00262B4C">
        <w:rPr>
          <w:rStyle w:val="StyleUnderline"/>
        </w:rPr>
        <w:t xml:space="preserve"> the </w:t>
      </w:r>
      <w:r w:rsidRPr="001F5BB8">
        <w:rPr>
          <w:rStyle w:val="StyleUnderline"/>
          <w:highlight w:val="yellow"/>
        </w:rPr>
        <w:t>ideas</w:t>
      </w:r>
      <w:r w:rsidRPr="00262B4C">
        <w:rPr>
          <w:rStyle w:val="StyleUnderline"/>
        </w:rPr>
        <w:t xml:space="preserve"> of others </w:t>
      </w:r>
      <w:r w:rsidRPr="001F5BB8">
        <w:rPr>
          <w:rStyle w:val="StyleUnderline"/>
          <w:highlight w:val="yellow"/>
        </w:rPr>
        <w:t>so we can evaluate</w:t>
      </w:r>
      <w:r w:rsidRPr="001F5BB8">
        <w:rPr>
          <w:rStyle w:val="StyleUnderline"/>
        </w:rPr>
        <w:t xml:space="preserve"> them </w:t>
      </w:r>
      <w:r w:rsidRPr="001F5BB8">
        <w:rPr>
          <w:rStyle w:val="StyleUnderline"/>
          <w:highlight w:val="yellow"/>
        </w:rPr>
        <w:t>and improve</w:t>
      </w:r>
      <w:r w:rsidRPr="00262B4C">
        <w:rPr>
          <w:rStyle w:val="StyleUnderline"/>
        </w:rPr>
        <w:t xml:space="preserve"> or adapt </w:t>
      </w:r>
      <w:r w:rsidRPr="001F5BB8">
        <w:rPr>
          <w:rStyle w:val="StyleUnderline"/>
          <w:highlight w:val="yellow"/>
        </w:rPr>
        <w:t>them</w:t>
      </w:r>
      <w:r w:rsidRPr="00262B4C">
        <w:rPr>
          <w:rStyle w:val="StyleUnderline"/>
        </w:rPr>
        <w:t xml:space="preserve"> for oursel</w:t>
      </w:r>
      <w:r w:rsidRPr="00D27B14">
        <w:rPr>
          <w:rStyle w:val="StyleUnderline"/>
        </w:rPr>
        <w:t>ves. And at a certain point, when our ideas are ready to share with others but not yet developed enough for widespread dissemination, we might want to communicate our ideas to a few trusted friends in confidence. The freedom of confidential communications affords us this opportunity</w:t>
      </w:r>
      <w:r>
        <w:t>.</w:t>
      </w:r>
    </w:p>
    <w:p w14:paraId="0686E584" w14:textId="77777777" w:rsidR="00DC0215" w:rsidRDefault="00DC0215" w:rsidP="00DC0215">
      <w:r>
        <w:lastRenderedPageBreak/>
        <w:t xml:space="preserve">The theory of </w:t>
      </w:r>
      <w:r w:rsidRPr="001F5BB8">
        <w:rPr>
          <w:rStyle w:val="StyleUnderline"/>
          <w:highlight w:val="yellow"/>
        </w:rPr>
        <w:t>intellectual privacy</w:t>
      </w:r>
      <w:r>
        <w:t xml:space="preserve"> I have articulated </w:t>
      </w:r>
      <w:r w:rsidRPr="001F5BB8">
        <w:rPr>
          <w:rStyle w:val="StyleUnderline"/>
          <w:highlight w:val="yellow"/>
        </w:rPr>
        <w:t xml:space="preserve">nurtures </w:t>
      </w:r>
      <w:r w:rsidRPr="001F5BB8">
        <w:rPr>
          <w:rStyle w:val="Emphasis"/>
          <w:highlight w:val="yellow"/>
        </w:rPr>
        <w:t>the cognitive and communicative processes</w:t>
      </w:r>
      <w:r w:rsidRPr="001F5BB8">
        <w:rPr>
          <w:rStyle w:val="StyleUnderline"/>
          <w:highlight w:val="yellow"/>
        </w:rPr>
        <w:t xml:space="preserve"> by which we</w:t>
      </w:r>
      <w:r w:rsidRPr="00D27B14">
        <w:rPr>
          <w:rStyle w:val="StyleUnderline"/>
        </w:rPr>
        <w:t xml:space="preserve"> as individuals can come to </w:t>
      </w:r>
      <w:r w:rsidRPr="001F5BB8">
        <w:rPr>
          <w:rStyle w:val="StyleUnderline"/>
          <w:highlight w:val="yellow"/>
        </w:rPr>
        <w:t>think for ourselves. It allows us to imagine, test, and develop</w:t>
      </w:r>
      <w:r w:rsidRPr="00D27B14">
        <w:rPr>
          <w:rStyle w:val="StyleUnderline"/>
        </w:rPr>
        <w:t xml:space="preserve"> our </w:t>
      </w:r>
      <w:r w:rsidRPr="001F5BB8">
        <w:rPr>
          <w:rStyle w:val="StyleUnderline"/>
          <w:highlight w:val="yellow"/>
        </w:rPr>
        <w:t>ideas free from</w:t>
      </w:r>
      <w:r w:rsidRPr="00D27B14">
        <w:rPr>
          <w:rStyle w:val="StyleUnderline"/>
        </w:rPr>
        <w:t xml:space="preserve"> the </w:t>
      </w:r>
      <w:r w:rsidRPr="001F5BB8">
        <w:rPr>
          <w:rStyle w:val="StyleUnderline"/>
          <w:highlight w:val="yellow"/>
        </w:rPr>
        <w:t>deterring gaze or interfering actions</w:t>
      </w:r>
      <w:r w:rsidRPr="00D27B14">
        <w:rPr>
          <w:rStyle w:val="StyleUnderline"/>
        </w:rPr>
        <w:t xml:space="preserve"> of others. </w:t>
      </w:r>
      <w:r w:rsidRPr="001F5BB8">
        <w:rPr>
          <w:rStyle w:val="StyleUnderline"/>
          <w:highlight w:val="yellow"/>
        </w:rPr>
        <w:t xml:space="preserve">Without intellectual privacy, we would be </w:t>
      </w:r>
      <w:r w:rsidRPr="001F5BB8">
        <w:rPr>
          <w:rStyle w:val="Emphasis"/>
          <w:highlight w:val="yellow"/>
        </w:rPr>
        <w:t>less willing to investigate ideas</w:t>
      </w:r>
      <w:r w:rsidRPr="001F5BB8">
        <w:rPr>
          <w:rStyle w:val="Emphasis"/>
        </w:rPr>
        <w:t xml:space="preserve"> and hypotheses</w:t>
      </w:r>
      <w:r w:rsidRPr="00D27B14">
        <w:rPr>
          <w:rStyle w:val="StyleUnderline"/>
        </w:rPr>
        <w:t xml:space="preserve"> </w:t>
      </w:r>
      <w:r w:rsidRPr="001F5BB8">
        <w:rPr>
          <w:rStyle w:val="StyleUnderline"/>
          <w:highlight w:val="yellow"/>
        </w:rPr>
        <w:t>that</w:t>
      </w:r>
      <w:r w:rsidRPr="00D27B14">
        <w:rPr>
          <w:rStyle w:val="StyleUnderline"/>
        </w:rPr>
        <w:t xml:space="preserve"> might </w:t>
      </w:r>
      <w:r w:rsidRPr="001F5BB8">
        <w:rPr>
          <w:rStyle w:val="StyleUnderline"/>
          <w:highlight w:val="yellow"/>
        </w:rPr>
        <w:t>turn out to be wrong, controversial, or deviant. Intellectual privacy</w:t>
      </w:r>
      <w:r w:rsidRPr="00D27B14">
        <w:rPr>
          <w:rStyle w:val="StyleUnderline"/>
        </w:rPr>
        <w:t xml:space="preserve"> thus </w:t>
      </w:r>
      <w:r w:rsidRPr="001F5BB8">
        <w:rPr>
          <w:rStyle w:val="StyleUnderline"/>
          <w:highlight w:val="yellow"/>
        </w:rPr>
        <w:t xml:space="preserve">permits us to </w:t>
      </w:r>
      <w:r w:rsidRPr="001F5BB8">
        <w:rPr>
          <w:rStyle w:val="Emphasis"/>
          <w:highlight w:val="yellow"/>
        </w:rPr>
        <w:t>experiment with ideas</w:t>
      </w:r>
      <w:r w:rsidRPr="001F5BB8">
        <w:rPr>
          <w:rStyle w:val="StyleUnderline"/>
          <w:highlight w:val="yellow"/>
        </w:rPr>
        <w:t xml:space="preserve"> in relative seclusion</w:t>
      </w:r>
      <w:r w:rsidRPr="00D27B14">
        <w:rPr>
          <w:rStyle w:val="StyleUnderline"/>
        </w:rPr>
        <w:t xml:space="preserve"> without having to disclose them before we have developed them, considered them, and decided whether to adopt them as our own</w:t>
      </w:r>
      <w:r>
        <w:t>.</w:t>
      </w:r>
    </w:p>
    <w:p w14:paraId="214BCCCD" w14:textId="77777777" w:rsidR="00DC0215" w:rsidRPr="00B232C2" w:rsidRDefault="00DC0215" w:rsidP="00B232C2"/>
    <w:p w14:paraId="631883AE" w14:textId="77777777" w:rsidR="00653C3C" w:rsidRPr="00653C3C" w:rsidRDefault="00653C3C" w:rsidP="00653C3C"/>
    <w:p w14:paraId="1056FE90" w14:textId="77777777" w:rsidR="004C03C3" w:rsidRDefault="004C03C3" w:rsidP="004C03C3">
      <w:pPr>
        <w:pStyle w:val="Heading3"/>
      </w:pPr>
      <w:r>
        <w:lastRenderedPageBreak/>
        <w:t>They Say: “No Risk of Tyranny”</w:t>
      </w:r>
    </w:p>
    <w:p w14:paraId="7470949B" w14:textId="77777777" w:rsidR="004C03C3" w:rsidRPr="00125EC8" w:rsidRDefault="004C03C3" w:rsidP="004C03C3">
      <w:pPr>
        <w:pStyle w:val="Heading4"/>
      </w:pPr>
      <w:r>
        <w:t xml:space="preserve">The risk of tyranny is </w:t>
      </w:r>
      <w:r>
        <w:rPr>
          <w:u w:val="single"/>
        </w:rPr>
        <w:t>high</w:t>
      </w:r>
      <w:r>
        <w:t xml:space="preserve">. </w:t>
      </w:r>
    </w:p>
    <w:p w14:paraId="1E01E44A" w14:textId="77777777" w:rsidR="004C03C3" w:rsidRDefault="004C03C3" w:rsidP="004C03C3">
      <w:proofErr w:type="spellStart"/>
      <w:r w:rsidRPr="00B60027">
        <w:rPr>
          <w:rStyle w:val="Style13ptBold"/>
        </w:rPr>
        <w:t>Glennon</w:t>
      </w:r>
      <w:proofErr w:type="spellEnd"/>
      <w:r w:rsidRPr="00B60027">
        <w:rPr>
          <w:rStyle w:val="Style13ptBold"/>
        </w:rPr>
        <w:t xml:space="preserve"> 14</w:t>
      </w:r>
      <w:r>
        <w:t xml:space="preserve"> — Michael J. </w:t>
      </w:r>
      <w:proofErr w:type="spellStart"/>
      <w:r>
        <w:t>Glennon</w:t>
      </w:r>
      <w:proofErr w:type="spellEnd"/>
      <w:r>
        <w:t xml:space="preserve">, Professor of International Law at the </w:t>
      </w:r>
      <w:r w:rsidRPr="0095524D">
        <w:t>Fletch</w:t>
      </w:r>
      <w:r>
        <w:t xml:space="preserve">er School of Law and Diplomacy at </w:t>
      </w:r>
      <w:r w:rsidRPr="0095524D">
        <w:t>Tufts University</w:t>
      </w:r>
      <w:r>
        <w:t>, Member of the Council on Foreign Relations, former Legal Counsel to the Senate Foreign Relations Committee, holds a J.D. from the University of Minnesota, 2014 (“</w:t>
      </w:r>
      <w:r w:rsidRPr="00B60027">
        <w:t>National Security and Double Government</w:t>
      </w:r>
      <w:r>
        <w:t xml:space="preserve">,” </w:t>
      </w:r>
      <w:r w:rsidRPr="00180350">
        <w:rPr>
          <w:i/>
        </w:rPr>
        <w:t>Harvard National Security Journal</w:t>
      </w:r>
      <w:r>
        <w:t xml:space="preserve"> (</w:t>
      </w:r>
      <w:r w:rsidRPr="00B60027">
        <w:t xml:space="preserve">5 </w:t>
      </w:r>
      <w:proofErr w:type="spellStart"/>
      <w:r w:rsidRPr="00B60027">
        <w:t>Harv</w:t>
      </w:r>
      <w:proofErr w:type="spellEnd"/>
      <w:r w:rsidRPr="00B60027">
        <w:t>. Nat'l Sec. J. 1</w:t>
      </w:r>
      <w:r>
        <w:t>), Available Online to Subscribing Institutions via Lexis-Nexis)</w:t>
      </w:r>
    </w:p>
    <w:p w14:paraId="499FA69A" w14:textId="77777777" w:rsidR="004C03C3" w:rsidRDefault="004C03C3" w:rsidP="004C03C3">
      <w:r w:rsidRPr="008546AB">
        <w:rPr>
          <w:rStyle w:val="StyleUnderline"/>
          <w:highlight w:val="yellow"/>
        </w:rPr>
        <w:t>The trivial risk of sudden despotism</w:t>
      </w:r>
      <w:r w:rsidRPr="00B30A90">
        <w:t xml:space="preserve">, of an abrupt turn to a police state or dictatorship </w:t>
      </w:r>
      <w:r w:rsidRPr="00C81AE2">
        <w:rPr>
          <w:rStyle w:val="StyleUnderline"/>
        </w:rPr>
        <w:t>installed with coup-like surprise</w:t>
      </w:r>
      <w:r w:rsidRPr="00B30A90">
        <w:t xml:space="preserve">, </w:t>
      </w:r>
      <w:r w:rsidRPr="008546AB">
        <w:rPr>
          <w:rStyle w:val="StyleUnderline"/>
          <w:highlight w:val="yellow"/>
        </w:rPr>
        <w:t>has created</w:t>
      </w:r>
      <w:r w:rsidRPr="00C81AE2">
        <w:rPr>
          <w:rStyle w:val="StyleUnderline"/>
        </w:rPr>
        <w:t xml:space="preserve"> </w:t>
      </w:r>
      <w:r w:rsidRPr="00180350">
        <w:rPr>
          <w:rStyle w:val="Emphasis"/>
        </w:rPr>
        <w:t xml:space="preserve">a </w:t>
      </w:r>
      <w:r w:rsidRPr="008546AB">
        <w:rPr>
          <w:rStyle w:val="Emphasis"/>
          <w:highlight w:val="yellow"/>
        </w:rPr>
        <w:t>false</w:t>
      </w:r>
      <w:r>
        <w:rPr>
          <w:rStyle w:val="Emphasis"/>
        </w:rPr>
        <w:t xml:space="preserve"> </w:t>
      </w:r>
      <w:r w:rsidRPr="00180350">
        <w:rPr>
          <w:rStyle w:val="Emphasis"/>
        </w:rPr>
        <w:t xml:space="preserve">sense of </w:t>
      </w:r>
      <w:r w:rsidRPr="008546AB">
        <w:rPr>
          <w:rStyle w:val="Emphasis"/>
          <w:highlight w:val="yellow"/>
        </w:rPr>
        <w:t>security</w:t>
      </w:r>
      <w:r w:rsidRPr="00C81AE2">
        <w:rPr>
          <w:rStyle w:val="StyleUnderline"/>
        </w:rPr>
        <w:t xml:space="preserve"> in the U</w:t>
      </w:r>
      <w:r w:rsidRPr="00C81AE2">
        <w:t xml:space="preserve">nited </w:t>
      </w:r>
      <w:r w:rsidRPr="00C81AE2">
        <w:rPr>
          <w:rStyle w:val="StyleUnderline"/>
        </w:rPr>
        <w:t>S</w:t>
      </w:r>
      <w:r w:rsidRPr="00C81AE2">
        <w:t xml:space="preserve">tates.618 </w:t>
      </w:r>
      <w:r w:rsidRPr="00C81AE2">
        <w:rPr>
          <w:rStyle w:val="StyleUnderline"/>
        </w:rPr>
        <w:t>That a strongman</w:t>
      </w:r>
      <w:r w:rsidRPr="00C81AE2">
        <w:t xml:space="preserve"> of the sort easily visible in history </w:t>
      </w:r>
      <w:r w:rsidRPr="00C81AE2">
        <w:rPr>
          <w:rStyle w:val="StyleUnderline"/>
        </w:rPr>
        <w:t xml:space="preserve">could suddenly burst forth is not a real risk. </w:t>
      </w:r>
      <w:r w:rsidRPr="008546AB">
        <w:rPr>
          <w:rStyle w:val="StyleUnderline"/>
          <w:highlight w:val="yellow"/>
        </w:rPr>
        <w:t>The risk</w:t>
      </w:r>
      <w:r w:rsidRPr="00C81AE2">
        <w:t xml:space="preserve">, rather, </w:t>
      </w:r>
      <w:r w:rsidRPr="008546AB">
        <w:rPr>
          <w:rStyle w:val="StyleUnderline"/>
          <w:highlight w:val="yellow"/>
        </w:rPr>
        <w:t>is</w:t>
      </w:r>
      <w:r w:rsidRPr="00C81AE2">
        <w:rPr>
          <w:rStyle w:val="StyleUnderline"/>
        </w:rPr>
        <w:t xml:space="preserve"> the risk of </w:t>
      </w:r>
      <w:r w:rsidRPr="008546AB">
        <w:rPr>
          <w:rStyle w:val="Emphasis"/>
          <w:highlight w:val="yellow"/>
        </w:rPr>
        <w:t>slowly tightening centralized power</w:t>
      </w:r>
      <w:r w:rsidRPr="00C81AE2">
        <w:rPr>
          <w:rStyle w:val="StyleUnderline"/>
        </w:rPr>
        <w:t xml:space="preserve">, growing and evolving organically beyond public view, increasingly </w:t>
      </w:r>
      <w:r w:rsidRPr="008546AB">
        <w:rPr>
          <w:rStyle w:val="StyleUnderline"/>
          <w:highlight w:val="yellow"/>
        </w:rPr>
        <w:t>unresponsive to</w:t>
      </w:r>
      <w:r w:rsidRPr="00C81AE2">
        <w:t xml:space="preserve"> </w:t>
      </w:r>
      <w:proofErr w:type="spellStart"/>
      <w:r w:rsidRPr="00C81AE2">
        <w:t>Madisonian</w:t>
      </w:r>
      <w:proofErr w:type="spellEnd"/>
      <w:r w:rsidRPr="00C81AE2">
        <w:t xml:space="preserve"> </w:t>
      </w:r>
      <w:r w:rsidRPr="008546AB">
        <w:rPr>
          <w:rStyle w:val="StyleUnderline"/>
          <w:highlight w:val="yellow"/>
        </w:rPr>
        <w:t>checks and balances</w:t>
      </w:r>
      <w:r w:rsidRPr="00C81AE2">
        <w:t xml:space="preserve">. </w:t>
      </w:r>
      <w:r w:rsidRPr="00C81AE2">
        <w:rPr>
          <w:rStyle w:val="StyleUnderline"/>
        </w:rPr>
        <w:t>Madison wrote</w:t>
      </w:r>
      <w:r w:rsidRPr="00C81AE2">
        <w:t>, “</w:t>
      </w:r>
      <w:r w:rsidRPr="008546AB">
        <w:rPr>
          <w:rStyle w:val="StyleUnderline"/>
          <w:highlight w:val="yellow"/>
        </w:rPr>
        <w:t>There are more instances of</w:t>
      </w:r>
      <w:r w:rsidRPr="00C81AE2">
        <w:rPr>
          <w:rStyle w:val="StyleUnderline"/>
        </w:rPr>
        <w:t xml:space="preserve"> the </w:t>
      </w:r>
      <w:r w:rsidRPr="008546AB">
        <w:rPr>
          <w:rStyle w:val="StyleUnderline"/>
          <w:highlight w:val="yellow"/>
        </w:rPr>
        <w:t>abridgment of</w:t>
      </w:r>
      <w:r w:rsidRPr="00C81AE2">
        <w:t xml:space="preserve"> the </w:t>
      </w:r>
      <w:r w:rsidRPr="008546AB">
        <w:rPr>
          <w:rStyle w:val="StyleUnderline"/>
          <w:highlight w:val="yellow"/>
        </w:rPr>
        <w:t>freedom</w:t>
      </w:r>
      <w:r w:rsidRPr="00C81AE2">
        <w:t xml:space="preserve"> of the people </w:t>
      </w:r>
      <w:r w:rsidRPr="008546AB">
        <w:rPr>
          <w:rStyle w:val="StyleUnderline"/>
          <w:highlight w:val="yellow"/>
        </w:rPr>
        <w:t xml:space="preserve">by </w:t>
      </w:r>
      <w:r w:rsidRPr="008546AB">
        <w:rPr>
          <w:rStyle w:val="Emphasis"/>
          <w:highlight w:val="yellow"/>
        </w:rPr>
        <w:t>gradual and silent encroachments</w:t>
      </w:r>
      <w:r w:rsidRPr="00C81AE2">
        <w:t xml:space="preserve"> of those in power </w:t>
      </w:r>
      <w:r w:rsidRPr="008546AB">
        <w:rPr>
          <w:rStyle w:val="StyleUnderline"/>
          <w:highlight w:val="yellow"/>
        </w:rPr>
        <w:t>than by violent and sudden usurpations</w:t>
      </w:r>
      <w:r w:rsidRPr="00C81AE2">
        <w:t xml:space="preserve">.”619 </w:t>
      </w:r>
      <w:r w:rsidRPr="008546AB">
        <w:rPr>
          <w:rStyle w:val="StyleUnderline"/>
        </w:rPr>
        <w:t>Recent history bears out</w:t>
      </w:r>
      <w:r w:rsidRPr="00C81AE2">
        <w:rPr>
          <w:rStyle w:val="StyleUnderline"/>
        </w:rPr>
        <w:t xml:space="preserve"> his insight</w:t>
      </w:r>
      <w:r w:rsidRPr="00C81AE2">
        <w:t xml:space="preserve">. Dahl has pointed out that </w:t>
      </w:r>
      <w:r w:rsidRPr="008546AB">
        <w:rPr>
          <w:rStyle w:val="StyleUnderline"/>
          <w:highlight w:val="yellow"/>
        </w:rPr>
        <w:t>in the 20th century</w:t>
      </w:r>
      <w:r w:rsidRPr="00C81AE2">
        <w:t>—the century of democracy’s great triumph—</w:t>
      </w:r>
      <w:r w:rsidRPr="00C81AE2">
        <w:rPr>
          <w:rStyle w:val="StyleUnderline"/>
        </w:rPr>
        <w:t xml:space="preserve">some </w:t>
      </w:r>
      <w:r w:rsidRPr="008546AB">
        <w:rPr>
          <w:rStyle w:val="Emphasis"/>
          <w:highlight w:val="yellow"/>
        </w:rPr>
        <w:t>seventy democracies</w:t>
      </w:r>
      <w:r w:rsidRPr="008546AB">
        <w:rPr>
          <w:rStyle w:val="StyleUnderline"/>
          <w:highlight w:val="yellow"/>
        </w:rPr>
        <w:t xml:space="preserve"> collapsed and</w:t>
      </w:r>
      <w:r w:rsidRPr="00C81AE2">
        <w:rPr>
          <w:rStyle w:val="StyleUnderline"/>
        </w:rPr>
        <w:t xml:space="preserve"> quietly </w:t>
      </w:r>
      <w:r w:rsidRPr="008546AB">
        <w:rPr>
          <w:rStyle w:val="StyleUnderline"/>
          <w:highlight w:val="yellow"/>
        </w:rPr>
        <w:t>gave way to authoritarian regimes</w:t>
      </w:r>
      <w:r w:rsidRPr="00C81AE2">
        <w:t xml:space="preserve">.620 </w:t>
      </w:r>
      <w:r w:rsidRPr="00C81AE2">
        <w:rPr>
          <w:rStyle w:val="StyleUnderline"/>
        </w:rPr>
        <w:t>That risk correlates with voter ignorance; the term Orwellian has little meaning to a people who have never known anything different, who have scant knowledge of history, civics, or public affairs, and who</w:t>
      </w:r>
      <w:r w:rsidRPr="00C81AE2">
        <w:t xml:space="preserve"> in any event have </w:t>
      </w:r>
      <w:r w:rsidRPr="00C81AE2">
        <w:rPr>
          <w:rStyle w:val="StyleUnderline"/>
        </w:rPr>
        <w:t>likely never heard of</w:t>
      </w:r>
      <w:r w:rsidRPr="00C81AE2">
        <w:t xml:space="preserve"> George </w:t>
      </w:r>
      <w:r w:rsidRPr="00C81AE2">
        <w:rPr>
          <w:rStyle w:val="StyleUnderline"/>
        </w:rPr>
        <w:t>Orwell</w:t>
      </w:r>
      <w:r w:rsidRPr="00C81AE2">
        <w:t>. “</w:t>
      </w:r>
      <w:r w:rsidRPr="00C81AE2">
        <w:rPr>
          <w:rStyle w:val="StyleUnderline"/>
        </w:rPr>
        <w:t>If a nation expects to be ignorant and free</w:t>
      </w:r>
      <w:r w:rsidRPr="00C81AE2">
        <w:t>, in a state of civilization,” Thomas Jefferson wrote, “</w:t>
      </w:r>
      <w:r w:rsidRPr="00C81AE2">
        <w:rPr>
          <w:rStyle w:val="StyleUnderline"/>
        </w:rPr>
        <w:t>it expects what never was and never will be</w:t>
      </w:r>
      <w:r w:rsidRPr="00C81AE2">
        <w:t xml:space="preserve">.”621 </w:t>
      </w:r>
      <w:r w:rsidRPr="003B1D76">
        <w:rPr>
          <w:rStyle w:val="StyleUnderline"/>
          <w:highlight w:val="yellow"/>
        </w:rPr>
        <w:t>What form of government</w:t>
      </w:r>
      <w:r w:rsidRPr="00C81AE2">
        <w:rPr>
          <w:rStyle w:val="StyleUnderline"/>
        </w:rPr>
        <w:t xml:space="preserve"> ultimately </w:t>
      </w:r>
      <w:r w:rsidRPr="003B1D76">
        <w:rPr>
          <w:rStyle w:val="StyleUnderline"/>
          <w:highlight w:val="yellow"/>
        </w:rPr>
        <w:t>will emerge from</w:t>
      </w:r>
      <w:r w:rsidRPr="00C81AE2">
        <w:rPr>
          <w:rStyle w:val="StyleUnderline"/>
        </w:rPr>
        <w:t xml:space="preserve"> the U</w:t>
      </w:r>
      <w:r w:rsidRPr="00C81AE2">
        <w:t xml:space="preserve">nited </w:t>
      </w:r>
      <w:r w:rsidRPr="00C81AE2">
        <w:rPr>
          <w:rStyle w:val="StyleUnderline"/>
        </w:rPr>
        <w:t>S</w:t>
      </w:r>
      <w:r w:rsidRPr="00C81AE2">
        <w:t xml:space="preserve">tates’ </w:t>
      </w:r>
      <w:r w:rsidRPr="00C81AE2">
        <w:rPr>
          <w:rStyle w:val="StyleUnderline"/>
        </w:rPr>
        <w:t xml:space="preserve">experiment with </w:t>
      </w:r>
      <w:r w:rsidRPr="003B1D76">
        <w:rPr>
          <w:rStyle w:val="StyleUnderline"/>
          <w:highlight w:val="yellow"/>
        </w:rPr>
        <w:t xml:space="preserve">double government </w:t>
      </w:r>
      <w:proofErr w:type="gramStart"/>
      <w:r w:rsidRPr="003B1D76">
        <w:rPr>
          <w:rStyle w:val="StyleUnderline"/>
          <w:highlight w:val="yellow"/>
        </w:rPr>
        <w:t>is</w:t>
      </w:r>
      <w:proofErr w:type="gramEnd"/>
      <w:r w:rsidRPr="003B1D76">
        <w:rPr>
          <w:rStyle w:val="StyleUnderline"/>
          <w:highlight w:val="yellow"/>
        </w:rPr>
        <w:t xml:space="preserve"> uncertain. The risk is considerable</w:t>
      </w:r>
      <w:r w:rsidRPr="00C81AE2">
        <w:t xml:space="preserve">, however, </w:t>
      </w:r>
      <w:r w:rsidRPr="003B1D76">
        <w:rPr>
          <w:rStyle w:val="StyleUnderline"/>
          <w:highlight w:val="yellow"/>
        </w:rPr>
        <w:t xml:space="preserve">that </w:t>
      </w:r>
      <w:r w:rsidRPr="003B1D76">
        <w:rPr>
          <w:rStyle w:val="Emphasis"/>
          <w:highlight w:val="yellow"/>
        </w:rPr>
        <w:t>it will not be a democracy</w:t>
      </w:r>
      <w:r w:rsidRPr="00C81AE2">
        <w:t>.</w:t>
      </w:r>
    </w:p>
    <w:p w14:paraId="4ABC0DE4" w14:textId="77777777" w:rsidR="00541FFA" w:rsidRDefault="00541FFA" w:rsidP="00541FFA"/>
    <w:p w14:paraId="5EFE7D2A" w14:textId="77777777" w:rsidR="005353E9" w:rsidRDefault="005353E9" w:rsidP="005353E9">
      <w:pPr>
        <w:pStyle w:val="Heading3"/>
      </w:pPr>
      <w:r>
        <w:lastRenderedPageBreak/>
        <w:t>They Say: “Quantitative Privacy CP”</w:t>
      </w:r>
    </w:p>
    <w:p w14:paraId="56B0D5B8" w14:textId="19F5FD54" w:rsidR="00FA6138" w:rsidRDefault="00FA6138" w:rsidP="00FA6138">
      <w:pPr>
        <w:pStyle w:val="Heading4"/>
      </w:pPr>
      <w:r w:rsidRPr="00335BEB">
        <w:rPr>
          <w:u w:val="single"/>
        </w:rPr>
        <w:t>Permute: do both</w:t>
      </w:r>
      <w:r>
        <w:t xml:space="preserve">. This protects intellectual records </w:t>
      </w:r>
      <w:r>
        <w:rPr>
          <w:i/>
          <w:u w:val="single"/>
        </w:rPr>
        <w:t>in all cases</w:t>
      </w:r>
      <w:r>
        <w:t xml:space="preserve"> and non-intellectual records in cases where the surveillance technology is </w:t>
      </w:r>
      <w:r w:rsidR="00335BEB">
        <w:t xml:space="preserve">indiscriminate. </w:t>
      </w:r>
    </w:p>
    <w:p w14:paraId="0D043325" w14:textId="77777777" w:rsidR="00335BEB" w:rsidRPr="00335BEB" w:rsidRDefault="00335BEB" w:rsidP="00335BEB"/>
    <w:p w14:paraId="641495E3" w14:textId="36BD53C6" w:rsidR="005353E9" w:rsidRPr="00335BEB" w:rsidRDefault="00335BEB" w:rsidP="005353E9">
      <w:pPr>
        <w:pStyle w:val="Heading4"/>
      </w:pPr>
      <w:r>
        <w:t xml:space="preserve">Doesn’t solve </w:t>
      </w:r>
      <w:r>
        <w:rPr>
          <w:u w:val="single"/>
        </w:rPr>
        <w:t>intellectual privacy</w:t>
      </w:r>
      <w:r>
        <w:t xml:space="preserve"> — it must be protected </w:t>
      </w:r>
      <w:r>
        <w:rPr>
          <w:i/>
          <w:u w:val="single"/>
        </w:rPr>
        <w:t>in all instances</w:t>
      </w:r>
      <w:r>
        <w:t xml:space="preserve">. This answers their “oppression DA.” </w:t>
      </w:r>
    </w:p>
    <w:p w14:paraId="04C7194F" w14:textId="77777777" w:rsidR="005353E9" w:rsidRPr="00B27A5D" w:rsidRDefault="005353E9" w:rsidP="005353E9">
      <w:r w:rsidRPr="00016492">
        <w:rPr>
          <w:rStyle w:val="Style13ptBold"/>
        </w:rPr>
        <w:t>Richards 15</w:t>
      </w:r>
      <w:r>
        <w:t xml:space="preserve"> — Neil M. Richards, Professor of Law at the Washington University School of Law, former law clerk to Chief Justice William H. Rehnquist, holds a J.D. and an M.A. in Legal History from the University of Virginia, 2015 (“Beyond Tort Privacy,” </w:t>
      </w:r>
      <w:r w:rsidRPr="00D24DEA">
        <w:rPr>
          <w:i/>
        </w:rPr>
        <w:t>Intellectual Privacy: Rethinking Civil Liberties in the Digital Age</w:t>
      </w:r>
      <w:r>
        <w:t>, Published by Oxford University Press, ISBN 9780199946143, p. 161)</w:t>
      </w:r>
    </w:p>
    <w:p w14:paraId="65229821" w14:textId="77777777" w:rsidR="005353E9" w:rsidRDefault="005353E9" w:rsidP="005353E9">
      <w:r w:rsidRPr="0008112C">
        <w:t xml:space="preserve">1. Intellectual Privacy Isn’t Just for Intellectuals </w:t>
      </w:r>
    </w:p>
    <w:p w14:paraId="7B331F2C" w14:textId="77777777" w:rsidR="005353E9" w:rsidRDefault="005353E9" w:rsidP="005353E9">
      <w:r w:rsidRPr="004F236C">
        <w:rPr>
          <w:rStyle w:val="StyleUnderline"/>
        </w:rPr>
        <w:t xml:space="preserve">In the wrong light, an argument for </w:t>
      </w:r>
      <w:r w:rsidRPr="00653C3C">
        <w:rPr>
          <w:rStyle w:val="StyleUnderline"/>
          <w:highlight w:val="yellow"/>
        </w:rPr>
        <w:t>intellectual privacy could seem elitist</w:t>
      </w:r>
      <w:r w:rsidRPr="0008112C">
        <w:t xml:space="preserve">, a kind of special protection only for pointy-headed academics stroking their goatees in their ivory towers. 11 </w:t>
      </w:r>
      <w:r w:rsidRPr="00653C3C">
        <w:rPr>
          <w:rStyle w:val="StyleUnderline"/>
          <w:highlight w:val="yellow"/>
        </w:rPr>
        <w:t xml:space="preserve">Nothing could be </w:t>
      </w:r>
      <w:r w:rsidRPr="00653C3C">
        <w:rPr>
          <w:rStyle w:val="Emphasis"/>
          <w:highlight w:val="yellow"/>
        </w:rPr>
        <w:t>further from the truth</w:t>
      </w:r>
      <w:r w:rsidRPr="0008112C">
        <w:t xml:space="preserve">. </w:t>
      </w:r>
      <w:proofErr w:type="gramStart"/>
      <w:r w:rsidRPr="0008112C">
        <w:t xml:space="preserve">12 </w:t>
      </w:r>
      <w:r w:rsidRPr="00653C3C">
        <w:rPr>
          <w:rStyle w:val="StyleUnderline"/>
          <w:highlight w:val="yellow"/>
        </w:rPr>
        <w:t>Intellectual privacy</w:t>
      </w:r>
      <w:proofErr w:type="gramEnd"/>
      <w:r w:rsidRPr="00653C3C">
        <w:rPr>
          <w:rStyle w:val="StyleUnderline"/>
          <w:highlight w:val="yellow"/>
        </w:rPr>
        <w:t xml:space="preserve"> isn’t just for intellectuals. A free, democratic society rests on the idea that everyone should be free to think for </w:t>
      </w:r>
      <w:proofErr w:type="gramStart"/>
      <w:r w:rsidRPr="00653C3C">
        <w:rPr>
          <w:rStyle w:val="StyleUnderline"/>
          <w:highlight w:val="yellow"/>
        </w:rPr>
        <w:t>themselves</w:t>
      </w:r>
      <w:proofErr w:type="gramEnd"/>
      <w:r w:rsidRPr="00653C3C">
        <w:rPr>
          <w:rStyle w:val="StyleUnderline"/>
          <w:highlight w:val="yellow"/>
        </w:rPr>
        <w:t xml:space="preserve"> and believe what they want. Diversity in beliefs</w:t>
      </w:r>
      <w:r w:rsidRPr="004F236C">
        <w:rPr>
          <w:rStyle w:val="StyleUnderline"/>
        </w:rPr>
        <w:t xml:space="preserve"> about politics, religion, sexuality, beauty, truth, and any other controversial topic </w:t>
      </w:r>
      <w:r w:rsidRPr="00653C3C">
        <w:rPr>
          <w:rStyle w:val="StyleUnderline"/>
          <w:highlight w:val="yellow"/>
        </w:rPr>
        <w:t xml:space="preserve">is </w:t>
      </w:r>
      <w:proofErr w:type="gramStart"/>
      <w:r w:rsidRPr="00653C3C">
        <w:rPr>
          <w:rStyle w:val="StyleUnderline"/>
          <w:highlight w:val="yellow"/>
        </w:rPr>
        <w:t>a strength</w:t>
      </w:r>
      <w:proofErr w:type="gramEnd"/>
      <w:r w:rsidRPr="004F236C">
        <w:rPr>
          <w:rStyle w:val="StyleUnderline"/>
        </w:rPr>
        <w:t xml:space="preserve"> rather than a weakness. And </w:t>
      </w:r>
      <w:r w:rsidRPr="004B7687">
        <w:rPr>
          <w:rStyle w:val="StyleUnderline"/>
          <w:highlight w:val="yellow"/>
        </w:rPr>
        <w:t>as we all use technology as aids to our thinking</w:t>
      </w:r>
      <w:r w:rsidRPr="004F236C">
        <w:rPr>
          <w:rStyle w:val="StyleUnderline"/>
        </w:rPr>
        <w:t xml:space="preserve"> about and understanding of the world, </w:t>
      </w:r>
      <w:r w:rsidRPr="004B7687">
        <w:rPr>
          <w:rStyle w:val="StyleUnderline"/>
          <w:highlight w:val="yellow"/>
        </w:rPr>
        <w:t xml:space="preserve">we </w:t>
      </w:r>
      <w:r w:rsidRPr="004B7687">
        <w:rPr>
          <w:rStyle w:val="Emphasis"/>
          <w:highlight w:val="yellow"/>
        </w:rPr>
        <w:t>all</w:t>
      </w:r>
      <w:r w:rsidRPr="004B7687">
        <w:rPr>
          <w:rStyle w:val="StyleUnderline"/>
          <w:highlight w:val="yellow"/>
        </w:rPr>
        <w:t xml:space="preserve"> need intellectual privacy</w:t>
      </w:r>
      <w:r w:rsidRPr="004F236C">
        <w:rPr>
          <w:rStyle w:val="StyleUnderline"/>
        </w:rPr>
        <w:t xml:space="preserve">. </w:t>
      </w:r>
      <w:r w:rsidRPr="004B7687">
        <w:rPr>
          <w:rStyle w:val="StyleUnderline"/>
          <w:highlight w:val="yellow"/>
        </w:rPr>
        <w:t>Intellectual privacy</w:t>
      </w:r>
      <w:r w:rsidRPr="004F236C">
        <w:rPr>
          <w:rStyle w:val="StyleUnderline"/>
        </w:rPr>
        <w:t xml:space="preserve"> shouldn’t extend only to academic libraries or the emails of scholars; it </w:t>
      </w:r>
      <w:r w:rsidRPr="004B7687">
        <w:rPr>
          <w:rStyle w:val="StyleUnderline"/>
          <w:highlight w:val="yellow"/>
        </w:rPr>
        <w:t>should</w:t>
      </w:r>
      <w:r w:rsidRPr="004F236C">
        <w:rPr>
          <w:rStyle w:val="StyleUnderline"/>
        </w:rPr>
        <w:t xml:space="preserve"> also </w:t>
      </w:r>
      <w:r w:rsidRPr="004B7687">
        <w:rPr>
          <w:rStyle w:val="StyleUnderline"/>
          <w:highlight w:val="yellow"/>
        </w:rPr>
        <w:t>extend to any data that can reveal the wonderings of the</w:t>
      </w:r>
      <w:r w:rsidRPr="004F236C">
        <w:rPr>
          <w:rStyle w:val="StyleUnderline"/>
        </w:rPr>
        <w:t xml:space="preserve"> human </w:t>
      </w:r>
      <w:r w:rsidRPr="004B7687">
        <w:rPr>
          <w:rStyle w:val="StyleUnderline"/>
          <w:highlight w:val="yellow"/>
        </w:rPr>
        <w:t>mind, the interests of</w:t>
      </w:r>
      <w:r w:rsidRPr="004F236C">
        <w:rPr>
          <w:rStyle w:val="StyleUnderline"/>
        </w:rPr>
        <w:t xml:space="preserve"> individual </w:t>
      </w:r>
      <w:r w:rsidRPr="004B7687">
        <w:rPr>
          <w:rStyle w:val="StyleUnderline"/>
          <w:highlight w:val="yellow"/>
        </w:rPr>
        <w:t>readers, or the content of</w:t>
      </w:r>
      <w:r w:rsidRPr="004F236C">
        <w:rPr>
          <w:rStyle w:val="StyleUnderline"/>
        </w:rPr>
        <w:t xml:space="preserve"> anyone’s </w:t>
      </w:r>
      <w:r w:rsidRPr="004B7687">
        <w:rPr>
          <w:rStyle w:val="StyleUnderline"/>
          <w:highlight w:val="yellow"/>
        </w:rPr>
        <w:t>communications. Intellectual privacy protection</w:t>
      </w:r>
      <w:r w:rsidRPr="004F236C">
        <w:rPr>
          <w:rStyle w:val="StyleUnderline"/>
        </w:rPr>
        <w:t xml:space="preserve"> need not be absolute</w:t>
      </w:r>
      <w:r w:rsidRPr="0008112C">
        <w:t xml:space="preserve"> (regulated wiretapping is appropriate in investigating crime, for example), </w:t>
      </w:r>
      <w:r w:rsidRPr="004F236C">
        <w:rPr>
          <w:rStyle w:val="StyleUnderline"/>
        </w:rPr>
        <w:t xml:space="preserve">but it </w:t>
      </w:r>
      <w:r w:rsidRPr="004B7687">
        <w:rPr>
          <w:rStyle w:val="StyleUnderline"/>
          <w:highlight w:val="yellow"/>
        </w:rPr>
        <w:t xml:space="preserve">should extend to everyone who </w:t>
      </w:r>
      <w:r w:rsidRPr="004B7687">
        <w:rPr>
          <w:rStyle w:val="Emphasis"/>
          <w:highlight w:val="yellow"/>
        </w:rPr>
        <w:t>thinks</w:t>
      </w:r>
      <w:r w:rsidRPr="004B7687">
        <w:rPr>
          <w:rStyle w:val="StyleUnderline"/>
          <w:highlight w:val="yellow"/>
        </w:rPr>
        <w:t xml:space="preserve">, </w:t>
      </w:r>
      <w:r w:rsidRPr="004B7687">
        <w:rPr>
          <w:rStyle w:val="Emphasis"/>
          <w:highlight w:val="yellow"/>
        </w:rPr>
        <w:t>reads</w:t>
      </w:r>
      <w:r w:rsidRPr="004B7687">
        <w:rPr>
          <w:rStyle w:val="StyleUnderline"/>
          <w:highlight w:val="yellow"/>
        </w:rPr>
        <w:t xml:space="preserve">, or </w:t>
      </w:r>
      <w:r w:rsidRPr="004B7687">
        <w:rPr>
          <w:rStyle w:val="Emphasis"/>
          <w:highlight w:val="yellow"/>
        </w:rPr>
        <w:t>communicates</w:t>
      </w:r>
      <w:r w:rsidRPr="004B7687">
        <w:rPr>
          <w:rStyle w:val="StyleUnderline"/>
          <w:highlight w:val="yellow"/>
        </w:rPr>
        <w:t xml:space="preserve">. Intellectual privacy is for </w:t>
      </w:r>
      <w:r w:rsidRPr="004B7687">
        <w:rPr>
          <w:rStyle w:val="Emphasis"/>
          <w:highlight w:val="yellow"/>
        </w:rPr>
        <w:t>anyone with an intellect</w:t>
      </w:r>
      <w:r w:rsidRPr="004B7687">
        <w:rPr>
          <w:rStyle w:val="StyleUnderline"/>
          <w:highlight w:val="yellow"/>
        </w:rPr>
        <w:t xml:space="preserve">. Intellectual privacy is for </w:t>
      </w:r>
      <w:r w:rsidRPr="004B7687">
        <w:rPr>
          <w:rStyle w:val="Emphasis"/>
          <w:highlight w:val="yellow"/>
        </w:rPr>
        <w:t>everyone</w:t>
      </w:r>
      <w:r w:rsidRPr="0008112C">
        <w:t xml:space="preserve">.  </w:t>
      </w:r>
    </w:p>
    <w:p w14:paraId="772E234B" w14:textId="77777777" w:rsidR="00FA6138" w:rsidRDefault="00FA6138" w:rsidP="00FA6138"/>
    <w:p w14:paraId="400CFC51" w14:textId="45754975" w:rsidR="00FA6138" w:rsidRPr="003C2B26" w:rsidRDefault="00335BEB" w:rsidP="00FA6138">
      <w:pPr>
        <w:pStyle w:val="Heading4"/>
      </w:pPr>
      <w:r>
        <w:t xml:space="preserve">The counterplan makes intellectual surveillance </w:t>
      </w:r>
      <w:r>
        <w:rPr>
          <w:u w:val="single"/>
        </w:rPr>
        <w:t>unreviewable</w:t>
      </w:r>
      <w:r>
        <w:t xml:space="preserve">. The plan is key to </w:t>
      </w:r>
      <w:r w:rsidR="003C2B26">
        <w:t xml:space="preserve">write intellectual privacy protection </w:t>
      </w:r>
      <w:r w:rsidR="003C2B26">
        <w:rPr>
          <w:u w:val="single"/>
        </w:rPr>
        <w:t>into the law</w:t>
      </w:r>
      <w:r w:rsidR="003C2B26">
        <w:t xml:space="preserve">. </w:t>
      </w:r>
    </w:p>
    <w:p w14:paraId="4D3883DF" w14:textId="77777777" w:rsidR="00FA6138" w:rsidRDefault="00FA6138" w:rsidP="00FA6138">
      <w:r w:rsidRPr="00FF712D">
        <w:rPr>
          <w:rStyle w:val="Style13ptBold"/>
        </w:rPr>
        <w:t>Richards 13</w:t>
      </w:r>
      <w:r>
        <w:t xml:space="preserve"> — Neil M. Richards, Professor of Law at the Washington University School of Law, former law clerk to Chief Justice William H. Rehnquist, holds a J.D. and an M.A. in Legal History from the University of Virginia, 2013 (“The Dangers of Surveillance,” </w:t>
      </w:r>
      <w:r>
        <w:rPr>
          <w:i/>
        </w:rPr>
        <w:t>Harvard Law Review</w:t>
      </w:r>
      <w:r>
        <w:t xml:space="preserve"> (126 </w:t>
      </w:r>
      <w:proofErr w:type="spellStart"/>
      <w:r>
        <w:t>Harv</w:t>
      </w:r>
      <w:proofErr w:type="spellEnd"/>
      <w:r>
        <w:t>. L. Rev. 1934), May, Available Online to Subscribing Institutions via Lexis-Nexis)</w:t>
      </w:r>
    </w:p>
    <w:p w14:paraId="0C27D0B1" w14:textId="77777777" w:rsidR="00FA6138" w:rsidRDefault="00FA6138" w:rsidP="00FA6138">
      <w:r w:rsidRPr="00424FCC">
        <w:rPr>
          <w:rStyle w:val="StyleUnderline"/>
          <w:highlight w:val="yellow"/>
        </w:rPr>
        <w:t>Because surveillance of intellectual activities menaces self-government,</w:t>
      </w:r>
      <w:r w:rsidRPr="00C20BEC">
        <w:rPr>
          <w:rStyle w:val="StyleUnderline"/>
        </w:rPr>
        <w:t xml:space="preserve"> our </w:t>
      </w:r>
      <w:r w:rsidRPr="00424FCC">
        <w:rPr>
          <w:rStyle w:val="StyleUnderline"/>
          <w:highlight w:val="yellow"/>
        </w:rPr>
        <w:t>law must</w:t>
      </w:r>
      <w:r>
        <w:t xml:space="preserve"> also </w:t>
      </w:r>
      <w:r w:rsidRPr="00424FCC">
        <w:rPr>
          <w:rStyle w:val="StyleUnderline"/>
          <w:highlight w:val="yellow"/>
        </w:rPr>
        <w:t xml:space="preserve">recognize it as </w:t>
      </w:r>
      <w:proofErr w:type="gramStart"/>
      <w:r w:rsidRPr="00424FCC">
        <w:rPr>
          <w:rStyle w:val="StyleUnderline"/>
          <w:highlight w:val="yellow"/>
        </w:rPr>
        <w:t>a harm</w:t>
      </w:r>
      <w:proofErr w:type="gramEnd"/>
      <w:r w:rsidRPr="00C20BEC">
        <w:rPr>
          <w:rStyle w:val="StyleUnderline"/>
        </w:rPr>
        <w:t xml:space="preserve"> in standing </w:t>
      </w:r>
      <w:r w:rsidRPr="001C6CF5">
        <w:rPr>
          <w:rStyle w:val="StyleUnderline"/>
        </w:rPr>
        <w:t xml:space="preserve">doctrine. </w:t>
      </w:r>
      <w:r w:rsidRPr="00424FCC">
        <w:rPr>
          <w:rStyle w:val="StyleUnderline"/>
          <w:highlight w:val="yellow"/>
        </w:rPr>
        <w:t>One of the difficulties</w:t>
      </w:r>
      <w:r>
        <w:t xml:space="preserve"> that </w:t>
      </w:r>
      <w:r w:rsidRPr="00424FCC">
        <w:rPr>
          <w:rStyle w:val="StyleUnderline"/>
          <w:highlight w:val="yellow"/>
        </w:rPr>
        <w:t>courts have faced</w:t>
      </w:r>
      <w:r w:rsidRPr="001C6CF5">
        <w:rPr>
          <w:rStyle w:val="StyleUnderline"/>
        </w:rPr>
        <w:t xml:space="preserve"> in dealing with surveillance</w:t>
      </w:r>
      <w:r>
        <w:t xml:space="preserve"> in the past </w:t>
      </w:r>
      <w:r w:rsidRPr="00424FCC">
        <w:rPr>
          <w:rStyle w:val="StyleUnderline"/>
          <w:highlight w:val="yellow"/>
        </w:rPr>
        <w:t>is</w:t>
      </w:r>
      <w:r w:rsidRPr="001C6CF5">
        <w:rPr>
          <w:rStyle w:val="StyleUnderline"/>
        </w:rPr>
        <w:t xml:space="preserve"> an </w:t>
      </w:r>
      <w:r w:rsidRPr="00424FCC">
        <w:rPr>
          <w:rStyle w:val="StyleUnderline"/>
          <w:highlight w:val="yellow"/>
        </w:rPr>
        <w:t>inability to articulate</w:t>
      </w:r>
      <w:r w:rsidRPr="001C6CF5">
        <w:rPr>
          <w:rStyle w:val="StyleUnderline"/>
        </w:rPr>
        <w:t xml:space="preserve"> </w:t>
      </w:r>
      <w:r w:rsidRPr="00BA5C64">
        <w:rPr>
          <w:rStyle w:val="Emphasis"/>
        </w:rPr>
        <w:t xml:space="preserve">exactly </w:t>
      </w:r>
      <w:r w:rsidRPr="00BA5C64">
        <w:rPr>
          <w:rStyle w:val="Emphasis"/>
          <w:highlight w:val="yellow"/>
        </w:rPr>
        <w:t>why surveillance is harmful</w:t>
      </w:r>
      <w:r w:rsidRPr="001C6CF5">
        <w:rPr>
          <w:rStyle w:val="StyleUnderline"/>
        </w:rPr>
        <w:t>. This inability was the problem in Laird and</w:t>
      </w:r>
      <w:r>
        <w:t xml:space="preserve"> also </w:t>
      </w:r>
      <w:r w:rsidRPr="001C6CF5">
        <w:rPr>
          <w:rStyle w:val="StyleUnderline"/>
        </w:rPr>
        <w:t>in</w:t>
      </w:r>
      <w:r>
        <w:t xml:space="preserve"> the </w:t>
      </w:r>
      <w:r w:rsidRPr="001C6CF5">
        <w:rPr>
          <w:rStyle w:val="StyleUnderline"/>
        </w:rPr>
        <w:t>NSA wiretapping cases</w:t>
      </w:r>
      <w:r>
        <w:t xml:space="preserve">. Contrary to the trend of the law, Amnesty International USA v. Clapper n140 held that amendments to the Foreign Intelligence Surveillance Act that authorized the NSA wiretapping program actually could cause a legally cognizable injury to journalists, lawyers, and aid workers whose communications with overseas clients might be subjected to surveillance by the United States government. </w:t>
      </w:r>
      <w:proofErr w:type="gramStart"/>
      <w:r>
        <w:t>n141</w:t>
      </w:r>
      <w:proofErr w:type="gramEnd"/>
      <w:r>
        <w:t xml:space="preserve"> But even that outlier case, which the Supreme Court reversed on appeal, failed to recognize that </w:t>
      </w:r>
      <w:r w:rsidRPr="001C6CF5">
        <w:rPr>
          <w:rStyle w:val="StyleUnderline"/>
        </w:rPr>
        <w:t xml:space="preserve">a reasonable fear of government surveillance threatens the privacy of the </w:t>
      </w:r>
      <w:proofErr w:type="spellStart"/>
      <w:r w:rsidRPr="001C6CF5">
        <w:rPr>
          <w:rStyle w:val="StyleUnderline"/>
        </w:rPr>
        <w:t>surveilled</w:t>
      </w:r>
      <w:proofErr w:type="spellEnd"/>
      <w:r w:rsidRPr="001C6CF5">
        <w:rPr>
          <w:rStyle w:val="StyleUnderline"/>
        </w:rPr>
        <w:t>, causing them to act differently</w:t>
      </w:r>
      <w:r>
        <w:t xml:space="preserve">. The Second Circuit found standing but rested its conclusions instead upon injury to the professional duties of the doctors and lawyers who feared that the government was listening. The professional duties of the plaintiffs </w:t>
      </w:r>
      <w:r>
        <w:lastRenderedPageBreak/>
        <w:t xml:space="preserve">in Clapper are important, and the Second Circuit was correct to recognize injuries to those duties as harms under standing doctrine. But on </w:t>
      </w:r>
      <w:proofErr w:type="gramStart"/>
      <w:r>
        <w:t>its own</w:t>
      </w:r>
      <w:proofErr w:type="gramEnd"/>
      <w:r>
        <w:t xml:space="preserve"> terms, </w:t>
      </w:r>
      <w:r w:rsidRPr="001C6CF5">
        <w:rPr>
          <w:rStyle w:val="StyleUnderline"/>
        </w:rPr>
        <w:t xml:space="preserve">even </w:t>
      </w:r>
      <w:r w:rsidRPr="00984ADC">
        <w:rPr>
          <w:rStyle w:val="StyleUnderline"/>
          <w:highlight w:val="yellow"/>
        </w:rPr>
        <w:t>the Second Circuit seemed to suggest</w:t>
      </w:r>
      <w:r w:rsidRPr="001C6CF5">
        <w:rPr>
          <w:rStyle w:val="StyleUnderline"/>
        </w:rPr>
        <w:t xml:space="preserve"> that </w:t>
      </w:r>
      <w:r w:rsidRPr="00984ADC">
        <w:rPr>
          <w:rStyle w:val="StyleUnderline"/>
          <w:highlight w:val="yellow"/>
        </w:rPr>
        <w:t>only</w:t>
      </w:r>
      <w:r w:rsidRPr="001C6CF5">
        <w:rPr>
          <w:rStyle w:val="StyleUnderline"/>
        </w:rPr>
        <w:t xml:space="preserve"> professional </w:t>
      </w:r>
      <w:r w:rsidRPr="00984ADC">
        <w:rPr>
          <w:rStyle w:val="StyleUnderline"/>
          <w:highlight w:val="yellow"/>
        </w:rPr>
        <w:t>elites have standing to challenge</w:t>
      </w:r>
      <w:r w:rsidRPr="001C6CF5">
        <w:rPr>
          <w:rStyle w:val="StyleUnderline"/>
        </w:rPr>
        <w:t xml:space="preserve"> surveillance. </w:t>
      </w:r>
      <w:r w:rsidRPr="00984ADC">
        <w:rPr>
          <w:rStyle w:val="StyleUnderline"/>
          <w:highlight w:val="yellow"/>
        </w:rPr>
        <w:t xml:space="preserve">Such a conclusion is </w:t>
      </w:r>
      <w:proofErr w:type="spellStart"/>
      <w:r w:rsidRPr="00BA5C64">
        <w:rPr>
          <w:rStyle w:val="Emphasis"/>
          <w:highlight w:val="yellow"/>
        </w:rPr>
        <w:t>underprotective</w:t>
      </w:r>
      <w:proofErr w:type="spellEnd"/>
      <w:r w:rsidRPr="00BA5C64">
        <w:rPr>
          <w:rStyle w:val="Emphasis"/>
          <w:highlight w:val="yellow"/>
        </w:rPr>
        <w:t xml:space="preserve"> of</w:t>
      </w:r>
      <w:r w:rsidRPr="00BA5C64">
        <w:rPr>
          <w:rStyle w:val="Emphasis"/>
        </w:rPr>
        <w:t xml:space="preserve"> the </w:t>
      </w:r>
      <w:r w:rsidRPr="00BA5C64">
        <w:rPr>
          <w:rStyle w:val="Emphasis"/>
          <w:highlight w:val="yellow"/>
        </w:rPr>
        <w:t>rights of all people</w:t>
      </w:r>
      <w:r w:rsidRPr="00984ADC">
        <w:rPr>
          <w:rStyle w:val="StyleUnderline"/>
          <w:highlight w:val="yellow"/>
        </w:rPr>
        <w:t xml:space="preserve"> to be free from unlawful surveillance</w:t>
      </w:r>
      <w:r w:rsidRPr="001C6CF5">
        <w:rPr>
          <w:rStyle w:val="StyleUnderline"/>
        </w:rPr>
        <w:t xml:space="preserve"> and to be able to challenge unlawful surveillance in court</w:t>
      </w:r>
      <w:r>
        <w:t xml:space="preserve">. As I have argued, </w:t>
      </w:r>
      <w:r w:rsidRPr="001C6CF5">
        <w:rPr>
          <w:rStyle w:val="StyleUnderline"/>
        </w:rPr>
        <w:t xml:space="preserve">intellectual privacy is not just for intellectuals. If the government is engaged in unwarranted surveillance of a person's intellectual activities, that person should have standing to challenge the legality of the surveillance. The surveillance may or may not turn out to be warranted in each particular case, but our society's </w:t>
      </w:r>
      <w:r w:rsidRPr="00984ADC">
        <w:rPr>
          <w:rStyle w:val="StyleUnderline"/>
          <w:highlight w:val="yellow"/>
        </w:rPr>
        <w:t>fundamental commitments to due process, freedom of the mind, and</w:t>
      </w:r>
      <w:r w:rsidRPr="001C6CF5">
        <w:rPr>
          <w:rStyle w:val="StyleUnderline"/>
        </w:rPr>
        <w:t xml:space="preserve"> the </w:t>
      </w:r>
      <w:r w:rsidRPr="00984ADC">
        <w:rPr>
          <w:rStyle w:val="StyleUnderline"/>
          <w:highlight w:val="yellow"/>
        </w:rPr>
        <w:t>rule of law suggest that</w:t>
      </w:r>
      <w:r w:rsidRPr="001C6CF5">
        <w:rPr>
          <w:rStyle w:val="StyleUnderline"/>
        </w:rPr>
        <w:t xml:space="preserve"> such </w:t>
      </w:r>
      <w:r w:rsidRPr="00984ADC">
        <w:rPr>
          <w:rStyle w:val="StyleUnderline"/>
          <w:highlight w:val="yellow"/>
        </w:rPr>
        <w:t>dangerous surveillance should be subject to legal challenge</w:t>
      </w:r>
      <w:r>
        <w:t>.</w:t>
      </w:r>
    </w:p>
    <w:p w14:paraId="6E7DBF22" w14:textId="77777777" w:rsidR="00FA6138" w:rsidRDefault="00FA6138" w:rsidP="00FA6138">
      <w:r w:rsidRPr="00984ADC">
        <w:rPr>
          <w:rStyle w:val="StyleUnderline"/>
          <w:highlight w:val="yellow"/>
        </w:rPr>
        <w:t>Intellectual-privacy theory</w:t>
      </w:r>
      <w:r>
        <w:t xml:space="preserve"> thus </w:t>
      </w:r>
      <w:r w:rsidRPr="001C6CF5">
        <w:rPr>
          <w:rStyle w:val="StyleUnderline"/>
        </w:rPr>
        <w:t xml:space="preserve">corrects the errors of Clapper, Laird, and the NSA cases. It </w:t>
      </w:r>
      <w:r w:rsidRPr="00984ADC">
        <w:rPr>
          <w:rStyle w:val="StyleUnderline"/>
          <w:highlight w:val="yellow"/>
        </w:rPr>
        <w:t>would extend protection from surveillance</w:t>
      </w:r>
      <w:r>
        <w:t xml:space="preserve">  [*1964</w:t>
      </w:r>
      <w:proofErr w:type="gramStart"/>
      <w:r>
        <w:t xml:space="preserve">]  </w:t>
      </w:r>
      <w:r w:rsidRPr="00984ADC">
        <w:rPr>
          <w:rStyle w:val="StyleUnderline"/>
          <w:highlight w:val="yellow"/>
        </w:rPr>
        <w:t>to</w:t>
      </w:r>
      <w:proofErr w:type="gramEnd"/>
      <w:r w:rsidRPr="00984ADC">
        <w:rPr>
          <w:rStyle w:val="StyleUnderline"/>
          <w:highlight w:val="yellow"/>
        </w:rPr>
        <w:t xml:space="preserve"> </w:t>
      </w:r>
      <w:r w:rsidRPr="00984ADC">
        <w:rPr>
          <w:rStyle w:val="Emphasis"/>
          <w:highlight w:val="yellow"/>
        </w:rPr>
        <w:t>all people</w:t>
      </w:r>
      <w:r w:rsidRPr="001C6CF5">
        <w:rPr>
          <w:rStyle w:val="StyleUnderline"/>
        </w:rPr>
        <w:t xml:space="preserve">, and not just to professional elites. </w:t>
      </w:r>
      <w:r w:rsidRPr="00984ADC">
        <w:rPr>
          <w:rStyle w:val="StyleUnderline"/>
          <w:highlight w:val="yellow"/>
        </w:rPr>
        <w:t xml:space="preserve">It explains why surveillance of </w:t>
      </w:r>
      <w:r w:rsidRPr="00BA5C64">
        <w:rPr>
          <w:rStyle w:val="Emphasis"/>
          <w:highlight w:val="yellow"/>
        </w:rPr>
        <w:t>reading</w:t>
      </w:r>
      <w:r w:rsidRPr="00984ADC">
        <w:rPr>
          <w:rStyle w:val="StyleUnderline"/>
          <w:highlight w:val="yellow"/>
        </w:rPr>
        <w:t xml:space="preserve">, </w:t>
      </w:r>
      <w:r w:rsidRPr="00BA5C64">
        <w:rPr>
          <w:rStyle w:val="Emphasis"/>
          <w:highlight w:val="yellow"/>
        </w:rPr>
        <w:t>thinking</w:t>
      </w:r>
      <w:r w:rsidRPr="00984ADC">
        <w:rPr>
          <w:rStyle w:val="StyleUnderline"/>
          <w:highlight w:val="yellow"/>
        </w:rPr>
        <w:t xml:space="preserve">, and </w:t>
      </w:r>
      <w:r w:rsidRPr="00BA5C64">
        <w:rPr>
          <w:rStyle w:val="Emphasis"/>
          <w:highlight w:val="yellow"/>
        </w:rPr>
        <w:t>private communication</w:t>
      </w:r>
      <w:r w:rsidRPr="00984ADC">
        <w:rPr>
          <w:rStyle w:val="StyleUnderline"/>
          <w:highlight w:val="yellow"/>
        </w:rPr>
        <w:t xml:space="preserve"> harms</w:t>
      </w:r>
      <w:r w:rsidRPr="001C6CF5">
        <w:rPr>
          <w:rStyle w:val="StyleUnderline"/>
        </w:rPr>
        <w:t xml:space="preserve"> the </w:t>
      </w:r>
      <w:r w:rsidRPr="00984ADC">
        <w:rPr>
          <w:rStyle w:val="StyleUnderline"/>
          <w:highlight w:val="yellow"/>
        </w:rPr>
        <w:t>development of ideas and beliefs</w:t>
      </w:r>
      <w:r w:rsidRPr="001C6CF5">
        <w:rPr>
          <w:rStyle w:val="StyleUnderline"/>
        </w:rPr>
        <w:t xml:space="preserve"> unfettered by the skewing effects of observation</w:t>
      </w:r>
      <w:r>
        <w:t xml:space="preserve">. Accordingly, </w:t>
      </w:r>
      <w:r w:rsidRPr="001C6CF5">
        <w:rPr>
          <w:rStyle w:val="StyleUnderline"/>
        </w:rPr>
        <w:t>a reasonable fear of government surveillance that affects the subject's intellectual activities</w:t>
      </w:r>
      <w:r>
        <w:t xml:space="preserve"> (reading, thinking, and communicating) </w:t>
      </w:r>
      <w:r w:rsidRPr="001C6CF5">
        <w:rPr>
          <w:rStyle w:val="StyleUnderline"/>
        </w:rPr>
        <w:t xml:space="preserve">should be recognized as </w:t>
      </w:r>
      <w:proofErr w:type="gramStart"/>
      <w:r w:rsidRPr="001C6CF5">
        <w:rPr>
          <w:rStyle w:val="StyleUnderline"/>
        </w:rPr>
        <w:t>a harm</w:t>
      </w:r>
      <w:proofErr w:type="gramEnd"/>
      <w:r w:rsidRPr="001C6CF5">
        <w:rPr>
          <w:rStyle w:val="StyleUnderline"/>
        </w:rPr>
        <w:t xml:space="preserve"> sufficient to prove an injury in fact under standing doctrine. Such a change to our law would not be</w:t>
      </w:r>
      <w:r>
        <w:t xml:space="preserve"> a </w:t>
      </w:r>
      <w:r w:rsidRPr="001C6CF5">
        <w:rPr>
          <w:rStyle w:val="StyleUnderline"/>
        </w:rPr>
        <w:t>radical</w:t>
      </w:r>
      <w:r>
        <w:t xml:space="preserve"> one; in fact, </w:t>
      </w:r>
      <w:r w:rsidRPr="003A7E12">
        <w:rPr>
          <w:rStyle w:val="StyleUnderline"/>
        </w:rPr>
        <w:t>it is</w:t>
      </w:r>
      <w:r>
        <w:t xml:space="preserve"> precisely </w:t>
      </w:r>
      <w:r w:rsidRPr="003A7E12">
        <w:rPr>
          <w:rStyle w:val="StyleUnderline"/>
        </w:rPr>
        <w:t>the way courts currently assess challenges to individual free speech rights under the First Amendment's chilling-effects doctrine. Since intellectual privacy protects</w:t>
      </w:r>
      <w:r>
        <w:t xml:space="preserve">, at heart, </w:t>
      </w:r>
      <w:r w:rsidRPr="003A7E12">
        <w:rPr>
          <w:rStyle w:val="StyleUnderline"/>
        </w:rPr>
        <w:t>First Amendment values, it is appropriate to extend these existing and workable doctrinal tools to this related area of the law</w:t>
      </w:r>
      <w:r>
        <w:t>.</w:t>
      </w:r>
    </w:p>
    <w:p w14:paraId="691A7B54" w14:textId="77777777" w:rsidR="00FA6138" w:rsidRDefault="00FA6138" w:rsidP="00FA6138">
      <w:r>
        <w:t xml:space="preserve">This is not to say that individual determinations of the chilling of intellectual activities will always be easy. Determining whether a chill to intellectual privacy is substantial would certainly present difficult cases at the margins. In our law, the devil is frequently in the details. But as the chilling-effects doctrine has demonstrated, courts have managed to balance threats to free speech against competing government interests. Moreover, because the general details of government surveillance programs should be public, courts and litigants will have more information with which to assess the effects of surveillance. And even when publication of the details of surveillance might threaten ongoing investigations, such details could be released either under seal to the litigants or shared with the court. Courts have a wide variety of tools to manage the flow of confidential information that litigation inevitably produces, and they would be well suited to such a task. Such tasks may be difficult and require judgment, but that is the job of courts. </w:t>
      </w:r>
      <w:r w:rsidRPr="00BA5C64">
        <w:rPr>
          <w:rStyle w:val="StyleUnderline"/>
          <w:highlight w:val="yellow"/>
        </w:rPr>
        <w:t>The alternative</w:t>
      </w:r>
      <w:r w:rsidRPr="003A7E12">
        <w:rPr>
          <w:rStyle w:val="StyleUnderline"/>
        </w:rPr>
        <w:t xml:space="preserve"> to grappling with the civil-liberties threats that surveillance poses </w:t>
      </w:r>
      <w:r w:rsidRPr="00BA5C64">
        <w:rPr>
          <w:rStyle w:val="StyleUnderline"/>
          <w:highlight w:val="yellow"/>
        </w:rPr>
        <w:t>is</w:t>
      </w:r>
      <w:r w:rsidRPr="00BA5C64">
        <w:rPr>
          <w:rStyle w:val="StyleUnderline"/>
        </w:rPr>
        <w:t xml:space="preserve"> to</w:t>
      </w:r>
      <w:r w:rsidRPr="003A7E12">
        <w:rPr>
          <w:rStyle w:val="StyleUnderline"/>
        </w:rPr>
        <w:t xml:space="preserve"> ignore those threats altogether, to face the prospect of </w:t>
      </w:r>
      <w:r w:rsidRPr="00BA5C64">
        <w:rPr>
          <w:rStyle w:val="StyleUnderline"/>
          <w:highlight w:val="yellow"/>
        </w:rPr>
        <w:t>rendering widespread</w:t>
      </w:r>
      <w:r w:rsidRPr="003A7E12">
        <w:rPr>
          <w:rStyle w:val="StyleUnderline"/>
        </w:rPr>
        <w:t xml:space="preserve"> government </w:t>
      </w:r>
      <w:r w:rsidRPr="00BA5C64">
        <w:rPr>
          <w:rStyle w:val="StyleUnderline"/>
          <w:highlight w:val="yellow"/>
        </w:rPr>
        <w:t xml:space="preserve">surveillance </w:t>
      </w:r>
      <w:r w:rsidRPr="00BA5C64">
        <w:rPr>
          <w:rStyle w:val="Emphasis"/>
          <w:highlight w:val="yellow"/>
        </w:rPr>
        <w:t xml:space="preserve">unreviewable and </w:t>
      </w:r>
      <w:proofErr w:type="spellStart"/>
      <w:r w:rsidRPr="00BA5C64">
        <w:rPr>
          <w:rStyle w:val="Emphasis"/>
          <w:highlight w:val="yellow"/>
        </w:rPr>
        <w:t>uncheckable</w:t>
      </w:r>
      <w:proofErr w:type="spellEnd"/>
      <w:r w:rsidRPr="003A7E12">
        <w:rPr>
          <w:rStyle w:val="StyleUnderline"/>
        </w:rPr>
        <w:t>. Democratic societies can do better than that</w:t>
      </w:r>
      <w:r>
        <w:t>.</w:t>
      </w:r>
    </w:p>
    <w:p w14:paraId="37FA28A6" w14:textId="77777777" w:rsidR="00FA6138" w:rsidRDefault="00FA6138" w:rsidP="00FA6138"/>
    <w:p w14:paraId="12F627B2" w14:textId="3107ADBD" w:rsidR="00FA6138" w:rsidRDefault="003C2B26" w:rsidP="00FA6138">
      <w:pPr>
        <w:pStyle w:val="Heading4"/>
      </w:pPr>
      <w:r w:rsidRPr="003C2B26">
        <w:rPr>
          <w:u w:val="single"/>
        </w:rPr>
        <w:t>Innovation DA</w:t>
      </w:r>
      <w:r>
        <w:t xml:space="preserve"> — new ideas are only possible when intellectual privacy is protected. </w:t>
      </w:r>
    </w:p>
    <w:p w14:paraId="085DA4C5" w14:textId="77777777" w:rsidR="00FA6138" w:rsidRPr="00B27A5D" w:rsidRDefault="00FA6138" w:rsidP="00FA6138">
      <w:r w:rsidRPr="00016492">
        <w:rPr>
          <w:rStyle w:val="Style13ptBold"/>
        </w:rPr>
        <w:t>Richards 15</w:t>
      </w:r>
      <w:r>
        <w:t xml:space="preserve"> — Neil M. Richards, Professor of Law at the Washington University School of Law, former law clerk to Chief Justice William H. Rehnquist, holds a J.D. and an M.A. in Legal History from the University of Virginia, 2015 (“A Theory of Intellectual Privacy,” </w:t>
      </w:r>
      <w:r w:rsidRPr="00D24DEA">
        <w:rPr>
          <w:i/>
        </w:rPr>
        <w:t>Intellectual Privacy: Rethinking Civil Liberties in the Digital Age</w:t>
      </w:r>
      <w:r>
        <w:t>, Published by Oxford University Press, ISBN 9780199946143, p. 107-108)</w:t>
      </w:r>
    </w:p>
    <w:p w14:paraId="0B86C986" w14:textId="77777777" w:rsidR="00FA6138" w:rsidRDefault="00FA6138" w:rsidP="00FA6138">
      <w:r w:rsidRPr="00D2079B">
        <w:rPr>
          <w:rStyle w:val="StyleUnderline"/>
        </w:rPr>
        <w:t xml:space="preserve">Keeping out those who would monitor our reading and private communications is </w:t>
      </w:r>
      <w:r w:rsidRPr="005B2D25">
        <w:rPr>
          <w:rStyle w:val="Emphasis"/>
        </w:rPr>
        <w:t>essential</w:t>
      </w:r>
      <w:r w:rsidRPr="00D2079B">
        <w:rPr>
          <w:rStyle w:val="StyleUnderline"/>
        </w:rPr>
        <w:t xml:space="preserve"> if we want to generate new ideas</w:t>
      </w:r>
      <w:r w:rsidRPr="00D2079B">
        <w:t>, a fact our law has long recognized in subtle and sometimes underappreciated ways. Timo</w:t>
      </w:r>
      <w:r>
        <w:t xml:space="preserve">thy </w:t>
      </w:r>
      <w:proofErr w:type="spellStart"/>
      <w:r>
        <w:t>Macklem</w:t>
      </w:r>
      <w:proofErr w:type="spellEnd"/>
      <w:r>
        <w:t xml:space="preserve"> has argued that “</w:t>
      </w:r>
      <w:r w:rsidRPr="00D2079B">
        <w:rPr>
          <w:rStyle w:val="StyleUnderline"/>
        </w:rPr>
        <w:t>[</w:t>
      </w:r>
      <w:proofErr w:type="gramStart"/>
      <w:r w:rsidRPr="00D2079B">
        <w:rPr>
          <w:rStyle w:val="StyleUnderline"/>
        </w:rPr>
        <w:t>t]he</w:t>
      </w:r>
      <w:proofErr w:type="gramEnd"/>
      <w:r w:rsidRPr="00D2079B">
        <w:rPr>
          <w:rStyle w:val="StyleUnderline"/>
        </w:rPr>
        <w:t xml:space="preserve"> isolating shield of privacy enables people to develop and exchange ideas, or to foster and share activities, that the presence or even awareness of other people might stifle. For better and </w:t>
      </w:r>
      <w:r w:rsidRPr="00D2079B">
        <w:rPr>
          <w:rStyle w:val="StyleUnderline"/>
        </w:rPr>
        <w:lastRenderedPageBreak/>
        <w:t>for worse,</w:t>
      </w:r>
      <w:r w:rsidRPr="00D2079B">
        <w:t xml:space="preserve"> then, </w:t>
      </w:r>
      <w:r w:rsidRPr="00D2079B">
        <w:rPr>
          <w:rStyle w:val="StyleUnderline"/>
        </w:rPr>
        <w:t>privacy is sponsor and guardian to the creative and subversive.</w:t>
      </w:r>
      <w:r w:rsidRPr="00D2079B">
        <w:t xml:space="preserve">” 31 </w:t>
      </w:r>
      <w:r w:rsidRPr="005B2D25">
        <w:rPr>
          <w:rStyle w:val="StyleUnderline"/>
          <w:highlight w:val="yellow"/>
        </w:rPr>
        <w:t>When there is protection from surveillance, new ideas can be entertained</w:t>
      </w:r>
      <w:r w:rsidRPr="00D2079B">
        <w:rPr>
          <w:rStyle w:val="StyleUnderline"/>
        </w:rPr>
        <w:t xml:space="preserve">, </w:t>
      </w:r>
      <w:r w:rsidRPr="005B2D25">
        <w:rPr>
          <w:rStyle w:val="StyleUnderline"/>
          <w:highlight w:val="yellow"/>
        </w:rPr>
        <w:t>even when</w:t>
      </w:r>
      <w:r w:rsidRPr="00D2079B">
        <w:rPr>
          <w:rStyle w:val="StyleUnderline"/>
        </w:rPr>
        <w:t xml:space="preserve"> they might be deeply </w:t>
      </w:r>
      <w:r w:rsidRPr="005B2D25">
        <w:rPr>
          <w:rStyle w:val="StyleUnderline"/>
          <w:highlight w:val="yellow"/>
        </w:rPr>
        <w:t>subversive or threatening</w:t>
      </w:r>
      <w:r w:rsidRPr="00D2079B">
        <w:rPr>
          <w:rStyle w:val="StyleUnderline"/>
        </w:rPr>
        <w:t xml:space="preserve"> to conventional beliefs. </w:t>
      </w:r>
      <w:r w:rsidRPr="005B2D25">
        <w:rPr>
          <w:rStyle w:val="StyleUnderline"/>
          <w:highlight w:val="yellow"/>
        </w:rPr>
        <w:t>If we value</w:t>
      </w:r>
      <w:r w:rsidRPr="00D2079B">
        <w:rPr>
          <w:rStyle w:val="StyleUnderline"/>
        </w:rPr>
        <w:t xml:space="preserve"> a pluralistic society or the mental processes that produce </w:t>
      </w:r>
      <w:r w:rsidRPr="005B2D25">
        <w:rPr>
          <w:rStyle w:val="StyleUnderline"/>
          <w:highlight w:val="yellow"/>
        </w:rPr>
        <w:t>new ideas,</w:t>
      </w:r>
      <w:r w:rsidRPr="00D2079B">
        <w:rPr>
          <w:rStyle w:val="StyleUnderline"/>
        </w:rPr>
        <w:t xml:space="preserve"> then some measure of </w:t>
      </w:r>
      <w:r w:rsidRPr="005B2D25">
        <w:rPr>
          <w:rStyle w:val="StyleUnderline"/>
          <w:highlight w:val="yellow"/>
        </w:rPr>
        <w:t>intellectual privacy</w:t>
      </w:r>
      <w:r w:rsidRPr="00D2079B">
        <w:rPr>
          <w:rStyle w:val="StyleUnderline"/>
        </w:rPr>
        <w:t xml:space="preserve">, some respite from cognitive surveillance, </w:t>
      </w:r>
      <w:r w:rsidRPr="005B2D25">
        <w:rPr>
          <w:rStyle w:val="StyleUnderline"/>
          <w:highlight w:val="yellow"/>
        </w:rPr>
        <w:t xml:space="preserve">is </w:t>
      </w:r>
      <w:r w:rsidRPr="005B2D25">
        <w:rPr>
          <w:rStyle w:val="Emphasis"/>
          <w:highlight w:val="yellow"/>
        </w:rPr>
        <w:t>essential</w:t>
      </w:r>
      <w:r w:rsidRPr="005B2D25">
        <w:rPr>
          <w:rStyle w:val="StyleUnderline"/>
          <w:highlight w:val="yellow"/>
        </w:rPr>
        <w:t>. Any meaningful freedom of speech requires</w:t>
      </w:r>
      <w:r w:rsidRPr="00D2079B">
        <w:rPr>
          <w:rStyle w:val="StyleUnderline"/>
        </w:rPr>
        <w:t xml:space="preserve"> an underlying culture of </w:t>
      </w:r>
      <w:r w:rsidRPr="005B2D25">
        <w:rPr>
          <w:rStyle w:val="StyleUnderline"/>
          <w:highlight w:val="yellow"/>
        </w:rPr>
        <w:t>vibrant intellectual innovation. Intellectual privacy nurtures</w:t>
      </w:r>
      <w:r w:rsidRPr="00D2079B">
        <w:rPr>
          <w:rStyle w:val="StyleUnderline"/>
        </w:rPr>
        <w:t xml:space="preserve"> that </w:t>
      </w:r>
      <w:r w:rsidRPr="005B2D25">
        <w:rPr>
          <w:rStyle w:val="StyleUnderline"/>
          <w:highlight w:val="yellow"/>
        </w:rPr>
        <w:t xml:space="preserve">innovation, protecting </w:t>
      </w:r>
      <w:r w:rsidRPr="005B2D25">
        <w:rPr>
          <w:rStyle w:val="Emphasis"/>
          <w:highlight w:val="yellow"/>
        </w:rPr>
        <w:t>the engine of expression</w:t>
      </w:r>
      <w:r>
        <w:rPr>
          <w:rStyle w:val="StyleUnderline"/>
        </w:rPr>
        <w:t>—</w:t>
      </w:r>
      <w:r w:rsidRPr="00D2079B">
        <w:rPr>
          <w:rStyle w:val="StyleUnderline"/>
        </w:rPr>
        <w:t xml:space="preserve">the imagination of the human mind. </w:t>
      </w:r>
      <w:r w:rsidRPr="005B2D25">
        <w:rPr>
          <w:rStyle w:val="StyleUnderline"/>
          <w:highlight w:val="yellow"/>
        </w:rPr>
        <w:t>To the extent our existing theories of law</w:t>
      </w:r>
      <w:r>
        <w:t>—</w:t>
      </w:r>
      <w:r w:rsidRPr="00D2079B">
        <w:t xml:space="preserve">First Amendment, </w:t>
      </w:r>
      <w:r>
        <w:t>Fourth Amendment, or otherwise—</w:t>
      </w:r>
      <w:r w:rsidRPr="005B2D25">
        <w:rPr>
          <w:rStyle w:val="StyleUnderline"/>
          <w:highlight w:val="yellow"/>
        </w:rPr>
        <w:t xml:space="preserve">are </w:t>
      </w:r>
      <w:r w:rsidRPr="005B2D25">
        <w:rPr>
          <w:rStyle w:val="Emphasis"/>
          <w:highlight w:val="yellow"/>
        </w:rPr>
        <w:t>under-protective</w:t>
      </w:r>
      <w:r w:rsidRPr="005B2D25">
        <w:rPr>
          <w:rStyle w:val="StyleUnderline"/>
          <w:highlight w:val="yellow"/>
        </w:rPr>
        <w:t xml:space="preserve"> of intellectual privacy, we must rehabilitate them to take these vital processes into account</w:t>
      </w:r>
      <w:r w:rsidRPr="00D2079B">
        <w:t>.</w:t>
      </w:r>
    </w:p>
    <w:p w14:paraId="4CEDD6BF" w14:textId="77777777" w:rsidR="00FA6138" w:rsidRDefault="00FA6138" w:rsidP="00FA6138"/>
    <w:p w14:paraId="5B5438A6" w14:textId="7A52DC06" w:rsidR="00FA6138" w:rsidRPr="003C2B26" w:rsidRDefault="003C2B26" w:rsidP="00FA6138">
      <w:pPr>
        <w:pStyle w:val="Heading4"/>
      </w:pPr>
      <w:r w:rsidRPr="003C2B26">
        <w:rPr>
          <w:u w:val="single"/>
        </w:rPr>
        <w:t>Civil Liberties DA</w:t>
      </w:r>
      <w:r>
        <w:t xml:space="preserve"> — writing intellectual privacy into the law is key to </w:t>
      </w:r>
      <w:r>
        <w:rPr>
          <w:u w:val="single"/>
        </w:rPr>
        <w:t>overall</w:t>
      </w:r>
      <w:r>
        <w:t xml:space="preserve"> freedom. </w:t>
      </w:r>
    </w:p>
    <w:p w14:paraId="490E1B49" w14:textId="77777777" w:rsidR="00FA6138" w:rsidRPr="00B27A5D" w:rsidRDefault="00FA6138" w:rsidP="00FA6138">
      <w:r w:rsidRPr="00016492">
        <w:rPr>
          <w:rStyle w:val="Style13ptBold"/>
        </w:rPr>
        <w:t>Richards 15</w:t>
      </w:r>
      <w:r>
        <w:t xml:space="preserve"> — Neil M. Richards, Professor of Law at the Washington University School of Law, former law clerk to Chief Justice William H. Rehnquist, holds a J.D. and an M.A. in Legal History from the University of Virginia, 2015 (“A Theory of Intellectual Privacy,” </w:t>
      </w:r>
      <w:r w:rsidRPr="00D24DEA">
        <w:rPr>
          <w:i/>
        </w:rPr>
        <w:t>Intellectual Privacy: Rethinking Civil Liberties in the Digital Age</w:t>
      </w:r>
      <w:r>
        <w:t>, Published by Oxford University Press, ISBN 9780199946143, p. 112-113)</w:t>
      </w:r>
    </w:p>
    <w:p w14:paraId="3D399756" w14:textId="77777777" w:rsidR="00FA6138" w:rsidRDefault="00FA6138" w:rsidP="00FA6138">
      <w:r w:rsidRPr="00367CAF">
        <w:rPr>
          <w:rStyle w:val="StyleUnderline"/>
          <w:highlight w:val="yellow"/>
        </w:rPr>
        <w:t>Internet searches implicate</w:t>
      </w:r>
      <w:r w:rsidRPr="00285666">
        <w:rPr>
          <w:rStyle w:val="StyleUnderline"/>
        </w:rPr>
        <w:t xml:space="preserve"> our </w:t>
      </w:r>
      <w:r w:rsidRPr="00367CAF">
        <w:rPr>
          <w:rStyle w:val="StyleUnderline"/>
          <w:highlight w:val="yellow"/>
        </w:rPr>
        <w:t>intellectual privacy. We use</w:t>
      </w:r>
      <w:r w:rsidRPr="00285666">
        <w:rPr>
          <w:rStyle w:val="StyleUnderline"/>
        </w:rPr>
        <w:t xml:space="preserve"> tools like </w:t>
      </w:r>
      <w:r w:rsidRPr="00367CAF">
        <w:rPr>
          <w:rStyle w:val="StyleUnderline"/>
          <w:highlight w:val="yellow"/>
        </w:rPr>
        <w:t>Google</w:t>
      </w:r>
      <w:r w:rsidRPr="00285666">
        <w:rPr>
          <w:rStyle w:val="StyleUnderline"/>
        </w:rPr>
        <w:t xml:space="preserve"> Search </w:t>
      </w:r>
      <w:r w:rsidRPr="00367CAF">
        <w:rPr>
          <w:rStyle w:val="StyleUnderline"/>
          <w:highlight w:val="yellow"/>
        </w:rPr>
        <w:t>to make sense of the world</w:t>
      </w:r>
      <w:r w:rsidRPr="00285666">
        <w:rPr>
          <w:rStyle w:val="StyleUnderline"/>
        </w:rPr>
        <w:t>, and intellectual privacy is needed when we are making sense of the world. Our curiosity is essential, and it should be unfettered</w:t>
      </w:r>
      <w:r w:rsidRPr="00285666">
        <w:t xml:space="preserve">. As I’ll show in this chapter, </w:t>
      </w:r>
      <w:r w:rsidRPr="00367CAF">
        <w:rPr>
          <w:rStyle w:val="StyleUnderline"/>
          <w:highlight w:val="yellow"/>
        </w:rPr>
        <w:t>search queries implicate a special kind of intellectual privacy, which is</w:t>
      </w:r>
      <w:r w:rsidRPr="00285666">
        <w:rPr>
          <w:rStyle w:val="StyleUnderline"/>
        </w:rPr>
        <w:t xml:space="preserve"> the </w:t>
      </w:r>
      <w:r w:rsidRPr="00367CAF">
        <w:rPr>
          <w:rStyle w:val="Emphasis"/>
          <w:highlight w:val="yellow"/>
        </w:rPr>
        <w:t>freedom of thought</w:t>
      </w:r>
      <w:r w:rsidRPr="00285666">
        <w:t xml:space="preserve">. </w:t>
      </w:r>
    </w:p>
    <w:p w14:paraId="656F9395" w14:textId="77777777" w:rsidR="00FA6138" w:rsidRDefault="00FA6138" w:rsidP="00FA6138">
      <w:r w:rsidRPr="00367CAF">
        <w:rPr>
          <w:rStyle w:val="StyleUnderline"/>
          <w:highlight w:val="yellow"/>
        </w:rPr>
        <w:t xml:space="preserve">Freedom of thought and belief is </w:t>
      </w:r>
      <w:r w:rsidRPr="00367CAF">
        <w:rPr>
          <w:rStyle w:val="Emphasis"/>
          <w:highlight w:val="yellow"/>
        </w:rPr>
        <w:t>the core</w:t>
      </w:r>
      <w:r w:rsidRPr="00367CAF">
        <w:rPr>
          <w:rStyle w:val="StyleUnderline"/>
          <w:highlight w:val="yellow"/>
        </w:rPr>
        <w:t xml:space="preserve"> of</w:t>
      </w:r>
      <w:r w:rsidRPr="00285666">
        <w:rPr>
          <w:rStyle w:val="StyleUnderline"/>
        </w:rPr>
        <w:t xml:space="preserve"> our </w:t>
      </w:r>
      <w:r w:rsidRPr="00367CAF">
        <w:rPr>
          <w:rStyle w:val="StyleUnderline"/>
          <w:highlight w:val="yellow"/>
        </w:rPr>
        <w:t>intellectual privacy. This</w:t>
      </w:r>
      <w:r w:rsidRPr="00285666">
        <w:rPr>
          <w:rStyle w:val="StyleUnderline"/>
        </w:rPr>
        <w:t xml:space="preserve"> freedom </w:t>
      </w:r>
      <w:r w:rsidRPr="00367CAF">
        <w:rPr>
          <w:rStyle w:val="StyleUnderline"/>
          <w:highlight w:val="yellow"/>
        </w:rPr>
        <w:t xml:space="preserve">is the defining characteristic of a free society and </w:t>
      </w:r>
      <w:r w:rsidRPr="00367CAF">
        <w:rPr>
          <w:rStyle w:val="Emphasis"/>
          <w:highlight w:val="yellow"/>
        </w:rPr>
        <w:t>our most cherished civil liberty</w:t>
      </w:r>
      <w:r w:rsidRPr="00285666">
        <w:rPr>
          <w:rStyle w:val="StyleUnderline"/>
        </w:rPr>
        <w:t>. This right encompasses the range of thoughts and beliefs that a person might hold or develop, dealing with matters that are trivial and important, secular and profane. And it protects the individual’s thoughts from scrutiny or coercion by anyone, whether a government official or a private actor</w:t>
      </w:r>
      <w:r w:rsidRPr="00285666">
        <w:t xml:space="preserve"> such as an employer, a friend, or a spouse. </w:t>
      </w:r>
      <w:r w:rsidRPr="00285666">
        <w:rPr>
          <w:rStyle w:val="StyleUnderline"/>
        </w:rPr>
        <w:t xml:space="preserve">At the level of law, </w:t>
      </w:r>
      <w:r w:rsidRPr="00C57664">
        <w:rPr>
          <w:rStyle w:val="StyleUnderline"/>
          <w:highlight w:val="yellow"/>
        </w:rPr>
        <w:t xml:space="preserve">if there is </w:t>
      </w:r>
      <w:r w:rsidRPr="00C57664">
        <w:rPr>
          <w:rStyle w:val="Emphasis"/>
          <w:highlight w:val="yellow"/>
        </w:rPr>
        <w:t>any</w:t>
      </w:r>
      <w:r w:rsidRPr="00C57664">
        <w:rPr>
          <w:rStyle w:val="StyleUnderline"/>
          <w:highlight w:val="yellow"/>
        </w:rPr>
        <w:t xml:space="preserve"> constitutional right that is absolute, it is this one, which is the precondition for other political and religious rights</w:t>
      </w:r>
      <w:r w:rsidRPr="00285666">
        <w:rPr>
          <w:rStyle w:val="StyleUnderline"/>
        </w:rPr>
        <w:t xml:space="preserve"> guaranteed by the Western tradition. Yet</w:t>
      </w:r>
      <w:r w:rsidRPr="00285666">
        <w:t xml:space="preserve"> curiously, </w:t>
      </w:r>
      <w:r w:rsidRPr="00C57664">
        <w:rPr>
          <w:rStyle w:val="StyleUnderline"/>
          <w:highlight w:val="yellow"/>
        </w:rPr>
        <w:t>although freedom of thought is</w:t>
      </w:r>
      <w:r w:rsidRPr="00285666">
        <w:rPr>
          <w:rStyle w:val="StyleUnderline"/>
        </w:rPr>
        <w:t xml:space="preserve"> widely regarded as </w:t>
      </w:r>
      <w:r w:rsidRPr="00C57664">
        <w:rPr>
          <w:rStyle w:val="StyleUnderline"/>
          <w:highlight w:val="yellow"/>
        </w:rPr>
        <w:t xml:space="preserve">our most important civil liberty, it </w:t>
      </w:r>
      <w:r w:rsidRPr="00C57664">
        <w:rPr>
          <w:rStyle w:val="Emphasis"/>
          <w:highlight w:val="yellow"/>
        </w:rPr>
        <w:t>has not been protected in</w:t>
      </w:r>
      <w:r w:rsidRPr="00C57664">
        <w:rPr>
          <w:rStyle w:val="Emphasis"/>
        </w:rPr>
        <w:t xml:space="preserve"> our </w:t>
      </w:r>
      <w:r w:rsidRPr="00C57664">
        <w:rPr>
          <w:rStyle w:val="Emphasis"/>
          <w:highlight w:val="yellow"/>
        </w:rPr>
        <w:t>law as much as other rights</w:t>
      </w:r>
      <w:r w:rsidRPr="00285666">
        <w:rPr>
          <w:rStyle w:val="StyleUnderline"/>
        </w:rPr>
        <w:t>, in part because it has been very difficult for the state or others to monitor thoughts and beliefs even if they wanted to</w:t>
      </w:r>
      <w:r w:rsidRPr="00285666">
        <w:t xml:space="preserve">.  </w:t>
      </w:r>
    </w:p>
    <w:p w14:paraId="047DB710" w14:textId="77777777" w:rsidR="00FA6138" w:rsidRDefault="00FA6138" w:rsidP="00FA6138"/>
    <w:p w14:paraId="65E4A4EC" w14:textId="44543336" w:rsidR="00FA6138" w:rsidRPr="003C2B26" w:rsidRDefault="003C2B26" w:rsidP="00FA6138">
      <w:pPr>
        <w:pStyle w:val="Heading4"/>
      </w:pPr>
      <w:r>
        <w:rPr>
          <w:u w:val="single"/>
        </w:rPr>
        <w:t>Only</w:t>
      </w:r>
      <w:r>
        <w:t xml:space="preserve"> the plan changes judicial calculations about privacy. The counterplan isn’t </w:t>
      </w:r>
      <w:r w:rsidRPr="003C2B26">
        <w:rPr>
          <w:u w:val="single"/>
        </w:rPr>
        <w:t>aggressive enough</w:t>
      </w:r>
      <w:r>
        <w:t xml:space="preserve">. </w:t>
      </w:r>
    </w:p>
    <w:p w14:paraId="0F97CFD9" w14:textId="77777777" w:rsidR="00FA6138" w:rsidRDefault="00FA6138" w:rsidP="00FA6138">
      <w:r w:rsidRPr="00FF712D">
        <w:rPr>
          <w:rStyle w:val="Style13ptBold"/>
        </w:rPr>
        <w:t xml:space="preserve">Richards </w:t>
      </w:r>
      <w:r>
        <w:rPr>
          <w:rStyle w:val="Style13ptBold"/>
        </w:rPr>
        <w:t>8</w:t>
      </w:r>
      <w:r>
        <w:t xml:space="preserve"> — Neil M. Richards, Professor of Law at the Washington University School of Law, former law clerk to Chief Justice William H. Rehnquist, holds a J.D. and an M.A. in Legal History from the University of Virginia, 2008 (“Intellectual Privacy,” </w:t>
      </w:r>
      <w:r>
        <w:rPr>
          <w:i/>
        </w:rPr>
        <w:t>Texas Law Review</w:t>
      </w:r>
      <w:r>
        <w:t xml:space="preserve"> (</w:t>
      </w:r>
      <w:r w:rsidRPr="005945EC">
        <w:t>87 Tex. L. Rev. 387</w:t>
      </w:r>
      <w:r>
        <w:t>), December, Available Online to Subscribing Institutions via Lexis-Nexis)</w:t>
      </w:r>
    </w:p>
    <w:p w14:paraId="4E0D70B4" w14:textId="77777777" w:rsidR="00FA6138" w:rsidRDefault="00FA6138" w:rsidP="00FA6138">
      <w:r>
        <w:t xml:space="preserve">1. Government Surveillance. - </w:t>
      </w:r>
      <w:r w:rsidRPr="00C639C8">
        <w:rPr>
          <w:rStyle w:val="StyleUnderline"/>
        </w:rPr>
        <w:t xml:space="preserve">The </w:t>
      </w:r>
      <w:proofErr w:type="gramStart"/>
      <w:r w:rsidRPr="00C639C8">
        <w:rPr>
          <w:rStyle w:val="StyleUnderline"/>
        </w:rPr>
        <w:t>most high-profile</w:t>
      </w:r>
      <w:proofErr w:type="gramEnd"/>
      <w:r w:rsidRPr="00C639C8">
        <w:rPr>
          <w:rStyle w:val="StyleUnderline"/>
        </w:rPr>
        <w:t xml:space="preserve"> issue of intellectual privacy</w:t>
      </w:r>
      <w:r>
        <w:t xml:space="preserve"> in recent years </w:t>
      </w:r>
      <w:r w:rsidRPr="00C639C8">
        <w:rPr>
          <w:rStyle w:val="StyleUnderline"/>
        </w:rPr>
        <w:t xml:space="preserve">has been government </w:t>
      </w:r>
      <w:proofErr w:type="spellStart"/>
      <w:r w:rsidRPr="00C639C8">
        <w:rPr>
          <w:rStyle w:val="StyleUnderline"/>
        </w:rPr>
        <w:t>antiterror</w:t>
      </w:r>
      <w:proofErr w:type="spellEnd"/>
      <w:r w:rsidRPr="00C639C8">
        <w:rPr>
          <w:rStyle w:val="StyleUnderline"/>
        </w:rPr>
        <w:t xml:space="preserve"> surveillance</w:t>
      </w:r>
      <w:r>
        <w:t xml:space="preserve">, including the National Security Agency's Terrorist Surveillance Program (TSP). Shortly after the September 11 terrorist attacks, President </w:t>
      </w:r>
      <w:r w:rsidRPr="00C639C8">
        <w:rPr>
          <w:rStyle w:val="StyleUnderline"/>
        </w:rPr>
        <w:t>Bush authorized</w:t>
      </w:r>
      <w:r>
        <w:t xml:space="preserve"> the </w:t>
      </w:r>
      <w:r w:rsidRPr="00C639C8">
        <w:rPr>
          <w:rStyle w:val="StyleUnderline"/>
        </w:rPr>
        <w:lastRenderedPageBreak/>
        <w:t>NSA to conduct warrantless surveillance</w:t>
      </w:r>
      <w:r>
        <w:t xml:space="preserve"> of potentially millions of international telephone and e-mail communications originating from the United States. </w:t>
      </w:r>
      <w:proofErr w:type="gramStart"/>
      <w:r>
        <w:t>n258</w:t>
      </w:r>
      <w:proofErr w:type="gramEnd"/>
      <w:r>
        <w:t xml:space="preserve"> After a lengthy public debate and legal challenges  [*432]  to the program, n259 the Bush Administration declared that it was suspending the TSP in early 2007 and would only eavesdrop on future telephone calls involving Americans after a judicial finding of probable cause. </w:t>
      </w:r>
      <w:proofErr w:type="gramStart"/>
      <w:r>
        <w:t>n260</w:t>
      </w:r>
      <w:proofErr w:type="gramEnd"/>
      <w:r>
        <w:t xml:space="preserve"> But the TSP was only one part of a larger program of secret communications surveillance, n261 and Congress has moved towards both expressly authorizing such programs n262 and immunizing the telecommunications companies whose cooperation made the wiretapping possible. </w:t>
      </w:r>
      <w:proofErr w:type="gramStart"/>
      <w:r>
        <w:t>n263</w:t>
      </w:r>
      <w:proofErr w:type="gramEnd"/>
    </w:p>
    <w:p w14:paraId="74A97E0F" w14:textId="77777777" w:rsidR="00FA6138" w:rsidRDefault="00FA6138" w:rsidP="00FA6138">
      <w:r>
        <w:t xml:space="preserve">6. The Bush Administration justified the TSP on the grounds that it was consistent with both the Foreign Intelligence Surveillance Act (FISA) n264 and the Fourth Amendment, and that the program was justified both expressly by Congress and impliedly as an inherent power of the President as Commander in Chief. </w:t>
      </w:r>
      <w:proofErr w:type="gramStart"/>
      <w:r>
        <w:t>n265</w:t>
      </w:r>
      <w:proofErr w:type="gramEnd"/>
      <w:r>
        <w:t xml:space="preserve"> The TSP debate has remained framed in these terms, and critical analysis of the program has centered on its merits under FISA and Fourth Amendment law. </w:t>
      </w:r>
      <w:proofErr w:type="gramStart"/>
      <w:r>
        <w:t>n266</w:t>
      </w:r>
      <w:proofErr w:type="gramEnd"/>
      <w:r>
        <w:t xml:space="preserve"> </w:t>
      </w:r>
      <w:r w:rsidRPr="00C147A0">
        <w:rPr>
          <w:rStyle w:val="StyleUnderline"/>
          <w:highlight w:val="yellow"/>
        </w:rPr>
        <w:t>The debate has been understood</w:t>
      </w:r>
      <w:r w:rsidRPr="00C639C8">
        <w:rPr>
          <w:rStyle w:val="StyleUnderline"/>
        </w:rPr>
        <w:t xml:space="preserve"> by all sides </w:t>
      </w:r>
      <w:r w:rsidRPr="00C147A0">
        <w:rPr>
          <w:rStyle w:val="StyleUnderline"/>
          <w:highlight w:val="yellow"/>
        </w:rPr>
        <w:t>as a balance between</w:t>
      </w:r>
      <w:r w:rsidRPr="00C639C8">
        <w:rPr>
          <w:rStyle w:val="StyleUnderline"/>
        </w:rPr>
        <w:t xml:space="preserve"> the government interest in </w:t>
      </w:r>
      <w:r w:rsidRPr="00C147A0">
        <w:rPr>
          <w:rStyle w:val="StyleUnderline"/>
          <w:highlight w:val="yellow"/>
        </w:rPr>
        <w:t>security and</w:t>
      </w:r>
      <w:r w:rsidRPr="00C639C8">
        <w:rPr>
          <w:rStyle w:val="StyleUnderline"/>
        </w:rPr>
        <w:t xml:space="preserve"> individual interests in</w:t>
      </w:r>
      <w:r>
        <w:t xml:space="preserve">  [*433]  </w:t>
      </w:r>
      <w:r w:rsidRPr="00C147A0">
        <w:rPr>
          <w:rStyle w:val="StyleUnderline"/>
          <w:highlight w:val="yellow"/>
        </w:rPr>
        <w:t>privacy</w:t>
      </w:r>
      <w:r w:rsidRPr="00C639C8">
        <w:rPr>
          <w:rStyle w:val="StyleUnderline"/>
        </w:rPr>
        <w:t xml:space="preserve"> under the Fourth Amendment. Under existing law, the government can in general search and examine most things as long as it makes some showing of relevance to a legitimate law-enforcement purpose</w:t>
      </w:r>
      <w:r>
        <w:t xml:space="preserve">. This evidentiary burden can vary from context to context, but </w:t>
      </w:r>
      <w:r w:rsidRPr="00C639C8">
        <w:rPr>
          <w:rStyle w:val="StyleUnderline"/>
        </w:rPr>
        <w:t xml:space="preserve">essentially as long as the government makes </w:t>
      </w:r>
      <w:proofErr w:type="gramStart"/>
      <w:r w:rsidRPr="00C639C8">
        <w:rPr>
          <w:rStyle w:val="StyleUnderline"/>
        </w:rPr>
        <w:t>its</w:t>
      </w:r>
      <w:proofErr w:type="gramEnd"/>
      <w:r w:rsidRPr="00C639C8">
        <w:rPr>
          <w:rStyle w:val="StyleUnderline"/>
        </w:rPr>
        <w:t xml:space="preserve"> showing, it can override the privacy interest on the other side</w:t>
      </w:r>
      <w:r>
        <w:t xml:space="preserve">. </w:t>
      </w:r>
      <w:proofErr w:type="gramStart"/>
      <w:r>
        <w:t>n267</w:t>
      </w:r>
      <w:proofErr w:type="gramEnd"/>
    </w:p>
    <w:p w14:paraId="2555E908" w14:textId="77777777" w:rsidR="00FA6138" w:rsidRDefault="00FA6138" w:rsidP="00FA6138">
      <w:r w:rsidRPr="00C147A0">
        <w:rPr>
          <w:rStyle w:val="StyleUnderline"/>
          <w:highlight w:val="yellow"/>
        </w:rPr>
        <w:t xml:space="preserve">A greater appreciation of intellectual privacy </w:t>
      </w:r>
      <w:r w:rsidRPr="00C147A0">
        <w:rPr>
          <w:rStyle w:val="Emphasis"/>
          <w:highlight w:val="yellow"/>
        </w:rPr>
        <w:t>changes this calculus</w:t>
      </w:r>
      <w:r w:rsidRPr="00C147A0">
        <w:rPr>
          <w:rStyle w:val="StyleUnderline"/>
          <w:highlight w:val="yellow"/>
        </w:rPr>
        <w:t>. The traditional</w:t>
      </w:r>
      <w:r w:rsidRPr="00C639C8">
        <w:rPr>
          <w:rStyle w:val="StyleUnderline"/>
        </w:rPr>
        <w:t xml:space="preserve"> "privacy versus security" </w:t>
      </w:r>
      <w:r w:rsidRPr="00C147A0">
        <w:rPr>
          <w:rStyle w:val="StyleUnderline"/>
          <w:highlight w:val="yellow"/>
        </w:rPr>
        <w:t>framework strikes the wrong balance</w:t>
      </w:r>
      <w:r w:rsidRPr="00C639C8">
        <w:rPr>
          <w:rStyle w:val="StyleUnderline"/>
        </w:rPr>
        <w:t xml:space="preserve"> between government power and individual rights </w:t>
      </w:r>
      <w:r w:rsidRPr="00C147A0">
        <w:rPr>
          <w:rStyle w:val="StyleUnderline"/>
          <w:highlight w:val="yellow"/>
        </w:rPr>
        <w:t>when intellectual activities are involved</w:t>
      </w:r>
      <w:r w:rsidRPr="00C639C8">
        <w:rPr>
          <w:rStyle w:val="StyleUnderline"/>
        </w:rPr>
        <w:t xml:space="preserve">. It is one thing to search a person's house where there is probable cause that a murder weapon is inside, and quite another to listen to that person's phone calls without a warrant. Although the government interest in deterring terrorism is significant, so too is the First Amendment value of the freedom of confidential communications on the other side. When the government is keenly interested in what people are saying to confidants in private, the content of that private activity is necessarily affected and skewed towards the ordinary, the inoffensive, and the boring, even if the subject of surveillance is not a terrorist. </w:t>
      </w:r>
      <w:proofErr w:type="gramStart"/>
      <w:r w:rsidRPr="00C639C8">
        <w:rPr>
          <w:rStyle w:val="StyleUnderline"/>
        </w:rPr>
        <w:t>If the government is watching what we say and who we talk to, so too will we, and we will make our choices accordingly.</w:t>
      </w:r>
      <w:proofErr w:type="gramEnd"/>
      <w:r w:rsidRPr="00C639C8">
        <w:rPr>
          <w:rStyle w:val="StyleUnderline"/>
        </w:rPr>
        <w:t xml:space="preserve"> </w:t>
      </w:r>
      <w:r w:rsidRPr="0060010D">
        <w:rPr>
          <w:rStyle w:val="StyleUnderline"/>
          <w:highlight w:val="yellow"/>
        </w:rPr>
        <w:t>The ability of the government to monitor</w:t>
      </w:r>
      <w:r w:rsidRPr="00C639C8">
        <w:rPr>
          <w:rStyle w:val="StyleUnderline"/>
        </w:rPr>
        <w:t xml:space="preserve"> our </w:t>
      </w:r>
      <w:r w:rsidRPr="0060010D">
        <w:rPr>
          <w:rStyle w:val="StyleUnderline"/>
          <w:highlight w:val="yellow"/>
        </w:rPr>
        <w:t>communications</w:t>
      </w:r>
      <w:r w:rsidRPr="00C639C8">
        <w:rPr>
          <w:rStyle w:val="StyleUnderline"/>
        </w:rPr>
        <w:t xml:space="preserve"> is a powerful one, and one that </w:t>
      </w:r>
      <w:r w:rsidRPr="0060010D">
        <w:rPr>
          <w:rStyle w:val="Emphasis"/>
          <w:highlight w:val="yellow"/>
        </w:rPr>
        <w:t>cuts to the</w:t>
      </w:r>
      <w:r w:rsidRPr="0060010D">
        <w:rPr>
          <w:rStyle w:val="Emphasis"/>
        </w:rPr>
        <w:t xml:space="preserve"> very </w:t>
      </w:r>
      <w:r w:rsidRPr="0060010D">
        <w:rPr>
          <w:rStyle w:val="Emphasis"/>
          <w:highlight w:val="yellow"/>
        </w:rPr>
        <w:t>core</w:t>
      </w:r>
      <w:r w:rsidRPr="0060010D">
        <w:rPr>
          <w:rStyle w:val="StyleUnderline"/>
          <w:highlight w:val="yellow"/>
        </w:rPr>
        <w:t xml:space="preserve"> of our cognitive and expressive civil liberties</w:t>
      </w:r>
      <w:r>
        <w:t>.</w:t>
      </w:r>
    </w:p>
    <w:p w14:paraId="6BD99AD1" w14:textId="77777777" w:rsidR="00FA6138" w:rsidRDefault="00FA6138" w:rsidP="00FA6138">
      <w:r w:rsidRPr="00D76FA4">
        <w:rPr>
          <w:rStyle w:val="StyleUnderline"/>
        </w:rPr>
        <w:t xml:space="preserve">Yet </w:t>
      </w:r>
      <w:r w:rsidRPr="0060010D">
        <w:rPr>
          <w:rStyle w:val="StyleUnderline"/>
          <w:highlight w:val="yellow"/>
        </w:rPr>
        <w:t>the debate</w:t>
      </w:r>
      <w:r w:rsidRPr="00D76FA4">
        <w:rPr>
          <w:rStyle w:val="StyleUnderline"/>
        </w:rPr>
        <w:t xml:space="preserve"> over</w:t>
      </w:r>
      <w:r>
        <w:t xml:space="preserve"> post-September </w:t>
      </w:r>
      <w:proofErr w:type="gramStart"/>
      <w:r>
        <w:t xml:space="preserve">11 government </w:t>
      </w:r>
      <w:r w:rsidRPr="00D76FA4">
        <w:rPr>
          <w:rStyle w:val="StyleUnderline"/>
        </w:rPr>
        <w:t>surveillance</w:t>
      </w:r>
      <w:proofErr w:type="gramEnd"/>
      <w:r w:rsidRPr="00D76FA4">
        <w:rPr>
          <w:rStyle w:val="StyleUnderline"/>
        </w:rPr>
        <w:t xml:space="preserve"> </w:t>
      </w:r>
      <w:r w:rsidRPr="0060010D">
        <w:rPr>
          <w:rStyle w:val="StyleUnderline"/>
          <w:highlight w:val="yellow"/>
        </w:rPr>
        <w:t>has largely neglected</w:t>
      </w:r>
      <w:r w:rsidRPr="00D76FA4">
        <w:rPr>
          <w:rStyle w:val="StyleUnderline"/>
        </w:rPr>
        <w:t xml:space="preserve"> these </w:t>
      </w:r>
      <w:r w:rsidRPr="0060010D">
        <w:rPr>
          <w:rStyle w:val="StyleUnderline"/>
          <w:highlight w:val="yellow"/>
        </w:rPr>
        <w:t>crucial issues of First Amendment and intellectual liberty</w:t>
      </w:r>
      <w:r>
        <w:t xml:space="preserve">. Even when they were raised in court, </w:t>
      </w:r>
      <w:proofErr w:type="gramStart"/>
      <w:r>
        <w:t xml:space="preserve">they were dismissed as insubstantial by </w:t>
      </w:r>
      <w:r w:rsidRPr="00D76FA4">
        <w:rPr>
          <w:rStyle w:val="StyleUnderline"/>
        </w:rPr>
        <w:t>the Sixth Circuit</w:t>
      </w:r>
      <w:proofErr w:type="gramEnd"/>
      <w:r>
        <w:t xml:space="preserve">. </w:t>
      </w:r>
      <w:proofErr w:type="gramStart"/>
      <w:r>
        <w:t>n268</w:t>
      </w:r>
      <w:proofErr w:type="gramEnd"/>
      <w:r>
        <w:t xml:space="preserve"> That court </w:t>
      </w:r>
      <w:r w:rsidRPr="00D76FA4">
        <w:rPr>
          <w:rStyle w:val="StyleUnderline"/>
        </w:rPr>
        <w:t>dismissed any idea that First Amendment values were threatened by secret surveillance of journalists, academics, and lawyers</w:t>
      </w:r>
      <w:r>
        <w:t xml:space="preserve"> who regularly communicated with overseas contacts and clients believed to be monitored under the TSP. n269 The opinion noted with derision that:</w:t>
      </w:r>
    </w:p>
    <w:p w14:paraId="161525A3" w14:textId="77777777" w:rsidR="00FA6138" w:rsidRDefault="00FA6138" w:rsidP="00FA6138">
      <w:pPr>
        <w:ind w:left="720"/>
      </w:pPr>
      <w:r>
        <w:t>To call a spade a spade, the plaintiffs have only one claim, namely, breach of privacy, based on a purported violation of the Fourth Amendment or FISA - i.e., the plaintiffs do not want the NSA listening to their phone calls or reading their emails. That is really all  [*434</w:t>
      </w:r>
      <w:proofErr w:type="gramStart"/>
      <w:r>
        <w:t>]  there</w:t>
      </w:r>
      <w:proofErr w:type="gramEnd"/>
      <w:r>
        <w:t xml:space="preserve"> is to it ... . This claim does not implicate the First Amendment. </w:t>
      </w:r>
      <w:proofErr w:type="gramStart"/>
      <w:r>
        <w:t>n270</w:t>
      </w:r>
      <w:proofErr w:type="gramEnd"/>
    </w:p>
    <w:p w14:paraId="44518C4C" w14:textId="77777777" w:rsidR="00FA6138" w:rsidRDefault="00FA6138" w:rsidP="00FA6138">
      <w:r>
        <w:t xml:space="preserve">What, then, should the solution to this problem be? </w:t>
      </w:r>
      <w:r w:rsidRPr="00A80E93">
        <w:rPr>
          <w:rStyle w:val="StyleUnderline"/>
          <w:highlight w:val="yellow"/>
        </w:rPr>
        <w:t>The theory of intellectual privacy</w:t>
      </w:r>
      <w:r>
        <w:t xml:space="preserve"> I have articulated here </w:t>
      </w:r>
      <w:r w:rsidRPr="00A80E93">
        <w:rPr>
          <w:rStyle w:val="StyleUnderline"/>
          <w:highlight w:val="yellow"/>
        </w:rPr>
        <w:t>suggests that the interest in confidential communications</w:t>
      </w:r>
      <w:r w:rsidRPr="00D76FA4">
        <w:rPr>
          <w:rStyle w:val="StyleUnderline"/>
        </w:rPr>
        <w:t xml:space="preserve"> also </w:t>
      </w:r>
      <w:r w:rsidRPr="00A80E93">
        <w:rPr>
          <w:rStyle w:val="StyleUnderline"/>
          <w:highlight w:val="yellow"/>
        </w:rPr>
        <w:t>needs to be considered, and that</w:t>
      </w:r>
      <w:r w:rsidRPr="00D76FA4">
        <w:rPr>
          <w:rStyle w:val="StyleUnderline"/>
        </w:rPr>
        <w:t xml:space="preserve"> this interest </w:t>
      </w:r>
      <w:r w:rsidRPr="00A80E93">
        <w:rPr>
          <w:rStyle w:val="StyleUnderline"/>
          <w:highlight w:val="yellow"/>
        </w:rPr>
        <w:t>is a First Amendment one</w:t>
      </w:r>
      <w:r w:rsidRPr="00D76FA4">
        <w:rPr>
          <w:rStyle w:val="StyleUnderline"/>
        </w:rPr>
        <w:t xml:space="preserve">. Government </w:t>
      </w:r>
      <w:r w:rsidRPr="00A80E93">
        <w:rPr>
          <w:rStyle w:val="StyleUnderline"/>
          <w:highlight w:val="yellow"/>
        </w:rPr>
        <w:t>surveillance</w:t>
      </w:r>
      <w:r w:rsidRPr="00D76FA4">
        <w:rPr>
          <w:rStyle w:val="StyleUnderline"/>
        </w:rPr>
        <w:t xml:space="preserve"> - even the mere possibility of interested watching by the state - </w:t>
      </w:r>
      <w:r w:rsidRPr="00A80E93">
        <w:rPr>
          <w:rStyle w:val="StyleUnderline"/>
          <w:highlight w:val="yellow"/>
        </w:rPr>
        <w:t>chills and warps the exercise of this interest</w:t>
      </w:r>
      <w:r w:rsidRPr="00D76FA4">
        <w:rPr>
          <w:rStyle w:val="StyleUnderline"/>
        </w:rPr>
        <w:t xml:space="preserve">. This effect was understood by the drafters of the Fourth Amendment, who grasped the relationship between preventing </w:t>
      </w:r>
      <w:r w:rsidRPr="00D76FA4">
        <w:rPr>
          <w:rStyle w:val="StyleUnderline"/>
        </w:rPr>
        <w:lastRenderedPageBreak/>
        <w:t>government searches of papers and protecting religious and political dissent</w:t>
      </w:r>
      <w:r>
        <w:t xml:space="preserve">. </w:t>
      </w:r>
      <w:proofErr w:type="gramStart"/>
      <w:r>
        <w:t>n271</w:t>
      </w:r>
      <w:proofErr w:type="gramEnd"/>
      <w:r>
        <w:t xml:space="preserve"> </w:t>
      </w:r>
      <w:r w:rsidRPr="00D76FA4">
        <w:rPr>
          <w:rStyle w:val="StyleUnderline"/>
        </w:rPr>
        <w:t>Because</w:t>
      </w:r>
      <w:r>
        <w:t xml:space="preserve"> government </w:t>
      </w:r>
      <w:r w:rsidRPr="00D76FA4">
        <w:rPr>
          <w:rStyle w:val="StyleUnderline"/>
        </w:rPr>
        <w:t>surveillance involves direct state action,</w:t>
      </w:r>
      <w:r>
        <w:t xml:space="preserve"> it is also a rare case where </w:t>
      </w:r>
      <w:r w:rsidRPr="00D76FA4">
        <w:rPr>
          <w:rStyle w:val="StyleUnderline"/>
        </w:rPr>
        <w:t>constitutional doctrine could do useful work on its own</w:t>
      </w:r>
      <w:r>
        <w:t xml:space="preserve">. Because we are some distance removed from the freedom of thought, </w:t>
      </w:r>
      <w:r w:rsidRPr="00665A14">
        <w:rPr>
          <w:rStyle w:val="StyleUnderline"/>
        </w:rPr>
        <w:t>the confidentiality of communications need not be protected absolutely</w:t>
      </w:r>
      <w:r>
        <w:t xml:space="preserve">, particularly </w:t>
      </w:r>
      <w:r w:rsidRPr="00665A14">
        <w:rPr>
          <w:rStyle w:val="StyleUnderline"/>
        </w:rPr>
        <w:t>given</w:t>
      </w:r>
      <w:r>
        <w:t xml:space="preserve"> the </w:t>
      </w:r>
      <w:r w:rsidRPr="00665A14">
        <w:rPr>
          <w:rStyle w:val="StyleUnderline"/>
        </w:rPr>
        <w:t>legitimate government interest in the prevention of international terrorism. But</w:t>
      </w:r>
      <w:r>
        <w:t xml:space="preserve"> by the same token, </w:t>
      </w:r>
      <w:r w:rsidRPr="00665A14">
        <w:rPr>
          <w:rStyle w:val="StyleUnderline"/>
        </w:rPr>
        <w:t xml:space="preserve">this interest is not always sufficient to override the First Amendment interests in intellectual privacy. </w:t>
      </w:r>
      <w:r w:rsidRPr="0060010D">
        <w:rPr>
          <w:rStyle w:val="StyleUnderline"/>
          <w:highlight w:val="yellow"/>
        </w:rPr>
        <w:t>Constitutional doctrine</w:t>
      </w:r>
      <w:r w:rsidRPr="00665A14">
        <w:rPr>
          <w:rStyle w:val="StyleUnderline"/>
        </w:rPr>
        <w:t xml:space="preserve"> - either First Amendment law or Fourth Amendment law taking expressive interests into account - </w:t>
      </w:r>
      <w:r w:rsidRPr="0060010D">
        <w:rPr>
          <w:rStyle w:val="StyleUnderline"/>
          <w:highlight w:val="yellow"/>
        </w:rPr>
        <w:t>could</w:t>
      </w:r>
      <w:r>
        <w:t xml:space="preserve"> therefore </w:t>
      </w:r>
      <w:r w:rsidRPr="0060010D">
        <w:rPr>
          <w:rStyle w:val="StyleUnderline"/>
          <w:highlight w:val="yellow"/>
        </w:rPr>
        <w:t xml:space="preserve">mandate warrants for </w:t>
      </w:r>
      <w:r w:rsidRPr="0060010D">
        <w:rPr>
          <w:rStyle w:val="Emphasis"/>
          <w:highlight w:val="yellow"/>
        </w:rPr>
        <w:t>all</w:t>
      </w:r>
      <w:r w:rsidRPr="0060010D">
        <w:rPr>
          <w:rStyle w:val="StyleUnderline"/>
          <w:highlight w:val="yellow"/>
        </w:rPr>
        <w:t xml:space="preserve"> surveillance of intellectual activity</w:t>
      </w:r>
      <w:r w:rsidRPr="00665A14">
        <w:rPr>
          <w:rStyle w:val="StyleUnderline"/>
        </w:rPr>
        <w:t>. This standard should at least be the level of the current Fourth Amendment warrant requirement, and could</w:t>
      </w:r>
      <w:r>
        <w:t xml:space="preserve"> possibly </w:t>
      </w:r>
      <w:r w:rsidRPr="00665A14">
        <w:rPr>
          <w:rStyle w:val="StyleUnderline"/>
        </w:rPr>
        <w:t>be higher</w:t>
      </w:r>
      <w:r>
        <w:t xml:space="preserve">, </w:t>
      </w:r>
      <w:r w:rsidRPr="00665A14">
        <w:rPr>
          <w:rStyle w:val="StyleUnderline"/>
        </w:rPr>
        <w:t xml:space="preserve">given the </w:t>
      </w:r>
      <w:r w:rsidRPr="0060010D">
        <w:rPr>
          <w:rStyle w:val="StyleUnderline"/>
          <w:highlight w:val="yellow"/>
        </w:rPr>
        <w:t>particular expressive interests</w:t>
      </w:r>
      <w:r w:rsidRPr="00665A14">
        <w:rPr>
          <w:rStyle w:val="StyleUnderline"/>
        </w:rPr>
        <w:t xml:space="preserve"> that </w:t>
      </w:r>
      <w:r w:rsidRPr="0060010D">
        <w:rPr>
          <w:rStyle w:val="StyleUnderline"/>
          <w:highlight w:val="yellow"/>
        </w:rPr>
        <w:t>could elevate scrutiny of intellectual activity beyond a search for</w:t>
      </w:r>
      <w:r w:rsidRPr="00665A14">
        <w:rPr>
          <w:rStyle w:val="StyleUnderline"/>
        </w:rPr>
        <w:t xml:space="preserve"> contraband or </w:t>
      </w:r>
      <w:r w:rsidRPr="0060010D">
        <w:rPr>
          <w:rStyle w:val="StyleUnderline"/>
          <w:highlight w:val="yellow"/>
        </w:rPr>
        <w:t>other kinds of incriminating evidence</w:t>
      </w:r>
      <w:r>
        <w:t>.</w:t>
      </w:r>
    </w:p>
    <w:p w14:paraId="07800E4A" w14:textId="77777777" w:rsidR="00FA6138" w:rsidRDefault="00FA6138" w:rsidP="00FA6138"/>
    <w:p w14:paraId="57186C45" w14:textId="4A50FF33" w:rsidR="005353E9" w:rsidRPr="00541FFA" w:rsidRDefault="005353E9" w:rsidP="00541FFA"/>
    <w:sectPr w:rsidR="005353E9" w:rsidRPr="00541FF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F52146"/>
    <w:rsid w:val="000029E3"/>
    <w:rsid w:val="000029E8"/>
    <w:rsid w:val="00004225"/>
    <w:rsid w:val="000066CA"/>
    <w:rsid w:val="00007264"/>
    <w:rsid w:val="000076A9"/>
    <w:rsid w:val="00014FAD"/>
    <w:rsid w:val="00015D2A"/>
    <w:rsid w:val="0002490B"/>
    <w:rsid w:val="00026465"/>
    <w:rsid w:val="00030204"/>
    <w:rsid w:val="00030893"/>
    <w:rsid w:val="000312A0"/>
    <w:rsid w:val="00035337"/>
    <w:rsid w:val="00052FB1"/>
    <w:rsid w:val="00054276"/>
    <w:rsid w:val="000547B1"/>
    <w:rsid w:val="0006091E"/>
    <w:rsid w:val="000633B8"/>
    <w:rsid w:val="000638C1"/>
    <w:rsid w:val="00063959"/>
    <w:rsid w:val="00065FEE"/>
    <w:rsid w:val="00072718"/>
    <w:rsid w:val="0007381E"/>
    <w:rsid w:val="00081F47"/>
    <w:rsid w:val="0008785F"/>
    <w:rsid w:val="00090CBE"/>
    <w:rsid w:val="000A2D8A"/>
    <w:rsid w:val="000A6D5B"/>
    <w:rsid w:val="000B1ED0"/>
    <w:rsid w:val="000D26A6"/>
    <w:rsid w:val="000D2B90"/>
    <w:rsid w:val="000D4553"/>
    <w:rsid w:val="000D6ED8"/>
    <w:rsid w:val="000D717B"/>
    <w:rsid w:val="00100B28"/>
    <w:rsid w:val="00117316"/>
    <w:rsid w:val="001209B4"/>
    <w:rsid w:val="00135902"/>
    <w:rsid w:val="001761FC"/>
    <w:rsid w:val="00182655"/>
    <w:rsid w:val="001840F2"/>
    <w:rsid w:val="00185134"/>
    <w:rsid w:val="001856C6"/>
    <w:rsid w:val="00191B5F"/>
    <w:rsid w:val="00192487"/>
    <w:rsid w:val="0019668D"/>
    <w:rsid w:val="001A25FD"/>
    <w:rsid w:val="001A5371"/>
    <w:rsid w:val="001A72C7"/>
    <w:rsid w:val="001A78D3"/>
    <w:rsid w:val="001B73E3"/>
    <w:rsid w:val="001C316D"/>
    <w:rsid w:val="001C7D5B"/>
    <w:rsid w:val="001D1A0D"/>
    <w:rsid w:val="001D36BF"/>
    <w:rsid w:val="001D4C28"/>
    <w:rsid w:val="001D5BC9"/>
    <w:rsid w:val="001E0B1F"/>
    <w:rsid w:val="001E1E0B"/>
    <w:rsid w:val="001F0E9A"/>
    <w:rsid w:val="001F1173"/>
    <w:rsid w:val="001F5BB8"/>
    <w:rsid w:val="002005A8"/>
    <w:rsid w:val="00203DD8"/>
    <w:rsid w:val="00204E1D"/>
    <w:rsid w:val="002059BD"/>
    <w:rsid w:val="00210FAF"/>
    <w:rsid w:val="002143EE"/>
    <w:rsid w:val="002168F2"/>
    <w:rsid w:val="0022589F"/>
    <w:rsid w:val="00231591"/>
    <w:rsid w:val="002343FE"/>
    <w:rsid w:val="002502CF"/>
    <w:rsid w:val="00267EBB"/>
    <w:rsid w:val="0027023B"/>
    <w:rsid w:val="00274EDB"/>
    <w:rsid w:val="0027729E"/>
    <w:rsid w:val="00284ED6"/>
    <w:rsid w:val="00290C5A"/>
    <w:rsid w:val="002919EE"/>
    <w:rsid w:val="0029647A"/>
    <w:rsid w:val="00296504"/>
    <w:rsid w:val="002B5511"/>
    <w:rsid w:val="002B7ACF"/>
    <w:rsid w:val="002C0623"/>
    <w:rsid w:val="002E0643"/>
    <w:rsid w:val="002E392E"/>
    <w:rsid w:val="002E6BBC"/>
    <w:rsid w:val="002F1BA9"/>
    <w:rsid w:val="002F6E74"/>
    <w:rsid w:val="003106B3"/>
    <w:rsid w:val="0031385D"/>
    <w:rsid w:val="003223B2"/>
    <w:rsid w:val="003227D7"/>
    <w:rsid w:val="00322A67"/>
    <w:rsid w:val="00330E13"/>
    <w:rsid w:val="00335A23"/>
    <w:rsid w:val="00335BEB"/>
    <w:rsid w:val="00340707"/>
    <w:rsid w:val="00351841"/>
    <w:rsid w:val="00353987"/>
    <w:rsid w:val="003543FE"/>
    <w:rsid w:val="003624A6"/>
    <w:rsid w:val="00364ADF"/>
    <w:rsid w:val="003670D9"/>
    <w:rsid w:val="00370B41"/>
    <w:rsid w:val="00371B27"/>
    <w:rsid w:val="003726C3"/>
    <w:rsid w:val="0037494C"/>
    <w:rsid w:val="00375D2E"/>
    <w:rsid w:val="003772BE"/>
    <w:rsid w:val="00383071"/>
    <w:rsid w:val="00383B19"/>
    <w:rsid w:val="003933F9"/>
    <w:rsid w:val="00395864"/>
    <w:rsid w:val="00396557"/>
    <w:rsid w:val="00397316"/>
    <w:rsid w:val="003A248F"/>
    <w:rsid w:val="003A4D9C"/>
    <w:rsid w:val="003B1668"/>
    <w:rsid w:val="003B1D76"/>
    <w:rsid w:val="003C1FD0"/>
    <w:rsid w:val="003C2B26"/>
    <w:rsid w:val="003C5F4C"/>
    <w:rsid w:val="003D5EA8"/>
    <w:rsid w:val="003E085F"/>
    <w:rsid w:val="003E305E"/>
    <w:rsid w:val="003E34DB"/>
    <w:rsid w:val="003E5302"/>
    <w:rsid w:val="003E5BF1"/>
    <w:rsid w:val="003F2452"/>
    <w:rsid w:val="003F41EA"/>
    <w:rsid w:val="003F7DF0"/>
    <w:rsid w:val="004039AF"/>
    <w:rsid w:val="00407AFF"/>
    <w:rsid w:val="0041155D"/>
    <w:rsid w:val="004170BF"/>
    <w:rsid w:val="00420777"/>
    <w:rsid w:val="004270E3"/>
    <w:rsid w:val="004348DC"/>
    <w:rsid w:val="00434921"/>
    <w:rsid w:val="00442018"/>
    <w:rsid w:val="00443791"/>
    <w:rsid w:val="00447B10"/>
    <w:rsid w:val="00452EE4"/>
    <w:rsid w:val="004536D6"/>
    <w:rsid w:val="00457224"/>
    <w:rsid w:val="004664B6"/>
    <w:rsid w:val="00473820"/>
    <w:rsid w:val="0048047E"/>
    <w:rsid w:val="00482AF9"/>
    <w:rsid w:val="00483029"/>
    <w:rsid w:val="00491112"/>
    <w:rsid w:val="004B37B4"/>
    <w:rsid w:val="004B7687"/>
    <w:rsid w:val="004C0314"/>
    <w:rsid w:val="004C03C3"/>
    <w:rsid w:val="004C0D3D"/>
    <w:rsid w:val="004C213E"/>
    <w:rsid w:val="004C376C"/>
    <w:rsid w:val="004C657F"/>
    <w:rsid w:val="004D17D8"/>
    <w:rsid w:val="004E355B"/>
    <w:rsid w:val="005028E5"/>
    <w:rsid w:val="00503735"/>
    <w:rsid w:val="00504C63"/>
    <w:rsid w:val="00513796"/>
    <w:rsid w:val="005224F2"/>
    <w:rsid w:val="00523F27"/>
    <w:rsid w:val="005353E9"/>
    <w:rsid w:val="00536D8B"/>
    <w:rsid w:val="0053791D"/>
    <w:rsid w:val="005379C3"/>
    <w:rsid w:val="00541FFA"/>
    <w:rsid w:val="0054786E"/>
    <w:rsid w:val="005519C2"/>
    <w:rsid w:val="00551D5D"/>
    <w:rsid w:val="005523E0"/>
    <w:rsid w:val="0055320F"/>
    <w:rsid w:val="00553C53"/>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4825"/>
    <w:rsid w:val="00606718"/>
    <w:rsid w:val="0061383D"/>
    <w:rsid w:val="00614D69"/>
    <w:rsid w:val="00617030"/>
    <w:rsid w:val="00621301"/>
    <w:rsid w:val="0062173F"/>
    <w:rsid w:val="006235FB"/>
    <w:rsid w:val="00626A15"/>
    <w:rsid w:val="006438CB"/>
    <w:rsid w:val="006529B9"/>
    <w:rsid w:val="00653C3C"/>
    <w:rsid w:val="00654695"/>
    <w:rsid w:val="0065500A"/>
    <w:rsid w:val="00655217"/>
    <w:rsid w:val="0065727C"/>
    <w:rsid w:val="00674A78"/>
    <w:rsid w:val="00696A16"/>
    <w:rsid w:val="006A3E58"/>
    <w:rsid w:val="006A4840"/>
    <w:rsid w:val="006A7E1D"/>
    <w:rsid w:val="006C3A56"/>
    <w:rsid w:val="006D13F4"/>
    <w:rsid w:val="006D6AED"/>
    <w:rsid w:val="006E6D0B"/>
    <w:rsid w:val="006F0DD0"/>
    <w:rsid w:val="006F126E"/>
    <w:rsid w:val="006F3834"/>
    <w:rsid w:val="006F5693"/>
    <w:rsid w:val="00705223"/>
    <w:rsid w:val="00717B01"/>
    <w:rsid w:val="00717C2A"/>
    <w:rsid w:val="007227D9"/>
    <w:rsid w:val="0072491F"/>
    <w:rsid w:val="007374A1"/>
    <w:rsid w:val="00740408"/>
    <w:rsid w:val="00752712"/>
    <w:rsid w:val="00753A84"/>
    <w:rsid w:val="007611F5"/>
    <w:rsid w:val="007619E4"/>
    <w:rsid w:val="00761E75"/>
    <w:rsid w:val="0076495E"/>
    <w:rsid w:val="00765FC8"/>
    <w:rsid w:val="007662F7"/>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14755"/>
    <w:rsid w:val="00822BF7"/>
    <w:rsid w:val="008266F9"/>
    <w:rsid w:val="00826A9B"/>
    <w:rsid w:val="00834842"/>
    <w:rsid w:val="00840E7B"/>
    <w:rsid w:val="00853D40"/>
    <w:rsid w:val="008546AB"/>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B3CF7"/>
    <w:rsid w:val="008C0FA2"/>
    <w:rsid w:val="008C2342"/>
    <w:rsid w:val="008C77B6"/>
    <w:rsid w:val="008D1B91"/>
    <w:rsid w:val="008D724A"/>
    <w:rsid w:val="008E7A3E"/>
    <w:rsid w:val="008F41FD"/>
    <w:rsid w:val="008F4479"/>
    <w:rsid w:val="008F4BA0"/>
    <w:rsid w:val="00901726"/>
    <w:rsid w:val="00916903"/>
    <w:rsid w:val="00920E6A"/>
    <w:rsid w:val="00931816"/>
    <w:rsid w:val="00932C71"/>
    <w:rsid w:val="009509D5"/>
    <w:rsid w:val="009538F5"/>
    <w:rsid w:val="00957187"/>
    <w:rsid w:val="009603E1"/>
    <w:rsid w:val="00961C9D"/>
    <w:rsid w:val="00963065"/>
    <w:rsid w:val="0097151F"/>
    <w:rsid w:val="00973777"/>
    <w:rsid w:val="00975B13"/>
    <w:rsid w:val="00976E78"/>
    <w:rsid w:val="009775C0"/>
    <w:rsid w:val="00990634"/>
    <w:rsid w:val="00991733"/>
    <w:rsid w:val="00992078"/>
    <w:rsid w:val="009A1467"/>
    <w:rsid w:val="009A6464"/>
    <w:rsid w:val="009B69F5"/>
    <w:rsid w:val="009C0E2E"/>
    <w:rsid w:val="009C44C8"/>
    <w:rsid w:val="009C5FF7"/>
    <w:rsid w:val="009C6292"/>
    <w:rsid w:val="009D0D48"/>
    <w:rsid w:val="009D15DB"/>
    <w:rsid w:val="009E31BC"/>
    <w:rsid w:val="009F1CBB"/>
    <w:rsid w:val="009F3305"/>
    <w:rsid w:val="009F6FB2"/>
    <w:rsid w:val="00A071C0"/>
    <w:rsid w:val="00A22670"/>
    <w:rsid w:val="00A24B35"/>
    <w:rsid w:val="00A271BA"/>
    <w:rsid w:val="00A27F86"/>
    <w:rsid w:val="00A431C6"/>
    <w:rsid w:val="00A54315"/>
    <w:rsid w:val="00A60FBC"/>
    <w:rsid w:val="00A65C0B"/>
    <w:rsid w:val="00A736F0"/>
    <w:rsid w:val="00A81FD2"/>
    <w:rsid w:val="00A8441A"/>
    <w:rsid w:val="00A8674A"/>
    <w:rsid w:val="00AA6F6E"/>
    <w:rsid w:val="00AB48D3"/>
    <w:rsid w:val="00AE2124"/>
    <w:rsid w:val="00AE24BC"/>
    <w:rsid w:val="00AE2D3C"/>
    <w:rsid w:val="00AE3E3F"/>
    <w:rsid w:val="00AE708F"/>
    <w:rsid w:val="00AF4760"/>
    <w:rsid w:val="00AF55D4"/>
    <w:rsid w:val="00B05C2D"/>
    <w:rsid w:val="00B06CAB"/>
    <w:rsid w:val="00B12933"/>
    <w:rsid w:val="00B12B88"/>
    <w:rsid w:val="00B13A98"/>
    <w:rsid w:val="00B13BC8"/>
    <w:rsid w:val="00B232C2"/>
    <w:rsid w:val="00B24662"/>
    <w:rsid w:val="00B3569C"/>
    <w:rsid w:val="00B43676"/>
    <w:rsid w:val="00B575D7"/>
    <w:rsid w:val="00B60125"/>
    <w:rsid w:val="00B6656B"/>
    <w:rsid w:val="00B71625"/>
    <w:rsid w:val="00B75C54"/>
    <w:rsid w:val="00B77520"/>
    <w:rsid w:val="00B92A93"/>
    <w:rsid w:val="00B93078"/>
    <w:rsid w:val="00BA17A8"/>
    <w:rsid w:val="00BA3C33"/>
    <w:rsid w:val="00BB0878"/>
    <w:rsid w:val="00BB1879"/>
    <w:rsid w:val="00BC0ABE"/>
    <w:rsid w:val="00BC30DB"/>
    <w:rsid w:val="00BC64FF"/>
    <w:rsid w:val="00BC7C37"/>
    <w:rsid w:val="00BD2244"/>
    <w:rsid w:val="00BE6472"/>
    <w:rsid w:val="00BF29B8"/>
    <w:rsid w:val="00BF46EA"/>
    <w:rsid w:val="00C05103"/>
    <w:rsid w:val="00C07D05"/>
    <w:rsid w:val="00C10856"/>
    <w:rsid w:val="00C12885"/>
    <w:rsid w:val="00C203FA"/>
    <w:rsid w:val="00C3164F"/>
    <w:rsid w:val="00C31B5E"/>
    <w:rsid w:val="00C34D3E"/>
    <w:rsid w:val="00C35B37"/>
    <w:rsid w:val="00C3747A"/>
    <w:rsid w:val="00C56DCC"/>
    <w:rsid w:val="00C57075"/>
    <w:rsid w:val="00C60746"/>
    <w:rsid w:val="00C60AFB"/>
    <w:rsid w:val="00C71837"/>
    <w:rsid w:val="00C72AFE"/>
    <w:rsid w:val="00C74648"/>
    <w:rsid w:val="00C81619"/>
    <w:rsid w:val="00CA013C"/>
    <w:rsid w:val="00CA6D6D"/>
    <w:rsid w:val="00CC01C0"/>
    <w:rsid w:val="00CC36DC"/>
    <w:rsid w:val="00CC7A4E"/>
    <w:rsid w:val="00CD1359"/>
    <w:rsid w:val="00CD4C83"/>
    <w:rsid w:val="00CE1479"/>
    <w:rsid w:val="00D002D0"/>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215"/>
    <w:rsid w:val="00DC0376"/>
    <w:rsid w:val="00DC099B"/>
    <w:rsid w:val="00DD10BD"/>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7188F"/>
    <w:rsid w:val="00E8322E"/>
    <w:rsid w:val="00E903E0"/>
    <w:rsid w:val="00E97728"/>
    <w:rsid w:val="00EA1115"/>
    <w:rsid w:val="00EA39EB"/>
    <w:rsid w:val="00EA58CE"/>
    <w:rsid w:val="00EB33FF"/>
    <w:rsid w:val="00EC2759"/>
    <w:rsid w:val="00EC7106"/>
    <w:rsid w:val="00ED0120"/>
    <w:rsid w:val="00ED0E91"/>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57D7"/>
    <w:rsid w:val="00F277AA"/>
    <w:rsid w:val="00F31955"/>
    <w:rsid w:val="00F34C06"/>
    <w:rsid w:val="00F416E1"/>
    <w:rsid w:val="00F43EA3"/>
    <w:rsid w:val="00F50C55"/>
    <w:rsid w:val="00F52146"/>
    <w:rsid w:val="00F53559"/>
    <w:rsid w:val="00F57FFB"/>
    <w:rsid w:val="00F601E6"/>
    <w:rsid w:val="00F73954"/>
    <w:rsid w:val="00F92B0E"/>
    <w:rsid w:val="00F94060"/>
    <w:rsid w:val="00FA3C59"/>
    <w:rsid w:val="00FA56F6"/>
    <w:rsid w:val="00FA6138"/>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F826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5BC9"/>
    <w:rPr>
      <w:rFonts w:ascii="Book Antiqua" w:hAnsi="Book Antiqua"/>
      <w:sz w:val="16"/>
    </w:rPr>
  </w:style>
  <w:style w:type="paragraph" w:styleId="Heading1">
    <w:name w:val="heading 1"/>
    <w:aliases w:val="Pocket"/>
    <w:basedOn w:val="Normal"/>
    <w:next w:val="Normal"/>
    <w:link w:val="Heading1Char"/>
    <w:uiPriority w:val="9"/>
    <w:qFormat/>
    <w:rsid w:val="001D5B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D5BC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D5BC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1D5BC9"/>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D5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BC9"/>
  </w:style>
  <w:style w:type="character" w:customStyle="1" w:styleId="Heading1Char">
    <w:name w:val="Heading 1 Char"/>
    <w:aliases w:val="Pocket Char"/>
    <w:basedOn w:val="DefaultParagraphFont"/>
    <w:link w:val="Heading1"/>
    <w:uiPriority w:val="9"/>
    <w:rsid w:val="001D5BC9"/>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D5BC9"/>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D5BC9"/>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1D5BC9"/>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D5BC9"/>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1D5BC9"/>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1D5BC9"/>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D5BC9"/>
    <w:rPr>
      <w:color w:val="auto"/>
      <w:u w:val="none"/>
    </w:rPr>
  </w:style>
  <w:style w:type="character" w:styleId="Hyperlink">
    <w:name w:val="Hyperlink"/>
    <w:basedOn w:val="DefaultParagraphFont"/>
    <w:uiPriority w:val="99"/>
    <w:unhideWhenUsed/>
    <w:rsid w:val="001D5BC9"/>
    <w:rPr>
      <w:color w:val="auto"/>
      <w:u w:val="none"/>
    </w:rPr>
  </w:style>
  <w:style w:type="paragraph" w:styleId="DocumentMap">
    <w:name w:val="Document Map"/>
    <w:basedOn w:val="Normal"/>
    <w:link w:val="DocumentMapChar"/>
    <w:uiPriority w:val="99"/>
    <w:semiHidden/>
    <w:unhideWhenUsed/>
    <w:rsid w:val="001D5B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5BC9"/>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D5BC9"/>
    <w:rPr>
      <w:rFonts w:ascii="Book Antiqua" w:hAnsi="Book Antiqua"/>
      <w:sz w:val="16"/>
    </w:rPr>
  </w:style>
  <w:style w:type="paragraph" w:styleId="Heading1">
    <w:name w:val="heading 1"/>
    <w:aliases w:val="Pocket"/>
    <w:basedOn w:val="Normal"/>
    <w:next w:val="Normal"/>
    <w:link w:val="Heading1Char"/>
    <w:uiPriority w:val="9"/>
    <w:qFormat/>
    <w:rsid w:val="001D5B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D5BC9"/>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D5BC9"/>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1D5BC9"/>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D5B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BC9"/>
  </w:style>
  <w:style w:type="character" w:customStyle="1" w:styleId="Heading1Char">
    <w:name w:val="Heading 1 Char"/>
    <w:aliases w:val="Pocket Char"/>
    <w:basedOn w:val="DefaultParagraphFont"/>
    <w:link w:val="Heading1"/>
    <w:uiPriority w:val="9"/>
    <w:rsid w:val="001D5BC9"/>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D5BC9"/>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D5BC9"/>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1D5BC9"/>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D5BC9"/>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1D5BC9"/>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1D5BC9"/>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D5BC9"/>
    <w:rPr>
      <w:color w:val="auto"/>
      <w:u w:val="none"/>
    </w:rPr>
  </w:style>
  <w:style w:type="character" w:styleId="Hyperlink">
    <w:name w:val="Hyperlink"/>
    <w:basedOn w:val="DefaultParagraphFont"/>
    <w:uiPriority w:val="99"/>
    <w:unhideWhenUsed/>
    <w:rsid w:val="001D5BC9"/>
    <w:rPr>
      <w:color w:val="auto"/>
      <w:u w:val="none"/>
    </w:rPr>
  </w:style>
  <w:style w:type="paragraph" w:styleId="DocumentMap">
    <w:name w:val="Document Map"/>
    <w:basedOn w:val="Normal"/>
    <w:link w:val="DocumentMapChar"/>
    <w:uiPriority w:val="99"/>
    <w:semiHidden/>
    <w:unhideWhenUsed/>
    <w:rsid w:val="001D5B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5BC9"/>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ired.com/2013/06/why-i-have-nothing-to-hide-is-the-wrong-way-to-think-about-surveillance/" TargetMode="External"/><Relationship Id="rId20" Type="http://schemas.openxmlformats.org/officeDocument/2006/relationships/hyperlink" Target="https://reason.com/archives/2013/06/12/three-reasons-the-nothing-to-hide-crowd"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pastebin.com/VHBx3imj" TargetMode="External"/><Relationship Id="rId11" Type="http://schemas.openxmlformats.org/officeDocument/2006/relationships/hyperlink" Target="http://truth-out.org/archive/component/k2/item/88330:winter-in-america-democracy-gone-rogue" TargetMode="External"/><Relationship Id="rId12" Type="http://schemas.openxmlformats.org/officeDocument/2006/relationships/hyperlink" Target="http://www.theatlantic.com/technology/archive/2012/03/were-underestimating-the-risk-of-human-extinction/253821/" TargetMode="External"/><Relationship Id="rId13" Type="http://schemas.openxmlformats.org/officeDocument/2006/relationships/hyperlink" Target="http://creativetimereports.org/2013/06/25/surveillance-and-the-construction-of-a-terror-state/" TargetMode="External"/><Relationship Id="rId14" Type="http://schemas.openxmlformats.org/officeDocument/2006/relationships/hyperlink" Target="http://www.truth-out.org/opinion/item/23474-on-edward-snowden-whistleblowing-as-the-highest-form-of-civic-and-political-engagement" TargetMode="External"/><Relationship Id="rId15" Type="http://schemas.openxmlformats.org/officeDocument/2006/relationships/hyperlink" Target="https://firstlook.org/theintercept/2015/07/09/spying-internet-orders-magnitude-invasive-phone-metadata/" TargetMode="External"/><Relationship Id="rId16" Type="http://schemas.openxmlformats.org/officeDocument/2006/relationships/hyperlink" Target="http://www.thepublicdiscourse.com/2012/01/4540/" TargetMode="External"/><Relationship Id="rId17" Type="http://schemas.openxmlformats.org/officeDocument/2006/relationships/hyperlink" Target="http://www.theatlantic.com/technology/archive/2013/02/why-does-privacy-matter-one-scholars-answer/273521/" TargetMode="External"/><Relationship Id="rId18" Type="http://schemas.openxmlformats.org/officeDocument/2006/relationships/hyperlink" Target="http://www.nytimes.com/2015/04/14/opinion/david-brooks-the-lost-language-of-privacy.html" TargetMode="External"/><Relationship Id="rId19" Type="http://schemas.openxmlformats.org/officeDocument/2006/relationships/hyperlink" Target="https://www.reddit.com/r/IAmA/comments/36ru89/just_days_left_to_kill_mass_surveillance_under/crglgh2"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belfercenter.ksg.harvard.edu/publication/23229/snowden_deserves_an_immediate_presidential_pardon.html" TargetMode="External"/><Relationship Id="rId8" Type="http://schemas.openxmlformats.org/officeDocument/2006/relationships/hyperlink" Target="http://www.wired.com/2013/06/why-i-have-nothing-to-hide-is-the-wrong-way-to-think-about-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9B364-0CB6-FA4C-A5D5-4BF7D7206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48</Pages>
  <Words>22875</Words>
  <Characters>130393</Characters>
  <Application>Microsoft Macintosh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152963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22</cp:revision>
  <dcterms:created xsi:type="dcterms:W3CDTF">2015-07-21T02:02:00Z</dcterms:created>
  <dcterms:modified xsi:type="dcterms:W3CDTF">2015-07-26T15:49:00Z</dcterms:modified>
  <cp:category/>
</cp:coreProperties>
</file>