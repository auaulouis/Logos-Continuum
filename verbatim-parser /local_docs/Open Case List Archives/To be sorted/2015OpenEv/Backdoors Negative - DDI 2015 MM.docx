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1DE" w:rsidRPr="00E702FF" w:rsidRDefault="00E702FF" w:rsidP="00E702FF">
      <w:pPr>
        <w:pStyle w:val="Heading1"/>
      </w:pPr>
      <w:r w:rsidRPr="00E702FF">
        <w:t>BACKDOORS NEGS COMPILED</w:t>
      </w:r>
    </w:p>
    <w:p w:rsidR="00E702FF" w:rsidRPr="00E702FF" w:rsidRDefault="00E702FF" w:rsidP="00E702FF">
      <w:pPr>
        <w:pStyle w:val="Heading1"/>
      </w:pPr>
      <w:r w:rsidRPr="00E702FF">
        <w:t>#MMEGEMONY</w:t>
      </w:r>
    </w:p>
    <w:p w:rsidR="00E702FF" w:rsidRPr="00E702FF" w:rsidRDefault="00E702FF" w:rsidP="00E702FF">
      <w:pPr>
        <w:pStyle w:val="Heading1"/>
      </w:pPr>
      <w:r w:rsidRPr="00E702FF">
        <w:t>#</w:t>
      </w:r>
      <w:proofErr w:type="spellStart"/>
      <w:r w:rsidRPr="00E702FF">
        <w:t>MMcanMeltSteelBeams</w:t>
      </w:r>
      <w:proofErr w:type="spellEnd"/>
    </w:p>
    <w:p w:rsidR="00E702FF" w:rsidRDefault="00E702FF" w:rsidP="00E702FF">
      <w:pPr>
        <w:pStyle w:val="Heading1"/>
      </w:pPr>
      <w:r w:rsidRPr="00E702FF">
        <w:t>#M&amp;M</w:t>
      </w:r>
    </w:p>
    <w:p w:rsidR="0029331C" w:rsidRDefault="0029331C" w:rsidP="0029331C">
      <w:pPr>
        <w:pStyle w:val="Heading1"/>
      </w:pPr>
      <w:r>
        <w:t>Note:</w:t>
      </w:r>
    </w:p>
    <w:p w:rsidR="0029331C" w:rsidRPr="0029331C" w:rsidRDefault="0029331C" w:rsidP="0029331C">
      <w:r>
        <w:t xml:space="preserve">More off-case links in the files for the </w:t>
      </w:r>
      <w:proofErr w:type="spellStart"/>
      <w:r>
        <w:t>offcase</w:t>
      </w:r>
      <w:proofErr w:type="spellEnd"/>
      <w:r>
        <w:t>—</w:t>
      </w:r>
    </w:p>
    <w:p w:rsidR="00EB295C" w:rsidRDefault="00EB295C">
      <w:pPr>
        <w:pStyle w:val="Heading1"/>
      </w:pPr>
      <w:r>
        <w:t>1nc</w:t>
      </w:r>
    </w:p>
    <w:p w:rsidR="00EB295C" w:rsidRPr="002117A6" w:rsidRDefault="00EB295C" w:rsidP="00EB295C">
      <w:pPr>
        <w:pStyle w:val="Heading1"/>
      </w:pPr>
      <w:r w:rsidRPr="002117A6">
        <w:t>CT</w:t>
      </w:r>
      <w:r>
        <w:t>/KQ</w:t>
      </w:r>
      <w:r w:rsidRPr="002117A6">
        <w:t xml:space="preserve"> Backdoors 1NC</w:t>
      </w:r>
    </w:p>
    <w:p w:rsidR="00EB295C" w:rsidRDefault="00EB295C" w:rsidP="00EB295C">
      <w:pPr>
        <w:pStyle w:val="Heading2"/>
      </w:pPr>
      <w:r>
        <w:t>1: Iran DA</w:t>
      </w:r>
    </w:p>
    <w:p w:rsidR="00EB295C" w:rsidRPr="008E0154" w:rsidRDefault="00EB295C" w:rsidP="00EB295C">
      <w:pPr>
        <w:pStyle w:val="Heading4"/>
      </w:pPr>
      <w:r w:rsidRPr="008E0154">
        <w:t>Obama can hold off a veto now – but his political capital is key</w:t>
      </w:r>
    </w:p>
    <w:p w:rsidR="00EB295C" w:rsidRPr="008E0154" w:rsidRDefault="00EB295C" w:rsidP="00EB295C">
      <w:pPr>
        <w:rPr>
          <w:rFonts w:asciiTheme="majorHAnsi" w:hAnsiTheme="majorHAnsi"/>
        </w:rPr>
      </w:pPr>
      <w:r w:rsidRPr="008E0154">
        <w:rPr>
          <w:rStyle w:val="Style13ptBold"/>
          <w:rFonts w:asciiTheme="majorHAnsi" w:hAnsiTheme="majorHAnsi"/>
        </w:rPr>
        <w:t>Walsh and Barrett 7/16</w:t>
      </w:r>
      <w:r w:rsidRPr="008E0154">
        <w:rPr>
          <w:rFonts w:asciiTheme="majorHAnsi" w:hAnsiTheme="majorHAnsi"/>
        </w:rPr>
        <w:t xml:space="preserve"> (Deirdre, Senior Congressional Producer for CNN, Ted, senior congressional producer for CNN Politics, “WH dispatches Joe Biden to lock down Iran deal on Capitol Hill,” CNN, 7/16/2015, http://www.cnn.com/2015/07/15/politics/iran-deal-white-house-democrats-congress/)//duncan</w:t>
      </w:r>
    </w:p>
    <w:p w:rsidR="00EB295C" w:rsidRPr="008E0154" w:rsidRDefault="00EB295C" w:rsidP="00EB295C">
      <w:pPr>
        <w:rPr>
          <w:rFonts w:asciiTheme="majorHAnsi" w:hAnsiTheme="majorHAnsi"/>
        </w:rPr>
      </w:pPr>
    </w:p>
    <w:p w:rsidR="00EB295C" w:rsidRPr="008E0154" w:rsidRDefault="00EB295C" w:rsidP="00EB295C">
      <w:pPr>
        <w:rPr>
          <w:rFonts w:asciiTheme="majorHAnsi" w:hAnsiTheme="majorHAnsi"/>
        </w:rPr>
      </w:pPr>
      <w:r w:rsidRPr="008E0154">
        <w:rPr>
          <w:rStyle w:val="StyleUnderline"/>
          <w:rFonts w:asciiTheme="majorHAnsi" w:hAnsiTheme="majorHAnsi"/>
        </w:rPr>
        <w:t xml:space="preserve">Two days after the Iran deal was unveiled, </w:t>
      </w:r>
      <w:r w:rsidRPr="00476C96">
        <w:rPr>
          <w:rStyle w:val="Emphasis"/>
          <w:rFonts w:asciiTheme="majorHAnsi" w:hAnsiTheme="majorHAnsi"/>
          <w:highlight w:val="cyan"/>
        </w:rPr>
        <w:t>the</w:t>
      </w:r>
      <w:r w:rsidRPr="00476C96">
        <w:rPr>
          <w:rStyle w:val="StyleUnderline"/>
          <w:rFonts w:asciiTheme="majorHAnsi" w:hAnsiTheme="majorHAnsi"/>
          <w:highlight w:val="cyan"/>
        </w:rPr>
        <w:t xml:space="preserve"> </w:t>
      </w:r>
      <w:r w:rsidRPr="008E0154">
        <w:rPr>
          <w:rStyle w:val="StyleUnderline"/>
          <w:rFonts w:asciiTheme="majorHAnsi" w:hAnsiTheme="majorHAnsi"/>
        </w:rPr>
        <w:t xml:space="preserve">Obama </w:t>
      </w:r>
      <w:r w:rsidRPr="00476C96">
        <w:rPr>
          <w:rStyle w:val="Emphasis"/>
          <w:rFonts w:asciiTheme="majorHAnsi" w:hAnsiTheme="majorHAnsi"/>
          <w:highlight w:val="cyan"/>
        </w:rPr>
        <w:t>administration's sales job is in full swing.</w:t>
      </w:r>
      <w:r w:rsidRPr="00476C96">
        <w:rPr>
          <w:rStyle w:val="Emphasis"/>
          <w:rFonts w:asciiTheme="majorHAnsi" w:hAnsiTheme="majorHAnsi"/>
          <w:sz w:val="12"/>
          <w:highlight w:val="cyan"/>
        </w:rPr>
        <w:t>¶</w:t>
      </w:r>
      <w:r w:rsidRPr="00476C96">
        <w:rPr>
          <w:rFonts w:asciiTheme="majorHAnsi" w:hAnsiTheme="majorHAnsi"/>
          <w:highlight w:val="cyan"/>
        </w:rPr>
        <w:t xml:space="preserve"> </w:t>
      </w:r>
      <w:r w:rsidRPr="008E0154">
        <w:rPr>
          <w:rFonts w:asciiTheme="majorHAnsi" w:hAnsiTheme="majorHAnsi"/>
        </w:rPr>
        <w:t xml:space="preserve">Vice President Joe </w:t>
      </w:r>
      <w:r w:rsidRPr="00476C96">
        <w:rPr>
          <w:rStyle w:val="StyleUnderline"/>
          <w:rFonts w:asciiTheme="majorHAnsi" w:hAnsiTheme="majorHAnsi"/>
          <w:highlight w:val="cyan"/>
        </w:rPr>
        <w:t xml:space="preserve">Biden traveled </w:t>
      </w:r>
      <w:r w:rsidRPr="008E0154">
        <w:rPr>
          <w:rStyle w:val="StyleUnderline"/>
          <w:rFonts w:asciiTheme="majorHAnsi" w:hAnsiTheme="majorHAnsi"/>
        </w:rPr>
        <w:t xml:space="preserve">to Capitol Hill on Wednesday </w:t>
      </w:r>
      <w:r w:rsidRPr="00476C96">
        <w:rPr>
          <w:rStyle w:val="StyleUnderline"/>
          <w:rFonts w:asciiTheme="majorHAnsi" w:hAnsiTheme="majorHAnsi"/>
          <w:highlight w:val="cyan"/>
        </w:rPr>
        <w:t xml:space="preserve">to convince House Democrats </w:t>
      </w:r>
      <w:r w:rsidRPr="008E0154">
        <w:rPr>
          <w:rStyle w:val="StyleUnderline"/>
          <w:rFonts w:asciiTheme="majorHAnsi" w:hAnsiTheme="majorHAnsi"/>
        </w:rPr>
        <w:t>to support the deal</w:t>
      </w:r>
      <w:r w:rsidRPr="008E0154">
        <w:rPr>
          <w:rFonts w:asciiTheme="majorHAnsi" w:hAnsiTheme="majorHAnsi"/>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8E0154">
        <w:rPr>
          <w:rFonts w:asciiTheme="majorHAnsi" w:hAnsiTheme="majorHAnsi"/>
          <w:sz w:val="12"/>
        </w:rPr>
        <w:t>¶</w:t>
      </w:r>
      <w:r w:rsidRPr="008E0154">
        <w:rPr>
          <w:rFonts w:asciiTheme="majorHAnsi" w:hAnsiTheme="majorHAnsi"/>
        </w:rPr>
        <w:t xml:space="preserve"> House lawmakers said Biden was candid about the strengths and weaknesses of the compromise deal. One described his behind closed doors pitch.</w:t>
      </w:r>
      <w:r w:rsidRPr="008E0154">
        <w:rPr>
          <w:rFonts w:asciiTheme="majorHAnsi" w:hAnsiTheme="majorHAnsi"/>
          <w:sz w:val="12"/>
        </w:rPr>
        <w:t>¶</w:t>
      </w:r>
      <w:r w:rsidRPr="008E0154">
        <w:rPr>
          <w:rFonts w:asciiTheme="majorHAnsi" w:hAnsiTheme="majorHAnsi"/>
        </w:rPr>
        <w:t xml:space="preserve"> "I'm going to put aside my notes and talk to you from my heart because I've been in this business for 45 years," Biden said in his opening comments, according to Rep. Bill Pascrell, D-New Jersey, who attended the session.</w:t>
      </w:r>
      <w:r w:rsidRPr="008E0154">
        <w:rPr>
          <w:rFonts w:asciiTheme="majorHAnsi" w:hAnsiTheme="majorHAnsi"/>
          <w:sz w:val="12"/>
        </w:rPr>
        <w:t>¶</w:t>
      </w:r>
      <w:r w:rsidRPr="008E0154">
        <w:rPr>
          <w:rFonts w:asciiTheme="majorHAnsi" w:hAnsiTheme="majorHAnsi"/>
        </w:rPr>
        <w:t xml:space="preserve"> "I'm not going to BS you. I'm going to tell you exactly what I think," the vice president reportedly said.</w:t>
      </w:r>
      <w:r w:rsidRPr="008E0154">
        <w:rPr>
          <w:rFonts w:asciiTheme="majorHAnsi" w:hAnsiTheme="majorHAnsi"/>
          <w:sz w:val="12"/>
        </w:rPr>
        <w:t>¶</w:t>
      </w:r>
      <w:r w:rsidRPr="008E0154">
        <w:rPr>
          <w:rFonts w:asciiTheme="majorHAnsi" w:hAnsiTheme="majorHAnsi"/>
        </w:rPr>
        <w:t xml:space="preserve"> </w:t>
      </w:r>
      <w:r w:rsidRPr="00476C96">
        <w:rPr>
          <w:rStyle w:val="StyleUnderline"/>
          <w:rFonts w:asciiTheme="majorHAnsi" w:hAnsiTheme="majorHAnsi"/>
          <w:highlight w:val="cyan"/>
        </w:rPr>
        <w:t xml:space="preserve">Obama got a boost </w:t>
      </w:r>
      <w:r w:rsidRPr="008E0154">
        <w:rPr>
          <w:rStyle w:val="StyleUnderline"/>
          <w:rFonts w:asciiTheme="majorHAnsi" w:hAnsiTheme="majorHAnsi"/>
        </w:rPr>
        <w:t xml:space="preserve">from the leader of his party in the chamber </w:t>
      </w:r>
      <w:r w:rsidRPr="00476C96">
        <w:rPr>
          <w:rStyle w:val="StyleUnderline"/>
          <w:rFonts w:asciiTheme="majorHAnsi" w:hAnsiTheme="majorHAnsi"/>
          <w:highlight w:val="cyan"/>
        </w:rPr>
        <w:t>when</w:t>
      </w:r>
      <w:r w:rsidRPr="00476C96">
        <w:rPr>
          <w:rFonts w:asciiTheme="majorHAnsi" w:hAnsiTheme="majorHAnsi"/>
          <w:highlight w:val="cyan"/>
        </w:rPr>
        <w:t xml:space="preserve"> </w:t>
      </w:r>
      <w:r w:rsidRPr="008E0154">
        <w:rPr>
          <w:rFonts w:asciiTheme="majorHAnsi" w:hAnsiTheme="majorHAnsi"/>
        </w:rPr>
        <w:t xml:space="preserve">Minority Leader Nancy </w:t>
      </w:r>
      <w:r w:rsidRPr="00476C96">
        <w:rPr>
          <w:rStyle w:val="StyleUnderline"/>
          <w:rFonts w:asciiTheme="majorHAnsi" w:hAnsiTheme="majorHAnsi"/>
          <w:highlight w:val="cyan"/>
        </w:rPr>
        <w:t>Pelosi</w:t>
      </w:r>
      <w:r w:rsidRPr="00476C96">
        <w:rPr>
          <w:rFonts w:asciiTheme="majorHAnsi" w:hAnsiTheme="majorHAnsi"/>
          <w:highlight w:val="cyan"/>
        </w:rPr>
        <w:t xml:space="preserve"> </w:t>
      </w:r>
      <w:r w:rsidRPr="008E0154">
        <w:rPr>
          <w:rFonts w:asciiTheme="majorHAnsi" w:hAnsiTheme="majorHAnsi"/>
        </w:rPr>
        <w:t xml:space="preserve">formally </w:t>
      </w:r>
      <w:r w:rsidRPr="008E0154">
        <w:rPr>
          <w:rStyle w:val="StyleUnderline"/>
          <w:rFonts w:asciiTheme="majorHAnsi" w:hAnsiTheme="majorHAnsi"/>
        </w:rPr>
        <w:t>announced</w:t>
      </w:r>
      <w:r w:rsidRPr="008E0154">
        <w:rPr>
          <w:rFonts w:asciiTheme="majorHAnsi" w:hAnsiTheme="majorHAnsi"/>
        </w:rPr>
        <w:t xml:space="preserve"> Thursday that </w:t>
      </w:r>
      <w:r w:rsidRPr="00476C96">
        <w:rPr>
          <w:rStyle w:val="StyleUnderline"/>
          <w:rFonts w:asciiTheme="majorHAnsi" w:hAnsiTheme="majorHAnsi"/>
          <w:highlight w:val="cyan"/>
        </w:rPr>
        <w:t>she was backing the deal</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w:t>
      </w:r>
      <w:proofErr w:type="spellStart"/>
      <w:r w:rsidRPr="008E0154">
        <w:rPr>
          <w:rStyle w:val="StyleUnderline"/>
          <w:rFonts w:asciiTheme="majorHAnsi" w:hAnsiTheme="majorHAnsi"/>
        </w:rPr>
        <w:t>SInce</w:t>
      </w:r>
      <w:proofErr w:type="spellEnd"/>
      <w:r w:rsidRPr="008E0154">
        <w:rPr>
          <w:rStyle w:val="StyleUnderline"/>
          <w:rFonts w:asciiTheme="majorHAnsi" w:hAnsiTheme="majorHAnsi"/>
        </w:rPr>
        <w:t xml:space="preserve"> Republicans in the House and Senate are firmly against the</w:t>
      </w:r>
      <w:r w:rsidRPr="008E0154">
        <w:rPr>
          <w:rFonts w:asciiTheme="majorHAnsi" w:hAnsiTheme="majorHAnsi"/>
        </w:rPr>
        <w:t xml:space="preserve"> Iran nuclear </w:t>
      </w:r>
      <w:r w:rsidRPr="008E0154">
        <w:rPr>
          <w:rStyle w:val="StyleUnderline"/>
          <w:rFonts w:asciiTheme="majorHAnsi" w:hAnsiTheme="majorHAnsi"/>
        </w:rPr>
        <w:t>deal</w:t>
      </w:r>
      <w:r w:rsidRPr="008E0154">
        <w:rPr>
          <w:rFonts w:asciiTheme="majorHAnsi" w:hAnsiTheme="majorHAnsi"/>
        </w:rPr>
        <w:t xml:space="preserve"> -- announced by President Barack Obama on Tuesday -- </w:t>
      </w:r>
      <w:r w:rsidRPr="00476C96">
        <w:rPr>
          <w:rStyle w:val="Emphasis"/>
          <w:rFonts w:asciiTheme="majorHAnsi" w:hAnsiTheme="majorHAnsi"/>
          <w:highlight w:val="cyan"/>
        </w:rPr>
        <w:t>the administration is cranking up its campaign to sway concerned Democrats to back the agreement.</w:t>
      </w:r>
      <w:r w:rsidRPr="00476C96">
        <w:rPr>
          <w:rStyle w:val="Emphasis"/>
          <w:rFonts w:asciiTheme="majorHAnsi" w:hAnsiTheme="majorHAnsi"/>
          <w:sz w:val="12"/>
          <w:highlight w:val="cyan"/>
        </w:rPr>
        <w:t>¶</w:t>
      </w:r>
      <w:r w:rsidRPr="008E0154">
        <w:rPr>
          <w:rFonts w:asciiTheme="majorHAnsi" w:hAnsiTheme="majorHAnsi"/>
        </w:rPr>
        <w:t xml:space="preserve"> Under legislation that allows Congress to review the agreement, </w:t>
      </w:r>
      <w:r w:rsidRPr="008E0154">
        <w:rPr>
          <w:rStyle w:val="StyleUnderline"/>
          <w:rFonts w:asciiTheme="majorHAnsi" w:hAnsiTheme="majorHAnsi"/>
        </w:rPr>
        <w:t>the White House needs to secure enough votes from members of his own party to sustain the President's promised veto</w:t>
      </w:r>
      <w:r w:rsidRPr="008E0154">
        <w:rPr>
          <w:rFonts w:asciiTheme="majorHAnsi" w:hAnsiTheme="majorHAnsi"/>
        </w:rPr>
        <w:t xml:space="preserve"> on an resolution of disapproval -- 145 in the House and 34 in the Senate.</w:t>
      </w:r>
      <w:r w:rsidRPr="008E0154">
        <w:rPr>
          <w:rFonts w:asciiTheme="majorHAnsi" w:hAnsiTheme="majorHAnsi"/>
          <w:sz w:val="12"/>
        </w:rPr>
        <w:t>¶</w:t>
      </w:r>
      <w:r w:rsidRPr="008E0154">
        <w:rPr>
          <w:rFonts w:asciiTheme="majorHAnsi" w:hAnsiTheme="majorHAnsi"/>
        </w:rPr>
        <w:t xml:space="preserve"> After the session with Biden, several </w:t>
      </w:r>
      <w:r w:rsidRPr="008E0154">
        <w:rPr>
          <w:rStyle w:val="StyleUnderline"/>
          <w:rFonts w:asciiTheme="majorHAnsi" w:hAnsiTheme="majorHAnsi"/>
        </w:rPr>
        <w:t xml:space="preserve">House Democrats stressed that while the process is just beginning, right now </w:t>
      </w:r>
      <w:r w:rsidRPr="00476C96">
        <w:rPr>
          <w:rStyle w:val="Emphasis"/>
          <w:rFonts w:asciiTheme="majorHAnsi" w:hAnsiTheme="majorHAnsi"/>
          <w:highlight w:val="cyan"/>
        </w:rPr>
        <w:t>the administration likely has the votes to sustain the President's veto on a resolution to block the deal.</w:t>
      </w:r>
      <w:r w:rsidRPr="00476C96">
        <w:rPr>
          <w:rStyle w:val="Emphasis"/>
          <w:rFonts w:asciiTheme="majorHAnsi" w:hAnsiTheme="majorHAnsi"/>
          <w:sz w:val="12"/>
          <w:highlight w:val="cyan"/>
        </w:rPr>
        <w:t>¶</w:t>
      </w:r>
      <w:r w:rsidRPr="008E0154">
        <w:rPr>
          <w:rFonts w:asciiTheme="majorHAnsi" w:hAnsiTheme="majorHAnsi"/>
        </w:rPr>
        <w:t xml:space="preserve"> "I'm confident they will like it when they understand it all," the vice president told reporters on his way into the session, beginning what will be a two month campaign culminating in a vote, expected in September.</w:t>
      </w:r>
      <w:r w:rsidRPr="008E0154">
        <w:rPr>
          <w:rFonts w:asciiTheme="majorHAnsi" w:hAnsiTheme="majorHAnsi"/>
          <w:sz w:val="12"/>
        </w:rPr>
        <w:t>¶</w:t>
      </w:r>
      <w:r w:rsidRPr="008E0154">
        <w:rPr>
          <w:rFonts w:asciiTheme="majorHAnsi" w:hAnsiTheme="majorHAnsi"/>
        </w:rPr>
        <w:t xml:space="preserve"> </w:t>
      </w:r>
      <w:r w:rsidRPr="00476C96">
        <w:rPr>
          <w:rStyle w:val="StyleUnderline"/>
          <w:rFonts w:asciiTheme="majorHAnsi" w:hAnsiTheme="majorHAnsi"/>
          <w:highlight w:val="cyan"/>
        </w:rPr>
        <w:t>Democrats</w:t>
      </w:r>
      <w:r w:rsidRPr="008E0154">
        <w:rPr>
          <w:rStyle w:val="StyleUnderline"/>
          <w:rFonts w:asciiTheme="majorHAnsi" w:hAnsiTheme="majorHAnsi"/>
        </w:rPr>
        <w:t xml:space="preserve">, both for and against the deal, </w:t>
      </w:r>
      <w:r w:rsidRPr="00476C96">
        <w:rPr>
          <w:rStyle w:val="StyleUnderline"/>
          <w:rFonts w:asciiTheme="majorHAnsi" w:hAnsiTheme="majorHAnsi"/>
          <w:highlight w:val="cyan"/>
        </w:rPr>
        <w:t>praised Biden's presentation</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"Joe Biden was as good as I've seen him," Rep. John Larson, D-Connecticut, told CNN. "I thought he did an excellent job."</w:t>
      </w:r>
      <w:r w:rsidRPr="008E0154">
        <w:rPr>
          <w:rFonts w:asciiTheme="majorHAnsi" w:hAnsiTheme="majorHAnsi"/>
          <w:sz w:val="12"/>
        </w:rPr>
        <w:t>¶</w:t>
      </w:r>
      <w:r w:rsidRPr="008E0154">
        <w:rPr>
          <w:rFonts w:asciiTheme="majorHAnsi" w:hAnsiTheme="majorHAnsi"/>
        </w:rPr>
        <w:t xml:space="preserve"> Texas Democratic Rep. Henry </w:t>
      </w:r>
      <w:r w:rsidRPr="008E0154">
        <w:rPr>
          <w:rStyle w:val="StyleUnderline"/>
          <w:rFonts w:asciiTheme="majorHAnsi" w:hAnsiTheme="majorHAnsi"/>
        </w:rPr>
        <w:t>Cuellar said Biden</w:t>
      </w:r>
      <w:r w:rsidRPr="008E0154">
        <w:rPr>
          <w:rFonts w:asciiTheme="majorHAnsi" w:hAnsiTheme="majorHAnsi"/>
        </w:rPr>
        <w:t xml:space="preserve"> is a "master of detail" and </w:t>
      </w:r>
      <w:r w:rsidRPr="008E0154">
        <w:rPr>
          <w:rStyle w:val="StyleUnderline"/>
          <w:rFonts w:asciiTheme="majorHAnsi" w:hAnsiTheme="majorHAnsi"/>
        </w:rPr>
        <w:t>helped clarify some concerns</w:t>
      </w:r>
      <w:r w:rsidRPr="008E0154">
        <w:rPr>
          <w:rFonts w:asciiTheme="majorHAnsi" w:hAnsiTheme="majorHAnsi"/>
        </w:rPr>
        <w:t xml:space="preserve"> he had about the verification provisions in the deal, </w:t>
      </w:r>
      <w:r w:rsidRPr="008E0154">
        <w:rPr>
          <w:rStyle w:val="StyleUnderline"/>
          <w:rFonts w:asciiTheme="majorHAnsi" w:hAnsiTheme="majorHAnsi"/>
        </w:rPr>
        <w:t>but</w:t>
      </w:r>
      <w:r w:rsidRPr="008E0154">
        <w:rPr>
          <w:rFonts w:asciiTheme="majorHAnsi" w:hAnsiTheme="majorHAnsi"/>
        </w:rPr>
        <w:t xml:space="preserve"> he still planned to carefully study it and </w:t>
      </w:r>
      <w:r w:rsidRPr="008E0154">
        <w:rPr>
          <w:rStyle w:val="StyleUnderline"/>
          <w:rFonts w:asciiTheme="majorHAnsi" w:hAnsiTheme="majorHAnsi"/>
        </w:rPr>
        <w:t>said he was undecided</w:t>
      </w:r>
      <w:r w:rsidRPr="008E0154">
        <w:rPr>
          <w:rFonts w:asciiTheme="majorHAnsi" w:hAnsiTheme="majorHAnsi"/>
        </w:rPr>
        <w:t>.</w:t>
      </w:r>
      <w:r w:rsidRPr="008E0154">
        <w:rPr>
          <w:rFonts w:asciiTheme="majorHAnsi" w:hAnsiTheme="majorHAnsi"/>
          <w:sz w:val="12"/>
        </w:rPr>
        <w:t>¶</w:t>
      </w:r>
      <w:r w:rsidRPr="008E0154">
        <w:rPr>
          <w:rFonts w:asciiTheme="majorHAnsi" w:hAnsiTheme="majorHAnsi"/>
        </w:rPr>
        <w:t xml:space="preserve"> Pascrell also cited the verification issue as a potential sticking point but said he is leaning 'yes' on the agreement.</w:t>
      </w:r>
      <w:r w:rsidRPr="008E0154">
        <w:rPr>
          <w:rFonts w:asciiTheme="majorHAnsi" w:hAnsiTheme="majorHAnsi"/>
          <w:sz w:val="12"/>
        </w:rPr>
        <w:t>¶</w:t>
      </w:r>
      <w:r w:rsidRPr="008E0154">
        <w:rPr>
          <w:rFonts w:asciiTheme="majorHAnsi" w:hAnsiTheme="majorHAnsi"/>
        </w:rPr>
        <w:t xml:space="preserve"> "On our side of the aisle </w:t>
      </w:r>
      <w:r w:rsidRPr="00476C96">
        <w:rPr>
          <w:rStyle w:val="Emphasis"/>
          <w:rFonts w:asciiTheme="majorHAnsi" w:hAnsiTheme="majorHAnsi"/>
          <w:highlight w:val="cyan"/>
        </w:rPr>
        <w:t xml:space="preserve">there is concern and skepticism shared </w:t>
      </w:r>
      <w:r w:rsidRPr="008E0154">
        <w:rPr>
          <w:rStyle w:val="Emphasis"/>
          <w:rFonts w:asciiTheme="majorHAnsi" w:hAnsiTheme="majorHAnsi"/>
        </w:rPr>
        <w:t xml:space="preserve">by a number of members </w:t>
      </w:r>
      <w:r w:rsidRPr="00476C96">
        <w:rPr>
          <w:rStyle w:val="Emphasis"/>
          <w:rFonts w:asciiTheme="majorHAnsi" w:hAnsiTheme="majorHAnsi"/>
          <w:highlight w:val="cyan"/>
        </w:rPr>
        <w:t>but an openness to be persuaded</w:t>
      </w:r>
      <w:r w:rsidRPr="00476C96">
        <w:rPr>
          <w:rFonts w:asciiTheme="majorHAnsi" w:hAnsiTheme="majorHAnsi"/>
          <w:highlight w:val="cyan"/>
        </w:rPr>
        <w:t xml:space="preserve"> </w:t>
      </w:r>
      <w:r w:rsidRPr="008E0154">
        <w:rPr>
          <w:rStyle w:val="StyleUnderline"/>
          <w:rFonts w:asciiTheme="majorHAnsi" w:hAnsiTheme="majorHAnsi"/>
        </w:rPr>
        <w:t>if the facts take them that way</w:t>
      </w:r>
      <w:r w:rsidRPr="008E0154">
        <w:rPr>
          <w:rFonts w:asciiTheme="majorHAnsi" w:hAnsiTheme="majorHAnsi"/>
        </w:rPr>
        <w:t>," Rep. Gerry Connolly of Virginia said. "I think (Biden) made some real progress on behalf of the administration today."</w:t>
      </w:r>
      <w:r w:rsidRPr="008E0154">
        <w:rPr>
          <w:rFonts w:asciiTheme="majorHAnsi" w:hAnsiTheme="majorHAnsi"/>
          <w:sz w:val="12"/>
        </w:rPr>
        <w:t>¶</w:t>
      </w:r>
      <w:r w:rsidRPr="008E0154">
        <w:rPr>
          <w:rFonts w:asciiTheme="majorHAnsi" w:hAnsiTheme="majorHAnsi"/>
        </w:rPr>
        <w:t xml:space="preserve"> But Democratic Rep. Steve Israel of New York, a former member of Democratic leadership, told reporters he wasn't sold yet.</w:t>
      </w:r>
      <w:r w:rsidRPr="008E0154">
        <w:rPr>
          <w:rFonts w:asciiTheme="majorHAnsi" w:hAnsiTheme="majorHAnsi"/>
          <w:sz w:val="12"/>
        </w:rPr>
        <w:t>¶</w:t>
      </w:r>
      <w:r w:rsidRPr="008E0154">
        <w:rPr>
          <w:rFonts w:asciiTheme="majorHAnsi" w:hAnsiTheme="majorHAnsi"/>
        </w:rPr>
        <w:t xml:space="preserve"> "For me, I still have some very significant questions with respect to lifting of the embargo on conventional arms. </w:t>
      </w:r>
      <w:proofErr w:type="gramStart"/>
      <w:r w:rsidRPr="008E0154">
        <w:rPr>
          <w:rFonts w:asciiTheme="majorHAnsi" w:hAnsiTheme="majorHAnsi"/>
        </w:rPr>
        <w:t>And missiles.</w:t>
      </w:r>
      <w:proofErr w:type="gramEnd"/>
      <w:r w:rsidRPr="008E0154">
        <w:rPr>
          <w:rFonts w:asciiTheme="majorHAnsi" w:hAnsiTheme="majorHAnsi"/>
        </w:rPr>
        <w:t xml:space="preserve"> The (International Atomic Energy Agency) verification process for me is not any time anywhere, I think there are some very significant delays built into that," Israel said.</w:t>
      </w:r>
      <w:r w:rsidRPr="008E0154">
        <w:rPr>
          <w:rFonts w:asciiTheme="majorHAnsi" w:hAnsiTheme="majorHAnsi"/>
          <w:sz w:val="12"/>
        </w:rPr>
        <w:t>¶</w:t>
      </w:r>
      <w:r w:rsidRPr="008E0154">
        <w:rPr>
          <w:rFonts w:asciiTheme="majorHAnsi" w:hAnsiTheme="majorHAnsi"/>
        </w:rPr>
        <w:t xml:space="preserve"> Larson noted that both </w:t>
      </w:r>
      <w:r w:rsidRPr="00476C96">
        <w:rPr>
          <w:rStyle w:val="StyleUnderline"/>
          <w:rFonts w:asciiTheme="majorHAnsi" w:hAnsiTheme="majorHAnsi"/>
          <w:highlight w:val="cyan"/>
        </w:rPr>
        <w:t>Biden's presentation</w:t>
      </w:r>
      <w:r w:rsidRPr="008E0154">
        <w:rPr>
          <w:rFonts w:asciiTheme="majorHAnsi" w:hAnsiTheme="majorHAnsi"/>
        </w:rPr>
        <w:t xml:space="preserve">, along with Hillary Clinton's a day earlier, who he said spoke favorably about the deal, </w:t>
      </w:r>
      <w:r w:rsidRPr="00476C96">
        <w:rPr>
          <w:rStyle w:val="StyleUnderline"/>
          <w:rFonts w:asciiTheme="majorHAnsi" w:hAnsiTheme="majorHAnsi"/>
          <w:highlight w:val="cyan"/>
        </w:rPr>
        <w:t xml:space="preserve">helped lay the groundwork for </w:t>
      </w:r>
      <w:r w:rsidRPr="008E0154">
        <w:rPr>
          <w:rStyle w:val="StyleUnderline"/>
          <w:rFonts w:asciiTheme="majorHAnsi" w:hAnsiTheme="majorHAnsi"/>
        </w:rPr>
        <w:t xml:space="preserve">most </w:t>
      </w:r>
      <w:r w:rsidRPr="00476C96">
        <w:rPr>
          <w:rStyle w:val="StyleUnderline"/>
          <w:rFonts w:asciiTheme="majorHAnsi" w:hAnsiTheme="majorHAnsi"/>
          <w:highlight w:val="cyan"/>
        </w:rPr>
        <w:t>Democrats to back the White House</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At the same time on Wednesday that the President held a news conference trying to persuade the public he had brokered an strong and effective deal with Iran, Sen. Joe </w:t>
      </w:r>
      <w:proofErr w:type="spellStart"/>
      <w:r w:rsidRPr="008E0154">
        <w:rPr>
          <w:rFonts w:asciiTheme="majorHAnsi" w:hAnsiTheme="majorHAnsi"/>
        </w:rPr>
        <w:t>Manchin</w:t>
      </w:r>
      <w:proofErr w:type="spellEnd"/>
      <w:r w:rsidRPr="008E0154">
        <w:rPr>
          <w:rFonts w:asciiTheme="majorHAnsi" w:hAnsiTheme="majorHAnsi"/>
        </w:rPr>
        <w:t>, a Democrat from West Virginia, and a handful of other senators, were in a separate part of the White House meeting with some of the President's top negotiators, who had just returned from Vienna.</w:t>
      </w:r>
      <w:r w:rsidRPr="008E0154">
        <w:rPr>
          <w:rFonts w:asciiTheme="majorHAnsi" w:hAnsiTheme="majorHAnsi"/>
          <w:sz w:val="12"/>
        </w:rPr>
        <w:t>¶</w:t>
      </w:r>
      <w:r w:rsidRPr="008E0154">
        <w:rPr>
          <w:rFonts w:asciiTheme="majorHAnsi" w:hAnsiTheme="majorHAnsi"/>
        </w:rPr>
        <w:t xml:space="preserve"> "I was very satisfied with an awful lot of the answers we received," </w:t>
      </w:r>
      <w:proofErr w:type="spellStart"/>
      <w:r w:rsidRPr="008E0154">
        <w:rPr>
          <w:rFonts w:asciiTheme="majorHAnsi" w:hAnsiTheme="majorHAnsi"/>
        </w:rPr>
        <w:t>Manchin</w:t>
      </w:r>
      <w:proofErr w:type="spellEnd"/>
      <w:r w:rsidRPr="008E0154">
        <w:rPr>
          <w:rFonts w:asciiTheme="majorHAnsi" w:hAnsiTheme="majorHAnsi"/>
        </w:rPr>
        <w:t xml:space="preserve"> told CNN.</w:t>
      </w:r>
      <w:r w:rsidRPr="008E0154">
        <w:rPr>
          <w:rFonts w:asciiTheme="majorHAnsi" w:hAnsiTheme="majorHAnsi"/>
          <w:sz w:val="12"/>
        </w:rPr>
        <w:t>¶</w:t>
      </w:r>
      <w:r w:rsidRPr="008E0154">
        <w:rPr>
          <w:rFonts w:asciiTheme="majorHAnsi" w:hAnsiTheme="majorHAnsi"/>
        </w:rPr>
        <w:t xml:space="preserve"> </w:t>
      </w:r>
      <w:r w:rsidRPr="00476C96">
        <w:rPr>
          <w:rStyle w:val="Emphasis"/>
          <w:rFonts w:asciiTheme="majorHAnsi" w:hAnsiTheme="majorHAnsi"/>
          <w:highlight w:val="cyan"/>
        </w:rPr>
        <w:t xml:space="preserve">The intimate meeting </w:t>
      </w:r>
      <w:r w:rsidRPr="008E0154">
        <w:rPr>
          <w:rStyle w:val="Emphasis"/>
          <w:rFonts w:asciiTheme="majorHAnsi" w:hAnsiTheme="majorHAnsi"/>
        </w:rPr>
        <w:t xml:space="preserve">for senators </w:t>
      </w:r>
      <w:r w:rsidRPr="00476C96">
        <w:rPr>
          <w:rStyle w:val="Emphasis"/>
          <w:rFonts w:asciiTheme="majorHAnsi" w:hAnsiTheme="majorHAnsi"/>
          <w:highlight w:val="cyan"/>
        </w:rPr>
        <w:t xml:space="preserve">was another example of the White House's effort to shore up support </w:t>
      </w:r>
      <w:r w:rsidRPr="008E0154">
        <w:rPr>
          <w:rStyle w:val="Emphasis"/>
          <w:rFonts w:asciiTheme="majorHAnsi" w:hAnsiTheme="majorHAnsi"/>
        </w:rPr>
        <w:t xml:space="preserve">in the Senate </w:t>
      </w:r>
      <w:r w:rsidRPr="00476C96">
        <w:rPr>
          <w:rStyle w:val="Emphasis"/>
          <w:rFonts w:asciiTheme="majorHAnsi" w:hAnsiTheme="majorHAnsi"/>
          <w:highlight w:val="cyan"/>
        </w:rPr>
        <w:t xml:space="preserve">where </w:t>
      </w:r>
      <w:r w:rsidRPr="008E0154">
        <w:rPr>
          <w:rStyle w:val="Emphasis"/>
          <w:rFonts w:asciiTheme="majorHAnsi" w:hAnsiTheme="majorHAnsi"/>
        </w:rPr>
        <w:t xml:space="preserve">leaders believe </w:t>
      </w:r>
      <w:r w:rsidRPr="00476C96">
        <w:rPr>
          <w:rStyle w:val="Emphasis"/>
          <w:rFonts w:asciiTheme="majorHAnsi" w:hAnsiTheme="majorHAnsi"/>
          <w:highlight w:val="cyan"/>
        </w:rPr>
        <w:t>as many as 15 Democrats could oppose the deal</w:t>
      </w:r>
      <w:r w:rsidRPr="008E0154">
        <w:rPr>
          <w:rStyle w:val="Emphasis"/>
          <w:rFonts w:asciiTheme="majorHAnsi" w:hAnsiTheme="majorHAnsi"/>
        </w:rPr>
        <w:t>.</w:t>
      </w:r>
      <w:r w:rsidRPr="008E0154">
        <w:rPr>
          <w:rFonts w:asciiTheme="majorHAnsi" w:hAnsiTheme="majorHAnsi"/>
        </w:rPr>
        <w:t xml:space="preserve"> If they did, </w:t>
      </w:r>
      <w:r w:rsidRPr="00476C96">
        <w:rPr>
          <w:rStyle w:val="StyleUnderline"/>
          <w:rFonts w:asciiTheme="majorHAnsi" w:hAnsiTheme="majorHAnsi"/>
          <w:highlight w:val="cyan"/>
        </w:rPr>
        <w:t>it could provide</w:t>
      </w:r>
      <w:r w:rsidRPr="008E0154">
        <w:rPr>
          <w:rStyle w:val="StyleUnderline"/>
          <w:rFonts w:asciiTheme="majorHAnsi" w:hAnsiTheme="majorHAnsi"/>
        </w:rPr>
        <w:t xml:space="preserve"> Senate </w:t>
      </w:r>
      <w:r w:rsidRPr="00476C96">
        <w:rPr>
          <w:rStyle w:val="StyleUnderline"/>
          <w:rFonts w:asciiTheme="majorHAnsi" w:hAnsiTheme="majorHAnsi"/>
          <w:highlight w:val="cyan"/>
        </w:rPr>
        <w:t>Republicans the votes needed to override a veto</w:t>
      </w:r>
      <w:r w:rsidRPr="008E0154">
        <w:rPr>
          <w:rStyle w:val="StyleUnderline"/>
          <w:rFonts w:asciiTheme="majorHAnsi" w:hAnsiTheme="majorHAnsi"/>
        </w:rPr>
        <w:t xml:space="preserve"> of the disapproval resolution and </w:t>
      </w:r>
      <w:r w:rsidRPr="00476C96">
        <w:rPr>
          <w:rStyle w:val="StyleUnderline"/>
          <w:rFonts w:asciiTheme="majorHAnsi" w:hAnsiTheme="majorHAnsi"/>
          <w:highlight w:val="cyan"/>
        </w:rPr>
        <w:t>scuttle the deal</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But </w:t>
      </w:r>
      <w:proofErr w:type="spellStart"/>
      <w:r w:rsidRPr="00476C96">
        <w:rPr>
          <w:rStyle w:val="StyleUnderline"/>
          <w:rFonts w:asciiTheme="majorHAnsi" w:hAnsiTheme="majorHAnsi"/>
          <w:highlight w:val="cyan"/>
        </w:rPr>
        <w:t>Manchin</w:t>
      </w:r>
      <w:proofErr w:type="spellEnd"/>
      <w:r w:rsidRPr="008E0154">
        <w:rPr>
          <w:rStyle w:val="StyleUnderline"/>
          <w:rFonts w:asciiTheme="majorHAnsi" w:hAnsiTheme="majorHAnsi"/>
        </w:rPr>
        <w:t xml:space="preserve">, a centrist who has close relations with senators on both sides of the aisle, said at this point he </w:t>
      </w:r>
      <w:r w:rsidRPr="00476C96">
        <w:rPr>
          <w:rStyle w:val="StyleUnderline"/>
          <w:rFonts w:asciiTheme="majorHAnsi" w:hAnsiTheme="majorHAnsi"/>
          <w:highlight w:val="cyan"/>
        </w:rPr>
        <w:t xml:space="preserve">has not detected major blowback from Senate Democrats </w:t>
      </w:r>
      <w:r w:rsidRPr="008E0154">
        <w:rPr>
          <w:rStyle w:val="StyleUnderline"/>
          <w:rFonts w:asciiTheme="majorHAnsi" w:hAnsiTheme="majorHAnsi"/>
        </w:rPr>
        <w:t>to the deal.</w:t>
      </w:r>
      <w:r w:rsidRPr="008E0154">
        <w:rPr>
          <w:rStyle w:val="StyleUnderline"/>
          <w:rFonts w:asciiTheme="majorHAnsi" w:hAnsiTheme="majorHAnsi"/>
          <w:sz w:val="12"/>
        </w:rPr>
        <w:t>¶</w:t>
      </w:r>
      <w:r w:rsidRPr="008E0154">
        <w:rPr>
          <w:rFonts w:asciiTheme="majorHAnsi" w:hAnsiTheme="majorHAnsi"/>
        </w:rPr>
        <w:t xml:space="preserve"> "At caucus yesterday I didn't get a reading there is hard, hard opposition. I did not," he said.</w:t>
      </w:r>
      <w:r w:rsidRPr="008E0154">
        <w:rPr>
          <w:rFonts w:asciiTheme="majorHAnsi" w:hAnsiTheme="majorHAnsi"/>
          <w:sz w:val="12"/>
        </w:rPr>
        <w:t>¶</w:t>
      </w:r>
      <w:r w:rsidRPr="008E0154">
        <w:rPr>
          <w:rFonts w:asciiTheme="majorHAnsi" w:hAnsiTheme="majorHAnsi"/>
        </w:rPr>
        <w:t xml:space="preserve"> In fact, </w:t>
      </w:r>
      <w:proofErr w:type="spellStart"/>
      <w:r w:rsidRPr="008E0154">
        <w:rPr>
          <w:rFonts w:asciiTheme="majorHAnsi" w:hAnsiTheme="majorHAnsi"/>
        </w:rPr>
        <w:t>Manchin</w:t>
      </w:r>
      <w:proofErr w:type="spellEnd"/>
      <w:r w:rsidRPr="008E0154">
        <w:rPr>
          <w:rFonts w:asciiTheme="majorHAnsi" w:hAnsiTheme="majorHAnsi"/>
        </w:rPr>
        <w:t xml:space="preserve"> said he thought Republicans actually might struggle getting the 60 votes they will need to pass the disapproval resolution, much less the dozen or so votes that might be needed to sustain a veto.</w:t>
      </w:r>
      <w:r w:rsidRPr="008E0154">
        <w:rPr>
          <w:rFonts w:asciiTheme="majorHAnsi" w:hAnsiTheme="majorHAnsi"/>
          <w:sz w:val="12"/>
        </w:rPr>
        <w:t>¶</w:t>
      </w:r>
      <w:r w:rsidRPr="008E0154">
        <w:rPr>
          <w:rFonts w:asciiTheme="majorHAnsi" w:hAnsiTheme="majorHAnsi"/>
        </w:rPr>
        <w:t xml:space="preserve"> </w:t>
      </w:r>
      <w:r w:rsidRPr="008E0154">
        <w:rPr>
          <w:rStyle w:val="StyleUnderline"/>
          <w:rFonts w:asciiTheme="majorHAnsi" w:hAnsiTheme="majorHAnsi"/>
        </w:rPr>
        <w:t>One key senator whose position will be closely monitored</w:t>
      </w:r>
      <w:r w:rsidRPr="008E0154">
        <w:rPr>
          <w:rFonts w:asciiTheme="majorHAnsi" w:hAnsiTheme="majorHAnsi"/>
        </w:rPr>
        <w:t xml:space="preserve"> by the White House and his colleagues from both parties on the Hill, </w:t>
      </w:r>
      <w:r w:rsidRPr="008E0154">
        <w:rPr>
          <w:rStyle w:val="StyleUnderline"/>
          <w:rFonts w:asciiTheme="majorHAnsi" w:hAnsiTheme="majorHAnsi"/>
        </w:rPr>
        <w:t>is</w:t>
      </w:r>
      <w:r w:rsidRPr="008E0154">
        <w:rPr>
          <w:rFonts w:asciiTheme="majorHAnsi" w:hAnsiTheme="majorHAnsi"/>
        </w:rPr>
        <w:t xml:space="preserve"> Sen. Chuck </w:t>
      </w:r>
      <w:r w:rsidRPr="008E0154">
        <w:rPr>
          <w:rStyle w:val="StyleUnderline"/>
          <w:rFonts w:asciiTheme="majorHAnsi" w:hAnsiTheme="majorHAnsi"/>
        </w:rPr>
        <w:t>Schumer</w:t>
      </w:r>
      <w:r w:rsidRPr="008E0154">
        <w:rPr>
          <w:rFonts w:asciiTheme="majorHAnsi" w:hAnsiTheme="majorHAnsi"/>
        </w:rPr>
        <w:t xml:space="preserve"> of New York, the third-ranking Democrats who is poised to become the Democratic leader in the next Congress. </w:t>
      </w:r>
      <w:r w:rsidRPr="008E0154">
        <w:rPr>
          <w:rStyle w:val="StyleUnderline"/>
          <w:rFonts w:asciiTheme="majorHAnsi" w:hAnsiTheme="majorHAnsi"/>
        </w:rPr>
        <w:t>Schumer has many Jewish voters in his state who are wary of the impact of the Iran agreement on the security of Israel. Schumer said he is skeptical of the deal</w:t>
      </w:r>
      <w:r w:rsidRPr="008E0154">
        <w:rPr>
          <w:rFonts w:asciiTheme="majorHAnsi" w:hAnsiTheme="majorHAnsi"/>
        </w:rPr>
        <w:t xml:space="preserve"> and won't decide whether to support it before doing his homework.</w:t>
      </w:r>
      <w:r w:rsidRPr="008E0154">
        <w:rPr>
          <w:rFonts w:asciiTheme="majorHAnsi" w:hAnsiTheme="majorHAnsi"/>
          <w:sz w:val="12"/>
        </w:rPr>
        <w:t>¶</w:t>
      </w:r>
      <w:r w:rsidRPr="008E0154">
        <w:rPr>
          <w:rFonts w:asciiTheme="majorHAnsi" w:hAnsiTheme="majorHAnsi"/>
        </w:rPr>
        <w:t xml:space="preserve"> "I will sit down, I will read the agreement thoroughly and then I'm </w:t>
      </w:r>
      <w:proofErr w:type="spellStart"/>
      <w:r w:rsidRPr="008E0154">
        <w:rPr>
          <w:rFonts w:asciiTheme="majorHAnsi" w:hAnsiTheme="majorHAnsi"/>
        </w:rPr>
        <w:t>gonna</w:t>
      </w:r>
      <w:proofErr w:type="spellEnd"/>
      <w:r w:rsidRPr="008E0154">
        <w:rPr>
          <w:rFonts w:asciiTheme="majorHAnsi" w:hAnsiTheme="majorHAnsi"/>
        </w:rPr>
        <w:t xml:space="preserve"> speak with officials -- administration officials, people all over on all different sides," he said when asked about his decision-making process. "Look, this is a decision that shouldn't be made lightly and I am </w:t>
      </w:r>
      <w:proofErr w:type="spellStart"/>
      <w:r w:rsidRPr="008E0154">
        <w:rPr>
          <w:rFonts w:asciiTheme="majorHAnsi" w:hAnsiTheme="majorHAnsi"/>
        </w:rPr>
        <w:t>gonna</w:t>
      </w:r>
      <w:proofErr w:type="spellEnd"/>
      <w:r w:rsidRPr="008E0154">
        <w:rPr>
          <w:rFonts w:asciiTheme="majorHAnsi" w:hAnsiTheme="majorHAnsi"/>
        </w:rPr>
        <w:t xml:space="preserve"> just study this agreement and talk to people before I do anything else."</w:t>
      </w:r>
      <w:r w:rsidRPr="008E0154">
        <w:rPr>
          <w:rFonts w:asciiTheme="majorHAnsi" w:hAnsiTheme="majorHAnsi"/>
          <w:sz w:val="12"/>
        </w:rPr>
        <w:t>¶</w:t>
      </w:r>
      <w:r w:rsidRPr="008E0154">
        <w:rPr>
          <w:rFonts w:asciiTheme="majorHAnsi" w:hAnsiTheme="majorHAnsi"/>
        </w:rPr>
        <w:t xml:space="preserve"> Sen. John </w:t>
      </w:r>
      <w:r w:rsidRPr="008E0154">
        <w:rPr>
          <w:rStyle w:val="StyleUnderline"/>
          <w:rFonts w:asciiTheme="majorHAnsi" w:hAnsiTheme="majorHAnsi"/>
        </w:rPr>
        <w:t>McCain</w:t>
      </w:r>
      <w:r w:rsidRPr="008E0154">
        <w:rPr>
          <w:rFonts w:asciiTheme="majorHAnsi" w:hAnsiTheme="majorHAnsi"/>
        </w:rPr>
        <w:t xml:space="preserve">, R-Arizona, a leading critic of the agreement with Iran, </w:t>
      </w:r>
      <w:r w:rsidRPr="008E0154">
        <w:rPr>
          <w:rStyle w:val="StyleUnderline"/>
          <w:rFonts w:asciiTheme="majorHAnsi" w:hAnsiTheme="majorHAnsi"/>
        </w:rPr>
        <w:t>said</w:t>
      </w:r>
      <w:r w:rsidRPr="008E0154">
        <w:rPr>
          <w:rFonts w:asciiTheme="majorHAnsi" w:hAnsiTheme="majorHAnsi"/>
        </w:rPr>
        <w:t xml:space="preserve"> "</w:t>
      </w:r>
      <w:r w:rsidRPr="00476C96">
        <w:rPr>
          <w:rStyle w:val="Emphasis"/>
          <w:rFonts w:asciiTheme="majorHAnsi" w:hAnsiTheme="majorHAnsi"/>
          <w:highlight w:val="cyan"/>
        </w:rPr>
        <w:t>the pressure will be enormous from the administration," as it tries to keep Democrats from defecting</w:t>
      </w:r>
      <w:r w:rsidRPr="008E0154">
        <w:rPr>
          <w:rFonts w:asciiTheme="majorHAnsi" w:hAnsiTheme="majorHAnsi"/>
        </w:rPr>
        <w:t>. As chairman of the Armed Services Committee, McCain said he intends to hold hearings to demonstrate what he calls the "fatal flaws" in the deal.</w:t>
      </w:r>
      <w:r w:rsidRPr="008E0154">
        <w:rPr>
          <w:rFonts w:asciiTheme="majorHAnsi" w:hAnsiTheme="majorHAnsi"/>
          <w:sz w:val="12"/>
        </w:rPr>
        <w:t>¶</w:t>
      </w:r>
      <w:r w:rsidRPr="008E0154">
        <w:rPr>
          <w:rFonts w:asciiTheme="majorHAnsi" w:hAnsiTheme="majorHAnsi"/>
        </w:rPr>
        <w:t xml:space="preserve"> House </w:t>
      </w:r>
      <w:r w:rsidRPr="00476C96">
        <w:rPr>
          <w:rStyle w:val="Emphasis"/>
          <w:rFonts w:asciiTheme="majorHAnsi" w:hAnsiTheme="majorHAnsi"/>
          <w:highlight w:val="cyan"/>
        </w:rPr>
        <w:t>conservatives</w:t>
      </w:r>
      <w:r w:rsidRPr="00476C96">
        <w:rPr>
          <w:rFonts w:asciiTheme="majorHAnsi" w:hAnsiTheme="majorHAnsi"/>
          <w:highlight w:val="cyan"/>
        </w:rPr>
        <w:t xml:space="preserve"> </w:t>
      </w:r>
      <w:r w:rsidRPr="008E0154">
        <w:rPr>
          <w:rFonts w:asciiTheme="majorHAnsi" w:hAnsiTheme="majorHAnsi"/>
        </w:rPr>
        <w:t xml:space="preserve">speaking at a forum sponsored by the Heritage Foundation, a conservative think tank, one after another ripped the Iran deal. But they </w:t>
      </w:r>
      <w:r w:rsidRPr="00476C96">
        <w:rPr>
          <w:rStyle w:val="Emphasis"/>
          <w:rFonts w:asciiTheme="majorHAnsi" w:hAnsiTheme="majorHAnsi"/>
          <w:highlight w:val="cyan"/>
        </w:rPr>
        <w:t>conceded that ultimately they may not be able to block it.¶ "</w:t>
      </w:r>
      <w:r w:rsidRPr="00476C96">
        <w:rPr>
          <w:rStyle w:val="StyleUnderline"/>
          <w:rFonts w:asciiTheme="majorHAnsi" w:hAnsiTheme="majorHAnsi"/>
          <w:highlight w:val="cyan"/>
        </w:rPr>
        <w:t>The game is rigged in favor of getting this done"</w:t>
      </w:r>
      <w:r w:rsidRPr="008E0154">
        <w:rPr>
          <w:rFonts w:asciiTheme="majorHAnsi" w:hAnsiTheme="majorHAnsi"/>
        </w:rPr>
        <w:t xml:space="preserve"> Ohio Rep. Jim Jordan said.</w:t>
      </w:r>
    </w:p>
    <w:p w:rsidR="00EB295C" w:rsidRPr="008E0154" w:rsidRDefault="00EB295C" w:rsidP="00EB295C">
      <w:pPr>
        <w:pStyle w:val="Heading4"/>
      </w:pPr>
      <w:r w:rsidRPr="008E0154">
        <w:t>Obama will fight curtailment of backdoors- Strong influence from FBI and NSA to protect national security</w:t>
      </w:r>
    </w:p>
    <w:p w:rsidR="00EB295C" w:rsidRPr="008E0154" w:rsidRDefault="00EB295C" w:rsidP="00EB295C">
      <w:pPr>
        <w:rPr>
          <w:rFonts w:asciiTheme="majorHAnsi" w:hAnsiTheme="majorHAnsi"/>
        </w:rPr>
      </w:pPr>
      <w:r w:rsidRPr="008E0154">
        <w:rPr>
          <w:rStyle w:val="Style13ptBold"/>
          <w:rFonts w:asciiTheme="majorHAnsi" w:hAnsiTheme="majorHAnsi"/>
        </w:rPr>
        <w:t xml:space="preserve">Bennett 3/22 </w:t>
      </w:r>
      <w:r w:rsidRPr="008E0154">
        <w:rPr>
          <w:rFonts w:asciiTheme="majorHAnsi" w:hAnsiTheme="majorHAnsi"/>
        </w:rPr>
        <w:t xml:space="preserve">(Cory Bennett: Works for The Hill- Top politics organization, “Silicon Valley spars with Obama over 'backdoor' surveillance,” 3/22/15, </w:t>
      </w:r>
      <w:hyperlink r:id="rId7" w:history="1">
        <w:r w:rsidRPr="008E0154">
          <w:rPr>
            <w:rStyle w:val="Hyperlink"/>
            <w:rFonts w:asciiTheme="majorHAnsi" w:hAnsiTheme="majorHAnsi"/>
          </w:rPr>
          <w:t>http://thehill.com/policy/cybersecurity/236512-silicon-valley-spars-with-obama-over-backdoor-surveillance</w:t>
        </w:r>
      </w:hyperlink>
      <w:r w:rsidRPr="008E0154">
        <w:rPr>
          <w:rFonts w:asciiTheme="majorHAnsi" w:hAnsiTheme="majorHAnsi"/>
        </w:rPr>
        <w:t>, Accessed: 7/17/15, RRR)</w:t>
      </w:r>
    </w:p>
    <w:p w:rsidR="00EB295C" w:rsidRPr="008E0154" w:rsidRDefault="00EB295C" w:rsidP="00EB295C">
      <w:pPr>
        <w:rPr>
          <w:rStyle w:val="StyleUnderline"/>
          <w:rFonts w:asciiTheme="majorHAnsi" w:hAnsiTheme="majorHAnsi"/>
        </w:rPr>
      </w:pPr>
      <w:r w:rsidRPr="008E0154">
        <w:rPr>
          <w:rStyle w:val="StyleUnderline"/>
          <w:rFonts w:asciiTheme="majorHAnsi" w:hAnsiTheme="majorHAnsi"/>
        </w:rPr>
        <w:t>Silicon Valley and a bipartisan group of lawmakers are lining up against the Obama administration, criticizing what they see as a lack of support for total online privacy.</w:t>
      </w:r>
      <w:r w:rsidRPr="008E0154">
        <w:rPr>
          <w:rStyle w:val="StyleUnderline"/>
          <w:rFonts w:asciiTheme="majorHAnsi" w:hAnsiTheme="majorHAnsi"/>
          <w:sz w:val="12"/>
        </w:rPr>
        <w:t xml:space="preserve">¶ </w:t>
      </w:r>
      <w:r w:rsidRPr="00476C96">
        <w:rPr>
          <w:rStyle w:val="StyleUnderline"/>
          <w:rFonts w:asciiTheme="majorHAnsi" w:hAnsiTheme="majorHAnsi"/>
          <w:highlight w:val="cyan"/>
        </w:rPr>
        <w:t xml:space="preserve">The </w:t>
      </w:r>
      <w:r w:rsidRPr="008E0154">
        <w:rPr>
          <w:rStyle w:val="StyleUnderline"/>
          <w:rFonts w:asciiTheme="majorHAnsi" w:hAnsiTheme="majorHAnsi"/>
        </w:rPr>
        <w:t xml:space="preserve">steady </w:t>
      </w:r>
      <w:r w:rsidRPr="00476C96">
        <w:rPr>
          <w:rStyle w:val="StyleUnderline"/>
          <w:rFonts w:asciiTheme="majorHAnsi" w:hAnsiTheme="majorHAnsi"/>
          <w:highlight w:val="cyan"/>
        </w:rPr>
        <w:t xml:space="preserve">rise of </w:t>
      </w:r>
      <w:r w:rsidRPr="008E0154">
        <w:rPr>
          <w:rStyle w:val="StyleUnderline"/>
          <w:rFonts w:asciiTheme="majorHAnsi" w:hAnsiTheme="majorHAnsi"/>
        </w:rPr>
        <w:t xml:space="preserve">sophisticated </w:t>
      </w:r>
      <w:r w:rsidRPr="00476C96">
        <w:rPr>
          <w:rStyle w:val="StyleUnderline"/>
          <w:rFonts w:asciiTheme="majorHAnsi" w:hAnsiTheme="majorHAnsi"/>
          <w:highlight w:val="cyan"/>
        </w:rPr>
        <w:t>privacy techniques such as encryption and anonymity software has put the government in a difficult position</w:t>
      </w:r>
      <w:r w:rsidRPr="008E0154">
        <w:rPr>
          <w:rFonts w:asciiTheme="majorHAnsi" w:hAnsiTheme="majorHAnsi"/>
        </w:rPr>
        <w:t xml:space="preserve"> — trying to support the right to privacy while figuring out how to prevent people from evading law enforcement.</w:t>
      </w:r>
      <w:r w:rsidRPr="008E0154">
        <w:rPr>
          <w:rFonts w:asciiTheme="majorHAnsi" w:hAnsiTheme="majorHAnsi"/>
          <w:sz w:val="12"/>
        </w:rPr>
        <w:t>¶</w:t>
      </w:r>
      <w:r w:rsidRPr="008E0154">
        <w:rPr>
          <w:rFonts w:asciiTheme="majorHAnsi" w:hAnsiTheme="majorHAnsi"/>
        </w:rPr>
        <w:t xml:space="preserve"> “The technologies are evolving in ways that potentially make this trickier,” President Obama said during a January news conference with British Prime Minister David Cameron.</w:t>
      </w:r>
      <w:r w:rsidRPr="008E0154">
        <w:rPr>
          <w:rFonts w:asciiTheme="majorHAnsi" w:hAnsiTheme="majorHAnsi"/>
          <w:sz w:val="12"/>
        </w:rPr>
        <w:t>¶</w:t>
      </w:r>
      <w:r w:rsidRPr="008E0154">
        <w:rPr>
          <w:rFonts w:asciiTheme="majorHAnsi" w:hAnsiTheme="majorHAnsi"/>
        </w:rPr>
        <w:t xml:space="preserve"> The conundrum has led to a heated debate in Washington: Should law enforcement have guaranteed access to data?</w:t>
      </w:r>
      <w:r w:rsidRPr="008E0154">
        <w:rPr>
          <w:rFonts w:asciiTheme="majorHAnsi" w:hAnsiTheme="majorHAnsi"/>
          <w:sz w:val="12"/>
        </w:rPr>
        <w:t>¶</w:t>
      </w:r>
      <w:r w:rsidRPr="008E0154">
        <w:rPr>
          <w:rFonts w:asciiTheme="majorHAnsi" w:hAnsiTheme="majorHAnsi"/>
        </w:rPr>
        <w:t xml:space="preserve"> “I think there’s a little bit of a tug of war happening in the government,” said Jay Kaplan, co-founder of the security firm </w:t>
      </w:r>
      <w:proofErr w:type="spellStart"/>
      <w:r w:rsidRPr="008E0154">
        <w:rPr>
          <w:rFonts w:asciiTheme="majorHAnsi" w:hAnsiTheme="majorHAnsi"/>
        </w:rPr>
        <w:t>Synack</w:t>
      </w:r>
      <w:proofErr w:type="spellEnd"/>
      <w:r w:rsidRPr="008E0154">
        <w:rPr>
          <w:rFonts w:asciiTheme="majorHAnsi" w:hAnsiTheme="majorHAnsi"/>
        </w:rPr>
        <w:t xml:space="preserve"> and a former National Security Agency (NSA) cyber analyst.</w:t>
      </w:r>
      <w:r w:rsidRPr="008E0154">
        <w:rPr>
          <w:rFonts w:asciiTheme="majorHAnsi" w:hAnsiTheme="majorHAnsi"/>
          <w:sz w:val="12"/>
        </w:rPr>
        <w:t>¶</w:t>
      </w:r>
      <w:r w:rsidRPr="008E0154">
        <w:rPr>
          <w:rFonts w:asciiTheme="majorHAnsi" w:hAnsiTheme="majorHAnsi"/>
        </w:rPr>
        <w:t xml:space="preserve"> </w:t>
      </w:r>
      <w:r w:rsidRPr="00476C96">
        <w:rPr>
          <w:rStyle w:val="StyleUnderline"/>
          <w:rFonts w:asciiTheme="majorHAnsi" w:hAnsiTheme="majorHAnsi"/>
          <w:highlight w:val="cyan"/>
        </w:rPr>
        <w:t>The Obama administration</w:t>
      </w:r>
      <w:r w:rsidRPr="008E0154">
        <w:rPr>
          <w:rStyle w:val="StyleUnderline"/>
          <w:rFonts w:asciiTheme="majorHAnsi" w:hAnsiTheme="majorHAnsi"/>
        </w:rPr>
        <w:t xml:space="preserve"> </w:t>
      </w:r>
      <w:r w:rsidRPr="00476C96">
        <w:rPr>
          <w:rStyle w:val="StyleUnderline"/>
          <w:rFonts w:asciiTheme="majorHAnsi" w:hAnsiTheme="majorHAnsi"/>
          <w:highlight w:val="cyan"/>
        </w:rPr>
        <w:t>— from officials with FB</w:t>
      </w:r>
      <w:r w:rsidRPr="008E0154">
        <w:rPr>
          <w:rStyle w:val="StyleUnderline"/>
          <w:rFonts w:asciiTheme="majorHAnsi" w:hAnsiTheme="majorHAnsi"/>
        </w:rPr>
        <w:t>I</w:t>
      </w:r>
      <w:r w:rsidRPr="008E0154">
        <w:rPr>
          <w:rFonts w:asciiTheme="majorHAnsi" w:hAnsiTheme="majorHAnsi"/>
        </w:rPr>
        <w:t xml:space="preserve"> and the National Security Agency (</w:t>
      </w:r>
      <w:r w:rsidRPr="00476C96">
        <w:rPr>
          <w:rStyle w:val="StyleUnderline"/>
          <w:rFonts w:asciiTheme="majorHAnsi" w:hAnsiTheme="majorHAnsi"/>
          <w:highlight w:val="cyan"/>
        </w:rPr>
        <w:t xml:space="preserve">NSA) to the president himself — has come out in favor of some form of </w:t>
      </w:r>
      <w:r w:rsidRPr="008E0154">
        <w:rPr>
          <w:rStyle w:val="StyleUnderline"/>
          <w:rFonts w:asciiTheme="majorHAnsi" w:hAnsiTheme="majorHAnsi"/>
        </w:rPr>
        <w:t xml:space="preserve">guaranteed </w:t>
      </w:r>
      <w:r w:rsidRPr="00476C96">
        <w:rPr>
          <w:rStyle w:val="StyleUnderline"/>
          <w:rFonts w:asciiTheme="majorHAnsi" w:hAnsiTheme="majorHAnsi"/>
          <w:highlight w:val="cyan"/>
        </w:rPr>
        <w:t>access while still endorsing</w:t>
      </w:r>
      <w:r w:rsidRPr="008E0154">
        <w:rPr>
          <w:rStyle w:val="StyleUnderline"/>
          <w:rFonts w:asciiTheme="majorHAnsi" w:hAnsiTheme="majorHAnsi"/>
        </w:rPr>
        <w:t xml:space="preserve"> strong </w:t>
      </w:r>
      <w:r w:rsidRPr="00476C96">
        <w:rPr>
          <w:rStyle w:val="StyleUnderline"/>
          <w:rFonts w:asciiTheme="majorHAnsi" w:hAnsiTheme="majorHAnsi"/>
          <w:highlight w:val="cyan"/>
        </w:rPr>
        <w:t>encryption</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w:t>
      </w:r>
      <w:r w:rsidRPr="00476C96">
        <w:rPr>
          <w:rStyle w:val="StyleUnderline"/>
          <w:rFonts w:asciiTheme="majorHAnsi" w:hAnsiTheme="majorHAnsi"/>
          <w:highlight w:val="cyan"/>
        </w:rPr>
        <w:t xml:space="preserve">If we get into a situation in which the technologies do not allow us at all to track </w:t>
      </w:r>
      <w:r w:rsidRPr="008E0154">
        <w:rPr>
          <w:rStyle w:val="StyleUnderline"/>
          <w:rFonts w:asciiTheme="majorHAnsi" w:hAnsiTheme="majorHAnsi"/>
        </w:rPr>
        <w:t xml:space="preserve">somebody that we're confident is </w:t>
      </w:r>
      <w:r w:rsidRPr="00476C96">
        <w:rPr>
          <w:rStyle w:val="StyleUnderline"/>
          <w:rFonts w:asciiTheme="majorHAnsi" w:hAnsiTheme="majorHAnsi"/>
          <w:highlight w:val="cyan"/>
        </w:rPr>
        <w:t>a terrorist</w:t>
      </w:r>
      <w:r w:rsidRPr="00476C96">
        <w:rPr>
          <w:rFonts w:asciiTheme="majorHAnsi" w:hAnsiTheme="majorHAnsi"/>
          <w:highlight w:val="cyan"/>
        </w:rPr>
        <w:t>,”</w:t>
      </w:r>
      <w:r w:rsidRPr="008E0154">
        <w:rPr>
          <w:rFonts w:asciiTheme="majorHAnsi" w:hAnsiTheme="majorHAnsi"/>
        </w:rPr>
        <w:t xml:space="preserve"> Obama said, “</w:t>
      </w:r>
      <w:r w:rsidRPr="00476C96">
        <w:rPr>
          <w:rStyle w:val="StyleUnderline"/>
          <w:rFonts w:asciiTheme="majorHAnsi" w:hAnsiTheme="majorHAnsi"/>
          <w:highlight w:val="cyan"/>
        </w:rPr>
        <w:t>that's a problem</w:t>
      </w:r>
      <w:r w:rsidRPr="008E0154">
        <w:rPr>
          <w:rFonts w:asciiTheme="majorHAnsi" w:hAnsiTheme="majorHAnsi"/>
        </w:rPr>
        <w:t>.”</w:t>
      </w:r>
      <w:r w:rsidRPr="008E0154">
        <w:rPr>
          <w:rFonts w:asciiTheme="majorHAnsi" w:hAnsiTheme="majorHAnsi"/>
          <w:sz w:val="12"/>
        </w:rPr>
        <w:t>¶</w:t>
      </w:r>
      <w:r w:rsidRPr="008E0154">
        <w:rPr>
          <w:rFonts w:asciiTheme="majorHAnsi" w:hAnsiTheme="majorHAnsi"/>
        </w:rPr>
        <w:t xml:space="preserve"> What shape that access takes, however, is unclear.</w:t>
      </w:r>
      <w:r w:rsidRPr="008E0154">
        <w:rPr>
          <w:rFonts w:asciiTheme="majorHAnsi" w:hAnsiTheme="majorHAnsi"/>
          <w:sz w:val="12"/>
        </w:rPr>
        <w:t>¶</w:t>
      </w:r>
      <w:r w:rsidRPr="008E0154">
        <w:rPr>
          <w:rFonts w:asciiTheme="majorHAnsi" w:hAnsiTheme="majorHAnsi"/>
        </w:rPr>
        <w:t xml:space="preserve"> “The dialogue that we're engaged in is designed to make sure that all of us feel confident that if there is an actual threat out there, our law enforcement and our intelligence officers can identify that threat and track that threat at the same time that our governments are not going around phishing into whatever text you might be sending on your smartphone,” Obama said. “And I think that's something that can be achieved.”</w:t>
      </w:r>
      <w:r w:rsidRPr="008E0154">
        <w:rPr>
          <w:rFonts w:asciiTheme="majorHAnsi" w:hAnsiTheme="majorHAnsi"/>
          <w:sz w:val="12"/>
        </w:rPr>
        <w:t>¶</w:t>
      </w:r>
      <w:r w:rsidRPr="008E0154">
        <w:rPr>
          <w:rFonts w:asciiTheme="majorHAnsi" w:hAnsiTheme="majorHAnsi"/>
        </w:rPr>
        <w:t xml:space="preserve"> Privacy hawks on Capitol Hill aren’t buying it.</w:t>
      </w:r>
      <w:r w:rsidRPr="008E0154">
        <w:rPr>
          <w:rFonts w:asciiTheme="majorHAnsi" w:hAnsiTheme="majorHAnsi"/>
          <w:sz w:val="12"/>
        </w:rPr>
        <w:t>¶</w:t>
      </w:r>
      <w:r w:rsidRPr="008E0154">
        <w:rPr>
          <w:rFonts w:asciiTheme="majorHAnsi" w:hAnsiTheme="majorHAnsi"/>
        </w:rPr>
        <w:t xml:space="preserve"> “I don’t think much of that,” Rep. Joe Barton (R-Texas), co-founder of the Congressional Bipartisan Privacy Caucus, told The Hill. “We have a huge homeland security apparatus with almost unlimited authority to — with some sort of a reasonable suspicion — check almost any type of communication, whether it’s voice, Internet, telephonic, electronic, you name it.”</w:t>
      </w:r>
      <w:r w:rsidRPr="008E0154">
        <w:rPr>
          <w:rFonts w:asciiTheme="majorHAnsi" w:hAnsiTheme="majorHAnsi"/>
          <w:sz w:val="12"/>
        </w:rPr>
        <w:t>¶</w:t>
      </w:r>
      <w:r w:rsidRPr="008E0154">
        <w:rPr>
          <w:rFonts w:asciiTheme="majorHAnsi" w:hAnsiTheme="majorHAnsi"/>
        </w:rPr>
        <w:t xml:space="preserve"> “Those were positions that did not receive rave reviews here in Silicon Valley,” said Rep. Zoe Lofgren (D-Calif.), whose district includes parts of tech-heavy San Jose.</w:t>
      </w:r>
      <w:r w:rsidRPr="008E0154">
        <w:rPr>
          <w:rFonts w:asciiTheme="majorHAnsi" w:hAnsiTheme="majorHAnsi"/>
          <w:sz w:val="12"/>
        </w:rPr>
        <w:t>¶</w:t>
      </w:r>
      <w:r w:rsidRPr="008E0154">
        <w:rPr>
          <w:rFonts w:asciiTheme="majorHAnsi" w:hAnsiTheme="majorHAnsi"/>
        </w:rPr>
        <w:t xml:space="preserve"> Many believe the administration’s stance is inherently at odds with robust digital protection.</w:t>
      </w:r>
      <w:r w:rsidRPr="008E0154">
        <w:rPr>
          <w:rFonts w:asciiTheme="majorHAnsi" w:hAnsiTheme="majorHAnsi"/>
          <w:sz w:val="12"/>
        </w:rPr>
        <w:t>¶</w:t>
      </w:r>
      <w:r w:rsidRPr="008E0154">
        <w:rPr>
          <w:rFonts w:asciiTheme="majorHAnsi" w:hAnsiTheme="majorHAnsi"/>
        </w:rPr>
        <w:t xml:space="preserve"> “</w:t>
      </w:r>
      <w:r w:rsidRPr="008E0154">
        <w:rPr>
          <w:rStyle w:val="StyleUnderline"/>
          <w:rFonts w:asciiTheme="majorHAnsi" w:hAnsiTheme="majorHAnsi"/>
        </w:rPr>
        <w:t>In order to fully implement what he's suggesting, you would need</w:t>
      </w:r>
      <w:r w:rsidRPr="008E0154">
        <w:rPr>
          <w:rFonts w:asciiTheme="majorHAnsi" w:hAnsiTheme="majorHAnsi"/>
        </w:rPr>
        <w:t xml:space="preserve"> one of two things,” Lofgren said.</w:t>
      </w:r>
      <w:r w:rsidRPr="008E0154">
        <w:rPr>
          <w:rFonts w:asciiTheme="majorHAnsi" w:hAnsiTheme="majorHAnsi"/>
          <w:sz w:val="12"/>
        </w:rPr>
        <w:t>¶</w:t>
      </w:r>
      <w:r w:rsidRPr="008E0154">
        <w:rPr>
          <w:rFonts w:asciiTheme="majorHAnsi" w:hAnsiTheme="majorHAnsi"/>
        </w:rPr>
        <w:t xml:space="preserve"> One would be installing </w:t>
      </w:r>
      <w:r w:rsidRPr="008E0154">
        <w:rPr>
          <w:rStyle w:val="StyleUnderline"/>
          <w:rFonts w:asciiTheme="majorHAnsi" w:hAnsiTheme="majorHAnsi"/>
        </w:rPr>
        <w:t>so-called “backdoors” in encryption</w:t>
      </w:r>
      <w:r w:rsidRPr="008E0154">
        <w:rPr>
          <w:rFonts w:asciiTheme="majorHAnsi" w:hAnsiTheme="majorHAnsi"/>
        </w:rPr>
        <w:t xml:space="preserve"> — </w:t>
      </w:r>
      <w:r w:rsidRPr="008E0154">
        <w:rPr>
          <w:rStyle w:val="StyleUnderline"/>
          <w:rFonts w:asciiTheme="majorHAnsi" w:hAnsiTheme="majorHAnsi"/>
        </w:rPr>
        <w:t>an access point known only to law enforcement agencies. Security experts find this concept abhorrent, since cyber crooks or foreign intelligence agencies would likely exploit it.</w:t>
      </w:r>
    </w:p>
    <w:p w:rsidR="00EB295C" w:rsidRPr="008E0154" w:rsidRDefault="00EB295C" w:rsidP="00EB295C">
      <w:pPr>
        <w:pStyle w:val="Heading4"/>
      </w:pPr>
      <w:r w:rsidRPr="008E0154">
        <w:t xml:space="preserve">Failure will spur </w:t>
      </w:r>
      <w:proofErr w:type="spellStart"/>
      <w:r w:rsidRPr="008E0154">
        <w:t>prolif</w:t>
      </w:r>
      <w:proofErr w:type="spellEnd"/>
      <w:r w:rsidRPr="008E0154">
        <w:t xml:space="preserve"> and war with Iran – the plan tanks Obama’s ability to hold off Congress</w:t>
      </w:r>
    </w:p>
    <w:p w:rsidR="00EB295C" w:rsidRPr="008E0154" w:rsidRDefault="00EB295C" w:rsidP="00EB295C">
      <w:pPr>
        <w:rPr>
          <w:rFonts w:asciiTheme="majorHAnsi" w:hAnsiTheme="majorHAnsi"/>
        </w:rPr>
      </w:pPr>
      <w:r w:rsidRPr="008E0154">
        <w:rPr>
          <w:rStyle w:val="Style13ptBold"/>
          <w:rFonts w:asciiTheme="majorHAnsi" w:hAnsiTheme="majorHAnsi"/>
        </w:rPr>
        <w:t>Beauchamp 14</w:t>
      </w:r>
      <w:r w:rsidRPr="008E0154">
        <w:rPr>
          <w:rFonts w:asciiTheme="majorHAnsi" w:hAnsiTheme="majorHAnsi"/>
        </w:rPr>
        <w:t xml:space="preserve"> (Zack – B.A.s in Philosophy and Political Science from Brown University and an </w:t>
      </w:r>
      <w:proofErr w:type="spellStart"/>
      <w:r w:rsidRPr="008E0154">
        <w:rPr>
          <w:rFonts w:asciiTheme="majorHAnsi" w:hAnsiTheme="majorHAnsi"/>
        </w:rPr>
        <w:t>M.Sc</w:t>
      </w:r>
      <w:proofErr w:type="spellEnd"/>
      <w:r w:rsidRPr="008E0154">
        <w:rPr>
          <w:rFonts w:asciiTheme="majorHAnsi" w:hAnsiTheme="majorHAnsi"/>
        </w:rPr>
        <w:t xml:space="preserve">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w:t>
      </w:r>
      <w:proofErr w:type="spellStart"/>
      <w:r w:rsidRPr="008E0154">
        <w:rPr>
          <w:rFonts w:asciiTheme="majorHAnsi" w:hAnsiTheme="majorHAnsi"/>
        </w:rPr>
        <w:t>Vox</w:t>
      </w:r>
      <w:proofErr w:type="spellEnd"/>
      <w:r w:rsidRPr="008E0154">
        <w:rPr>
          <w:rFonts w:asciiTheme="majorHAnsi" w:hAnsiTheme="majorHAnsi"/>
        </w:rPr>
        <w:t xml:space="preserve"> , “How the new GOP majority could destroy Obama's nuclear deal with Iran,” http://www.vox.com/2014/11/6/7164283/iran-nuclear-deal-congress,)</w:t>
      </w:r>
    </w:p>
    <w:p w:rsidR="00EB295C" w:rsidRPr="008E0154" w:rsidRDefault="00EB295C" w:rsidP="00EB295C">
      <w:pPr>
        <w:rPr>
          <w:rStyle w:val="StyleUnderline"/>
          <w:rFonts w:asciiTheme="majorHAnsi" w:hAnsiTheme="majorHAnsi"/>
        </w:rPr>
      </w:pPr>
      <w:r w:rsidRPr="008E0154">
        <w:rPr>
          <w:rFonts w:asciiTheme="majorHAnsi" w:hAnsiTheme="majorHAnsi"/>
        </w:rPr>
        <w:t xml:space="preserve">There is one foreign policy issue on which the GOP's takeover of the Senate could have huge ramifications, and beyond just the US: </w:t>
      </w:r>
      <w:r w:rsidRPr="008E0154">
        <w:rPr>
          <w:rStyle w:val="StyleUnderline"/>
          <w:rFonts w:asciiTheme="majorHAnsi" w:hAnsiTheme="majorHAnsi"/>
        </w:rPr>
        <w:t>Republicans are likely to try to torpedo</w:t>
      </w:r>
      <w:r w:rsidRPr="008E0154">
        <w:rPr>
          <w:rFonts w:asciiTheme="majorHAnsi" w:hAnsiTheme="majorHAnsi"/>
        </w:rPr>
        <w:t xml:space="preserve"> President </w:t>
      </w:r>
      <w:r w:rsidRPr="008E0154">
        <w:rPr>
          <w:rStyle w:val="StyleUnderline"/>
          <w:rFonts w:asciiTheme="majorHAnsi" w:hAnsiTheme="majorHAnsi"/>
        </w:rPr>
        <w:t>Obama's ongoing efforts to reach a nuclear deal with Iran</w:t>
      </w:r>
      <w:r w:rsidRPr="008E0154">
        <w:rPr>
          <w:rFonts w:asciiTheme="majorHAnsi" w:hAnsiTheme="majorHAnsi"/>
        </w:rPr>
        <w:t xml:space="preserve">. And they just </w:t>
      </w:r>
      <w:r w:rsidRPr="008E0154">
        <w:rPr>
          <w:rStyle w:val="StyleUnderline"/>
          <w:rFonts w:asciiTheme="majorHAnsi" w:hAnsiTheme="majorHAnsi"/>
        </w:rPr>
        <w:t xml:space="preserve">might pull it off. </w:t>
      </w:r>
      <w:r w:rsidRPr="008E0154">
        <w:rPr>
          <w:rFonts w:asciiTheme="majorHAnsi" w:hAnsiTheme="majorHAnsi"/>
        </w:rPr>
        <w:t xml:space="preserve">November 24 is the latest deadline for a final agreement between the United States and Iran over the latter's nuclear program. That'll likely be extended, but it's a reminder that the negotiations could soon come to a head. </w:t>
      </w:r>
      <w:r w:rsidRPr="008E0154">
        <w:rPr>
          <w:rStyle w:val="StyleUnderline"/>
          <w:rFonts w:asciiTheme="majorHAnsi" w:hAnsiTheme="majorHAnsi"/>
        </w:rPr>
        <w:t xml:space="preserve">Throughout his presidency, </w:t>
      </w:r>
      <w:r w:rsidRPr="008E0154">
        <w:rPr>
          <w:rStyle w:val="Emphasis"/>
          <w:rFonts w:asciiTheme="majorHAnsi" w:hAnsiTheme="majorHAnsi"/>
        </w:rPr>
        <w:t>Obama has prioritized these negotiations</w:t>
      </w:r>
      <w:r w:rsidRPr="008E0154">
        <w:rPr>
          <w:rFonts w:asciiTheme="majorHAnsi" w:hAnsiTheme="majorHAnsi"/>
        </w:rPr>
        <w:t xml:space="preserve">; he likely doesn't want to leave office without having made a deal. But </w:t>
      </w:r>
      <w:r w:rsidRPr="008E0154">
        <w:rPr>
          <w:rStyle w:val="StyleUnderline"/>
          <w:rFonts w:asciiTheme="majorHAnsi" w:hAnsiTheme="majorHAnsi"/>
        </w:rPr>
        <w:t>if Congress doesn't like the deal, or just wants to see Obama lose, it has the power to torpedo it by imposing new sanctions on Iran</w:t>
      </w:r>
      <w:r w:rsidRPr="008E0154">
        <w:rPr>
          <w:rFonts w:asciiTheme="majorHAnsi" w:hAnsiTheme="majorHAnsi"/>
        </w:rPr>
        <w:t xml:space="preserve">. Previously, Senate Majority Leader Harry Reid used procedural powers to stop this from happening and save the nuclear talks. But Senate Majority Leader Mitch </w:t>
      </w:r>
      <w:r w:rsidRPr="008E0154">
        <w:rPr>
          <w:rStyle w:val="StyleUnderline"/>
          <w:rFonts w:asciiTheme="majorHAnsi" w:hAnsiTheme="majorHAnsi"/>
        </w:rPr>
        <w:t>McConnell</w:t>
      </w:r>
      <w:r w:rsidRPr="008E0154">
        <w:rPr>
          <w:rFonts w:asciiTheme="majorHAnsi" w:hAnsiTheme="majorHAnsi"/>
        </w:rPr>
        <w:t xml:space="preserve"> may not be so kind, and he </w:t>
      </w:r>
      <w:r w:rsidRPr="008E0154">
        <w:rPr>
          <w:rStyle w:val="StyleUnderline"/>
          <w:rFonts w:asciiTheme="majorHAnsi" w:hAnsiTheme="majorHAnsi"/>
        </w:rPr>
        <w:t xml:space="preserve">may have the votes to destroy an Iran deal. If he tries, we could see one of </w:t>
      </w:r>
      <w:r w:rsidRPr="008E0154">
        <w:rPr>
          <w:rStyle w:val="Emphasis"/>
          <w:rFonts w:asciiTheme="majorHAnsi" w:hAnsiTheme="majorHAnsi"/>
        </w:rPr>
        <w:t>the most important legislative fight</w:t>
      </w:r>
      <w:r w:rsidRPr="008E0154">
        <w:rPr>
          <w:rFonts w:asciiTheme="majorHAnsi" w:hAnsiTheme="majorHAnsi"/>
        </w:rPr>
        <w:t xml:space="preserve">s </w:t>
      </w:r>
      <w:r w:rsidRPr="008E0154">
        <w:rPr>
          <w:rStyle w:val="Emphasis"/>
          <w:rFonts w:asciiTheme="majorHAnsi" w:hAnsiTheme="majorHAnsi"/>
        </w:rPr>
        <w:t>of Obama's presidency.</w:t>
      </w:r>
      <w:r w:rsidRPr="008E0154">
        <w:rPr>
          <w:rStyle w:val="StyleUnderline"/>
          <w:rFonts w:asciiTheme="majorHAnsi" w:hAnsiTheme="majorHAnsi"/>
        </w:rPr>
        <w:t xml:space="preserve"> </w:t>
      </w:r>
      <w:r w:rsidRPr="008E0154">
        <w:rPr>
          <w:rFonts w:asciiTheme="majorHAnsi" w:hAnsiTheme="majorHAnsi"/>
        </w:rPr>
        <w:t xml:space="preserve">Why Congress can bully Obama on Iran sanctions </w:t>
      </w:r>
      <w:proofErr w:type="gramStart"/>
      <w:r w:rsidRPr="008E0154">
        <w:rPr>
          <w:rFonts w:asciiTheme="majorHAnsi" w:hAnsiTheme="majorHAnsi"/>
        </w:rPr>
        <w:t>At</w:t>
      </w:r>
      <w:proofErr w:type="gramEnd"/>
      <w:r w:rsidRPr="008E0154">
        <w:rPr>
          <w:rFonts w:asciiTheme="majorHAnsi" w:hAnsiTheme="majorHAnsi"/>
        </w:rPr>
        <w:t xml:space="preserve">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w:t>
      </w:r>
      <w:proofErr w:type="gramStart"/>
      <w:r w:rsidRPr="008E0154">
        <w:rPr>
          <w:rFonts w:asciiTheme="majorHAnsi" w:hAnsiTheme="majorHAnsi"/>
        </w:rPr>
        <w:t>community have</w:t>
      </w:r>
      <w:proofErr w:type="gramEnd"/>
      <w:r w:rsidRPr="008E0154">
        <w:rPr>
          <w:rFonts w:asciiTheme="majorHAnsi" w:hAnsiTheme="majorHAnsi"/>
        </w:rPr>
        <w:t xml:space="preserve"> ever imposed on a rogue state," the Congressional Research Service's Dianne </w:t>
      </w:r>
      <w:proofErr w:type="spellStart"/>
      <w:r w:rsidRPr="008E0154">
        <w:rPr>
          <w:rFonts w:asciiTheme="majorHAnsi" w:hAnsiTheme="majorHAnsi"/>
        </w:rPr>
        <w:t>Rennack</w:t>
      </w:r>
      <w:proofErr w:type="spellEnd"/>
      <w:r w:rsidRPr="008E0154">
        <w:rPr>
          <w:rFonts w:asciiTheme="majorHAnsi" w:hAnsiTheme="majorHAnsi"/>
        </w:rPr>
        <w:t xml:space="preserve"> writes. To underscore the point, </w:t>
      </w:r>
      <w:proofErr w:type="spellStart"/>
      <w:r w:rsidRPr="008E0154">
        <w:rPr>
          <w:rFonts w:asciiTheme="majorHAnsi" w:hAnsiTheme="majorHAnsi"/>
        </w:rPr>
        <w:t>Rennack's</w:t>
      </w:r>
      <w:proofErr w:type="spellEnd"/>
      <w:r w:rsidRPr="008E0154">
        <w:rPr>
          <w:rFonts w:asciiTheme="majorHAnsi" w:hAnsiTheme="majorHAnsi"/>
        </w:rPr>
        <w:t xml:space="preserve">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w:t>
      </w:r>
      <w:proofErr w:type="spellStart"/>
      <w:r w:rsidRPr="008E0154">
        <w:rPr>
          <w:rFonts w:asciiTheme="majorHAnsi" w:hAnsiTheme="majorHAnsi"/>
        </w:rPr>
        <w:t>Rennack</w:t>
      </w:r>
      <w:proofErr w:type="spellEnd"/>
      <w:r w:rsidRPr="008E0154">
        <w:rPr>
          <w:rFonts w:asciiTheme="majorHAnsi" w:hAnsiTheme="majorHAnsi"/>
        </w:rPr>
        <w:t xml:space="preserve"> writes, "the President retains, in varying degrees, the authority to tighten and relax restrictions." </w:t>
      </w:r>
      <w:r w:rsidRPr="008E0154">
        <w:rPr>
          <w:rStyle w:val="StyleUnderline"/>
          <w:rFonts w:asciiTheme="majorHAnsi" w:hAnsiTheme="majorHAnsi"/>
        </w:rPr>
        <w:t xml:space="preserve">The key point here is that Congress gave Obama that power — which means they can take it back. "You could see a bill in place that makes it harder for the administration to suspend sanctions," Ken </w:t>
      </w:r>
      <w:proofErr w:type="spellStart"/>
      <w:r w:rsidRPr="008E0154">
        <w:rPr>
          <w:rStyle w:val="StyleUnderline"/>
          <w:rFonts w:asciiTheme="majorHAnsi" w:hAnsiTheme="majorHAnsi"/>
        </w:rPr>
        <w:t>Sofer</w:t>
      </w:r>
      <w:proofErr w:type="spellEnd"/>
      <w:r w:rsidRPr="008E0154">
        <w:rPr>
          <w:rStyle w:val="StyleUnderline"/>
          <w:rFonts w:asciiTheme="majorHAnsi" w:hAnsiTheme="majorHAnsi"/>
        </w:rPr>
        <w:t>, the Associate Director for National Security and International Policy at the Center for American Progress</w:t>
      </w:r>
      <w:r w:rsidRPr="008E0154">
        <w:rPr>
          <w:rFonts w:asciiTheme="majorHAnsi" w:hAnsiTheme="majorHAnsi"/>
        </w:rPr>
        <w:t xml:space="preserve"> (where I worked for a little under two years, though not with </w:t>
      </w:r>
      <w:proofErr w:type="spellStart"/>
      <w:r w:rsidRPr="008E0154">
        <w:rPr>
          <w:rFonts w:asciiTheme="majorHAnsi" w:hAnsiTheme="majorHAnsi"/>
        </w:rPr>
        <w:t>Sofer</w:t>
      </w:r>
      <w:proofErr w:type="spellEnd"/>
      <w:r w:rsidRPr="008E0154">
        <w:rPr>
          <w:rFonts w:asciiTheme="majorHAnsi" w:hAnsiTheme="majorHAnsi"/>
        </w:rPr>
        <w:t xml:space="preserve"> directly), says. "You could also see a bill that says the president can't agree to a deal unless it includes the following things or [a bill] forcing a congressional vote on any deal." </w:t>
      </w:r>
      <w:r w:rsidRPr="00476C96">
        <w:rPr>
          <w:rStyle w:val="StyleUnderline"/>
          <w:rFonts w:asciiTheme="majorHAnsi" w:hAnsiTheme="majorHAnsi"/>
          <w:highlight w:val="cyan"/>
        </w:rPr>
        <w:t xml:space="preserve">Imposing new sanctions </w:t>
      </w:r>
      <w:r w:rsidRPr="008E0154">
        <w:rPr>
          <w:rStyle w:val="StyleUnderline"/>
          <w:rFonts w:asciiTheme="majorHAnsi" w:hAnsiTheme="majorHAnsi"/>
        </w:rPr>
        <w:t xml:space="preserve">on Iran wouldn't just stifle Obama's ability to remove existing </w:t>
      </w:r>
      <w:proofErr w:type="gramStart"/>
      <w:r w:rsidRPr="008E0154">
        <w:rPr>
          <w:rStyle w:val="StyleUnderline"/>
          <w:rFonts w:asciiTheme="majorHAnsi" w:hAnsiTheme="majorHAnsi"/>
        </w:rPr>
        <w:t>sanctions,</w:t>
      </w:r>
      <w:proofErr w:type="gramEnd"/>
      <w:r w:rsidRPr="008E0154">
        <w:rPr>
          <w:rStyle w:val="StyleUnderline"/>
          <w:rFonts w:asciiTheme="majorHAnsi" w:hAnsiTheme="majorHAnsi"/>
        </w:rPr>
        <w:t xml:space="preserve"> it </w:t>
      </w:r>
      <w:r w:rsidRPr="00476C96">
        <w:rPr>
          <w:rStyle w:val="StyleUnderline"/>
          <w:rFonts w:asciiTheme="majorHAnsi" w:hAnsiTheme="majorHAnsi"/>
          <w:highlight w:val="cyan"/>
        </w:rPr>
        <w:t xml:space="preserve">would undermine Obama's authority to negotiate with Iran </w:t>
      </w:r>
      <w:r w:rsidRPr="008E0154">
        <w:rPr>
          <w:rStyle w:val="StyleUnderline"/>
          <w:rFonts w:asciiTheme="majorHAnsi" w:hAnsiTheme="majorHAnsi"/>
        </w:rPr>
        <w:t xml:space="preserve">at all, sending the message to Tehran that Obama is not worth dealing with because he can't control his own foreign policy. So </w:t>
      </w:r>
      <w:r w:rsidRPr="008E0154">
        <w:rPr>
          <w:rStyle w:val="Emphasis"/>
          <w:rFonts w:asciiTheme="majorHAnsi" w:hAnsiTheme="majorHAnsi"/>
        </w:rPr>
        <w:t xml:space="preserve">if </w:t>
      </w:r>
      <w:r w:rsidRPr="00476C96">
        <w:rPr>
          <w:rStyle w:val="Emphasis"/>
          <w:rFonts w:asciiTheme="majorHAnsi" w:hAnsiTheme="majorHAnsi"/>
          <w:highlight w:val="cyan"/>
        </w:rPr>
        <w:t xml:space="preserve">Obama </w:t>
      </w:r>
      <w:r w:rsidRPr="008E0154">
        <w:rPr>
          <w:rStyle w:val="Emphasis"/>
          <w:rFonts w:asciiTheme="majorHAnsi" w:hAnsiTheme="majorHAnsi"/>
        </w:rPr>
        <w:t xml:space="preserve">wants to make a deal with Iran, he </w:t>
      </w:r>
      <w:r w:rsidRPr="00476C96">
        <w:rPr>
          <w:rStyle w:val="Emphasis"/>
          <w:rFonts w:asciiTheme="majorHAnsi" w:hAnsiTheme="majorHAnsi"/>
          <w:highlight w:val="cyan"/>
        </w:rPr>
        <w:t>needs Congress to play ball</w:t>
      </w:r>
      <w:r w:rsidRPr="008E0154">
        <w:rPr>
          <w:rStyle w:val="StyleUnderline"/>
          <w:rFonts w:asciiTheme="majorHAnsi" w:hAnsiTheme="majorHAnsi"/>
        </w:rPr>
        <w:t>.</w:t>
      </w:r>
      <w:r w:rsidRPr="008E0154">
        <w:rPr>
          <w:rFonts w:asciiTheme="majorHAnsi" w:hAnsiTheme="majorHAnsi"/>
        </w:rPr>
        <w:t xml:space="preserve"> But it's not clear that Mitch McConnell's Senate wants to. Congress could easily use its authority to kill an Iran deal </w:t>
      </w:r>
      <w:proofErr w:type="gramStart"/>
      <w:r w:rsidRPr="008E0154">
        <w:rPr>
          <w:rFonts w:asciiTheme="majorHAnsi" w:hAnsiTheme="majorHAnsi"/>
        </w:rPr>
        <w:t>To</w:t>
      </w:r>
      <w:proofErr w:type="gramEnd"/>
      <w:r w:rsidRPr="008E0154">
        <w:rPr>
          <w:rFonts w:asciiTheme="majorHAnsi" w:hAnsiTheme="majorHAnsi"/>
        </w:rPr>
        <w:t xml:space="preserve">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8E0154">
        <w:rPr>
          <w:rStyle w:val="StyleUnderline"/>
          <w:rFonts w:asciiTheme="majorHAnsi" w:hAnsiTheme="majorHAnsi"/>
        </w:rPr>
        <w:t xml:space="preserve">make no mistake — imposing new sanctions or limiting Obama's authority to waive the current ones would kill any deal. </w:t>
      </w:r>
      <w:r w:rsidRPr="00476C96">
        <w:rPr>
          <w:rStyle w:val="StyleUnderline"/>
          <w:rFonts w:asciiTheme="majorHAnsi" w:hAnsiTheme="majorHAnsi"/>
          <w:highlight w:val="cyan"/>
        </w:rPr>
        <w:t xml:space="preserve">If Iran can't expect Obama to follow through </w:t>
      </w:r>
      <w:r w:rsidRPr="008E0154">
        <w:rPr>
          <w:rStyle w:val="StyleUnderline"/>
          <w:rFonts w:asciiTheme="majorHAnsi" w:hAnsiTheme="majorHAnsi"/>
        </w:rPr>
        <w:t xml:space="preserve">on his promises to relax sanctions, </w:t>
      </w:r>
      <w:r w:rsidRPr="00476C96">
        <w:rPr>
          <w:rStyle w:val="StyleUnderline"/>
          <w:rFonts w:asciiTheme="majorHAnsi" w:hAnsiTheme="majorHAnsi"/>
          <w:highlight w:val="cyan"/>
        </w:rPr>
        <w:t xml:space="preserve">it </w:t>
      </w:r>
      <w:r w:rsidRPr="00476C96">
        <w:rPr>
          <w:rStyle w:val="Emphasis"/>
          <w:rFonts w:asciiTheme="majorHAnsi" w:hAnsiTheme="majorHAnsi"/>
          <w:highlight w:val="cyan"/>
        </w:rPr>
        <w:t>has zero incentive to limit its nuclear program</w:t>
      </w:r>
      <w:r w:rsidRPr="008E0154">
        <w:rPr>
          <w:rStyle w:val="StyleUnderline"/>
          <w:rFonts w:asciiTheme="majorHAnsi" w:hAnsiTheme="majorHAnsi"/>
        </w:rPr>
        <w:t>.</w:t>
      </w:r>
      <w:r w:rsidRPr="008E0154">
        <w:rPr>
          <w:rFonts w:asciiTheme="majorHAnsi" w:hAnsiTheme="majorHAnsi"/>
        </w:rPr>
        <w:t xml:space="preserve"> "If Congress adopts sanctions," Iranian Foreign Minister </w:t>
      </w:r>
      <w:proofErr w:type="spellStart"/>
      <w:r w:rsidRPr="008E0154">
        <w:rPr>
          <w:rFonts w:asciiTheme="majorHAnsi" w:hAnsiTheme="majorHAnsi"/>
        </w:rPr>
        <w:t>Javad</w:t>
      </w:r>
      <w:proofErr w:type="spellEnd"/>
      <w:r w:rsidRPr="008E0154">
        <w:rPr>
          <w:rFonts w:asciiTheme="majorHAnsi" w:hAnsiTheme="majorHAnsi"/>
        </w:rPr>
        <w:t xml:space="preserve"> </w:t>
      </w:r>
      <w:proofErr w:type="spellStart"/>
      <w:r w:rsidRPr="008E0154">
        <w:rPr>
          <w:rFonts w:asciiTheme="majorHAnsi" w:hAnsiTheme="majorHAnsi"/>
        </w:rPr>
        <w:t>Zarif</w:t>
      </w:r>
      <w:proofErr w:type="spellEnd"/>
      <w:r w:rsidRPr="008E0154">
        <w:rPr>
          <w:rFonts w:asciiTheme="majorHAnsi" w:hAnsiTheme="majorHAnsi"/>
        </w:rPr>
        <w:t xml:space="preserve"> told Time last December, "the entire deal is dead." Moreover, it could fracture the international movement to sanction Iran.</w:t>
      </w:r>
      <w:r w:rsidRPr="008E0154">
        <w:rPr>
          <w:rStyle w:val="StyleUnderline"/>
          <w:rFonts w:asciiTheme="majorHAnsi" w:hAnsiTheme="majorHAnsi"/>
        </w:rPr>
        <w:t xml:space="preserve"> </w:t>
      </w:r>
      <w:r w:rsidRPr="00476C96">
        <w:rPr>
          <w:rStyle w:val="StyleUnderline"/>
          <w:rFonts w:asciiTheme="majorHAnsi" w:hAnsiTheme="majorHAnsi"/>
          <w:highlight w:val="cyan"/>
        </w:rPr>
        <w:t>The</w:t>
      </w:r>
      <w:r w:rsidRPr="008E0154">
        <w:rPr>
          <w:rStyle w:val="StyleUnderline"/>
          <w:rFonts w:asciiTheme="majorHAnsi" w:hAnsiTheme="majorHAnsi"/>
        </w:rPr>
        <w:t xml:space="preserve"> </w:t>
      </w:r>
      <w:r w:rsidRPr="00476C96">
        <w:rPr>
          <w:rStyle w:val="Emphasis"/>
          <w:rFonts w:asciiTheme="majorHAnsi" w:hAnsiTheme="majorHAnsi"/>
          <w:highlight w:val="cyan"/>
        </w:rPr>
        <w:t>U</w:t>
      </w:r>
      <w:r w:rsidRPr="008E0154">
        <w:rPr>
          <w:rStyle w:val="StyleUnderline"/>
          <w:rFonts w:asciiTheme="majorHAnsi" w:hAnsiTheme="majorHAnsi"/>
        </w:rPr>
        <w:t xml:space="preserve">nited </w:t>
      </w:r>
      <w:r w:rsidRPr="00476C96">
        <w:rPr>
          <w:rStyle w:val="Emphasis"/>
          <w:rFonts w:asciiTheme="majorHAnsi" w:hAnsiTheme="majorHAnsi"/>
          <w:highlight w:val="cyan"/>
        </w:rPr>
        <w:t>S</w:t>
      </w:r>
      <w:r w:rsidRPr="008E0154">
        <w:rPr>
          <w:rStyle w:val="StyleUnderline"/>
          <w:rFonts w:asciiTheme="majorHAnsi" w:hAnsiTheme="majorHAnsi"/>
        </w:rPr>
        <w:t xml:space="preserve">tates </w:t>
      </w:r>
      <w:r w:rsidRPr="00476C96">
        <w:rPr>
          <w:rStyle w:val="StyleUnderline"/>
          <w:rFonts w:asciiTheme="majorHAnsi" w:hAnsiTheme="majorHAnsi"/>
          <w:highlight w:val="cyan"/>
        </w:rPr>
        <w:t xml:space="preserve">is far from Iran's biggest trading partner, so it depends on </w:t>
      </w:r>
      <w:r w:rsidRPr="008E0154">
        <w:rPr>
          <w:rStyle w:val="StyleUnderline"/>
          <w:rFonts w:asciiTheme="majorHAnsi" w:hAnsiTheme="majorHAnsi"/>
        </w:rPr>
        <w:t xml:space="preserve">international </w:t>
      </w:r>
      <w:r w:rsidRPr="00476C96">
        <w:rPr>
          <w:rStyle w:val="StyleUnderline"/>
          <w:rFonts w:asciiTheme="majorHAnsi" w:hAnsiTheme="majorHAnsi"/>
          <w:highlight w:val="cyan"/>
        </w:rPr>
        <w:t xml:space="preserve">cooperation </w:t>
      </w:r>
      <w:r w:rsidRPr="008E0154">
        <w:rPr>
          <w:rStyle w:val="StyleUnderline"/>
          <w:rFonts w:asciiTheme="majorHAnsi" w:hAnsiTheme="majorHAnsi"/>
        </w:rPr>
        <w:t xml:space="preserve">in order </w:t>
      </w:r>
      <w:r w:rsidRPr="00476C96">
        <w:rPr>
          <w:rStyle w:val="StyleUnderline"/>
          <w:rFonts w:asciiTheme="majorHAnsi" w:hAnsiTheme="majorHAnsi"/>
          <w:highlight w:val="cyan"/>
        </w:rPr>
        <w:t>to ensure the sanctions bite</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If it looks like the US won't abide by the terms of a deal, </w:t>
      </w:r>
      <w:r w:rsidRPr="00476C96">
        <w:rPr>
          <w:rStyle w:val="Emphasis"/>
          <w:rFonts w:asciiTheme="majorHAnsi" w:hAnsiTheme="majorHAnsi"/>
          <w:highlight w:val="cyan"/>
        </w:rPr>
        <w:t xml:space="preserve">the </w:t>
      </w:r>
      <w:r w:rsidRPr="008E0154">
        <w:rPr>
          <w:rStyle w:val="Emphasis"/>
          <w:rFonts w:asciiTheme="majorHAnsi" w:hAnsiTheme="majorHAnsi"/>
        </w:rPr>
        <w:t xml:space="preserve">broad-based international </w:t>
      </w:r>
      <w:r w:rsidRPr="00476C96">
        <w:rPr>
          <w:rStyle w:val="Emphasis"/>
          <w:rFonts w:asciiTheme="majorHAnsi" w:hAnsiTheme="majorHAnsi"/>
          <w:highlight w:val="cyan"/>
        </w:rPr>
        <w:t>sanctions regime could collapse</w:t>
      </w:r>
      <w:r w:rsidRPr="008E0154">
        <w:rPr>
          <w:rStyle w:val="StyleUnderline"/>
          <w:rFonts w:asciiTheme="majorHAnsi" w:hAnsiTheme="majorHAnsi"/>
        </w:rPr>
        <w:t>.</w:t>
      </w:r>
      <w:r w:rsidRPr="008E0154">
        <w:rPr>
          <w:rFonts w:asciiTheme="majorHAnsi" w:hAnsiTheme="majorHAnsi"/>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w:t>
      </w:r>
      <w:proofErr w:type="spellStart"/>
      <w:r w:rsidRPr="008E0154">
        <w:rPr>
          <w:rFonts w:asciiTheme="majorHAnsi" w:hAnsiTheme="majorHAnsi"/>
        </w:rPr>
        <w:t>Sofer</w:t>
      </w:r>
      <w:proofErr w:type="spellEnd"/>
      <w:r w:rsidRPr="008E0154">
        <w:rPr>
          <w:rFonts w:asciiTheme="majorHAnsi" w:hAnsiTheme="majorHAnsi"/>
        </w:rPr>
        <w:t xml:space="preserve"> says. "If they don't believe that, then the international sanctions regime falls apart." This could be one of the biggest fights of Obama's last term </w:t>
      </w:r>
      <w:proofErr w:type="gramStart"/>
      <w:r w:rsidRPr="008E0154">
        <w:rPr>
          <w:rStyle w:val="StyleUnderline"/>
          <w:rFonts w:asciiTheme="majorHAnsi" w:hAnsiTheme="majorHAnsi"/>
        </w:rPr>
        <w:t>It's</w:t>
      </w:r>
      <w:proofErr w:type="gramEnd"/>
      <w:r w:rsidRPr="008E0154">
        <w:rPr>
          <w:rStyle w:val="StyleUnderline"/>
          <w:rFonts w:asciiTheme="majorHAnsi" w:hAnsiTheme="majorHAnsi"/>
        </w:rPr>
        <w:t xml:space="preserve"> true that Obama could veto any Congressional efforts to blow up an Iran deal with sanctions. But a two-thirds vote could override any veto — and</w:t>
      </w:r>
      <w:r w:rsidRPr="008E0154">
        <w:rPr>
          <w:rFonts w:asciiTheme="majorHAnsi" w:hAnsiTheme="majorHAnsi"/>
        </w:rPr>
        <w:t xml:space="preserve">, according to </w:t>
      </w:r>
      <w:proofErr w:type="spellStart"/>
      <w:r w:rsidRPr="008E0154">
        <w:rPr>
          <w:rFonts w:asciiTheme="majorHAnsi" w:hAnsiTheme="majorHAnsi"/>
        </w:rPr>
        <w:t>Sofer</w:t>
      </w:r>
      <w:proofErr w:type="spellEnd"/>
      <w:r w:rsidRPr="008E0154">
        <w:rPr>
          <w:rFonts w:asciiTheme="majorHAnsi" w:hAnsiTheme="majorHAnsi"/>
        </w:rPr>
        <w:t xml:space="preserve">, </w:t>
      </w:r>
      <w:r w:rsidRPr="008E0154">
        <w:rPr>
          <w:rStyle w:val="StyleUnderline"/>
          <w:rFonts w:asciiTheme="majorHAnsi" w:hAnsiTheme="majorHAnsi"/>
        </w:rPr>
        <w:t>an override is entirely within the realm of possibility</w:t>
      </w:r>
      <w:r w:rsidRPr="008E0154">
        <w:rPr>
          <w:rFonts w:asciiTheme="majorHAnsi" w:hAnsiTheme="majorHAnsi"/>
        </w:rPr>
        <w:t xml:space="preserve">. "There are plenty of Democrats that will probably side with Republicans if they try to push a harder line on Iran," </w:t>
      </w:r>
      <w:proofErr w:type="spellStart"/>
      <w:r w:rsidRPr="008E0154">
        <w:rPr>
          <w:rFonts w:asciiTheme="majorHAnsi" w:hAnsiTheme="majorHAnsi"/>
        </w:rPr>
        <w:t>Sofer</w:t>
      </w:r>
      <w:proofErr w:type="spellEnd"/>
      <w:r w:rsidRPr="008E0154">
        <w:rPr>
          <w:rFonts w:asciiTheme="majorHAnsi" w:hAnsiTheme="majorHAnsi"/>
        </w:rPr>
        <w:t xml:space="preserve"> says. </w:t>
      </w:r>
      <w:r w:rsidRPr="008E0154">
        <w:rPr>
          <w:rStyle w:val="StyleUnderline"/>
          <w:rFonts w:asciiTheme="majorHAnsi" w:hAnsiTheme="majorHAnsi"/>
        </w:rPr>
        <w:t>For a variety of reasons</w:t>
      </w:r>
      <w:r w:rsidRPr="008E0154">
        <w:rPr>
          <w:rFonts w:asciiTheme="majorHAnsi" w:hAnsiTheme="majorHAnsi"/>
        </w:rPr>
        <w:t xml:space="preserve">, including deep skepticism of Iran's intentions and strong Democratic support for Israel, whose government opposes the </w:t>
      </w:r>
      <w:proofErr w:type="gramStart"/>
      <w:r w:rsidRPr="008E0154">
        <w:rPr>
          <w:rFonts w:asciiTheme="majorHAnsi" w:hAnsiTheme="majorHAnsi"/>
        </w:rPr>
        <w:t>negotiations,</w:t>
      </w:r>
      <w:proofErr w:type="gramEnd"/>
      <w:r w:rsidRPr="008E0154">
        <w:rPr>
          <w:rFonts w:asciiTheme="majorHAnsi" w:hAnsiTheme="majorHAnsi"/>
        </w:rPr>
        <w:t xml:space="preserve"> </w:t>
      </w:r>
      <w:r w:rsidRPr="008E0154">
        <w:rPr>
          <w:rStyle w:val="StyleUnderline"/>
          <w:rFonts w:asciiTheme="majorHAnsi" w:hAnsiTheme="majorHAnsi"/>
        </w:rPr>
        <w:t>Congressional Democrats are not as open to making a deal with Iran as Obama is. Many will likely defect to the GOP side out of principle. The real fight</w:t>
      </w:r>
      <w:r w:rsidRPr="008E0154">
        <w:rPr>
          <w:rFonts w:asciiTheme="majorHAnsi" w:hAnsiTheme="majorHAnsi"/>
        </w:rPr>
        <w:t xml:space="preserve">, </w:t>
      </w:r>
      <w:proofErr w:type="spellStart"/>
      <w:r w:rsidRPr="008E0154">
        <w:rPr>
          <w:rFonts w:asciiTheme="majorHAnsi" w:hAnsiTheme="majorHAnsi"/>
        </w:rPr>
        <w:t>Sofer</w:t>
      </w:r>
      <w:proofErr w:type="spellEnd"/>
      <w:r w:rsidRPr="008E0154">
        <w:rPr>
          <w:rFonts w:asciiTheme="majorHAnsi" w:hAnsiTheme="majorHAnsi"/>
        </w:rPr>
        <w:t xml:space="preserve"> says, </w:t>
      </w:r>
      <w:r w:rsidRPr="008E0154">
        <w:rPr>
          <w:rStyle w:val="StyleUnderline"/>
          <w:rFonts w:asciiTheme="majorHAnsi" w:hAnsiTheme="majorHAnsi"/>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8E0154">
        <w:rPr>
          <w:rFonts w:asciiTheme="majorHAnsi" w:hAnsiTheme="majorHAnsi"/>
        </w:rPr>
        <w:t xml:space="preserve"> — you can make it impossible for a full bill to be passed out of Congress on Iran," </w:t>
      </w:r>
      <w:proofErr w:type="spellStart"/>
      <w:r w:rsidRPr="008E0154">
        <w:rPr>
          <w:rFonts w:asciiTheme="majorHAnsi" w:hAnsiTheme="majorHAnsi"/>
        </w:rPr>
        <w:t>Sofer</w:t>
      </w:r>
      <w:proofErr w:type="spellEnd"/>
      <w:r w:rsidRPr="008E0154">
        <w:rPr>
          <w:rFonts w:asciiTheme="majorHAnsi" w:hAnsiTheme="majorHAnsi"/>
        </w:rPr>
        <w:t xml:space="preserve"> says. </w:t>
      </w:r>
      <w:r w:rsidRPr="00476C96">
        <w:rPr>
          <w:rStyle w:val="Emphasis"/>
          <w:rFonts w:asciiTheme="majorHAnsi" w:hAnsiTheme="majorHAnsi"/>
          <w:highlight w:val="cyan"/>
        </w:rPr>
        <w:t xml:space="preserve">But it'd be a really tough </w:t>
      </w:r>
      <w:proofErr w:type="gramStart"/>
      <w:r w:rsidRPr="00476C96">
        <w:rPr>
          <w:rStyle w:val="Emphasis"/>
          <w:rFonts w:asciiTheme="majorHAnsi" w:hAnsiTheme="majorHAnsi"/>
          <w:highlight w:val="cyan"/>
        </w:rPr>
        <w:t>battle,</w:t>
      </w:r>
      <w:proofErr w:type="gramEnd"/>
      <w:r w:rsidRPr="00476C96">
        <w:rPr>
          <w:rStyle w:val="Emphasis"/>
          <w:rFonts w:asciiTheme="majorHAnsi" w:hAnsiTheme="majorHAnsi"/>
          <w:highlight w:val="cyan"/>
        </w:rPr>
        <w:t xml:space="preserve"> one that would consume a lot of energy and lobbying effort</w:t>
      </w:r>
      <w:r w:rsidRPr="008E0154">
        <w:rPr>
          <w:rStyle w:val="Emphasis"/>
          <w:rFonts w:asciiTheme="majorHAnsi" w:hAnsiTheme="majorHAnsi"/>
        </w:rPr>
        <w:t xml:space="preserve"> that Democrats might prefer to spend pushing on other issues.</w:t>
      </w:r>
      <w:r w:rsidRPr="008E0154">
        <w:rPr>
          <w:rFonts w:asciiTheme="majorHAnsi" w:hAnsiTheme="majorHAnsi"/>
        </w:rPr>
        <w:t xml:space="preserve"> "I'm not really sure they're going to be willing to take on a fight about an Iran sanctions bill," </w:t>
      </w:r>
      <w:proofErr w:type="spellStart"/>
      <w:r w:rsidRPr="008E0154">
        <w:rPr>
          <w:rFonts w:asciiTheme="majorHAnsi" w:hAnsiTheme="majorHAnsi"/>
        </w:rPr>
        <w:t>Sofer</w:t>
      </w:r>
      <w:proofErr w:type="spellEnd"/>
      <w:r w:rsidRPr="008E0154">
        <w:rPr>
          <w:rFonts w:asciiTheme="majorHAnsi" w:hAnsiTheme="majorHAnsi"/>
        </w:rPr>
        <w:t xml:space="preserve"> concludes. "I'm not really sure that the Democrats who support [a deal] are really fully behind it enough that they'll be willing to give up leverage on, you know, unemployment insurance or immigration status — these bigger issues for most Democrats." So </w:t>
      </w:r>
      <w:r w:rsidRPr="008E0154">
        <w:rPr>
          <w:rStyle w:val="StyleUnderline"/>
          <w:rFonts w:asciiTheme="majorHAnsi" w:hAnsiTheme="majorHAnsi"/>
        </w:rPr>
        <w:t xml:space="preserve">if the new Republican Senate prioritizes destroying an Iran deal, </w:t>
      </w:r>
      <w:r w:rsidRPr="008E0154">
        <w:rPr>
          <w:rStyle w:val="Emphasis"/>
          <w:rFonts w:asciiTheme="majorHAnsi" w:hAnsiTheme="majorHAnsi"/>
        </w:rPr>
        <w:t>Obama will have to fight very hard to keep it</w:t>
      </w:r>
      <w:r w:rsidRPr="008E0154">
        <w:rPr>
          <w:rStyle w:val="StyleUnderline"/>
          <w:rFonts w:asciiTheme="majorHAnsi" w:hAnsiTheme="majorHAnsi"/>
        </w:rPr>
        <w:t xml:space="preserve"> — without necessarily being able to count on his own party for support. And the stakes are enormous: </w:t>
      </w:r>
      <w:r w:rsidRPr="00476C96">
        <w:rPr>
          <w:rStyle w:val="Emphasis"/>
          <w:rFonts w:asciiTheme="majorHAnsi" w:hAnsiTheme="majorHAnsi"/>
          <w:highlight w:val="cyan"/>
        </w:rPr>
        <w:t>if Iran's nuclear program isn't stopped</w:t>
      </w:r>
      <w:r w:rsidRPr="008E0154">
        <w:rPr>
          <w:rStyle w:val="Emphasis"/>
          <w:rFonts w:asciiTheme="majorHAnsi" w:hAnsiTheme="majorHAnsi"/>
        </w:rPr>
        <w:t xml:space="preserve"> peacefully, </w:t>
      </w:r>
      <w:r w:rsidRPr="00476C96">
        <w:rPr>
          <w:rStyle w:val="Emphasis"/>
          <w:rFonts w:asciiTheme="majorHAnsi" w:hAnsiTheme="majorHAnsi"/>
          <w:highlight w:val="cyan"/>
        </w:rPr>
        <w:t>then the most likely outcomes are either Iran going nuclear, or war with Iran</w:t>
      </w:r>
      <w:r w:rsidRPr="008E0154">
        <w:rPr>
          <w:rStyle w:val="StyleUnderline"/>
          <w:rFonts w:asciiTheme="majorHAnsi" w:hAnsiTheme="majorHAnsi"/>
        </w:rPr>
        <w:t xml:space="preserve">. The administration believes </w:t>
      </w:r>
      <w:r w:rsidRPr="00476C96">
        <w:rPr>
          <w:rStyle w:val="StyleUnderline"/>
          <w:rFonts w:asciiTheme="majorHAnsi" w:hAnsiTheme="majorHAnsi"/>
          <w:highlight w:val="cyan"/>
        </w:rPr>
        <w:t xml:space="preserve">a deal </w:t>
      </w:r>
      <w:r w:rsidRPr="008E0154">
        <w:rPr>
          <w:rStyle w:val="StyleUnderline"/>
          <w:rFonts w:asciiTheme="majorHAnsi" w:hAnsiTheme="majorHAnsi"/>
        </w:rPr>
        <w:t xml:space="preserve">with Iran </w:t>
      </w:r>
      <w:r w:rsidRPr="00476C96">
        <w:rPr>
          <w:rStyle w:val="StyleUnderline"/>
          <w:rFonts w:asciiTheme="majorHAnsi" w:hAnsiTheme="majorHAnsi"/>
          <w:highlight w:val="cyan"/>
        </w:rPr>
        <w:t>is their only way to avoid this horrible choice</w:t>
      </w:r>
      <w:r w:rsidRPr="008E0154">
        <w:rPr>
          <w:rStyle w:val="StyleUnderline"/>
          <w:rFonts w:asciiTheme="majorHAnsi" w:hAnsiTheme="majorHAnsi"/>
        </w:rPr>
        <w:t xml:space="preserve">. That's why it's been </w:t>
      </w:r>
      <w:r w:rsidRPr="008E0154">
        <w:rPr>
          <w:rStyle w:val="Emphasis"/>
          <w:rFonts w:asciiTheme="majorHAnsi" w:hAnsiTheme="majorHAnsi"/>
        </w:rPr>
        <w:t>one of the administration's top priorities</w:t>
      </w:r>
      <w:r w:rsidRPr="008E0154">
        <w:rPr>
          <w:rFonts w:asciiTheme="majorHAnsi" w:hAnsiTheme="majorHAnsi"/>
        </w:rPr>
        <w:t xml:space="preserve"> since day one. It's also why this could become one of the biggest legislative fights of Obama's last two years.</w:t>
      </w:r>
    </w:p>
    <w:p w:rsidR="00EB295C" w:rsidRPr="008E0154" w:rsidRDefault="00EB295C" w:rsidP="00EB295C">
      <w:pPr>
        <w:pStyle w:val="Heading4"/>
      </w:pPr>
      <w:r w:rsidRPr="008E0154">
        <w:t>Nuke war</w:t>
      </w:r>
    </w:p>
    <w:p w:rsidR="00EB295C" w:rsidRPr="008E0154" w:rsidRDefault="00EB295C" w:rsidP="00EB295C">
      <w:pPr>
        <w:rPr>
          <w:rFonts w:asciiTheme="majorHAnsi" w:hAnsiTheme="majorHAnsi"/>
        </w:rPr>
      </w:pPr>
      <w:r w:rsidRPr="008E0154">
        <w:rPr>
          <w:rStyle w:val="Style13ptBold"/>
          <w:rFonts w:asciiTheme="majorHAnsi" w:hAnsiTheme="majorHAnsi"/>
        </w:rPr>
        <w:t>Stevens 13</w:t>
      </w:r>
      <w:r w:rsidRPr="008E0154">
        <w:rPr>
          <w:rFonts w:asciiTheme="majorHAnsi" w:hAnsiTheme="majorHAnsi"/>
        </w:rPr>
        <w:t xml:space="preserve"> (Philip Stevens, associate editor and chief political commentator for the Financial Times, Nov 14 2013, “The four big truths that are shaping the Iran talks,” http://www.ft.com/cms/s/0/af170df6-4d1c-11e3-bf32-00144feabdc0.html)</w:t>
      </w:r>
    </w:p>
    <w:p w:rsidR="00EB295C" w:rsidRPr="008E0154" w:rsidRDefault="00EB295C" w:rsidP="00EB295C">
      <w:pPr>
        <w:rPr>
          <w:rFonts w:asciiTheme="majorHAnsi" w:hAnsiTheme="majorHAnsi"/>
        </w:rPr>
      </w:pPr>
    </w:p>
    <w:p w:rsidR="00EB295C" w:rsidRPr="008E0154" w:rsidRDefault="00EB295C" w:rsidP="00EB295C">
      <w:pPr>
        <w:rPr>
          <w:rFonts w:asciiTheme="majorHAnsi" w:hAnsiTheme="majorHAnsi"/>
          <w:sz w:val="12"/>
        </w:rPr>
      </w:pPr>
      <w:proofErr w:type="gramStart"/>
      <w:r w:rsidRPr="008E0154">
        <w:rPr>
          <w:rFonts w:asciiTheme="majorHAnsi" w:hAnsiTheme="majorHAnsi"/>
          <w:sz w:val="12"/>
        </w:rPr>
        <w:t>The who</w:t>
      </w:r>
      <w:proofErr w:type="gramEnd"/>
      <w:r w:rsidRPr="008E0154">
        <w:rPr>
          <w:rFonts w:asciiTheme="majorHAnsi" w:hAnsiTheme="majorHAnsi"/>
          <w:sz w:val="12"/>
        </w:rPr>
        <w:t xml:space="preserve">-said-what game about last weekend’s talks in Geneva has become a distraction. The </w:t>
      </w:r>
      <w:r w:rsidRPr="008E0154">
        <w:rPr>
          <w:rStyle w:val="StyleUnderline"/>
          <w:rFonts w:asciiTheme="majorHAnsi" w:hAnsiTheme="majorHAnsi"/>
        </w:rPr>
        <w:t>six-power negotiations with Tehran</w:t>
      </w:r>
      <w:r w:rsidRPr="008E0154">
        <w:rPr>
          <w:rFonts w:asciiTheme="majorHAnsi" w:hAnsiTheme="majorHAnsi"/>
          <w:sz w:val="12"/>
        </w:rPr>
        <w:t xml:space="preserve"> </w:t>
      </w:r>
      <w:r w:rsidRPr="008E0154">
        <w:rPr>
          <w:rStyle w:val="StyleUnderline"/>
          <w:rFonts w:asciiTheme="majorHAnsi" w:hAnsiTheme="majorHAnsi"/>
        </w:rPr>
        <w:t xml:space="preserve">to curb Iran’s nuclear </w:t>
      </w:r>
      <w:proofErr w:type="spellStart"/>
      <w:r w:rsidRPr="008E0154">
        <w:rPr>
          <w:rStyle w:val="StyleUnderline"/>
          <w:rFonts w:asciiTheme="majorHAnsi" w:hAnsiTheme="majorHAnsi"/>
        </w:rPr>
        <w:t>programme</w:t>
      </w:r>
      <w:proofErr w:type="spellEnd"/>
      <w:r w:rsidRPr="008E0154">
        <w:rPr>
          <w:rStyle w:val="StyleUnderline"/>
          <w:rFonts w:asciiTheme="majorHAnsi" w:hAnsiTheme="majorHAnsi"/>
        </w:rPr>
        <w:t xml:space="preserve"> may yet</w:t>
      </w:r>
      <w:r w:rsidRPr="008E0154">
        <w:rPr>
          <w:rFonts w:asciiTheme="majorHAnsi" w:hAnsiTheme="majorHAnsi"/>
          <w:sz w:val="12"/>
        </w:rPr>
        <w:t xml:space="preserve"> </w:t>
      </w:r>
      <w:r w:rsidRPr="008E0154">
        <w:rPr>
          <w:rStyle w:val="StyleUnderline"/>
          <w:rFonts w:asciiTheme="majorHAnsi" w:hAnsiTheme="majorHAnsi"/>
        </w:rPr>
        <w:t>succeed or</w:t>
      </w:r>
      <w:r w:rsidRPr="008E0154">
        <w:rPr>
          <w:rFonts w:asciiTheme="majorHAnsi" w:hAnsiTheme="majorHAnsi"/>
          <w:sz w:val="12"/>
        </w:rPr>
        <w:t xml:space="preserve"> </w:t>
      </w:r>
      <w:r w:rsidRPr="008E0154">
        <w:rPr>
          <w:rStyle w:val="StyleUnderline"/>
          <w:rFonts w:asciiTheme="majorHAnsi" w:hAnsiTheme="majorHAnsi"/>
        </w:rPr>
        <w:t>fail</w:t>
      </w:r>
      <w:r w:rsidRPr="008E0154">
        <w:rPr>
          <w:rFonts w:asciiTheme="majorHAnsi" w:hAnsiTheme="majorHAnsi"/>
          <w:sz w:val="12"/>
        </w:rPr>
        <w:t xml:space="preserve">. But wrangling between the US and France on the terms of an acceptable deal should not allow the trees to obscure the forest. The </w:t>
      </w:r>
      <w:proofErr w:type="spellStart"/>
      <w:r w:rsidRPr="008E0154">
        <w:rPr>
          <w:rFonts w:asciiTheme="majorHAnsi" w:hAnsiTheme="majorHAnsi"/>
          <w:sz w:val="12"/>
        </w:rPr>
        <w:t>organising</w:t>
      </w:r>
      <w:proofErr w:type="spellEnd"/>
      <w:r w:rsidRPr="008E0154">
        <w:rPr>
          <w:rFonts w:asciiTheme="majorHAnsi" w:hAnsiTheme="majorHAnsi"/>
          <w:sz w:val="12"/>
        </w:rPr>
        <w:t xml:space="preserve"> facts shaping the negotiations have not changed.¶ The first of these is that </w:t>
      </w:r>
      <w:r w:rsidRPr="00476C96">
        <w:rPr>
          <w:rStyle w:val="StyleUnderline"/>
          <w:rFonts w:asciiTheme="majorHAnsi" w:hAnsiTheme="majorHAnsi"/>
          <w:highlight w:val="cyan"/>
        </w:rPr>
        <w:t>Tehran’s acquisition of a bomb would be</w:t>
      </w:r>
      <w:r w:rsidRPr="00476C96">
        <w:rPr>
          <w:rFonts w:asciiTheme="majorHAnsi" w:hAnsiTheme="majorHAnsi"/>
          <w:sz w:val="12"/>
          <w:highlight w:val="cyan"/>
        </w:rPr>
        <w:t xml:space="preserve"> </w:t>
      </w:r>
      <w:r w:rsidRPr="008E0154">
        <w:rPr>
          <w:rFonts w:asciiTheme="majorHAnsi" w:hAnsiTheme="majorHAnsi"/>
          <w:sz w:val="12"/>
        </w:rPr>
        <w:t xml:space="preserve">more than </w:t>
      </w:r>
      <w:r w:rsidRPr="00476C96">
        <w:rPr>
          <w:rStyle w:val="StyleUnderline"/>
          <w:rFonts w:asciiTheme="majorHAnsi" w:hAnsiTheme="majorHAnsi"/>
          <w:highlight w:val="cyan"/>
        </w:rPr>
        <w:t>dangerous</w:t>
      </w:r>
      <w:r w:rsidRPr="00476C96">
        <w:rPr>
          <w:rFonts w:asciiTheme="majorHAnsi" w:hAnsiTheme="majorHAnsi"/>
          <w:sz w:val="12"/>
          <w:highlight w:val="cyan"/>
        </w:rPr>
        <w:t xml:space="preserve"> </w:t>
      </w:r>
      <w:r w:rsidRPr="008E0154">
        <w:rPr>
          <w:rFonts w:asciiTheme="majorHAnsi" w:hAnsiTheme="majorHAnsi"/>
          <w:sz w:val="12"/>
        </w:rPr>
        <w:t xml:space="preserve">for the Middle East and </w:t>
      </w:r>
      <w:r w:rsidRPr="008E0154">
        <w:rPr>
          <w:rStyle w:val="StyleUnderline"/>
          <w:rFonts w:asciiTheme="majorHAnsi" w:hAnsiTheme="majorHAnsi"/>
        </w:rPr>
        <w:t>for</w:t>
      </w:r>
      <w:r w:rsidRPr="008E0154">
        <w:rPr>
          <w:rFonts w:asciiTheme="majorHAnsi" w:hAnsiTheme="majorHAnsi"/>
          <w:sz w:val="12"/>
        </w:rPr>
        <w:t xml:space="preserve"> wider </w:t>
      </w:r>
      <w:r w:rsidRPr="008E0154">
        <w:rPr>
          <w:rStyle w:val="StyleUnderline"/>
          <w:rFonts w:asciiTheme="majorHAnsi" w:hAnsiTheme="majorHAnsi"/>
        </w:rPr>
        <w:t xml:space="preserve">international security. </w:t>
      </w:r>
      <w:r w:rsidRPr="00476C96">
        <w:rPr>
          <w:rStyle w:val="StyleUnderline"/>
          <w:rFonts w:asciiTheme="majorHAnsi" w:hAnsiTheme="majorHAnsi"/>
          <w:highlight w:val="cyan"/>
        </w:rPr>
        <w:t>It would</w:t>
      </w:r>
      <w:r w:rsidRPr="00476C96">
        <w:rPr>
          <w:rFonts w:asciiTheme="majorHAnsi" w:hAnsiTheme="majorHAnsi"/>
          <w:sz w:val="12"/>
          <w:highlight w:val="cyan"/>
        </w:rPr>
        <w:t xml:space="preserve"> </w:t>
      </w:r>
      <w:r w:rsidRPr="008E0154">
        <w:rPr>
          <w:rFonts w:asciiTheme="majorHAnsi" w:hAnsiTheme="majorHAnsi"/>
          <w:sz w:val="12"/>
        </w:rPr>
        <w:t xml:space="preserve">most likely </w:t>
      </w:r>
      <w:r w:rsidRPr="00476C96">
        <w:rPr>
          <w:rStyle w:val="StyleUnderline"/>
          <w:rFonts w:asciiTheme="majorHAnsi" w:hAnsiTheme="majorHAnsi"/>
          <w:highlight w:val="cyan"/>
        </w:rPr>
        <w:t xml:space="preserve">set off a </w:t>
      </w:r>
      <w:r w:rsidRPr="00476C96">
        <w:rPr>
          <w:rStyle w:val="Emphasis"/>
          <w:rFonts w:asciiTheme="majorHAnsi" w:hAnsiTheme="majorHAnsi"/>
          <w:highlight w:val="cyan"/>
        </w:rPr>
        <w:t>nuclear arms race</w:t>
      </w:r>
      <w:r w:rsidRPr="00476C96">
        <w:rPr>
          <w:rFonts w:asciiTheme="majorHAnsi" w:hAnsiTheme="majorHAnsi"/>
          <w:sz w:val="12"/>
          <w:highlight w:val="cyan"/>
        </w:rPr>
        <w:t xml:space="preserve"> </w:t>
      </w:r>
      <w:r w:rsidRPr="00476C96">
        <w:rPr>
          <w:rStyle w:val="StyleUnderline"/>
          <w:rFonts w:asciiTheme="majorHAnsi" w:hAnsiTheme="majorHAnsi"/>
          <w:highlight w:val="cyan"/>
        </w:rPr>
        <w:t xml:space="preserve">that would see </w:t>
      </w:r>
      <w:r w:rsidRPr="00476C96">
        <w:rPr>
          <w:rStyle w:val="Emphasis"/>
          <w:rFonts w:asciiTheme="majorHAnsi" w:hAnsiTheme="majorHAnsi"/>
          <w:highlight w:val="cyan"/>
        </w:rPr>
        <w:t>Saudi Arabia, Turkey and Egypt</w:t>
      </w:r>
      <w:r w:rsidRPr="00476C96">
        <w:rPr>
          <w:rFonts w:asciiTheme="majorHAnsi" w:hAnsiTheme="majorHAnsi"/>
          <w:sz w:val="12"/>
          <w:highlight w:val="cyan"/>
        </w:rPr>
        <w:t xml:space="preserve"> </w:t>
      </w:r>
      <w:r w:rsidRPr="00476C96">
        <w:rPr>
          <w:rStyle w:val="StyleUnderline"/>
          <w:rFonts w:asciiTheme="majorHAnsi" w:hAnsiTheme="majorHAnsi"/>
          <w:highlight w:val="cyan"/>
        </w:rPr>
        <w:t xml:space="preserve">signing up to the </w:t>
      </w:r>
      <w:r w:rsidRPr="00476C96">
        <w:rPr>
          <w:rStyle w:val="Emphasis"/>
          <w:rFonts w:asciiTheme="majorHAnsi" w:hAnsiTheme="majorHAnsi"/>
          <w:highlight w:val="cyan"/>
        </w:rPr>
        <w:t>nuclear club</w:t>
      </w:r>
      <w:r w:rsidRPr="008E0154">
        <w:rPr>
          <w:rFonts w:asciiTheme="majorHAnsi" w:hAnsiTheme="majorHAnsi"/>
          <w:sz w:val="12"/>
        </w:rPr>
        <w:t xml:space="preserve">. The </w:t>
      </w:r>
      <w:r w:rsidRPr="008E0154">
        <w:rPr>
          <w:rStyle w:val="StyleUnderline"/>
          <w:rFonts w:asciiTheme="majorHAnsi" w:hAnsiTheme="majorHAnsi"/>
        </w:rPr>
        <w:t xml:space="preserve">nuclear </w:t>
      </w:r>
      <w:r w:rsidRPr="00476C96">
        <w:rPr>
          <w:rStyle w:val="Emphasis"/>
          <w:rFonts w:asciiTheme="majorHAnsi" w:hAnsiTheme="majorHAnsi"/>
          <w:highlight w:val="cyan"/>
        </w:rPr>
        <w:t>n</w:t>
      </w:r>
      <w:r w:rsidRPr="008E0154">
        <w:rPr>
          <w:rStyle w:val="StyleUnderline"/>
          <w:rFonts w:asciiTheme="majorHAnsi" w:hAnsiTheme="majorHAnsi"/>
        </w:rPr>
        <w:t>on-</w:t>
      </w:r>
      <w:r w:rsidRPr="00476C96">
        <w:rPr>
          <w:rStyle w:val="Emphasis"/>
          <w:rFonts w:asciiTheme="majorHAnsi" w:hAnsiTheme="majorHAnsi"/>
          <w:highlight w:val="cyan"/>
        </w:rPr>
        <w:t>p</w:t>
      </w:r>
      <w:r w:rsidRPr="008E0154">
        <w:rPr>
          <w:rStyle w:val="StyleUnderline"/>
          <w:rFonts w:asciiTheme="majorHAnsi" w:hAnsiTheme="majorHAnsi"/>
        </w:rPr>
        <w:t xml:space="preserve">roliferation </w:t>
      </w:r>
      <w:r w:rsidRPr="00476C96">
        <w:rPr>
          <w:rStyle w:val="Emphasis"/>
          <w:rFonts w:asciiTheme="majorHAnsi" w:hAnsiTheme="majorHAnsi"/>
          <w:highlight w:val="cyan"/>
        </w:rPr>
        <w:t>t</w:t>
      </w:r>
      <w:r w:rsidRPr="008E0154">
        <w:rPr>
          <w:rStyle w:val="StyleUnderline"/>
          <w:rFonts w:asciiTheme="majorHAnsi" w:hAnsiTheme="majorHAnsi"/>
        </w:rPr>
        <w:t xml:space="preserve">reaty </w:t>
      </w:r>
      <w:r w:rsidRPr="00476C96">
        <w:rPr>
          <w:rStyle w:val="StyleUnderline"/>
          <w:rFonts w:asciiTheme="majorHAnsi" w:hAnsiTheme="majorHAnsi"/>
          <w:highlight w:val="cyan"/>
        </w:rPr>
        <w:t>would be shattered</w:t>
      </w:r>
      <w:r w:rsidRPr="008E0154">
        <w:rPr>
          <w:rStyle w:val="StyleUnderline"/>
          <w:rFonts w:asciiTheme="majorHAnsi" w:hAnsiTheme="majorHAnsi"/>
        </w:rPr>
        <w:t>.</w:t>
      </w:r>
      <w:r w:rsidRPr="008E0154">
        <w:rPr>
          <w:rFonts w:asciiTheme="majorHAnsi" w:hAnsiTheme="majorHAnsi"/>
          <w:sz w:val="12"/>
        </w:rPr>
        <w:t xml:space="preserve"> A future </w:t>
      </w:r>
      <w:r w:rsidRPr="008E0154">
        <w:rPr>
          <w:rStyle w:val="StyleUnderline"/>
          <w:rFonts w:asciiTheme="majorHAnsi" w:hAnsiTheme="majorHAnsi"/>
        </w:rPr>
        <w:t xml:space="preserve">regional </w:t>
      </w:r>
      <w:r w:rsidRPr="00476C96">
        <w:rPr>
          <w:rStyle w:val="StyleUnderline"/>
          <w:rFonts w:asciiTheme="majorHAnsi" w:hAnsiTheme="majorHAnsi"/>
          <w:highlight w:val="cyan"/>
        </w:rPr>
        <w:t xml:space="preserve">conflict could </w:t>
      </w:r>
      <w:r w:rsidRPr="00476C96">
        <w:rPr>
          <w:rStyle w:val="Emphasis"/>
          <w:rFonts w:asciiTheme="majorHAnsi" w:hAnsiTheme="majorHAnsi"/>
          <w:highlight w:val="cyan"/>
        </w:rPr>
        <w:t>draw Israel into launching a pre-emptive nuclear strike.</w:t>
      </w:r>
      <w:r w:rsidRPr="00476C96">
        <w:rPr>
          <w:rFonts w:asciiTheme="majorHAnsi" w:hAnsiTheme="majorHAnsi"/>
          <w:sz w:val="12"/>
          <w:highlight w:val="cyan"/>
        </w:rPr>
        <w:t xml:space="preserve"> </w:t>
      </w:r>
      <w:r w:rsidRPr="00476C96">
        <w:rPr>
          <w:rStyle w:val="StyleUnderline"/>
          <w:rFonts w:asciiTheme="majorHAnsi" w:hAnsiTheme="majorHAnsi"/>
          <w:highlight w:val="cyan"/>
        </w:rPr>
        <w:t>This is not a region</w:t>
      </w:r>
      <w:r w:rsidRPr="00476C96">
        <w:rPr>
          <w:rFonts w:asciiTheme="majorHAnsi" w:hAnsiTheme="majorHAnsi"/>
          <w:sz w:val="12"/>
          <w:highlight w:val="cyan"/>
        </w:rPr>
        <w:t xml:space="preserve"> </w:t>
      </w:r>
      <w:r w:rsidRPr="008E0154">
        <w:rPr>
          <w:rFonts w:asciiTheme="majorHAnsi" w:hAnsiTheme="majorHAnsi"/>
          <w:sz w:val="12"/>
        </w:rPr>
        <w:t xml:space="preserve">obviously </w:t>
      </w:r>
      <w:r w:rsidRPr="00476C96">
        <w:rPr>
          <w:rStyle w:val="StyleUnderline"/>
          <w:rFonts w:asciiTheme="majorHAnsi" w:hAnsiTheme="majorHAnsi"/>
          <w:highlight w:val="cyan"/>
        </w:rPr>
        <w:t xml:space="preserve">susceptible to </w:t>
      </w:r>
      <w:r w:rsidRPr="008E0154">
        <w:rPr>
          <w:rStyle w:val="Emphasis"/>
          <w:rFonts w:asciiTheme="majorHAnsi" w:hAnsiTheme="majorHAnsi"/>
        </w:rPr>
        <w:t xml:space="preserve">cold war disciplines of </w:t>
      </w:r>
      <w:r w:rsidRPr="00476C96">
        <w:rPr>
          <w:rStyle w:val="Emphasis"/>
          <w:rFonts w:asciiTheme="majorHAnsi" w:hAnsiTheme="majorHAnsi"/>
          <w:highlight w:val="cyan"/>
        </w:rPr>
        <w:t>deterrence</w:t>
      </w:r>
      <w:r w:rsidRPr="008E0154">
        <w:rPr>
          <w:rFonts w:asciiTheme="majorHAnsi" w:hAnsiTheme="majorHAnsi"/>
          <w:sz w:val="12"/>
        </w:rPr>
        <w:t xml:space="preserve">.¶ </w:t>
      </w:r>
      <w:proofErr w:type="gramStart"/>
      <w:r w:rsidRPr="008E0154">
        <w:rPr>
          <w:rFonts w:asciiTheme="majorHAnsi" w:hAnsiTheme="majorHAnsi"/>
          <w:sz w:val="12"/>
        </w:rPr>
        <w:t>The</w:t>
      </w:r>
      <w:proofErr w:type="gramEnd"/>
      <w:r w:rsidRPr="008E0154">
        <w:rPr>
          <w:rFonts w:asciiTheme="majorHAnsi" w:hAnsiTheme="majorHAnsi"/>
          <w:sz w:val="12"/>
        </w:rPr>
        <w:t xml:space="preserve"> second </w:t>
      </w:r>
      <w:r w:rsidRPr="008E0154">
        <w:rPr>
          <w:rStyle w:val="Emphasis"/>
          <w:rFonts w:asciiTheme="majorHAnsi" w:hAnsiTheme="majorHAnsi"/>
        </w:rPr>
        <w:t>ineluctable reality</w:t>
      </w:r>
      <w:r w:rsidRPr="008E0154">
        <w:rPr>
          <w:rFonts w:asciiTheme="majorHAnsi" w:hAnsiTheme="majorHAnsi"/>
          <w:sz w:val="12"/>
        </w:rPr>
        <w:t xml:space="preserve"> </w:t>
      </w:r>
      <w:r w:rsidRPr="008E0154">
        <w:rPr>
          <w:rStyle w:val="StyleUnderline"/>
          <w:rFonts w:asciiTheme="majorHAnsi" w:hAnsiTheme="majorHAnsi"/>
        </w:rPr>
        <w:t>is that Iran has mastered the nuclear cycle.</w:t>
      </w:r>
      <w:r w:rsidRPr="008E0154">
        <w:rPr>
          <w:rFonts w:asciiTheme="majorHAnsi" w:hAnsiTheme="majorHAnsi"/>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8E0154">
        <w:rPr>
          <w:rFonts w:asciiTheme="majorHAnsi" w:hAnsiTheme="majorHAnsi"/>
          <w:sz w:val="12"/>
        </w:rPr>
        <w:t>programme</w:t>
      </w:r>
      <w:proofErr w:type="spellEnd"/>
      <w:r w:rsidRPr="008E0154">
        <w:rPr>
          <w:rFonts w:asciiTheme="majorHAnsi" w:hAnsiTheme="majorHAnsi"/>
          <w:sz w:val="12"/>
        </w:rPr>
        <w:t xml:space="preserv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8E0154">
        <w:rPr>
          <w:rFonts w:asciiTheme="majorHAnsi" w:hAnsiTheme="majorHAnsi"/>
          <w:sz w:val="12"/>
        </w:rPr>
        <w:t>mobilise</w:t>
      </w:r>
      <w:proofErr w:type="spellEnd"/>
      <w:r w:rsidRPr="008E0154">
        <w:rPr>
          <w:rFonts w:asciiTheme="majorHAnsi" w:hAnsiTheme="majorHAnsi"/>
          <w:sz w:val="12"/>
        </w:rPr>
        <w:t xml:space="preserve"> against it.¶ The third fact – and this one is hard for many to swallow – is that neither a negotiated settlement nor the air strikes long </w:t>
      </w:r>
      <w:proofErr w:type="spellStart"/>
      <w:r w:rsidRPr="008E0154">
        <w:rPr>
          <w:rFonts w:asciiTheme="majorHAnsi" w:hAnsiTheme="majorHAnsi"/>
          <w:sz w:val="12"/>
        </w:rPr>
        <w:t>favoured</w:t>
      </w:r>
      <w:proofErr w:type="spellEnd"/>
      <w:r w:rsidRPr="008E0154">
        <w:rPr>
          <w:rFonts w:asciiTheme="majorHAnsi" w:hAnsiTheme="majorHAnsi"/>
          <w:sz w:val="12"/>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476C96">
        <w:rPr>
          <w:rStyle w:val="StyleUnderline"/>
          <w:rFonts w:asciiTheme="majorHAnsi" w:hAnsiTheme="majorHAnsi"/>
          <w:highlight w:val="cyan"/>
        </w:rPr>
        <w:t>bombing Iran’s nuclear sites could</w:t>
      </w:r>
      <w:r w:rsidRPr="00476C96">
        <w:rPr>
          <w:rFonts w:asciiTheme="majorHAnsi" w:hAnsiTheme="majorHAnsi"/>
          <w:sz w:val="12"/>
          <w:highlight w:val="cyan"/>
        </w:rPr>
        <w:t xml:space="preserve"> </w:t>
      </w:r>
      <w:r w:rsidRPr="008E0154">
        <w:rPr>
          <w:rFonts w:asciiTheme="majorHAnsi" w:hAnsiTheme="majorHAnsi"/>
          <w:sz w:val="12"/>
        </w:rPr>
        <w:t xml:space="preserve">certainly </w:t>
      </w:r>
      <w:r w:rsidRPr="00476C96">
        <w:rPr>
          <w:rStyle w:val="StyleUnderline"/>
          <w:rFonts w:asciiTheme="majorHAnsi" w:hAnsiTheme="majorHAnsi"/>
          <w:highlight w:val="cyan"/>
        </w:rPr>
        <w:t xml:space="preserve">delay the </w:t>
      </w:r>
      <w:proofErr w:type="spellStart"/>
      <w:r w:rsidRPr="00476C96">
        <w:rPr>
          <w:rStyle w:val="StyleUnderline"/>
          <w:rFonts w:asciiTheme="majorHAnsi" w:hAnsiTheme="majorHAnsi"/>
          <w:highlight w:val="cyan"/>
        </w:rPr>
        <w:t>programme</w:t>
      </w:r>
      <w:proofErr w:type="spellEnd"/>
      <w:r w:rsidRPr="008E0154">
        <w:rPr>
          <w:rFonts w:asciiTheme="majorHAnsi" w:hAnsiTheme="majorHAnsi"/>
          <w:sz w:val="12"/>
        </w:rPr>
        <w:t xml:space="preserve">, perhaps for a couple of years. </w:t>
      </w:r>
      <w:r w:rsidRPr="00476C96">
        <w:rPr>
          <w:rStyle w:val="StyleUnderline"/>
          <w:rFonts w:asciiTheme="majorHAnsi" w:hAnsiTheme="majorHAnsi"/>
          <w:highlight w:val="cyan"/>
        </w:rPr>
        <w:t>But</w:t>
      </w:r>
      <w:r w:rsidRPr="008E0154">
        <w:rPr>
          <w:rFonts w:asciiTheme="majorHAnsi" w:hAnsiTheme="majorHAnsi"/>
          <w:sz w:val="12"/>
        </w:rPr>
        <w:t xml:space="preserve">, assuming that even the hawkish </w:t>
      </w:r>
      <w:proofErr w:type="spellStart"/>
      <w:r w:rsidRPr="008E0154">
        <w:rPr>
          <w:rFonts w:asciiTheme="majorHAnsi" w:hAnsiTheme="majorHAnsi"/>
          <w:sz w:val="12"/>
        </w:rPr>
        <w:t>Mr</w:t>
      </w:r>
      <w:proofErr w:type="spellEnd"/>
      <w:r w:rsidRPr="008E0154">
        <w:rPr>
          <w:rFonts w:asciiTheme="majorHAnsi" w:hAnsiTheme="majorHAnsi"/>
          <w:sz w:val="12"/>
        </w:rPr>
        <w:t xml:space="preserve"> Netanyahu is not proposing permanent war against Iran, </w:t>
      </w:r>
      <w:r w:rsidRPr="00476C96">
        <w:rPr>
          <w:rStyle w:val="Emphasis"/>
          <w:rFonts w:asciiTheme="majorHAnsi" w:hAnsiTheme="majorHAnsi"/>
          <w:highlight w:val="cyan"/>
        </w:rPr>
        <w:t>air strikes would not end it.</w:t>
      </w:r>
      <w:r w:rsidRPr="00476C96">
        <w:rPr>
          <w:rFonts w:asciiTheme="majorHAnsi" w:hAnsiTheme="majorHAnsi"/>
          <w:sz w:val="12"/>
          <w:highlight w:val="cyan"/>
        </w:rPr>
        <w:t xml:space="preserve">¶ </w:t>
      </w:r>
      <w:proofErr w:type="gramStart"/>
      <w:r w:rsidRPr="008E0154">
        <w:rPr>
          <w:rStyle w:val="StyleUnderline"/>
          <w:rFonts w:asciiTheme="majorHAnsi" w:hAnsiTheme="majorHAnsi"/>
        </w:rPr>
        <w:t>You</w:t>
      </w:r>
      <w:proofErr w:type="gramEnd"/>
      <w:r w:rsidRPr="008E0154">
        <w:rPr>
          <w:rStyle w:val="StyleUnderline"/>
          <w:rFonts w:asciiTheme="majorHAnsi" w:hAnsiTheme="majorHAnsi"/>
        </w:rPr>
        <w:t xml:space="preserve"> cannot bomb knowledge and technical expertise. To try would</w:t>
      </w:r>
      <w:r w:rsidRPr="008E0154">
        <w:rPr>
          <w:rFonts w:asciiTheme="majorHAnsi" w:hAnsiTheme="majorHAnsi"/>
          <w:sz w:val="12"/>
        </w:rPr>
        <w:t xml:space="preserve"> be to </w:t>
      </w:r>
      <w:r w:rsidRPr="008E0154">
        <w:rPr>
          <w:rStyle w:val="StyleUnderline"/>
          <w:rFonts w:asciiTheme="majorHAnsi" w:hAnsiTheme="majorHAnsi"/>
        </w:rPr>
        <w:t>empower those in Tehran who say the regime will be safe only</w:t>
      </w:r>
      <w:r w:rsidRPr="008E0154">
        <w:rPr>
          <w:rFonts w:asciiTheme="majorHAnsi" w:hAnsiTheme="majorHAnsi"/>
          <w:sz w:val="12"/>
        </w:rPr>
        <w:t xml:space="preserve"> </w:t>
      </w:r>
      <w:r w:rsidRPr="008E0154">
        <w:rPr>
          <w:rStyle w:val="StyleUnderline"/>
          <w:rFonts w:asciiTheme="majorHAnsi" w:hAnsiTheme="majorHAnsi"/>
        </w:rPr>
        <w:t>when</w:t>
      </w:r>
      <w:r w:rsidRPr="008E0154">
        <w:rPr>
          <w:rFonts w:asciiTheme="majorHAnsi" w:hAnsiTheme="majorHAnsi"/>
          <w:sz w:val="12"/>
        </w:rPr>
        <w:t xml:space="preserve">, like North Korea, </w:t>
      </w:r>
      <w:r w:rsidRPr="008E0154">
        <w:rPr>
          <w:rStyle w:val="StyleUnderline"/>
          <w:rFonts w:asciiTheme="majorHAnsi" w:hAnsiTheme="majorHAnsi"/>
        </w:rPr>
        <w:t>it has a weapon</w:t>
      </w:r>
      <w:r w:rsidRPr="008E0154">
        <w:rPr>
          <w:rFonts w:asciiTheme="majorHAnsi" w:hAnsiTheme="majorHAnsi"/>
          <w:sz w:val="12"/>
        </w:rPr>
        <w:t xml:space="preserve">. So when Barack Obama says the US will never allow Iran to get the bomb he is indulging in, albeit understandable, wishful thinking.¶ </w:t>
      </w:r>
      <w:proofErr w:type="gramStart"/>
      <w:r w:rsidRPr="008E0154">
        <w:rPr>
          <w:rStyle w:val="StyleUnderline"/>
          <w:rFonts w:asciiTheme="majorHAnsi" w:hAnsiTheme="majorHAnsi"/>
        </w:rPr>
        <w:t>The</w:t>
      </w:r>
      <w:proofErr w:type="gramEnd"/>
      <w:r w:rsidRPr="008E0154">
        <w:rPr>
          <w:rStyle w:val="StyleUnderline"/>
          <w:rFonts w:asciiTheme="majorHAnsi" w:hAnsiTheme="majorHAnsi"/>
        </w:rPr>
        <w:t xml:space="preserve"> </w:t>
      </w:r>
      <w:r w:rsidRPr="008E0154">
        <w:rPr>
          <w:rStyle w:val="Emphasis"/>
          <w:rFonts w:asciiTheme="majorHAnsi" w:hAnsiTheme="majorHAnsi"/>
        </w:rPr>
        <w:t>best the</w:t>
      </w:r>
      <w:r w:rsidRPr="008E0154">
        <w:rPr>
          <w:rStyle w:val="StyleUnderline"/>
          <w:rFonts w:asciiTheme="majorHAnsi" w:hAnsiTheme="majorHAnsi"/>
        </w:rPr>
        <w:t xml:space="preserve"> international </w:t>
      </w:r>
      <w:r w:rsidRPr="008E0154">
        <w:rPr>
          <w:rStyle w:val="Emphasis"/>
          <w:rFonts w:asciiTheme="majorHAnsi" w:hAnsiTheme="majorHAnsi"/>
        </w:rPr>
        <w:t>community can hope</w:t>
      </w:r>
      <w:r w:rsidRPr="008E0154">
        <w:rPr>
          <w:rStyle w:val="StyleUnderline"/>
          <w:rFonts w:asciiTheme="majorHAnsi" w:hAnsiTheme="majorHAnsi"/>
        </w:rPr>
        <w:t xml:space="preserve"> for is that, in return for a relaxation of sanctions, Iran will make a judgment that it is better off sticking with a threshold capability.</w:t>
      </w:r>
      <w:r w:rsidRPr="008E0154">
        <w:rPr>
          <w:rFonts w:asciiTheme="majorHAnsi" w:hAnsiTheme="majorHAnsi"/>
          <w:sz w:val="12"/>
        </w:rPr>
        <w:t xml:space="preserve"> To put this another way, </w:t>
      </w:r>
      <w:r w:rsidRPr="00476C96">
        <w:rPr>
          <w:rStyle w:val="StyleUnderline"/>
          <w:rFonts w:asciiTheme="majorHAnsi" w:hAnsiTheme="majorHAnsi"/>
          <w:highlight w:val="cyan"/>
        </w:rPr>
        <w:t xml:space="preserve">if Tehran does step back from the nuclear brink it will be because of </w:t>
      </w:r>
      <w:r w:rsidRPr="00476C96">
        <w:rPr>
          <w:rStyle w:val="Emphasis"/>
          <w:rFonts w:asciiTheme="majorHAnsi" w:hAnsiTheme="majorHAnsi"/>
          <w:highlight w:val="cyan"/>
        </w:rPr>
        <w:t>its own calculation of the balance of advantage</w:t>
      </w:r>
      <w:r w:rsidRPr="008E0154">
        <w:rPr>
          <w:rStyle w:val="StyleUnderline"/>
          <w:rFonts w:asciiTheme="majorHAnsi" w:hAnsiTheme="majorHAnsi"/>
        </w:rPr>
        <w:t>.</w:t>
      </w:r>
      <w:r w:rsidRPr="008E0154">
        <w:rPr>
          <w:rStyle w:val="StyleUnderline"/>
          <w:rFonts w:asciiTheme="majorHAnsi" w:hAnsiTheme="majorHAnsi"/>
          <w:sz w:val="12"/>
        </w:rPr>
        <w:t xml:space="preserve">¶ </w:t>
      </w:r>
      <w:r w:rsidRPr="008E0154">
        <w:rPr>
          <w:rFonts w:asciiTheme="majorHAnsi" w:hAnsiTheme="majorHAnsi"/>
          <w:sz w:val="12"/>
        </w:rPr>
        <w:t xml:space="preserve">The fourth element in this dynamic is that </w:t>
      </w:r>
      <w:r w:rsidRPr="00476C96">
        <w:rPr>
          <w:rStyle w:val="StyleUnderline"/>
          <w:rFonts w:asciiTheme="majorHAnsi" w:hAnsiTheme="majorHAnsi"/>
          <w:highlight w:val="cyan"/>
        </w:rPr>
        <w:t xml:space="preserve">Iran </w:t>
      </w:r>
      <w:r w:rsidRPr="008E0154">
        <w:rPr>
          <w:rStyle w:val="StyleUnderline"/>
          <w:rFonts w:asciiTheme="majorHAnsi" w:hAnsiTheme="majorHAnsi"/>
        </w:rPr>
        <w:t xml:space="preserve">now </w:t>
      </w:r>
      <w:r w:rsidRPr="00476C96">
        <w:rPr>
          <w:rStyle w:val="StyleUnderline"/>
          <w:rFonts w:asciiTheme="majorHAnsi" w:hAnsiTheme="majorHAnsi"/>
          <w:highlight w:val="cyan"/>
        </w:rPr>
        <w:t>has a leadership that</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faced with </w:t>
      </w:r>
      <w:r w:rsidRPr="008E0154">
        <w:rPr>
          <w:rStyle w:val="StyleUnderline"/>
          <w:rFonts w:asciiTheme="majorHAnsi" w:hAnsiTheme="majorHAnsi"/>
        </w:rPr>
        <w:t>the</w:t>
      </w:r>
      <w:r w:rsidRPr="008E0154">
        <w:rPr>
          <w:rFonts w:asciiTheme="majorHAnsi" w:hAnsiTheme="majorHAnsi"/>
          <w:sz w:val="12"/>
        </w:rPr>
        <w:t xml:space="preserve"> severe and growing </w:t>
      </w:r>
      <w:r w:rsidRPr="008E0154">
        <w:rPr>
          <w:rStyle w:val="StyleUnderline"/>
          <w:rFonts w:asciiTheme="majorHAnsi" w:hAnsiTheme="majorHAnsi"/>
        </w:rPr>
        <w:t xml:space="preserve">pain inflicted by </w:t>
      </w:r>
      <w:r w:rsidRPr="00476C96">
        <w:rPr>
          <w:rStyle w:val="StyleUnderline"/>
          <w:rFonts w:asciiTheme="majorHAnsi" w:hAnsiTheme="majorHAnsi"/>
          <w:highlight w:val="cyan"/>
        </w:rPr>
        <w:t>sanctions</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is </w:t>
      </w:r>
      <w:r w:rsidRPr="00476C96">
        <w:rPr>
          <w:rStyle w:val="Emphasis"/>
          <w:rFonts w:asciiTheme="majorHAnsi" w:hAnsiTheme="majorHAnsi"/>
          <w:highlight w:val="cyan"/>
        </w:rPr>
        <w:t>prepared to talk</w:t>
      </w:r>
      <w:r w:rsidRPr="008E0154">
        <w:rPr>
          <w:rFonts w:asciiTheme="majorHAnsi" w:hAnsiTheme="majorHAnsi"/>
          <w:sz w:val="12"/>
        </w:rPr>
        <w:t xml:space="preserve">. There is nothing to say that Hassan </w:t>
      </w:r>
      <w:proofErr w:type="spellStart"/>
      <w:r w:rsidRPr="008E0154">
        <w:rPr>
          <w:rFonts w:asciiTheme="majorHAnsi" w:hAnsiTheme="majorHAnsi"/>
          <w:sz w:val="12"/>
        </w:rPr>
        <w:t>Rouhani</w:t>
      </w:r>
      <w:proofErr w:type="spellEnd"/>
      <w:r w:rsidRPr="008E0154">
        <w:rPr>
          <w:rFonts w:asciiTheme="majorHAnsi" w:hAnsiTheme="majorHAnsi"/>
          <w:sz w:val="12"/>
        </w:rPr>
        <w:t>, the president, is any less hard-headed than previous Iranian leaders, but he does seem ready to weigh the options.</w:t>
      </w:r>
    </w:p>
    <w:p w:rsidR="00EB295C" w:rsidRDefault="00EB295C" w:rsidP="00EB295C"/>
    <w:p w:rsidR="00EB295C" w:rsidRDefault="00EB295C" w:rsidP="00EB295C">
      <w:pPr>
        <w:pStyle w:val="Heading2"/>
      </w:pPr>
      <w:r>
        <w:t>2: CP</w:t>
      </w:r>
    </w:p>
    <w:p w:rsidR="00EB295C" w:rsidRPr="008F3DE3" w:rsidRDefault="00EB295C" w:rsidP="00EB295C">
      <w:pPr>
        <w:pStyle w:val="Heading4"/>
        <w:rPr>
          <w:rStyle w:val="Style13ptBold"/>
          <w:b/>
        </w:rPr>
      </w:pPr>
      <w:r w:rsidRPr="008F3DE3">
        <w:rPr>
          <w:rStyle w:val="Style13ptBold"/>
          <w:b/>
          <w:bCs w:val="0"/>
          <w:iCs w:val="0"/>
        </w:rPr>
        <w:t>Counterplan</w:t>
      </w:r>
      <w:r w:rsidRPr="008F3DE3">
        <w:rPr>
          <w:rStyle w:val="Style13ptBold"/>
          <w:b/>
        </w:rPr>
        <w:t xml:space="preserve">: The Executive Branch of the United States should issue an executive order that curtails federal surveillance of Backdoors </w:t>
      </w:r>
    </w:p>
    <w:p w:rsidR="00EB295C" w:rsidRPr="008F3DE3" w:rsidRDefault="00EB295C" w:rsidP="00EB295C">
      <w:pPr>
        <w:pStyle w:val="Heading4"/>
      </w:pPr>
      <w:r w:rsidRPr="008F3DE3">
        <w:t>Executive orders are faster and more efficient than normal means</w:t>
      </w:r>
    </w:p>
    <w:p w:rsidR="00EB295C" w:rsidRPr="008F3DE3" w:rsidRDefault="00EB295C" w:rsidP="00EB295C">
      <w:pPr>
        <w:rPr>
          <w:rFonts w:asciiTheme="majorHAnsi" w:hAnsiTheme="majorHAnsi"/>
          <w:szCs w:val="16"/>
        </w:rPr>
      </w:pPr>
      <w:r w:rsidRPr="008F3DE3">
        <w:rPr>
          <w:rStyle w:val="Style13ptBold"/>
          <w:rFonts w:asciiTheme="majorHAnsi" w:hAnsiTheme="majorHAnsi"/>
        </w:rPr>
        <w:t>Mayer 1</w:t>
      </w:r>
      <w:r w:rsidRPr="008F3DE3">
        <w:rPr>
          <w:rFonts w:asciiTheme="majorHAnsi" w:hAnsiTheme="majorHAnsi"/>
          <w:szCs w:val="16"/>
        </w:rPr>
        <w:t>(Kenneth, Professor at the University of Wisconsin-Madison, Princeton University Press, "With the Stroke of a Pen", 2001, http://press.princeton.edu/chapters/s7095.pdf, Accessed 7/23/2012)</w:t>
      </w:r>
    </w:p>
    <w:p w:rsidR="00EB295C" w:rsidRPr="008F3DE3" w:rsidRDefault="00EB295C" w:rsidP="00EB295C">
      <w:pPr>
        <w:rPr>
          <w:rStyle w:val="StyleUnderline"/>
          <w:rFonts w:asciiTheme="majorHAnsi" w:hAnsiTheme="majorHAnsi"/>
          <w:sz w:val="14"/>
          <w:szCs w:val="14"/>
        </w:rPr>
      </w:pPr>
      <w:r w:rsidRPr="008F3DE3">
        <w:rPr>
          <w:rFonts w:asciiTheme="majorHAnsi" w:hAnsiTheme="majorHAnsi"/>
          <w:sz w:val="14"/>
          <w:szCs w:val="14"/>
        </w:rPr>
        <w:t xml:space="preserve">The second presidential advantage in the institutional setting is the ability to act first, leaving it up to other institutions to reverse what </w:t>
      </w:r>
      <w:r w:rsidRPr="00476C96">
        <w:rPr>
          <w:rStyle w:val="StyleUnderline"/>
          <w:rFonts w:asciiTheme="majorHAnsi" w:hAnsiTheme="majorHAnsi"/>
          <w:highlight w:val="cyan"/>
        </w:rPr>
        <w:t>presidents</w:t>
      </w:r>
      <w:r w:rsidRPr="008F3DE3">
        <w:rPr>
          <w:rFonts w:asciiTheme="majorHAnsi" w:hAnsiTheme="majorHAnsi"/>
          <w:sz w:val="14"/>
          <w:szCs w:val="14"/>
        </w:rPr>
        <w:t xml:space="preserve"> have done. Whether presidents have effective plenary executive authority or not (an open question), </w:t>
      </w:r>
      <w:r w:rsidRPr="008F3DE3">
        <w:rPr>
          <w:rStyle w:val="StyleUnderline"/>
          <w:rFonts w:asciiTheme="majorHAnsi" w:hAnsiTheme="majorHAnsi"/>
        </w:rPr>
        <w:t xml:space="preserve">there is no doubt that they can </w:t>
      </w:r>
      <w:r w:rsidRPr="00476C96">
        <w:rPr>
          <w:rStyle w:val="StyleUnderline"/>
          <w:rFonts w:asciiTheme="majorHAnsi" w:hAnsiTheme="majorHAnsi"/>
          <w:highlight w:val="cyan"/>
        </w:rPr>
        <w:t>take action faster and more efficiently than</w:t>
      </w:r>
      <w:r w:rsidRPr="008F3DE3">
        <w:rPr>
          <w:rStyle w:val="StyleUnderline"/>
          <w:rFonts w:asciiTheme="majorHAnsi" w:hAnsiTheme="majorHAnsi"/>
        </w:rPr>
        <w:t xml:space="preserve"> either </w:t>
      </w:r>
      <w:r w:rsidRPr="00476C96">
        <w:rPr>
          <w:rStyle w:val="StyleUnderline"/>
          <w:rFonts w:asciiTheme="majorHAnsi" w:hAnsiTheme="majorHAnsi"/>
          <w:highlight w:val="cyan"/>
        </w:rPr>
        <w:t>Congress</w:t>
      </w:r>
      <w:r w:rsidRPr="008F3DE3">
        <w:rPr>
          <w:rStyle w:val="StyleUnderline"/>
          <w:rFonts w:asciiTheme="majorHAnsi" w:hAnsiTheme="majorHAnsi"/>
        </w:rPr>
        <w:t xml:space="preserve"> or the </w:t>
      </w:r>
      <w:proofErr w:type="spellStart"/>
      <w:r w:rsidRPr="008F3DE3">
        <w:rPr>
          <w:rStyle w:val="StyleUnderline"/>
          <w:rFonts w:asciiTheme="majorHAnsi" w:hAnsiTheme="majorHAnsi"/>
        </w:rPr>
        <w:t>courts.Congress</w:t>
      </w:r>
      <w:proofErr w:type="spellEnd"/>
      <w:r w:rsidRPr="008F3DE3">
        <w:rPr>
          <w:rFonts w:asciiTheme="majorHAnsi" w:hAnsiTheme="majorHAnsi"/>
          <w:sz w:val="14"/>
          <w:szCs w:val="14"/>
        </w:rPr>
        <w:t xml:space="preserve"> as a collective organization </w:t>
      </w:r>
      <w:r w:rsidRPr="008F3DE3">
        <w:rPr>
          <w:rStyle w:val="StyleUnderline"/>
          <w:rFonts w:asciiTheme="majorHAnsi" w:hAnsiTheme="majorHAnsi"/>
        </w:rPr>
        <w:t xml:space="preserve">takes definitive action through </w:t>
      </w:r>
      <w:r w:rsidRPr="00476C96">
        <w:rPr>
          <w:rStyle w:val="StyleUnderline"/>
          <w:rFonts w:asciiTheme="majorHAnsi" w:hAnsiTheme="majorHAnsi"/>
          <w:highlight w:val="cyan"/>
        </w:rPr>
        <w:t>the legislative process</w:t>
      </w:r>
      <w:r w:rsidRPr="008F3DE3">
        <w:rPr>
          <w:rStyle w:val="StyleUnderline"/>
          <w:rFonts w:asciiTheme="majorHAnsi" w:hAnsiTheme="majorHAnsi"/>
        </w:rPr>
        <w:t xml:space="preserve">, which </w:t>
      </w:r>
      <w:r w:rsidRPr="00476C96">
        <w:rPr>
          <w:rStyle w:val="StyleUnderline"/>
          <w:rFonts w:asciiTheme="majorHAnsi" w:hAnsiTheme="majorHAnsi"/>
          <w:highlight w:val="cyan"/>
        </w:rPr>
        <w:t>is cumbersome</w:t>
      </w:r>
      <w:r w:rsidRPr="008F3DE3">
        <w:rPr>
          <w:rStyle w:val="StyleUnderline"/>
          <w:rFonts w:asciiTheme="majorHAnsi" w:hAnsiTheme="majorHAnsi"/>
        </w:rPr>
        <w:t>, difficult to navigate,</w:t>
      </w:r>
      <w:r w:rsidRPr="008F3DE3">
        <w:rPr>
          <w:rFonts w:asciiTheme="majorHAnsi" w:hAnsiTheme="majorHAnsi"/>
          <w:sz w:val="14"/>
          <w:szCs w:val="14"/>
        </w:rPr>
        <w:t xml:space="preserve"> and characterized by multiple veto points. </w:t>
      </w:r>
      <w:r w:rsidRPr="008F3DE3">
        <w:rPr>
          <w:rStyle w:val="StyleUnderline"/>
          <w:rFonts w:asciiTheme="majorHAnsi" w:hAnsiTheme="majorHAnsi"/>
        </w:rPr>
        <w:t>Even when Congress can create and sustain majorities</w:t>
      </w:r>
      <w:r w:rsidRPr="008F3DE3">
        <w:rPr>
          <w:rFonts w:asciiTheme="majorHAnsi" w:hAnsiTheme="majorHAnsi"/>
          <w:sz w:val="14"/>
          <w:szCs w:val="14"/>
        </w:rPr>
        <w:t xml:space="preserve"> at the subcommittee, committee, floor, and conference stages, </w:t>
      </w:r>
      <w:r w:rsidRPr="00476C96">
        <w:rPr>
          <w:rStyle w:val="StyleUnderline"/>
          <w:rFonts w:asciiTheme="majorHAnsi" w:hAnsiTheme="majorHAnsi"/>
          <w:highlight w:val="cyan"/>
        </w:rPr>
        <w:t>the president can use the veto power to raise the bar</w:t>
      </w:r>
      <w:r w:rsidRPr="008F3DE3">
        <w:rPr>
          <w:rStyle w:val="StyleUnderline"/>
          <w:rFonts w:asciiTheme="majorHAnsi" w:hAnsiTheme="majorHAnsi"/>
        </w:rPr>
        <w:t xml:space="preserve"> from a simple majority to a two-thirds majority necessary to enact legislation over the president’s objection.</w:t>
      </w:r>
      <w:r w:rsidRPr="008F3DE3">
        <w:rPr>
          <w:rFonts w:asciiTheme="majorHAnsi" w:hAnsiTheme="majorHAnsi"/>
          <w:sz w:val="14"/>
          <w:szCs w:val="14"/>
        </w:rPr>
        <w:t xml:space="preserve"> The president, at the same time, “has a trump card of great consequence in his struggle against Congress for control of government. </w:t>
      </w:r>
      <w:r w:rsidRPr="00476C96">
        <w:rPr>
          <w:rStyle w:val="StyleUnderline"/>
          <w:rFonts w:asciiTheme="majorHAnsi" w:hAnsiTheme="majorHAnsi"/>
          <w:highlight w:val="cyan"/>
        </w:rPr>
        <w:t>He can act unilaterally in</w:t>
      </w:r>
      <w:r w:rsidRPr="008F3DE3">
        <w:rPr>
          <w:rStyle w:val="StyleUnderline"/>
          <w:rFonts w:asciiTheme="majorHAnsi" w:hAnsiTheme="majorHAnsi"/>
        </w:rPr>
        <w:t xml:space="preserve"> many </w:t>
      </w:r>
      <w:r w:rsidRPr="00476C96">
        <w:rPr>
          <w:rStyle w:val="StyleUnderline"/>
          <w:rFonts w:asciiTheme="majorHAnsi" w:hAnsiTheme="majorHAnsi"/>
          <w:highlight w:val="cyan"/>
        </w:rPr>
        <w:t>matters of structure</w:t>
      </w:r>
      <w:r w:rsidRPr="008F3DE3">
        <w:rPr>
          <w:rStyle w:val="StyleUnderline"/>
          <w:rFonts w:asciiTheme="majorHAnsi" w:hAnsiTheme="majorHAnsi"/>
        </w:rPr>
        <w:t>.”</w:t>
      </w:r>
      <w:r w:rsidRPr="008F3DE3">
        <w:rPr>
          <w:rFonts w:asciiTheme="majorHAnsi" w:hAnsiTheme="majorHAnsi"/>
          <w:sz w:val="14"/>
          <w:szCs w:val="14"/>
        </w:rPr>
        <w:t xml:space="preserve">118 </w:t>
      </w:r>
      <w:r w:rsidRPr="008F3DE3">
        <w:rPr>
          <w:rStyle w:val="StyleUnderline"/>
          <w:rFonts w:asciiTheme="majorHAnsi" w:hAnsiTheme="majorHAnsi"/>
        </w:rPr>
        <w:t>The president,</w:t>
      </w:r>
      <w:r w:rsidRPr="008F3DE3">
        <w:rPr>
          <w:rFonts w:asciiTheme="majorHAnsi" w:hAnsiTheme="majorHAnsi"/>
          <w:sz w:val="14"/>
          <w:szCs w:val="14"/>
        </w:rPr>
        <w:t xml:space="preserve"> in effect, can often </w:t>
      </w:r>
      <w:r w:rsidRPr="008F3DE3">
        <w:rPr>
          <w:rStyle w:val="StyleUnderline"/>
          <w:rFonts w:asciiTheme="majorHAnsi" w:hAnsiTheme="majorHAnsi"/>
        </w:rPr>
        <w:t>make the first move in these disputes, forcing Congress to take positive action to undo what the president has created.</w:t>
      </w:r>
      <w:r w:rsidRPr="008F3DE3">
        <w:rPr>
          <w:rFonts w:asciiTheme="majorHAnsi" w:hAnsiTheme="majorHAnsi"/>
          <w:sz w:val="14"/>
          <w:szCs w:val="14"/>
        </w:rPr>
        <w:t xml:space="preserve"> Similarly, the judiciary can overturn executive actions (as it did in rejecting Clinton’s 1995 replacement worker executive order), but must wait for controversies to come to it, and definitive resolution can take years. Moreover, even after the judicial decision, enforcement is a matter for the president. This theoretical perspective offered by the new institutional economics literature provides a way of making sense of the wide range of executive orders issued over the years, and is the centerpiece of my approach. The common theme I find in significant executive orders is control: </w:t>
      </w:r>
      <w:r w:rsidRPr="00476C96">
        <w:rPr>
          <w:rStyle w:val="StyleUnderline"/>
          <w:rFonts w:asciiTheme="majorHAnsi" w:hAnsiTheme="majorHAnsi"/>
          <w:highlight w:val="cyan"/>
        </w:rPr>
        <w:t>executive orders are an instrument of executive power that presidents</w:t>
      </w:r>
      <w:r w:rsidRPr="008F3DE3">
        <w:rPr>
          <w:rStyle w:val="StyleUnderline"/>
          <w:rFonts w:asciiTheme="majorHAnsi" w:hAnsiTheme="majorHAnsi"/>
        </w:rPr>
        <w:t xml:space="preserve"> have </w:t>
      </w:r>
      <w:r w:rsidRPr="00476C96">
        <w:rPr>
          <w:rStyle w:val="StyleUnderline"/>
          <w:rFonts w:asciiTheme="majorHAnsi" w:hAnsiTheme="majorHAnsi"/>
          <w:highlight w:val="cyan"/>
        </w:rPr>
        <w:t>used to control policy</w:t>
      </w:r>
      <w:r w:rsidRPr="008F3DE3">
        <w:rPr>
          <w:rStyle w:val="StyleUnderline"/>
          <w:rFonts w:asciiTheme="majorHAnsi" w:hAnsiTheme="majorHAnsi"/>
        </w:rPr>
        <w:t>, establish and maintain institutions, shape agendas, manage constituent relationships</w:t>
      </w:r>
      <w:r w:rsidRPr="008F3DE3">
        <w:rPr>
          <w:rFonts w:asciiTheme="majorHAnsi" w:hAnsiTheme="majorHAnsi"/>
          <w:sz w:val="14"/>
          <w:szCs w:val="14"/>
        </w:rPr>
        <w:t xml:space="preserve">, and keep control of their political fate generally. 128 Within the boundaries set by statute or the Constitution, </w:t>
      </w:r>
      <w:r w:rsidRPr="008F3DE3">
        <w:rPr>
          <w:rStyle w:val="StyleUnderline"/>
          <w:rFonts w:asciiTheme="majorHAnsi" w:hAnsiTheme="majorHAnsi"/>
        </w:rPr>
        <w:t>presidents have consistently used their executive power</w:t>
      </w:r>
      <w:r w:rsidRPr="008F3DE3">
        <w:rPr>
          <w:rFonts w:asciiTheme="majorHAnsi" w:hAnsiTheme="majorHAnsi"/>
          <w:sz w:val="14"/>
          <w:szCs w:val="14"/>
        </w:rPr>
        <w:t>—often manifested in executive orders—</w:t>
      </w:r>
      <w:r w:rsidRPr="008F3DE3">
        <w:rPr>
          <w:rStyle w:val="StyleUnderline"/>
          <w:rFonts w:asciiTheme="majorHAnsi" w:hAnsiTheme="majorHAnsi"/>
        </w:rPr>
        <w:t>to shape the institutional and political context</w:t>
      </w:r>
      <w:r w:rsidRPr="008F3DE3">
        <w:rPr>
          <w:rFonts w:asciiTheme="majorHAnsi" w:hAnsiTheme="majorHAnsi"/>
          <w:sz w:val="14"/>
          <w:szCs w:val="14"/>
        </w:rPr>
        <w:t xml:space="preserve"> in which they sit. There are, to be sure, limits on what presidents can do relying solely on executive orders and executive power, and presidents who push too far will find that Congress and the courts will push back. Yet</w:t>
      </w:r>
      <w:r w:rsidRPr="008F3DE3">
        <w:rPr>
          <w:rStyle w:val="StyleUnderline"/>
          <w:rFonts w:asciiTheme="majorHAnsi" w:hAnsiTheme="majorHAnsi"/>
        </w:rPr>
        <w:t xml:space="preserve"> </w:t>
      </w:r>
      <w:r w:rsidRPr="00476C96">
        <w:rPr>
          <w:rStyle w:val="StyleUnderline"/>
          <w:rFonts w:asciiTheme="majorHAnsi" w:hAnsiTheme="majorHAnsi"/>
          <w:highlight w:val="cyan"/>
        </w:rPr>
        <w:t>the president retains</w:t>
      </w:r>
      <w:r w:rsidRPr="008F3DE3">
        <w:rPr>
          <w:rStyle w:val="StyleUnderline"/>
          <w:rFonts w:asciiTheme="majorHAnsi" w:hAnsiTheme="majorHAnsi"/>
        </w:rPr>
        <w:t xml:space="preserve"> </w:t>
      </w:r>
      <w:r w:rsidRPr="00476C96">
        <w:rPr>
          <w:rStyle w:val="StyleUnderline"/>
          <w:rFonts w:asciiTheme="majorHAnsi" w:hAnsiTheme="majorHAnsi"/>
          <w:highlight w:val="cyan"/>
        </w:rPr>
        <w:t>significant legal, institutional, and political advantages that</w:t>
      </w:r>
      <w:r w:rsidRPr="008F3DE3">
        <w:rPr>
          <w:rStyle w:val="StyleUnderline"/>
          <w:rFonts w:asciiTheme="majorHAnsi" w:hAnsiTheme="majorHAnsi"/>
        </w:rPr>
        <w:t xml:space="preserve"> make </w:t>
      </w:r>
      <w:r w:rsidRPr="00476C96">
        <w:rPr>
          <w:rStyle w:val="StyleUnderline"/>
          <w:rFonts w:asciiTheme="majorHAnsi" w:hAnsiTheme="majorHAnsi"/>
          <w:highlight w:val="cyan"/>
        </w:rPr>
        <w:t xml:space="preserve">executive authority a </w:t>
      </w:r>
      <w:r w:rsidRPr="008F3DE3">
        <w:rPr>
          <w:rStyle w:val="StyleUnderline"/>
          <w:rFonts w:asciiTheme="majorHAnsi" w:hAnsiTheme="majorHAnsi"/>
        </w:rPr>
        <w:t xml:space="preserve">more </w:t>
      </w:r>
      <w:r w:rsidRPr="00476C96">
        <w:rPr>
          <w:rStyle w:val="StyleUnderline"/>
          <w:rFonts w:asciiTheme="majorHAnsi" w:hAnsiTheme="majorHAnsi"/>
          <w:highlight w:val="cyan"/>
        </w:rPr>
        <w:t>powerful tool</w:t>
      </w:r>
      <w:r w:rsidRPr="008F3DE3">
        <w:rPr>
          <w:rStyle w:val="StyleUnderline"/>
          <w:rFonts w:asciiTheme="majorHAnsi" w:hAnsiTheme="majorHAnsi"/>
        </w:rPr>
        <w:t xml:space="preserve"> than scholars have thus far recognized.</w:t>
      </w:r>
    </w:p>
    <w:p w:rsidR="00EB295C" w:rsidRPr="008F3DE3" w:rsidRDefault="00EB295C" w:rsidP="00EB295C">
      <w:pPr>
        <w:rPr>
          <w:rStyle w:val="Style13ptBold"/>
          <w:rFonts w:asciiTheme="majorHAnsi" w:hAnsiTheme="majorHAnsi"/>
        </w:rPr>
      </w:pPr>
    </w:p>
    <w:p w:rsidR="00EB295C" w:rsidRPr="008F3DE3" w:rsidRDefault="00EB295C" w:rsidP="00EB295C">
      <w:pPr>
        <w:pStyle w:val="Heading4"/>
      </w:pPr>
      <w:r w:rsidRPr="008F3DE3">
        <w:t xml:space="preserve">Limiting the President’s intelligence capabilities </w:t>
      </w:r>
      <w:proofErr w:type="spellStart"/>
      <w:r w:rsidRPr="008F3DE3">
        <w:t>though</w:t>
      </w:r>
      <w:proofErr w:type="spellEnd"/>
      <w:r w:rsidRPr="008F3DE3">
        <w:t xml:space="preserve"> aggressive oversight kill presidential powers</w:t>
      </w:r>
    </w:p>
    <w:p w:rsidR="00EB295C" w:rsidRDefault="00EB295C" w:rsidP="00EB295C">
      <w:pPr>
        <w:pStyle w:val="Nothing"/>
        <w:rPr>
          <w:rFonts w:asciiTheme="majorHAnsi" w:hAnsiTheme="majorHAnsi"/>
        </w:rPr>
      </w:pPr>
      <w:proofErr w:type="spellStart"/>
      <w:r w:rsidRPr="008F3DE3">
        <w:rPr>
          <w:rStyle w:val="Style13ptBold"/>
          <w:rFonts w:asciiTheme="majorHAnsi" w:hAnsiTheme="majorHAnsi"/>
        </w:rPr>
        <w:t>Deats</w:t>
      </w:r>
      <w:proofErr w:type="spellEnd"/>
      <w:r w:rsidRPr="008F3DE3">
        <w:rPr>
          <w:rStyle w:val="Style13ptBold"/>
          <w:rFonts w:asciiTheme="majorHAnsi" w:hAnsiTheme="majorHAnsi"/>
        </w:rPr>
        <w:t xml:space="preserve"> ’10</w:t>
      </w:r>
      <w:r w:rsidRPr="008F3DE3">
        <w:rPr>
          <w:rFonts w:asciiTheme="majorHAnsi" w:hAnsiTheme="majorHAnsi"/>
        </w:rPr>
        <w:t xml:space="preserve"> (Caleb, J.D. Candidate, Columbia Law School, 7/2/10, “Obliging </w:t>
      </w:r>
      <w:proofErr w:type="gramStart"/>
      <w:r w:rsidRPr="008F3DE3">
        <w:rPr>
          <w:rFonts w:asciiTheme="majorHAnsi" w:hAnsiTheme="majorHAnsi"/>
        </w:rPr>
        <w:t>The Executive Branch To</w:t>
      </w:r>
      <w:proofErr w:type="gramEnd"/>
      <w:r w:rsidRPr="008F3DE3">
        <w:rPr>
          <w:rFonts w:asciiTheme="majorHAnsi" w:hAnsiTheme="majorHAnsi"/>
        </w:rPr>
        <w:t xml:space="preserve"> Control Itself,” </w:t>
      </w:r>
      <w:hyperlink r:id="rId8" w:history="1">
        <w:r w:rsidRPr="008F3DE3">
          <w:rPr>
            <w:rStyle w:val="Hyperlink"/>
            <w:rFonts w:asciiTheme="majorHAnsi" w:eastAsiaTheme="majorEastAsia" w:hAnsiTheme="majorHAnsi"/>
          </w:rPr>
          <w:t>http://papers.ssrn.com/sol3/papers.cfm?abstract_id=1633922</w:t>
        </w:r>
      </w:hyperlink>
      <w:r w:rsidRPr="008F3DE3">
        <w:rPr>
          <w:rFonts w:asciiTheme="majorHAnsi" w:hAnsiTheme="majorHAnsi"/>
        </w:rPr>
        <w:t>)</w:t>
      </w:r>
    </w:p>
    <w:p w:rsidR="00EB295C" w:rsidRPr="00AF1D80" w:rsidRDefault="00EB295C" w:rsidP="00EB295C">
      <w:pPr>
        <w:pStyle w:val="Nothing"/>
        <w:rPr>
          <w:rFonts w:asciiTheme="majorHAnsi" w:hAnsiTheme="majorHAnsi"/>
        </w:rPr>
      </w:pPr>
      <w:r w:rsidRPr="00AF1D80">
        <w:rPr>
          <w:rFonts w:asciiTheme="majorHAnsi" w:hAnsiTheme="majorHAnsi"/>
        </w:rPr>
        <w:t xml:space="preserve">2. Restraining the Executive’s Interpretive Power Weakens the Government’s Ability to Respond to Crises. --- Second, one might argue that </w:t>
      </w:r>
      <w:r w:rsidRPr="00476C96">
        <w:rPr>
          <w:rStyle w:val="StyleUnderline"/>
          <w:rFonts w:asciiTheme="majorHAnsi" w:hAnsiTheme="majorHAnsi"/>
          <w:highlight w:val="cyan"/>
        </w:rPr>
        <w:t>restraining the executive’s interpretive power</w:t>
      </w:r>
      <w:r w:rsidRPr="00AF1D80">
        <w:rPr>
          <w:rStyle w:val="StyleUnderline"/>
          <w:rFonts w:asciiTheme="majorHAnsi" w:hAnsiTheme="majorHAnsi"/>
        </w:rPr>
        <w:t xml:space="preserve"> might devastatingly </w:t>
      </w:r>
      <w:r w:rsidRPr="00476C96">
        <w:rPr>
          <w:rStyle w:val="StyleUnderline"/>
          <w:rFonts w:asciiTheme="majorHAnsi" w:hAnsiTheme="majorHAnsi"/>
          <w:highlight w:val="cyan"/>
        </w:rPr>
        <w:t>weaken the country’s ability to confront emergencies</w:t>
      </w:r>
      <w:r w:rsidRPr="00AF1D80">
        <w:rPr>
          <w:rStyle w:val="StyleUnderline"/>
          <w:rFonts w:asciiTheme="majorHAnsi" w:hAnsiTheme="majorHAnsi"/>
        </w:rPr>
        <w:t>, particularly threats to national security</w:t>
      </w:r>
      <w:r w:rsidRPr="00AF1D80">
        <w:rPr>
          <w:rFonts w:asciiTheme="majorHAnsi" w:hAnsiTheme="majorHAnsi"/>
        </w:rPr>
        <w:t xml:space="preserve">. As Professor Goldsmith notes, “sharp disagreement over the requirements of national security law and the meaning of the imponderable phrases of the U.S. Constitution” exists even within the executive branch: “Whether and how aggressively to check the terrorist threat, and whether and how far to push the law in so doing, are rarely obvious, especially during blizzards of frightening reports, when one is blinded by ignorance and desperately worried about not doing enough.”51 </w:t>
      </w:r>
      <w:r w:rsidRPr="00476C96">
        <w:rPr>
          <w:rStyle w:val="StyleUnderline"/>
          <w:rFonts w:asciiTheme="majorHAnsi" w:hAnsiTheme="majorHAnsi"/>
          <w:highlight w:val="cyan"/>
        </w:rPr>
        <w:t>Disagreement in Congress</w:t>
      </w:r>
      <w:r w:rsidRPr="00AF1D80">
        <w:rPr>
          <w:rStyle w:val="StyleUnderline"/>
          <w:rFonts w:asciiTheme="majorHAnsi" w:hAnsiTheme="majorHAnsi"/>
        </w:rPr>
        <w:t xml:space="preserve"> over these issues would presumably </w:t>
      </w:r>
      <w:r w:rsidRPr="00476C96">
        <w:rPr>
          <w:rStyle w:val="StyleUnderline"/>
          <w:rFonts w:asciiTheme="majorHAnsi" w:hAnsiTheme="majorHAnsi"/>
          <w:highlight w:val="cyan"/>
        </w:rPr>
        <w:t>prove more intractable than that within the executive branch</w:t>
      </w:r>
      <w:r w:rsidRPr="00AF1D80">
        <w:rPr>
          <w:rFonts w:asciiTheme="majorHAnsi" w:hAnsiTheme="majorHAnsi"/>
        </w:rPr>
        <w:t xml:space="preserve">. Moreover, airing these issues in courts would likely require disclosure of classified information. </w:t>
      </w:r>
      <w:proofErr w:type="gramStart"/>
      <w:r w:rsidRPr="00AF1D80">
        <w:rPr>
          <w:rFonts w:asciiTheme="majorHAnsi" w:hAnsiTheme="majorHAnsi"/>
        </w:rPr>
        <w:t>Thus, requiring the executive to defer to other branches when parsing these “imponderable phrases” prevents the swift resolution of controversy that results from consolidating authority in the President.</w:t>
      </w:r>
      <w:proofErr w:type="gramEnd"/>
      <w:r w:rsidRPr="00AF1D80">
        <w:rPr>
          <w:rFonts w:asciiTheme="majorHAnsi" w:hAnsiTheme="majorHAnsi"/>
        </w:rPr>
        <w:t xml:space="preserve"> As Hamilton writes, “A feeble executive implies a feeble execution of the government. A feeble execution is but another phrase for a bad execution . . . .”52 However, while </w:t>
      </w:r>
      <w:proofErr w:type="gramStart"/>
      <w:r w:rsidRPr="00AF1D80">
        <w:rPr>
          <w:rFonts w:asciiTheme="majorHAnsi" w:hAnsiTheme="majorHAnsi"/>
        </w:rPr>
        <w:t>the this</w:t>
      </w:r>
      <w:proofErr w:type="gramEnd"/>
      <w:r w:rsidRPr="00AF1D80">
        <w:rPr>
          <w:rFonts w:asciiTheme="majorHAnsi" w:hAnsiTheme="majorHAnsi"/>
        </w:rPr>
        <w:t xml:space="preserve"> paper’s proposal may prescribe procedures that cannot adequately resolve emergencies, </w:t>
      </w:r>
      <w:r w:rsidRPr="00476C96">
        <w:rPr>
          <w:rStyle w:val="StyleUnderline"/>
          <w:rFonts w:asciiTheme="majorHAnsi" w:hAnsiTheme="majorHAnsi"/>
          <w:highlight w:val="cyan"/>
        </w:rPr>
        <w:t>designing procedures with emergencies in mind seems</w:t>
      </w:r>
      <w:r w:rsidRPr="00AF1D80">
        <w:rPr>
          <w:rStyle w:val="StyleUnderline"/>
          <w:rFonts w:asciiTheme="majorHAnsi" w:hAnsiTheme="majorHAnsi"/>
        </w:rPr>
        <w:t xml:space="preserve"> more </w:t>
      </w:r>
      <w:r w:rsidRPr="00476C96">
        <w:rPr>
          <w:rStyle w:val="StyleUnderline"/>
          <w:rFonts w:asciiTheme="majorHAnsi" w:hAnsiTheme="majorHAnsi"/>
          <w:highlight w:val="cyan"/>
        </w:rPr>
        <w:t>likely</w:t>
      </w:r>
      <w:r w:rsidRPr="00AF1D80">
        <w:rPr>
          <w:rStyle w:val="StyleUnderline"/>
          <w:rFonts w:asciiTheme="majorHAnsi" w:hAnsiTheme="majorHAnsi"/>
        </w:rPr>
        <w:t xml:space="preserve"> </w:t>
      </w:r>
      <w:r w:rsidRPr="00476C96">
        <w:rPr>
          <w:rStyle w:val="StyleUnderline"/>
          <w:rFonts w:asciiTheme="majorHAnsi" w:hAnsiTheme="majorHAnsi"/>
          <w:highlight w:val="cyan"/>
        </w:rPr>
        <w:t>to pervert normal politics</w:t>
      </w:r>
      <w:r w:rsidRPr="00AF1D80">
        <w:rPr>
          <w:rStyle w:val="StyleUnderline"/>
          <w:rFonts w:asciiTheme="majorHAnsi" w:hAnsiTheme="majorHAnsi"/>
        </w:rPr>
        <w:t xml:space="preserve"> than it does to adequately resolve such extraordinary situations. No set of procedures can provide for every eventuality</w:t>
      </w:r>
      <w:r w:rsidRPr="00AF1D80">
        <w:rPr>
          <w:rFonts w:asciiTheme="majorHAnsi" w:hAnsiTheme="majorHAnsi"/>
        </w:rPr>
        <w:t xml:space="preserve">. </w:t>
      </w:r>
      <w:proofErr w:type="gramStart"/>
      <w:r w:rsidRPr="00AF1D80">
        <w:rPr>
          <w:rFonts w:asciiTheme="majorHAnsi" w:hAnsiTheme="majorHAnsi"/>
        </w:rPr>
        <w:t xml:space="preserve">Moreover, as Justice Jackson wrote, dissenting in </w:t>
      </w:r>
      <w:proofErr w:type="spellStart"/>
      <w:r w:rsidRPr="00AF1D80">
        <w:rPr>
          <w:rFonts w:asciiTheme="majorHAnsi" w:hAnsiTheme="majorHAnsi"/>
        </w:rPr>
        <w:t>Korematsu</w:t>
      </w:r>
      <w:proofErr w:type="spellEnd"/>
      <w:r w:rsidRPr="00AF1D80">
        <w:rPr>
          <w:rFonts w:asciiTheme="majorHAnsi" w:hAnsiTheme="majorHAnsi"/>
        </w:rPr>
        <w:t>, “if we cannot confine military expedients by the Constitution, neither would I distort the Constitution to approve all that the military may deem expedient.”</w:t>
      </w:r>
      <w:proofErr w:type="gramEnd"/>
      <w:r w:rsidRPr="00AF1D80">
        <w:rPr>
          <w:rFonts w:asciiTheme="majorHAnsi" w:hAnsiTheme="majorHAnsi"/>
        </w:rPr>
        <w:t xml:space="preserve">53 Once we incorporate emergency exceptions into the Constitution, such exceptions will increase in number until they cease to be exceptional.54 Professor Goldsmith adverts to the danger of confusing the exception with the norm when he describes the terrorist threat as a “permanent emergency.”55 Thus, </w:t>
      </w:r>
      <w:r w:rsidRPr="00AF1D80">
        <w:rPr>
          <w:rStyle w:val="StyleUnderline"/>
          <w:rFonts w:asciiTheme="majorHAnsi" w:hAnsiTheme="majorHAnsi"/>
        </w:rPr>
        <w:t xml:space="preserve">if </w:t>
      </w:r>
      <w:r w:rsidRPr="00476C96">
        <w:rPr>
          <w:rStyle w:val="StyleUnderline"/>
          <w:rFonts w:asciiTheme="majorHAnsi" w:hAnsiTheme="majorHAnsi"/>
          <w:highlight w:val="cyan"/>
        </w:rPr>
        <w:t>we must</w:t>
      </w:r>
      <w:r w:rsidRPr="00AF1D80">
        <w:rPr>
          <w:rStyle w:val="StyleUnderline"/>
          <w:rFonts w:asciiTheme="majorHAnsi" w:hAnsiTheme="majorHAnsi"/>
        </w:rPr>
        <w:t xml:space="preserve"> in emergencies </w:t>
      </w:r>
      <w:r w:rsidRPr="00476C96">
        <w:rPr>
          <w:rStyle w:val="StyleUnderline"/>
          <w:rFonts w:asciiTheme="majorHAnsi" w:hAnsiTheme="majorHAnsi"/>
          <w:highlight w:val="cyan"/>
        </w:rPr>
        <w:t>rely on “leaders who will be beholden to constitutional values,” we should do so completely</w:t>
      </w:r>
      <w:r w:rsidRPr="00AF1D80">
        <w:rPr>
          <w:rStyle w:val="StyleUnderline"/>
          <w:rFonts w:asciiTheme="majorHAnsi" w:hAnsiTheme="majorHAnsi"/>
        </w:rPr>
        <w:t>, i.e. without creating procedural justifications for doing so</w:t>
      </w:r>
      <w:r w:rsidRPr="00AF1D80">
        <w:rPr>
          <w:rFonts w:asciiTheme="majorHAnsi" w:hAnsiTheme="majorHAnsi"/>
        </w:rPr>
        <w:t>. A different approach might substitute “leaders” for procedures simply by making the two indistinguishable.</w:t>
      </w:r>
    </w:p>
    <w:p w:rsidR="00EB295C" w:rsidRPr="008F3DE3" w:rsidRDefault="00EB295C" w:rsidP="00EB295C">
      <w:pPr>
        <w:pStyle w:val="Heading4"/>
      </w:pPr>
      <w:proofErr w:type="spellStart"/>
      <w:r w:rsidRPr="008F3DE3">
        <w:t>Prez</w:t>
      </w:r>
      <w:proofErr w:type="spellEnd"/>
      <w:r w:rsidRPr="008F3DE3">
        <w:t xml:space="preserve"> Powers check global hotspots </w:t>
      </w:r>
    </w:p>
    <w:p w:rsidR="00EB295C" w:rsidRPr="008F3DE3" w:rsidRDefault="00EB295C" w:rsidP="00EB295C">
      <w:pPr>
        <w:pStyle w:val="card"/>
      </w:pPr>
      <w:r w:rsidRPr="008F3DE3">
        <w:rPr>
          <w:rStyle w:val="Style13ptBold"/>
        </w:rPr>
        <w:t>South China Morning Post 2K</w:t>
      </w:r>
      <w:r w:rsidRPr="008F3DE3">
        <w:t xml:space="preserve"> (South China Morning Post 12/11/00 ProQuest [Newspaper] “Position of Weakness)</w:t>
      </w:r>
    </w:p>
    <w:p w:rsidR="00EB295C" w:rsidRPr="008F3DE3" w:rsidRDefault="00EB295C" w:rsidP="00EB295C">
      <w:pPr>
        <w:rPr>
          <w:rFonts w:asciiTheme="majorHAnsi" w:hAnsiTheme="majorHAnsi"/>
        </w:rPr>
      </w:pPr>
      <w:r w:rsidRPr="008F3DE3">
        <w:rPr>
          <w:rFonts w:asciiTheme="majorHAnsi" w:hAnsiTheme="majorHAnsi"/>
        </w:rPr>
        <w:t>A</w:t>
      </w:r>
      <w:r w:rsidRPr="008F3DE3">
        <w:rPr>
          <w:rStyle w:val="StyleUnderline"/>
          <w:rFonts w:asciiTheme="majorHAnsi" w:hAnsiTheme="majorHAnsi"/>
        </w:rPr>
        <w:t xml:space="preserve"> </w:t>
      </w:r>
      <w:r w:rsidRPr="00476C96">
        <w:rPr>
          <w:rStyle w:val="StyleUnderline"/>
          <w:rFonts w:asciiTheme="majorHAnsi" w:hAnsiTheme="majorHAnsi"/>
          <w:highlight w:val="cyan"/>
        </w:rPr>
        <w:t>weak president</w:t>
      </w:r>
      <w:r w:rsidRPr="008F3DE3">
        <w:rPr>
          <w:rStyle w:val="StyleUnderline"/>
          <w:rFonts w:asciiTheme="majorHAnsi" w:hAnsiTheme="majorHAnsi"/>
        </w:rPr>
        <w:t xml:space="preserve"> with an unclear mandate </w:t>
      </w:r>
      <w:r w:rsidRPr="00476C96">
        <w:rPr>
          <w:rStyle w:val="StyleUnderline"/>
          <w:rFonts w:asciiTheme="majorHAnsi" w:hAnsiTheme="majorHAnsi"/>
          <w:highlight w:val="cyan"/>
        </w:rPr>
        <w:t>is bad news</w:t>
      </w:r>
      <w:r w:rsidRPr="008F3DE3">
        <w:rPr>
          <w:rStyle w:val="StyleUnderline"/>
          <w:rFonts w:asciiTheme="majorHAnsi" w:hAnsiTheme="majorHAnsi"/>
        </w:rPr>
        <w:t xml:space="preserve"> for the rest of the world. For better or worse, the person who rules the United States influences events far beyond the shores of his own country</w:t>
      </w:r>
      <w:r w:rsidRPr="008F3DE3">
        <w:rPr>
          <w:rFonts w:asciiTheme="majorHAnsi" w:hAnsiTheme="majorHAnsi"/>
        </w:rPr>
        <w:t xml:space="preserve">. Both the global economy and international politics will feel the effect of political instability in the US. The first impact will be on American financial markets, which will have a ripple effect on markets and growth across the world. </w:t>
      </w:r>
      <w:r w:rsidRPr="00476C96">
        <w:rPr>
          <w:rStyle w:val="StyleUnderline"/>
          <w:rFonts w:asciiTheme="majorHAnsi" w:hAnsiTheme="majorHAnsi"/>
          <w:highlight w:val="cyan"/>
        </w:rPr>
        <w:t>A weakened US presidency</w:t>
      </w:r>
      <w:r w:rsidRPr="008F3DE3">
        <w:rPr>
          <w:rStyle w:val="StyleUnderline"/>
          <w:rFonts w:asciiTheme="majorHAnsi" w:hAnsiTheme="majorHAnsi"/>
        </w:rPr>
        <w:t xml:space="preserve"> </w:t>
      </w:r>
      <w:r w:rsidRPr="00476C96">
        <w:rPr>
          <w:rStyle w:val="StyleUnderline"/>
          <w:rFonts w:asciiTheme="majorHAnsi" w:hAnsiTheme="majorHAnsi"/>
          <w:highlight w:val="cyan"/>
        </w:rPr>
        <w:t>will also be felt</w:t>
      </w:r>
      <w:r w:rsidRPr="008F3DE3">
        <w:rPr>
          <w:rStyle w:val="StyleUnderline"/>
          <w:rFonts w:asciiTheme="majorHAnsi" w:hAnsiTheme="majorHAnsi"/>
        </w:rPr>
        <w:t xml:space="preserve"> </w:t>
      </w:r>
      <w:r w:rsidRPr="00476C96">
        <w:rPr>
          <w:rStyle w:val="StyleUnderline"/>
          <w:rFonts w:asciiTheme="majorHAnsi" w:hAnsiTheme="majorHAnsi"/>
          <w:highlight w:val="cyan"/>
        </w:rPr>
        <w:t>in</w:t>
      </w:r>
      <w:r w:rsidRPr="008F3DE3">
        <w:rPr>
          <w:rStyle w:val="StyleUnderline"/>
          <w:rFonts w:asciiTheme="majorHAnsi" w:hAnsiTheme="majorHAnsi"/>
        </w:rPr>
        <w:t xml:space="preserve"> global hotspots across the world. </w:t>
      </w:r>
      <w:r w:rsidRPr="00476C96">
        <w:rPr>
          <w:rStyle w:val="StyleUnderline"/>
          <w:rFonts w:asciiTheme="majorHAnsi" w:hAnsiTheme="majorHAnsi"/>
          <w:highlight w:val="cyan"/>
        </w:rPr>
        <w:t>The Middle East</w:t>
      </w:r>
      <w:r w:rsidRPr="008F3DE3">
        <w:rPr>
          <w:rStyle w:val="StyleUnderline"/>
          <w:rFonts w:asciiTheme="majorHAnsi" w:hAnsiTheme="majorHAnsi"/>
        </w:rPr>
        <w:t xml:space="preserve">, the conflict </w:t>
      </w:r>
      <w:r w:rsidRPr="00476C96">
        <w:rPr>
          <w:rStyle w:val="StyleUnderline"/>
          <w:rFonts w:asciiTheme="majorHAnsi" w:hAnsiTheme="majorHAnsi"/>
          <w:highlight w:val="cyan"/>
        </w:rPr>
        <w:t>between India and Pakistan</w:t>
      </w:r>
      <w:r w:rsidRPr="008F3DE3">
        <w:rPr>
          <w:rStyle w:val="StyleUnderline"/>
          <w:rFonts w:asciiTheme="majorHAnsi" w:hAnsiTheme="majorHAnsi"/>
        </w:rPr>
        <w:t xml:space="preserve">, peace on </w:t>
      </w:r>
      <w:r w:rsidRPr="00476C96">
        <w:rPr>
          <w:rStyle w:val="StyleUnderline"/>
          <w:rFonts w:asciiTheme="majorHAnsi" w:hAnsiTheme="majorHAnsi"/>
          <w:highlight w:val="cyan"/>
        </w:rPr>
        <w:t>the Korean peninsula</w:t>
      </w:r>
      <w:r w:rsidRPr="008F3DE3">
        <w:rPr>
          <w:rStyle w:val="StyleUnderline"/>
          <w:rFonts w:asciiTheme="majorHAnsi" w:hAnsiTheme="majorHAnsi"/>
        </w:rPr>
        <w:t xml:space="preserve">, </w:t>
      </w:r>
      <w:r w:rsidRPr="00476C96">
        <w:rPr>
          <w:rStyle w:val="StyleUnderline"/>
          <w:rFonts w:asciiTheme="majorHAnsi" w:hAnsiTheme="majorHAnsi"/>
          <w:highlight w:val="cyan"/>
        </w:rPr>
        <w:t>and</w:t>
      </w:r>
      <w:r w:rsidRPr="008F3DE3">
        <w:rPr>
          <w:rStyle w:val="StyleUnderline"/>
          <w:rFonts w:asciiTheme="majorHAnsi" w:hAnsiTheme="majorHAnsi"/>
        </w:rPr>
        <w:t xml:space="preserve"> even the way relations </w:t>
      </w:r>
      <w:r w:rsidRPr="00476C96">
        <w:rPr>
          <w:rStyle w:val="StyleUnderline"/>
          <w:rFonts w:asciiTheme="majorHAnsi" w:hAnsiTheme="majorHAnsi"/>
          <w:highlight w:val="cyan"/>
        </w:rPr>
        <w:t>between China and Taiwan</w:t>
      </w:r>
      <w:r w:rsidRPr="008F3DE3">
        <w:rPr>
          <w:rStyle w:val="StyleUnderline"/>
          <w:rFonts w:asciiTheme="majorHAnsi" w:hAnsiTheme="majorHAnsi"/>
        </w:rPr>
        <w:t xml:space="preserve"> play out, will be influenced by the authority the next US president brings to his job.¶</w:t>
      </w:r>
      <w:r w:rsidRPr="008F3DE3">
        <w:rPr>
          <w:rFonts w:asciiTheme="majorHAnsi" w:hAnsiTheme="majorHAnsi"/>
          <w:sz w:val="12"/>
        </w:rPr>
        <w:t xml:space="preserve"> </w:t>
      </w:r>
      <w:proofErr w:type="gramStart"/>
      <w:r w:rsidRPr="008F3DE3">
        <w:rPr>
          <w:rFonts w:asciiTheme="majorHAnsi" w:hAnsiTheme="majorHAnsi"/>
        </w:rPr>
        <w:t>There</w:t>
      </w:r>
      <w:proofErr w:type="gramEnd"/>
      <w:r w:rsidRPr="008F3DE3">
        <w:rPr>
          <w:rFonts w:asciiTheme="majorHAnsi" w:hAnsiTheme="majorHAnsi"/>
        </w:rPr>
        <w:t xml:space="preserv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w:t>
      </w:r>
      <w:r w:rsidRPr="008F3DE3">
        <w:rPr>
          <w:rStyle w:val="StyleUnderline"/>
          <w:rFonts w:asciiTheme="majorHAnsi" w:hAnsiTheme="majorHAnsi"/>
        </w:rPr>
        <w:t xml:space="preserve">.¶ </w:t>
      </w:r>
      <w:proofErr w:type="gramStart"/>
      <w:r w:rsidRPr="008F3DE3">
        <w:rPr>
          <w:rStyle w:val="StyleUnderline"/>
          <w:rFonts w:asciiTheme="majorHAnsi" w:hAnsiTheme="majorHAnsi"/>
        </w:rPr>
        <w:t>But</w:t>
      </w:r>
      <w:proofErr w:type="gramEnd"/>
      <w:r w:rsidRPr="008F3DE3">
        <w:rPr>
          <w:rStyle w:val="StyleUnderline"/>
          <w:rFonts w:asciiTheme="majorHAnsi" w:hAnsiTheme="majorHAnsi"/>
        </w:rPr>
        <w:t xml:space="preserve"> the </w:t>
      </w:r>
      <w:r w:rsidRPr="00476C96">
        <w:rPr>
          <w:rStyle w:val="StyleUnderline"/>
          <w:rFonts w:asciiTheme="majorHAnsi" w:hAnsiTheme="majorHAnsi"/>
          <w:highlight w:val="cyan"/>
        </w:rPr>
        <w:t>dangers of</w:t>
      </w:r>
      <w:r w:rsidRPr="008F3DE3">
        <w:rPr>
          <w:rStyle w:val="StyleUnderline"/>
          <w:rFonts w:asciiTheme="majorHAnsi" w:hAnsiTheme="majorHAnsi"/>
        </w:rPr>
        <w:t xml:space="preserve"> having </w:t>
      </w:r>
      <w:r w:rsidRPr="00476C96">
        <w:rPr>
          <w:rStyle w:val="StyleUnderline"/>
          <w:rFonts w:asciiTheme="majorHAnsi" w:hAnsiTheme="majorHAnsi"/>
          <w:highlight w:val="cyan"/>
        </w:rPr>
        <w:t>a</w:t>
      </w:r>
      <w:r w:rsidRPr="008F3DE3">
        <w:rPr>
          <w:rStyle w:val="StyleUnderline"/>
          <w:rFonts w:asciiTheme="majorHAnsi" w:hAnsiTheme="majorHAnsi"/>
        </w:rPr>
        <w:t xml:space="preserve"> </w:t>
      </w:r>
      <w:r w:rsidRPr="00476C96">
        <w:rPr>
          <w:rStyle w:val="StyleUnderline"/>
          <w:rFonts w:asciiTheme="majorHAnsi" w:hAnsiTheme="majorHAnsi"/>
          <w:highlight w:val="cyan"/>
        </w:rPr>
        <w:t>weak</w:t>
      </w:r>
      <w:r w:rsidRPr="008F3DE3">
        <w:rPr>
          <w:rStyle w:val="StyleUnderline"/>
          <w:rFonts w:asciiTheme="majorHAnsi" w:hAnsiTheme="majorHAnsi"/>
        </w:rPr>
        <w:t xml:space="preserve">, insecure US </w:t>
      </w:r>
      <w:r w:rsidRPr="00476C96">
        <w:rPr>
          <w:rStyle w:val="StyleUnderline"/>
          <w:rFonts w:asciiTheme="majorHAnsi" w:hAnsiTheme="majorHAnsi"/>
          <w:highlight w:val="cyan"/>
        </w:rPr>
        <w:t>presidency</w:t>
      </w:r>
      <w:r w:rsidRPr="008F3DE3">
        <w:rPr>
          <w:rStyle w:val="StyleUnderline"/>
          <w:rFonts w:asciiTheme="majorHAnsi" w:hAnsiTheme="majorHAnsi"/>
        </w:rPr>
        <w:t xml:space="preserve"> </w:t>
      </w:r>
      <w:r w:rsidRPr="00476C96">
        <w:rPr>
          <w:rStyle w:val="StyleUnderline"/>
          <w:rFonts w:asciiTheme="majorHAnsi" w:hAnsiTheme="majorHAnsi"/>
          <w:highlight w:val="cyan"/>
        </w:rPr>
        <w:t>outweigh</w:t>
      </w:r>
      <w:r w:rsidRPr="008F3DE3">
        <w:rPr>
          <w:rStyle w:val="StyleUnderline"/>
          <w:rFonts w:asciiTheme="majorHAnsi" w:hAnsiTheme="majorHAnsi"/>
        </w:rPr>
        <w:t xml:space="preserve"> any </w:t>
      </w:r>
      <w:r w:rsidRPr="00476C96">
        <w:rPr>
          <w:rStyle w:val="StyleUnderline"/>
          <w:rFonts w:asciiTheme="majorHAnsi" w:hAnsiTheme="majorHAnsi"/>
          <w:highlight w:val="cyan"/>
        </w:rPr>
        <w:t>benefits</w:t>
      </w:r>
      <w:r w:rsidRPr="008F3DE3">
        <w:rPr>
          <w:rStyle w:val="StyleUnderline"/>
          <w:rFonts w:asciiTheme="majorHAnsi" w:hAnsiTheme="majorHAnsi"/>
        </w:rPr>
        <w:t xml:space="preserve"> that it might bring. US global economic and military power cannot be wished away</w:t>
      </w:r>
      <w:r w:rsidRPr="008F3DE3">
        <w:rPr>
          <w:rFonts w:asciiTheme="majorHAnsi" w:hAnsiTheme="majorHAnsi"/>
        </w:rPr>
        <w:t xml:space="preserve">. A president with a shaky mandate will still command great power and influence, only he will be constrained by his domestic weakness and less certain about how to use his authority. </w:t>
      </w:r>
      <w:r w:rsidRPr="00476C96">
        <w:rPr>
          <w:rStyle w:val="StyleUnderline"/>
          <w:rFonts w:asciiTheme="majorHAnsi" w:hAnsiTheme="majorHAnsi"/>
          <w:highlight w:val="cyan"/>
        </w:rPr>
        <w:t>This</w:t>
      </w:r>
      <w:r w:rsidRPr="008F3DE3">
        <w:rPr>
          <w:rStyle w:val="StyleUnderline"/>
          <w:rFonts w:asciiTheme="majorHAnsi" w:hAnsiTheme="majorHAnsi"/>
        </w:rPr>
        <w:t xml:space="preserve"> </w:t>
      </w:r>
      <w:r w:rsidRPr="00476C96">
        <w:rPr>
          <w:rStyle w:val="StyleUnderline"/>
          <w:rFonts w:asciiTheme="majorHAnsi" w:hAnsiTheme="majorHAnsi"/>
          <w:highlight w:val="cyan"/>
        </w:rPr>
        <w:t>brings</w:t>
      </w:r>
      <w:r w:rsidRPr="008F3DE3">
        <w:rPr>
          <w:rStyle w:val="StyleUnderline"/>
          <w:rFonts w:asciiTheme="majorHAnsi" w:hAnsiTheme="majorHAnsi"/>
        </w:rPr>
        <w:t xml:space="preserve"> with it the </w:t>
      </w:r>
      <w:r w:rsidRPr="00476C96">
        <w:rPr>
          <w:rStyle w:val="StyleUnderline"/>
          <w:rFonts w:asciiTheme="majorHAnsi" w:hAnsiTheme="majorHAnsi"/>
          <w:highlight w:val="cyan"/>
        </w:rPr>
        <w:t>risks of miscalc</w:t>
      </w:r>
      <w:r w:rsidRPr="008F3DE3">
        <w:rPr>
          <w:rStyle w:val="StyleUnderline"/>
          <w:rFonts w:asciiTheme="majorHAnsi" w:hAnsiTheme="majorHAnsi"/>
        </w:rPr>
        <w:t xml:space="preserve">ulation </w:t>
      </w:r>
      <w:r w:rsidRPr="00476C96">
        <w:rPr>
          <w:rStyle w:val="StyleUnderline"/>
          <w:rFonts w:asciiTheme="majorHAnsi" w:hAnsiTheme="majorHAnsi"/>
          <w:highlight w:val="cyan"/>
        </w:rPr>
        <w:t>and</w:t>
      </w:r>
      <w:r w:rsidRPr="008F3DE3">
        <w:rPr>
          <w:rStyle w:val="StyleUnderline"/>
          <w:rFonts w:asciiTheme="majorHAnsi" w:hAnsiTheme="majorHAnsi"/>
        </w:rPr>
        <w:t xml:space="preserve"> the </w:t>
      </w:r>
      <w:r w:rsidRPr="00476C96">
        <w:rPr>
          <w:rStyle w:val="StyleUnderline"/>
          <w:rFonts w:asciiTheme="majorHAnsi" w:hAnsiTheme="majorHAnsi"/>
          <w:highlight w:val="cyan"/>
        </w:rPr>
        <w:t>use of US power in a way that heightens conflict</w:t>
      </w:r>
      <w:r w:rsidRPr="008F3DE3">
        <w:rPr>
          <w:rStyle w:val="StyleUnderline"/>
          <w:rFonts w:asciiTheme="majorHAnsi" w:hAnsiTheme="majorHAnsi"/>
        </w:rPr>
        <w:t xml:space="preserve">. </w:t>
      </w:r>
      <w:r w:rsidRPr="00476C96">
        <w:rPr>
          <w:rStyle w:val="StyleUnderline"/>
          <w:rFonts w:asciiTheme="majorHAnsi" w:hAnsiTheme="majorHAnsi"/>
          <w:highlight w:val="cyan"/>
        </w:rPr>
        <w:t>There are</w:t>
      </w:r>
      <w:r w:rsidRPr="008F3DE3">
        <w:rPr>
          <w:rStyle w:val="StyleUnderline"/>
          <w:rFonts w:asciiTheme="majorHAnsi" w:hAnsiTheme="majorHAnsi"/>
        </w:rPr>
        <w:t xml:space="preserve"> very </w:t>
      </w:r>
      <w:r w:rsidRPr="00476C96">
        <w:rPr>
          <w:rStyle w:val="StyleUnderline"/>
          <w:rFonts w:asciiTheme="majorHAnsi" w:hAnsiTheme="majorHAnsi"/>
          <w:highlight w:val="cyan"/>
        </w:rPr>
        <w:t>few conflicts</w:t>
      </w:r>
      <w:r w:rsidRPr="008F3DE3">
        <w:rPr>
          <w:rStyle w:val="StyleUnderline"/>
          <w:rFonts w:asciiTheme="majorHAnsi" w:hAnsiTheme="majorHAnsi"/>
        </w:rPr>
        <w:t xml:space="preserve"> in the world today </w:t>
      </w:r>
      <w:r w:rsidRPr="00476C96">
        <w:rPr>
          <w:rStyle w:val="StyleUnderline"/>
          <w:rFonts w:asciiTheme="majorHAnsi" w:hAnsiTheme="majorHAnsi"/>
          <w:highlight w:val="cyan"/>
        </w:rPr>
        <w:t>which can be solved without US influence</w:t>
      </w:r>
      <w:r w:rsidRPr="008F3DE3">
        <w:rPr>
          <w:rStyle w:val="StyleUnderline"/>
          <w:rFonts w:asciiTheme="majorHAnsi" w:hAnsiTheme="majorHAnsi"/>
        </w:rPr>
        <w:t>. The rest of the world needs the United States to use its power deftly and decisively</w:t>
      </w:r>
      <w:r w:rsidRPr="008F3DE3">
        <w:rPr>
          <w:rFonts w:asciiTheme="majorHAnsi" w:hAnsiTheme="majorHAnsi"/>
        </w:rPr>
        <w:t>. Unfortunately, as the election saga continues, it seems increasingly unlikely that the next US president will be in a position to do</w:t>
      </w:r>
    </w:p>
    <w:p w:rsidR="00EB295C" w:rsidRPr="008F3DE3" w:rsidRDefault="00EB295C" w:rsidP="00EB295C"/>
    <w:p w:rsidR="00EB295C" w:rsidRPr="008F3DE3" w:rsidRDefault="00EB295C" w:rsidP="00EB295C"/>
    <w:p w:rsidR="00EB295C" w:rsidRDefault="00EB295C" w:rsidP="00EB295C">
      <w:pPr>
        <w:pStyle w:val="Heading2"/>
      </w:pPr>
      <w:r>
        <w:t xml:space="preserve">3: </w:t>
      </w:r>
      <w:proofErr w:type="spellStart"/>
      <w:r>
        <w:t>Neolib</w:t>
      </w:r>
      <w:proofErr w:type="spellEnd"/>
    </w:p>
    <w:p w:rsidR="00EB295C" w:rsidRPr="002117A6" w:rsidRDefault="00EB295C" w:rsidP="00EB295C">
      <w:pPr>
        <w:pStyle w:val="Heading4"/>
      </w:pPr>
      <w:r w:rsidRPr="002117A6">
        <w:t>The aff promotes neoliberalism by allowing companies to profit from the lack of backdoors mandated by the plan</w:t>
      </w:r>
    </w:p>
    <w:p w:rsidR="00EB295C" w:rsidRPr="002117A6" w:rsidRDefault="00EB295C" w:rsidP="00EB295C">
      <w:pPr>
        <w:shd w:val="clear" w:color="auto" w:fill="FFFFFF"/>
        <w:rPr>
          <w:rFonts w:asciiTheme="majorHAnsi" w:hAnsiTheme="majorHAnsi" w:cs="Times New Roman"/>
          <w:bCs/>
          <w:color w:val="000000"/>
        </w:rPr>
      </w:pPr>
      <w:proofErr w:type="gramStart"/>
      <w:r w:rsidRPr="002117A6">
        <w:rPr>
          <w:rFonts w:asciiTheme="majorHAnsi" w:hAnsiTheme="majorHAnsi" w:cs="Times New Roman"/>
          <w:bCs/>
          <w:color w:val="000000"/>
        </w:rPr>
        <w:t xml:space="preserve">Tim </w:t>
      </w:r>
      <w:proofErr w:type="spellStart"/>
      <w:r w:rsidRPr="002117A6">
        <w:rPr>
          <w:rStyle w:val="Style13ptBold"/>
          <w:rFonts w:asciiTheme="majorHAnsi" w:hAnsiTheme="majorHAnsi"/>
        </w:rPr>
        <w:t>Sparapani</w:t>
      </w:r>
      <w:proofErr w:type="spellEnd"/>
      <w:r w:rsidRPr="002117A6">
        <w:rPr>
          <w:rFonts w:asciiTheme="majorHAnsi" w:hAnsiTheme="majorHAnsi" w:cs="Times New Roman"/>
          <w:bCs/>
          <w:color w:val="000000"/>
        </w:rPr>
        <w:t>, 5-21-20</w:t>
      </w:r>
      <w:r w:rsidRPr="002117A6">
        <w:rPr>
          <w:rStyle w:val="Style13ptBold"/>
          <w:rFonts w:asciiTheme="majorHAnsi" w:hAnsiTheme="majorHAnsi"/>
        </w:rPr>
        <w:t>15</w:t>
      </w:r>
      <w:r w:rsidRPr="002117A6">
        <w:rPr>
          <w:rFonts w:asciiTheme="majorHAnsi" w:hAnsiTheme="majorHAnsi" w:cs="Times New Roman"/>
          <w:bCs/>
          <w:color w:val="000000"/>
        </w:rPr>
        <w:t>, "Encryption, But With Backdoors?</w:t>
      </w:r>
      <w:proofErr w:type="gramEnd"/>
      <w:r w:rsidRPr="002117A6">
        <w:rPr>
          <w:rFonts w:asciiTheme="majorHAnsi" w:hAnsiTheme="majorHAnsi" w:cs="Times New Roman"/>
          <w:bCs/>
          <w:color w:val="000000"/>
        </w:rPr>
        <w:t xml:space="preserve"> The FBI Has Business Running </w:t>
      </w:r>
      <w:proofErr w:type="gramStart"/>
      <w:r w:rsidRPr="002117A6">
        <w:rPr>
          <w:rFonts w:asciiTheme="majorHAnsi" w:hAnsiTheme="majorHAnsi" w:cs="Times New Roman"/>
          <w:bCs/>
          <w:color w:val="000000"/>
        </w:rPr>
        <w:t>In</w:t>
      </w:r>
      <w:proofErr w:type="gramEnd"/>
      <w:r w:rsidRPr="002117A6">
        <w:rPr>
          <w:rFonts w:asciiTheme="majorHAnsi" w:hAnsiTheme="majorHAnsi" w:cs="Times New Roman"/>
          <w:bCs/>
          <w:color w:val="000000"/>
        </w:rPr>
        <w:t xml:space="preserve"> Circles," Forbes, </w:t>
      </w:r>
      <w:hyperlink r:id="rId9" w:history="1">
        <w:r w:rsidRPr="002117A6">
          <w:rPr>
            <w:rStyle w:val="Hyperlink"/>
            <w:rFonts w:asciiTheme="majorHAnsi" w:hAnsiTheme="majorHAnsi"/>
            <w:bCs/>
          </w:rPr>
          <w:t>http://www.forbes.com/sites/timsparapani/2015/05/21/encryption-but-with-backdoors-the-fbi-has-business-running-in-circles/</w:t>
        </w:r>
      </w:hyperlink>
    </w:p>
    <w:p w:rsidR="00EB295C" w:rsidRPr="002117A6" w:rsidRDefault="00EB295C" w:rsidP="00EB295C">
      <w:pPr>
        <w:shd w:val="clear" w:color="auto" w:fill="FFFFFF"/>
        <w:rPr>
          <w:rFonts w:asciiTheme="majorHAnsi" w:hAnsiTheme="majorHAnsi" w:cs="Times New Roman"/>
          <w:color w:val="000000"/>
        </w:rPr>
      </w:pPr>
      <w:r w:rsidRPr="002117A6">
        <w:rPr>
          <w:rFonts w:asciiTheme="majorHAnsi" w:hAnsiTheme="majorHAnsi" w:cs="Times New Roman"/>
          <w:b/>
          <w:bCs/>
          <w:color w:val="000000"/>
          <w:sz w:val="26"/>
          <w:szCs w:val="26"/>
        </w:rPr>
        <w:t> </w:t>
      </w:r>
    </w:p>
    <w:p w:rsidR="00EB295C" w:rsidRPr="00984E73" w:rsidRDefault="00EB295C" w:rsidP="00EB295C">
      <w:pPr>
        <w:shd w:val="clear" w:color="auto" w:fill="FFFFFF"/>
        <w:rPr>
          <w:rFonts w:asciiTheme="majorHAnsi" w:hAnsiTheme="majorHAnsi" w:cs="Arial"/>
          <w:color w:val="000000"/>
          <w:sz w:val="12"/>
          <w:szCs w:val="12"/>
          <w:bdr w:val="none" w:sz="0" w:space="0" w:color="auto" w:frame="1"/>
        </w:rPr>
      </w:pPr>
      <w:r w:rsidRPr="00984E73">
        <w:rPr>
          <w:rFonts w:asciiTheme="majorHAnsi" w:hAnsiTheme="majorHAnsi" w:cs="Arial"/>
          <w:color w:val="000000"/>
        </w:rPr>
        <w:t>Moreover, virtually </w:t>
      </w:r>
      <w:r w:rsidRPr="00CA5A60">
        <w:rPr>
          <w:rStyle w:val="Emphasis"/>
          <w:highlight w:val="cyan"/>
        </w:rPr>
        <w:t>every business wants to sell its services to customers around the world, yet mandated encryption backdoors will facilitate de facto trade barriers</w:t>
      </w:r>
      <w:r w:rsidRPr="00984E73">
        <w:rPr>
          <w:rFonts w:asciiTheme="majorHAnsi" w:hAnsiTheme="majorHAnsi" w:cs="Arial"/>
          <w:color w:val="000000"/>
        </w:rPr>
        <w:t>. Foreign governments are sure to use encryption, or government-mandated weaknesses in that encryption, as a means of favoring home grown technologies that comply with that country’s privacy or security preferences at the expense of foreign-made technologies. In continental </w:t>
      </w:r>
      <w:hyperlink r:id="rId10" w:history="1">
        <w:r w:rsidRPr="00984E73">
          <w:rPr>
            <w:rFonts w:asciiTheme="majorHAnsi" w:hAnsiTheme="majorHAnsi" w:cs="Arial"/>
            <w:color w:val="555555"/>
            <w:sz w:val="24"/>
            <w:u w:val="single"/>
            <w:bdr w:val="none" w:sz="0" w:space="0" w:color="auto" w:frame="1"/>
          </w:rPr>
          <w:t>Europe</w:t>
        </w:r>
      </w:hyperlink>
      <w:r w:rsidRPr="00984E73">
        <w:rPr>
          <w:rFonts w:asciiTheme="majorHAnsi" w:hAnsiTheme="majorHAnsi" w:cs="Arial"/>
          <w:color w:val="000000"/>
        </w:rPr>
        <w:t> and throughout South America, where privacy concerns run white hot and governments and citizens are still palpably frustrated by revelations of US surveillance of businesses and consumers, there are calls for encryption everywhere. European politicians, eager to see European tech companies grow in market share and prominence, </w:t>
      </w:r>
      <w:r w:rsidRPr="00984E73">
        <w:rPr>
          <w:rFonts w:asciiTheme="majorHAnsi" w:hAnsiTheme="majorHAnsi" w:cs="Times New Roman"/>
          <w:b/>
          <w:bCs/>
          <w:color w:val="000000"/>
          <w:u w:val="single"/>
        </w:rPr>
        <w:t>may use any perception of US companies’ privacy weaknesses as a de facto trade barrier.</w:t>
      </w:r>
      <w:r w:rsidRPr="00984E73">
        <w:rPr>
          <w:rFonts w:asciiTheme="majorHAnsi" w:hAnsiTheme="majorHAnsi" w:cs="Arial"/>
          <w:color w:val="000000"/>
        </w:rPr>
        <w:t> In short, </w:t>
      </w:r>
      <w:r w:rsidRPr="00CA5A60">
        <w:rPr>
          <w:rStyle w:val="Emphasis"/>
          <w:highlight w:val="cyan"/>
        </w:rPr>
        <w:t>if the FBI forces American companies to build in encryption backdoors those companies might lose business in Europe and South America to local companies that do not have encryption backdoors</w:t>
      </w:r>
      <w:r w:rsidRPr="00CA5A60">
        <w:rPr>
          <w:rStyle w:val="Emphasis"/>
        </w:rPr>
        <w:t>.</w:t>
      </w:r>
      <w:r w:rsidRPr="00984E73">
        <w:rPr>
          <w:rFonts w:asciiTheme="majorHAnsi" w:hAnsiTheme="majorHAnsi" w:cs="Arial"/>
          <w:color w:val="000000"/>
        </w:rPr>
        <w:t> </w:t>
      </w:r>
      <w:r w:rsidRPr="00984E73">
        <w:rPr>
          <w:rFonts w:asciiTheme="majorHAnsi" w:hAnsiTheme="majorHAnsi" w:cs="Times New Roman"/>
          <w:b/>
          <w:bCs/>
          <w:color w:val="000000"/>
          <w:u w:val="single"/>
        </w:rPr>
        <w:t>Viewed through one lens this pushes companies to encrypt customers’ information by default and to offer encryption that only customers can decrypt</w:t>
      </w:r>
      <w:r w:rsidRPr="00984E73">
        <w:rPr>
          <w:rFonts w:asciiTheme="majorHAnsi" w:hAnsiTheme="majorHAnsi" w:cs="Arial"/>
          <w:color w:val="000000"/>
        </w:rPr>
        <w:t>. Viewed another way, this could be naked trade protectionism masked in concerns over privacy and consumer protection. Alternatively, </w:t>
      </w:r>
      <w:r w:rsidRPr="00984E73">
        <w:rPr>
          <w:rFonts w:asciiTheme="majorHAnsi" w:hAnsiTheme="majorHAnsi" w:cs="Times New Roman"/>
          <w:b/>
          <w:bCs/>
          <w:color w:val="000000"/>
          <w:u w:val="single"/>
        </w:rPr>
        <w:t>if US companies refuse some nation’s mandates for reciprocal surveillance backdoors those companies might be frozen out of specific markets.</w:t>
      </w:r>
      <w:r w:rsidRPr="00984E73">
        <w:rPr>
          <w:rFonts w:asciiTheme="majorHAnsi" w:hAnsiTheme="majorHAnsi" w:cs="Arial"/>
          <w:color w:val="000000"/>
        </w:rPr>
        <w:t> In short, the debate over encryption backdoors could become a sharp weapon for trade protectionism.</w:t>
      </w:r>
      <w:r w:rsidRPr="00984E73">
        <w:rPr>
          <w:rFonts w:asciiTheme="majorHAnsi" w:hAnsiTheme="majorHAnsi" w:cs="Arial"/>
          <w:color w:val="000000"/>
          <w:sz w:val="12"/>
          <w:szCs w:val="12"/>
        </w:rPr>
        <w:t>¶</w:t>
      </w:r>
      <w:r w:rsidRPr="00984E73">
        <w:rPr>
          <w:rFonts w:asciiTheme="majorHAnsi" w:hAnsiTheme="majorHAnsi" w:cs="Arial"/>
          <w:color w:val="000000"/>
          <w:szCs w:val="12"/>
        </w:rPr>
        <w:t> </w:t>
      </w:r>
      <w:proofErr w:type="gramStart"/>
      <w:r w:rsidRPr="00984E73">
        <w:rPr>
          <w:rFonts w:asciiTheme="majorHAnsi" w:hAnsiTheme="majorHAnsi" w:cs="Arial"/>
          <w:color w:val="000000"/>
        </w:rPr>
        <w:t>The</w:t>
      </w:r>
      <w:proofErr w:type="gramEnd"/>
      <w:r w:rsidRPr="00984E73">
        <w:rPr>
          <w:rFonts w:asciiTheme="majorHAnsi" w:hAnsiTheme="majorHAnsi" w:cs="Arial"/>
          <w:color w:val="000000"/>
        </w:rPr>
        <w:t xml:space="preserve"> security experts are unanimous: technology back doors make any IT infrastructure, app or website insecure. </w:t>
      </w:r>
      <w:r w:rsidRPr="00CA5A60">
        <w:rPr>
          <w:rStyle w:val="Emphasis"/>
          <w:highlight w:val="cyan"/>
        </w:rPr>
        <w:t>Dozens of the best security and cryptography experts joined a letter with leading privacy advocates and businesses opposing government-mandated backdoors recently</w:t>
      </w:r>
      <w:r w:rsidRPr="00CA5A60">
        <w:rPr>
          <w:rStyle w:val="Emphasis"/>
        </w:rPr>
        <w:t>.</w:t>
      </w:r>
      <w:r w:rsidRPr="00984E73">
        <w:rPr>
          <w:rFonts w:asciiTheme="majorHAnsi" w:hAnsiTheme="majorHAnsi" w:cs="Arial"/>
          <w:color w:val="000000"/>
        </w:rPr>
        <w:t> Computer science and engineering does not allow for a door to be created that only law enforcement and national security agencies can unlock. </w:t>
      </w:r>
      <w:r w:rsidRPr="00984E73">
        <w:rPr>
          <w:rFonts w:asciiTheme="majorHAnsi" w:hAnsiTheme="majorHAnsi"/>
        </w:rPr>
        <w:t>Each opening creates vulnerabilities that hackers, thieves, and foreign governments can and will exploit</w:t>
      </w:r>
      <w:r w:rsidRPr="00CA5A60">
        <w:rPr>
          <w:rStyle w:val="Emphasis"/>
        </w:rPr>
        <w:t xml:space="preserve">. </w:t>
      </w:r>
      <w:r w:rsidRPr="00CA5A60">
        <w:rPr>
          <w:rStyle w:val="Emphasis"/>
          <w:highlight w:val="cyan"/>
        </w:rPr>
        <w:t>Due to that technology reality, businesses are likely to resist US government pressure to build costly backdoors into their systems</w:t>
      </w:r>
      <w:r w:rsidRPr="00984E73">
        <w:rPr>
          <w:rFonts w:asciiTheme="majorHAnsi" w:hAnsiTheme="majorHAnsi" w:cs="Times New Roman"/>
          <w:b/>
          <w:bCs/>
          <w:color w:val="000000"/>
          <w:u w:val="single"/>
          <w:bdr w:val="single" w:sz="18" w:space="0" w:color="auto" w:frame="1"/>
        </w:rPr>
        <w:t>.</w:t>
      </w:r>
      <w:r w:rsidRPr="00984E73">
        <w:rPr>
          <w:rFonts w:asciiTheme="majorHAnsi" w:hAnsiTheme="majorHAnsi" w:cs="Arial"/>
          <w:color w:val="000000"/>
          <w:sz w:val="12"/>
          <w:szCs w:val="12"/>
          <w:bdr w:val="none" w:sz="0" w:space="0" w:color="auto" w:frame="1"/>
        </w:rPr>
        <w:t>¶</w:t>
      </w:r>
    </w:p>
    <w:p w:rsidR="00EB295C" w:rsidRPr="008E0154" w:rsidRDefault="00EB295C" w:rsidP="00EB295C">
      <w:pPr>
        <w:rPr>
          <w:rFonts w:asciiTheme="majorHAnsi" w:hAnsiTheme="majorHAnsi"/>
        </w:rPr>
      </w:pPr>
    </w:p>
    <w:p w:rsidR="00EB295C" w:rsidRPr="009E5524" w:rsidRDefault="00EB295C" w:rsidP="00EB295C">
      <w:pPr>
        <w:pStyle w:val="Heading4"/>
        <w:rPr>
          <w:rFonts w:cs="Times New Roman"/>
        </w:rPr>
      </w:pPr>
      <w:r w:rsidRPr="009E5524">
        <w:rPr>
          <w:rFonts w:cs="Times New Roman"/>
        </w:rPr>
        <w:t>The impact is extinction – neoliberal social organization ensures extinction from resource wars, climate change, and structural violence – only accelerating beyond neoliberalism can resolve its impacts</w:t>
      </w:r>
    </w:p>
    <w:p w:rsidR="00EB295C" w:rsidRPr="008E0154" w:rsidRDefault="00EB295C" w:rsidP="00EB295C">
      <w:pPr>
        <w:rPr>
          <w:rStyle w:val="Style13ptBold"/>
          <w:rFonts w:asciiTheme="majorHAnsi" w:hAnsiTheme="majorHAnsi"/>
        </w:rPr>
      </w:pPr>
      <w:r w:rsidRPr="008E0154">
        <w:rPr>
          <w:rStyle w:val="Style13ptBold"/>
          <w:rFonts w:asciiTheme="majorHAnsi" w:hAnsiTheme="majorHAnsi" w:cs="Times New Roman"/>
        </w:rPr>
        <w:t xml:space="preserve">Williams &amp; </w:t>
      </w:r>
      <w:proofErr w:type="spellStart"/>
      <w:r w:rsidRPr="008E0154">
        <w:rPr>
          <w:rStyle w:val="Style13ptBold"/>
          <w:rFonts w:asciiTheme="majorHAnsi" w:hAnsiTheme="majorHAnsi" w:cs="Times New Roman"/>
        </w:rPr>
        <w:t>Srnicek</w:t>
      </w:r>
      <w:proofErr w:type="spellEnd"/>
      <w:r w:rsidRPr="008E0154">
        <w:rPr>
          <w:rStyle w:val="Style13ptBold"/>
          <w:rFonts w:asciiTheme="majorHAnsi" w:hAnsiTheme="majorHAnsi" w:cs="Times New Roman"/>
        </w:rPr>
        <w:t xml:space="preserve"> 13</w:t>
      </w:r>
    </w:p>
    <w:p w:rsidR="00EB295C" w:rsidRPr="008E0154" w:rsidRDefault="00EB295C" w:rsidP="00EB295C">
      <w:pPr>
        <w:rPr>
          <w:rFonts w:asciiTheme="majorHAnsi" w:hAnsiTheme="majorHAnsi"/>
        </w:rPr>
      </w:pPr>
      <w:r w:rsidRPr="008E015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8E0154">
        <w:rPr>
          <w:rFonts w:asciiTheme="majorHAnsi" w:hAnsiTheme="majorHAnsi" w:cs="Times New Roman"/>
          <w:u w:val="single"/>
        </w:rPr>
        <w:t>Folk Politics</w:t>
      </w:r>
      <w:r w:rsidRPr="008E0154">
        <w:rPr>
          <w:rFonts w:asciiTheme="majorHAnsi" w:hAnsiTheme="majorHAnsi" w:cs="Times New Roman"/>
        </w:rPr>
        <w:t>, 14 May 2013, http://criticallegalthinking.com/2013/05/14/accelerate-manifesto-for-an-accelerationist-politics/)</w:t>
      </w:r>
    </w:p>
    <w:p w:rsidR="00EB295C" w:rsidRPr="008E0154" w:rsidRDefault="00EB295C" w:rsidP="00EB295C">
      <w:pPr>
        <w:rPr>
          <w:rFonts w:asciiTheme="majorHAnsi" w:hAnsiTheme="majorHAnsi" w:cs="Times New Roman"/>
        </w:rPr>
      </w:pPr>
    </w:p>
    <w:p w:rsidR="00EB295C" w:rsidRPr="008E0154" w:rsidRDefault="00EB295C" w:rsidP="00EB295C">
      <w:pPr>
        <w:rPr>
          <w:rFonts w:asciiTheme="majorHAnsi" w:hAnsiTheme="majorHAnsi" w:cs="Times New Roman"/>
          <w:b/>
          <w:u w:val="single"/>
        </w:rPr>
      </w:pPr>
      <w:r w:rsidRPr="008E0154">
        <w:rPr>
          <w:rFonts w:asciiTheme="majorHAnsi" w:hAnsiTheme="majorHAnsi" w:cs="Times New Roman"/>
        </w:rPr>
        <w:t>At the begin</w:t>
      </w:r>
      <w:r w:rsidRPr="008E0154">
        <w:rPr>
          <w:rFonts w:asciiTheme="majorHAnsi" w:hAnsiTheme="majorHAnsi" w:cs="Times New Roman"/>
        </w:rPr>
        <w:softHyphen/>
        <w:t>ning of the second dec</w:t>
      </w:r>
      <w:r w:rsidRPr="008E0154">
        <w:rPr>
          <w:rFonts w:asciiTheme="majorHAnsi" w:hAnsiTheme="majorHAnsi" w:cs="Times New Roman"/>
        </w:rPr>
        <w:softHyphen/>
        <w:t>ade of the Twenty-​First Cen</w:t>
      </w:r>
      <w:r w:rsidRPr="008E0154">
        <w:rPr>
          <w:rFonts w:asciiTheme="majorHAnsi" w:hAnsiTheme="majorHAnsi" w:cs="Georgia"/>
        </w:rPr>
        <w:softHyphen/>
      </w:r>
      <w:r w:rsidRPr="008E0154">
        <w:rPr>
          <w:rFonts w:asciiTheme="majorHAnsi" w:hAnsiTheme="majorHAnsi" w:cs="Times New Roman"/>
        </w:rPr>
        <w:t xml:space="preserve">tury, </w:t>
      </w:r>
      <w:r w:rsidRPr="00476C96">
        <w:rPr>
          <w:rStyle w:val="StyleUnderline"/>
          <w:rFonts w:asciiTheme="majorHAnsi" w:hAnsiTheme="majorHAnsi"/>
          <w:highlight w:val="cyan"/>
        </w:rPr>
        <w:t>global civilization faces a new breed of cataclysm</w:t>
      </w:r>
      <w:r w:rsidRPr="008E0154">
        <w:rPr>
          <w:rFonts w:asciiTheme="majorHAnsi" w:hAnsiTheme="majorHAnsi" w:cs="Times New Roman"/>
        </w:rPr>
        <w:t>. These com</w:t>
      </w:r>
      <w:r w:rsidRPr="008E0154">
        <w:rPr>
          <w:rFonts w:asciiTheme="majorHAnsi" w:hAnsiTheme="majorHAnsi" w:cs="Times New Roman"/>
        </w:rPr>
        <w:softHyphen/>
        <w:t>ing apo</w:t>
      </w:r>
      <w:r w:rsidRPr="008E0154">
        <w:rPr>
          <w:rFonts w:asciiTheme="majorHAnsi" w:hAnsiTheme="majorHAnsi" w:cs="Times New Roman"/>
        </w:rPr>
        <w:softHyphen/>
        <w:t>ca</w:t>
      </w:r>
      <w:r w:rsidRPr="008E0154">
        <w:rPr>
          <w:rFonts w:asciiTheme="majorHAnsi" w:hAnsiTheme="majorHAnsi" w:cs="Times New Roman"/>
        </w:rPr>
        <w:softHyphen/>
        <w:t xml:space="preserve">lypses ridicule the norms and </w:t>
      </w:r>
      <w:proofErr w:type="spellStart"/>
      <w:r w:rsidRPr="008E0154">
        <w:rPr>
          <w:rFonts w:asciiTheme="majorHAnsi" w:hAnsiTheme="majorHAnsi" w:cs="Times New Roman"/>
        </w:rPr>
        <w:t>organ</w:t>
      </w:r>
      <w:r w:rsidRPr="008E0154">
        <w:rPr>
          <w:rFonts w:asciiTheme="majorHAnsi" w:hAnsiTheme="majorHAnsi" w:cs="Times New Roman"/>
        </w:rPr>
        <w:softHyphen/>
        <w:t>isa</w:t>
      </w:r>
      <w:r w:rsidRPr="008E0154">
        <w:rPr>
          <w:rFonts w:asciiTheme="majorHAnsi" w:hAnsiTheme="majorHAnsi" w:cs="Times New Roman"/>
        </w:rPr>
        <w:softHyphen/>
        <w:t>tional</w:t>
      </w:r>
      <w:proofErr w:type="spellEnd"/>
      <w:r w:rsidRPr="008E0154">
        <w:rPr>
          <w:rFonts w:asciiTheme="majorHAnsi" w:hAnsiTheme="majorHAnsi" w:cs="Times New Roman"/>
        </w:rPr>
        <w:t xml:space="preserve"> struc</w:t>
      </w:r>
      <w:r w:rsidRPr="008E0154">
        <w:rPr>
          <w:rFonts w:asciiTheme="majorHAnsi" w:hAnsiTheme="majorHAnsi" w:cs="Times New Roman"/>
        </w:rPr>
        <w:softHyphen/>
        <w:t>tures of the polit</w:t>
      </w:r>
      <w:r w:rsidRPr="008E0154">
        <w:rPr>
          <w:rFonts w:asciiTheme="majorHAnsi" w:hAnsiTheme="majorHAnsi" w:cs="Times New Roman"/>
        </w:rPr>
        <w:softHyphen/>
        <w:t>ics which were forged in the birth of the nation-​state, the rise of cap</w:t>
      </w:r>
      <w:r w:rsidRPr="008E0154">
        <w:rPr>
          <w:rFonts w:asciiTheme="majorHAnsi" w:hAnsiTheme="majorHAnsi" w:cs="Georgia"/>
        </w:rPr>
        <w:softHyphen/>
      </w:r>
      <w:r w:rsidRPr="008E0154">
        <w:rPr>
          <w:rFonts w:asciiTheme="majorHAnsi" w:hAnsiTheme="majorHAnsi" w:cs="Times New Roman"/>
        </w:rPr>
        <w:t>it</w:t>
      </w:r>
      <w:r w:rsidRPr="008E0154">
        <w:rPr>
          <w:rFonts w:asciiTheme="majorHAnsi" w:hAnsiTheme="majorHAnsi" w:cs="Georgia"/>
        </w:rPr>
        <w:softHyphen/>
      </w:r>
      <w:r w:rsidRPr="008E0154">
        <w:rPr>
          <w:rFonts w:asciiTheme="majorHAnsi" w:hAnsiTheme="majorHAnsi" w:cs="Times New Roman"/>
        </w:rPr>
        <w:t>al</w:t>
      </w:r>
      <w:r w:rsidRPr="008E0154">
        <w:rPr>
          <w:rFonts w:asciiTheme="majorHAnsi" w:hAnsiTheme="majorHAnsi" w:cs="Georgia"/>
        </w:rPr>
        <w:softHyphen/>
      </w:r>
      <w:r w:rsidRPr="008E0154">
        <w:rPr>
          <w:rFonts w:asciiTheme="majorHAnsi" w:hAnsiTheme="majorHAnsi" w:cs="Times New Roman"/>
        </w:rPr>
        <w:t>ism, and a Twen</w:t>
      </w:r>
      <w:r w:rsidRPr="008E0154">
        <w:rPr>
          <w:rFonts w:asciiTheme="majorHAnsi" w:hAnsiTheme="majorHAnsi" w:cs="Georgia"/>
        </w:rPr>
        <w:softHyphen/>
      </w:r>
      <w:r w:rsidRPr="008E0154">
        <w:rPr>
          <w:rFonts w:asciiTheme="majorHAnsi" w:hAnsiTheme="majorHAnsi" w:cs="Times New Roman"/>
        </w:rPr>
        <w:t>ti</w:t>
      </w:r>
      <w:r w:rsidRPr="008E0154">
        <w:rPr>
          <w:rFonts w:asciiTheme="majorHAnsi" w:hAnsiTheme="majorHAnsi" w:cs="Georgia"/>
        </w:rPr>
        <w:softHyphen/>
      </w:r>
      <w:r w:rsidRPr="008E0154">
        <w:rPr>
          <w:rFonts w:asciiTheme="majorHAnsi" w:hAnsiTheme="majorHAnsi" w:cs="Times New Roman"/>
        </w:rPr>
        <w:t>eth Cen</w:t>
      </w:r>
      <w:r w:rsidRPr="008E0154">
        <w:rPr>
          <w:rFonts w:asciiTheme="majorHAnsi" w:hAnsiTheme="majorHAnsi" w:cs="Georgia"/>
        </w:rPr>
        <w:softHyphen/>
      </w:r>
      <w:r w:rsidRPr="008E0154">
        <w:rPr>
          <w:rFonts w:asciiTheme="majorHAnsi" w:hAnsiTheme="majorHAnsi" w:cs="Times New Roman"/>
        </w:rPr>
        <w:t>tury of unpre</w:t>
      </w:r>
      <w:r w:rsidRPr="008E0154">
        <w:rPr>
          <w:rFonts w:asciiTheme="majorHAnsi" w:hAnsiTheme="majorHAnsi" w:cs="Georgia"/>
        </w:rPr>
        <w:softHyphen/>
      </w:r>
      <w:r w:rsidRPr="008E0154">
        <w:rPr>
          <w:rFonts w:asciiTheme="majorHAnsi" w:hAnsiTheme="majorHAnsi" w:cs="Times New Roman"/>
        </w:rPr>
        <w:t>ced</w:t>
      </w:r>
      <w:r w:rsidRPr="008E0154">
        <w:rPr>
          <w:rFonts w:asciiTheme="majorHAnsi" w:hAnsiTheme="majorHAnsi" w:cs="Georgia"/>
        </w:rPr>
        <w:softHyphen/>
      </w:r>
      <w:r w:rsidRPr="008E0154">
        <w:rPr>
          <w:rFonts w:asciiTheme="majorHAnsi" w:hAnsiTheme="majorHAnsi" w:cs="Times New Roman"/>
        </w:rPr>
        <w:t>en</w:t>
      </w:r>
      <w:r w:rsidRPr="008E0154">
        <w:rPr>
          <w:rFonts w:asciiTheme="majorHAnsi" w:hAnsiTheme="majorHAnsi" w:cs="Georgia"/>
        </w:rPr>
        <w:softHyphen/>
      </w:r>
      <w:r w:rsidRPr="008E0154">
        <w:rPr>
          <w:rFonts w:asciiTheme="majorHAnsi" w:hAnsiTheme="majorHAnsi" w:cs="Times New Roman"/>
        </w:rPr>
        <w:t xml:space="preserve">ted wars. 2. </w:t>
      </w:r>
      <w:r w:rsidRPr="008E0154">
        <w:rPr>
          <w:rStyle w:val="StyleUnderline"/>
          <w:rFonts w:asciiTheme="majorHAnsi" w:hAnsiTheme="majorHAnsi"/>
        </w:rPr>
        <w:t xml:space="preserve">Most significant is the </w:t>
      </w:r>
      <w:r w:rsidRPr="00476C96">
        <w:rPr>
          <w:rStyle w:val="StyleUnderline"/>
          <w:rFonts w:asciiTheme="majorHAnsi" w:hAnsiTheme="majorHAnsi"/>
          <w:highlight w:val="cyan"/>
        </w:rPr>
        <w:t>break</w:t>
      </w:r>
      <w:r w:rsidRPr="00476C96">
        <w:rPr>
          <w:rStyle w:val="StyleUnderline"/>
          <w:rFonts w:asciiTheme="majorHAnsi" w:hAnsiTheme="majorHAnsi"/>
          <w:highlight w:val="cyan"/>
        </w:rPr>
        <w:softHyphen/>
        <w:t>down of</w:t>
      </w:r>
      <w:r w:rsidRPr="008E0154">
        <w:rPr>
          <w:rStyle w:val="StyleUnderline"/>
          <w:rFonts w:asciiTheme="majorHAnsi" w:hAnsiTheme="majorHAnsi"/>
        </w:rPr>
        <w:t xml:space="preserve"> </w:t>
      </w:r>
      <w:r w:rsidRPr="00476C96">
        <w:rPr>
          <w:rStyle w:val="StyleUnderline"/>
          <w:rFonts w:asciiTheme="majorHAnsi" w:hAnsiTheme="majorHAnsi"/>
          <w:highlight w:val="cyan"/>
        </w:rPr>
        <w:t>the</w:t>
      </w:r>
      <w:r w:rsidRPr="008E0154">
        <w:rPr>
          <w:rStyle w:val="StyleUnderline"/>
          <w:rFonts w:asciiTheme="majorHAnsi" w:hAnsiTheme="majorHAnsi"/>
        </w:rPr>
        <w:t xml:space="preserve"> planetary </w:t>
      </w:r>
      <w:r w:rsidRPr="00476C96">
        <w:rPr>
          <w:rStyle w:val="StyleUnderline"/>
          <w:rFonts w:asciiTheme="majorHAnsi" w:hAnsiTheme="majorHAnsi"/>
          <w:highlight w:val="cyan"/>
        </w:rPr>
        <w:t>climatic system</w:t>
      </w:r>
      <w:r w:rsidRPr="008E0154">
        <w:rPr>
          <w:rFonts w:asciiTheme="majorHAnsi" w:hAnsiTheme="majorHAnsi" w:cs="Times New Roman"/>
        </w:rPr>
        <w:t xml:space="preserve">. In time, </w:t>
      </w:r>
      <w:r w:rsidRPr="008E0154">
        <w:rPr>
          <w:rStyle w:val="StyleUnderline"/>
          <w:rFonts w:asciiTheme="majorHAnsi" w:hAnsiTheme="majorHAnsi"/>
        </w:rPr>
        <w:t xml:space="preserve">this </w:t>
      </w:r>
      <w:r w:rsidRPr="00476C96">
        <w:rPr>
          <w:rStyle w:val="StyleUnderline"/>
          <w:rFonts w:asciiTheme="majorHAnsi" w:hAnsiTheme="majorHAnsi"/>
          <w:highlight w:val="cyan"/>
        </w:rPr>
        <w:t>threatens</w:t>
      </w:r>
      <w:r w:rsidRPr="008E0154">
        <w:rPr>
          <w:rStyle w:val="StyleUnderline"/>
          <w:rFonts w:asciiTheme="majorHAnsi" w:hAnsiTheme="majorHAnsi"/>
        </w:rPr>
        <w:t xml:space="preserve"> the continued </w:t>
      </w:r>
      <w:r w:rsidRPr="00476C96">
        <w:rPr>
          <w:rStyle w:val="StyleUnderline"/>
          <w:rFonts w:asciiTheme="majorHAnsi" w:hAnsiTheme="majorHAnsi"/>
          <w:highlight w:val="cyan"/>
        </w:rPr>
        <w:t>existence of the</w:t>
      </w:r>
      <w:r w:rsidRPr="008E0154">
        <w:rPr>
          <w:rFonts w:asciiTheme="majorHAnsi" w:hAnsiTheme="majorHAnsi" w:cs="Times New Roman"/>
        </w:rPr>
        <w:t xml:space="preserve"> present global </w:t>
      </w:r>
      <w:r w:rsidRPr="008E0154">
        <w:rPr>
          <w:rStyle w:val="StyleUnderline"/>
          <w:rFonts w:asciiTheme="majorHAnsi" w:hAnsiTheme="majorHAnsi"/>
        </w:rPr>
        <w:t xml:space="preserve">human </w:t>
      </w:r>
      <w:r w:rsidRPr="00476C96">
        <w:rPr>
          <w:rStyle w:val="StyleUnderline"/>
          <w:rFonts w:asciiTheme="majorHAnsi" w:hAnsiTheme="majorHAnsi"/>
          <w:highlight w:val="cyan"/>
        </w:rPr>
        <w:t>population</w:t>
      </w:r>
      <w:r w:rsidRPr="008E0154">
        <w:rPr>
          <w:rFonts w:asciiTheme="majorHAnsi" w:hAnsiTheme="majorHAnsi" w:cs="Times New Roman"/>
        </w:rPr>
        <w:t>. Though this is the most crit</w:t>
      </w:r>
      <w:r w:rsidRPr="008E0154">
        <w:rPr>
          <w:rFonts w:asciiTheme="majorHAnsi" w:hAnsiTheme="majorHAnsi" w:cs="Times New Roman"/>
        </w:rPr>
        <w:softHyphen/>
        <w:t>ical of the threats which face human</w:t>
      </w:r>
      <w:r w:rsidRPr="008E0154">
        <w:rPr>
          <w:rFonts w:asciiTheme="majorHAnsi" w:hAnsiTheme="majorHAnsi" w:cs="Times New Roman"/>
        </w:rPr>
        <w:softHyphen/>
        <w:t xml:space="preserve">ity, </w:t>
      </w:r>
      <w:r w:rsidRPr="008E0154">
        <w:rPr>
          <w:rStyle w:val="StyleUnderline"/>
          <w:rFonts w:asciiTheme="majorHAnsi" w:hAnsiTheme="majorHAnsi"/>
        </w:rPr>
        <w:t>a series of</w:t>
      </w:r>
      <w:r w:rsidRPr="008E0154">
        <w:rPr>
          <w:rFonts w:asciiTheme="majorHAnsi" w:hAnsiTheme="majorHAnsi" w:cs="Times New Roman"/>
        </w:rPr>
        <w:t xml:space="preserve"> lesser but </w:t>
      </w:r>
      <w:r w:rsidRPr="008E0154">
        <w:rPr>
          <w:rStyle w:val="StyleUnderline"/>
          <w:rFonts w:asciiTheme="majorHAnsi" w:hAnsiTheme="majorHAnsi"/>
        </w:rPr>
        <w:t xml:space="preserve">potentially equally </w:t>
      </w:r>
      <w:proofErr w:type="spellStart"/>
      <w:r w:rsidRPr="008E0154">
        <w:rPr>
          <w:rStyle w:val="StyleUnderline"/>
          <w:rFonts w:asciiTheme="majorHAnsi" w:hAnsiTheme="majorHAnsi"/>
        </w:rPr>
        <w:t>destabilising</w:t>
      </w:r>
      <w:proofErr w:type="spellEnd"/>
      <w:r w:rsidRPr="008E0154">
        <w:rPr>
          <w:rStyle w:val="StyleUnderline"/>
          <w:rFonts w:asciiTheme="majorHAnsi" w:hAnsiTheme="majorHAnsi"/>
        </w:rPr>
        <w:t xml:space="preserve"> problems exist along</w:t>
      </w:r>
      <w:r w:rsidRPr="008E0154">
        <w:rPr>
          <w:rStyle w:val="StyleUnderline"/>
          <w:rFonts w:asciiTheme="majorHAnsi" w:hAnsiTheme="majorHAnsi"/>
        </w:rPr>
        <w:softHyphen/>
        <w:t>side</w:t>
      </w:r>
      <w:r w:rsidRPr="008E0154">
        <w:rPr>
          <w:rFonts w:asciiTheme="majorHAnsi" w:hAnsiTheme="majorHAnsi" w:cs="Times New Roman"/>
        </w:rPr>
        <w:t xml:space="preserve"> and inter</w:t>
      </w:r>
      <w:r w:rsidRPr="008E0154">
        <w:rPr>
          <w:rFonts w:asciiTheme="majorHAnsi" w:hAnsiTheme="majorHAnsi" w:cs="Times New Roman"/>
        </w:rPr>
        <w:softHyphen/>
        <w:t xml:space="preserve">sect with </w:t>
      </w:r>
      <w:r w:rsidRPr="008E0154">
        <w:rPr>
          <w:rStyle w:val="StyleUnderline"/>
          <w:rFonts w:asciiTheme="majorHAnsi" w:hAnsiTheme="majorHAnsi"/>
        </w:rPr>
        <w:t>it</w:t>
      </w:r>
      <w:r w:rsidRPr="008E0154">
        <w:rPr>
          <w:rFonts w:asciiTheme="majorHAnsi" w:hAnsiTheme="majorHAnsi" w:cs="Times New Roman"/>
        </w:rPr>
        <w:t xml:space="preserve">. </w:t>
      </w:r>
      <w:r w:rsidRPr="00476C96">
        <w:rPr>
          <w:rStyle w:val="StyleUnderline"/>
          <w:rFonts w:asciiTheme="majorHAnsi" w:hAnsiTheme="majorHAnsi"/>
          <w:highlight w:val="cyan"/>
        </w:rPr>
        <w:t>Terminal resource depletion</w:t>
      </w:r>
      <w:r w:rsidRPr="008E0154">
        <w:rPr>
          <w:rStyle w:val="StyleUnderline"/>
          <w:rFonts w:asciiTheme="majorHAnsi" w:hAnsiTheme="majorHAnsi"/>
        </w:rPr>
        <w:t>, especially in water and energy</w:t>
      </w:r>
      <w:r w:rsidRPr="008E0154">
        <w:rPr>
          <w:rFonts w:asciiTheme="majorHAnsi" w:hAnsiTheme="majorHAnsi" w:cs="Times New Roman"/>
        </w:rPr>
        <w:t xml:space="preserve"> reserves, </w:t>
      </w:r>
      <w:r w:rsidRPr="00476C96">
        <w:rPr>
          <w:rStyle w:val="StyleUnderline"/>
          <w:rFonts w:asciiTheme="majorHAnsi" w:hAnsiTheme="majorHAnsi"/>
          <w:highlight w:val="cyan"/>
        </w:rPr>
        <w:t>offers</w:t>
      </w:r>
      <w:r w:rsidRPr="008E0154">
        <w:rPr>
          <w:rStyle w:val="StyleUnderline"/>
          <w:rFonts w:asciiTheme="majorHAnsi" w:hAnsiTheme="majorHAnsi"/>
        </w:rPr>
        <w:t xml:space="preserve"> the </w:t>
      </w:r>
      <w:r w:rsidRPr="00476C96">
        <w:rPr>
          <w:rStyle w:val="StyleUnderline"/>
          <w:rFonts w:asciiTheme="majorHAnsi" w:hAnsiTheme="majorHAnsi"/>
          <w:highlight w:val="cyan"/>
        </w:rPr>
        <w:t>prospect of mass starvation</w:t>
      </w:r>
      <w:r w:rsidRPr="008E0154">
        <w:rPr>
          <w:rStyle w:val="StyleUnderline"/>
          <w:rFonts w:asciiTheme="majorHAnsi" w:hAnsiTheme="majorHAnsi"/>
        </w:rPr>
        <w:t xml:space="preserve">, </w:t>
      </w:r>
      <w:r w:rsidRPr="00476C96">
        <w:rPr>
          <w:rStyle w:val="StyleUnderline"/>
          <w:rFonts w:asciiTheme="majorHAnsi" w:hAnsiTheme="majorHAnsi"/>
          <w:highlight w:val="cyan"/>
        </w:rPr>
        <w:t>collapsing economic paradigms</w:t>
      </w:r>
      <w:r w:rsidRPr="008E0154">
        <w:rPr>
          <w:rStyle w:val="StyleUnderline"/>
          <w:rFonts w:asciiTheme="majorHAnsi" w:hAnsiTheme="majorHAnsi"/>
        </w:rPr>
        <w:t xml:space="preserve">, </w:t>
      </w:r>
      <w:r w:rsidRPr="00476C96">
        <w:rPr>
          <w:rStyle w:val="StyleUnderline"/>
          <w:rFonts w:asciiTheme="majorHAnsi" w:hAnsiTheme="majorHAnsi"/>
          <w:highlight w:val="cyan"/>
        </w:rPr>
        <w:t>and</w:t>
      </w:r>
      <w:r w:rsidRPr="008E0154">
        <w:rPr>
          <w:rStyle w:val="StyleUnderline"/>
          <w:rFonts w:asciiTheme="majorHAnsi" w:hAnsiTheme="majorHAnsi"/>
        </w:rPr>
        <w:t xml:space="preserve"> </w:t>
      </w:r>
      <w:r w:rsidRPr="00476C96">
        <w:rPr>
          <w:rStyle w:val="StyleUnderline"/>
          <w:rFonts w:asciiTheme="majorHAnsi" w:hAnsiTheme="majorHAnsi"/>
          <w:highlight w:val="cyan"/>
        </w:rPr>
        <w:t>new</w:t>
      </w:r>
      <w:r w:rsidRPr="008E0154">
        <w:rPr>
          <w:rStyle w:val="StyleUnderline"/>
          <w:rFonts w:asciiTheme="majorHAnsi" w:hAnsiTheme="majorHAnsi"/>
        </w:rPr>
        <w:t xml:space="preserve"> hot and cold </w:t>
      </w:r>
      <w:r w:rsidRPr="00476C96">
        <w:rPr>
          <w:rStyle w:val="StyleUnderline"/>
          <w:rFonts w:asciiTheme="majorHAnsi" w:hAnsiTheme="majorHAnsi"/>
          <w:highlight w:val="cyan"/>
        </w:rPr>
        <w:t>wars</w:t>
      </w:r>
      <w:r w:rsidRPr="008E0154">
        <w:rPr>
          <w:rFonts w:asciiTheme="majorHAnsi" w:hAnsiTheme="majorHAnsi" w:cs="Times New Roman"/>
        </w:rPr>
        <w:t xml:space="preserve">. </w:t>
      </w:r>
      <w:r w:rsidRPr="008E0154">
        <w:rPr>
          <w:rStyle w:val="StyleUnderline"/>
          <w:rFonts w:asciiTheme="majorHAnsi" w:hAnsiTheme="majorHAnsi"/>
        </w:rPr>
        <w:t xml:space="preserve">Continued </w:t>
      </w:r>
      <w:r w:rsidRPr="00476C96">
        <w:rPr>
          <w:rStyle w:val="StyleUnderline"/>
          <w:rFonts w:asciiTheme="majorHAnsi" w:hAnsiTheme="majorHAnsi"/>
          <w:highlight w:val="cyan"/>
        </w:rPr>
        <w:t>financial crisis</w:t>
      </w:r>
      <w:r w:rsidRPr="008E0154">
        <w:rPr>
          <w:rStyle w:val="StyleUnderline"/>
          <w:rFonts w:asciiTheme="majorHAnsi" w:hAnsiTheme="majorHAnsi"/>
        </w:rPr>
        <w:t xml:space="preserve"> has </w:t>
      </w:r>
      <w:r w:rsidRPr="00476C96">
        <w:rPr>
          <w:rStyle w:val="StyleUnderline"/>
          <w:rFonts w:asciiTheme="majorHAnsi" w:hAnsiTheme="majorHAnsi"/>
          <w:highlight w:val="cyan"/>
        </w:rPr>
        <w:t>led governments to embrace</w:t>
      </w:r>
      <w:r w:rsidRPr="008E0154">
        <w:rPr>
          <w:rStyle w:val="StyleUnderline"/>
          <w:rFonts w:asciiTheme="majorHAnsi" w:hAnsiTheme="majorHAnsi"/>
        </w:rPr>
        <w:t xml:space="preserve"> the</w:t>
      </w:r>
      <w:r w:rsidRPr="008E0154">
        <w:rPr>
          <w:rFonts w:asciiTheme="majorHAnsi" w:hAnsiTheme="majorHAnsi" w:cs="Times New Roman"/>
        </w:rPr>
        <w:t xml:space="preserve"> para</w:t>
      </w:r>
      <w:r w:rsidRPr="008E0154">
        <w:rPr>
          <w:rFonts w:asciiTheme="majorHAnsi" w:hAnsiTheme="majorHAnsi" w:cs="Times New Roman"/>
        </w:rPr>
        <w:softHyphen/>
        <w:t>lyz</w:t>
      </w:r>
      <w:r w:rsidRPr="008E0154">
        <w:rPr>
          <w:rFonts w:asciiTheme="majorHAnsi" w:hAnsiTheme="majorHAnsi" w:cs="Times New Roman"/>
        </w:rPr>
        <w:softHyphen/>
        <w:t xml:space="preserve">ing </w:t>
      </w:r>
      <w:r w:rsidRPr="00476C96">
        <w:rPr>
          <w:rStyle w:val="StyleUnderline"/>
          <w:rFonts w:asciiTheme="majorHAnsi" w:hAnsiTheme="majorHAnsi"/>
          <w:highlight w:val="cyan"/>
        </w:rPr>
        <w:t>death spiral policies</w:t>
      </w:r>
      <w:r w:rsidRPr="008E0154">
        <w:rPr>
          <w:rStyle w:val="StyleUnderline"/>
          <w:rFonts w:asciiTheme="majorHAnsi" w:hAnsiTheme="majorHAnsi"/>
        </w:rPr>
        <w:t xml:space="preserve"> of austerity, </w:t>
      </w:r>
      <w:proofErr w:type="spellStart"/>
      <w:r w:rsidRPr="008E0154">
        <w:rPr>
          <w:rStyle w:val="StyleUnderline"/>
          <w:rFonts w:asciiTheme="majorHAnsi" w:hAnsiTheme="majorHAnsi"/>
        </w:rPr>
        <w:t>privatisation</w:t>
      </w:r>
      <w:proofErr w:type="spellEnd"/>
      <w:r w:rsidRPr="008E0154">
        <w:rPr>
          <w:rStyle w:val="StyleUnderline"/>
          <w:rFonts w:asciiTheme="majorHAnsi" w:hAnsiTheme="majorHAnsi"/>
        </w:rPr>
        <w:t xml:space="preserve"> of social welfare services, mass unemployment, and stagnating wages. Increasing </w:t>
      </w:r>
      <w:r w:rsidRPr="00476C96">
        <w:rPr>
          <w:rStyle w:val="StyleUnderline"/>
          <w:rFonts w:asciiTheme="majorHAnsi" w:hAnsiTheme="majorHAnsi"/>
          <w:highlight w:val="cyan"/>
        </w:rPr>
        <w:t>automation</w:t>
      </w:r>
      <w:r w:rsidRPr="008E0154">
        <w:rPr>
          <w:rStyle w:val="StyleUnderline"/>
          <w:rFonts w:asciiTheme="majorHAnsi" w:hAnsiTheme="majorHAnsi"/>
        </w:rPr>
        <w:t xml:space="preserve"> in production processes</w:t>
      </w:r>
      <w:r w:rsidRPr="008E0154">
        <w:rPr>
          <w:rFonts w:asciiTheme="majorHAnsi" w:hAnsiTheme="majorHAnsi" w:cs="Times New Roman"/>
        </w:rPr>
        <w:t xml:space="preserve"> includ</w:t>
      </w:r>
      <w:r w:rsidRPr="008E0154">
        <w:rPr>
          <w:rFonts w:asciiTheme="majorHAnsi" w:hAnsiTheme="majorHAnsi" w:cs="Times New Roman"/>
        </w:rPr>
        <w:softHyphen/>
        <w:t>ing ‘intel</w:t>
      </w:r>
      <w:r w:rsidRPr="008E0154">
        <w:rPr>
          <w:rFonts w:asciiTheme="majorHAnsi" w:hAnsiTheme="majorHAnsi" w:cs="Times New Roman"/>
        </w:rPr>
        <w:softHyphen/>
        <w:t>lec</w:t>
      </w:r>
      <w:r w:rsidRPr="008E0154">
        <w:rPr>
          <w:rFonts w:asciiTheme="majorHAnsi" w:hAnsiTheme="majorHAnsi" w:cs="Times New Roman"/>
        </w:rPr>
        <w:softHyphen/>
        <w:t xml:space="preserve">tual </w:t>
      </w:r>
      <w:proofErr w:type="spellStart"/>
      <w:r w:rsidRPr="008E0154">
        <w:rPr>
          <w:rFonts w:asciiTheme="majorHAnsi" w:hAnsiTheme="majorHAnsi" w:cs="Times New Roman"/>
        </w:rPr>
        <w:t>labour</w:t>
      </w:r>
      <w:proofErr w:type="spellEnd"/>
      <w:r w:rsidRPr="008E0154">
        <w:rPr>
          <w:rFonts w:asciiTheme="majorHAnsi" w:hAnsiTheme="majorHAnsi" w:cs="Times New Roman"/>
        </w:rPr>
        <w:t xml:space="preserve">’ </w:t>
      </w:r>
      <w:r w:rsidRPr="00476C96">
        <w:rPr>
          <w:rStyle w:val="StyleUnderline"/>
          <w:rFonts w:asciiTheme="majorHAnsi" w:hAnsiTheme="majorHAnsi"/>
          <w:highlight w:val="cyan"/>
        </w:rPr>
        <w:t>is evidence of the secular crisis of capitalism</w:t>
      </w:r>
      <w:r w:rsidRPr="008E0154">
        <w:rPr>
          <w:rStyle w:val="StyleUnderline"/>
          <w:rFonts w:asciiTheme="majorHAnsi" w:hAnsiTheme="majorHAnsi"/>
        </w:rPr>
        <w:t>, soon to render it incapable of maintaining current standards of living</w:t>
      </w:r>
      <w:r w:rsidRPr="008E0154">
        <w:rPr>
          <w:rFonts w:asciiTheme="majorHAnsi" w:hAnsiTheme="majorHAnsi" w:cs="Times New Roman"/>
        </w:rPr>
        <w:t xml:space="preserve"> for even the former middle classes of the global north. 3. In con</w:t>
      </w:r>
      <w:r w:rsidRPr="008E0154">
        <w:rPr>
          <w:rFonts w:asciiTheme="majorHAnsi" w:hAnsiTheme="majorHAnsi" w:cs="Times New Roman"/>
        </w:rPr>
        <w:softHyphen/>
        <w:t>trast to these ever-​accelerating cata</w:t>
      </w:r>
      <w:r w:rsidRPr="008E0154">
        <w:rPr>
          <w:rFonts w:asciiTheme="majorHAnsi" w:hAnsiTheme="majorHAnsi" w:cs="Georgia"/>
        </w:rPr>
        <w:softHyphen/>
      </w:r>
      <w:r w:rsidRPr="008E0154">
        <w:rPr>
          <w:rFonts w:asciiTheme="majorHAnsi" w:hAnsiTheme="majorHAnsi" w:cs="Times New Roman"/>
        </w:rPr>
        <w:t xml:space="preserve">strophes, </w:t>
      </w:r>
      <w:r w:rsidRPr="00476C96">
        <w:rPr>
          <w:rStyle w:val="Emphasis"/>
          <w:rFonts w:asciiTheme="majorHAnsi" w:hAnsiTheme="majorHAnsi" w:cs="Times New Roman"/>
          <w:highlight w:val="cyan"/>
        </w:rPr>
        <w:t>today’s politics is beset by an inability to generate the</w:t>
      </w:r>
      <w:r w:rsidRPr="008E0154">
        <w:rPr>
          <w:rFonts w:asciiTheme="majorHAnsi" w:hAnsiTheme="majorHAnsi" w:cs="Times New Roman"/>
        </w:rPr>
        <w:t xml:space="preserve"> new ideas and</w:t>
      </w:r>
      <w:r w:rsidRPr="008E0154">
        <w:rPr>
          <w:rStyle w:val="StyleUnderline"/>
          <w:rFonts w:asciiTheme="majorHAnsi" w:hAnsiTheme="majorHAnsi"/>
        </w:rPr>
        <w:t xml:space="preserve"> </w:t>
      </w:r>
      <w:r w:rsidRPr="00476C96">
        <w:rPr>
          <w:rStyle w:val="Emphasis"/>
          <w:rFonts w:asciiTheme="majorHAnsi" w:hAnsiTheme="majorHAnsi" w:cs="Times New Roman"/>
          <w:highlight w:val="cyan"/>
        </w:rPr>
        <w:t xml:space="preserve">modes of </w:t>
      </w:r>
      <w:proofErr w:type="spellStart"/>
      <w:r w:rsidRPr="00476C96">
        <w:rPr>
          <w:rStyle w:val="Emphasis"/>
          <w:rFonts w:asciiTheme="majorHAnsi" w:hAnsiTheme="majorHAnsi" w:cs="Times New Roman"/>
          <w:highlight w:val="cyan"/>
        </w:rPr>
        <w:t>organisation</w:t>
      </w:r>
      <w:proofErr w:type="spellEnd"/>
      <w:r w:rsidRPr="00476C96">
        <w:rPr>
          <w:rStyle w:val="Emphasis"/>
          <w:rFonts w:asciiTheme="majorHAnsi" w:hAnsiTheme="majorHAnsi" w:cs="Times New Roman"/>
          <w:highlight w:val="cyan"/>
        </w:rPr>
        <w:t xml:space="preserve"> necessary to transform</w:t>
      </w:r>
      <w:r w:rsidRPr="008E0154">
        <w:rPr>
          <w:rStyle w:val="Emphasis"/>
          <w:rFonts w:asciiTheme="majorHAnsi" w:hAnsiTheme="majorHAnsi" w:cs="Times New Roman"/>
        </w:rPr>
        <w:t xml:space="preserve"> our </w:t>
      </w:r>
      <w:r w:rsidRPr="00476C96">
        <w:rPr>
          <w:rStyle w:val="Emphasis"/>
          <w:rFonts w:asciiTheme="majorHAnsi" w:hAnsiTheme="majorHAnsi" w:cs="Times New Roman"/>
          <w:highlight w:val="cyan"/>
        </w:rPr>
        <w:t>societies to confront</w:t>
      </w:r>
      <w:r w:rsidRPr="008E0154">
        <w:rPr>
          <w:rFonts w:asciiTheme="majorHAnsi" w:hAnsiTheme="majorHAnsi" w:cs="Times New Roman"/>
        </w:rPr>
        <w:t xml:space="preserve"> and resolve the </w:t>
      </w:r>
      <w:r w:rsidRPr="00476C96">
        <w:rPr>
          <w:rStyle w:val="Emphasis"/>
          <w:rFonts w:asciiTheme="majorHAnsi" w:hAnsiTheme="majorHAnsi" w:cs="Times New Roman"/>
          <w:highlight w:val="cyan"/>
        </w:rPr>
        <w:t>coming annihilations</w:t>
      </w:r>
      <w:r w:rsidRPr="008E0154">
        <w:rPr>
          <w:rFonts w:asciiTheme="majorHAnsi" w:hAnsiTheme="majorHAnsi" w:cs="Times New Roman"/>
        </w:rPr>
        <w:t>. While crisis gath</w:t>
      </w:r>
      <w:r w:rsidRPr="008E0154">
        <w:rPr>
          <w:rFonts w:asciiTheme="majorHAnsi" w:hAnsiTheme="majorHAnsi" w:cs="Times New Roman"/>
        </w:rPr>
        <w:softHyphen/>
        <w:t>ers force and speed, polit</w:t>
      </w:r>
      <w:r w:rsidRPr="008E0154">
        <w:rPr>
          <w:rFonts w:asciiTheme="majorHAnsi" w:hAnsiTheme="majorHAnsi" w:cs="Times New Roman"/>
        </w:rPr>
        <w:softHyphen/>
        <w:t>ics with</w:t>
      </w:r>
      <w:r w:rsidRPr="008E0154">
        <w:rPr>
          <w:rFonts w:asciiTheme="majorHAnsi" w:hAnsiTheme="majorHAnsi" w:cs="Times New Roman"/>
        </w:rPr>
        <w:softHyphen/>
        <w:t>ers and retreats. In this para</w:t>
      </w:r>
      <w:r w:rsidRPr="008E0154">
        <w:rPr>
          <w:rFonts w:asciiTheme="majorHAnsi" w:hAnsiTheme="majorHAnsi" w:cs="Times New Roman"/>
        </w:rPr>
        <w:softHyphen/>
        <w:t>lysis of the polit</w:t>
      </w:r>
      <w:r w:rsidRPr="008E0154">
        <w:rPr>
          <w:rFonts w:asciiTheme="majorHAnsi" w:hAnsiTheme="majorHAnsi" w:cs="Times New Roman"/>
        </w:rPr>
        <w:softHyphen/>
        <w:t>ical ima</w:t>
      </w:r>
      <w:r w:rsidRPr="008E0154">
        <w:rPr>
          <w:rFonts w:asciiTheme="majorHAnsi" w:hAnsiTheme="majorHAnsi" w:cs="Times New Roman"/>
        </w:rPr>
        <w:softHyphen/>
        <w:t>gin</w:t>
      </w:r>
      <w:r w:rsidRPr="008E0154">
        <w:rPr>
          <w:rFonts w:asciiTheme="majorHAnsi" w:hAnsiTheme="majorHAnsi" w:cs="Times New Roman"/>
        </w:rPr>
        <w:softHyphen/>
        <w:t xml:space="preserve">ary, the future has been cancelled. 4. Since 1979, </w:t>
      </w:r>
      <w:r w:rsidRPr="00476C96">
        <w:rPr>
          <w:rStyle w:val="StyleUnderline"/>
          <w:rFonts w:asciiTheme="majorHAnsi" w:hAnsiTheme="majorHAnsi"/>
          <w:highlight w:val="cyan"/>
        </w:rPr>
        <w:t>the hegemonic global political ideology</w:t>
      </w:r>
      <w:r w:rsidRPr="008E0154">
        <w:rPr>
          <w:rStyle w:val="StyleUnderline"/>
          <w:rFonts w:asciiTheme="majorHAnsi" w:hAnsiTheme="majorHAnsi"/>
        </w:rPr>
        <w:t xml:space="preserve"> </w:t>
      </w:r>
      <w:r w:rsidRPr="00476C96">
        <w:rPr>
          <w:rStyle w:val="StyleUnderline"/>
          <w:rFonts w:asciiTheme="majorHAnsi" w:hAnsiTheme="majorHAnsi"/>
          <w:highlight w:val="cyan"/>
        </w:rPr>
        <w:t>has been neolib</w:t>
      </w:r>
      <w:r w:rsidRPr="008E0154">
        <w:rPr>
          <w:rStyle w:val="StyleUnderline"/>
          <w:rFonts w:asciiTheme="majorHAnsi" w:hAnsiTheme="majorHAnsi"/>
        </w:rPr>
        <w:t>eralism</w:t>
      </w:r>
      <w:r w:rsidRPr="008E0154">
        <w:rPr>
          <w:rFonts w:asciiTheme="majorHAnsi" w:hAnsiTheme="majorHAnsi" w:cs="Times New Roman"/>
        </w:rPr>
        <w:t>, found in some vari</w:t>
      </w:r>
      <w:r w:rsidRPr="008E0154">
        <w:rPr>
          <w:rFonts w:asciiTheme="majorHAnsi" w:hAnsiTheme="majorHAnsi" w:cs="Times New Roman"/>
        </w:rPr>
        <w:softHyphen/>
        <w:t>ant through</w:t>
      </w:r>
      <w:r w:rsidRPr="008E0154">
        <w:rPr>
          <w:rFonts w:asciiTheme="majorHAnsi" w:hAnsiTheme="majorHAnsi" w:cs="Times New Roman"/>
        </w:rPr>
        <w:softHyphen/>
        <w:t>out the lead</w:t>
      </w:r>
      <w:r w:rsidRPr="008E0154">
        <w:rPr>
          <w:rFonts w:asciiTheme="majorHAnsi" w:hAnsiTheme="majorHAnsi" w:cs="Times New Roman"/>
        </w:rPr>
        <w:softHyphen/>
        <w:t>ing eco</w:t>
      </w:r>
      <w:r w:rsidRPr="008E0154">
        <w:rPr>
          <w:rFonts w:asciiTheme="majorHAnsi" w:hAnsiTheme="majorHAnsi" w:cs="Times New Roman"/>
        </w:rPr>
        <w:softHyphen/>
        <w:t>nomic powers. In spite of the deep struc</w:t>
      </w:r>
      <w:r w:rsidRPr="008E0154">
        <w:rPr>
          <w:rFonts w:asciiTheme="majorHAnsi" w:hAnsiTheme="majorHAnsi" w:cs="Times New Roman"/>
        </w:rPr>
        <w:softHyphen/>
        <w:t>tural chal</w:t>
      </w:r>
      <w:r w:rsidRPr="008E0154">
        <w:rPr>
          <w:rFonts w:asciiTheme="majorHAnsi" w:hAnsiTheme="majorHAnsi" w:cs="Times New Roman"/>
        </w:rPr>
        <w:softHyphen/>
        <w:t>lenges the new global prob</w:t>
      </w:r>
      <w:r w:rsidRPr="008E0154">
        <w:rPr>
          <w:rFonts w:asciiTheme="majorHAnsi" w:hAnsiTheme="majorHAnsi" w:cs="Times New Roman"/>
        </w:rPr>
        <w:softHyphen/>
        <w:t>lems present to it, most imme</w:t>
      </w:r>
      <w:r w:rsidRPr="008E0154">
        <w:rPr>
          <w:rFonts w:asciiTheme="majorHAnsi" w:hAnsiTheme="majorHAnsi" w:cs="Times New Roman"/>
        </w:rPr>
        <w:softHyphen/>
        <w:t>di</w:t>
      </w:r>
      <w:r w:rsidRPr="008E0154">
        <w:rPr>
          <w:rFonts w:asciiTheme="majorHAnsi" w:hAnsiTheme="majorHAnsi" w:cs="Times New Roman"/>
        </w:rPr>
        <w:softHyphen/>
        <w:t>ately the credit, fin</w:t>
      </w:r>
      <w:r w:rsidRPr="008E0154">
        <w:rPr>
          <w:rFonts w:asciiTheme="majorHAnsi" w:hAnsiTheme="majorHAnsi" w:cs="Times New Roman"/>
        </w:rPr>
        <w:softHyphen/>
        <w:t>an</w:t>
      </w:r>
      <w:r w:rsidRPr="008E0154">
        <w:rPr>
          <w:rFonts w:asciiTheme="majorHAnsi" w:hAnsiTheme="majorHAnsi" w:cs="Times New Roman"/>
        </w:rPr>
        <w:softHyphen/>
        <w:t xml:space="preserve">cial, and fiscal crises </w:t>
      </w:r>
      <w:r w:rsidRPr="008E0154">
        <w:rPr>
          <w:rStyle w:val="StyleUnderline"/>
          <w:rFonts w:asciiTheme="majorHAnsi" w:hAnsiTheme="majorHAnsi"/>
        </w:rPr>
        <w:t>since 2007</w:t>
      </w:r>
      <w:r w:rsidRPr="008E0154">
        <w:rPr>
          <w:rStyle w:val="StyleUnderline"/>
          <w:rFonts w:asciiTheme="majorHAnsi" w:hAnsiTheme="majorHAnsi" w:cs="Times New Roman"/>
        </w:rPr>
        <w:t> </w:t>
      </w:r>
      <w:r w:rsidRPr="008E0154">
        <w:rPr>
          <w:rStyle w:val="StyleUnderline"/>
          <w:rFonts w:asciiTheme="majorHAnsi" w:hAnsiTheme="majorHAnsi" w:cs="Georgia"/>
        </w:rPr>
        <w:t>–</w:t>
      </w:r>
      <w:r w:rsidRPr="008E0154">
        <w:rPr>
          <w:rStyle w:val="StyleUnderline"/>
          <w:rFonts w:asciiTheme="majorHAnsi" w:hAnsiTheme="majorHAnsi" w:cs="Times New Roman"/>
        </w:rPr>
        <w:t> </w:t>
      </w:r>
      <w:r w:rsidRPr="008E0154">
        <w:rPr>
          <w:rStyle w:val="StyleUnderline"/>
          <w:rFonts w:asciiTheme="majorHAnsi" w:hAnsiTheme="majorHAnsi"/>
        </w:rPr>
        <w:t xml:space="preserve">8, neoliberal </w:t>
      </w:r>
      <w:proofErr w:type="spellStart"/>
      <w:r w:rsidRPr="008E0154">
        <w:rPr>
          <w:rStyle w:val="StyleUnderline"/>
          <w:rFonts w:asciiTheme="majorHAnsi" w:hAnsiTheme="majorHAnsi"/>
        </w:rPr>
        <w:t>programmes</w:t>
      </w:r>
      <w:proofErr w:type="spellEnd"/>
      <w:r w:rsidRPr="008E0154">
        <w:rPr>
          <w:rStyle w:val="StyleUnderline"/>
          <w:rFonts w:asciiTheme="majorHAnsi" w:hAnsiTheme="majorHAnsi"/>
        </w:rPr>
        <w:t xml:space="preserve"> have</w:t>
      </w:r>
      <w:r w:rsidRPr="008E0154">
        <w:rPr>
          <w:rFonts w:asciiTheme="majorHAnsi" w:hAnsiTheme="majorHAnsi" w:cs="Times New Roman"/>
        </w:rPr>
        <w:t xml:space="preserve"> only </w:t>
      </w:r>
      <w:r w:rsidRPr="008E0154">
        <w:rPr>
          <w:rStyle w:val="StyleUnderline"/>
          <w:rFonts w:asciiTheme="majorHAnsi" w:hAnsiTheme="majorHAnsi"/>
        </w:rPr>
        <w:t>evolved</w:t>
      </w:r>
      <w:r w:rsidRPr="008E0154">
        <w:rPr>
          <w:rFonts w:asciiTheme="majorHAnsi" w:hAnsiTheme="majorHAnsi" w:cs="Times New Roman"/>
        </w:rPr>
        <w:t xml:space="preserve"> in the sense of deep</w:t>
      </w:r>
      <w:r w:rsidRPr="008E0154">
        <w:rPr>
          <w:rFonts w:asciiTheme="majorHAnsi" w:hAnsiTheme="majorHAnsi" w:cs="Times New Roman"/>
        </w:rPr>
        <w:softHyphen/>
        <w:t>en</w:t>
      </w:r>
      <w:r w:rsidRPr="008E0154">
        <w:rPr>
          <w:rFonts w:asciiTheme="majorHAnsi" w:hAnsiTheme="majorHAnsi" w:cs="Times New Roman"/>
        </w:rPr>
        <w:softHyphen/>
        <w:t xml:space="preserve">ing. </w:t>
      </w:r>
      <w:r w:rsidRPr="008E0154">
        <w:rPr>
          <w:rStyle w:val="StyleUnderline"/>
          <w:rFonts w:asciiTheme="majorHAnsi" w:hAnsiTheme="majorHAnsi"/>
        </w:rPr>
        <w:t>This continuation</w:t>
      </w:r>
      <w:r w:rsidRPr="008E0154">
        <w:rPr>
          <w:rFonts w:asciiTheme="majorHAnsi" w:hAnsiTheme="majorHAnsi" w:cs="Times New Roman"/>
        </w:rPr>
        <w:t xml:space="preserve"> of the neo</w:t>
      </w:r>
      <w:r w:rsidRPr="008E0154">
        <w:rPr>
          <w:rFonts w:asciiTheme="majorHAnsi" w:hAnsiTheme="majorHAnsi" w:cs="Times New Roman"/>
        </w:rPr>
        <w:softHyphen/>
        <w:t>lib</w:t>
      </w:r>
      <w:r w:rsidRPr="008E0154">
        <w:rPr>
          <w:rFonts w:asciiTheme="majorHAnsi" w:hAnsiTheme="majorHAnsi" w:cs="Times New Roman"/>
        </w:rPr>
        <w:softHyphen/>
        <w:t>eral pro</w:t>
      </w:r>
      <w:r w:rsidRPr="008E0154">
        <w:rPr>
          <w:rFonts w:asciiTheme="majorHAnsi" w:hAnsiTheme="majorHAnsi" w:cs="Times New Roman"/>
        </w:rPr>
        <w:softHyphen/>
        <w:t>ject, or neo</w:t>
      </w:r>
      <w:r w:rsidRPr="008E0154">
        <w:rPr>
          <w:rFonts w:asciiTheme="majorHAnsi" w:hAnsiTheme="majorHAnsi" w:cs="Times New Roman"/>
        </w:rPr>
        <w:softHyphen/>
        <w:t>lib</w:t>
      </w:r>
      <w:r w:rsidRPr="008E0154">
        <w:rPr>
          <w:rFonts w:asciiTheme="majorHAnsi" w:hAnsiTheme="majorHAnsi" w:cs="Times New Roman"/>
        </w:rPr>
        <w:softHyphen/>
        <w:t>er</w:t>
      </w:r>
      <w:r w:rsidRPr="008E0154">
        <w:rPr>
          <w:rFonts w:asciiTheme="majorHAnsi" w:hAnsiTheme="majorHAnsi" w:cs="Times New Roman"/>
        </w:rPr>
        <w:softHyphen/>
        <w:t>al</w:t>
      </w:r>
      <w:r w:rsidRPr="008E0154">
        <w:rPr>
          <w:rFonts w:asciiTheme="majorHAnsi" w:hAnsiTheme="majorHAnsi" w:cs="Times New Roman"/>
        </w:rPr>
        <w:softHyphen/>
        <w:t xml:space="preserve">ism 2.0, </w:t>
      </w:r>
      <w:r w:rsidRPr="008E0154">
        <w:rPr>
          <w:rStyle w:val="StyleUnderline"/>
          <w:rFonts w:asciiTheme="majorHAnsi" w:hAnsiTheme="majorHAnsi"/>
        </w:rPr>
        <w:t>has begun to apply another round of structural adjustments</w:t>
      </w:r>
      <w:r w:rsidRPr="008E0154">
        <w:rPr>
          <w:rFonts w:asciiTheme="majorHAnsi" w:hAnsiTheme="majorHAnsi" w:cs="Times New Roman"/>
        </w:rPr>
        <w:t>, most sig</w:t>
      </w:r>
      <w:r w:rsidRPr="008E0154">
        <w:rPr>
          <w:rFonts w:asciiTheme="majorHAnsi" w:hAnsiTheme="majorHAnsi" w:cs="Times New Roman"/>
        </w:rPr>
        <w:softHyphen/>
        <w:t>ni</w:t>
      </w:r>
      <w:r w:rsidRPr="008E0154">
        <w:rPr>
          <w:rFonts w:asciiTheme="majorHAnsi" w:hAnsiTheme="majorHAnsi" w:cs="Times New Roman"/>
        </w:rPr>
        <w:softHyphen/>
        <w:t>fic</w:t>
      </w:r>
      <w:r w:rsidRPr="008E0154">
        <w:rPr>
          <w:rFonts w:asciiTheme="majorHAnsi" w:hAnsiTheme="majorHAnsi" w:cs="Times New Roman"/>
        </w:rPr>
        <w:softHyphen/>
        <w:t>antly in the form of encour</w:t>
      </w:r>
      <w:r w:rsidRPr="008E0154">
        <w:rPr>
          <w:rFonts w:asciiTheme="majorHAnsi" w:hAnsiTheme="majorHAnsi" w:cs="Times New Roman"/>
        </w:rPr>
        <w:softHyphen/>
        <w:t>aging new and aggress</w:t>
      </w:r>
      <w:r w:rsidRPr="008E0154">
        <w:rPr>
          <w:rFonts w:asciiTheme="majorHAnsi" w:hAnsiTheme="majorHAnsi" w:cs="Times New Roman"/>
        </w:rPr>
        <w:softHyphen/>
        <w:t>ive incur</w:t>
      </w:r>
      <w:r w:rsidRPr="008E0154">
        <w:rPr>
          <w:rFonts w:asciiTheme="majorHAnsi" w:hAnsiTheme="majorHAnsi" w:cs="Times New Roman"/>
        </w:rPr>
        <w:softHyphen/>
        <w:t>sions by the private sec</w:t>
      </w:r>
      <w:r w:rsidRPr="008E0154">
        <w:rPr>
          <w:rFonts w:asciiTheme="majorHAnsi" w:hAnsiTheme="majorHAnsi" w:cs="Times New Roman"/>
        </w:rPr>
        <w:softHyphen/>
        <w:t>tor into what remains of social demo</w:t>
      </w:r>
      <w:r w:rsidRPr="008E0154">
        <w:rPr>
          <w:rFonts w:asciiTheme="majorHAnsi" w:hAnsiTheme="majorHAnsi" w:cs="Times New Roman"/>
        </w:rPr>
        <w:softHyphen/>
        <w:t>cratic insti</w:t>
      </w:r>
      <w:r w:rsidRPr="008E0154">
        <w:rPr>
          <w:rFonts w:asciiTheme="majorHAnsi" w:hAnsiTheme="majorHAnsi" w:cs="Times New Roman"/>
        </w:rPr>
        <w:softHyphen/>
        <w:t>tu</w:t>
      </w:r>
      <w:r w:rsidRPr="008E0154">
        <w:rPr>
          <w:rFonts w:asciiTheme="majorHAnsi" w:hAnsiTheme="majorHAnsi" w:cs="Times New Roman"/>
        </w:rPr>
        <w:softHyphen/>
        <w:t>tions and ser</w:t>
      </w:r>
      <w:r w:rsidRPr="008E0154">
        <w:rPr>
          <w:rFonts w:asciiTheme="majorHAnsi" w:hAnsiTheme="majorHAnsi" w:cs="Times New Roman"/>
        </w:rPr>
        <w:softHyphen/>
        <w:t xml:space="preserve">vices. </w:t>
      </w:r>
      <w:r w:rsidRPr="008E0154">
        <w:rPr>
          <w:rStyle w:val="StyleUnderline"/>
          <w:rFonts w:asciiTheme="majorHAnsi" w:hAnsiTheme="majorHAnsi"/>
        </w:rPr>
        <w:t>This is in spite of the immediately negative</w:t>
      </w:r>
      <w:r w:rsidRPr="008E0154">
        <w:rPr>
          <w:rFonts w:asciiTheme="majorHAnsi" w:hAnsiTheme="majorHAnsi" w:cs="Times New Roman"/>
        </w:rPr>
        <w:t xml:space="preserve"> eco</w:t>
      </w:r>
      <w:r w:rsidRPr="008E0154">
        <w:rPr>
          <w:rFonts w:asciiTheme="majorHAnsi" w:hAnsiTheme="majorHAnsi" w:cs="Times New Roman"/>
        </w:rPr>
        <w:softHyphen/>
        <w:t xml:space="preserve">nomic and social </w:t>
      </w:r>
      <w:r w:rsidRPr="008E0154">
        <w:rPr>
          <w:rStyle w:val="StyleUnderline"/>
          <w:rFonts w:asciiTheme="majorHAnsi" w:hAnsiTheme="majorHAnsi"/>
        </w:rPr>
        <w:t>effects of such policies</w:t>
      </w:r>
      <w:r w:rsidRPr="008E0154">
        <w:rPr>
          <w:rFonts w:asciiTheme="majorHAnsi" w:hAnsiTheme="majorHAnsi" w:cs="Times New Roman"/>
        </w:rPr>
        <w:t>, and the longer term fun</w:t>
      </w:r>
      <w:r w:rsidRPr="008E0154">
        <w:rPr>
          <w:rFonts w:asciiTheme="majorHAnsi" w:hAnsiTheme="majorHAnsi" w:cs="Times New Roman"/>
        </w:rPr>
        <w:softHyphen/>
        <w:t>da</w:t>
      </w:r>
      <w:r w:rsidRPr="008E0154">
        <w:rPr>
          <w:rFonts w:asciiTheme="majorHAnsi" w:hAnsiTheme="majorHAnsi" w:cs="Times New Roman"/>
        </w:rPr>
        <w:softHyphen/>
        <w:t>mental bar</w:t>
      </w:r>
      <w:r w:rsidRPr="008E0154">
        <w:rPr>
          <w:rFonts w:asciiTheme="majorHAnsi" w:hAnsiTheme="majorHAnsi" w:cs="Times New Roman"/>
        </w:rPr>
        <w:softHyphen/>
        <w:t>ri</w:t>
      </w:r>
      <w:r w:rsidRPr="008E0154">
        <w:rPr>
          <w:rFonts w:asciiTheme="majorHAnsi" w:hAnsiTheme="majorHAnsi" w:cs="Times New Roman"/>
        </w:rPr>
        <w:softHyphen/>
        <w:t xml:space="preserve">ers posed by the new global crises. </w:t>
      </w:r>
    </w:p>
    <w:p w:rsidR="00EB295C" w:rsidRPr="009E5524" w:rsidRDefault="00EB295C" w:rsidP="00EB295C">
      <w:pPr>
        <w:pStyle w:val="Heading4"/>
      </w:pPr>
      <w:r w:rsidRPr="009E5524">
        <w:t>The alternative articulates a “counter-conduct” – voting neg pushes towards a</w:t>
      </w:r>
      <w:r w:rsidRPr="009E5524">
        <w:rPr>
          <w:i/>
          <w:u w:val="single"/>
        </w:rPr>
        <w:t xml:space="preserve"> cooperative conduct</w:t>
      </w:r>
      <w:r w:rsidRPr="009E5524">
        <w:t xml:space="preserve"> that organizes individuals around a collectively shared </w:t>
      </w:r>
      <w:r w:rsidRPr="009E5524">
        <w:rPr>
          <w:i/>
          <w:u w:val="single"/>
        </w:rPr>
        <w:t>commons</w:t>
      </w:r>
      <w:r w:rsidRPr="009E5524">
        <w:t xml:space="preserve"> – affirming this conduct creates a new heuristic that de-couples government from the demand for competition and production</w:t>
      </w:r>
    </w:p>
    <w:p w:rsidR="00EB295C" w:rsidRPr="008E0154" w:rsidRDefault="00EB295C" w:rsidP="00EB295C">
      <w:pPr>
        <w:rPr>
          <w:rStyle w:val="Style13ptBold"/>
          <w:rFonts w:asciiTheme="majorHAnsi" w:hAnsiTheme="majorHAnsi"/>
        </w:rPr>
      </w:pPr>
      <w:proofErr w:type="spellStart"/>
      <w:r w:rsidRPr="008E0154">
        <w:rPr>
          <w:rStyle w:val="Style13ptBold"/>
          <w:rFonts w:asciiTheme="majorHAnsi" w:hAnsiTheme="majorHAnsi"/>
        </w:rPr>
        <w:t>Dardot</w:t>
      </w:r>
      <w:proofErr w:type="spellEnd"/>
      <w:r w:rsidRPr="008E0154">
        <w:rPr>
          <w:rStyle w:val="Style13ptBold"/>
          <w:rFonts w:asciiTheme="majorHAnsi" w:hAnsiTheme="majorHAnsi"/>
        </w:rPr>
        <w:t xml:space="preserve"> &amp; Laval 13</w:t>
      </w:r>
    </w:p>
    <w:p w:rsidR="00EB295C" w:rsidRPr="008E0154" w:rsidRDefault="00EB295C" w:rsidP="00EB295C">
      <w:pPr>
        <w:rPr>
          <w:rFonts w:asciiTheme="majorHAnsi" w:hAnsiTheme="majorHAnsi"/>
        </w:rPr>
      </w:pPr>
      <w:r w:rsidRPr="008E0154">
        <w:rPr>
          <w:rFonts w:asciiTheme="majorHAnsi" w:hAnsiTheme="majorHAnsi"/>
        </w:rPr>
        <w:t xml:space="preserve">(Pierre </w:t>
      </w:r>
      <w:proofErr w:type="spellStart"/>
      <w:r w:rsidRPr="008E0154">
        <w:rPr>
          <w:rFonts w:asciiTheme="majorHAnsi" w:hAnsiTheme="majorHAnsi"/>
        </w:rPr>
        <w:t>Dardot</w:t>
      </w:r>
      <w:proofErr w:type="spellEnd"/>
      <w:r w:rsidRPr="008E0154">
        <w:rPr>
          <w:rFonts w:asciiTheme="majorHAnsi" w:hAnsiTheme="majorHAnsi"/>
        </w:rPr>
        <w:t xml:space="preserve">, philosopher and specialist in Hegel and Marx, Christian Laval, professor of sociology at the </w:t>
      </w:r>
      <w:proofErr w:type="spellStart"/>
      <w:r w:rsidRPr="008E0154">
        <w:rPr>
          <w:rFonts w:asciiTheme="majorHAnsi" w:hAnsiTheme="majorHAnsi"/>
        </w:rPr>
        <w:t>Universite</w:t>
      </w:r>
      <w:proofErr w:type="spellEnd"/>
      <w:r w:rsidRPr="008E0154">
        <w:rPr>
          <w:rFonts w:asciiTheme="majorHAnsi" w:hAnsiTheme="majorHAnsi"/>
        </w:rPr>
        <w:t xml:space="preserve"> Paris </w:t>
      </w:r>
      <w:proofErr w:type="spellStart"/>
      <w:r w:rsidRPr="008E0154">
        <w:rPr>
          <w:rFonts w:asciiTheme="majorHAnsi" w:hAnsiTheme="majorHAnsi"/>
        </w:rPr>
        <w:t>Ouest</w:t>
      </w:r>
      <w:proofErr w:type="spellEnd"/>
      <w:r w:rsidRPr="008E0154">
        <w:rPr>
          <w:rFonts w:asciiTheme="majorHAnsi" w:hAnsiTheme="majorHAnsi"/>
        </w:rPr>
        <w:t xml:space="preserve"> Nanterre La Defense, </w:t>
      </w:r>
      <w:r w:rsidRPr="008E0154">
        <w:rPr>
          <w:rFonts w:asciiTheme="majorHAnsi" w:hAnsiTheme="majorHAnsi"/>
          <w:i/>
        </w:rPr>
        <w:t>The New Way of the World: On Neoliberal Society</w:t>
      </w:r>
      <w:r w:rsidRPr="008E0154">
        <w:rPr>
          <w:rFonts w:asciiTheme="majorHAnsi" w:hAnsiTheme="majorHAnsi"/>
        </w:rPr>
        <w:t>, pgs. 318-321)</w:t>
      </w:r>
    </w:p>
    <w:p w:rsidR="00EB295C" w:rsidRPr="008E0154" w:rsidRDefault="00EB295C" w:rsidP="00EB295C">
      <w:pPr>
        <w:rPr>
          <w:rFonts w:asciiTheme="majorHAnsi" w:hAnsiTheme="majorHAnsi"/>
        </w:rPr>
      </w:pPr>
    </w:p>
    <w:p w:rsidR="00EB295C" w:rsidRPr="008E0154" w:rsidRDefault="00EB295C" w:rsidP="00EB295C">
      <w:pPr>
        <w:rPr>
          <w:rFonts w:asciiTheme="majorHAnsi" w:hAnsiTheme="majorHAnsi"/>
        </w:rPr>
      </w:pPr>
      <w:r w:rsidRPr="008E0154">
        <w:rPr>
          <w:rFonts w:asciiTheme="majorHAnsi" w:hAnsiTheme="majorHAnsi"/>
        </w:rPr>
        <w:t xml:space="preserve">This indicates to what extent we must take on board in our own way the main lesson of neo-liberalism: </w:t>
      </w:r>
      <w:r w:rsidRPr="00476C96">
        <w:rPr>
          <w:rStyle w:val="Emphasis"/>
          <w:rFonts w:asciiTheme="majorHAnsi" w:hAnsiTheme="majorHAnsi"/>
          <w:highlight w:val="cyan"/>
        </w:rPr>
        <w:t>the subject is always to be constructed</w:t>
      </w:r>
      <w:r w:rsidRPr="008E0154">
        <w:rPr>
          <w:rFonts w:asciiTheme="majorHAnsi" w:hAnsiTheme="majorHAnsi"/>
        </w:rPr>
        <w:t xml:space="preserve">. </w:t>
      </w:r>
      <w:r w:rsidRPr="008E0154">
        <w:rPr>
          <w:rStyle w:val="StyleUnderline"/>
          <w:rFonts w:asciiTheme="majorHAnsi" w:hAnsiTheme="majorHAnsi"/>
        </w:rPr>
        <w:t>The whole question is</w:t>
      </w:r>
      <w:r w:rsidRPr="008E0154">
        <w:rPr>
          <w:rFonts w:asciiTheme="majorHAnsi" w:hAnsiTheme="majorHAnsi"/>
        </w:rPr>
        <w:t xml:space="preserve"> then </w:t>
      </w:r>
      <w:r w:rsidRPr="008E0154">
        <w:rPr>
          <w:rStyle w:val="StyleUnderline"/>
          <w:rFonts w:asciiTheme="majorHAnsi" w:hAnsiTheme="majorHAnsi"/>
        </w:rPr>
        <w:t xml:space="preserve">how to articulate </w:t>
      </w:r>
      <w:proofErr w:type="spellStart"/>
      <w:r w:rsidRPr="008E0154">
        <w:rPr>
          <w:rStyle w:val="StyleUnderline"/>
          <w:rFonts w:asciiTheme="majorHAnsi" w:hAnsiTheme="majorHAnsi"/>
        </w:rPr>
        <w:t>subjectivation</w:t>
      </w:r>
      <w:proofErr w:type="spellEnd"/>
      <w:r w:rsidRPr="008E0154">
        <w:rPr>
          <w:rStyle w:val="StyleUnderline"/>
          <w:rFonts w:asciiTheme="majorHAnsi" w:hAnsiTheme="majorHAnsi"/>
        </w:rPr>
        <w:t xml:space="preserve"> with resistance to power</w:t>
      </w:r>
      <w:r w:rsidRPr="008E0154">
        <w:rPr>
          <w:rFonts w:asciiTheme="majorHAnsi" w:hAnsiTheme="majorHAnsi"/>
        </w:rPr>
        <w:t xml:space="preserve">. </w:t>
      </w:r>
      <w:r w:rsidRPr="008E0154">
        <w:rPr>
          <w:rFonts w:asciiTheme="majorHAnsi" w:hAnsiTheme="majorHAnsi"/>
          <w:sz w:val="12"/>
          <w:szCs w:val="12"/>
        </w:rPr>
        <w:t xml:space="preserve">Now, precisely this issue is at the heart of all of Foucault’s thought. However, as Jeffrey T. </w:t>
      </w:r>
      <w:proofErr w:type="spellStart"/>
      <w:r w:rsidRPr="008E0154">
        <w:rPr>
          <w:rFonts w:asciiTheme="majorHAnsi" w:hAnsiTheme="majorHAnsi"/>
          <w:sz w:val="12"/>
          <w:szCs w:val="12"/>
        </w:rPr>
        <w:t>Nealon</w:t>
      </w:r>
      <w:proofErr w:type="spellEnd"/>
      <w:r w:rsidRPr="008E015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8E0154">
        <w:rPr>
          <w:rFonts w:asciiTheme="majorHAnsi" w:hAnsiTheme="majorHAnsi"/>
          <w:sz w:val="12"/>
          <w:szCs w:val="12"/>
        </w:rPr>
        <w:t>Nealon</w:t>
      </w:r>
      <w:proofErr w:type="spellEnd"/>
      <w:r w:rsidRPr="008E015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8E0154">
        <w:rPr>
          <w:rFonts w:asciiTheme="majorHAnsi" w:hAnsiTheme="majorHAnsi"/>
          <w:sz w:val="12"/>
          <w:szCs w:val="12"/>
        </w:rPr>
        <w:t>aestheticization</w:t>
      </w:r>
      <w:proofErr w:type="spellEnd"/>
      <w:r w:rsidRPr="008E015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8E0154">
        <w:rPr>
          <w:rFonts w:asciiTheme="majorHAnsi" w:hAnsiTheme="majorHAnsi"/>
          <w:sz w:val="12"/>
          <w:szCs w:val="12"/>
        </w:rPr>
        <w:t>subjectivation</w:t>
      </w:r>
      <w:proofErr w:type="spellEnd"/>
      <w:r w:rsidRPr="008E0154">
        <w:rPr>
          <w:rFonts w:asciiTheme="majorHAnsi" w:hAnsiTheme="majorHAnsi"/>
          <w:sz w:val="12"/>
          <w:szCs w:val="12"/>
        </w:rPr>
        <w:t xml:space="preserve">. If one concept played a decisive role in this respect, it was ‘counter-conduct’, as developed in the lecture of 1 March 1978.56 </w:t>
      </w:r>
      <w:proofErr w:type="gramStart"/>
      <w:r w:rsidRPr="008E0154">
        <w:rPr>
          <w:rFonts w:asciiTheme="majorHAnsi" w:hAnsiTheme="majorHAnsi"/>
          <w:sz w:val="12"/>
          <w:szCs w:val="12"/>
        </w:rPr>
        <w:t>This</w:t>
      </w:r>
      <w:proofErr w:type="gramEnd"/>
      <w:r w:rsidRPr="008E0154">
        <w:rPr>
          <w:rFonts w:asciiTheme="majorHAnsi" w:hAnsiTheme="majorHAnsi"/>
          <w:sz w:val="12"/>
          <w:szCs w:val="12"/>
        </w:rPr>
        <w:t xml:space="preserve"> lecture was largely focused on the crisis of the pastorate. It involved identifying the specificity of the ‘revolts’ or</w:t>
      </w:r>
      <w:r w:rsidRPr="008E0154">
        <w:rPr>
          <w:rFonts w:asciiTheme="majorHAnsi" w:hAnsiTheme="majorHAnsi"/>
        </w:rPr>
        <w:t xml:space="preserve"> </w:t>
      </w:r>
      <w:r w:rsidRPr="008E0154">
        <w:rPr>
          <w:rStyle w:val="StyleUnderline"/>
          <w:rFonts w:asciiTheme="majorHAnsi" w:hAnsiTheme="majorHAnsi"/>
        </w:rPr>
        <w:t>‘</w:t>
      </w:r>
      <w:r w:rsidRPr="00476C96">
        <w:rPr>
          <w:rStyle w:val="StyleUnderline"/>
          <w:rFonts w:asciiTheme="majorHAnsi" w:hAnsiTheme="majorHAnsi"/>
          <w:highlight w:val="cyan"/>
        </w:rPr>
        <w:t>forms of resistance of conduct’</w:t>
      </w:r>
      <w:r w:rsidRPr="008E015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476C96">
        <w:rPr>
          <w:rStyle w:val="StyleUnderline"/>
          <w:rFonts w:asciiTheme="majorHAnsi" w:hAnsiTheme="majorHAnsi"/>
          <w:highlight w:val="cyan"/>
        </w:rPr>
        <w:t>are</w:t>
      </w:r>
      <w:r w:rsidRPr="008E0154">
        <w:rPr>
          <w:rStyle w:val="StyleUnderline"/>
          <w:rFonts w:asciiTheme="majorHAnsi" w:hAnsiTheme="majorHAnsi"/>
        </w:rPr>
        <w:t xml:space="preserve"> themselves </w:t>
      </w:r>
      <w:r w:rsidRPr="00476C96">
        <w:rPr>
          <w:rStyle w:val="StyleUnderline"/>
          <w:rFonts w:asciiTheme="majorHAnsi" w:hAnsiTheme="majorHAnsi"/>
          <w:highlight w:val="cyan"/>
        </w:rPr>
        <w:t>forms of conduct opposed to</w:t>
      </w:r>
      <w:r w:rsidRPr="008E0154">
        <w:rPr>
          <w:rFonts w:asciiTheme="majorHAnsi" w:hAnsiTheme="majorHAnsi"/>
        </w:rPr>
        <w:t xml:space="preserve"> this </w:t>
      </w:r>
      <w:r w:rsidRPr="008E0154">
        <w:rPr>
          <w:rStyle w:val="Emphasis"/>
          <w:rFonts w:asciiTheme="majorHAnsi" w:hAnsiTheme="majorHAnsi"/>
        </w:rPr>
        <w:t>‘</w:t>
      </w:r>
      <w:r w:rsidRPr="00476C96">
        <w:rPr>
          <w:rStyle w:val="Emphasis"/>
          <w:rFonts w:asciiTheme="majorHAnsi" w:hAnsiTheme="majorHAnsi"/>
          <w:highlight w:val="cyan"/>
        </w:rPr>
        <w:t>power-conduct’</w:t>
      </w:r>
      <w:r w:rsidRPr="008E0154">
        <w:rPr>
          <w:rFonts w:asciiTheme="majorHAnsi" w:hAnsiTheme="majorHAnsi"/>
        </w:rPr>
        <w:t xml:space="preserve">. </w:t>
      </w:r>
      <w:r w:rsidRPr="008E0154">
        <w:rPr>
          <w:rStyle w:val="StyleUnderline"/>
          <w:rFonts w:asciiTheme="majorHAnsi" w:hAnsiTheme="majorHAnsi"/>
        </w:rPr>
        <w:t xml:space="preserve">The term </w:t>
      </w:r>
      <w:r w:rsidRPr="008E0154">
        <w:rPr>
          <w:rStyle w:val="Emphasis"/>
          <w:rFonts w:asciiTheme="majorHAnsi" w:hAnsiTheme="majorHAnsi"/>
        </w:rPr>
        <w:t>‘conduct’</w:t>
      </w:r>
      <w:r w:rsidRPr="008E0154">
        <w:rPr>
          <w:rFonts w:asciiTheme="majorHAnsi" w:hAnsiTheme="majorHAnsi"/>
        </w:rPr>
        <w:t xml:space="preserve"> in fact </w:t>
      </w:r>
      <w:r w:rsidRPr="008E0154">
        <w:rPr>
          <w:rStyle w:val="StyleUnderline"/>
          <w:rFonts w:asciiTheme="majorHAnsi" w:hAnsiTheme="majorHAnsi"/>
        </w:rPr>
        <w:t>admits of two meanings</w:t>
      </w:r>
      <w:r w:rsidRPr="008E0154">
        <w:rPr>
          <w:rFonts w:asciiTheme="majorHAnsi" w:hAnsiTheme="majorHAnsi"/>
        </w:rPr>
        <w:t xml:space="preserve">: </w:t>
      </w:r>
      <w:r w:rsidRPr="008E0154">
        <w:rPr>
          <w:rStyle w:val="StyleUnderline"/>
          <w:rFonts w:asciiTheme="majorHAnsi" w:hAnsiTheme="majorHAnsi"/>
        </w:rPr>
        <w:t>an activity that consists in conducting others</w:t>
      </w:r>
      <w:r w:rsidRPr="008E0154">
        <w:rPr>
          <w:rFonts w:asciiTheme="majorHAnsi" w:hAnsiTheme="majorHAnsi"/>
        </w:rPr>
        <w:t xml:space="preserve">, or </w:t>
      </w:r>
      <w:r w:rsidRPr="008E0154">
        <w:rPr>
          <w:rStyle w:val="Emphasis"/>
          <w:rFonts w:asciiTheme="majorHAnsi" w:hAnsiTheme="majorHAnsi"/>
        </w:rPr>
        <w:t>‘conduction’</w:t>
      </w:r>
      <w:r w:rsidRPr="008E0154">
        <w:rPr>
          <w:rFonts w:asciiTheme="majorHAnsi" w:hAnsiTheme="majorHAnsi"/>
        </w:rPr>
        <w:t xml:space="preserve">; </w:t>
      </w:r>
      <w:r w:rsidRPr="008E0154">
        <w:rPr>
          <w:rStyle w:val="StyleUnderline"/>
          <w:rFonts w:asciiTheme="majorHAnsi" w:hAnsiTheme="majorHAnsi"/>
        </w:rPr>
        <w:t xml:space="preserve">and </w:t>
      </w:r>
      <w:r w:rsidRPr="008E0154">
        <w:rPr>
          <w:rStyle w:val="Emphasis"/>
          <w:rFonts w:asciiTheme="majorHAnsi" w:hAnsiTheme="majorHAnsi"/>
        </w:rPr>
        <w:t>the way one conducts oneself</w:t>
      </w:r>
      <w:r w:rsidRPr="008E0154">
        <w:rPr>
          <w:rStyle w:val="StyleUnderline"/>
          <w:rFonts w:asciiTheme="majorHAnsi" w:hAnsiTheme="majorHAnsi"/>
        </w:rPr>
        <w:t xml:space="preserve"> under the influence of this activity of conduction</w:t>
      </w:r>
      <w:r w:rsidRPr="008E0154">
        <w:rPr>
          <w:rFonts w:asciiTheme="majorHAnsi" w:hAnsiTheme="majorHAnsi"/>
        </w:rPr>
        <w:t xml:space="preserve">.57 </w:t>
      </w:r>
      <w:r w:rsidRPr="00476C96">
        <w:rPr>
          <w:rStyle w:val="StyleUnderline"/>
          <w:rFonts w:asciiTheme="majorHAnsi" w:hAnsiTheme="majorHAnsi"/>
          <w:highlight w:val="cyan"/>
        </w:rPr>
        <w:t>The idea of ‘counter-conduct’</w:t>
      </w:r>
      <w:r w:rsidRPr="008E0154">
        <w:rPr>
          <w:rFonts w:asciiTheme="majorHAnsi" w:hAnsiTheme="majorHAnsi"/>
        </w:rPr>
        <w:t xml:space="preserve"> therefore </w:t>
      </w:r>
      <w:r w:rsidRPr="00476C96">
        <w:rPr>
          <w:rStyle w:val="StyleUnderline"/>
          <w:rFonts w:asciiTheme="majorHAnsi" w:hAnsiTheme="majorHAnsi"/>
          <w:highlight w:val="cyan"/>
        </w:rPr>
        <w:t>has the advantage of directly signifying a ‘struggle against the procedures implemented for conducting others’</w:t>
      </w:r>
      <w:r w:rsidRPr="008E0154">
        <w:rPr>
          <w:rStyle w:val="StyleUnderline"/>
          <w:rFonts w:asciiTheme="majorHAnsi" w:hAnsiTheme="majorHAnsi"/>
        </w:rPr>
        <w:t>, unlike the term ‘misconduct’, which only refers to the passive sense of the word</w:t>
      </w:r>
      <w:r w:rsidRPr="008E0154">
        <w:rPr>
          <w:rFonts w:asciiTheme="majorHAnsi" w:hAnsiTheme="majorHAnsi"/>
        </w:rPr>
        <w:t xml:space="preserve">.58 </w:t>
      </w:r>
      <w:r w:rsidRPr="00476C96">
        <w:rPr>
          <w:rStyle w:val="StyleUnderline"/>
          <w:rFonts w:asciiTheme="majorHAnsi" w:hAnsiTheme="majorHAnsi"/>
          <w:highlight w:val="cyan"/>
        </w:rPr>
        <w:t>Through ‘counter-conduct’, people seek</w:t>
      </w:r>
      <w:r w:rsidRPr="008E0154">
        <w:rPr>
          <w:rStyle w:val="StyleUnderline"/>
          <w:rFonts w:asciiTheme="majorHAnsi" w:hAnsiTheme="majorHAnsi"/>
        </w:rPr>
        <w:t xml:space="preserve"> both </w:t>
      </w:r>
      <w:r w:rsidRPr="00476C96">
        <w:rPr>
          <w:rStyle w:val="StyleUnderline"/>
          <w:rFonts w:asciiTheme="majorHAnsi" w:hAnsiTheme="majorHAnsi"/>
          <w:highlight w:val="cyan"/>
        </w:rPr>
        <w:t xml:space="preserve">to </w:t>
      </w:r>
      <w:r w:rsidRPr="00476C96">
        <w:rPr>
          <w:rStyle w:val="Emphasis"/>
          <w:rFonts w:asciiTheme="majorHAnsi" w:hAnsiTheme="majorHAnsi"/>
          <w:highlight w:val="cyan"/>
        </w:rPr>
        <w:t>escape conduction by others</w:t>
      </w:r>
      <w:r w:rsidRPr="00476C96">
        <w:rPr>
          <w:rStyle w:val="StyleUnderline"/>
          <w:rFonts w:asciiTheme="majorHAnsi" w:hAnsiTheme="majorHAnsi"/>
          <w:highlight w:val="cyan"/>
        </w:rPr>
        <w:t xml:space="preserve"> and</w:t>
      </w:r>
      <w:r w:rsidRPr="008E0154">
        <w:rPr>
          <w:rStyle w:val="StyleUnderline"/>
          <w:rFonts w:asciiTheme="majorHAnsi" w:hAnsiTheme="majorHAnsi"/>
        </w:rPr>
        <w:t xml:space="preserve"> to </w:t>
      </w:r>
      <w:r w:rsidRPr="00476C96">
        <w:rPr>
          <w:rStyle w:val="Emphasis"/>
          <w:rFonts w:asciiTheme="majorHAnsi" w:hAnsiTheme="majorHAnsi"/>
          <w:highlight w:val="cyan"/>
        </w:rPr>
        <w:t>define a way of conducting themselves towards others</w:t>
      </w:r>
      <w:r w:rsidRPr="008E0154">
        <w:rPr>
          <w:rFonts w:asciiTheme="majorHAnsi" w:hAnsiTheme="majorHAnsi"/>
        </w:rPr>
        <w:t>.</w:t>
      </w:r>
      <w:r w:rsidRPr="008E0154">
        <w:rPr>
          <w:rFonts w:asciiTheme="majorHAnsi" w:hAnsiTheme="majorHAnsi"/>
          <w:sz w:val="12"/>
        </w:rPr>
        <w:t xml:space="preserve">¶ </w:t>
      </w:r>
      <w:r w:rsidRPr="008E0154">
        <w:rPr>
          <w:rStyle w:val="StyleUnderline"/>
          <w:rFonts w:asciiTheme="majorHAnsi" w:hAnsiTheme="majorHAnsi"/>
        </w:rPr>
        <w:t>What relevance might this observation have for</w:t>
      </w:r>
      <w:r w:rsidRPr="008E0154">
        <w:rPr>
          <w:rFonts w:asciiTheme="majorHAnsi" w:hAnsiTheme="majorHAnsi"/>
        </w:rPr>
        <w:t xml:space="preserve"> a reflection on </w:t>
      </w:r>
      <w:r w:rsidRPr="008E0154">
        <w:rPr>
          <w:rStyle w:val="StyleUnderline"/>
          <w:rFonts w:asciiTheme="majorHAnsi" w:hAnsiTheme="majorHAnsi"/>
        </w:rPr>
        <w:t xml:space="preserve">resistance to neo-liberal </w:t>
      </w:r>
      <w:proofErr w:type="spellStart"/>
      <w:r w:rsidRPr="008E0154">
        <w:rPr>
          <w:rStyle w:val="StyleUnderline"/>
          <w:rFonts w:asciiTheme="majorHAnsi" w:hAnsiTheme="majorHAnsi"/>
        </w:rPr>
        <w:t>governmentality</w:t>
      </w:r>
      <w:proofErr w:type="spellEnd"/>
      <w:r w:rsidRPr="008E0154">
        <w:rPr>
          <w:rFonts w:asciiTheme="majorHAnsi" w:hAnsiTheme="majorHAnsi"/>
        </w:rPr>
        <w:t xml:space="preserve">? It will be said that the concept is introduced in the context of an analysis of the pastorate, not government. </w:t>
      </w:r>
      <w:proofErr w:type="spellStart"/>
      <w:r w:rsidRPr="008E0154">
        <w:rPr>
          <w:rStyle w:val="StyleUnderline"/>
          <w:rFonts w:asciiTheme="majorHAnsi" w:hAnsiTheme="majorHAnsi"/>
        </w:rPr>
        <w:t>Governmentality</w:t>
      </w:r>
      <w:proofErr w:type="spellEnd"/>
      <w:r w:rsidRPr="008E0154">
        <w:rPr>
          <w:rFonts w:asciiTheme="majorHAnsi" w:hAnsiTheme="majorHAnsi"/>
        </w:rPr>
        <w:t xml:space="preserve">, at least </w:t>
      </w:r>
      <w:r w:rsidRPr="008E0154">
        <w:rPr>
          <w:rStyle w:val="StyleUnderline"/>
          <w:rFonts w:asciiTheme="majorHAnsi" w:hAnsiTheme="majorHAnsi"/>
        </w:rPr>
        <w:t>in its</w:t>
      </w:r>
      <w:r w:rsidRPr="008E0154">
        <w:rPr>
          <w:rFonts w:asciiTheme="majorHAnsi" w:hAnsiTheme="majorHAnsi"/>
        </w:rPr>
        <w:t xml:space="preserve"> specifically </w:t>
      </w:r>
      <w:r w:rsidRPr="008E0154">
        <w:rPr>
          <w:rStyle w:val="StyleUnderline"/>
          <w:rFonts w:asciiTheme="majorHAnsi" w:hAnsiTheme="majorHAnsi"/>
        </w:rPr>
        <w:t>neo-liberal form</w:t>
      </w:r>
      <w:r w:rsidRPr="008E0154">
        <w:rPr>
          <w:rFonts w:asciiTheme="majorHAnsi" w:hAnsiTheme="majorHAnsi"/>
        </w:rPr>
        <w:t xml:space="preserve">, precisely </w:t>
      </w:r>
      <w:r w:rsidRPr="008E0154">
        <w:rPr>
          <w:rStyle w:val="StyleUnderline"/>
          <w:rFonts w:asciiTheme="majorHAnsi" w:hAnsiTheme="majorHAnsi"/>
        </w:rPr>
        <w:t>makes conducting others through their conduct towards themselves its real goal</w:t>
      </w:r>
      <w:r w:rsidRPr="008E0154">
        <w:rPr>
          <w:rFonts w:asciiTheme="majorHAnsi" w:hAnsiTheme="majorHAnsi"/>
        </w:rPr>
        <w:t xml:space="preserve">. </w:t>
      </w:r>
      <w:r w:rsidRPr="008E0154">
        <w:rPr>
          <w:rStyle w:val="StyleUnderline"/>
          <w:rFonts w:asciiTheme="majorHAnsi" w:hAnsiTheme="majorHAnsi"/>
        </w:rPr>
        <w:t>The peculiarity of</w:t>
      </w:r>
      <w:r w:rsidRPr="008E0154">
        <w:rPr>
          <w:rFonts w:asciiTheme="majorHAnsi" w:hAnsiTheme="majorHAnsi"/>
        </w:rPr>
        <w:t xml:space="preserve"> this conduct towards oneself, </w:t>
      </w:r>
      <w:r w:rsidRPr="00476C96">
        <w:rPr>
          <w:rStyle w:val="StyleUnderline"/>
          <w:rFonts w:asciiTheme="majorHAnsi" w:hAnsiTheme="majorHAnsi"/>
          <w:highlight w:val="cyan"/>
        </w:rPr>
        <w:t>conducting oneself as a personal enterprise</w:t>
      </w:r>
      <w:r w:rsidRPr="008E0154">
        <w:rPr>
          <w:rStyle w:val="StyleUnderline"/>
          <w:rFonts w:asciiTheme="majorHAnsi" w:hAnsiTheme="majorHAnsi"/>
        </w:rPr>
        <w:t xml:space="preserve">, is that it immediately and directly </w:t>
      </w:r>
      <w:r w:rsidRPr="00476C96">
        <w:rPr>
          <w:rStyle w:val="StyleUnderline"/>
          <w:rFonts w:asciiTheme="majorHAnsi" w:hAnsiTheme="majorHAnsi"/>
          <w:highlight w:val="cyan"/>
        </w:rPr>
        <w:t>induces</w:t>
      </w:r>
      <w:r w:rsidRPr="008E0154">
        <w:rPr>
          <w:rStyle w:val="StyleUnderline"/>
          <w:rFonts w:asciiTheme="majorHAnsi" w:hAnsiTheme="majorHAnsi"/>
        </w:rPr>
        <w:t xml:space="preserve"> a certain conduct towards others</w:t>
      </w:r>
      <w:r w:rsidRPr="008E0154">
        <w:rPr>
          <w:rFonts w:asciiTheme="majorHAnsi" w:hAnsiTheme="majorHAnsi"/>
        </w:rPr>
        <w:t xml:space="preserve">: </w:t>
      </w:r>
      <w:r w:rsidRPr="00476C96">
        <w:rPr>
          <w:rStyle w:val="Emphasis"/>
          <w:rFonts w:asciiTheme="majorHAnsi" w:hAnsiTheme="majorHAnsi"/>
          <w:highlight w:val="cyan"/>
        </w:rPr>
        <w:t>competition with others</w:t>
      </w:r>
      <w:r w:rsidRPr="008E0154">
        <w:rPr>
          <w:rFonts w:asciiTheme="majorHAnsi" w:hAnsiTheme="majorHAnsi"/>
        </w:rPr>
        <w:t xml:space="preserve">, </w:t>
      </w:r>
      <w:r w:rsidRPr="008E0154">
        <w:rPr>
          <w:rFonts w:asciiTheme="majorHAnsi" w:hAnsiTheme="majorHAnsi"/>
          <w:sz w:val="12"/>
          <w:szCs w:val="12"/>
        </w:rPr>
        <w:t xml:space="preserve">regarded as so many personal enterprises. Consequently, counter-conduct as a form of resistance to this </w:t>
      </w:r>
      <w:proofErr w:type="spellStart"/>
      <w:r w:rsidRPr="008E0154">
        <w:rPr>
          <w:rFonts w:asciiTheme="majorHAnsi" w:hAnsiTheme="majorHAnsi"/>
          <w:sz w:val="12"/>
          <w:szCs w:val="12"/>
        </w:rPr>
        <w:t>governmentality</w:t>
      </w:r>
      <w:proofErr w:type="spellEnd"/>
      <w:r w:rsidRPr="008E0154">
        <w:rPr>
          <w:rFonts w:asciiTheme="majorHAnsi" w:hAnsiTheme="majorHAnsi"/>
          <w:sz w:val="12"/>
          <w:szCs w:val="12"/>
        </w:rPr>
        <w:t xml:space="preserve">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w:t>
      </w:r>
      <w:proofErr w:type="spellStart"/>
      <w:r w:rsidRPr="008E0154">
        <w:rPr>
          <w:rFonts w:asciiTheme="majorHAnsi" w:hAnsiTheme="majorHAnsi"/>
          <w:sz w:val="12"/>
          <w:szCs w:val="12"/>
        </w:rPr>
        <w:t>governmentality</w:t>
      </w:r>
      <w:proofErr w:type="spellEnd"/>
      <w:r w:rsidRPr="008E0154">
        <w:rPr>
          <w:rFonts w:asciiTheme="majorHAnsi" w:hAnsiTheme="majorHAnsi"/>
          <w:sz w:val="12"/>
          <w:szCs w:val="12"/>
        </w:rPr>
        <w:t xml:space="preserve">, the first revolt, the first confrontation’,59 it means that ethics and politics are absolutely inseparable.¶ To the </w:t>
      </w:r>
      <w:proofErr w:type="spellStart"/>
      <w:r w:rsidRPr="008E0154">
        <w:rPr>
          <w:rFonts w:asciiTheme="majorHAnsi" w:hAnsiTheme="majorHAnsi"/>
          <w:sz w:val="12"/>
          <w:szCs w:val="12"/>
        </w:rPr>
        <w:t>subjectivation</w:t>
      </w:r>
      <w:proofErr w:type="spellEnd"/>
      <w:r w:rsidRPr="008E0154">
        <w:rPr>
          <w:rFonts w:asciiTheme="majorHAnsi" w:hAnsiTheme="majorHAnsi"/>
          <w:sz w:val="12"/>
          <w:szCs w:val="12"/>
        </w:rPr>
        <w:t>-subjection represented by ultra-</w:t>
      </w:r>
      <w:proofErr w:type="spellStart"/>
      <w:r w:rsidRPr="008E0154">
        <w:rPr>
          <w:rFonts w:asciiTheme="majorHAnsi" w:hAnsiTheme="majorHAnsi"/>
          <w:sz w:val="12"/>
          <w:szCs w:val="12"/>
        </w:rPr>
        <w:t>subjectivation</w:t>
      </w:r>
      <w:proofErr w:type="spellEnd"/>
      <w:r w:rsidRPr="008E0154">
        <w:rPr>
          <w:rFonts w:asciiTheme="majorHAnsi" w:hAnsiTheme="majorHAnsi"/>
          <w:sz w:val="12"/>
          <w:szCs w:val="12"/>
        </w:rPr>
        <w:t xml:space="preserve">, we must oppose a </w:t>
      </w:r>
      <w:proofErr w:type="spellStart"/>
      <w:r w:rsidRPr="008E0154">
        <w:rPr>
          <w:rFonts w:asciiTheme="majorHAnsi" w:hAnsiTheme="majorHAnsi"/>
          <w:sz w:val="12"/>
          <w:szCs w:val="12"/>
        </w:rPr>
        <w:t>subjectivation</w:t>
      </w:r>
      <w:proofErr w:type="spellEnd"/>
      <w:r w:rsidRPr="008E0154">
        <w:rPr>
          <w:rFonts w:asciiTheme="majorHAnsi" w:hAnsiTheme="majorHAnsi"/>
          <w:sz w:val="12"/>
          <w:szCs w:val="12"/>
        </w:rPr>
        <w:t xml:space="preserve"> by forms of counter-conduct.</w:t>
      </w:r>
      <w:r w:rsidRPr="008E0154">
        <w:rPr>
          <w:rFonts w:asciiTheme="majorHAnsi" w:hAnsiTheme="majorHAnsi"/>
        </w:rPr>
        <w:t xml:space="preserve"> </w:t>
      </w:r>
      <w:r w:rsidRPr="008E0154">
        <w:rPr>
          <w:rStyle w:val="StyleUnderline"/>
          <w:rFonts w:asciiTheme="majorHAnsi" w:hAnsiTheme="majorHAnsi"/>
        </w:rPr>
        <w:t xml:space="preserve">To neo-liberal </w:t>
      </w:r>
      <w:proofErr w:type="spellStart"/>
      <w:r w:rsidRPr="008E0154">
        <w:rPr>
          <w:rStyle w:val="StyleUnderline"/>
          <w:rFonts w:asciiTheme="majorHAnsi" w:hAnsiTheme="majorHAnsi"/>
        </w:rPr>
        <w:t>governmentality</w:t>
      </w:r>
      <w:proofErr w:type="spellEnd"/>
      <w:r w:rsidRPr="008E0154">
        <w:rPr>
          <w:rStyle w:val="StyleUnderline"/>
          <w:rFonts w:asciiTheme="majorHAnsi" w:hAnsiTheme="majorHAnsi"/>
        </w:rPr>
        <w:t xml:space="preserve"> as a specific way of conducting the conduct of others, </w:t>
      </w:r>
      <w:r w:rsidRPr="00476C96">
        <w:rPr>
          <w:rStyle w:val="StyleUnderline"/>
          <w:rFonts w:asciiTheme="majorHAnsi" w:hAnsiTheme="majorHAnsi"/>
          <w:highlight w:val="cyan"/>
        </w:rPr>
        <w:t>we must</w:t>
      </w:r>
      <w:r w:rsidRPr="008E0154">
        <w:rPr>
          <w:rFonts w:asciiTheme="majorHAnsi" w:hAnsiTheme="majorHAnsi"/>
        </w:rPr>
        <w:t xml:space="preserve"> therefore </w:t>
      </w:r>
      <w:r w:rsidRPr="00476C96">
        <w:rPr>
          <w:rStyle w:val="StyleUnderline"/>
          <w:rFonts w:asciiTheme="majorHAnsi" w:hAnsiTheme="majorHAnsi"/>
          <w:highlight w:val="cyan"/>
        </w:rPr>
        <w:t>oppose a no less specific double refusal</w:t>
      </w:r>
      <w:r w:rsidRPr="008E0154">
        <w:rPr>
          <w:rFonts w:asciiTheme="majorHAnsi" w:hAnsiTheme="majorHAnsi"/>
        </w:rPr>
        <w:t xml:space="preserve">: </w:t>
      </w:r>
      <w:r w:rsidRPr="00476C96">
        <w:rPr>
          <w:rStyle w:val="Emphasis"/>
          <w:rFonts w:asciiTheme="majorHAnsi" w:hAnsiTheme="majorHAnsi"/>
          <w:highlight w:val="cyan"/>
        </w:rPr>
        <w:t>a refusal to conduct oneself towards oneself as a personal enterprise</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and </w:t>
      </w:r>
      <w:r w:rsidRPr="00476C96">
        <w:rPr>
          <w:rStyle w:val="Emphasis"/>
          <w:rFonts w:asciiTheme="majorHAnsi" w:hAnsiTheme="majorHAnsi"/>
          <w:highlight w:val="cyan"/>
        </w:rPr>
        <w:t>a refusal to conduct oneself towards others in accordance with the norm of competition</w:t>
      </w:r>
      <w:r w:rsidRPr="008E0154">
        <w:rPr>
          <w:rFonts w:asciiTheme="majorHAnsi" w:hAnsiTheme="majorHAnsi"/>
        </w:rPr>
        <w:t xml:space="preserve">. As such, the double refusal is not ‘passive disobedience’.60 For, </w:t>
      </w:r>
      <w:r w:rsidRPr="008E0154">
        <w:rPr>
          <w:rStyle w:val="StyleUnderline"/>
          <w:rFonts w:asciiTheme="majorHAnsi" w:hAnsiTheme="majorHAnsi"/>
        </w:rPr>
        <w:t>if it is true</w:t>
      </w:r>
      <w:r w:rsidRPr="008E0154">
        <w:rPr>
          <w:rFonts w:asciiTheme="majorHAnsi" w:hAnsiTheme="majorHAnsi"/>
        </w:rPr>
        <w:t xml:space="preserve"> that the </w:t>
      </w:r>
      <w:r w:rsidRPr="008E0154">
        <w:rPr>
          <w:rStyle w:val="StyleUnderline"/>
          <w:rFonts w:asciiTheme="majorHAnsi" w:hAnsiTheme="majorHAnsi"/>
        </w:rPr>
        <w:t>personal enterprise’s relationship to the self immediately and directly determines a certain kind of relationship to others</w:t>
      </w:r>
      <w:r w:rsidRPr="008E0154">
        <w:rPr>
          <w:rFonts w:asciiTheme="majorHAnsi" w:hAnsiTheme="majorHAnsi"/>
        </w:rPr>
        <w:t xml:space="preserve"> – </w:t>
      </w:r>
      <w:r w:rsidRPr="008E0154">
        <w:rPr>
          <w:rStyle w:val="StyleUnderline"/>
          <w:rFonts w:asciiTheme="majorHAnsi" w:hAnsiTheme="majorHAnsi"/>
        </w:rPr>
        <w:t>generalized competition</w:t>
      </w:r>
      <w:r w:rsidRPr="008E0154">
        <w:rPr>
          <w:rFonts w:asciiTheme="majorHAnsi" w:hAnsiTheme="majorHAnsi"/>
        </w:rPr>
        <w:t xml:space="preserve"> – </w:t>
      </w:r>
      <w:r w:rsidRPr="008E0154">
        <w:rPr>
          <w:rStyle w:val="StyleUnderline"/>
          <w:rFonts w:asciiTheme="majorHAnsi" w:hAnsiTheme="majorHAnsi"/>
        </w:rPr>
        <w:t>conversely, the refusal to function as a personal enterprise</w:t>
      </w:r>
      <w:r w:rsidRPr="008E0154">
        <w:rPr>
          <w:rFonts w:asciiTheme="majorHAnsi" w:hAnsiTheme="majorHAnsi"/>
        </w:rPr>
        <w:t xml:space="preserve">, which is self-distance </w:t>
      </w:r>
      <w:r w:rsidRPr="008E0154">
        <w:rPr>
          <w:rStyle w:val="StyleUnderline"/>
          <w:rFonts w:asciiTheme="majorHAnsi" w:hAnsiTheme="majorHAnsi"/>
        </w:rPr>
        <w:t xml:space="preserve">and </w:t>
      </w:r>
      <w:r w:rsidRPr="00476C96">
        <w:rPr>
          <w:rStyle w:val="StyleUnderline"/>
          <w:rFonts w:asciiTheme="majorHAnsi" w:hAnsiTheme="majorHAnsi"/>
          <w:highlight w:val="cyan"/>
        </w:rPr>
        <w:t>a refusal to line up in the race for performance</w:t>
      </w:r>
      <w:r w:rsidRPr="008E0154">
        <w:rPr>
          <w:rStyle w:val="StyleUnderline"/>
          <w:rFonts w:asciiTheme="majorHAnsi" w:hAnsiTheme="majorHAnsi"/>
        </w:rPr>
        <w:t xml:space="preserve">, </w:t>
      </w:r>
      <w:r w:rsidRPr="00476C96">
        <w:rPr>
          <w:rStyle w:val="StyleUnderline"/>
          <w:rFonts w:asciiTheme="majorHAnsi" w:hAnsiTheme="majorHAnsi"/>
          <w:highlight w:val="cyan"/>
        </w:rPr>
        <w:t>can only</w:t>
      </w:r>
      <w:r w:rsidRPr="008E0154">
        <w:rPr>
          <w:rStyle w:val="StyleUnderline"/>
          <w:rFonts w:asciiTheme="majorHAnsi" w:hAnsiTheme="majorHAnsi"/>
        </w:rPr>
        <w:t xml:space="preserve"> practically </w:t>
      </w:r>
      <w:r w:rsidRPr="00476C96">
        <w:rPr>
          <w:rStyle w:val="StyleUnderline"/>
          <w:rFonts w:asciiTheme="majorHAnsi" w:hAnsiTheme="majorHAnsi"/>
          <w:highlight w:val="cyan"/>
        </w:rPr>
        <w:t>occur</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on condition of </w:t>
      </w:r>
      <w:r w:rsidRPr="00476C96">
        <w:rPr>
          <w:rStyle w:val="Emphasis"/>
          <w:rFonts w:asciiTheme="majorHAnsi" w:hAnsiTheme="majorHAnsi"/>
          <w:highlight w:val="cyan"/>
        </w:rPr>
        <w:t>establishing cooperative relations with others</w:t>
      </w:r>
      <w:r w:rsidRPr="00476C96">
        <w:rPr>
          <w:rStyle w:val="StyleUnderline"/>
          <w:rFonts w:asciiTheme="majorHAnsi" w:hAnsiTheme="majorHAnsi"/>
          <w:highlight w:val="cyan"/>
        </w:rPr>
        <w:t xml:space="preserve">, </w:t>
      </w:r>
      <w:r w:rsidRPr="00476C96">
        <w:rPr>
          <w:rStyle w:val="Emphasis"/>
          <w:rFonts w:asciiTheme="majorHAnsi" w:hAnsiTheme="majorHAnsi"/>
          <w:highlight w:val="cyan"/>
        </w:rPr>
        <w:t>sharing and pooling</w:t>
      </w:r>
      <w:r w:rsidRPr="008E0154">
        <w:rPr>
          <w:rFonts w:asciiTheme="majorHAnsi" w:hAnsiTheme="majorHAnsi"/>
        </w:rPr>
        <w:t xml:space="preserve">. In fact, </w:t>
      </w:r>
      <w:r w:rsidRPr="008E0154">
        <w:rPr>
          <w:rStyle w:val="StyleUnderline"/>
          <w:rFonts w:asciiTheme="majorHAnsi" w:hAnsiTheme="majorHAnsi"/>
        </w:rPr>
        <w:t>where would be the sense in a self-distance severed from any cooperative practice</w:t>
      </w:r>
      <w:r w:rsidRPr="008E0154">
        <w:rPr>
          <w:rFonts w:asciiTheme="majorHAnsi" w:hAnsiTheme="majorHAnsi"/>
        </w:rPr>
        <w:t xml:space="preserve">? </w:t>
      </w:r>
      <w:r w:rsidRPr="008E0154">
        <w:rPr>
          <w:rFonts w:asciiTheme="majorHAnsi" w:hAnsiTheme="majorHAnsi"/>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8E0154">
        <w:rPr>
          <w:rFonts w:asciiTheme="majorHAnsi" w:hAnsiTheme="majorHAnsi"/>
          <w:sz w:val="12"/>
          <w:szCs w:val="12"/>
        </w:rPr>
        <w:t>Certainly not a counter-conduct.</w:t>
      </w:r>
      <w:proofErr w:type="gramEnd"/>
      <w:r w:rsidRPr="008E0154">
        <w:rPr>
          <w:rFonts w:asciiTheme="majorHAnsi" w:hAnsiTheme="majorHAnsi"/>
          <w:sz w:val="12"/>
          <w:szCs w:val="12"/>
        </w:rPr>
        <w:t xml:space="preserve"> All the more so in that</w:t>
      </w:r>
      <w:r w:rsidRPr="008E0154">
        <w:rPr>
          <w:rFonts w:asciiTheme="majorHAnsi" w:hAnsiTheme="majorHAnsi"/>
        </w:rPr>
        <w:t xml:space="preserve"> </w:t>
      </w:r>
      <w:r w:rsidRPr="008E0154">
        <w:rPr>
          <w:rStyle w:val="StyleUnderline"/>
          <w:rFonts w:asciiTheme="majorHAnsi" w:hAnsiTheme="majorHAnsi"/>
        </w:rPr>
        <w:t xml:space="preserve">such a game could lead the subject, for want of anything better, to take refuge in a </w:t>
      </w:r>
      <w:r w:rsidRPr="008E0154">
        <w:rPr>
          <w:rStyle w:val="Emphasis"/>
          <w:rFonts w:asciiTheme="majorHAnsi" w:hAnsiTheme="majorHAnsi"/>
        </w:rPr>
        <w:t>compensatory identity</w:t>
      </w:r>
      <w:r w:rsidRPr="008E0154">
        <w:rPr>
          <w:rFonts w:asciiTheme="majorHAnsi" w:hAnsiTheme="majorHAnsi"/>
        </w:rPr>
        <w:t xml:space="preserve">, which at least has the advantage of some stability by contrast with the imperative of indefinite self-transcendence. </w:t>
      </w:r>
      <w:r w:rsidRPr="008E0154">
        <w:rPr>
          <w:rStyle w:val="StyleUnderline"/>
          <w:rFonts w:asciiTheme="majorHAnsi" w:hAnsiTheme="majorHAnsi"/>
        </w:rPr>
        <w:t xml:space="preserve">Far from threatening the neo-liberal order, </w:t>
      </w:r>
      <w:r w:rsidRPr="00476C96">
        <w:rPr>
          <w:rStyle w:val="Emphasis"/>
          <w:rFonts w:asciiTheme="majorHAnsi" w:hAnsiTheme="majorHAnsi"/>
          <w:highlight w:val="cyan"/>
        </w:rPr>
        <w:t>fixation with identity</w:t>
      </w:r>
      <w:r w:rsidRPr="008E0154">
        <w:rPr>
          <w:rFonts w:asciiTheme="majorHAnsi" w:hAnsiTheme="majorHAnsi"/>
        </w:rPr>
        <w:t xml:space="preserve">, whatever its nature, </w:t>
      </w:r>
      <w:r w:rsidRPr="00476C96">
        <w:rPr>
          <w:rStyle w:val="StyleUnderline"/>
          <w:rFonts w:asciiTheme="majorHAnsi" w:hAnsiTheme="majorHAnsi"/>
          <w:highlight w:val="cyan"/>
        </w:rPr>
        <w:t xml:space="preserve">looks like </w:t>
      </w:r>
      <w:r w:rsidRPr="00476C96">
        <w:rPr>
          <w:rStyle w:val="Emphasis"/>
          <w:rFonts w:asciiTheme="majorHAnsi" w:hAnsiTheme="majorHAnsi"/>
          <w:highlight w:val="cyan"/>
        </w:rPr>
        <w:t xml:space="preserve">a </w:t>
      </w:r>
      <w:proofErr w:type="spellStart"/>
      <w:r w:rsidRPr="00476C96">
        <w:rPr>
          <w:rStyle w:val="Emphasis"/>
          <w:rFonts w:asciiTheme="majorHAnsi" w:hAnsiTheme="majorHAnsi"/>
          <w:highlight w:val="cyan"/>
        </w:rPr>
        <w:t>fall-back</w:t>
      </w:r>
      <w:proofErr w:type="spellEnd"/>
      <w:r w:rsidRPr="00476C96">
        <w:rPr>
          <w:rStyle w:val="Emphasis"/>
          <w:rFonts w:asciiTheme="majorHAnsi" w:hAnsiTheme="majorHAnsi"/>
          <w:highlight w:val="cyan"/>
        </w:rPr>
        <w:t xml:space="preserve"> position</w:t>
      </w:r>
      <w:r w:rsidRPr="00476C96">
        <w:rPr>
          <w:rStyle w:val="StyleUnderline"/>
          <w:rFonts w:asciiTheme="majorHAnsi" w:hAnsiTheme="majorHAnsi"/>
          <w:highlight w:val="cyan"/>
        </w:rPr>
        <w:t xml:space="preserve"> for subjects weary of themselves</w:t>
      </w:r>
      <w:r w:rsidRPr="008E0154">
        <w:rPr>
          <w:rFonts w:asciiTheme="majorHAnsi" w:hAnsiTheme="majorHAnsi"/>
        </w:rPr>
        <w:t xml:space="preserve">, for all those who have abandoned the race or been excluded from it from the outset. </w:t>
      </w:r>
      <w:r w:rsidRPr="008E0154">
        <w:rPr>
          <w:rStyle w:val="StyleUnderline"/>
          <w:rFonts w:asciiTheme="majorHAnsi" w:hAnsiTheme="majorHAnsi"/>
        </w:rPr>
        <w:t xml:space="preserve">Worse, </w:t>
      </w:r>
      <w:r w:rsidRPr="00476C96">
        <w:rPr>
          <w:rStyle w:val="Emphasis"/>
          <w:rFonts w:asciiTheme="majorHAnsi" w:hAnsiTheme="majorHAnsi"/>
          <w:highlight w:val="cyan"/>
        </w:rPr>
        <w:t>it recreates the logic of competition</w:t>
      </w:r>
      <w:r w:rsidRPr="00476C96">
        <w:rPr>
          <w:rStyle w:val="StyleUnderline"/>
          <w:rFonts w:asciiTheme="majorHAnsi" w:hAnsiTheme="majorHAnsi"/>
          <w:highlight w:val="cyan"/>
        </w:rPr>
        <w:t xml:space="preserve"> at the level of relations between ‘little communities’</w:t>
      </w:r>
      <w:r w:rsidRPr="008E0154">
        <w:rPr>
          <w:rFonts w:asciiTheme="majorHAnsi" w:hAnsiTheme="majorHAnsi"/>
        </w:rPr>
        <w:t xml:space="preserve">. </w:t>
      </w:r>
      <w:r w:rsidRPr="008E0154">
        <w:rPr>
          <w:rStyle w:val="StyleUnderline"/>
          <w:rFonts w:asciiTheme="majorHAnsi" w:hAnsiTheme="majorHAnsi"/>
        </w:rPr>
        <w:t>Far from being valuable in itself</w:t>
      </w:r>
      <w:r w:rsidRPr="008E0154">
        <w:rPr>
          <w:rFonts w:asciiTheme="majorHAnsi" w:hAnsiTheme="majorHAnsi"/>
        </w:rPr>
        <w:t xml:space="preserve">, independently of any articulation with politics, </w:t>
      </w:r>
      <w:r w:rsidRPr="008E0154">
        <w:rPr>
          <w:rStyle w:val="StyleUnderline"/>
          <w:rFonts w:asciiTheme="majorHAnsi" w:hAnsiTheme="majorHAnsi"/>
        </w:rPr>
        <w:t xml:space="preserve">individual </w:t>
      </w:r>
      <w:proofErr w:type="spellStart"/>
      <w:r w:rsidRPr="008E0154">
        <w:rPr>
          <w:rStyle w:val="StyleUnderline"/>
          <w:rFonts w:asciiTheme="majorHAnsi" w:hAnsiTheme="majorHAnsi"/>
        </w:rPr>
        <w:t>subjectivation</w:t>
      </w:r>
      <w:proofErr w:type="spellEnd"/>
      <w:r w:rsidRPr="008E0154">
        <w:rPr>
          <w:rStyle w:val="StyleUnderline"/>
          <w:rFonts w:asciiTheme="majorHAnsi" w:hAnsiTheme="majorHAnsi"/>
        </w:rPr>
        <w:t xml:space="preserve"> is bound up at its very core with collective </w:t>
      </w:r>
      <w:proofErr w:type="spellStart"/>
      <w:r w:rsidRPr="008E0154">
        <w:rPr>
          <w:rStyle w:val="StyleUnderline"/>
          <w:rFonts w:asciiTheme="majorHAnsi" w:hAnsiTheme="majorHAnsi"/>
        </w:rPr>
        <w:t>subjectivation</w:t>
      </w:r>
      <w:proofErr w:type="spellEnd"/>
      <w:r w:rsidRPr="008E0154">
        <w:rPr>
          <w:rFonts w:asciiTheme="majorHAnsi" w:hAnsiTheme="majorHAnsi"/>
        </w:rPr>
        <w:t xml:space="preserve">. In this sense, sheer </w:t>
      </w:r>
      <w:proofErr w:type="spellStart"/>
      <w:r w:rsidRPr="008E0154">
        <w:rPr>
          <w:rFonts w:asciiTheme="majorHAnsi" w:hAnsiTheme="majorHAnsi"/>
        </w:rPr>
        <w:t>aestheticization</w:t>
      </w:r>
      <w:proofErr w:type="spellEnd"/>
      <w:r w:rsidRPr="008E0154">
        <w:rPr>
          <w:rFonts w:asciiTheme="majorHAnsi" w:hAnsiTheme="majorHAnsi"/>
        </w:rPr>
        <w:t xml:space="preserve"> of ethics is a pure and simple abandonment of a genuinely ethical attitude. </w:t>
      </w:r>
      <w:r w:rsidRPr="008E0154">
        <w:rPr>
          <w:rStyle w:val="StyleUnderline"/>
          <w:rFonts w:asciiTheme="majorHAnsi" w:hAnsiTheme="majorHAnsi"/>
        </w:rPr>
        <w:t xml:space="preserve">The </w:t>
      </w:r>
      <w:r w:rsidRPr="00476C96">
        <w:rPr>
          <w:rStyle w:val="StyleUnderline"/>
          <w:rFonts w:asciiTheme="majorHAnsi" w:hAnsiTheme="majorHAnsi"/>
          <w:highlight w:val="cyan"/>
        </w:rPr>
        <w:t xml:space="preserve">invention of new forms of existence can only be </w:t>
      </w:r>
      <w:r w:rsidRPr="00476C96">
        <w:rPr>
          <w:rStyle w:val="Emphasis"/>
          <w:rFonts w:asciiTheme="majorHAnsi" w:hAnsiTheme="majorHAnsi"/>
          <w:highlight w:val="cyan"/>
        </w:rPr>
        <w:t>a collective act</w:t>
      </w:r>
      <w:r w:rsidRPr="008E0154">
        <w:rPr>
          <w:rFonts w:asciiTheme="majorHAnsi" w:hAnsiTheme="majorHAnsi"/>
        </w:rPr>
        <w:t xml:space="preserve">, </w:t>
      </w:r>
      <w:r w:rsidRPr="008E0154">
        <w:rPr>
          <w:rStyle w:val="StyleUnderline"/>
          <w:rFonts w:asciiTheme="majorHAnsi" w:hAnsiTheme="majorHAnsi"/>
        </w:rPr>
        <w:t>attributable to the</w:t>
      </w:r>
      <w:r w:rsidRPr="008E0154">
        <w:rPr>
          <w:rFonts w:asciiTheme="majorHAnsi" w:hAnsiTheme="majorHAnsi"/>
        </w:rPr>
        <w:t xml:space="preserve"> multiplication and </w:t>
      </w:r>
      <w:r w:rsidRPr="008E0154">
        <w:rPr>
          <w:rStyle w:val="StyleUnderline"/>
          <w:rFonts w:asciiTheme="majorHAnsi" w:hAnsiTheme="majorHAnsi"/>
        </w:rPr>
        <w:t xml:space="preserve">intensification of </w:t>
      </w:r>
      <w:r w:rsidRPr="008E0154">
        <w:rPr>
          <w:rStyle w:val="Emphasis"/>
          <w:rFonts w:asciiTheme="majorHAnsi" w:hAnsiTheme="majorHAnsi"/>
        </w:rPr>
        <w:t>cooperative counter-conduct</w:t>
      </w:r>
      <w:r w:rsidRPr="008E0154">
        <w:rPr>
          <w:rFonts w:asciiTheme="majorHAnsi" w:hAnsiTheme="majorHAnsi"/>
        </w:rPr>
        <w:t xml:space="preserve">. </w:t>
      </w:r>
      <w:r w:rsidRPr="008E0154">
        <w:rPr>
          <w:rFonts w:asciiTheme="majorHAnsi" w:hAnsiTheme="majorHAnsi"/>
          <w:sz w:val="12"/>
          <w:szCs w:val="12"/>
        </w:rPr>
        <w:t xml:space="preserve">A collective refusal to ‘work more’, if only local, is a good example of an attitude that can pave the way for such forms of counter-conduct. In effect, it breaks what André </w:t>
      </w:r>
      <w:proofErr w:type="spellStart"/>
      <w:r w:rsidRPr="008E0154">
        <w:rPr>
          <w:rFonts w:asciiTheme="majorHAnsi" w:hAnsiTheme="majorHAnsi"/>
          <w:sz w:val="12"/>
          <w:szCs w:val="12"/>
        </w:rPr>
        <w:t>Gorz</w:t>
      </w:r>
      <w:proofErr w:type="spellEnd"/>
      <w:r w:rsidRPr="008E015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rapidly”‘.61¶</w:t>
      </w:r>
      <w:r w:rsidRPr="008E0154">
        <w:rPr>
          <w:rFonts w:asciiTheme="majorHAnsi" w:hAnsiTheme="majorHAnsi"/>
          <w:sz w:val="12"/>
        </w:rPr>
        <w:t xml:space="preserve"> </w:t>
      </w:r>
      <w:proofErr w:type="gramStart"/>
      <w:r w:rsidRPr="00476C96">
        <w:rPr>
          <w:rStyle w:val="StyleUnderline"/>
          <w:rFonts w:asciiTheme="majorHAnsi" w:hAnsiTheme="majorHAnsi"/>
          <w:highlight w:val="cyan"/>
        </w:rPr>
        <w:t>The</w:t>
      </w:r>
      <w:proofErr w:type="gramEnd"/>
      <w:r w:rsidRPr="008E0154">
        <w:rPr>
          <w:rStyle w:val="StyleUnderline"/>
          <w:rFonts w:asciiTheme="majorHAnsi" w:hAnsiTheme="majorHAnsi"/>
        </w:rPr>
        <w:t xml:space="preserve"> </w:t>
      </w:r>
      <w:r w:rsidRPr="00476C96">
        <w:rPr>
          <w:rStyle w:val="StyleUnderline"/>
          <w:rFonts w:asciiTheme="majorHAnsi" w:hAnsiTheme="majorHAnsi"/>
          <w:highlight w:val="cyan"/>
        </w:rPr>
        <w:t>genealogy of neo-lib</w:t>
      </w:r>
      <w:r w:rsidRPr="008E0154">
        <w:rPr>
          <w:rStyle w:val="StyleUnderline"/>
          <w:rFonts w:asciiTheme="majorHAnsi" w:hAnsiTheme="majorHAnsi"/>
        </w:rPr>
        <w:t>eralism</w:t>
      </w:r>
      <w:r w:rsidRPr="008E0154">
        <w:rPr>
          <w:rFonts w:asciiTheme="majorHAnsi" w:hAnsiTheme="majorHAnsi"/>
        </w:rPr>
        <w:t xml:space="preserve"> attempted </w:t>
      </w:r>
      <w:r w:rsidRPr="008E0154">
        <w:rPr>
          <w:rStyle w:val="StyleUnderline"/>
          <w:rFonts w:asciiTheme="majorHAnsi" w:hAnsiTheme="majorHAnsi"/>
        </w:rPr>
        <w:t xml:space="preserve">in this book </w:t>
      </w:r>
      <w:r w:rsidRPr="00476C96">
        <w:rPr>
          <w:rStyle w:val="StyleUnderline"/>
          <w:rFonts w:asciiTheme="majorHAnsi" w:hAnsiTheme="majorHAnsi"/>
          <w:highlight w:val="cyan"/>
        </w:rPr>
        <w:t>teaches</w:t>
      </w:r>
      <w:r w:rsidRPr="008E0154">
        <w:rPr>
          <w:rFonts w:asciiTheme="majorHAnsi" w:hAnsiTheme="majorHAnsi"/>
        </w:rPr>
        <w:t xml:space="preserve"> us that </w:t>
      </w:r>
      <w:r w:rsidRPr="00476C96">
        <w:rPr>
          <w:rStyle w:val="StyleUnderline"/>
          <w:rFonts w:asciiTheme="majorHAnsi" w:hAnsiTheme="majorHAnsi"/>
          <w:highlight w:val="cyan"/>
        </w:rPr>
        <w:t>the new global rationality is</w:t>
      </w:r>
      <w:r w:rsidRPr="008E0154">
        <w:rPr>
          <w:rFonts w:asciiTheme="majorHAnsi" w:hAnsiTheme="majorHAnsi"/>
        </w:rPr>
        <w:t xml:space="preserve"> in </w:t>
      </w:r>
      <w:r w:rsidRPr="00476C96">
        <w:rPr>
          <w:rStyle w:val="StyleUnderline"/>
          <w:rFonts w:asciiTheme="majorHAnsi" w:hAnsiTheme="majorHAnsi"/>
          <w:highlight w:val="cyan"/>
        </w:rPr>
        <w:t>no</w:t>
      </w:r>
      <w:r w:rsidRPr="008E0154">
        <w:rPr>
          <w:rFonts w:asciiTheme="majorHAnsi" w:hAnsiTheme="majorHAnsi"/>
        </w:rPr>
        <w:t xml:space="preserve"> wise an </w:t>
      </w:r>
      <w:r w:rsidRPr="00476C96">
        <w:rPr>
          <w:rStyle w:val="StyleUnderline"/>
          <w:rFonts w:asciiTheme="majorHAnsi" w:hAnsiTheme="majorHAnsi"/>
          <w:highlight w:val="cyan"/>
        </w:rPr>
        <w:t>inevitable fate shackling humanity</w:t>
      </w:r>
      <w:r w:rsidRPr="008E0154">
        <w:rPr>
          <w:rFonts w:asciiTheme="majorHAnsi" w:hAnsiTheme="majorHAnsi"/>
        </w:rPr>
        <w:t xml:space="preserve">. Unlike Hegelian Reason, it is not the reason of human history. </w:t>
      </w:r>
      <w:r w:rsidRPr="008E0154">
        <w:rPr>
          <w:rStyle w:val="StyleUnderline"/>
          <w:rFonts w:asciiTheme="majorHAnsi" w:hAnsiTheme="majorHAnsi"/>
        </w:rPr>
        <w:t xml:space="preserve">It is itself </w:t>
      </w:r>
      <w:r w:rsidRPr="008E0154">
        <w:rPr>
          <w:rStyle w:val="Emphasis"/>
          <w:rFonts w:asciiTheme="majorHAnsi" w:hAnsiTheme="majorHAnsi"/>
        </w:rPr>
        <w:t>wholly historical</w:t>
      </w:r>
      <w:r w:rsidRPr="008E0154">
        <w:rPr>
          <w:rFonts w:asciiTheme="majorHAnsi" w:hAnsiTheme="majorHAnsi"/>
        </w:rPr>
        <w:t xml:space="preserve"> – that is, </w:t>
      </w:r>
      <w:r w:rsidRPr="008E0154">
        <w:rPr>
          <w:rStyle w:val="StyleUnderline"/>
          <w:rFonts w:asciiTheme="majorHAnsi" w:hAnsiTheme="majorHAnsi"/>
        </w:rPr>
        <w:t xml:space="preserve">relative to strictly singular conditions that cannot legitimately be regarded as </w:t>
      </w:r>
      <w:proofErr w:type="spellStart"/>
      <w:r w:rsidRPr="008E0154">
        <w:rPr>
          <w:rStyle w:val="StyleUnderline"/>
          <w:rFonts w:asciiTheme="majorHAnsi" w:hAnsiTheme="majorHAnsi"/>
        </w:rPr>
        <w:t>untranscendable</w:t>
      </w:r>
      <w:proofErr w:type="spellEnd"/>
      <w:r w:rsidRPr="008E0154">
        <w:rPr>
          <w:rFonts w:asciiTheme="majorHAnsi" w:hAnsiTheme="majorHAnsi"/>
        </w:rPr>
        <w:t xml:space="preserve">. </w:t>
      </w:r>
      <w:r w:rsidRPr="008E015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8E0154">
        <w:rPr>
          <w:rFonts w:asciiTheme="majorHAnsi" w:hAnsiTheme="majorHAnsi"/>
        </w:rPr>
        <w:t xml:space="preserve"> </w:t>
      </w:r>
      <w:r w:rsidRPr="008E0154">
        <w:rPr>
          <w:rStyle w:val="StyleUnderline"/>
          <w:rFonts w:asciiTheme="majorHAnsi" w:hAnsiTheme="majorHAnsi"/>
        </w:rPr>
        <w:t xml:space="preserve">There are only </w:t>
      </w:r>
      <w:r w:rsidRPr="00476C96">
        <w:rPr>
          <w:rStyle w:val="StyleUnderline"/>
          <w:rFonts w:asciiTheme="majorHAnsi" w:hAnsiTheme="majorHAnsi"/>
          <w:highlight w:val="cyan"/>
        </w:rPr>
        <w:t>human beings</w:t>
      </w:r>
      <w:r w:rsidRPr="008E0154">
        <w:rPr>
          <w:rStyle w:val="StyleUnderline"/>
          <w:rFonts w:asciiTheme="majorHAnsi" w:hAnsiTheme="majorHAnsi"/>
        </w:rPr>
        <w:t xml:space="preserve"> who act in given conditions and </w:t>
      </w:r>
      <w:r w:rsidRPr="00476C96">
        <w:rPr>
          <w:rStyle w:val="StyleUnderline"/>
          <w:rFonts w:asciiTheme="majorHAnsi" w:hAnsiTheme="majorHAnsi"/>
          <w:highlight w:val="cyan"/>
        </w:rPr>
        <w:t>seek</w:t>
      </w:r>
      <w:r w:rsidRPr="008E0154">
        <w:rPr>
          <w:rStyle w:val="StyleUnderline"/>
          <w:rFonts w:asciiTheme="majorHAnsi" w:hAnsiTheme="majorHAnsi"/>
        </w:rPr>
        <w:t xml:space="preserve"> through their action </w:t>
      </w:r>
      <w:r w:rsidRPr="00476C96">
        <w:rPr>
          <w:rStyle w:val="Emphasis"/>
          <w:rFonts w:asciiTheme="majorHAnsi" w:hAnsiTheme="majorHAnsi"/>
          <w:highlight w:val="cyan"/>
        </w:rPr>
        <w:t>to open up a future for themselves</w:t>
      </w:r>
      <w:r w:rsidRPr="008E0154">
        <w:rPr>
          <w:rFonts w:asciiTheme="majorHAnsi" w:hAnsiTheme="majorHAnsi"/>
        </w:rPr>
        <w:t xml:space="preserve">. </w:t>
      </w:r>
      <w:r w:rsidRPr="008E0154">
        <w:rPr>
          <w:rStyle w:val="StyleUnderline"/>
          <w:rFonts w:asciiTheme="majorHAnsi" w:hAnsiTheme="majorHAnsi"/>
        </w:rPr>
        <w:t>I</w:t>
      </w:r>
      <w:r w:rsidRPr="00476C96">
        <w:rPr>
          <w:rStyle w:val="StyleUnderline"/>
          <w:rFonts w:asciiTheme="majorHAnsi" w:hAnsiTheme="majorHAnsi"/>
          <w:highlight w:val="cyan"/>
        </w:rPr>
        <w:t>t is up to us to enable a new sense of possibility</w:t>
      </w:r>
      <w:r w:rsidRPr="008E0154">
        <w:rPr>
          <w:rFonts w:asciiTheme="majorHAnsi" w:hAnsiTheme="majorHAnsi"/>
        </w:rPr>
        <w:t xml:space="preserve"> to blaze a trail. The </w:t>
      </w:r>
      <w:r w:rsidRPr="008E0154">
        <w:rPr>
          <w:rStyle w:val="StyleUnderline"/>
          <w:rFonts w:asciiTheme="majorHAnsi" w:hAnsiTheme="majorHAnsi"/>
        </w:rPr>
        <w:t>government</w:t>
      </w:r>
      <w:r w:rsidRPr="008E0154">
        <w:rPr>
          <w:rFonts w:asciiTheme="majorHAnsi" w:hAnsiTheme="majorHAnsi"/>
        </w:rPr>
        <w:t xml:space="preserve"> of human beings </w:t>
      </w:r>
      <w:r w:rsidRPr="008E0154">
        <w:rPr>
          <w:rStyle w:val="StyleUnderline"/>
          <w:rFonts w:asciiTheme="majorHAnsi" w:hAnsiTheme="majorHAnsi"/>
        </w:rPr>
        <w:t>can be aligned with horizons other than those of maximizing performance, unlimited production and generalized control</w:t>
      </w:r>
      <w:r w:rsidRPr="008E0154">
        <w:rPr>
          <w:rFonts w:asciiTheme="majorHAnsi" w:hAnsiTheme="majorHAnsi"/>
        </w:rPr>
        <w:t xml:space="preserve">. </w:t>
      </w:r>
      <w:r w:rsidRPr="00476C96">
        <w:rPr>
          <w:rStyle w:val="Emphasis"/>
          <w:rFonts w:asciiTheme="majorHAnsi" w:hAnsiTheme="majorHAnsi"/>
          <w:highlight w:val="cyan"/>
        </w:rPr>
        <w:t>It can sustain itself with self-government that opens onto different relations with others than</w:t>
      </w:r>
      <w:r w:rsidRPr="00476C96">
        <w:rPr>
          <w:rFonts w:asciiTheme="majorHAnsi" w:hAnsiTheme="majorHAnsi"/>
          <w:highlight w:val="cyan"/>
        </w:rPr>
        <w:t xml:space="preserve"> that of </w:t>
      </w:r>
      <w:r w:rsidRPr="00476C96">
        <w:rPr>
          <w:rStyle w:val="Emphasis"/>
          <w:rFonts w:asciiTheme="majorHAnsi" w:hAnsiTheme="majorHAnsi"/>
          <w:highlight w:val="cyan"/>
        </w:rPr>
        <w:t>competition between ‘self-enterprising actors’</w:t>
      </w:r>
      <w:r w:rsidRPr="008E0154">
        <w:rPr>
          <w:rFonts w:asciiTheme="majorHAnsi" w:hAnsiTheme="majorHAnsi"/>
        </w:rPr>
        <w:t xml:space="preserve">. The </w:t>
      </w:r>
      <w:r w:rsidRPr="00476C96">
        <w:rPr>
          <w:rStyle w:val="StyleUnderline"/>
          <w:rFonts w:asciiTheme="majorHAnsi" w:hAnsiTheme="majorHAnsi"/>
          <w:highlight w:val="cyan"/>
        </w:rPr>
        <w:t>practices of ‘communization’</w:t>
      </w:r>
      <w:r w:rsidRPr="008E0154">
        <w:rPr>
          <w:rStyle w:val="StyleUnderline"/>
          <w:rFonts w:asciiTheme="majorHAnsi" w:hAnsiTheme="majorHAnsi"/>
        </w:rPr>
        <w:t xml:space="preserve"> </w:t>
      </w:r>
      <w:r w:rsidRPr="00476C96">
        <w:rPr>
          <w:rStyle w:val="StyleUnderline"/>
          <w:rFonts w:asciiTheme="majorHAnsi" w:hAnsiTheme="majorHAnsi"/>
          <w:highlight w:val="cyan"/>
        </w:rPr>
        <w:t>of knowledge</w:t>
      </w:r>
      <w:r w:rsidRPr="008E0154">
        <w:rPr>
          <w:rStyle w:val="StyleUnderline"/>
          <w:rFonts w:asciiTheme="majorHAnsi" w:hAnsiTheme="majorHAnsi"/>
        </w:rPr>
        <w:t xml:space="preserve">, </w:t>
      </w:r>
      <w:r w:rsidRPr="00476C96">
        <w:rPr>
          <w:rStyle w:val="StyleUnderline"/>
          <w:rFonts w:asciiTheme="majorHAnsi" w:hAnsiTheme="majorHAnsi"/>
          <w:highlight w:val="cyan"/>
        </w:rPr>
        <w:t>mutual aid and cooperative</w:t>
      </w:r>
      <w:r w:rsidRPr="008E0154">
        <w:rPr>
          <w:rStyle w:val="StyleUnderline"/>
          <w:rFonts w:asciiTheme="majorHAnsi" w:hAnsiTheme="majorHAnsi"/>
        </w:rPr>
        <w:t xml:space="preserve"> work can </w:t>
      </w:r>
      <w:r w:rsidRPr="00476C96">
        <w:rPr>
          <w:rStyle w:val="StyleUnderline"/>
          <w:rFonts w:asciiTheme="majorHAnsi" w:hAnsiTheme="majorHAnsi"/>
          <w:highlight w:val="cyan"/>
        </w:rPr>
        <w:t>delineate the features of a different world reason</w:t>
      </w:r>
      <w:r w:rsidRPr="008E0154">
        <w:rPr>
          <w:rStyle w:val="StyleUnderline"/>
          <w:rFonts w:asciiTheme="majorHAnsi" w:hAnsiTheme="majorHAnsi"/>
        </w:rPr>
        <w:t xml:space="preserve">. Such </w:t>
      </w:r>
      <w:r w:rsidRPr="00476C96">
        <w:rPr>
          <w:rStyle w:val="StyleUnderline"/>
          <w:rFonts w:asciiTheme="majorHAnsi" w:hAnsiTheme="majorHAnsi"/>
          <w:highlight w:val="cyan"/>
        </w:rPr>
        <w:t xml:space="preserve">an alternative reason cannot be better designated than by the term </w:t>
      </w:r>
      <w:r w:rsidRPr="00476C96">
        <w:rPr>
          <w:rStyle w:val="Emphasis"/>
          <w:rFonts w:asciiTheme="majorHAnsi" w:hAnsiTheme="majorHAnsi"/>
          <w:highlight w:val="cyan"/>
        </w:rPr>
        <w:t>reason of the commons</w:t>
      </w:r>
      <w:r w:rsidRPr="008E0154">
        <w:rPr>
          <w:rFonts w:asciiTheme="majorHAnsi" w:hAnsiTheme="majorHAnsi"/>
        </w:rPr>
        <w:t>.</w:t>
      </w:r>
    </w:p>
    <w:p w:rsidR="00EB295C" w:rsidRDefault="00EB295C" w:rsidP="00EB295C">
      <w:pPr>
        <w:pStyle w:val="Heading2"/>
      </w:pPr>
      <w:r>
        <w:t>4: T</w:t>
      </w:r>
    </w:p>
    <w:p w:rsidR="00EB295C" w:rsidRDefault="00EB295C" w:rsidP="00EB295C">
      <w:pPr>
        <w:pStyle w:val="Heading4"/>
      </w:pPr>
      <w:r>
        <w:t>T – NOT CURTAIL</w:t>
      </w:r>
    </w:p>
    <w:p w:rsidR="00EB295C" w:rsidRDefault="00EB295C" w:rsidP="00EB295C">
      <w:pPr>
        <w:pStyle w:val="Heading4"/>
      </w:pPr>
      <w:r>
        <w:t>A. CURTAIL REQUIRES THAT THE PLAN, ON FACE, REDUCES SURVEILLANCE</w:t>
      </w:r>
    </w:p>
    <w:p w:rsidR="00EB295C" w:rsidRPr="00982374" w:rsidRDefault="00EB295C" w:rsidP="00EB295C">
      <w:proofErr w:type="gramStart"/>
      <w:r w:rsidRPr="0002792A">
        <w:rPr>
          <w:rStyle w:val="Style13ptBold"/>
        </w:rPr>
        <w:t>Webster's  10</w:t>
      </w:r>
      <w:proofErr w:type="gramEnd"/>
      <w:r>
        <w:t xml:space="preserve">   Webster's New World College Dictionary Copyright © 2010 by Wiley Publishing, Inc., Cleveland, Ohio.  Used by arrangement with John Wiley &amp; Sons, Inc. </w:t>
      </w:r>
      <w:r w:rsidRPr="00982374">
        <w:t>http://www.yourdictionary.com/curtail#websters</w:t>
      </w:r>
    </w:p>
    <w:p w:rsidR="00EB295C" w:rsidRDefault="00EB295C" w:rsidP="00EB295C">
      <w:pPr>
        <w:pStyle w:val="CardIndented"/>
      </w:pPr>
      <w:r w:rsidRPr="0002792A">
        <w:rPr>
          <w:rStyle w:val="StyleUnderline"/>
        </w:rPr>
        <w:t>Curtail</w:t>
      </w:r>
      <w:r>
        <w:t xml:space="preserve">    transitive verb</w:t>
      </w:r>
    </w:p>
    <w:p w:rsidR="00EB295C" w:rsidRPr="004519EB" w:rsidRDefault="00EB295C" w:rsidP="00EB295C">
      <w:pPr>
        <w:pStyle w:val="CardIndented"/>
        <w:rPr>
          <w:b/>
          <w:u w:val="single"/>
        </w:rPr>
      </w:pPr>
      <w:proofErr w:type="gramStart"/>
      <w:r w:rsidRPr="0002792A">
        <w:rPr>
          <w:rStyle w:val="StyleUnderline"/>
        </w:rPr>
        <w:t>to</w:t>
      </w:r>
      <w:proofErr w:type="gramEnd"/>
      <w:r w:rsidRPr="0002792A">
        <w:rPr>
          <w:rStyle w:val="StyleUnderline"/>
        </w:rPr>
        <w:t xml:space="preserve"> cut short; reduce; abridge</w:t>
      </w:r>
    </w:p>
    <w:p w:rsidR="00EB295C" w:rsidRDefault="00EB295C" w:rsidP="00EB295C">
      <w:pPr>
        <w:pStyle w:val="Heading4"/>
      </w:pPr>
      <w:r>
        <w:t xml:space="preserve">B) Violation- only prohibits the use of backdoors. The plan on face doesn’t reduce or curtail surveillance.  </w:t>
      </w:r>
    </w:p>
    <w:p w:rsidR="00EB295C" w:rsidRPr="00C03621" w:rsidRDefault="00EB295C" w:rsidP="00EB295C">
      <w:pPr>
        <w:pStyle w:val="Heading4"/>
        <w:rPr>
          <w:rFonts w:eastAsiaTheme="minorHAnsi"/>
        </w:rPr>
      </w:pPr>
      <w:r>
        <w:rPr>
          <w:rFonts w:eastAsiaTheme="minorHAnsi"/>
        </w:rPr>
        <w:t xml:space="preserve">The plan itself does not cut short. Merely looking at the plan does not indicate a reduction.  All surveillance could continue if it meets the regulatory standards.  It could even increase.  At most, there might be a decrease by effects, </w:t>
      </w:r>
      <w:r>
        <w:t xml:space="preserve">But not by the plan itself. </w:t>
      </w:r>
      <w:r w:rsidRPr="00F92877">
        <w:t>Curtail goes beyond regulation</w:t>
      </w:r>
    </w:p>
    <w:p w:rsidR="00EB295C" w:rsidRDefault="00EB295C" w:rsidP="00EB295C">
      <w:proofErr w:type="spellStart"/>
      <w:r w:rsidRPr="00F92877">
        <w:rPr>
          <w:rStyle w:val="Style13ptBold"/>
        </w:rPr>
        <w:t>BusinessWorld</w:t>
      </w:r>
      <w:proofErr w:type="spellEnd"/>
      <w:r w:rsidRPr="00F92877">
        <w:rPr>
          <w:rStyle w:val="Style13ptBold"/>
        </w:rPr>
        <w:t xml:space="preserve"> 14</w:t>
      </w:r>
      <w:r>
        <w:t xml:space="preserve">     </w:t>
      </w:r>
      <w:proofErr w:type="spellStart"/>
      <w:r>
        <w:t>BusinessWorld</w:t>
      </w:r>
      <w:proofErr w:type="spellEnd"/>
      <w:r>
        <w:t xml:space="preserve">    June 18, 2014 Wednesday   Gov't agencies told to comment on petition vs higher traffic </w:t>
      </w:r>
      <w:proofErr w:type="gramStart"/>
      <w:r>
        <w:t>fines  lexis</w:t>
      </w:r>
      <w:proofErr w:type="gramEnd"/>
    </w:p>
    <w:p w:rsidR="00EB295C" w:rsidRPr="006A2D45" w:rsidRDefault="00EB295C" w:rsidP="00EB295C">
      <w:pPr>
        <w:pStyle w:val="CardIndented"/>
        <w:rPr>
          <w:rStyle w:val="StyleUnderline"/>
        </w:rPr>
      </w:pPr>
      <w:proofErr w:type="spellStart"/>
      <w:r>
        <w:t>Ximex</w:t>
      </w:r>
      <w:proofErr w:type="spellEnd"/>
      <w:r>
        <w:t xml:space="preserve"> Delivery Express, Inc. </w:t>
      </w:r>
      <w:r w:rsidRPr="006A2D45">
        <w:rPr>
          <w:rStyle w:val="StyleUnderline"/>
        </w:rPr>
        <w:t>(XDE) said the transportation agencies went beyond their mandate as the order does not regulate but instead "curtails" an individual's right to earn a living.</w:t>
      </w:r>
    </w:p>
    <w:p w:rsidR="00EB295C" w:rsidRDefault="00EB295C" w:rsidP="00EB295C">
      <w:pPr>
        <w:pStyle w:val="CardIndented"/>
      </w:pPr>
      <w:r>
        <w:t>"[The new rules] deprive the owners of the fleets ... from pursuing what could be the only means of livelihood that they know," XDE said</w:t>
      </w:r>
      <w:proofErr w:type="gramStart"/>
      <w:r>
        <w:t>..</w:t>
      </w:r>
      <w:proofErr w:type="gramEnd"/>
    </w:p>
    <w:p w:rsidR="00EB295C" w:rsidRDefault="00EB295C" w:rsidP="00EB295C">
      <w:pPr>
        <w:pStyle w:val="Heading4"/>
      </w:pPr>
      <w:r>
        <w:t>C. THE AFFIRMATIVE INTERPRETATION IS BAD FOR DEBATE</w:t>
      </w:r>
    </w:p>
    <w:p w:rsidR="00EB295C" w:rsidRDefault="00EB295C" w:rsidP="00EB295C">
      <w:pPr>
        <w:pStyle w:val="Heading4"/>
      </w:pPr>
      <w:r>
        <w:t xml:space="preserve">Limits are necessary for negative preparation and clash, and their interpretation makes the topic too big.  Permitting reduction by effect is </w:t>
      </w:r>
      <w:proofErr w:type="spellStart"/>
      <w:r>
        <w:t>unlimiting</w:t>
      </w:r>
      <w:proofErr w:type="spellEnd"/>
      <w:r>
        <w:t>.  All sorts of things affect surveillance.  For example, the economy affects government spending and budgeting for surveillance, and just about everything affects the economy.</w:t>
      </w:r>
    </w:p>
    <w:p w:rsidR="00EB295C" w:rsidRDefault="00EB295C" w:rsidP="00EB295C">
      <w:r>
        <w:t xml:space="preserve"> </w:t>
      </w:r>
    </w:p>
    <w:p w:rsidR="00EB295C" w:rsidRDefault="00EB295C" w:rsidP="00EB295C">
      <w:pPr>
        <w:pStyle w:val="Heading4"/>
      </w:pPr>
      <w:r>
        <w:t>D. T IS A VOTER because the opportunity to prepare promotes better debating</w:t>
      </w:r>
    </w:p>
    <w:p w:rsidR="00EB295C" w:rsidRPr="00EB295C" w:rsidRDefault="00EB295C" w:rsidP="00EB295C"/>
    <w:p w:rsidR="00EB295C" w:rsidRDefault="00EB295C">
      <w:pPr>
        <w:pStyle w:val="Heading1"/>
      </w:pPr>
      <w:r>
        <w:t>ST</w:t>
      </w:r>
    </w:p>
    <w:p w:rsidR="00EB295C" w:rsidRDefault="00EB295C" w:rsidP="00EB295C">
      <w:pPr>
        <w:pStyle w:val="Heading2"/>
      </w:pPr>
      <w:r>
        <w:t>1: Iran DA</w:t>
      </w:r>
    </w:p>
    <w:p w:rsidR="00EB295C" w:rsidRPr="008E0154" w:rsidRDefault="00EB295C" w:rsidP="00EB295C">
      <w:pPr>
        <w:pStyle w:val="Heading4"/>
      </w:pPr>
      <w:r w:rsidRPr="008E0154">
        <w:t>Obama can hold off a veto now – but his political capital is key</w:t>
      </w:r>
    </w:p>
    <w:p w:rsidR="00EB295C" w:rsidRPr="008E0154" w:rsidRDefault="00EB295C" w:rsidP="00EB295C">
      <w:pPr>
        <w:rPr>
          <w:rFonts w:asciiTheme="majorHAnsi" w:hAnsiTheme="majorHAnsi"/>
        </w:rPr>
      </w:pPr>
      <w:r w:rsidRPr="008E0154">
        <w:rPr>
          <w:rStyle w:val="Style13ptBold"/>
          <w:rFonts w:asciiTheme="majorHAnsi" w:hAnsiTheme="majorHAnsi"/>
        </w:rPr>
        <w:t>Walsh and Barrett 7/16</w:t>
      </w:r>
      <w:r w:rsidRPr="008E0154">
        <w:rPr>
          <w:rFonts w:asciiTheme="majorHAnsi" w:hAnsiTheme="majorHAnsi"/>
        </w:rPr>
        <w:t xml:space="preserve"> (Deirdre, Senior Congressional Producer for CNN, Ted, senior congressional producer for CNN Politics, “WH dispatches Joe Biden to lock down Iran deal on Capitol Hill,” CNN, 7/16/2015, http://www.cnn.com/2015/07/15/politics/iran-deal-white-house-democrats-congress/)//duncan</w:t>
      </w:r>
    </w:p>
    <w:p w:rsidR="00EB295C" w:rsidRPr="008E0154" w:rsidRDefault="00EB295C" w:rsidP="00EB295C">
      <w:pPr>
        <w:rPr>
          <w:rFonts w:asciiTheme="majorHAnsi" w:hAnsiTheme="majorHAnsi"/>
        </w:rPr>
      </w:pPr>
    </w:p>
    <w:p w:rsidR="00EB295C" w:rsidRPr="008E0154" w:rsidRDefault="00EB295C" w:rsidP="00EB295C">
      <w:pPr>
        <w:rPr>
          <w:rFonts w:asciiTheme="majorHAnsi" w:hAnsiTheme="majorHAnsi"/>
        </w:rPr>
      </w:pPr>
      <w:r w:rsidRPr="008E0154">
        <w:rPr>
          <w:rStyle w:val="StyleUnderline"/>
          <w:rFonts w:asciiTheme="majorHAnsi" w:hAnsiTheme="majorHAnsi"/>
        </w:rPr>
        <w:t xml:space="preserve">Two days after the Iran deal was unveiled, </w:t>
      </w:r>
      <w:r w:rsidRPr="00476C96">
        <w:rPr>
          <w:rStyle w:val="Emphasis"/>
          <w:rFonts w:asciiTheme="majorHAnsi" w:hAnsiTheme="majorHAnsi"/>
          <w:highlight w:val="cyan"/>
        </w:rPr>
        <w:t>the</w:t>
      </w:r>
      <w:r w:rsidRPr="00476C96">
        <w:rPr>
          <w:rStyle w:val="StyleUnderline"/>
          <w:rFonts w:asciiTheme="majorHAnsi" w:hAnsiTheme="majorHAnsi"/>
          <w:highlight w:val="cyan"/>
        </w:rPr>
        <w:t xml:space="preserve"> </w:t>
      </w:r>
      <w:r w:rsidRPr="008E0154">
        <w:rPr>
          <w:rStyle w:val="StyleUnderline"/>
          <w:rFonts w:asciiTheme="majorHAnsi" w:hAnsiTheme="majorHAnsi"/>
        </w:rPr>
        <w:t xml:space="preserve">Obama </w:t>
      </w:r>
      <w:r w:rsidRPr="00476C96">
        <w:rPr>
          <w:rStyle w:val="Emphasis"/>
          <w:rFonts w:asciiTheme="majorHAnsi" w:hAnsiTheme="majorHAnsi"/>
          <w:highlight w:val="cyan"/>
        </w:rPr>
        <w:t>administration's sales job is in full swing.</w:t>
      </w:r>
      <w:r w:rsidRPr="00476C96">
        <w:rPr>
          <w:rStyle w:val="Emphasis"/>
          <w:rFonts w:asciiTheme="majorHAnsi" w:hAnsiTheme="majorHAnsi"/>
          <w:sz w:val="12"/>
          <w:highlight w:val="cyan"/>
        </w:rPr>
        <w:t>¶</w:t>
      </w:r>
      <w:r w:rsidRPr="00476C96">
        <w:rPr>
          <w:rFonts w:asciiTheme="majorHAnsi" w:hAnsiTheme="majorHAnsi"/>
          <w:highlight w:val="cyan"/>
        </w:rPr>
        <w:t xml:space="preserve"> </w:t>
      </w:r>
      <w:r w:rsidRPr="008E0154">
        <w:rPr>
          <w:rFonts w:asciiTheme="majorHAnsi" w:hAnsiTheme="majorHAnsi"/>
        </w:rPr>
        <w:t xml:space="preserve">Vice President Joe </w:t>
      </w:r>
      <w:r w:rsidRPr="00476C96">
        <w:rPr>
          <w:rStyle w:val="StyleUnderline"/>
          <w:rFonts w:asciiTheme="majorHAnsi" w:hAnsiTheme="majorHAnsi"/>
          <w:highlight w:val="cyan"/>
        </w:rPr>
        <w:t xml:space="preserve">Biden traveled </w:t>
      </w:r>
      <w:r w:rsidRPr="008E0154">
        <w:rPr>
          <w:rStyle w:val="StyleUnderline"/>
          <w:rFonts w:asciiTheme="majorHAnsi" w:hAnsiTheme="majorHAnsi"/>
        </w:rPr>
        <w:t xml:space="preserve">to Capitol Hill on Wednesday </w:t>
      </w:r>
      <w:r w:rsidRPr="00476C96">
        <w:rPr>
          <w:rStyle w:val="StyleUnderline"/>
          <w:rFonts w:asciiTheme="majorHAnsi" w:hAnsiTheme="majorHAnsi"/>
          <w:highlight w:val="cyan"/>
        </w:rPr>
        <w:t xml:space="preserve">to convince House Democrats </w:t>
      </w:r>
      <w:r w:rsidRPr="008E0154">
        <w:rPr>
          <w:rStyle w:val="StyleUnderline"/>
          <w:rFonts w:asciiTheme="majorHAnsi" w:hAnsiTheme="majorHAnsi"/>
        </w:rPr>
        <w:t>to support the deal</w:t>
      </w:r>
      <w:r w:rsidRPr="008E0154">
        <w:rPr>
          <w:rFonts w:asciiTheme="majorHAnsi" w:hAnsiTheme="majorHAnsi"/>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8E0154">
        <w:rPr>
          <w:rFonts w:asciiTheme="majorHAnsi" w:hAnsiTheme="majorHAnsi"/>
          <w:sz w:val="12"/>
        </w:rPr>
        <w:t>¶</w:t>
      </w:r>
      <w:r w:rsidRPr="008E0154">
        <w:rPr>
          <w:rFonts w:asciiTheme="majorHAnsi" w:hAnsiTheme="majorHAnsi"/>
        </w:rPr>
        <w:t xml:space="preserve"> House lawmakers said Biden was candid about the strengths and weaknesses of the compromise deal. One described his behind closed doors pitch.</w:t>
      </w:r>
      <w:r w:rsidRPr="008E0154">
        <w:rPr>
          <w:rFonts w:asciiTheme="majorHAnsi" w:hAnsiTheme="majorHAnsi"/>
          <w:sz w:val="12"/>
        </w:rPr>
        <w:t>¶</w:t>
      </w:r>
      <w:r w:rsidRPr="008E0154">
        <w:rPr>
          <w:rFonts w:asciiTheme="majorHAnsi" w:hAnsiTheme="majorHAnsi"/>
        </w:rPr>
        <w:t xml:space="preserve"> "I'm going to put aside my notes and talk to you from my heart because I've been in this business for 45 years," Biden said in his opening comments, according to Rep. Bill Pascrell, D-New Jersey, who attended the session.</w:t>
      </w:r>
      <w:r w:rsidRPr="008E0154">
        <w:rPr>
          <w:rFonts w:asciiTheme="majorHAnsi" w:hAnsiTheme="majorHAnsi"/>
          <w:sz w:val="12"/>
        </w:rPr>
        <w:t>¶</w:t>
      </w:r>
      <w:r w:rsidRPr="008E0154">
        <w:rPr>
          <w:rFonts w:asciiTheme="majorHAnsi" w:hAnsiTheme="majorHAnsi"/>
        </w:rPr>
        <w:t xml:space="preserve"> "I'm not going to BS you. I'm going to tell you exactly what I think," the vice president reportedly said.</w:t>
      </w:r>
      <w:r w:rsidRPr="008E0154">
        <w:rPr>
          <w:rFonts w:asciiTheme="majorHAnsi" w:hAnsiTheme="majorHAnsi"/>
          <w:sz w:val="12"/>
        </w:rPr>
        <w:t>¶</w:t>
      </w:r>
      <w:r w:rsidRPr="008E0154">
        <w:rPr>
          <w:rFonts w:asciiTheme="majorHAnsi" w:hAnsiTheme="majorHAnsi"/>
        </w:rPr>
        <w:t xml:space="preserve"> </w:t>
      </w:r>
      <w:r w:rsidRPr="00476C96">
        <w:rPr>
          <w:rStyle w:val="StyleUnderline"/>
          <w:rFonts w:asciiTheme="majorHAnsi" w:hAnsiTheme="majorHAnsi"/>
          <w:highlight w:val="cyan"/>
        </w:rPr>
        <w:t xml:space="preserve">Obama got a boost </w:t>
      </w:r>
      <w:r w:rsidRPr="008E0154">
        <w:rPr>
          <w:rStyle w:val="StyleUnderline"/>
          <w:rFonts w:asciiTheme="majorHAnsi" w:hAnsiTheme="majorHAnsi"/>
        </w:rPr>
        <w:t xml:space="preserve">from the leader of his party in the chamber </w:t>
      </w:r>
      <w:r w:rsidRPr="00476C96">
        <w:rPr>
          <w:rStyle w:val="StyleUnderline"/>
          <w:rFonts w:asciiTheme="majorHAnsi" w:hAnsiTheme="majorHAnsi"/>
          <w:highlight w:val="cyan"/>
        </w:rPr>
        <w:t>when</w:t>
      </w:r>
      <w:r w:rsidRPr="00476C96">
        <w:rPr>
          <w:rFonts w:asciiTheme="majorHAnsi" w:hAnsiTheme="majorHAnsi"/>
          <w:highlight w:val="cyan"/>
        </w:rPr>
        <w:t xml:space="preserve"> </w:t>
      </w:r>
      <w:r w:rsidRPr="008E0154">
        <w:rPr>
          <w:rFonts w:asciiTheme="majorHAnsi" w:hAnsiTheme="majorHAnsi"/>
        </w:rPr>
        <w:t xml:space="preserve">Minority Leader Nancy </w:t>
      </w:r>
      <w:r w:rsidRPr="00476C96">
        <w:rPr>
          <w:rStyle w:val="StyleUnderline"/>
          <w:rFonts w:asciiTheme="majorHAnsi" w:hAnsiTheme="majorHAnsi"/>
          <w:highlight w:val="cyan"/>
        </w:rPr>
        <w:t>Pelosi</w:t>
      </w:r>
      <w:r w:rsidRPr="00476C96">
        <w:rPr>
          <w:rFonts w:asciiTheme="majorHAnsi" w:hAnsiTheme="majorHAnsi"/>
          <w:highlight w:val="cyan"/>
        </w:rPr>
        <w:t xml:space="preserve"> </w:t>
      </w:r>
      <w:r w:rsidRPr="008E0154">
        <w:rPr>
          <w:rFonts w:asciiTheme="majorHAnsi" w:hAnsiTheme="majorHAnsi"/>
        </w:rPr>
        <w:t xml:space="preserve">formally </w:t>
      </w:r>
      <w:r w:rsidRPr="008E0154">
        <w:rPr>
          <w:rStyle w:val="StyleUnderline"/>
          <w:rFonts w:asciiTheme="majorHAnsi" w:hAnsiTheme="majorHAnsi"/>
        </w:rPr>
        <w:t>announced</w:t>
      </w:r>
      <w:r w:rsidRPr="008E0154">
        <w:rPr>
          <w:rFonts w:asciiTheme="majorHAnsi" w:hAnsiTheme="majorHAnsi"/>
        </w:rPr>
        <w:t xml:space="preserve"> Thursday that </w:t>
      </w:r>
      <w:r w:rsidRPr="00476C96">
        <w:rPr>
          <w:rStyle w:val="StyleUnderline"/>
          <w:rFonts w:asciiTheme="majorHAnsi" w:hAnsiTheme="majorHAnsi"/>
          <w:highlight w:val="cyan"/>
        </w:rPr>
        <w:t>she was backing the deal</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w:t>
      </w:r>
      <w:proofErr w:type="spellStart"/>
      <w:r w:rsidRPr="008E0154">
        <w:rPr>
          <w:rStyle w:val="StyleUnderline"/>
          <w:rFonts w:asciiTheme="majorHAnsi" w:hAnsiTheme="majorHAnsi"/>
        </w:rPr>
        <w:t>SInce</w:t>
      </w:r>
      <w:proofErr w:type="spellEnd"/>
      <w:r w:rsidRPr="008E0154">
        <w:rPr>
          <w:rStyle w:val="StyleUnderline"/>
          <w:rFonts w:asciiTheme="majorHAnsi" w:hAnsiTheme="majorHAnsi"/>
        </w:rPr>
        <w:t xml:space="preserve"> Republicans in the House and Senate are firmly against the</w:t>
      </w:r>
      <w:r w:rsidRPr="008E0154">
        <w:rPr>
          <w:rFonts w:asciiTheme="majorHAnsi" w:hAnsiTheme="majorHAnsi"/>
        </w:rPr>
        <w:t xml:space="preserve"> Iran nuclear </w:t>
      </w:r>
      <w:r w:rsidRPr="008E0154">
        <w:rPr>
          <w:rStyle w:val="StyleUnderline"/>
          <w:rFonts w:asciiTheme="majorHAnsi" w:hAnsiTheme="majorHAnsi"/>
        </w:rPr>
        <w:t>deal</w:t>
      </w:r>
      <w:r w:rsidRPr="008E0154">
        <w:rPr>
          <w:rFonts w:asciiTheme="majorHAnsi" w:hAnsiTheme="majorHAnsi"/>
        </w:rPr>
        <w:t xml:space="preserve"> -- announced by President Barack Obama on Tuesday -- </w:t>
      </w:r>
      <w:r w:rsidRPr="00476C96">
        <w:rPr>
          <w:rStyle w:val="Emphasis"/>
          <w:rFonts w:asciiTheme="majorHAnsi" w:hAnsiTheme="majorHAnsi"/>
          <w:highlight w:val="cyan"/>
        </w:rPr>
        <w:t>the administration is cranking up its campaign to sway concerned Democrats to back the agreement.</w:t>
      </w:r>
      <w:r w:rsidRPr="00476C96">
        <w:rPr>
          <w:rStyle w:val="Emphasis"/>
          <w:rFonts w:asciiTheme="majorHAnsi" w:hAnsiTheme="majorHAnsi"/>
          <w:sz w:val="12"/>
          <w:highlight w:val="cyan"/>
        </w:rPr>
        <w:t>¶</w:t>
      </w:r>
      <w:r w:rsidRPr="008E0154">
        <w:rPr>
          <w:rFonts w:asciiTheme="majorHAnsi" w:hAnsiTheme="majorHAnsi"/>
        </w:rPr>
        <w:t xml:space="preserve"> Under legislation that allows Congress to review the agreement, </w:t>
      </w:r>
      <w:r w:rsidRPr="008E0154">
        <w:rPr>
          <w:rStyle w:val="StyleUnderline"/>
          <w:rFonts w:asciiTheme="majorHAnsi" w:hAnsiTheme="majorHAnsi"/>
        </w:rPr>
        <w:t>the White House needs to secure enough votes from members of his own party to sustain the President's promised veto</w:t>
      </w:r>
      <w:r w:rsidRPr="008E0154">
        <w:rPr>
          <w:rFonts w:asciiTheme="majorHAnsi" w:hAnsiTheme="majorHAnsi"/>
        </w:rPr>
        <w:t xml:space="preserve"> on an resolution of disapproval -- 145 in the House and 34 in the Senate.</w:t>
      </w:r>
      <w:r w:rsidRPr="008E0154">
        <w:rPr>
          <w:rFonts w:asciiTheme="majorHAnsi" w:hAnsiTheme="majorHAnsi"/>
          <w:sz w:val="12"/>
        </w:rPr>
        <w:t>¶</w:t>
      </w:r>
      <w:r w:rsidRPr="008E0154">
        <w:rPr>
          <w:rFonts w:asciiTheme="majorHAnsi" w:hAnsiTheme="majorHAnsi"/>
        </w:rPr>
        <w:t xml:space="preserve"> After the session with Biden, several </w:t>
      </w:r>
      <w:r w:rsidRPr="008E0154">
        <w:rPr>
          <w:rStyle w:val="StyleUnderline"/>
          <w:rFonts w:asciiTheme="majorHAnsi" w:hAnsiTheme="majorHAnsi"/>
        </w:rPr>
        <w:t xml:space="preserve">House Democrats stressed that while the process is just beginning, right now </w:t>
      </w:r>
      <w:r w:rsidRPr="00476C96">
        <w:rPr>
          <w:rStyle w:val="Emphasis"/>
          <w:rFonts w:asciiTheme="majorHAnsi" w:hAnsiTheme="majorHAnsi"/>
          <w:highlight w:val="cyan"/>
        </w:rPr>
        <w:t>the administration likely has the votes to sustain the President's veto on a resolution to block the deal.</w:t>
      </w:r>
      <w:r w:rsidRPr="00476C96">
        <w:rPr>
          <w:rStyle w:val="Emphasis"/>
          <w:rFonts w:asciiTheme="majorHAnsi" w:hAnsiTheme="majorHAnsi"/>
          <w:sz w:val="12"/>
          <w:highlight w:val="cyan"/>
        </w:rPr>
        <w:t>¶</w:t>
      </w:r>
      <w:r w:rsidRPr="008E0154">
        <w:rPr>
          <w:rFonts w:asciiTheme="majorHAnsi" w:hAnsiTheme="majorHAnsi"/>
        </w:rPr>
        <w:t xml:space="preserve"> "I'm confident they will like it when they understand it all," the vice president told reporters on his way into the session, beginning what will be a two month campaign culminating in a vote, expected in September.</w:t>
      </w:r>
      <w:r w:rsidRPr="008E0154">
        <w:rPr>
          <w:rFonts w:asciiTheme="majorHAnsi" w:hAnsiTheme="majorHAnsi"/>
          <w:sz w:val="12"/>
        </w:rPr>
        <w:t>¶</w:t>
      </w:r>
      <w:r w:rsidRPr="008E0154">
        <w:rPr>
          <w:rFonts w:asciiTheme="majorHAnsi" w:hAnsiTheme="majorHAnsi"/>
        </w:rPr>
        <w:t xml:space="preserve"> </w:t>
      </w:r>
      <w:r w:rsidRPr="00476C96">
        <w:rPr>
          <w:rStyle w:val="StyleUnderline"/>
          <w:rFonts w:asciiTheme="majorHAnsi" w:hAnsiTheme="majorHAnsi"/>
          <w:highlight w:val="cyan"/>
        </w:rPr>
        <w:t>Democrats</w:t>
      </w:r>
      <w:r w:rsidRPr="008E0154">
        <w:rPr>
          <w:rStyle w:val="StyleUnderline"/>
          <w:rFonts w:asciiTheme="majorHAnsi" w:hAnsiTheme="majorHAnsi"/>
        </w:rPr>
        <w:t xml:space="preserve">, both for and against the deal, </w:t>
      </w:r>
      <w:r w:rsidRPr="00476C96">
        <w:rPr>
          <w:rStyle w:val="StyleUnderline"/>
          <w:rFonts w:asciiTheme="majorHAnsi" w:hAnsiTheme="majorHAnsi"/>
          <w:highlight w:val="cyan"/>
        </w:rPr>
        <w:t>praised Biden's presentation</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"Joe Biden was as good as I've seen him," Rep. John Larson, D-Connecticut, told CNN. "I thought he did an excellent job."</w:t>
      </w:r>
      <w:r w:rsidRPr="008E0154">
        <w:rPr>
          <w:rFonts w:asciiTheme="majorHAnsi" w:hAnsiTheme="majorHAnsi"/>
          <w:sz w:val="12"/>
        </w:rPr>
        <w:t>¶</w:t>
      </w:r>
      <w:r w:rsidRPr="008E0154">
        <w:rPr>
          <w:rFonts w:asciiTheme="majorHAnsi" w:hAnsiTheme="majorHAnsi"/>
        </w:rPr>
        <w:t xml:space="preserve"> Texas Democratic Rep. Henry </w:t>
      </w:r>
      <w:r w:rsidRPr="008E0154">
        <w:rPr>
          <w:rStyle w:val="StyleUnderline"/>
          <w:rFonts w:asciiTheme="majorHAnsi" w:hAnsiTheme="majorHAnsi"/>
        </w:rPr>
        <w:t>Cuellar said Biden</w:t>
      </w:r>
      <w:r w:rsidRPr="008E0154">
        <w:rPr>
          <w:rFonts w:asciiTheme="majorHAnsi" w:hAnsiTheme="majorHAnsi"/>
        </w:rPr>
        <w:t xml:space="preserve"> is a "master of detail" and </w:t>
      </w:r>
      <w:r w:rsidRPr="008E0154">
        <w:rPr>
          <w:rStyle w:val="StyleUnderline"/>
          <w:rFonts w:asciiTheme="majorHAnsi" w:hAnsiTheme="majorHAnsi"/>
        </w:rPr>
        <w:t>helped clarify some concerns</w:t>
      </w:r>
      <w:r w:rsidRPr="008E0154">
        <w:rPr>
          <w:rFonts w:asciiTheme="majorHAnsi" w:hAnsiTheme="majorHAnsi"/>
        </w:rPr>
        <w:t xml:space="preserve"> he had about the verification provisions in the deal, </w:t>
      </w:r>
      <w:r w:rsidRPr="008E0154">
        <w:rPr>
          <w:rStyle w:val="StyleUnderline"/>
          <w:rFonts w:asciiTheme="majorHAnsi" w:hAnsiTheme="majorHAnsi"/>
        </w:rPr>
        <w:t>but</w:t>
      </w:r>
      <w:r w:rsidRPr="008E0154">
        <w:rPr>
          <w:rFonts w:asciiTheme="majorHAnsi" w:hAnsiTheme="majorHAnsi"/>
        </w:rPr>
        <w:t xml:space="preserve"> he still planned to carefully study it and </w:t>
      </w:r>
      <w:r w:rsidRPr="008E0154">
        <w:rPr>
          <w:rStyle w:val="StyleUnderline"/>
          <w:rFonts w:asciiTheme="majorHAnsi" w:hAnsiTheme="majorHAnsi"/>
        </w:rPr>
        <w:t>said he was undecided</w:t>
      </w:r>
      <w:r w:rsidRPr="008E0154">
        <w:rPr>
          <w:rFonts w:asciiTheme="majorHAnsi" w:hAnsiTheme="majorHAnsi"/>
        </w:rPr>
        <w:t>.</w:t>
      </w:r>
      <w:r w:rsidRPr="008E0154">
        <w:rPr>
          <w:rFonts w:asciiTheme="majorHAnsi" w:hAnsiTheme="majorHAnsi"/>
          <w:sz w:val="12"/>
        </w:rPr>
        <w:t>¶</w:t>
      </w:r>
      <w:r w:rsidRPr="008E0154">
        <w:rPr>
          <w:rFonts w:asciiTheme="majorHAnsi" w:hAnsiTheme="majorHAnsi"/>
        </w:rPr>
        <w:t xml:space="preserve"> Pascrell also cited the verification issue as a potential sticking point but said he is leaning 'yes' on the agreement.</w:t>
      </w:r>
      <w:r w:rsidRPr="008E0154">
        <w:rPr>
          <w:rFonts w:asciiTheme="majorHAnsi" w:hAnsiTheme="majorHAnsi"/>
          <w:sz w:val="12"/>
        </w:rPr>
        <w:t>¶</w:t>
      </w:r>
      <w:r w:rsidRPr="008E0154">
        <w:rPr>
          <w:rFonts w:asciiTheme="majorHAnsi" w:hAnsiTheme="majorHAnsi"/>
        </w:rPr>
        <w:t xml:space="preserve"> "On our side of the aisle </w:t>
      </w:r>
      <w:r w:rsidRPr="00476C96">
        <w:rPr>
          <w:rStyle w:val="Emphasis"/>
          <w:rFonts w:asciiTheme="majorHAnsi" w:hAnsiTheme="majorHAnsi"/>
          <w:highlight w:val="cyan"/>
        </w:rPr>
        <w:t xml:space="preserve">there is concern and skepticism shared </w:t>
      </w:r>
      <w:r w:rsidRPr="008E0154">
        <w:rPr>
          <w:rStyle w:val="Emphasis"/>
          <w:rFonts w:asciiTheme="majorHAnsi" w:hAnsiTheme="majorHAnsi"/>
        </w:rPr>
        <w:t xml:space="preserve">by a number of members </w:t>
      </w:r>
      <w:r w:rsidRPr="00476C96">
        <w:rPr>
          <w:rStyle w:val="Emphasis"/>
          <w:rFonts w:asciiTheme="majorHAnsi" w:hAnsiTheme="majorHAnsi"/>
          <w:highlight w:val="cyan"/>
        </w:rPr>
        <w:t>but an openness to be persuaded</w:t>
      </w:r>
      <w:r w:rsidRPr="00476C96">
        <w:rPr>
          <w:rFonts w:asciiTheme="majorHAnsi" w:hAnsiTheme="majorHAnsi"/>
          <w:highlight w:val="cyan"/>
        </w:rPr>
        <w:t xml:space="preserve"> </w:t>
      </w:r>
      <w:r w:rsidRPr="008E0154">
        <w:rPr>
          <w:rStyle w:val="StyleUnderline"/>
          <w:rFonts w:asciiTheme="majorHAnsi" w:hAnsiTheme="majorHAnsi"/>
        </w:rPr>
        <w:t>if the facts take them that way</w:t>
      </w:r>
      <w:r w:rsidRPr="008E0154">
        <w:rPr>
          <w:rFonts w:asciiTheme="majorHAnsi" w:hAnsiTheme="majorHAnsi"/>
        </w:rPr>
        <w:t>," Rep. Gerry Connolly of Virginia said. "I think (Biden) made some real progress on behalf of the administration today."</w:t>
      </w:r>
      <w:r w:rsidRPr="008E0154">
        <w:rPr>
          <w:rFonts w:asciiTheme="majorHAnsi" w:hAnsiTheme="majorHAnsi"/>
          <w:sz w:val="12"/>
        </w:rPr>
        <w:t>¶</w:t>
      </w:r>
      <w:r w:rsidRPr="008E0154">
        <w:rPr>
          <w:rFonts w:asciiTheme="majorHAnsi" w:hAnsiTheme="majorHAnsi"/>
        </w:rPr>
        <w:t xml:space="preserve"> But Democratic Rep. Steve Israel of New York, a former member of Democratic leadership, told reporters he wasn't sold yet.</w:t>
      </w:r>
      <w:r w:rsidRPr="008E0154">
        <w:rPr>
          <w:rFonts w:asciiTheme="majorHAnsi" w:hAnsiTheme="majorHAnsi"/>
          <w:sz w:val="12"/>
        </w:rPr>
        <w:t>¶</w:t>
      </w:r>
      <w:r w:rsidRPr="008E0154">
        <w:rPr>
          <w:rFonts w:asciiTheme="majorHAnsi" w:hAnsiTheme="majorHAnsi"/>
        </w:rPr>
        <w:t xml:space="preserve"> "For me, I still have some very significant questions with respect to lifting of the embargo on conventional arms. </w:t>
      </w:r>
      <w:proofErr w:type="gramStart"/>
      <w:r w:rsidRPr="008E0154">
        <w:rPr>
          <w:rFonts w:asciiTheme="majorHAnsi" w:hAnsiTheme="majorHAnsi"/>
        </w:rPr>
        <w:t>And missiles.</w:t>
      </w:r>
      <w:proofErr w:type="gramEnd"/>
      <w:r w:rsidRPr="008E0154">
        <w:rPr>
          <w:rFonts w:asciiTheme="majorHAnsi" w:hAnsiTheme="majorHAnsi"/>
        </w:rPr>
        <w:t xml:space="preserve"> The (International Atomic Energy Agency) verification process for me is not any time anywhere, I think there are some very significant delays built into that," Israel said.</w:t>
      </w:r>
      <w:r w:rsidRPr="008E0154">
        <w:rPr>
          <w:rFonts w:asciiTheme="majorHAnsi" w:hAnsiTheme="majorHAnsi"/>
          <w:sz w:val="12"/>
        </w:rPr>
        <w:t>¶</w:t>
      </w:r>
      <w:r w:rsidRPr="008E0154">
        <w:rPr>
          <w:rFonts w:asciiTheme="majorHAnsi" w:hAnsiTheme="majorHAnsi"/>
        </w:rPr>
        <w:t xml:space="preserve"> Larson noted that both </w:t>
      </w:r>
      <w:r w:rsidRPr="00476C96">
        <w:rPr>
          <w:rStyle w:val="StyleUnderline"/>
          <w:rFonts w:asciiTheme="majorHAnsi" w:hAnsiTheme="majorHAnsi"/>
          <w:highlight w:val="cyan"/>
        </w:rPr>
        <w:t>Biden's presentation</w:t>
      </w:r>
      <w:r w:rsidRPr="008E0154">
        <w:rPr>
          <w:rFonts w:asciiTheme="majorHAnsi" w:hAnsiTheme="majorHAnsi"/>
        </w:rPr>
        <w:t xml:space="preserve">, along with Hillary Clinton's a day earlier, who he said spoke favorably about the deal, </w:t>
      </w:r>
      <w:r w:rsidRPr="00476C96">
        <w:rPr>
          <w:rStyle w:val="StyleUnderline"/>
          <w:rFonts w:asciiTheme="majorHAnsi" w:hAnsiTheme="majorHAnsi"/>
          <w:highlight w:val="cyan"/>
        </w:rPr>
        <w:t xml:space="preserve">helped lay the groundwork for </w:t>
      </w:r>
      <w:r w:rsidRPr="008E0154">
        <w:rPr>
          <w:rStyle w:val="StyleUnderline"/>
          <w:rFonts w:asciiTheme="majorHAnsi" w:hAnsiTheme="majorHAnsi"/>
        </w:rPr>
        <w:t xml:space="preserve">most </w:t>
      </w:r>
      <w:r w:rsidRPr="00476C96">
        <w:rPr>
          <w:rStyle w:val="StyleUnderline"/>
          <w:rFonts w:asciiTheme="majorHAnsi" w:hAnsiTheme="majorHAnsi"/>
          <w:highlight w:val="cyan"/>
        </w:rPr>
        <w:t>Democrats to back the White House</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At the same time on Wednesday that the President held a news conference trying to persuade the public he had brokered an strong and effective deal with Iran, Sen. Joe </w:t>
      </w:r>
      <w:proofErr w:type="spellStart"/>
      <w:r w:rsidRPr="008E0154">
        <w:rPr>
          <w:rFonts w:asciiTheme="majorHAnsi" w:hAnsiTheme="majorHAnsi"/>
        </w:rPr>
        <w:t>Manchin</w:t>
      </w:r>
      <w:proofErr w:type="spellEnd"/>
      <w:r w:rsidRPr="008E0154">
        <w:rPr>
          <w:rFonts w:asciiTheme="majorHAnsi" w:hAnsiTheme="majorHAnsi"/>
        </w:rPr>
        <w:t>, a Democrat from West Virginia, and a handful of other senators, were in a separate part of the White House meeting with some of the President's top negotiators, who had just returned from Vienna.</w:t>
      </w:r>
      <w:r w:rsidRPr="008E0154">
        <w:rPr>
          <w:rFonts w:asciiTheme="majorHAnsi" w:hAnsiTheme="majorHAnsi"/>
          <w:sz w:val="12"/>
        </w:rPr>
        <w:t>¶</w:t>
      </w:r>
      <w:r w:rsidRPr="008E0154">
        <w:rPr>
          <w:rFonts w:asciiTheme="majorHAnsi" w:hAnsiTheme="majorHAnsi"/>
        </w:rPr>
        <w:t xml:space="preserve"> "I was very satisfied with an awful lot of the answers we received," </w:t>
      </w:r>
      <w:proofErr w:type="spellStart"/>
      <w:r w:rsidRPr="008E0154">
        <w:rPr>
          <w:rFonts w:asciiTheme="majorHAnsi" w:hAnsiTheme="majorHAnsi"/>
        </w:rPr>
        <w:t>Manchin</w:t>
      </w:r>
      <w:proofErr w:type="spellEnd"/>
      <w:r w:rsidRPr="008E0154">
        <w:rPr>
          <w:rFonts w:asciiTheme="majorHAnsi" w:hAnsiTheme="majorHAnsi"/>
        </w:rPr>
        <w:t xml:space="preserve"> told CNN.</w:t>
      </w:r>
      <w:r w:rsidRPr="008E0154">
        <w:rPr>
          <w:rFonts w:asciiTheme="majorHAnsi" w:hAnsiTheme="majorHAnsi"/>
          <w:sz w:val="12"/>
        </w:rPr>
        <w:t>¶</w:t>
      </w:r>
      <w:r w:rsidRPr="008E0154">
        <w:rPr>
          <w:rFonts w:asciiTheme="majorHAnsi" w:hAnsiTheme="majorHAnsi"/>
        </w:rPr>
        <w:t xml:space="preserve"> </w:t>
      </w:r>
      <w:r w:rsidRPr="00476C96">
        <w:rPr>
          <w:rStyle w:val="Emphasis"/>
          <w:rFonts w:asciiTheme="majorHAnsi" w:hAnsiTheme="majorHAnsi"/>
          <w:highlight w:val="cyan"/>
        </w:rPr>
        <w:t xml:space="preserve">The intimate meeting </w:t>
      </w:r>
      <w:r w:rsidRPr="008E0154">
        <w:rPr>
          <w:rStyle w:val="Emphasis"/>
          <w:rFonts w:asciiTheme="majorHAnsi" w:hAnsiTheme="majorHAnsi"/>
        </w:rPr>
        <w:t xml:space="preserve">for senators </w:t>
      </w:r>
      <w:r w:rsidRPr="00476C96">
        <w:rPr>
          <w:rStyle w:val="Emphasis"/>
          <w:rFonts w:asciiTheme="majorHAnsi" w:hAnsiTheme="majorHAnsi"/>
          <w:highlight w:val="cyan"/>
        </w:rPr>
        <w:t xml:space="preserve">was another example of the White House's effort to shore up support </w:t>
      </w:r>
      <w:r w:rsidRPr="008E0154">
        <w:rPr>
          <w:rStyle w:val="Emphasis"/>
          <w:rFonts w:asciiTheme="majorHAnsi" w:hAnsiTheme="majorHAnsi"/>
        </w:rPr>
        <w:t xml:space="preserve">in the Senate </w:t>
      </w:r>
      <w:r w:rsidRPr="00476C96">
        <w:rPr>
          <w:rStyle w:val="Emphasis"/>
          <w:rFonts w:asciiTheme="majorHAnsi" w:hAnsiTheme="majorHAnsi"/>
          <w:highlight w:val="cyan"/>
        </w:rPr>
        <w:t xml:space="preserve">where </w:t>
      </w:r>
      <w:r w:rsidRPr="008E0154">
        <w:rPr>
          <w:rStyle w:val="Emphasis"/>
          <w:rFonts w:asciiTheme="majorHAnsi" w:hAnsiTheme="majorHAnsi"/>
        </w:rPr>
        <w:t xml:space="preserve">leaders believe </w:t>
      </w:r>
      <w:r w:rsidRPr="00476C96">
        <w:rPr>
          <w:rStyle w:val="Emphasis"/>
          <w:rFonts w:asciiTheme="majorHAnsi" w:hAnsiTheme="majorHAnsi"/>
          <w:highlight w:val="cyan"/>
        </w:rPr>
        <w:t>as many as 15 Democrats could oppose the deal</w:t>
      </w:r>
      <w:r w:rsidRPr="008E0154">
        <w:rPr>
          <w:rStyle w:val="Emphasis"/>
          <w:rFonts w:asciiTheme="majorHAnsi" w:hAnsiTheme="majorHAnsi"/>
        </w:rPr>
        <w:t>.</w:t>
      </w:r>
      <w:r w:rsidRPr="008E0154">
        <w:rPr>
          <w:rFonts w:asciiTheme="majorHAnsi" w:hAnsiTheme="majorHAnsi"/>
        </w:rPr>
        <w:t xml:space="preserve"> If they did, </w:t>
      </w:r>
      <w:r w:rsidRPr="00476C96">
        <w:rPr>
          <w:rStyle w:val="StyleUnderline"/>
          <w:rFonts w:asciiTheme="majorHAnsi" w:hAnsiTheme="majorHAnsi"/>
          <w:highlight w:val="cyan"/>
        </w:rPr>
        <w:t>it could provide</w:t>
      </w:r>
      <w:r w:rsidRPr="008E0154">
        <w:rPr>
          <w:rStyle w:val="StyleUnderline"/>
          <w:rFonts w:asciiTheme="majorHAnsi" w:hAnsiTheme="majorHAnsi"/>
        </w:rPr>
        <w:t xml:space="preserve"> Senate </w:t>
      </w:r>
      <w:r w:rsidRPr="00476C96">
        <w:rPr>
          <w:rStyle w:val="StyleUnderline"/>
          <w:rFonts w:asciiTheme="majorHAnsi" w:hAnsiTheme="majorHAnsi"/>
          <w:highlight w:val="cyan"/>
        </w:rPr>
        <w:t>Republicans the votes needed to override a veto</w:t>
      </w:r>
      <w:r w:rsidRPr="008E0154">
        <w:rPr>
          <w:rStyle w:val="StyleUnderline"/>
          <w:rFonts w:asciiTheme="majorHAnsi" w:hAnsiTheme="majorHAnsi"/>
        </w:rPr>
        <w:t xml:space="preserve"> of the disapproval resolution and </w:t>
      </w:r>
      <w:r w:rsidRPr="00476C96">
        <w:rPr>
          <w:rStyle w:val="StyleUnderline"/>
          <w:rFonts w:asciiTheme="majorHAnsi" w:hAnsiTheme="majorHAnsi"/>
          <w:highlight w:val="cyan"/>
        </w:rPr>
        <w:t>scuttle the deal</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But </w:t>
      </w:r>
      <w:proofErr w:type="spellStart"/>
      <w:r w:rsidRPr="00476C96">
        <w:rPr>
          <w:rStyle w:val="StyleUnderline"/>
          <w:rFonts w:asciiTheme="majorHAnsi" w:hAnsiTheme="majorHAnsi"/>
          <w:highlight w:val="cyan"/>
        </w:rPr>
        <w:t>Manchin</w:t>
      </w:r>
      <w:proofErr w:type="spellEnd"/>
      <w:r w:rsidRPr="008E0154">
        <w:rPr>
          <w:rStyle w:val="StyleUnderline"/>
          <w:rFonts w:asciiTheme="majorHAnsi" w:hAnsiTheme="majorHAnsi"/>
        </w:rPr>
        <w:t xml:space="preserve">, a centrist who has close relations with senators on both sides of the aisle, said at this point he </w:t>
      </w:r>
      <w:r w:rsidRPr="00476C96">
        <w:rPr>
          <w:rStyle w:val="StyleUnderline"/>
          <w:rFonts w:asciiTheme="majorHAnsi" w:hAnsiTheme="majorHAnsi"/>
          <w:highlight w:val="cyan"/>
        </w:rPr>
        <w:t xml:space="preserve">has not detected major blowback from Senate Democrats </w:t>
      </w:r>
      <w:r w:rsidRPr="008E0154">
        <w:rPr>
          <w:rStyle w:val="StyleUnderline"/>
          <w:rFonts w:asciiTheme="majorHAnsi" w:hAnsiTheme="majorHAnsi"/>
        </w:rPr>
        <w:t>to the deal.</w:t>
      </w:r>
      <w:r w:rsidRPr="008E0154">
        <w:rPr>
          <w:rStyle w:val="StyleUnderline"/>
          <w:rFonts w:asciiTheme="majorHAnsi" w:hAnsiTheme="majorHAnsi"/>
          <w:sz w:val="12"/>
        </w:rPr>
        <w:t>¶</w:t>
      </w:r>
      <w:r w:rsidRPr="008E0154">
        <w:rPr>
          <w:rFonts w:asciiTheme="majorHAnsi" w:hAnsiTheme="majorHAnsi"/>
        </w:rPr>
        <w:t xml:space="preserve"> "At caucus yesterday I didn't get a reading there is hard, hard opposition. I did not," he said.</w:t>
      </w:r>
      <w:r w:rsidRPr="008E0154">
        <w:rPr>
          <w:rFonts w:asciiTheme="majorHAnsi" w:hAnsiTheme="majorHAnsi"/>
          <w:sz w:val="12"/>
        </w:rPr>
        <w:t>¶</w:t>
      </w:r>
      <w:r w:rsidRPr="008E0154">
        <w:rPr>
          <w:rFonts w:asciiTheme="majorHAnsi" w:hAnsiTheme="majorHAnsi"/>
        </w:rPr>
        <w:t xml:space="preserve"> In fact, </w:t>
      </w:r>
      <w:proofErr w:type="spellStart"/>
      <w:r w:rsidRPr="008E0154">
        <w:rPr>
          <w:rFonts w:asciiTheme="majorHAnsi" w:hAnsiTheme="majorHAnsi"/>
        </w:rPr>
        <w:t>Manchin</w:t>
      </w:r>
      <w:proofErr w:type="spellEnd"/>
      <w:r w:rsidRPr="008E0154">
        <w:rPr>
          <w:rFonts w:asciiTheme="majorHAnsi" w:hAnsiTheme="majorHAnsi"/>
        </w:rPr>
        <w:t xml:space="preserve"> said he thought Republicans actually might struggle getting the 60 votes they will need to pass the disapproval resolution, much less the dozen or so votes that might be needed to sustain a veto.</w:t>
      </w:r>
      <w:r w:rsidRPr="008E0154">
        <w:rPr>
          <w:rFonts w:asciiTheme="majorHAnsi" w:hAnsiTheme="majorHAnsi"/>
          <w:sz w:val="12"/>
        </w:rPr>
        <w:t>¶</w:t>
      </w:r>
      <w:r w:rsidRPr="008E0154">
        <w:rPr>
          <w:rFonts w:asciiTheme="majorHAnsi" w:hAnsiTheme="majorHAnsi"/>
        </w:rPr>
        <w:t xml:space="preserve"> </w:t>
      </w:r>
      <w:r w:rsidRPr="008E0154">
        <w:rPr>
          <w:rStyle w:val="StyleUnderline"/>
          <w:rFonts w:asciiTheme="majorHAnsi" w:hAnsiTheme="majorHAnsi"/>
        </w:rPr>
        <w:t>One key senator whose position will be closely monitored</w:t>
      </w:r>
      <w:r w:rsidRPr="008E0154">
        <w:rPr>
          <w:rFonts w:asciiTheme="majorHAnsi" w:hAnsiTheme="majorHAnsi"/>
        </w:rPr>
        <w:t xml:space="preserve"> by the White House and his colleagues from both parties on the Hill, </w:t>
      </w:r>
      <w:r w:rsidRPr="008E0154">
        <w:rPr>
          <w:rStyle w:val="StyleUnderline"/>
          <w:rFonts w:asciiTheme="majorHAnsi" w:hAnsiTheme="majorHAnsi"/>
        </w:rPr>
        <w:t>is</w:t>
      </w:r>
      <w:r w:rsidRPr="008E0154">
        <w:rPr>
          <w:rFonts w:asciiTheme="majorHAnsi" w:hAnsiTheme="majorHAnsi"/>
        </w:rPr>
        <w:t xml:space="preserve"> Sen. Chuck </w:t>
      </w:r>
      <w:r w:rsidRPr="008E0154">
        <w:rPr>
          <w:rStyle w:val="StyleUnderline"/>
          <w:rFonts w:asciiTheme="majorHAnsi" w:hAnsiTheme="majorHAnsi"/>
        </w:rPr>
        <w:t>Schumer</w:t>
      </w:r>
      <w:r w:rsidRPr="008E0154">
        <w:rPr>
          <w:rFonts w:asciiTheme="majorHAnsi" w:hAnsiTheme="majorHAnsi"/>
        </w:rPr>
        <w:t xml:space="preserve"> of New York, the third-ranking Democrats who is poised to become the Democratic leader in the next Congress. </w:t>
      </w:r>
      <w:r w:rsidRPr="008E0154">
        <w:rPr>
          <w:rStyle w:val="StyleUnderline"/>
          <w:rFonts w:asciiTheme="majorHAnsi" w:hAnsiTheme="majorHAnsi"/>
        </w:rPr>
        <w:t>Schumer has many Jewish voters in his state who are wary of the impact of the Iran agreement on the security of Israel. Schumer said he is skeptical of the deal</w:t>
      </w:r>
      <w:r w:rsidRPr="008E0154">
        <w:rPr>
          <w:rFonts w:asciiTheme="majorHAnsi" w:hAnsiTheme="majorHAnsi"/>
        </w:rPr>
        <w:t xml:space="preserve"> and won't decide whether to support it before doing his homework.</w:t>
      </w:r>
      <w:r w:rsidRPr="008E0154">
        <w:rPr>
          <w:rFonts w:asciiTheme="majorHAnsi" w:hAnsiTheme="majorHAnsi"/>
          <w:sz w:val="12"/>
        </w:rPr>
        <w:t>¶</w:t>
      </w:r>
      <w:r w:rsidRPr="008E0154">
        <w:rPr>
          <w:rFonts w:asciiTheme="majorHAnsi" w:hAnsiTheme="majorHAnsi"/>
        </w:rPr>
        <w:t xml:space="preserve"> "I will sit down, I will read the agreement thoroughly and then I'm </w:t>
      </w:r>
      <w:proofErr w:type="spellStart"/>
      <w:r w:rsidRPr="008E0154">
        <w:rPr>
          <w:rFonts w:asciiTheme="majorHAnsi" w:hAnsiTheme="majorHAnsi"/>
        </w:rPr>
        <w:t>gonna</w:t>
      </w:r>
      <w:proofErr w:type="spellEnd"/>
      <w:r w:rsidRPr="008E0154">
        <w:rPr>
          <w:rFonts w:asciiTheme="majorHAnsi" w:hAnsiTheme="majorHAnsi"/>
        </w:rPr>
        <w:t xml:space="preserve"> speak with officials -- administration officials, people all over on all different sides," he said when asked about his decision-making process. "Look, this is a decision that shouldn't be made lightly and I am </w:t>
      </w:r>
      <w:proofErr w:type="spellStart"/>
      <w:r w:rsidRPr="008E0154">
        <w:rPr>
          <w:rFonts w:asciiTheme="majorHAnsi" w:hAnsiTheme="majorHAnsi"/>
        </w:rPr>
        <w:t>gonna</w:t>
      </w:r>
      <w:proofErr w:type="spellEnd"/>
      <w:r w:rsidRPr="008E0154">
        <w:rPr>
          <w:rFonts w:asciiTheme="majorHAnsi" w:hAnsiTheme="majorHAnsi"/>
        </w:rPr>
        <w:t xml:space="preserve"> just study this agreement and talk to people before I do anything else."</w:t>
      </w:r>
      <w:r w:rsidRPr="008E0154">
        <w:rPr>
          <w:rFonts w:asciiTheme="majorHAnsi" w:hAnsiTheme="majorHAnsi"/>
          <w:sz w:val="12"/>
        </w:rPr>
        <w:t>¶</w:t>
      </w:r>
      <w:r w:rsidRPr="008E0154">
        <w:rPr>
          <w:rFonts w:asciiTheme="majorHAnsi" w:hAnsiTheme="majorHAnsi"/>
        </w:rPr>
        <w:t xml:space="preserve"> Sen. John </w:t>
      </w:r>
      <w:r w:rsidRPr="008E0154">
        <w:rPr>
          <w:rStyle w:val="StyleUnderline"/>
          <w:rFonts w:asciiTheme="majorHAnsi" w:hAnsiTheme="majorHAnsi"/>
        </w:rPr>
        <w:t>McCain</w:t>
      </w:r>
      <w:r w:rsidRPr="008E0154">
        <w:rPr>
          <w:rFonts w:asciiTheme="majorHAnsi" w:hAnsiTheme="majorHAnsi"/>
        </w:rPr>
        <w:t xml:space="preserve">, R-Arizona, a leading critic of the agreement with Iran, </w:t>
      </w:r>
      <w:r w:rsidRPr="008E0154">
        <w:rPr>
          <w:rStyle w:val="StyleUnderline"/>
          <w:rFonts w:asciiTheme="majorHAnsi" w:hAnsiTheme="majorHAnsi"/>
        </w:rPr>
        <w:t>said</w:t>
      </w:r>
      <w:r w:rsidRPr="008E0154">
        <w:rPr>
          <w:rFonts w:asciiTheme="majorHAnsi" w:hAnsiTheme="majorHAnsi"/>
        </w:rPr>
        <w:t xml:space="preserve"> "</w:t>
      </w:r>
      <w:r w:rsidRPr="00476C96">
        <w:rPr>
          <w:rStyle w:val="Emphasis"/>
          <w:rFonts w:asciiTheme="majorHAnsi" w:hAnsiTheme="majorHAnsi"/>
          <w:highlight w:val="cyan"/>
        </w:rPr>
        <w:t>the pressure will be enormous from the administration," as it tries to keep Democrats from defecting</w:t>
      </w:r>
      <w:r w:rsidRPr="008E0154">
        <w:rPr>
          <w:rFonts w:asciiTheme="majorHAnsi" w:hAnsiTheme="majorHAnsi"/>
        </w:rPr>
        <w:t>. As chairman of the Armed Services Committee, McCain said he intends to hold hearings to demonstrate what he calls the "fatal flaws" in the deal.</w:t>
      </w:r>
      <w:r w:rsidRPr="008E0154">
        <w:rPr>
          <w:rFonts w:asciiTheme="majorHAnsi" w:hAnsiTheme="majorHAnsi"/>
          <w:sz w:val="12"/>
        </w:rPr>
        <w:t>¶</w:t>
      </w:r>
      <w:r w:rsidRPr="008E0154">
        <w:rPr>
          <w:rFonts w:asciiTheme="majorHAnsi" w:hAnsiTheme="majorHAnsi"/>
        </w:rPr>
        <w:t xml:space="preserve"> House </w:t>
      </w:r>
      <w:r w:rsidRPr="00476C96">
        <w:rPr>
          <w:rStyle w:val="Emphasis"/>
          <w:rFonts w:asciiTheme="majorHAnsi" w:hAnsiTheme="majorHAnsi"/>
          <w:highlight w:val="cyan"/>
        </w:rPr>
        <w:t>conservatives</w:t>
      </w:r>
      <w:r w:rsidRPr="00476C96">
        <w:rPr>
          <w:rFonts w:asciiTheme="majorHAnsi" w:hAnsiTheme="majorHAnsi"/>
          <w:highlight w:val="cyan"/>
        </w:rPr>
        <w:t xml:space="preserve"> </w:t>
      </w:r>
      <w:r w:rsidRPr="008E0154">
        <w:rPr>
          <w:rFonts w:asciiTheme="majorHAnsi" w:hAnsiTheme="majorHAnsi"/>
        </w:rPr>
        <w:t xml:space="preserve">speaking at a forum sponsored by the Heritage Foundation, a conservative think tank, one after another ripped the Iran deal. But they </w:t>
      </w:r>
      <w:r w:rsidRPr="00476C96">
        <w:rPr>
          <w:rStyle w:val="Emphasis"/>
          <w:rFonts w:asciiTheme="majorHAnsi" w:hAnsiTheme="majorHAnsi"/>
          <w:highlight w:val="cyan"/>
        </w:rPr>
        <w:t>conceded that ultimately they may not be able to block it.¶ "</w:t>
      </w:r>
      <w:r w:rsidRPr="00476C96">
        <w:rPr>
          <w:rStyle w:val="StyleUnderline"/>
          <w:rFonts w:asciiTheme="majorHAnsi" w:hAnsiTheme="majorHAnsi"/>
          <w:highlight w:val="cyan"/>
        </w:rPr>
        <w:t>The game is rigged in favor of getting this done"</w:t>
      </w:r>
      <w:r w:rsidRPr="008E0154">
        <w:rPr>
          <w:rFonts w:asciiTheme="majorHAnsi" w:hAnsiTheme="majorHAnsi"/>
        </w:rPr>
        <w:t xml:space="preserve"> Ohio Rep. Jim Jordan said.</w:t>
      </w:r>
    </w:p>
    <w:p w:rsidR="00EB295C" w:rsidRPr="008E0154" w:rsidRDefault="00EB295C" w:rsidP="00EB295C">
      <w:pPr>
        <w:pStyle w:val="Heading4"/>
      </w:pPr>
      <w:r w:rsidRPr="008E0154">
        <w:t>Obama will fight curtailment of backdoors- Strong influence from FBI and NSA to protect national security</w:t>
      </w:r>
    </w:p>
    <w:p w:rsidR="00EB295C" w:rsidRPr="008E0154" w:rsidRDefault="00EB295C" w:rsidP="00EB295C">
      <w:pPr>
        <w:rPr>
          <w:rFonts w:asciiTheme="majorHAnsi" w:hAnsiTheme="majorHAnsi"/>
        </w:rPr>
      </w:pPr>
      <w:r w:rsidRPr="008E0154">
        <w:rPr>
          <w:rStyle w:val="Style13ptBold"/>
          <w:rFonts w:asciiTheme="majorHAnsi" w:hAnsiTheme="majorHAnsi"/>
        </w:rPr>
        <w:t xml:space="preserve">Bennett 3/22 </w:t>
      </w:r>
      <w:r w:rsidRPr="008E0154">
        <w:rPr>
          <w:rFonts w:asciiTheme="majorHAnsi" w:hAnsiTheme="majorHAnsi"/>
        </w:rPr>
        <w:t xml:space="preserve">(Cory Bennett: Works for The Hill- Top politics organization, “Silicon Valley spars with Obama over 'backdoor' surveillance,” 3/22/15, </w:t>
      </w:r>
      <w:hyperlink r:id="rId11" w:history="1">
        <w:r w:rsidRPr="008E0154">
          <w:rPr>
            <w:rStyle w:val="Hyperlink"/>
            <w:rFonts w:asciiTheme="majorHAnsi" w:hAnsiTheme="majorHAnsi"/>
          </w:rPr>
          <w:t>http://thehill.com/policy/cybersecurity/236512-silicon-valley-spars-with-obama-over-backdoor-surveillance</w:t>
        </w:r>
      </w:hyperlink>
      <w:r w:rsidRPr="008E0154">
        <w:rPr>
          <w:rFonts w:asciiTheme="majorHAnsi" w:hAnsiTheme="majorHAnsi"/>
        </w:rPr>
        <w:t>, Accessed: 7/17/15, RRR)</w:t>
      </w:r>
    </w:p>
    <w:p w:rsidR="00EB295C" w:rsidRPr="008E0154" w:rsidRDefault="00EB295C" w:rsidP="00EB295C">
      <w:pPr>
        <w:rPr>
          <w:rStyle w:val="StyleUnderline"/>
          <w:rFonts w:asciiTheme="majorHAnsi" w:hAnsiTheme="majorHAnsi"/>
        </w:rPr>
      </w:pPr>
      <w:r w:rsidRPr="008E0154">
        <w:rPr>
          <w:rStyle w:val="StyleUnderline"/>
          <w:rFonts w:asciiTheme="majorHAnsi" w:hAnsiTheme="majorHAnsi"/>
        </w:rPr>
        <w:t>Silicon Valley and a bipartisan group of lawmakers are lining up against the Obama administration, criticizing what they see as a lack of support for total online privacy.</w:t>
      </w:r>
      <w:r w:rsidRPr="008E0154">
        <w:rPr>
          <w:rStyle w:val="StyleUnderline"/>
          <w:rFonts w:asciiTheme="majorHAnsi" w:hAnsiTheme="majorHAnsi"/>
          <w:sz w:val="12"/>
        </w:rPr>
        <w:t xml:space="preserve">¶ </w:t>
      </w:r>
      <w:r w:rsidRPr="00476C96">
        <w:rPr>
          <w:rStyle w:val="StyleUnderline"/>
          <w:rFonts w:asciiTheme="majorHAnsi" w:hAnsiTheme="majorHAnsi"/>
          <w:highlight w:val="cyan"/>
        </w:rPr>
        <w:t xml:space="preserve">The </w:t>
      </w:r>
      <w:r w:rsidRPr="008E0154">
        <w:rPr>
          <w:rStyle w:val="StyleUnderline"/>
          <w:rFonts w:asciiTheme="majorHAnsi" w:hAnsiTheme="majorHAnsi"/>
        </w:rPr>
        <w:t xml:space="preserve">steady </w:t>
      </w:r>
      <w:r w:rsidRPr="00476C96">
        <w:rPr>
          <w:rStyle w:val="StyleUnderline"/>
          <w:rFonts w:asciiTheme="majorHAnsi" w:hAnsiTheme="majorHAnsi"/>
          <w:highlight w:val="cyan"/>
        </w:rPr>
        <w:t xml:space="preserve">rise of </w:t>
      </w:r>
      <w:r w:rsidRPr="008E0154">
        <w:rPr>
          <w:rStyle w:val="StyleUnderline"/>
          <w:rFonts w:asciiTheme="majorHAnsi" w:hAnsiTheme="majorHAnsi"/>
        </w:rPr>
        <w:t xml:space="preserve">sophisticated </w:t>
      </w:r>
      <w:r w:rsidRPr="00476C96">
        <w:rPr>
          <w:rStyle w:val="StyleUnderline"/>
          <w:rFonts w:asciiTheme="majorHAnsi" w:hAnsiTheme="majorHAnsi"/>
          <w:highlight w:val="cyan"/>
        </w:rPr>
        <w:t>privacy techniques such as encryption and anonymity software has put the government in a difficult position</w:t>
      </w:r>
      <w:r w:rsidRPr="008E0154">
        <w:rPr>
          <w:rFonts w:asciiTheme="majorHAnsi" w:hAnsiTheme="majorHAnsi"/>
        </w:rPr>
        <w:t xml:space="preserve"> — trying to support the right to privacy while figuring out how to prevent people from evading law enforcement.</w:t>
      </w:r>
      <w:r w:rsidRPr="008E0154">
        <w:rPr>
          <w:rFonts w:asciiTheme="majorHAnsi" w:hAnsiTheme="majorHAnsi"/>
          <w:sz w:val="12"/>
        </w:rPr>
        <w:t>¶</w:t>
      </w:r>
      <w:r w:rsidRPr="008E0154">
        <w:rPr>
          <w:rFonts w:asciiTheme="majorHAnsi" w:hAnsiTheme="majorHAnsi"/>
        </w:rPr>
        <w:t xml:space="preserve"> “The technologies are evolving in ways that potentially make this trickier,” President Obama said during a January news conference with British Prime Minister David Cameron.</w:t>
      </w:r>
      <w:r w:rsidRPr="008E0154">
        <w:rPr>
          <w:rFonts w:asciiTheme="majorHAnsi" w:hAnsiTheme="majorHAnsi"/>
          <w:sz w:val="12"/>
        </w:rPr>
        <w:t>¶</w:t>
      </w:r>
      <w:r w:rsidRPr="008E0154">
        <w:rPr>
          <w:rFonts w:asciiTheme="majorHAnsi" w:hAnsiTheme="majorHAnsi"/>
        </w:rPr>
        <w:t xml:space="preserve"> The conundrum has led to a heated debate in Washington: Should law enforcement have guaranteed access to data?</w:t>
      </w:r>
      <w:r w:rsidRPr="008E0154">
        <w:rPr>
          <w:rFonts w:asciiTheme="majorHAnsi" w:hAnsiTheme="majorHAnsi"/>
          <w:sz w:val="12"/>
        </w:rPr>
        <w:t>¶</w:t>
      </w:r>
      <w:r w:rsidRPr="008E0154">
        <w:rPr>
          <w:rFonts w:asciiTheme="majorHAnsi" w:hAnsiTheme="majorHAnsi"/>
        </w:rPr>
        <w:t xml:space="preserve"> “I think there’s a little bit of a tug of war happening in the government,” said Jay Kaplan, co-founder of the security firm </w:t>
      </w:r>
      <w:proofErr w:type="spellStart"/>
      <w:r w:rsidRPr="008E0154">
        <w:rPr>
          <w:rFonts w:asciiTheme="majorHAnsi" w:hAnsiTheme="majorHAnsi"/>
        </w:rPr>
        <w:t>Synack</w:t>
      </w:r>
      <w:proofErr w:type="spellEnd"/>
      <w:r w:rsidRPr="008E0154">
        <w:rPr>
          <w:rFonts w:asciiTheme="majorHAnsi" w:hAnsiTheme="majorHAnsi"/>
        </w:rPr>
        <w:t xml:space="preserve"> and a former National Security Agency (NSA) cyber analyst.</w:t>
      </w:r>
      <w:r w:rsidRPr="008E0154">
        <w:rPr>
          <w:rFonts w:asciiTheme="majorHAnsi" w:hAnsiTheme="majorHAnsi"/>
          <w:sz w:val="12"/>
        </w:rPr>
        <w:t>¶</w:t>
      </w:r>
      <w:r w:rsidRPr="008E0154">
        <w:rPr>
          <w:rFonts w:asciiTheme="majorHAnsi" w:hAnsiTheme="majorHAnsi"/>
        </w:rPr>
        <w:t xml:space="preserve"> </w:t>
      </w:r>
      <w:r w:rsidRPr="00476C96">
        <w:rPr>
          <w:rStyle w:val="StyleUnderline"/>
          <w:rFonts w:asciiTheme="majorHAnsi" w:hAnsiTheme="majorHAnsi"/>
          <w:highlight w:val="cyan"/>
        </w:rPr>
        <w:t>The Obama administration</w:t>
      </w:r>
      <w:r w:rsidRPr="008E0154">
        <w:rPr>
          <w:rStyle w:val="StyleUnderline"/>
          <w:rFonts w:asciiTheme="majorHAnsi" w:hAnsiTheme="majorHAnsi"/>
        </w:rPr>
        <w:t xml:space="preserve"> </w:t>
      </w:r>
      <w:r w:rsidRPr="00476C96">
        <w:rPr>
          <w:rStyle w:val="StyleUnderline"/>
          <w:rFonts w:asciiTheme="majorHAnsi" w:hAnsiTheme="majorHAnsi"/>
          <w:highlight w:val="cyan"/>
        </w:rPr>
        <w:t>— from officials with FB</w:t>
      </w:r>
      <w:r w:rsidRPr="008E0154">
        <w:rPr>
          <w:rStyle w:val="StyleUnderline"/>
          <w:rFonts w:asciiTheme="majorHAnsi" w:hAnsiTheme="majorHAnsi"/>
        </w:rPr>
        <w:t>I</w:t>
      </w:r>
      <w:r w:rsidRPr="008E0154">
        <w:rPr>
          <w:rFonts w:asciiTheme="majorHAnsi" w:hAnsiTheme="majorHAnsi"/>
        </w:rPr>
        <w:t xml:space="preserve"> and the National Security Agency (</w:t>
      </w:r>
      <w:r w:rsidRPr="00476C96">
        <w:rPr>
          <w:rStyle w:val="StyleUnderline"/>
          <w:rFonts w:asciiTheme="majorHAnsi" w:hAnsiTheme="majorHAnsi"/>
          <w:highlight w:val="cyan"/>
        </w:rPr>
        <w:t xml:space="preserve">NSA) to the president himself — has come out in favor of some form of </w:t>
      </w:r>
      <w:r w:rsidRPr="008E0154">
        <w:rPr>
          <w:rStyle w:val="StyleUnderline"/>
          <w:rFonts w:asciiTheme="majorHAnsi" w:hAnsiTheme="majorHAnsi"/>
        </w:rPr>
        <w:t xml:space="preserve">guaranteed </w:t>
      </w:r>
      <w:r w:rsidRPr="00476C96">
        <w:rPr>
          <w:rStyle w:val="StyleUnderline"/>
          <w:rFonts w:asciiTheme="majorHAnsi" w:hAnsiTheme="majorHAnsi"/>
          <w:highlight w:val="cyan"/>
        </w:rPr>
        <w:t>access while still endorsing</w:t>
      </w:r>
      <w:r w:rsidRPr="008E0154">
        <w:rPr>
          <w:rStyle w:val="StyleUnderline"/>
          <w:rFonts w:asciiTheme="majorHAnsi" w:hAnsiTheme="majorHAnsi"/>
        </w:rPr>
        <w:t xml:space="preserve"> strong </w:t>
      </w:r>
      <w:r w:rsidRPr="00476C96">
        <w:rPr>
          <w:rStyle w:val="StyleUnderline"/>
          <w:rFonts w:asciiTheme="majorHAnsi" w:hAnsiTheme="majorHAnsi"/>
          <w:highlight w:val="cyan"/>
        </w:rPr>
        <w:t>encryption</w:t>
      </w:r>
      <w:r w:rsidRPr="008E0154">
        <w:rPr>
          <w:rStyle w:val="StyleUnderline"/>
          <w:rFonts w:asciiTheme="majorHAnsi" w:hAnsiTheme="majorHAnsi"/>
        </w:rPr>
        <w:t>.</w:t>
      </w:r>
      <w:r w:rsidRPr="008E0154">
        <w:rPr>
          <w:rStyle w:val="StyleUnderline"/>
          <w:rFonts w:asciiTheme="majorHAnsi" w:hAnsiTheme="majorHAnsi"/>
          <w:sz w:val="12"/>
        </w:rPr>
        <w:t>¶</w:t>
      </w:r>
      <w:r w:rsidRPr="008E0154">
        <w:rPr>
          <w:rFonts w:asciiTheme="majorHAnsi" w:hAnsiTheme="majorHAnsi"/>
        </w:rPr>
        <w:t xml:space="preserve"> “</w:t>
      </w:r>
      <w:r w:rsidRPr="00476C96">
        <w:rPr>
          <w:rStyle w:val="StyleUnderline"/>
          <w:rFonts w:asciiTheme="majorHAnsi" w:hAnsiTheme="majorHAnsi"/>
          <w:highlight w:val="cyan"/>
        </w:rPr>
        <w:t xml:space="preserve">If we get into a situation in which the technologies do not allow us at all to track </w:t>
      </w:r>
      <w:r w:rsidRPr="008E0154">
        <w:rPr>
          <w:rStyle w:val="StyleUnderline"/>
          <w:rFonts w:asciiTheme="majorHAnsi" w:hAnsiTheme="majorHAnsi"/>
        </w:rPr>
        <w:t xml:space="preserve">somebody that we're confident is </w:t>
      </w:r>
      <w:r w:rsidRPr="00476C96">
        <w:rPr>
          <w:rStyle w:val="StyleUnderline"/>
          <w:rFonts w:asciiTheme="majorHAnsi" w:hAnsiTheme="majorHAnsi"/>
          <w:highlight w:val="cyan"/>
        </w:rPr>
        <w:t>a terrorist</w:t>
      </w:r>
      <w:r w:rsidRPr="00476C96">
        <w:rPr>
          <w:rFonts w:asciiTheme="majorHAnsi" w:hAnsiTheme="majorHAnsi"/>
          <w:highlight w:val="cyan"/>
        </w:rPr>
        <w:t>,”</w:t>
      </w:r>
      <w:r w:rsidRPr="008E0154">
        <w:rPr>
          <w:rFonts w:asciiTheme="majorHAnsi" w:hAnsiTheme="majorHAnsi"/>
        </w:rPr>
        <w:t xml:space="preserve"> Obama said, “</w:t>
      </w:r>
      <w:r w:rsidRPr="00476C96">
        <w:rPr>
          <w:rStyle w:val="StyleUnderline"/>
          <w:rFonts w:asciiTheme="majorHAnsi" w:hAnsiTheme="majorHAnsi"/>
          <w:highlight w:val="cyan"/>
        </w:rPr>
        <w:t>that's a problem</w:t>
      </w:r>
      <w:r w:rsidRPr="008E0154">
        <w:rPr>
          <w:rFonts w:asciiTheme="majorHAnsi" w:hAnsiTheme="majorHAnsi"/>
        </w:rPr>
        <w:t>.”</w:t>
      </w:r>
      <w:r w:rsidRPr="008E0154">
        <w:rPr>
          <w:rFonts w:asciiTheme="majorHAnsi" w:hAnsiTheme="majorHAnsi"/>
          <w:sz w:val="12"/>
        </w:rPr>
        <w:t>¶</w:t>
      </w:r>
      <w:r w:rsidRPr="008E0154">
        <w:rPr>
          <w:rFonts w:asciiTheme="majorHAnsi" w:hAnsiTheme="majorHAnsi"/>
        </w:rPr>
        <w:t xml:space="preserve"> What shape that access takes, however, is unclear.</w:t>
      </w:r>
      <w:r w:rsidRPr="008E0154">
        <w:rPr>
          <w:rFonts w:asciiTheme="majorHAnsi" w:hAnsiTheme="majorHAnsi"/>
          <w:sz w:val="12"/>
        </w:rPr>
        <w:t>¶</w:t>
      </w:r>
      <w:r w:rsidRPr="008E0154">
        <w:rPr>
          <w:rFonts w:asciiTheme="majorHAnsi" w:hAnsiTheme="majorHAnsi"/>
        </w:rPr>
        <w:t xml:space="preserve"> “The dialogue that we're engaged in is designed to make sure that all of us feel confident that if there is an actual threat out there, our law enforcement and our intelligence officers can identify that threat and track that threat at the same time that our governments are not going around phishing into whatever text you might be sending on your smartphone,” Obama said. “And I think that's something that can be achieved.”</w:t>
      </w:r>
      <w:r w:rsidRPr="008E0154">
        <w:rPr>
          <w:rFonts w:asciiTheme="majorHAnsi" w:hAnsiTheme="majorHAnsi"/>
          <w:sz w:val="12"/>
        </w:rPr>
        <w:t>¶</w:t>
      </w:r>
      <w:r w:rsidRPr="008E0154">
        <w:rPr>
          <w:rFonts w:asciiTheme="majorHAnsi" w:hAnsiTheme="majorHAnsi"/>
        </w:rPr>
        <w:t xml:space="preserve"> Privacy hawks on Capitol Hill aren’t buying it.</w:t>
      </w:r>
      <w:r w:rsidRPr="008E0154">
        <w:rPr>
          <w:rFonts w:asciiTheme="majorHAnsi" w:hAnsiTheme="majorHAnsi"/>
          <w:sz w:val="12"/>
        </w:rPr>
        <w:t>¶</w:t>
      </w:r>
      <w:r w:rsidRPr="008E0154">
        <w:rPr>
          <w:rFonts w:asciiTheme="majorHAnsi" w:hAnsiTheme="majorHAnsi"/>
        </w:rPr>
        <w:t xml:space="preserve"> “I don’t think much of that,” Rep. Joe Barton (R-Texas), co-founder of the Congressional Bipartisan Privacy Caucus, told The Hill. “We have a huge homeland security apparatus with almost unlimited authority to — with some sort of a reasonable suspicion — check almost any type of communication, whether it’s voice, Internet, telephonic, electronic, you name it.”</w:t>
      </w:r>
      <w:r w:rsidRPr="008E0154">
        <w:rPr>
          <w:rFonts w:asciiTheme="majorHAnsi" w:hAnsiTheme="majorHAnsi"/>
          <w:sz w:val="12"/>
        </w:rPr>
        <w:t>¶</w:t>
      </w:r>
      <w:r w:rsidRPr="008E0154">
        <w:rPr>
          <w:rFonts w:asciiTheme="majorHAnsi" w:hAnsiTheme="majorHAnsi"/>
        </w:rPr>
        <w:t xml:space="preserve"> “Those were positions that did not receive rave reviews here in Silicon Valley,” said Rep. Zoe Lofgren (D-Calif.), whose district includes parts of tech-heavy San Jose.</w:t>
      </w:r>
      <w:r w:rsidRPr="008E0154">
        <w:rPr>
          <w:rFonts w:asciiTheme="majorHAnsi" w:hAnsiTheme="majorHAnsi"/>
          <w:sz w:val="12"/>
        </w:rPr>
        <w:t>¶</w:t>
      </w:r>
      <w:r w:rsidRPr="008E0154">
        <w:rPr>
          <w:rFonts w:asciiTheme="majorHAnsi" w:hAnsiTheme="majorHAnsi"/>
        </w:rPr>
        <w:t xml:space="preserve"> Many believe the administration’s stance is inherently at odds with robust digital protection.</w:t>
      </w:r>
      <w:r w:rsidRPr="008E0154">
        <w:rPr>
          <w:rFonts w:asciiTheme="majorHAnsi" w:hAnsiTheme="majorHAnsi"/>
          <w:sz w:val="12"/>
        </w:rPr>
        <w:t>¶</w:t>
      </w:r>
      <w:r w:rsidRPr="008E0154">
        <w:rPr>
          <w:rFonts w:asciiTheme="majorHAnsi" w:hAnsiTheme="majorHAnsi"/>
        </w:rPr>
        <w:t xml:space="preserve"> “</w:t>
      </w:r>
      <w:r w:rsidRPr="008E0154">
        <w:rPr>
          <w:rStyle w:val="StyleUnderline"/>
          <w:rFonts w:asciiTheme="majorHAnsi" w:hAnsiTheme="majorHAnsi"/>
        </w:rPr>
        <w:t>In order to fully implement what he's suggesting, you would need</w:t>
      </w:r>
      <w:r w:rsidRPr="008E0154">
        <w:rPr>
          <w:rFonts w:asciiTheme="majorHAnsi" w:hAnsiTheme="majorHAnsi"/>
        </w:rPr>
        <w:t xml:space="preserve"> one of two things,” Lofgren said.</w:t>
      </w:r>
      <w:r w:rsidRPr="008E0154">
        <w:rPr>
          <w:rFonts w:asciiTheme="majorHAnsi" w:hAnsiTheme="majorHAnsi"/>
          <w:sz w:val="12"/>
        </w:rPr>
        <w:t>¶</w:t>
      </w:r>
      <w:r w:rsidRPr="008E0154">
        <w:rPr>
          <w:rFonts w:asciiTheme="majorHAnsi" w:hAnsiTheme="majorHAnsi"/>
        </w:rPr>
        <w:t xml:space="preserve"> One would be installing </w:t>
      </w:r>
      <w:r w:rsidRPr="008E0154">
        <w:rPr>
          <w:rStyle w:val="StyleUnderline"/>
          <w:rFonts w:asciiTheme="majorHAnsi" w:hAnsiTheme="majorHAnsi"/>
        </w:rPr>
        <w:t>so-called “backdoors” in encryption</w:t>
      </w:r>
      <w:r w:rsidRPr="008E0154">
        <w:rPr>
          <w:rFonts w:asciiTheme="majorHAnsi" w:hAnsiTheme="majorHAnsi"/>
        </w:rPr>
        <w:t xml:space="preserve"> — </w:t>
      </w:r>
      <w:r w:rsidRPr="008E0154">
        <w:rPr>
          <w:rStyle w:val="StyleUnderline"/>
          <w:rFonts w:asciiTheme="majorHAnsi" w:hAnsiTheme="majorHAnsi"/>
        </w:rPr>
        <w:t>an access point known only to law enforcement agencies. Security experts find this concept abhorrent, since cyber crooks or foreign intelligence agencies would likely exploit it.</w:t>
      </w:r>
    </w:p>
    <w:p w:rsidR="00EB295C" w:rsidRPr="008E0154" w:rsidRDefault="00EB295C" w:rsidP="00EB295C">
      <w:pPr>
        <w:pStyle w:val="Heading4"/>
      </w:pPr>
      <w:r w:rsidRPr="008E0154">
        <w:t xml:space="preserve">Failure will spur </w:t>
      </w:r>
      <w:proofErr w:type="spellStart"/>
      <w:r w:rsidRPr="008E0154">
        <w:t>prolif</w:t>
      </w:r>
      <w:proofErr w:type="spellEnd"/>
      <w:r w:rsidRPr="008E0154">
        <w:t xml:space="preserve"> and war with Iran – the plan tanks Obama’s ability to hold off Congress</w:t>
      </w:r>
    </w:p>
    <w:p w:rsidR="00EB295C" w:rsidRPr="008E0154" w:rsidRDefault="00EB295C" w:rsidP="00EB295C">
      <w:pPr>
        <w:rPr>
          <w:rFonts w:asciiTheme="majorHAnsi" w:hAnsiTheme="majorHAnsi"/>
        </w:rPr>
      </w:pPr>
      <w:r w:rsidRPr="008E0154">
        <w:rPr>
          <w:rStyle w:val="Style13ptBold"/>
          <w:rFonts w:asciiTheme="majorHAnsi" w:hAnsiTheme="majorHAnsi"/>
        </w:rPr>
        <w:t>Beauchamp 14</w:t>
      </w:r>
      <w:r w:rsidRPr="008E0154">
        <w:rPr>
          <w:rFonts w:asciiTheme="majorHAnsi" w:hAnsiTheme="majorHAnsi"/>
        </w:rPr>
        <w:t xml:space="preserve"> (Zack – B.A.s in Philosophy and Political Science from Brown University and an </w:t>
      </w:r>
      <w:proofErr w:type="spellStart"/>
      <w:r w:rsidRPr="008E0154">
        <w:rPr>
          <w:rFonts w:asciiTheme="majorHAnsi" w:hAnsiTheme="majorHAnsi"/>
        </w:rPr>
        <w:t>M.Sc</w:t>
      </w:r>
      <w:proofErr w:type="spellEnd"/>
      <w:r w:rsidRPr="008E0154">
        <w:rPr>
          <w:rFonts w:asciiTheme="majorHAnsi" w:hAnsiTheme="majorHAnsi"/>
        </w:rPr>
        <w:t xml:space="preserve">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w:t>
      </w:r>
      <w:proofErr w:type="spellStart"/>
      <w:r w:rsidRPr="008E0154">
        <w:rPr>
          <w:rFonts w:asciiTheme="majorHAnsi" w:hAnsiTheme="majorHAnsi"/>
        </w:rPr>
        <w:t>Vox</w:t>
      </w:r>
      <w:proofErr w:type="spellEnd"/>
      <w:r w:rsidRPr="008E0154">
        <w:rPr>
          <w:rFonts w:asciiTheme="majorHAnsi" w:hAnsiTheme="majorHAnsi"/>
        </w:rPr>
        <w:t xml:space="preserve"> , “How the new GOP majority could destroy Obama's nuclear deal with Iran,” http://www.vox.com/2014/11/6/7164283/iran-nuclear-deal-congress,)</w:t>
      </w:r>
    </w:p>
    <w:p w:rsidR="00EB295C" w:rsidRPr="008E0154" w:rsidRDefault="00EB295C" w:rsidP="00EB295C">
      <w:pPr>
        <w:rPr>
          <w:rStyle w:val="StyleUnderline"/>
          <w:rFonts w:asciiTheme="majorHAnsi" w:hAnsiTheme="majorHAnsi"/>
        </w:rPr>
      </w:pPr>
      <w:r w:rsidRPr="008E0154">
        <w:rPr>
          <w:rFonts w:asciiTheme="majorHAnsi" w:hAnsiTheme="majorHAnsi"/>
        </w:rPr>
        <w:t xml:space="preserve">There is one foreign policy issue on which the GOP's takeover of the Senate could have huge ramifications, and beyond just the US: </w:t>
      </w:r>
      <w:r w:rsidRPr="008E0154">
        <w:rPr>
          <w:rStyle w:val="StyleUnderline"/>
          <w:rFonts w:asciiTheme="majorHAnsi" w:hAnsiTheme="majorHAnsi"/>
        </w:rPr>
        <w:t>Republicans are likely to try to torpedo</w:t>
      </w:r>
      <w:r w:rsidRPr="008E0154">
        <w:rPr>
          <w:rFonts w:asciiTheme="majorHAnsi" w:hAnsiTheme="majorHAnsi"/>
        </w:rPr>
        <w:t xml:space="preserve"> President </w:t>
      </w:r>
      <w:r w:rsidRPr="008E0154">
        <w:rPr>
          <w:rStyle w:val="StyleUnderline"/>
          <w:rFonts w:asciiTheme="majorHAnsi" w:hAnsiTheme="majorHAnsi"/>
        </w:rPr>
        <w:t>Obama's ongoing efforts to reach a nuclear deal with Iran</w:t>
      </w:r>
      <w:r w:rsidRPr="008E0154">
        <w:rPr>
          <w:rFonts w:asciiTheme="majorHAnsi" w:hAnsiTheme="majorHAnsi"/>
        </w:rPr>
        <w:t xml:space="preserve">. And they just </w:t>
      </w:r>
      <w:r w:rsidRPr="008E0154">
        <w:rPr>
          <w:rStyle w:val="StyleUnderline"/>
          <w:rFonts w:asciiTheme="majorHAnsi" w:hAnsiTheme="majorHAnsi"/>
        </w:rPr>
        <w:t xml:space="preserve">might pull it off. </w:t>
      </w:r>
      <w:r w:rsidRPr="008E0154">
        <w:rPr>
          <w:rFonts w:asciiTheme="majorHAnsi" w:hAnsiTheme="majorHAnsi"/>
        </w:rPr>
        <w:t xml:space="preserve">November 24 is the latest deadline for a final agreement between the United States and Iran over the latter's nuclear program. That'll likely be extended, but it's a reminder that the negotiations could soon come to a head. </w:t>
      </w:r>
      <w:r w:rsidRPr="008E0154">
        <w:rPr>
          <w:rStyle w:val="StyleUnderline"/>
          <w:rFonts w:asciiTheme="majorHAnsi" w:hAnsiTheme="majorHAnsi"/>
        </w:rPr>
        <w:t xml:space="preserve">Throughout his presidency, </w:t>
      </w:r>
      <w:r w:rsidRPr="008E0154">
        <w:rPr>
          <w:rStyle w:val="Emphasis"/>
          <w:rFonts w:asciiTheme="majorHAnsi" w:hAnsiTheme="majorHAnsi"/>
        </w:rPr>
        <w:t>Obama has prioritized these negotiations</w:t>
      </w:r>
      <w:r w:rsidRPr="008E0154">
        <w:rPr>
          <w:rFonts w:asciiTheme="majorHAnsi" w:hAnsiTheme="majorHAnsi"/>
        </w:rPr>
        <w:t xml:space="preserve">; he likely doesn't want to leave office without having made a deal. But </w:t>
      </w:r>
      <w:r w:rsidRPr="008E0154">
        <w:rPr>
          <w:rStyle w:val="StyleUnderline"/>
          <w:rFonts w:asciiTheme="majorHAnsi" w:hAnsiTheme="majorHAnsi"/>
        </w:rPr>
        <w:t>if Congress doesn't like the deal, or just wants to see Obama lose, it has the power to torpedo it by imposing new sanctions on Iran</w:t>
      </w:r>
      <w:r w:rsidRPr="008E0154">
        <w:rPr>
          <w:rFonts w:asciiTheme="majorHAnsi" w:hAnsiTheme="majorHAnsi"/>
        </w:rPr>
        <w:t xml:space="preserve">. Previously, Senate Majority Leader Harry Reid used procedural powers to stop this from happening and save the nuclear talks. But Senate Majority Leader Mitch </w:t>
      </w:r>
      <w:r w:rsidRPr="008E0154">
        <w:rPr>
          <w:rStyle w:val="StyleUnderline"/>
          <w:rFonts w:asciiTheme="majorHAnsi" w:hAnsiTheme="majorHAnsi"/>
        </w:rPr>
        <w:t>McConnell</w:t>
      </w:r>
      <w:r w:rsidRPr="008E0154">
        <w:rPr>
          <w:rFonts w:asciiTheme="majorHAnsi" w:hAnsiTheme="majorHAnsi"/>
        </w:rPr>
        <w:t xml:space="preserve"> may not be so kind, and he </w:t>
      </w:r>
      <w:r w:rsidRPr="008E0154">
        <w:rPr>
          <w:rStyle w:val="StyleUnderline"/>
          <w:rFonts w:asciiTheme="majorHAnsi" w:hAnsiTheme="majorHAnsi"/>
        </w:rPr>
        <w:t xml:space="preserve">may have the votes to destroy an Iran deal. If he tries, we could see one of </w:t>
      </w:r>
      <w:r w:rsidRPr="008E0154">
        <w:rPr>
          <w:rStyle w:val="Emphasis"/>
          <w:rFonts w:asciiTheme="majorHAnsi" w:hAnsiTheme="majorHAnsi"/>
        </w:rPr>
        <w:t>the most important legislative fight</w:t>
      </w:r>
      <w:r w:rsidRPr="008E0154">
        <w:rPr>
          <w:rFonts w:asciiTheme="majorHAnsi" w:hAnsiTheme="majorHAnsi"/>
        </w:rPr>
        <w:t xml:space="preserve">s </w:t>
      </w:r>
      <w:r w:rsidRPr="008E0154">
        <w:rPr>
          <w:rStyle w:val="Emphasis"/>
          <w:rFonts w:asciiTheme="majorHAnsi" w:hAnsiTheme="majorHAnsi"/>
        </w:rPr>
        <w:t>of Obama's presidency.</w:t>
      </w:r>
      <w:r w:rsidRPr="008E0154">
        <w:rPr>
          <w:rStyle w:val="StyleUnderline"/>
          <w:rFonts w:asciiTheme="majorHAnsi" w:hAnsiTheme="majorHAnsi"/>
        </w:rPr>
        <w:t xml:space="preserve"> </w:t>
      </w:r>
      <w:r w:rsidRPr="008E0154">
        <w:rPr>
          <w:rFonts w:asciiTheme="majorHAnsi" w:hAnsiTheme="majorHAnsi"/>
        </w:rPr>
        <w:t xml:space="preserve">Why Congress can bully Obama on Iran sanctions </w:t>
      </w:r>
      <w:proofErr w:type="gramStart"/>
      <w:r w:rsidRPr="008E0154">
        <w:rPr>
          <w:rFonts w:asciiTheme="majorHAnsi" w:hAnsiTheme="majorHAnsi"/>
        </w:rPr>
        <w:t>At</w:t>
      </w:r>
      <w:proofErr w:type="gramEnd"/>
      <w:r w:rsidRPr="008E0154">
        <w:rPr>
          <w:rFonts w:asciiTheme="majorHAnsi" w:hAnsiTheme="majorHAnsi"/>
        </w:rPr>
        <w:t xml:space="preserve">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w:t>
      </w:r>
      <w:proofErr w:type="gramStart"/>
      <w:r w:rsidRPr="008E0154">
        <w:rPr>
          <w:rFonts w:asciiTheme="majorHAnsi" w:hAnsiTheme="majorHAnsi"/>
        </w:rPr>
        <w:t>community have</w:t>
      </w:r>
      <w:proofErr w:type="gramEnd"/>
      <w:r w:rsidRPr="008E0154">
        <w:rPr>
          <w:rFonts w:asciiTheme="majorHAnsi" w:hAnsiTheme="majorHAnsi"/>
        </w:rPr>
        <w:t xml:space="preserve"> ever imposed on a rogue state," the Congressional Research Service's Dianne </w:t>
      </w:r>
      <w:proofErr w:type="spellStart"/>
      <w:r w:rsidRPr="008E0154">
        <w:rPr>
          <w:rFonts w:asciiTheme="majorHAnsi" w:hAnsiTheme="majorHAnsi"/>
        </w:rPr>
        <w:t>Rennack</w:t>
      </w:r>
      <w:proofErr w:type="spellEnd"/>
      <w:r w:rsidRPr="008E0154">
        <w:rPr>
          <w:rFonts w:asciiTheme="majorHAnsi" w:hAnsiTheme="majorHAnsi"/>
        </w:rPr>
        <w:t xml:space="preserve"> writes. To underscore the point, </w:t>
      </w:r>
      <w:proofErr w:type="spellStart"/>
      <w:r w:rsidRPr="008E0154">
        <w:rPr>
          <w:rFonts w:asciiTheme="majorHAnsi" w:hAnsiTheme="majorHAnsi"/>
        </w:rPr>
        <w:t>Rennack's</w:t>
      </w:r>
      <w:proofErr w:type="spellEnd"/>
      <w:r w:rsidRPr="008E0154">
        <w:rPr>
          <w:rFonts w:asciiTheme="majorHAnsi" w:hAnsiTheme="majorHAnsi"/>
        </w:rPr>
        <w:t xml:space="preserve">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w:t>
      </w:r>
      <w:proofErr w:type="spellStart"/>
      <w:r w:rsidRPr="008E0154">
        <w:rPr>
          <w:rFonts w:asciiTheme="majorHAnsi" w:hAnsiTheme="majorHAnsi"/>
        </w:rPr>
        <w:t>Rennack</w:t>
      </w:r>
      <w:proofErr w:type="spellEnd"/>
      <w:r w:rsidRPr="008E0154">
        <w:rPr>
          <w:rFonts w:asciiTheme="majorHAnsi" w:hAnsiTheme="majorHAnsi"/>
        </w:rPr>
        <w:t xml:space="preserve"> writes, "the President retains, in varying degrees, the authority to tighten and relax restrictions." </w:t>
      </w:r>
      <w:r w:rsidRPr="008E0154">
        <w:rPr>
          <w:rStyle w:val="StyleUnderline"/>
          <w:rFonts w:asciiTheme="majorHAnsi" w:hAnsiTheme="majorHAnsi"/>
        </w:rPr>
        <w:t xml:space="preserve">The key point here is that Congress gave Obama that power — which means they can take it back. "You could see a bill in place that makes it harder for the administration to suspend sanctions," Ken </w:t>
      </w:r>
      <w:proofErr w:type="spellStart"/>
      <w:r w:rsidRPr="008E0154">
        <w:rPr>
          <w:rStyle w:val="StyleUnderline"/>
          <w:rFonts w:asciiTheme="majorHAnsi" w:hAnsiTheme="majorHAnsi"/>
        </w:rPr>
        <w:t>Sofer</w:t>
      </w:r>
      <w:proofErr w:type="spellEnd"/>
      <w:r w:rsidRPr="008E0154">
        <w:rPr>
          <w:rStyle w:val="StyleUnderline"/>
          <w:rFonts w:asciiTheme="majorHAnsi" w:hAnsiTheme="majorHAnsi"/>
        </w:rPr>
        <w:t>, the Associate Director for National Security and International Policy at the Center for American Progress</w:t>
      </w:r>
      <w:r w:rsidRPr="008E0154">
        <w:rPr>
          <w:rFonts w:asciiTheme="majorHAnsi" w:hAnsiTheme="majorHAnsi"/>
        </w:rPr>
        <w:t xml:space="preserve"> (where I worked for a little under two years, though not with </w:t>
      </w:r>
      <w:proofErr w:type="spellStart"/>
      <w:r w:rsidRPr="008E0154">
        <w:rPr>
          <w:rFonts w:asciiTheme="majorHAnsi" w:hAnsiTheme="majorHAnsi"/>
        </w:rPr>
        <w:t>Sofer</w:t>
      </w:r>
      <w:proofErr w:type="spellEnd"/>
      <w:r w:rsidRPr="008E0154">
        <w:rPr>
          <w:rFonts w:asciiTheme="majorHAnsi" w:hAnsiTheme="majorHAnsi"/>
        </w:rPr>
        <w:t xml:space="preserve"> directly), says. "You could also see a bill that says the president can't agree to a deal unless it includes the following things or [a bill] forcing a congressional vote on any deal." </w:t>
      </w:r>
      <w:r w:rsidRPr="00476C96">
        <w:rPr>
          <w:rStyle w:val="StyleUnderline"/>
          <w:rFonts w:asciiTheme="majorHAnsi" w:hAnsiTheme="majorHAnsi"/>
          <w:highlight w:val="cyan"/>
        </w:rPr>
        <w:t xml:space="preserve">Imposing new sanctions </w:t>
      </w:r>
      <w:r w:rsidRPr="008E0154">
        <w:rPr>
          <w:rStyle w:val="StyleUnderline"/>
          <w:rFonts w:asciiTheme="majorHAnsi" w:hAnsiTheme="majorHAnsi"/>
        </w:rPr>
        <w:t xml:space="preserve">on Iran wouldn't just stifle Obama's ability to remove existing </w:t>
      </w:r>
      <w:proofErr w:type="gramStart"/>
      <w:r w:rsidRPr="008E0154">
        <w:rPr>
          <w:rStyle w:val="StyleUnderline"/>
          <w:rFonts w:asciiTheme="majorHAnsi" w:hAnsiTheme="majorHAnsi"/>
        </w:rPr>
        <w:t>sanctions,</w:t>
      </w:r>
      <w:proofErr w:type="gramEnd"/>
      <w:r w:rsidRPr="008E0154">
        <w:rPr>
          <w:rStyle w:val="StyleUnderline"/>
          <w:rFonts w:asciiTheme="majorHAnsi" w:hAnsiTheme="majorHAnsi"/>
        </w:rPr>
        <w:t xml:space="preserve"> it </w:t>
      </w:r>
      <w:r w:rsidRPr="00476C96">
        <w:rPr>
          <w:rStyle w:val="StyleUnderline"/>
          <w:rFonts w:asciiTheme="majorHAnsi" w:hAnsiTheme="majorHAnsi"/>
          <w:highlight w:val="cyan"/>
        </w:rPr>
        <w:t xml:space="preserve">would undermine Obama's authority to negotiate with Iran </w:t>
      </w:r>
      <w:r w:rsidRPr="008E0154">
        <w:rPr>
          <w:rStyle w:val="StyleUnderline"/>
          <w:rFonts w:asciiTheme="majorHAnsi" w:hAnsiTheme="majorHAnsi"/>
        </w:rPr>
        <w:t xml:space="preserve">at all, sending the message to Tehran that Obama is not worth dealing with because he can't control his own foreign policy. So </w:t>
      </w:r>
      <w:r w:rsidRPr="008E0154">
        <w:rPr>
          <w:rStyle w:val="Emphasis"/>
          <w:rFonts w:asciiTheme="majorHAnsi" w:hAnsiTheme="majorHAnsi"/>
        </w:rPr>
        <w:t xml:space="preserve">if </w:t>
      </w:r>
      <w:r w:rsidRPr="00476C96">
        <w:rPr>
          <w:rStyle w:val="Emphasis"/>
          <w:rFonts w:asciiTheme="majorHAnsi" w:hAnsiTheme="majorHAnsi"/>
          <w:highlight w:val="cyan"/>
        </w:rPr>
        <w:t xml:space="preserve">Obama </w:t>
      </w:r>
      <w:r w:rsidRPr="008E0154">
        <w:rPr>
          <w:rStyle w:val="Emphasis"/>
          <w:rFonts w:asciiTheme="majorHAnsi" w:hAnsiTheme="majorHAnsi"/>
        </w:rPr>
        <w:t xml:space="preserve">wants to make a deal with Iran, he </w:t>
      </w:r>
      <w:r w:rsidRPr="00476C96">
        <w:rPr>
          <w:rStyle w:val="Emphasis"/>
          <w:rFonts w:asciiTheme="majorHAnsi" w:hAnsiTheme="majorHAnsi"/>
          <w:highlight w:val="cyan"/>
        </w:rPr>
        <w:t>needs Congress to play ball</w:t>
      </w:r>
      <w:r w:rsidRPr="008E0154">
        <w:rPr>
          <w:rStyle w:val="StyleUnderline"/>
          <w:rFonts w:asciiTheme="majorHAnsi" w:hAnsiTheme="majorHAnsi"/>
        </w:rPr>
        <w:t>.</w:t>
      </w:r>
      <w:r w:rsidRPr="008E0154">
        <w:rPr>
          <w:rFonts w:asciiTheme="majorHAnsi" w:hAnsiTheme="majorHAnsi"/>
        </w:rPr>
        <w:t xml:space="preserve"> But it's not clear that Mitch McConnell's Senate wants to. Congress could easily use its authority to kill an Iran deal </w:t>
      </w:r>
      <w:proofErr w:type="gramStart"/>
      <w:r w:rsidRPr="008E0154">
        <w:rPr>
          <w:rFonts w:asciiTheme="majorHAnsi" w:hAnsiTheme="majorHAnsi"/>
        </w:rPr>
        <w:t>To</w:t>
      </w:r>
      <w:proofErr w:type="gramEnd"/>
      <w:r w:rsidRPr="008E0154">
        <w:rPr>
          <w:rFonts w:asciiTheme="majorHAnsi" w:hAnsiTheme="majorHAnsi"/>
        </w:rPr>
        <w:t xml:space="preserve">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8E0154">
        <w:rPr>
          <w:rStyle w:val="StyleUnderline"/>
          <w:rFonts w:asciiTheme="majorHAnsi" w:hAnsiTheme="majorHAnsi"/>
        </w:rPr>
        <w:t xml:space="preserve">make no mistake — imposing new sanctions or limiting Obama's authority to waive the current ones would kill any deal. </w:t>
      </w:r>
      <w:r w:rsidRPr="00476C96">
        <w:rPr>
          <w:rStyle w:val="StyleUnderline"/>
          <w:rFonts w:asciiTheme="majorHAnsi" w:hAnsiTheme="majorHAnsi"/>
          <w:highlight w:val="cyan"/>
        </w:rPr>
        <w:t xml:space="preserve">If Iran can't expect Obama to follow through </w:t>
      </w:r>
      <w:r w:rsidRPr="008E0154">
        <w:rPr>
          <w:rStyle w:val="StyleUnderline"/>
          <w:rFonts w:asciiTheme="majorHAnsi" w:hAnsiTheme="majorHAnsi"/>
        </w:rPr>
        <w:t xml:space="preserve">on his promises to relax sanctions, </w:t>
      </w:r>
      <w:r w:rsidRPr="00476C96">
        <w:rPr>
          <w:rStyle w:val="StyleUnderline"/>
          <w:rFonts w:asciiTheme="majorHAnsi" w:hAnsiTheme="majorHAnsi"/>
          <w:highlight w:val="cyan"/>
        </w:rPr>
        <w:t xml:space="preserve">it </w:t>
      </w:r>
      <w:r w:rsidRPr="00476C96">
        <w:rPr>
          <w:rStyle w:val="Emphasis"/>
          <w:rFonts w:asciiTheme="majorHAnsi" w:hAnsiTheme="majorHAnsi"/>
          <w:highlight w:val="cyan"/>
        </w:rPr>
        <w:t>has zero incentive to limit its nuclear program</w:t>
      </w:r>
      <w:r w:rsidRPr="008E0154">
        <w:rPr>
          <w:rStyle w:val="StyleUnderline"/>
          <w:rFonts w:asciiTheme="majorHAnsi" w:hAnsiTheme="majorHAnsi"/>
        </w:rPr>
        <w:t>.</w:t>
      </w:r>
      <w:r w:rsidRPr="008E0154">
        <w:rPr>
          <w:rFonts w:asciiTheme="majorHAnsi" w:hAnsiTheme="majorHAnsi"/>
        </w:rPr>
        <w:t xml:space="preserve"> "If Congress adopts sanctions," Iranian Foreign Minister </w:t>
      </w:r>
      <w:proofErr w:type="spellStart"/>
      <w:r w:rsidRPr="008E0154">
        <w:rPr>
          <w:rFonts w:asciiTheme="majorHAnsi" w:hAnsiTheme="majorHAnsi"/>
        </w:rPr>
        <w:t>Javad</w:t>
      </w:r>
      <w:proofErr w:type="spellEnd"/>
      <w:r w:rsidRPr="008E0154">
        <w:rPr>
          <w:rFonts w:asciiTheme="majorHAnsi" w:hAnsiTheme="majorHAnsi"/>
        </w:rPr>
        <w:t xml:space="preserve"> </w:t>
      </w:r>
      <w:proofErr w:type="spellStart"/>
      <w:r w:rsidRPr="008E0154">
        <w:rPr>
          <w:rFonts w:asciiTheme="majorHAnsi" w:hAnsiTheme="majorHAnsi"/>
        </w:rPr>
        <w:t>Zarif</w:t>
      </w:r>
      <w:proofErr w:type="spellEnd"/>
      <w:r w:rsidRPr="008E0154">
        <w:rPr>
          <w:rFonts w:asciiTheme="majorHAnsi" w:hAnsiTheme="majorHAnsi"/>
        </w:rPr>
        <w:t xml:space="preserve"> told Time last December, "the entire deal is dead." Moreover, it could fracture the international movement to sanction Iran.</w:t>
      </w:r>
      <w:r w:rsidRPr="008E0154">
        <w:rPr>
          <w:rStyle w:val="StyleUnderline"/>
          <w:rFonts w:asciiTheme="majorHAnsi" w:hAnsiTheme="majorHAnsi"/>
        </w:rPr>
        <w:t xml:space="preserve"> </w:t>
      </w:r>
      <w:r w:rsidRPr="00476C96">
        <w:rPr>
          <w:rStyle w:val="StyleUnderline"/>
          <w:rFonts w:asciiTheme="majorHAnsi" w:hAnsiTheme="majorHAnsi"/>
          <w:highlight w:val="cyan"/>
        </w:rPr>
        <w:t>The</w:t>
      </w:r>
      <w:r w:rsidRPr="008E0154">
        <w:rPr>
          <w:rStyle w:val="StyleUnderline"/>
          <w:rFonts w:asciiTheme="majorHAnsi" w:hAnsiTheme="majorHAnsi"/>
        </w:rPr>
        <w:t xml:space="preserve"> </w:t>
      </w:r>
      <w:r w:rsidRPr="00476C96">
        <w:rPr>
          <w:rStyle w:val="Emphasis"/>
          <w:rFonts w:asciiTheme="majorHAnsi" w:hAnsiTheme="majorHAnsi"/>
          <w:highlight w:val="cyan"/>
        </w:rPr>
        <w:t>U</w:t>
      </w:r>
      <w:r w:rsidRPr="008E0154">
        <w:rPr>
          <w:rStyle w:val="StyleUnderline"/>
          <w:rFonts w:asciiTheme="majorHAnsi" w:hAnsiTheme="majorHAnsi"/>
        </w:rPr>
        <w:t xml:space="preserve">nited </w:t>
      </w:r>
      <w:r w:rsidRPr="00476C96">
        <w:rPr>
          <w:rStyle w:val="Emphasis"/>
          <w:rFonts w:asciiTheme="majorHAnsi" w:hAnsiTheme="majorHAnsi"/>
          <w:highlight w:val="cyan"/>
        </w:rPr>
        <w:t>S</w:t>
      </w:r>
      <w:r w:rsidRPr="008E0154">
        <w:rPr>
          <w:rStyle w:val="StyleUnderline"/>
          <w:rFonts w:asciiTheme="majorHAnsi" w:hAnsiTheme="majorHAnsi"/>
        </w:rPr>
        <w:t xml:space="preserve">tates </w:t>
      </w:r>
      <w:r w:rsidRPr="00476C96">
        <w:rPr>
          <w:rStyle w:val="StyleUnderline"/>
          <w:rFonts w:asciiTheme="majorHAnsi" w:hAnsiTheme="majorHAnsi"/>
          <w:highlight w:val="cyan"/>
        </w:rPr>
        <w:t xml:space="preserve">is far from Iran's biggest trading partner, so it depends on </w:t>
      </w:r>
      <w:r w:rsidRPr="008E0154">
        <w:rPr>
          <w:rStyle w:val="StyleUnderline"/>
          <w:rFonts w:asciiTheme="majorHAnsi" w:hAnsiTheme="majorHAnsi"/>
        </w:rPr>
        <w:t xml:space="preserve">international </w:t>
      </w:r>
      <w:r w:rsidRPr="00476C96">
        <w:rPr>
          <w:rStyle w:val="StyleUnderline"/>
          <w:rFonts w:asciiTheme="majorHAnsi" w:hAnsiTheme="majorHAnsi"/>
          <w:highlight w:val="cyan"/>
        </w:rPr>
        <w:t xml:space="preserve">cooperation </w:t>
      </w:r>
      <w:r w:rsidRPr="008E0154">
        <w:rPr>
          <w:rStyle w:val="StyleUnderline"/>
          <w:rFonts w:asciiTheme="majorHAnsi" w:hAnsiTheme="majorHAnsi"/>
        </w:rPr>
        <w:t xml:space="preserve">in order </w:t>
      </w:r>
      <w:r w:rsidRPr="00476C96">
        <w:rPr>
          <w:rStyle w:val="StyleUnderline"/>
          <w:rFonts w:asciiTheme="majorHAnsi" w:hAnsiTheme="majorHAnsi"/>
          <w:highlight w:val="cyan"/>
        </w:rPr>
        <w:t>to ensure the sanctions bite</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If it looks like the US won't abide by the terms of a deal, </w:t>
      </w:r>
      <w:r w:rsidRPr="00476C96">
        <w:rPr>
          <w:rStyle w:val="Emphasis"/>
          <w:rFonts w:asciiTheme="majorHAnsi" w:hAnsiTheme="majorHAnsi"/>
          <w:highlight w:val="cyan"/>
        </w:rPr>
        <w:t xml:space="preserve">the </w:t>
      </w:r>
      <w:r w:rsidRPr="008E0154">
        <w:rPr>
          <w:rStyle w:val="Emphasis"/>
          <w:rFonts w:asciiTheme="majorHAnsi" w:hAnsiTheme="majorHAnsi"/>
        </w:rPr>
        <w:t xml:space="preserve">broad-based international </w:t>
      </w:r>
      <w:r w:rsidRPr="00476C96">
        <w:rPr>
          <w:rStyle w:val="Emphasis"/>
          <w:rFonts w:asciiTheme="majorHAnsi" w:hAnsiTheme="majorHAnsi"/>
          <w:highlight w:val="cyan"/>
        </w:rPr>
        <w:t>sanctions regime could collapse</w:t>
      </w:r>
      <w:r w:rsidRPr="008E0154">
        <w:rPr>
          <w:rStyle w:val="StyleUnderline"/>
          <w:rFonts w:asciiTheme="majorHAnsi" w:hAnsiTheme="majorHAnsi"/>
        </w:rPr>
        <w:t>.</w:t>
      </w:r>
      <w:r w:rsidRPr="008E0154">
        <w:rPr>
          <w:rFonts w:asciiTheme="majorHAnsi" w:hAnsiTheme="majorHAnsi"/>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w:t>
      </w:r>
      <w:proofErr w:type="spellStart"/>
      <w:r w:rsidRPr="008E0154">
        <w:rPr>
          <w:rFonts w:asciiTheme="majorHAnsi" w:hAnsiTheme="majorHAnsi"/>
        </w:rPr>
        <w:t>Sofer</w:t>
      </w:r>
      <w:proofErr w:type="spellEnd"/>
      <w:r w:rsidRPr="008E0154">
        <w:rPr>
          <w:rFonts w:asciiTheme="majorHAnsi" w:hAnsiTheme="majorHAnsi"/>
        </w:rPr>
        <w:t xml:space="preserve"> says. "If they don't believe that, then the international sanctions regime falls apart." This could be one of the biggest fights of Obama's last term </w:t>
      </w:r>
      <w:proofErr w:type="gramStart"/>
      <w:r w:rsidRPr="008E0154">
        <w:rPr>
          <w:rStyle w:val="StyleUnderline"/>
          <w:rFonts w:asciiTheme="majorHAnsi" w:hAnsiTheme="majorHAnsi"/>
        </w:rPr>
        <w:t>It's</w:t>
      </w:r>
      <w:proofErr w:type="gramEnd"/>
      <w:r w:rsidRPr="008E0154">
        <w:rPr>
          <w:rStyle w:val="StyleUnderline"/>
          <w:rFonts w:asciiTheme="majorHAnsi" w:hAnsiTheme="majorHAnsi"/>
        </w:rPr>
        <w:t xml:space="preserve"> true that Obama could veto any Congressional efforts to blow up an Iran deal with sanctions. But a two-thirds vote could override any veto — and</w:t>
      </w:r>
      <w:r w:rsidRPr="008E0154">
        <w:rPr>
          <w:rFonts w:asciiTheme="majorHAnsi" w:hAnsiTheme="majorHAnsi"/>
        </w:rPr>
        <w:t xml:space="preserve">, according to </w:t>
      </w:r>
      <w:proofErr w:type="spellStart"/>
      <w:r w:rsidRPr="008E0154">
        <w:rPr>
          <w:rFonts w:asciiTheme="majorHAnsi" w:hAnsiTheme="majorHAnsi"/>
        </w:rPr>
        <w:t>Sofer</w:t>
      </w:r>
      <w:proofErr w:type="spellEnd"/>
      <w:r w:rsidRPr="008E0154">
        <w:rPr>
          <w:rFonts w:asciiTheme="majorHAnsi" w:hAnsiTheme="majorHAnsi"/>
        </w:rPr>
        <w:t xml:space="preserve">, </w:t>
      </w:r>
      <w:r w:rsidRPr="008E0154">
        <w:rPr>
          <w:rStyle w:val="StyleUnderline"/>
          <w:rFonts w:asciiTheme="majorHAnsi" w:hAnsiTheme="majorHAnsi"/>
        </w:rPr>
        <w:t>an override is entirely within the realm of possibility</w:t>
      </w:r>
      <w:r w:rsidRPr="008E0154">
        <w:rPr>
          <w:rFonts w:asciiTheme="majorHAnsi" w:hAnsiTheme="majorHAnsi"/>
        </w:rPr>
        <w:t xml:space="preserve">. "There are plenty of Democrats that will probably side with Republicans if they try to push a harder line on Iran," </w:t>
      </w:r>
      <w:proofErr w:type="spellStart"/>
      <w:r w:rsidRPr="008E0154">
        <w:rPr>
          <w:rFonts w:asciiTheme="majorHAnsi" w:hAnsiTheme="majorHAnsi"/>
        </w:rPr>
        <w:t>Sofer</w:t>
      </w:r>
      <w:proofErr w:type="spellEnd"/>
      <w:r w:rsidRPr="008E0154">
        <w:rPr>
          <w:rFonts w:asciiTheme="majorHAnsi" w:hAnsiTheme="majorHAnsi"/>
        </w:rPr>
        <w:t xml:space="preserve"> says. </w:t>
      </w:r>
      <w:r w:rsidRPr="008E0154">
        <w:rPr>
          <w:rStyle w:val="StyleUnderline"/>
          <w:rFonts w:asciiTheme="majorHAnsi" w:hAnsiTheme="majorHAnsi"/>
        </w:rPr>
        <w:t>For a variety of reasons</w:t>
      </w:r>
      <w:r w:rsidRPr="008E0154">
        <w:rPr>
          <w:rFonts w:asciiTheme="majorHAnsi" w:hAnsiTheme="majorHAnsi"/>
        </w:rPr>
        <w:t xml:space="preserve">, including deep skepticism of Iran's intentions and strong Democratic support for Israel, whose government opposes the </w:t>
      </w:r>
      <w:proofErr w:type="gramStart"/>
      <w:r w:rsidRPr="008E0154">
        <w:rPr>
          <w:rFonts w:asciiTheme="majorHAnsi" w:hAnsiTheme="majorHAnsi"/>
        </w:rPr>
        <w:t>negotiations,</w:t>
      </w:r>
      <w:proofErr w:type="gramEnd"/>
      <w:r w:rsidRPr="008E0154">
        <w:rPr>
          <w:rFonts w:asciiTheme="majorHAnsi" w:hAnsiTheme="majorHAnsi"/>
        </w:rPr>
        <w:t xml:space="preserve"> </w:t>
      </w:r>
      <w:r w:rsidRPr="008E0154">
        <w:rPr>
          <w:rStyle w:val="StyleUnderline"/>
          <w:rFonts w:asciiTheme="majorHAnsi" w:hAnsiTheme="majorHAnsi"/>
        </w:rPr>
        <w:t>Congressional Democrats are not as open to making a deal with Iran as Obama is. Many will likely defect to the GOP side out of principle. The real fight</w:t>
      </w:r>
      <w:r w:rsidRPr="008E0154">
        <w:rPr>
          <w:rFonts w:asciiTheme="majorHAnsi" w:hAnsiTheme="majorHAnsi"/>
        </w:rPr>
        <w:t xml:space="preserve">, </w:t>
      </w:r>
      <w:proofErr w:type="spellStart"/>
      <w:r w:rsidRPr="008E0154">
        <w:rPr>
          <w:rFonts w:asciiTheme="majorHAnsi" w:hAnsiTheme="majorHAnsi"/>
        </w:rPr>
        <w:t>Sofer</w:t>
      </w:r>
      <w:proofErr w:type="spellEnd"/>
      <w:r w:rsidRPr="008E0154">
        <w:rPr>
          <w:rFonts w:asciiTheme="majorHAnsi" w:hAnsiTheme="majorHAnsi"/>
        </w:rPr>
        <w:t xml:space="preserve"> says, </w:t>
      </w:r>
      <w:r w:rsidRPr="008E0154">
        <w:rPr>
          <w:rStyle w:val="StyleUnderline"/>
          <w:rFonts w:asciiTheme="majorHAnsi" w:hAnsiTheme="majorHAnsi"/>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8E0154">
        <w:rPr>
          <w:rFonts w:asciiTheme="majorHAnsi" w:hAnsiTheme="majorHAnsi"/>
        </w:rPr>
        <w:t xml:space="preserve"> — you can make it impossible for a full bill to be passed out of Congress on Iran," </w:t>
      </w:r>
      <w:proofErr w:type="spellStart"/>
      <w:r w:rsidRPr="008E0154">
        <w:rPr>
          <w:rFonts w:asciiTheme="majorHAnsi" w:hAnsiTheme="majorHAnsi"/>
        </w:rPr>
        <w:t>Sofer</w:t>
      </w:r>
      <w:proofErr w:type="spellEnd"/>
      <w:r w:rsidRPr="008E0154">
        <w:rPr>
          <w:rFonts w:asciiTheme="majorHAnsi" w:hAnsiTheme="majorHAnsi"/>
        </w:rPr>
        <w:t xml:space="preserve"> says. </w:t>
      </w:r>
      <w:r w:rsidRPr="00476C96">
        <w:rPr>
          <w:rStyle w:val="Emphasis"/>
          <w:rFonts w:asciiTheme="majorHAnsi" w:hAnsiTheme="majorHAnsi"/>
          <w:highlight w:val="cyan"/>
        </w:rPr>
        <w:t xml:space="preserve">But it'd be a really tough </w:t>
      </w:r>
      <w:proofErr w:type="gramStart"/>
      <w:r w:rsidRPr="00476C96">
        <w:rPr>
          <w:rStyle w:val="Emphasis"/>
          <w:rFonts w:asciiTheme="majorHAnsi" w:hAnsiTheme="majorHAnsi"/>
          <w:highlight w:val="cyan"/>
        </w:rPr>
        <w:t>battle,</w:t>
      </w:r>
      <w:proofErr w:type="gramEnd"/>
      <w:r w:rsidRPr="00476C96">
        <w:rPr>
          <w:rStyle w:val="Emphasis"/>
          <w:rFonts w:asciiTheme="majorHAnsi" w:hAnsiTheme="majorHAnsi"/>
          <w:highlight w:val="cyan"/>
        </w:rPr>
        <w:t xml:space="preserve"> one that would consume a lot of energy and lobbying effort</w:t>
      </w:r>
      <w:r w:rsidRPr="008E0154">
        <w:rPr>
          <w:rStyle w:val="Emphasis"/>
          <w:rFonts w:asciiTheme="majorHAnsi" w:hAnsiTheme="majorHAnsi"/>
        </w:rPr>
        <w:t xml:space="preserve"> that Democrats might prefer to spend pushing on other issues.</w:t>
      </w:r>
      <w:r w:rsidRPr="008E0154">
        <w:rPr>
          <w:rFonts w:asciiTheme="majorHAnsi" w:hAnsiTheme="majorHAnsi"/>
        </w:rPr>
        <w:t xml:space="preserve"> "I'm not really sure they're going to be willing to take on a fight about an Iran sanctions bill," </w:t>
      </w:r>
      <w:proofErr w:type="spellStart"/>
      <w:r w:rsidRPr="008E0154">
        <w:rPr>
          <w:rFonts w:asciiTheme="majorHAnsi" w:hAnsiTheme="majorHAnsi"/>
        </w:rPr>
        <w:t>Sofer</w:t>
      </w:r>
      <w:proofErr w:type="spellEnd"/>
      <w:r w:rsidRPr="008E0154">
        <w:rPr>
          <w:rFonts w:asciiTheme="majorHAnsi" w:hAnsiTheme="majorHAnsi"/>
        </w:rPr>
        <w:t xml:space="preserve"> concludes. "I'm not really sure that the Democrats who support [a deal] are really fully behind it enough that they'll be willing to give up leverage on, you know, unemployment insurance or immigration status — these bigger issues for most Democrats." So </w:t>
      </w:r>
      <w:r w:rsidRPr="008E0154">
        <w:rPr>
          <w:rStyle w:val="StyleUnderline"/>
          <w:rFonts w:asciiTheme="majorHAnsi" w:hAnsiTheme="majorHAnsi"/>
        </w:rPr>
        <w:t xml:space="preserve">if the new Republican Senate prioritizes destroying an Iran deal, </w:t>
      </w:r>
      <w:r w:rsidRPr="008E0154">
        <w:rPr>
          <w:rStyle w:val="Emphasis"/>
          <w:rFonts w:asciiTheme="majorHAnsi" w:hAnsiTheme="majorHAnsi"/>
        </w:rPr>
        <w:t>Obama will have to fight very hard to keep it</w:t>
      </w:r>
      <w:r w:rsidRPr="008E0154">
        <w:rPr>
          <w:rStyle w:val="StyleUnderline"/>
          <w:rFonts w:asciiTheme="majorHAnsi" w:hAnsiTheme="majorHAnsi"/>
        </w:rPr>
        <w:t xml:space="preserve"> — without necessarily being able to count on his own party for support. And the stakes are enormous: </w:t>
      </w:r>
      <w:r w:rsidRPr="00476C96">
        <w:rPr>
          <w:rStyle w:val="Emphasis"/>
          <w:rFonts w:asciiTheme="majorHAnsi" w:hAnsiTheme="majorHAnsi"/>
          <w:highlight w:val="cyan"/>
        </w:rPr>
        <w:t>if Iran's nuclear program isn't stopped</w:t>
      </w:r>
      <w:r w:rsidRPr="008E0154">
        <w:rPr>
          <w:rStyle w:val="Emphasis"/>
          <w:rFonts w:asciiTheme="majorHAnsi" w:hAnsiTheme="majorHAnsi"/>
        </w:rPr>
        <w:t xml:space="preserve"> peacefully, </w:t>
      </w:r>
      <w:r w:rsidRPr="00476C96">
        <w:rPr>
          <w:rStyle w:val="Emphasis"/>
          <w:rFonts w:asciiTheme="majorHAnsi" w:hAnsiTheme="majorHAnsi"/>
          <w:highlight w:val="cyan"/>
        </w:rPr>
        <w:t>then the most likely outcomes are either Iran going nuclear, or war with Iran</w:t>
      </w:r>
      <w:r w:rsidRPr="008E0154">
        <w:rPr>
          <w:rStyle w:val="StyleUnderline"/>
          <w:rFonts w:asciiTheme="majorHAnsi" w:hAnsiTheme="majorHAnsi"/>
        </w:rPr>
        <w:t xml:space="preserve">. The administration believes </w:t>
      </w:r>
      <w:r w:rsidRPr="00476C96">
        <w:rPr>
          <w:rStyle w:val="StyleUnderline"/>
          <w:rFonts w:asciiTheme="majorHAnsi" w:hAnsiTheme="majorHAnsi"/>
          <w:highlight w:val="cyan"/>
        </w:rPr>
        <w:t xml:space="preserve">a deal </w:t>
      </w:r>
      <w:r w:rsidRPr="008E0154">
        <w:rPr>
          <w:rStyle w:val="StyleUnderline"/>
          <w:rFonts w:asciiTheme="majorHAnsi" w:hAnsiTheme="majorHAnsi"/>
        </w:rPr>
        <w:t xml:space="preserve">with Iran </w:t>
      </w:r>
      <w:r w:rsidRPr="00476C96">
        <w:rPr>
          <w:rStyle w:val="StyleUnderline"/>
          <w:rFonts w:asciiTheme="majorHAnsi" w:hAnsiTheme="majorHAnsi"/>
          <w:highlight w:val="cyan"/>
        </w:rPr>
        <w:t>is their only way to avoid this horrible choice</w:t>
      </w:r>
      <w:r w:rsidRPr="008E0154">
        <w:rPr>
          <w:rStyle w:val="StyleUnderline"/>
          <w:rFonts w:asciiTheme="majorHAnsi" w:hAnsiTheme="majorHAnsi"/>
        </w:rPr>
        <w:t xml:space="preserve">. That's why it's been </w:t>
      </w:r>
      <w:r w:rsidRPr="008E0154">
        <w:rPr>
          <w:rStyle w:val="Emphasis"/>
          <w:rFonts w:asciiTheme="majorHAnsi" w:hAnsiTheme="majorHAnsi"/>
        </w:rPr>
        <w:t>one of the administration's top priorities</w:t>
      </w:r>
      <w:r w:rsidRPr="008E0154">
        <w:rPr>
          <w:rFonts w:asciiTheme="majorHAnsi" w:hAnsiTheme="majorHAnsi"/>
        </w:rPr>
        <w:t xml:space="preserve"> since day one. It's also why this could become one of the biggest legislative fights of Obama's last two years.</w:t>
      </w:r>
    </w:p>
    <w:p w:rsidR="00EB295C" w:rsidRPr="008E0154" w:rsidRDefault="00EB295C" w:rsidP="00EB295C">
      <w:pPr>
        <w:pStyle w:val="Heading4"/>
      </w:pPr>
      <w:r w:rsidRPr="008E0154">
        <w:t>Nuke war</w:t>
      </w:r>
    </w:p>
    <w:p w:rsidR="00EB295C" w:rsidRPr="008E0154" w:rsidRDefault="00EB295C" w:rsidP="00EB295C">
      <w:pPr>
        <w:rPr>
          <w:rFonts w:asciiTheme="majorHAnsi" w:hAnsiTheme="majorHAnsi"/>
        </w:rPr>
      </w:pPr>
      <w:r w:rsidRPr="008E0154">
        <w:rPr>
          <w:rStyle w:val="Style13ptBold"/>
          <w:rFonts w:asciiTheme="majorHAnsi" w:hAnsiTheme="majorHAnsi"/>
        </w:rPr>
        <w:t>Stevens 13</w:t>
      </w:r>
      <w:r w:rsidRPr="008E0154">
        <w:rPr>
          <w:rFonts w:asciiTheme="majorHAnsi" w:hAnsiTheme="majorHAnsi"/>
        </w:rPr>
        <w:t xml:space="preserve"> (Philip Stevens, associate editor and chief political commentator for the Financial Times, Nov 14 2013, “The four big truths that are shaping the Iran talks,” http://www.ft.com/cms/s/0/af170df6-4d1c-11e3-bf32-00144feabdc0.html)</w:t>
      </w:r>
    </w:p>
    <w:p w:rsidR="00EB295C" w:rsidRPr="008E0154" w:rsidRDefault="00EB295C" w:rsidP="00EB295C">
      <w:pPr>
        <w:rPr>
          <w:rFonts w:asciiTheme="majorHAnsi" w:hAnsiTheme="majorHAnsi"/>
        </w:rPr>
      </w:pPr>
    </w:p>
    <w:p w:rsidR="00EB295C" w:rsidRPr="008E0154" w:rsidRDefault="00EB295C" w:rsidP="00EB295C">
      <w:pPr>
        <w:rPr>
          <w:rFonts w:asciiTheme="majorHAnsi" w:hAnsiTheme="majorHAnsi"/>
          <w:sz w:val="12"/>
        </w:rPr>
      </w:pPr>
      <w:proofErr w:type="gramStart"/>
      <w:r w:rsidRPr="008E0154">
        <w:rPr>
          <w:rFonts w:asciiTheme="majorHAnsi" w:hAnsiTheme="majorHAnsi"/>
          <w:sz w:val="12"/>
        </w:rPr>
        <w:t>The who</w:t>
      </w:r>
      <w:proofErr w:type="gramEnd"/>
      <w:r w:rsidRPr="008E0154">
        <w:rPr>
          <w:rFonts w:asciiTheme="majorHAnsi" w:hAnsiTheme="majorHAnsi"/>
          <w:sz w:val="12"/>
        </w:rPr>
        <w:t xml:space="preserve">-said-what game about last weekend’s talks in Geneva has become a distraction. The </w:t>
      </w:r>
      <w:r w:rsidRPr="008E0154">
        <w:rPr>
          <w:rStyle w:val="StyleUnderline"/>
          <w:rFonts w:asciiTheme="majorHAnsi" w:hAnsiTheme="majorHAnsi"/>
        </w:rPr>
        <w:t>six-power negotiations with Tehran</w:t>
      </w:r>
      <w:r w:rsidRPr="008E0154">
        <w:rPr>
          <w:rFonts w:asciiTheme="majorHAnsi" w:hAnsiTheme="majorHAnsi"/>
          <w:sz w:val="12"/>
        </w:rPr>
        <w:t xml:space="preserve"> </w:t>
      </w:r>
      <w:r w:rsidRPr="008E0154">
        <w:rPr>
          <w:rStyle w:val="StyleUnderline"/>
          <w:rFonts w:asciiTheme="majorHAnsi" w:hAnsiTheme="majorHAnsi"/>
        </w:rPr>
        <w:t xml:space="preserve">to curb Iran’s nuclear </w:t>
      </w:r>
      <w:proofErr w:type="spellStart"/>
      <w:r w:rsidRPr="008E0154">
        <w:rPr>
          <w:rStyle w:val="StyleUnderline"/>
          <w:rFonts w:asciiTheme="majorHAnsi" w:hAnsiTheme="majorHAnsi"/>
        </w:rPr>
        <w:t>programme</w:t>
      </w:r>
      <w:proofErr w:type="spellEnd"/>
      <w:r w:rsidRPr="008E0154">
        <w:rPr>
          <w:rStyle w:val="StyleUnderline"/>
          <w:rFonts w:asciiTheme="majorHAnsi" w:hAnsiTheme="majorHAnsi"/>
        </w:rPr>
        <w:t xml:space="preserve"> may yet</w:t>
      </w:r>
      <w:r w:rsidRPr="008E0154">
        <w:rPr>
          <w:rFonts w:asciiTheme="majorHAnsi" w:hAnsiTheme="majorHAnsi"/>
          <w:sz w:val="12"/>
        </w:rPr>
        <w:t xml:space="preserve"> </w:t>
      </w:r>
      <w:r w:rsidRPr="008E0154">
        <w:rPr>
          <w:rStyle w:val="StyleUnderline"/>
          <w:rFonts w:asciiTheme="majorHAnsi" w:hAnsiTheme="majorHAnsi"/>
        </w:rPr>
        <w:t>succeed or</w:t>
      </w:r>
      <w:r w:rsidRPr="008E0154">
        <w:rPr>
          <w:rFonts w:asciiTheme="majorHAnsi" w:hAnsiTheme="majorHAnsi"/>
          <w:sz w:val="12"/>
        </w:rPr>
        <w:t xml:space="preserve"> </w:t>
      </w:r>
      <w:r w:rsidRPr="008E0154">
        <w:rPr>
          <w:rStyle w:val="StyleUnderline"/>
          <w:rFonts w:asciiTheme="majorHAnsi" w:hAnsiTheme="majorHAnsi"/>
        </w:rPr>
        <w:t>fail</w:t>
      </w:r>
      <w:r w:rsidRPr="008E0154">
        <w:rPr>
          <w:rFonts w:asciiTheme="majorHAnsi" w:hAnsiTheme="majorHAnsi"/>
          <w:sz w:val="12"/>
        </w:rPr>
        <w:t xml:space="preserve">. But wrangling between the US and France on the terms of an acceptable deal should not allow the trees to obscure the forest. The </w:t>
      </w:r>
      <w:proofErr w:type="spellStart"/>
      <w:r w:rsidRPr="008E0154">
        <w:rPr>
          <w:rFonts w:asciiTheme="majorHAnsi" w:hAnsiTheme="majorHAnsi"/>
          <w:sz w:val="12"/>
        </w:rPr>
        <w:t>organising</w:t>
      </w:r>
      <w:proofErr w:type="spellEnd"/>
      <w:r w:rsidRPr="008E0154">
        <w:rPr>
          <w:rFonts w:asciiTheme="majorHAnsi" w:hAnsiTheme="majorHAnsi"/>
          <w:sz w:val="12"/>
        </w:rPr>
        <w:t xml:space="preserve"> facts shaping the negotiations have not changed.¶ The first of these is that </w:t>
      </w:r>
      <w:r w:rsidRPr="00476C96">
        <w:rPr>
          <w:rStyle w:val="StyleUnderline"/>
          <w:rFonts w:asciiTheme="majorHAnsi" w:hAnsiTheme="majorHAnsi"/>
          <w:highlight w:val="cyan"/>
        </w:rPr>
        <w:t>Tehran’s acquisition of a bomb would be</w:t>
      </w:r>
      <w:r w:rsidRPr="00476C96">
        <w:rPr>
          <w:rFonts w:asciiTheme="majorHAnsi" w:hAnsiTheme="majorHAnsi"/>
          <w:sz w:val="12"/>
          <w:highlight w:val="cyan"/>
        </w:rPr>
        <w:t xml:space="preserve"> </w:t>
      </w:r>
      <w:r w:rsidRPr="008E0154">
        <w:rPr>
          <w:rFonts w:asciiTheme="majorHAnsi" w:hAnsiTheme="majorHAnsi"/>
          <w:sz w:val="12"/>
        </w:rPr>
        <w:t xml:space="preserve">more than </w:t>
      </w:r>
      <w:r w:rsidRPr="00476C96">
        <w:rPr>
          <w:rStyle w:val="StyleUnderline"/>
          <w:rFonts w:asciiTheme="majorHAnsi" w:hAnsiTheme="majorHAnsi"/>
          <w:highlight w:val="cyan"/>
        </w:rPr>
        <w:t>dangerous</w:t>
      </w:r>
      <w:r w:rsidRPr="00476C96">
        <w:rPr>
          <w:rFonts w:asciiTheme="majorHAnsi" w:hAnsiTheme="majorHAnsi"/>
          <w:sz w:val="12"/>
          <w:highlight w:val="cyan"/>
        </w:rPr>
        <w:t xml:space="preserve"> </w:t>
      </w:r>
      <w:r w:rsidRPr="008E0154">
        <w:rPr>
          <w:rFonts w:asciiTheme="majorHAnsi" w:hAnsiTheme="majorHAnsi"/>
          <w:sz w:val="12"/>
        </w:rPr>
        <w:t xml:space="preserve">for the Middle East and </w:t>
      </w:r>
      <w:r w:rsidRPr="008E0154">
        <w:rPr>
          <w:rStyle w:val="StyleUnderline"/>
          <w:rFonts w:asciiTheme="majorHAnsi" w:hAnsiTheme="majorHAnsi"/>
        </w:rPr>
        <w:t>for</w:t>
      </w:r>
      <w:r w:rsidRPr="008E0154">
        <w:rPr>
          <w:rFonts w:asciiTheme="majorHAnsi" w:hAnsiTheme="majorHAnsi"/>
          <w:sz w:val="12"/>
        </w:rPr>
        <w:t xml:space="preserve"> wider </w:t>
      </w:r>
      <w:r w:rsidRPr="008E0154">
        <w:rPr>
          <w:rStyle w:val="StyleUnderline"/>
          <w:rFonts w:asciiTheme="majorHAnsi" w:hAnsiTheme="majorHAnsi"/>
        </w:rPr>
        <w:t xml:space="preserve">international security. </w:t>
      </w:r>
      <w:r w:rsidRPr="00476C96">
        <w:rPr>
          <w:rStyle w:val="StyleUnderline"/>
          <w:rFonts w:asciiTheme="majorHAnsi" w:hAnsiTheme="majorHAnsi"/>
          <w:highlight w:val="cyan"/>
        </w:rPr>
        <w:t>It would</w:t>
      </w:r>
      <w:r w:rsidRPr="00476C96">
        <w:rPr>
          <w:rFonts w:asciiTheme="majorHAnsi" w:hAnsiTheme="majorHAnsi"/>
          <w:sz w:val="12"/>
          <w:highlight w:val="cyan"/>
        </w:rPr>
        <w:t xml:space="preserve"> </w:t>
      </w:r>
      <w:r w:rsidRPr="008E0154">
        <w:rPr>
          <w:rFonts w:asciiTheme="majorHAnsi" w:hAnsiTheme="majorHAnsi"/>
          <w:sz w:val="12"/>
        </w:rPr>
        <w:t xml:space="preserve">most likely </w:t>
      </w:r>
      <w:r w:rsidRPr="00476C96">
        <w:rPr>
          <w:rStyle w:val="StyleUnderline"/>
          <w:rFonts w:asciiTheme="majorHAnsi" w:hAnsiTheme="majorHAnsi"/>
          <w:highlight w:val="cyan"/>
        </w:rPr>
        <w:t xml:space="preserve">set off a </w:t>
      </w:r>
      <w:r w:rsidRPr="00476C96">
        <w:rPr>
          <w:rStyle w:val="Emphasis"/>
          <w:rFonts w:asciiTheme="majorHAnsi" w:hAnsiTheme="majorHAnsi"/>
          <w:highlight w:val="cyan"/>
        </w:rPr>
        <w:t>nuclear arms race</w:t>
      </w:r>
      <w:r w:rsidRPr="00476C96">
        <w:rPr>
          <w:rFonts w:asciiTheme="majorHAnsi" w:hAnsiTheme="majorHAnsi"/>
          <w:sz w:val="12"/>
          <w:highlight w:val="cyan"/>
        </w:rPr>
        <w:t xml:space="preserve"> </w:t>
      </w:r>
      <w:r w:rsidRPr="00476C96">
        <w:rPr>
          <w:rStyle w:val="StyleUnderline"/>
          <w:rFonts w:asciiTheme="majorHAnsi" w:hAnsiTheme="majorHAnsi"/>
          <w:highlight w:val="cyan"/>
        </w:rPr>
        <w:t xml:space="preserve">that would see </w:t>
      </w:r>
      <w:r w:rsidRPr="00476C96">
        <w:rPr>
          <w:rStyle w:val="Emphasis"/>
          <w:rFonts w:asciiTheme="majorHAnsi" w:hAnsiTheme="majorHAnsi"/>
          <w:highlight w:val="cyan"/>
        </w:rPr>
        <w:t>Saudi Arabia, Turkey and Egypt</w:t>
      </w:r>
      <w:r w:rsidRPr="00476C96">
        <w:rPr>
          <w:rFonts w:asciiTheme="majorHAnsi" w:hAnsiTheme="majorHAnsi"/>
          <w:sz w:val="12"/>
          <w:highlight w:val="cyan"/>
        </w:rPr>
        <w:t xml:space="preserve"> </w:t>
      </w:r>
      <w:r w:rsidRPr="00476C96">
        <w:rPr>
          <w:rStyle w:val="StyleUnderline"/>
          <w:rFonts w:asciiTheme="majorHAnsi" w:hAnsiTheme="majorHAnsi"/>
          <w:highlight w:val="cyan"/>
        </w:rPr>
        <w:t xml:space="preserve">signing up to the </w:t>
      </w:r>
      <w:r w:rsidRPr="00476C96">
        <w:rPr>
          <w:rStyle w:val="Emphasis"/>
          <w:rFonts w:asciiTheme="majorHAnsi" w:hAnsiTheme="majorHAnsi"/>
          <w:highlight w:val="cyan"/>
        </w:rPr>
        <w:t>nuclear club</w:t>
      </w:r>
      <w:r w:rsidRPr="008E0154">
        <w:rPr>
          <w:rFonts w:asciiTheme="majorHAnsi" w:hAnsiTheme="majorHAnsi"/>
          <w:sz w:val="12"/>
        </w:rPr>
        <w:t xml:space="preserve">. The </w:t>
      </w:r>
      <w:r w:rsidRPr="008E0154">
        <w:rPr>
          <w:rStyle w:val="StyleUnderline"/>
          <w:rFonts w:asciiTheme="majorHAnsi" w:hAnsiTheme="majorHAnsi"/>
        </w:rPr>
        <w:t xml:space="preserve">nuclear </w:t>
      </w:r>
      <w:r w:rsidRPr="00476C96">
        <w:rPr>
          <w:rStyle w:val="Emphasis"/>
          <w:rFonts w:asciiTheme="majorHAnsi" w:hAnsiTheme="majorHAnsi"/>
          <w:highlight w:val="cyan"/>
        </w:rPr>
        <w:t>n</w:t>
      </w:r>
      <w:r w:rsidRPr="008E0154">
        <w:rPr>
          <w:rStyle w:val="StyleUnderline"/>
          <w:rFonts w:asciiTheme="majorHAnsi" w:hAnsiTheme="majorHAnsi"/>
        </w:rPr>
        <w:t>on-</w:t>
      </w:r>
      <w:r w:rsidRPr="00476C96">
        <w:rPr>
          <w:rStyle w:val="Emphasis"/>
          <w:rFonts w:asciiTheme="majorHAnsi" w:hAnsiTheme="majorHAnsi"/>
          <w:highlight w:val="cyan"/>
        </w:rPr>
        <w:t>p</w:t>
      </w:r>
      <w:r w:rsidRPr="008E0154">
        <w:rPr>
          <w:rStyle w:val="StyleUnderline"/>
          <w:rFonts w:asciiTheme="majorHAnsi" w:hAnsiTheme="majorHAnsi"/>
        </w:rPr>
        <w:t xml:space="preserve">roliferation </w:t>
      </w:r>
      <w:r w:rsidRPr="00476C96">
        <w:rPr>
          <w:rStyle w:val="Emphasis"/>
          <w:rFonts w:asciiTheme="majorHAnsi" w:hAnsiTheme="majorHAnsi"/>
          <w:highlight w:val="cyan"/>
        </w:rPr>
        <w:t>t</w:t>
      </w:r>
      <w:r w:rsidRPr="008E0154">
        <w:rPr>
          <w:rStyle w:val="StyleUnderline"/>
          <w:rFonts w:asciiTheme="majorHAnsi" w:hAnsiTheme="majorHAnsi"/>
        </w:rPr>
        <w:t xml:space="preserve">reaty </w:t>
      </w:r>
      <w:r w:rsidRPr="00476C96">
        <w:rPr>
          <w:rStyle w:val="StyleUnderline"/>
          <w:rFonts w:asciiTheme="majorHAnsi" w:hAnsiTheme="majorHAnsi"/>
          <w:highlight w:val="cyan"/>
        </w:rPr>
        <w:t>would be shattered</w:t>
      </w:r>
      <w:r w:rsidRPr="008E0154">
        <w:rPr>
          <w:rStyle w:val="StyleUnderline"/>
          <w:rFonts w:asciiTheme="majorHAnsi" w:hAnsiTheme="majorHAnsi"/>
        </w:rPr>
        <w:t>.</w:t>
      </w:r>
      <w:r w:rsidRPr="008E0154">
        <w:rPr>
          <w:rFonts w:asciiTheme="majorHAnsi" w:hAnsiTheme="majorHAnsi"/>
          <w:sz w:val="12"/>
        </w:rPr>
        <w:t xml:space="preserve"> A future </w:t>
      </w:r>
      <w:r w:rsidRPr="008E0154">
        <w:rPr>
          <w:rStyle w:val="StyleUnderline"/>
          <w:rFonts w:asciiTheme="majorHAnsi" w:hAnsiTheme="majorHAnsi"/>
        </w:rPr>
        <w:t xml:space="preserve">regional </w:t>
      </w:r>
      <w:r w:rsidRPr="00476C96">
        <w:rPr>
          <w:rStyle w:val="StyleUnderline"/>
          <w:rFonts w:asciiTheme="majorHAnsi" w:hAnsiTheme="majorHAnsi"/>
          <w:highlight w:val="cyan"/>
        </w:rPr>
        <w:t xml:space="preserve">conflict could </w:t>
      </w:r>
      <w:r w:rsidRPr="00476C96">
        <w:rPr>
          <w:rStyle w:val="Emphasis"/>
          <w:rFonts w:asciiTheme="majorHAnsi" w:hAnsiTheme="majorHAnsi"/>
          <w:highlight w:val="cyan"/>
        </w:rPr>
        <w:t>draw Israel into launching a pre-emptive nuclear strike.</w:t>
      </w:r>
      <w:r w:rsidRPr="00476C96">
        <w:rPr>
          <w:rFonts w:asciiTheme="majorHAnsi" w:hAnsiTheme="majorHAnsi"/>
          <w:sz w:val="12"/>
          <w:highlight w:val="cyan"/>
        </w:rPr>
        <w:t xml:space="preserve"> </w:t>
      </w:r>
      <w:r w:rsidRPr="00476C96">
        <w:rPr>
          <w:rStyle w:val="StyleUnderline"/>
          <w:rFonts w:asciiTheme="majorHAnsi" w:hAnsiTheme="majorHAnsi"/>
          <w:highlight w:val="cyan"/>
        </w:rPr>
        <w:t>This is not a region</w:t>
      </w:r>
      <w:r w:rsidRPr="00476C96">
        <w:rPr>
          <w:rFonts w:asciiTheme="majorHAnsi" w:hAnsiTheme="majorHAnsi"/>
          <w:sz w:val="12"/>
          <w:highlight w:val="cyan"/>
        </w:rPr>
        <w:t xml:space="preserve"> </w:t>
      </w:r>
      <w:r w:rsidRPr="008E0154">
        <w:rPr>
          <w:rFonts w:asciiTheme="majorHAnsi" w:hAnsiTheme="majorHAnsi"/>
          <w:sz w:val="12"/>
        </w:rPr>
        <w:t xml:space="preserve">obviously </w:t>
      </w:r>
      <w:r w:rsidRPr="00476C96">
        <w:rPr>
          <w:rStyle w:val="StyleUnderline"/>
          <w:rFonts w:asciiTheme="majorHAnsi" w:hAnsiTheme="majorHAnsi"/>
          <w:highlight w:val="cyan"/>
        </w:rPr>
        <w:t xml:space="preserve">susceptible to </w:t>
      </w:r>
      <w:r w:rsidRPr="008E0154">
        <w:rPr>
          <w:rStyle w:val="Emphasis"/>
          <w:rFonts w:asciiTheme="majorHAnsi" w:hAnsiTheme="majorHAnsi"/>
        </w:rPr>
        <w:t xml:space="preserve">cold war disciplines of </w:t>
      </w:r>
      <w:r w:rsidRPr="00476C96">
        <w:rPr>
          <w:rStyle w:val="Emphasis"/>
          <w:rFonts w:asciiTheme="majorHAnsi" w:hAnsiTheme="majorHAnsi"/>
          <w:highlight w:val="cyan"/>
        </w:rPr>
        <w:t>deterrence</w:t>
      </w:r>
      <w:r w:rsidRPr="008E0154">
        <w:rPr>
          <w:rFonts w:asciiTheme="majorHAnsi" w:hAnsiTheme="majorHAnsi"/>
          <w:sz w:val="12"/>
        </w:rPr>
        <w:t xml:space="preserve">.¶ </w:t>
      </w:r>
      <w:proofErr w:type="gramStart"/>
      <w:r w:rsidRPr="008E0154">
        <w:rPr>
          <w:rFonts w:asciiTheme="majorHAnsi" w:hAnsiTheme="majorHAnsi"/>
          <w:sz w:val="12"/>
        </w:rPr>
        <w:t>The</w:t>
      </w:r>
      <w:proofErr w:type="gramEnd"/>
      <w:r w:rsidRPr="008E0154">
        <w:rPr>
          <w:rFonts w:asciiTheme="majorHAnsi" w:hAnsiTheme="majorHAnsi"/>
          <w:sz w:val="12"/>
        </w:rPr>
        <w:t xml:space="preserve"> second </w:t>
      </w:r>
      <w:r w:rsidRPr="008E0154">
        <w:rPr>
          <w:rStyle w:val="Emphasis"/>
          <w:rFonts w:asciiTheme="majorHAnsi" w:hAnsiTheme="majorHAnsi"/>
        </w:rPr>
        <w:t>ineluctable reality</w:t>
      </w:r>
      <w:r w:rsidRPr="008E0154">
        <w:rPr>
          <w:rFonts w:asciiTheme="majorHAnsi" w:hAnsiTheme="majorHAnsi"/>
          <w:sz w:val="12"/>
        </w:rPr>
        <w:t xml:space="preserve"> </w:t>
      </w:r>
      <w:r w:rsidRPr="008E0154">
        <w:rPr>
          <w:rStyle w:val="StyleUnderline"/>
          <w:rFonts w:asciiTheme="majorHAnsi" w:hAnsiTheme="majorHAnsi"/>
        </w:rPr>
        <w:t>is that Iran has mastered the nuclear cycle.</w:t>
      </w:r>
      <w:r w:rsidRPr="008E0154">
        <w:rPr>
          <w:rFonts w:asciiTheme="majorHAnsi" w:hAnsiTheme="majorHAnsi"/>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8E0154">
        <w:rPr>
          <w:rFonts w:asciiTheme="majorHAnsi" w:hAnsiTheme="majorHAnsi"/>
          <w:sz w:val="12"/>
        </w:rPr>
        <w:t>programme</w:t>
      </w:r>
      <w:proofErr w:type="spellEnd"/>
      <w:r w:rsidRPr="008E0154">
        <w:rPr>
          <w:rFonts w:asciiTheme="majorHAnsi" w:hAnsiTheme="majorHAnsi"/>
          <w:sz w:val="12"/>
        </w:rPr>
        <w:t xml:space="preserv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8E0154">
        <w:rPr>
          <w:rFonts w:asciiTheme="majorHAnsi" w:hAnsiTheme="majorHAnsi"/>
          <w:sz w:val="12"/>
        </w:rPr>
        <w:t>mobilise</w:t>
      </w:r>
      <w:proofErr w:type="spellEnd"/>
      <w:r w:rsidRPr="008E0154">
        <w:rPr>
          <w:rFonts w:asciiTheme="majorHAnsi" w:hAnsiTheme="majorHAnsi"/>
          <w:sz w:val="12"/>
        </w:rPr>
        <w:t xml:space="preserve"> against it.¶ The third fact – and this one is hard for many to swallow – is that neither a negotiated settlement nor the air strikes long </w:t>
      </w:r>
      <w:proofErr w:type="spellStart"/>
      <w:r w:rsidRPr="008E0154">
        <w:rPr>
          <w:rFonts w:asciiTheme="majorHAnsi" w:hAnsiTheme="majorHAnsi"/>
          <w:sz w:val="12"/>
        </w:rPr>
        <w:t>favoured</w:t>
      </w:r>
      <w:proofErr w:type="spellEnd"/>
      <w:r w:rsidRPr="008E0154">
        <w:rPr>
          <w:rFonts w:asciiTheme="majorHAnsi" w:hAnsiTheme="majorHAnsi"/>
          <w:sz w:val="12"/>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476C96">
        <w:rPr>
          <w:rStyle w:val="StyleUnderline"/>
          <w:rFonts w:asciiTheme="majorHAnsi" w:hAnsiTheme="majorHAnsi"/>
          <w:highlight w:val="cyan"/>
        </w:rPr>
        <w:t>bombing Iran’s nuclear sites could</w:t>
      </w:r>
      <w:r w:rsidRPr="00476C96">
        <w:rPr>
          <w:rFonts w:asciiTheme="majorHAnsi" w:hAnsiTheme="majorHAnsi"/>
          <w:sz w:val="12"/>
          <w:highlight w:val="cyan"/>
        </w:rPr>
        <w:t xml:space="preserve"> </w:t>
      </w:r>
      <w:r w:rsidRPr="008E0154">
        <w:rPr>
          <w:rFonts w:asciiTheme="majorHAnsi" w:hAnsiTheme="majorHAnsi"/>
          <w:sz w:val="12"/>
        </w:rPr>
        <w:t xml:space="preserve">certainly </w:t>
      </w:r>
      <w:r w:rsidRPr="00476C96">
        <w:rPr>
          <w:rStyle w:val="StyleUnderline"/>
          <w:rFonts w:asciiTheme="majorHAnsi" w:hAnsiTheme="majorHAnsi"/>
          <w:highlight w:val="cyan"/>
        </w:rPr>
        <w:t xml:space="preserve">delay the </w:t>
      </w:r>
      <w:proofErr w:type="spellStart"/>
      <w:r w:rsidRPr="00476C96">
        <w:rPr>
          <w:rStyle w:val="StyleUnderline"/>
          <w:rFonts w:asciiTheme="majorHAnsi" w:hAnsiTheme="majorHAnsi"/>
          <w:highlight w:val="cyan"/>
        </w:rPr>
        <w:t>programme</w:t>
      </w:r>
      <w:proofErr w:type="spellEnd"/>
      <w:r w:rsidRPr="008E0154">
        <w:rPr>
          <w:rFonts w:asciiTheme="majorHAnsi" w:hAnsiTheme="majorHAnsi"/>
          <w:sz w:val="12"/>
        </w:rPr>
        <w:t xml:space="preserve">, perhaps for a couple of years. </w:t>
      </w:r>
      <w:r w:rsidRPr="00476C96">
        <w:rPr>
          <w:rStyle w:val="StyleUnderline"/>
          <w:rFonts w:asciiTheme="majorHAnsi" w:hAnsiTheme="majorHAnsi"/>
          <w:highlight w:val="cyan"/>
        </w:rPr>
        <w:t>But</w:t>
      </w:r>
      <w:r w:rsidRPr="008E0154">
        <w:rPr>
          <w:rFonts w:asciiTheme="majorHAnsi" w:hAnsiTheme="majorHAnsi"/>
          <w:sz w:val="12"/>
        </w:rPr>
        <w:t xml:space="preserve">, assuming that even the hawkish </w:t>
      </w:r>
      <w:proofErr w:type="spellStart"/>
      <w:r w:rsidRPr="008E0154">
        <w:rPr>
          <w:rFonts w:asciiTheme="majorHAnsi" w:hAnsiTheme="majorHAnsi"/>
          <w:sz w:val="12"/>
        </w:rPr>
        <w:t>Mr</w:t>
      </w:r>
      <w:proofErr w:type="spellEnd"/>
      <w:r w:rsidRPr="008E0154">
        <w:rPr>
          <w:rFonts w:asciiTheme="majorHAnsi" w:hAnsiTheme="majorHAnsi"/>
          <w:sz w:val="12"/>
        </w:rPr>
        <w:t xml:space="preserve"> Netanyahu is not proposing permanent war against Iran, </w:t>
      </w:r>
      <w:r w:rsidRPr="00476C96">
        <w:rPr>
          <w:rStyle w:val="Emphasis"/>
          <w:rFonts w:asciiTheme="majorHAnsi" w:hAnsiTheme="majorHAnsi"/>
          <w:highlight w:val="cyan"/>
        </w:rPr>
        <w:t>air strikes would not end it.</w:t>
      </w:r>
      <w:r w:rsidRPr="00476C96">
        <w:rPr>
          <w:rFonts w:asciiTheme="majorHAnsi" w:hAnsiTheme="majorHAnsi"/>
          <w:sz w:val="12"/>
          <w:highlight w:val="cyan"/>
        </w:rPr>
        <w:t xml:space="preserve">¶ </w:t>
      </w:r>
      <w:proofErr w:type="gramStart"/>
      <w:r w:rsidRPr="008E0154">
        <w:rPr>
          <w:rStyle w:val="StyleUnderline"/>
          <w:rFonts w:asciiTheme="majorHAnsi" w:hAnsiTheme="majorHAnsi"/>
        </w:rPr>
        <w:t>You</w:t>
      </w:r>
      <w:proofErr w:type="gramEnd"/>
      <w:r w:rsidRPr="008E0154">
        <w:rPr>
          <w:rStyle w:val="StyleUnderline"/>
          <w:rFonts w:asciiTheme="majorHAnsi" w:hAnsiTheme="majorHAnsi"/>
        </w:rPr>
        <w:t xml:space="preserve"> cannot bomb knowledge and technical expertise. To try would</w:t>
      </w:r>
      <w:r w:rsidRPr="008E0154">
        <w:rPr>
          <w:rFonts w:asciiTheme="majorHAnsi" w:hAnsiTheme="majorHAnsi"/>
          <w:sz w:val="12"/>
        </w:rPr>
        <w:t xml:space="preserve"> be to </w:t>
      </w:r>
      <w:r w:rsidRPr="008E0154">
        <w:rPr>
          <w:rStyle w:val="StyleUnderline"/>
          <w:rFonts w:asciiTheme="majorHAnsi" w:hAnsiTheme="majorHAnsi"/>
        </w:rPr>
        <w:t>empower those in Tehran who say the regime will be safe only</w:t>
      </w:r>
      <w:r w:rsidRPr="008E0154">
        <w:rPr>
          <w:rFonts w:asciiTheme="majorHAnsi" w:hAnsiTheme="majorHAnsi"/>
          <w:sz w:val="12"/>
        </w:rPr>
        <w:t xml:space="preserve"> </w:t>
      </w:r>
      <w:r w:rsidRPr="008E0154">
        <w:rPr>
          <w:rStyle w:val="StyleUnderline"/>
          <w:rFonts w:asciiTheme="majorHAnsi" w:hAnsiTheme="majorHAnsi"/>
        </w:rPr>
        <w:t>when</w:t>
      </w:r>
      <w:r w:rsidRPr="008E0154">
        <w:rPr>
          <w:rFonts w:asciiTheme="majorHAnsi" w:hAnsiTheme="majorHAnsi"/>
          <w:sz w:val="12"/>
        </w:rPr>
        <w:t xml:space="preserve">, like North Korea, </w:t>
      </w:r>
      <w:r w:rsidRPr="008E0154">
        <w:rPr>
          <w:rStyle w:val="StyleUnderline"/>
          <w:rFonts w:asciiTheme="majorHAnsi" w:hAnsiTheme="majorHAnsi"/>
        </w:rPr>
        <w:t>it has a weapon</w:t>
      </w:r>
      <w:r w:rsidRPr="008E0154">
        <w:rPr>
          <w:rFonts w:asciiTheme="majorHAnsi" w:hAnsiTheme="majorHAnsi"/>
          <w:sz w:val="12"/>
        </w:rPr>
        <w:t xml:space="preserve">. So when Barack Obama says the US will never allow Iran to get the bomb he is indulging in, albeit understandable, wishful thinking.¶ </w:t>
      </w:r>
      <w:proofErr w:type="gramStart"/>
      <w:r w:rsidRPr="008E0154">
        <w:rPr>
          <w:rStyle w:val="StyleUnderline"/>
          <w:rFonts w:asciiTheme="majorHAnsi" w:hAnsiTheme="majorHAnsi"/>
        </w:rPr>
        <w:t>The</w:t>
      </w:r>
      <w:proofErr w:type="gramEnd"/>
      <w:r w:rsidRPr="008E0154">
        <w:rPr>
          <w:rStyle w:val="StyleUnderline"/>
          <w:rFonts w:asciiTheme="majorHAnsi" w:hAnsiTheme="majorHAnsi"/>
        </w:rPr>
        <w:t xml:space="preserve"> </w:t>
      </w:r>
      <w:r w:rsidRPr="008E0154">
        <w:rPr>
          <w:rStyle w:val="Emphasis"/>
          <w:rFonts w:asciiTheme="majorHAnsi" w:hAnsiTheme="majorHAnsi"/>
        </w:rPr>
        <w:t>best the</w:t>
      </w:r>
      <w:r w:rsidRPr="008E0154">
        <w:rPr>
          <w:rStyle w:val="StyleUnderline"/>
          <w:rFonts w:asciiTheme="majorHAnsi" w:hAnsiTheme="majorHAnsi"/>
        </w:rPr>
        <w:t xml:space="preserve"> international </w:t>
      </w:r>
      <w:r w:rsidRPr="008E0154">
        <w:rPr>
          <w:rStyle w:val="Emphasis"/>
          <w:rFonts w:asciiTheme="majorHAnsi" w:hAnsiTheme="majorHAnsi"/>
        </w:rPr>
        <w:t>community can hope</w:t>
      </w:r>
      <w:r w:rsidRPr="008E0154">
        <w:rPr>
          <w:rStyle w:val="StyleUnderline"/>
          <w:rFonts w:asciiTheme="majorHAnsi" w:hAnsiTheme="majorHAnsi"/>
        </w:rPr>
        <w:t xml:space="preserve"> for is that, in return for a relaxation of sanctions, Iran will make a judgment that it is better off sticking with a threshold capability.</w:t>
      </w:r>
      <w:r w:rsidRPr="008E0154">
        <w:rPr>
          <w:rFonts w:asciiTheme="majorHAnsi" w:hAnsiTheme="majorHAnsi"/>
          <w:sz w:val="12"/>
        </w:rPr>
        <w:t xml:space="preserve"> To put this another way, </w:t>
      </w:r>
      <w:r w:rsidRPr="00476C96">
        <w:rPr>
          <w:rStyle w:val="StyleUnderline"/>
          <w:rFonts w:asciiTheme="majorHAnsi" w:hAnsiTheme="majorHAnsi"/>
          <w:highlight w:val="cyan"/>
        </w:rPr>
        <w:t xml:space="preserve">if Tehran does step back from the nuclear brink it will be because of </w:t>
      </w:r>
      <w:r w:rsidRPr="00476C96">
        <w:rPr>
          <w:rStyle w:val="Emphasis"/>
          <w:rFonts w:asciiTheme="majorHAnsi" w:hAnsiTheme="majorHAnsi"/>
          <w:highlight w:val="cyan"/>
        </w:rPr>
        <w:t>its own calculation of the balance of advantage</w:t>
      </w:r>
      <w:r w:rsidRPr="008E0154">
        <w:rPr>
          <w:rStyle w:val="StyleUnderline"/>
          <w:rFonts w:asciiTheme="majorHAnsi" w:hAnsiTheme="majorHAnsi"/>
        </w:rPr>
        <w:t>.</w:t>
      </w:r>
      <w:r w:rsidRPr="008E0154">
        <w:rPr>
          <w:rStyle w:val="StyleUnderline"/>
          <w:rFonts w:asciiTheme="majorHAnsi" w:hAnsiTheme="majorHAnsi"/>
          <w:sz w:val="12"/>
        </w:rPr>
        <w:t xml:space="preserve">¶ </w:t>
      </w:r>
      <w:r w:rsidRPr="008E0154">
        <w:rPr>
          <w:rFonts w:asciiTheme="majorHAnsi" w:hAnsiTheme="majorHAnsi"/>
          <w:sz w:val="12"/>
        </w:rPr>
        <w:t xml:space="preserve">The fourth element in this dynamic is that </w:t>
      </w:r>
      <w:r w:rsidRPr="00476C96">
        <w:rPr>
          <w:rStyle w:val="StyleUnderline"/>
          <w:rFonts w:asciiTheme="majorHAnsi" w:hAnsiTheme="majorHAnsi"/>
          <w:highlight w:val="cyan"/>
        </w:rPr>
        <w:t xml:space="preserve">Iran </w:t>
      </w:r>
      <w:r w:rsidRPr="008E0154">
        <w:rPr>
          <w:rStyle w:val="StyleUnderline"/>
          <w:rFonts w:asciiTheme="majorHAnsi" w:hAnsiTheme="majorHAnsi"/>
        </w:rPr>
        <w:t xml:space="preserve">now </w:t>
      </w:r>
      <w:r w:rsidRPr="00476C96">
        <w:rPr>
          <w:rStyle w:val="StyleUnderline"/>
          <w:rFonts w:asciiTheme="majorHAnsi" w:hAnsiTheme="majorHAnsi"/>
          <w:highlight w:val="cyan"/>
        </w:rPr>
        <w:t>has a leadership that</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faced with </w:t>
      </w:r>
      <w:r w:rsidRPr="008E0154">
        <w:rPr>
          <w:rStyle w:val="StyleUnderline"/>
          <w:rFonts w:asciiTheme="majorHAnsi" w:hAnsiTheme="majorHAnsi"/>
        </w:rPr>
        <w:t>the</w:t>
      </w:r>
      <w:r w:rsidRPr="008E0154">
        <w:rPr>
          <w:rFonts w:asciiTheme="majorHAnsi" w:hAnsiTheme="majorHAnsi"/>
          <w:sz w:val="12"/>
        </w:rPr>
        <w:t xml:space="preserve"> severe and growing </w:t>
      </w:r>
      <w:r w:rsidRPr="008E0154">
        <w:rPr>
          <w:rStyle w:val="StyleUnderline"/>
          <w:rFonts w:asciiTheme="majorHAnsi" w:hAnsiTheme="majorHAnsi"/>
        </w:rPr>
        <w:t xml:space="preserve">pain inflicted by </w:t>
      </w:r>
      <w:r w:rsidRPr="00476C96">
        <w:rPr>
          <w:rStyle w:val="StyleUnderline"/>
          <w:rFonts w:asciiTheme="majorHAnsi" w:hAnsiTheme="majorHAnsi"/>
          <w:highlight w:val="cyan"/>
        </w:rPr>
        <w:t>sanctions</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is </w:t>
      </w:r>
      <w:r w:rsidRPr="00476C96">
        <w:rPr>
          <w:rStyle w:val="Emphasis"/>
          <w:rFonts w:asciiTheme="majorHAnsi" w:hAnsiTheme="majorHAnsi"/>
          <w:highlight w:val="cyan"/>
        </w:rPr>
        <w:t>prepared to talk</w:t>
      </w:r>
      <w:r w:rsidRPr="008E0154">
        <w:rPr>
          <w:rFonts w:asciiTheme="majorHAnsi" w:hAnsiTheme="majorHAnsi"/>
          <w:sz w:val="12"/>
        </w:rPr>
        <w:t xml:space="preserve">. There is nothing to say that Hassan </w:t>
      </w:r>
      <w:proofErr w:type="spellStart"/>
      <w:r w:rsidRPr="008E0154">
        <w:rPr>
          <w:rFonts w:asciiTheme="majorHAnsi" w:hAnsiTheme="majorHAnsi"/>
          <w:sz w:val="12"/>
        </w:rPr>
        <w:t>Rouhani</w:t>
      </w:r>
      <w:proofErr w:type="spellEnd"/>
      <w:r w:rsidRPr="008E0154">
        <w:rPr>
          <w:rFonts w:asciiTheme="majorHAnsi" w:hAnsiTheme="majorHAnsi"/>
          <w:sz w:val="12"/>
        </w:rPr>
        <w:t>, the president, is any less hard-headed than previous Iranian leaders, but he does seem ready to weigh the options.</w:t>
      </w:r>
    </w:p>
    <w:p w:rsidR="00EB295C" w:rsidRDefault="00EB295C" w:rsidP="00EB295C"/>
    <w:p w:rsidR="00EB295C" w:rsidRDefault="00EB295C" w:rsidP="00EB295C">
      <w:pPr>
        <w:pStyle w:val="Heading2"/>
      </w:pPr>
      <w:r>
        <w:t>2: CP</w:t>
      </w:r>
    </w:p>
    <w:p w:rsidR="00EB295C" w:rsidRPr="008F3DE3" w:rsidRDefault="00EB295C" w:rsidP="00EB295C">
      <w:pPr>
        <w:pStyle w:val="Heading4"/>
        <w:rPr>
          <w:rStyle w:val="Style13ptBold"/>
          <w:b/>
        </w:rPr>
      </w:pPr>
      <w:r w:rsidRPr="008F3DE3">
        <w:rPr>
          <w:rStyle w:val="Style13ptBold"/>
          <w:b/>
          <w:bCs w:val="0"/>
          <w:iCs w:val="0"/>
        </w:rPr>
        <w:t>Counterplan</w:t>
      </w:r>
      <w:r w:rsidRPr="008F3DE3">
        <w:rPr>
          <w:rStyle w:val="Style13ptBold"/>
          <w:b/>
        </w:rPr>
        <w:t xml:space="preserve">: The Executive Branch of the United States should issue an executive order that curtails federal surveillance of Backdoors </w:t>
      </w:r>
    </w:p>
    <w:p w:rsidR="00EB295C" w:rsidRPr="008F3DE3" w:rsidRDefault="00EB295C" w:rsidP="00EB295C">
      <w:pPr>
        <w:pStyle w:val="Heading4"/>
      </w:pPr>
      <w:r w:rsidRPr="008F3DE3">
        <w:t>Executive orders are faster and more efficient than normal means</w:t>
      </w:r>
    </w:p>
    <w:p w:rsidR="00EB295C" w:rsidRPr="008F3DE3" w:rsidRDefault="00EB295C" w:rsidP="00EB295C">
      <w:pPr>
        <w:rPr>
          <w:rFonts w:asciiTheme="majorHAnsi" w:hAnsiTheme="majorHAnsi"/>
          <w:szCs w:val="16"/>
        </w:rPr>
      </w:pPr>
      <w:r w:rsidRPr="008F3DE3">
        <w:rPr>
          <w:rStyle w:val="Style13ptBold"/>
          <w:rFonts w:asciiTheme="majorHAnsi" w:hAnsiTheme="majorHAnsi"/>
        </w:rPr>
        <w:t>Mayer 1</w:t>
      </w:r>
      <w:r w:rsidRPr="008F3DE3">
        <w:rPr>
          <w:rFonts w:asciiTheme="majorHAnsi" w:hAnsiTheme="majorHAnsi"/>
          <w:szCs w:val="16"/>
        </w:rPr>
        <w:t>(Kenneth, Professor at the University of Wisconsin-Madison, Princeton University Press, "With the Stroke of a Pen", 2001, http://press.princeton.edu/chapters/s7095.pdf, Accessed 7/23/2012)</w:t>
      </w:r>
    </w:p>
    <w:p w:rsidR="00EB295C" w:rsidRPr="008F3DE3" w:rsidRDefault="00EB295C" w:rsidP="00EB295C">
      <w:pPr>
        <w:rPr>
          <w:rStyle w:val="StyleUnderline"/>
          <w:rFonts w:asciiTheme="majorHAnsi" w:hAnsiTheme="majorHAnsi"/>
          <w:sz w:val="14"/>
          <w:szCs w:val="14"/>
        </w:rPr>
      </w:pPr>
      <w:r w:rsidRPr="008F3DE3">
        <w:rPr>
          <w:rFonts w:asciiTheme="majorHAnsi" w:hAnsiTheme="majorHAnsi"/>
          <w:sz w:val="14"/>
          <w:szCs w:val="14"/>
        </w:rPr>
        <w:t xml:space="preserve">The second presidential advantage in the institutional setting is the ability to act first, leaving it up to other institutions to reverse what </w:t>
      </w:r>
      <w:r w:rsidRPr="00476C96">
        <w:rPr>
          <w:rStyle w:val="StyleUnderline"/>
          <w:rFonts w:asciiTheme="majorHAnsi" w:hAnsiTheme="majorHAnsi"/>
          <w:highlight w:val="cyan"/>
        </w:rPr>
        <w:t>presidents</w:t>
      </w:r>
      <w:r w:rsidRPr="008F3DE3">
        <w:rPr>
          <w:rFonts w:asciiTheme="majorHAnsi" w:hAnsiTheme="majorHAnsi"/>
          <w:sz w:val="14"/>
          <w:szCs w:val="14"/>
        </w:rPr>
        <w:t xml:space="preserve"> have done. Whether presidents have effective plenary executive authority or not (an open question), </w:t>
      </w:r>
      <w:r w:rsidRPr="008F3DE3">
        <w:rPr>
          <w:rStyle w:val="StyleUnderline"/>
          <w:rFonts w:asciiTheme="majorHAnsi" w:hAnsiTheme="majorHAnsi"/>
        </w:rPr>
        <w:t xml:space="preserve">there is no doubt that they can </w:t>
      </w:r>
      <w:r w:rsidRPr="00476C96">
        <w:rPr>
          <w:rStyle w:val="StyleUnderline"/>
          <w:rFonts w:asciiTheme="majorHAnsi" w:hAnsiTheme="majorHAnsi"/>
          <w:highlight w:val="cyan"/>
        </w:rPr>
        <w:t>take action faster and more efficiently than</w:t>
      </w:r>
      <w:r w:rsidRPr="008F3DE3">
        <w:rPr>
          <w:rStyle w:val="StyleUnderline"/>
          <w:rFonts w:asciiTheme="majorHAnsi" w:hAnsiTheme="majorHAnsi"/>
        </w:rPr>
        <w:t xml:space="preserve"> either </w:t>
      </w:r>
      <w:r w:rsidRPr="00476C96">
        <w:rPr>
          <w:rStyle w:val="StyleUnderline"/>
          <w:rFonts w:asciiTheme="majorHAnsi" w:hAnsiTheme="majorHAnsi"/>
          <w:highlight w:val="cyan"/>
        </w:rPr>
        <w:t>Congress</w:t>
      </w:r>
      <w:r w:rsidRPr="008F3DE3">
        <w:rPr>
          <w:rStyle w:val="StyleUnderline"/>
          <w:rFonts w:asciiTheme="majorHAnsi" w:hAnsiTheme="majorHAnsi"/>
        </w:rPr>
        <w:t xml:space="preserve"> or the </w:t>
      </w:r>
      <w:proofErr w:type="spellStart"/>
      <w:r w:rsidRPr="008F3DE3">
        <w:rPr>
          <w:rStyle w:val="StyleUnderline"/>
          <w:rFonts w:asciiTheme="majorHAnsi" w:hAnsiTheme="majorHAnsi"/>
        </w:rPr>
        <w:t>courts.Congress</w:t>
      </w:r>
      <w:proofErr w:type="spellEnd"/>
      <w:r w:rsidRPr="008F3DE3">
        <w:rPr>
          <w:rFonts w:asciiTheme="majorHAnsi" w:hAnsiTheme="majorHAnsi"/>
          <w:sz w:val="14"/>
          <w:szCs w:val="14"/>
        </w:rPr>
        <w:t xml:space="preserve"> as a collective organization </w:t>
      </w:r>
      <w:r w:rsidRPr="008F3DE3">
        <w:rPr>
          <w:rStyle w:val="StyleUnderline"/>
          <w:rFonts w:asciiTheme="majorHAnsi" w:hAnsiTheme="majorHAnsi"/>
        </w:rPr>
        <w:t xml:space="preserve">takes definitive action through </w:t>
      </w:r>
      <w:r w:rsidRPr="00476C96">
        <w:rPr>
          <w:rStyle w:val="StyleUnderline"/>
          <w:rFonts w:asciiTheme="majorHAnsi" w:hAnsiTheme="majorHAnsi"/>
          <w:highlight w:val="cyan"/>
        </w:rPr>
        <w:t>the legislative process</w:t>
      </w:r>
      <w:r w:rsidRPr="008F3DE3">
        <w:rPr>
          <w:rStyle w:val="StyleUnderline"/>
          <w:rFonts w:asciiTheme="majorHAnsi" w:hAnsiTheme="majorHAnsi"/>
        </w:rPr>
        <w:t xml:space="preserve">, which </w:t>
      </w:r>
      <w:r w:rsidRPr="00476C96">
        <w:rPr>
          <w:rStyle w:val="StyleUnderline"/>
          <w:rFonts w:asciiTheme="majorHAnsi" w:hAnsiTheme="majorHAnsi"/>
          <w:highlight w:val="cyan"/>
        </w:rPr>
        <w:t>is cumbersome</w:t>
      </w:r>
      <w:r w:rsidRPr="008F3DE3">
        <w:rPr>
          <w:rStyle w:val="StyleUnderline"/>
          <w:rFonts w:asciiTheme="majorHAnsi" w:hAnsiTheme="majorHAnsi"/>
        </w:rPr>
        <w:t>, difficult to navigate,</w:t>
      </w:r>
      <w:r w:rsidRPr="008F3DE3">
        <w:rPr>
          <w:rFonts w:asciiTheme="majorHAnsi" w:hAnsiTheme="majorHAnsi"/>
          <w:sz w:val="14"/>
          <w:szCs w:val="14"/>
        </w:rPr>
        <w:t xml:space="preserve"> and characterized by multiple veto points. </w:t>
      </w:r>
      <w:r w:rsidRPr="008F3DE3">
        <w:rPr>
          <w:rStyle w:val="StyleUnderline"/>
          <w:rFonts w:asciiTheme="majorHAnsi" w:hAnsiTheme="majorHAnsi"/>
        </w:rPr>
        <w:t>Even when Congress can create and sustain majorities</w:t>
      </w:r>
      <w:r w:rsidRPr="008F3DE3">
        <w:rPr>
          <w:rFonts w:asciiTheme="majorHAnsi" w:hAnsiTheme="majorHAnsi"/>
          <w:sz w:val="14"/>
          <w:szCs w:val="14"/>
        </w:rPr>
        <w:t xml:space="preserve"> at the subcommittee, committee, floor, and conference stages, </w:t>
      </w:r>
      <w:r w:rsidRPr="00476C96">
        <w:rPr>
          <w:rStyle w:val="StyleUnderline"/>
          <w:rFonts w:asciiTheme="majorHAnsi" w:hAnsiTheme="majorHAnsi"/>
          <w:highlight w:val="cyan"/>
        </w:rPr>
        <w:t>the president can use the veto power to raise the bar</w:t>
      </w:r>
      <w:r w:rsidRPr="008F3DE3">
        <w:rPr>
          <w:rStyle w:val="StyleUnderline"/>
          <w:rFonts w:asciiTheme="majorHAnsi" w:hAnsiTheme="majorHAnsi"/>
        </w:rPr>
        <w:t xml:space="preserve"> from a simple majority to a two-thirds majority necessary to enact legislation over the president’s objection.</w:t>
      </w:r>
      <w:r w:rsidRPr="008F3DE3">
        <w:rPr>
          <w:rFonts w:asciiTheme="majorHAnsi" w:hAnsiTheme="majorHAnsi"/>
          <w:sz w:val="14"/>
          <w:szCs w:val="14"/>
        </w:rPr>
        <w:t xml:space="preserve"> The president, at the same time, “has a trump card of great consequence in his struggle against Congress for control of government. </w:t>
      </w:r>
      <w:r w:rsidRPr="00476C96">
        <w:rPr>
          <w:rStyle w:val="StyleUnderline"/>
          <w:rFonts w:asciiTheme="majorHAnsi" w:hAnsiTheme="majorHAnsi"/>
          <w:highlight w:val="cyan"/>
        </w:rPr>
        <w:t>He can act unilaterally in</w:t>
      </w:r>
      <w:r w:rsidRPr="008F3DE3">
        <w:rPr>
          <w:rStyle w:val="StyleUnderline"/>
          <w:rFonts w:asciiTheme="majorHAnsi" w:hAnsiTheme="majorHAnsi"/>
        </w:rPr>
        <w:t xml:space="preserve"> many </w:t>
      </w:r>
      <w:r w:rsidRPr="00476C96">
        <w:rPr>
          <w:rStyle w:val="StyleUnderline"/>
          <w:rFonts w:asciiTheme="majorHAnsi" w:hAnsiTheme="majorHAnsi"/>
          <w:highlight w:val="cyan"/>
        </w:rPr>
        <w:t>matters of structure</w:t>
      </w:r>
      <w:r w:rsidRPr="008F3DE3">
        <w:rPr>
          <w:rStyle w:val="StyleUnderline"/>
          <w:rFonts w:asciiTheme="majorHAnsi" w:hAnsiTheme="majorHAnsi"/>
        </w:rPr>
        <w:t>.”</w:t>
      </w:r>
      <w:r w:rsidRPr="008F3DE3">
        <w:rPr>
          <w:rFonts w:asciiTheme="majorHAnsi" w:hAnsiTheme="majorHAnsi"/>
          <w:sz w:val="14"/>
          <w:szCs w:val="14"/>
        </w:rPr>
        <w:t xml:space="preserve">118 </w:t>
      </w:r>
      <w:r w:rsidRPr="008F3DE3">
        <w:rPr>
          <w:rStyle w:val="StyleUnderline"/>
          <w:rFonts w:asciiTheme="majorHAnsi" w:hAnsiTheme="majorHAnsi"/>
        </w:rPr>
        <w:t>The president,</w:t>
      </w:r>
      <w:r w:rsidRPr="008F3DE3">
        <w:rPr>
          <w:rFonts w:asciiTheme="majorHAnsi" w:hAnsiTheme="majorHAnsi"/>
          <w:sz w:val="14"/>
          <w:szCs w:val="14"/>
        </w:rPr>
        <w:t xml:space="preserve"> in effect, can often </w:t>
      </w:r>
      <w:r w:rsidRPr="008F3DE3">
        <w:rPr>
          <w:rStyle w:val="StyleUnderline"/>
          <w:rFonts w:asciiTheme="majorHAnsi" w:hAnsiTheme="majorHAnsi"/>
        </w:rPr>
        <w:t>make the first move in these disputes, forcing Congress to take positive action to undo what the president has created.</w:t>
      </w:r>
      <w:r w:rsidRPr="008F3DE3">
        <w:rPr>
          <w:rFonts w:asciiTheme="majorHAnsi" w:hAnsiTheme="majorHAnsi"/>
          <w:sz w:val="14"/>
          <w:szCs w:val="14"/>
        </w:rPr>
        <w:t xml:space="preserve"> Similarly, the judiciary can overturn executive actions (as it did in rejecting Clinton’s 1995 replacement worker executive order), but must wait for controversies to come to it, and definitive resolution can take years. Moreover, even after the judicial decision, enforcement is a matter for the president. This theoretical perspective offered by the new institutional economics literature provides a way of making sense of the wide range of executive orders issued over the years, and is the centerpiece of my approach. The common theme I find in significant executive orders is control: </w:t>
      </w:r>
      <w:r w:rsidRPr="00476C96">
        <w:rPr>
          <w:rStyle w:val="StyleUnderline"/>
          <w:rFonts w:asciiTheme="majorHAnsi" w:hAnsiTheme="majorHAnsi"/>
          <w:highlight w:val="cyan"/>
        </w:rPr>
        <w:t>executive orders are an instrument of executive power that presidents</w:t>
      </w:r>
      <w:r w:rsidRPr="008F3DE3">
        <w:rPr>
          <w:rStyle w:val="StyleUnderline"/>
          <w:rFonts w:asciiTheme="majorHAnsi" w:hAnsiTheme="majorHAnsi"/>
        </w:rPr>
        <w:t xml:space="preserve"> have </w:t>
      </w:r>
      <w:r w:rsidRPr="00476C96">
        <w:rPr>
          <w:rStyle w:val="StyleUnderline"/>
          <w:rFonts w:asciiTheme="majorHAnsi" w:hAnsiTheme="majorHAnsi"/>
          <w:highlight w:val="cyan"/>
        </w:rPr>
        <w:t>used to control policy</w:t>
      </w:r>
      <w:r w:rsidRPr="008F3DE3">
        <w:rPr>
          <w:rStyle w:val="StyleUnderline"/>
          <w:rFonts w:asciiTheme="majorHAnsi" w:hAnsiTheme="majorHAnsi"/>
        </w:rPr>
        <w:t>, establish and maintain institutions, shape agendas, manage constituent relationships</w:t>
      </w:r>
      <w:r w:rsidRPr="008F3DE3">
        <w:rPr>
          <w:rFonts w:asciiTheme="majorHAnsi" w:hAnsiTheme="majorHAnsi"/>
          <w:sz w:val="14"/>
          <w:szCs w:val="14"/>
        </w:rPr>
        <w:t xml:space="preserve">, and keep control of their political fate generally. 128 Within the boundaries set by statute or the Constitution, </w:t>
      </w:r>
      <w:r w:rsidRPr="008F3DE3">
        <w:rPr>
          <w:rStyle w:val="StyleUnderline"/>
          <w:rFonts w:asciiTheme="majorHAnsi" w:hAnsiTheme="majorHAnsi"/>
        </w:rPr>
        <w:t>presidents have consistently used their executive power</w:t>
      </w:r>
      <w:r w:rsidRPr="008F3DE3">
        <w:rPr>
          <w:rFonts w:asciiTheme="majorHAnsi" w:hAnsiTheme="majorHAnsi"/>
          <w:sz w:val="14"/>
          <w:szCs w:val="14"/>
        </w:rPr>
        <w:t>—often manifested in executive orders—</w:t>
      </w:r>
      <w:r w:rsidRPr="008F3DE3">
        <w:rPr>
          <w:rStyle w:val="StyleUnderline"/>
          <w:rFonts w:asciiTheme="majorHAnsi" w:hAnsiTheme="majorHAnsi"/>
        </w:rPr>
        <w:t>to shape the institutional and political context</w:t>
      </w:r>
      <w:r w:rsidRPr="008F3DE3">
        <w:rPr>
          <w:rFonts w:asciiTheme="majorHAnsi" w:hAnsiTheme="majorHAnsi"/>
          <w:sz w:val="14"/>
          <w:szCs w:val="14"/>
        </w:rPr>
        <w:t xml:space="preserve"> in which they sit. There are, to be sure, limits on what presidents can do relying solely on executive orders and executive power, and presidents who push too far will find that Congress and the courts will push back. Yet</w:t>
      </w:r>
      <w:r w:rsidRPr="008F3DE3">
        <w:rPr>
          <w:rStyle w:val="StyleUnderline"/>
          <w:rFonts w:asciiTheme="majorHAnsi" w:hAnsiTheme="majorHAnsi"/>
        </w:rPr>
        <w:t xml:space="preserve"> </w:t>
      </w:r>
      <w:r w:rsidRPr="00476C96">
        <w:rPr>
          <w:rStyle w:val="StyleUnderline"/>
          <w:rFonts w:asciiTheme="majorHAnsi" w:hAnsiTheme="majorHAnsi"/>
          <w:highlight w:val="cyan"/>
        </w:rPr>
        <w:t>the president retains</w:t>
      </w:r>
      <w:r w:rsidRPr="008F3DE3">
        <w:rPr>
          <w:rStyle w:val="StyleUnderline"/>
          <w:rFonts w:asciiTheme="majorHAnsi" w:hAnsiTheme="majorHAnsi"/>
        </w:rPr>
        <w:t xml:space="preserve"> </w:t>
      </w:r>
      <w:r w:rsidRPr="00476C96">
        <w:rPr>
          <w:rStyle w:val="StyleUnderline"/>
          <w:rFonts w:asciiTheme="majorHAnsi" w:hAnsiTheme="majorHAnsi"/>
          <w:highlight w:val="cyan"/>
        </w:rPr>
        <w:t>significant legal, institutional, and political advantages that</w:t>
      </w:r>
      <w:r w:rsidRPr="008F3DE3">
        <w:rPr>
          <w:rStyle w:val="StyleUnderline"/>
          <w:rFonts w:asciiTheme="majorHAnsi" w:hAnsiTheme="majorHAnsi"/>
        </w:rPr>
        <w:t xml:space="preserve"> make </w:t>
      </w:r>
      <w:r w:rsidRPr="00476C96">
        <w:rPr>
          <w:rStyle w:val="StyleUnderline"/>
          <w:rFonts w:asciiTheme="majorHAnsi" w:hAnsiTheme="majorHAnsi"/>
          <w:highlight w:val="cyan"/>
        </w:rPr>
        <w:t xml:space="preserve">executive authority a </w:t>
      </w:r>
      <w:r w:rsidRPr="008F3DE3">
        <w:rPr>
          <w:rStyle w:val="StyleUnderline"/>
          <w:rFonts w:asciiTheme="majorHAnsi" w:hAnsiTheme="majorHAnsi"/>
        </w:rPr>
        <w:t xml:space="preserve">more </w:t>
      </w:r>
      <w:r w:rsidRPr="00476C96">
        <w:rPr>
          <w:rStyle w:val="StyleUnderline"/>
          <w:rFonts w:asciiTheme="majorHAnsi" w:hAnsiTheme="majorHAnsi"/>
          <w:highlight w:val="cyan"/>
        </w:rPr>
        <w:t>powerful tool</w:t>
      </w:r>
      <w:r w:rsidRPr="008F3DE3">
        <w:rPr>
          <w:rStyle w:val="StyleUnderline"/>
          <w:rFonts w:asciiTheme="majorHAnsi" w:hAnsiTheme="majorHAnsi"/>
        </w:rPr>
        <w:t xml:space="preserve"> than scholars have thus far recognized.</w:t>
      </w:r>
    </w:p>
    <w:p w:rsidR="00EB295C" w:rsidRPr="008F3DE3" w:rsidRDefault="00EB295C" w:rsidP="00EB295C">
      <w:pPr>
        <w:rPr>
          <w:rStyle w:val="Style13ptBold"/>
          <w:rFonts w:asciiTheme="majorHAnsi" w:hAnsiTheme="majorHAnsi"/>
        </w:rPr>
      </w:pPr>
    </w:p>
    <w:p w:rsidR="00EB295C" w:rsidRPr="008F3DE3" w:rsidRDefault="00EB295C" w:rsidP="00EB295C">
      <w:pPr>
        <w:pStyle w:val="Heading4"/>
      </w:pPr>
      <w:r w:rsidRPr="008F3DE3">
        <w:t xml:space="preserve">Limiting the President’s intelligence capabilities </w:t>
      </w:r>
      <w:proofErr w:type="spellStart"/>
      <w:r w:rsidRPr="008F3DE3">
        <w:t>though</w:t>
      </w:r>
      <w:proofErr w:type="spellEnd"/>
      <w:r w:rsidRPr="008F3DE3">
        <w:t xml:space="preserve"> aggressive oversight kill presidential powers</w:t>
      </w:r>
    </w:p>
    <w:p w:rsidR="00EB295C" w:rsidRDefault="00EB295C" w:rsidP="00EB295C">
      <w:pPr>
        <w:pStyle w:val="Nothing"/>
        <w:rPr>
          <w:rFonts w:asciiTheme="majorHAnsi" w:hAnsiTheme="majorHAnsi"/>
        </w:rPr>
      </w:pPr>
      <w:proofErr w:type="spellStart"/>
      <w:r w:rsidRPr="008F3DE3">
        <w:rPr>
          <w:rStyle w:val="Style13ptBold"/>
          <w:rFonts w:asciiTheme="majorHAnsi" w:hAnsiTheme="majorHAnsi"/>
        </w:rPr>
        <w:t>Deats</w:t>
      </w:r>
      <w:proofErr w:type="spellEnd"/>
      <w:r w:rsidRPr="008F3DE3">
        <w:rPr>
          <w:rStyle w:val="Style13ptBold"/>
          <w:rFonts w:asciiTheme="majorHAnsi" w:hAnsiTheme="majorHAnsi"/>
        </w:rPr>
        <w:t xml:space="preserve"> ’10</w:t>
      </w:r>
      <w:r w:rsidRPr="008F3DE3">
        <w:rPr>
          <w:rFonts w:asciiTheme="majorHAnsi" w:hAnsiTheme="majorHAnsi"/>
        </w:rPr>
        <w:t xml:space="preserve"> (Caleb, J.D. Candidate, Columbia Law School, 7/2/10, “Obliging </w:t>
      </w:r>
      <w:proofErr w:type="gramStart"/>
      <w:r w:rsidRPr="008F3DE3">
        <w:rPr>
          <w:rFonts w:asciiTheme="majorHAnsi" w:hAnsiTheme="majorHAnsi"/>
        </w:rPr>
        <w:t>The Executive Branch To</w:t>
      </w:r>
      <w:proofErr w:type="gramEnd"/>
      <w:r w:rsidRPr="008F3DE3">
        <w:rPr>
          <w:rFonts w:asciiTheme="majorHAnsi" w:hAnsiTheme="majorHAnsi"/>
        </w:rPr>
        <w:t xml:space="preserve"> Control Itself,” </w:t>
      </w:r>
      <w:hyperlink r:id="rId12" w:history="1">
        <w:r w:rsidRPr="008F3DE3">
          <w:rPr>
            <w:rStyle w:val="Hyperlink"/>
            <w:rFonts w:asciiTheme="majorHAnsi" w:eastAsiaTheme="majorEastAsia" w:hAnsiTheme="majorHAnsi"/>
          </w:rPr>
          <w:t>http://papers.ssrn.com/sol3/papers.cfm?abstract_id=1633922</w:t>
        </w:r>
      </w:hyperlink>
      <w:r w:rsidRPr="008F3DE3">
        <w:rPr>
          <w:rFonts w:asciiTheme="majorHAnsi" w:hAnsiTheme="majorHAnsi"/>
        </w:rPr>
        <w:t>)</w:t>
      </w:r>
    </w:p>
    <w:p w:rsidR="00EB295C" w:rsidRPr="00AF1D80" w:rsidRDefault="00EB295C" w:rsidP="00EB295C">
      <w:pPr>
        <w:pStyle w:val="Nothing"/>
        <w:rPr>
          <w:rFonts w:asciiTheme="majorHAnsi" w:hAnsiTheme="majorHAnsi"/>
        </w:rPr>
      </w:pPr>
      <w:r w:rsidRPr="00AF1D80">
        <w:rPr>
          <w:rFonts w:asciiTheme="majorHAnsi" w:hAnsiTheme="majorHAnsi"/>
        </w:rPr>
        <w:t xml:space="preserve">2. Restraining the Executive’s Interpretive Power Weakens the Government’s Ability to Respond to Crises. --- Second, one might argue that </w:t>
      </w:r>
      <w:r w:rsidRPr="00476C96">
        <w:rPr>
          <w:rStyle w:val="StyleUnderline"/>
          <w:rFonts w:asciiTheme="majorHAnsi" w:hAnsiTheme="majorHAnsi"/>
          <w:highlight w:val="cyan"/>
        </w:rPr>
        <w:t>restraining the executive’s interpretive power</w:t>
      </w:r>
      <w:r w:rsidRPr="00AF1D80">
        <w:rPr>
          <w:rStyle w:val="StyleUnderline"/>
          <w:rFonts w:asciiTheme="majorHAnsi" w:hAnsiTheme="majorHAnsi"/>
        </w:rPr>
        <w:t xml:space="preserve"> might devastatingly </w:t>
      </w:r>
      <w:r w:rsidRPr="00476C96">
        <w:rPr>
          <w:rStyle w:val="StyleUnderline"/>
          <w:rFonts w:asciiTheme="majorHAnsi" w:hAnsiTheme="majorHAnsi"/>
          <w:highlight w:val="cyan"/>
        </w:rPr>
        <w:t>weaken the country’s ability to confront emergencies</w:t>
      </w:r>
      <w:r w:rsidRPr="00AF1D80">
        <w:rPr>
          <w:rStyle w:val="StyleUnderline"/>
          <w:rFonts w:asciiTheme="majorHAnsi" w:hAnsiTheme="majorHAnsi"/>
        </w:rPr>
        <w:t>, particularly threats to national security</w:t>
      </w:r>
      <w:r w:rsidRPr="00AF1D80">
        <w:rPr>
          <w:rFonts w:asciiTheme="majorHAnsi" w:hAnsiTheme="majorHAnsi"/>
        </w:rPr>
        <w:t xml:space="preserve">. As Professor Goldsmith notes, “sharp disagreement over the requirements of national security law and the meaning of the imponderable phrases of the U.S. Constitution” exists even within the executive branch: “Whether and how aggressively to check the terrorist threat, and whether and how far to push the law in so doing, are rarely obvious, especially during blizzards of frightening reports, when one is blinded by ignorance and desperately worried about not doing enough.”51 </w:t>
      </w:r>
      <w:r w:rsidRPr="00476C96">
        <w:rPr>
          <w:rStyle w:val="StyleUnderline"/>
          <w:rFonts w:asciiTheme="majorHAnsi" w:hAnsiTheme="majorHAnsi"/>
          <w:highlight w:val="cyan"/>
        </w:rPr>
        <w:t>Disagreement in Congress</w:t>
      </w:r>
      <w:r w:rsidRPr="00AF1D80">
        <w:rPr>
          <w:rStyle w:val="StyleUnderline"/>
          <w:rFonts w:asciiTheme="majorHAnsi" w:hAnsiTheme="majorHAnsi"/>
        </w:rPr>
        <w:t xml:space="preserve"> over these issues would presumably </w:t>
      </w:r>
      <w:r w:rsidRPr="00476C96">
        <w:rPr>
          <w:rStyle w:val="StyleUnderline"/>
          <w:rFonts w:asciiTheme="majorHAnsi" w:hAnsiTheme="majorHAnsi"/>
          <w:highlight w:val="cyan"/>
        </w:rPr>
        <w:t>prove more intractable than that within the executive branch</w:t>
      </w:r>
      <w:r w:rsidRPr="00AF1D80">
        <w:rPr>
          <w:rFonts w:asciiTheme="majorHAnsi" w:hAnsiTheme="majorHAnsi"/>
        </w:rPr>
        <w:t xml:space="preserve">. Moreover, airing these issues in courts would likely require disclosure of classified information. </w:t>
      </w:r>
      <w:proofErr w:type="gramStart"/>
      <w:r w:rsidRPr="00AF1D80">
        <w:rPr>
          <w:rFonts w:asciiTheme="majorHAnsi" w:hAnsiTheme="majorHAnsi"/>
        </w:rPr>
        <w:t>Thus, requiring the executive to defer to other branches when parsing these “imponderable phrases” prevents the swift resolution of controversy that results from consolidating authority in the President.</w:t>
      </w:r>
      <w:proofErr w:type="gramEnd"/>
      <w:r w:rsidRPr="00AF1D80">
        <w:rPr>
          <w:rFonts w:asciiTheme="majorHAnsi" w:hAnsiTheme="majorHAnsi"/>
        </w:rPr>
        <w:t xml:space="preserve"> As Hamilton writes, “A feeble executive implies a feeble execution of the government. A feeble execution is but another phrase for a bad execution . . . .”52 However, while </w:t>
      </w:r>
      <w:proofErr w:type="gramStart"/>
      <w:r w:rsidRPr="00AF1D80">
        <w:rPr>
          <w:rFonts w:asciiTheme="majorHAnsi" w:hAnsiTheme="majorHAnsi"/>
        </w:rPr>
        <w:t>the this</w:t>
      </w:r>
      <w:proofErr w:type="gramEnd"/>
      <w:r w:rsidRPr="00AF1D80">
        <w:rPr>
          <w:rFonts w:asciiTheme="majorHAnsi" w:hAnsiTheme="majorHAnsi"/>
        </w:rPr>
        <w:t xml:space="preserve"> paper’s proposal may prescribe procedures that cannot adequately resolve emergencies, </w:t>
      </w:r>
      <w:r w:rsidRPr="00476C96">
        <w:rPr>
          <w:rStyle w:val="StyleUnderline"/>
          <w:rFonts w:asciiTheme="majorHAnsi" w:hAnsiTheme="majorHAnsi"/>
          <w:highlight w:val="cyan"/>
        </w:rPr>
        <w:t>designing procedures with emergencies in mind seems</w:t>
      </w:r>
      <w:r w:rsidRPr="00AF1D80">
        <w:rPr>
          <w:rStyle w:val="StyleUnderline"/>
          <w:rFonts w:asciiTheme="majorHAnsi" w:hAnsiTheme="majorHAnsi"/>
        </w:rPr>
        <w:t xml:space="preserve"> more </w:t>
      </w:r>
      <w:r w:rsidRPr="00476C96">
        <w:rPr>
          <w:rStyle w:val="StyleUnderline"/>
          <w:rFonts w:asciiTheme="majorHAnsi" w:hAnsiTheme="majorHAnsi"/>
          <w:highlight w:val="cyan"/>
        </w:rPr>
        <w:t>likely</w:t>
      </w:r>
      <w:r w:rsidRPr="00AF1D80">
        <w:rPr>
          <w:rStyle w:val="StyleUnderline"/>
          <w:rFonts w:asciiTheme="majorHAnsi" w:hAnsiTheme="majorHAnsi"/>
        </w:rPr>
        <w:t xml:space="preserve"> </w:t>
      </w:r>
      <w:r w:rsidRPr="00476C96">
        <w:rPr>
          <w:rStyle w:val="StyleUnderline"/>
          <w:rFonts w:asciiTheme="majorHAnsi" w:hAnsiTheme="majorHAnsi"/>
          <w:highlight w:val="cyan"/>
        </w:rPr>
        <w:t>to pervert normal politics</w:t>
      </w:r>
      <w:r w:rsidRPr="00AF1D80">
        <w:rPr>
          <w:rStyle w:val="StyleUnderline"/>
          <w:rFonts w:asciiTheme="majorHAnsi" w:hAnsiTheme="majorHAnsi"/>
        </w:rPr>
        <w:t xml:space="preserve"> than it does to adequately resolve such extraordinary situations. No set of procedures can provide for every eventuality</w:t>
      </w:r>
      <w:r w:rsidRPr="00AF1D80">
        <w:rPr>
          <w:rFonts w:asciiTheme="majorHAnsi" w:hAnsiTheme="majorHAnsi"/>
        </w:rPr>
        <w:t xml:space="preserve">. </w:t>
      </w:r>
      <w:proofErr w:type="gramStart"/>
      <w:r w:rsidRPr="00AF1D80">
        <w:rPr>
          <w:rFonts w:asciiTheme="majorHAnsi" w:hAnsiTheme="majorHAnsi"/>
        </w:rPr>
        <w:t xml:space="preserve">Moreover, as Justice Jackson wrote, dissenting in </w:t>
      </w:r>
      <w:proofErr w:type="spellStart"/>
      <w:r w:rsidRPr="00AF1D80">
        <w:rPr>
          <w:rFonts w:asciiTheme="majorHAnsi" w:hAnsiTheme="majorHAnsi"/>
        </w:rPr>
        <w:t>Korematsu</w:t>
      </w:r>
      <w:proofErr w:type="spellEnd"/>
      <w:r w:rsidRPr="00AF1D80">
        <w:rPr>
          <w:rFonts w:asciiTheme="majorHAnsi" w:hAnsiTheme="majorHAnsi"/>
        </w:rPr>
        <w:t>, “if we cannot confine military expedients by the Constitution, neither would I distort the Constitution to approve all that the military may deem expedient.”</w:t>
      </w:r>
      <w:proofErr w:type="gramEnd"/>
      <w:r w:rsidRPr="00AF1D80">
        <w:rPr>
          <w:rFonts w:asciiTheme="majorHAnsi" w:hAnsiTheme="majorHAnsi"/>
        </w:rPr>
        <w:t xml:space="preserve">53 Once we incorporate emergency exceptions into the Constitution, such exceptions will increase in number until they cease to be exceptional.54 Professor Goldsmith adverts to the danger of confusing the exception with the norm when he describes the terrorist threat as a “permanent emergency.”55 Thus, </w:t>
      </w:r>
      <w:r w:rsidRPr="00AF1D80">
        <w:rPr>
          <w:rStyle w:val="StyleUnderline"/>
          <w:rFonts w:asciiTheme="majorHAnsi" w:hAnsiTheme="majorHAnsi"/>
        </w:rPr>
        <w:t xml:space="preserve">if </w:t>
      </w:r>
      <w:r w:rsidRPr="00476C96">
        <w:rPr>
          <w:rStyle w:val="StyleUnderline"/>
          <w:rFonts w:asciiTheme="majorHAnsi" w:hAnsiTheme="majorHAnsi"/>
          <w:highlight w:val="cyan"/>
        </w:rPr>
        <w:t>we must</w:t>
      </w:r>
      <w:r w:rsidRPr="00AF1D80">
        <w:rPr>
          <w:rStyle w:val="StyleUnderline"/>
          <w:rFonts w:asciiTheme="majorHAnsi" w:hAnsiTheme="majorHAnsi"/>
        </w:rPr>
        <w:t xml:space="preserve"> in emergencies </w:t>
      </w:r>
      <w:r w:rsidRPr="00476C96">
        <w:rPr>
          <w:rStyle w:val="StyleUnderline"/>
          <w:rFonts w:asciiTheme="majorHAnsi" w:hAnsiTheme="majorHAnsi"/>
          <w:highlight w:val="cyan"/>
        </w:rPr>
        <w:t>rely on “leaders who will be beholden to constitutional values,” we should do so completely</w:t>
      </w:r>
      <w:r w:rsidRPr="00AF1D80">
        <w:rPr>
          <w:rStyle w:val="StyleUnderline"/>
          <w:rFonts w:asciiTheme="majorHAnsi" w:hAnsiTheme="majorHAnsi"/>
        </w:rPr>
        <w:t>, i.e. without creating procedural justifications for doing so</w:t>
      </w:r>
      <w:r w:rsidRPr="00AF1D80">
        <w:rPr>
          <w:rFonts w:asciiTheme="majorHAnsi" w:hAnsiTheme="majorHAnsi"/>
        </w:rPr>
        <w:t>. A different approach might substitute “leaders” for procedures simply by making the two indistinguishable.</w:t>
      </w:r>
    </w:p>
    <w:p w:rsidR="00EB295C" w:rsidRPr="008F3DE3" w:rsidRDefault="00EB295C" w:rsidP="00EB295C">
      <w:pPr>
        <w:pStyle w:val="Heading4"/>
      </w:pPr>
      <w:proofErr w:type="spellStart"/>
      <w:r w:rsidRPr="008F3DE3">
        <w:t>Prez</w:t>
      </w:r>
      <w:proofErr w:type="spellEnd"/>
      <w:r w:rsidRPr="008F3DE3">
        <w:t xml:space="preserve"> Powers check global hotspots </w:t>
      </w:r>
    </w:p>
    <w:p w:rsidR="00EB295C" w:rsidRPr="008F3DE3" w:rsidRDefault="00EB295C" w:rsidP="00EB295C">
      <w:pPr>
        <w:pStyle w:val="card"/>
      </w:pPr>
      <w:r w:rsidRPr="008F3DE3">
        <w:rPr>
          <w:rStyle w:val="Style13ptBold"/>
        </w:rPr>
        <w:t>South China Morning Post 2K</w:t>
      </w:r>
      <w:r w:rsidRPr="008F3DE3">
        <w:t xml:space="preserve"> (South China Morning Post 12/11/00 ProQuest [Newspaper] “Position of Weakness)</w:t>
      </w:r>
    </w:p>
    <w:p w:rsidR="00EB295C" w:rsidRPr="008F3DE3" w:rsidRDefault="00EB295C" w:rsidP="00EB295C">
      <w:pPr>
        <w:rPr>
          <w:rFonts w:asciiTheme="majorHAnsi" w:hAnsiTheme="majorHAnsi"/>
        </w:rPr>
      </w:pPr>
      <w:r w:rsidRPr="008F3DE3">
        <w:rPr>
          <w:rFonts w:asciiTheme="majorHAnsi" w:hAnsiTheme="majorHAnsi"/>
        </w:rPr>
        <w:t>A</w:t>
      </w:r>
      <w:r w:rsidRPr="008F3DE3">
        <w:rPr>
          <w:rStyle w:val="StyleUnderline"/>
          <w:rFonts w:asciiTheme="majorHAnsi" w:hAnsiTheme="majorHAnsi"/>
        </w:rPr>
        <w:t xml:space="preserve"> </w:t>
      </w:r>
      <w:r w:rsidRPr="00476C96">
        <w:rPr>
          <w:rStyle w:val="StyleUnderline"/>
          <w:rFonts w:asciiTheme="majorHAnsi" w:hAnsiTheme="majorHAnsi"/>
          <w:highlight w:val="cyan"/>
        </w:rPr>
        <w:t>weak president</w:t>
      </w:r>
      <w:r w:rsidRPr="008F3DE3">
        <w:rPr>
          <w:rStyle w:val="StyleUnderline"/>
          <w:rFonts w:asciiTheme="majorHAnsi" w:hAnsiTheme="majorHAnsi"/>
        </w:rPr>
        <w:t xml:space="preserve"> with an unclear mandate </w:t>
      </w:r>
      <w:r w:rsidRPr="00476C96">
        <w:rPr>
          <w:rStyle w:val="StyleUnderline"/>
          <w:rFonts w:asciiTheme="majorHAnsi" w:hAnsiTheme="majorHAnsi"/>
          <w:highlight w:val="cyan"/>
        </w:rPr>
        <w:t>is bad news</w:t>
      </w:r>
      <w:r w:rsidRPr="008F3DE3">
        <w:rPr>
          <w:rStyle w:val="StyleUnderline"/>
          <w:rFonts w:asciiTheme="majorHAnsi" w:hAnsiTheme="majorHAnsi"/>
        </w:rPr>
        <w:t xml:space="preserve"> for the rest of the world. For better or worse, the person who rules the United States influences events far beyond the shores of his own country</w:t>
      </w:r>
      <w:r w:rsidRPr="008F3DE3">
        <w:rPr>
          <w:rFonts w:asciiTheme="majorHAnsi" w:hAnsiTheme="majorHAnsi"/>
        </w:rPr>
        <w:t xml:space="preserve">. Both the global economy and international politics will feel the effect of political instability in the US. The first impact will be on American financial markets, which will have a ripple effect on markets and growth across the world. </w:t>
      </w:r>
      <w:r w:rsidRPr="00476C96">
        <w:rPr>
          <w:rStyle w:val="StyleUnderline"/>
          <w:rFonts w:asciiTheme="majorHAnsi" w:hAnsiTheme="majorHAnsi"/>
          <w:highlight w:val="cyan"/>
        </w:rPr>
        <w:t>A weakened US presidency</w:t>
      </w:r>
      <w:r w:rsidRPr="008F3DE3">
        <w:rPr>
          <w:rStyle w:val="StyleUnderline"/>
          <w:rFonts w:asciiTheme="majorHAnsi" w:hAnsiTheme="majorHAnsi"/>
        </w:rPr>
        <w:t xml:space="preserve"> </w:t>
      </w:r>
      <w:r w:rsidRPr="00476C96">
        <w:rPr>
          <w:rStyle w:val="StyleUnderline"/>
          <w:rFonts w:asciiTheme="majorHAnsi" w:hAnsiTheme="majorHAnsi"/>
          <w:highlight w:val="cyan"/>
        </w:rPr>
        <w:t>will also be felt</w:t>
      </w:r>
      <w:r w:rsidRPr="008F3DE3">
        <w:rPr>
          <w:rStyle w:val="StyleUnderline"/>
          <w:rFonts w:asciiTheme="majorHAnsi" w:hAnsiTheme="majorHAnsi"/>
        </w:rPr>
        <w:t xml:space="preserve"> </w:t>
      </w:r>
      <w:r w:rsidRPr="00476C96">
        <w:rPr>
          <w:rStyle w:val="StyleUnderline"/>
          <w:rFonts w:asciiTheme="majorHAnsi" w:hAnsiTheme="majorHAnsi"/>
          <w:highlight w:val="cyan"/>
        </w:rPr>
        <w:t>in</w:t>
      </w:r>
      <w:r w:rsidRPr="008F3DE3">
        <w:rPr>
          <w:rStyle w:val="StyleUnderline"/>
          <w:rFonts w:asciiTheme="majorHAnsi" w:hAnsiTheme="majorHAnsi"/>
        </w:rPr>
        <w:t xml:space="preserve"> global hotspots across the world. </w:t>
      </w:r>
      <w:r w:rsidRPr="00476C96">
        <w:rPr>
          <w:rStyle w:val="StyleUnderline"/>
          <w:rFonts w:asciiTheme="majorHAnsi" w:hAnsiTheme="majorHAnsi"/>
          <w:highlight w:val="cyan"/>
        </w:rPr>
        <w:t>The Middle East</w:t>
      </w:r>
      <w:r w:rsidRPr="008F3DE3">
        <w:rPr>
          <w:rStyle w:val="StyleUnderline"/>
          <w:rFonts w:asciiTheme="majorHAnsi" w:hAnsiTheme="majorHAnsi"/>
        </w:rPr>
        <w:t xml:space="preserve">, the conflict </w:t>
      </w:r>
      <w:r w:rsidRPr="00476C96">
        <w:rPr>
          <w:rStyle w:val="StyleUnderline"/>
          <w:rFonts w:asciiTheme="majorHAnsi" w:hAnsiTheme="majorHAnsi"/>
          <w:highlight w:val="cyan"/>
        </w:rPr>
        <w:t>between India and Pakistan</w:t>
      </w:r>
      <w:r w:rsidRPr="008F3DE3">
        <w:rPr>
          <w:rStyle w:val="StyleUnderline"/>
          <w:rFonts w:asciiTheme="majorHAnsi" w:hAnsiTheme="majorHAnsi"/>
        </w:rPr>
        <w:t xml:space="preserve">, peace on </w:t>
      </w:r>
      <w:r w:rsidRPr="00476C96">
        <w:rPr>
          <w:rStyle w:val="StyleUnderline"/>
          <w:rFonts w:asciiTheme="majorHAnsi" w:hAnsiTheme="majorHAnsi"/>
          <w:highlight w:val="cyan"/>
        </w:rPr>
        <w:t>the Korean peninsula</w:t>
      </w:r>
      <w:r w:rsidRPr="008F3DE3">
        <w:rPr>
          <w:rStyle w:val="StyleUnderline"/>
          <w:rFonts w:asciiTheme="majorHAnsi" w:hAnsiTheme="majorHAnsi"/>
        </w:rPr>
        <w:t xml:space="preserve">, </w:t>
      </w:r>
      <w:r w:rsidRPr="00476C96">
        <w:rPr>
          <w:rStyle w:val="StyleUnderline"/>
          <w:rFonts w:asciiTheme="majorHAnsi" w:hAnsiTheme="majorHAnsi"/>
          <w:highlight w:val="cyan"/>
        </w:rPr>
        <w:t>and</w:t>
      </w:r>
      <w:r w:rsidRPr="008F3DE3">
        <w:rPr>
          <w:rStyle w:val="StyleUnderline"/>
          <w:rFonts w:asciiTheme="majorHAnsi" w:hAnsiTheme="majorHAnsi"/>
        </w:rPr>
        <w:t xml:space="preserve"> even the way relations </w:t>
      </w:r>
      <w:r w:rsidRPr="00476C96">
        <w:rPr>
          <w:rStyle w:val="StyleUnderline"/>
          <w:rFonts w:asciiTheme="majorHAnsi" w:hAnsiTheme="majorHAnsi"/>
          <w:highlight w:val="cyan"/>
        </w:rPr>
        <w:t>between China and Taiwan</w:t>
      </w:r>
      <w:r w:rsidRPr="008F3DE3">
        <w:rPr>
          <w:rStyle w:val="StyleUnderline"/>
          <w:rFonts w:asciiTheme="majorHAnsi" w:hAnsiTheme="majorHAnsi"/>
        </w:rPr>
        <w:t xml:space="preserve"> play out, will be influenced by the authority the next US president brings to his job.¶</w:t>
      </w:r>
      <w:r w:rsidRPr="008F3DE3">
        <w:rPr>
          <w:rFonts w:asciiTheme="majorHAnsi" w:hAnsiTheme="majorHAnsi"/>
          <w:sz w:val="12"/>
        </w:rPr>
        <w:t xml:space="preserve"> </w:t>
      </w:r>
      <w:proofErr w:type="gramStart"/>
      <w:r w:rsidRPr="008F3DE3">
        <w:rPr>
          <w:rFonts w:asciiTheme="majorHAnsi" w:hAnsiTheme="majorHAnsi"/>
        </w:rPr>
        <w:t>There</w:t>
      </w:r>
      <w:proofErr w:type="gramEnd"/>
      <w:r w:rsidRPr="008F3DE3">
        <w:rPr>
          <w:rFonts w:asciiTheme="majorHAnsi" w:hAnsiTheme="majorHAnsi"/>
        </w:rPr>
        <w:t xml:space="preserv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w:t>
      </w:r>
      <w:r w:rsidRPr="008F3DE3">
        <w:rPr>
          <w:rStyle w:val="StyleUnderline"/>
          <w:rFonts w:asciiTheme="majorHAnsi" w:hAnsiTheme="majorHAnsi"/>
        </w:rPr>
        <w:t xml:space="preserve">.¶ </w:t>
      </w:r>
      <w:proofErr w:type="gramStart"/>
      <w:r w:rsidRPr="008F3DE3">
        <w:rPr>
          <w:rStyle w:val="StyleUnderline"/>
          <w:rFonts w:asciiTheme="majorHAnsi" w:hAnsiTheme="majorHAnsi"/>
        </w:rPr>
        <w:t>But</w:t>
      </w:r>
      <w:proofErr w:type="gramEnd"/>
      <w:r w:rsidRPr="008F3DE3">
        <w:rPr>
          <w:rStyle w:val="StyleUnderline"/>
          <w:rFonts w:asciiTheme="majorHAnsi" w:hAnsiTheme="majorHAnsi"/>
        </w:rPr>
        <w:t xml:space="preserve"> the </w:t>
      </w:r>
      <w:r w:rsidRPr="00476C96">
        <w:rPr>
          <w:rStyle w:val="StyleUnderline"/>
          <w:rFonts w:asciiTheme="majorHAnsi" w:hAnsiTheme="majorHAnsi"/>
          <w:highlight w:val="cyan"/>
        </w:rPr>
        <w:t>dangers of</w:t>
      </w:r>
      <w:r w:rsidRPr="008F3DE3">
        <w:rPr>
          <w:rStyle w:val="StyleUnderline"/>
          <w:rFonts w:asciiTheme="majorHAnsi" w:hAnsiTheme="majorHAnsi"/>
        </w:rPr>
        <w:t xml:space="preserve"> having </w:t>
      </w:r>
      <w:r w:rsidRPr="00476C96">
        <w:rPr>
          <w:rStyle w:val="StyleUnderline"/>
          <w:rFonts w:asciiTheme="majorHAnsi" w:hAnsiTheme="majorHAnsi"/>
          <w:highlight w:val="cyan"/>
        </w:rPr>
        <w:t>a</w:t>
      </w:r>
      <w:r w:rsidRPr="008F3DE3">
        <w:rPr>
          <w:rStyle w:val="StyleUnderline"/>
          <w:rFonts w:asciiTheme="majorHAnsi" w:hAnsiTheme="majorHAnsi"/>
        </w:rPr>
        <w:t xml:space="preserve"> </w:t>
      </w:r>
      <w:r w:rsidRPr="00476C96">
        <w:rPr>
          <w:rStyle w:val="StyleUnderline"/>
          <w:rFonts w:asciiTheme="majorHAnsi" w:hAnsiTheme="majorHAnsi"/>
          <w:highlight w:val="cyan"/>
        </w:rPr>
        <w:t>weak</w:t>
      </w:r>
      <w:r w:rsidRPr="008F3DE3">
        <w:rPr>
          <w:rStyle w:val="StyleUnderline"/>
          <w:rFonts w:asciiTheme="majorHAnsi" w:hAnsiTheme="majorHAnsi"/>
        </w:rPr>
        <w:t xml:space="preserve">, insecure US </w:t>
      </w:r>
      <w:r w:rsidRPr="00476C96">
        <w:rPr>
          <w:rStyle w:val="StyleUnderline"/>
          <w:rFonts w:asciiTheme="majorHAnsi" w:hAnsiTheme="majorHAnsi"/>
          <w:highlight w:val="cyan"/>
        </w:rPr>
        <w:t>presidency</w:t>
      </w:r>
      <w:r w:rsidRPr="008F3DE3">
        <w:rPr>
          <w:rStyle w:val="StyleUnderline"/>
          <w:rFonts w:asciiTheme="majorHAnsi" w:hAnsiTheme="majorHAnsi"/>
        </w:rPr>
        <w:t xml:space="preserve"> </w:t>
      </w:r>
      <w:r w:rsidRPr="00476C96">
        <w:rPr>
          <w:rStyle w:val="StyleUnderline"/>
          <w:rFonts w:asciiTheme="majorHAnsi" w:hAnsiTheme="majorHAnsi"/>
          <w:highlight w:val="cyan"/>
        </w:rPr>
        <w:t>outweigh</w:t>
      </w:r>
      <w:r w:rsidRPr="008F3DE3">
        <w:rPr>
          <w:rStyle w:val="StyleUnderline"/>
          <w:rFonts w:asciiTheme="majorHAnsi" w:hAnsiTheme="majorHAnsi"/>
        </w:rPr>
        <w:t xml:space="preserve"> any </w:t>
      </w:r>
      <w:r w:rsidRPr="00476C96">
        <w:rPr>
          <w:rStyle w:val="StyleUnderline"/>
          <w:rFonts w:asciiTheme="majorHAnsi" w:hAnsiTheme="majorHAnsi"/>
          <w:highlight w:val="cyan"/>
        </w:rPr>
        <w:t>benefits</w:t>
      </w:r>
      <w:r w:rsidRPr="008F3DE3">
        <w:rPr>
          <w:rStyle w:val="StyleUnderline"/>
          <w:rFonts w:asciiTheme="majorHAnsi" w:hAnsiTheme="majorHAnsi"/>
        </w:rPr>
        <w:t xml:space="preserve"> that it might bring. US global economic and military power cannot be wished away</w:t>
      </w:r>
      <w:r w:rsidRPr="008F3DE3">
        <w:rPr>
          <w:rFonts w:asciiTheme="majorHAnsi" w:hAnsiTheme="majorHAnsi"/>
        </w:rPr>
        <w:t xml:space="preserve">. A president with a shaky mandate will still command great power and influence, only he will be constrained by his domestic weakness and less certain about how to use his authority. </w:t>
      </w:r>
      <w:r w:rsidRPr="00476C96">
        <w:rPr>
          <w:rStyle w:val="StyleUnderline"/>
          <w:rFonts w:asciiTheme="majorHAnsi" w:hAnsiTheme="majorHAnsi"/>
          <w:highlight w:val="cyan"/>
        </w:rPr>
        <w:t>This</w:t>
      </w:r>
      <w:r w:rsidRPr="008F3DE3">
        <w:rPr>
          <w:rStyle w:val="StyleUnderline"/>
          <w:rFonts w:asciiTheme="majorHAnsi" w:hAnsiTheme="majorHAnsi"/>
        </w:rPr>
        <w:t xml:space="preserve"> </w:t>
      </w:r>
      <w:r w:rsidRPr="00476C96">
        <w:rPr>
          <w:rStyle w:val="StyleUnderline"/>
          <w:rFonts w:asciiTheme="majorHAnsi" w:hAnsiTheme="majorHAnsi"/>
          <w:highlight w:val="cyan"/>
        </w:rPr>
        <w:t>brings</w:t>
      </w:r>
      <w:r w:rsidRPr="008F3DE3">
        <w:rPr>
          <w:rStyle w:val="StyleUnderline"/>
          <w:rFonts w:asciiTheme="majorHAnsi" w:hAnsiTheme="majorHAnsi"/>
        </w:rPr>
        <w:t xml:space="preserve"> with it the </w:t>
      </w:r>
      <w:r w:rsidRPr="00476C96">
        <w:rPr>
          <w:rStyle w:val="StyleUnderline"/>
          <w:rFonts w:asciiTheme="majorHAnsi" w:hAnsiTheme="majorHAnsi"/>
          <w:highlight w:val="cyan"/>
        </w:rPr>
        <w:t>risks of miscalc</w:t>
      </w:r>
      <w:r w:rsidRPr="008F3DE3">
        <w:rPr>
          <w:rStyle w:val="StyleUnderline"/>
          <w:rFonts w:asciiTheme="majorHAnsi" w:hAnsiTheme="majorHAnsi"/>
        </w:rPr>
        <w:t xml:space="preserve">ulation </w:t>
      </w:r>
      <w:r w:rsidRPr="00476C96">
        <w:rPr>
          <w:rStyle w:val="StyleUnderline"/>
          <w:rFonts w:asciiTheme="majorHAnsi" w:hAnsiTheme="majorHAnsi"/>
          <w:highlight w:val="cyan"/>
        </w:rPr>
        <w:t>and</w:t>
      </w:r>
      <w:r w:rsidRPr="008F3DE3">
        <w:rPr>
          <w:rStyle w:val="StyleUnderline"/>
          <w:rFonts w:asciiTheme="majorHAnsi" w:hAnsiTheme="majorHAnsi"/>
        </w:rPr>
        <w:t xml:space="preserve"> the </w:t>
      </w:r>
      <w:r w:rsidRPr="00476C96">
        <w:rPr>
          <w:rStyle w:val="StyleUnderline"/>
          <w:rFonts w:asciiTheme="majorHAnsi" w:hAnsiTheme="majorHAnsi"/>
          <w:highlight w:val="cyan"/>
        </w:rPr>
        <w:t>use of US power in a way that heightens conflict</w:t>
      </w:r>
      <w:r w:rsidRPr="008F3DE3">
        <w:rPr>
          <w:rStyle w:val="StyleUnderline"/>
          <w:rFonts w:asciiTheme="majorHAnsi" w:hAnsiTheme="majorHAnsi"/>
        </w:rPr>
        <w:t xml:space="preserve">. </w:t>
      </w:r>
      <w:r w:rsidRPr="00476C96">
        <w:rPr>
          <w:rStyle w:val="StyleUnderline"/>
          <w:rFonts w:asciiTheme="majorHAnsi" w:hAnsiTheme="majorHAnsi"/>
          <w:highlight w:val="cyan"/>
        </w:rPr>
        <w:t>There are</w:t>
      </w:r>
      <w:r w:rsidRPr="008F3DE3">
        <w:rPr>
          <w:rStyle w:val="StyleUnderline"/>
          <w:rFonts w:asciiTheme="majorHAnsi" w:hAnsiTheme="majorHAnsi"/>
        </w:rPr>
        <w:t xml:space="preserve"> very </w:t>
      </w:r>
      <w:r w:rsidRPr="00476C96">
        <w:rPr>
          <w:rStyle w:val="StyleUnderline"/>
          <w:rFonts w:asciiTheme="majorHAnsi" w:hAnsiTheme="majorHAnsi"/>
          <w:highlight w:val="cyan"/>
        </w:rPr>
        <w:t>few conflicts</w:t>
      </w:r>
      <w:r w:rsidRPr="008F3DE3">
        <w:rPr>
          <w:rStyle w:val="StyleUnderline"/>
          <w:rFonts w:asciiTheme="majorHAnsi" w:hAnsiTheme="majorHAnsi"/>
        </w:rPr>
        <w:t xml:space="preserve"> in the world today </w:t>
      </w:r>
      <w:r w:rsidRPr="00476C96">
        <w:rPr>
          <w:rStyle w:val="StyleUnderline"/>
          <w:rFonts w:asciiTheme="majorHAnsi" w:hAnsiTheme="majorHAnsi"/>
          <w:highlight w:val="cyan"/>
        </w:rPr>
        <w:t>which can be solved without US influence</w:t>
      </w:r>
      <w:r w:rsidRPr="008F3DE3">
        <w:rPr>
          <w:rStyle w:val="StyleUnderline"/>
          <w:rFonts w:asciiTheme="majorHAnsi" w:hAnsiTheme="majorHAnsi"/>
        </w:rPr>
        <w:t>. The rest of the world needs the United States to use its power deftly and decisively</w:t>
      </w:r>
      <w:r w:rsidRPr="008F3DE3">
        <w:rPr>
          <w:rFonts w:asciiTheme="majorHAnsi" w:hAnsiTheme="majorHAnsi"/>
        </w:rPr>
        <w:t>. Unfortunately, as the election saga continues, it seems increasingly unlikely that the next US president will be in a position to do</w:t>
      </w:r>
    </w:p>
    <w:p w:rsidR="00EB295C" w:rsidRPr="008F3DE3" w:rsidRDefault="00EB295C" w:rsidP="00EB295C"/>
    <w:p w:rsidR="00EB295C" w:rsidRPr="008F3DE3" w:rsidRDefault="00EB295C" w:rsidP="00EB295C"/>
    <w:p w:rsidR="00EB295C" w:rsidRDefault="00EB295C" w:rsidP="00EB295C">
      <w:pPr>
        <w:pStyle w:val="Heading2"/>
      </w:pPr>
      <w:r>
        <w:t xml:space="preserve">3: </w:t>
      </w:r>
      <w:proofErr w:type="spellStart"/>
      <w:r>
        <w:t>Neolib</w:t>
      </w:r>
      <w:proofErr w:type="spellEnd"/>
    </w:p>
    <w:p w:rsidR="00EB295C" w:rsidRPr="002117A6" w:rsidRDefault="00EB295C" w:rsidP="00EB295C">
      <w:pPr>
        <w:pStyle w:val="Heading4"/>
      </w:pPr>
      <w:r w:rsidRPr="002117A6">
        <w:t>The aff promotes neoliberalism by allowing companies to profit from the lack of backdoors mandated by the plan</w:t>
      </w:r>
    </w:p>
    <w:p w:rsidR="00EB295C" w:rsidRPr="002117A6" w:rsidRDefault="00EB295C" w:rsidP="00EB295C">
      <w:pPr>
        <w:shd w:val="clear" w:color="auto" w:fill="FFFFFF"/>
        <w:rPr>
          <w:rFonts w:asciiTheme="majorHAnsi" w:hAnsiTheme="majorHAnsi" w:cs="Times New Roman"/>
          <w:bCs/>
          <w:color w:val="000000"/>
        </w:rPr>
      </w:pPr>
      <w:proofErr w:type="gramStart"/>
      <w:r w:rsidRPr="002117A6">
        <w:rPr>
          <w:rFonts w:asciiTheme="majorHAnsi" w:hAnsiTheme="majorHAnsi" w:cs="Times New Roman"/>
          <w:bCs/>
          <w:color w:val="000000"/>
        </w:rPr>
        <w:t xml:space="preserve">Tim </w:t>
      </w:r>
      <w:proofErr w:type="spellStart"/>
      <w:r w:rsidRPr="002117A6">
        <w:rPr>
          <w:rStyle w:val="Style13ptBold"/>
          <w:rFonts w:asciiTheme="majorHAnsi" w:hAnsiTheme="majorHAnsi"/>
        </w:rPr>
        <w:t>Sparapani</w:t>
      </w:r>
      <w:proofErr w:type="spellEnd"/>
      <w:r w:rsidRPr="002117A6">
        <w:rPr>
          <w:rFonts w:asciiTheme="majorHAnsi" w:hAnsiTheme="majorHAnsi" w:cs="Times New Roman"/>
          <w:bCs/>
          <w:color w:val="000000"/>
        </w:rPr>
        <w:t>, 5-21-20</w:t>
      </w:r>
      <w:r w:rsidRPr="002117A6">
        <w:rPr>
          <w:rStyle w:val="Style13ptBold"/>
          <w:rFonts w:asciiTheme="majorHAnsi" w:hAnsiTheme="majorHAnsi"/>
        </w:rPr>
        <w:t>15</w:t>
      </w:r>
      <w:r w:rsidRPr="002117A6">
        <w:rPr>
          <w:rFonts w:asciiTheme="majorHAnsi" w:hAnsiTheme="majorHAnsi" w:cs="Times New Roman"/>
          <w:bCs/>
          <w:color w:val="000000"/>
        </w:rPr>
        <w:t>, "Encryption, But With Backdoors?</w:t>
      </w:r>
      <w:proofErr w:type="gramEnd"/>
      <w:r w:rsidRPr="002117A6">
        <w:rPr>
          <w:rFonts w:asciiTheme="majorHAnsi" w:hAnsiTheme="majorHAnsi" w:cs="Times New Roman"/>
          <w:bCs/>
          <w:color w:val="000000"/>
        </w:rPr>
        <w:t xml:space="preserve"> The FBI Has Business Running </w:t>
      </w:r>
      <w:proofErr w:type="gramStart"/>
      <w:r w:rsidRPr="002117A6">
        <w:rPr>
          <w:rFonts w:asciiTheme="majorHAnsi" w:hAnsiTheme="majorHAnsi" w:cs="Times New Roman"/>
          <w:bCs/>
          <w:color w:val="000000"/>
        </w:rPr>
        <w:t>In</w:t>
      </w:r>
      <w:proofErr w:type="gramEnd"/>
      <w:r w:rsidRPr="002117A6">
        <w:rPr>
          <w:rFonts w:asciiTheme="majorHAnsi" w:hAnsiTheme="majorHAnsi" w:cs="Times New Roman"/>
          <w:bCs/>
          <w:color w:val="000000"/>
        </w:rPr>
        <w:t xml:space="preserve"> Circles," Forbes, </w:t>
      </w:r>
      <w:hyperlink r:id="rId13" w:history="1">
        <w:r w:rsidRPr="002117A6">
          <w:rPr>
            <w:rStyle w:val="Hyperlink"/>
            <w:rFonts w:asciiTheme="majorHAnsi" w:hAnsiTheme="majorHAnsi"/>
            <w:bCs/>
          </w:rPr>
          <w:t>http://www.forbes.com/sites/timsparapani/2015/05/21/encryption-but-with-backdoors-the-fbi-has-business-running-in-circles/</w:t>
        </w:r>
      </w:hyperlink>
    </w:p>
    <w:p w:rsidR="00EB295C" w:rsidRPr="002117A6" w:rsidRDefault="00EB295C" w:rsidP="00EB295C">
      <w:pPr>
        <w:shd w:val="clear" w:color="auto" w:fill="FFFFFF"/>
        <w:rPr>
          <w:rFonts w:asciiTheme="majorHAnsi" w:hAnsiTheme="majorHAnsi" w:cs="Times New Roman"/>
          <w:color w:val="000000"/>
        </w:rPr>
      </w:pPr>
      <w:r w:rsidRPr="002117A6">
        <w:rPr>
          <w:rFonts w:asciiTheme="majorHAnsi" w:hAnsiTheme="majorHAnsi" w:cs="Times New Roman"/>
          <w:b/>
          <w:bCs/>
          <w:color w:val="000000"/>
          <w:sz w:val="26"/>
          <w:szCs w:val="26"/>
        </w:rPr>
        <w:t> </w:t>
      </w:r>
    </w:p>
    <w:p w:rsidR="00EB295C" w:rsidRPr="00984E73" w:rsidRDefault="00EB295C" w:rsidP="00EB295C">
      <w:pPr>
        <w:shd w:val="clear" w:color="auto" w:fill="FFFFFF"/>
        <w:rPr>
          <w:rFonts w:asciiTheme="majorHAnsi" w:hAnsiTheme="majorHAnsi" w:cs="Arial"/>
          <w:color w:val="000000"/>
          <w:sz w:val="12"/>
          <w:szCs w:val="12"/>
          <w:bdr w:val="none" w:sz="0" w:space="0" w:color="auto" w:frame="1"/>
        </w:rPr>
      </w:pPr>
      <w:r w:rsidRPr="00984E73">
        <w:rPr>
          <w:rFonts w:asciiTheme="majorHAnsi" w:hAnsiTheme="majorHAnsi" w:cs="Arial"/>
          <w:color w:val="000000"/>
        </w:rPr>
        <w:t>Moreover, virtually </w:t>
      </w:r>
      <w:r w:rsidRPr="00CA5A60">
        <w:rPr>
          <w:rStyle w:val="Emphasis"/>
          <w:highlight w:val="cyan"/>
        </w:rPr>
        <w:t>every business wants to sell its services to customers around the world, yet mandated encryption backdoors will facilitate de facto trade barriers</w:t>
      </w:r>
      <w:r w:rsidRPr="00984E73">
        <w:rPr>
          <w:rFonts w:asciiTheme="majorHAnsi" w:hAnsiTheme="majorHAnsi" w:cs="Arial"/>
          <w:color w:val="000000"/>
        </w:rPr>
        <w:t>. Foreign governments are sure to use encryption, or government-mandated weaknesses in that encryption, as a means of favoring home grown technologies that comply with that country’s privacy or security preferences at the expense of foreign-made technologies. In continental </w:t>
      </w:r>
      <w:hyperlink r:id="rId14" w:history="1">
        <w:r w:rsidRPr="00984E73">
          <w:rPr>
            <w:rFonts w:asciiTheme="majorHAnsi" w:hAnsiTheme="majorHAnsi" w:cs="Arial"/>
            <w:color w:val="555555"/>
            <w:sz w:val="24"/>
            <w:u w:val="single"/>
            <w:bdr w:val="none" w:sz="0" w:space="0" w:color="auto" w:frame="1"/>
          </w:rPr>
          <w:t>Europe</w:t>
        </w:r>
      </w:hyperlink>
      <w:r w:rsidRPr="00984E73">
        <w:rPr>
          <w:rFonts w:asciiTheme="majorHAnsi" w:hAnsiTheme="majorHAnsi" w:cs="Arial"/>
          <w:color w:val="000000"/>
        </w:rPr>
        <w:t> and throughout South America, where privacy concerns run white hot and governments and citizens are still palpably frustrated by revelations of US surveillance of businesses and consumers, there are calls for encryption everywhere. European politicians, eager to see European tech companies grow in market share and prominence, </w:t>
      </w:r>
      <w:r w:rsidRPr="00984E73">
        <w:rPr>
          <w:rFonts w:asciiTheme="majorHAnsi" w:hAnsiTheme="majorHAnsi" w:cs="Times New Roman"/>
          <w:b/>
          <w:bCs/>
          <w:color w:val="000000"/>
          <w:u w:val="single"/>
        </w:rPr>
        <w:t>may use any perception of US companies’ privacy weaknesses as a de facto trade barrier.</w:t>
      </w:r>
      <w:r w:rsidRPr="00984E73">
        <w:rPr>
          <w:rFonts w:asciiTheme="majorHAnsi" w:hAnsiTheme="majorHAnsi" w:cs="Arial"/>
          <w:color w:val="000000"/>
        </w:rPr>
        <w:t> In short, </w:t>
      </w:r>
      <w:r w:rsidRPr="00CA5A60">
        <w:rPr>
          <w:rStyle w:val="Emphasis"/>
          <w:highlight w:val="cyan"/>
        </w:rPr>
        <w:t>if the FBI forces American companies to build in encryption backdoors those companies might lose business in Europe and South America to local companies that do not have encryption backdoors</w:t>
      </w:r>
      <w:r w:rsidRPr="00CA5A60">
        <w:rPr>
          <w:rStyle w:val="Emphasis"/>
        </w:rPr>
        <w:t>.</w:t>
      </w:r>
      <w:r w:rsidRPr="00984E73">
        <w:rPr>
          <w:rFonts w:asciiTheme="majorHAnsi" w:hAnsiTheme="majorHAnsi" w:cs="Arial"/>
          <w:color w:val="000000"/>
        </w:rPr>
        <w:t> </w:t>
      </w:r>
      <w:r w:rsidRPr="00984E73">
        <w:rPr>
          <w:rFonts w:asciiTheme="majorHAnsi" w:hAnsiTheme="majorHAnsi" w:cs="Times New Roman"/>
          <w:b/>
          <w:bCs/>
          <w:color w:val="000000"/>
          <w:u w:val="single"/>
        </w:rPr>
        <w:t>Viewed through one lens this pushes companies to encrypt customers’ information by default and to offer encryption that only customers can decrypt</w:t>
      </w:r>
      <w:r w:rsidRPr="00984E73">
        <w:rPr>
          <w:rFonts w:asciiTheme="majorHAnsi" w:hAnsiTheme="majorHAnsi" w:cs="Arial"/>
          <w:color w:val="000000"/>
        </w:rPr>
        <w:t>. Viewed another way, this could be naked trade protectionism masked in concerns over privacy and consumer protection. Alternatively, </w:t>
      </w:r>
      <w:r w:rsidRPr="00984E73">
        <w:rPr>
          <w:rFonts w:asciiTheme="majorHAnsi" w:hAnsiTheme="majorHAnsi" w:cs="Times New Roman"/>
          <w:b/>
          <w:bCs/>
          <w:color w:val="000000"/>
          <w:u w:val="single"/>
        </w:rPr>
        <w:t>if US companies refuse some nation’s mandates for reciprocal surveillance backdoors those companies might be frozen out of specific markets.</w:t>
      </w:r>
      <w:r w:rsidRPr="00984E73">
        <w:rPr>
          <w:rFonts w:asciiTheme="majorHAnsi" w:hAnsiTheme="majorHAnsi" w:cs="Arial"/>
          <w:color w:val="000000"/>
        </w:rPr>
        <w:t> In short, the debate over encryption backdoors could become a sharp weapon for trade protectionism.</w:t>
      </w:r>
      <w:r w:rsidRPr="00984E73">
        <w:rPr>
          <w:rFonts w:asciiTheme="majorHAnsi" w:hAnsiTheme="majorHAnsi" w:cs="Arial"/>
          <w:color w:val="000000"/>
          <w:sz w:val="12"/>
          <w:szCs w:val="12"/>
        </w:rPr>
        <w:t>¶</w:t>
      </w:r>
      <w:r w:rsidRPr="00984E73">
        <w:rPr>
          <w:rFonts w:asciiTheme="majorHAnsi" w:hAnsiTheme="majorHAnsi" w:cs="Arial"/>
          <w:color w:val="000000"/>
          <w:szCs w:val="12"/>
        </w:rPr>
        <w:t> </w:t>
      </w:r>
      <w:proofErr w:type="gramStart"/>
      <w:r w:rsidRPr="00984E73">
        <w:rPr>
          <w:rFonts w:asciiTheme="majorHAnsi" w:hAnsiTheme="majorHAnsi" w:cs="Arial"/>
          <w:color w:val="000000"/>
        </w:rPr>
        <w:t>The</w:t>
      </w:r>
      <w:proofErr w:type="gramEnd"/>
      <w:r w:rsidRPr="00984E73">
        <w:rPr>
          <w:rFonts w:asciiTheme="majorHAnsi" w:hAnsiTheme="majorHAnsi" w:cs="Arial"/>
          <w:color w:val="000000"/>
        </w:rPr>
        <w:t xml:space="preserve"> security experts are unanimous: technology back doors make any IT infrastructure, app or website insecure. </w:t>
      </w:r>
      <w:r w:rsidRPr="00CA5A60">
        <w:rPr>
          <w:rStyle w:val="Emphasis"/>
          <w:highlight w:val="cyan"/>
        </w:rPr>
        <w:t>Dozens of the best security and cryptography experts joined a letter with leading privacy advocates and businesses opposing government-mandated backdoors recently</w:t>
      </w:r>
      <w:r w:rsidRPr="00CA5A60">
        <w:rPr>
          <w:rStyle w:val="Emphasis"/>
        </w:rPr>
        <w:t>.</w:t>
      </w:r>
      <w:r w:rsidRPr="00984E73">
        <w:rPr>
          <w:rFonts w:asciiTheme="majorHAnsi" w:hAnsiTheme="majorHAnsi" w:cs="Arial"/>
          <w:color w:val="000000"/>
        </w:rPr>
        <w:t> Computer science and engineering does not allow for a door to be created that only law enforcement and national security agencies can unlock. </w:t>
      </w:r>
      <w:r w:rsidRPr="00984E73">
        <w:rPr>
          <w:rFonts w:asciiTheme="majorHAnsi" w:hAnsiTheme="majorHAnsi"/>
        </w:rPr>
        <w:t>Each opening creates vulnerabilities that hackers, thieves, and foreign governments can and will exploit</w:t>
      </w:r>
      <w:r w:rsidRPr="00CA5A60">
        <w:rPr>
          <w:rStyle w:val="Emphasis"/>
        </w:rPr>
        <w:t xml:space="preserve">. </w:t>
      </w:r>
      <w:r w:rsidRPr="00CA5A60">
        <w:rPr>
          <w:rStyle w:val="Emphasis"/>
          <w:highlight w:val="cyan"/>
        </w:rPr>
        <w:t>Due to that technology reality, businesses are likely to resist US government pressure to build costly backdoors into their systems</w:t>
      </w:r>
      <w:r w:rsidRPr="00984E73">
        <w:rPr>
          <w:rFonts w:asciiTheme="majorHAnsi" w:hAnsiTheme="majorHAnsi" w:cs="Times New Roman"/>
          <w:b/>
          <w:bCs/>
          <w:color w:val="000000"/>
          <w:u w:val="single"/>
          <w:bdr w:val="single" w:sz="18" w:space="0" w:color="auto" w:frame="1"/>
        </w:rPr>
        <w:t>.</w:t>
      </w:r>
      <w:r w:rsidRPr="00984E73">
        <w:rPr>
          <w:rFonts w:asciiTheme="majorHAnsi" w:hAnsiTheme="majorHAnsi" w:cs="Arial"/>
          <w:color w:val="000000"/>
          <w:sz w:val="12"/>
          <w:szCs w:val="12"/>
          <w:bdr w:val="none" w:sz="0" w:space="0" w:color="auto" w:frame="1"/>
        </w:rPr>
        <w:t>¶</w:t>
      </w:r>
    </w:p>
    <w:p w:rsidR="00EB295C" w:rsidRPr="008E0154" w:rsidRDefault="00EB295C" w:rsidP="00EB295C">
      <w:pPr>
        <w:rPr>
          <w:rFonts w:asciiTheme="majorHAnsi" w:hAnsiTheme="majorHAnsi"/>
        </w:rPr>
      </w:pPr>
    </w:p>
    <w:p w:rsidR="00EB295C" w:rsidRPr="009E5524" w:rsidRDefault="00EB295C" w:rsidP="00EB295C">
      <w:pPr>
        <w:pStyle w:val="Heading4"/>
        <w:rPr>
          <w:rFonts w:cs="Times New Roman"/>
        </w:rPr>
      </w:pPr>
      <w:r w:rsidRPr="009E5524">
        <w:rPr>
          <w:rFonts w:cs="Times New Roman"/>
        </w:rPr>
        <w:t>The impact is extinction – neoliberal social organization ensures extinction from resource wars, climate change, and structural violence – only accelerating beyond neoliberalism can resolve its impacts</w:t>
      </w:r>
    </w:p>
    <w:p w:rsidR="00EB295C" w:rsidRPr="008E0154" w:rsidRDefault="00EB295C" w:rsidP="00EB295C">
      <w:pPr>
        <w:rPr>
          <w:rStyle w:val="Style13ptBold"/>
          <w:rFonts w:asciiTheme="majorHAnsi" w:hAnsiTheme="majorHAnsi"/>
        </w:rPr>
      </w:pPr>
      <w:r w:rsidRPr="008E0154">
        <w:rPr>
          <w:rStyle w:val="Style13ptBold"/>
          <w:rFonts w:asciiTheme="majorHAnsi" w:hAnsiTheme="majorHAnsi" w:cs="Times New Roman"/>
        </w:rPr>
        <w:t xml:space="preserve">Williams &amp; </w:t>
      </w:r>
      <w:proofErr w:type="spellStart"/>
      <w:r w:rsidRPr="008E0154">
        <w:rPr>
          <w:rStyle w:val="Style13ptBold"/>
          <w:rFonts w:asciiTheme="majorHAnsi" w:hAnsiTheme="majorHAnsi" w:cs="Times New Roman"/>
        </w:rPr>
        <w:t>Srnicek</w:t>
      </w:r>
      <w:proofErr w:type="spellEnd"/>
      <w:r w:rsidRPr="008E0154">
        <w:rPr>
          <w:rStyle w:val="Style13ptBold"/>
          <w:rFonts w:asciiTheme="majorHAnsi" w:hAnsiTheme="majorHAnsi" w:cs="Times New Roman"/>
        </w:rPr>
        <w:t xml:space="preserve"> 13</w:t>
      </w:r>
    </w:p>
    <w:p w:rsidR="00EB295C" w:rsidRPr="008E0154" w:rsidRDefault="00EB295C" w:rsidP="00EB295C">
      <w:pPr>
        <w:rPr>
          <w:rFonts w:asciiTheme="majorHAnsi" w:hAnsiTheme="majorHAnsi"/>
        </w:rPr>
      </w:pPr>
      <w:r w:rsidRPr="008E015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8E0154">
        <w:rPr>
          <w:rFonts w:asciiTheme="majorHAnsi" w:hAnsiTheme="majorHAnsi" w:cs="Times New Roman"/>
          <w:u w:val="single"/>
        </w:rPr>
        <w:t>Folk Politics</w:t>
      </w:r>
      <w:r w:rsidRPr="008E0154">
        <w:rPr>
          <w:rFonts w:asciiTheme="majorHAnsi" w:hAnsiTheme="majorHAnsi" w:cs="Times New Roman"/>
        </w:rPr>
        <w:t>, 14 May 2013, http://criticallegalthinking.com/2013/05/14/accelerate-manifesto-for-an-accelerationist-politics/)</w:t>
      </w:r>
    </w:p>
    <w:p w:rsidR="00EB295C" w:rsidRPr="008E0154" w:rsidRDefault="00EB295C" w:rsidP="00EB295C">
      <w:pPr>
        <w:rPr>
          <w:rFonts w:asciiTheme="majorHAnsi" w:hAnsiTheme="majorHAnsi" w:cs="Times New Roman"/>
        </w:rPr>
      </w:pPr>
    </w:p>
    <w:p w:rsidR="00EB295C" w:rsidRPr="008E0154" w:rsidRDefault="00EB295C" w:rsidP="00EB295C">
      <w:pPr>
        <w:rPr>
          <w:rFonts w:asciiTheme="majorHAnsi" w:hAnsiTheme="majorHAnsi" w:cs="Times New Roman"/>
          <w:b/>
          <w:u w:val="single"/>
        </w:rPr>
      </w:pPr>
      <w:r w:rsidRPr="008E0154">
        <w:rPr>
          <w:rFonts w:asciiTheme="majorHAnsi" w:hAnsiTheme="majorHAnsi" w:cs="Times New Roman"/>
        </w:rPr>
        <w:t>At the begin</w:t>
      </w:r>
      <w:r w:rsidRPr="008E0154">
        <w:rPr>
          <w:rFonts w:asciiTheme="majorHAnsi" w:hAnsiTheme="majorHAnsi" w:cs="Times New Roman"/>
        </w:rPr>
        <w:softHyphen/>
        <w:t>ning of the second dec</w:t>
      </w:r>
      <w:r w:rsidRPr="008E0154">
        <w:rPr>
          <w:rFonts w:asciiTheme="majorHAnsi" w:hAnsiTheme="majorHAnsi" w:cs="Times New Roman"/>
        </w:rPr>
        <w:softHyphen/>
        <w:t>ade of the Twenty-​First Cen</w:t>
      </w:r>
      <w:r w:rsidRPr="008E0154">
        <w:rPr>
          <w:rFonts w:asciiTheme="majorHAnsi" w:hAnsiTheme="majorHAnsi" w:cs="Georgia"/>
        </w:rPr>
        <w:softHyphen/>
      </w:r>
      <w:r w:rsidRPr="008E0154">
        <w:rPr>
          <w:rFonts w:asciiTheme="majorHAnsi" w:hAnsiTheme="majorHAnsi" w:cs="Times New Roman"/>
        </w:rPr>
        <w:t xml:space="preserve">tury, </w:t>
      </w:r>
      <w:r w:rsidRPr="00476C96">
        <w:rPr>
          <w:rStyle w:val="StyleUnderline"/>
          <w:rFonts w:asciiTheme="majorHAnsi" w:hAnsiTheme="majorHAnsi"/>
          <w:highlight w:val="cyan"/>
        </w:rPr>
        <w:t>global civilization faces a new breed of cataclysm</w:t>
      </w:r>
      <w:r w:rsidRPr="008E0154">
        <w:rPr>
          <w:rFonts w:asciiTheme="majorHAnsi" w:hAnsiTheme="majorHAnsi" w:cs="Times New Roman"/>
        </w:rPr>
        <w:t>. These com</w:t>
      </w:r>
      <w:r w:rsidRPr="008E0154">
        <w:rPr>
          <w:rFonts w:asciiTheme="majorHAnsi" w:hAnsiTheme="majorHAnsi" w:cs="Times New Roman"/>
        </w:rPr>
        <w:softHyphen/>
        <w:t>ing apo</w:t>
      </w:r>
      <w:r w:rsidRPr="008E0154">
        <w:rPr>
          <w:rFonts w:asciiTheme="majorHAnsi" w:hAnsiTheme="majorHAnsi" w:cs="Times New Roman"/>
        </w:rPr>
        <w:softHyphen/>
        <w:t>ca</w:t>
      </w:r>
      <w:r w:rsidRPr="008E0154">
        <w:rPr>
          <w:rFonts w:asciiTheme="majorHAnsi" w:hAnsiTheme="majorHAnsi" w:cs="Times New Roman"/>
        </w:rPr>
        <w:softHyphen/>
        <w:t xml:space="preserve">lypses ridicule the norms and </w:t>
      </w:r>
      <w:proofErr w:type="spellStart"/>
      <w:r w:rsidRPr="008E0154">
        <w:rPr>
          <w:rFonts w:asciiTheme="majorHAnsi" w:hAnsiTheme="majorHAnsi" w:cs="Times New Roman"/>
        </w:rPr>
        <w:t>organ</w:t>
      </w:r>
      <w:r w:rsidRPr="008E0154">
        <w:rPr>
          <w:rFonts w:asciiTheme="majorHAnsi" w:hAnsiTheme="majorHAnsi" w:cs="Times New Roman"/>
        </w:rPr>
        <w:softHyphen/>
        <w:t>isa</w:t>
      </w:r>
      <w:r w:rsidRPr="008E0154">
        <w:rPr>
          <w:rFonts w:asciiTheme="majorHAnsi" w:hAnsiTheme="majorHAnsi" w:cs="Times New Roman"/>
        </w:rPr>
        <w:softHyphen/>
        <w:t>tional</w:t>
      </w:r>
      <w:proofErr w:type="spellEnd"/>
      <w:r w:rsidRPr="008E0154">
        <w:rPr>
          <w:rFonts w:asciiTheme="majorHAnsi" w:hAnsiTheme="majorHAnsi" w:cs="Times New Roman"/>
        </w:rPr>
        <w:t xml:space="preserve"> struc</w:t>
      </w:r>
      <w:r w:rsidRPr="008E0154">
        <w:rPr>
          <w:rFonts w:asciiTheme="majorHAnsi" w:hAnsiTheme="majorHAnsi" w:cs="Times New Roman"/>
        </w:rPr>
        <w:softHyphen/>
        <w:t>tures of the polit</w:t>
      </w:r>
      <w:r w:rsidRPr="008E0154">
        <w:rPr>
          <w:rFonts w:asciiTheme="majorHAnsi" w:hAnsiTheme="majorHAnsi" w:cs="Times New Roman"/>
        </w:rPr>
        <w:softHyphen/>
        <w:t>ics which were forged in the birth of the nation-​state, the rise of cap</w:t>
      </w:r>
      <w:r w:rsidRPr="008E0154">
        <w:rPr>
          <w:rFonts w:asciiTheme="majorHAnsi" w:hAnsiTheme="majorHAnsi" w:cs="Georgia"/>
        </w:rPr>
        <w:softHyphen/>
      </w:r>
      <w:r w:rsidRPr="008E0154">
        <w:rPr>
          <w:rFonts w:asciiTheme="majorHAnsi" w:hAnsiTheme="majorHAnsi" w:cs="Times New Roman"/>
        </w:rPr>
        <w:t>it</w:t>
      </w:r>
      <w:r w:rsidRPr="008E0154">
        <w:rPr>
          <w:rFonts w:asciiTheme="majorHAnsi" w:hAnsiTheme="majorHAnsi" w:cs="Georgia"/>
        </w:rPr>
        <w:softHyphen/>
      </w:r>
      <w:r w:rsidRPr="008E0154">
        <w:rPr>
          <w:rFonts w:asciiTheme="majorHAnsi" w:hAnsiTheme="majorHAnsi" w:cs="Times New Roman"/>
        </w:rPr>
        <w:t>al</w:t>
      </w:r>
      <w:r w:rsidRPr="008E0154">
        <w:rPr>
          <w:rFonts w:asciiTheme="majorHAnsi" w:hAnsiTheme="majorHAnsi" w:cs="Georgia"/>
        </w:rPr>
        <w:softHyphen/>
      </w:r>
      <w:r w:rsidRPr="008E0154">
        <w:rPr>
          <w:rFonts w:asciiTheme="majorHAnsi" w:hAnsiTheme="majorHAnsi" w:cs="Times New Roman"/>
        </w:rPr>
        <w:t>ism, and a Twen</w:t>
      </w:r>
      <w:r w:rsidRPr="008E0154">
        <w:rPr>
          <w:rFonts w:asciiTheme="majorHAnsi" w:hAnsiTheme="majorHAnsi" w:cs="Georgia"/>
        </w:rPr>
        <w:softHyphen/>
      </w:r>
      <w:r w:rsidRPr="008E0154">
        <w:rPr>
          <w:rFonts w:asciiTheme="majorHAnsi" w:hAnsiTheme="majorHAnsi" w:cs="Times New Roman"/>
        </w:rPr>
        <w:t>ti</w:t>
      </w:r>
      <w:r w:rsidRPr="008E0154">
        <w:rPr>
          <w:rFonts w:asciiTheme="majorHAnsi" w:hAnsiTheme="majorHAnsi" w:cs="Georgia"/>
        </w:rPr>
        <w:softHyphen/>
      </w:r>
      <w:r w:rsidRPr="008E0154">
        <w:rPr>
          <w:rFonts w:asciiTheme="majorHAnsi" w:hAnsiTheme="majorHAnsi" w:cs="Times New Roman"/>
        </w:rPr>
        <w:t>eth Cen</w:t>
      </w:r>
      <w:r w:rsidRPr="008E0154">
        <w:rPr>
          <w:rFonts w:asciiTheme="majorHAnsi" w:hAnsiTheme="majorHAnsi" w:cs="Georgia"/>
        </w:rPr>
        <w:softHyphen/>
      </w:r>
      <w:r w:rsidRPr="008E0154">
        <w:rPr>
          <w:rFonts w:asciiTheme="majorHAnsi" w:hAnsiTheme="majorHAnsi" w:cs="Times New Roman"/>
        </w:rPr>
        <w:t>tury of unpre</w:t>
      </w:r>
      <w:r w:rsidRPr="008E0154">
        <w:rPr>
          <w:rFonts w:asciiTheme="majorHAnsi" w:hAnsiTheme="majorHAnsi" w:cs="Georgia"/>
        </w:rPr>
        <w:softHyphen/>
      </w:r>
      <w:r w:rsidRPr="008E0154">
        <w:rPr>
          <w:rFonts w:asciiTheme="majorHAnsi" w:hAnsiTheme="majorHAnsi" w:cs="Times New Roman"/>
        </w:rPr>
        <w:t>ced</w:t>
      </w:r>
      <w:r w:rsidRPr="008E0154">
        <w:rPr>
          <w:rFonts w:asciiTheme="majorHAnsi" w:hAnsiTheme="majorHAnsi" w:cs="Georgia"/>
        </w:rPr>
        <w:softHyphen/>
      </w:r>
      <w:r w:rsidRPr="008E0154">
        <w:rPr>
          <w:rFonts w:asciiTheme="majorHAnsi" w:hAnsiTheme="majorHAnsi" w:cs="Times New Roman"/>
        </w:rPr>
        <w:t>en</w:t>
      </w:r>
      <w:r w:rsidRPr="008E0154">
        <w:rPr>
          <w:rFonts w:asciiTheme="majorHAnsi" w:hAnsiTheme="majorHAnsi" w:cs="Georgia"/>
        </w:rPr>
        <w:softHyphen/>
      </w:r>
      <w:r w:rsidRPr="008E0154">
        <w:rPr>
          <w:rFonts w:asciiTheme="majorHAnsi" w:hAnsiTheme="majorHAnsi" w:cs="Times New Roman"/>
        </w:rPr>
        <w:t xml:space="preserve">ted wars. 2. </w:t>
      </w:r>
      <w:r w:rsidRPr="008E0154">
        <w:rPr>
          <w:rStyle w:val="StyleUnderline"/>
          <w:rFonts w:asciiTheme="majorHAnsi" w:hAnsiTheme="majorHAnsi"/>
        </w:rPr>
        <w:t xml:space="preserve">Most significant is the </w:t>
      </w:r>
      <w:r w:rsidRPr="00476C96">
        <w:rPr>
          <w:rStyle w:val="StyleUnderline"/>
          <w:rFonts w:asciiTheme="majorHAnsi" w:hAnsiTheme="majorHAnsi"/>
          <w:highlight w:val="cyan"/>
        </w:rPr>
        <w:t>break</w:t>
      </w:r>
      <w:r w:rsidRPr="00476C96">
        <w:rPr>
          <w:rStyle w:val="StyleUnderline"/>
          <w:rFonts w:asciiTheme="majorHAnsi" w:hAnsiTheme="majorHAnsi"/>
          <w:highlight w:val="cyan"/>
        </w:rPr>
        <w:softHyphen/>
        <w:t>down of</w:t>
      </w:r>
      <w:r w:rsidRPr="008E0154">
        <w:rPr>
          <w:rStyle w:val="StyleUnderline"/>
          <w:rFonts w:asciiTheme="majorHAnsi" w:hAnsiTheme="majorHAnsi"/>
        </w:rPr>
        <w:t xml:space="preserve"> </w:t>
      </w:r>
      <w:r w:rsidRPr="00476C96">
        <w:rPr>
          <w:rStyle w:val="StyleUnderline"/>
          <w:rFonts w:asciiTheme="majorHAnsi" w:hAnsiTheme="majorHAnsi"/>
          <w:highlight w:val="cyan"/>
        </w:rPr>
        <w:t>the</w:t>
      </w:r>
      <w:r w:rsidRPr="008E0154">
        <w:rPr>
          <w:rStyle w:val="StyleUnderline"/>
          <w:rFonts w:asciiTheme="majorHAnsi" w:hAnsiTheme="majorHAnsi"/>
        </w:rPr>
        <w:t xml:space="preserve"> planetary </w:t>
      </w:r>
      <w:r w:rsidRPr="00476C96">
        <w:rPr>
          <w:rStyle w:val="StyleUnderline"/>
          <w:rFonts w:asciiTheme="majorHAnsi" w:hAnsiTheme="majorHAnsi"/>
          <w:highlight w:val="cyan"/>
        </w:rPr>
        <w:t>climatic system</w:t>
      </w:r>
      <w:r w:rsidRPr="008E0154">
        <w:rPr>
          <w:rFonts w:asciiTheme="majorHAnsi" w:hAnsiTheme="majorHAnsi" w:cs="Times New Roman"/>
        </w:rPr>
        <w:t xml:space="preserve">. In time, </w:t>
      </w:r>
      <w:r w:rsidRPr="008E0154">
        <w:rPr>
          <w:rStyle w:val="StyleUnderline"/>
          <w:rFonts w:asciiTheme="majorHAnsi" w:hAnsiTheme="majorHAnsi"/>
        </w:rPr>
        <w:t xml:space="preserve">this </w:t>
      </w:r>
      <w:r w:rsidRPr="00476C96">
        <w:rPr>
          <w:rStyle w:val="StyleUnderline"/>
          <w:rFonts w:asciiTheme="majorHAnsi" w:hAnsiTheme="majorHAnsi"/>
          <w:highlight w:val="cyan"/>
        </w:rPr>
        <w:t>threatens</w:t>
      </w:r>
      <w:r w:rsidRPr="008E0154">
        <w:rPr>
          <w:rStyle w:val="StyleUnderline"/>
          <w:rFonts w:asciiTheme="majorHAnsi" w:hAnsiTheme="majorHAnsi"/>
        </w:rPr>
        <w:t xml:space="preserve"> the continued </w:t>
      </w:r>
      <w:r w:rsidRPr="00476C96">
        <w:rPr>
          <w:rStyle w:val="StyleUnderline"/>
          <w:rFonts w:asciiTheme="majorHAnsi" w:hAnsiTheme="majorHAnsi"/>
          <w:highlight w:val="cyan"/>
        </w:rPr>
        <w:t>existence of the</w:t>
      </w:r>
      <w:r w:rsidRPr="008E0154">
        <w:rPr>
          <w:rFonts w:asciiTheme="majorHAnsi" w:hAnsiTheme="majorHAnsi" w:cs="Times New Roman"/>
        </w:rPr>
        <w:t xml:space="preserve"> present global </w:t>
      </w:r>
      <w:r w:rsidRPr="008E0154">
        <w:rPr>
          <w:rStyle w:val="StyleUnderline"/>
          <w:rFonts w:asciiTheme="majorHAnsi" w:hAnsiTheme="majorHAnsi"/>
        </w:rPr>
        <w:t xml:space="preserve">human </w:t>
      </w:r>
      <w:r w:rsidRPr="00476C96">
        <w:rPr>
          <w:rStyle w:val="StyleUnderline"/>
          <w:rFonts w:asciiTheme="majorHAnsi" w:hAnsiTheme="majorHAnsi"/>
          <w:highlight w:val="cyan"/>
        </w:rPr>
        <w:t>population</w:t>
      </w:r>
      <w:r w:rsidRPr="008E0154">
        <w:rPr>
          <w:rFonts w:asciiTheme="majorHAnsi" w:hAnsiTheme="majorHAnsi" w:cs="Times New Roman"/>
        </w:rPr>
        <w:t>. Though this is the most crit</w:t>
      </w:r>
      <w:r w:rsidRPr="008E0154">
        <w:rPr>
          <w:rFonts w:asciiTheme="majorHAnsi" w:hAnsiTheme="majorHAnsi" w:cs="Times New Roman"/>
        </w:rPr>
        <w:softHyphen/>
        <w:t>ical of the threats which face human</w:t>
      </w:r>
      <w:r w:rsidRPr="008E0154">
        <w:rPr>
          <w:rFonts w:asciiTheme="majorHAnsi" w:hAnsiTheme="majorHAnsi" w:cs="Times New Roman"/>
        </w:rPr>
        <w:softHyphen/>
        <w:t xml:space="preserve">ity, </w:t>
      </w:r>
      <w:r w:rsidRPr="008E0154">
        <w:rPr>
          <w:rStyle w:val="StyleUnderline"/>
          <w:rFonts w:asciiTheme="majorHAnsi" w:hAnsiTheme="majorHAnsi"/>
        </w:rPr>
        <w:t>a series of</w:t>
      </w:r>
      <w:r w:rsidRPr="008E0154">
        <w:rPr>
          <w:rFonts w:asciiTheme="majorHAnsi" w:hAnsiTheme="majorHAnsi" w:cs="Times New Roman"/>
        </w:rPr>
        <w:t xml:space="preserve"> lesser but </w:t>
      </w:r>
      <w:r w:rsidRPr="008E0154">
        <w:rPr>
          <w:rStyle w:val="StyleUnderline"/>
          <w:rFonts w:asciiTheme="majorHAnsi" w:hAnsiTheme="majorHAnsi"/>
        </w:rPr>
        <w:t xml:space="preserve">potentially equally </w:t>
      </w:r>
      <w:proofErr w:type="spellStart"/>
      <w:r w:rsidRPr="008E0154">
        <w:rPr>
          <w:rStyle w:val="StyleUnderline"/>
          <w:rFonts w:asciiTheme="majorHAnsi" w:hAnsiTheme="majorHAnsi"/>
        </w:rPr>
        <w:t>destabilising</w:t>
      </w:r>
      <w:proofErr w:type="spellEnd"/>
      <w:r w:rsidRPr="008E0154">
        <w:rPr>
          <w:rStyle w:val="StyleUnderline"/>
          <w:rFonts w:asciiTheme="majorHAnsi" w:hAnsiTheme="majorHAnsi"/>
        </w:rPr>
        <w:t xml:space="preserve"> problems exist along</w:t>
      </w:r>
      <w:r w:rsidRPr="008E0154">
        <w:rPr>
          <w:rStyle w:val="StyleUnderline"/>
          <w:rFonts w:asciiTheme="majorHAnsi" w:hAnsiTheme="majorHAnsi"/>
        </w:rPr>
        <w:softHyphen/>
        <w:t>side</w:t>
      </w:r>
      <w:r w:rsidRPr="008E0154">
        <w:rPr>
          <w:rFonts w:asciiTheme="majorHAnsi" w:hAnsiTheme="majorHAnsi" w:cs="Times New Roman"/>
        </w:rPr>
        <w:t xml:space="preserve"> and inter</w:t>
      </w:r>
      <w:r w:rsidRPr="008E0154">
        <w:rPr>
          <w:rFonts w:asciiTheme="majorHAnsi" w:hAnsiTheme="majorHAnsi" w:cs="Times New Roman"/>
        </w:rPr>
        <w:softHyphen/>
        <w:t xml:space="preserve">sect with </w:t>
      </w:r>
      <w:r w:rsidRPr="008E0154">
        <w:rPr>
          <w:rStyle w:val="StyleUnderline"/>
          <w:rFonts w:asciiTheme="majorHAnsi" w:hAnsiTheme="majorHAnsi"/>
        </w:rPr>
        <w:t>it</w:t>
      </w:r>
      <w:r w:rsidRPr="008E0154">
        <w:rPr>
          <w:rFonts w:asciiTheme="majorHAnsi" w:hAnsiTheme="majorHAnsi" w:cs="Times New Roman"/>
        </w:rPr>
        <w:t xml:space="preserve">. </w:t>
      </w:r>
      <w:r w:rsidRPr="00476C96">
        <w:rPr>
          <w:rStyle w:val="StyleUnderline"/>
          <w:rFonts w:asciiTheme="majorHAnsi" w:hAnsiTheme="majorHAnsi"/>
          <w:highlight w:val="cyan"/>
        </w:rPr>
        <w:t>Terminal resource depletion</w:t>
      </w:r>
      <w:r w:rsidRPr="008E0154">
        <w:rPr>
          <w:rStyle w:val="StyleUnderline"/>
          <w:rFonts w:asciiTheme="majorHAnsi" w:hAnsiTheme="majorHAnsi"/>
        </w:rPr>
        <w:t>, especially in water and energy</w:t>
      </w:r>
      <w:r w:rsidRPr="008E0154">
        <w:rPr>
          <w:rFonts w:asciiTheme="majorHAnsi" w:hAnsiTheme="majorHAnsi" w:cs="Times New Roman"/>
        </w:rPr>
        <w:t xml:space="preserve"> reserves, </w:t>
      </w:r>
      <w:r w:rsidRPr="00476C96">
        <w:rPr>
          <w:rStyle w:val="StyleUnderline"/>
          <w:rFonts w:asciiTheme="majorHAnsi" w:hAnsiTheme="majorHAnsi"/>
          <w:highlight w:val="cyan"/>
        </w:rPr>
        <w:t>offers</w:t>
      </w:r>
      <w:r w:rsidRPr="008E0154">
        <w:rPr>
          <w:rStyle w:val="StyleUnderline"/>
          <w:rFonts w:asciiTheme="majorHAnsi" w:hAnsiTheme="majorHAnsi"/>
        </w:rPr>
        <w:t xml:space="preserve"> the </w:t>
      </w:r>
      <w:r w:rsidRPr="00476C96">
        <w:rPr>
          <w:rStyle w:val="StyleUnderline"/>
          <w:rFonts w:asciiTheme="majorHAnsi" w:hAnsiTheme="majorHAnsi"/>
          <w:highlight w:val="cyan"/>
        </w:rPr>
        <w:t>prospect of mass starvation</w:t>
      </w:r>
      <w:r w:rsidRPr="008E0154">
        <w:rPr>
          <w:rStyle w:val="StyleUnderline"/>
          <w:rFonts w:asciiTheme="majorHAnsi" w:hAnsiTheme="majorHAnsi"/>
        </w:rPr>
        <w:t xml:space="preserve">, </w:t>
      </w:r>
      <w:r w:rsidRPr="00476C96">
        <w:rPr>
          <w:rStyle w:val="StyleUnderline"/>
          <w:rFonts w:asciiTheme="majorHAnsi" w:hAnsiTheme="majorHAnsi"/>
          <w:highlight w:val="cyan"/>
        </w:rPr>
        <w:t>collapsing economic paradigms</w:t>
      </w:r>
      <w:r w:rsidRPr="008E0154">
        <w:rPr>
          <w:rStyle w:val="StyleUnderline"/>
          <w:rFonts w:asciiTheme="majorHAnsi" w:hAnsiTheme="majorHAnsi"/>
        </w:rPr>
        <w:t xml:space="preserve">, </w:t>
      </w:r>
      <w:r w:rsidRPr="00476C96">
        <w:rPr>
          <w:rStyle w:val="StyleUnderline"/>
          <w:rFonts w:asciiTheme="majorHAnsi" w:hAnsiTheme="majorHAnsi"/>
          <w:highlight w:val="cyan"/>
        </w:rPr>
        <w:t>and</w:t>
      </w:r>
      <w:r w:rsidRPr="008E0154">
        <w:rPr>
          <w:rStyle w:val="StyleUnderline"/>
          <w:rFonts w:asciiTheme="majorHAnsi" w:hAnsiTheme="majorHAnsi"/>
        </w:rPr>
        <w:t xml:space="preserve"> </w:t>
      </w:r>
      <w:r w:rsidRPr="00476C96">
        <w:rPr>
          <w:rStyle w:val="StyleUnderline"/>
          <w:rFonts w:asciiTheme="majorHAnsi" w:hAnsiTheme="majorHAnsi"/>
          <w:highlight w:val="cyan"/>
        </w:rPr>
        <w:t>new</w:t>
      </w:r>
      <w:r w:rsidRPr="008E0154">
        <w:rPr>
          <w:rStyle w:val="StyleUnderline"/>
          <w:rFonts w:asciiTheme="majorHAnsi" w:hAnsiTheme="majorHAnsi"/>
        </w:rPr>
        <w:t xml:space="preserve"> hot and cold </w:t>
      </w:r>
      <w:r w:rsidRPr="00476C96">
        <w:rPr>
          <w:rStyle w:val="StyleUnderline"/>
          <w:rFonts w:asciiTheme="majorHAnsi" w:hAnsiTheme="majorHAnsi"/>
          <w:highlight w:val="cyan"/>
        </w:rPr>
        <w:t>wars</w:t>
      </w:r>
      <w:r w:rsidRPr="008E0154">
        <w:rPr>
          <w:rFonts w:asciiTheme="majorHAnsi" w:hAnsiTheme="majorHAnsi" w:cs="Times New Roman"/>
        </w:rPr>
        <w:t xml:space="preserve">. </w:t>
      </w:r>
      <w:r w:rsidRPr="008E0154">
        <w:rPr>
          <w:rStyle w:val="StyleUnderline"/>
          <w:rFonts w:asciiTheme="majorHAnsi" w:hAnsiTheme="majorHAnsi"/>
        </w:rPr>
        <w:t xml:space="preserve">Continued </w:t>
      </w:r>
      <w:r w:rsidRPr="00476C96">
        <w:rPr>
          <w:rStyle w:val="StyleUnderline"/>
          <w:rFonts w:asciiTheme="majorHAnsi" w:hAnsiTheme="majorHAnsi"/>
          <w:highlight w:val="cyan"/>
        </w:rPr>
        <w:t>financial crisis</w:t>
      </w:r>
      <w:r w:rsidRPr="008E0154">
        <w:rPr>
          <w:rStyle w:val="StyleUnderline"/>
          <w:rFonts w:asciiTheme="majorHAnsi" w:hAnsiTheme="majorHAnsi"/>
        </w:rPr>
        <w:t xml:space="preserve"> has </w:t>
      </w:r>
      <w:r w:rsidRPr="00476C96">
        <w:rPr>
          <w:rStyle w:val="StyleUnderline"/>
          <w:rFonts w:asciiTheme="majorHAnsi" w:hAnsiTheme="majorHAnsi"/>
          <w:highlight w:val="cyan"/>
        </w:rPr>
        <w:t>led governments to embrace</w:t>
      </w:r>
      <w:r w:rsidRPr="008E0154">
        <w:rPr>
          <w:rStyle w:val="StyleUnderline"/>
          <w:rFonts w:asciiTheme="majorHAnsi" w:hAnsiTheme="majorHAnsi"/>
        </w:rPr>
        <w:t xml:space="preserve"> the</w:t>
      </w:r>
      <w:r w:rsidRPr="008E0154">
        <w:rPr>
          <w:rFonts w:asciiTheme="majorHAnsi" w:hAnsiTheme="majorHAnsi" w:cs="Times New Roman"/>
        </w:rPr>
        <w:t xml:space="preserve"> para</w:t>
      </w:r>
      <w:r w:rsidRPr="008E0154">
        <w:rPr>
          <w:rFonts w:asciiTheme="majorHAnsi" w:hAnsiTheme="majorHAnsi" w:cs="Times New Roman"/>
        </w:rPr>
        <w:softHyphen/>
        <w:t>lyz</w:t>
      </w:r>
      <w:r w:rsidRPr="008E0154">
        <w:rPr>
          <w:rFonts w:asciiTheme="majorHAnsi" w:hAnsiTheme="majorHAnsi" w:cs="Times New Roman"/>
        </w:rPr>
        <w:softHyphen/>
        <w:t xml:space="preserve">ing </w:t>
      </w:r>
      <w:r w:rsidRPr="00476C96">
        <w:rPr>
          <w:rStyle w:val="StyleUnderline"/>
          <w:rFonts w:asciiTheme="majorHAnsi" w:hAnsiTheme="majorHAnsi"/>
          <w:highlight w:val="cyan"/>
        </w:rPr>
        <w:t>death spiral policies</w:t>
      </w:r>
      <w:r w:rsidRPr="008E0154">
        <w:rPr>
          <w:rStyle w:val="StyleUnderline"/>
          <w:rFonts w:asciiTheme="majorHAnsi" w:hAnsiTheme="majorHAnsi"/>
        </w:rPr>
        <w:t xml:space="preserve"> of austerity, </w:t>
      </w:r>
      <w:proofErr w:type="spellStart"/>
      <w:r w:rsidRPr="008E0154">
        <w:rPr>
          <w:rStyle w:val="StyleUnderline"/>
          <w:rFonts w:asciiTheme="majorHAnsi" w:hAnsiTheme="majorHAnsi"/>
        </w:rPr>
        <w:t>privatisation</w:t>
      </w:r>
      <w:proofErr w:type="spellEnd"/>
      <w:r w:rsidRPr="008E0154">
        <w:rPr>
          <w:rStyle w:val="StyleUnderline"/>
          <w:rFonts w:asciiTheme="majorHAnsi" w:hAnsiTheme="majorHAnsi"/>
        </w:rPr>
        <w:t xml:space="preserve"> of social welfare services, mass unemployment, and stagnating wages. Increasing </w:t>
      </w:r>
      <w:r w:rsidRPr="00476C96">
        <w:rPr>
          <w:rStyle w:val="StyleUnderline"/>
          <w:rFonts w:asciiTheme="majorHAnsi" w:hAnsiTheme="majorHAnsi"/>
          <w:highlight w:val="cyan"/>
        </w:rPr>
        <w:t>automation</w:t>
      </w:r>
      <w:r w:rsidRPr="008E0154">
        <w:rPr>
          <w:rStyle w:val="StyleUnderline"/>
          <w:rFonts w:asciiTheme="majorHAnsi" w:hAnsiTheme="majorHAnsi"/>
        </w:rPr>
        <w:t xml:space="preserve"> in production processes</w:t>
      </w:r>
      <w:r w:rsidRPr="008E0154">
        <w:rPr>
          <w:rFonts w:asciiTheme="majorHAnsi" w:hAnsiTheme="majorHAnsi" w:cs="Times New Roman"/>
        </w:rPr>
        <w:t xml:space="preserve"> includ</w:t>
      </w:r>
      <w:r w:rsidRPr="008E0154">
        <w:rPr>
          <w:rFonts w:asciiTheme="majorHAnsi" w:hAnsiTheme="majorHAnsi" w:cs="Times New Roman"/>
        </w:rPr>
        <w:softHyphen/>
        <w:t>ing ‘intel</w:t>
      </w:r>
      <w:r w:rsidRPr="008E0154">
        <w:rPr>
          <w:rFonts w:asciiTheme="majorHAnsi" w:hAnsiTheme="majorHAnsi" w:cs="Times New Roman"/>
        </w:rPr>
        <w:softHyphen/>
        <w:t>lec</w:t>
      </w:r>
      <w:r w:rsidRPr="008E0154">
        <w:rPr>
          <w:rFonts w:asciiTheme="majorHAnsi" w:hAnsiTheme="majorHAnsi" w:cs="Times New Roman"/>
        </w:rPr>
        <w:softHyphen/>
        <w:t xml:space="preserve">tual </w:t>
      </w:r>
      <w:proofErr w:type="spellStart"/>
      <w:r w:rsidRPr="008E0154">
        <w:rPr>
          <w:rFonts w:asciiTheme="majorHAnsi" w:hAnsiTheme="majorHAnsi" w:cs="Times New Roman"/>
        </w:rPr>
        <w:t>labour</w:t>
      </w:r>
      <w:proofErr w:type="spellEnd"/>
      <w:r w:rsidRPr="008E0154">
        <w:rPr>
          <w:rFonts w:asciiTheme="majorHAnsi" w:hAnsiTheme="majorHAnsi" w:cs="Times New Roman"/>
        </w:rPr>
        <w:t xml:space="preserve">’ </w:t>
      </w:r>
      <w:r w:rsidRPr="00476C96">
        <w:rPr>
          <w:rStyle w:val="StyleUnderline"/>
          <w:rFonts w:asciiTheme="majorHAnsi" w:hAnsiTheme="majorHAnsi"/>
          <w:highlight w:val="cyan"/>
        </w:rPr>
        <w:t>is evidence of the secular crisis of capitalism</w:t>
      </w:r>
      <w:r w:rsidRPr="008E0154">
        <w:rPr>
          <w:rStyle w:val="StyleUnderline"/>
          <w:rFonts w:asciiTheme="majorHAnsi" w:hAnsiTheme="majorHAnsi"/>
        </w:rPr>
        <w:t>, soon to render it incapable of maintaining current standards of living</w:t>
      </w:r>
      <w:r w:rsidRPr="008E0154">
        <w:rPr>
          <w:rFonts w:asciiTheme="majorHAnsi" w:hAnsiTheme="majorHAnsi" w:cs="Times New Roman"/>
        </w:rPr>
        <w:t xml:space="preserve"> for even the former middle classes of the global north. 3. In con</w:t>
      </w:r>
      <w:r w:rsidRPr="008E0154">
        <w:rPr>
          <w:rFonts w:asciiTheme="majorHAnsi" w:hAnsiTheme="majorHAnsi" w:cs="Times New Roman"/>
        </w:rPr>
        <w:softHyphen/>
        <w:t>trast to these ever-​accelerating cata</w:t>
      </w:r>
      <w:r w:rsidRPr="008E0154">
        <w:rPr>
          <w:rFonts w:asciiTheme="majorHAnsi" w:hAnsiTheme="majorHAnsi" w:cs="Georgia"/>
        </w:rPr>
        <w:softHyphen/>
      </w:r>
      <w:r w:rsidRPr="008E0154">
        <w:rPr>
          <w:rFonts w:asciiTheme="majorHAnsi" w:hAnsiTheme="majorHAnsi" w:cs="Times New Roman"/>
        </w:rPr>
        <w:t xml:space="preserve">strophes, </w:t>
      </w:r>
      <w:r w:rsidRPr="00476C96">
        <w:rPr>
          <w:rStyle w:val="Emphasis"/>
          <w:rFonts w:asciiTheme="majorHAnsi" w:hAnsiTheme="majorHAnsi" w:cs="Times New Roman"/>
          <w:highlight w:val="cyan"/>
        </w:rPr>
        <w:t>today’s politics is beset by an inability to generate the</w:t>
      </w:r>
      <w:r w:rsidRPr="008E0154">
        <w:rPr>
          <w:rFonts w:asciiTheme="majorHAnsi" w:hAnsiTheme="majorHAnsi" w:cs="Times New Roman"/>
        </w:rPr>
        <w:t xml:space="preserve"> new ideas and</w:t>
      </w:r>
      <w:r w:rsidRPr="008E0154">
        <w:rPr>
          <w:rStyle w:val="StyleUnderline"/>
          <w:rFonts w:asciiTheme="majorHAnsi" w:hAnsiTheme="majorHAnsi"/>
        </w:rPr>
        <w:t xml:space="preserve"> </w:t>
      </w:r>
      <w:r w:rsidRPr="00476C96">
        <w:rPr>
          <w:rStyle w:val="Emphasis"/>
          <w:rFonts w:asciiTheme="majorHAnsi" w:hAnsiTheme="majorHAnsi" w:cs="Times New Roman"/>
          <w:highlight w:val="cyan"/>
        </w:rPr>
        <w:t xml:space="preserve">modes of </w:t>
      </w:r>
      <w:proofErr w:type="spellStart"/>
      <w:r w:rsidRPr="00476C96">
        <w:rPr>
          <w:rStyle w:val="Emphasis"/>
          <w:rFonts w:asciiTheme="majorHAnsi" w:hAnsiTheme="majorHAnsi" w:cs="Times New Roman"/>
          <w:highlight w:val="cyan"/>
        </w:rPr>
        <w:t>organisation</w:t>
      </w:r>
      <w:proofErr w:type="spellEnd"/>
      <w:r w:rsidRPr="00476C96">
        <w:rPr>
          <w:rStyle w:val="Emphasis"/>
          <w:rFonts w:asciiTheme="majorHAnsi" w:hAnsiTheme="majorHAnsi" w:cs="Times New Roman"/>
          <w:highlight w:val="cyan"/>
        </w:rPr>
        <w:t xml:space="preserve"> necessary to transform</w:t>
      </w:r>
      <w:r w:rsidRPr="008E0154">
        <w:rPr>
          <w:rStyle w:val="Emphasis"/>
          <w:rFonts w:asciiTheme="majorHAnsi" w:hAnsiTheme="majorHAnsi" w:cs="Times New Roman"/>
        </w:rPr>
        <w:t xml:space="preserve"> our </w:t>
      </w:r>
      <w:r w:rsidRPr="00476C96">
        <w:rPr>
          <w:rStyle w:val="Emphasis"/>
          <w:rFonts w:asciiTheme="majorHAnsi" w:hAnsiTheme="majorHAnsi" w:cs="Times New Roman"/>
          <w:highlight w:val="cyan"/>
        </w:rPr>
        <w:t>societies to confront</w:t>
      </w:r>
      <w:r w:rsidRPr="008E0154">
        <w:rPr>
          <w:rFonts w:asciiTheme="majorHAnsi" w:hAnsiTheme="majorHAnsi" w:cs="Times New Roman"/>
        </w:rPr>
        <w:t xml:space="preserve"> and resolve the </w:t>
      </w:r>
      <w:r w:rsidRPr="00476C96">
        <w:rPr>
          <w:rStyle w:val="Emphasis"/>
          <w:rFonts w:asciiTheme="majorHAnsi" w:hAnsiTheme="majorHAnsi" w:cs="Times New Roman"/>
          <w:highlight w:val="cyan"/>
        </w:rPr>
        <w:t>coming annihilations</w:t>
      </w:r>
      <w:r w:rsidRPr="008E0154">
        <w:rPr>
          <w:rFonts w:asciiTheme="majorHAnsi" w:hAnsiTheme="majorHAnsi" w:cs="Times New Roman"/>
        </w:rPr>
        <w:t>. While crisis gath</w:t>
      </w:r>
      <w:r w:rsidRPr="008E0154">
        <w:rPr>
          <w:rFonts w:asciiTheme="majorHAnsi" w:hAnsiTheme="majorHAnsi" w:cs="Times New Roman"/>
        </w:rPr>
        <w:softHyphen/>
        <w:t>ers force and speed, polit</w:t>
      </w:r>
      <w:r w:rsidRPr="008E0154">
        <w:rPr>
          <w:rFonts w:asciiTheme="majorHAnsi" w:hAnsiTheme="majorHAnsi" w:cs="Times New Roman"/>
        </w:rPr>
        <w:softHyphen/>
        <w:t>ics with</w:t>
      </w:r>
      <w:r w:rsidRPr="008E0154">
        <w:rPr>
          <w:rFonts w:asciiTheme="majorHAnsi" w:hAnsiTheme="majorHAnsi" w:cs="Times New Roman"/>
        </w:rPr>
        <w:softHyphen/>
        <w:t>ers and retreats. In this para</w:t>
      </w:r>
      <w:r w:rsidRPr="008E0154">
        <w:rPr>
          <w:rFonts w:asciiTheme="majorHAnsi" w:hAnsiTheme="majorHAnsi" w:cs="Times New Roman"/>
        </w:rPr>
        <w:softHyphen/>
        <w:t>lysis of the polit</w:t>
      </w:r>
      <w:r w:rsidRPr="008E0154">
        <w:rPr>
          <w:rFonts w:asciiTheme="majorHAnsi" w:hAnsiTheme="majorHAnsi" w:cs="Times New Roman"/>
        </w:rPr>
        <w:softHyphen/>
        <w:t>ical ima</w:t>
      </w:r>
      <w:r w:rsidRPr="008E0154">
        <w:rPr>
          <w:rFonts w:asciiTheme="majorHAnsi" w:hAnsiTheme="majorHAnsi" w:cs="Times New Roman"/>
        </w:rPr>
        <w:softHyphen/>
        <w:t>gin</w:t>
      </w:r>
      <w:r w:rsidRPr="008E0154">
        <w:rPr>
          <w:rFonts w:asciiTheme="majorHAnsi" w:hAnsiTheme="majorHAnsi" w:cs="Times New Roman"/>
        </w:rPr>
        <w:softHyphen/>
        <w:t xml:space="preserve">ary, the future has been cancelled. 4. Since 1979, </w:t>
      </w:r>
      <w:r w:rsidRPr="00476C96">
        <w:rPr>
          <w:rStyle w:val="StyleUnderline"/>
          <w:rFonts w:asciiTheme="majorHAnsi" w:hAnsiTheme="majorHAnsi"/>
          <w:highlight w:val="cyan"/>
        </w:rPr>
        <w:t>the hegemonic global political ideology</w:t>
      </w:r>
      <w:r w:rsidRPr="008E0154">
        <w:rPr>
          <w:rStyle w:val="StyleUnderline"/>
          <w:rFonts w:asciiTheme="majorHAnsi" w:hAnsiTheme="majorHAnsi"/>
        </w:rPr>
        <w:t xml:space="preserve"> </w:t>
      </w:r>
      <w:r w:rsidRPr="00476C96">
        <w:rPr>
          <w:rStyle w:val="StyleUnderline"/>
          <w:rFonts w:asciiTheme="majorHAnsi" w:hAnsiTheme="majorHAnsi"/>
          <w:highlight w:val="cyan"/>
        </w:rPr>
        <w:t>has been neolib</w:t>
      </w:r>
      <w:r w:rsidRPr="008E0154">
        <w:rPr>
          <w:rStyle w:val="StyleUnderline"/>
          <w:rFonts w:asciiTheme="majorHAnsi" w:hAnsiTheme="majorHAnsi"/>
        </w:rPr>
        <w:t>eralism</w:t>
      </w:r>
      <w:r w:rsidRPr="008E0154">
        <w:rPr>
          <w:rFonts w:asciiTheme="majorHAnsi" w:hAnsiTheme="majorHAnsi" w:cs="Times New Roman"/>
        </w:rPr>
        <w:t>, found in some vari</w:t>
      </w:r>
      <w:r w:rsidRPr="008E0154">
        <w:rPr>
          <w:rFonts w:asciiTheme="majorHAnsi" w:hAnsiTheme="majorHAnsi" w:cs="Times New Roman"/>
        </w:rPr>
        <w:softHyphen/>
        <w:t>ant through</w:t>
      </w:r>
      <w:r w:rsidRPr="008E0154">
        <w:rPr>
          <w:rFonts w:asciiTheme="majorHAnsi" w:hAnsiTheme="majorHAnsi" w:cs="Times New Roman"/>
        </w:rPr>
        <w:softHyphen/>
        <w:t>out the lead</w:t>
      </w:r>
      <w:r w:rsidRPr="008E0154">
        <w:rPr>
          <w:rFonts w:asciiTheme="majorHAnsi" w:hAnsiTheme="majorHAnsi" w:cs="Times New Roman"/>
        </w:rPr>
        <w:softHyphen/>
        <w:t>ing eco</w:t>
      </w:r>
      <w:r w:rsidRPr="008E0154">
        <w:rPr>
          <w:rFonts w:asciiTheme="majorHAnsi" w:hAnsiTheme="majorHAnsi" w:cs="Times New Roman"/>
        </w:rPr>
        <w:softHyphen/>
        <w:t>nomic powers. In spite of the deep struc</w:t>
      </w:r>
      <w:r w:rsidRPr="008E0154">
        <w:rPr>
          <w:rFonts w:asciiTheme="majorHAnsi" w:hAnsiTheme="majorHAnsi" w:cs="Times New Roman"/>
        </w:rPr>
        <w:softHyphen/>
        <w:t>tural chal</w:t>
      </w:r>
      <w:r w:rsidRPr="008E0154">
        <w:rPr>
          <w:rFonts w:asciiTheme="majorHAnsi" w:hAnsiTheme="majorHAnsi" w:cs="Times New Roman"/>
        </w:rPr>
        <w:softHyphen/>
        <w:t>lenges the new global prob</w:t>
      </w:r>
      <w:r w:rsidRPr="008E0154">
        <w:rPr>
          <w:rFonts w:asciiTheme="majorHAnsi" w:hAnsiTheme="majorHAnsi" w:cs="Times New Roman"/>
        </w:rPr>
        <w:softHyphen/>
        <w:t>lems present to it, most imme</w:t>
      </w:r>
      <w:r w:rsidRPr="008E0154">
        <w:rPr>
          <w:rFonts w:asciiTheme="majorHAnsi" w:hAnsiTheme="majorHAnsi" w:cs="Times New Roman"/>
        </w:rPr>
        <w:softHyphen/>
        <w:t>di</w:t>
      </w:r>
      <w:r w:rsidRPr="008E0154">
        <w:rPr>
          <w:rFonts w:asciiTheme="majorHAnsi" w:hAnsiTheme="majorHAnsi" w:cs="Times New Roman"/>
        </w:rPr>
        <w:softHyphen/>
        <w:t>ately the credit, fin</w:t>
      </w:r>
      <w:r w:rsidRPr="008E0154">
        <w:rPr>
          <w:rFonts w:asciiTheme="majorHAnsi" w:hAnsiTheme="majorHAnsi" w:cs="Times New Roman"/>
        </w:rPr>
        <w:softHyphen/>
        <w:t>an</w:t>
      </w:r>
      <w:r w:rsidRPr="008E0154">
        <w:rPr>
          <w:rFonts w:asciiTheme="majorHAnsi" w:hAnsiTheme="majorHAnsi" w:cs="Times New Roman"/>
        </w:rPr>
        <w:softHyphen/>
        <w:t xml:space="preserve">cial, and fiscal crises </w:t>
      </w:r>
      <w:r w:rsidRPr="008E0154">
        <w:rPr>
          <w:rStyle w:val="StyleUnderline"/>
          <w:rFonts w:asciiTheme="majorHAnsi" w:hAnsiTheme="majorHAnsi"/>
        </w:rPr>
        <w:t>since 2007</w:t>
      </w:r>
      <w:r w:rsidRPr="008E0154">
        <w:rPr>
          <w:rStyle w:val="StyleUnderline"/>
          <w:rFonts w:asciiTheme="majorHAnsi" w:hAnsiTheme="majorHAnsi" w:cs="Times New Roman"/>
        </w:rPr>
        <w:t> </w:t>
      </w:r>
      <w:r w:rsidRPr="008E0154">
        <w:rPr>
          <w:rStyle w:val="StyleUnderline"/>
          <w:rFonts w:asciiTheme="majorHAnsi" w:hAnsiTheme="majorHAnsi" w:cs="Georgia"/>
        </w:rPr>
        <w:t>–</w:t>
      </w:r>
      <w:r w:rsidRPr="008E0154">
        <w:rPr>
          <w:rStyle w:val="StyleUnderline"/>
          <w:rFonts w:asciiTheme="majorHAnsi" w:hAnsiTheme="majorHAnsi" w:cs="Times New Roman"/>
        </w:rPr>
        <w:t> </w:t>
      </w:r>
      <w:r w:rsidRPr="008E0154">
        <w:rPr>
          <w:rStyle w:val="StyleUnderline"/>
          <w:rFonts w:asciiTheme="majorHAnsi" w:hAnsiTheme="majorHAnsi"/>
        </w:rPr>
        <w:t xml:space="preserve">8, neoliberal </w:t>
      </w:r>
      <w:proofErr w:type="spellStart"/>
      <w:r w:rsidRPr="008E0154">
        <w:rPr>
          <w:rStyle w:val="StyleUnderline"/>
          <w:rFonts w:asciiTheme="majorHAnsi" w:hAnsiTheme="majorHAnsi"/>
        </w:rPr>
        <w:t>programmes</w:t>
      </w:r>
      <w:proofErr w:type="spellEnd"/>
      <w:r w:rsidRPr="008E0154">
        <w:rPr>
          <w:rStyle w:val="StyleUnderline"/>
          <w:rFonts w:asciiTheme="majorHAnsi" w:hAnsiTheme="majorHAnsi"/>
        </w:rPr>
        <w:t xml:space="preserve"> have</w:t>
      </w:r>
      <w:r w:rsidRPr="008E0154">
        <w:rPr>
          <w:rFonts w:asciiTheme="majorHAnsi" w:hAnsiTheme="majorHAnsi" w:cs="Times New Roman"/>
        </w:rPr>
        <w:t xml:space="preserve"> only </w:t>
      </w:r>
      <w:r w:rsidRPr="008E0154">
        <w:rPr>
          <w:rStyle w:val="StyleUnderline"/>
          <w:rFonts w:asciiTheme="majorHAnsi" w:hAnsiTheme="majorHAnsi"/>
        </w:rPr>
        <w:t>evolved</w:t>
      </w:r>
      <w:r w:rsidRPr="008E0154">
        <w:rPr>
          <w:rFonts w:asciiTheme="majorHAnsi" w:hAnsiTheme="majorHAnsi" w:cs="Times New Roman"/>
        </w:rPr>
        <w:t xml:space="preserve"> in the sense of deep</w:t>
      </w:r>
      <w:r w:rsidRPr="008E0154">
        <w:rPr>
          <w:rFonts w:asciiTheme="majorHAnsi" w:hAnsiTheme="majorHAnsi" w:cs="Times New Roman"/>
        </w:rPr>
        <w:softHyphen/>
        <w:t>en</w:t>
      </w:r>
      <w:r w:rsidRPr="008E0154">
        <w:rPr>
          <w:rFonts w:asciiTheme="majorHAnsi" w:hAnsiTheme="majorHAnsi" w:cs="Times New Roman"/>
        </w:rPr>
        <w:softHyphen/>
        <w:t xml:space="preserve">ing. </w:t>
      </w:r>
      <w:r w:rsidRPr="008E0154">
        <w:rPr>
          <w:rStyle w:val="StyleUnderline"/>
          <w:rFonts w:asciiTheme="majorHAnsi" w:hAnsiTheme="majorHAnsi"/>
        </w:rPr>
        <w:t>This continuation</w:t>
      </w:r>
      <w:r w:rsidRPr="008E0154">
        <w:rPr>
          <w:rFonts w:asciiTheme="majorHAnsi" w:hAnsiTheme="majorHAnsi" w:cs="Times New Roman"/>
        </w:rPr>
        <w:t xml:space="preserve"> of the neo</w:t>
      </w:r>
      <w:r w:rsidRPr="008E0154">
        <w:rPr>
          <w:rFonts w:asciiTheme="majorHAnsi" w:hAnsiTheme="majorHAnsi" w:cs="Times New Roman"/>
        </w:rPr>
        <w:softHyphen/>
        <w:t>lib</w:t>
      </w:r>
      <w:r w:rsidRPr="008E0154">
        <w:rPr>
          <w:rFonts w:asciiTheme="majorHAnsi" w:hAnsiTheme="majorHAnsi" w:cs="Times New Roman"/>
        </w:rPr>
        <w:softHyphen/>
        <w:t>eral pro</w:t>
      </w:r>
      <w:r w:rsidRPr="008E0154">
        <w:rPr>
          <w:rFonts w:asciiTheme="majorHAnsi" w:hAnsiTheme="majorHAnsi" w:cs="Times New Roman"/>
        </w:rPr>
        <w:softHyphen/>
        <w:t>ject, or neo</w:t>
      </w:r>
      <w:r w:rsidRPr="008E0154">
        <w:rPr>
          <w:rFonts w:asciiTheme="majorHAnsi" w:hAnsiTheme="majorHAnsi" w:cs="Times New Roman"/>
        </w:rPr>
        <w:softHyphen/>
        <w:t>lib</w:t>
      </w:r>
      <w:r w:rsidRPr="008E0154">
        <w:rPr>
          <w:rFonts w:asciiTheme="majorHAnsi" w:hAnsiTheme="majorHAnsi" w:cs="Times New Roman"/>
        </w:rPr>
        <w:softHyphen/>
        <w:t>er</w:t>
      </w:r>
      <w:r w:rsidRPr="008E0154">
        <w:rPr>
          <w:rFonts w:asciiTheme="majorHAnsi" w:hAnsiTheme="majorHAnsi" w:cs="Times New Roman"/>
        </w:rPr>
        <w:softHyphen/>
        <w:t>al</w:t>
      </w:r>
      <w:r w:rsidRPr="008E0154">
        <w:rPr>
          <w:rFonts w:asciiTheme="majorHAnsi" w:hAnsiTheme="majorHAnsi" w:cs="Times New Roman"/>
        </w:rPr>
        <w:softHyphen/>
        <w:t xml:space="preserve">ism 2.0, </w:t>
      </w:r>
      <w:r w:rsidRPr="008E0154">
        <w:rPr>
          <w:rStyle w:val="StyleUnderline"/>
          <w:rFonts w:asciiTheme="majorHAnsi" w:hAnsiTheme="majorHAnsi"/>
        </w:rPr>
        <w:t>has begun to apply another round of structural adjustments</w:t>
      </w:r>
      <w:r w:rsidRPr="008E0154">
        <w:rPr>
          <w:rFonts w:asciiTheme="majorHAnsi" w:hAnsiTheme="majorHAnsi" w:cs="Times New Roman"/>
        </w:rPr>
        <w:t>, most sig</w:t>
      </w:r>
      <w:r w:rsidRPr="008E0154">
        <w:rPr>
          <w:rFonts w:asciiTheme="majorHAnsi" w:hAnsiTheme="majorHAnsi" w:cs="Times New Roman"/>
        </w:rPr>
        <w:softHyphen/>
        <w:t>ni</w:t>
      </w:r>
      <w:r w:rsidRPr="008E0154">
        <w:rPr>
          <w:rFonts w:asciiTheme="majorHAnsi" w:hAnsiTheme="majorHAnsi" w:cs="Times New Roman"/>
        </w:rPr>
        <w:softHyphen/>
        <w:t>fic</w:t>
      </w:r>
      <w:r w:rsidRPr="008E0154">
        <w:rPr>
          <w:rFonts w:asciiTheme="majorHAnsi" w:hAnsiTheme="majorHAnsi" w:cs="Times New Roman"/>
        </w:rPr>
        <w:softHyphen/>
        <w:t>antly in the form of encour</w:t>
      </w:r>
      <w:r w:rsidRPr="008E0154">
        <w:rPr>
          <w:rFonts w:asciiTheme="majorHAnsi" w:hAnsiTheme="majorHAnsi" w:cs="Times New Roman"/>
        </w:rPr>
        <w:softHyphen/>
        <w:t>aging new and aggress</w:t>
      </w:r>
      <w:r w:rsidRPr="008E0154">
        <w:rPr>
          <w:rFonts w:asciiTheme="majorHAnsi" w:hAnsiTheme="majorHAnsi" w:cs="Times New Roman"/>
        </w:rPr>
        <w:softHyphen/>
        <w:t>ive incur</w:t>
      </w:r>
      <w:r w:rsidRPr="008E0154">
        <w:rPr>
          <w:rFonts w:asciiTheme="majorHAnsi" w:hAnsiTheme="majorHAnsi" w:cs="Times New Roman"/>
        </w:rPr>
        <w:softHyphen/>
        <w:t>sions by the private sec</w:t>
      </w:r>
      <w:r w:rsidRPr="008E0154">
        <w:rPr>
          <w:rFonts w:asciiTheme="majorHAnsi" w:hAnsiTheme="majorHAnsi" w:cs="Times New Roman"/>
        </w:rPr>
        <w:softHyphen/>
        <w:t>tor into what remains of social demo</w:t>
      </w:r>
      <w:r w:rsidRPr="008E0154">
        <w:rPr>
          <w:rFonts w:asciiTheme="majorHAnsi" w:hAnsiTheme="majorHAnsi" w:cs="Times New Roman"/>
        </w:rPr>
        <w:softHyphen/>
        <w:t>cratic insti</w:t>
      </w:r>
      <w:r w:rsidRPr="008E0154">
        <w:rPr>
          <w:rFonts w:asciiTheme="majorHAnsi" w:hAnsiTheme="majorHAnsi" w:cs="Times New Roman"/>
        </w:rPr>
        <w:softHyphen/>
        <w:t>tu</w:t>
      </w:r>
      <w:r w:rsidRPr="008E0154">
        <w:rPr>
          <w:rFonts w:asciiTheme="majorHAnsi" w:hAnsiTheme="majorHAnsi" w:cs="Times New Roman"/>
        </w:rPr>
        <w:softHyphen/>
        <w:t>tions and ser</w:t>
      </w:r>
      <w:r w:rsidRPr="008E0154">
        <w:rPr>
          <w:rFonts w:asciiTheme="majorHAnsi" w:hAnsiTheme="majorHAnsi" w:cs="Times New Roman"/>
        </w:rPr>
        <w:softHyphen/>
        <w:t xml:space="preserve">vices. </w:t>
      </w:r>
      <w:r w:rsidRPr="008E0154">
        <w:rPr>
          <w:rStyle w:val="StyleUnderline"/>
          <w:rFonts w:asciiTheme="majorHAnsi" w:hAnsiTheme="majorHAnsi"/>
        </w:rPr>
        <w:t>This is in spite of the immediately negative</w:t>
      </w:r>
      <w:r w:rsidRPr="008E0154">
        <w:rPr>
          <w:rFonts w:asciiTheme="majorHAnsi" w:hAnsiTheme="majorHAnsi" w:cs="Times New Roman"/>
        </w:rPr>
        <w:t xml:space="preserve"> eco</w:t>
      </w:r>
      <w:r w:rsidRPr="008E0154">
        <w:rPr>
          <w:rFonts w:asciiTheme="majorHAnsi" w:hAnsiTheme="majorHAnsi" w:cs="Times New Roman"/>
        </w:rPr>
        <w:softHyphen/>
        <w:t xml:space="preserve">nomic and social </w:t>
      </w:r>
      <w:r w:rsidRPr="008E0154">
        <w:rPr>
          <w:rStyle w:val="StyleUnderline"/>
          <w:rFonts w:asciiTheme="majorHAnsi" w:hAnsiTheme="majorHAnsi"/>
        </w:rPr>
        <w:t>effects of such policies</w:t>
      </w:r>
      <w:r w:rsidRPr="008E0154">
        <w:rPr>
          <w:rFonts w:asciiTheme="majorHAnsi" w:hAnsiTheme="majorHAnsi" w:cs="Times New Roman"/>
        </w:rPr>
        <w:t>, and the longer term fun</w:t>
      </w:r>
      <w:r w:rsidRPr="008E0154">
        <w:rPr>
          <w:rFonts w:asciiTheme="majorHAnsi" w:hAnsiTheme="majorHAnsi" w:cs="Times New Roman"/>
        </w:rPr>
        <w:softHyphen/>
        <w:t>da</w:t>
      </w:r>
      <w:r w:rsidRPr="008E0154">
        <w:rPr>
          <w:rFonts w:asciiTheme="majorHAnsi" w:hAnsiTheme="majorHAnsi" w:cs="Times New Roman"/>
        </w:rPr>
        <w:softHyphen/>
        <w:t>mental bar</w:t>
      </w:r>
      <w:r w:rsidRPr="008E0154">
        <w:rPr>
          <w:rFonts w:asciiTheme="majorHAnsi" w:hAnsiTheme="majorHAnsi" w:cs="Times New Roman"/>
        </w:rPr>
        <w:softHyphen/>
        <w:t>ri</w:t>
      </w:r>
      <w:r w:rsidRPr="008E0154">
        <w:rPr>
          <w:rFonts w:asciiTheme="majorHAnsi" w:hAnsiTheme="majorHAnsi" w:cs="Times New Roman"/>
        </w:rPr>
        <w:softHyphen/>
        <w:t xml:space="preserve">ers posed by the new global crises. </w:t>
      </w:r>
    </w:p>
    <w:p w:rsidR="00EB295C" w:rsidRPr="009E5524" w:rsidRDefault="00EB295C" w:rsidP="00EB295C">
      <w:pPr>
        <w:pStyle w:val="Heading4"/>
      </w:pPr>
      <w:r w:rsidRPr="009E5524">
        <w:t>The alternative articulates a “counter-conduct” – voting neg pushes towards a</w:t>
      </w:r>
      <w:r w:rsidRPr="009E5524">
        <w:rPr>
          <w:i/>
          <w:u w:val="single"/>
        </w:rPr>
        <w:t xml:space="preserve"> cooperative conduct</w:t>
      </w:r>
      <w:r w:rsidRPr="009E5524">
        <w:t xml:space="preserve"> that organizes individuals around a collectively shared </w:t>
      </w:r>
      <w:r w:rsidRPr="009E5524">
        <w:rPr>
          <w:i/>
          <w:u w:val="single"/>
        </w:rPr>
        <w:t>commons</w:t>
      </w:r>
      <w:r w:rsidRPr="009E5524">
        <w:t xml:space="preserve"> – affirming this conduct creates a new heuristic that de-couples government from the demand for competition and production</w:t>
      </w:r>
    </w:p>
    <w:p w:rsidR="00EB295C" w:rsidRPr="008E0154" w:rsidRDefault="00EB295C" w:rsidP="00EB295C">
      <w:pPr>
        <w:rPr>
          <w:rStyle w:val="Style13ptBold"/>
          <w:rFonts w:asciiTheme="majorHAnsi" w:hAnsiTheme="majorHAnsi"/>
        </w:rPr>
      </w:pPr>
      <w:proofErr w:type="spellStart"/>
      <w:r w:rsidRPr="008E0154">
        <w:rPr>
          <w:rStyle w:val="Style13ptBold"/>
          <w:rFonts w:asciiTheme="majorHAnsi" w:hAnsiTheme="majorHAnsi"/>
        </w:rPr>
        <w:t>Dardot</w:t>
      </w:r>
      <w:proofErr w:type="spellEnd"/>
      <w:r w:rsidRPr="008E0154">
        <w:rPr>
          <w:rStyle w:val="Style13ptBold"/>
          <w:rFonts w:asciiTheme="majorHAnsi" w:hAnsiTheme="majorHAnsi"/>
        </w:rPr>
        <w:t xml:space="preserve"> &amp; Laval 13</w:t>
      </w:r>
    </w:p>
    <w:p w:rsidR="00EB295C" w:rsidRPr="008E0154" w:rsidRDefault="00EB295C" w:rsidP="00EB295C">
      <w:pPr>
        <w:rPr>
          <w:rFonts w:asciiTheme="majorHAnsi" w:hAnsiTheme="majorHAnsi"/>
        </w:rPr>
      </w:pPr>
      <w:r w:rsidRPr="008E0154">
        <w:rPr>
          <w:rFonts w:asciiTheme="majorHAnsi" w:hAnsiTheme="majorHAnsi"/>
        </w:rPr>
        <w:t xml:space="preserve">(Pierre </w:t>
      </w:r>
      <w:proofErr w:type="spellStart"/>
      <w:r w:rsidRPr="008E0154">
        <w:rPr>
          <w:rFonts w:asciiTheme="majorHAnsi" w:hAnsiTheme="majorHAnsi"/>
        </w:rPr>
        <w:t>Dardot</w:t>
      </w:r>
      <w:proofErr w:type="spellEnd"/>
      <w:r w:rsidRPr="008E0154">
        <w:rPr>
          <w:rFonts w:asciiTheme="majorHAnsi" w:hAnsiTheme="majorHAnsi"/>
        </w:rPr>
        <w:t xml:space="preserve">, philosopher and specialist in Hegel and Marx, Christian Laval, professor of sociology at the </w:t>
      </w:r>
      <w:proofErr w:type="spellStart"/>
      <w:r w:rsidRPr="008E0154">
        <w:rPr>
          <w:rFonts w:asciiTheme="majorHAnsi" w:hAnsiTheme="majorHAnsi"/>
        </w:rPr>
        <w:t>Universite</w:t>
      </w:r>
      <w:proofErr w:type="spellEnd"/>
      <w:r w:rsidRPr="008E0154">
        <w:rPr>
          <w:rFonts w:asciiTheme="majorHAnsi" w:hAnsiTheme="majorHAnsi"/>
        </w:rPr>
        <w:t xml:space="preserve"> Paris </w:t>
      </w:r>
      <w:proofErr w:type="spellStart"/>
      <w:r w:rsidRPr="008E0154">
        <w:rPr>
          <w:rFonts w:asciiTheme="majorHAnsi" w:hAnsiTheme="majorHAnsi"/>
        </w:rPr>
        <w:t>Ouest</w:t>
      </w:r>
      <w:proofErr w:type="spellEnd"/>
      <w:r w:rsidRPr="008E0154">
        <w:rPr>
          <w:rFonts w:asciiTheme="majorHAnsi" w:hAnsiTheme="majorHAnsi"/>
        </w:rPr>
        <w:t xml:space="preserve"> Nanterre La Defense, </w:t>
      </w:r>
      <w:r w:rsidRPr="008E0154">
        <w:rPr>
          <w:rFonts w:asciiTheme="majorHAnsi" w:hAnsiTheme="majorHAnsi"/>
          <w:i/>
        </w:rPr>
        <w:t>The New Way of the World: On Neoliberal Society</w:t>
      </w:r>
      <w:r w:rsidRPr="008E0154">
        <w:rPr>
          <w:rFonts w:asciiTheme="majorHAnsi" w:hAnsiTheme="majorHAnsi"/>
        </w:rPr>
        <w:t>, pgs. 318-321)</w:t>
      </w:r>
    </w:p>
    <w:p w:rsidR="00EB295C" w:rsidRPr="008E0154" w:rsidRDefault="00EB295C" w:rsidP="00EB295C">
      <w:pPr>
        <w:rPr>
          <w:rFonts w:asciiTheme="majorHAnsi" w:hAnsiTheme="majorHAnsi"/>
        </w:rPr>
      </w:pPr>
    </w:p>
    <w:p w:rsidR="00EB295C" w:rsidRPr="008E0154" w:rsidRDefault="00EB295C" w:rsidP="00EB295C">
      <w:pPr>
        <w:rPr>
          <w:rFonts w:asciiTheme="majorHAnsi" w:hAnsiTheme="majorHAnsi"/>
        </w:rPr>
      </w:pPr>
      <w:r w:rsidRPr="008E0154">
        <w:rPr>
          <w:rFonts w:asciiTheme="majorHAnsi" w:hAnsiTheme="majorHAnsi"/>
        </w:rPr>
        <w:t xml:space="preserve">This indicates to what extent we must take on board in our own way the main lesson of neo-liberalism: </w:t>
      </w:r>
      <w:r w:rsidRPr="00476C96">
        <w:rPr>
          <w:rStyle w:val="Emphasis"/>
          <w:rFonts w:asciiTheme="majorHAnsi" w:hAnsiTheme="majorHAnsi"/>
          <w:highlight w:val="cyan"/>
        </w:rPr>
        <w:t>the subject is always to be constructed</w:t>
      </w:r>
      <w:r w:rsidRPr="008E0154">
        <w:rPr>
          <w:rFonts w:asciiTheme="majorHAnsi" w:hAnsiTheme="majorHAnsi"/>
        </w:rPr>
        <w:t xml:space="preserve">. </w:t>
      </w:r>
      <w:r w:rsidRPr="008E0154">
        <w:rPr>
          <w:rStyle w:val="StyleUnderline"/>
          <w:rFonts w:asciiTheme="majorHAnsi" w:hAnsiTheme="majorHAnsi"/>
        </w:rPr>
        <w:t>The whole question is</w:t>
      </w:r>
      <w:r w:rsidRPr="008E0154">
        <w:rPr>
          <w:rFonts w:asciiTheme="majorHAnsi" w:hAnsiTheme="majorHAnsi"/>
        </w:rPr>
        <w:t xml:space="preserve"> then </w:t>
      </w:r>
      <w:r w:rsidRPr="008E0154">
        <w:rPr>
          <w:rStyle w:val="StyleUnderline"/>
          <w:rFonts w:asciiTheme="majorHAnsi" w:hAnsiTheme="majorHAnsi"/>
        </w:rPr>
        <w:t xml:space="preserve">how to articulate </w:t>
      </w:r>
      <w:proofErr w:type="spellStart"/>
      <w:r w:rsidRPr="008E0154">
        <w:rPr>
          <w:rStyle w:val="StyleUnderline"/>
          <w:rFonts w:asciiTheme="majorHAnsi" w:hAnsiTheme="majorHAnsi"/>
        </w:rPr>
        <w:t>subjectivation</w:t>
      </w:r>
      <w:proofErr w:type="spellEnd"/>
      <w:r w:rsidRPr="008E0154">
        <w:rPr>
          <w:rStyle w:val="StyleUnderline"/>
          <w:rFonts w:asciiTheme="majorHAnsi" w:hAnsiTheme="majorHAnsi"/>
        </w:rPr>
        <w:t xml:space="preserve"> with resistance to power</w:t>
      </w:r>
      <w:r w:rsidRPr="008E0154">
        <w:rPr>
          <w:rFonts w:asciiTheme="majorHAnsi" w:hAnsiTheme="majorHAnsi"/>
        </w:rPr>
        <w:t xml:space="preserve">. </w:t>
      </w:r>
      <w:r w:rsidRPr="008E0154">
        <w:rPr>
          <w:rFonts w:asciiTheme="majorHAnsi" w:hAnsiTheme="majorHAnsi"/>
          <w:sz w:val="12"/>
          <w:szCs w:val="12"/>
        </w:rPr>
        <w:t xml:space="preserve">Now, precisely this issue is at the heart of all of Foucault’s thought. However, as Jeffrey T. </w:t>
      </w:r>
      <w:proofErr w:type="spellStart"/>
      <w:r w:rsidRPr="008E0154">
        <w:rPr>
          <w:rFonts w:asciiTheme="majorHAnsi" w:hAnsiTheme="majorHAnsi"/>
          <w:sz w:val="12"/>
          <w:szCs w:val="12"/>
        </w:rPr>
        <w:t>Nealon</w:t>
      </w:r>
      <w:proofErr w:type="spellEnd"/>
      <w:r w:rsidRPr="008E015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8E0154">
        <w:rPr>
          <w:rFonts w:asciiTheme="majorHAnsi" w:hAnsiTheme="majorHAnsi"/>
          <w:sz w:val="12"/>
          <w:szCs w:val="12"/>
        </w:rPr>
        <w:t>Nealon</w:t>
      </w:r>
      <w:proofErr w:type="spellEnd"/>
      <w:r w:rsidRPr="008E015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8E0154">
        <w:rPr>
          <w:rFonts w:asciiTheme="majorHAnsi" w:hAnsiTheme="majorHAnsi"/>
          <w:sz w:val="12"/>
          <w:szCs w:val="12"/>
        </w:rPr>
        <w:t>aestheticization</w:t>
      </w:r>
      <w:proofErr w:type="spellEnd"/>
      <w:r w:rsidRPr="008E015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8E0154">
        <w:rPr>
          <w:rFonts w:asciiTheme="majorHAnsi" w:hAnsiTheme="majorHAnsi"/>
          <w:sz w:val="12"/>
          <w:szCs w:val="12"/>
        </w:rPr>
        <w:t>subjectivation</w:t>
      </w:r>
      <w:proofErr w:type="spellEnd"/>
      <w:r w:rsidRPr="008E0154">
        <w:rPr>
          <w:rFonts w:asciiTheme="majorHAnsi" w:hAnsiTheme="majorHAnsi"/>
          <w:sz w:val="12"/>
          <w:szCs w:val="12"/>
        </w:rPr>
        <w:t xml:space="preserve">. If one concept played a decisive role in this respect, it was ‘counter-conduct’, as developed in the lecture of 1 March 1978.56 </w:t>
      </w:r>
      <w:proofErr w:type="gramStart"/>
      <w:r w:rsidRPr="008E0154">
        <w:rPr>
          <w:rFonts w:asciiTheme="majorHAnsi" w:hAnsiTheme="majorHAnsi"/>
          <w:sz w:val="12"/>
          <w:szCs w:val="12"/>
        </w:rPr>
        <w:t>This</w:t>
      </w:r>
      <w:proofErr w:type="gramEnd"/>
      <w:r w:rsidRPr="008E0154">
        <w:rPr>
          <w:rFonts w:asciiTheme="majorHAnsi" w:hAnsiTheme="majorHAnsi"/>
          <w:sz w:val="12"/>
          <w:szCs w:val="12"/>
        </w:rPr>
        <w:t xml:space="preserve"> lecture was largely focused on the crisis of the pastorate. It involved identifying the specificity of the ‘revolts’ or</w:t>
      </w:r>
      <w:r w:rsidRPr="008E0154">
        <w:rPr>
          <w:rFonts w:asciiTheme="majorHAnsi" w:hAnsiTheme="majorHAnsi"/>
        </w:rPr>
        <w:t xml:space="preserve"> </w:t>
      </w:r>
      <w:r w:rsidRPr="008E0154">
        <w:rPr>
          <w:rStyle w:val="StyleUnderline"/>
          <w:rFonts w:asciiTheme="majorHAnsi" w:hAnsiTheme="majorHAnsi"/>
        </w:rPr>
        <w:t>‘</w:t>
      </w:r>
      <w:r w:rsidRPr="00476C96">
        <w:rPr>
          <w:rStyle w:val="StyleUnderline"/>
          <w:rFonts w:asciiTheme="majorHAnsi" w:hAnsiTheme="majorHAnsi"/>
          <w:highlight w:val="cyan"/>
        </w:rPr>
        <w:t>forms of resistance of conduct’</w:t>
      </w:r>
      <w:r w:rsidRPr="008E015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476C96">
        <w:rPr>
          <w:rStyle w:val="StyleUnderline"/>
          <w:rFonts w:asciiTheme="majorHAnsi" w:hAnsiTheme="majorHAnsi"/>
          <w:highlight w:val="cyan"/>
        </w:rPr>
        <w:t>are</w:t>
      </w:r>
      <w:r w:rsidRPr="008E0154">
        <w:rPr>
          <w:rStyle w:val="StyleUnderline"/>
          <w:rFonts w:asciiTheme="majorHAnsi" w:hAnsiTheme="majorHAnsi"/>
        </w:rPr>
        <w:t xml:space="preserve"> themselves </w:t>
      </w:r>
      <w:r w:rsidRPr="00476C96">
        <w:rPr>
          <w:rStyle w:val="StyleUnderline"/>
          <w:rFonts w:asciiTheme="majorHAnsi" w:hAnsiTheme="majorHAnsi"/>
          <w:highlight w:val="cyan"/>
        </w:rPr>
        <w:t>forms of conduct opposed to</w:t>
      </w:r>
      <w:r w:rsidRPr="008E0154">
        <w:rPr>
          <w:rFonts w:asciiTheme="majorHAnsi" w:hAnsiTheme="majorHAnsi"/>
        </w:rPr>
        <w:t xml:space="preserve"> this </w:t>
      </w:r>
      <w:r w:rsidRPr="008E0154">
        <w:rPr>
          <w:rStyle w:val="Emphasis"/>
          <w:rFonts w:asciiTheme="majorHAnsi" w:hAnsiTheme="majorHAnsi"/>
        </w:rPr>
        <w:t>‘</w:t>
      </w:r>
      <w:r w:rsidRPr="00476C96">
        <w:rPr>
          <w:rStyle w:val="Emphasis"/>
          <w:rFonts w:asciiTheme="majorHAnsi" w:hAnsiTheme="majorHAnsi"/>
          <w:highlight w:val="cyan"/>
        </w:rPr>
        <w:t>power-conduct’</w:t>
      </w:r>
      <w:r w:rsidRPr="008E0154">
        <w:rPr>
          <w:rFonts w:asciiTheme="majorHAnsi" w:hAnsiTheme="majorHAnsi"/>
        </w:rPr>
        <w:t xml:space="preserve">. </w:t>
      </w:r>
      <w:r w:rsidRPr="008E0154">
        <w:rPr>
          <w:rStyle w:val="StyleUnderline"/>
          <w:rFonts w:asciiTheme="majorHAnsi" w:hAnsiTheme="majorHAnsi"/>
        </w:rPr>
        <w:t xml:space="preserve">The term </w:t>
      </w:r>
      <w:r w:rsidRPr="008E0154">
        <w:rPr>
          <w:rStyle w:val="Emphasis"/>
          <w:rFonts w:asciiTheme="majorHAnsi" w:hAnsiTheme="majorHAnsi"/>
        </w:rPr>
        <w:t>‘conduct’</w:t>
      </w:r>
      <w:r w:rsidRPr="008E0154">
        <w:rPr>
          <w:rFonts w:asciiTheme="majorHAnsi" w:hAnsiTheme="majorHAnsi"/>
        </w:rPr>
        <w:t xml:space="preserve"> in fact </w:t>
      </w:r>
      <w:r w:rsidRPr="008E0154">
        <w:rPr>
          <w:rStyle w:val="StyleUnderline"/>
          <w:rFonts w:asciiTheme="majorHAnsi" w:hAnsiTheme="majorHAnsi"/>
        </w:rPr>
        <w:t>admits of two meanings</w:t>
      </w:r>
      <w:r w:rsidRPr="008E0154">
        <w:rPr>
          <w:rFonts w:asciiTheme="majorHAnsi" w:hAnsiTheme="majorHAnsi"/>
        </w:rPr>
        <w:t xml:space="preserve">: </w:t>
      </w:r>
      <w:r w:rsidRPr="008E0154">
        <w:rPr>
          <w:rStyle w:val="StyleUnderline"/>
          <w:rFonts w:asciiTheme="majorHAnsi" w:hAnsiTheme="majorHAnsi"/>
        </w:rPr>
        <w:t>an activity that consists in conducting others</w:t>
      </w:r>
      <w:r w:rsidRPr="008E0154">
        <w:rPr>
          <w:rFonts w:asciiTheme="majorHAnsi" w:hAnsiTheme="majorHAnsi"/>
        </w:rPr>
        <w:t xml:space="preserve">, or </w:t>
      </w:r>
      <w:r w:rsidRPr="008E0154">
        <w:rPr>
          <w:rStyle w:val="Emphasis"/>
          <w:rFonts w:asciiTheme="majorHAnsi" w:hAnsiTheme="majorHAnsi"/>
        </w:rPr>
        <w:t>‘conduction’</w:t>
      </w:r>
      <w:r w:rsidRPr="008E0154">
        <w:rPr>
          <w:rFonts w:asciiTheme="majorHAnsi" w:hAnsiTheme="majorHAnsi"/>
        </w:rPr>
        <w:t xml:space="preserve">; </w:t>
      </w:r>
      <w:r w:rsidRPr="008E0154">
        <w:rPr>
          <w:rStyle w:val="StyleUnderline"/>
          <w:rFonts w:asciiTheme="majorHAnsi" w:hAnsiTheme="majorHAnsi"/>
        </w:rPr>
        <w:t xml:space="preserve">and </w:t>
      </w:r>
      <w:r w:rsidRPr="008E0154">
        <w:rPr>
          <w:rStyle w:val="Emphasis"/>
          <w:rFonts w:asciiTheme="majorHAnsi" w:hAnsiTheme="majorHAnsi"/>
        </w:rPr>
        <w:t>the way one conducts oneself</w:t>
      </w:r>
      <w:r w:rsidRPr="008E0154">
        <w:rPr>
          <w:rStyle w:val="StyleUnderline"/>
          <w:rFonts w:asciiTheme="majorHAnsi" w:hAnsiTheme="majorHAnsi"/>
        </w:rPr>
        <w:t xml:space="preserve"> under the influence of this activity of conduction</w:t>
      </w:r>
      <w:r w:rsidRPr="008E0154">
        <w:rPr>
          <w:rFonts w:asciiTheme="majorHAnsi" w:hAnsiTheme="majorHAnsi"/>
        </w:rPr>
        <w:t xml:space="preserve">.57 </w:t>
      </w:r>
      <w:r w:rsidRPr="00476C96">
        <w:rPr>
          <w:rStyle w:val="StyleUnderline"/>
          <w:rFonts w:asciiTheme="majorHAnsi" w:hAnsiTheme="majorHAnsi"/>
          <w:highlight w:val="cyan"/>
        </w:rPr>
        <w:t>The idea of ‘counter-conduct’</w:t>
      </w:r>
      <w:r w:rsidRPr="008E0154">
        <w:rPr>
          <w:rFonts w:asciiTheme="majorHAnsi" w:hAnsiTheme="majorHAnsi"/>
        </w:rPr>
        <w:t xml:space="preserve"> therefore </w:t>
      </w:r>
      <w:r w:rsidRPr="00476C96">
        <w:rPr>
          <w:rStyle w:val="StyleUnderline"/>
          <w:rFonts w:asciiTheme="majorHAnsi" w:hAnsiTheme="majorHAnsi"/>
          <w:highlight w:val="cyan"/>
        </w:rPr>
        <w:t>has the advantage of directly signifying a ‘struggle against the procedures implemented for conducting others’</w:t>
      </w:r>
      <w:r w:rsidRPr="008E0154">
        <w:rPr>
          <w:rStyle w:val="StyleUnderline"/>
          <w:rFonts w:asciiTheme="majorHAnsi" w:hAnsiTheme="majorHAnsi"/>
        </w:rPr>
        <w:t>, unlike the term ‘misconduct’, which only refers to the passive sense of the word</w:t>
      </w:r>
      <w:r w:rsidRPr="008E0154">
        <w:rPr>
          <w:rFonts w:asciiTheme="majorHAnsi" w:hAnsiTheme="majorHAnsi"/>
        </w:rPr>
        <w:t xml:space="preserve">.58 </w:t>
      </w:r>
      <w:r w:rsidRPr="00476C96">
        <w:rPr>
          <w:rStyle w:val="StyleUnderline"/>
          <w:rFonts w:asciiTheme="majorHAnsi" w:hAnsiTheme="majorHAnsi"/>
          <w:highlight w:val="cyan"/>
        </w:rPr>
        <w:t>Through ‘counter-conduct’, people seek</w:t>
      </w:r>
      <w:r w:rsidRPr="008E0154">
        <w:rPr>
          <w:rStyle w:val="StyleUnderline"/>
          <w:rFonts w:asciiTheme="majorHAnsi" w:hAnsiTheme="majorHAnsi"/>
        </w:rPr>
        <w:t xml:space="preserve"> both </w:t>
      </w:r>
      <w:r w:rsidRPr="00476C96">
        <w:rPr>
          <w:rStyle w:val="StyleUnderline"/>
          <w:rFonts w:asciiTheme="majorHAnsi" w:hAnsiTheme="majorHAnsi"/>
          <w:highlight w:val="cyan"/>
        </w:rPr>
        <w:t xml:space="preserve">to </w:t>
      </w:r>
      <w:r w:rsidRPr="00476C96">
        <w:rPr>
          <w:rStyle w:val="Emphasis"/>
          <w:rFonts w:asciiTheme="majorHAnsi" w:hAnsiTheme="majorHAnsi"/>
          <w:highlight w:val="cyan"/>
        </w:rPr>
        <w:t>escape conduction by others</w:t>
      </w:r>
      <w:r w:rsidRPr="00476C96">
        <w:rPr>
          <w:rStyle w:val="StyleUnderline"/>
          <w:rFonts w:asciiTheme="majorHAnsi" w:hAnsiTheme="majorHAnsi"/>
          <w:highlight w:val="cyan"/>
        </w:rPr>
        <w:t xml:space="preserve"> and</w:t>
      </w:r>
      <w:r w:rsidRPr="008E0154">
        <w:rPr>
          <w:rStyle w:val="StyleUnderline"/>
          <w:rFonts w:asciiTheme="majorHAnsi" w:hAnsiTheme="majorHAnsi"/>
        </w:rPr>
        <w:t xml:space="preserve"> to </w:t>
      </w:r>
      <w:r w:rsidRPr="00476C96">
        <w:rPr>
          <w:rStyle w:val="Emphasis"/>
          <w:rFonts w:asciiTheme="majorHAnsi" w:hAnsiTheme="majorHAnsi"/>
          <w:highlight w:val="cyan"/>
        </w:rPr>
        <w:t>define a way of conducting themselves towards others</w:t>
      </w:r>
      <w:r w:rsidRPr="008E0154">
        <w:rPr>
          <w:rFonts w:asciiTheme="majorHAnsi" w:hAnsiTheme="majorHAnsi"/>
        </w:rPr>
        <w:t>.</w:t>
      </w:r>
      <w:r w:rsidRPr="008E0154">
        <w:rPr>
          <w:rFonts w:asciiTheme="majorHAnsi" w:hAnsiTheme="majorHAnsi"/>
          <w:sz w:val="12"/>
        </w:rPr>
        <w:t xml:space="preserve">¶ </w:t>
      </w:r>
      <w:r w:rsidRPr="008E0154">
        <w:rPr>
          <w:rStyle w:val="StyleUnderline"/>
          <w:rFonts w:asciiTheme="majorHAnsi" w:hAnsiTheme="majorHAnsi"/>
        </w:rPr>
        <w:t>What relevance might this observation have for</w:t>
      </w:r>
      <w:r w:rsidRPr="008E0154">
        <w:rPr>
          <w:rFonts w:asciiTheme="majorHAnsi" w:hAnsiTheme="majorHAnsi"/>
        </w:rPr>
        <w:t xml:space="preserve"> a reflection on </w:t>
      </w:r>
      <w:r w:rsidRPr="008E0154">
        <w:rPr>
          <w:rStyle w:val="StyleUnderline"/>
          <w:rFonts w:asciiTheme="majorHAnsi" w:hAnsiTheme="majorHAnsi"/>
        </w:rPr>
        <w:t xml:space="preserve">resistance to neo-liberal </w:t>
      </w:r>
      <w:proofErr w:type="spellStart"/>
      <w:r w:rsidRPr="008E0154">
        <w:rPr>
          <w:rStyle w:val="StyleUnderline"/>
          <w:rFonts w:asciiTheme="majorHAnsi" w:hAnsiTheme="majorHAnsi"/>
        </w:rPr>
        <w:t>governmentality</w:t>
      </w:r>
      <w:proofErr w:type="spellEnd"/>
      <w:r w:rsidRPr="008E0154">
        <w:rPr>
          <w:rFonts w:asciiTheme="majorHAnsi" w:hAnsiTheme="majorHAnsi"/>
        </w:rPr>
        <w:t xml:space="preserve">? It will be said that the concept is introduced in the context of an analysis of the pastorate, not government. </w:t>
      </w:r>
      <w:proofErr w:type="spellStart"/>
      <w:r w:rsidRPr="008E0154">
        <w:rPr>
          <w:rStyle w:val="StyleUnderline"/>
          <w:rFonts w:asciiTheme="majorHAnsi" w:hAnsiTheme="majorHAnsi"/>
        </w:rPr>
        <w:t>Governmentality</w:t>
      </w:r>
      <w:proofErr w:type="spellEnd"/>
      <w:r w:rsidRPr="008E0154">
        <w:rPr>
          <w:rFonts w:asciiTheme="majorHAnsi" w:hAnsiTheme="majorHAnsi"/>
        </w:rPr>
        <w:t xml:space="preserve">, at least </w:t>
      </w:r>
      <w:r w:rsidRPr="008E0154">
        <w:rPr>
          <w:rStyle w:val="StyleUnderline"/>
          <w:rFonts w:asciiTheme="majorHAnsi" w:hAnsiTheme="majorHAnsi"/>
        </w:rPr>
        <w:t>in its</w:t>
      </w:r>
      <w:r w:rsidRPr="008E0154">
        <w:rPr>
          <w:rFonts w:asciiTheme="majorHAnsi" w:hAnsiTheme="majorHAnsi"/>
        </w:rPr>
        <w:t xml:space="preserve"> specifically </w:t>
      </w:r>
      <w:r w:rsidRPr="008E0154">
        <w:rPr>
          <w:rStyle w:val="StyleUnderline"/>
          <w:rFonts w:asciiTheme="majorHAnsi" w:hAnsiTheme="majorHAnsi"/>
        </w:rPr>
        <w:t>neo-liberal form</w:t>
      </w:r>
      <w:r w:rsidRPr="008E0154">
        <w:rPr>
          <w:rFonts w:asciiTheme="majorHAnsi" w:hAnsiTheme="majorHAnsi"/>
        </w:rPr>
        <w:t xml:space="preserve">, precisely </w:t>
      </w:r>
      <w:r w:rsidRPr="008E0154">
        <w:rPr>
          <w:rStyle w:val="StyleUnderline"/>
          <w:rFonts w:asciiTheme="majorHAnsi" w:hAnsiTheme="majorHAnsi"/>
        </w:rPr>
        <w:t>makes conducting others through their conduct towards themselves its real goal</w:t>
      </w:r>
      <w:r w:rsidRPr="008E0154">
        <w:rPr>
          <w:rFonts w:asciiTheme="majorHAnsi" w:hAnsiTheme="majorHAnsi"/>
        </w:rPr>
        <w:t xml:space="preserve">. </w:t>
      </w:r>
      <w:r w:rsidRPr="008E0154">
        <w:rPr>
          <w:rStyle w:val="StyleUnderline"/>
          <w:rFonts w:asciiTheme="majorHAnsi" w:hAnsiTheme="majorHAnsi"/>
        </w:rPr>
        <w:t>The peculiarity of</w:t>
      </w:r>
      <w:r w:rsidRPr="008E0154">
        <w:rPr>
          <w:rFonts w:asciiTheme="majorHAnsi" w:hAnsiTheme="majorHAnsi"/>
        </w:rPr>
        <w:t xml:space="preserve"> this conduct towards oneself, </w:t>
      </w:r>
      <w:r w:rsidRPr="00476C96">
        <w:rPr>
          <w:rStyle w:val="StyleUnderline"/>
          <w:rFonts w:asciiTheme="majorHAnsi" w:hAnsiTheme="majorHAnsi"/>
          <w:highlight w:val="cyan"/>
        </w:rPr>
        <w:t>conducting oneself as a personal enterprise</w:t>
      </w:r>
      <w:r w:rsidRPr="008E0154">
        <w:rPr>
          <w:rStyle w:val="StyleUnderline"/>
          <w:rFonts w:asciiTheme="majorHAnsi" w:hAnsiTheme="majorHAnsi"/>
        </w:rPr>
        <w:t xml:space="preserve">, is that it immediately and directly </w:t>
      </w:r>
      <w:r w:rsidRPr="00476C96">
        <w:rPr>
          <w:rStyle w:val="StyleUnderline"/>
          <w:rFonts w:asciiTheme="majorHAnsi" w:hAnsiTheme="majorHAnsi"/>
          <w:highlight w:val="cyan"/>
        </w:rPr>
        <w:t>induces</w:t>
      </w:r>
      <w:r w:rsidRPr="008E0154">
        <w:rPr>
          <w:rStyle w:val="StyleUnderline"/>
          <w:rFonts w:asciiTheme="majorHAnsi" w:hAnsiTheme="majorHAnsi"/>
        </w:rPr>
        <w:t xml:space="preserve"> a certain conduct towards others</w:t>
      </w:r>
      <w:r w:rsidRPr="008E0154">
        <w:rPr>
          <w:rFonts w:asciiTheme="majorHAnsi" w:hAnsiTheme="majorHAnsi"/>
        </w:rPr>
        <w:t xml:space="preserve">: </w:t>
      </w:r>
      <w:r w:rsidRPr="00476C96">
        <w:rPr>
          <w:rStyle w:val="Emphasis"/>
          <w:rFonts w:asciiTheme="majorHAnsi" w:hAnsiTheme="majorHAnsi"/>
          <w:highlight w:val="cyan"/>
        </w:rPr>
        <w:t>competition with others</w:t>
      </w:r>
      <w:r w:rsidRPr="008E0154">
        <w:rPr>
          <w:rFonts w:asciiTheme="majorHAnsi" w:hAnsiTheme="majorHAnsi"/>
        </w:rPr>
        <w:t xml:space="preserve">, </w:t>
      </w:r>
      <w:r w:rsidRPr="008E0154">
        <w:rPr>
          <w:rFonts w:asciiTheme="majorHAnsi" w:hAnsiTheme="majorHAnsi"/>
          <w:sz w:val="12"/>
          <w:szCs w:val="12"/>
        </w:rPr>
        <w:t xml:space="preserve">regarded as so many personal enterprises. Consequently, counter-conduct as a form of resistance to this </w:t>
      </w:r>
      <w:proofErr w:type="spellStart"/>
      <w:r w:rsidRPr="008E0154">
        <w:rPr>
          <w:rFonts w:asciiTheme="majorHAnsi" w:hAnsiTheme="majorHAnsi"/>
          <w:sz w:val="12"/>
          <w:szCs w:val="12"/>
        </w:rPr>
        <w:t>governmentality</w:t>
      </w:r>
      <w:proofErr w:type="spellEnd"/>
      <w:r w:rsidRPr="008E0154">
        <w:rPr>
          <w:rFonts w:asciiTheme="majorHAnsi" w:hAnsiTheme="majorHAnsi"/>
          <w:sz w:val="12"/>
          <w:szCs w:val="12"/>
        </w:rPr>
        <w:t xml:space="preserve">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w:t>
      </w:r>
      <w:proofErr w:type="spellStart"/>
      <w:r w:rsidRPr="008E0154">
        <w:rPr>
          <w:rFonts w:asciiTheme="majorHAnsi" w:hAnsiTheme="majorHAnsi"/>
          <w:sz w:val="12"/>
          <w:szCs w:val="12"/>
        </w:rPr>
        <w:t>governmentality</w:t>
      </w:r>
      <w:proofErr w:type="spellEnd"/>
      <w:r w:rsidRPr="008E0154">
        <w:rPr>
          <w:rFonts w:asciiTheme="majorHAnsi" w:hAnsiTheme="majorHAnsi"/>
          <w:sz w:val="12"/>
          <w:szCs w:val="12"/>
        </w:rPr>
        <w:t xml:space="preserve">, the first revolt, the first confrontation’,59 it means that ethics and politics are absolutely inseparable.¶ To the </w:t>
      </w:r>
      <w:proofErr w:type="spellStart"/>
      <w:r w:rsidRPr="008E0154">
        <w:rPr>
          <w:rFonts w:asciiTheme="majorHAnsi" w:hAnsiTheme="majorHAnsi"/>
          <w:sz w:val="12"/>
          <w:szCs w:val="12"/>
        </w:rPr>
        <w:t>subjectivation</w:t>
      </w:r>
      <w:proofErr w:type="spellEnd"/>
      <w:r w:rsidRPr="008E0154">
        <w:rPr>
          <w:rFonts w:asciiTheme="majorHAnsi" w:hAnsiTheme="majorHAnsi"/>
          <w:sz w:val="12"/>
          <w:szCs w:val="12"/>
        </w:rPr>
        <w:t>-subjection represented by ultra-</w:t>
      </w:r>
      <w:proofErr w:type="spellStart"/>
      <w:r w:rsidRPr="008E0154">
        <w:rPr>
          <w:rFonts w:asciiTheme="majorHAnsi" w:hAnsiTheme="majorHAnsi"/>
          <w:sz w:val="12"/>
          <w:szCs w:val="12"/>
        </w:rPr>
        <w:t>subjectivation</w:t>
      </w:r>
      <w:proofErr w:type="spellEnd"/>
      <w:r w:rsidRPr="008E0154">
        <w:rPr>
          <w:rFonts w:asciiTheme="majorHAnsi" w:hAnsiTheme="majorHAnsi"/>
          <w:sz w:val="12"/>
          <w:szCs w:val="12"/>
        </w:rPr>
        <w:t xml:space="preserve">, we must oppose a </w:t>
      </w:r>
      <w:proofErr w:type="spellStart"/>
      <w:r w:rsidRPr="008E0154">
        <w:rPr>
          <w:rFonts w:asciiTheme="majorHAnsi" w:hAnsiTheme="majorHAnsi"/>
          <w:sz w:val="12"/>
          <w:szCs w:val="12"/>
        </w:rPr>
        <w:t>subjectivation</w:t>
      </w:r>
      <w:proofErr w:type="spellEnd"/>
      <w:r w:rsidRPr="008E0154">
        <w:rPr>
          <w:rFonts w:asciiTheme="majorHAnsi" w:hAnsiTheme="majorHAnsi"/>
          <w:sz w:val="12"/>
          <w:szCs w:val="12"/>
        </w:rPr>
        <w:t xml:space="preserve"> by forms of counter-conduct.</w:t>
      </w:r>
      <w:r w:rsidRPr="008E0154">
        <w:rPr>
          <w:rFonts w:asciiTheme="majorHAnsi" w:hAnsiTheme="majorHAnsi"/>
        </w:rPr>
        <w:t xml:space="preserve"> </w:t>
      </w:r>
      <w:r w:rsidRPr="008E0154">
        <w:rPr>
          <w:rStyle w:val="StyleUnderline"/>
          <w:rFonts w:asciiTheme="majorHAnsi" w:hAnsiTheme="majorHAnsi"/>
        </w:rPr>
        <w:t xml:space="preserve">To neo-liberal </w:t>
      </w:r>
      <w:proofErr w:type="spellStart"/>
      <w:r w:rsidRPr="008E0154">
        <w:rPr>
          <w:rStyle w:val="StyleUnderline"/>
          <w:rFonts w:asciiTheme="majorHAnsi" w:hAnsiTheme="majorHAnsi"/>
        </w:rPr>
        <w:t>governmentality</w:t>
      </w:r>
      <w:proofErr w:type="spellEnd"/>
      <w:r w:rsidRPr="008E0154">
        <w:rPr>
          <w:rStyle w:val="StyleUnderline"/>
          <w:rFonts w:asciiTheme="majorHAnsi" w:hAnsiTheme="majorHAnsi"/>
        </w:rPr>
        <w:t xml:space="preserve"> as a specific way of conducting the conduct of others, </w:t>
      </w:r>
      <w:r w:rsidRPr="00476C96">
        <w:rPr>
          <w:rStyle w:val="StyleUnderline"/>
          <w:rFonts w:asciiTheme="majorHAnsi" w:hAnsiTheme="majorHAnsi"/>
          <w:highlight w:val="cyan"/>
        </w:rPr>
        <w:t>we must</w:t>
      </w:r>
      <w:r w:rsidRPr="008E0154">
        <w:rPr>
          <w:rFonts w:asciiTheme="majorHAnsi" w:hAnsiTheme="majorHAnsi"/>
        </w:rPr>
        <w:t xml:space="preserve"> therefore </w:t>
      </w:r>
      <w:r w:rsidRPr="00476C96">
        <w:rPr>
          <w:rStyle w:val="StyleUnderline"/>
          <w:rFonts w:asciiTheme="majorHAnsi" w:hAnsiTheme="majorHAnsi"/>
          <w:highlight w:val="cyan"/>
        </w:rPr>
        <w:t>oppose a no less specific double refusal</w:t>
      </w:r>
      <w:r w:rsidRPr="008E0154">
        <w:rPr>
          <w:rFonts w:asciiTheme="majorHAnsi" w:hAnsiTheme="majorHAnsi"/>
        </w:rPr>
        <w:t xml:space="preserve">: </w:t>
      </w:r>
      <w:r w:rsidRPr="00476C96">
        <w:rPr>
          <w:rStyle w:val="Emphasis"/>
          <w:rFonts w:asciiTheme="majorHAnsi" w:hAnsiTheme="majorHAnsi"/>
          <w:highlight w:val="cyan"/>
        </w:rPr>
        <w:t>a refusal to conduct oneself towards oneself as a personal enterprise</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and </w:t>
      </w:r>
      <w:r w:rsidRPr="00476C96">
        <w:rPr>
          <w:rStyle w:val="Emphasis"/>
          <w:rFonts w:asciiTheme="majorHAnsi" w:hAnsiTheme="majorHAnsi"/>
          <w:highlight w:val="cyan"/>
        </w:rPr>
        <w:t>a refusal to conduct oneself towards others in accordance with the norm of competition</w:t>
      </w:r>
      <w:r w:rsidRPr="008E0154">
        <w:rPr>
          <w:rFonts w:asciiTheme="majorHAnsi" w:hAnsiTheme="majorHAnsi"/>
        </w:rPr>
        <w:t xml:space="preserve">. As such, the double refusal is not ‘passive disobedience’.60 For, </w:t>
      </w:r>
      <w:r w:rsidRPr="008E0154">
        <w:rPr>
          <w:rStyle w:val="StyleUnderline"/>
          <w:rFonts w:asciiTheme="majorHAnsi" w:hAnsiTheme="majorHAnsi"/>
        </w:rPr>
        <w:t>if it is true</w:t>
      </w:r>
      <w:r w:rsidRPr="008E0154">
        <w:rPr>
          <w:rFonts w:asciiTheme="majorHAnsi" w:hAnsiTheme="majorHAnsi"/>
        </w:rPr>
        <w:t xml:space="preserve"> that the </w:t>
      </w:r>
      <w:r w:rsidRPr="008E0154">
        <w:rPr>
          <w:rStyle w:val="StyleUnderline"/>
          <w:rFonts w:asciiTheme="majorHAnsi" w:hAnsiTheme="majorHAnsi"/>
        </w:rPr>
        <w:t>personal enterprise’s relationship to the self immediately and directly determines a certain kind of relationship to others</w:t>
      </w:r>
      <w:r w:rsidRPr="008E0154">
        <w:rPr>
          <w:rFonts w:asciiTheme="majorHAnsi" w:hAnsiTheme="majorHAnsi"/>
        </w:rPr>
        <w:t xml:space="preserve"> – </w:t>
      </w:r>
      <w:r w:rsidRPr="008E0154">
        <w:rPr>
          <w:rStyle w:val="StyleUnderline"/>
          <w:rFonts w:asciiTheme="majorHAnsi" w:hAnsiTheme="majorHAnsi"/>
        </w:rPr>
        <w:t>generalized competition</w:t>
      </w:r>
      <w:r w:rsidRPr="008E0154">
        <w:rPr>
          <w:rFonts w:asciiTheme="majorHAnsi" w:hAnsiTheme="majorHAnsi"/>
        </w:rPr>
        <w:t xml:space="preserve"> – </w:t>
      </w:r>
      <w:r w:rsidRPr="008E0154">
        <w:rPr>
          <w:rStyle w:val="StyleUnderline"/>
          <w:rFonts w:asciiTheme="majorHAnsi" w:hAnsiTheme="majorHAnsi"/>
        </w:rPr>
        <w:t>conversely, the refusal to function as a personal enterprise</w:t>
      </w:r>
      <w:r w:rsidRPr="008E0154">
        <w:rPr>
          <w:rFonts w:asciiTheme="majorHAnsi" w:hAnsiTheme="majorHAnsi"/>
        </w:rPr>
        <w:t xml:space="preserve">, which is self-distance </w:t>
      </w:r>
      <w:r w:rsidRPr="008E0154">
        <w:rPr>
          <w:rStyle w:val="StyleUnderline"/>
          <w:rFonts w:asciiTheme="majorHAnsi" w:hAnsiTheme="majorHAnsi"/>
        </w:rPr>
        <w:t xml:space="preserve">and </w:t>
      </w:r>
      <w:r w:rsidRPr="00476C96">
        <w:rPr>
          <w:rStyle w:val="StyleUnderline"/>
          <w:rFonts w:asciiTheme="majorHAnsi" w:hAnsiTheme="majorHAnsi"/>
          <w:highlight w:val="cyan"/>
        </w:rPr>
        <w:t>a refusal to line up in the race for performance</w:t>
      </w:r>
      <w:r w:rsidRPr="008E0154">
        <w:rPr>
          <w:rStyle w:val="StyleUnderline"/>
          <w:rFonts w:asciiTheme="majorHAnsi" w:hAnsiTheme="majorHAnsi"/>
        </w:rPr>
        <w:t xml:space="preserve">, </w:t>
      </w:r>
      <w:r w:rsidRPr="00476C96">
        <w:rPr>
          <w:rStyle w:val="StyleUnderline"/>
          <w:rFonts w:asciiTheme="majorHAnsi" w:hAnsiTheme="majorHAnsi"/>
          <w:highlight w:val="cyan"/>
        </w:rPr>
        <w:t>can only</w:t>
      </w:r>
      <w:r w:rsidRPr="008E0154">
        <w:rPr>
          <w:rStyle w:val="StyleUnderline"/>
          <w:rFonts w:asciiTheme="majorHAnsi" w:hAnsiTheme="majorHAnsi"/>
        </w:rPr>
        <w:t xml:space="preserve"> practically </w:t>
      </w:r>
      <w:r w:rsidRPr="00476C96">
        <w:rPr>
          <w:rStyle w:val="StyleUnderline"/>
          <w:rFonts w:asciiTheme="majorHAnsi" w:hAnsiTheme="majorHAnsi"/>
          <w:highlight w:val="cyan"/>
        </w:rPr>
        <w:t>occur</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on condition of </w:t>
      </w:r>
      <w:r w:rsidRPr="00476C96">
        <w:rPr>
          <w:rStyle w:val="Emphasis"/>
          <w:rFonts w:asciiTheme="majorHAnsi" w:hAnsiTheme="majorHAnsi"/>
          <w:highlight w:val="cyan"/>
        </w:rPr>
        <w:t>establishing cooperative relations with others</w:t>
      </w:r>
      <w:r w:rsidRPr="00476C96">
        <w:rPr>
          <w:rStyle w:val="StyleUnderline"/>
          <w:rFonts w:asciiTheme="majorHAnsi" w:hAnsiTheme="majorHAnsi"/>
          <w:highlight w:val="cyan"/>
        </w:rPr>
        <w:t xml:space="preserve">, </w:t>
      </w:r>
      <w:r w:rsidRPr="00476C96">
        <w:rPr>
          <w:rStyle w:val="Emphasis"/>
          <w:rFonts w:asciiTheme="majorHAnsi" w:hAnsiTheme="majorHAnsi"/>
          <w:highlight w:val="cyan"/>
        </w:rPr>
        <w:t>sharing and pooling</w:t>
      </w:r>
      <w:r w:rsidRPr="008E0154">
        <w:rPr>
          <w:rFonts w:asciiTheme="majorHAnsi" w:hAnsiTheme="majorHAnsi"/>
        </w:rPr>
        <w:t xml:space="preserve">. In fact, </w:t>
      </w:r>
      <w:r w:rsidRPr="008E0154">
        <w:rPr>
          <w:rStyle w:val="StyleUnderline"/>
          <w:rFonts w:asciiTheme="majorHAnsi" w:hAnsiTheme="majorHAnsi"/>
        </w:rPr>
        <w:t>where would be the sense in a self-distance severed from any cooperative practice</w:t>
      </w:r>
      <w:r w:rsidRPr="008E0154">
        <w:rPr>
          <w:rFonts w:asciiTheme="majorHAnsi" w:hAnsiTheme="majorHAnsi"/>
        </w:rPr>
        <w:t xml:space="preserve">? </w:t>
      </w:r>
      <w:r w:rsidRPr="008E0154">
        <w:rPr>
          <w:rFonts w:asciiTheme="majorHAnsi" w:hAnsiTheme="majorHAnsi"/>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8E0154">
        <w:rPr>
          <w:rFonts w:asciiTheme="majorHAnsi" w:hAnsiTheme="majorHAnsi"/>
          <w:sz w:val="12"/>
          <w:szCs w:val="12"/>
        </w:rPr>
        <w:t>Certainly not a counter-conduct.</w:t>
      </w:r>
      <w:proofErr w:type="gramEnd"/>
      <w:r w:rsidRPr="008E0154">
        <w:rPr>
          <w:rFonts w:asciiTheme="majorHAnsi" w:hAnsiTheme="majorHAnsi"/>
          <w:sz w:val="12"/>
          <w:szCs w:val="12"/>
        </w:rPr>
        <w:t xml:space="preserve"> All the more so in that</w:t>
      </w:r>
      <w:r w:rsidRPr="008E0154">
        <w:rPr>
          <w:rFonts w:asciiTheme="majorHAnsi" w:hAnsiTheme="majorHAnsi"/>
        </w:rPr>
        <w:t xml:space="preserve"> </w:t>
      </w:r>
      <w:r w:rsidRPr="008E0154">
        <w:rPr>
          <w:rStyle w:val="StyleUnderline"/>
          <w:rFonts w:asciiTheme="majorHAnsi" w:hAnsiTheme="majorHAnsi"/>
        </w:rPr>
        <w:t xml:space="preserve">such a game could lead the subject, for want of anything better, to take refuge in a </w:t>
      </w:r>
      <w:r w:rsidRPr="008E0154">
        <w:rPr>
          <w:rStyle w:val="Emphasis"/>
          <w:rFonts w:asciiTheme="majorHAnsi" w:hAnsiTheme="majorHAnsi"/>
        </w:rPr>
        <w:t>compensatory identity</w:t>
      </w:r>
      <w:r w:rsidRPr="008E0154">
        <w:rPr>
          <w:rFonts w:asciiTheme="majorHAnsi" w:hAnsiTheme="majorHAnsi"/>
        </w:rPr>
        <w:t xml:space="preserve">, which at least has the advantage of some stability by contrast with the imperative of indefinite self-transcendence. </w:t>
      </w:r>
      <w:r w:rsidRPr="008E0154">
        <w:rPr>
          <w:rStyle w:val="StyleUnderline"/>
          <w:rFonts w:asciiTheme="majorHAnsi" w:hAnsiTheme="majorHAnsi"/>
        </w:rPr>
        <w:t xml:space="preserve">Far from threatening the neo-liberal order, </w:t>
      </w:r>
      <w:r w:rsidRPr="00476C96">
        <w:rPr>
          <w:rStyle w:val="Emphasis"/>
          <w:rFonts w:asciiTheme="majorHAnsi" w:hAnsiTheme="majorHAnsi"/>
          <w:highlight w:val="cyan"/>
        </w:rPr>
        <w:t>fixation with identity</w:t>
      </w:r>
      <w:r w:rsidRPr="008E0154">
        <w:rPr>
          <w:rFonts w:asciiTheme="majorHAnsi" w:hAnsiTheme="majorHAnsi"/>
        </w:rPr>
        <w:t xml:space="preserve">, whatever its nature, </w:t>
      </w:r>
      <w:r w:rsidRPr="00476C96">
        <w:rPr>
          <w:rStyle w:val="StyleUnderline"/>
          <w:rFonts w:asciiTheme="majorHAnsi" w:hAnsiTheme="majorHAnsi"/>
          <w:highlight w:val="cyan"/>
        </w:rPr>
        <w:t xml:space="preserve">looks like </w:t>
      </w:r>
      <w:r w:rsidRPr="00476C96">
        <w:rPr>
          <w:rStyle w:val="Emphasis"/>
          <w:rFonts w:asciiTheme="majorHAnsi" w:hAnsiTheme="majorHAnsi"/>
          <w:highlight w:val="cyan"/>
        </w:rPr>
        <w:t xml:space="preserve">a </w:t>
      </w:r>
      <w:proofErr w:type="spellStart"/>
      <w:r w:rsidRPr="00476C96">
        <w:rPr>
          <w:rStyle w:val="Emphasis"/>
          <w:rFonts w:asciiTheme="majorHAnsi" w:hAnsiTheme="majorHAnsi"/>
          <w:highlight w:val="cyan"/>
        </w:rPr>
        <w:t>fall-back</w:t>
      </w:r>
      <w:proofErr w:type="spellEnd"/>
      <w:r w:rsidRPr="00476C96">
        <w:rPr>
          <w:rStyle w:val="Emphasis"/>
          <w:rFonts w:asciiTheme="majorHAnsi" w:hAnsiTheme="majorHAnsi"/>
          <w:highlight w:val="cyan"/>
        </w:rPr>
        <w:t xml:space="preserve"> position</w:t>
      </w:r>
      <w:r w:rsidRPr="00476C96">
        <w:rPr>
          <w:rStyle w:val="StyleUnderline"/>
          <w:rFonts w:asciiTheme="majorHAnsi" w:hAnsiTheme="majorHAnsi"/>
          <w:highlight w:val="cyan"/>
        </w:rPr>
        <w:t xml:space="preserve"> for subjects weary of themselves</w:t>
      </w:r>
      <w:r w:rsidRPr="008E0154">
        <w:rPr>
          <w:rFonts w:asciiTheme="majorHAnsi" w:hAnsiTheme="majorHAnsi"/>
        </w:rPr>
        <w:t xml:space="preserve">, for all those who have abandoned the race or been excluded from it from the outset. </w:t>
      </w:r>
      <w:r w:rsidRPr="008E0154">
        <w:rPr>
          <w:rStyle w:val="StyleUnderline"/>
          <w:rFonts w:asciiTheme="majorHAnsi" w:hAnsiTheme="majorHAnsi"/>
        </w:rPr>
        <w:t xml:space="preserve">Worse, </w:t>
      </w:r>
      <w:r w:rsidRPr="00476C96">
        <w:rPr>
          <w:rStyle w:val="Emphasis"/>
          <w:rFonts w:asciiTheme="majorHAnsi" w:hAnsiTheme="majorHAnsi"/>
          <w:highlight w:val="cyan"/>
        </w:rPr>
        <w:t>it recreates the logic of competition</w:t>
      </w:r>
      <w:r w:rsidRPr="00476C96">
        <w:rPr>
          <w:rStyle w:val="StyleUnderline"/>
          <w:rFonts w:asciiTheme="majorHAnsi" w:hAnsiTheme="majorHAnsi"/>
          <w:highlight w:val="cyan"/>
        </w:rPr>
        <w:t xml:space="preserve"> at the level of relations between ‘little communities’</w:t>
      </w:r>
      <w:r w:rsidRPr="008E0154">
        <w:rPr>
          <w:rFonts w:asciiTheme="majorHAnsi" w:hAnsiTheme="majorHAnsi"/>
        </w:rPr>
        <w:t xml:space="preserve">. </w:t>
      </w:r>
      <w:r w:rsidRPr="008E0154">
        <w:rPr>
          <w:rStyle w:val="StyleUnderline"/>
          <w:rFonts w:asciiTheme="majorHAnsi" w:hAnsiTheme="majorHAnsi"/>
        </w:rPr>
        <w:t>Far from being valuable in itself</w:t>
      </w:r>
      <w:r w:rsidRPr="008E0154">
        <w:rPr>
          <w:rFonts w:asciiTheme="majorHAnsi" w:hAnsiTheme="majorHAnsi"/>
        </w:rPr>
        <w:t xml:space="preserve">, independently of any articulation with politics, </w:t>
      </w:r>
      <w:r w:rsidRPr="008E0154">
        <w:rPr>
          <w:rStyle w:val="StyleUnderline"/>
          <w:rFonts w:asciiTheme="majorHAnsi" w:hAnsiTheme="majorHAnsi"/>
        </w:rPr>
        <w:t xml:space="preserve">individual </w:t>
      </w:r>
      <w:proofErr w:type="spellStart"/>
      <w:r w:rsidRPr="008E0154">
        <w:rPr>
          <w:rStyle w:val="StyleUnderline"/>
          <w:rFonts w:asciiTheme="majorHAnsi" w:hAnsiTheme="majorHAnsi"/>
        </w:rPr>
        <w:t>subjectivation</w:t>
      </w:r>
      <w:proofErr w:type="spellEnd"/>
      <w:r w:rsidRPr="008E0154">
        <w:rPr>
          <w:rStyle w:val="StyleUnderline"/>
          <w:rFonts w:asciiTheme="majorHAnsi" w:hAnsiTheme="majorHAnsi"/>
        </w:rPr>
        <w:t xml:space="preserve"> is bound up at its very core with collective </w:t>
      </w:r>
      <w:proofErr w:type="spellStart"/>
      <w:r w:rsidRPr="008E0154">
        <w:rPr>
          <w:rStyle w:val="StyleUnderline"/>
          <w:rFonts w:asciiTheme="majorHAnsi" w:hAnsiTheme="majorHAnsi"/>
        </w:rPr>
        <w:t>subjectivation</w:t>
      </w:r>
      <w:proofErr w:type="spellEnd"/>
      <w:r w:rsidRPr="008E0154">
        <w:rPr>
          <w:rFonts w:asciiTheme="majorHAnsi" w:hAnsiTheme="majorHAnsi"/>
        </w:rPr>
        <w:t xml:space="preserve">. In this sense, sheer </w:t>
      </w:r>
      <w:proofErr w:type="spellStart"/>
      <w:r w:rsidRPr="008E0154">
        <w:rPr>
          <w:rFonts w:asciiTheme="majorHAnsi" w:hAnsiTheme="majorHAnsi"/>
        </w:rPr>
        <w:t>aestheticization</w:t>
      </w:r>
      <w:proofErr w:type="spellEnd"/>
      <w:r w:rsidRPr="008E0154">
        <w:rPr>
          <w:rFonts w:asciiTheme="majorHAnsi" w:hAnsiTheme="majorHAnsi"/>
        </w:rPr>
        <w:t xml:space="preserve"> of ethics is a pure and simple abandonment of a genuinely ethical attitude. </w:t>
      </w:r>
      <w:r w:rsidRPr="008E0154">
        <w:rPr>
          <w:rStyle w:val="StyleUnderline"/>
          <w:rFonts w:asciiTheme="majorHAnsi" w:hAnsiTheme="majorHAnsi"/>
        </w:rPr>
        <w:t xml:space="preserve">The </w:t>
      </w:r>
      <w:r w:rsidRPr="00476C96">
        <w:rPr>
          <w:rStyle w:val="StyleUnderline"/>
          <w:rFonts w:asciiTheme="majorHAnsi" w:hAnsiTheme="majorHAnsi"/>
          <w:highlight w:val="cyan"/>
        </w:rPr>
        <w:t xml:space="preserve">invention of new forms of existence can only be </w:t>
      </w:r>
      <w:r w:rsidRPr="00476C96">
        <w:rPr>
          <w:rStyle w:val="Emphasis"/>
          <w:rFonts w:asciiTheme="majorHAnsi" w:hAnsiTheme="majorHAnsi"/>
          <w:highlight w:val="cyan"/>
        </w:rPr>
        <w:t>a collective act</w:t>
      </w:r>
      <w:r w:rsidRPr="008E0154">
        <w:rPr>
          <w:rFonts w:asciiTheme="majorHAnsi" w:hAnsiTheme="majorHAnsi"/>
        </w:rPr>
        <w:t xml:space="preserve">, </w:t>
      </w:r>
      <w:r w:rsidRPr="008E0154">
        <w:rPr>
          <w:rStyle w:val="StyleUnderline"/>
          <w:rFonts w:asciiTheme="majorHAnsi" w:hAnsiTheme="majorHAnsi"/>
        </w:rPr>
        <w:t>attributable to the</w:t>
      </w:r>
      <w:r w:rsidRPr="008E0154">
        <w:rPr>
          <w:rFonts w:asciiTheme="majorHAnsi" w:hAnsiTheme="majorHAnsi"/>
        </w:rPr>
        <w:t xml:space="preserve"> multiplication and </w:t>
      </w:r>
      <w:r w:rsidRPr="008E0154">
        <w:rPr>
          <w:rStyle w:val="StyleUnderline"/>
          <w:rFonts w:asciiTheme="majorHAnsi" w:hAnsiTheme="majorHAnsi"/>
        </w:rPr>
        <w:t xml:space="preserve">intensification of </w:t>
      </w:r>
      <w:r w:rsidRPr="008E0154">
        <w:rPr>
          <w:rStyle w:val="Emphasis"/>
          <w:rFonts w:asciiTheme="majorHAnsi" w:hAnsiTheme="majorHAnsi"/>
        </w:rPr>
        <w:t>cooperative counter-conduct</w:t>
      </w:r>
      <w:r w:rsidRPr="008E0154">
        <w:rPr>
          <w:rFonts w:asciiTheme="majorHAnsi" w:hAnsiTheme="majorHAnsi"/>
        </w:rPr>
        <w:t xml:space="preserve">. </w:t>
      </w:r>
      <w:r w:rsidRPr="008E0154">
        <w:rPr>
          <w:rFonts w:asciiTheme="majorHAnsi" w:hAnsiTheme="majorHAnsi"/>
          <w:sz w:val="12"/>
          <w:szCs w:val="12"/>
        </w:rPr>
        <w:t xml:space="preserve">A collective refusal to ‘work more’, if only local, is a good example of an attitude that can pave the way for such forms of counter-conduct. In effect, it breaks what André </w:t>
      </w:r>
      <w:proofErr w:type="spellStart"/>
      <w:r w:rsidRPr="008E0154">
        <w:rPr>
          <w:rFonts w:asciiTheme="majorHAnsi" w:hAnsiTheme="majorHAnsi"/>
          <w:sz w:val="12"/>
          <w:szCs w:val="12"/>
        </w:rPr>
        <w:t>Gorz</w:t>
      </w:r>
      <w:proofErr w:type="spellEnd"/>
      <w:r w:rsidRPr="008E015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rapidly”‘.61¶</w:t>
      </w:r>
      <w:r w:rsidRPr="008E0154">
        <w:rPr>
          <w:rFonts w:asciiTheme="majorHAnsi" w:hAnsiTheme="majorHAnsi"/>
          <w:sz w:val="12"/>
        </w:rPr>
        <w:t xml:space="preserve"> </w:t>
      </w:r>
      <w:proofErr w:type="gramStart"/>
      <w:r w:rsidRPr="00476C96">
        <w:rPr>
          <w:rStyle w:val="StyleUnderline"/>
          <w:rFonts w:asciiTheme="majorHAnsi" w:hAnsiTheme="majorHAnsi"/>
          <w:highlight w:val="cyan"/>
        </w:rPr>
        <w:t>The</w:t>
      </w:r>
      <w:proofErr w:type="gramEnd"/>
      <w:r w:rsidRPr="008E0154">
        <w:rPr>
          <w:rStyle w:val="StyleUnderline"/>
          <w:rFonts w:asciiTheme="majorHAnsi" w:hAnsiTheme="majorHAnsi"/>
        </w:rPr>
        <w:t xml:space="preserve"> </w:t>
      </w:r>
      <w:r w:rsidRPr="00476C96">
        <w:rPr>
          <w:rStyle w:val="StyleUnderline"/>
          <w:rFonts w:asciiTheme="majorHAnsi" w:hAnsiTheme="majorHAnsi"/>
          <w:highlight w:val="cyan"/>
        </w:rPr>
        <w:t>genealogy of neo-lib</w:t>
      </w:r>
      <w:r w:rsidRPr="008E0154">
        <w:rPr>
          <w:rStyle w:val="StyleUnderline"/>
          <w:rFonts w:asciiTheme="majorHAnsi" w:hAnsiTheme="majorHAnsi"/>
        </w:rPr>
        <w:t>eralism</w:t>
      </w:r>
      <w:r w:rsidRPr="008E0154">
        <w:rPr>
          <w:rFonts w:asciiTheme="majorHAnsi" w:hAnsiTheme="majorHAnsi"/>
        </w:rPr>
        <w:t xml:space="preserve"> attempted </w:t>
      </w:r>
      <w:r w:rsidRPr="008E0154">
        <w:rPr>
          <w:rStyle w:val="StyleUnderline"/>
          <w:rFonts w:asciiTheme="majorHAnsi" w:hAnsiTheme="majorHAnsi"/>
        </w:rPr>
        <w:t xml:space="preserve">in this book </w:t>
      </w:r>
      <w:r w:rsidRPr="00476C96">
        <w:rPr>
          <w:rStyle w:val="StyleUnderline"/>
          <w:rFonts w:asciiTheme="majorHAnsi" w:hAnsiTheme="majorHAnsi"/>
          <w:highlight w:val="cyan"/>
        </w:rPr>
        <w:t>teaches</w:t>
      </w:r>
      <w:r w:rsidRPr="008E0154">
        <w:rPr>
          <w:rFonts w:asciiTheme="majorHAnsi" w:hAnsiTheme="majorHAnsi"/>
        </w:rPr>
        <w:t xml:space="preserve"> us that </w:t>
      </w:r>
      <w:r w:rsidRPr="00476C96">
        <w:rPr>
          <w:rStyle w:val="StyleUnderline"/>
          <w:rFonts w:asciiTheme="majorHAnsi" w:hAnsiTheme="majorHAnsi"/>
          <w:highlight w:val="cyan"/>
        </w:rPr>
        <w:t>the new global rationality is</w:t>
      </w:r>
      <w:r w:rsidRPr="008E0154">
        <w:rPr>
          <w:rFonts w:asciiTheme="majorHAnsi" w:hAnsiTheme="majorHAnsi"/>
        </w:rPr>
        <w:t xml:space="preserve"> in </w:t>
      </w:r>
      <w:r w:rsidRPr="00476C96">
        <w:rPr>
          <w:rStyle w:val="StyleUnderline"/>
          <w:rFonts w:asciiTheme="majorHAnsi" w:hAnsiTheme="majorHAnsi"/>
          <w:highlight w:val="cyan"/>
        </w:rPr>
        <w:t>no</w:t>
      </w:r>
      <w:r w:rsidRPr="008E0154">
        <w:rPr>
          <w:rFonts w:asciiTheme="majorHAnsi" w:hAnsiTheme="majorHAnsi"/>
        </w:rPr>
        <w:t xml:space="preserve"> wise an </w:t>
      </w:r>
      <w:r w:rsidRPr="00476C96">
        <w:rPr>
          <w:rStyle w:val="StyleUnderline"/>
          <w:rFonts w:asciiTheme="majorHAnsi" w:hAnsiTheme="majorHAnsi"/>
          <w:highlight w:val="cyan"/>
        </w:rPr>
        <w:t>inevitable fate shackling humanity</w:t>
      </w:r>
      <w:r w:rsidRPr="008E0154">
        <w:rPr>
          <w:rFonts w:asciiTheme="majorHAnsi" w:hAnsiTheme="majorHAnsi"/>
        </w:rPr>
        <w:t xml:space="preserve">. Unlike Hegelian Reason, it is not the reason of human history. </w:t>
      </w:r>
      <w:r w:rsidRPr="008E0154">
        <w:rPr>
          <w:rStyle w:val="StyleUnderline"/>
          <w:rFonts w:asciiTheme="majorHAnsi" w:hAnsiTheme="majorHAnsi"/>
        </w:rPr>
        <w:t xml:space="preserve">It is itself </w:t>
      </w:r>
      <w:r w:rsidRPr="008E0154">
        <w:rPr>
          <w:rStyle w:val="Emphasis"/>
          <w:rFonts w:asciiTheme="majorHAnsi" w:hAnsiTheme="majorHAnsi"/>
        </w:rPr>
        <w:t>wholly historical</w:t>
      </w:r>
      <w:r w:rsidRPr="008E0154">
        <w:rPr>
          <w:rFonts w:asciiTheme="majorHAnsi" w:hAnsiTheme="majorHAnsi"/>
        </w:rPr>
        <w:t xml:space="preserve"> – that is, </w:t>
      </w:r>
      <w:r w:rsidRPr="008E0154">
        <w:rPr>
          <w:rStyle w:val="StyleUnderline"/>
          <w:rFonts w:asciiTheme="majorHAnsi" w:hAnsiTheme="majorHAnsi"/>
        </w:rPr>
        <w:t xml:space="preserve">relative to strictly singular conditions that cannot legitimately be regarded as </w:t>
      </w:r>
      <w:proofErr w:type="spellStart"/>
      <w:r w:rsidRPr="008E0154">
        <w:rPr>
          <w:rStyle w:val="StyleUnderline"/>
          <w:rFonts w:asciiTheme="majorHAnsi" w:hAnsiTheme="majorHAnsi"/>
        </w:rPr>
        <w:t>untranscendable</w:t>
      </w:r>
      <w:proofErr w:type="spellEnd"/>
      <w:r w:rsidRPr="008E0154">
        <w:rPr>
          <w:rFonts w:asciiTheme="majorHAnsi" w:hAnsiTheme="majorHAnsi"/>
        </w:rPr>
        <w:t xml:space="preserve">. </w:t>
      </w:r>
      <w:r w:rsidRPr="008E015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8E0154">
        <w:rPr>
          <w:rFonts w:asciiTheme="majorHAnsi" w:hAnsiTheme="majorHAnsi"/>
        </w:rPr>
        <w:t xml:space="preserve"> </w:t>
      </w:r>
      <w:r w:rsidRPr="008E0154">
        <w:rPr>
          <w:rStyle w:val="StyleUnderline"/>
          <w:rFonts w:asciiTheme="majorHAnsi" w:hAnsiTheme="majorHAnsi"/>
        </w:rPr>
        <w:t xml:space="preserve">There are only </w:t>
      </w:r>
      <w:r w:rsidRPr="00476C96">
        <w:rPr>
          <w:rStyle w:val="StyleUnderline"/>
          <w:rFonts w:asciiTheme="majorHAnsi" w:hAnsiTheme="majorHAnsi"/>
          <w:highlight w:val="cyan"/>
        </w:rPr>
        <w:t>human beings</w:t>
      </w:r>
      <w:r w:rsidRPr="008E0154">
        <w:rPr>
          <w:rStyle w:val="StyleUnderline"/>
          <w:rFonts w:asciiTheme="majorHAnsi" w:hAnsiTheme="majorHAnsi"/>
        </w:rPr>
        <w:t xml:space="preserve"> who act in given conditions and </w:t>
      </w:r>
      <w:r w:rsidRPr="00476C96">
        <w:rPr>
          <w:rStyle w:val="StyleUnderline"/>
          <w:rFonts w:asciiTheme="majorHAnsi" w:hAnsiTheme="majorHAnsi"/>
          <w:highlight w:val="cyan"/>
        </w:rPr>
        <w:t>seek</w:t>
      </w:r>
      <w:r w:rsidRPr="008E0154">
        <w:rPr>
          <w:rStyle w:val="StyleUnderline"/>
          <w:rFonts w:asciiTheme="majorHAnsi" w:hAnsiTheme="majorHAnsi"/>
        </w:rPr>
        <w:t xml:space="preserve"> through their action </w:t>
      </w:r>
      <w:r w:rsidRPr="00476C96">
        <w:rPr>
          <w:rStyle w:val="Emphasis"/>
          <w:rFonts w:asciiTheme="majorHAnsi" w:hAnsiTheme="majorHAnsi"/>
          <w:highlight w:val="cyan"/>
        </w:rPr>
        <w:t>to open up a future for themselves</w:t>
      </w:r>
      <w:r w:rsidRPr="008E0154">
        <w:rPr>
          <w:rFonts w:asciiTheme="majorHAnsi" w:hAnsiTheme="majorHAnsi"/>
        </w:rPr>
        <w:t xml:space="preserve">. </w:t>
      </w:r>
      <w:r w:rsidRPr="008E0154">
        <w:rPr>
          <w:rStyle w:val="StyleUnderline"/>
          <w:rFonts w:asciiTheme="majorHAnsi" w:hAnsiTheme="majorHAnsi"/>
        </w:rPr>
        <w:t>I</w:t>
      </w:r>
      <w:r w:rsidRPr="00476C96">
        <w:rPr>
          <w:rStyle w:val="StyleUnderline"/>
          <w:rFonts w:asciiTheme="majorHAnsi" w:hAnsiTheme="majorHAnsi"/>
          <w:highlight w:val="cyan"/>
        </w:rPr>
        <w:t>t is up to us to enable a new sense of possibility</w:t>
      </w:r>
      <w:r w:rsidRPr="008E0154">
        <w:rPr>
          <w:rFonts w:asciiTheme="majorHAnsi" w:hAnsiTheme="majorHAnsi"/>
        </w:rPr>
        <w:t xml:space="preserve"> to blaze a trail. The </w:t>
      </w:r>
      <w:r w:rsidRPr="008E0154">
        <w:rPr>
          <w:rStyle w:val="StyleUnderline"/>
          <w:rFonts w:asciiTheme="majorHAnsi" w:hAnsiTheme="majorHAnsi"/>
        </w:rPr>
        <w:t>government</w:t>
      </w:r>
      <w:r w:rsidRPr="008E0154">
        <w:rPr>
          <w:rFonts w:asciiTheme="majorHAnsi" w:hAnsiTheme="majorHAnsi"/>
        </w:rPr>
        <w:t xml:space="preserve"> of human beings </w:t>
      </w:r>
      <w:r w:rsidRPr="008E0154">
        <w:rPr>
          <w:rStyle w:val="StyleUnderline"/>
          <w:rFonts w:asciiTheme="majorHAnsi" w:hAnsiTheme="majorHAnsi"/>
        </w:rPr>
        <w:t>can be aligned with horizons other than those of maximizing performance, unlimited production and generalized control</w:t>
      </w:r>
      <w:r w:rsidRPr="008E0154">
        <w:rPr>
          <w:rFonts w:asciiTheme="majorHAnsi" w:hAnsiTheme="majorHAnsi"/>
        </w:rPr>
        <w:t xml:space="preserve">. </w:t>
      </w:r>
      <w:r w:rsidRPr="00476C96">
        <w:rPr>
          <w:rStyle w:val="Emphasis"/>
          <w:rFonts w:asciiTheme="majorHAnsi" w:hAnsiTheme="majorHAnsi"/>
          <w:highlight w:val="cyan"/>
        </w:rPr>
        <w:t>It can sustain itself with self-government that opens onto different relations with others than</w:t>
      </w:r>
      <w:r w:rsidRPr="00476C96">
        <w:rPr>
          <w:rFonts w:asciiTheme="majorHAnsi" w:hAnsiTheme="majorHAnsi"/>
          <w:highlight w:val="cyan"/>
        </w:rPr>
        <w:t xml:space="preserve"> that of </w:t>
      </w:r>
      <w:r w:rsidRPr="00476C96">
        <w:rPr>
          <w:rStyle w:val="Emphasis"/>
          <w:rFonts w:asciiTheme="majorHAnsi" w:hAnsiTheme="majorHAnsi"/>
          <w:highlight w:val="cyan"/>
        </w:rPr>
        <w:t>competition between ‘self-enterprising actors’</w:t>
      </w:r>
      <w:r w:rsidRPr="008E0154">
        <w:rPr>
          <w:rFonts w:asciiTheme="majorHAnsi" w:hAnsiTheme="majorHAnsi"/>
        </w:rPr>
        <w:t xml:space="preserve">. The </w:t>
      </w:r>
      <w:r w:rsidRPr="00476C96">
        <w:rPr>
          <w:rStyle w:val="StyleUnderline"/>
          <w:rFonts w:asciiTheme="majorHAnsi" w:hAnsiTheme="majorHAnsi"/>
          <w:highlight w:val="cyan"/>
        </w:rPr>
        <w:t>practices of ‘communization’</w:t>
      </w:r>
      <w:r w:rsidRPr="008E0154">
        <w:rPr>
          <w:rStyle w:val="StyleUnderline"/>
          <w:rFonts w:asciiTheme="majorHAnsi" w:hAnsiTheme="majorHAnsi"/>
        </w:rPr>
        <w:t xml:space="preserve"> </w:t>
      </w:r>
      <w:r w:rsidRPr="00476C96">
        <w:rPr>
          <w:rStyle w:val="StyleUnderline"/>
          <w:rFonts w:asciiTheme="majorHAnsi" w:hAnsiTheme="majorHAnsi"/>
          <w:highlight w:val="cyan"/>
        </w:rPr>
        <w:t>of knowledge</w:t>
      </w:r>
      <w:r w:rsidRPr="008E0154">
        <w:rPr>
          <w:rStyle w:val="StyleUnderline"/>
          <w:rFonts w:asciiTheme="majorHAnsi" w:hAnsiTheme="majorHAnsi"/>
        </w:rPr>
        <w:t xml:space="preserve">, </w:t>
      </w:r>
      <w:r w:rsidRPr="00476C96">
        <w:rPr>
          <w:rStyle w:val="StyleUnderline"/>
          <w:rFonts w:asciiTheme="majorHAnsi" w:hAnsiTheme="majorHAnsi"/>
          <w:highlight w:val="cyan"/>
        </w:rPr>
        <w:t>mutual aid and cooperative</w:t>
      </w:r>
      <w:r w:rsidRPr="008E0154">
        <w:rPr>
          <w:rStyle w:val="StyleUnderline"/>
          <w:rFonts w:asciiTheme="majorHAnsi" w:hAnsiTheme="majorHAnsi"/>
        </w:rPr>
        <w:t xml:space="preserve"> work can </w:t>
      </w:r>
      <w:r w:rsidRPr="00476C96">
        <w:rPr>
          <w:rStyle w:val="StyleUnderline"/>
          <w:rFonts w:asciiTheme="majorHAnsi" w:hAnsiTheme="majorHAnsi"/>
          <w:highlight w:val="cyan"/>
        </w:rPr>
        <w:t>delineate the features of a different world reason</w:t>
      </w:r>
      <w:r w:rsidRPr="008E0154">
        <w:rPr>
          <w:rStyle w:val="StyleUnderline"/>
          <w:rFonts w:asciiTheme="majorHAnsi" w:hAnsiTheme="majorHAnsi"/>
        </w:rPr>
        <w:t xml:space="preserve">. Such </w:t>
      </w:r>
      <w:r w:rsidRPr="00476C96">
        <w:rPr>
          <w:rStyle w:val="StyleUnderline"/>
          <w:rFonts w:asciiTheme="majorHAnsi" w:hAnsiTheme="majorHAnsi"/>
          <w:highlight w:val="cyan"/>
        </w:rPr>
        <w:t xml:space="preserve">an alternative reason cannot be better designated than by the term </w:t>
      </w:r>
      <w:r w:rsidRPr="00476C96">
        <w:rPr>
          <w:rStyle w:val="Emphasis"/>
          <w:rFonts w:asciiTheme="majorHAnsi" w:hAnsiTheme="majorHAnsi"/>
          <w:highlight w:val="cyan"/>
        </w:rPr>
        <w:t>reason of the commons</w:t>
      </w:r>
      <w:r w:rsidRPr="008E0154">
        <w:rPr>
          <w:rFonts w:asciiTheme="majorHAnsi" w:hAnsiTheme="majorHAnsi"/>
        </w:rPr>
        <w:t>.</w:t>
      </w:r>
    </w:p>
    <w:p w:rsidR="00EB295C" w:rsidRPr="00EB295C" w:rsidRDefault="00EB295C" w:rsidP="00EB295C"/>
    <w:p w:rsidR="00EB295C" w:rsidRDefault="00EB295C">
      <w:pPr>
        <w:pStyle w:val="Heading2"/>
      </w:pPr>
      <w:r>
        <w:t>4: T</w:t>
      </w:r>
    </w:p>
    <w:p w:rsidR="00EB295C" w:rsidRPr="00EB295C" w:rsidRDefault="00EB295C" w:rsidP="00EB295C">
      <w:r>
        <w:t xml:space="preserve">No idea what the plan does—ask about it in </w:t>
      </w:r>
      <w:proofErr w:type="spellStart"/>
      <w:r>
        <w:t>Cx</w:t>
      </w:r>
      <w:proofErr w:type="spellEnd"/>
      <w:r>
        <w:t xml:space="preserve"> and make your own shell</w:t>
      </w:r>
      <w:r w:rsidR="00BE6C3B">
        <w:t>—</w:t>
      </w:r>
    </w:p>
    <w:p w:rsidR="0029331C" w:rsidRDefault="0029331C">
      <w:pPr>
        <w:pStyle w:val="Heading1"/>
      </w:pPr>
      <w:proofErr w:type="spellStart"/>
      <w:r>
        <w:t>Neolib</w:t>
      </w:r>
      <w:proofErr w:type="spellEnd"/>
      <w:r>
        <w:t xml:space="preserve"> Links</w:t>
      </w:r>
    </w:p>
    <w:p w:rsidR="0029331C" w:rsidRPr="002117A6" w:rsidRDefault="0029331C" w:rsidP="0029331C">
      <w:pPr>
        <w:pStyle w:val="Heading4"/>
      </w:pPr>
      <w:r>
        <w:t>The aff removes trade barriers put up because of backdoors</w:t>
      </w:r>
    </w:p>
    <w:p w:rsidR="0029331C" w:rsidRPr="002117A6" w:rsidRDefault="0029331C" w:rsidP="0029331C">
      <w:pPr>
        <w:shd w:val="clear" w:color="auto" w:fill="FFFFFF"/>
        <w:rPr>
          <w:rFonts w:asciiTheme="majorHAnsi" w:hAnsiTheme="majorHAnsi" w:cs="Times New Roman"/>
          <w:bCs/>
          <w:color w:val="000000"/>
        </w:rPr>
      </w:pPr>
      <w:proofErr w:type="gramStart"/>
      <w:r w:rsidRPr="002117A6">
        <w:rPr>
          <w:rFonts w:asciiTheme="majorHAnsi" w:hAnsiTheme="majorHAnsi" w:cs="Times New Roman"/>
          <w:bCs/>
          <w:color w:val="000000"/>
        </w:rPr>
        <w:t xml:space="preserve">Tim </w:t>
      </w:r>
      <w:proofErr w:type="spellStart"/>
      <w:r w:rsidRPr="0029331C">
        <w:rPr>
          <w:rStyle w:val="Style13ptBold"/>
        </w:rPr>
        <w:t>Sparapani</w:t>
      </w:r>
      <w:proofErr w:type="spellEnd"/>
      <w:r w:rsidRPr="002117A6">
        <w:rPr>
          <w:rFonts w:asciiTheme="majorHAnsi" w:hAnsiTheme="majorHAnsi" w:cs="Times New Roman"/>
          <w:bCs/>
          <w:color w:val="000000"/>
        </w:rPr>
        <w:t>, 5-21-20</w:t>
      </w:r>
      <w:r w:rsidRPr="0029331C">
        <w:rPr>
          <w:rStyle w:val="Style13ptBold"/>
        </w:rPr>
        <w:t>15</w:t>
      </w:r>
      <w:r w:rsidRPr="002117A6">
        <w:rPr>
          <w:rFonts w:asciiTheme="majorHAnsi" w:hAnsiTheme="majorHAnsi" w:cs="Times New Roman"/>
          <w:bCs/>
          <w:color w:val="000000"/>
        </w:rPr>
        <w:t>, "Encryption, But With Backdoors?</w:t>
      </w:r>
      <w:proofErr w:type="gramEnd"/>
      <w:r w:rsidRPr="002117A6">
        <w:rPr>
          <w:rFonts w:asciiTheme="majorHAnsi" w:hAnsiTheme="majorHAnsi" w:cs="Times New Roman"/>
          <w:bCs/>
          <w:color w:val="000000"/>
        </w:rPr>
        <w:t xml:space="preserve"> The FBI Has Business Running </w:t>
      </w:r>
      <w:proofErr w:type="gramStart"/>
      <w:r w:rsidRPr="002117A6">
        <w:rPr>
          <w:rFonts w:asciiTheme="majorHAnsi" w:hAnsiTheme="majorHAnsi" w:cs="Times New Roman"/>
          <w:bCs/>
          <w:color w:val="000000"/>
        </w:rPr>
        <w:t>In</w:t>
      </w:r>
      <w:proofErr w:type="gramEnd"/>
      <w:r w:rsidRPr="002117A6">
        <w:rPr>
          <w:rFonts w:asciiTheme="majorHAnsi" w:hAnsiTheme="majorHAnsi" w:cs="Times New Roman"/>
          <w:bCs/>
          <w:color w:val="000000"/>
        </w:rPr>
        <w:t xml:space="preserve"> Circles," Forbes, </w:t>
      </w:r>
      <w:hyperlink r:id="rId15" w:history="1">
        <w:r w:rsidRPr="002117A6">
          <w:rPr>
            <w:rStyle w:val="Hyperlink"/>
            <w:rFonts w:asciiTheme="majorHAnsi" w:hAnsiTheme="majorHAnsi"/>
            <w:bCs/>
          </w:rPr>
          <w:t>http://www.forbes.com/sites/timsparapani/2015/05/21/encryption-but-with-backdoors-the-fbi-has-business-running-in-circles/</w:t>
        </w:r>
      </w:hyperlink>
    </w:p>
    <w:p w:rsidR="0029331C" w:rsidRPr="002117A6" w:rsidRDefault="0029331C" w:rsidP="0029331C">
      <w:pPr>
        <w:shd w:val="clear" w:color="auto" w:fill="FFFFFF"/>
        <w:rPr>
          <w:rFonts w:asciiTheme="majorHAnsi" w:hAnsiTheme="majorHAnsi" w:cs="Times New Roman"/>
          <w:color w:val="000000"/>
        </w:rPr>
      </w:pPr>
    </w:p>
    <w:p w:rsidR="0029331C" w:rsidRPr="00984E73" w:rsidRDefault="0029331C" w:rsidP="0029331C">
      <w:pPr>
        <w:shd w:val="clear" w:color="auto" w:fill="FFFFFF"/>
        <w:rPr>
          <w:rFonts w:asciiTheme="majorHAnsi" w:hAnsiTheme="majorHAnsi" w:cs="Arial"/>
          <w:color w:val="000000"/>
          <w:sz w:val="12"/>
          <w:szCs w:val="12"/>
          <w:bdr w:val="none" w:sz="0" w:space="0" w:color="auto" w:frame="1"/>
        </w:rPr>
      </w:pPr>
      <w:r w:rsidRPr="00984E73">
        <w:rPr>
          <w:rFonts w:asciiTheme="majorHAnsi" w:hAnsiTheme="majorHAnsi" w:cs="Arial"/>
          <w:color w:val="000000"/>
        </w:rPr>
        <w:t>Moreover, virtually </w:t>
      </w:r>
      <w:r w:rsidRPr="00CA5A60">
        <w:rPr>
          <w:rStyle w:val="Emphasis"/>
          <w:highlight w:val="cyan"/>
        </w:rPr>
        <w:t>every business wants to sell its services to customers around the world, yet mandated encryption backdoors will facilitate de facto trade barriers</w:t>
      </w:r>
      <w:r w:rsidRPr="00984E73">
        <w:rPr>
          <w:rFonts w:asciiTheme="majorHAnsi" w:hAnsiTheme="majorHAnsi" w:cs="Arial"/>
          <w:color w:val="000000"/>
        </w:rPr>
        <w:t>. Foreign governments are sure to use encryption, or government-mandated weaknesses in that encryption, as a means of favoring home grown technologies that comply with that country’s privacy or security preferences at the expense of foreign-made technologies. In continental </w:t>
      </w:r>
      <w:hyperlink r:id="rId16" w:history="1">
        <w:r w:rsidRPr="00984E73">
          <w:rPr>
            <w:rFonts w:asciiTheme="majorHAnsi" w:hAnsiTheme="majorHAnsi" w:cs="Arial"/>
            <w:color w:val="555555"/>
            <w:sz w:val="24"/>
            <w:u w:val="single"/>
            <w:bdr w:val="none" w:sz="0" w:space="0" w:color="auto" w:frame="1"/>
          </w:rPr>
          <w:t>Europe</w:t>
        </w:r>
      </w:hyperlink>
      <w:r w:rsidRPr="00984E73">
        <w:rPr>
          <w:rFonts w:asciiTheme="majorHAnsi" w:hAnsiTheme="majorHAnsi" w:cs="Arial"/>
          <w:color w:val="000000"/>
        </w:rPr>
        <w:t> and throughout South America, where privacy concerns run white hot and governments and citizens are still palpably frustrated by revelations of US surveillance of businesses and consumers, there are calls for encryption everywhere. European politicians, eager to see European tech companies grow in market share and prominence, </w:t>
      </w:r>
      <w:r w:rsidRPr="00984E73">
        <w:rPr>
          <w:rFonts w:asciiTheme="majorHAnsi" w:hAnsiTheme="majorHAnsi" w:cs="Times New Roman"/>
          <w:b/>
          <w:bCs/>
          <w:color w:val="000000"/>
          <w:u w:val="single"/>
        </w:rPr>
        <w:t>may use any perception of US companies’ privacy weaknesses as a de facto trade barrier.</w:t>
      </w:r>
      <w:r w:rsidRPr="00984E73">
        <w:rPr>
          <w:rFonts w:asciiTheme="majorHAnsi" w:hAnsiTheme="majorHAnsi" w:cs="Arial"/>
          <w:color w:val="000000"/>
        </w:rPr>
        <w:t> In short, </w:t>
      </w:r>
      <w:r w:rsidRPr="00CA5A60">
        <w:rPr>
          <w:rStyle w:val="Emphasis"/>
          <w:highlight w:val="cyan"/>
        </w:rPr>
        <w:t>if the FBI forces American companies to build in encryption backdoors those companies might lose business in Europe and South America to local companies that do not have encryption backdoors</w:t>
      </w:r>
      <w:r w:rsidRPr="00CA5A60">
        <w:rPr>
          <w:rStyle w:val="Emphasis"/>
        </w:rPr>
        <w:t>.</w:t>
      </w:r>
      <w:r w:rsidRPr="00984E73">
        <w:rPr>
          <w:rFonts w:asciiTheme="majorHAnsi" w:hAnsiTheme="majorHAnsi" w:cs="Arial"/>
          <w:color w:val="000000"/>
        </w:rPr>
        <w:t> </w:t>
      </w:r>
      <w:r w:rsidRPr="00984E73">
        <w:rPr>
          <w:rFonts w:asciiTheme="majorHAnsi" w:hAnsiTheme="majorHAnsi" w:cs="Times New Roman"/>
          <w:b/>
          <w:bCs/>
          <w:color w:val="000000"/>
          <w:u w:val="single"/>
        </w:rPr>
        <w:t>Viewed through one lens this pushes companies to encrypt customers’ information by default and to offer encryption that only customers can decrypt</w:t>
      </w:r>
      <w:r w:rsidRPr="00984E73">
        <w:rPr>
          <w:rFonts w:asciiTheme="majorHAnsi" w:hAnsiTheme="majorHAnsi" w:cs="Arial"/>
          <w:color w:val="000000"/>
        </w:rPr>
        <w:t>. Viewed another way, this could be naked trade protectionism masked in concerns over privacy and consumer protection. Alternatively, </w:t>
      </w:r>
      <w:r w:rsidRPr="00984E73">
        <w:rPr>
          <w:rFonts w:asciiTheme="majorHAnsi" w:hAnsiTheme="majorHAnsi" w:cs="Times New Roman"/>
          <w:b/>
          <w:bCs/>
          <w:color w:val="000000"/>
          <w:u w:val="single"/>
        </w:rPr>
        <w:t>if US companies refuse some nation’s mandates for reciprocal surveillance backdoors those companies might be frozen out of specific markets.</w:t>
      </w:r>
      <w:r w:rsidRPr="00984E73">
        <w:rPr>
          <w:rFonts w:asciiTheme="majorHAnsi" w:hAnsiTheme="majorHAnsi" w:cs="Arial"/>
          <w:color w:val="000000"/>
        </w:rPr>
        <w:t> In short, the debate over encryption backdoors could become a sharp weapon for trade protectionism.</w:t>
      </w:r>
      <w:r w:rsidRPr="00984E73">
        <w:rPr>
          <w:rFonts w:asciiTheme="majorHAnsi" w:hAnsiTheme="majorHAnsi" w:cs="Arial"/>
          <w:color w:val="000000"/>
          <w:sz w:val="12"/>
          <w:szCs w:val="12"/>
        </w:rPr>
        <w:t>¶</w:t>
      </w:r>
      <w:r w:rsidRPr="00984E73">
        <w:rPr>
          <w:rFonts w:asciiTheme="majorHAnsi" w:hAnsiTheme="majorHAnsi" w:cs="Arial"/>
          <w:color w:val="000000"/>
          <w:szCs w:val="12"/>
        </w:rPr>
        <w:t> </w:t>
      </w:r>
      <w:proofErr w:type="gramStart"/>
      <w:r w:rsidRPr="00984E73">
        <w:rPr>
          <w:rFonts w:asciiTheme="majorHAnsi" w:hAnsiTheme="majorHAnsi" w:cs="Arial"/>
          <w:color w:val="000000"/>
        </w:rPr>
        <w:t>The</w:t>
      </w:r>
      <w:proofErr w:type="gramEnd"/>
      <w:r w:rsidRPr="00984E73">
        <w:rPr>
          <w:rFonts w:asciiTheme="majorHAnsi" w:hAnsiTheme="majorHAnsi" w:cs="Arial"/>
          <w:color w:val="000000"/>
        </w:rPr>
        <w:t xml:space="preserve"> security experts are unanimous: technology back doors make any IT infrastructure, app or website insecure. </w:t>
      </w:r>
      <w:r w:rsidRPr="00CA5A60">
        <w:rPr>
          <w:rStyle w:val="Emphasis"/>
          <w:highlight w:val="cyan"/>
        </w:rPr>
        <w:t>Dozens of the best security and cryptography experts joined a letter with leading privacy advocates and businesses opposing government-mandated backdoors recently</w:t>
      </w:r>
      <w:r w:rsidRPr="00CA5A60">
        <w:rPr>
          <w:rStyle w:val="Emphasis"/>
        </w:rPr>
        <w:t>.</w:t>
      </w:r>
      <w:r w:rsidRPr="00984E73">
        <w:rPr>
          <w:rFonts w:asciiTheme="majorHAnsi" w:hAnsiTheme="majorHAnsi" w:cs="Arial"/>
          <w:color w:val="000000"/>
        </w:rPr>
        <w:t> Computer science and engineering does not allow for a door to be created that only law enforcement and national security agencies can unlock. </w:t>
      </w:r>
      <w:r w:rsidRPr="00984E73">
        <w:rPr>
          <w:rFonts w:asciiTheme="majorHAnsi" w:hAnsiTheme="majorHAnsi"/>
        </w:rPr>
        <w:t>Each opening creates vulnerabilities that hackers, thieves, and foreign governments can and will exploit</w:t>
      </w:r>
      <w:r w:rsidRPr="00CA5A60">
        <w:rPr>
          <w:rStyle w:val="Emphasis"/>
        </w:rPr>
        <w:t xml:space="preserve">. </w:t>
      </w:r>
      <w:r w:rsidRPr="00CA5A60">
        <w:rPr>
          <w:rStyle w:val="Emphasis"/>
          <w:highlight w:val="cyan"/>
        </w:rPr>
        <w:t>Due to that technology reality, businesses are likely to resist US government pressure to build costly backdoors into their systems</w:t>
      </w:r>
      <w:r w:rsidRPr="00984E73">
        <w:rPr>
          <w:rFonts w:asciiTheme="majorHAnsi" w:hAnsiTheme="majorHAnsi" w:cs="Times New Roman"/>
          <w:b/>
          <w:bCs/>
          <w:color w:val="000000"/>
          <w:u w:val="single"/>
          <w:bdr w:val="single" w:sz="18" w:space="0" w:color="auto" w:frame="1"/>
        </w:rPr>
        <w:t>.</w:t>
      </w:r>
      <w:r w:rsidRPr="00984E73">
        <w:rPr>
          <w:rFonts w:asciiTheme="majorHAnsi" w:hAnsiTheme="majorHAnsi" w:cs="Arial"/>
          <w:color w:val="000000"/>
          <w:sz w:val="12"/>
          <w:szCs w:val="12"/>
          <w:bdr w:val="none" w:sz="0" w:space="0" w:color="auto" w:frame="1"/>
        </w:rPr>
        <w:t>¶</w:t>
      </w:r>
    </w:p>
    <w:p w:rsidR="0029331C" w:rsidRPr="0029331C" w:rsidRDefault="0029331C" w:rsidP="0029331C"/>
    <w:p w:rsidR="00BE6C3B" w:rsidRDefault="00BE6C3B">
      <w:pPr>
        <w:pStyle w:val="Heading1"/>
      </w:pPr>
      <w:r>
        <w:t>Terror Link</w:t>
      </w:r>
    </w:p>
    <w:p w:rsidR="00BE6C3B" w:rsidRPr="002117A6" w:rsidRDefault="00BE6C3B" w:rsidP="00BE6C3B">
      <w:pPr>
        <w:pStyle w:val="Heading4"/>
        <w:rPr>
          <w:rStyle w:val="Style13ptBold"/>
          <w:b/>
        </w:rPr>
      </w:pPr>
      <w:r w:rsidRPr="002117A6">
        <w:rPr>
          <w:rStyle w:val="Style13ptBold"/>
          <w:b/>
        </w:rPr>
        <w:t>NSA Need backdoors and risk going dark without them</w:t>
      </w:r>
    </w:p>
    <w:p w:rsidR="00BE6C3B" w:rsidRPr="002117A6" w:rsidRDefault="00BE6C3B" w:rsidP="00BE6C3B">
      <w:pPr>
        <w:rPr>
          <w:rStyle w:val="Style13ptBold"/>
          <w:rFonts w:asciiTheme="majorHAnsi" w:hAnsiTheme="majorHAnsi"/>
          <w:b w:val="0"/>
          <w:sz w:val="22"/>
        </w:rPr>
      </w:pPr>
      <w:r w:rsidRPr="002117A6">
        <w:rPr>
          <w:rStyle w:val="Style13ptBold"/>
          <w:rFonts w:asciiTheme="majorHAnsi" w:hAnsiTheme="majorHAnsi"/>
          <w:b w:val="0"/>
          <w:sz w:val="22"/>
        </w:rPr>
        <w:t xml:space="preserve">Walter </w:t>
      </w:r>
      <w:r w:rsidRPr="002117A6">
        <w:rPr>
          <w:rStyle w:val="Style13ptBold"/>
          <w:rFonts w:asciiTheme="majorHAnsi" w:hAnsiTheme="majorHAnsi"/>
        </w:rPr>
        <w:t>Haydock</w:t>
      </w:r>
      <w:r w:rsidRPr="002117A6">
        <w:rPr>
          <w:rStyle w:val="Style13ptBold"/>
          <w:rFonts w:asciiTheme="majorHAnsi" w:hAnsiTheme="majorHAnsi"/>
          <w:b w:val="0"/>
          <w:sz w:val="22"/>
        </w:rPr>
        <w:t>, 6-25-20</w:t>
      </w:r>
      <w:r w:rsidRPr="002117A6">
        <w:rPr>
          <w:rStyle w:val="Style13ptBold"/>
          <w:rFonts w:asciiTheme="majorHAnsi" w:hAnsiTheme="majorHAnsi"/>
        </w:rPr>
        <w:t>15</w:t>
      </w:r>
      <w:r w:rsidRPr="002117A6">
        <w:rPr>
          <w:rStyle w:val="Style13ptBold"/>
          <w:rFonts w:asciiTheme="majorHAnsi" w:hAnsiTheme="majorHAnsi"/>
          <w:b w:val="0"/>
          <w:sz w:val="22"/>
        </w:rPr>
        <w:t>, "Counterterrorism, Backdoors, and8 the Risk of “Going Dark”," War on the Rocks, http://warontherocks.com/2015/06/counterterrorism-backdoors-and-the-risk-of-going-dark/</w:t>
      </w:r>
    </w:p>
    <w:p w:rsidR="00BE6C3B" w:rsidRPr="002117A6" w:rsidRDefault="00BE6C3B" w:rsidP="00BE6C3B">
      <w:pPr>
        <w:rPr>
          <w:rStyle w:val="Emphasis"/>
          <w:rFonts w:asciiTheme="majorHAnsi" w:hAnsiTheme="majorHAnsi"/>
          <w:color w:val="000000" w:themeColor="text1"/>
        </w:rPr>
      </w:pPr>
    </w:p>
    <w:p w:rsidR="00BE6C3B" w:rsidRPr="002117A6" w:rsidRDefault="00BE6C3B" w:rsidP="00BE6C3B">
      <w:pPr>
        <w:rPr>
          <w:rFonts w:asciiTheme="majorHAnsi" w:hAnsiTheme="majorHAnsi" w:cs="Arial"/>
          <w:color w:val="000000" w:themeColor="text1"/>
          <w:sz w:val="12"/>
          <w:szCs w:val="20"/>
        </w:rPr>
      </w:pPr>
      <w:r w:rsidRPr="00476C96">
        <w:rPr>
          <w:rStyle w:val="Emphasis"/>
          <w:rFonts w:asciiTheme="majorHAnsi" w:hAnsiTheme="majorHAnsi"/>
          <w:color w:val="000000" w:themeColor="text1"/>
          <w:highlight w:val="cyan"/>
        </w:rPr>
        <w:t>The terrorist threat to the United States is evolving rapidly, especially in terms of the methods by which extremists communicate. Counterterrorism analysts and operators face a variety of technical challenges to their efforts</w:t>
      </w:r>
      <w:r w:rsidRPr="002117A6">
        <w:rPr>
          <w:rFonts w:asciiTheme="majorHAnsi" w:hAnsiTheme="majorHAnsi" w:cs="Times New Roman"/>
          <w:color w:val="000000" w:themeColor="text1"/>
          <w:sz w:val="20"/>
          <w:szCs w:val="20"/>
        </w:rPr>
        <w:t xml:space="preserve">. In Oct. 2014, Federal Bureau of Investigation (FBI) </w:t>
      </w:r>
      <w:r w:rsidRPr="00476C96">
        <w:rPr>
          <w:rStyle w:val="Emphasis"/>
          <w:rFonts w:asciiTheme="majorHAnsi" w:hAnsiTheme="majorHAnsi"/>
          <w:color w:val="000000" w:themeColor="text1"/>
          <w:highlight w:val="cyan"/>
        </w:rPr>
        <w:t xml:space="preserve">Director James </w:t>
      </w:r>
      <w:proofErr w:type="spellStart"/>
      <w:r w:rsidRPr="00476C96">
        <w:rPr>
          <w:rStyle w:val="Emphasis"/>
          <w:rFonts w:asciiTheme="majorHAnsi" w:hAnsiTheme="majorHAnsi"/>
          <w:color w:val="000000" w:themeColor="text1"/>
          <w:highlight w:val="cyan"/>
        </w:rPr>
        <w:t>Comey</w:t>
      </w:r>
      <w:proofErr w:type="spellEnd"/>
      <w:r w:rsidRPr="00476C96">
        <w:rPr>
          <w:rStyle w:val="Emphasis"/>
          <w:rFonts w:asciiTheme="majorHAnsi" w:hAnsiTheme="majorHAnsi"/>
          <w:color w:val="000000" w:themeColor="text1"/>
          <w:highlight w:val="cyan"/>
        </w:rPr>
        <w:t xml:space="preserve"> warned of the growing risk of “</w:t>
      </w:r>
      <w:hyperlink r:id="rId17" w:history="1">
        <w:r w:rsidRPr="00476C96">
          <w:rPr>
            <w:rStyle w:val="Emphasis"/>
            <w:rFonts w:asciiTheme="majorHAnsi" w:hAnsiTheme="majorHAnsi"/>
            <w:color w:val="000000" w:themeColor="text1"/>
            <w:highlight w:val="cyan"/>
          </w:rPr>
          <w:t>going dark</w:t>
        </w:r>
      </w:hyperlink>
      <w:r w:rsidRPr="00476C96">
        <w:rPr>
          <w:rStyle w:val="Emphasis"/>
          <w:rFonts w:asciiTheme="majorHAnsi" w:hAnsiTheme="majorHAnsi"/>
          <w:color w:val="000000" w:themeColor="text1"/>
          <w:highlight w:val="cyan"/>
        </w:rPr>
        <w:t>,” whereby intelligence and law enforcement agencies “have the legal authority to intercept and access communications and information pursuant to court order,” but “lack the technical ability to do so.”</w:t>
      </w:r>
      <w:r w:rsidRPr="002117A6">
        <w:rPr>
          <w:rFonts w:asciiTheme="majorHAnsi" w:hAnsiTheme="majorHAnsi" w:cs="Times New Roman"/>
          <w:color w:val="000000" w:themeColor="text1"/>
          <w:sz w:val="20"/>
          <w:szCs w:val="20"/>
        </w:rPr>
        <w:t xml:space="preserve"> </w:t>
      </w:r>
      <w:hyperlink r:id="rId18" w:history="1">
        <w:r w:rsidRPr="002117A6">
          <w:rPr>
            <w:rFonts w:asciiTheme="majorHAnsi" w:hAnsiTheme="majorHAnsi" w:cs="Times New Roman"/>
            <w:color w:val="000000" w:themeColor="text1"/>
            <w:sz w:val="20"/>
            <w:szCs w:val="20"/>
          </w:rPr>
          <w:t>European Police Chief Rob Wainwright</w:t>
        </w:r>
      </w:hyperlink>
      <w:r w:rsidRPr="002117A6">
        <w:rPr>
          <w:rFonts w:asciiTheme="majorHAnsi" w:hAnsiTheme="majorHAnsi" w:cs="Times New Roman"/>
          <w:color w:val="000000" w:themeColor="text1"/>
          <w:sz w:val="20"/>
          <w:szCs w:val="20"/>
        </w:rPr>
        <w:t xml:space="preserve"> has </w:t>
      </w:r>
      <w:r w:rsidRPr="002117A6">
        <w:rPr>
          <w:rStyle w:val="StyleUnderline"/>
          <w:rFonts w:asciiTheme="majorHAnsi" w:hAnsiTheme="majorHAnsi"/>
          <w:color w:val="000000" w:themeColor="text1"/>
        </w:rPr>
        <w:t xml:space="preserve">warned that terrorists are using secure communications in their operations more frequently, a technique the Islamic State of Iraq and the Levant (ISIL) is </w:t>
      </w:r>
      <w:hyperlink r:id="rId19" w:anchor="page=1" w:history="1">
        <w:r w:rsidRPr="002117A6">
          <w:rPr>
            <w:rStyle w:val="StyleUnderline"/>
            <w:rFonts w:asciiTheme="majorHAnsi" w:hAnsiTheme="majorHAnsi"/>
            <w:color w:val="000000" w:themeColor="text1"/>
          </w:rPr>
          <w:t>apparently pioneering</w:t>
        </w:r>
      </w:hyperlink>
      <w:r w:rsidRPr="002117A6">
        <w:rPr>
          <w:rStyle w:val="StyleUnderline"/>
          <w:rFonts w:asciiTheme="majorHAnsi" w:hAnsiTheme="majorHAnsi"/>
          <w:color w:val="000000" w:themeColor="text1"/>
        </w:rPr>
        <w:t>.</w:t>
      </w:r>
      <w:r w:rsidRPr="002117A6">
        <w:rPr>
          <w:rFonts w:asciiTheme="majorHAnsi" w:hAnsiTheme="majorHAnsi" w:cs="Times New Roman"/>
          <w:color w:val="000000" w:themeColor="text1"/>
          <w:sz w:val="20"/>
          <w:szCs w:val="20"/>
        </w:rPr>
        <w:t xml:space="preserve"> The emergence of secure messaging applications with nearly unbreakable end-to-end encryption capabilities such as </w:t>
      </w:r>
      <w:hyperlink r:id="rId20" w:history="1">
        <w:proofErr w:type="spellStart"/>
        <w:r w:rsidRPr="002117A6">
          <w:rPr>
            <w:rFonts w:asciiTheme="majorHAnsi" w:hAnsiTheme="majorHAnsi" w:cs="Times New Roman"/>
            <w:color w:val="000000" w:themeColor="text1"/>
            <w:sz w:val="20"/>
            <w:szCs w:val="20"/>
          </w:rPr>
          <w:t>surespot</w:t>
        </w:r>
        <w:proofErr w:type="spellEnd"/>
      </w:hyperlink>
      <w:r w:rsidRPr="002117A6">
        <w:rPr>
          <w:rFonts w:asciiTheme="majorHAnsi" w:hAnsiTheme="majorHAnsi" w:cs="Times New Roman"/>
          <w:color w:val="000000" w:themeColor="text1"/>
          <w:sz w:val="20"/>
          <w:szCs w:val="20"/>
        </w:rPr>
        <w:t xml:space="preserve">, </w:t>
      </w:r>
      <w:hyperlink r:id="rId21" w:history="1">
        <w:proofErr w:type="spellStart"/>
        <w:r w:rsidRPr="002117A6">
          <w:rPr>
            <w:rFonts w:asciiTheme="majorHAnsi" w:hAnsiTheme="majorHAnsi" w:cs="Times New Roman"/>
            <w:color w:val="000000" w:themeColor="text1"/>
            <w:sz w:val="20"/>
            <w:szCs w:val="20"/>
          </w:rPr>
          <w:t>Wickr</w:t>
        </w:r>
        <w:proofErr w:type="spellEnd"/>
      </w:hyperlink>
      <w:r w:rsidRPr="002117A6">
        <w:rPr>
          <w:rFonts w:asciiTheme="majorHAnsi" w:hAnsiTheme="majorHAnsi" w:cs="Times New Roman"/>
          <w:color w:val="000000" w:themeColor="text1"/>
          <w:sz w:val="20"/>
          <w:szCs w:val="20"/>
        </w:rPr>
        <w:t xml:space="preserve">, </w:t>
      </w:r>
      <w:hyperlink r:id="rId22" w:history="1">
        <w:r w:rsidRPr="002117A6">
          <w:rPr>
            <w:rFonts w:asciiTheme="majorHAnsi" w:hAnsiTheme="majorHAnsi" w:cs="Times New Roman"/>
            <w:color w:val="000000" w:themeColor="text1"/>
            <w:sz w:val="20"/>
            <w:szCs w:val="20"/>
          </w:rPr>
          <w:t>Telegram</w:t>
        </w:r>
      </w:hyperlink>
      <w:r w:rsidRPr="002117A6">
        <w:rPr>
          <w:rFonts w:asciiTheme="majorHAnsi" w:hAnsiTheme="majorHAnsi" w:cs="Times New Roman"/>
          <w:color w:val="000000" w:themeColor="text1"/>
          <w:sz w:val="20"/>
          <w:szCs w:val="20"/>
        </w:rPr>
        <w:t xml:space="preserve">, </w:t>
      </w:r>
      <w:hyperlink r:id="rId23" w:history="1">
        <w:proofErr w:type="spellStart"/>
        <w:r w:rsidRPr="002117A6">
          <w:rPr>
            <w:rFonts w:asciiTheme="majorHAnsi" w:hAnsiTheme="majorHAnsi" w:cs="Times New Roman"/>
            <w:color w:val="000000" w:themeColor="text1"/>
            <w:sz w:val="20"/>
            <w:szCs w:val="20"/>
          </w:rPr>
          <w:t>Threema</w:t>
        </w:r>
        <w:proofErr w:type="spellEnd"/>
      </w:hyperlink>
      <w:r w:rsidRPr="002117A6">
        <w:rPr>
          <w:rFonts w:asciiTheme="majorHAnsi" w:hAnsiTheme="majorHAnsi" w:cs="Times New Roman"/>
          <w:color w:val="000000" w:themeColor="text1"/>
          <w:sz w:val="20"/>
          <w:szCs w:val="20"/>
        </w:rPr>
        <w:t xml:space="preserve">, and </w:t>
      </w:r>
      <w:hyperlink r:id="rId24" w:history="1">
        <w:proofErr w:type="spellStart"/>
        <w:r w:rsidRPr="002117A6">
          <w:rPr>
            <w:rFonts w:asciiTheme="majorHAnsi" w:hAnsiTheme="majorHAnsi" w:cs="Times New Roman"/>
            <w:color w:val="000000" w:themeColor="text1"/>
            <w:sz w:val="20"/>
            <w:szCs w:val="20"/>
          </w:rPr>
          <w:t>kik</w:t>
        </w:r>
      </w:hyperlink>
      <w:r w:rsidRPr="002117A6">
        <w:rPr>
          <w:rFonts w:asciiTheme="majorHAnsi" w:hAnsiTheme="majorHAnsi" w:cs="Times New Roman"/>
          <w:color w:val="000000" w:themeColor="text1"/>
          <w:sz w:val="20"/>
          <w:szCs w:val="20"/>
        </w:rPr>
        <w:t>highlights</w:t>
      </w:r>
      <w:proofErr w:type="spellEnd"/>
      <w:r w:rsidRPr="002117A6">
        <w:rPr>
          <w:rFonts w:asciiTheme="majorHAnsi" w:hAnsiTheme="majorHAnsi" w:cs="Times New Roman"/>
          <w:color w:val="000000" w:themeColor="text1"/>
          <w:sz w:val="20"/>
          <w:szCs w:val="20"/>
        </w:rPr>
        <w:t xml:space="preserve"> how rapid technological change presents a powerful challenge to security and counterterrorism agencies</w:t>
      </w:r>
      <w:r w:rsidRPr="002117A6">
        <w:rPr>
          <w:rStyle w:val="StyleUnderline"/>
          <w:rFonts w:asciiTheme="majorHAnsi" w:hAnsiTheme="majorHAnsi"/>
          <w:color w:val="000000" w:themeColor="text1"/>
        </w:rPr>
        <w:t xml:space="preserve">.¶ Responding to such developments, the FBI has lobbied Congress to legislate the mandatory creation of “backdoors” in commercially available communications via an update to the </w:t>
      </w:r>
      <w:hyperlink r:id="rId25" w:history="1">
        <w:r w:rsidRPr="002117A6">
          <w:rPr>
            <w:rStyle w:val="StyleUnderline"/>
            <w:rFonts w:asciiTheme="majorHAnsi" w:hAnsiTheme="majorHAnsi"/>
            <w:color w:val="000000" w:themeColor="text1"/>
          </w:rPr>
          <w:t>Communications Assistance for Law Enforcement Act</w:t>
        </w:r>
      </w:hyperlink>
      <w:r w:rsidRPr="002117A6">
        <w:rPr>
          <w:rFonts w:asciiTheme="majorHAnsi" w:hAnsiTheme="majorHAnsi" w:cs="Arial"/>
          <w:color w:val="000000" w:themeColor="text1"/>
          <w:sz w:val="20"/>
          <w:szCs w:val="20"/>
        </w:rPr>
        <w:t xml:space="preserve">. The Director of the National Security Agency (NSA), Adm. </w:t>
      </w:r>
      <w:r w:rsidRPr="00476C96">
        <w:rPr>
          <w:rStyle w:val="Emphasis"/>
          <w:rFonts w:asciiTheme="majorHAnsi" w:hAnsiTheme="majorHAnsi"/>
          <w:color w:val="000000" w:themeColor="text1"/>
          <w:highlight w:val="cyan"/>
        </w:rPr>
        <w:t>Michael Rogers, suggested creating overt “</w:t>
      </w:r>
      <w:hyperlink r:id="rId26" w:history="1">
        <w:r w:rsidRPr="00476C96">
          <w:rPr>
            <w:rStyle w:val="Emphasis"/>
            <w:rFonts w:asciiTheme="majorHAnsi" w:hAnsiTheme="majorHAnsi"/>
            <w:color w:val="000000" w:themeColor="text1"/>
            <w:highlight w:val="cyan"/>
          </w:rPr>
          <w:t>front doors</w:t>
        </w:r>
      </w:hyperlink>
      <w:r w:rsidRPr="00476C96">
        <w:rPr>
          <w:rStyle w:val="Emphasis"/>
          <w:rFonts w:asciiTheme="majorHAnsi" w:hAnsiTheme="majorHAnsi"/>
          <w:color w:val="000000" w:themeColor="text1"/>
          <w:highlight w:val="cyan"/>
        </w:rPr>
        <w:t>” to allow the U.S. government access to certain devices and software. This scheme would split between agencies the “key” necessary to decode encrypted information</w:t>
      </w:r>
      <w:r w:rsidRPr="002117A6">
        <w:rPr>
          <w:rFonts w:asciiTheme="majorHAnsi" w:hAnsiTheme="majorHAnsi" w:cs="Arial"/>
          <w:color w:val="000000" w:themeColor="text1"/>
          <w:sz w:val="20"/>
          <w:szCs w:val="20"/>
        </w:rPr>
        <w:t xml:space="preserve">. </w:t>
      </w:r>
      <w:r w:rsidRPr="002117A6">
        <w:rPr>
          <w:rStyle w:val="StyleUnderline"/>
          <w:rFonts w:asciiTheme="majorHAnsi" w:hAnsiTheme="majorHAnsi"/>
          <w:color w:val="000000" w:themeColor="text1"/>
        </w:rPr>
        <w:t xml:space="preserve">British Prime Minister David </w:t>
      </w:r>
      <w:proofErr w:type="gramStart"/>
      <w:r w:rsidRPr="002117A6">
        <w:rPr>
          <w:rStyle w:val="StyleUnderline"/>
          <w:rFonts w:asciiTheme="majorHAnsi" w:hAnsiTheme="majorHAnsi"/>
          <w:color w:val="000000" w:themeColor="text1"/>
        </w:rPr>
        <w:t>Cameron,</w:t>
      </w:r>
      <w:proofErr w:type="gramEnd"/>
      <w:r w:rsidRPr="002117A6">
        <w:rPr>
          <w:rStyle w:val="StyleUnderline"/>
          <w:rFonts w:asciiTheme="majorHAnsi" w:hAnsiTheme="majorHAnsi"/>
          <w:color w:val="000000" w:themeColor="text1"/>
        </w:rPr>
        <w:t xml:space="preserve"> went as far as to recommend legislation </w:t>
      </w:r>
      <w:hyperlink r:id="rId27" w:anchor="block-54b3b765e4b083a8830fdaaf" w:history="1">
        <w:r w:rsidRPr="002117A6">
          <w:rPr>
            <w:rStyle w:val="StyleUnderline"/>
            <w:rFonts w:asciiTheme="majorHAnsi" w:hAnsiTheme="majorHAnsi"/>
            <w:color w:val="000000" w:themeColor="text1"/>
          </w:rPr>
          <w:t>outlawing end-to-end encryption</w:t>
        </w:r>
      </w:hyperlink>
      <w:r w:rsidRPr="002117A6">
        <w:rPr>
          <w:rStyle w:val="StyleUnderline"/>
          <w:rFonts w:asciiTheme="majorHAnsi" w:hAnsiTheme="majorHAnsi"/>
          <w:color w:val="000000" w:themeColor="text1"/>
        </w:rPr>
        <w:t xml:space="preserve"> in the United Kingdom unless the government had assured access to the data </w:t>
      </w:r>
      <w:r w:rsidRPr="002117A6">
        <w:rPr>
          <w:rFonts w:asciiTheme="majorHAnsi" w:hAnsiTheme="majorHAnsi" w:cs="Arial"/>
          <w:color w:val="000000" w:themeColor="text1"/>
          <w:sz w:val="20"/>
          <w:szCs w:val="20"/>
        </w:rPr>
        <w:t>“</w:t>
      </w:r>
      <w:r w:rsidRPr="00476C96">
        <w:rPr>
          <w:rFonts w:asciiTheme="majorHAnsi" w:hAnsiTheme="majorHAnsi" w:cs="Arial"/>
          <w:b/>
          <w:iCs/>
          <w:color w:val="000000" w:themeColor="text1"/>
          <w:szCs w:val="20"/>
          <w:highlight w:val="cyan"/>
          <w:bdr w:val="single" w:sz="18" w:space="0" w:color="auto"/>
        </w:rPr>
        <w:t>in extremis</w:t>
      </w:r>
      <w:r w:rsidRPr="00476C96">
        <w:rPr>
          <w:rFonts w:asciiTheme="majorHAnsi" w:hAnsiTheme="majorHAnsi" w:cs="Arial"/>
          <w:color w:val="000000" w:themeColor="text1"/>
          <w:sz w:val="20"/>
          <w:szCs w:val="20"/>
          <w:highlight w:val="cyan"/>
        </w:rPr>
        <w:t xml:space="preserve">.” </w:t>
      </w:r>
      <w:r w:rsidRPr="00476C96">
        <w:rPr>
          <w:rStyle w:val="Emphasis"/>
          <w:rFonts w:asciiTheme="majorHAnsi" w:hAnsiTheme="majorHAnsi"/>
          <w:color w:val="000000" w:themeColor="text1"/>
          <w:highlight w:val="cyan"/>
        </w:rPr>
        <w:t>President Barack Obama declared that the absence of such backdoors is “</w:t>
      </w:r>
      <w:hyperlink r:id="rId28" w:history="1">
        <w:r w:rsidRPr="00476C96">
          <w:rPr>
            <w:rStyle w:val="Emphasis"/>
            <w:rFonts w:asciiTheme="majorHAnsi" w:hAnsiTheme="majorHAnsi"/>
            <w:color w:val="000000" w:themeColor="text1"/>
            <w:highlight w:val="cyan"/>
          </w:rPr>
          <w:t>a problem</w:t>
        </w:r>
      </w:hyperlink>
      <w:r w:rsidRPr="002117A6">
        <w:rPr>
          <w:rFonts w:asciiTheme="majorHAnsi" w:hAnsiTheme="majorHAnsi" w:cs="Arial"/>
          <w:color w:val="000000" w:themeColor="text1"/>
          <w:sz w:val="20"/>
          <w:szCs w:val="20"/>
        </w:rPr>
        <w:t xml:space="preserve">” and described the ability to lawfully intercept all forms of communication as </w:t>
      </w:r>
      <w:r w:rsidRPr="002117A6">
        <w:rPr>
          <w:rStyle w:val="StyleUnderline"/>
          <w:rFonts w:asciiTheme="majorHAnsi" w:hAnsiTheme="majorHAnsi"/>
          <w:color w:val="000000" w:themeColor="text1"/>
        </w:rPr>
        <w:t>a “capability that we have to preserve.”</w:t>
      </w:r>
      <w:r w:rsidRPr="002117A6">
        <w:rPr>
          <w:rFonts w:asciiTheme="majorHAnsi" w:hAnsiTheme="majorHAnsi" w:cs="Arial"/>
          <w:color w:val="000000" w:themeColor="text1"/>
          <w:sz w:val="12"/>
          <w:szCs w:val="20"/>
        </w:rPr>
        <w:t xml:space="preserve">¶ </w:t>
      </w:r>
      <w:proofErr w:type="gramStart"/>
      <w:r w:rsidRPr="002117A6">
        <w:rPr>
          <w:rFonts w:asciiTheme="majorHAnsi" w:hAnsiTheme="majorHAnsi" w:cs="Arial"/>
          <w:color w:val="000000" w:themeColor="text1"/>
          <w:sz w:val="20"/>
          <w:szCs w:val="20"/>
        </w:rPr>
        <w:t>Relying</w:t>
      </w:r>
      <w:proofErr w:type="gramEnd"/>
      <w:r w:rsidRPr="002117A6">
        <w:rPr>
          <w:rFonts w:asciiTheme="majorHAnsi" w:hAnsiTheme="majorHAnsi" w:cs="Arial"/>
          <w:color w:val="000000" w:themeColor="text1"/>
          <w:sz w:val="20"/>
          <w:szCs w:val="20"/>
        </w:rPr>
        <w:t xml:space="preserve"> on legislation to keep pace with technological advancement is impractical and bound to fail. In Sept. 2014, Apple announced that it </w:t>
      </w:r>
      <w:proofErr w:type="spellStart"/>
      <w:r w:rsidRPr="002117A6">
        <w:rPr>
          <w:rFonts w:asciiTheme="majorHAnsi" w:hAnsiTheme="majorHAnsi" w:cs="Arial"/>
          <w:color w:val="000000" w:themeColor="text1"/>
          <w:sz w:val="20"/>
          <w:szCs w:val="20"/>
        </w:rPr>
        <w:t>was</w:t>
      </w:r>
      <w:hyperlink r:id="rId29" w:history="1">
        <w:r w:rsidRPr="002117A6">
          <w:rPr>
            <w:rFonts w:asciiTheme="majorHAnsi" w:hAnsiTheme="majorHAnsi" w:cs="Arial"/>
            <w:color w:val="000000" w:themeColor="text1"/>
            <w:sz w:val="20"/>
            <w:szCs w:val="20"/>
          </w:rPr>
          <w:t>upgrading</w:t>
        </w:r>
        <w:proofErr w:type="spellEnd"/>
        <w:r w:rsidRPr="002117A6">
          <w:rPr>
            <w:rFonts w:asciiTheme="majorHAnsi" w:hAnsiTheme="majorHAnsi" w:cs="Arial"/>
            <w:color w:val="000000" w:themeColor="text1"/>
            <w:sz w:val="20"/>
            <w:szCs w:val="20"/>
          </w:rPr>
          <w:t xml:space="preserve"> the encryption of iOS 8</w:t>
        </w:r>
      </w:hyperlink>
      <w:r w:rsidRPr="002117A6">
        <w:rPr>
          <w:rFonts w:asciiTheme="majorHAnsi" w:hAnsiTheme="majorHAnsi" w:cs="Arial"/>
          <w:color w:val="000000" w:themeColor="text1"/>
          <w:sz w:val="20"/>
          <w:szCs w:val="20"/>
        </w:rPr>
        <w:t xml:space="preserve"> to make it technically impossible for anyone but the device’s user to unlock it. This reversed a previous policy whereby Apple would unlock devices if police issued a warrant requiring the company to do so. Apple’s move avoided legal complications by making compliance with such requests impossible on a technological level. </w:t>
      </w:r>
      <w:hyperlink r:id="rId30" w:history="1">
        <w:r w:rsidRPr="002117A6">
          <w:rPr>
            <w:rFonts w:asciiTheme="majorHAnsi" w:hAnsiTheme="majorHAnsi" w:cs="Arial"/>
            <w:color w:val="000000" w:themeColor="text1"/>
            <w:sz w:val="20"/>
            <w:szCs w:val="20"/>
          </w:rPr>
          <w:t xml:space="preserve">Director </w:t>
        </w:r>
        <w:proofErr w:type="spellStart"/>
        <w:r w:rsidRPr="002117A6">
          <w:rPr>
            <w:rFonts w:asciiTheme="majorHAnsi" w:hAnsiTheme="majorHAnsi" w:cs="Arial"/>
            <w:color w:val="000000" w:themeColor="text1"/>
            <w:sz w:val="20"/>
            <w:szCs w:val="20"/>
          </w:rPr>
          <w:t>Comey</w:t>
        </w:r>
        <w:proofErr w:type="spellEnd"/>
        <w:r w:rsidRPr="002117A6">
          <w:rPr>
            <w:rFonts w:asciiTheme="majorHAnsi" w:hAnsiTheme="majorHAnsi" w:cs="Arial"/>
            <w:color w:val="000000" w:themeColor="text1"/>
            <w:sz w:val="20"/>
            <w:szCs w:val="20"/>
          </w:rPr>
          <w:t xml:space="preserve"> criticized</w:t>
        </w:r>
      </w:hyperlink>
      <w:r w:rsidRPr="002117A6">
        <w:rPr>
          <w:rFonts w:asciiTheme="majorHAnsi" w:hAnsiTheme="majorHAnsi" w:cs="Arial"/>
          <w:color w:val="000000" w:themeColor="text1"/>
          <w:sz w:val="20"/>
          <w:szCs w:val="20"/>
        </w:rPr>
        <w:t xml:space="preserve"> this change in Apple’s policy the following month, warning that </w:t>
      </w:r>
      <w:r w:rsidRPr="00476C96">
        <w:rPr>
          <w:rStyle w:val="Emphasis"/>
          <w:rFonts w:asciiTheme="majorHAnsi" w:hAnsiTheme="majorHAnsi"/>
          <w:color w:val="000000" w:themeColor="text1"/>
          <w:highlight w:val="cyan"/>
        </w:rPr>
        <w:t>“[s]</w:t>
      </w:r>
      <w:proofErr w:type="spellStart"/>
      <w:r w:rsidRPr="00476C96">
        <w:rPr>
          <w:rStyle w:val="Emphasis"/>
          <w:rFonts w:asciiTheme="majorHAnsi" w:hAnsiTheme="majorHAnsi"/>
          <w:color w:val="000000" w:themeColor="text1"/>
          <w:highlight w:val="cyan"/>
        </w:rPr>
        <w:t>ophisticated</w:t>
      </w:r>
      <w:proofErr w:type="spellEnd"/>
      <w:r w:rsidRPr="00476C96">
        <w:rPr>
          <w:rStyle w:val="Emphasis"/>
          <w:rFonts w:asciiTheme="majorHAnsi" w:hAnsiTheme="majorHAnsi"/>
          <w:color w:val="000000" w:themeColor="text1"/>
          <w:highlight w:val="cyan"/>
        </w:rPr>
        <w:t xml:space="preserve"> criminals will come to count on these means of evading detection,” such as storing incriminating information on encrypted devices</w:t>
      </w:r>
      <w:r w:rsidRPr="002117A6">
        <w:rPr>
          <w:rStyle w:val="Emphasis"/>
          <w:rFonts w:asciiTheme="majorHAnsi" w:hAnsiTheme="majorHAnsi"/>
          <w:color w:val="000000" w:themeColor="text1"/>
        </w:rPr>
        <w:t>.</w:t>
      </w:r>
      <w:r w:rsidRPr="002117A6">
        <w:rPr>
          <w:rFonts w:asciiTheme="majorHAnsi" w:hAnsiTheme="majorHAnsi" w:cs="Arial"/>
          <w:color w:val="000000" w:themeColor="text1"/>
          <w:sz w:val="20"/>
          <w:szCs w:val="20"/>
        </w:rPr>
        <w:t xml:space="preserve"> Through a relatively simple technical modification, Apple effectively locked the FBI out of all devices it manufactures. To expect Congress to adapt constantly to such changes is unrealistic. Mandating the weakening of commercially available encryption would not only threaten the security and privacy of Americans, it would also require the establishment of a bureaucracy dedicated to examining software code and deeming it “backdoor compliant.” Such needless red tape would hamstring American technology companies.</w:t>
      </w:r>
      <w:r w:rsidRPr="002117A6">
        <w:rPr>
          <w:rFonts w:asciiTheme="majorHAnsi" w:hAnsiTheme="majorHAnsi" w:cs="Arial"/>
          <w:color w:val="000000" w:themeColor="text1"/>
          <w:sz w:val="12"/>
          <w:szCs w:val="20"/>
        </w:rPr>
        <w:t xml:space="preserve">¶ </w:t>
      </w:r>
    </w:p>
    <w:p w:rsidR="00BE6C3B" w:rsidRPr="00BE6C3B" w:rsidRDefault="00BE6C3B" w:rsidP="00BE6C3B">
      <w:pPr>
        <w:pStyle w:val="Heading1"/>
      </w:pPr>
      <w:bookmarkStart w:id="0" w:name="_GoBack"/>
      <w:bookmarkEnd w:id="0"/>
    </w:p>
    <w:p w:rsidR="00E702FF" w:rsidRPr="00E702FF" w:rsidRDefault="00E702FF" w:rsidP="00E702FF">
      <w:pPr>
        <w:pStyle w:val="Heading1"/>
      </w:pPr>
      <w:r w:rsidRPr="00E702FF">
        <w:t>CASE NEG</w:t>
      </w:r>
    </w:p>
    <w:p w:rsidR="00E702FF" w:rsidRPr="00E702FF" w:rsidRDefault="00E702FF" w:rsidP="00E702FF">
      <w:pPr>
        <w:pStyle w:val="Heading1"/>
      </w:pPr>
      <w:r w:rsidRPr="00E702FF">
        <w:t xml:space="preserve">Innovation </w:t>
      </w:r>
    </w:p>
    <w:p w:rsidR="00E702FF" w:rsidRPr="00E702FF" w:rsidRDefault="00E702FF" w:rsidP="00E702FF">
      <w:pPr>
        <w:pStyle w:val="Heading3"/>
      </w:pPr>
      <w:proofErr w:type="spellStart"/>
      <w:proofErr w:type="gramStart"/>
      <w:r w:rsidRPr="00E702FF">
        <w:t>gud</w:t>
      </w:r>
      <w:proofErr w:type="spellEnd"/>
      <w:proofErr w:type="gramEnd"/>
      <w:r w:rsidRPr="00E702FF">
        <w:t xml:space="preserve"> for </w:t>
      </w:r>
      <w:proofErr w:type="spellStart"/>
      <w:r w:rsidRPr="00E702FF">
        <w:t>inovation</w:t>
      </w:r>
      <w:proofErr w:type="spellEnd"/>
    </w:p>
    <w:p w:rsidR="00E702FF" w:rsidRPr="00E702FF" w:rsidRDefault="00E702FF" w:rsidP="00E702FF">
      <w:pPr>
        <w:pStyle w:val="Heading4"/>
        <w:rPr>
          <w:szCs w:val="26"/>
        </w:rPr>
      </w:pPr>
      <w:r w:rsidRPr="00E702FF">
        <w:rPr>
          <w:szCs w:val="26"/>
        </w:rPr>
        <w:t>Back-Doors allow for innovation to continue</w:t>
      </w:r>
    </w:p>
    <w:p w:rsidR="00E702FF" w:rsidRPr="00E702FF" w:rsidRDefault="00E702FF" w:rsidP="00E702FF">
      <w:pPr>
        <w:rPr>
          <w:rStyle w:val="Style13ptBold"/>
          <w:b w:val="0"/>
          <w:sz w:val="22"/>
        </w:rPr>
      </w:pPr>
      <w:r w:rsidRPr="00E702FF">
        <w:rPr>
          <w:rStyle w:val="Style13ptBold"/>
          <w:sz w:val="22"/>
        </w:rPr>
        <w:t xml:space="preserve">Tom </w:t>
      </w:r>
      <w:proofErr w:type="spellStart"/>
      <w:r w:rsidRPr="00E702FF">
        <w:rPr>
          <w:rStyle w:val="Style13ptBold"/>
        </w:rPr>
        <w:t>Mccarthy</w:t>
      </w:r>
      <w:proofErr w:type="spellEnd"/>
      <w:r w:rsidRPr="00E702FF">
        <w:rPr>
          <w:rStyle w:val="Style13ptBold"/>
          <w:sz w:val="22"/>
        </w:rPr>
        <w:t>, 2-23-20</w:t>
      </w:r>
      <w:r w:rsidRPr="00E702FF">
        <w:rPr>
          <w:rStyle w:val="Style13ptBold"/>
        </w:rPr>
        <w:t>15</w:t>
      </w:r>
      <w:r w:rsidRPr="00E702FF">
        <w:rPr>
          <w:rStyle w:val="Style13ptBold"/>
          <w:sz w:val="22"/>
        </w:rPr>
        <w:t xml:space="preserve">, </w:t>
      </w:r>
      <w:r w:rsidRPr="00E702FF">
        <w:t>"NSA director defends plan to maintain 'backdoors' into technology companies," Guardian, http://www.theguardian.com/us-news/2015/feb/23/nsa-director-defends-backdoors-into-technology-companies</w:t>
      </w:r>
    </w:p>
    <w:p w:rsidR="00E702FF" w:rsidRPr="00E702FF" w:rsidRDefault="00E702FF" w:rsidP="00E702FF">
      <w:pPr>
        <w:rPr>
          <w:rFonts w:cs="Arial"/>
        </w:rPr>
      </w:pPr>
      <w:r w:rsidRPr="00E702FF">
        <w:rPr>
          <w:rFonts w:cs="Arial"/>
        </w:rPr>
        <w:t>The National Security Agency director, Mike Rogers, on Monday sought to calm a chorus of doubts about the government’s plans to maintain built-in access to data held by US technology companies, saying such “backdoors” would not be harmful to privacy, would not fatally compromise encryption and would not ruin international markets for US technology products.</w:t>
      </w:r>
      <w:r w:rsidRPr="00E702FF">
        <w:rPr>
          <w:rFonts w:cs="Arial"/>
          <w:sz w:val="12"/>
        </w:rPr>
        <w:t>¶</w:t>
      </w:r>
      <w:r w:rsidRPr="00E702FF">
        <w:rPr>
          <w:rFonts w:cs="Arial"/>
        </w:rPr>
        <w:t xml:space="preserve"> Rogers mounted an elaborate defense of Barack Obama’s evolving cybersecurity strategy in an appearance before an audience of cryptographers, tech company security officers and national security reporters at the New America Foundation in Washington. In an hour-long question-and-answer session, Rogers said a cyber-attack against Sony pictures by North Korea last year showed the urgency and difficulty of defending against potential cyber threats.</w:t>
      </w:r>
      <w:r w:rsidRPr="00E702FF">
        <w:rPr>
          <w:rFonts w:cs="Arial"/>
          <w:sz w:val="12"/>
        </w:rPr>
        <w:t>¶</w:t>
      </w:r>
      <w:r w:rsidRPr="00E702FF">
        <w:rPr>
          <w:rFonts w:cs="Arial"/>
        </w:rPr>
        <w:t xml:space="preserve"> “</w:t>
      </w:r>
      <w:r w:rsidRPr="00E702FF">
        <w:rPr>
          <w:rStyle w:val="StyleUnderline"/>
        </w:rPr>
        <w:t xml:space="preserve">If you look at the topology of that attack from North Korea </w:t>
      </w:r>
      <w:hyperlink r:id="rId31" w:history="1">
        <w:r w:rsidRPr="00E702FF">
          <w:rPr>
            <w:rStyle w:val="StyleUnderline"/>
          </w:rPr>
          <w:t xml:space="preserve">against Sony </w:t>
        </w:r>
        <w:proofErr w:type="spellStart"/>
        <w:r w:rsidRPr="00E702FF">
          <w:rPr>
            <w:rStyle w:val="StyleUnderline"/>
          </w:rPr>
          <w:t>Pictures</w:t>
        </w:r>
      </w:hyperlink>
      <w:r w:rsidRPr="00E702FF">
        <w:rPr>
          <w:rStyle w:val="StyleUnderline"/>
        </w:rPr>
        <w:t>Entertainment</w:t>
      </w:r>
      <w:proofErr w:type="spellEnd"/>
      <w:r w:rsidRPr="00E702FF">
        <w:rPr>
          <w:rStyle w:val="StyleUnderline"/>
        </w:rPr>
        <w:t>, it literally bounced all over the world before it got to California</w:t>
      </w:r>
      <w:r w:rsidRPr="00E702FF">
        <w:rPr>
          <w:rFonts w:cs="Arial"/>
        </w:rPr>
        <w:t>,” Rogers said. “</w:t>
      </w:r>
      <w:r w:rsidRPr="00E702FF">
        <w:rPr>
          <w:rStyle w:val="StyleUnderline"/>
        </w:rPr>
        <w:t>Infrastructure located on multiple continents, in multiple different geographic regions</w:t>
      </w:r>
      <w:r w:rsidRPr="00E702FF">
        <w:rPr>
          <w:rFonts w:cs="Arial"/>
        </w:rPr>
        <w:t>.”</w:t>
      </w:r>
      <w:r w:rsidRPr="00E702FF">
        <w:rPr>
          <w:rFonts w:cs="Arial"/>
          <w:sz w:val="12"/>
        </w:rPr>
        <w:t>¶</w:t>
      </w:r>
      <w:r w:rsidRPr="00E702FF">
        <w:rPr>
          <w:rFonts w:cs="Arial"/>
        </w:rPr>
        <w:t xml:space="preserve"> </w:t>
      </w:r>
      <w:proofErr w:type="gramStart"/>
      <w:r w:rsidRPr="00E702FF">
        <w:rPr>
          <w:rFonts w:cs="Arial"/>
        </w:rPr>
        <w:t>For</w:t>
      </w:r>
      <w:proofErr w:type="gramEnd"/>
      <w:r w:rsidRPr="00E702FF">
        <w:rPr>
          <w:rFonts w:cs="Arial"/>
        </w:rPr>
        <w:t xml:space="preserve"> most of the appearance, however, Rogers was on the defensive, at pains to explain how legal or technological protections could be put in place to ensure that government access to the data of US technology companies would not result in abuse by intelligence agencies. The White House is trying to broker a deal with companies such as Apple, Yahoo and Google, to ensure holes in encryption for the government to access mobile data, cloud computing and other data.</w:t>
      </w:r>
      <w:r w:rsidRPr="00E702FF">
        <w:rPr>
          <w:rFonts w:cs="Arial"/>
          <w:sz w:val="12"/>
        </w:rPr>
        <w:t>¶</w:t>
      </w:r>
      <w:r w:rsidRPr="00E702FF">
        <w:rPr>
          <w:rFonts w:cs="Arial"/>
        </w:rPr>
        <w:t xml:space="preserve"> “‘</w:t>
      </w:r>
      <w:r w:rsidRPr="00E702FF">
        <w:rPr>
          <w:rStyle w:val="StyleUnderline"/>
        </w:rPr>
        <w:t>Backdoor’ is not the context I would use, because when I hear the phrase ‘backdoor’ I think: ‘Well this is kind of shady, why wouldn’t you want to go in the front door, be very public?’</w:t>
      </w:r>
      <w:r w:rsidRPr="00E702FF">
        <w:rPr>
          <w:rFonts w:cs="Arial"/>
        </w:rPr>
        <w:t xml:space="preserve">” </w:t>
      </w:r>
      <w:r w:rsidRPr="00E702FF">
        <w:rPr>
          <w:rStyle w:val="Emphasis"/>
          <w:highlight w:val="cyan"/>
        </w:rPr>
        <w:t>Rogers said.</w:t>
      </w:r>
      <w:r w:rsidRPr="00E702FF">
        <w:rPr>
          <w:rFonts w:cs="Arial"/>
          <w:highlight w:val="cyan"/>
        </w:rPr>
        <w:t xml:space="preserve"> “</w:t>
      </w:r>
      <w:r w:rsidRPr="00E702FF">
        <w:rPr>
          <w:rStyle w:val="Emphasis"/>
          <w:highlight w:val="cyan"/>
        </w:rPr>
        <w:t>We can create a legal framework for how we do this</w:t>
      </w:r>
      <w:r w:rsidRPr="00E702FF">
        <w:rPr>
          <w:rFonts w:cs="Arial"/>
          <w:highlight w:val="cyan"/>
        </w:rPr>
        <w:t>.”</w:t>
      </w:r>
      <w:r w:rsidRPr="00E702FF">
        <w:rPr>
          <w:rFonts w:cs="Arial"/>
          <w:sz w:val="12"/>
          <w:highlight w:val="cyan"/>
        </w:rPr>
        <w:t>¶</w:t>
      </w:r>
      <w:r w:rsidRPr="00E702FF">
        <w:rPr>
          <w:rFonts w:cs="Arial"/>
          <w:highlight w:val="cyan"/>
        </w:rPr>
        <w:t xml:space="preserve"> </w:t>
      </w:r>
      <w:r w:rsidRPr="00E702FF">
        <w:rPr>
          <w:rStyle w:val="Emphasis"/>
          <w:highlight w:val="cyan"/>
        </w:rPr>
        <w:t xml:space="preserve">Rogers, who is also commander of US Cyber Command, said the government was playing catch-up not only in establishing defenses against </w:t>
      </w:r>
      <w:proofErr w:type="spellStart"/>
      <w:r w:rsidRPr="00E702FF">
        <w:rPr>
          <w:rStyle w:val="Emphasis"/>
          <w:highlight w:val="cyan"/>
        </w:rPr>
        <w:t>cyber attacks</w:t>
      </w:r>
      <w:proofErr w:type="spellEnd"/>
      <w:r w:rsidRPr="00E702FF">
        <w:rPr>
          <w:rStyle w:val="Emphasis"/>
          <w:highlight w:val="cyan"/>
        </w:rPr>
        <w:t xml:space="preserve"> but in laying out its own rules of cyber warfare, including when retaliation was appropriate</w:t>
      </w:r>
      <w:r w:rsidRPr="00E702FF">
        <w:rPr>
          <w:rStyle w:val="Emphasis"/>
        </w:rPr>
        <w:t>.</w:t>
      </w:r>
      <w:r w:rsidRPr="00E702FF">
        <w:rPr>
          <w:rFonts w:cs="Arial"/>
          <w:sz w:val="12"/>
        </w:rPr>
        <w:t>¶</w:t>
      </w:r>
      <w:r w:rsidRPr="00E702FF">
        <w:rPr>
          <w:rFonts w:cs="Arial"/>
        </w:rPr>
        <w:t xml:space="preserve"> “</w:t>
      </w:r>
      <w:r w:rsidRPr="00E702FF">
        <w:rPr>
          <w:rStyle w:val="StyleUnderline"/>
        </w:rPr>
        <w:t>We’re not mature and we’re clearly not where we need to be,” Rogers said.</w:t>
      </w:r>
      <w:r w:rsidRPr="00E702FF">
        <w:rPr>
          <w:rStyle w:val="StyleUnderline"/>
          <w:sz w:val="12"/>
        </w:rPr>
        <w:t>¶</w:t>
      </w:r>
      <w:r w:rsidRPr="00E702FF">
        <w:rPr>
          <w:rStyle w:val="StyleUnderline"/>
        </w:rPr>
        <w:t xml:space="preserve"> “Take the nuclear example. If you go back in the first 10, 20 years, we were still debating about, ‘Well, what are the fundamental concepts of deterrence?’ This whole idea of mutually assured destruction – that didn’t develop in five years, for example. All of that has taken time. Cyber is no different</w:t>
      </w:r>
      <w:r w:rsidRPr="00E702FF">
        <w:rPr>
          <w:rFonts w:cs="Arial"/>
        </w:rPr>
        <w:t>.”</w:t>
      </w:r>
      <w:r w:rsidRPr="00E702FF">
        <w:rPr>
          <w:rFonts w:cs="Arial"/>
          <w:sz w:val="12"/>
        </w:rPr>
        <w:t>¶</w:t>
      </w:r>
      <w:r w:rsidRPr="00E702FF">
        <w:rPr>
          <w:rFonts w:cs="Arial"/>
        </w:rPr>
        <w:t xml:space="preserve"> Rogers admitted that concerns about US government infiltration of US companies’ data represented a business risk for US companies, but he suggested that the greater threat was from cyber-attacks.</w:t>
      </w:r>
      <w:r w:rsidRPr="00E702FF">
        <w:rPr>
          <w:rFonts w:cs="Arial"/>
          <w:sz w:val="12"/>
        </w:rPr>
        <w:t>¶</w:t>
      </w:r>
      <w:r w:rsidRPr="00E702FF">
        <w:rPr>
          <w:rFonts w:cs="Arial"/>
        </w:rPr>
        <w:t xml:space="preserve"> “I think it’s a very valid concern to say ‘Look, are we losing US market segment here?’” Rogers said. “What’s the economic impact of this? I just think, </w:t>
      </w:r>
      <w:r w:rsidRPr="00E702FF">
        <w:rPr>
          <w:rStyle w:val="Emphasis"/>
        </w:rPr>
        <w:t>between a combination of technology, legality and policy, we can get to a better place than we are now</w:t>
      </w:r>
      <w:r w:rsidRPr="00E702FF">
        <w:rPr>
          <w:rFonts w:cs="Arial"/>
        </w:rPr>
        <w:t>.”</w:t>
      </w:r>
      <w:r w:rsidRPr="00E702FF">
        <w:rPr>
          <w:rFonts w:cs="Arial"/>
          <w:sz w:val="12"/>
        </w:rPr>
        <w:t>¶</w:t>
      </w:r>
      <w:r w:rsidRPr="00E702FF">
        <w:rPr>
          <w:rFonts w:cs="Arial"/>
        </w:rPr>
        <w:t xml:space="preserve"> US technology companies have bridled at government pressure to introduce weaknesses in encryption systems in order to ensure government access to data streams, and technical experts have</w:t>
      </w:r>
      <w:r w:rsidRPr="00E702FF">
        <w:rPr>
          <w:rStyle w:val="apple-converted-space"/>
          <w:rFonts w:cs="Arial"/>
        </w:rPr>
        <w:t xml:space="preserve"> </w:t>
      </w:r>
      <w:hyperlink r:id="rId32" w:history="1">
        <w:r w:rsidRPr="00E702FF">
          <w:rPr>
            <w:rStyle w:val="Hyperlink"/>
            <w:rFonts w:cs="Arial"/>
          </w:rPr>
          <w:t>warned</w:t>
        </w:r>
      </w:hyperlink>
      <w:r w:rsidRPr="00E702FF">
        <w:rPr>
          <w:rStyle w:val="apple-converted-space"/>
          <w:rFonts w:cs="Arial"/>
        </w:rPr>
        <w:t xml:space="preserve"> </w:t>
      </w:r>
      <w:r w:rsidRPr="00E702FF">
        <w:rPr>
          <w:rFonts w:cs="Arial"/>
        </w:rPr>
        <w:t xml:space="preserve">that there is no way to create a “backdoor” in an encryption system without summarily compromising it. An appearance by Obama at a cybersecurity conference at Stanford University last week to tout cooperation between the government and US tech companies was upstaged by an impassioned speech by </w:t>
      </w:r>
      <w:proofErr w:type="spellStart"/>
      <w:r w:rsidRPr="00E702FF">
        <w:rPr>
          <w:rFonts w:cs="Arial"/>
        </w:rPr>
        <w:t>Apple;s</w:t>
      </w:r>
      <w:proofErr w:type="spellEnd"/>
      <w:r w:rsidRPr="00E702FF">
        <w:rPr>
          <w:rFonts w:cs="Arial"/>
        </w:rPr>
        <w:t xml:space="preserve"> chief executive, Tim Cook, </w:t>
      </w:r>
      <w:proofErr w:type="spellStart"/>
      <w:r w:rsidRPr="00E702FF">
        <w:rPr>
          <w:rFonts w:cs="Arial"/>
        </w:rPr>
        <w:t>who</w:t>
      </w:r>
      <w:hyperlink r:id="rId33" w:history="1">
        <w:r w:rsidRPr="00E702FF">
          <w:rPr>
            <w:rStyle w:val="Hyperlink"/>
            <w:rFonts w:cs="Arial"/>
          </w:rPr>
          <w:t>warned</w:t>
        </w:r>
        <w:proofErr w:type="spellEnd"/>
      </w:hyperlink>
      <w:r w:rsidRPr="00E702FF">
        <w:rPr>
          <w:rStyle w:val="apple-converted-space"/>
          <w:rFonts w:cs="Arial"/>
        </w:rPr>
        <w:t xml:space="preserve"> </w:t>
      </w:r>
      <w:r w:rsidRPr="00E702FF">
        <w:rPr>
          <w:rFonts w:cs="Arial"/>
        </w:rPr>
        <w:t>of the “dire consequences” of sacrificing the right to online privacy.</w:t>
      </w:r>
      <w:r w:rsidRPr="00E702FF">
        <w:rPr>
          <w:rFonts w:cs="Arial"/>
          <w:sz w:val="12"/>
        </w:rPr>
        <w:t>¶</w:t>
      </w:r>
      <w:r w:rsidRPr="00E702FF">
        <w:rPr>
          <w:rFonts w:cs="Arial"/>
        </w:rPr>
        <w:t xml:space="preserve"> The basic discomfort of the new partnership the government would like to see with technology companies once again burst into full view on Monday when</w:t>
      </w:r>
      <w:r w:rsidRPr="00E702FF">
        <w:rPr>
          <w:rStyle w:val="apple-converted-space"/>
          <w:rFonts w:cs="Arial"/>
        </w:rPr>
        <w:t xml:space="preserve"> </w:t>
      </w:r>
      <w:hyperlink r:id="rId34" w:history="1">
        <w:r w:rsidRPr="00E702FF">
          <w:rPr>
            <w:rStyle w:val="Hyperlink"/>
            <w:rFonts w:cs="Arial"/>
          </w:rPr>
          <w:t xml:space="preserve">Alex </w:t>
        </w:r>
        <w:proofErr w:type="spellStart"/>
        <w:r w:rsidRPr="00E702FF">
          <w:rPr>
            <w:rStyle w:val="Hyperlink"/>
            <w:rFonts w:cs="Arial"/>
          </w:rPr>
          <w:t>Stamos</w:t>
        </w:r>
        <w:proofErr w:type="spellEnd"/>
      </w:hyperlink>
      <w:r w:rsidRPr="00E702FF">
        <w:rPr>
          <w:rFonts w:cs="Arial"/>
        </w:rPr>
        <w:t>, the chief information security officer at Yahoo, challenged Rogers on his recommendation for built-in “defects-slash-backdoors, or golden master keys” to serve government purposes.</w:t>
      </w:r>
      <w:r w:rsidRPr="00E702FF">
        <w:rPr>
          <w:rFonts w:cs="Arial"/>
          <w:sz w:val="12"/>
        </w:rPr>
        <w:t>¶</w:t>
      </w:r>
      <w:r w:rsidRPr="00E702FF">
        <w:rPr>
          <w:rFonts w:cs="Arial"/>
        </w:rPr>
        <w:t xml:space="preserve"> </w:t>
      </w:r>
      <w:proofErr w:type="spellStart"/>
      <w:r w:rsidRPr="00E702FF">
        <w:rPr>
          <w:rFonts w:cs="Arial"/>
        </w:rPr>
        <w:t>Stamos</w:t>
      </w:r>
      <w:proofErr w:type="spellEnd"/>
      <w:r w:rsidRPr="00E702FF">
        <w:rPr>
          <w:rFonts w:cs="Arial"/>
        </w:rPr>
        <w:t xml:space="preserve"> asked Rogers how companies such as Yahoo, with 1.3 billion users worldwide, would be expected to reply to parallel requests for backdoors from foreign governments, and told Rogers such backdoors would be like “drilling a hole through a windshield”.</w:t>
      </w:r>
      <w:r w:rsidRPr="00E702FF">
        <w:rPr>
          <w:rFonts w:cs="Arial"/>
          <w:sz w:val="12"/>
        </w:rPr>
        <w:t>¶</w:t>
      </w:r>
      <w:r w:rsidRPr="00E702FF">
        <w:rPr>
          <w:rFonts w:cs="Arial"/>
        </w:rPr>
        <w:t xml:space="preserve"> “</w:t>
      </w:r>
      <w:r w:rsidRPr="00E702FF">
        <w:rPr>
          <w:rStyle w:val="Emphasis"/>
          <w:highlight w:val="cyan"/>
        </w:rPr>
        <w:t>I’ve got a lot of world-class cryptographers at the National Security Agency</w:t>
      </w:r>
      <w:r w:rsidRPr="00E702FF">
        <w:rPr>
          <w:rFonts w:cs="Arial"/>
        </w:rPr>
        <w:t xml:space="preserve">,” replied Rogers, skipping over the question of foreign government requests. “I think </w:t>
      </w:r>
      <w:r w:rsidRPr="00E702FF">
        <w:rPr>
          <w:rStyle w:val="Emphasis"/>
          <w:highlight w:val="cyan"/>
        </w:rPr>
        <w:t>that this is technically feasible. Now it needs to done within a framewor</w:t>
      </w:r>
      <w:r w:rsidRPr="00E702FF">
        <w:rPr>
          <w:rFonts w:cs="Arial"/>
          <w:highlight w:val="cyan"/>
        </w:rPr>
        <w:t>k.</w:t>
      </w:r>
    </w:p>
    <w:p w:rsidR="00E702FF" w:rsidRPr="00E702FF" w:rsidRDefault="00E702FF" w:rsidP="00E702FF">
      <w:pPr>
        <w:rPr>
          <w:rFonts w:cs="Arial"/>
        </w:rPr>
      </w:pPr>
    </w:p>
    <w:p w:rsidR="00E702FF" w:rsidRPr="00E702FF" w:rsidRDefault="00E702FF" w:rsidP="00E702FF"/>
    <w:p w:rsidR="00E702FF" w:rsidRPr="00E702FF" w:rsidRDefault="00E702FF" w:rsidP="00E702FF">
      <w:pPr>
        <w:pStyle w:val="Heading3"/>
      </w:pPr>
      <w:r w:rsidRPr="00E702FF">
        <w:t>Warming Defense</w:t>
      </w:r>
    </w:p>
    <w:p w:rsidR="00E702FF" w:rsidRPr="00E702FF" w:rsidRDefault="00E702FF" w:rsidP="00E702FF">
      <w:pPr>
        <w:pStyle w:val="Heading4"/>
        <w:rPr>
          <w:rStyle w:val="Style13ptBold"/>
          <w:b/>
        </w:rPr>
      </w:pPr>
      <w:r w:rsidRPr="00E702FF">
        <w:rPr>
          <w:rStyle w:val="Style13ptBold"/>
        </w:rPr>
        <w:t>Earth is cooling--- satellite data</w:t>
      </w:r>
    </w:p>
    <w:p w:rsidR="00E702FF" w:rsidRPr="00E702FF" w:rsidRDefault="00E702FF" w:rsidP="00E702FF">
      <w:r w:rsidRPr="00E702FF">
        <w:rPr>
          <w:rStyle w:val="Style13ptBold"/>
          <w:sz w:val="22"/>
        </w:rPr>
        <w:t>Charles R.</w:t>
      </w:r>
      <w:r w:rsidRPr="00E702FF">
        <w:rPr>
          <w:rStyle w:val="Style13ptBold"/>
        </w:rPr>
        <w:t xml:space="preserve"> </w:t>
      </w:r>
      <w:proofErr w:type="spellStart"/>
      <w:r w:rsidRPr="00E702FF">
        <w:rPr>
          <w:rStyle w:val="Style13ptBold"/>
        </w:rPr>
        <w:t>Andersom</w:t>
      </w:r>
      <w:proofErr w:type="spellEnd"/>
      <w:r w:rsidRPr="00E702FF">
        <w:rPr>
          <w:rStyle w:val="Style13ptBold"/>
        </w:rPr>
        <w:t xml:space="preserve">, </w:t>
      </w:r>
      <w:r w:rsidRPr="00E702FF">
        <w:rPr>
          <w:rStyle w:val="Style13ptBold"/>
          <w:sz w:val="22"/>
        </w:rPr>
        <w:t>August 8</w:t>
      </w:r>
      <w:r w:rsidRPr="00E702FF">
        <w:rPr>
          <w:rStyle w:val="Style13ptBold"/>
        </w:rPr>
        <w:t xml:space="preserve"> 13, </w:t>
      </w:r>
      <w:r w:rsidRPr="00E702FF">
        <w:t xml:space="preserve"> PhD, a materials physicist, “Earth Surface Cooled from 1982 to 2006 According to Satellite Data”, </w:t>
      </w:r>
      <w:hyperlink r:id="rId35" w:history="1">
        <w:r w:rsidRPr="00E702FF">
          <w:rPr>
            <w:rStyle w:val="Hyperlink"/>
          </w:rPr>
          <w:t>http://www.omsj.org/blogs/earth-cooling</w:t>
        </w:r>
      </w:hyperlink>
      <w:r w:rsidRPr="00E702FF">
        <w:t xml:space="preserve">, </w:t>
      </w:r>
      <w:r w:rsidRPr="00E702FF">
        <w:rPr>
          <w:rStyle w:val="Style13ptBold"/>
        </w:rPr>
        <w:br/>
      </w:r>
    </w:p>
    <w:p w:rsidR="00E702FF" w:rsidRPr="00E702FF" w:rsidRDefault="00E702FF" w:rsidP="00E702FF">
      <w:pPr>
        <w:rPr>
          <w:rStyle w:val="StyleUnderline"/>
        </w:rPr>
      </w:pPr>
      <w:r w:rsidRPr="00E702FF">
        <w:t xml:space="preserve">As is now generally known, </w:t>
      </w:r>
      <w:r w:rsidRPr="00E702FF">
        <w:rPr>
          <w:rStyle w:val="StyleUnderline"/>
        </w:rPr>
        <w:t xml:space="preserve">there has been </w:t>
      </w:r>
      <w:r w:rsidRPr="00E702FF">
        <w:rPr>
          <w:rStyle w:val="StyleUnderline"/>
          <w:highlight w:val="cyan"/>
        </w:rPr>
        <w:t>no warming of the Earth’s surface since 1998 at least</w:t>
      </w:r>
      <w:r w:rsidRPr="00E702FF">
        <w:rPr>
          <w:rStyle w:val="StyleUnderline"/>
        </w:rPr>
        <w:t>.</w:t>
      </w:r>
      <w:r w:rsidRPr="00E702FF">
        <w:t xml:space="preserve"> Prior to that time, we were informed that there had been a rapid warming of the Earth’s surface and that it was caused by increasing carbon dioxide (CO2) concentrations in the atmosphere due to man using fossil fuels. The 2007 Intergovernmental Panel on Climate Change (IPCC) 4th Report still insisted that for 25 years the Earth had been warming. </w:t>
      </w:r>
      <w:r w:rsidRPr="00E702FF">
        <w:rPr>
          <w:rStyle w:val="StyleUnderline"/>
        </w:rPr>
        <w:t xml:space="preserve">A newly published study </w:t>
      </w:r>
      <w:r w:rsidRPr="00E702FF">
        <w:rPr>
          <w:rStyle w:val="StyleUnderline"/>
          <w:highlight w:val="cyan"/>
        </w:rPr>
        <w:t>using</w:t>
      </w:r>
      <w:r w:rsidRPr="00E702FF">
        <w:rPr>
          <w:rStyle w:val="StyleUnderline"/>
        </w:rPr>
        <w:t xml:space="preserve"> </w:t>
      </w:r>
      <w:r w:rsidRPr="00E702FF">
        <w:rPr>
          <w:rStyle w:val="StyleUnderline"/>
          <w:highlight w:val="cyan"/>
        </w:rPr>
        <w:t>satellite</w:t>
      </w:r>
      <w:r w:rsidRPr="00E702FF">
        <w:rPr>
          <w:rStyle w:val="StyleUnderline"/>
        </w:rPr>
        <w:t xml:space="preserve"> </w:t>
      </w:r>
      <w:r w:rsidRPr="00E702FF">
        <w:rPr>
          <w:rStyle w:val="StyleUnderline"/>
          <w:highlight w:val="cyan"/>
        </w:rPr>
        <w:t>temperature</w:t>
      </w:r>
      <w:r w:rsidRPr="00E702FF">
        <w:rPr>
          <w:rStyle w:val="StyleUnderline"/>
        </w:rPr>
        <w:t xml:space="preserve"> sensing specifically for detecting the Earth’s surface temperature and minimizing that of the atmosphere above the surface, shows that the </w:t>
      </w:r>
      <w:r w:rsidRPr="00E702FF">
        <w:rPr>
          <w:rStyle w:val="StyleUnderline"/>
          <w:highlight w:val="cyan"/>
        </w:rPr>
        <w:t>Earth’s surface, contrary to reports, actually cooled from 1982 to 2006!</w:t>
      </w:r>
      <w:r w:rsidRPr="00E702FF">
        <w:rPr>
          <w:rStyle w:val="StyleUnderline"/>
        </w:rPr>
        <w:t xml:space="preserve"> </w:t>
      </w:r>
      <w:r w:rsidRPr="00E702FF">
        <w:t xml:space="preserve">The paper is </w:t>
      </w:r>
      <w:r w:rsidRPr="00E702FF">
        <w:rPr>
          <w:rStyle w:val="StyleUnderline"/>
        </w:rPr>
        <w:t xml:space="preserve">entitled </w:t>
      </w:r>
      <w:proofErr w:type="spellStart"/>
      <w:r w:rsidRPr="00E702FF">
        <w:rPr>
          <w:rStyle w:val="StyleUnderline"/>
        </w:rPr>
        <w:t>Meteosat</w:t>
      </w:r>
      <w:proofErr w:type="spellEnd"/>
      <w:r w:rsidRPr="00E702FF">
        <w:rPr>
          <w:rStyle w:val="StyleUnderline"/>
        </w:rPr>
        <w:t xml:space="preserve"> Derived Planetary Temperature Trend 1982-2006 by </w:t>
      </w:r>
      <w:proofErr w:type="spellStart"/>
      <w:r w:rsidRPr="00E702FF">
        <w:rPr>
          <w:rStyle w:val="StyleUnderline"/>
        </w:rPr>
        <w:t>Andries</w:t>
      </w:r>
      <w:proofErr w:type="spellEnd"/>
      <w:r w:rsidRPr="00E702FF">
        <w:rPr>
          <w:rStyle w:val="StyleUnderline"/>
        </w:rPr>
        <w:t xml:space="preserve"> </w:t>
      </w:r>
      <w:proofErr w:type="spellStart"/>
      <w:r w:rsidRPr="00E702FF">
        <w:rPr>
          <w:rStyle w:val="StyleUnderline"/>
        </w:rPr>
        <w:t>Rosema</w:t>
      </w:r>
      <w:proofErr w:type="spellEnd"/>
      <w:r w:rsidRPr="00E702FF">
        <w:rPr>
          <w:rStyle w:val="StyleUnderline"/>
        </w:rPr>
        <w:t xml:space="preserve">, Steven </w:t>
      </w:r>
      <w:proofErr w:type="spellStart"/>
      <w:r w:rsidRPr="00E702FF">
        <w:rPr>
          <w:rStyle w:val="StyleUnderline"/>
        </w:rPr>
        <w:t>Foppes</w:t>
      </w:r>
      <w:proofErr w:type="spellEnd"/>
      <w:r w:rsidRPr="00E702FF">
        <w:rPr>
          <w:rStyle w:val="StyleUnderline"/>
        </w:rPr>
        <w:t xml:space="preserve">, and </w:t>
      </w:r>
      <w:proofErr w:type="spellStart"/>
      <w:r w:rsidRPr="00E702FF">
        <w:rPr>
          <w:rStyle w:val="StyleUnderline"/>
        </w:rPr>
        <w:t>Joost</w:t>
      </w:r>
      <w:proofErr w:type="spellEnd"/>
      <w:r w:rsidRPr="00E702FF">
        <w:rPr>
          <w:rStyle w:val="StyleUnderline"/>
        </w:rPr>
        <w:t xml:space="preserve"> van der </w:t>
      </w:r>
      <w:proofErr w:type="spellStart"/>
      <w:r w:rsidRPr="00E702FF">
        <w:rPr>
          <w:rStyle w:val="StyleUnderline"/>
        </w:rPr>
        <w:t>Woerd</w:t>
      </w:r>
      <w:proofErr w:type="spellEnd"/>
      <w:r w:rsidRPr="00E702FF">
        <w:t xml:space="preserve"> and was published in </w:t>
      </w:r>
      <w:r w:rsidRPr="00E702FF">
        <w:rPr>
          <w:rStyle w:val="StyleUnderline"/>
        </w:rPr>
        <w:t>Energy &amp; Environment, Vol. 24, No. 3 &amp; 4 2013</w:t>
      </w:r>
      <w:r w:rsidRPr="00E702FF">
        <w:t xml:space="preserve">. They were very surprised to find the cooling trend they reported. Earlier satellite data analyses, originated by investigators at the University of Alabama at Huntsville, used microwave sensors to infer the temperature from microwave emissions from oxygen molecules. Microwaves of different energies originated from various layers of the atmosphere. One set of data originated from an altitude of about 17 km. </w:t>
      </w:r>
      <w:proofErr w:type="gramStart"/>
      <w:r w:rsidRPr="00E702FF">
        <w:t>Another at an altitude of about 3 – 4 km.</w:t>
      </w:r>
      <w:proofErr w:type="gramEnd"/>
      <w:r w:rsidRPr="00E702FF">
        <w:t xml:space="preserve"> Then by looking at data taken at oblique angles of incidence, they inferred a temperature from an altitude of about 0.8 km. </w:t>
      </w:r>
      <w:proofErr w:type="gramStart"/>
      <w:r w:rsidRPr="00E702FF">
        <w:t>However, none of this data actually the Earth’s surface temperature.</w:t>
      </w:r>
      <w:proofErr w:type="gramEnd"/>
      <w:r w:rsidRPr="00E702FF">
        <w:t xml:space="preserve"> Initially, </w:t>
      </w:r>
      <w:r w:rsidRPr="00E702FF">
        <w:rPr>
          <w:rStyle w:val="StyleUnderline"/>
        </w:rPr>
        <w:t>this data on the lower atmosphere had shown a small cooling effect, but after many corrections were applied, the data yielded an increase of temperature of about 0.1 C/decade in the troposphere.</w:t>
      </w:r>
      <w:r w:rsidRPr="00E702FF">
        <w:t xml:space="preserve"> The troposphere is the bottom about 10 to 11 km of the atmosphere and its temperature is not at all necessarily in direct proportion to the surface temperature. </w:t>
      </w:r>
      <w:r w:rsidRPr="00E702FF">
        <w:rPr>
          <w:rStyle w:val="StyleUnderline"/>
        </w:rPr>
        <w:t xml:space="preserve">Indeed, increased cloud cover, water vapor, and CO2 in the atmosphere may cause an increase in the troposphere temperature even as it cools the surface temperature. </w:t>
      </w:r>
      <w:r w:rsidRPr="00E702FF">
        <w:t xml:space="preserve">The </w:t>
      </w:r>
      <w:proofErr w:type="spellStart"/>
      <w:r w:rsidRPr="00E702FF">
        <w:t>Rosema</w:t>
      </w:r>
      <w:proofErr w:type="spellEnd"/>
      <w:r w:rsidRPr="00E702FF">
        <w:t xml:space="preserve">, </w:t>
      </w:r>
      <w:proofErr w:type="spellStart"/>
      <w:r w:rsidRPr="00E702FF">
        <w:t>Foppes</w:t>
      </w:r>
      <w:proofErr w:type="spellEnd"/>
      <w:r w:rsidRPr="00E702FF">
        <w:t xml:space="preserve">, and van der </w:t>
      </w:r>
      <w:proofErr w:type="spellStart"/>
      <w:r w:rsidRPr="00E702FF">
        <w:t>Woerd</w:t>
      </w:r>
      <w:proofErr w:type="spellEnd"/>
      <w:r w:rsidRPr="00E702FF">
        <w:t xml:space="preserve"> study used the infra-red radiation at 10.5 to 12.5 micrometers wavelength to directly measure the surface temperature of the Earth. The copy of the paper incorrectly says mm instead of micrometers. This infra-red radiation is in the mid-infra-red part of the electromagnetic spectrum, but close to the beginning of the far infra-red. </w:t>
      </w:r>
      <w:r w:rsidRPr="00E702FF">
        <w:rPr>
          <w:highlight w:val="cyan"/>
        </w:rPr>
        <w:t>T</w:t>
      </w:r>
      <w:r w:rsidRPr="00E702FF">
        <w:rPr>
          <w:rStyle w:val="StyleUnderline"/>
          <w:highlight w:val="cyan"/>
        </w:rPr>
        <w:t>he atmosphere is highly transparent at these wavelengths, provided there are no clouds. There is a minor effect due to water, but none due to CO2</w:t>
      </w:r>
      <w:r w:rsidRPr="00E702FF">
        <w:rPr>
          <w:rStyle w:val="StyleUnderline"/>
        </w:rPr>
        <w:t xml:space="preserve">. </w:t>
      </w:r>
      <w:r w:rsidRPr="00E702FF">
        <w:t xml:space="preserve">The minor water absorption does add a small temperature component from the lower atmosphere to the larger component directly from the Earth’s surface. This is nonetheless a huge improvement over the oxygen emission microwave emissions which have no surface component at all. </w:t>
      </w:r>
      <w:r w:rsidRPr="00E702FF">
        <w:rPr>
          <w:rStyle w:val="StyleUnderline"/>
        </w:rPr>
        <w:t xml:space="preserve">The effects of clouds were filtered out of the data. The daily planetary temperature was approximated as the average of noon and midnight </w:t>
      </w:r>
      <w:proofErr w:type="spellStart"/>
      <w:r w:rsidRPr="00E702FF">
        <w:rPr>
          <w:rStyle w:val="StyleUnderline"/>
        </w:rPr>
        <w:t>temperatures.Such</w:t>
      </w:r>
      <w:proofErr w:type="spellEnd"/>
      <w:r w:rsidRPr="00E702FF">
        <w:rPr>
          <w:rStyle w:val="StyleUnderline"/>
        </w:rPr>
        <w:t xml:space="preserve"> satellite measurements are critically important. </w:t>
      </w:r>
      <w:r w:rsidRPr="00E702FF">
        <w:t xml:space="preserve">The </w:t>
      </w:r>
      <w:r w:rsidRPr="00E702FF">
        <w:rPr>
          <w:rStyle w:val="StyleUnderline"/>
        </w:rPr>
        <w:t>land surface temperature record is highly contaminated by urban heat island effects and by the bad sites chosen for weather station measurements</w:t>
      </w:r>
      <w:r w:rsidRPr="00E702FF">
        <w:t xml:space="preserve">. Very mysterious and undocumented changes to the raw data have been made to various time period sets of data. See here, here, here, here, here, here, here, here, here, and here, for instance. The authors of this study note that 10% of their own country, the Netherlands, is now hardened surface. Changes to ground cover, vegetation, or water surface coverage do have local effects on the surface temperature. Indeed, they point to data for the area of the confluence of the Euphrates and Tigris Rivers in SE Iraq which showed a sudden warming when Saddam Hussein drained the extensive marshes there. With less water in this warm area, less evaporative cooling occurred and water vapor absorbed less incoming solar insolation up in the atmosphere, so the average temperature increased. They found another small area with warming in NW Tanzania. There, they believe that major mining increases led to a decrease in vegetation and then a reduction in evapotranspiration. The loss of that cooling caused surface temperatures to increase. </w:t>
      </w:r>
      <w:r w:rsidRPr="00E702FF">
        <w:rPr>
          <w:rStyle w:val="StyleUnderline"/>
        </w:rPr>
        <w:t xml:space="preserve">They also noted a cooling effect near Lake Chad and Lake Nasser in their data which they attribute to the growing size of </w:t>
      </w:r>
      <w:proofErr w:type="gramStart"/>
      <w:r w:rsidRPr="00E702FF">
        <w:rPr>
          <w:rStyle w:val="StyleUnderline"/>
        </w:rPr>
        <w:t>those</w:t>
      </w:r>
      <w:proofErr w:type="gramEnd"/>
      <w:r w:rsidRPr="00E702FF">
        <w:rPr>
          <w:rStyle w:val="StyleUnderline"/>
        </w:rPr>
        <w:t xml:space="preserve"> </w:t>
      </w:r>
      <w:proofErr w:type="spellStart"/>
      <w:r w:rsidRPr="00E702FF">
        <w:rPr>
          <w:rStyle w:val="StyleUnderline"/>
        </w:rPr>
        <w:t>lakes</w:t>
      </w:r>
      <w:r w:rsidRPr="00E702FF">
        <w:t>.From</w:t>
      </w:r>
      <w:proofErr w:type="spellEnd"/>
      <w:r w:rsidRPr="00E702FF">
        <w:t xml:space="preserve"> 1982 to 2006, an ocean location west of France showed a temperature decrease of 0.78 C/decade. A location west of Senegal in the Atlantic showed a temperature decrease of 0.48 C/decade, which is less a decrease because of ocean upwelling in this area. </w:t>
      </w:r>
      <w:r w:rsidRPr="00E702FF">
        <w:rPr>
          <w:rStyle w:val="StyleUnderline"/>
        </w:rPr>
        <w:t xml:space="preserve">More generally, they report that the Atlantic Ocean, Africa, and Europe show a negative surface temperature trend from zero to 2 C/decade. </w:t>
      </w:r>
      <w:r w:rsidRPr="00E702FF">
        <w:t>T</w:t>
      </w:r>
      <w:r w:rsidRPr="00E702FF">
        <w:rPr>
          <w:rStyle w:val="StyleUnderline"/>
        </w:rPr>
        <w:t xml:space="preserve">hey observed that the greatest temperature decreases were in regions with greater cloud cover. In particular, the temperature decrease over desert areas was </w:t>
      </w:r>
      <w:proofErr w:type="spellStart"/>
      <w:r w:rsidRPr="00E702FF">
        <w:rPr>
          <w:rStyle w:val="StyleUnderline"/>
        </w:rPr>
        <w:t>smaller.Increased</w:t>
      </w:r>
      <w:proofErr w:type="spellEnd"/>
      <w:r w:rsidRPr="00E702FF">
        <w:rPr>
          <w:rStyle w:val="StyleUnderline"/>
        </w:rPr>
        <w:t xml:space="preserve"> cloud cover is correlated with increased humidity of the air. More water vapor and more clouds both result in a lower surface temperature. </w:t>
      </w:r>
      <w:r w:rsidRPr="00E702FF">
        <w:t xml:space="preserve">While it is harder to separate out the effect of CO2 from the overwhelming effects of water vapor, </w:t>
      </w:r>
      <w:r w:rsidRPr="00E702FF">
        <w:rPr>
          <w:rStyle w:val="StyleUnderline"/>
          <w:highlight w:val="cyan"/>
        </w:rPr>
        <w:t>increased atmospheric CO2 probably will also increase the cooling of the surface,</w:t>
      </w:r>
      <w:r w:rsidRPr="00E702FF">
        <w:rPr>
          <w:rStyle w:val="StyleUnderline"/>
        </w:rPr>
        <w:t xml:space="preserve"> as I have argued. In any case, </w:t>
      </w:r>
      <w:r w:rsidRPr="00E702FF">
        <w:rPr>
          <w:rStyle w:val="StyleUnderline"/>
          <w:highlight w:val="cyan"/>
        </w:rPr>
        <w:t xml:space="preserve">the IPCC claim that a small surface temperature increase due to added CO2 will cause a much larger temperature increase due to more water vapor, is absolutely and clearly </w:t>
      </w:r>
      <w:proofErr w:type="spellStart"/>
      <w:r w:rsidRPr="00E702FF">
        <w:rPr>
          <w:rStyle w:val="StyleUnderline"/>
          <w:highlight w:val="cyan"/>
        </w:rPr>
        <w:t>nonsense.</w:t>
      </w:r>
      <w:r w:rsidRPr="00E702FF">
        <w:rPr>
          <w:rStyle w:val="StyleUnderline"/>
        </w:rPr>
        <w:t>a</w:t>
      </w:r>
      <w:proofErr w:type="spellEnd"/>
    </w:p>
    <w:p w:rsidR="00E702FF" w:rsidRPr="00E702FF" w:rsidRDefault="00E702FF" w:rsidP="00E702FF">
      <w:pPr>
        <w:pStyle w:val="Heading4"/>
      </w:pPr>
      <w:r w:rsidRPr="00E702FF">
        <w:t>Warming won’t cause extinction</w:t>
      </w:r>
    </w:p>
    <w:p w:rsidR="00E702FF" w:rsidRPr="00E702FF" w:rsidRDefault="00E702FF" w:rsidP="00E702FF">
      <w:pPr>
        <w:rPr>
          <w:lang w:eastAsia="zh-TW"/>
        </w:rPr>
      </w:pPr>
      <w:proofErr w:type="gramStart"/>
      <w:r w:rsidRPr="00E702FF">
        <w:rPr>
          <w:rStyle w:val="Style13ptBold"/>
        </w:rPr>
        <w:t>NIPCC 11</w:t>
      </w:r>
      <w:r w:rsidRPr="00E702FF">
        <w:t xml:space="preserve"> (Nongovernmental International Panel on Climate Change.</w:t>
      </w:r>
      <w:proofErr w:type="gramEnd"/>
      <w:r w:rsidRPr="00E702FF">
        <w:t xml:space="preserve"> </w:t>
      </w:r>
      <w:proofErr w:type="gramStart"/>
      <w:r w:rsidRPr="00E702FF">
        <w:t>Surviving the unprecedented climate change of the IPCC.</w:t>
      </w:r>
      <w:proofErr w:type="gramEnd"/>
      <w:r w:rsidRPr="00E702FF">
        <w:t xml:space="preserve"> 8 March 2011. http://www.nipccreport.org/articles/2011/mar/8mar2011a5.html</w:t>
      </w:r>
    </w:p>
    <w:p w:rsidR="00E702FF" w:rsidRPr="00E702FF" w:rsidRDefault="00E702FF" w:rsidP="00E702FF">
      <w:pPr>
        <w:rPr>
          <w:b/>
          <w:sz w:val="20"/>
          <w:u w:val="single"/>
        </w:rPr>
      </w:pPr>
      <w:r w:rsidRPr="00E702FF">
        <w:t xml:space="preserve">In a paper published in </w:t>
      </w:r>
      <w:r w:rsidRPr="00E702FF">
        <w:rPr>
          <w:iCs/>
        </w:rPr>
        <w:t>Systematics and Biodiversity</w:t>
      </w:r>
      <w:r w:rsidRPr="00E702FF">
        <w:t xml:space="preserve">, Willis </w:t>
      </w:r>
      <w:r w:rsidRPr="00E702FF">
        <w:rPr>
          <w:iCs/>
        </w:rPr>
        <w:t>et al</w:t>
      </w:r>
      <w:r w:rsidRPr="00E702FF">
        <w:t>. (2010) consider the IPCC (2007) "predicted climatic changes for the next century" -- i.e., their contentions that "global temperatures will increase by 2-4°C and possibly beyond, sea levels will rise (~1 m ± 0.5 m), and atmospheric CO</w:t>
      </w:r>
      <w:r w:rsidRPr="00E702FF">
        <w:rPr>
          <w:vertAlign w:val="subscript"/>
        </w:rPr>
        <w:t>2</w:t>
      </w:r>
      <w:r w:rsidRPr="00E702FF">
        <w:t xml:space="preserve">will increase by up to 1000 ppm" -- noting that it is "widely suggested that the magnitude and rate of these changes will result in many plants and animals going extinct," citing studies that suggest that "within the next century, over 35% of some biota will have gone extinct (Thomas </w:t>
      </w:r>
      <w:r w:rsidRPr="00E702FF">
        <w:rPr>
          <w:iCs/>
        </w:rPr>
        <w:t>et al</w:t>
      </w:r>
      <w:r w:rsidRPr="00E702FF">
        <w:t xml:space="preserve">., 2004; Solomon </w:t>
      </w:r>
      <w:r w:rsidRPr="00E702FF">
        <w:rPr>
          <w:iCs/>
        </w:rPr>
        <w:t>et al</w:t>
      </w:r>
      <w:r w:rsidRPr="00E702FF">
        <w:t xml:space="preserve">., 2007) and there will be extensive die-back of the tropical rainforest due to climate change (e.g. </w:t>
      </w:r>
      <w:proofErr w:type="spellStart"/>
      <w:r w:rsidRPr="00E702FF">
        <w:t>Huntingford</w:t>
      </w:r>
      <w:proofErr w:type="spellEnd"/>
      <w:r w:rsidRPr="00E702FF">
        <w:t xml:space="preserve"> </w:t>
      </w:r>
      <w:r w:rsidRPr="00E702FF">
        <w:rPr>
          <w:iCs/>
        </w:rPr>
        <w:t>et al</w:t>
      </w:r>
      <w:r w:rsidRPr="00E702FF">
        <w:t xml:space="preserve">., 2008)." On the other hand, they indicate that some </w:t>
      </w:r>
      <w:r w:rsidRPr="00E702FF">
        <w:rPr>
          <w:rStyle w:val="StyleUnderline"/>
        </w:rPr>
        <w:t xml:space="preserve">biologists and </w:t>
      </w:r>
      <w:r w:rsidRPr="00E702FF">
        <w:rPr>
          <w:rStyle w:val="StyleUnderline"/>
          <w:highlight w:val="cyan"/>
        </w:rPr>
        <w:t>climatologists</w:t>
      </w:r>
      <w:r w:rsidRPr="00E702FF">
        <w:rPr>
          <w:rStyle w:val="StyleUnderline"/>
        </w:rPr>
        <w:t xml:space="preserve"> have </w:t>
      </w:r>
      <w:r w:rsidRPr="00E702FF">
        <w:rPr>
          <w:rStyle w:val="StyleUnderline"/>
          <w:highlight w:val="cyan"/>
        </w:rPr>
        <w:t>pointed out</w:t>
      </w:r>
      <w:r w:rsidRPr="00E702FF">
        <w:rPr>
          <w:rStyle w:val="StyleUnderline"/>
        </w:rPr>
        <w:t xml:space="preserve"> that "many of the </w:t>
      </w:r>
      <w:r w:rsidRPr="00E702FF">
        <w:rPr>
          <w:rStyle w:val="StyleUnderline"/>
          <w:highlight w:val="cyan"/>
        </w:rPr>
        <w:t>predicted increases in climate have happened before, in terms of both magnitude and rate of change</w:t>
      </w:r>
      <w:r w:rsidRPr="00E702FF">
        <w:rPr>
          <w:b/>
        </w:rPr>
        <w:t xml:space="preserve"> (e.g. Royer, 2008; </w:t>
      </w:r>
      <w:proofErr w:type="spellStart"/>
      <w:r w:rsidRPr="00E702FF">
        <w:rPr>
          <w:b/>
        </w:rPr>
        <w:t>Zachos</w:t>
      </w:r>
      <w:proofErr w:type="spellEnd"/>
      <w:r w:rsidRPr="00E702FF">
        <w:rPr>
          <w:b/>
        </w:rPr>
        <w:t xml:space="preserve"> </w:t>
      </w:r>
      <w:r w:rsidRPr="00E702FF">
        <w:rPr>
          <w:b/>
          <w:iCs/>
        </w:rPr>
        <w:t>et al</w:t>
      </w:r>
      <w:r w:rsidRPr="00E702FF">
        <w:rPr>
          <w:b/>
        </w:rPr>
        <w:t xml:space="preserve">., 2008), </w:t>
      </w:r>
      <w:r w:rsidRPr="00E702FF">
        <w:rPr>
          <w:rStyle w:val="StyleUnderline"/>
          <w:highlight w:val="cyan"/>
        </w:rPr>
        <w:t>and yet biotic communities have remained remarkably resilient</w:t>
      </w:r>
      <w:r w:rsidRPr="00E702FF">
        <w:rPr>
          <w:b/>
        </w:rPr>
        <w:t xml:space="preserve"> (</w:t>
      </w:r>
      <w:proofErr w:type="spellStart"/>
      <w:r w:rsidRPr="00E702FF">
        <w:rPr>
          <w:b/>
        </w:rPr>
        <w:t>Mayle</w:t>
      </w:r>
      <w:proofErr w:type="spellEnd"/>
      <w:r w:rsidRPr="00E702FF">
        <w:rPr>
          <w:b/>
        </w:rPr>
        <w:t xml:space="preserve"> and Power, 2008) </w:t>
      </w:r>
      <w:r w:rsidRPr="00E702FF">
        <w:rPr>
          <w:rStyle w:val="StyleUnderline"/>
          <w:highlight w:val="cyan"/>
        </w:rPr>
        <w:t>and in some cases thrived</w:t>
      </w:r>
      <w:r w:rsidRPr="00E702FF">
        <w:rPr>
          <w:u w:val="single"/>
        </w:rPr>
        <w:t xml:space="preserve"> </w:t>
      </w:r>
      <w:r w:rsidRPr="00E702FF">
        <w:t>(</w:t>
      </w:r>
      <w:proofErr w:type="spellStart"/>
      <w:r w:rsidRPr="00E702FF">
        <w:t>Svenning</w:t>
      </w:r>
      <w:proofErr w:type="spellEnd"/>
      <w:r w:rsidRPr="00E702FF">
        <w:t xml:space="preserve">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t>
      </w:r>
      <w:r w:rsidRPr="00E702FF">
        <w:rPr>
          <w:u w:val="single"/>
        </w:rPr>
        <w:t xml:space="preserve">Willis </w:t>
      </w:r>
      <w:r w:rsidRPr="00E702FF">
        <w:rPr>
          <w:iCs/>
          <w:u w:val="single"/>
        </w:rPr>
        <w:t>et al</w:t>
      </w:r>
      <w:r w:rsidRPr="00E702FF">
        <w:rPr>
          <w:u w:val="single"/>
        </w:rPr>
        <w:t>. focus on "intervals in time in the fossil record when atmospheric CO</w:t>
      </w:r>
      <w:r w:rsidRPr="00E702FF">
        <w:rPr>
          <w:u w:val="single"/>
          <w:vertAlign w:val="subscript"/>
        </w:rPr>
        <w:t>2</w:t>
      </w:r>
      <w:r w:rsidRPr="00E702FF">
        <w:rPr>
          <w:u w:val="single"/>
        </w:rPr>
        <w:t xml:space="preserve"> concentrations increased up to 1200 ppm, temperatures in mid- to high-latitudes increased by greater than 4°C within 60 years, and sea levels rose by up to 3 m higher than present,"</w:t>
      </w:r>
      <w:r w:rsidRPr="00E702FF">
        <w:t xml:space="preserve"> </w:t>
      </w:r>
      <w:r w:rsidRPr="00E702FF">
        <w:rPr>
          <w:u w:val="single"/>
        </w:rPr>
        <w:t>describing studies of past biotic responses that indicate "the scale and impact of the magnitude and rate of such climate changes on biodiversity</w:t>
      </w:r>
      <w:r w:rsidRPr="00E702FF">
        <w:t xml:space="preserve">." And </w:t>
      </w:r>
      <w:r w:rsidRPr="00E702FF">
        <w:rPr>
          <w:u w:val="single"/>
        </w:rPr>
        <w:t>what emerges</w:t>
      </w:r>
      <w:r w:rsidRPr="00E702FF">
        <w:t xml:space="preserve"> from those studies, as they describe it, "</w:t>
      </w:r>
      <w:r w:rsidRPr="00E702FF">
        <w:rPr>
          <w:u w:val="single"/>
        </w:rPr>
        <w:t>is evidence for rapid community turnover, migrations, development of novel ecosystems and thresholds from one stable ecosystem state to anoth</w:t>
      </w:r>
      <w:r w:rsidRPr="00E702FF">
        <w:t>er." And, most importantly in this regard, they report "</w:t>
      </w:r>
      <w:r w:rsidRPr="00E702FF">
        <w:rPr>
          <w:rStyle w:val="StyleUnderline"/>
          <w:highlight w:val="cyan"/>
        </w:rPr>
        <w:t>there is very little evidence for broad-scale extinctions due to a warming world</w:t>
      </w:r>
      <w:r w:rsidRPr="00E702FF">
        <w:rPr>
          <w:rStyle w:val="StyleUnderline"/>
        </w:rPr>
        <w:t>.</w:t>
      </w:r>
      <w:r w:rsidRPr="00E702FF">
        <w:rPr>
          <w:b/>
        </w:rPr>
        <w:t xml:space="preserve">" In concluding, the Norwegian, Swedish and UK researchers say that "based on such evidence </w:t>
      </w:r>
      <w:r w:rsidRPr="00E702FF">
        <w:rPr>
          <w:rStyle w:val="StyleUnderline"/>
          <w:highlight w:val="cyan"/>
        </w:rPr>
        <w:t>we urge some caution in assuming broad-scale extinctions of species will occur due solely to climate changes of the magnitude and rate predicted for the next centur</w:t>
      </w:r>
      <w:r w:rsidRPr="00E702FF">
        <w:rPr>
          <w:b/>
          <w:highlight w:val="cyan"/>
        </w:rPr>
        <w:t>y</w:t>
      </w:r>
      <w:r w:rsidRPr="00E702FF">
        <w:rPr>
          <w:b/>
        </w:rPr>
        <w:t>," reiterating that "</w:t>
      </w:r>
      <w:r w:rsidRPr="00E702FF">
        <w:rPr>
          <w:rStyle w:val="StyleUnderline"/>
        </w:rPr>
        <w:t>the fossil record indicates remarkable biotic resilience to wide amplitude fluctuations in climate."</w:t>
      </w:r>
    </w:p>
    <w:p w:rsidR="00E702FF" w:rsidRPr="00E702FF" w:rsidRDefault="00E702FF" w:rsidP="00E702FF">
      <w:pPr>
        <w:rPr>
          <w:rStyle w:val="StyleUnderline"/>
        </w:rPr>
      </w:pPr>
    </w:p>
    <w:p w:rsidR="00E702FF" w:rsidRPr="00E702FF" w:rsidRDefault="00E702FF" w:rsidP="00E702FF">
      <w:pPr>
        <w:pStyle w:val="Heading3"/>
      </w:pPr>
      <w:r w:rsidRPr="00E702FF">
        <w:t xml:space="preserve">Warming food </w:t>
      </w:r>
      <w:proofErr w:type="spellStart"/>
      <w:r w:rsidRPr="00E702FF">
        <w:t>trn</w:t>
      </w:r>
      <w:proofErr w:type="spellEnd"/>
    </w:p>
    <w:p w:rsidR="00E702FF" w:rsidRPr="00E702FF" w:rsidRDefault="00E702FF" w:rsidP="00E702FF">
      <w:pPr>
        <w:pStyle w:val="Heading4"/>
      </w:pPr>
      <w:r w:rsidRPr="00E702FF">
        <w:t xml:space="preserve">CO2 key to sustainable agriculture which outweighs warming </w:t>
      </w:r>
    </w:p>
    <w:p w:rsidR="00E702FF" w:rsidRPr="00E702FF" w:rsidRDefault="00E702FF" w:rsidP="00E702FF">
      <w:r w:rsidRPr="00E702FF">
        <w:rPr>
          <w:rStyle w:val="Style13ptBold"/>
        </w:rPr>
        <w:t xml:space="preserve">Carter et al., </w:t>
      </w:r>
      <w:r w:rsidRPr="00E702FF">
        <w:t>September</w:t>
      </w:r>
      <w:r w:rsidRPr="00E702FF">
        <w:rPr>
          <w:b/>
        </w:rPr>
        <w:t xml:space="preserve"> </w:t>
      </w:r>
      <w:r w:rsidRPr="00E702FF">
        <w:rPr>
          <w:rStyle w:val="Style13ptBold"/>
        </w:rPr>
        <w:t>11</w:t>
      </w:r>
      <w:r w:rsidRPr="00E702FF">
        <w:t xml:space="preserve"> PhD, </w:t>
      </w:r>
      <w:proofErr w:type="spellStart"/>
      <w:r w:rsidRPr="00E702FF">
        <w:t>Adjuct</w:t>
      </w:r>
      <w:proofErr w:type="spellEnd"/>
      <w:r w:rsidRPr="00E702FF">
        <w:t xml:space="preserve"> Research Fellow, James Cook University AND PhD, Chairman at the Center for the Study of Carbon Dioxide and Global Change AND PhD, (Robert, Craig </w:t>
      </w:r>
      <w:proofErr w:type="spellStart"/>
      <w:r w:rsidRPr="00E702FF">
        <w:t>Idso</w:t>
      </w:r>
      <w:proofErr w:type="spellEnd"/>
      <w:r w:rsidRPr="00E702FF">
        <w:t xml:space="preserve">, Fred Singer, Susan </w:t>
      </w:r>
      <w:proofErr w:type="spellStart"/>
      <w:r w:rsidRPr="00E702FF">
        <w:t>Crockford</w:t>
      </w:r>
      <w:proofErr w:type="spellEnd"/>
      <w:r w:rsidRPr="00E702FF">
        <w:t xml:space="preserve">, Joseph </w:t>
      </w:r>
      <w:proofErr w:type="spellStart"/>
      <w:r w:rsidRPr="00E702FF">
        <w:t>D’Aleo</w:t>
      </w:r>
      <w:proofErr w:type="spellEnd"/>
      <w:r w:rsidRPr="00E702FF">
        <w:t xml:space="preserve">, </w:t>
      </w:r>
      <w:proofErr w:type="spellStart"/>
      <w:r w:rsidRPr="00E702FF">
        <w:t>Indur</w:t>
      </w:r>
      <w:proofErr w:type="spellEnd"/>
      <w:r w:rsidRPr="00E702FF">
        <w:t xml:space="preserve"> </w:t>
      </w:r>
      <w:proofErr w:type="spellStart"/>
      <w:r w:rsidRPr="00E702FF">
        <w:t>Goklany</w:t>
      </w:r>
      <w:proofErr w:type="spellEnd"/>
      <w:r w:rsidRPr="00E702FF">
        <w:t xml:space="preserve">, Sherwood </w:t>
      </w:r>
      <w:proofErr w:type="spellStart"/>
      <w:r w:rsidRPr="00E702FF">
        <w:t>Idso</w:t>
      </w:r>
      <w:proofErr w:type="spellEnd"/>
      <w:r w:rsidRPr="00E702FF">
        <w:t xml:space="preserve">, </w:t>
      </w:r>
      <w:proofErr w:type="spellStart"/>
      <w:r w:rsidRPr="00E702FF">
        <w:t>Madhav</w:t>
      </w:r>
      <w:proofErr w:type="spellEnd"/>
      <w:r w:rsidRPr="00E702FF">
        <w:t xml:space="preserve"> </w:t>
      </w:r>
      <w:proofErr w:type="spellStart"/>
      <w:r w:rsidRPr="00E702FF">
        <w:t>Khandekar</w:t>
      </w:r>
      <w:proofErr w:type="spellEnd"/>
      <w:r w:rsidRPr="00E702FF">
        <w:t xml:space="preserve">, Anthony </w:t>
      </w:r>
      <w:proofErr w:type="spellStart"/>
      <w:r w:rsidRPr="00E702FF">
        <w:t>Lupo</w:t>
      </w:r>
      <w:proofErr w:type="spellEnd"/>
      <w:r w:rsidRPr="00E702FF">
        <w:t>, Willie Soon, Mitch Taylor (Canada), “Climate Change Reconsidered 2011 Interim Report,” September, Science and Environmental Policy Project, Center for the Study of Carbon Dioxide and Global Change, The Heartland Institute</w:t>
      </w:r>
    </w:p>
    <w:p w:rsidR="00E702FF" w:rsidRPr="00E702FF" w:rsidRDefault="00E702FF" w:rsidP="00E702FF">
      <w:pPr>
        <w:rPr>
          <w:u w:val="single"/>
        </w:rPr>
      </w:pPr>
    </w:p>
    <w:p w:rsidR="00E702FF" w:rsidRPr="00E702FF" w:rsidRDefault="00E702FF" w:rsidP="00E702FF">
      <w:pPr>
        <w:rPr>
          <w:rStyle w:val="StyleUnderline"/>
          <w:b/>
        </w:rPr>
      </w:pPr>
      <w:r w:rsidRPr="00E702FF">
        <w:rPr>
          <w:u w:val="single"/>
        </w:rPr>
        <w:t>Nearly every analysis that has ever been made of proposals to drastically reduce mankind's CO2 emissions has concluded that the impact on the planet's temperature would be so small as to be almost impossible to measure,</w:t>
      </w:r>
      <w:r w:rsidRPr="00E702FF">
        <w:rPr>
          <w:sz w:val="12"/>
          <w:szCs w:val="12"/>
        </w:rPr>
        <w:t xml:space="preserve"> which would make such a program (if it were ever enacted) the greatest boondoggle ever to be foisted upon the American public. Even worse</w:t>
      </w:r>
      <w:r w:rsidRPr="00E702FF">
        <w:rPr>
          <w:b/>
          <w:sz w:val="12"/>
          <w:szCs w:val="12"/>
          <w:highlight w:val="cyan"/>
        </w:rPr>
        <w:t xml:space="preserve">, </w:t>
      </w:r>
      <w:r w:rsidRPr="00E702FF">
        <w:rPr>
          <w:rStyle w:val="StyleUnderline"/>
          <w:highlight w:val="cyan"/>
        </w:rPr>
        <w:t>it would have absolutely devastating consequences for the many species of plants and animals with which we share the earth.</w:t>
      </w:r>
      <w:r w:rsidRPr="00E702FF">
        <w:rPr>
          <w:sz w:val="12"/>
          <w:szCs w:val="12"/>
        </w:rPr>
        <w:t xml:space="preserve"> </w:t>
      </w:r>
      <w:r w:rsidRPr="00E702FF">
        <w:rPr>
          <w:u w:val="single"/>
        </w:rPr>
        <w:t>The genesis of this dilemma hearkens back to a provocative question posed by Waggoner (1995): How much land can ten billion people spare for nature? This was the title of an essay he wrote to illuminate the dynamic tension that exists between (1) the need for land to support the agricultural enterprises that sustain mankind and (2) the need for land to support the natural ecosystems that sustain all other creatures.</w:t>
      </w:r>
      <w:r w:rsidRPr="00E702FF">
        <w:rPr>
          <w:sz w:val="12"/>
          <w:szCs w:val="12"/>
        </w:rPr>
        <w:t xml:space="preserve"> As noted by Huang et al. (2002), human populations "have encroached on almost all of the world's frontiers, leaving little new land that is cultivatable." And in consequence of humanity's ongoing usurpation of this most basic of natural resources, Raven (2002) has noted that "species-area relationships, taken worldwide in relation to habitat destruction, lead to projections of the loss of fully two-thirds of all species on earth by the end of this century." In addition, Wallace (2000) has calculated that we will need to divert essentially all usable non-saline water on the face of the earth to the agricultural enterprises that will be required to meet the food and fiber needs of humanity's growing numbers even well before that. So what parts of the world are likely to be the hardest hit by the great land-grabbing and water-consuming machine that is us? </w:t>
      </w:r>
      <w:proofErr w:type="spellStart"/>
      <w:r w:rsidRPr="00E702FF">
        <w:rPr>
          <w:sz w:val="12"/>
          <w:szCs w:val="12"/>
        </w:rPr>
        <w:t>Tilman</w:t>
      </w:r>
      <w:proofErr w:type="spellEnd"/>
      <w:r w:rsidRPr="00E702FF">
        <w:rPr>
          <w:sz w:val="12"/>
          <w:szCs w:val="12"/>
        </w:rPr>
        <w:t xml:space="preserve"> et al. (2001) report that developed countries are expected to actually withdraw large areas of land from farming between now and the middle of the century (2050), leaving developing countries to shoulder essentially all of the growing burden of feeding our numerically-expanding species. In addition, they calculate that the losses of these countries' natural ecosystems to crops and pasture represent about half of all potentially suitable remaining land, which "could lead to the loss of about a third of remaining tropical and temperate forests, savannas, and grasslands," along with the many unique species they support. If one were to pick the most significant problem currently facing the biosphere, this would probably be it: a single species of life, Homo sapiens, is on course to completely annihilate two-thirds of the ten million or so other species with which we share the planet within the next several decades, simply by taking their land and water. </w:t>
      </w:r>
      <w:r w:rsidRPr="00E702FF">
        <w:rPr>
          <w:u w:val="single"/>
        </w:rPr>
        <w:t>Global warming, by comparison, pales in significance, as its impact is nowhere near as severe, being possibly nil or even positive</w:t>
      </w:r>
      <w:r w:rsidRPr="00E702FF">
        <w:rPr>
          <w:sz w:val="12"/>
          <w:szCs w:val="12"/>
        </w:rPr>
        <w:t xml:space="preserve">. In addition, its chief cause is highly debated; and actions to thwart it are much more difficult, if not impossible, to both define and implement. Furthermore, what many people believe to be the main cause of global warming -- </w:t>
      </w:r>
      <w:r w:rsidRPr="00E702FF">
        <w:rPr>
          <w:u w:val="single"/>
        </w:rPr>
        <w:t xml:space="preserve">anthropogenic CO2 emissions -- may actually be a powerful force for preserving land and water for nature. </w:t>
      </w:r>
      <w:r w:rsidRPr="00E702FF">
        <w:rPr>
          <w:sz w:val="12"/>
          <w:szCs w:val="12"/>
        </w:rPr>
        <w:t xml:space="preserve">So what can be done to alleviate this bleak situation? In a subsequent analysis of the problem, </w:t>
      </w:r>
      <w:proofErr w:type="spellStart"/>
      <w:r w:rsidRPr="00E702FF">
        <w:rPr>
          <w:sz w:val="12"/>
          <w:szCs w:val="12"/>
        </w:rPr>
        <w:t>Tilman</w:t>
      </w:r>
      <w:proofErr w:type="spellEnd"/>
      <w:r w:rsidRPr="00E702FF">
        <w:rPr>
          <w:sz w:val="12"/>
          <w:szCs w:val="12"/>
        </w:rPr>
        <w:t xml:space="preserve"> et al. (2002) introduced a few more facts before suggesting some solutions. They noted, for example, </w:t>
      </w:r>
      <w:r w:rsidRPr="00E702FF">
        <w:rPr>
          <w:sz w:val="12"/>
          <w:szCs w:val="12"/>
          <w:highlight w:val="cyan"/>
        </w:rPr>
        <w:t xml:space="preserve">that </w:t>
      </w:r>
      <w:r w:rsidRPr="00E702FF">
        <w:rPr>
          <w:rStyle w:val="StyleUnderline"/>
          <w:highlight w:val="cyan"/>
        </w:rPr>
        <w:t>by 2050 the human population of the globe is projected to be 50% larger than it was in 2000, and that global grain demand could well double</w:t>
      </w:r>
      <w:r w:rsidRPr="00E702FF">
        <w:rPr>
          <w:b/>
          <w:sz w:val="12"/>
          <w:szCs w:val="12"/>
        </w:rPr>
        <w:t>,</w:t>
      </w:r>
      <w:r w:rsidRPr="00E702FF">
        <w:rPr>
          <w:sz w:val="12"/>
          <w:szCs w:val="12"/>
        </w:rPr>
        <w:t xml:space="preserve"> due to expected increases in per capita real income and dietary shifts toward a higher proportion of meat. Hence, they but stated the obvious when they concluded that "raising yields on existing farmland is essential for 'saving land for nature'." So how is it to be done? </w:t>
      </w:r>
      <w:proofErr w:type="spellStart"/>
      <w:r w:rsidRPr="00E702FF">
        <w:rPr>
          <w:sz w:val="12"/>
          <w:szCs w:val="12"/>
        </w:rPr>
        <w:t>Tilman</w:t>
      </w:r>
      <w:proofErr w:type="spellEnd"/>
      <w:r w:rsidRPr="00E702FF">
        <w:rPr>
          <w:sz w:val="12"/>
          <w:szCs w:val="12"/>
        </w:rPr>
        <w:t xml:space="preserve"> et al. (2002) suggested a strategy built around three essential tasks: (1) increasing crop yield per unit land area, (2) increasing crop yield per unit of nutrients applied, and (3) increasing crop yield per unit of water used. With respect to the first of these requirements, </w:t>
      </w:r>
      <w:proofErr w:type="spellStart"/>
      <w:r w:rsidRPr="00E702FF">
        <w:rPr>
          <w:sz w:val="12"/>
          <w:szCs w:val="12"/>
        </w:rPr>
        <w:t>Tilman</w:t>
      </w:r>
      <w:proofErr w:type="spellEnd"/>
      <w:r w:rsidRPr="00E702FF">
        <w:rPr>
          <w:sz w:val="12"/>
          <w:szCs w:val="12"/>
        </w:rPr>
        <w:t xml:space="preserve"> et al. note that in many parts of the world the historical rate of increase in crop yields is declining, as the genetic ceiling for maximal yield potential is being approached. This observation, in their words, "highlights the need for efforts to steadily increase the yield potential ceiling." With respect to the second requirement, they indicate that "without the use of synthetic fertilizers, world food production could not have increased at the rate it did [in the past] and more natural ecosystems would have been converted to agriculture." Hence, they say the ultimate solution "will require significant increases in nutrient use efficiency, that is, in cereal production per unit of added nitrogen, phosphorus," and so forth. Finally, with respect to the third requirement, </w:t>
      </w:r>
      <w:proofErr w:type="spellStart"/>
      <w:r w:rsidRPr="00E702FF">
        <w:rPr>
          <w:sz w:val="12"/>
          <w:szCs w:val="12"/>
        </w:rPr>
        <w:t>Tilman</w:t>
      </w:r>
      <w:proofErr w:type="spellEnd"/>
      <w:r w:rsidRPr="00E702FF">
        <w:rPr>
          <w:sz w:val="12"/>
          <w:szCs w:val="12"/>
        </w:rPr>
        <w:t xml:space="preserve"> et al. remind us that "water is regionally scarce," and that "many countries in a band from China through India and Pakistan, and the Middle East to North Africa either currently or will soon fail to have adequate water to maintain per capita food production from irrigated land." Increasing crop water use efficiency, therefore, is also a must. Although the impending biological crisis and several important elements of its potential solution are thus well defined, </w:t>
      </w:r>
      <w:proofErr w:type="spellStart"/>
      <w:r w:rsidRPr="00E702FF">
        <w:rPr>
          <w:sz w:val="12"/>
          <w:szCs w:val="12"/>
        </w:rPr>
        <w:t>Tilman</w:t>
      </w:r>
      <w:proofErr w:type="spellEnd"/>
      <w:r w:rsidRPr="00E702FF">
        <w:rPr>
          <w:sz w:val="12"/>
          <w:szCs w:val="12"/>
        </w:rPr>
        <w:t xml:space="preserve"> et al. (2001) noted that </w:t>
      </w:r>
      <w:r w:rsidRPr="00E702FF">
        <w:rPr>
          <w:b/>
          <w:sz w:val="12"/>
          <w:szCs w:val="12"/>
          <w:highlight w:val="cyan"/>
        </w:rPr>
        <w:t>"</w:t>
      </w:r>
      <w:r w:rsidRPr="00E702FF">
        <w:rPr>
          <w:rStyle w:val="StyleUnderline"/>
          <w:highlight w:val="cyan"/>
        </w:rPr>
        <w:t>even the best available technologies, fully deployed, cannot prevent many of the forecasted problems</w:t>
      </w:r>
      <w:r w:rsidRPr="00E702FF">
        <w:rPr>
          <w:sz w:val="12"/>
          <w:szCs w:val="12"/>
        </w:rPr>
        <w:t xml:space="preserve">." This was also the conclusion of </w:t>
      </w:r>
      <w:proofErr w:type="spellStart"/>
      <w:r w:rsidRPr="00E702FF">
        <w:rPr>
          <w:sz w:val="12"/>
          <w:szCs w:val="12"/>
        </w:rPr>
        <w:t>Idso</w:t>
      </w:r>
      <w:proofErr w:type="spellEnd"/>
      <w:r w:rsidRPr="00E702FF">
        <w:rPr>
          <w:sz w:val="12"/>
          <w:szCs w:val="12"/>
        </w:rPr>
        <w:t xml:space="preserve"> and </w:t>
      </w:r>
      <w:proofErr w:type="spellStart"/>
      <w:r w:rsidRPr="00E702FF">
        <w:rPr>
          <w:sz w:val="12"/>
          <w:szCs w:val="12"/>
        </w:rPr>
        <w:t>Idso</w:t>
      </w:r>
      <w:proofErr w:type="spellEnd"/>
      <w:r w:rsidRPr="00E702FF">
        <w:rPr>
          <w:sz w:val="12"/>
          <w:szCs w:val="12"/>
        </w:rPr>
        <w:t xml:space="preserve"> (2000), who -- although acknowledging that "expected advances in agricultural technology and expertise will significantly increase the food production potential of many countries and regions" -- stated that </w:t>
      </w:r>
      <w:proofErr w:type="gramStart"/>
      <w:r w:rsidRPr="00E702FF">
        <w:rPr>
          <w:sz w:val="12"/>
          <w:szCs w:val="12"/>
        </w:rPr>
        <w:t xml:space="preserve">these </w:t>
      </w:r>
      <w:r w:rsidRPr="00E702FF">
        <w:rPr>
          <w:u w:val="single"/>
        </w:rPr>
        <w:t>advances</w:t>
      </w:r>
      <w:proofErr w:type="gramEnd"/>
      <w:r w:rsidRPr="00E702FF">
        <w:rPr>
          <w:u w:val="single"/>
        </w:rPr>
        <w:t xml:space="preserve"> "will not increase production fast enough to meet the demands of the even faster-growing human population of the planet." So what can possibly be done? </w:t>
      </w:r>
      <w:r w:rsidRPr="00E702FF">
        <w:rPr>
          <w:sz w:val="12"/>
          <w:szCs w:val="12"/>
        </w:rPr>
        <w:t xml:space="preserve">Fortunately, </w:t>
      </w:r>
      <w:r w:rsidRPr="00E702FF">
        <w:rPr>
          <w:u w:val="single"/>
        </w:rPr>
        <w:t xml:space="preserve">we have a powerful ally in the ongoing rise in the air's CO2 content that can provide what we can't. </w:t>
      </w:r>
      <w:r w:rsidRPr="00E702FF">
        <w:rPr>
          <w:rStyle w:val="StyleUnderline"/>
          <w:highlight w:val="cyan"/>
        </w:rPr>
        <w:t>Since atmospheric CO2 is the basic "food" of essentially all plants, the more of it there is in the air, the bigger and better they grow</w:t>
      </w:r>
      <w:r w:rsidRPr="00E702FF">
        <w:rPr>
          <w:u w:val="single"/>
        </w:rPr>
        <w:t>.</w:t>
      </w:r>
      <w:r w:rsidRPr="00E702FF">
        <w:rPr>
          <w:sz w:val="12"/>
          <w:szCs w:val="12"/>
        </w:rPr>
        <w:t xml:space="preserve"> For a nominal doubling of the air's CO2 concentration, for example, the productivity of earth's herbaceous plants rises by 30 to 50% (Kimball, 1983; </w:t>
      </w:r>
      <w:proofErr w:type="spellStart"/>
      <w:r w:rsidRPr="00E702FF">
        <w:rPr>
          <w:sz w:val="12"/>
          <w:szCs w:val="12"/>
        </w:rPr>
        <w:t>Idso</w:t>
      </w:r>
      <w:proofErr w:type="spellEnd"/>
      <w:r w:rsidRPr="00E702FF">
        <w:rPr>
          <w:sz w:val="12"/>
          <w:szCs w:val="12"/>
        </w:rPr>
        <w:t xml:space="preserve"> and </w:t>
      </w:r>
      <w:proofErr w:type="spellStart"/>
      <w:r w:rsidRPr="00E702FF">
        <w:rPr>
          <w:sz w:val="12"/>
          <w:szCs w:val="12"/>
        </w:rPr>
        <w:t>Idso</w:t>
      </w:r>
      <w:proofErr w:type="spellEnd"/>
      <w:r w:rsidRPr="00E702FF">
        <w:rPr>
          <w:sz w:val="12"/>
          <w:szCs w:val="12"/>
        </w:rPr>
        <w:t xml:space="preserve">, 1994), while the productivity of its woody plants rises by 50 to 80% or more (Saxe et al. 1998; </w:t>
      </w:r>
      <w:proofErr w:type="spellStart"/>
      <w:r w:rsidRPr="00E702FF">
        <w:rPr>
          <w:sz w:val="12"/>
          <w:szCs w:val="12"/>
        </w:rPr>
        <w:t>Idso</w:t>
      </w:r>
      <w:proofErr w:type="spellEnd"/>
      <w:r w:rsidRPr="00E702FF">
        <w:rPr>
          <w:sz w:val="12"/>
          <w:szCs w:val="12"/>
        </w:rPr>
        <w:t xml:space="preserve"> and Kimball, 2001). Hence</w:t>
      </w:r>
      <w:r w:rsidRPr="00E702FF">
        <w:rPr>
          <w:u w:val="single"/>
        </w:rPr>
        <w:t xml:space="preserve">, </w:t>
      </w:r>
      <w:r w:rsidRPr="00E702FF">
        <w:rPr>
          <w:rStyle w:val="StyleUnderline"/>
          <w:highlight w:val="cyan"/>
        </w:rPr>
        <w:t>as the air's CO2 content continues to rise, so too will the land use efficiency of the planet rise right along with</w:t>
      </w:r>
      <w:r w:rsidRPr="00E702FF">
        <w:rPr>
          <w:u w:val="single"/>
        </w:rPr>
        <w:t xml:space="preserve"> it. In addition, atmospheric CO2 enrichment typically increases plant nutrient use efficiency and plant water use efficiency</w:t>
      </w:r>
      <w:r w:rsidRPr="00E702FF">
        <w:rPr>
          <w:sz w:val="12"/>
          <w:szCs w:val="12"/>
        </w:rPr>
        <w:t xml:space="preserve">. Thus, with respect to all three of the major needs identified by </w:t>
      </w:r>
      <w:proofErr w:type="spellStart"/>
      <w:r w:rsidRPr="00E702FF">
        <w:rPr>
          <w:sz w:val="12"/>
          <w:szCs w:val="12"/>
        </w:rPr>
        <w:t>Tilman</w:t>
      </w:r>
      <w:proofErr w:type="spellEnd"/>
      <w:r w:rsidRPr="00E702FF">
        <w:rPr>
          <w:sz w:val="12"/>
          <w:szCs w:val="12"/>
        </w:rPr>
        <w:t xml:space="preserve"> et al. (2002</w:t>
      </w:r>
      <w:r w:rsidRPr="00E702FF">
        <w:rPr>
          <w:b/>
          <w:sz w:val="12"/>
          <w:szCs w:val="12"/>
          <w:highlight w:val="cyan"/>
        </w:rPr>
        <w:t xml:space="preserve">), </w:t>
      </w:r>
      <w:r w:rsidRPr="00E702FF">
        <w:rPr>
          <w:rStyle w:val="StyleUnderline"/>
          <w:highlight w:val="cyan"/>
        </w:rPr>
        <w:t>increases in the air's CO2 content pay huge dividends, helping to increase agricultural output without the taking of new land and water from nature.</w:t>
      </w:r>
      <w:r w:rsidRPr="00E702FF">
        <w:rPr>
          <w:b/>
          <w:sz w:val="12"/>
          <w:szCs w:val="12"/>
        </w:rPr>
        <w:t xml:space="preserve"> </w:t>
      </w:r>
    </w:p>
    <w:p w:rsidR="00E702FF" w:rsidRPr="00E702FF" w:rsidRDefault="00E702FF" w:rsidP="00E702FF">
      <w:pPr>
        <w:rPr>
          <w:rFonts w:cs="Arial"/>
          <w:b/>
        </w:rPr>
      </w:pPr>
    </w:p>
    <w:p w:rsidR="00E702FF" w:rsidRPr="00E702FF" w:rsidRDefault="00E702FF" w:rsidP="00E702FF">
      <w:pPr>
        <w:pStyle w:val="Heading4"/>
      </w:pPr>
      <w:r w:rsidRPr="00E702FF">
        <w:t>A Food crisis will collapse civilization through disease, economic collapse, and terrorism</w:t>
      </w:r>
    </w:p>
    <w:p w:rsidR="00E702FF" w:rsidRPr="00E702FF" w:rsidRDefault="00E702FF" w:rsidP="00E702FF">
      <w:pPr>
        <w:rPr>
          <w:szCs w:val="16"/>
        </w:rPr>
      </w:pPr>
      <w:r w:rsidRPr="00E702FF">
        <w:rPr>
          <w:rStyle w:val="Style13ptBold"/>
        </w:rPr>
        <w:t>Brown ’09</w:t>
      </w:r>
      <w:r w:rsidRPr="00E702FF">
        <w:t xml:space="preserve"> </w:t>
      </w:r>
      <w:r w:rsidRPr="00E702FF">
        <w:rPr>
          <w:szCs w:val="16"/>
        </w:rPr>
        <w:t xml:space="preserve">[Lester, environmental analyst, founder of the </w:t>
      </w:r>
      <w:proofErr w:type="spellStart"/>
      <w:r w:rsidRPr="00E702FF">
        <w:rPr>
          <w:szCs w:val="16"/>
        </w:rPr>
        <w:t>Worldwatch</w:t>
      </w:r>
      <w:proofErr w:type="spellEnd"/>
      <w:r w:rsidRPr="00E702FF">
        <w:rPr>
          <w:szCs w:val="16"/>
        </w:rPr>
        <w:t xml:space="preserve"> Institute, and founder and president of the Earth Policy Institute, a nonprofit research organization, recipient of 26 honorary degrees and a MacArthur Fellowship, has won several prizes and awards, including the United Nations Environment Prize, the World Wide Fund for Nature Gold Medal, and the Blue Planet Prize, “Could Food Shortages Bring Down Civilization?” </w:t>
      </w:r>
      <w:hyperlink r:id="rId36" w:history="1">
        <w:r w:rsidRPr="00E702FF">
          <w:rPr>
            <w:rStyle w:val="Hyperlink"/>
            <w:szCs w:val="16"/>
          </w:rPr>
          <w:t>http://www.scientificamerican.com/article/civilization-food-shortages/</w:t>
        </w:r>
      </w:hyperlink>
      <w:r w:rsidRPr="00E702FF">
        <w:rPr>
          <w:szCs w:val="16"/>
        </w:rPr>
        <w:t>]</w:t>
      </w:r>
    </w:p>
    <w:p w:rsidR="00E702FF" w:rsidRPr="00E702FF" w:rsidRDefault="00E702FF" w:rsidP="00E702FF">
      <w:pPr>
        <w:rPr>
          <w:sz w:val="14"/>
        </w:rPr>
      </w:pPr>
      <w:r w:rsidRPr="00E702FF">
        <w:rPr>
          <w:sz w:val="14"/>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w:t>
      </w:r>
      <w:r w:rsidRPr="00E702FF">
        <w:rPr>
          <w:rStyle w:val="StyleUnderline"/>
          <w:highlight w:val="cyan"/>
        </w:rPr>
        <w:t>food shortages could bring down</w:t>
      </w:r>
      <w:r w:rsidRPr="00E702FF">
        <w:rPr>
          <w:rStyle w:val="StyleUnderline"/>
        </w:rPr>
        <w:t xml:space="preserve"> </w:t>
      </w:r>
      <w:r w:rsidRPr="00E702FF">
        <w:rPr>
          <w:sz w:val="14"/>
        </w:rPr>
        <w:t xml:space="preserve">not only individual governments but also </w:t>
      </w:r>
      <w:r w:rsidRPr="00E702FF">
        <w:rPr>
          <w:rStyle w:val="StyleUnderline"/>
          <w:highlight w:val="cyan"/>
        </w:rPr>
        <w:t>our global civilization</w:t>
      </w:r>
      <w:r w:rsidRPr="00E702FF">
        <w:rPr>
          <w:sz w:val="14"/>
        </w:rPr>
        <w:t xml:space="preserve">. I can no longer ignore that risk. Our continuing failure to deal with the environmental declines that are undermining the </w:t>
      </w:r>
      <w:r w:rsidRPr="00E702FF">
        <w:rPr>
          <w:u w:val="single"/>
        </w:rPr>
        <w:t>world food economy</w:t>
      </w:r>
      <w:r w:rsidRPr="00E702FF">
        <w:rPr>
          <w:sz w:val="14"/>
        </w:rPr>
        <w:t xml:space="preserve">—most important, falling water tables, eroding soils and rising temperatures—forces me to conclude that such a </w:t>
      </w:r>
      <w:r w:rsidRPr="00E702FF">
        <w:rPr>
          <w:rStyle w:val="StyleUnderline"/>
          <w:highlight w:val="cyan"/>
        </w:rPr>
        <w:t>collapse is possible</w:t>
      </w:r>
      <w:r w:rsidRPr="00E702FF">
        <w:rPr>
          <w:sz w:val="14"/>
        </w:rPr>
        <w:t>.</w:t>
      </w:r>
      <w:r w:rsidRPr="00E702FF">
        <w:rPr>
          <w:sz w:val="12"/>
        </w:rPr>
        <w:t>¶</w:t>
      </w:r>
      <w:r w:rsidRPr="00E702FF">
        <w:rPr>
          <w:sz w:val="14"/>
        </w:rPr>
        <w:t xml:space="preserve"> The Problem of Failed States</w:t>
      </w:r>
      <w:r w:rsidRPr="00E702FF">
        <w:rPr>
          <w:sz w:val="12"/>
        </w:rPr>
        <w:t>¶</w:t>
      </w:r>
      <w:r w:rsidRPr="00E702FF">
        <w:rPr>
          <w:sz w:val="14"/>
        </w:rPr>
        <w:t xml:space="preserve">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w:t>
      </w:r>
      <w:r w:rsidRPr="00E702FF">
        <w:rPr>
          <w:sz w:val="12"/>
        </w:rPr>
        <w:t>¶</w:t>
      </w:r>
      <w:r w:rsidRPr="00E702FF">
        <w:rPr>
          <w:sz w:val="14"/>
        </w:rPr>
        <w:t xml:space="preserve"> </w:t>
      </w:r>
      <w:proofErr w:type="gramStart"/>
      <w:r w:rsidRPr="00E702FF">
        <w:rPr>
          <w:sz w:val="14"/>
        </w:rPr>
        <w:t>In</w:t>
      </w:r>
      <w:proofErr w:type="gramEnd"/>
      <w:r w:rsidRPr="00E702FF">
        <w:rPr>
          <w:sz w:val="14"/>
        </w:rPr>
        <w:t xml:space="preserve">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w:t>
      </w:r>
      <w:r w:rsidRPr="00E702FF">
        <w:rPr>
          <w:sz w:val="12"/>
        </w:rPr>
        <w:t>¶</w:t>
      </w:r>
      <w:r w:rsidRPr="00E702FF">
        <w:rPr>
          <w:sz w:val="14"/>
        </w:rPr>
        <w:t xml:space="preserve"> spring and summer of last year climbed to the</w:t>
      </w:r>
      <w:r w:rsidRPr="00E702FF">
        <w:rPr>
          <w:sz w:val="12"/>
        </w:rPr>
        <w:t>¶</w:t>
      </w:r>
      <w:r w:rsidRPr="00E702FF">
        <w:rPr>
          <w:sz w:val="14"/>
        </w:rPr>
        <w:t xml:space="preserve"> highest level ever.</w:t>
      </w:r>
      <w:r w:rsidRPr="00E702FF">
        <w:rPr>
          <w:sz w:val="12"/>
        </w:rPr>
        <w:t>¶</w:t>
      </w:r>
      <w:r w:rsidRPr="00E702FF">
        <w:rPr>
          <w:sz w:val="14"/>
        </w:rPr>
        <w:t xml:space="preserve"> </w:t>
      </w:r>
      <w:proofErr w:type="gramStart"/>
      <w:r w:rsidRPr="00E702FF">
        <w:rPr>
          <w:sz w:val="14"/>
        </w:rPr>
        <w:t>As</w:t>
      </w:r>
      <w:proofErr w:type="gramEnd"/>
      <w:r w:rsidRPr="00E702FF">
        <w:rPr>
          <w:sz w:val="14"/>
        </w:rPr>
        <w:t xml:space="preserve"> demand for food rises faster than supplies</w:t>
      </w:r>
      <w:r w:rsidRPr="00E702FF">
        <w:rPr>
          <w:sz w:val="12"/>
        </w:rPr>
        <w:t>¶</w:t>
      </w:r>
      <w:r w:rsidRPr="00E702FF">
        <w:rPr>
          <w:sz w:val="14"/>
        </w:rPr>
        <w:t xml:space="preserve"> are growing, the </w:t>
      </w:r>
      <w:r w:rsidRPr="00E702FF">
        <w:rPr>
          <w:b/>
          <w:sz w:val="14"/>
        </w:rPr>
        <w:t xml:space="preserve">resulting </w:t>
      </w:r>
      <w:r w:rsidRPr="00E702FF">
        <w:rPr>
          <w:rStyle w:val="StyleUnderline"/>
          <w:highlight w:val="cyan"/>
        </w:rPr>
        <w:t>food-price inflation</w:t>
      </w:r>
      <w:r w:rsidRPr="00E702FF">
        <w:rPr>
          <w:b/>
          <w:sz w:val="12"/>
          <w:highlight w:val="cyan"/>
          <w:u w:val="single"/>
        </w:rPr>
        <w:t xml:space="preserve"> </w:t>
      </w:r>
      <w:r w:rsidRPr="00E702FF">
        <w:rPr>
          <w:rStyle w:val="StyleUnderline"/>
          <w:highlight w:val="cyan"/>
        </w:rPr>
        <w:t>puts</w:t>
      </w:r>
      <w:r w:rsidRPr="00E702FF">
        <w:rPr>
          <w:rStyle w:val="StyleUnderline"/>
        </w:rPr>
        <w:t xml:space="preserve"> severe </w:t>
      </w:r>
      <w:r w:rsidRPr="00E702FF">
        <w:rPr>
          <w:rStyle w:val="StyleUnderline"/>
          <w:highlight w:val="cyan"/>
        </w:rPr>
        <w:t>stress on the governments</w:t>
      </w:r>
      <w:r w:rsidRPr="00E702FF">
        <w:rPr>
          <w:rStyle w:val="StyleUnderline"/>
        </w:rPr>
        <w:t xml:space="preserve"> </w:t>
      </w:r>
      <w:r w:rsidRPr="00E702FF">
        <w:rPr>
          <w:rStyle w:val="StyleUnderline"/>
          <w:highlight w:val="cyan"/>
        </w:rPr>
        <w:t>of countries</w:t>
      </w:r>
      <w:r w:rsidRPr="00E702FF">
        <w:rPr>
          <w:b/>
          <w:sz w:val="12"/>
          <w:highlight w:val="cyan"/>
          <w:u w:val="single"/>
        </w:rPr>
        <w:t xml:space="preserve"> </w:t>
      </w:r>
      <w:r w:rsidRPr="00E702FF">
        <w:rPr>
          <w:rStyle w:val="StyleUnderline"/>
          <w:highlight w:val="cyan"/>
        </w:rPr>
        <w:t>already teetering on the edge of chaos</w:t>
      </w:r>
      <w:r w:rsidRPr="00E702FF">
        <w:rPr>
          <w:rStyle w:val="StyleUnderline"/>
        </w:rPr>
        <w:t>. Unable</w:t>
      </w:r>
      <w:r w:rsidRPr="00E702FF">
        <w:rPr>
          <w:b/>
          <w:sz w:val="12"/>
          <w:u w:val="single"/>
        </w:rPr>
        <w:t xml:space="preserve"> </w:t>
      </w:r>
      <w:r w:rsidRPr="00E702FF">
        <w:rPr>
          <w:rStyle w:val="StyleUnderline"/>
        </w:rPr>
        <w:t xml:space="preserve">to buy grain or grow their own, </w:t>
      </w:r>
      <w:r w:rsidRPr="00E702FF">
        <w:rPr>
          <w:rStyle w:val="StyleUnderline"/>
          <w:highlight w:val="cyan"/>
        </w:rPr>
        <w:t>hungry people</w:t>
      </w:r>
      <w:r w:rsidRPr="00E702FF">
        <w:rPr>
          <w:b/>
          <w:sz w:val="12"/>
          <w:highlight w:val="cyan"/>
          <w:u w:val="single"/>
        </w:rPr>
        <w:t xml:space="preserve"> </w:t>
      </w:r>
      <w:r w:rsidRPr="00E702FF">
        <w:rPr>
          <w:rStyle w:val="StyleUnderline"/>
          <w:highlight w:val="cyan"/>
        </w:rPr>
        <w:t>take to the streets</w:t>
      </w:r>
      <w:r w:rsidRPr="00E702FF">
        <w:rPr>
          <w:sz w:val="14"/>
        </w:rPr>
        <w:t>. Indeed, even before the</w:t>
      </w:r>
      <w:r w:rsidRPr="00E702FF">
        <w:rPr>
          <w:sz w:val="12"/>
        </w:rPr>
        <w:t>¶</w:t>
      </w:r>
      <w:r w:rsidRPr="00E702FF">
        <w:rPr>
          <w:sz w:val="14"/>
        </w:rPr>
        <w:t xml:space="preserve"> steep climb in grain prices in 2008, the number of failing states was expanding [see sidebar at left]. Many of their problems stem from a failure</w:t>
      </w:r>
      <w:r w:rsidRPr="00E702FF">
        <w:rPr>
          <w:sz w:val="12"/>
        </w:rPr>
        <w:t>¶</w:t>
      </w:r>
      <w:r w:rsidRPr="00E702FF">
        <w:rPr>
          <w:sz w:val="14"/>
        </w:rPr>
        <w:t xml:space="preserve"> to slow the growth of their populations. But </w:t>
      </w:r>
      <w:r w:rsidRPr="00E702FF">
        <w:rPr>
          <w:rStyle w:val="StyleUnderline"/>
          <w:highlight w:val="cyan"/>
        </w:rPr>
        <w:t>if</w:t>
      </w:r>
      <w:r w:rsidRPr="00E702FF">
        <w:rPr>
          <w:b/>
          <w:sz w:val="12"/>
          <w:u w:val="single"/>
        </w:rPr>
        <w:t xml:space="preserve"> </w:t>
      </w:r>
      <w:r w:rsidRPr="00E702FF">
        <w:rPr>
          <w:rStyle w:val="StyleUnderline"/>
        </w:rPr>
        <w:t xml:space="preserve">the </w:t>
      </w:r>
      <w:r w:rsidRPr="00E702FF">
        <w:rPr>
          <w:rStyle w:val="StyleUnderline"/>
          <w:highlight w:val="cyan"/>
        </w:rPr>
        <w:t>food situation continues to deteriorate</w:t>
      </w:r>
      <w:r w:rsidRPr="00E702FF">
        <w:rPr>
          <w:rStyle w:val="StyleUnderline"/>
        </w:rPr>
        <w:t xml:space="preserve">, </w:t>
      </w:r>
      <w:r w:rsidRPr="00E702FF">
        <w:rPr>
          <w:rStyle w:val="StyleUnderline"/>
          <w:highlight w:val="cyan"/>
        </w:rPr>
        <w:t>entire</w:t>
      </w:r>
      <w:r w:rsidRPr="00E702FF">
        <w:rPr>
          <w:b/>
          <w:sz w:val="12"/>
          <w:highlight w:val="cyan"/>
          <w:u w:val="single"/>
        </w:rPr>
        <w:t xml:space="preserve"> </w:t>
      </w:r>
      <w:r w:rsidRPr="00E702FF">
        <w:rPr>
          <w:rStyle w:val="StyleUnderline"/>
          <w:highlight w:val="cyan"/>
        </w:rPr>
        <w:t>nations will break down at an ever increasing</w:t>
      </w:r>
      <w:r w:rsidRPr="00E702FF">
        <w:rPr>
          <w:b/>
          <w:sz w:val="12"/>
          <w:highlight w:val="cyan"/>
          <w:u w:val="single"/>
        </w:rPr>
        <w:t xml:space="preserve"> </w:t>
      </w:r>
      <w:r w:rsidRPr="00E702FF">
        <w:rPr>
          <w:rStyle w:val="StyleUnderline"/>
          <w:highlight w:val="cyan"/>
        </w:rPr>
        <w:t>rate</w:t>
      </w:r>
      <w:r w:rsidRPr="00E702FF">
        <w:rPr>
          <w:rStyle w:val="StyleUnderline"/>
        </w:rPr>
        <w:t>. We have entered a new era in geopolitics.</w:t>
      </w:r>
      <w:r w:rsidRPr="00E702FF">
        <w:rPr>
          <w:b/>
          <w:sz w:val="12"/>
          <w:u w:val="single"/>
        </w:rPr>
        <w:t xml:space="preserve"> </w:t>
      </w:r>
      <w:r w:rsidRPr="00E702FF">
        <w:rPr>
          <w:rStyle w:val="StyleUnderline"/>
          <w:highlight w:val="cyan"/>
        </w:rPr>
        <w:t>In the 20th century the main threat to international</w:t>
      </w:r>
      <w:r w:rsidRPr="00E702FF">
        <w:rPr>
          <w:b/>
          <w:sz w:val="12"/>
          <w:highlight w:val="cyan"/>
          <w:u w:val="single"/>
        </w:rPr>
        <w:t xml:space="preserve"> </w:t>
      </w:r>
      <w:r w:rsidRPr="00E702FF">
        <w:rPr>
          <w:rStyle w:val="StyleUnderline"/>
          <w:highlight w:val="cyan"/>
        </w:rPr>
        <w:t>security was superpower conflict</w:t>
      </w:r>
      <w:r w:rsidRPr="00E702FF">
        <w:rPr>
          <w:rStyle w:val="StyleUnderline"/>
        </w:rPr>
        <w:t>; today</w:t>
      </w:r>
      <w:r w:rsidRPr="00E702FF">
        <w:rPr>
          <w:b/>
          <w:sz w:val="12"/>
          <w:u w:val="single"/>
        </w:rPr>
        <w:t xml:space="preserve"> </w:t>
      </w:r>
      <w:r w:rsidRPr="00E702FF">
        <w:rPr>
          <w:rStyle w:val="StyleUnderline"/>
        </w:rPr>
        <w:t>it is failing states</w:t>
      </w:r>
      <w:r w:rsidRPr="00E702FF">
        <w:rPr>
          <w:b/>
          <w:sz w:val="14"/>
        </w:rPr>
        <w:t>. It is not the concentration of</w:t>
      </w:r>
      <w:r w:rsidRPr="00E702FF">
        <w:rPr>
          <w:b/>
          <w:sz w:val="12"/>
        </w:rPr>
        <w:t>¶</w:t>
      </w:r>
      <w:r w:rsidRPr="00E702FF">
        <w:rPr>
          <w:b/>
          <w:sz w:val="14"/>
        </w:rPr>
        <w:t xml:space="preserve"> power but its absence that puts us at risk. </w:t>
      </w:r>
      <w:r w:rsidRPr="00E702FF">
        <w:rPr>
          <w:rStyle w:val="StyleUnderline"/>
          <w:highlight w:val="cyan"/>
        </w:rPr>
        <w:t>States fail when national governments can no</w:t>
      </w:r>
      <w:r w:rsidRPr="00E702FF">
        <w:rPr>
          <w:b/>
          <w:sz w:val="12"/>
          <w:highlight w:val="cyan"/>
          <w:u w:val="single"/>
        </w:rPr>
        <w:t xml:space="preserve"> </w:t>
      </w:r>
      <w:r w:rsidRPr="00E702FF">
        <w:rPr>
          <w:rStyle w:val="StyleUnderline"/>
          <w:highlight w:val="cyan"/>
        </w:rPr>
        <w:t>longer provide</w:t>
      </w:r>
      <w:r w:rsidRPr="00E702FF">
        <w:rPr>
          <w:b/>
          <w:sz w:val="14"/>
        </w:rPr>
        <w:t xml:space="preserve"> personal security, </w:t>
      </w:r>
      <w:r w:rsidRPr="00E702FF">
        <w:rPr>
          <w:rStyle w:val="StyleUnderline"/>
          <w:highlight w:val="cyan"/>
        </w:rPr>
        <w:t>food security</w:t>
      </w:r>
      <w:r w:rsidRPr="00E702FF">
        <w:rPr>
          <w:sz w:val="12"/>
        </w:rPr>
        <w:t>¶</w:t>
      </w:r>
      <w:r w:rsidRPr="00E702FF">
        <w:rPr>
          <w:sz w:val="14"/>
        </w:rPr>
        <w:t xml:space="preserve"> and basic social services such as education and</w:t>
      </w:r>
      <w:r w:rsidRPr="00E702FF">
        <w:rPr>
          <w:sz w:val="12"/>
        </w:rPr>
        <w:t>¶</w:t>
      </w:r>
      <w:r w:rsidRPr="00E702FF">
        <w:rPr>
          <w:sz w:val="14"/>
        </w:rPr>
        <w:t xml:space="preserve"> health care. They often lose control of part or all</w:t>
      </w:r>
      <w:r w:rsidRPr="00E702FF">
        <w:rPr>
          <w:sz w:val="12"/>
        </w:rPr>
        <w:t>¶</w:t>
      </w:r>
      <w:r w:rsidRPr="00E702FF">
        <w:rPr>
          <w:sz w:val="14"/>
        </w:rPr>
        <w:t xml:space="preserve"> of their territory. When governments lose their</w:t>
      </w:r>
      <w:r w:rsidRPr="00E702FF">
        <w:rPr>
          <w:sz w:val="12"/>
        </w:rPr>
        <w:t>¶</w:t>
      </w:r>
      <w:r w:rsidRPr="00E702FF">
        <w:rPr>
          <w:sz w:val="14"/>
        </w:rPr>
        <w:t xml:space="preserve"> monopoly on power, </w:t>
      </w:r>
      <w:r w:rsidRPr="00E702FF">
        <w:rPr>
          <w:rStyle w:val="StyleUnderline"/>
        </w:rPr>
        <w:t>law and order begin to disintegrate</w:t>
      </w:r>
      <w:r w:rsidRPr="00E702FF">
        <w:rPr>
          <w:b/>
          <w:sz w:val="14"/>
        </w:rPr>
        <w:t>.</w:t>
      </w:r>
      <w:r w:rsidRPr="00E702FF">
        <w:rPr>
          <w:sz w:val="12"/>
        </w:rPr>
        <w:t>¶</w:t>
      </w:r>
      <w:r w:rsidRPr="00E702FF">
        <w:rPr>
          <w:sz w:val="14"/>
        </w:rPr>
        <w:t xml:space="preserve"> After a point, </w:t>
      </w:r>
      <w:r w:rsidRPr="00E702FF">
        <w:rPr>
          <w:rStyle w:val="StyleUnderline"/>
        </w:rPr>
        <w:t>countries can become so</w:t>
      </w:r>
      <w:r w:rsidRPr="00E702FF">
        <w:rPr>
          <w:b/>
          <w:sz w:val="12"/>
          <w:u w:val="single"/>
        </w:rPr>
        <w:t xml:space="preserve"> </w:t>
      </w:r>
      <w:r w:rsidRPr="00E702FF">
        <w:rPr>
          <w:rStyle w:val="StyleUnderline"/>
        </w:rPr>
        <w:t>dangerous that food relief workers are no longer</w:t>
      </w:r>
      <w:r w:rsidRPr="00E702FF">
        <w:rPr>
          <w:b/>
          <w:sz w:val="12"/>
        </w:rPr>
        <w:t>¶</w:t>
      </w:r>
      <w:r w:rsidRPr="00E702FF">
        <w:rPr>
          <w:b/>
          <w:sz w:val="12"/>
          <w:u w:val="single"/>
        </w:rPr>
        <w:t xml:space="preserve"> </w:t>
      </w:r>
      <w:r w:rsidRPr="00E702FF">
        <w:rPr>
          <w:rStyle w:val="StyleUnderline"/>
        </w:rPr>
        <w:t>safe and their programs are halted</w:t>
      </w:r>
      <w:r w:rsidRPr="00E702FF">
        <w:rPr>
          <w:sz w:val="14"/>
        </w:rPr>
        <w:t>; in Somalia</w:t>
      </w:r>
      <w:r w:rsidRPr="00E702FF">
        <w:rPr>
          <w:sz w:val="12"/>
        </w:rPr>
        <w:t>¶</w:t>
      </w:r>
      <w:r w:rsidRPr="00E702FF">
        <w:rPr>
          <w:sz w:val="14"/>
        </w:rPr>
        <w:t xml:space="preserve"> and Afghanistan, deteriorating conditions have</w:t>
      </w:r>
      <w:r w:rsidRPr="00E702FF">
        <w:rPr>
          <w:sz w:val="12"/>
        </w:rPr>
        <w:t>¶</w:t>
      </w:r>
      <w:r w:rsidRPr="00E702FF">
        <w:rPr>
          <w:sz w:val="14"/>
        </w:rPr>
        <w:t xml:space="preserve"> already put such programs in jeopardy.</w:t>
      </w:r>
      <w:r w:rsidRPr="00E702FF">
        <w:rPr>
          <w:sz w:val="12"/>
        </w:rPr>
        <w:t>¶</w:t>
      </w:r>
      <w:r w:rsidRPr="00E702FF">
        <w:rPr>
          <w:sz w:val="14"/>
        </w:rPr>
        <w:t xml:space="preserve"> </w:t>
      </w:r>
      <w:r w:rsidRPr="00E702FF">
        <w:rPr>
          <w:rStyle w:val="StyleUnderline"/>
          <w:highlight w:val="cyan"/>
        </w:rPr>
        <w:t>Failing states are of international concern because</w:t>
      </w:r>
      <w:r w:rsidRPr="00E702FF">
        <w:rPr>
          <w:b/>
          <w:sz w:val="12"/>
          <w:highlight w:val="cyan"/>
        </w:rPr>
        <w:t>¶</w:t>
      </w:r>
      <w:r w:rsidRPr="00E702FF">
        <w:rPr>
          <w:b/>
          <w:sz w:val="12"/>
          <w:highlight w:val="cyan"/>
          <w:u w:val="single"/>
        </w:rPr>
        <w:t xml:space="preserve"> </w:t>
      </w:r>
      <w:r w:rsidRPr="00E702FF">
        <w:rPr>
          <w:rStyle w:val="StyleUnderline"/>
          <w:highlight w:val="cyan"/>
        </w:rPr>
        <w:t>they are a source of terrorists, drugs, weapons</w:t>
      </w:r>
      <w:r w:rsidRPr="00E702FF">
        <w:rPr>
          <w:b/>
          <w:sz w:val="12"/>
          <w:highlight w:val="cyan"/>
        </w:rPr>
        <w:t>¶</w:t>
      </w:r>
      <w:r w:rsidRPr="00E702FF">
        <w:rPr>
          <w:b/>
          <w:sz w:val="12"/>
          <w:highlight w:val="cyan"/>
          <w:u w:val="single"/>
        </w:rPr>
        <w:t xml:space="preserve"> </w:t>
      </w:r>
      <w:r w:rsidRPr="00E702FF">
        <w:rPr>
          <w:rStyle w:val="StyleUnderline"/>
          <w:highlight w:val="cyan"/>
        </w:rPr>
        <w:t>and refugees, threatening political stability everywhere</w:t>
      </w:r>
      <w:r w:rsidRPr="00E702FF">
        <w:rPr>
          <w:rStyle w:val="StyleUnderline"/>
        </w:rPr>
        <w:t>. Somalia, number one on the 2008</w:t>
      </w:r>
      <w:r w:rsidRPr="00E702FF">
        <w:rPr>
          <w:b/>
          <w:sz w:val="12"/>
        </w:rPr>
        <w:t>¶</w:t>
      </w:r>
      <w:r w:rsidRPr="00E702FF">
        <w:rPr>
          <w:b/>
          <w:sz w:val="12"/>
          <w:u w:val="single"/>
        </w:rPr>
        <w:t xml:space="preserve"> </w:t>
      </w:r>
      <w:r w:rsidRPr="00E702FF">
        <w:rPr>
          <w:rStyle w:val="StyleUnderline"/>
        </w:rPr>
        <w:t>list of failing states, has become a base for piracy.</w:t>
      </w:r>
      <w:r w:rsidRPr="00E702FF">
        <w:rPr>
          <w:b/>
          <w:sz w:val="12"/>
        </w:rPr>
        <w:t>¶</w:t>
      </w:r>
      <w:r w:rsidRPr="00E702FF">
        <w:rPr>
          <w:b/>
          <w:sz w:val="12"/>
          <w:u w:val="single"/>
        </w:rPr>
        <w:t xml:space="preserve"> </w:t>
      </w:r>
      <w:r w:rsidRPr="00E702FF">
        <w:rPr>
          <w:rStyle w:val="StyleUnderline"/>
        </w:rPr>
        <w:t>Iraq, number five, is a hotbed for terrorist training</w:t>
      </w:r>
      <w:r w:rsidRPr="00E702FF">
        <w:rPr>
          <w:sz w:val="14"/>
        </w:rPr>
        <w:t>.</w:t>
      </w:r>
      <w:r w:rsidRPr="00E702FF">
        <w:rPr>
          <w:sz w:val="12"/>
        </w:rPr>
        <w:t>¶</w:t>
      </w:r>
      <w:r w:rsidRPr="00E702FF">
        <w:rPr>
          <w:sz w:val="14"/>
        </w:rPr>
        <w:t xml:space="preserve"> Afghanistan, number seven, is the world’s</w:t>
      </w:r>
      <w:r w:rsidRPr="00E702FF">
        <w:rPr>
          <w:sz w:val="12"/>
        </w:rPr>
        <w:t>¶</w:t>
      </w:r>
      <w:r w:rsidRPr="00E702FF">
        <w:rPr>
          <w:sz w:val="14"/>
        </w:rPr>
        <w:t xml:space="preserve"> leading supplier of heroin. Following the massive</w:t>
      </w:r>
      <w:r w:rsidRPr="00E702FF">
        <w:rPr>
          <w:sz w:val="12"/>
        </w:rPr>
        <w:t>¶</w:t>
      </w:r>
      <w:r w:rsidRPr="00E702FF">
        <w:rPr>
          <w:sz w:val="14"/>
        </w:rPr>
        <w:t xml:space="preserve"> genocide of 1994 in Rwanda, refugees from that</w:t>
      </w:r>
      <w:r w:rsidRPr="00E702FF">
        <w:rPr>
          <w:sz w:val="12"/>
        </w:rPr>
        <w:t>¶</w:t>
      </w:r>
      <w:r w:rsidRPr="00E702FF">
        <w:rPr>
          <w:sz w:val="14"/>
        </w:rPr>
        <w:t xml:space="preserve"> troubled state, thousands of armed soldiers among</w:t>
      </w:r>
      <w:r w:rsidRPr="00E702FF">
        <w:rPr>
          <w:sz w:val="12"/>
        </w:rPr>
        <w:t>¶</w:t>
      </w:r>
      <w:r w:rsidRPr="00E702FF">
        <w:rPr>
          <w:sz w:val="14"/>
        </w:rPr>
        <w:t xml:space="preserve"> them, helped to destabilize neighboring Democratic</w:t>
      </w:r>
      <w:r w:rsidRPr="00E702FF">
        <w:rPr>
          <w:sz w:val="12"/>
        </w:rPr>
        <w:t>¶</w:t>
      </w:r>
      <w:r w:rsidRPr="00E702FF">
        <w:rPr>
          <w:sz w:val="14"/>
        </w:rPr>
        <w:t xml:space="preserve"> Republic of the Congo (number six).</w:t>
      </w:r>
      <w:r w:rsidRPr="00E702FF">
        <w:rPr>
          <w:sz w:val="12"/>
        </w:rPr>
        <w:t>¶</w:t>
      </w:r>
      <w:r w:rsidRPr="00E702FF">
        <w:rPr>
          <w:sz w:val="14"/>
        </w:rPr>
        <w:t xml:space="preserve"> </w:t>
      </w:r>
      <w:r w:rsidRPr="00E702FF">
        <w:rPr>
          <w:rStyle w:val="StyleUnderline"/>
          <w:highlight w:val="cyan"/>
        </w:rPr>
        <w:t>Our global civilization depends on a functioning</w:t>
      </w:r>
      <w:r w:rsidRPr="00E702FF">
        <w:rPr>
          <w:b/>
          <w:sz w:val="12"/>
          <w:highlight w:val="cyan"/>
          <w:u w:val="single"/>
        </w:rPr>
        <w:t xml:space="preserve"> </w:t>
      </w:r>
      <w:r w:rsidRPr="00E702FF">
        <w:rPr>
          <w:rStyle w:val="StyleUnderline"/>
          <w:highlight w:val="cyan"/>
        </w:rPr>
        <w:t xml:space="preserve">network of politically healthy </w:t>
      </w:r>
      <w:proofErr w:type="spellStart"/>
      <w:r w:rsidRPr="00E702FF">
        <w:rPr>
          <w:rStyle w:val="StyleUnderline"/>
          <w:highlight w:val="cyan"/>
        </w:rPr>
        <w:t>nationstates</w:t>
      </w:r>
      <w:proofErr w:type="spellEnd"/>
      <w:r w:rsidRPr="00E702FF">
        <w:rPr>
          <w:b/>
          <w:sz w:val="12"/>
          <w:highlight w:val="cyan"/>
          <w:u w:val="single"/>
        </w:rPr>
        <w:t xml:space="preserve"> </w:t>
      </w:r>
      <w:r w:rsidRPr="00E702FF">
        <w:rPr>
          <w:rStyle w:val="StyleUnderline"/>
          <w:highlight w:val="cyan"/>
        </w:rPr>
        <w:t>to control</w:t>
      </w:r>
      <w:r w:rsidRPr="00E702FF">
        <w:rPr>
          <w:rStyle w:val="StyleUnderline"/>
        </w:rPr>
        <w:t xml:space="preserve"> </w:t>
      </w:r>
      <w:r w:rsidRPr="00E702FF">
        <w:rPr>
          <w:rStyle w:val="StyleUnderline"/>
          <w:highlight w:val="cyan"/>
        </w:rPr>
        <w:t>the spread of infectious disease,</w:t>
      </w:r>
      <w:r w:rsidRPr="00E702FF">
        <w:rPr>
          <w:b/>
          <w:sz w:val="12"/>
          <w:highlight w:val="cyan"/>
          <w:u w:val="single"/>
        </w:rPr>
        <w:t xml:space="preserve"> </w:t>
      </w:r>
      <w:r w:rsidRPr="00E702FF">
        <w:rPr>
          <w:rStyle w:val="StyleUnderline"/>
          <w:highlight w:val="cyan"/>
        </w:rPr>
        <w:t>to manage the international monetary system,</w:t>
      </w:r>
      <w:r w:rsidRPr="00E702FF">
        <w:rPr>
          <w:b/>
          <w:sz w:val="12"/>
          <w:highlight w:val="cyan"/>
          <w:u w:val="single"/>
        </w:rPr>
        <w:t xml:space="preserve"> </w:t>
      </w:r>
      <w:r w:rsidRPr="00E702FF">
        <w:rPr>
          <w:rStyle w:val="StyleUnderline"/>
          <w:highlight w:val="cyan"/>
        </w:rPr>
        <w:t>to control international terrorism and to reach</w:t>
      </w:r>
      <w:r w:rsidRPr="00E702FF">
        <w:rPr>
          <w:b/>
          <w:sz w:val="12"/>
          <w:highlight w:val="cyan"/>
        </w:rPr>
        <w:t>¶</w:t>
      </w:r>
      <w:r w:rsidRPr="00E702FF">
        <w:rPr>
          <w:b/>
          <w:sz w:val="12"/>
          <w:highlight w:val="cyan"/>
          <w:u w:val="single"/>
        </w:rPr>
        <w:t xml:space="preserve"> </w:t>
      </w:r>
      <w:r w:rsidRPr="00E702FF">
        <w:rPr>
          <w:rStyle w:val="StyleUnderline"/>
          <w:highlight w:val="cyan"/>
        </w:rPr>
        <w:t>scores of other common goals.</w:t>
      </w:r>
      <w:r w:rsidRPr="00E702FF">
        <w:rPr>
          <w:rStyle w:val="StyleUnderline"/>
        </w:rPr>
        <w:t xml:space="preserve"> If the system for</w:t>
      </w:r>
      <w:r w:rsidRPr="00E702FF">
        <w:rPr>
          <w:b/>
          <w:sz w:val="12"/>
        </w:rPr>
        <w:t>¶</w:t>
      </w:r>
      <w:r w:rsidRPr="00E702FF">
        <w:rPr>
          <w:b/>
          <w:sz w:val="12"/>
          <w:u w:val="single"/>
        </w:rPr>
        <w:t xml:space="preserve"> </w:t>
      </w:r>
      <w:r w:rsidRPr="00E702FF">
        <w:rPr>
          <w:rStyle w:val="StyleUnderline"/>
          <w:highlight w:val="cyan"/>
        </w:rPr>
        <w:t>controlling infectious diseases</w:t>
      </w:r>
      <w:r w:rsidRPr="00E702FF">
        <w:rPr>
          <w:sz w:val="14"/>
        </w:rPr>
        <w:t>—such as polio</w:t>
      </w:r>
      <w:proofErr w:type="gramStart"/>
      <w:r w:rsidRPr="00E702FF">
        <w:rPr>
          <w:sz w:val="14"/>
        </w:rPr>
        <w:t>,</w:t>
      </w:r>
      <w:r w:rsidRPr="00E702FF">
        <w:rPr>
          <w:sz w:val="12"/>
        </w:rPr>
        <w:t>¶</w:t>
      </w:r>
      <w:proofErr w:type="gramEnd"/>
      <w:r w:rsidRPr="00E702FF">
        <w:rPr>
          <w:sz w:val="14"/>
        </w:rPr>
        <w:t xml:space="preserve"> SARS or avian flu—</w:t>
      </w:r>
      <w:r w:rsidRPr="00E702FF">
        <w:rPr>
          <w:rStyle w:val="StyleUnderline"/>
          <w:highlight w:val="cyan"/>
        </w:rPr>
        <w:t>breaks down, humanity will</w:t>
      </w:r>
      <w:r w:rsidRPr="00E702FF">
        <w:rPr>
          <w:b/>
          <w:sz w:val="12"/>
          <w:highlight w:val="cyan"/>
          <w:u w:val="single"/>
        </w:rPr>
        <w:t xml:space="preserve"> </w:t>
      </w:r>
      <w:r w:rsidRPr="00E702FF">
        <w:rPr>
          <w:rStyle w:val="StyleUnderline"/>
          <w:highlight w:val="cyan"/>
        </w:rPr>
        <w:t>be in trouble</w:t>
      </w:r>
      <w:r w:rsidRPr="00E702FF">
        <w:rPr>
          <w:rStyle w:val="StyleUnderline"/>
        </w:rPr>
        <w:t>. Once states fail, no one assumes</w:t>
      </w:r>
      <w:r w:rsidRPr="00E702FF">
        <w:rPr>
          <w:b/>
          <w:sz w:val="12"/>
          <w:u w:val="single"/>
        </w:rPr>
        <w:t xml:space="preserve"> </w:t>
      </w:r>
      <w:r w:rsidRPr="00E702FF">
        <w:rPr>
          <w:rStyle w:val="StyleUnderline"/>
        </w:rPr>
        <w:t>responsibility for their debt to outside lenders. If</w:t>
      </w:r>
      <w:r w:rsidRPr="00E702FF">
        <w:rPr>
          <w:b/>
          <w:sz w:val="12"/>
          <w:u w:val="single"/>
        </w:rPr>
        <w:t xml:space="preserve"> </w:t>
      </w:r>
      <w:r w:rsidRPr="00E702FF">
        <w:rPr>
          <w:rStyle w:val="StyleUnderline"/>
        </w:rPr>
        <w:t>enough states disintegrate, their fall will threaten</w:t>
      </w:r>
      <w:r w:rsidRPr="00E702FF">
        <w:rPr>
          <w:b/>
          <w:sz w:val="12"/>
          <w:u w:val="single"/>
        </w:rPr>
        <w:t xml:space="preserve"> </w:t>
      </w:r>
      <w:r w:rsidRPr="00E702FF">
        <w:rPr>
          <w:rStyle w:val="StyleUnderline"/>
        </w:rPr>
        <w:t>the stability of global civilization itself</w:t>
      </w:r>
      <w:r w:rsidRPr="00E702FF">
        <w:rPr>
          <w:b/>
          <w:sz w:val="14"/>
        </w:rPr>
        <w:t>.</w:t>
      </w:r>
    </w:p>
    <w:p w:rsidR="00E702FF" w:rsidRPr="00E702FF" w:rsidRDefault="00E702FF" w:rsidP="00E702FF">
      <w:pPr>
        <w:rPr>
          <w:sz w:val="14"/>
        </w:rPr>
      </w:pPr>
    </w:p>
    <w:p w:rsidR="00E702FF" w:rsidRPr="00E702FF" w:rsidRDefault="00E702FF" w:rsidP="00E702FF"/>
    <w:p w:rsidR="00E702FF" w:rsidRPr="00E702FF" w:rsidRDefault="00E702FF" w:rsidP="00E702FF"/>
    <w:p w:rsidR="00E702FF" w:rsidRPr="00E702FF" w:rsidRDefault="00E702FF" w:rsidP="00E702FF">
      <w:pPr>
        <w:pStyle w:val="Heading1"/>
      </w:pPr>
      <w:r w:rsidRPr="00E702FF">
        <w:t xml:space="preserve">Econ </w:t>
      </w:r>
    </w:p>
    <w:p w:rsidR="00E702FF" w:rsidRPr="00E702FF" w:rsidRDefault="00E702FF" w:rsidP="00E702FF">
      <w:pPr>
        <w:pStyle w:val="Heading2"/>
      </w:pPr>
      <w:r w:rsidRPr="00E702FF">
        <w:t>Inequality Turn</w:t>
      </w:r>
    </w:p>
    <w:p w:rsidR="00E702FF" w:rsidRPr="00E702FF" w:rsidRDefault="00E702FF" w:rsidP="00E702FF">
      <w:pPr>
        <w:pStyle w:val="Heading4"/>
      </w:pPr>
      <w:r w:rsidRPr="00E702FF">
        <w:t>The internet explodes the wealth gap</w:t>
      </w:r>
    </w:p>
    <w:p w:rsidR="00E702FF" w:rsidRPr="00E702FF" w:rsidRDefault="00E702FF" w:rsidP="00E702FF">
      <w:proofErr w:type="spellStart"/>
      <w:r w:rsidRPr="00E702FF">
        <w:rPr>
          <w:rStyle w:val="Style13ptBold"/>
        </w:rPr>
        <w:t>Naughton</w:t>
      </w:r>
      <w:proofErr w:type="spellEnd"/>
      <w:r w:rsidRPr="00E702FF">
        <w:rPr>
          <w:rStyle w:val="Style13ptBold"/>
        </w:rPr>
        <w:t xml:space="preserve"> ’15,</w:t>
      </w:r>
      <w:r w:rsidRPr="00E702FF">
        <w:rPr>
          <w:rStyle w:val="apple-converted-space"/>
          <w:shd w:val="clear" w:color="auto" w:fill="FFFFFF"/>
        </w:rPr>
        <w:t> </w:t>
      </w:r>
      <w:r w:rsidRPr="00E702FF">
        <w:t>Professor of the public understanding of technology at the Open University (2/1/2015, John, The Guardian, “The Internet Is Not the Answer review – how the digital dream turned sour”, http://www.theguardian.com/books/2015/feb/01/internet-is-not-the-answer-review-andrew-keen)</w:t>
      </w:r>
    </w:p>
    <w:p w:rsidR="00E702FF" w:rsidRPr="00E702FF" w:rsidRDefault="00E702FF" w:rsidP="00E702FF">
      <w:r w:rsidRPr="00E702FF">
        <w:t xml:space="preserve">And then Tim Berners-Lee invented </w:t>
      </w:r>
      <w:r w:rsidRPr="00E702FF">
        <w:rPr>
          <w:rStyle w:val="StyleUnderline"/>
          <w:highlight w:val="yellow"/>
        </w:rPr>
        <w:t>the web</w:t>
      </w:r>
      <w:r w:rsidRPr="00E702FF">
        <w:t xml:space="preserve">, and in 1993 Marc Andreessen released Mosaic, the first graphical browser, and suddenly the real world </w:t>
      </w:r>
      <w:proofErr w:type="spellStart"/>
      <w:r w:rsidRPr="00E702FF">
        <w:t>realised</w:t>
      </w:r>
      <w:proofErr w:type="spellEnd"/>
      <w:r w:rsidRPr="00E702FF">
        <w:t xml:space="preserve"> what the internet was and, more importantly, what it could do. What happened next was, with hindsight, predictable, though relatively few people spotted it at the time. It </w:t>
      </w:r>
      <w:r w:rsidRPr="00E702FF">
        <w:rPr>
          <w:rStyle w:val="StyleUnderline"/>
          <w:highlight w:val="yellow"/>
        </w:rPr>
        <w:t>was</w:t>
      </w:r>
      <w:r w:rsidRPr="00E702FF">
        <w:rPr>
          <w:rStyle w:val="StyleUnderline"/>
        </w:rPr>
        <w:t xml:space="preserve"> later </w:t>
      </w:r>
      <w:r w:rsidRPr="00E702FF">
        <w:rPr>
          <w:rStyle w:val="StyleUnderline"/>
          <w:highlight w:val="yellow"/>
        </w:rPr>
        <w:t>summed u</w:t>
      </w:r>
      <w:r w:rsidRPr="00E702FF">
        <w:rPr>
          <w:rStyle w:val="StyleUnderline"/>
        </w:rPr>
        <w:t>p</w:t>
      </w:r>
      <w:r w:rsidRPr="00E702FF">
        <w:t xml:space="preserve"> by John </w:t>
      </w:r>
      <w:proofErr w:type="spellStart"/>
      <w:r w:rsidRPr="00E702FF">
        <w:t>Doerr</w:t>
      </w:r>
      <w:proofErr w:type="spellEnd"/>
      <w:r w:rsidRPr="00E702FF">
        <w:t>,</w:t>
      </w:r>
      <w:r w:rsidRPr="00E702FF">
        <w:rPr>
          <w:rStyle w:val="StyleUnderline"/>
        </w:rPr>
        <w:t xml:space="preserve"> a Silicon Valley venture capitalist, </w:t>
      </w:r>
      <w:r w:rsidRPr="00E702FF">
        <w:rPr>
          <w:rStyle w:val="StyleUnderline"/>
          <w:highlight w:val="yellow"/>
        </w:rPr>
        <w:t>as “the greatest legal accumulation of wealth in history</w:t>
      </w:r>
      <w:r w:rsidRPr="00E702FF">
        <w:t>”. More succinctly you could say that what happened was that Wall Street moved west.</w:t>
      </w:r>
    </w:p>
    <w:p w:rsidR="00E702FF" w:rsidRPr="00E702FF" w:rsidRDefault="00E702FF" w:rsidP="00E702FF">
      <w:r w:rsidRPr="00E702FF">
        <w:t xml:space="preserve">Andrew Keen – like many who were involved in the net in the early days – started out as an internet evangelist. In the 1990s he founded a startup in the Bay Area and drank the Kool-Aid that fuelled the first internet bubble. But he saw the light before many of us, and rapidly established himself as one of the net’s early contrarians. His first book, The Cult of the Amateur: How Today’s Internet Is Killing Our </w:t>
      </w:r>
      <w:proofErr w:type="gramStart"/>
      <w:r w:rsidRPr="00E702FF">
        <w:t>Culture,</w:t>
      </w:r>
      <w:proofErr w:type="gramEnd"/>
      <w:r w:rsidRPr="00E702FF">
        <w:t xml:space="preserve"> was a lacerating critique of the obsession with user-generated content which </w:t>
      </w:r>
      <w:proofErr w:type="spellStart"/>
      <w:r w:rsidRPr="00E702FF">
        <w:t>characterised</w:t>
      </w:r>
      <w:proofErr w:type="spellEnd"/>
      <w:r w:rsidRPr="00E702FF">
        <w:t xml:space="preserve"> the early days of web 2.0, and whenever conference </w:t>
      </w:r>
      <w:proofErr w:type="spellStart"/>
      <w:r w:rsidRPr="00E702FF">
        <w:t>organisers</w:t>
      </w:r>
      <w:proofErr w:type="spellEnd"/>
      <w:r w:rsidRPr="00E702FF">
        <w:t xml:space="preserve"> wanted to ensure a bloody good row, Andrew Keen was the man they invited to give the keynote address.</w:t>
      </w:r>
    </w:p>
    <w:p w:rsidR="00E702FF" w:rsidRPr="00E702FF" w:rsidRDefault="00E702FF" w:rsidP="00E702FF">
      <w:r w:rsidRPr="00E702FF">
        <w:t xml:space="preserve">If his new book is anything to go by, Keen has lost none of his edge, but he’s expanded the scope and depth of his critique. He wants to persuade us to transcend our childlike fascination with the baubles of cyberspace so that we can take a long hard look at the weird, dysfunctional, </w:t>
      </w:r>
      <w:proofErr w:type="spellStart"/>
      <w:r w:rsidRPr="00E702FF">
        <w:t>inegalitarian</w:t>
      </w:r>
      <w:proofErr w:type="spellEnd"/>
      <w:r w:rsidRPr="00E702FF">
        <w:t xml:space="preserve">, comprehensively </w:t>
      </w:r>
      <w:proofErr w:type="spellStart"/>
      <w:r w:rsidRPr="00E702FF">
        <w:t>surveilled</w:t>
      </w:r>
      <w:proofErr w:type="spellEnd"/>
      <w:r w:rsidRPr="00E702FF">
        <w:t xml:space="preserve"> world that we have been building with digital tools. In that sense, The Internet Is Not the Answer joins a number of recent books by critics such as </w:t>
      </w:r>
      <w:hyperlink r:id="rId37" w:history="1">
        <w:r w:rsidRPr="00E702FF">
          <w:rPr>
            <w:rStyle w:val="Hyperlink"/>
          </w:rPr>
          <w:t>Jaron Lanier</w:t>
        </w:r>
      </w:hyperlink>
      <w:r w:rsidRPr="00E702FF">
        <w:t>, </w:t>
      </w:r>
      <w:hyperlink r:id="rId38" w:history="1">
        <w:r w:rsidRPr="00E702FF">
          <w:rPr>
            <w:rStyle w:val="Hyperlink"/>
          </w:rPr>
          <w:t xml:space="preserve">Doc </w:t>
        </w:r>
        <w:proofErr w:type="spellStart"/>
        <w:r w:rsidRPr="00E702FF">
          <w:rPr>
            <w:rStyle w:val="Hyperlink"/>
          </w:rPr>
          <w:t>Searls</w:t>
        </w:r>
        <w:proofErr w:type="spellEnd"/>
      </w:hyperlink>
      <w:r w:rsidRPr="00E702FF">
        <w:t>, </w:t>
      </w:r>
      <w:hyperlink r:id="rId39" w:history="1">
        <w:r w:rsidRPr="00E702FF">
          <w:rPr>
            <w:rStyle w:val="Hyperlink"/>
          </w:rPr>
          <w:t>Astra Taylor</w:t>
        </w:r>
      </w:hyperlink>
      <w:r w:rsidRPr="00E702FF">
        <w:t>, </w:t>
      </w:r>
      <w:hyperlink r:id="rId40" w:history="1">
        <w:r w:rsidRPr="00E702FF">
          <w:rPr>
            <w:rStyle w:val="Hyperlink"/>
          </w:rPr>
          <w:t>Ethan Zuckerman</w:t>
        </w:r>
      </w:hyperlink>
      <w:r w:rsidRPr="00E702FF">
        <w:t> and </w:t>
      </w:r>
      <w:hyperlink r:id="rId41" w:history="1">
        <w:r w:rsidRPr="00E702FF">
          <w:rPr>
            <w:rStyle w:val="Hyperlink"/>
          </w:rPr>
          <w:t xml:space="preserve">Nicholas </w:t>
        </w:r>
        <w:proofErr w:type="spellStart"/>
        <w:r w:rsidRPr="00E702FF">
          <w:rPr>
            <w:rStyle w:val="Hyperlink"/>
          </w:rPr>
          <w:t>Carr</w:t>
        </w:r>
        <w:proofErr w:type="spellEnd"/>
      </w:hyperlink>
      <w:r w:rsidRPr="00E702FF">
        <w:t>, who are also trying to wake us from the nightmare into which we have been sleepwalking.</w:t>
      </w:r>
    </w:p>
    <w:p w:rsidR="00E702FF" w:rsidRPr="00E702FF" w:rsidRDefault="00E702FF" w:rsidP="00E702FF">
      <w:pPr>
        <w:rPr>
          <w:rStyle w:val="StyleUnderline"/>
        </w:rPr>
      </w:pPr>
      <w:r w:rsidRPr="00E702FF">
        <w:t xml:space="preserve">Like these other critics, </w:t>
      </w:r>
      <w:r w:rsidRPr="00E702FF">
        <w:rPr>
          <w:rStyle w:val="StyleUnderline"/>
          <w:highlight w:val="yellow"/>
        </w:rPr>
        <w:t xml:space="preserve">Keen challenges the </w:t>
      </w:r>
      <w:r w:rsidRPr="00E702FF">
        <w:rPr>
          <w:rStyle w:val="StyleUnderline"/>
        </w:rPr>
        <w:t xml:space="preserve">dominant </w:t>
      </w:r>
      <w:r w:rsidRPr="00E702FF">
        <w:rPr>
          <w:rStyle w:val="StyleUnderline"/>
          <w:highlight w:val="yellow"/>
        </w:rPr>
        <w:t>narrative</w:t>
      </w:r>
      <w:r w:rsidRPr="00E702FF">
        <w:rPr>
          <w:rStyle w:val="StyleUnderline"/>
        </w:rPr>
        <w:t xml:space="preserve"> about the internet – </w:t>
      </w:r>
      <w:r w:rsidRPr="00E702FF">
        <w:rPr>
          <w:rStyle w:val="StyleUnderline"/>
          <w:highlight w:val="yellow"/>
        </w:rPr>
        <w:t>that it’s</w:t>
      </w:r>
      <w:r w:rsidRPr="00E702FF">
        <w:rPr>
          <w:rStyle w:val="StyleUnderline"/>
        </w:rPr>
        <w:t xml:space="preserve"> a </w:t>
      </w:r>
      <w:r w:rsidRPr="00E702FF">
        <w:rPr>
          <w:rStyle w:val="StyleUnderline"/>
          <w:highlight w:val="yellow"/>
        </w:rPr>
        <w:t>tech</w:t>
      </w:r>
      <w:r w:rsidRPr="00E702FF">
        <w:rPr>
          <w:rStyle w:val="StyleUnderline"/>
        </w:rPr>
        <w:t xml:space="preserve">nology </w:t>
      </w:r>
      <w:r w:rsidRPr="00E702FF">
        <w:rPr>
          <w:rStyle w:val="StyleUnderline"/>
          <w:highlight w:val="yellow"/>
        </w:rPr>
        <w:t>that</w:t>
      </w:r>
      <w:r w:rsidRPr="00E702FF">
        <w:rPr>
          <w:rStyle w:val="StyleUnderline"/>
        </w:rPr>
        <w:t xml:space="preserve"> </w:t>
      </w:r>
      <w:r w:rsidRPr="00E702FF">
        <w:rPr>
          <w:rStyle w:val="StyleUnderline"/>
          <w:highlight w:val="yellow"/>
        </w:rPr>
        <w:t>liberates</w:t>
      </w:r>
      <w:r w:rsidRPr="00E702FF">
        <w:rPr>
          <w:rStyle w:val="StyleUnderline"/>
        </w:rPr>
        <w:t>, informs and empowers people</w:t>
      </w:r>
      <w:r w:rsidRPr="00E702FF">
        <w:t xml:space="preserve">. </w:t>
      </w:r>
      <w:r w:rsidRPr="00E702FF">
        <w:rPr>
          <w:rStyle w:val="StyleUnderline"/>
        </w:rPr>
        <w:t xml:space="preserve">The problem with this narrative, he points out, is not that it’s wrong – the network does indeed have the potential to do all of these </w:t>
      </w:r>
      <w:proofErr w:type="spellStart"/>
      <w:r w:rsidRPr="00E702FF">
        <w:rPr>
          <w:rStyle w:val="StyleUnderline"/>
        </w:rPr>
        <w:t>marvellous</w:t>
      </w:r>
      <w:proofErr w:type="spellEnd"/>
      <w:r w:rsidRPr="00E702FF">
        <w:rPr>
          <w:rStyle w:val="StyleUnderline"/>
        </w:rPr>
        <w:t xml:space="preserve"> things, and much more besides. The problem is that it’s not the whole story, and perhaps it will turn out to be the least important part of it.</w:t>
      </w:r>
    </w:p>
    <w:p w:rsidR="00E702FF" w:rsidRPr="00E702FF" w:rsidRDefault="00E702FF" w:rsidP="00E702FF">
      <w:pPr>
        <w:rPr>
          <w:rStyle w:val="StyleUnderline"/>
        </w:rPr>
      </w:pPr>
      <w:r w:rsidRPr="00E702FF">
        <w:rPr>
          <w:rStyle w:val="StyleUnderline"/>
        </w:rPr>
        <w:t xml:space="preserve">The more important truth about </w:t>
      </w:r>
      <w:r w:rsidRPr="00E702FF">
        <w:rPr>
          <w:rStyle w:val="StyleUnderline"/>
          <w:highlight w:val="yellow"/>
        </w:rPr>
        <w:t>the internet</w:t>
      </w:r>
      <w:r w:rsidRPr="00E702FF">
        <w:rPr>
          <w:rStyle w:val="StyleUnderline"/>
        </w:rPr>
        <w:t xml:space="preserve">, Keen thinks, is that it has </w:t>
      </w:r>
      <w:r w:rsidRPr="00E702FF">
        <w:rPr>
          <w:rStyle w:val="StyleUnderline"/>
          <w:highlight w:val="yellow"/>
        </w:rPr>
        <w:t>evolved into a global machine</w:t>
      </w:r>
      <w:r w:rsidRPr="00E702FF">
        <w:rPr>
          <w:rStyle w:val="StyleUnderline"/>
        </w:rPr>
        <w:t xml:space="preserve"> </w:t>
      </w:r>
      <w:r w:rsidRPr="00E702FF">
        <w:rPr>
          <w:rStyle w:val="StyleUnderline"/>
          <w:highlight w:val="yellow"/>
        </w:rPr>
        <w:t xml:space="preserve">for creating a world </w:t>
      </w:r>
      <w:proofErr w:type="spellStart"/>
      <w:r w:rsidRPr="00E702FF">
        <w:rPr>
          <w:rStyle w:val="StyleUnderline"/>
          <w:highlight w:val="yellow"/>
        </w:rPr>
        <w:t>characterised</w:t>
      </w:r>
      <w:proofErr w:type="spellEnd"/>
      <w:r w:rsidRPr="00E702FF">
        <w:rPr>
          <w:rStyle w:val="StyleUnderline"/>
          <w:highlight w:val="yellow"/>
        </w:rPr>
        <w:t xml:space="preserve"> by</w:t>
      </w:r>
      <w:r w:rsidRPr="00E702FF">
        <w:rPr>
          <w:rStyle w:val="StyleUnderline"/>
        </w:rPr>
        <w:t xml:space="preserve"> vast and growing</w:t>
      </w:r>
      <w:r w:rsidRPr="00E702FF">
        <w:t xml:space="preserve"> </w:t>
      </w:r>
      <w:r w:rsidRPr="00E702FF">
        <w:rPr>
          <w:rStyle w:val="StyleUnderline"/>
          <w:highlight w:val="yellow"/>
        </w:rPr>
        <w:t>inequality</w:t>
      </w:r>
      <w:r w:rsidRPr="00E702FF">
        <w:t xml:space="preserve">. “The error that evangelists make,” he writes, “is to assume that the internet’s open, </w:t>
      </w:r>
      <w:proofErr w:type="spellStart"/>
      <w:r w:rsidRPr="00E702FF">
        <w:t>decentralised</w:t>
      </w:r>
      <w:proofErr w:type="spellEnd"/>
      <w:r w:rsidRPr="00E702FF">
        <w:t xml:space="preserve"> technology naturally translates into a less hierarchical or unequal society. But </w:t>
      </w:r>
      <w:r w:rsidRPr="00E702FF">
        <w:rPr>
          <w:rStyle w:val="StyleUnderline"/>
        </w:rPr>
        <w:t xml:space="preserve">rather than more openness and the destruction of hierarchies, </w:t>
      </w:r>
      <w:r w:rsidRPr="00E702FF">
        <w:rPr>
          <w:rStyle w:val="StyleUnderline"/>
          <w:highlight w:val="yellow"/>
        </w:rPr>
        <w:t>an unregulated network society is</w:t>
      </w:r>
      <w:r w:rsidRPr="00E702FF">
        <w:rPr>
          <w:rStyle w:val="StyleUnderline"/>
        </w:rPr>
        <w:t xml:space="preserve"> breaking the old </w:t>
      </w:r>
      <w:proofErr w:type="spellStart"/>
      <w:r w:rsidRPr="00E702FF">
        <w:rPr>
          <w:rStyle w:val="StyleUnderline"/>
        </w:rPr>
        <w:t>centre</w:t>
      </w:r>
      <w:proofErr w:type="spellEnd"/>
      <w:r w:rsidRPr="00E702FF">
        <w:rPr>
          <w:rStyle w:val="StyleUnderline"/>
        </w:rPr>
        <w:t xml:space="preserve">, </w:t>
      </w:r>
      <w:r w:rsidRPr="00E702FF">
        <w:rPr>
          <w:rStyle w:val="StyleUnderline"/>
          <w:highlight w:val="yellow"/>
        </w:rPr>
        <w:t>compounding economic</w:t>
      </w:r>
      <w:r w:rsidRPr="00E702FF">
        <w:rPr>
          <w:rStyle w:val="StyleUnderline"/>
        </w:rPr>
        <w:t xml:space="preserve"> and cultural </w:t>
      </w:r>
      <w:r w:rsidRPr="00E702FF">
        <w:rPr>
          <w:rStyle w:val="StyleUnderline"/>
          <w:highlight w:val="yellow"/>
        </w:rPr>
        <w:t>inequality</w:t>
      </w:r>
      <w:r w:rsidRPr="00E702FF">
        <w:rPr>
          <w:rStyle w:val="StyleUnderline"/>
        </w:rPr>
        <w:t>, and creating a digital generation of masters of the universe</w:t>
      </w:r>
      <w:r w:rsidRPr="00E702FF">
        <w:t xml:space="preserve">. </w:t>
      </w:r>
      <w:r w:rsidRPr="00E702FF">
        <w:rPr>
          <w:rStyle w:val="StyleUnderline"/>
        </w:rPr>
        <w:t>This new power may be rooted in a borderless network, but it still translates into massive wealth and power for a tiny handful of companies and individuals.”</w:t>
      </w:r>
    </w:p>
    <w:p w:rsidR="00E702FF" w:rsidRPr="00E702FF" w:rsidRDefault="00E702FF" w:rsidP="00E702FF">
      <w:r w:rsidRPr="00E702FF">
        <w:t xml:space="preserve">Another chorus of the dominant narrative is the unavoidability of what Joseph Schumpeter called “creative destruction”, which is another word for the collateral damage inflicted by Silicon Valley’s most revered process: disruption. Many critics just burble on about this, but Keen had the inspired idea of going to see what technology-wrought destruction is really like, up close. He goes to Rochester, New York, the city that was once the company town of Eastman </w:t>
      </w:r>
      <w:r w:rsidRPr="00E702FF">
        <w:rPr>
          <w:rStyle w:val="StyleUnderline"/>
          <w:highlight w:val="yellow"/>
        </w:rPr>
        <w:t>Kodak</w:t>
      </w:r>
      <w:r w:rsidRPr="00E702FF">
        <w:rPr>
          <w:rStyle w:val="StyleUnderline"/>
        </w:rPr>
        <w:t xml:space="preserve">, the analogue giant that </w:t>
      </w:r>
      <w:r w:rsidRPr="00E702FF">
        <w:rPr>
          <w:rStyle w:val="StyleUnderline"/>
          <w:highlight w:val="yellow"/>
        </w:rPr>
        <w:t>was destroyed</w:t>
      </w:r>
      <w:r w:rsidRPr="00E702FF">
        <w:rPr>
          <w:rStyle w:val="StyleUnderline"/>
        </w:rPr>
        <w:t xml:space="preserve"> by digital technology. </w:t>
      </w:r>
      <w:r w:rsidRPr="00E702FF">
        <w:rPr>
          <w:rStyle w:val="StyleUnderline"/>
          <w:highlight w:val="yellow"/>
        </w:rPr>
        <w:t>Kodak once employed 145,000 people</w:t>
      </w:r>
      <w:r w:rsidRPr="00E702FF">
        <w:rPr>
          <w:rStyle w:val="StyleUnderline"/>
        </w:rPr>
        <w:t xml:space="preserve"> worldwide. What Keen finds in Rochester is not only a Detroit-style ghost town, but also 55,000 former employees whose pensions have vanished in a puff of bankruptcy</w:t>
      </w:r>
      <w:r w:rsidRPr="00E702FF">
        <w:t>.</w:t>
      </w:r>
    </w:p>
    <w:p w:rsidR="00E702FF" w:rsidRPr="00E702FF" w:rsidRDefault="00E702FF" w:rsidP="00E702FF">
      <w:r w:rsidRPr="00E702FF">
        <w:t xml:space="preserve">In the decades to come, we can expect many more </w:t>
      </w:r>
      <w:proofErr w:type="spellStart"/>
      <w:r w:rsidRPr="00E702FF">
        <w:t>Rochesters</w:t>
      </w:r>
      <w:proofErr w:type="spellEnd"/>
      <w:r w:rsidRPr="00E702FF">
        <w:t xml:space="preserve">. In the pre-digital age, industrial development produced disruption, but also jobs. In contrast, </w:t>
      </w:r>
      <w:r w:rsidRPr="00E702FF">
        <w:rPr>
          <w:rStyle w:val="StyleUnderline"/>
          <w:highlight w:val="yellow"/>
        </w:rPr>
        <w:t>the new giants</w:t>
      </w:r>
      <w:r w:rsidRPr="00E702FF">
        <w:rPr>
          <w:rStyle w:val="StyleUnderline"/>
        </w:rPr>
        <w:t xml:space="preserve"> of the digital revolution </w:t>
      </w:r>
      <w:r w:rsidRPr="00E702FF">
        <w:rPr>
          <w:rStyle w:val="StyleUnderline"/>
          <w:highlight w:val="yellow"/>
        </w:rPr>
        <w:t>are</w:t>
      </w:r>
      <w:r w:rsidRPr="00E702FF">
        <w:rPr>
          <w:rStyle w:val="StyleUnderline"/>
        </w:rPr>
        <w:t xml:space="preserve"> a neoliberal’s wet dream, </w:t>
      </w:r>
      <w:r w:rsidRPr="00E702FF">
        <w:rPr>
          <w:rStyle w:val="StyleUnderline"/>
          <w:highlight w:val="yellow"/>
        </w:rPr>
        <w:t>producing</w:t>
      </w:r>
      <w:r w:rsidRPr="00E702FF">
        <w:rPr>
          <w:rStyle w:val="StyleUnderline"/>
        </w:rPr>
        <w:t xml:space="preserve"> </w:t>
      </w:r>
      <w:r w:rsidRPr="00E702FF">
        <w:rPr>
          <w:rStyle w:val="StyleUnderline"/>
          <w:highlight w:val="yellow"/>
        </w:rPr>
        <w:t>fabulous wealth for the owners of capital while employing very few ordinary mortals</w:t>
      </w:r>
      <w:r w:rsidRPr="00E702FF">
        <w:rPr>
          <w:rStyle w:val="StyleUnderline"/>
        </w:rPr>
        <w:t xml:space="preserve"> </w:t>
      </w:r>
      <w:r w:rsidRPr="00E702FF">
        <w:t xml:space="preserve">– </w:t>
      </w:r>
      <w:r w:rsidRPr="00E702FF">
        <w:rPr>
          <w:rStyle w:val="StyleUnderline"/>
        </w:rPr>
        <w:t>except perhaps for those </w:t>
      </w:r>
      <w:hyperlink r:id="rId42" w:history="1">
        <w:r w:rsidRPr="00E702FF">
          <w:rPr>
            <w:rStyle w:val="StyleUnderline"/>
          </w:rPr>
          <w:t>working in the concierge economy</w:t>
        </w:r>
      </w:hyperlink>
      <w:r w:rsidRPr="00E702FF">
        <w:rPr>
          <w:rStyle w:val="StyleUnderline"/>
        </w:rPr>
        <w:t> as serfs catering to the whims of elites that are cash-rich but time-poor</w:t>
      </w:r>
      <w:r w:rsidRPr="00E702FF">
        <w:t>.</w:t>
      </w:r>
    </w:p>
    <w:p w:rsidR="00E702FF" w:rsidRPr="00E702FF" w:rsidRDefault="00E702FF" w:rsidP="00E702FF">
      <w:pPr>
        <w:pStyle w:val="Heading4"/>
      </w:pPr>
      <w:r w:rsidRPr="00E702FF">
        <w:t>That’s a persistent drag on the economy</w:t>
      </w:r>
    </w:p>
    <w:p w:rsidR="00E702FF" w:rsidRPr="00E702FF" w:rsidRDefault="00E702FF" w:rsidP="00E702FF">
      <w:proofErr w:type="spellStart"/>
      <w:r w:rsidRPr="00E702FF">
        <w:rPr>
          <w:rStyle w:val="Style13ptBold"/>
        </w:rPr>
        <w:t>Picchi</w:t>
      </w:r>
      <w:proofErr w:type="spellEnd"/>
      <w:r w:rsidRPr="00E702FF">
        <w:rPr>
          <w:rStyle w:val="Style13ptBold"/>
        </w:rPr>
        <w:t xml:space="preserve"> ’14, </w:t>
      </w:r>
      <w:r w:rsidRPr="00E702FF">
        <w:t xml:space="preserve">Staff Writer for CBS </w:t>
      </w:r>
      <w:proofErr w:type="spellStart"/>
      <w:r w:rsidRPr="00E702FF">
        <w:t>MoneyWatch</w:t>
      </w:r>
      <w:proofErr w:type="spellEnd"/>
      <w:r w:rsidRPr="00E702FF">
        <w:rPr>
          <w:rStyle w:val="Style13ptBold"/>
        </w:rPr>
        <w:t xml:space="preserve"> </w:t>
      </w:r>
      <w:r w:rsidRPr="00E702FF">
        <w:t xml:space="preserve">(8-5-2014, Aimee </w:t>
      </w:r>
      <w:proofErr w:type="spellStart"/>
      <w:r w:rsidRPr="00E702FF">
        <w:t>Picchi</w:t>
      </w:r>
      <w:proofErr w:type="spellEnd"/>
      <w:r w:rsidRPr="00E702FF">
        <w:t xml:space="preserve">, CBS News, </w:t>
      </w:r>
      <w:proofErr w:type="gramStart"/>
      <w:r w:rsidRPr="00E702FF">
        <w:t>"</w:t>
      </w:r>
      <w:r w:rsidRPr="00E702FF">
        <w:rPr>
          <w:rFonts w:ascii="Times New Roman" w:hAnsi="Times New Roman" w:cs="Times New Roman"/>
        </w:rPr>
        <w:t>​</w:t>
      </w:r>
      <w:r w:rsidRPr="00E702FF">
        <w:t>How</w:t>
      </w:r>
      <w:proofErr w:type="gramEnd"/>
      <w:r w:rsidRPr="00E702FF">
        <w:t xml:space="preserve"> the wealth gap is damaging the U.S. economy", http://www.cbsnews.com/news/how-the-wealth-gap-is-damaging-the-u-s-economy/) </w:t>
      </w:r>
    </w:p>
    <w:p w:rsidR="00E702FF" w:rsidRPr="00E702FF" w:rsidRDefault="00E702FF" w:rsidP="00E702FF">
      <w:r w:rsidRPr="00E702FF">
        <w:t xml:space="preserve">Already, </w:t>
      </w:r>
      <w:r w:rsidRPr="00E702FF">
        <w:rPr>
          <w:rStyle w:val="StyleUnderline"/>
          <w:highlight w:val="yellow"/>
        </w:rPr>
        <w:t>the huge gap between the haves and have-nots is crimping the U.S. economy</w:t>
      </w:r>
      <w:r w:rsidRPr="00E702FF">
        <w:rPr>
          <w:highlight w:val="yellow"/>
        </w:rPr>
        <w:t xml:space="preserve">, </w:t>
      </w:r>
      <w:r w:rsidRPr="00E702FF">
        <w:t xml:space="preserve">with the agency cutting its 10-year U.S. growth forecast to 2.5 percent, down from its forecast of 2.8 percent five years ago. </w:t>
      </w:r>
      <w:r w:rsidRPr="00E702FF">
        <w:rPr>
          <w:rStyle w:val="StyleUnderline"/>
          <w:highlight w:val="yellow"/>
        </w:rPr>
        <w:t>The wealth gap</w:t>
      </w:r>
      <w:r w:rsidRPr="00E702FF">
        <w:rPr>
          <w:rStyle w:val="StyleUnderline"/>
        </w:rPr>
        <w:t xml:space="preserve"> </w:t>
      </w:r>
      <w:r w:rsidRPr="00E702FF">
        <w:rPr>
          <w:rStyle w:val="StyleUnderline"/>
          <w:highlight w:val="yellow"/>
        </w:rPr>
        <w:t>undermines</w:t>
      </w:r>
      <w:r w:rsidRPr="00E702FF">
        <w:rPr>
          <w:rStyle w:val="StyleUnderline"/>
        </w:rPr>
        <w:t xml:space="preserve"> economic </w:t>
      </w:r>
      <w:r w:rsidRPr="00E702FF">
        <w:rPr>
          <w:rStyle w:val="StyleUnderline"/>
          <w:highlight w:val="yellow"/>
        </w:rPr>
        <w:t>growth by dampening</w:t>
      </w:r>
      <w:r w:rsidRPr="00E702FF">
        <w:rPr>
          <w:rStyle w:val="StyleUnderline"/>
        </w:rPr>
        <w:t xml:space="preserve"> social </w:t>
      </w:r>
      <w:r w:rsidRPr="00E702FF">
        <w:rPr>
          <w:rStyle w:val="StyleUnderline"/>
          <w:highlight w:val="yellow"/>
        </w:rPr>
        <w:t>mobility</w:t>
      </w:r>
      <w:r w:rsidRPr="00E702FF">
        <w:rPr>
          <w:rStyle w:val="StyleUnderline"/>
        </w:rPr>
        <w:t xml:space="preserve"> </w:t>
      </w:r>
      <w:r w:rsidRPr="00E702FF">
        <w:rPr>
          <w:rStyle w:val="StyleUnderline"/>
          <w:highlight w:val="yellow"/>
        </w:rPr>
        <w:t>and creating a less-educated workforce</w:t>
      </w:r>
      <w:r w:rsidRPr="00E702FF">
        <w:rPr>
          <w:rStyle w:val="StyleUnderline"/>
        </w:rPr>
        <w:t xml:space="preserve"> </w:t>
      </w:r>
      <w:r w:rsidRPr="00E702FF">
        <w:rPr>
          <w:rStyle w:val="StyleUnderline"/>
          <w:highlight w:val="yellow"/>
        </w:rPr>
        <w:t>unable to compete</w:t>
      </w:r>
      <w:r w:rsidRPr="00E702FF">
        <w:rPr>
          <w:rStyle w:val="StyleUnderline"/>
        </w:rPr>
        <w:t xml:space="preserve"> in the global economy</w:t>
      </w:r>
      <w:r w:rsidRPr="00E702FF">
        <w:t>.</w:t>
      </w:r>
    </w:p>
    <w:p w:rsidR="00E702FF" w:rsidRPr="00E702FF" w:rsidRDefault="00E702FF" w:rsidP="00E702FF">
      <w:r w:rsidRPr="00E702FF">
        <w:t>"</w:t>
      </w:r>
      <w:r w:rsidRPr="00E702FF">
        <w:rPr>
          <w:rStyle w:val="StyleUnderline"/>
          <w:highlight w:val="yellow"/>
        </w:rPr>
        <w:t>Higher levels of income inequality increase political pressures, discouraging trade, investment, and hiring</w:t>
      </w:r>
      <w:r w:rsidRPr="00E702FF">
        <w:t xml:space="preserve">," the report notes. "The </w:t>
      </w:r>
      <w:r w:rsidRPr="00E702FF">
        <w:rPr>
          <w:rStyle w:val="StyleUnderline"/>
        </w:rPr>
        <w:t xml:space="preserve">current level </w:t>
      </w:r>
      <w:r w:rsidRPr="00E702FF">
        <w:rPr>
          <w:rStyle w:val="StyleUnderline"/>
          <w:highlight w:val="yellow"/>
        </w:rPr>
        <w:t>of</w:t>
      </w:r>
      <w:r w:rsidRPr="00E702FF">
        <w:rPr>
          <w:rStyle w:val="StyleUnderline"/>
        </w:rPr>
        <w:t xml:space="preserve"> </w:t>
      </w:r>
      <w:r w:rsidRPr="00E702FF">
        <w:rPr>
          <w:rStyle w:val="StyleUnderline"/>
          <w:highlight w:val="yellow"/>
        </w:rPr>
        <w:t>income inequality</w:t>
      </w:r>
      <w:r w:rsidRPr="00E702FF">
        <w:rPr>
          <w:rStyle w:val="StyleUnderline"/>
        </w:rPr>
        <w:t xml:space="preserve"> in the U.S. </w:t>
      </w:r>
      <w:r w:rsidRPr="00E702FF">
        <w:rPr>
          <w:rStyle w:val="StyleUnderline"/>
          <w:highlight w:val="yellow"/>
        </w:rPr>
        <w:t>is dampening GDP growth</w:t>
      </w:r>
      <w:r w:rsidRPr="00E702FF">
        <w:rPr>
          <w:rStyle w:val="StyleUnderline"/>
        </w:rPr>
        <w:t xml:space="preserve">, at a time </w:t>
      </w:r>
      <w:r w:rsidRPr="00E702FF">
        <w:rPr>
          <w:rStyle w:val="StyleUnderline"/>
          <w:highlight w:val="yellow"/>
        </w:rPr>
        <w:t>when the world's biggest economy is struggling to recover from the</w:t>
      </w:r>
      <w:r w:rsidRPr="00E702FF">
        <w:rPr>
          <w:rStyle w:val="StyleUnderline"/>
        </w:rPr>
        <w:t xml:space="preserve"> Great </w:t>
      </w:r>
      <w:r w:rsidRPr="00E702FF">
        <w:rPr>
          <w:rStyle w:val="StyleUnderline"/>
          <w:highlight w:val="yellow"/>
        </w:rPr>
        <w:t>Recession</w:t>
      </w:r>
      <w:r w:rsidRPr="00E702FF">
        <w:rPr>
          <w:rStyle w:val="StyleUnderline"/>
        </w:rPr>
        <w:t xml:space="preserve"> </w:t>
      </w:r>
      <w:r w:rsidRPr="00E702FF">
        <w:rPr>
          <w:rStyle w:val="StyleUnderline"/>
          <w:highlight w:val="yellow"/>
        </w:rPr>
        <w:t>and the government is in need of funds to support an aging population</w:t>
      </w:r>
      <w:r w:rsidRPr="00E702FF">
        <w:t>."</w:t>
      </w:r>
    </w:p>
    <w:p w:rsidR="00E702FF" w:rsidRPr="00E702FF" w:rsidRDefault="00E702FF" w:rsidP="00E702FF">
      <w:pPr>
        <w:pStyle w:val="Heading2"/>
      </w:pPr>
      <w:r w:rsidRPr="00E702FF">
        <w:t xml:space="preserve">BD no hurt </w:t>
      </w:r>
      <w:proofErr w:type="spellStart"/>
      <w:r w:rsidRPr="00E702FF">
        <w:t>eocn</w:t>
      </w:r>
      <w:proofErr w:type="spellEnd"/>
    </w:p>
    <w:p w:rsidR="00E702FF" w:rsidRPr="00E702FF" w:rsidRDefault="00E702FF" w:rsidP="00E702FF">
      <w:pPr>
        <w:pStyle w:val="Heading4"/>
        <w:rPr>
          <w:sz w:val="32"/>
          <w:szCs w:val="32"/>
        </w:rPr>
      </w:pPr>
      <w:r w:rsidRPr="00E702FF">
        <w:rPr>
          <w:sz w:val="32"/>
          <w:szCs w:val="32"/>
        </w:rPr>
        <w:t>NSA Backdoors DO Minimal Damage to the US Economy</w:t>
      </w:r>
    </w:p>
    <w:p w:rsidR="00E702FF" w:rsidRPr="00E702FF" w:rsidRDefault="00E702FF" w:rsidP="00E702FF">
      <w:r w:rsidRPr="00E702FF">
        <w:t>Danielle</w:t>
      </w:r>
      <w:r w:rsidRPr="00E702FF">
        <w:rPr>
          <w:rStyle w:val="Style13ptBold"/>
          <w:sz w:val="22"/>
        </w:rPr>
        <w:t xml:space="preserve"> </w:t>
      </w:r>
      <w:proofErr w:type="spellStart"/>
      <w:r w:rsidRPr="00E702FF">
        <w:rPr>
          <w:rStyle w:val="Style13ptBold"/>
        </w:rPr>
        <w:t>Kehl</w:t>
      </w:r>
      <w:proofErr w:type="spellEnd"/>
      <w:r w:rsidRPr="00E702FF">
        <w:rPr>
          <w:rStyle w:val="Style13ptBold"/>
        </w:rPr>
        <w:t xml:space="preserve"> et al</w:t>
      </w:r>
      <w:r w:rsidRPr="00E702FF">
        <w:rPr>
          <w:rStyle w:val="Style13ptBold"/>
          <w:sz w:val="22"/>
        </w:rPr>
        <w:t xml:space="preserve"> </w:t>
      </w:r>
      <w:r w:rsidRPr="00E702FF">
        <w:t>July</w:t>
      </w:r>
      <w:r w:rsidRPr="00E702FF">
        <w:rPr>
          <w:rStyle w:val="Style13ptBold"/>
          <w:sz w:val="22"/>
        </w:rPr>
        <w:t xml:space="preserve"> </w:t>
      </w:r>
      <w:r w:rsidRPr="00E702FF">
        <w:t>20</w:t>
      </w:r>
      <w:r w:rsidRPr="00E702FF">
        <w:rPr>
          <w:rStyle w:val="Style13ptBold"/>
        </w:rPr>
        <w:t>14</w:t>
      </w:r>
      <w:r w:rsidRPr="00E702FF">
        <w:rPr>
          <w:rStyle w:val="Style13ptBold"/>
          <w:sz w:val="22"/>
        </w:rPr>
        <w:t xml:space="preserve"> </w:t>
      </w:r>
      <w:r w:rsidRPr="00E702FF">
        <w:t xml:space="preserve">Danielle </w:t>
      </w:r>
      <w:proofErr w:type="spellStart"/>
      <w:r w:rsidRPr="00E702FF">
        <w:t>Kehl</w:t>
      </w:r>
      <w:proofErr w:type="spellEnd"/>
      <w:r w:rsidRPr="00E702FF">
        <w:t xml:space="preserve"> is a Policy Analyst at New America’s Open Technology Institute (OTI). Kevin </w:t>
      </w:r>
      <w:proofErr w:type="spellStart"/>
      <w:r w:rsidRPr="00E702FF">
        <w:t>Bankston</w:t>
      </w:r>
      <w:proofErr w:type="spellEnd"/>
      <w:r w:rsidRPr="00E702FF">
        <w:t xml:space="preserve"> is the Policy Director at OTI, Robyn Greene is a Policy Counsel at OTI, and Robert </w:t>
      </w:r>
      <w:proofErr w:type="spellStart"/>
      <w:r w:rsidRPr="00E702FF">
        <w:t>Morgus</w:t>
      </w:r>
      <w:proofErr w:type="spellEnd"/>
      <w:r w:rsidRPr="00E702FF">
        <w:t xml:space="preserve"> is a Research Associate at OTI. “Surveillance Costs: The NSA’s Impact on the Economy, Internet Freedom &amp; Cybersecurity” </w:t>
      </w:r>
      <w:hyperlink r:id="rId43" w:history="1">
        <w:r w:rsidRPr="00E702FF">
          <w:rPr>
            <w:rStyle w:val="Hyperlink"/>
          </w:rPr>
          <w:t>https://www.newamerica.org/downloads/Surveilance_Costs_Final.pdf</w:t>
        </w:r>
      </w:hyperlink>
      <w:r w:rsidRPr="00E702FF">
        <w:t xml:space="preserve"> New America’s Open Technology Institute</w:t>
      </w:r>
    </w:p>
    <w:p w:rsidR="00E702FF" w:rsidRPr="00E702FF" w:rsidRDefault="00E702FF" w:rsidP="00E702FF">
      <w:pPr>
        <w:rPr>
          <w:sz w:val="26"/>
          <w:u w:val="single"/>
        </w:rPr>
      </w:pPr>
      <w:r w:rsidRPr="00E702FF">
        <w:rPr>
          <w:rFonts w:eastAsia="Times New Roman" w:cs="Times New Roman"/>
          <w:sz w:val="20"/>
          <w:szCs w:val="20"/>
        </w:rPr>
        <w:t xml:space="preserve">Outside of the cloud computing industry, </w:t>
      </w:r>
      <w:r w:rsidRPr="00E702FF">
        <w:rPr>
          <w:rStyle w:val="StyleUnderline"/>
        </w:rPr>
        <w:t>it is still too early to tell which of these shifts may be temporary and which will have a more lasting impact</w:t>
      </w:r>
      <w:r w:rsidRPr="00E702FF">
        <w:rPr>
          <w:rFonts w:eastAsia="Times New Roman" w:cs="Times New Roman"/>
          <w:sz w:val="20"/>
          <w:szCs w:val="20"/>
        </w:rPr>
        <w:t xml:space="preserve">. Despite an interest in finding alternatives, </w:t>
      </w:r>
      <w:r w:rsidRPr="00E702FF">
        <w:rPr>
          <w:rStyle w:val="Emphasis"/>
          <w:highlight w:val="cyan"/>
        </w:rPr>
        <w:t>foreign companies and governments are also discovering the challenges of avoiding U.S. businesses altogether</w:t>
      </w:r>
      <w:r w:rsidRPr="00E702FF">
        <w:rPr>
          <w:rFonts w:eastAsia="Times New Roman" w:cs="Times New Roman"/>
          <w:sz w:val="20"/>
          <w:szCs w:val="20"/>
        </w:rPr>
        <w:t>—</w:t>
      </w:r>
      <w:r w:rsidRPr="00E702FF">
        <w:rPr>
          <w:rStyle w:val="StyleUnderline"/>
          <w:highlight w:val="cyan"/>
        </w:rPr>
        <w:t>either because of path dependence, because switching costs are too high, or because there simply are not enough alternative providers in certain markets that offer comparable products at the same prices</w:t>
      </w:r>
      <w:r w:rsidRPr="00E702FF">
        <w:rPr>
          <w:rFonts w:eastAsia="Times New Roman" w:cs="Times New Roman"/>
          <w:sz w:val="20"/>
          <w:szCs w:val="20"/>
        </w:rPr>
        <w:t xml:space="preserve">.77 </w:t>
      </w:r>
      <w:r w:rsidRPr="00E702FF">
        <w:rPr>
          <w:rStyle w:val="Emphasis"/>
        </w:rPr>
        <w:t>This is particularly true for large government deals and enterprise solutions, markets that many American businesses dominate</w:t>
      </w:r>
      <w:r w:rsidRPr="00E702FF">
        <w:rPr>
          <w:rFonts w:eastAsia="Times New Roman" w:cs="Times New Roman"/>
          <w:sz w:val="20"/>
          <w:szCs w:val="20"/>
        </w:rPr>
        <w:t xml:space="preserve">, </w:t>
      </w:r>
      <w:r w:rsidRPr="00E702FF">
        <w:rPr>
          <w:rStyle w:val="StyleUnderline"/>
        </w:rPr>
        <w:t xml:space="preserve">because of the </w:t>
      </w:r>
      <w:r w:rsidRPr="00E702FF">
        <w:rPr>
          <w:rStyle w:val="StyleUnderline"/>
          <w:highlight w:val="cyan"/>
        </w:rPr>
        <w:t>amount of time, money, and effort it would take to move away from U.S. companies</w:t>
      </w:r>
      <w:r w:rsidRPr="00E702FF">
        <w:rPr>
          <w:rStyle w:val="StyleUnderline"/>
        </w:rPr>
        <w:t xml:space="preserve">. </w:t>
      </w:r>
    </w:p>
    <w:p w:rsidR="00E702FF" w:rsidRPr="00E702FF" w:rsidRDefault="00E702FF" w:rsidP="00E702FF"/>
    <w:p w:rsidR="00E702FF" w:rsidRPr="00E702FF" w:rsidRDefault="00E702FF" w:rsidP="00E702FF">
      <w:pPr>
        <w:pStyle w:val="Heading4"/>
        <w:rPr>
          <w:szCs w:val="26"/>
          <w:shd w:val="clear" w:color="auto" w:fill="FFFFFF"/>
        </w:rPr>
      </w:pPr>
      <w:r w:rsidRPr="00E702FF">
        <w:rPr>
          <w:szCs w:val="26"/>
          <w:shd w:val="clear" w:color="auto" w:fill="FFFFFF"/>
        </w:rPr>
        <w:t>NSA surveillance does not hurt cloud computing</w:t>
      </w:r>
    </w:p>
    <w:p w:rsidR="00E702FF" w:rsidRPr="00E702FF" w:rsidRDefault="00E702FF" w:rsidP="00E702FF">
      <w:r w:rsidRPr="00E702FF">
        <w:t>Nicole</w:t>
      </w:r>
      <w:r w:rsidRPr="00E702FF">
        <w:rPr>
          <w:rStyle w:val="Style13ptBold"/>
          <w:sz w:val="22"/>
        </w:rPr>
        <w:t xml:space="preserve"> </w:t>
      </w:r>
      <w:r w:rsidRPr="00E702FF">
        <w:rPr>
          <w:rStyle w:val="Style13ptBold"/>
        </w:rPr>
        <w:t>Henderson</w:t>
      </w:r>
      <w:r w:rsidRPr="00E702FF">
        <w:t>, APRIL 9</w:t>
      </w:r>
      <w:r w:rsidRPr="00E702FF">
        <w:rPr>
          <w:rStyle w:val="Style13ptBold"/>
          <w:sz w:val="22"/>
        </w:rPr>
        <w:t xml:space="preserve"> </w:t>
      </w:r>
      <w:r w:rsidRPr="00E702FF">
        <w:t>20</w:t>
      </w:r>
      <w:r w:rsidRPr="00E702FF">
        <w:rPr>
          <w:rStyle w:val="Style13ptBold"/>
        </w:rPr>
        <w:t>15</w:t>
      </w:r>
      <w:r w:rsidRPr="00E702FF">
        <w:t xml:space="preserve">¶ Nicole Henderson is the Editor in Chief of the WHIR, where she covers daily news and features online. She has a bachelor of journalism from Ryerson University in Toronto.¶ "Impact of NSA Surveillance on US Cloud Providers Not as Bad as We Thought: Forrester," Web Host Industry Review, http://www.thewhir.com/web-hosting-news/impact-nsa-surveillance-us-cloud-providers-not-bad-thought-forrester¶ </w:t>
      </w:r>
    </w:p>
    <w:p w:rsidR="00E702FF" w:rsidRPr="00E702FF" w:rsidRDefault="00E702FF" w:rsidP="00E702FF">
      <w:pPr>
        <w:rPr>
          <w:rFonts w:eastAsia="Times New Roman" w:cs="Times New Roman"/>
          <w:sz w:val="12"/>
          <w:szCs w:val="20"/>
        </w:rPr>
      </w:pPr>
      <w:r w:rsidRPr="00E702FF">
        <w:rPr>
          <w:sz w:val="24"/>
        </w:rPr>
        <w:t>It’s been two years since</w:t>
      </w:r>
      <w:r w:rsidRPr="00E702FF">
        <w:rPr>
          <w:rStyle w:val="apple-converted-space"/>
          <w:sz w:val="24"/>
        </w:rPr>
        <w:t xml:space="preserve"> </w:t>
      </w:r>
      <w:r w:rsidRPr="00E702FF">
        <w:rPr>
          <w:sz w:val="24"/>
        </w:rPr>
        <w:t>Edward Snowden</w:t>
      </w:r>
      <w:r w:rsidRPr="00E702FF">
        <w:rPr>
          <w:rStyle w:val="apple-converted-space"/>
          <w:sz w:val="24"/>
        </w:rPr>
        <w:t xml:space="preserve"> </w:t>
      </w:r>
      <w:r w:rsidRPr="00E702FF">
        <w:rPr>
          <w:sz w:val="24"/>
        </w:rPr>
        <w:t xml:space="preserve">leaked details of the NSA’s PRISM surveillance program, and </w:t>
      </w:r>
      <w:r w:rsidRPr="00E702FF">
        <w:rPr>
          <w:rStyle w:val="StyleUnderline"/>
        </w:rPr>
        <w:t>although analysts predicted an exodus from US-based cloud and hosting services in response to the revelations, it hasn’t exactly worked out that way, a new report finds</w:t>
      </w:r>
      <w:r w:rsidRPr="00E702FF">
        <w:rPr>
          <w:sz w:val="24"/>
        </w:rPr>
        <w:t>.</w:t>
      </w:r>
      <w:r w:rsidRPr="00E702FF">
        <w:rPr>
          <w:sz w:val="12"/>
        </w:rPr>
        <w:t xml:space="preserve">¶ </w:t>
      </w:r>
      <w:r w:rsidRPr="00E702FF">
        <w:rPr>
          <w:rStyle w:val="Emphasis"/>
          <w:highlight w:val="cyan"/>
        </w:rPr>
        <w:t>Forrester released a new report last week that suggests concerns around international customers severing ties with US-based hosting and cloud companies “were overblown.</w:t>
      </w:r>
      <w:r w:rsidRPr="00E702FF">
        <w:rPr>
          <w:sz w:val="24"/>
        </w:rPr>
        <w:t>”</w:t>
      </w:r>
      <w:r w:rsidRPr="00E702FF">
        <w:rPr>
          <w:sz w:val="12"/>
        </w:rPr>
        <w:t xml:space="preserve">¶ </w:t>
      </w:r>
      <w:r w:rsidRPr="00E702FF">
        <w:rPr>
          <w:sz w:val="24"/>
        </w:rPr>
        <w:t>“</w:t>
      </w:r>
      <w:r w:rsidRPr="00E702FF">
        <w:rPr>
          <w:rStyle w:val="StyleUnderline"/>
        </w:rPr>
        <w:t>Lost revenue from spending on cloud services and platforms comes to just over $500 million between 2014 and 2016</w:t>
      </w:r>
      <w:r w:rsidRPr="00E702FF">
        <w:rPr>
          <w:sz w:val="24"/>
        </w:rPr>
        <w:t xml:space="preserve">. While significant, </w:t>
      </w:r>
      <w:r w:rsidRPr="00E702FF">
        <w:rPr>
          <w:rStyle w:val="Emphasis"/>
          <w:highlight w:val="cyan"/>
        </w:rPr>
        <w:t>these impacts are far less than speculated, as more companies reported taking control of security and encryption instead of walking away from US providers</w:t>
      </w:r>
      <w:r w:rsidRPr="00E702FF">
        <w:rPr>
          <w:sz w:val="24"/>
        </w:rPr>
        <w:t>,” Forrester’s principal analyst serving security and risk professionals Edward Ferrara said in a blog post</w:t>
      </w:r>
      <w:r w:rsidRPr="00E702FF">
        <w:rPr>
          <w:sz w:val="24"/>
          <w:highlight w:val="cyan"/>
        </w:rPr>
        <w:t>.</w:t>
      </w:r>
      <w:r w:rsidRPr="00E702FF">
        <w:rPr>
          <w:sz w:val="12"/>
          <w:highlight w:val="cyan"/>
        </w:rPr>
        <w:t xml:space="preserve">¶ </w:t>
      </w:r>
      <w:hyperlink r:id="rId44" w:tgtFrame="_blank" w:history="1">
        <w:r w:rsidRPr="00E702FF">
          <w:rPr>
            <w:rStyle w:val="Hyperlink"/>
            <w:rFonts w:cs="Arial"/>
            <w:highlight w:val="cyan"/>
            <w:bdr w:val="none" w:sz="0" w:space="0" w:color="auto" w:frame="1"/>
          </w:rPr>
          <w:t>Snowden recently told a crowd of cloud and hosting providers that use of encryption is growing</w:t>
        </w:r>
      </w:hyperlink>
      <w:r w:rsidRPr="00E702FF">
        <w:rPr>
          <w:rFonts w:cs="Arial"/>
        </w:rPr>
        <w:t>, and encrypted traffic has doubled since 2013.¶ In 2013,</w:t>
      </w:r>
      <w:hyperlink r:id="rId45" w:tgtFrame="_blank" w:history="1">
        <w:r w:rsidRPr="00E702FF">
          <w:rPr>
            <w:rStyle w:val="apple-converted-space"/>
            <w:rFonts w:cs="Arial"/>
            <w:bdr w:val="none" w:sz="0" w:space="0" w:color="auto" w:frame="1"/>
          </w:rPr>
          <w:t xml:space="preserve"> </w:t>
        </w:r>
        <w:r w:rsidRPr="00E702FF">
          <w:rPr>
            <w:rStyle w:val="Hyperlink"/>
            <w:rFonts w:cs="Arial"/>
            <w:bdr w:val="none" w:sz="0" w:space="0" w:color="auto" w:frame="1"/>
          </w:rPr>
          <w:t>Forrester predicted that US cloud providers cloud lose up to $180 billion in business by 2016</w:t>
        </w:r>
        <w:r w:rsidRPr="00E702FF">
          <w:rPr>
            <w:rStyle w:val="apple-converted-space"/>
            <w:rFonts w:cs="Arial"/>
            <w:bdr w:val="none" w:sz="0" w:space="0" w:color="auto" w:frame="1"/>
          </w:rPr>
          <w:t xml:space="preserve"> </w:t>
        </w:r>
      </w:hyperlink>
      <w:r w:rsidRPr="00E702FF">
        <w:rPr>
          <w:sz w:val="24"/>
        </w:rPr>
        <w:t>due to concerns around the scope of NSA’s PRISM program.</w:t>
      </w:r>
      <w:r w:rsidRPr="00E702FF">
        <w:rPr>
          <w:sz w:val="12"/>
        </w:rPr>
        <w:t xml:space="preserve">¶ </w:t>
      </w:r>
      <w:r w:rsidRPr="00E702FF">
        <w:rPr>
          <w:sz w:val="24"/>
        </w:rPr>
        <w:t>According to</w:t>
      </w:r>
      <w:r w:rsidRPr="00E702FF">
        <w:rPr>
          <w:rStyle w:val="apple-converted-space"/>
          <w:sz w:val="24"/>
        </w:rPr>
        <w:t xml:space="preserve"> </w:t>
      </w:r>
      <w:hyperlink r:id="rId46" w:tgtFrame="_blank" w:history="1">
        <w:proofErr w:type="spellStart"/>
        <w:r w:rsidRPr="00E702FF">
          <w:rPr>
            <w:rStyle w:val="Hyperlink"/>
            <w:sz w:val="24"/>
            <w:bdr w:val="none" w:sz="0" w:space="0" w:color="auto" w:frame="1"/>
          </w:rPr>
          <w:t>NextGov</w:t>
        </w:r>
        <w:proofErr w:type="spellEnd"/>
      </w:hyperlink>
      <w:r w:rsidRPr="00E702FF">
        <w:rPr>
          <w:sz w:val="24"/>
        </w:rPr>
        <w:t xml:space="preserve">, Forrester finds that 26 percent of enterprises based in Asia Pacific, Canada, Europe and Latin America have stopped or reduced their spending with US-based firms for Internet-based services. Thirty-four percent said these concerns were related to fears of US surveillance, </w:t>
      </w:r>
      <w:r w:rsidRPr="00E702FF">
        <w:rPr>
          <w:rStyle w:val="StyleUnderline"/>
        </w:rPr>
        <w:t xml:space="preserve">while </w:t>
      </w:r>
      <w:r w:rsidRPr="00E702FF">
        <w:rPr>
          <w:rStyle w:val="StyleUnderline"/>
          <w:highlight w:val="cyan"/>
        </w:rPr>
        <w:t>others said they want to support businesses in their own country, or data sovereignty rules prevent them from storing data abroad.</w:t>
      </w:r>
      <w:r w:rsidRPr="00E702FF">
        <w:rPr>
          <w:sz w:val="12"/>
          <w:highlight w:val="cyan"/>
        </w:rPr>
        <w:t>¶</w:t>
      </w:r>
      <w:r w:rsidRPr="00E702FF">
        <w:rPr>
          <w:rFonts w:eastAsia="Times New Roman" w:cs="Times New Roman"/>
          <w:sz w:val="12"/>
          <w:szCs w:val="20"/>
        </w:rPr>
        <w:t xml:space="preserve"> </w:t>
      </w:r>
    </w:p>
    <w:p w:rsidR="00E702FF" w:rsidRPr="00E702FF" w:rsidRDefault="00E702FF" w:rsidP="00E702FF"/>
    <w:p w:rsidR="00E702FF" w:rsidRDefault="00E702FF" w:rsidP="00E702FF">
      <w:pPr>
        <w:pStyle w:val="Heading1"/>
      </w:pPr>
      <w:r w:rsidRPr="00E702FF">
        <w:t>Cyber war-KQ</w:t>
      </w:r>
    </w:p>
    <w:p w:rsidR="0029331C" w:rsidRDefault="0029331C" w:rsidP="0029331C">
      <w:pPr>
        <w:pStyle w:val="Heading2"/>
      </w:pPr>
      <w:r>
        <w:t>Impact D</w:t>
      </w:r>
    </w:p>
    <w:p w:rsidR="0029331C" w:rsidRPr="0029331C" w:rsidRDefault="0029331C" w:rsidP="0029331C">
      <w:pPr>
        <w:pStyle w:val="Heading3"/>
      </w:pPr>
      <w:r>
        <w:t>F/L</w:t>
      </w:r>
    </w:p>
    <w:p w:rsidR="0029331C" w:rsidRPr="008E0154" w:rsidRDefault="0029331C" w:rsidP="0029331C">
      <w:pPr>
        <w:pStyle w:val="Heading4"/>
      </w:pPr>
      <w:proofErr w:type="spellStart"/>
      <w:r w:rsidRPr="008E0154">
        <w:t>Cyber attacks</w:t>
      </w:r>
      <w:proofErr w:type="spellEnd"/>
      <w:r w:rsidRPr="008E0154">
        <w:t xml:space="preserve"> not a risk </w:t>
      </w:r>
    </w:p>
    <w:p w:rsidR="0029331C" w:rsidRPr="008E0154" w:rsidRDefault="0029331C" w:rsidP="0029331C">
      <w:pPr>
        <w:rPr>
          <w:rFonts w:asciiTheme="majorHAnsi" w:hAnsiTheme="majorHAnsi"/>
          <w:sz w:val="12"/>
        </w:rPr>
      </w:pPr>
      <w:r w:rsidRPr="008E0154">
        <w:rPr>
          <w:rFonts w:asciiTheme="majorHAnsi" w:hAnsiTheme="majorHAnsi"/>
        </w:rPr>
        <w:t xml:space="preserve">Thomas </w:t>
      </w:r>
      <w:r w:rsidRPr="008E0154">
        <w:rPr>
          <w:rStyle w:val="Style13ptBold"/>
          <w:rFonts w:asciiTheme="majorHAnsi" w:hAnsiTheme="majorHAnsi"/>
        </w:rPr>
        <w:t>Rid</w:t>
      </w:r>
      <w:r w:rsidRPr="008E0154">
        <w:rPr>
          <w:rFonts w:asciiTheme="majorHAnsi" w:hAnsiTheme="majorHAnsi"/>
        </w:rPr>
        <w:t>, November/December 20</w:t>
      </w:r>
      <w:r w:rsidRPr="008E0154">
        <w:rPr>
          <w:rStyle w:val="Style13ptBold"/>
          <w:rFonts w:asciiTheme="majorHAnsi" w:hAnsiTheme="majorHAnsi"/>
        </w:rPr>
        <w:t>13</w:t>
      </w:r>
      <w:r w:rsidRPr="008E0154">
        <w:rPr>
          <w:rFonts w:asciiTheme="majorHAnsi" w:hAnsiTheme="majorHAnsi"/>
        </w:rPr>
        <w:t>, Thomas Rid is a professor in the Department of War Studies at King’s College London, “Cyberwar and Peace”, Foreign Affairs, https://www.foreignaffairs.com/articles/2013-10-15/cyberwar-and-peace</w:t>
      </w:r>
      <w:r w:rsidRPr="008E0154">
        <w:rPr>
          <w:rFonts w:asciiTheme="majorHAnsi" w:hAnsiTheme="majorHAnsi"/>
          <w:sz w:val="12"/>
        </w:rPr>
        <w:t xml:space="preserve">¶ </w:t>
      </w:r>
    </w:p>
    <w:p w:rsidR="0029331C" w:rsidRPr="008E0154" w:rsidRDefault="0029331C" w:rsidP="0029331C">
      <w:pPr>
        <w:rPr>
          <w:rFonts w:asciiTheme="majorHAnsi" w:hAnsiTheme="majorHAnsi"/>
        </w:rPr>
      </w:pPr>
    </w:p>
    <w:p w:rsidR="0029331C" w:rsidRPr="008E0154" w:rsidRDefault="0029331C" w:rsidP="0029331C">
      <w:pPr>
        <w:rPr>
          <w:rFonts w:asciiTheme="majorHAnsi" w:hAnsiTheme="majorHAnsi"/>
          <w:sz w:val="14"/>
        </w:rPr>
      </w:pPr>
      <w:r w:rsidRPr="008E0154">
        <w:rPr>
          <w:rFonts w:asciiTheme="majorHAnsi" w:hAnsiTheme="majorHAnsi"/>
          <w:sz w:val="14"/>
        </w:rPr>
        <w:t xml:space="preserve">Yet the </w:t>
      </w:r>
      <w:r w:rsidRPr="00476C96">
        <w:rPr>
          <w:rStyle w:val="StyleUnderline"/>
          <w:rFonts w:asciiTheme="majorHAnsi" w:hAnsiTheme="majorHAnsi"/>
          <w:highlight w:val="cyan"/>
        </w:rPr>
        <w:t>hype about everything “cyber” has obscured three basic truths</w:t>
      </w:r>
      <w:r w:rsidRPr="00476C96">
        <w:rPr>
          <w:rFonts w:asciiTheme="majorHAnsi" w:hAnsiTheme="majorHAnsi"/>
          <w:sz w:val="14"/>
          <w:highlight w:val="cyan"/>
        </w:rPr>
        <w:t xml:space="preserve">: </w:t>
      </w:r>
      <w:r w:rsidRPr="00476C96">
        <w:rPr>
          <w:rStyle w:val="StyleUnderline"/>
          <w:rFonts w:asciiTheme="majorHAnsi" w:hAnsiTheme="majorHAnsi"/>
          <w:highlight w:val="cyan"/>
        </w:rPr>
        <w:t>cyberwar has never happened in the past, it is not occurring in the present, and it is highly unlikely that it will disturb the future.</w:t>
      </w:r>
      <w:r w:rsidRPr="008E0154">
        <w:rPr>
          <w:rFonts w:asciiTheme="majorHAnsi" w:hAnsiTheme="majorHAnsi"/>
          <w:sz w:val="14"/>
        </w:rPr>
        <w:t xml:space="preserve"> Indeed</w:t>
      </w:r>
      <w:r w:rsidRPr="00476C96">
        <w:rPr>
          <w:rFonts w:asciiTheme="majorHAnsi" w:hAnsiTheme="majorHAnsi"/>
          <w:sz w:val="14"/>
          <w:highlight w:val="cyan"/>
        </w:rPr>
        <w:t xml:space="preserve">, </w:t>
      </w:r>
      <w:r w:rsidRPr="00476C96">
        <w:rPr>
          <w:rStyle w:val="StyleUnderline"/>
          <w:rFonts w:asciiTheme="majorHAnsi" w:hAnsiTheme="majorHAnsi"/>
          <w:highlight w:val="cyan"/>
        </w:rPr>
        <w:t>rather than</w:t>
      </w:r>
      <w:r w:rsidRPr="008E0154">
        <w:rPr>
          <w:rFonts w:asciiTheme="majorHAnsi" w:hAnsiTheme="majorHAnsi"/>
          <w:sz w:val="14"/>
        </w:rPr>
        <w:t xml:space="preserve"> heralding </w:t>
      </w:r>
      <w:r w:rsidRPr="00476C96">
        <w:rPr>
          <w:rStyle w:val="StyleUnderline"/>
          <w:rFonts w:asciiTheme="majorHAnsi" w:hAnsiTheme="majorHAnsi"/>
          <w:highlight w:val="cyan"/>
        </w:rPr>
        <w:t>a new era of</w:t>
      </w:r>
      <w:r w:rsidRPr="008E0154">
        <w:rPr>
          <w:rFonts w:asciiTheme="majorHAnsi" w:hAnsiTheme="majorHAnsi"/>
          <w:sz w:val="14"/>
        </w:rPr>
        <w:t xml:space="preserve"> violent </w:t>
      </w:r>
      <w:r w:rsidRPr="00476C96">
        <w:rPr>
          <w:rStyle w:val="StyleUnderline"/>
          <w:rFonts w:asciiTheme="majorHAnsi" w:hAnsiTheme="majorHAnsi"/>
          <w:highlight w:val="cyan"/>
        </w:rPr>
        <w:t>conflict</w:t>
      </w:r>
      <w:r w:rsidRPr="008E0154">
        <w:rPr>
          <w:rFonts w:asciiTheme="majorHAnsi" w:hAnsiTheme="majorHAnsi"/>
          <w:sz w:val="14"/>
        </w:rPr>
        <w:t xml:space="preserve">, so far the </w:t>
      </w:r>
      <w:r w:rsidRPr="00476C96">
        <w:rPr>
          <w:rStyle w:val="StyleUnderline"/>
          <w:rFonts w:asciiTheme="majorHAnsi" w:hAnsiTheme="majorHAnsi"/>
          <w:highlight w:val="cyan"/>
        </w:rPr>
        <w:t>cyber-era has been defined by the opposite trend</w:t>
      </w:r>
      <w:r w:rsidRPr="00476C96">
        <w:rPr>
          <w:rFonts w:asciiTheme="majorHAnsi" w:hAnsiTheme="majorHAnsi"/>
          <w:sz w:val="14"/>
          <w:highlight w:val="cyan"/>
        </w:rPr>
        <w:t>:</w:t>
      </w:r>
      <w:r w:rsidRPr="008E0154">
        <w:rPr>
          <w:rFonts w:asciiTheme="majorHAnsi" w:hAnsiTheme="majorHAnsi"/>
          <w:sz w:val="14"/>
        </w:rPr>
        <w:t xml:space="preserve"> a computer-enabled assault on political violence. </w:t>
      </w:r>
      <w:proofErr w:type="spellStart"/>
      <w:r w:rsidRPr="008E0154">
        <w:rPr>
          <w:rFonts w:asciiTheme="majorHAnsi" w:hAnsiTheme="majorHAnsi"/>
          <w:sz w:val="14"/>
        </w:rPr>
        <w:t>Cyberattacks</w:t>
      </w:r>
      <w:proofErr w:type="spellEnd"/>
      <w:r w:rsidRPr="008E0154">
        <w:rPr>
          <w:rFonts w:asciiTheme="majorHAnsi" w:hAnsiTheme="majorHAnsi"/>
          <w:sz w:val="14"/>
        </w:rPr>
        <w:t xml:space="preserve"> diminish rather than accentuate political violence by making it easier for states, groups, and individuals to engage in two kinds of aggression that do not rise to the level of war: sabotage and espionage. </w:t>
      </w:r>
      <w:proofErr w:type="spellStart"/>
      <w:r w:rsidRPr="008E0154">
        <w:rPr>
          <w:rFonts w:asciiTheme="majorHAnsi" w:hAnsiTheme="majorHAnsi"/>
          <w:sz w:val="14"/>
        </w:rPr>
        <w:t>Weaponized</w:t>
      </w:r>
      <w:proofErr w:type="spellEnd"/>
      <w:r w:rsidRPr="008E0154">
        <w:rPr>
          <w:rFonts w:asciiTheme="majorHAnsi" w:hAnsiTheme="majorHAnsi"/>
          <w:sz w:val="14"/>
        </w:rPr>
        <w:t xml:space="preserve"> computer code and computer-based sabotage operations make it possible to carry out highly targeted attacks on an adversary’s technical systems without directly and physically harming human operators and managers. Computer-assisted attacks make it possible to steal data without placing operatives in dangerous environments, thus reducing the level of personal and political risk.</w:t>
      </w:r>
    </w:p>
    <w:p w:rsidR="0029331C" w:rsidRPr="008E0154" w:rsidRDefault="0029331C" w:rsidP="0029331C">
      <w:pPr>
        <w:pStyle w:val="Heading3"/>
      </w:pPr>
      <w:r>
        <w:t>S/L</w:t>
      </w:r>
    </w:p>
    <w:p w:rsidR="0029331C" w:rsidRPr="008E0154" w:rsidRDefault="0029331C" w:rsidP="0029331C">
      <w:pPr>
        <w:pStyle w:val="Heading4"/>
      </w:pPr>
      <w:proofErr w:type="spellStart"/>
      <w:r w:rsidRPr="008E0154">
        <w:t>Cyber attacks</w:t>
      </w:r>
      <w:proofErr w:type="spellEnd"/>
      <w:r w:rsidRPr="008E0154">
        <w:t xml:space="preserve"> are an overrated threat </w:t>
      </w:r>
    </w:p>
    <w:p w:rsidR="0029331C" w:rsidRPr="008E0154" w:rsidRDefault="0029331C" w:rsidP="0029331C">
      <w:pPr>
        <w:rPr>
          <w:rFonts w:asciiTheme="majorHAnsi" w:hAnsiTheme="majorHAnsi"/>
          <w:b/>
          <w:sz w:val="26"/>
        </w:rPr>
      </w:pPr>
      <w:proofErr w:type="spellStart"/>
      <w:r w:rsidRPr="008E0154">
        <w:rPr>
          <w:rFonts w:asciiTheme="majorHAnsi" w:hAnsiTheme="majorHAnsi"/>
        </w:rPr>
        <w:t>Myriam</w:t>
      </w:r>
      <w:proofErr w:type="spellEnd"/>
      <w:r w:rsidRPr="008E0154">
        <w:rPr>
          <w:rFonts w:asciiTheme="majorHAnsi" w:hAnsiTheme="majorHAnsi"/>
        </w:rPr>
        <w:t xml:space="preserve"> Dunn </w:t>
      </w:r>
      <w:proofErr w:type="spellStart"/>
      <w:r w:rsidRPr="008E0154">
        <w:rPr>
          <w:rStyle w:val="Style13ptBold"/>
          <w:rFonts w:asciiTheme="majorHAnsi" w:hAnsiTheme="majorHAnsi"/>
        </w:rPr>
        <w:t>Cavelty</w:t>
      </w:r>
      <w:proofErr w:type="spellEnd"/>
      <w:r w:rsidRPr="008E0154">
        <w:rPr>
          <w:rStyle w:val="Style13ptBold"/>
          <w:rFonts w:asciiTheme="majorHAnsi" w:hAnsiTheme="majorHAnsi"/>
        </w:rPr>
        <w:t xml:space="preserve"> 12</w:t>
      </w:r>
      <w:r w:rsidRPr="008E0154">
        <w:rPr>
          <w:rFonts w:asciiTheme="majorHAnsi" w:hAnsiTheme="majorHAnsi"/>
        </w:rPr>
        <w:t xml:space="preserve">, lecturer for security studies and a senior researcher in the field of risk and resilience at the Center for Security Studies, “The </w:t>
      </w:r>
      <w:proofErr w:type="spellStart"/>
      <w:r w:rsidRPr="008E0154">
        <w:rPr>
          <w:rFonts w:asciiTheme="majorHAnsi" w:hAnsiTheme="majorHAnsi"/>
        </w:rPr>
        <w:t>militarisation</w:t>
      </w:r>
      <w:proofErr w:type="spellEnd"/>
      <w:r w:rsidRPr="008E0154">
        <w:rPr>
          <w:rFonts w:asciiTheme="majorHAnsi" w:hAnsiTheme="majorHAnsi"/>
        </w:rPr>
        <w:t xml:space="preserve"> of cyber security as a source of global tension,” STRATEGIC TRENDS 2012: Key Developments in Global </w:t>
      </w:r>
      <w:proofErr w:type="spellStart"/>
      <w:r w:rsidRPr="008E0154">
        <w:rPr>
          <w:rFonts w:asciiTheme="majorHAnsi" w:hAnsiTheme="majorHAnsi"/>
        </w:rPr>
        <w:t>Affaris</w:t>
      </w:r>
      <w:proofErr w:type="spellEnd"/>
      <w:r w:rsidRPr="008E0154">
        <w:rPr>
          <w:rFonts w:asciiTheme="majorHAnsi" w:hAnsiTheme="majorHAnsi"/>
        </w:rPr>
        <w:t xml:space="preserve"> ed. by Daniel </w:t>
      </w:r>
      <w:proofErr w:type="spellStart"/>
      <w:r w:rsidRPr="008E0154">
        <w:rPr>
          <w:rFonts w:asciiTheme="majorHAnsi" w:hAnsiTheme="majorHAnsi"/>
        </w:rPr>
        <w:t>Möckli</w:t>
      </w:r>
      <w:proofErr w:type="spellEnd"/>
      <w:r w:rsidRPr="008E0154">
        <w:rPr>
          <w:rFonts w:asciiTheme="majorHAnsi" w:hAnsiTheme="majorHAnsi"/>
        </w:rPr>
        <w:t xml:space="preserve">, Center for Security Studies, p. 114-21, </w:t>
      </w:r>
      <w:proofErr w:type="spellStart"/>
      <w:r w:rsidRPr="008E0154">
        <w:rPr>
          <w:rFonts w:asciiTheme="majorHAnsi" w:hAnsiTheme="majorHAnsi"/>
        </w:rPr>
        <w:t>fwang</w:t>
      </w:r>
      <w:proofErr w:type="spellEnd"/>
    </w:p>
    <w:p w:rsidR="0029331C" w:rsidRPr="008E0154" w:rsidRDefault="0029331C" w:rsidP="0029331C">
      <w:pPr>
        <w:rPr>
          <w:rFonts w:asciiTheme="majorHAnsi" w:hAnsiTheme="majorHAnsi"/>
          <w:sz w:val="14"/>
        </w:rPr>
      </w:pPr>
    </w:p>
    <w:p w:rsidR="0029331C" w:rsidRPr="008E0154" w:rsidRDefault="0029331C" w:rsidP="0029331C">
      <w:pPr>
        <w:ind w:firstLine="720"/>
        <w:rPr>
          <w:rStyle w:val="Emphasis"/>
          <w:rFonts w:asciiTheme="majorHAnsi" w:hAnsiTheme="majorHAnsi"/>
          <w:i/>
        </w:rPr>
      </w:pPr>
      <w:r w:rsidRPr="00476C96">
        <w:rPr>
          <w:rStyle w:val="Emphasis"/>
          <w:rFonts w:asciiTheme="majorHAnsi" w:hAnsiTheme="majorHAnsi"/>
          <w:i/>
          <w:highlight w:val="cyan"/>
        </w:rPr>
        <w:t>An overrated threat</w:t>
      </w:r>
    </w:p>
    <w:p w:rsidR="0029331C" w:rsidRPr="008E0154" w:rsidRDefault="0029331C" w:rsidP="0029331C">
      <w:pPr>
        <w:rPr>
          <w:rFonts w:asciiTheme="majorHAnsi" w:hAnsiTheme="majorHAnsi"/>
          <w:sz w:val="12"/>
        </w:rPr>
      </w:pPr>
      <w:r w:rsidRPr="008E0154">
        <w:rPr>
          <w:rStyle w:val="TitleChar"/>
          <w:rFonts w:asciiTheme="majorHAnsi" w:hAnsiTheme="majorHAnsi"/>
        </w:rPr>
        <w:t xml:space="preserve">There is </w:t>
      </w:r>
      <w:r w:rsidRPr="00476C96">
        <w:rPr>
          <w:rStyle w:val="TitleChar"/>
          <w:rFonts w:asciiTheme="majorHAnsi" w:hAnsiTheme="majorHAnsi"/>
          <w:highlight w:val="cyan"/>
        </w:rPr>
        <w:t>no denying that different political, economic, and military conflicts have had cyber(</w:t>
      </w:r>
      <w:proofErr w:type="spellStart"/>
      <w:proofErr w:type="gramStart"/>
      <w:r w:rsidRPr="00476C96">
        <w:rPr>
          <w:rStyle w:val="TitleChar"/>
          <w:rFonts w:asciiTheme="majorHAnsi" w:hAnsiTheme="majorHAnsi"/>
          <w:highlight w:val="cyan"/>
        </w:rPr>
        <w:t>ed</w:t>
      </w:r>
      <w:proofErr w:type="spellEnd"/>
      <w:proofErr w:type="gramEnd"/>
      <w:r w:rsidRPr="00476C96">
        <w:rPr>
          <w:rStyle w:val="TitleChar"/>
          <w:rFonts w:asciiTheme="majorHAnsi" w:hAnsiTheme="majorHAnsi"/>
          <w:highlight w:val="cyan"/>
        </w:rPr>
        <w:t>) components</w:t>
      </w:r>
      <w:r w:rsidRPr="008E0154">
        <w:rPr>
          <w:rStyle w:val="TitleChar"/>
          <w:rFonts w:asciiTheme="majorHAnsi" w:hAnsiTheme="majorHAnsi"/>
        </w:rPr>
        <w:t xml:space="preserve"> for a number of years now</w:t>
      </w:r>
      <w:r w:rsidRPr="008E0154">
        <w:rPr>
          <w:rFonts w:asciiTheme="majorHAnsi" w:hAnsiTheme="majorHAnsi"/>
          <w:sz w:val="12"/>
        </w:rPr>
        <w:t xml:space="preserve">. Furthermore, criminal and espionage activities involving the use of computers happen every day. It is a fact that </w:t>
      </w:r>
      <w:r w:rsidRPr="008E0154">
        <w:rPr>
          <w:rStyle w:val="TitleChar"/>
          <w:rFonts w:asciiTheme="majorHAnsi" w:hAnsiTheme="majorHAnsi"/>
        </w:rPr>
        <w:t xml:space="preserve">cyber </w:t>
      </w:r>
      <w:r w:rsidRPr="00476C96">
        <w:rPr>
          <w:rStyle w:val="TitleChar"/>
          <w:rFonts w:asciiTheme="majorHAnsi" w:hAnsiTheme="majorHAnsi"/>
          <w:highlight w:val="cyan"/>
        </w:rPr>
        <w:t>incidents are</w:t>
      </w:r>
      <w:r w:rsidRPr="008E0154">
        <w:rPr>
          <w:rStyle w:val="TitleChar"/>
          <w:rFonts w:asciiTheme="majorHAnsi" w:hAnsiTheme="majorHAnsi"/>
        </w:rPr>
        <w:t xml:space="preserve"> continually </w:t>
      </w:r>
      <w:r w:rsidRPr="00476C96">
        <w:rPr>
          <w:rStyle w:val="TitleChar"/>
          <w:rFonts w:asciiTheme="majorHAnsi" w:hAnsiTheme="majorHAnsi"/>
          <w:highlight w:val="cyan"/>
        </w:rPr>
        <w:t>causing</w:t>
      </w:r>
      <w:r w:rsidRPr="008E0154">
        <w:rPr>
          <w:rStyle w:val="TitleChar"/>
          <w:rFonts w:asciiTheme="majorHAnsi" w:hAnsiTheme="majorHAnsi"/>
        </w:rPr>
        <w:t xml:space="preserve"> minor and only occasionally major </w:t>
      </w:r>
      <w:r w:rsidRPr="00476C96">
        <w:rPr>
          <w:rStyle w:val="TitleChar"/>
          <w:rFonts w:asciiTheme="majorHAnsi" w:hAnsiTheme="majorHAnsi"/>
          <w:highlight w:val="cyan"/>
        </w:rPr>
        <w:t>inconveniences</w:t>
      </w:r>
      <w:r w:rsidRPr="008E0154">
        <w:rPr>
          <w:rFonts w:asciiTheme="majorHAnsi" w:hAnsiTheme="majorHAnsi"/>
          <w:sz w:val="12"/>
        </w:rPr>
        <w:t xml:space="preserve">: These may be in the form of </w:t>
      </w:r>
      <w:r w:rsidRPr="008E0154">
        <w:rPr>
          <w:rStyle w:val="TitleChar"/>
          <w:rFonts w:asciiTheme="majorHAnsi" w:hAnsiTheme="majorHAnsi"/>
        </w:rPr>
        <w:t xml:space="preserve">lost intellectual property or other proprietary data, maintenance and repair, lost revenue, and </w:t>
      </w:r>
      <w:proofErr w:type="gramStart"/>
      <w:r w:rsidRPr="008E0154">
        <w:rPr>
          <w:rStyle w:val="TitleChar"/>
          <w:rFonts w:asciiTheme="majorHAnsi" w:hAnsiTheme="majorHAnsi"/>
        </w:rPr>
        <w:t>increased</w:t>
      </w:r>
      <w:proofErr w:type="gramEnd"/>
      <w:r w:rsidRPr="008E0154">
        <w:rPr>
          <w:rStyle w:val="TitleChar"/>
          <w:rFonts w:asciiTheme="majorHAnsi" w:hAnsiTheme="majorHAnsi"/>
        </w:rPr>
        <w:t xml:space="preserve"> security costs</w:t>
      </w:r>
      <w:r w:rsidRPr="008E0154">
        <w:rPr>
          <w:rFonts w:asciiTheme="majorHAnsi" w:hAnsiTheme="majorHAnsi"/>
          <w:sz w:val="12"/>
        </w:rPr>
        <w:t xml:space="preserve">. Beyond the direct impact, badly handled </w:t>
      </w:r>
      <w:proofErr w:type="spellStart"/>
      <w:r w:rsidRPr="008E0154">
        <w:rPr>
          <w:rFonts w:asciiTheme="majorHAnsi" w:hAnsiTheme="majorHAnsi"/>
          <w:sz w:val="12"/>
        </w:rPr>
        <w:t>cyber attacks</w:t>
      </w:r>
      <w:proofErr w:type="spellEnd"/>
      <w:r w:rsidRPr="008E0154">
        <w:rPr>
          <w:rFonts w:asciiTheme="majorHAnsi" w:hAnsiTheme="majorHAnsi"/>
          <w:sz w:val="12"/>
        </w:rPr>
        <w:t xml:space="preserve"> have also damaged corporate (and government) reputations and have, theoretically at least, the potential to reduce public confidence in the security of Internet transactions and e-commerce if they become more frequent.</w:t>
      </w:r>
    </w:p>
    <w:p w:rsidR="0029331C" w:rsidRPr="008E0154" w:rsidRDefault="0029331C" w:rsidP="0029331C">
      <w:pPr>
        <w:rPr>
          <w:rFonts w:asciiTheme="majorHAnsi" w:hAnsiTheme="majorHAnsi"/>
          <w:sz w:val="12"/>
        </w:rPr>
      </w:pPr>
      <w:r w:rsidRPr="008E0154">
        <w:rPr>
          <w:rFonts w:asciiTheme="majorHAnsi" w:hAnsiTheme="majorHAnsi"/>
          <w:sz w:val="12"/>
        </w:rPr>
        <w:t xml:space="preserve">However, in the entire history of computer networks, </w:t>
      </w:r>
      <w:r w:rsidRPr="008E0154">
        <w:rPr>
          <w:rStyle w:val="TitleChar"/>
          <w:rFonts w:asciiTheme="majorHAnsi" w:hAnsiTheme="majorHAnsi"/>
        </w:rPr>
        <w:t xml:space="preserve">there are </w:t>
      </w:r>
      <w:r w:rsidRPr="00476C96">
        <w:rPr>
          <w:rStyle w:val="TitleChar"/>
          <w:rFonts w:asciiTheme="majorHAnsi" w:hAnsiTheme="majorHAnsi"/>
          <w:highlight w:val="cyan"/>
        </w:rPr>
        <w:t xml:space="preserve">no examples of </w:t>
      </w:r>
      <w:proofErr w:type="spellStart"/>
      <w:r w:rsidRPr="00476C96">
        <w:rPr>
          <w:rStyle w:val="TitleChar"/>
          <w:rFonts w:asciiTheme="majorHAnsi" w:hAnsiTheme="majorHAnsi"/>
          <w:highlight w:val="cyan"/>
        </w:rPr>
        <w:t>cyber attacks</w:t>
      </w:r>
      <w:proofErr w:type="spellEnd"/>
      <w:r w:rsidRPr="008E0154">
        <w:rPr>
          <w:rStyle w:val="TitleChar"/>
          <w:rFonts w:asciiTheme="majorHAnsi" w:hAnsiTheme="majorHAnsi"/>
        </w:rPr>
        <w:t xml:space="preserve"> that </w:t>
      </w:r>
      <w:r w:rsidRPr="00476C96">
        <w:rPr>
          <w:rStyle w:val="TitleChar"/>
          <w:rFonts w:asciiTheme="majorHAnsi" w:hAnsiTheme="majorHAnsi"/>
          <w:highlight w:val="cyan"/>
        </w:rPr>
        <w:t>resulted</w:t>
      </w:r>
      <w:r w:rsidRPr="008E0154">
        <w:rPr>
          <w:rStyle w:val="TitleChar"/>
          <w:rFonts w:asciiTheme="majorHAnsi" w:hAnsiTheme="majorHAnsi"/>
        </w:rPr>
        <w:t xml:space="preserve"> </w:t>
      </w:r>
      <w:r w:rsidRPr="00476C96">
        <w:rPr>
          <w:rStyle w:val="TitleChar"/>
          <w:rFonts w:asciiTheme="majorHAnsi" w:hAnsiTheme="majorHAnsi"/>
          <w:highlight w:val="cyan"/>
        </w:rPr>
        <w:t>in</w:t>
      </w:r>
      <w:r w:rsidRPr="008E0154">
        <w:rPr>
          <w:rStyle w:val="TitleChar"/>
          <w:rFonts w:asciiTheme="majorHAnsi" w:hAnsiTheme="majorHAnsi"/>
        </w:rPr>
        <w:t xml:space="preserve"> </w:t>
      </w:r>
      <w:r w:rsidRPr="00476C96">
        <w:rPr>
          <w:rStyle w:val="Emphasis"/>
          <w:rFonts w:asciiTheme="majorHAnsi" w:hAnsiTheme="majorHAnsi"/>
          <w:highlight w:val="cyan"/>
        </w:rPr>
        <w:t>actual physical violence</w:t>
      </w:r>
      <w:r w:rsidRPr="008E0154">
        <w:rPr>
          <w:rStyle w:val="TitleChar"/>
          <w:rFonts w:asciiTheme="majorHAnsi" w:hAnsiTheme="majorHAnsi"/>
        </w:rPr>
        <w:t xml:space="preserve"> against persons</w:t>
      </w:r>
      <w:r w:rsidRPr="008E0154">
        <w:rPr>
          <w:rFonts w:asciiTheme="majorHAnsi" w:hAnsiTheme="majorHAnsi"/>
          <w:sz w:val="12"/>
        </w:rPr>
        <w:t xml:space="preserve"> (nobody has ever died from a </w:t>
      </w:r>
      <w:proofErr w:type="spellStart"/>
      <w:r w:rsidRPr="008E0154">
        <w:rPr>
          <w:rFonts w:asciiTheme="majorHAnsi" w:hAnsiTheme="majorHAnsi"/>
          <w:sz w:val="12"/>
        </w:rPr>
        <w:t>cyber incident</w:t>
      </w:r>
      <w:proofErr w:type="spellEnd"/>
      <w:r w:rsidRPr="008E0154">
        <w:rPr>
          <w:rFonts w:asciiTheme="majorHAnsi" w:hAnsiTheme="majorHAnsi"/>
          <w:sz w:val="12"/>
        </w:rPr>
        <w:t xml:space="preserve">), and only </w:t>
      </w:r>
      <w:r w:rsidRPr="00476C96">
        <w:rPr>
          <w:rStyle w:val="TitleChar"/>
          <w:rFonts w:asciiTheme="majorHAnsi" w:hAnsiTheme="majorHAnsi"/>
          <w:highlight w:val="cyan"/>
        </w:rPr>
        <w:t>very</w:t>
      </w:r>
      <w:r w:rsidRPr="008E0154">
        <w:rPr>
          <w:rStyle w:val="TitleChar"/>
          <w:rFonts w:asciiTheme="majorHAnsi" w:hAnsiTheme="majorHAnsi"/>
        </w:rPr>
        <w:t xml:space="preserve"> </w:t>
      </w:r>
      <w:r w:rsidRPr="00476C96">
        <w:rPr>
          <w:rStyle w:val="TitleChar"/>
          <w:rFonts w:asciiTheme="majorHAnsi" w:hAnsiTheme="majorHAnsi"/>
          <w:highlight w:val="cyan"/>
        </w:rPr>
        <w:t>few</w:t>
      </w:r>
      <w:r w:rsidRPr="008E0154">
        <w:rPr>
          <w:rStyle w:val="TitleChar"/>
          <w:rFonts w:asciiTheme="majorHAnsi" w:hAnsiTheme="majorHAnsi"/>
        </w:rPr>
        <w:t xml:space="preserve"> </w:t>
      </w:r>
      <w:r w:rsidRPr="00476C96">
        <w:rPr>
          <w:rStyle w:val="TitleChar"/>
          <w:rFonts w:asciiTheme="majorHAnsi" w:hAnsiTheme="majorHAnsi"/>
          <w:highlight w:val="cyan"/>
        </w:rPr>
        <w:t>had a</w:t>
      </w:r>
      <w:r w:rsidRPr="008E0154">
        <w:rPr>
          <w:rStyle w:val="TitleChar"/>
          <w:rFonts w:asciiTheme="majorHAnsi" w:hAnsiTheme="majorHAnsi"/>
        </w:rPr>
        <w:t xml:space="preserve"> substantial </w:t>
      </w:r>
      <w:r w:rsidRPr="00476C96">
        <w:rPr>
          <w:rStyle w:val="TitleChar"/>
          <w:rFonts w:asciiTheme="majorHAnsi" w:hAnsiTheme="majorHAnsi"/>
          <w:highlight w:val="cyan"/>
        </w:rPr>
        <w:t>effect on property</w:t>
      </w:r>
      <w:r w:rsidRPr="008E0154">
        <w:rPr>
          <w:rFonts w:asciiTheme="majorHAnsi" w:hAnsiTheme="majorHAnsi"/>
          <w:sz w:val="12"/>
        </w:rPr>
        <w:t xml:space="preserve"> (</w:t>
      </w:r>
      <w:proofErr w:type="spellStart"/>
      <w:r w:rsidRPr="008E0154">
        <w:rPr>
          <w:rFonts w:asciiTheme="majorHAnsi" w:hAnsiTheme="majorHAnsi"/>
          <w:sz w:val="12"/>
        </w:rPr>
        <w:t>Stuxnet</w:t>
      </w:r>
      <w:proofErr w:type="spellEnd"/>
      <w:r w:rsidRPr="008E0154">
        <w:rPr>
          <w:rFonts w:asciiTheme="majorHAnsi" w:hAnsiTheme="majorHAnsi"/>
          <w:sz w:val="12"/>
        </w:rPr>
        <w:t xml:space="preserve"> being the most prominent). So far, </w:t>
      </w:r>
      <w:proofErr w:type="spellStart"/>
      <w:r w:rsidRPr="008E0154">
        <w:rPr>
          <w:rStyle w:val="TitleChar"/>
          <w:rFonts w:asciiTheme="majorHAnsi" w:hAnsiTheme="majorHAnsi"/>
        </w:rPr>
        <w:t xml:space="preserve">cyber </w:t>
      </w:r>
      <w:r w:rsidRPr="00476C96">
        <w:rPr>
          <w:rStyle w:val="TitleChar"/>
          <w:rFonts w:asciiTheme="majorHAnsi" w:hAnsiTheme="majorHAnsi"/>
          <w:highlight w:val="cyan"/>
        </w:rPr>
        <w:t>attacks</w:t>
      </w:r>
      <w:proofErr w:type="spellEnd"/>
      <w:r w:rsidRPr="008E0154">
        <w:rPr>
          <w:rStyle w:val="TitleChar"/>
          <w:rFonts w:asciiTheme="majorHAnsi" w:hAnsiTheme="majorHAnsi"/>
        </w:rPr>
        <w:t xml:space="preserve"> </w:t>
      </w:r>
      <w:r w:rsidRPr="00476C96">
        <w:rPr>
          <w:rStyle w:val="TitleChar"/>
          <w:rFonts w:asciiTheme="majorHAnsi" w:hAnsiTheme="majorHAnsi"/>
          <w:highlight w:val="cyan"/>
        </w:rPr>
        <w:t>have not caused serious long-term disruptions</w:t>
      </w:r>
      <w:r w:rsidRPr="008E0154">
        <w:rPr>
          <w:rStyle w:val="TitleChar"/>
          <w:rFonts w:asciiTheme="majorHAnsi" w:hAnsiTheme="majorHAnsi"/>
        </w:rPr>
        <w:t xml:space="preserve">. They are risks that can be dealt with by individual entities using standard information security measures, and their </w:t>
      </w:r>
      <w:r w:rsidRPr="00476C96">
        <w:rPr>
          <w:rStyle w:val="TitleChar"/>
          <w:rFonts w:asciiTheme="majorHAnsi" w:hAnsiTheme="majorHAnsi"/>
          <w:highlight w:val="cyan"/>
        </w:rPr>
        <w:t>overall costs remain low in comparison to other risk categories such as financial risk</w:t>
      </w:r>
      <w:r w:rsidRPr="008E0154">
        <w:rPr>
          <w:rFonts w:asciiTheme="majorHAnsi" w:hAnsiTheme="majorHAnsi"/>
          <w:sz w:val="12"/>
        </w:rPr>
        <w:t xml:space="preserve">s. </w:t>
      </w:r>
    </w:p>
    <w:p w:rsidR="0029331C" w:rsidRPr="008E0154" w:rsidRDefault="0029331C" w:rsidP="0029331C">
      <w:pPr>
        <w:rPr>
          <w:rFonts w:asciiTheme="majorHAnsi" w:hAnsiTheme="majorHAnsi"/>
          <w:sz w:val="12"/>
        </w:rPr>
      </w:pPr>
      <w:r w:rsidRPr="00476C96">
        <w:rPr>
          <w:rStyle w:val="Emphasis"/>
          <w:rFonts w:asciiTheme="majorHAnsi" w:hAnsiTheme="majorHAnsi"/>
          <w:highlight w:val="cyan"/>
        </w:rPr>
        <w:t>These facts tend to be almost completely disregarded in policy circles</w:t>
      </w:r>
      <w:r w:rsidRPr="008E0154">
        <w:rPr>
          <w:rFonts w:asciiTheme="majorHAnsi" w:hAnsiTheme="majorHAnsi"/>
          <w:sz w:val="12"/>
        </w:rPr>
        <w:t xml:space="preserve">. There are several reasons why </w:t>
      </w:r>
      <w:r w:rsidRPr="00476C96">
        <w:rPr>
          <w:rStyle w:val="Emphasis"/>
          <w:rFonts w:asciiTheme="majorHAnsi" w:hAnsiTheme="majorHAnsi"/>
          <w:highlight w:val="cyan"/>
        </w:rPr>
        <w:t>the</w:t>
      </w:r>
      <w:r w:rsidRPr="008E0154">
        <w:rPr>
          <w:rStyle w:val="Emphasis"/>
          <w:rFonts w:asciiTheme="majorHAnsi" w:hAnsiTheme="majorHAnsi"/>
        </w:rPr>
        <w:t xml:space="preserve"> </w:t>
      </w:r>
      <w:r w:rsidRPr="00476C96">
        <w:rPr>
          <w:rStyle w:val="Emphasis"/>
          <w:rFonts w:asciiTheme="majorHAnsi" w:hAnsiTheme="majorHAnsi"/>
          <w:highlight w:val="cyan"/>
        </w:rPr>
        <w:t>threat is overrated</w:t>
      </w:r>
      <w:r w:rsidRPr="008E0154">
        <w:rPr>
          <w:rFonts w:asciiTheme="majorHAnsi" w:hAnsiTheme="majorHAnsi"/>
          <w:sz w:val="12"/>
        </w:rPr>
        <w:t xml:space="preserve">. First, as combating cyber threats has become a highly </w:t>
      </w:r>
      <w:proofErr w:type="spellStart"/>
      <w:r w:rsidRPr="008E0154">
        <w:rPr>
          <w:rFonts w:asciiTheme="majorHAnsi" w:hAnsiTheme="majorHAnsi"/>
          <w:sz w:val="12"/>
        </w:rPr>
        <w:t>politicised</w:t>
      </w:r>
      <w:proofErr w:type="spellEnd"/>
      <w:r w:rsidRPr="008E0154">
        <w:rPr>
          <w:rFonts w:asciiTheme="majorHAnsi" w:hAnsiTheme="majorHAnsi"/>
          <w:sz w:val="12"/>
        </w:rPr>
        <w:t xml:space="preserve"> issue, </w:t>
      </w:r>
      <w:r w:rsidRPr="008E0154">
        <w:rPr>
          <w:rStyle w:val="TitleChar"/>
          <w:rFonts w:asciiTheme="majorHAnsi" w:hAnsiTheme="majorHAnsi"/>
        </w:rPr>
        <w:t xml:space="preserve">official </w:t>
      </w:r>
      <w:r w:rsidRPr="00476C96">
        <w:rPr>
          <w:rStyle w:val="TitleChar"/>
          <w:rFonts w:asciiTheme="majorHAnsi" w:hAnsiTheme="majorHAnsi"/>
          <w:highlight w:val="cyan"/>
        </w:rPr>
        <w:t>statements</w:t>
      </w:r>
      <w:r w:rsidRPr="008E0154">
        <w:rPr>
          <w:rStyle w:val="TitleChar"/>
          <w:rFonts w:asciiTheme="majorHAnsi" w:hAnsiTheme="majorHAnsi"/>
        </w:rPr>
        <w:t xml:space="preserve"> </w:t>
      </w:r>
      <w:r w:rsidRPr="00476C96">
        <w:rPr>
          <w:rStyle w:val="TitleChar"/>
          <w:rFonts w:asciiTheme="majorHAnsi" w:hAnsiTheme="majorHAnsi"/>
          <w:highlight w:val="cyan"/>
        </w:rPr>
        <w:t>about</w:t>
      </w:r>
      <w:r w:rsidRPr="008E0154">
        <w:rPr>
          <w:rStyle w:val="TitleChar"/>
          <w:rFonts w:asciiTheme="majorHAnsi" w:hAnsiTheme="majorHAnsi"/>
        </w:rPr>
        <w:t xml:space="preserve"> the level of </w:t>
      </w:r>
      <w:r w:rsidRPr="00476C96">
        <w:rPr>
          <w:rStyle w:val="TitleChar"/>
          <w:rFonts w:asciiTheme="majorHAnsi" w:hAnsiTheme="majorHAnsi"/>
          <w:highlight w:val="cyan"/>
        </w:rPr>
        <w:t>threat must</w:t>
      </w:r>
      <w:r w:rsidRPr="008E0154">
        <w:rPr>
          <w:rStyle w:val="TitleChar"/>
          <w:rFonts w:asciiTheme="majorHAnsi" w:hAnsiTheme="majorHAnsi"/>
        </w:rPr>
        <w:t xml:space="preserve"> also </w:t>
      </w:r>
      <w:r w:rsidRPr="00476C96">
        <w:rPr>
          <w:rStyle w:val="TitleChar"/>
          <w:rFonts w:asciiTheme="majorHAnsi" w:hAnsiTheme="majorHAnsi"/>
          <w:highlight w:val="cyan"/>
        </w:rPr>
        <w:t>be seen in the context of competition</w:t>
      </w:r>
      <w:r w:rsidRPr="008E0154">
        <w:rPr>
          <w:rStyle w:val="TitleChar"/>
          <w:rFonts w:asciiTheme="majorHAnsi" w:hAnsiTheme="majorHAnsi"/>
        </w:rPr>
        <w:t xml:space="preserve"> </w:t>
      </w:r>
      <w:r w:rsidRPr="00476C96">
        <w:rPr>
          <w:rStyle w:val="TitleChar"/>
          <w:rFonts w:asciiTheme="majorHAnsi" w:hAnsiTheme="majorHAnsi"/>
          <w:highlight w:val="cyan"/>
        </w:rPr>
        <w:t>for resources</w:t>
      </w:r>
      <w:r w:rsidRPr="008E0154">
        <w:rPr>
          <w:rStyle w:val="TitleChar"/>
          <w:rFonts w:asciiTheme="majorHAnsi" w:hAnsiTheme="majorHAnsi"/>
        </w:rPr>
        <w:t xml:space="preserve"> and influence between various bureaucratic entities</w:t>
      </w:r>
      <w:r w:rsidRPr="008E0154">
        <w:rPr>
          <w:rFonts w:asciiTheme="majorHAnsi" w:hAnsiTheme="majorHAnsi"/>
          <w:sz w:val="12"/>
        </w:rPr>
        <w:t xml:space="preserve">. This is usually done </w:t>
      </w:r>
      <w:r w:rsidRPr="008E0154">
        <w:rPr>
          <w:rStyle w:val="TitleChar"/>
          <w:rFonts w:asciiTheme="majorHAnsi" w:hAnsiTheme="majorHAnsi"/>
        </w:rPr>
        <w:t xml:space="preserve">by </w:t>
      </w:r>
      <w:r w:rsidRPr="00476C96">
        <w:rPr>
          <w:rStyle w:val="Emphasis"/>
          <w:rFonts w:asciiTheme="majorHAnsi" w:hAnsiTheme="majorHAnsi"/>
          <w:highlight w:val="cyan"/>
        </w:rPr>
        <w:t>stating an urgent need for action</w:t>
      </w:r>
      <w:r w:rsidRPr="00476C96">
        <w:rPr>
          <w:rStyle w:val="TitleChar"/>
          <w:rFonts w:asciiTheme="majorHAnsi" w:hAnsiTheme="majorHAnsi"/>
          <w:highlight w:val="cyan"/>
        </w:rPr>
        <w:t xml:space="preserve"> and </w:t>
      </w:r>
      <w:r w:rsidRPr="00476C96">
        <w:rPr>
          <w:rStyle w:val="Emphasis"/>
          <w:rFonts w:asciiTheme="majorHAnsi" w:hAnsiTheme="majorHAnsi"/>
          <w:highlight w:val="cyan"/>
        </w:rPr>
        <w:t>describing the overall threat as big and rising</w:t>
      </w:r>
      <w:r w:rsidRPr="008E0154">
        <w:rPr>
          <w:rFonts w:asciiTheme="majorHAnsi" w:hAnsiTheme="majorHAnsi"/>
          <w:sz w:val="12"/>
        </w:rPr>
        <w:t>.</w:t>
      </w:r>
    </w:p>
    <w:p w:rsidR="0029331C" w:rsidRPr="008E0154" w:rsidRDefault="0029331C" w:rsidP="0029331C">
      <w:pPr>
        <w:rPr>
          <w:rFonts w:asciiTheme="majorHAnsi" w:hAnsiTheme="majorHAnsi"/>
          <w:sz w:val="12"/>
        </w:rPr>
      </w:pPr>
      <w:r w:rsidRPr="008E0154">
        <w:rPr>
          <w:rFonts w:asciiTheme="majorHAnsi" w:hAnsiTheme="majorHAnsi"/>
          <w:sz w:val="12"/>
        </w:rPr>
        <w:t xml:space="preserve">Second, </w:t>
      </w:r>
      <w:r w:rsidRPr="008E0154">
        <w:rPr>
          <w:rStyle w:val="TitleChar"/>
          <w:rFonts w:asciiTheme="majorHAnsi" w:hAnsiTheme="majorHAnsi"/>
        </w:rPr>
        <w:t>psychological research has shown that risk perception, including the perception of experts, is highly dependent on intuition and emotions</w:t>
      </w:r>
      <w:r w:rsidRPr="008E0154">
        <w:rPr>
          <w:rFonts w:asciiTheme="majorHAnsi" w:hAnsiTheme="majorHAnsi"/>
          <w:sz w:val="12"/>
        </w:rPr>
        <w:t xml:space="preserve">. </w:t>
      </w:r>
      <w:r w:rsidRPr="00476C96">
        <w:rPr>
          <w:rStyle w:val="TitleChar"/>
          <w:rFonts w:asciiTheme="majorHAnsi" w:hAnsiTheme="majorHAnsi"/>
          <w:highlight w:val="cyan"/>
        </w:rPr>
        <w:t>Cyber risks</w:t>
      </w:r>
      <w:r w:rsidRPr="008E0154">
        <w:rPr>
          <w:rFonts w:asciiTheme="majorHAnsi" w:hAnsiTheme="majorHAnsi"/>
          <w:sz w:val="12"/>
        </w:rPr>
        <w:t xml:space="preserve">, especially in their more extreme form, </w:t>
      </w:r>
      <w:r w:rsidRPr="00476C96">
        <w:rPr>
          <w:rStyle w:val="TitleChar"/>
          <w:rFonts w:asciiTheme="majorHAnsi" w:hAnsiTheme="majorHAnsi"/>
          <w:highlight w:val="cyan"/>
        </w:rPr>
        <w:t>fit the risk profile of so-called ‘dread risks’, which are perceived as catastrophic, fatal, unknown, and basically uncontrollable</w:t>
      </w:r>
      <w:r w:rsidRPr="00476C96">
        <w:rPr>
          <w:rFonts w:asciiTheme="majorHAnsi" w:hAnsiTheme="majorHAnsi"/>
          <w:sz w:val="12"/>
          <w:highlight w:val="cyan"/>
        </w:rPr>
        <w:t xml:space="preserve">. </w:t>
      </w:r>
      <w:r w:rsidRPr="00476C96">
        <w:rPr>
          <w:rStyle w:val="TitleChar"/>
          <w:rFonts w:asciiTheme="majorHAnsi" w:hAnsiTheme="majorHAnsi"/>
          <w:highlight w:val="cyan"/>
        </w:rPr>
        <w:t xml:space="preserve">There is a propensity to be disproportionally afraid of these risks </w:t>
      </w:r>
      <w:r w:rsidRPr="00476C96">
        <w:rPr>
          <w:rStyle w:val="Emphasis"/>
          <w:rFonts w:asciiTheme="majorHAnsi" w:hAnsiTheme="majorHAnsi"/>
          <w:highlight w:val="cyan"/>
        </w:rPr>
        <w:t>despite their low probability</w:t>
      </w:r>
      <w:r w:rsidRPr="008E0154">
        <w:rPr>
          <w:rFonts w:asciiTheme="majorHAnsi" w:hAnsiTheme="majorHAnsi"/>
          <w:sz w:val="12"/>
        </w:rPr>
        <w:t xml:space="preserve">, </w:t>
      </w:r>
      <w:r w:rsidRPr="008E0154">
        <w:rPr>
          <w:rStyle w:val="TitleChar"/>
          <w:rFonts w:asciiTheme="majorHAnsi" w:hAnsiTheme="majorHAnsi"/>
        </w:rPr>
        <w:t>which translates into pressure for</w:t>
      </w:r>
      <w:r w:rsidRPr="008E0154">
        <w:rPr>
          <w:rFonts w:asciiTheme="majorHAnsi" w:hAnsiTheme="majorHAnsi"/>
          <w:sz w:val="12"/>
        </w:rPr>
        <w:t xml:space="preserve"> regulatory </w:t>
      </w:r>
      <w:r w:rsidRPr="008E0154">
        <w:rPr>
          <w:rStyle w:val="TitleChar"/>
          <w:rFonts w:asciiTheme="majorHAnsi" w:hAnsiTheme="majorHAnsi"/>
        </w:rPr>
        <w:t>action of all sorts</w:t>
      </w:r>
      <w:r w:rsidRPr="008E0154">
        <w:rPr>
          <w:rFonts w:asciiTheme="majorHAnsi" w:hAnsiTheme="majorHAnsi"/>
          <w:sz w:val="12"/>
        </w:rPr>
        <w:t xml:space="preserve"> and the willingness to bear high costs of uncertain benefit.</w:t>
      </w:r>
    </w:p>
    <w:p w:rsidR="0029331C" w:rsidRPr="0029331C" w:rsidRDefault="0029331C" w:rsidP="0029331C"/>
    <w:p w:rsidR="00E702FF" w:rsidRDefault="00E702FF" w:rsidP="00E702FF">
      <w:pPr>
        <w:pStyle w:val="Heading1"/>
      </w:pPr>
      <w:proofErr w:type="spellStart"/>
      <w:r w:rsidRPr="00E702FF">
        <w:t>Heg</w:t>
      </w:r>
      <w:proofErr w:type="spellEnd"/>
      <w:r w:rsidRPr="00E702FF">
        <w:t>-KQ</w:t>
      </w:r>
    </w:p>
    <w:p w:rsidR="0029331C" w:rsidRDefault="0029331C" w:rsidP="0029331C">
      <w:pPr>
        <w:pStyle w:val="Heading2"/>
      </w:pPr>
      <w:r>
        <w:t xml:space="preserve">US 2 far </w:t>
      </w:r>
      <w:proofErr w:type="spellStart"/>
      <w:r>
        <w:t>ahed</w:t>
      </w:r>
      <w:proofErr w:type="spellEnd"/>
    </w:p>
    <w:p w:rsidR="0029331C" w:rsidRPr="0029331C" w:rsidRDefault="0029331C" w:rsidP="0029331C">
      <w:pPr>
        <w:pStyle w:val="Heading3"/>
      </w:pPr>
      <w:r>
        <w:t>F/L</w:t>
      </w:r>
    </w:p>
    <w:p w:rsidR="0029331C" w:rsidRPr="008E0154" w:rsidRDefault="0029331C" w:rsidP="0029331C">
      <w:pPr>
        <w:pStyle w:val="Heading4"/>
      </w:pPr>
      <w:r w:rsidRPr="008E0154">
        <w:t>No challengers – the only risk of war is from the US pursuing a primacy strategy</w:t>
      </w:r>
    </w:p>
    <w:p w:rsidR="0029331C" w:rsidRPr="0029331C" w:rsidRDefault="0029331C" w:rsidP="0029331C">
      <w:pPr>
        <w:rPr>
          <w:rFonts w:asciiTheme="majorHAnsi" w:hAnsiTheme="majorHAnsi"/>
          <w:bCs/>
        </w:rPr>
      </w:pPr>
      <w:r w:rsidRPr="008E0154">
        <w:rPr>
          <w:rStyle w:val="Style13ptBold"/>
          <w:rFonts w:asciiTheme="majorHAnsi" w:hAnsiTheme="majorHAnsi"/>
        </w:rPr>
        <w:t xml:space="preserve">Green 14 </w:t>
      </w:r>
      <w:r w:rsidRPr="008E0154">
        <w:rPr>
          <w:rFonts w:asciiTheme="majorHAnsi" w:hAnsiTheme="majorHAnsi"/>
        </w:rPr>
        <w:t xml:space="preserve">(Brendan Rittenhouse Green, assistant professor of political science at the University of Cincinnati who writes on international relations theory, national security policy, and military behavior, PhD in political science from MIT, “Security Threats in Contemporary World Politics: Potential Hegemons, Partnerships, and Primacy,” in </w:t>
      </w:r>
      <w:r w:rsidRPr="008E0154">
        <w:rPr>
          <w:rFonts w:asciiTheme="majorHAnsi" w:hAnsiTheme="majorHAnsi"/>
          <w:bCs/>
          <w:i/>
        </w:rPr>
        <w:t>A Dangerous World?: Threat Perception and U.S. National Security</w:t>
      </w:r>
      <w:r w:rsidRPr="008E0154">
        <w:rPr>
          <w:rFonts w:asciiTheme="majorHAnsi" w:hAnsiTheme="majorHAnsi"/>
          <w:bCs/>
        </w:rPr>
        <w:t>, 2014)</w:t>
      </w:r>
    </w:p>
    <w:p w:rsidR="0029331C" w:rsidRPr="008E0154" w:rsidRDefault="0029331C" w:rsidP="0029331C">
      <w:pPr>
        <w:rPr>
          <w:rFonts w:asciiTheme="majorHAnsi" w:hAnsiTheme="majorHAnsi"/>
        </w:rPr>
      </w:pPr>
      <w:r w:rsidRPr="0029331C">
        <w:rPr>
          <w:rStyle w:val="StyleUnderline"/>
        </w:rPr>
        <w:t xml:space="preserve">The </w:t>
      </w:r>
      <w:r w:rsidRPr="0029331C">
        <w:rPr>
          <w:rStyle w:val="StyleUnderline"/>
          <w:highlight w:val="cyan"/>
        </w:rPr>
        <w:t>U</w:t>
      </w:r>
      <w:r w:rsidRPr="0029331C">
        <w:rPr>
          <w:rStyle w:val="StyleUnderline"/>
        </w:rPr>
        <w:t xml:space="preserve">nited </w:t>
      </w:r>
      <w:r w:rsidRPr="0029331C">
        <w:rPr>
          <w:rStyle w:val="StyleUnderline"/>
          <w:highlight w:val="cyan"/>
        </w:rPr>
        <w:t>S</w:t>
      </w:r>
      <w:r w:rsidRPr="0029331C">
        <w:rPr>
          <w:rStyle w:val="StyleUnderline"/>
        </w:rPr>
        <w:t xml:space="preserve">tates </w:t>
      </w:r>
      <w:r w:rsidRPr="0029331C">
        <w:rPr>
          <w:rStyle w:val="StyleUnderline"/>
          <w:highlight w:val="cyan"/>
        </w:rPr>
        <w:t>faces</w:t>
      </w:r>
      <w:r w:rsidRPr="0029331C">
        <w:rPr>
          <w:rStyle w:val="StyleUnderline"/>
        </w:rPr>
        <w:t xml:space="preserve"> very </w:t>
      </w:r>
      <w:r w:rsidRPr="0029331C">
        <w:rPr>
          <w:rStyle w:val="StyleUnderline"/>
          <w:highlight w:val="cyan"/>
        </w:rPr>
        <w:t>few</w:t>
      </w:r>
      <w:r w:rsidRPr="0029331C">
        <w:rPr>
          <w:rStyle w:val="StyleUnderline"/>
        </w:rPr>
        <w:t xml:space="preserve"> </w:t>
      </w:r>
      <w:r w:rsidRPr="0029331C">
        <w:rPr>
          <w:rStyle w:val="StyleUnderline"/>
          <w:highlight w:val="cyan"/>
        </w:rPr>
        <w:t>security threats from nation-states</w:t>
      </w:r>
      <w:r w:rsidRPr="0029331C">
        <w:rPr>
          <w:rStyle w:val="StyleUnderline"/>
        </w:rPr>
        <w:t xml:space="preserve">. The </w:t>
      </w:r>
      <w:r w:rsidRPr="0029331C">
        <w:rPr>
          <w:rStyle w:val="StyleUnderline"/>
          <w:highlight w:val="cyan"/>
        </w:rPr>
        <w:t>era of potential hegemons has passed</w:t>
      </w:r>
      <w:r w:rsidRPr="0029331C">
        <w:rPr>
          <w:rStyle w:val="StyleUnderline"/>
        </w:rPr>
        <w:t xml:space="preserve">: </w:t>
      </w:r>
      <w:r w:rsidRPr="0029331C">
        <w:rPr>
          <w:rStyle w:val="StyleUnderline"/>
          <w:highlight w:val="cyan"/>
        </w:rPr>
        <w:t>no state is going to conquer a region and turn its power against the Western Hemisphere</w:t>
      </w:r>
      <w:r w:rsidRPr="0029331C">
        <w:rPr>
          <w:rStyle w:val="StyleUnderline"/>
        </w:rPr>
        <w:t xml:space="preserve">. The contemporary balance of power, </w:t>
      </w:r>
      <w:proofErr w:type="gramStart"/>
      <w:r w:rsidRPr="0029331C">
        <w:rPr>
          <w:rStyle w:val="StyleUnderline"/>
        </w:rPr>
        <w:t>a geography</w:t>
      </w:r>
      <w:proofErr w:type="gramEnd"/>
      <w:r w:rsidRPr="0029331C">
        <w:rPr>
          <w:rStyle w:val="StyleUnderline"/>
        </w:rPr>
        <w:t xml:space="preserve"> of peace, very difficult military tasks, and nuclear weapons make large-scale continental conquest impossible.</w:t>
      </w:r>
      <w:r w:rsidRPr="008E0154">
        <w:rPr>
          <w:rFonts w:asciiTheme="majorHAnsi" w:hAnsiTheme="majorHAnsi"/>
        </w:rPr>
        <w:t xml:space="preserve"> There will be no blockade of the Western Hemisphere and no corresponding transformation of America into a garrison state. Hitler and Stalin still serve as the backdrop to American grand strategy, yet we will never see their likes again.</w:t>
      </w:r>
    </w:p>
    <w:p w:rsidR="0029331C" w:rsidRPr="008E0154" w:rsidRDefault="0029331C" w:rsidP="0029331C">
      <w:pPr>
        <w:rPr>
          <w:rFonts w:asciiTheme="majorHAnsi" w:hAnsiTheme="majorHAnsi"/>
        </w:rPr>
      </w:pPr>
      <w:r w:rsidRPr="0029331C">
        <w:rPr>
          <w:rStyle w:val="StyleUnderline"/>
          <w:highlight w:val="cyan"/>
        </w:rPr>
        <w:t>Such threats as do exist from nation-states, Washington brings on itself.</w:t>
      </w:r>
      <w:r w:rsidRPr="0029331C">
        <w:rPr>
          <w:rStyle w:val="StyleUnderline"/>
        </w:rPr>
        <w:t xml:space="preserve"> </w:t>
      </w:r>
      <w:r w:rsidRPr="0029331C">
        <w:rPr>
          <w:rStyle w:val="StyleUnderline"/>
          <w:highlight w:val="cyan"/>
        </w:rPr>
        <w:t>America’s primacy strategy ties itself to regional politics in a way that helps little and could be quite dangerous.</w:t>
      </w:r>
      <w:r w:rsidRPr="0029331C">
        <w:rPr>
          <w:rStyle w:val="StyleUnderline"/>
        </w:rPr>
        <w:t xml:space="preserve"> Managing security relations abroad is either unnecessary, because of the high costs of war, or unlikely to work in the case of highly dedicated revisionist states. But </w:t>
      </w:r>
      <w:r w:rsidRPr="0029331C">
        <w:rPr>
          <w:rStyle w:val="StyleUnderline"/>
          <w:highlight w:val="cyan"/>
        </w:rPr>
        <w:t>once committed to a strategy of primacy, policymakers will probably not shy away from the wars they fail to prevent</w:t>
      </w:r>
      <w:r w:rsidRPr="0029331C">
        <w:rPr>
          <w:rStyle w:val="StyleUnderline"/>
        </w:rPr>
        <w:t>.</w:t>
      </w:r>
      <w:r w:rsidRPr="008E0154">
        <w:rPr>
          <w:rFonts w:asciiTheme="majorHAnsi" w:hAnsiTheme="majorHAnsi"/>
        </w:rPr>
        <w:t xml:space="preserve"> Primacy will only further stoke the longtime American obsession with credibility, as the strategy hinges on widespread beliefs that America will protect the status quo. Political relationships will tend to take on a value of their own, whether or not they are worth defending. And </w:t>
      </w:r>
      <w:r w:rsidRPr="0029331C">
        <w:rPr>
          <w:rStyle w:val="StyleUnderline"/>
        </w:rPr>
        <w:t>a powerful America committed abroad will be prone to adventures that have little to do with its security.</w:t>
      </w:r>
    </w:p>
    <w:p w:rsidR="0029331C" w:rsidRPr="008E0154" w:rsidRDefault="0029331C" w:rsidP="0029331C">
      <w:pPr>
        <w:rPr>
          <w:rFonts w:asciiTheme="majorHAnsi" w:hAnsiTheme="majorHAnsi"/>
        </w:rPr>
      </w:pPr>
      <w:r w:rsidRPr="008E0154">
        <w:rPr>
          <w:rFonts w:asciiTheme="majorHAnsi" w:hAnsiTheme="majorHAnsi"/>
        </w:rPr>
        <w:t xml:space="preserve">To put the point sharply: the United States spends hundreds of billions of dollars a year —and risks war—largely to stop other people from fighting among themselves. </w:t>
      </w:r>
      <w:r w:rsidRPr="0029331C">
        <w:rPr>
          <w:rStyle w:val="StyleUnderline"/>
        </w:rPr>
        <w:t xml:space="preserve">The common story that reducing regional </w:t>
      </w:r>
      <w:r w:rsidRPr="0029331C">
        <w:rPr>
          <w:rStyle w:val="StyleUnderline"/>
          <w:highlight w:val="cyan"/>
        </w:rPr>
        <w:t>competition</w:t>
      </w:r>
      <w:r w:rsidRPr="0029331C">
        <w:rPr>
          <w:rStyle w:val="StyleUnderline"/>
        </w:rPr>
        <w:t xml:space="preserve"> abroad </w:t>
      </w:r>
      <w:r w:rsidRPr="0029331C">
        <w:rPr>
          <w:rStyle w:val="StyleUnderline"/>
          <w:highlight w:val="cyan"/>
        </w:rPr>
        <w:t>makes America more secure at home is close to being backwards.</w:t>
      </w:r>
      <w:r w:rsidRPr="0029331C">
        <w:rPr>
          <w:rStyle w:val="StyleUnderline"/>
        </w:rPr>
        <w:t xml:space="preserve"> The </w:t>
      </w:r>
      <w:r w:rsidRPr="0029331C">
        <w:rPr>
          <w:rStyle w:val="StyleUnderline"/>
          <w:highlight w:val="cyan"/>
        </w:rPr>
        <w:t>U</w:t>
      </w:r>
      <w:r w:rsidRPr="0029331C">
        <w:rPr>
          <w:rStyle w:val="StyleUnderline"/>
        </w:rPr>
        <w:t xml:space="preserve">nited </w:t>
      </w:r>
      <w:r w:rsidRPr="0029331C">
        <w:rPr>
          <w:rStyle w:val="StyleUnderline"/>
          <w:highlight w:val="cyan"/>
        </w:rPr>
        <w:t>S</w:t>
      </w:r>
      <w:r w:rsidRPr="0029331C">
        <w:rPr>
          <w:rStyle w:val="StyleUnderline"/>
        </w:rPr>
        <w:t xml:space="preserve">tates </w:t>
      </w:r>
      <w:r w:rsidRPr="0029331C">
        <w:rPr>
          <w:rStyle w:val="StyleUnderline"/>
          <w:highlight w:val="cyan"/>
        </w:rPr>
        <w:t>is tremendously safe</w:t>
      </w:r>
      <w:r w:rsidRPr="0029331C">
        <w:rPr>
          <w:rStyle w:val="StyleUnderline"/>
        </w:rPr>
        <w:t>; ill-considered decisions to let its alliances lead it into unnecessary foreign conflicts are the only threat Washington faces from states.</w:t>
      </w:r>
      <w:r w:rsidRPr="008E0154">
        <w:rPr>
          <w:rFonts w:asciiTheme="majorHAnsi" w:hAnsiTheme="majorHAnsi"/>
        </w:rPr>
        <w:t xml:space="preserve"> Politics among nations may well still have some danger, but it is dangerous to America only by its own choice.</w:t>
      </w:r>
    </w:p>
    <w:p w:rsidR="0029331C" w:rsidRPr="0029331C" w:rsidRDefault="0029331C" w:rsidP="0029331C">
      <w:pPr>
        <w:pStyle w:val="Heading3"/>
      </w:pPr>
      <w:r>
        <w:t>B/L</w:t>
      </w:r>
    </w:p>
    <w:p w:rsidR="0029331C" w:rsidRPr="008E0154" w:rsidRDefault="0029331C" w:rsidP="0029331C">
      <w:pPr>
        <w:pStyle w:val="Heading4"/>
      </w:pPr>
      <w:r w:rsidRPr="008E0154">
        <w:t>US rivals are not close to catching up – even if they can innovate tech they will not be able to turn it into productivity to compete with the U.S. – Japan and Taiwan prove.</w:t>
      </w:r>
    </w:p>
    <w:p w:rsidR="0029331C" w:rsidRPr="008E0154" w:rsidRDefault="0029331C" w:rsidP="0029331C">
      <w:pPr>
        <w:rPr>
          <w:rStyle w:val="Style13ptBold"/>
          <w:rFonts w:asciiTheme="majorHAnsi" w:hAnsiTheme="majorHAnsi"/>
        </w:rPr>
      </w:pPr>
      <w:proofErr w:type="spellStart"/>
      <w:r w:rsidRPr="008E0154">
        <w:rPr>
          <w:rStyle w:val="Style13ptBold"/>
          <w:rFonts w:asciiTheme="majorHAnsi" w:hAnsiTheme="majorHAnsi"/>
        </w:rPr>
        <w:t>Bhidé</w:t>
      </w:r>
      <w:proofErr w:type="spellEnd"/>
      <w:r w:rsidRPr="008E0154">
        <w:rPr>
          <w:rStyle w:val="Style13ptBold"/>
          <w:rFonts w:asciiTheme="majorHAnsi" w:hAnsiTheme="majorHAnsi"/>
        </w:rPr>
        <w:t xml:space="preserve"> ‘9</w:t>
      </w:r>
    </w:p>
    <w:p w:rsidR="0029331C" w:rsidRPr="008E0154" w:rsidRDefault="0029331C" w:rsidP="0029331C">
      <w:pPr>
        <w:rPr>
          <w:rFonts w:asciiTheme="majorHAnsi" w:hAnsiTheme="majorHAnsi"/>
        </w:rPr>
      </w:pPr>
      <w:r w:rsidRPr="008E0154">
        <w:rPr>
          <w:rFonts w:asciiTheme="majorHAnsi" w:hAnsiTheme="majorHAnsi"/>
        </w:rPr>
        <w:t xml:space="preserve">Amar </w:t>
      </w:r>
      <w:proofErr w:type="spellStart"/>
      <w:r w:rsidRPr="008E0154">
        <w:rPr>
          <w:rFonts w:asciiTheme="majorHAnsi" w:hAnsiTheme="majorHAnsi"/>
        </w:rPr>
        <w:t>Bhidé</w:t>
      </w:r>
      <w:proofErr w:type="spellEnd"/>
      <w:r w:rsidRPr="008E0154">
        <w:rPr>
          <w:rFonts w:asciiTheme="majorHAnsi" w:hAnsiTheme="majorHAnsi"/>
        </w:rPr>
        <w:t xml:space="preserve">, Thomas </w:t>
      </w:r>
      <w:proofErr w:type="spellStart"/>
      <w:r w:rsidRPr="008E0154">
        <w:rPr>
          <w:rFonts w:asciiTheme="majorHAnsi" w:hAnsiTheme="majorHAnsi"/>
        </w:rPr>
        <w:t>Schmidheiny</w:t>
      </w:r>
      <w:proofErr w:type="spellEnd"/>
      <w:r w:rsidRPr="008E0154">
        <w:rPr>
          <w:rFonts w:asciiTheme="majorHAnsi" w:hAnsiTheme="majorHAnsi"/>
        </w:rPr>
        <w:t xml:space="preserve"> Professor in The Fletcher School of Law and Diplomacy @ Tufts, was </w:t>
      </w:r>
      <w:proofErr w:type="spellStart"/>
      <w:r w:rsidRPr="008E0154">
        <w:rPr>
          <w:rFonts w:asciiTheme="majorHAnsi" w:hAnsiTheme="majorHAnsi"/>
        </w:rPr>
        <w:t>Glaubinger</w:t>
      </w:r>
      <w:proofErr w:type="spellEnd"/>
      <w:r w:rsidRPr="008E0154">
        <w:rPr>
          <w:rFonts w:asciiTheme="majorHAnsi" w:hAnsiTheme="majorHAnsi"/>
        </w:rPr>
        <w:t xml:space="preserve"> Professor of Business at Columbia University. “The Venturesome Economy: How Innovation Sustains Prosperity in a More Connected World”. </w:t>
      </w:r>
      <w:proofErr w:type="gramStart"/>
      <w:r w:rsidRPr="008E0154">
        <w:rPr>
          <w:rFonts w:asciiTheme="majorHAnsi" w:hAnsiTheme="majorHAnsi"/>
        </w:rPr>
        <w:t>Winter 2009.</w:t>
      </w:r>
      <w:proofErr w:type="gramEnd"/>
      <w:r w:rsidRPr="008E0154">
        <w:rPr>
          <w:rFonts w:asciiTheme="majorHAnsi" w:hAnsiTheme="majorHAnsi"/>
        </w:rPr>
        <w:t xml:space="preserve"> </w:t>
      </w:r>
      <w:proofErr w:type="gramStart"/>
      <w:r w:rsidRPr="008E0154">
        <w:rPr>
          <w:rFonts w:asciiTheme="majorHAnsi" w:hAnsiTheme="majorHAnsi"/>
        </w:rPr>
        <w:t>Journal of Applied Corporate Finance • Volume 21 Number 1.</w:t>
      </w:r>
      <w:proofErr w:type="gramEnd"/>
      <w:r w:rsidRPr="008E0154">
        <w:rPr>
          <w:rFonts w:asciiTheme="majorHAnsi" w:hAnsiTheme="majorHAnsi"/>
        </w:rPr>
        <w:t xml:space="preserve"> http://bhide.net/venturesome_press/JACF_Venturesome_Economy_1_bhide.pdf</w:t>
      </w:r>
    </w:p>
    <w:p w:rsidR="0029331C" w:rsidRPr="008E0154" w:rsidRDefault="0029331C" w:rsidP="0029331C">
      <w:pPr>
        <w:rPr>
          <w:rFonts w:asciiTheme="majorHAnsi" w:hAnsiTheme="majorHAnsi"/>
        </w:rPr>
      </w:pPr>
    </w:p>
    <w:p w:rsidR="0029331C" w:rsidRDefault="0029331C" w:rsidP="0029331C">
      <w:pPr>
        <w:rPr>
          <w:rFonts w:asciiTheme="majorHAnsi" w:hAnsiTheme="majorHAnsi"/>
        </w:rPr>
      </w:pPr>
      <w:r w:rsidRPr="008E0154">
        <w:rPr>
          <w:rFonts w:asciiTheme="majorHAnsi" w:hAnsiTheme="majorHAnsi"/>
        </w:rPr>
        <w:t>The world is a long way from being “flat”—</w:t>
      </w:r>
      <w:r w:rsidRPr="00476C96">
        <w:rPr>
          <w:rStyle w:val="StyleUnderline"/>
          <w:rFonts w:asciiTheme="majorHAnsi" w:hAnsiTheme="majorHAnsi"/>
          <w:highlight w:val="cyan"/>
        </w:rPr>
        <w:t>China and India aren’t</w:t>
      </w:r>
      <w:r w:rsidRPr="008E0154">
        <w:rPr>
          <w:rStyle w:val="StyleUnderline"/>
          <w:rFonts w:asciiTheme="majorHAnsi" w:hAnsiTheme="majorHAnsi"/>
        </w:rPr>
        <w:t xml:space="preserve"> anywhere </w:t>
      </w:r>
      <w:r w:rsidRPr="00476C96">
        <w:rPr>
          <w:rStyle w:val="StyleUnderline"/>
          <w:rFonts w:asciiTheme="majorHAnsi" w:hAnsiTheme="majorHAnsi"/>
          <w:highlight w:val="cyan"/>
        </w:rPr>
        <w:t>close to catching up with the U.S</w:t>
      </w:r>
      <w:r w:rsidRPr="008E0154">
        <w:rPr>
          <w:rStyle w:val="StyleUnderline"/>
          <w:rFonts w:asciiTheme="majorHAnsi" w:hAnsiTheme="majorHAnsi"/>
        </w:rPr>
        <w:t xml:space="preserve">. in their capacity </w:t>
      </w:r>
      <w:r w:rsidRPr="00476C96">
        <w:rPr>
          <w:rStyle w:val="StyleUnderline"/>
          <w:rFonts w:asciiTheme="majorHAnsi" w:hAnsiTheme="majorHAnsi"/>
          <w:highlight w:val="cyan"/>
        </w:rPr>
        <w:t>to develop and use tech</w:t>
      </w:r>
      <w:r w:rsidRPr="008E0154">
        <w:rPr>
          <w:rStyle w:val="StyleUnderline"/>
          <w:rFonts w:asciiTheme="majorHAnsi" w:hAnsiTheme="majorHAnsi"/>
        </w:rPr>
        <w:t xml:space="preserve">nological </w:t>
      </w:r>
      <w:r w:rsidRPr="00476C96">
        <w:rPr>
          <w:rStyle w:val="StyleUnderline"/>
          <w:rFonts w:asciiTheme="majorHAnsi" w:hAnsiTheme="majorHAnsi"/>
          <w:highlight w:val="cyan"/>
        </w:rPr>
        <w:t>innovations</w:t>
      </w:r>
      <w:r w:rsidRPr="00476C96">
        <w:rPr>
          <w:rFonts w:asciiTheme="majorHAnsi" w:hAnsiTheme="majorHAnsi"/>
          <w:highlight w:val="cyan"/>
        </w:rPr>
        <w:t>.</w:t>
      </w:r>
      <w:r w:rsidRPr="008E0154">
        <w:rPr>
          <w:rFonts w:asciiTheme="majorHAnsi" w:hAnsiTheme="majorHAnsi"/>
        </w:rPr>
        <w:t xml:space="preserve"> </w:t>
      </w:r>
      <w:r w:rsidRPr="008E0154">
        <w:rPr>
          <w:rStyle w:val="StyleUnderline"/>
          <w:rFonts w:asciiTheme="majorHAnsi" w:hAnsiTheme="majorHAnsi"/>
        </w:rPr>
        <w:t>Starting afresh may allow China and India to leapfrog ahead in some fields, in building advanced mobile phone networks</w:t>
      </w:r>
      <w:r w:rsidRPr="008E0154">
        <w:rPr>
          <w:rFonts w:asciiTheme="majorHAnsi" w:hAnsiTheme="majorHAnsi"/>
        </w:rPr>
        <w:t xml:space="preserve">, for example. </w:t>
      </w:r>
      <w:r w:rsidRPr="008E0154">
        <w:rPr>
          <w:rStyle w:val="StyleUnderline"/>
          <w:rFonts w:asciiTheme="majorHAnsi" w:hAnsiTheme="majorHAnsi"/>
        </w:rPr>
        <w:t xml:space="preserve">But </w:t>
      </w:r>
      <w:r w:rsidRPr="00476C96">
        <w:rPr>
          <w:rStyle w:val="StyleUnderline"/>
          <w:rFonts w:asciiTheme="majorHAnsi" w:hAnsiTheme="majorHAnsi"/>
          <w:highlight w:val="cyan"/>
        </w:rPr>
        <w:t>excelling in</w:t>
      </w:r>
      <w:r w:rsidRPr="008E0154">
        <w:rPr>
          <w:rStyle w:val="StyleUnderline"/>
          <w:rFonts w:asciiTheme="majorHAnsi" w:hAnsiTheme="majorHAnsi"/>
        </w:rPr>
        <w:t xml:space="preserve"> the overall </w:t>
      </w:r>
      <w:r w:rsidRPr="00476C96">
        <w:rPr>
          <w:rStyle w:val="StyleUnderline"/>
          <w:rFonts w:asciiTheme="majorHAnsi" w:hAnsiTheme="majorHAnsi"/>
          <w:highlight w:val="cyan"/>
        </w:rPr>
        <w:t xml:space="preserve">innovation </w:t>
      </w:r>
      <w:r w:rsidRPr="008E0154">
        <w:rPr>
          <w:rStyle w:val="StyleUnderline"/>
          <w:rFonts w:asciiTheme="majorHAnsi" w:hAnsiTheme="majorHAnsi"/>
        </w:rPr>
        <w:t>game</w:t>
      </w:r>
      <w:r w:rsidRPr="00476C96">
        <w:rPr>
          <w:rStyle w:val="StyleUnderline"/>
          <w:rFonts w:asciiTheme="majorHAnsi" w:hAnsiTheme="majorHAnsi"/>
          <w:highlight w:val="cyan"/>
        </w:rPr>
        <w:t xml:space="preserve"> requires a great and diverse team, which</w:t>
      </w:r>
      <w:r w:rsidRPr="008E0154">
        <w:rPr>
          <w:rFonts w:asciiTheme="majorHAnsi" w:hAnsiTheme="majorHAnsi"/>
        </w:rPr>
        <w:t xml:space="preserve">, history suggests, </w:t>
      </w:r>
      <w:r w:rsidRPr="00476C96">
        <w:rPr>
          <w:rStyle w:val="StyleUnderline"/>
          <w:rFonts w:asciiTheme="majorHAnsi" w:hAnsiTheme="majorHAnsi"/>
          <w:highlight w:val="cyan"/>
        </w:rPr>
        <w:t>takes a</w:t>
      </w:r>
      <w:r w:rsidRPr="008E0154">
        <w:rPr>
          <w:rStyle w:val="StyleUnderline"/>
          <w:rFonts w:asciiTheme="majorHAnsi" w:hAnsiTheme="majorHAnsi"/>
        </w:rPr>
        <w:t xml:space="preserve"> very </w:t>
      </w:r>
      <w:r w:rsidRPr="00476C96">
        <w:rPr>
          <w:rStyle w:val="StyleUnderline"/>
          <w:rFonts w:asciiTheme="majorHAnsi" w:hAnsiTheme="majorHAnsi"/>
          <w:highlight w:val="cyan"/>
        </w:rPr>
        <w:t>long time to build</w:t>
      </w:r>
      <w:r w:rsidRPr="008E0154">
        <w:rPr>
          <w:rStyle w:val="StyleUnderline"/>
          <w:rFonts w:asciiTheme="majorHAnsi" w:hAnsiTheme="majorHAnsi"/>
        </w:rPr>
        <w:t xml:space="preserve">. </w:t>
      </w:r>
      <w:proofErr w:type="gramStart"/>
      <w:r w:rsidRPr="008E0154">
        <w:rPr>
          <w:rStyle w:val="StyleUnderline"/>
          <w:rFonts w:asciiTheme="majorHAnsi" w:hAnsiTheme="majorHAnsi"/>
        </w:rPr>
        <w:t>Consider Japan</w:t>
      </w:r>
      <w:r w:rsidRPr="008E0154">
        <w:rPr>
          <w:rFonts w:asciiTheme="majorHAnsi" w:hAnsiTheme="majorHAnsi"/>
        </w:rPr>
        <w:t xml:space="preserve">, which began to “enter the world” after the </w:t>
      </w:r>
      <w:proofErr w:type="spellStart"/>
      <w:r w:rsidRPr="008E0154">
        <w:rPr>
          <w:rFonts w:asciiTheme="majorHAnsi" w:hAnsiTheme="majorHAnsi"/>
        </w:rPr>
        <w:t>Boshin</w:t>
      </w:r>
      <w:proofErr w:type="spellEnd"/>
      <w:r w:rsidRPr="008E0154">
        <w:rPr>
          <w:rFonts w:asciiTheme="majorHAnsi" w:hAnsiTheme="majorHAnsi"/>
        </w:rPr>
        <w:t xml:space="preserve"> War of 1868.</w:t>
      </w:r>
      <w:proofErr w:type="gramEnd"/>
      <w:r w:rsidRPr="008E0154">
        <w:rPr>
          <w:rFonts w:asciiTheme="majorHAnsi" w:hAnsiTheme="majorHAnsi"/>
        </w:rPr>
        <w:t xml:space="preserve"> In the subsequent Meiji Restoration, the country abolished its feudal system and instituted a Western legal system and a quasi-parliamentary constitutional government. </w:t>
      </w:r>
      <w:r w:rsidRPr="008E0154">
        <w:rPr>
          <w:rStyle w:val="StyleUnderline"/>
          <w:rFonts w:asciiTheme="majorHAnsi" w:hAnsiTheme="majorHAnsi"/>
        </w:rPr>
        <w:t>In a few decades, Japan had modernized its industry, its military, and its educational system. Today Japan is a highly developed economy and makes important contributions to advancing the technological frontier</w:t>
      </w:r>
      <w:r w:rsidRPr="008E0154">
        <w:rPr>
          <w:rFonts w:asciiTheme="majorHAnsi" w:hAnsiTheme="majorHAnsi"/>
        </w:rPr>
        <w:t xml:space="preserve">. </w:t>
      </w:r>
      <w:r w:rsidRPr="008E0154">
        <w:rPr>
          <w:rStyle w:val="StyleUnderline"/>
          <w:rFonts w:asciiTheme="majorHAnsi" w:hAnsiTheme="majorHAnsi"/>
        </w:rPr>
        <w:t xml:space="preserve">But </w:t>
      </w:r>
      <w:r w:rsidRPr="00476C96">
        <w:rPr>
          <w:rStyle w:val="StyleUnderline"/>
          <w:rFonts w:asciiTheme="majorHAnsi" w:hAnsiTheme="majorHAnsi"/>
          <w:highlight w:val="cyan"/>
        </w:rPr>
        <w:t>nearly a century</w:t>
      </w:r>
      <w:r w:rsidRPr="008E0154">
        <w:rPr>
          <w:rStyle w:val="StyleUnderline"/>
          <w:rFonts w:asciiTheme="majorHAnsi" w:hAnsiTheme="majorHAnsi"/>
        </w:rPr>
        <w:t xml:space="preserve"> and a half </w:t>
      </w:r>
      <w:r w:rsidRPr="00476C96">
        <w:rPr>
          <w:rStyle w:val="StyleUnderline"/>
          <w:rFonts w:asciiTheme="majorHAnsi" w:hAnsiTheme="majorHAnsi"/>
          <w:highlight w:val="cyan"/>
        </w:rPr>
        <w:t>after Japan started modernizing, its</w:t>
      </w:r>
      <w:r w:rsidRPr="008E0154">
        <w:rPr>
          <w:rStyle w:val="StyleUnderline"/>
          <w:rFonts w:asciiTheme="majorHAnsi" w:hAnsiTheme="majorHAnsi"/>
        </w:rPr>
        <w:t xml:space="preserve"> overall </w:t>
      </w:r>
      <w:r w:rsidRPr="00476C96">
        <w:rPr>
          <w:rStyle w:val="StyleUnderline"/>
          <w:rFonts w:asciiTheme="majorHAnsi" w:hAnsiTheme="majorHAnsi"/>
          <w:highlight w:val="cyan"/>
        </w:rPr>
        <w:t>capacity to develop and use innovations</w:t>
      </w:r>
      <w:r w:rsidRPr="008E0154">
        <w:rPr>
          <w:rStyle w:val="StyleUnderline"/>
          <w:rFonts w:asciiTheme="majorHAnsi" w:hAnsiTheme="majorHAnsi"/>
        </w:rPr>
        <w:t xml:space="preserve">, as evidenced by the country’s average productivity, </w:t>
      </w:r>
      <w:r w:rsidRPr="00476C96">
        <w:rPr>
          <w:rStyle w:val="StyleUnderline"/>
          <w:rFonts w:asciiTheme="majorHAnsi" w:hAnsiTheme="majorHAnsi"/>
          <w:highlight w:val="cyan"/>
        </w:rPr>
        <w:t>remains behind</w:t>
      </w:r>
      <w:r w:rsidRPr="008E0154">
        <w:rPr>
          <w:rStyle w:val="StyleUnderline"/>
          <w:rFonts w:asciiTheme="majorHAnsi" w:hAnsiTheme="majorHAnsi"/>
        </w:rPr>
        <w:t xml:space="preserve"> that of </w:t>
      </w:r>
      <w:r w:rsidRPr="00476C96">
        <w:rPr>
          <w:rStyle w:val="StyleUnderline"/>
          <w:rFonts w:asciiTheme="majorHAnsi" w:hAnsiTheme="majorHAnsi"/>
          <w:highlight w:val="cyan"/>
        </w:rPr>
        <w:t>the U.S</w:t>
      </w:r>
      <w:r w:rsidRPr="00476C96">
        <w:rPr>
          <w:rFonts w:asciiTheme="majorHAnsi" w:hAnsiTheme="majorHAnsi"/>
          <w:highlight w:val="cyan"/>
        </w:rPr>
        <w:t>.</w:t>
      </w:r>
      <w:r w:rsidRPr="008E0154">
        <w:rPr>
          <w:rFonts w:asciiTheme="majorHAnsi" w:hAnsiTheme="majorHAnsi"/>
        </w:rPr>
        <w:t xml:space="preserve"> </w:t>
      </w:r>
      <w:r w:rsidRPr="008E0154">
        <w:rPr>
          <w:rStyle w:val="StyleUnderline"/>
          <w:rFonts w:asciiTheme="majorHAnsi" w:hAnsiTheme="majorHAnsi"/>
        </w:rPr>
        <w:t xml:space="preserve">Similarly, Korea and </w:t>
      </w:r>
      <w:r w:rsidRPr="00476C96">
        <w:rPr>
          <w:rStyle w:val="StyleUnderline"/>
          <w:rFonts w:asciiTheme="majorHAnsi" w:hAnsiTheme="majorHAnsi"/>
          <w:highlight w:val="cyan"/>
        </w:rPr>
        <w:t>Taiwan started industrializing</w:t>
      </w:r>
      <w:r w:rsidRPr="008E0154">
        <w:rPr>
          <w:rFonts w:asciiTheme="majorHAnsi" w:hAnsiTheme="majorHAnsi"/>
        </w:rPr>
        <w:t xml:space="preserve"> (as it happens, under Japanese rule) </w:t>
      </w:r>
      <w:r w:rsidRPr="00476C96">
        <w:rPr>
          <w:rStyle w:val="StyleUnderline"/>
          <w:rFonts w:asciiTheme="majorHAnsi" w:hAnsiTheme="majorHAnsi"/>
          <w:highlight w:val="cyan"/>
        </w:rPr>
        <w:t>about a century ago</w:t>
      </w:r>
      <w:r w:rsidRPr="008E0154">
        <w:rPr>
          <w:rFonts w:asciiTheme="majorHAnsi" w:hAnsiTheme="majorHAnsi"/>
        </w:rPr>
        <w:t xml:space="preserve"> and enjoyed miraculous rates of growth after the 1960s. </w:t>
      </w:r>
      <w:r w:rsidRPr="008E0154">
        <w:rPr>
          <w:rStyle w:val="StyleUnderline"/>
          <w:rFonts w:asciiTheme="majorHAnsi" w:hAnsiTheme="majorHAnsi"/>
        </w:rPr>
        <w:t xml:space="preserve">In several sectors of the electronics industry, Korean and Taiwanese companies are technological leaders. </w:t>
      </w:r>
      <w:r w:rsidRPr="00476C96">
        <w:rPr>
          <w:rStyle w:val="StyleUnderline"/>
          <w:rFonts w:asciiTheme="majorHAnsi" w:hAnsiTheme="majorHAnsi"/>
          <w:highlight w:val="cyan"/>
        </w:rPr>
        <w:t>Yet their overall productivity suggests they have less capacity than Japan to develop and use innovations</w:t>
      </w:r>
      <w:r w:rsidRPr="008E0154">
        <w:rPr>
          <w:rFonts w:asciiTheme="majorHAnsi" w:hAnsiTheme="majorHAnsi"/>
        </w:rPr>
        <w:t>. Is it likely, then, that within any reader’s lifetime China and India will attain the parity with the U.S. that has eluded Japan, Korea, and Taiwan?</w:t>
      </w:r>
    </w:p>
    <w:p w:rsidR="0029331C" w:rsidRPr="008E0154" w:rsidRDefault="0029331C" w:rsidP="0029331C">
      <w:pPr>
        <w:pStyle w:val="Heading4"/>
      </w:pPr>
      <w:r w:rsidRPr="008E0154">
        <w:t xml:space="preserve">US hegemony is uncontested and inevitable – no shift in power balance for the foreseeable future </w:t>
      </w:r>
    </w:p>
    <w:p w:rsidR="0029331C" w:rsidRPr="008E0154" w:rsidRDefault="0029331C" w:rsidP="0029331C">
      <w:pPr>
        <w:rPr>
          <w:rFonts w:asciiTheme="majorHAnsi" w:hAnsiTheme="majorHAnsi"/>
        </w:rPr>
      </w:pPr>
      <w:r w:rsidRPr="008E0154">
        <w:rPr>
          <w:rStyle w:val="Style13ptBold"/>
          <w:rFonts w:asciiTheme="majorHAnsi" w:hAnsiTheme="majorHAnsi"/>
        </w:rPr>
        <w:t xml:space="preserve">Cohen 14 </w:t>
      </w:r>
      <w:r w:rsidRPr="008E0154">
        <w:rPr>
          <w:rFonts w:asciiTheme="majorHAnsi" w:hAnsiTheme="majorHAnsi"/>
        </w:rPr>
        <w:t xml:space="preserve">(Michael A., fellow at the Century Foundation, former columnist for Foreign Policy and the New York Times, former senior fellow at the New America Foundation and the American Security Project, master’s degree from Columbia University where he is also an adjunct lecturer in the School of International and Public Affairs, “It’s Coming from Inside the House,” in </w:t>
      </w:r>
      <w:r w:rsidRPr="008E0154">
        <w:rPr>
          <w:rFonts w:asciiTheme="majorHAnsi" w:hAnsiTheme="majorHAnsi"/>
          <w:i/>
        </w:rPr>
        <w:t>A Dangerous World?: Threat Perception and U.S. National Security</w:t>
      </w:r>
      <w:r w:rsidRPr="008E0154">
        <w:rPr>
          <w:rFonts w:asciiTheme="majorHAnsi" w:hAnsiTheme="majorHAnsi"/>
        </w:rPr>
        <w:t>, 2014)</w:t>
      </w:r>
    </w:p>
    <w:p w:rsidR="0029331C" w:rsidRPr="008E0154" w:rsidRDefault="0029331C" w:rsidP="0029331C">
      <w:pPr>
        <w:rPr>
          <w:rFonts w:asciiTheme="majorHAnsi" w:hAnsiTheme="majorHAnsi"/>
        </w:rPr>
      </w:pPr>
    </w:p>
    <w:p w:rsidR="0029331C" w:rsidRPr="008E0154" w:rsidRDefault="0029331C" w:rsidP="0029331C">
      <w:pPr>
        <w:rPr>
          <w:rFonts w:asciiTheme="majorHAnsi" w:hAnsiTheme="majorHAnsi"/>
        </w:rPr>
      </w:pPr>
      <w:r w:rsidRPr="008E0154">
        <w:rPr>
          <w:rFonts w:asciiTheme="majorHAnsi" w:hAnsiTheme="majorHAnsi"/>
        </w:rPr>
        <w:t xml:space="preserve">Today, </w:t>
      </w:r>
      <w:r w:rsidRPr="00476C96">
        <w:rPr>
          <w:rStyle w:val="StyleUnderline"/>
          <w:rFonts w:asciiTheme="majorHAnsi" w:hAnsiTheme="majorHAnsi"/>
          <w:highlight w:val="cyan"/>
        </w:rPr>
        <w:t>America’s</w:t>
      </w:r>
      <w:r w:rsidRPr="008E0154">
        <w:rPr>
          <w:rStyle w:val="StyleUnderline"/>
          <w:rFonts w:asciiTheme="majorHAnsi" w:hAnsiTheme="majorHAnsi"/>
        </w:rPr>
        <w:t xml:space="preserve"> military, economic, and diplomatic </w:t>
      </w:r>
      <w:r w:rsidRPr="00476C96">
        <w:rPr>
          <w:rStyle w:val="StyleUnderline"/>
          <w:rFonts w:asciiTheme="majorHAnsi" w:hAnsiTheme="majorHAnsi"/>
          <w:highlight w:val="cyan"/>
        </w:rPr>
        <w:t>power is unparalleled, and its global hegemony is uncontested</w:t>
      </w:r>
      <w:r w:rsidRPr="008E0154">
        <w:rPr>
          <w:rStyle w:val="StyleUnderline"/>
          <w:rFonts w:asciiTheme="majorHAnsi" w:hAnsiTheme="majorHAnsi"/>
        </w:rPr>
        <w:t>.</w:t>
      </w:r>
    </w:p>
    <w:p w:rsidR="0029331C" w:rsidRPr="008E0154" w:rsidRDefault="0029331C" w:rsidP="0029331C">
      <w:pPr>
        <w:rPr>
          <w:rFonts w:asciiTheme="majorHAnsi" w:hAnsiTheme="majorHAnsi"/>
        </w:rPr>
      </w:pPr>
      <w:r w:rsidRPr="00476C96">
        <w:rPr>
          <w:rStyle w:val="StyleUnderline"/>
          <w:rFonts w:asciiTheme="majorHAnsi" w:hAnsiTheme="majorHAnsi"/>
          <w:highlight w:val="cyan"/>
        </w:rPr>
        <w:t>The United States confronts no plausible</w:t>
      </w:r>
      <w:r w:rsidRPr="008E0154">
        <w:rPr>
          <w:rStyle w:val="StyleUnderline"/>
          <w:rFonts w:asciiTheme="majorHAnsi" w:hAnsiTheme="majorHAnsi"/>
        </w:rPr>
        <w:t xml:space="preserve"> existential </w:t>
      </w:r>
      <w:r w:rsidRPr="00476C96">
        <w:rPr>
          <w:rStyle w:val="StyleUnderline"/>
          <w:rFonts w:asciiTheme="majorHAnsi" w:hAnsiTheme="majorHAnsi"/>
          <w:highlight w:val="cyan"/>
        </w:rPr>
        <w:t>security threats, no great power rival, and no near-term military competitor</w:t>
      </w:r>
      <w:r w:rsidRPr="008E0154">
        <w:rPr>
          <w:rStyle w:val="StyleUnderline"/>
          <w:rFonts w:asciiTheme="majorHAnsi" w:hAnsiTheme="majorHAnsi"/>
        </w:rPr>
        <w:t xml:space="preserve">. </w:t>
      </w:r>
      <w:r w:rsidRPr="00476C96">
        <w:rPr>
          <w:rStyle w:val="StyleUnderline"/>
          <w:rFonts w:asciiTheme="majorHAnsi" w:hAnsiTheme="majorHAnsi"/>
          <w:highlight w:val="cyan"/>
        </w:rPr>
        <w:t>The U.S. military is far and away the world’s most potent</w:t>
      </w:r>
      <w:r w:rsidRPr="008E0154">
        <w:rPr>
          <w:rStyle w:val="StyleUnderline"/>
          <w:rFonts w:asciiTheme="majorHAnsi" w:hAnsiTheme="majorHAnsi"/>
        </w:rPr>
        <w:t xml:space="preserve">, </w:t>
      </w:r>
      <w:r w:rsidRPr="00476C96">
        <w:rPr>
          <w:rStyle w:val="StyleUnderline"/>
          <w:rFonts w:asciiTheme="majorHAnsi" w:hAnsiTheme="majorHAnsi"/>
          <w:highlight w:val="cyan"/>
        </w:rPr>
        <w:t>and it is able to effectively project power to every corner of the globe</w:t>
      </w:r>
      <w:r w:rsidRPr="008E0154">
        <w:rPr>
          <w:rStyle w:val="StyleUnderline"/>
          <w:rFonts w:asciiTheme="majorHAnsi" w:hAnsiTheme="majorHAnsi"/>
        </w:rPr>
        <w:t xml:space="preserve">. </w:t>
      </w:r>
      <w:r w:rsidRPr="00476C96">
        <w:rPr>
          <w:rStyle w:val="StyleUnderline"/>
          <w:rFonts w:asciiTheme="majorHAnsi" w:hAnsiTheme="majorHAnsi"/>
          <w:highlight w:val="cyan"/>
        </w:rPr>
        <w:t>America maintains</w:t>
      </w:r>
      <w:r w:rsidRPr="008E0154">
        <w:rPr>
          <w:rStyle w:val="StyleUnderline"/>
          <w:rFonts w:asciiTheme="majorHAnsi" w:hAnsiTheme="majorHAnsi"/>
        </w:rPr>
        <w:t xml:space="preserve"> a vast coterie of </w:t>
      </w:r>
      <w:r w:rsidRPr="00476C96">
        <w:rPr>
          <w:rStyle w:val="StyleUnderline"/>
          <w:rFonts w:asciiTheme="majorHAnsi" w:hAnsiTheme="majorHAnsi"/>
          <w:highlight w:val="cyan"/>
        </w:rPr>
        <w:t>allies</w:t>
      </w:r>
      <w:r w:rsidRPr="008E0154">
        <w:rPr>
          <w:rStyle w:val="StyleUnderline"/>
          <w:rFonts w:asciiTheme="majorHAnsi" w:hAnsiTheme="majorHAnsi"/>
        </w:rPr>
        <w:t xml:space="preserve">, friends, and like-minded nations </w:t>
      </w:r>
      <w:r w:rsidRPr="00476C96">
        <w:rPr>
          <w:rStyle w:val="StyleUnderline"/>
          <w:rFonts w:asciiTheme="majorHAnsi" w:hAnsiTheme="majorHAnsi"/>
          <w:highlight w:val="cyan"/>
        </w:rPr>
        <w:t>with similar values and</w:t>
      </w:r>
      <w:r w:rsidRPr="008E0154">
        <w:rPr>
          <w:rStyle w:val="StyleUnderline"/>
          <w:rFonts w:asciiTheme="majorHAnsi" w:hAnsiTheme="majorHAnsi"/>
        </w:rPr>
        <w:t xml:space="preserve"> political </w:t>
      </w:r>
      <w:r w:rsidRPr="00476C96">
        <w:rPr>
          <w:rStyle w:val="StyleUnderline"/>
          <w:rFonts w:asciiTheme="majorHAnsi" w:hAnsiTheme="majorHAnsi"/>
          <w:highlight w:val="cyan"/>
        </w:rPr>
        <w:t>systems</w:t>
      </w:r>
      <w:r w:rsidRPr="008E0154">
        <w:rPr>
          <w:rStyle w:val="StyleUnderline"/>
          <w:rFonts w:asciiTheme="majorHAnsi" w:hAnsiTheme="majorHAnsi"/>
        </w:rPr>
        <w:t>.</w:t>
      </w:r>
      <w:r w:rsidRPr="008E0154">
        <w:rPr>
          <w:rFonts w:asciiTheme="majorHAnsi" w:hAnsiTheme="majorHAnsi"/>
        </w:rPr>
        <w:t xml:space="preserve"> Moreover, </w:t>
      </w:r>
      <w:r w:rsidRPr="00476C96">
        <w:rPr>
          <w:rStyle w:val="StyleUnderline"/>
          <w:rFonts w:asciiTheme="majorHAnsi" w:hAnsiTheme="majorHAnsi"/>
          <w:highlight w:val="cyan"/>
        </w:rPr>
        <w:t>its position</w:t>
      </w:r>
      <w:r w:rsidRPr="008E0154">
        <w:rPr>
          <w:rStyle w:val="StyleUnderline"/>
          <w:rFonts w:asciiTheme="majorHAnsi" w:hAnsiTheme="majorHAnsi"/>
        </w:rPr>
        <w:t xml:space="preserve"> as the world’s preeminent superpower </w:t>
      </w:r>
      <w:r w:rsidRPr="00476C96">
        <w:rPr>
          <w:rStyle w:val="StyleUnderline"/>
          <w:rFonts w:asciiTheme="majorHAnsi" w:hAnsiTheme="majorHAnsi"/>
          <w:highlight w:val="cyan"/>
        </w:rPr>
        <w:t>is unlikely to change</w:t>
      </w:r>
      <w:r w:rsidRPr="008E0154">
        <w:rPr>
          <w:rStyle w:val="StyleUnderline"/>
          <w:rFonts w:asciiTheme="majorHAnsi" w:hAnsiTheme="majorHAnsi"/>
        </w:rPr>
        <w:t xml:space="preserve"> any time soon</w:t>
      </w:r>
      <w:r w:rsidRPr="008E0154">
        <w:rPr>
          <w:rFonts w:asciiTheme="majorHAnsi" w:hAnsiTheme="majorHAnsi"/>
        </w:rPr>
        <w:t xml:space="preserve">, </w:t>
      </w:r>
      <w:r w:rsidRPr="00476C96">
        <w:rPr>
          <w:rStyle w:val="StyleUnderline"/>
          <w:rFonts w:asciiTheme="majorHAnsi" w:hAnsiTheme="majorHAnsi"/>
          <w:highlight w:val="cyan"/>
        </w:rPr>
        <w:t>because no country has the ability</w:t>
      </w:r>
      <w:r w:rsidRPr="008E0154">
        <w:rPr>
          <w:rStyle w:val="StyleUnderline"/>
          <w:rFonts w:asciiTheme="majorHAnsi" w:hAnsiTheme="majorHAnsi"/>
        </w:rPr>
        <w:t xml:space="preserve"> or inclination </w:t>
      </w:r>
      <w:r w:rsidRPr="00476C96">
        <w:rPr>
          <w:rStyle w:val="StyleUnderline"/>
          <w:rFonts w:asciiTheme="majorHAnsi" w:hAnsiTheme="majorHAnsi"/>
          <w:highlight w:val="cyan"/>
        </w:rPr>
        <w:t>to challenge</w:t>
      </w:r>
      <w:r w:rsidRPr="008E0154">
        <w:rPr>
          <w:rStyle w:val="StyleUnderline"/>
          <w:rFonts w:asciiTheme="majorHAnsi" w:hAnsiTheme="majorHAnsi"/>
        </w:rPr>
        <w:t xml:space="preserve"> it.</w:t>
      </w:r>
      <w:r w:rsidRPr="008E0154">
        <w:rPr>
          <w:rFonts w:asciiTheme="majorHAnsi" w:hAnsiTheme="majorHAnsi"/>
        </w:rPr>
        <w:t xml:space="preserve"> </w:t>
      </w:r>
      <w:r w:rsidRPr="00476C96">
        <w:rPr>
          <w:rStyle w:val="StyleUnderline"/>
          <w:rFonts w:asciiTheme="majorHAnsi" w:hAnsiTheme="majorHAnsi"/>
          <w:highlight w:val="cyan"/>
        </w:rPr>
        <w:t>China</w:t>
      </w:r>
      <w:r w:rsidRPr="008E0154">
        <w:rPr>
          <w:rStyle w:val="StyleUnderline"/>
          <w:rFonts w:asciiTheme="majorHAnsi" w:hAnsiTheme="majorHAnsi"/>
        </w:rPr>
        <w:t xml:space="preserve"> is its closest military rival—and China </w:t>
      </w:r>
      <w:r w:rsidRPr="00476C96">
        <w:rPr>
          <w:rStyle w:val="StyleUnderline"/>
          <w:rFonts w:asciiTheme="majorHAnsi" w:hAnsiTheme="majorHAnsi"/>
          <w:highlight w:val="cyan"/>
        </w:rPr>
        <w:t>spends a fraction</w:t>
      </w:r>
      <w:r w:rsidRPr="008E0154">
        <w:rPr>
          <w:rStyle w:val="StyleUnderline"/>
          <w:rFonts w:asciiTheme="majorHAnsi" w:hAnsiTheme="majorHAnsi"/>
        </w:rPr>
        <w:t xml:space="preserve"> on armaments </w:t>
      </w:r>
      <w:r w:rsidRPr="00476C96">
        <w:rPr>
          <w:rStyle w:val="StyleUnderline"/>
          <w:rFonts w:asciiTheme="majorHAnsi" w:hAnsiTheme="majorHAnsi"/>
          <w:highlight w:val="cyan"/>
        </w:rPr>
        <w:t>compared with the United States</w:t>
      </w:r>
      <w:r w:rsidRPr="008E0154">
        <w:rPr>
          <w:rStyle w:val="StyleUnderline"/>
          <w:rFonts w:asciiTheme="majorHAnsi" w:hAnsiTheme="majorHAnsi"/>
        </w:rPr>
        <w:t xml:space="preserve">. Even emerging from a sustained economic downturn, </w:t>
      </w:r>
      <w:r w:rsidRPr="00476C96">
        <w:rPr>
          <w:rStyle w:val="StyleUnderline"/>
          <w:rFonts w:asciiTheme="majorHAnsi" w:hAnsiTheme="majorHAnsi"/>
          <w:highlight w:val="cyan"/>
        </w:rPr>
        <w:t>the U.S. economy remains the largest</w:t>
      </w:r>
      <w:r w:rsidRPr="008E0154">
        <w:rPr>
          <w:rStyle w:val="StyleUnderline"/>
          <w:rFonts w:asciiTheme="majorHAnsi" w:hAnsiTheme="majorHAnsi"/>
        </w:rPr>
        <w:t xml:space="preserve"> in the world—with China, at best, two to three decades away from surpassing it.</w:t>
      </w:r>
      <w:r w:rsidRPr="008E0154">
        <w:rPr>
          <w:rFonts w:asciiTheme="majorHAnsi" w:hAnsiTheme="majorHAnsi"/>
        </w:rPr>
        <w:t xml:space="preserve"> Although the United States faces global challenges to its interests, they pose little actual risk to the overwhelming majority of American citizens or to the country’s security.</w:t>
      </w:r>
    </w:p>
    <w:p w:rsidR="0029331C" w:rsidRPr="008E0154" w:rsidRDefault="0029331C" w:rsidP="0029331C">
      <w:pPr>
        <w:rPr>
          <w:rStyle w:val="StyleUnderline"/>
          <w:rFonts w:asciiTheme="majorHAnsi" w:hAnsiTheme="majorHAnsi"/>
        </w:rPr>
      </w:pPr>
      <w:r w:rsidRPr="008E0154">
        <w:rPr>
          <w:rFonts w:asciiTheme="majorHAnsi" w:hAnsiTheme="majorHAnsi"/>
        </w:rPr>
        <w:t xml:space="preserve">Quite simply, </w:t>
      </w:r>
      <w:r w:rsidRPr="00476C96">
        <w:rPr>
          <w:rStyle w:val="StyleUnderline"/>
          <w:rFonts w:asciiTheme="majorHAnsi" w:hAnsiTheme="majorHAnsi"/>
          <w:highlight w:val="cyan"/>
        </w:rPr>
        <w:t>the United States is the world’s most dominant nation, unchallenged and more secure than any other great power in history</w:t>
      </w:r>
      <w:r w:rsidRPr="008E0154">
        <w:rPr>
          <w:rStyle w:val="StyleUnderline"/>
          <w:rFonts w:asciiTheme="majorHAnsi" w:hAnsiTheme="majorHAnsi"/>
        </w:rPr>
        <w:t>—and it will almost certainly remain so for the foreseeable future.</w:t>
      </w:r>
    </w:p>
    <w:p w:rsidR="0029331C" w:rsidRDefault="0029331C" w:rsidP="0029331C">
      <w:pPr>
        <w:rPr>
          <w:rFonts w:asciiTheme="majorHAnsi" w:hAnsiTheme="majorHAnsi"/>
        </w:rPr>
      </w:pPr>
    </w:p>
    <w:p w:rsidR="0029331C" w:rsidRPr="008E0154" w:rsidRDefault="0029331C" w:rsidP="0029331C">
      <w:pPr>
        <w:pStyle w:val="Heading2"/>
      </w:pPr>
      <w:proofErr w:type="gramStart"/>
      <w:r>
        <w:t>tech</w:t>
      </w:r>
      <w:proofErr w:type="gramEnd"/>
      <w:r>
        <w:t xml:space="preserve"> not k2 </w:t>
      </w:r>
      <w:proofErr w:type="spellStart"/>
      <w:r>
        <w:t>heg</w:t>
      </w:r>
      <w:proofErr w:type="spellEnd"/>
    </w:p>
    <w:p w:rsidR="0029331C" w:rsidRPr="008E0154" w:rsidRDefault="0029331C" w:rsidP="0029331C">
      <w:pPr>
        <w:pStyle w:val="Heading4"/>
      </w:pPr>
      <w:r w:rsidRPr="008E0154">
        <w:t>Loss of tech leadership does not threaten U.S. economic power or leadership – your authors ignore how innovation helps the economy and are blinded by nationalist sentiment.</w:t>
      </w:r>
    </w:p>
    <w:p w:rsidR="0029331C" w:rsidRPr="008E0154" w:rsidRDefault="0029331C" w:rsidP="0029331C">
      <w:pPr>
        <w:rPr>
          <w:rStyle w:val="Style13ptBold"/>
          <w:rFonts w:asciiTheme="majorHAnsi" w:hAnsiTheme="majorHAnsi"/>
        </w:rPr>
      </w:pPr>
      <w:proofErr w:type="spellStart"/>
      <w:r w:rsidRPr="008E0154">
        <w:rPr>
          <w:rStyle w:val="Style13ptBold"/>
          <w:rFonts w:asciiTheme="majorHAnsi" w:hAnsiTheme="majorHAnsi"/>
        </w:rPr>
        <w:t>Bhidé</w:t>
      </w:r>
      <w:proofErr w:type="spellEnd"/>
      <w:r w:rsidRPr="008E0154">
        <w:rPr>
          <w:rStyle w:val="Style13ptBold"/>
          <w:rFonts w:asciiTheme="majorHAnsi" w:hAnsiTheme="majorHAnsi"/>
        </w:rPr>
        <w:t xml:space="preserve"> ‘9</w:t>
      </w:r>
    </w:p>
    <w:p w:rsidR="0029331C" w:rsidRPr="008E0154" w:rsidRDefault="0029331C" w:rsidP="0029331C">
      <w:pPr>
        <w:rPr>
          <w:rFonts w:asciiTheme="majorHAnsi" w:hAnsiTheme="majorHAnsi"/>
        </w:rPr>
      </w:pPr>
      <w:r w:rsidRPr="008E0154">
        <w:rPr>
          <w:rFonts w:asciiTheme="majorHAnsi" w:hAnsiTheme="majorHAnsi"/>
        </w:rPr>
        <w:t xml:space="preserve">Amar </w:t>
      </w:r>
      <w:proofErr w:type="spellStart"/>
      <w:r w:rsidRPr="008E0154">
        <w:rPr>
          <w:rFonts w:asciiTheme="majorHAnsi" w:hAnsiTheme="majorHAnsi"/>
        </w:rPr>
        <w:t>Bhidé</w:t>
      </w:r>
      <w:proofErr w:type="spellEnd"/>
      <w:r w:rsidRPr="008E0154">
        <w:rPr>
          <w:rFonts w:asciiTheme="majorHAnsi" w:hAnsiTheme="majorHAnsi"/>
        </w:rPr>
        <w:t xml:space="preserve">, Thomas </w:t>
      </w:r>
      <w:proofErr w:type="spellStart"/>
      <w:r w:rsidRPr="008E0154">
        <w:rPr>
          <w:rFonts w:asciiTheme="majorHAnsi" w:hAnsiTheme="majorHAnsi"/>
        </w:rPr>
        <w:t>Schmidheiny</w:t>
      </w:r>
      <w:proofErr w:type="spellEnd"/>
      <w:r w:rsidRPr="008E0154">
        <w:rPr>
          <w:rFonts w:asciiTheme="majorHAnsi" w:hAnsiTheme="majorHAnsi"/>
        </w:rPr>
        <w:t xml:space="preserve"> Professor in The Fletcher School of Law and Diplomacy @ Tufts, was </w:t>
      </w:r>
      <w:proofErr w:type="spellStart"/>
      <w:r w:rsidRPr="008E0154">
        <w:rPr>
          <w:rFonts w:asciiTheme="majorHAnsi" w:hAnsiTheme="majorHAnsi"/>
        </w:rPr>
        <w:t>Glaubinger</w:t>
      </w:r>
      <w:proofErr w:type="spellEnd"/>
      <w:r w:rsidRPr="008E0154">
        <w:rPr>
          <w:rFonts w:asciiTheme="majorHAnsi" w:hAnsiTheme="majorHAnsi"/>
        </w:rPr>
        <w:t xml:space="preserve"> Professor of Business at Columbia University. </w:t>
      </w:r>
      <w:proofErr w:type="gramStart"/>
      <w:r w:rsidRPr="008E0154">
        <w:rPr>
          <w:rFonts w:asciiTheme="majorHAnsi" w:hAnsiTheme="majorHAnsi"/>
        </w:rPr>
        <w:t>“Where innovation creates value”.</w:t>
      </w:r>
      <w:proofErr w:type="gramEnd"/>
      <w:r w:rsidRPr="008E0154">
        <w:rPr>
          <w:rFonts w:asciiTheme="majorHAnsi" w:hAnsiTheme="majorHAnsi"/>
        </w:rPr>
        <w:t xml:space="preserve"> February 2009. http://whispersandshouts.typepad.com/files/where-innovation-creates-value.pdf</w:t>
      </w:r>
    </w:p>
    <w:p w:rsidR="0029331C" w:rsidRPr="008E0154" w:rsidRDefault="0029331C" w:rsidP="0029331C">
      <w:pPr>
        <w:rPr>
          <w:rStyle w:val="StyleUnderline"/>
          <w:rFonts w:asciiTheme="majorHAnsi" w:hAnsiTheme="majorHAnsi"/>
        </w:rPr>
      </w:pPr>
    </w:p>
    <w:p w:rsidR="0029331C" w:rsidRDefault="0029331C" w:rsidP="0029331C">
      <w:pPr>
        <w:rPr>
          <w:rFonts w:asciiTheme="majorHAnsi" w:hAnsiTheme="majorHAnsi"/>
        </w:rPr>
      </w:pPr>
      <w:r w:rsidRPr="008E0154">
        <w:rPr>
          <w:rStyle w:val="StyleUnderline"/>
          <w:rFonts w:asciiTheme="majorHAnsi" w:hAnsiTheme="majorHAnsi"/>
        </w:rPr>
        <w:t>Now</w:t>
      </w:r>
      <w:r w:rsidRPr="008E0154">
        <w:rPr>
          <w:rFonts w:asciiTheme="majorHAnsi" w:hAnsiTheme="majorHAnsi"/>
        </w:rPr>
        <w:t xml:space="preserve">, perhaps, more than ever, </w:t>
      </w:r>
      <w:r w:rsidRPr="00476C96">
        <w:rPr>
          <w:rStyle w:val="StyleUnderline"/>
          <w:rFonts w:asciiTheme="majorHAnsi" w:hAnsiTheme="majorHAnsi"/>
          <w:highlight w:val="cyan"/>
        </w:rPr>
        <w:t>the fear of globalization haunts the</w:t>
      </w:r>
      <w:r w:rsidRPr="008E0154">
        <w:rPr>
          <w:rStyle w:val="StyleUnderline"/>
          <w:rFonts w:asciiTheme="majorHAnsi" w:hAnsiTheme="majorHAnsi"/>
        </w:rPr>
        <w:t xml:space="preserve"> </w:t>
      </w:r>
      <w:r w:rsidRPr="00476C96">
        <w:rPr>
          <w:rStyle w:val="StyleUnderline"/>
          <w:rFonts w:asciiTheme="majorHAnsi" w:hAnsiTheme="majorHAnsi"/>
          <w:highlight w:val="cyan"/>
        </w:rPr>
        <w:t>U</w:t>
      </w:r>
      <w:r w:rsidRPr="008E0154">
        <w:rPr>
          <w:rFonts w:asciiTheme="majorHAnsi" w:hAnsiTheme="majorHAnsi"/>
        </w:rPr>
        <w:t xml:space="preserve">nited </w:t>
      </w:r>
      <w:r w:rsidRPr="00476C96">
        <w:rPr>
          <w:rStyle w:val="StyleUnderline"/>
          <w:rFonts w:asciiTheme="majorHAnsi" w:hAnsiTheme="majorHAnsi"/>
          <w:highlight w:val="cyan"/>
        </w:rPr>
        <w:t>S</w:t>
      </w:r>
      <w:r w:rsidRPr="008E0154">
        <w:rPr>
          <w:rFonts w:asciiTheme="majorHAnsi" w:hAnsiTheme="majorHAnsi"/>
        </w:rPr>
        <w:t xml:space="preserve">tates. Many manufacturing companies that once flourished there fell to overseas competition or relocated much of their work abroad. Then services embarked on the same journey. </w:t>
      </w:r>
      <w:proofErr w:type="gramStart"/>
      <w:r w:rsidRPr="008E0154">
        <w:rPr>
          <w:rFonts w:asciiTheme="majorHAnsi" w:hAnsiTheme="majorHAnsi"/>
        </w:rPr>
        <w:t>Just as the manufacturing exodus started with low-wage, unskilled labor, the offshoring of services at first involved data entry, routine software programming and testing, and the operation of phone banks.</w:t>
      </w:r>
      <w:proofErr w:type="gramEnd"/>
      <w:r w:rsidRPr="008E0154">
        <w:rPr>
          <w:rFonts w:asciiTheme="majorHAnsi" w:hAnsiTheme="majorHAnsi"/>
        </w:rPr>
        <w:t xml:space="preserve"> But today, overseas workers analyze financial statements, test trading strategies, and design computer chips and software architectures for US companies. </w:t>
      </w:r>
      <w:r w:rsidRPr="00476C96">
        <w:rPr>
          <w:rStyle w:val="StyleUnderline"/>
          <w:rFonts w:asciiTheme="majorHAnsi" w:hAnsiTheme="majorHAnsi"/>
          <w:highlight w:val="cyan"/>
        </w:rPr>
        <w:t>It is the offshoring</w:t>
      </w:r>
      <w:r w:rsidRPr="008E0154">
        <w:rPr>
          <w:rStyle w:val="StyleUnderline"/>
          <w:rFonts w:asciiTheme="majorHAnsi" w:hAnsiTheme="majorHAnsi"/>
        </w:rPr>
        <w:t xml:space="preserve"> of research and development—</w:t>
      </w:r>
      <w:r w:rsidRPr="00476C96">
        <w:rPr>
          <w:rStyle w:val="StyleUnderline"/>
          <w:rFonts w:asciiTheme="majorHAnsi" w:hAnsiTheme="majorHAnsi"/>
          <w:highlight w:val="cyan"/>
        </w:rPr>
        <w:t>of innovation</w:t>
      </w:r>
      <w:r w:rsidRPr="008E0154">
        <w:rPr>
          <w:rStyle w:val="StyleUnderline"/>
          <w:rFonts w:asciiTheme="majorHAnsi" w:hAnsiTheme="majorHAnsi"/>
        </w:rPr>
        <w:t xml:space="preserve"> and the future—</w:t>
      </w:r>
      <w:r w:rsidRPr="00476C96">
        <w:rPr>
          <w:rStyle w:val="StyleUnderline"/>
          <w:rFonts w:asciiTheme="majorHAnsi" w:hAnsiTheme="majorHAnsi"/>
          <w:highlight w:val="cyan"/>
        </w:rPr>
        <w:t>that arouses</w:t>
      </w:r>
      <w:r w:rsidRPr="008E0154">
        <w:rPr>
          <w:rStyle w:val="StyleUnderline"/>
          <w:rFonts w:asciiTheme="majorHAnsi" w:hAnsiTheme="majorHAnsi"/>
        </w:rPr>
        <w:t xml:space="preserve"> the keenest </w:t>
      </w:r>
      <w:r w:rsidRPr="00476C96">
        <w:rPr>
          <w:rStyle w:val="StyleUnderline"/>
          <w:rFonts w:asciiTheme="majorHAnsi" w:hAnsiTheme="majorHAnsi"/>
          <w:highlight w:val="cyan"/>
        </w:rPr>
        <w:t>anxiety</w:t>
      </w:r>
      <w:r w:rsidRPr="008E0154">
        <w:rPr>
          <w:rFonts w:asciiTheme="majorHAnsi" w:hAnsiTheme="majorHAnsi"/>
        </w:rPr>
        <w:t xml:space="preserve">. The economist Richard Freeman spoke for many Americans when he warned that the United States could become significantly less competitive “as large developing countries like China and India harness their growing scientific and engineering expertise to their enormous, low-wage labor forces.”1 What is the appropriate response? One, from the conservative pundit Pat Buchanan, the TV broadcaster Lou Dobbs, and their like, calls for protectionism. </w:t>
      </w:r>
      <w:r w:rsidRPr="00476C96">
        <w:rPr>
          <w:rStyle w:val="StyleUnderline"/>
          <w:rFonts w:asciiTheme="majorHAnsi" w:hAnsiTheme="majorHAnsi"/>
          <w:highlight w:val="cyan"/>
        </w:rPr>
        <w:t>Another</w:t>
      </w:r>
      <w:r w:rsidRPr="008E0154">
        <w:rPr>
          <w:rStyle w:val="StyleUnderline"/>
          <w:rFonts w:asciiTheme="majorHAnsi" w:hAnsiTheme="majorHAnsi"/>
        </w:rPr>
        <w:t xml:space="preserve">, seemingly more progressive, </w:t>
      </w:r>
      <w:r w:rsidRPr="00476C96">
        <w:rPr>
          <w:rStyle w:val="StyleUnderline"/>
          <w:rFonts w:asciiTheme="majorHAnsi" w:hAnsiTheme="majorHAnsi"/>
          <w:highlight w:val="cyan"/>
        </w:rPr>
        <w:t>approach would be to spend</w:t>
      </w:r>
      <w:r w:rsidRPr="008E0154">
        <w:rPr>
          <w:rStyle w:val="StyleUnderline"/>
          <w:rFonts w:asciiTheme="majorHAnsi" w:hAnsiTheme="majorHAnsi"/>
        </w:rPr>
        <w:t xml:space="preserve"> more </w:t>
      </w:r>
      <w:r w:rsidRPr="00476C96">
        <w:rPr>
          <w:rStyle w:val="StyleUnderline"/>
          <w:rFonts w:asciiTheme="majorHAnsi" w:hAnsiTheme="majorHAnsi"/>
          <w:highlight w:val="cyan"/>
        </w:rPr>
        <w:t>money to promote cutting-edge science and technology</w:t>
      </w:r>
      <w:r w:rsidRPr="008E0154">
        <w:rPr>
          <w:rFonts w:asciiTheme="majorHAnsi" w:hAnsiTheme="majorHAnsi"/>
        </w:rPr>
        <w:t xml:space="preserve">. </w:t>
      </w:r>
      <w:r w:rsidRPr="008E0154">
        <w:rPr>
          <w:rStyle w:val="StyleUnderline"/>
          <w:rFonts w:asciiTheme="majorHAnsi" w:hAnsiTheme="majorHAnsi"/>
        </w:rPr>
        <w:t xml:space="preserve">Much of </w:t>
      </w:r>
      <w:r w:rsidRPr="00476C96">
        <w:rPr>
          <w:rStyle w:val="StyleUnderline"/>
          <w:rFonts w:asciiTheme="majorHAnsi" w:hAnsiTheme="majorHAnsi"/>
          <w:highlight w:val="cyan"/>
        </w:rPr>
        <w:t>the establishment</w:t>
      </w:r>
      <w:r w:rsidRPr="008E0154">
        <w:rPr>
          <w:rFonts w:asciiTheme="majorHAnsi" w:hAnsiTheme="majorHAnsi"/>
        </w:rPr>
        <w:t xml:space="preserve">, Democratic and Republican alike, </w:t>
      </w:r>
      <w:r w:rsidRPr="00476C96">
        <w:rPr>
          <w:rStyle w:val="StyleUnderline"/>
          <w:rFonts w:asciiTheme="majorHAnsi" w:hAnsiTheme="majorHAnsi"/>
          <w:highlight w:val="cyan"/>
        </w:rPr>
        <w:t>has embraced</w:t>
      </w:r>
      <w:r w:rsidRPr="008E0154">
        <w:rPr>
          <w:rFonts w:asciiTheme="majorHAnsi" w:hAnsiTheme="majorHAnsi"/>
        </w:rPr>
        <w:t xml:space="preserve"> what the economists Sylvia </w:t>
      </w:r>
      <w:proofErr w:type="spellStart"/>
      <w:r w:rsidRPr="008E0154">
        <w:rPr>
          <w:rFonts w:asciiTheme="majorHAnsi" w:hAnsiTheme="majorHAnsi"/>
        </w:rPr>
        <w:t>Ostry</w:t>
      </w:r>
      <w:proofErr w:type="spellEnd"/>
      <w:r w:rsidRPr="008E0154">
        <w:rPr>
          <w:rFonts w:asciiTheme="majorHAnsi" w:hAnsiTheme="majorHAnsi"/>
        </w:rPr>
        <w:t xml:space="preserve"> and Richard Nelson call </w:t>
      </w:r>
      <w:r w:rsidRPr="00476C96">
        <w:rPr>
          <w:rStyle w:val="StyleUnderline"/>
          <w:rFonts w:asciiTheme="majorHAnsi" w:hAnsiTheme="majorHAnsi"/>
          <w:highlight w:val="cyan"/>
        </w:rPr>
        <w:t>techno-nationali</w:t>
      </w:r>
      <w:r w:rsidRPr="008E0154">
        <w:rPr>
          <w:rStyle w:val="StyleUnderline"/>
          <w:rFonts w:asciiTheme="majorHAnsi" w:hAnsiTheme="majorHAnsi"/>
        </w:rPr>
        <w:t xml:space="preserve">sm and techno-fetishism, </w:t>
      </w:r>
      <w:r w:rsidRPr="00476C96">
        <w:rPr>
          <w:rStyle w:val="StyleUnderline"/>
          <w:rFonts w:asciiTheme="majorHAnsi" w:hAnsiTheme="majorHAnsi"/>
          <w:highlight w:val="cyan"/>
        </w:rPr>
        <w:t>which</w:t>
      </w:r>
      <w:r w:rsidRPr="008E0154">
        <w:rPr>
          <w:rStyle w:val="StyleUnderline"/>
          <w:rFonts w:asciiTheme="majorHAnsi" w:hAnsiTheme="majorHAnsi"/>
        </w:rPr>
        <w:t xml:space="preserve"> both </w:t>
      </w:r>
      <w:r w:rsidRPr="00476C96">
        <w:rPr>
          <w:rStyle w:val="StyleUnderline"/>
          <w:rFonts w:asciiTheme="majorHAnsi" w:hAnsiTheme="majorHAnsi"/>
          <w:highlight w:val="cyan"/>
        </w:rPr>
        <w:t>claim that US prosperity requires</w:t>
      </w:r>
      <w:r w:rsidRPr="008E0154">
        <w:rPr>
          <w:rStyle w:val="StyleUnderline"/>
          <w:rFonts w:asciiTheme="majorHAnsi" w:hAnsiTheme="majorHAnsi"/>
        </w:rPr>
        <w:t xml:space="preserve"> continued </w:t>
      </w:r>
      <w:r w:rsidRPr="00476C96">
        <w:rPr>
          <w:rStyle w:val="StyleUnderline"/>
          <w:rFonts w:asciiTheme="majorHAnsi" w:hAnsiTheme="majorHAnsi"/>
          <w:highlight w:val="cyan"/>
        </w:rPr>
        <w:t>domination of these fields</w:t>
      </w:r>
      <w:r w:rsidRPr="008E0154">
        <w:rPr>
          <w:rFonts w:asciiTheme="majorHAnsi" w:hAnsiTheme="majorHAnsi"/>
        </w:rPr>
        <w:t xml:space="preserve">. </w:t>
      </w:r>
      <w:r w:rsidRPr="008E0154">
        <w:rPr>
          <w:rStyle w:val="StyleUnderline"/>
          <w:rFonts w:asciiTheme="majorHAnsi" w:hAnsiTheme="majorHAnsi"/>
        </w:rPr>
        <w:t>We’ve heard such fears and prescriptions before</w:t>
      </w:r>
      <w:r w:rsidRPr="008E0154">
        <w:rPr>
          <w:rFonts w:asciiTheme="majorHAnsi" w:hAnsiTheme="majorHAnsi"/>
        </w:rPr>
        <w:t xml:space="preserve">. In the 1980s, many people attributed the problems of the US economy to the proliferation of lawyers and managers and to a shortage of engineers and scientists; Germany and Japan were praised as countries with a better occupational ratio. Yet in the 1990s, their economies slackened while the United States prospered—and not because it heeded the warnings. Indeed, math and science education in US high schools didn’t improve much. Enrollment in law schools remained high, and managers accounted for a growing proportion of the workforce. The US share of scientific articles, science and engineering PhDs, and patents continued to decline, the service sector to expand, and manufacturing employment to stagnate. Of course, the United States can’t count on the same happy ending to every episode of the “losing our lead” serial. </w:t>
      </w:r>
      <w:r w:rsidRPr="008E0154">
        <w:rPr>
          <w:rStyle w:val="StyleUnderline"/>
          <w:rFonts w:asciiTheme="majorHAnsi" w:hAnsiTheme="majorHAnsi"/>
        </w:rPr>
        <w:t>The integration of China and India into the global economy is a seminal and unprecedented phenomenon</w:t>
      </w:r>
      <w:r w:rsidRPr="008E0154">
        <w:rPr>
          <w:rFonts w:asciiTheme="majorHAnsi" w:hAnsiTheme="majorHAnsi"/>
        </w:rPr>
        <w:t xml:space="preserve">. Could the outcome be different this time? </w:t>
      </w:r>
      <w:r w:rsidRPr="008E0154">
        <w:rPr>
          <w:rStyle w:val="StyleUnderline"/>
          <w:rFonts w:asciiTheme="majorHAnsi" w:hAnsiTheme="majorHAnsi"/>
        </w:rPr>
        <w:t>Is the U</w:t>
      </w:r>
      <w:r w:rsidRPr="008E0154">
        <w:rPr>
          <w:rFonts w:asciiTheme="majorHAnsi" w:hAnsiTheme="majorHAnsi"/>
        </w:rPr>
        <w:t xml:space="preserve">nited </w:t>
      </w:r>
      <w:r w:rsidRPr="008E0154">
        <w:rPr>
          <w:rStyle w:val="StyleUnderline"/>
          <w:rFonts w:asciiTheme="majorHAnsi" w:hAnsiTheme="majorHAnsi"/>
        </w:rPr>
        <w:t>S</w:t>
      </w:r>
      <w:r w:rsidRPr="008E0154">
        <w:rPr>
          <w:rFonts w:asciiTheme="majorHAnsi" w:hAnsiTheme="majorHAnsi"/>
        </w:rPr>
        <w:t xml:space="preserve">tates </w:t>
      </w:r>
      <w:r w:rsidRPr="008E0154">
        <w:rPr>
          <w:rStyle w:val="StyleUnderline"/>
          <w:rFonts w:asciiTheme="majorHAnsi" w:hAnsiTheme="majorHAnsi"/>
        </w:rPr>
        <w:t>on the verge of being pummeled by a technological hurricane?</w:t>
      </w:r>
      <w:r w:rsidRPr="008E0154">
        <w:rPr>
          <w:rFonts w:asciiTheme="majorHAnsi" w:hAnsiTheme="majorHAnsi"/>
        </w:rPr>
        <w:t xml:space="preserve"> In my view, </w:t>
      </w:r>
      <w:r w:rsidRPr="008E0154">
        <w:rPr>
          <w:rStyle w:val="StyleUnderline"/>
          <w:rFonts w:asciiTheme="majorHAnsi" w:hAnsiTheme="majorHAnsi"/>
        </w:rPr>
        <w:t>the answer is no</w:t>
      </w:r>
      <w:r w:rsidRPr="008E0154">
        <w:rPr>
          <w:rFonts w:asciiTheme="majorHAnsi" w:hAnsiTheme="majorHAnsi"/>
        </w:rPr>
        <w:t xml:space="preserve">. </w:t>
      </w:r>
      <w:r w:rsidRPr="00476C96">
        <w:rPr>
          <w:rStyle w:val="StyleUnderline"/>
          <w:rFonts w:asciiTheme="majorHAnsi" w:hAnsiTheme="majorHAnsi"/>
          <w:highlight w:val="cyan"/>
        </w:rPr>
        <w:t>Worries about the offshoring of R&amp;D and the progress of science</w:t>
      </w:r>
      <w:r w:rsidRPr="008E0154">
        <w:rPr>
          <w:rStyle w:val="StyleUnderline"/>
          <w:rFonts w:asciiTheme="majorHAnsi" w:hAnsiTheme="majorHAnsi"/>
        </w:rPr>
        <w:t xml:space="preserve"> in China and India </w:t>
      </w:r>
      <w:r w:rsidRPr="00476C96">
        <w:rPr>
          <w:rStyle w:val="StyleUnderline"/>
          <w:rFonts w:asciiTheme="majorHAnsi" w:hAnsiTheme="majorHAnsi"/>
          <w:highlight w:val="cyan"/>
        </w:rPr>
        <w:t>arise from a failure to understand techn</w:t>
      </w:r>
      <w:r w:rsidRPr="008E0154">
        <w:rPr>
          <w:rStyle w:val="StyleUnderline"/>
          <w:rFonts w:asciiTheme="majorHAnsi" w:hAnsiTheme="majorHAnsi"/>
        </w:rPr>
        <w:t xml:space="preserve">ological </w:t>
      </w:r>
      <w:r w:rsidRPr="00476C96">
        <w:rPr>
          <w:rStyle w:val="StyleUnderline"/>
          <w:rFonts w:asciiTheme="majorHAnsi" w:hAnsiTheme="majorHAnsi"/>
          <w:highlight w:val="cyan"/>
        </w:rPr>
        <w:t>innovation and its relation to the global economy</w:t>
      </w:r>
      <w:r w:rsidRPr="008E0154">
        <w:rPr>
          <w:rFonts w:asciiTheme="majorHAnsi" w:hAnsiTheme="majorHAnsi"/>
        </w:rPr>
        <w:t xml:space="preserve">. </w:t>
      </w:r>
      <w:r w:rsidRPr="008E0154">
        <w:rPr>
          <w:rStyle w:val="StyleUnderline"/>
          <w:rFonts w:asciiTheme="majorHAnsi" w:hAnsiTheme="majorHAnsi"/>
        </w:rPr>
        <w:t xml:space="preserve">Innovation does play a major role in nurturing prosperity, but </w:t>
      </w:r>
      <w:r w:rsidRPr="00476C96">
        <w:rPr>
          <w:rStyle w:val="StyleUnderline"/>
          <w:rFonts w:asciiTheme="majorHAnsi" w:hAnsiTheme="majorHAnsi"/>
          <w:highlight w:val="cyan"/>
        </w:rPr>
        <w:t>we must be careful to formulate policies that sustain rather than undermine it</w:t>
      </w:r>
      <w:r w:rsidRPr="008E0154">
        <w:rPr>
          <w:rFonts w:asciiTheme="majorHAnsi" w:hAnsiTheme="majorHAnsi"/>
        </w:rPr>
        <w:t xml:space="preserve">—for instance, </w:t>
      </w:r>
      <w:r w:rsidRPr="008E0154">
        <w:rPr>
          <w:rStyle w:val="StyleUnderline"/>
          <w:rFonts w:asciiTheme="majorHAnsi" w:hAnsiTheme="majorHAnsi"/>
        </w:rPr>
        <w:t>by favoring one form of innovation over another</w:t>
      </w:r>
      <w:r w:rsidRPr="008E0154">
        <w:rPr>
          <w:rFonts w:asciiTheme="majorHAnsi" w:hAnsiTheme="majorHAnsi"/>
        </w:rPr>
        <w:t>.</w:t>
      </w:r>
    </w:p>
    <w:p w:rsidR="0029331C" w:rsidRPr="008E0154" w:rsidRDefault="0029331C" w:rsidP="0029331C">
      <w:pPr>
        <w:pStyle w:val="Heading2"/>
      </w:pPr>
      <w:r>
        <w:t xml:space="preserve">Econ not </w:t>
      </w:r>
      <w:proofErr w:type="gramStart"/>
      <w:r>
        <w:t>k2</w:t>
      </w:r>
      <w:proofErr w:type="gramEnd"/>
      <w:r>
        <w:t xml:space="preserve"> </w:t>
      </w:r>
      <w:proofErr w:type="spellStart"/>
      <w:r>
        <w:t>heg</w:t>
      </w:r>
      <w:proofErr w:type="spellEnd"/>
    </w:p>
    <w:p w:rsidR="0029331C" w:rsidRPr="008E0154" w:rsidRDefault="0029331C" w:rsidP="0029331C">
      <w:pPr>
        <w:rPr>
          <w:rFonts w:asciiTheme="majorHAnsi" w:hAnsiTheme="majorHAnsi"/>
        </w:rPr>
      </w:pPr>
    </w:p>
    <w:p w:rsidR="0029331C" w:rsidRPr="008E0154" w:rsidRDefault="0029331C" w:rsidP="0029331C">
      <w:pPr>
        <w:pStyle w:val="Heading4"/>
      </w:pPr>
      <w:r w:rsidRPr="008E0154">
        <w:t xml:space="preserve">Economic power is not key to hegemony </w:t>
      </w:r>
    </w:p>
    <w:p w:rsidR="0029331C" w:rsidRPr="008E0154" w:rsidRDefault="0029331C" w:rsidP="0029331C">
      <w:pPr>
        <w:rPr>
          <w:rFonts w:asciiTheme="majorHAnsi" w:hAnsiTheme="majorHAnsi"/>
        </w:rPr>
      </w:pPr>
      <w:proofErr w:type="spellStart"/>
      <w:r w:rsidRPr="008E0154">
        <w:rPr>
          <w:rStyle w:val="Style13ptBold"/>
          <w:rFonts w:asciiTheme="majorHAnsi" w:hAnsiTheme="majorHAnsi"/>
        </w:rPr>
        <w:t>Kapila</w:t>
      </w:r>
      <w:proofErr w:type="spellEnd"/>
      <w:r w:rsidRPr="008E0154">
        <w:rPr>
          <w:rStyle w:val="Style13ptBold"/>
          <w:rFonts w:asciiTheme="majorHAnsi" w:hAnsiTheme="majorHAnsi"/>
        </w:rPr>
        <w:t xml:space="preserve"> 10</w:t>
      </w:r>
      <w:r w:rsidRPr="008E0154">
        <w:rPr>
          <w:rFonts w:asciiTheme="majorHAnsi" w:hAnsiTheme="majorHAnsi"/>
        </w:rPr>
        <w:t xml:space="preserve"> (Dr. </w:t>
      </w:r>
      <w:proofErr w:type="spellStart"/>
      <w:r w:rsidRPr="008E0154">
        <w:rPr>
          <w:rFonts w:asciiTheme="majorHAnsi" w:hAnsiTheme="majorHAnsi"/>
        </w:rPr>
        <w:t>Subhash</w:t>
      </w:r>
      <w:proofErr w:type="spellEnd"/>
      <w:r w:rsidRPr="008E0154">
        <w:rPr>
          <w:rFonts w:asciiTheme="majorHAnsi" w:hAnsiTheme="majorHAnsi"/>
        </w:rPr>
        <w:t xml:space="preserve"> </w:t>
      </w:r>
      <w:proofErr w:type="spellStart"/>
      <w:r w:rsidRPr="008E0154">
        <w:rPr>
          <w:rFonts w:asciiTheme="majorHAnsi" w:hAnsiTheme="majorHAnsi"/>
        </w:rPr>
        <w:t>Kapila</w:t>
      </w:r>
      <w:proofErr w:type="spellEnd"/>
      <w:r w:rsidRPr="008E0154">
        <w:rPr>
          <w:rFonts w:asciiTheme="majorHAnsi" w:hAnsiTheme="majorHAnsi"/>
        </w:rPr>
        <w:t xml:space="preserve"> is an International Relations and Strategic Affairs analyst and the Consultant for Strategic Affairs with South Asia Analysis Group and a graduate of the Royal British Army Staff College with a Masters in </w:t>
      </w:r>
      <w:proofErr w:type="spellStart"/>
      <w:r w:rsidRPr="008E0154">
        <w:rPr>
          <w:rFonts w:asciiTheme="majorHAnsi" w:hAnsiTheme="majorHAnsi"/>
        </w:rPr>
        <w:t>Defence</w:t>
      </w:r>
      <w:proofErr w:type="spellEnd"/>
      <w:r w:rsidRPr="008E0154">
        <w:rPr>
          <w:rFonts w:asciiTheme="majorHAnsi" w:hAnsiTheme="majorHAnsi"/>
        </w:rPr>
        <w:t xml:space="preserve"> Science and a PhD in Strategic Studies., “21st Century: Strategically A Second American Century With Caveats,” June 26, </w:t>
      </w:r>
      <w:hyperlink r:id="rId47" w:history="1">
        <w:r w:rsidRPr="008E0154">
          <w:rPr>
            <w:rStyle w:val="Hyperlink"/>
            <w:rFonts w:asciiTheme="majorHAnsi" w:hAnsiTheme="majorHAnsi"/>
          </w:rPr>
          <w:t>http://www.eurasiareview.com/201006263919/21st-century-strategically-a-second-american-century-with-caveats.html</w:t>
        </w:r>
      </w:hyperlink>
      <w:r w:rsidRPr="008E0154">
        <w:rPr>
          <w:rFonts w:asciiTheme="majorHAnsi" w:hAnsiTheme="majorHAnsi"/>
        </w:rPr>
        <w:t>)</w:t>
      </w:r>
    </w:p>
    <w:p w:rsidR="0029331C" w:rsidRPr="008E0154" w:rsidRDefault="0029331C" w:rsidP="0029331C">
      <w:pPr>
        <w:rPr>
          <w:rStyle w:val="StyleUnderline"/>
          <w:rFonts w:asciiTheme="majorHAnsi" w:hAnsiTheme="majorHAnsi"/>
        </w:rPr>
      </w:pPr>
    </w:p>
    <w:p w:rsidR="0029331C" w:rsidRPr="008E0154" w:rsidRDefault="0029331C" w:rsidP="0029331C">
      <w:pPr>
        <w:rPr>
          <w:rFonts w:asciiTheme="majorHAnsi" w:hAnsiTheme="majorHAnsi"/>
        </w:rPr>
      </w:pPr>
      <w:r w:rsidRPr="008E0154">
        <w:rPr>
          <w:rStyle w:val="StyleUnderline"/>
          <w:rFonts w:asciiTheme="majorHAnsi" w:hAnsiTheme="majorHAnsi"/>
        </w:rPr>
        <w:t>Strategically, the 20th Century was decidedly an American Century. United States strategic, military, political and economic predominance was global and undisputed</w:t>
      </w:r>
      <w:r w:rsidRPr="008E0154">
        <w:rPr>
          <w:rFonts w:asciiTheme="majorHAnsi" w:hAnsiTheme="majorHAnsi"/>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8E0154">
        <w:rPr>
          <w:rStyle w:val="StyleUnderline"/>
          <w:rFonts w:asciiTheme="majorHAnsi" w:hAnsiTheme="majorHAnsi"/>
        </w:rPr>
        <w:t>On the verge of the new millennium the United States strode the globe like a colossus as the sole global super power</w:t>
      </w:r>
      <w:r w:rsidRPr="008E0154">
        <w:rPr>
          <w:rFonts w:asciiTheme="majorHAnsi" w:hAnsiTheme="majorHAnsi"/>
        </w:rPr>
        <w:t xml:space="preserve">.  </w:t>
      </w:r>
      <w:r w:rsidRPr="008E0154">
        <w:rPr>
          <w:rStyle w:val="StyleUnderline"/>
          <w:rFonts w:asciiTheme="majorHAnsi" w:hAnsiTheme="majorHAnsi"/>
        </w:rPr>
        <w:t xml:space="preserve">With a decade of the 21st Century having gone past, many strategic and political </w:t>
      </w:r>
      <w:r w:rsidRPr="00476C96">
        <w:rPr>
          <w:rStyle w:val="StyleUnderline"/>
          <w:rFonts w:asciiTheme="majorHAnsi" w:hAnsiTheme="majorHAnsi"/>
          <w:highlight w:val="cyan"/>
        </w:rPr>
        <w:t>analysts</w:t>
      </w:r>
      <w:r w:rsidRPr="008E0154">
        <w:rPr>
          <w:rStyle w:val="StyleUnderline"/>
          <w:rFonts w:asciiTheme="majorHAnsi" w:hAnsiTheme="majorHAnsi"/>
        </w:rPr>
        <w:t xml:space="preserve"> the world over </w:t>
      </w:r>
      <w:r w:rsidRPr="00476C96">
        <w:rPr>
          <w:rStyle w:val="StyleUnderline"/>
          <w:rFonts w:asciiTheme="majorHAnsi" w:hAnsiTheme="majorHAnsi"/>
          <w:highlight w:val="cyan"/>
        </w:rPr>
        <w:t>have toyed with projections that United States global predominance is on the decline</w:t>
      </w:r>
      <w:r w:rsidRPr="008E0154">
        <w:rPr>
          <w:rFonts w:asciiTheme="majorHAnsi" w:hAnsiTheme="majorHAnsi"/>
        </w:rPr>
        <w:t>, and that the 21st Century will not be a second American Century.  Having toyed, with such projections, these analysts however shy away from predicting whose century the 21st Century will strategically be</w:t>
      </w:r>
      <w:r w:rsidRPr="00476C96">
        <w:rPr>
          <w:rFonts w:asciiTheme="majorHAnsi" w:hAnsiTheme="majorHAnsi"/>
          <w:highlight w:val="cyan"/>
        </w:rPr>
        <w:t xml:space="preserve">?  </w:t>
      </w:r>
      <w:r w:rsidRPr="00476C96">
        <w:rPr>
          <w:rStyle w:val="StyleUnderline"/>
          <w:rFonts w:asciiTheme="majorHAnsi" w:hAnsiTheme="majorHAnsi"/>
          <w:highlight w:val="cyan"/>
        </w:rPr>
        <w:t>The trouble with</w:t>
      </w:r>
      <w:r w:rsidRPr="008E0154">
        <w:rPr>
          <w:rStyle w:val="StyleUnderline"/>
          <w:rFonts w:asciiTheme="majorHAnsi" w:hAnsiTheme="majorHAnsi"/>
        </w:rPr>
        <w:t xml:space="preserve"> such </w:t>
      </w:r>
      <w:r w:rsidRPr="00476C96">
        <w:rPr>
          <w:rStyle w:val="StyleUnderline"/>
          <w:rFonts w:asciiTheme="majorHAnsi" w:hAnsiTheme="majorHAnsi"/>
          <w:highlight w:val="cyan"/>
        </w:rPr>
        <w:t>projections is</w:t>
      </w:r>
      <w:r w:rsidRPr="008E0154">
        <w:rPr>
          <w:rStyle w:val="StyleUnderline"/>
          <w:rFonts w:asciiTheme="majorHAnsi" w:hAnsiTheme="majorHAnsi"/>
        </w:rPr>
        <w:t xml:space="preserve"> that </w:t>
      </w:r>
      <w:r w:rsidRPr="00476C96">
        <w:rPr>
          <w:rStyle w:val="StyleUnderline"/>
          <w:rFonts w:asciiTheme="majorHAnsi" w:hAnsiTheme="majorHAnsi"/>
          <w:highlight w:val="cyan"/>
        </w:rPr>
        <w:t>they are based</w:t>
      </w:r>
      <w:r w:rsidRPr="008E0154">
        <w:rPr>
          <w:rStyle w:val="StyleUnderline"/>
          <w:rFonts w:asciiTheme="majorHAnsi" w:hAnsiTheme="majorHAnsi"/>
        </w:rPr>
        <w:t xml:space="preserve"> predominantly </w:t>
      </w:r>
      <w:r w:rsidRPr="00476C96">
        <w:rPr>
          <w:rStyle w:val="StyleUnderline"/>
          <w:rFonts w:asciiTheme="majorHAnsi" w:hAnsiTheme="majorHAnsi"/>
          <w:highlight w:val="cyan"/>
        </w:rPr>
        <w:t xml:space="preserve">on analyses of economic trends and financial strengths and less on </w:t>
      </w:r>
      <w:r w:rsidRPr="00476C96">
        <w:rPr>
          <w:rStyle w:val="Emphasis"/>
          <w:rFonts w:asciiTheme="majorHAnsi" w:hAnsiTheme="majorHAnsi"/>
          <w:highlight w:val="cyan"/>
        </w:rPr>
        <w:t>detailed analyses</w:t>
      </w:r>
      <w:r w:rsidRPr="00476C96">
        <w:rPr>
          <w:rStyle w:val="StyleUnderline"/>
          <w:rFonts w:asciiTheme="majorHAnsi" w:hAnsiTheme="majorHAnsi"/>
          <w:highlight w:val="cyan"/>
        </w:rPr>
        <w:t xml:space="preserve"> of strategic and military strengths</w:t>
      </w:r>
      <w:r w:rsidRPr="008E0154">
        <w:rPr>
          <w:rStyle w:val="StyleUnderline"/>
          <w:rFonts w:asciiTheme="majorHAnsi" w:hAnsiTheme="majorHAnsi"/>
        </w:rPr>
        <w:t>, and more significantly strategic cultures</w:t>
      </w:r>
      <w:r w:rsidRPr="008E0154">
        <w:rPr>
          <w:rFonts w:asciiTheme="majorHAnsi" w:hAnsiTheme="majorHAnsi"/>
        </w:rPr>
        <w:t xml:space="preserve">.  Presumably, </w:t>
      </w:r>
      <w:r w:rsidRPr="00476C96">
        <w:rPr>
          <w:rStyle w:val="StyleUnderline"/>
          <w:rFonts w:asciiTheme="majorHAnsi" w:hAnsiTheme="majorHAnsi"/>
          <w:highlight w:val="cyan"/>
        </w:rPr>
        <w:t>it is easier fo</w:t>
      </w:r>
      <w:r w:rsidRPr="008E0154">
        <w:rPr>
          <w:rStyle w:val="StyleUnderline"/>
          <w:rFonts w:asciiTheme="majorHAnsi" w:hAnsiTheme="majorHAnsi"/>
        </w:rPr>
        <w:t xml:space="preserve">r such </w:t>
      </w:r>
      <w:r w:rsidRPr="00476C96">
        <w:rPr>
          <w:rStyle w:val="StyleUnderline"/>
          <w:rFonts w:asciiTheme="majorHAnsi" w:hAnsiTheme="majorHAnsi"/>
          <w:highlight w:val="cyan"/>
        </w:rPr>
        <w:t>analysts to base trends on</w:t>
      </w:r>
      <w:r w:rsidRPr="008E0154">
        <w:rPr>
          <w:rStyle w:val="StyleUnderline"/>
          <w:rFonts w:asciiTheme="majorHAnsi" w:hAnsiTheme="majorHAnsi"/>
        </w:rPr>
        <w:t xml:space="preserve"> much </w:t>
      </w:r>
      <w:r w:rsidRPr="00476C96">
        <w:rPr>
          <w:rStyle w:val="StyleUnderline"/>
          <w:rFonts w:asciiTheme="majorHAnsi" w:hAnsiTheme="majorHAnsi"/>
          <w:highlight w:val="cyan"/>
        </w:rPr>
        <w:t>quoted statistical data</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Strategic analysis of global predominance trends is a </w:t>
      </w:r>
      <w:r w:rsidRPr="008E0154">
        <w:rPr>
          <w:rStyle w:val="StyleUnderline"/>
          <w:rFonts w:asciiTheme="majorHAnsi" w:hAnsiTheme="majorHAnsi"/>
        </w:rPr>
        <w:t>more</w:t>
      </w:r>
      <w:r w:rsidRPr="00476C96">
        <w:rPr>
          <w:rStyle w:val="StyleUnderline"/>
          <w:rFonts w:asciiTheme="majorHAnsi" w:hAnsiTheme="majorHAnsi"/>
          <w:highlight w:val="cyan"/>
        </w:rPr>
        <w:t xml:space="preserve"> complex task</w:t>
      </w:r>
      <w:r w:rsidRPr="008E0154">
        <w:rPr>
          <w:rFonts w:asciiTheme="majorHAnsi" w:hAnsiTheme="majorHAnsi"/>
        </w:rPr>
        <w:t xml:space="preserve"> in the opinion of the Author, as it cannot be based on statistical data analysis. </w:t>
      </w:r>
      <w:r w:rsidRPr="00476C96">
        <w:rPr>
          <w:rStyle w:val="StyleUnderline"/>
          <w:rFonts w:asciiTheme="majorHAnsi" w:hAnsiTheme="majorHAnsi"/>
          <w:highlight w:val="cyan"/>
        </w:rPr>
        <w:t>Global predominance trends need unravelling of strategic cultures of contending powers</w:t>
      </w:r>
      <w:r w:rsidRPr="008E0154">
        <w:rPr>
          <w:rFonts w:asciiTheme="majorHAnsi" w:hAnsiTheme="majorHAnsi"/>
        </w:rPr>
        <w:t xml:space="preserve">, the reading of national intentions and resolve and the inherent national strengths </w:t>
      </w:r>
      <w:r w:rsidRPr="008E0154">
        <w:rPr>
          <w:rStyle w:val="StyleUnderline"/>
          <w:rFonts w:asciiTheme="majorHAnsi" w:hAnsiTheme="majorHAnsi"/>
        </w:rPr>
        <w:t xml:space="preserve">and willpower demonstrated over a considerable time  span of half-centuries and centuries.  Crisply put, one needs to remember that </w:t>
      </w:r>
      <w:r w:rsidRPr="00476C96">
        <w:rPr>
          <w:rStyle w:val="StyleUnderline"/>
          <w:rFonts w:asciiTheme="majorHAnsi" w:hAnsiTheme="majorHAnsi"/>
          <w:highlight w:val="cyan"/>
        </w:rPr>
        <w:t xml:space="preserve">in the 1980's, </w:t>
      </w:r>
      <w:r w:rsidRPr="00476C96">
        <w:rPr>
          <w:rStyle w:val="Emphasis"/>
          <w:rFonts w:asciiTheme="majorHAnsi" w:hAnsiTheme="majorHAnsi"/>
          <w:highlight w:val="cyan"/>
        </w:rPr>
        <w:t>Japan and Germany as "economic superpowers" could not emerge as global superpowers</w:t>
      </w:r>
      <w:r w:rsidRPr="008E0154">
        <w:rPr>
          <w:rStyle w:val="StyleUnderline"/>
          <w:rFonts w:asciiTheme="majorHAnsi" w:hAnsiTheme="majorHAnsi"/>
        </w:rPr>
        <w:t xml:space="preserve">. Hence </w:t>
      </w:r>
      <w:r w:rsidRPr="00476C96">
        <w:rPr>
          <w:rStyle w:val="StyleUnderline"/>
          <w:rFonts w:asciiTheme="majorHAnsi" w:hAnsiTheme="majorHAnsi"/>
          <w:highlight w:val="cyan"/>
        </w:rPr>
        <w:t xml:space="preserve">global predominance </w:t>
      </w:r>
      <w:r w:rsidRPr="00476C96">
        <w:rPr>
          <w:rStyle w:val="Emphasis"/>
          <w:rFonts w:asciiTheme="majorHAnsi" w:hAnsiTheme="majorHAnsi"/>
          <w:highlight w:val="cyan"/>
        </w:rPr>
        <w:t>calls for more than economic strengths</w:t>
      </w:r>
      <w:r w:rsidRPr="008E0154">
        <w:rPr>
          <w:rFonts w:asciiTheme="majorHAnsi" w:hAnsiTheme="majorHAnsi"/>
        </w:rPr>
        <w:t xml:space="preserve">. </w:t>
      </w:r>
      <w:r w:rsidRPr="00476C96">
        <w:rPr>
          <w:rStyle w:val="StyleUnderline"/>
          <w:rFonts w:asciiTheme="majorHAnsi" w:hAnsiTheme="majorHAnsi"/>
          <w:highlight w:val="cyan"/>
        </w:rPr>
        <w:t>The U</w:t>
      </w:r>
      <w:r w:rsidRPr="008E0154">
        <w:rPr>
          <w:rStyle w:val="StyleUnderline"/>
          <w:rFonts w:asciiTheme="majorHAnsi" w:hAnsiTheme="majorHAnsi"/>
        </w:rPr>
        <w:t xml:space="preserve">nited </w:t>
      </w:r>
      <w:r w:rsidRPr="00476C96">
        <w:rPr>
          <w:rStyle w:val="StyleUnderline"/>
          <w:rFonts w:asciiTheme="majorHAnsi" w:hAnsiTheme="majorHAnsi"/>
          <w:highlight w:val="cyan"/>
        </w:rPr>
        <w:t>S</w:t>
      </w:r>
      <w:r w:rsidRPr="008E0154">
        <w:rPr>
          <w:rStyle w:val="StyleUnderline"/>
          <w:rFonts w:asciiTheme="majorHAnsi" w:hAnsiTheme="majorHAnsi"/>
        </w:rPr>
        <w:t xml:space="preserve">tates </w:t>
      </w:r>
      <w:r w:rsidRPr="00476C96">
        <w:rPr>
          <w:rStyle w:val="StyleUnderline"/>
          <w:rFonts w:asciiTheme="majorHAnsi" w:hAnsiTheme="majorHAnsi"/>
          <w:highlight w:val="cyan"/>
        </w:rPr>
        <w:t>getting</w:t>
      </w:r>
      <w:r w:rsidRPr="008E0154">
        <w:rPr>
          <w:rStyle w:val="StyleUnderline"/>
          <w:rFonts w:asciiTheme="majorHAnsi" w:hAnsiTheme="majorHAnsi"/>
        </w:rPr>
        <w:t xml:space="preserve"> strategically </w:t>
      </w:r>
      <w:r w:rsidRPr="00476C96">
        <w:rPr>
          <w:rStyle w:val="StyleUnderline"/>
          <w:rFonts w:asciiTheme="majorHAnsi" w:hAnsiTheme="majorHAnsi"/>
          <w:highlight w:val="cyan"/>
        </w:rPr>
        <w:t>bogged down</w:t>
      </w:r>
      <w:r w:rsidRPr="008E0154">
        <w:rPr>
          <w:rStyle w:val="StyleUnderline"/>
          <w:rFonts w:asciiTheme="majorHAnsi" w:hAnsiTheme="majorHAnsi"/>
        </w:rPr>
        <w:t xml:space="preserve"> in Iraq and Afghanistan in the first decade of the 21st Century </w:t>
      </w:r>
      <w:r w:rsidRPr="00476C96">
        <w:rPr>
          <w:rStyle w:val="StyleUnderline"/>
          <w:rFonts w:asciiTheme="majorHAnsi" w:hAnsiTheme="majorHAnsi"/>
          <w:highlight w:val="cyan"/>
        </w:rPr>
        <w:t>has not led to any</w:t>
      </w:r>
      <w:r w:rsidRPr="008E0154">
        <w:rPr>
          <w:rStyle w:val="StyleUnderline"/>
          <w:rFonts w:asciiTheme="majorHAnsi" w:hAnsiTheme="majorHAnsi"/>
        </w:rPr>
        <w:t xml:space="preserve"> noticeable </w:t>
      </w:r>
      <w:r w:rsidRPr="00476C96">
        <w:rPr>
          <w:rStyle w:val="StyleUnderline"/>
          <w:rFonts w:asciiTheme="majorHAnsi" w:hAnsiTheme="majorHAnsi"/>
          <w:highlight w:val="cyan"/>
        </w:rPr>
        <w:t>decline in American global predominance</w:t>
      </w:r>
      <w:r w:rsidRPr="008E0154">
        <w:rPr>
          <w:rStyle w:val="StyleUnderline"/>
          <w:rFonts w:asciiTheme="majorHAnsi" w:hAnsiTheme="majorHAnsi"/>
        </w:rPr>
        <w:t xml:space="preserve">. Despite Iraq and Afghanistan, </w:t>
      </w:r>
      <w:r w:rsidRPr="00476C96">
        <w:rPr>
          <w:rStyle w:val="StyleUnderline"/>
          <w:rFonts w:asciiTheme="majorHAnsi" w:hAnsiTheme="majorHAnsi"/>
          <w:highlight w:val="cyan"/>
        </w:rPr>
        <w:t>the U</w:t>
      </w:r>
      <w:r w:rsidRPr="008E0154">
        <w:rPr>
          <w:rFonts w:asciiTheme="majorHAnsi" w:hAnsiTheme="majorHAnsi"/>
        </w:rPr>
        <w:t>nited</w:t>
      </w:r>
      <w:r w:rsidRPr="008E0154">
        <w:rPr>
          <w:rStyle w:val="StyleUnderline"/>
          <w:rFonts w:asciiTheme="majorHAnsi" w:hAnsiTheme="majorHAnsi"/>
        </w:rPr>
        <w:t xml:space="preserve"> </w:t>
      </w:r>
      <w:r w:rsidRPr="00476C96">
        <w:rPr>
          <w:rStyle w:val="StyleUnderline"/>
          <w:rFonts w:asciiTheme="majorHAnsi" w:hAnsiTheme="majorHAnsi"/>
          <w:highlight w:val="cyan"/>
        </w:rPr>
        <w:t>S</w:t>
      </w:r>
      <w:r w:rsidRPr="008E0154">
        <w:rPr>
          <w:rFonts w:asciiTheme="majorHAnsi" w:hAnsiTheme="majorHAnsi"/>
        </w:rPr>
        <w:t>tates</w:t>
      </w:r>
      <w:r w:rsidRPr="008E0154">
        <w:rPr>
          <w:rStyle w:val="StyleUnderline"/>
          <w:rFonts w:asciiTheme="majorHAnsi" w:hAnsiTheme="majorHAnsi"/>
        </w:rPr>
        <w:t xml:space="preserve"> </w:t>
      </w:r>
      <w:r w:rsidRPr="00476C96">
        <w:rPr>
          <w:rStyle w:val="Emphasis"/>
          <w:rFonts w:asciiTheme="majorHAnsi" w:hAnsiTheme="majorHAnsi"/>
          <w:highlight w:val="cyan"/>
        </w:rPr>
        <w:t>reigns supreme globally</w:t>
      </w:r>
      <w:r w:rsidRPr="008E0154">
        <w:rPr>
          <w:rStyle w:val="StyleUnderline"/>
          <w:rFonts w:asciiTheme="majorHAnsi" w:hAnsiTheme="majorHAnsi"/>
        </w:rPr>
        <w:t xml:space="preserve"> even in East Asia where China could have logically challenged it</w:t>
      </w:r>
      <w:r w:rsidRPr="008E0154">
        <w:rPr>
          <w:rFonts w:asciiTheme="majorHAnsi" w:hAnsiTheme="majorHAnsi"/>
        </w:rPr>
        <w:t xml:space="preserve">. More significantly, and normally forgotten, is the fact that </w:t>
      </w:r>
      <w:r w:rsidRPr="008E0154">
        <w:rPr>
          <w:rStyle w:val="StyleUnderline"/>
          <w:rFonts w:asciiTheme="majorHAnsi" w:hAnsiTheme="majorHAnsi"/>
        </w:rPr>
        <w:t>the off-quoted shift of global and economic power from the West to East was facilitated by U</w:t>
      </w:r>
      <w:r w:rsidRPr="008E0154">
        <w:rPr>
          <w:rFonts w:asciiTheme="majorHAnsi" w:hAnsiTheme="majorHAnsi"/>
        </w:rPr>
        <w:t>nited</w:t>
      </w:r>
      <w:r w:rsidRPr="008E0154">
        <w:rPr>
          <w:rStyle w:val="StyleUnderline"/>
          <w:rFonts w:asciiTheme="majorHAnsi" w:hAnsiTheme="majorHAnsi"/>
        </w:rPr>
        <w:t xml:space="preserve"> S</w:t>
      </w:r>
      <w:r w:rsidRPr="008E0154">
        <w:rPr>
          <w:rFonts w:asciiTheme="majorHAnsi" w:hAnsiTheme="majorHAnsi"/>
        </w:rPr>
        <w:t>tates</w:t>
      </w:r>
      <w:r w:rsidRPr="008E0154">
        <w:rPr>
          <w:rStyle w:val="StyleUnderline"/>
          <w:rFonts w:asciiTheme="majorHAnsi" w:hAnsiTheme="majorHAnsi"/>
        </w:rPr>
        <w:t xml:space="preserve"> massive financial direct investments in China, Japan, South Korea and India.  China quoted as the next superpower</w:t>
      </w:r>
      <w:r w:rsidRPr="008E0154">
        <w:rPr>
          <w:rFonts w:asciiTheme="majorHAnsi" w:hAnsiTheme="majorHAnsi"/>
        </w:rPr>
        <w:t xml:space="preserve"> to rival the United States </w:t>
      </w:r>
      <w:r w:rsidRPr="008E0154">
        <w:rPr>
          <w:rStyle w:val="StyleUnderline"/>
          <w:rFonts w:asciiTheme="majorHAnsi" w:hAnsiTheme="majorHAnsi"/>
        </w:rPr>
        <w:t xml:space="preserve">would be economically </w:t>
      </w:r>
      <w:proofErr w:type="gramStart"/>
      <w:r w:rsidRPr="008E0154">
        <w:rPr>
          <w:rStyle w:val="StyleUnderline"/>
          <w:rFonts w:asciiTheme="majorHAnsi" w:hAnsiTheme="majorHAnsi"/>
        </w:rPr>
        <w:t>prostate</w:t>
      </w:r>
      <w:proofErr w:type="gramEnd"/>
      <w:r w:rsidRPr="008E0154">
        <w:rPr>
          <w:rStyle w:val="StyleUnderline"/>
          <w:rFonts w:asciiTheme="majorHAnsi" w:hAnsiTheme="majorHAnsi"/>
        </w:rPr>
        <w:t>, should the U</w:t>
      </w:r>
      <w:r w:rsidRPr="008E0154">
        <w:rPr>
          <w:rFonts w:asciiTheme="majorHAnsi" w:hAnsiTheme="majorHAnsi"/>
        </w:rPr>
        <w:t>nited</w:t>
      </w:r>
      <w:r w:rsidRPr="008E0154">
        <w:rPr>
          <w:rStyle w:val="StyleUnderline"/>
          <w:rFonts w:asciiTheme="majorHAnsi" w:hAnsiTheme="majorHAnsi"/>
        </w:rPr>
        <w:t xml:space="preserve"> S</w:t>
      </w:r>
      <w:r w:rsidRPr="008E0154">
        <w:rPr>
          <w:rFonts w:asciiTheme="majorHAnsi" w:hAnsiTheme="majorHAnsi"/>
        </w:rPr>
        <w:t>tates</w:t>
      </w:r>
      <w:r w:rsidRPr="008E0154">
        <w:rPr>
          <w:rStyle w:val="StyleUnderline"/>
          <w:rFonts w:asciiTheme="majorHAnsi" w:hAnsiTheme="majorHAnsi"/>
        </w:rPr>
        <w:t xml:space="preserve"> surgically disconnect China's economic and financial linkages to the United States.</w:t>
      </w:r>
      <w:r w:rsidRPr="008E0154">
        <w:rPr>
          <w:rFonts w:asciiTheme="majorHAnsi" w:hAnsiTheme="majorHAnsi"/>
        </w:rPr>
        <w:t xml:space="preserve"> More significantly, while examining the prospects of the 21st Century as a "Second American Century" it must be remembered that besides other factors, that </w:t>
      </w:r>
      <w:r w:rsidRPr="008E0154">
        <w:rPr>
          <w:rStyle w:val="StyleUnderline"/>
          <w:rFonts w:asciiTheme="majorHAnsi" w:hAnsiTheme="majorHAnsi"/>
        </w:rPr>
        <w:t xml:space="preserve">out of the six multipolar contenders for global power, </w:t>
      </w:r>
      <w:r w:rsidRPr="00476C96">
        <w:rPr>
          <w:rStyle w:val="StyleUnderline"/>
          <w:rFonts w:asciiTheme="majorHAnsi" w:hAnsiTheme="majorHAnsi"/>
          <w:highlight w:val="cyan"/>
        </w:rPr>
        <w:t>none</w:t>
      </w:r>
      <w:r w:rsidRPr="008E0154">
        <w:rPr>
          <w:rStyle w:val="StyleUnderline"/>
          <w:rFonts w:asciiTheme="majorHAnsi" w:hAnsiTheme="majorHAnsi"/>
        </w:rPr>
        <w:t xml:space="preserve"> </w:t>
      </w:r>
      <w:proofErr w:type="gramStart"/>
      <w:r w:rsidRPr="008E0154">
        <w:rPr>
          <w:rStyle w:val="StyleUnderline"/>
          <w:rFonts w:asciiTheme="majorHAnsi" w:hAnsiTheme="majorHAnsi"/>
        </w:rPr>
        <w:t>except</w:t>
      </w:r>
      <w:proofErr w:type="gramEnd"/>
      <w:r w:rsidRPr="008E0154">
        <w:rPr>
          <w:rStyle w:val="StyleUnderline"/>
          <w:rFonts w:asciiTheme="majorHAnsi" w:hAnsiTheme="majorHAnsi"/>
        </w:rPr>
        <w:t xml:space="preserve"> China </w:t>
      </w:r>
      <w:r w:rsidRPr="00476C96">
        <w:rPr>
          <w:rStyle w:val="StyleUnderline"/>
          <w:rFonts w:asciiTheme="majorHAnsi" w:hAnsiTheme="majorHAnsi"/>
          <w:highlight w:val="cyan"/>
        </w:rPr>
        <w:t>have shown</w:t>
      </w:r>
      <w:r w:rsidRPr="008E0154">
        <w:rPr>
          <w:rStyle w:val="StyleUnderline"/>
          <w:rFonts w:asciiTheme="majorHAnsi" w:hAnsiTheme="majorHAnsi"/>
        </w:rPr>
        <w:t xml:space="preserve"> </w:t>
      </w:r>
      <w:r w:rsidRPr="00476C96">
        <w:rPr>
          <w:rStyle w:val="StyleUnderline"/>
          <w:rFonts w:asciiTheme="majorHAnsi" w:hAnsiTheme="majorHAnsi"/>
          <w:highlight w:val="cyan"/>
        </w:rPr>
        <w:t>any indications to whittle down US global predominance</w:t>
      </w:r>
      <w:r w:rsidRPr="008E0154">
        <w:rPr>
          <w:rStyle w:val="StyleUnderline"/>
          <w:rFonts w:asciiTheme="majorHAnsi" w:hAnsiTheme="majorHAnsi"/>
        </w:rPr>
        <w:t xml:space="preserve">.  Even </w:t>
      </w:r>
      <w:r w:rsidRPr="00476C96">
        <w:rPr>
          <w:rStyle w:val="StyleUnderline"/>
          <w:rFonts w:asciiTheme="majorHAnsi" w:hAnsiTheme="majorHAnsi"/>
          <w:highlight w:val="cyan"/>
        </w:rPr>
        <w:t>China seems to be comfortable with US power</w:t>
      </w:r>
      <w:r w:rsidRPr="008E0154">
        <w:rPr>
          <w:rStyle w:val="StyleUnderline"/>
          <w:rFonts w:asciiTheme="majorHAnsi" w:hAnsiTheme="majorHAnsi"/>
        </w:rPr>
        <w:t xml:space="preserve"> as long as it keeps Japan in check</w:t>
      </w:r>
      <w:r w:rsidRPr="008E0154">
        <w:rPr>
          <w:rFonts w:asciiTheme="majorHAnsi" w:hAnsiTheme="majorHAnsi"/>
        </w:rPr>
        <w:t xml:space="preserve">.  This Paper makes bold to assert that </w:t>
      </w:r>
      <w:r w:rsidRPr="00476C96">
        <w:rPr>
          <w:rStyle w:val="Emphasis"/>
          <w:rFonts w:asciiTheme="majorHAnsi" w:hAnsiTheme="majorHAnsi"/>
          <w:highlight w:val="cyan"/>
        </w:rPr>
        <w:t>the 21st Century would be a Second American Century</w:t>
      </w:r>
      <w:r w:rsidRPr="008E0154">
        <w:rPr>
          <w:rStyle w:val="StyleUnderline"/>
          <w:rFonts w:asciiTheme="majorHAnsi" w:hAnsiTheme="majorHAnsi"/>
        </w:rPr>
        <w:t xml:space="preserve"> despite China's challenge and the strategic distractions arising from the global Islamic flash-points</w:t>
      </w:r>
      <w:r w:rsidRPr="008E0154">
        <w:rPr>
          <w:rFonts w:asciiTheme="majorHAnsi" w:hAnsiTheme="majorHAnsi"/>
        </w:rPr>
        <w:t xml:space="preserve">. </w:t>
      </w:r>
    </w:p>
    <w:p w:rsidR="0029331C" w:rsidRPr="008E0154" w:rsidRDefault="0029331C" w:rsidP="0029331C">
      <w:pPr>
        <w:pStyle w:val="Heading2"/>
      </w:pPr>
      <w:r>
        <w:t xml:space="preserve">No impact 2 </w:t>
      </w:r>
      <w:proofErr w:type="spellStart"/>
      <w:r>
        <w:t>heg</w:t>
      </w:r>
      <w:proofErr w:type="spellEnd"/>
    </w:p>
    <w:p w:rsidR="0029331C" w:rsidRPr="008E0154" w:rsidRDefault="0029331C" w:rsidP="0029331C">
      <w:pPr>
        <w:pStyle w:val="Heading4"/>
      </w:pPr>
      <w:r w:rsidRPr="008E0154">
        <w:t xml:space="preserve">US </w:t>
      </w:r>
      <w:proofErr w:type="spellStart"/>
      <w:r w:rsidRPr="008E0154">
        <w:t>heg</w:t>
      </w:r>
      <w:proofErr w:type="spellEnd"/>
      <w:r w:rsidRPr="008E0154">
        <w:t xml:space="preserve"> not key to global peace </w:t>
      </w:r>
    </w:p>
    <w:p w:rsidR="0029331C" w:rsidRPr="008E0154" w:rsidRDefault="0029331C" w:rsidP="0029331C">
      <w:pPr>
        <w:rPr>
          <w:rFonts w:asciiTheme="majorHAnsi" w:hAnsiTheme="majorHAnsi"/>
        </w:rPr>
      </w:pPr>
      <w:proofErr w:type="spellStart"/>
      <w:r w:rsidRPr="008E0154">
        <w:rPr>
          <w:rStyle w:val="Style13ptBold"/>
          <w:rFonts w:asciiTheme="majorHAnsi" w:hAnsiTheme="majorHAnsi"/>
        </w:rPr>
        <w:t>Fettweis</w:t>
      </w:r>
      <w:proofErr w:type="spellEnd"/>
      <w:r w:rsidRPr="008E0154">
        <w:rPr>
          <w:rStyle w:val="Style13ptBold"/>
          <w:rFonts w:asciiTheme="majorHAnsi" w:hAnsiTheme="majorHAnsi"/>
        </w:rPr>
        <w:t xml:space="preserve"> 14 </w:t>
      </w:r>
      <w:r w:rsidRPr="008E0154">
        <w:rPr>
          <w:rFonts w:asciiTheme="majorHAnsi" w:hAnsiTheme="majorHAnsi"/>
        </w:rPr>
        <w:t xml:space="preserve">(Christopher J., associate professor of political science at Tulane University, “Delusions of Danger: Geopolitical Fear and Indispensability in U.S. Foreign Policy,” in </w:t>
      </w:r>
      <w:r w:rsidRPr="008E0154">
        <w:rPr>
          <w:rFonts w:asciiTheme="majorHAnsi" w:hAnsiTheme="majorHAnsi"/>
          <w:bCs/>
          <w:i/>
        </w:rPr>
        <w:t>A Dangerous World</w:t>
      </w:r>
      <w:proofErr w:type="gramStart"/>
      <w:r w:rsidRPr="008E0154">
        <w:rPr>
          <w:rFonts w:asciiTheme="majorHAnsi" w:hAnsiTheme="majorHAnsi"/>
          <w:bCs/>
          <w:i/>
        </w:rPr>
        <w:t>?:</w:t>
      </w:r>
      <w:proofErr w:type="gramEnd"/>
      <w:r w:rsidRPr="008E0154">
        <w:rPr>
          <w:rFonts w:asciiTheme="majorHAnsi" w:hAnsiTheme="majorHAnsi"/>
          <w:bCs/>
          <w:i/>
        </w:rPr>
        <w:t xml:space="preserve"> Threat Perception and U.S. National Security</w:t>
      </w:r>
      <w:r w:rsidRPr="008E0154">
        <w:rPr>
          <w:rFonts w:asciiTheme="majorHAnsi" w:hAnsiTheme="majorHAnsi"/>
          <w:bCs/>
        </w:rPr>
        <w:t>, 2014)</w:t>
      </w:r>
    </w:p>
    <w:p w:rsidR="0029331C" w:rsidRPr="008E0154" w:rsidRDefault="0029331C" w:rsidP="0029331C">
      <w:pPr>
        <w:rPr>
          <w:rFonts w:asciiTheme="majorHAnsi" w:hAnsiTheme="majorHAnsi"/>
        </w:rPr>
      </w:pPr>
    </w:p>
    <w:p w:rsidR="0029331C" w:rsidRPr="008E0154" w:rsidRDefault="0029331C" w:rsidP="0029331C">
      <w:pPr>
        <w:rPr>
          <w:rFonts w:asciiTheme="majorHAnsi" w:hAnsiTheme="majorHAnsi"/>
        </w:rPr>
      </w:pPr>
      <w:r w:rsidRPr="008E0154">
        <w:rPr>
          <w:rStyle w:val="StyleUnderline"/>
          <w:rFonts w:asciiTheme="majorHAnsi" w:hAnsiTheme="majorHAnsi"/>
        </w:rPr>
        <w:t xml:space="preserve">According to what might be considered the </w:t>
      </w:r>
      <w:r w:rsidRPr="008E0154">
        <w:rPr>
          <w:rStyle w:val="Emphasis"/>
          <w:rFonts w:asciiTheme="majorHAnsi" w:hAnsiTheme="majorHAnsi"/>
        </w:rPr>
        <w:t>indispensability fallacy,</w:t>
      </w:r>
      <w:r w:rsidRPr="008E0154">
        <w:rPr>
          <w:rStyle w:val="StyleUnderline"/>
          <w:rFonts w:asciiTheme="majorHAnsi" w:hAnsiTheme="majorHAnsi"/>
        </w:rPr>
        <w:t xml:space="preserve"> </w:t>
      </w:r>
      <w:r w:rsidRPr="00476C96">
        <w:rPr>
          <w:rStyle w:val="StyleUnderline"/>
          <w:rFonts w:asciiTheme="majorHAnsi" w:hAnsiTheme="majorHAnsi"/>
          <w:highlight w:val="cyan"/>
        </w:rPr>
        <w:t>many Americans believe that U.S. actions are</w:t>
      </w:r>
      <w:r w:rsidRPr="008E0154">
        <w:rPr>
          <w:rStyle w:val="StyleUnderline"/>
          <w:rFonts w:asciiTheme="majorHAnsi" w:hAnsiTheme="majorHAnsi"/>
        </w:rPr>
        <w:t xml:space="preserve"> primarily </w:t>
      </w:r>
      <w:r w:rsidRPr="00476C96">
        <w:rPr>
          <w:rStyle w:val="StyleUnderline"/>
          <w:rFonts w:asciiTheme="majorHAnsi" w:hAnsiTheme="majorHAnsi"/>
          <w:highlight w:val="cyan"/>
        </w:rPr>
        <w:t>responsible for</w:t>
      </w:r>
      <w:r w:rsidRPr="008E0154">
        <w:rPr>
          <w:rStyle w:val="StyleUnderline"/>
          <w:rFonts w:asciiTheme="majorHAnsi" w:hAnsiTheme="majorHAnsi"/>
        </w:rPr>
        <w:t xml:space="preserve"> any </w:t>
      </w:r>
      <w:r w:rsidRPr="00476C96">
        <w:rPr>
          <w:rStyle w:val="StyleUnderline"/>
          <w:rFonts w:asciiTheme="majorHAnsi" w:hAnsiTheme="majorHAnsi"/>
          <w:highlight w:val="cyan"/>
        </w:rPr>
        <w:t>stability</w:t>
      </w:r>
      <w:r w:rsidRPr="008E0154">
        <w:rPr>
          <w:rStyle w:val="StyleUnderline"/>
          <w:rFonts w:asciiTheme="majorHAnsi" w:hAnsiTheme="majorHAnsi"/>
        </w:rPr>
        <w:t xml:space="preserve"> that currently exists</w:t>
      </w:r>
      <w:r w:rsidRPr="008E0154">
        <w:rPr>
          <w:rFonts w:asciiTheme="majorHAnsi" w:hAnsiTheme="majorHAnsi"/>
        </w:rPr>
        <w:t xml:space="preserve">. “All that stands between civility and genocide, order and mayhem,” explain Lawrence Kaplan and William </w:t>
      </w:r>
      <w:proofErr w:type="spellStart"/>
      <w:r w:rsidRPr="008E0154">
        <w:rPr>
          <w:rFonts w:asciiTheme="majorHAnsi" w:hAnsiTheme="majorHAnsi"/>
        </w:rPr>
        <w:t>Kristol</w:t>
      </w:r>
      <w:proofErr w:type="spellEnd"/>
      <w:r w:rsidRPr="008E0154">
        <w:rPr>
          <w:rFonts w:asciiTheme="majorHAnsi" w:hAnsiTheme="majorHAnsi"/>
        </w:rPr>
        <w:t>, “is American power.”37 That belief is an offshoot, witting or not, of what is known as “hegemonic stability theory,” which proposes that international peace is possible only when one country is strong enough to make and enforce a set of rules.38 Were U.S. leaders to abdicate their responsibilities, that reasoning goes, unchecked conflicts would at the very least bring humanitarian disaster and would quite quickly threaten core U.S. interests.39</w:t>
      </w:r>
    </w:p>
    <w:p w:rsidR="0029331C" w:rsidRPr="008E0154" w:rsidRDefault="0029331C" w:rsidP="0029331C">
      <w:pPr>
        <w:rPr>
          <w:rFonts w:asciiTheme="majorHAnsi" w:hAnsiTheme="majorHAnsi"/>
        </w:rPr>
      </w:pPr>
      <w:r w:rsidRPr="008E0154">
        <w:rPr>
          <w:rFonts w:asciiTheme="majorHAnsi" w:hAnsiTheme="majorHAnsi"/>
        </w:rPr>
        <w:t xml:space="preserve">Brzezinski is typical in his belief that “outright chaos” and a string of specific horrors could be expected to follow a loss of hegemony, from renewed attempts to build regional empires (by China, Turkey, Russia, and Brazil) to the collapse of the U.S. relationship with Mexico as emboldened nationalists south of the border reassert 150-year-old territorial claims. Overall, without U.S. dominance, today’s relatively peaceful world would turn “violent and bloodthirsty.”40 The liberal world order that is so beneficial to all would </w:t>
      </w:r>
      <w:proofErr w:type="gramStart"/>
      <w:r w:rsidRPr="008E0154">
        <w:rPr>
          <w:rFonts w:asciiTheme="majorHAnsi" w:hAnsiTheme="majorHAnsi"/>
        </w:rPr>
        <w:t>come</w:t>
      </w:r>
      <w:proofErr w:type="gramEnd"/>
      <w:r w:rsidRPr="008E0154">
        <w:rPr>
          <w:rFonts w:asciiTheme="majorHAnsi" w:hAnsiTheme="majorHAnsi"/>
        </w:rPr>
        <w:t xml:space="preserve"> tumbling down.</w:t>
      </w:r>
    </w:p>
    <w:p w:rsidR="0029331C" w:rsidRPr="008E0154" w:rsidRDefault="0029331C" w:rsidP="0029331C">
      <w:pPr>
        <w:rPr>
          <w:rFonts w:asciiTheme="majorHAnsi" w:hAnsiTheme="majorHAnsi"/>
        </w:rPr>
      </w:pPr>
      <w:r w:rsidRPr="008E0154">
        <w:rPr>
          <w:rFonts w:asciiTheme="majorHAnsi" w:hAnsiTheme="majorHAnsi"/>
        </w:rPr>
        <w:t>Like many believers,</w:t>
      </w:r>
      <w:r w:rsidRPr="008E0154">
        <w:rPr>
          <w:rStyle w:val="StyleUnderline"/>
          <w:rFonts w:asciiTheme="majorHAnsi" w:hAnsiTheme="majorHAnsi"/>
        </w:rPr>
        <w:t xml:space="preserve"> </w:t>
      </w:r>
      <w:r w:rsidRPr="008E0154">
        <w:rPr>
          <w:rStyle w:val="Emphasis"/>
          <w:rFonts w:asciiTheme="majorHAnsi" w:hAnsiTheme="majorHAnsi"/>
        </w:rPr>
        <w:t>proponents of hegemonic stability theory base their view on faith alone</w:t>
      </w:r>
      <w:r w:rsidRPr="008E0154">
        <w:rPr>
          <w:rStyle w:val="StyleUnderline"/>
          <w:rFonts w:asciiTheme="majorHAnsi" w:hAnsiTheme="majorHAnsi"/>
        </w:rPr>
        <w:t xml:space="preserve">.41 </w:t>
      </w:r>
      <w:proofErr w:type="gramStart"/>
      <w:r w:rsidRPr="00476C96">
        <w:rPr>
          <w:rStyle w:val="StyleUnderline"/>
          <w:rFonts w:asciiTheme="majorHAnsi" w:hAnsiTheme="majorHAnsi"/>
          <w:highlight w:val="cyan"/>
        </w:rPr>
        <w:t>There</w:t>
      </w:r>
      <w:proofErr w:type="gramEnd"/>
      <w:r w:rsidRPr="00476C96">
        <w:rPr>
          <w:rStyle w:val="StyleUnderline"/>
          <w:rFonts w:asciiTheme="majorHAnsi" w:hAnsiTheme="majorHAnsi"/>
          <w:highlight w:val="cyan"/>
        </w:rPr>
        <w:t xml:space="preserve"> is</w:t>
      </w:r>
      <w:r w:rsidRPr="008E0154">
        <w:rPr>
          <w:rStyle w:val="StyleUnderline"/>
          <w:rFonts w:asciiTheme="majorHAnsi" w:hAnsiTheme="majorHAnsi"/>
        </w:rPr>
        <w:t xml:space="preserve"> precious </w:t>
      </w:r>
      <w:r w:rsidRPr="00476C96">
        <w:rPr>
          <w:rStyle w:val="StyleUnderline"/>
          <w:rFonts w:asciiTheme="majorHAnsi" w:hAnsiTheme="majorHAnsi"/>
          <w:highlight w:val="cyan"/>
        </w:rPr>
        <w:t>little evidence to suggest</w:t>
      </w:r>
      <w:r w:rsidRPr="008E0154">
        <w:rPr>
          <w:rStyle w:val="StyleUnderline"/>
          <w:rFonts w:asciiTheme="majorHAnsi" w:hAnsiTheme="majorHAnsi"/>
        </w:rPr>
        <w:t xml:space="preserve"> that </w:t>
      </w:r>
      <w:r w:rsidRPr="00476C96">
        <w:rPr>
          <w:rStyle w:val="StyleUnderline"/>
          <w:rFonts w:asciiTheme="majorHAnsi" w:hAnsiTheme="majorHAnsi"/>
          <w:highlight w:val="cyan"/>
        </w:rPr>
        <w:t xml:space="preserve">the United States is responsible for </w:t>
      </w:r>
      <w:r w:rsidRPr="008E0154">
        <w:rPr>
          <w:rStyle w:val="StyleUnderline"/>
          <w:rFonts w:asciiTheme="majorHAnsi" w:hAnsiTheme="majorHAnsi"/>
        </w:rPr>
        <w:t xml:space="preserve">the </w:t>
      </w:r>
      <w:r w:rsidRPr="00476C96">
        <w:rPr>
          <w:rStyle w:val="StyleUnderline"/>
          <w:rFonts w:asciiTheme="majorHAnsi" w:hAnsiTheme="majorHAnsi"/>
          <w:highlight w:val="cyan"/>
        </w:rPr>
        <w:t>pacific trends</w:t>
      </w:r>
      <w:r w:rsidRPr="008E0154">
        <w:rPr>
          <w:rStyle w:val="StyleUnderline"/>
          <w:rFonts w:asciiTheme="majorHAnsi" w:hAnsiTheme="majorHAnsi"/>
        </w:rPr>
        <w:t xml:space="preserve"> that have swept across the system. In fact, </w:t>
      </w:r>
      <w:r w:rsidRPr="00476C96">
        <w:rPr>
          <w:rStyle w:val="StyleUnderline"/>
          <w:rFonts w:asciiTheme="majorHAnsi" w:hAnsiTheme="majorHAnsi"/>
          <w:highlight w:val="cyan"/>
        </w:rPr>
        <w:t>the world remained equally peaceful</w:t>
      </w:r>
      <w:r w:rsidRPr="008E0154">
        <w:rPr>
          <w:rStyle w:val="StyleUnderline"/>
          <w:rFonts w:asciiTheme="majorHAnsi" w:hAnsiTheme="majorHAnsi"/>
        </w:rPr>
        <w:t xml:space="preserve">, relatively speaking, </w:t>
      </w:r>
      <w:r w:rsidRPr="00476C96">
        <w:rPr>
          <w:rStyle w:val="StyleUnderline"/>
          <w:rFonts w:asciiTheme="majorHAnsi" w:hAnsiTheme="majorHAnsi"/>
          <w:highlight w:val="cyan"/>
        </w:rPr>
        <w:t>while the United States cut its forces</w:t>
      </w:r>
      <w:r w:rsidRPr="008E0154">
        <w:rPr>
          <w:rStyle w:val="StyleUnderline"/>
          <w:rFonts w:asciiTheme="majorHAnsi" w:hAnsiTheme="majorHAnsi"/>
        </w:rPr>
        <w:t xml:space="preserve"> throughout the 1990s, </w:t>
      </w:r>
      <w:r w:rsidRPr="00476C96">
        <w:rPr>
          <w:rStyle w:val="StyleUnderline"/>
          <w:rFonts w:asciiTheme="majorHAnsi" w:hAnsiTheme="majorHAnsi"/>
          <w:highlight w:val="cyan"/>
        </w:rPr>
        <w:t>as well as while it doubled its military spending</w:t>
      </w:r>
      <w:r w:rsidRPr="008E0154">
        <w:rPr>
          <w:rStyle w:val="StyleUnderline"/>
          <w:rFonts w:asciiTheme="majorHAnsi" w:hAnsiTheme="majorHAnsi"/>
        </w:rPr>
        <w:t xml:space="preserve"> in the first decade of the new century.</w:t>
      </w:r>
      <w:r w:rsidRPr="008E0154">
        <w:rPr>
          <w:rFonts w:asciiTheme="majorHAnsi" w:hAnsiTheme="majorHAnsi"/>
        </w:rPr>
        <w:t xml:space="preserve">42 Complex statistical methods should not be needed to demonstrate that </w:t>
      </w:r>
      <w:r w:rsidRPr="00476C96">
        <w:rPr>
          <w:rStyle w:val="StyleUnderline"/>
          <w:rFonts w:asciiTheme="majorHAnsi" w:hAnsiTheme="majorHAnsi"/>
          <w:highlight w:val="cyan"/>
        </w:rPr>
        <w:t>levels of U.S. military spending have been</w:t>
      </w:r>
      <w:r w:rsidRPr="008E0154">
        <w:rPr>
          <w:rStyle w:val="StyleUnderline"/>
          <w:rFonts w:asciiTheme="majorHAnsi" w:hAnsiTheme="majorHAnsi"/>
        </w:rPr>
        <w:t xml:space="preserve"> essentially </w:t>
      </w:r>
      <w:r w:rsidRPr="00476C96">
        <w:rPr>
          <w:rStyle w:val="StyleUnderline"/>
          <w:rFonts w:asciiTheme="majorHAnsi" w:hAnsiTheme="majorHAnsi"/>
          <w:highlight w:val="cyan"/>
        </w:rPr>
        <w:t>unrelated to global stability</w:t>
      </w:r>
      <w:r w:rsidRPr="008E0154">
        <w:rPr>
          <w:rStyle w:val="StyleUnderline"/>
          <w:rFonts w:asciiTheme="majorHAnsi" w:hAnsiTheme="majorHAnsi"/>
        </w:rPr>
        <w:t>.</w:t>
      </w:r>
    </w:p>
    <w:p w:rsidR="0029331C" w:rsidRPr="008E0154" w:rsidRDefault="0029331C" w:rsidP="0029331C">
      <w:pPr>
        <w:rPr>
          <w:rFonts w:asciiTheme="majorHAnsi" w:hAnsiTheme="majorHAnsi"/>
        </w:rPr>
      </w:pPr>
      <w:r w:rsidRPr="00476C96">
        <w:rPr>
          <w:rStyle w:val="StyleUnderline"/>
          <w:rFonts w:asciiTheme="majorHAnsi" w:hAnsiTheme="majorHAnsi"/>
          <w:highlight w:val="cyan"/>
        </w:rPr>
        <w:t>Hegemonic stability theory’s flaws go</w:t>
      </w:r>
      <w:r w:rsidRPr="008E0154">
        <w:rPr>
          <w:rStyle w:val="StyleUnderline"/>
          <w:rFonts w:asciiTheme="majorHAnsi" w:hAnsiTheme="majorHAnsi"/>
        </w:rPr>
        <w:t xml:space="preserve"> way </w:t>
      </w:r>
      <w:r w:rsidRPr="00476C96">
        <w:rPr>
          <w:rStyle w:val="StyleUnderline"/>
          <w:rFonts w:asciiTheme="majorHAnsi" w:hAnsiTheme="majorHAnsi"/>
          <w:highlight w:val="cyan"/>
        </w:rPr>
        <w:t>beyond the absence of</w:t>
      </w:r>
      <w:r w:rsidRPr="008E0154">
        <w:rPr>
          <w:rStyle w:val="StyleUnderline"/>
          <w:rFonts w:asciiTheme="majorHAnsi" w:hAnsiTheme="majorHAnsi"/>
        </w:rPr>
        <w:t xml:space="preserve"> simple </w:t>
      </w:r>
      <w:r w:rsidRPr="00476C96">
        <w:rPr>
          <w:rStyle w:val="StyleUnderline"/>
          <w:rFonts w:asciiTheme="majorHAnsi" w:hAnsiTheme="majorHAnsi"/>
          <w:highlight w:val="cyan"/>
        </w:rPr>
        <w:t>correlations</w:t>
      </w:r>
      <w:r w:rsidRPr="008E0154">
        <w:rPr>
          <w:rStyle w:val="StyleUnderline"/>
          <w:rFonts w:asciiTheme="majorHAnsi" w:hAnsiTheme="majorHAnsi"/>
        </w:rPr>
        <w:t xml:space="preserve"> to support them</w:t>
      </w:r>
      <w:r w:rsidRPr="008E0154">
        <w:rPr>
          <w:rFonts w:asciiTheme="majorHAnsi" w:hAnsiTheme="majorHAnsi"/>
        </w:rPr>
        <w:t xml:space="preserve">, however. The theory’s supporters have never been able to explain adequately how precisely 5 percent of the world’s population could force peace on the other 95 percent, unless, of course, the rest of the world was simply not intent on fighting. </w:t>
      </w:r>
      <w:r w:rsidRPr="008E0154">
        <w:rPr>
          <w:rStyle w:val="StyleUnderline"/>
          <w:rFonts w:asciiTheme="majorHAnsi" w:hAnsiTheme="majorHAnsi"/>
        </w:rPr>
        <w:t>Most states are quite free to go to war without U.S. involvement but choose not to. T</w:t>
      </w:r>
      <w:r w:rsidRPr="00476C96">
        <w:rPr>
          <w:rStyle w:val="StyleUnderline"/>
          <w:rFonts w:asciiTheme="majorHAnsi" w:hAnsiTheme="majorHAnsi"/>
          <w:highlight w:val="cyan"/>
        </w:rPr>
        <w:t>he United States can be counted on,</w:t>
      </w:r>
      <w:r w:rsidRPr="008E0154">
        <w:rPr>
          <w:rStyle w:val="StyleUnderline"/>
          <w:rFonts w:asciiTheme="majorHAnsi" w:hAnsiTheme="majorHAnsi"/>
        </w:rPr>
        <w:t xml:space="preserve"> especially after Iraq, </w:t>
      </w:r>
      <w:r w:rsidRPr="00476C96">
        <w:rPr>
          <w:rStyle w:val="StyleUnderline"/>
          <w:rFonts w:asciiTheme="majorHAnsi" w:hAnsiTheme="majorHAnsi"/>
          <w:highlight w:val="cyan"/>
        </w:rPr>
        <w:t>to steer well clear of most civil wars and ethnic conflicts</w:t>
      </w:r>
      <w:r w:rsidRPr="008E0154">
        <w:rPr>
          <w:rStyle w:val="StyleUnderline"/>
          <w:rFonts w:asciiTheme="majorHAnsi" w:hAnsiTheme="majorHAnsi"/>
        </w:rPr>
        <w:t>.</w:t>
      </w:r>
      <w:r w:rsidRPr="008E0154">
        <w:rPr>
          <w:rFonts w:asciiTheme="majorHAnsi" w:hAnsiTheme="majorHAnsi"/>
        </w:rPr>
        <w:t xml:space="preserve">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continent is, nevertheless, more peaceful today than at any other time in its history, something for which U.S. hegemony cannot take credit.43 Stability exists today in many such places to which U.S. hegemony simply does not extend.</w:t>
      </w:r>
    </w:p>
    <w:p w:rsidR="0029331C" w:rsidRPr="008E0154" w:rsidRDefault="0029331C" w:rsidP="0029331C">
      <w:pPr>
        <w:rPr>
          <w:rFonts w:asciiTheme="majorHAnsi" w:hAnsiTheme="majorHAnsi"/>
        </w:rPr>
      </w:pPr>
      <w:r w:rsidRPr="008E0154">
        <w:rPr>
          <w:rFonts w:asciiTheme="majorHAnsi" w:hAnsiTheme="majorHAnsi"/>
        </w:rPr>
        <w:t xml:space="preserve">Overall, proponents of the stabilizing power of U.S. hegemony should keep in mind one of the most basic observations from cognitive psychology: rarely are our actions as important to others’ calculations as we perceive them to be.44 The so-called egocentric bias, which is essentially ubiquitous in human interaction, suggests that although it may be natural for U.S. policymakers to interpret their role as crucial in the maintenance of world peace, they are almost certainly overestimating their own importance. </w:t>
      </w:r>
      <w:r w:rsidRPr="008E0154">
        <w:rPr>
          <w:rStyle w:val="StyleUnderline"/>
          <w:rFonts w:asciiTheme="majorHAnsi" w:hAnsiTheme="majorHAnsi"/>
        </w:rPr>
        <w:t>Washington is probably not as central to the myriad decisions in foreign capitals that help maintain international stability as it thinks it is.</w:t>
      </w:r>
    </w:p>
    <w:p w:rsidR="0029331C" w:rsidRPr="008E0154" w:rsidRDefault="0029331C" w:rsidP="0029331C">
      <w:pPr>
        <w:rPr>
          <w:rFonts w:asciiTheme="majorHAnsi" w:hAnsiTheme="majorHAnsi"/>
        </w:rPr>
      </w:pPr>
      <w:r w:rsidRPr="008E0154">
        <w:rPr>
          <w:rFonts w:asciiTheme="majorHAnsi" w:hAnsiTheme="majorHAnsi"/>
        </w:rPr>
        <w:t>The indispensability fallacy owes its existence to a couple of factors. First, although all people like to bask in the reflected glory of their country’s (or culture’s) unique, nonpareil stature, Americans have long been exceptional in their exceptionalism.45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p>
    <w:p w:rsidR="0029331C" w:rsidRPr="008E0154" w:rsidRDefault="0029331C" w:rsidP="0029331C">
      <w:pPr>
        <w:rPr>
          <w:rFonts w:asciiTheme="majorHAnsi" w:hAnsiTheme="majorHAnsi"/>
        </w:rPr>
      </w:pPr>
      <w:r w:rsidRPr="008E0154">
        <w:rPr>
          <w:rFonts w:asciiTheme="majorHAnsi" w:hAnsiTheme="majorHAnsi"/>
        </w:rPr>
        <w:t xml:space="preserve">Americans have always combined that feeling of divine providence with a sense of mission to spread their ideals around the world and battle evil wherever it lurks. It is that sense of destiny, of being the object of history’s </w:t>
      </w:r>
      <w:proofErr w:type="gramStart"/>
      <w:r w:rsidRPr="008E0154">
        <w:rPr>
          <w:rFonts w:asciiTheme="majorHAnsi" w:hAnsiTheme="majorHAnsi"/>
        </w:rPr>
        <w:t>call, that</w:t>
      </w:r>
      <w:proofErr w:type="gramEnd"/>
      <w:r w:rsidRPr="008E0154">
        <w:rPr>
          <w:rFonts w:asciiTheme="majorHAnsi" w:hAnsiTheme="majorHAnsi"/>
        </w:rPr>
        <w:t xml:space="preserve"> most obviously separates the United States from other countries. Only an American president would claim that by entering World War I, “America had the infinite privilege of fulfilling her destiny and saving the world.”46</w:t>
      </w:r>
    </w:p>
    <w:p w:rsidR="0029331C" w:rsidRPr="008E0154" w:rsidRDefault="0029331C" w:rsidP="0029331C">
      <w:pPr>
        <w:rPr>
          <w:rFonts w:asciiTheme="majorHAnsi" w:hAnsiTheme="majorHAnsi"/>
        </w:rPr>
      </w:pPr>
      <w:r w:rsidRPr="008E0154">
        <w:rPr>
          <w:rFonts w:asciiTheme="majorHAnsi" w:hAnsiTheme="majorHAnsi"/>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rsidR="0029331C" w:rsidRPr="008E0154" w:rsidRDefault="0029331C" w:rsidP="0029331C">
      <w:pPr>
        <w:rPr>
          <w:rFonts w:asciiTheme="majorHAnsi" w:hAnsiTheme="majorHAnsi"/>
        </w:rPr>
      </w:pPr>
      <w:r w:rsidRPr="008E0154">
        <w:rPr>
          <w:rFonts w:asciiTheme="majorHAnsi" w:hAnsiTheme="majorHAnsi"/>
        </w:rPr>
        <w:t xml:space="preserve">Many of the factors that contribute to geopolitical fear—Manichaeism, religiosity, various vested interests, and </w:t>
      </w:r>
      <w:proofErr w:type="spellStart"/>
      <w:r w:rsidRPr="008E0154">
        <w:rPr>
          <w:rFonts w:asciiTheme="majorHAnsi" w:hAnsiTheme="majorHAnsi"/>
        </w:rPr>
        <w:t>neoconservatism</w:t>
      </w:r>
      <w:proofErr w:type="spellEnd"/>
      <w:r w:rsidRPr="008E0154">
        <w:rPr>
          <w:rFonts w:asciiTheme="majorHAnsi" w:hAnsiTheme="majorHAnsi"/>
        </w:rPr>
        <w:t xml:space="preserve">—also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w:t>
      </w:r>
      <w:proofErr w:type="spellStart"/>
      <w:r w:rsidRPr="008E0154">
        <w:rPr>
          <w:rFonts w:asciiTheme="majorHAnsi" w:hAnsiTheme="majorHAnsi"/>
        </w:rPr>
        <w:t>Leebaert</w:t>
      </w:r>
      <w:proofErr w:type="spellEnd"/>
      <w:r w:rsidRPr="008E0154">
        <w:rPr>
          <w:rFonts w:asciiTheme="majorHAnsi" w:hAnsiTheme="majorHAnsi"/>
        </w:rPr>
        <w:t>. “It brings with it the freedom to make wide-ranging choices well beyond common sense.”49</w:t>
      </w:r>
    </w:p>
    <w:p w:rsidR="0029331C" w:rsidRDefault="0029331C" w:rsidP="0029331C">
      <w:pPr>
        <w:rPr>
          <w:rFonts w:asciiTheme="majorHAnsi" w:hAnsiTheme="majorHAnsi"/>
        </w:rPr>
      </w:pPr>
      <w:r w:rsidRPr="008E0154">
        <w:rPr>
          <w:rStyle w:val="StyleUnderline"/>
          <w:rFonts w:asciiTheme="majorHAnsi" w:hAnsiTheme="majorHAnsi"/>
        </w:rPr>
        <w:t xml:space="preserve">It is quite likely that </w:t>
      </w:r>
      <w:r w:rsidRPr="00476C96">
        <w:rPr>
          <w:rStyle w:val="StyleUnderline"/>
          <w:rFonts w:asciiTheme="majorHAnsi" w:hAnsiTheme="majorHAnsi"/>
          <w:highlight w:val="cyan"/>
        </w:rPr>
        <w:t>the world does not need the United States to enforce peace</w:t>
      </w:r>
      <w:r w:rsidRPr="008E0154">
        <w:rPr>
          <w:rStyle w:val="StyleUnderline"/>
          <w:rFonts w:asciiTheme="majorHAnsi" w:hAnsiTheme="majorHAnsi"/>
        </w:rPr>
        <w:t>.</w:t>
      </w:r>
      <w:r w:rsidRPr="008E0154">
        <w:rPr>
          <w:rFonts w:asciiTheme="majorHAnsi" w:hAnsiTheme="majorHAnsi"/>
        </w:rPr>
        <w:t xml:space="preserve"> In fact, if virtually any of the overlapping and mutually reinforcing explanations for the current stability are correct, the trends in international security may well prove difficult to reverse. </w:t>
      </w:r>
      <w:r w:rsidRPr="00476C96">
        <w:rPr>
          <w:rStyle w:val="StyleUnderline"/>
          <w:rFonts w:asciiTheme="majorHAnsi" w:hAnsiTheme="majorHAnsi"/>
          <w:highlight w:val="cyan"/>
        </w:rPr>
        <w:t>None of the contributing factors</w:t>
      </w:r>
      <w:r w:rsidRPr="008E0154">
        <w:rPr>
          <w:rStyle w:val="StyleUnderline"/>
          <w:rFonts w:asciiTheme="majorHAnsi" w:hAnsiTheme="majorHAnsi"/>
        </w:rPr>
        <w:t xml:space="preserve"> that are commonly suggested (economic development, complex interdependence, nuclear weapons, international institutions, democracy, shifting global norms on war) </w:t>
      </w:r>
      <w:r w:rsidRPr="00476C96">
        <w:rPr>
          <w:rStyle w:val="StyleUnderline"/>
          <w:rFonts w:asciiTheme="majorHAnsi" w:hAnsiTheme="majorHAnsi"/>
          <w:highlight w:val="cyan"/>
        </w:rPr>
        <w:t>seem poised to disappear any time soon</w:t>
      </w:r>
      <w:r w:rsidRPr="008E0154">
        <w:rPr>
          <w:rStyle w:val="StyleUnderline"/>
          <w:rFonts w:asciiTheme="majorHAnsi" w:hAnsiTheme="majorHAnsi"/>
        </w:rPr>
        <w:t xml:space="preserve">.50 </w:t>
      </w:r>
      <w:proofErr w:type="gramStart"/>
      <w:r w:rsidRPr="00476C96">
        <w:rPr>
          <w:rStyle w:val="StyleUnderline"/>
          <w:rFonts w:asciiTheme="majorHAnsi" w:hAnsiTheme="majorHAnsi"/>
          <w:highlight w:val="cyan"/>
        </w:rPr>
        <w:t>The</w:t>
      </w:r>
      <w:proofErr w:type="gramEnd"/>
      <w:r w:rsidRPr="00476C96">
        <w:rPr>
          <w:rStyle w:val="StyleUnderline"/>
          <w:rFonts w:asciiTheme="majorHAnsi" w:hAnsiTheme="majorHAnsi"/>
          <w:highlight w:val="cyan"/>
        </w:rPr>
        <w:t xml:space="preserve"> world will</w:t>
      </w:r>
      <w:r w:rsidRPr="008E0154">
        <w:rPr>
          <w:rStyle w:val="StyleUnderline"/>
          <w:rFonts w:asciiTheme="majorHAnsi" w:hAnsiTheme="majorHAnsi"/>
        </w:rPr>
        <w:t xml:space="preserve"> probably </w:t>
      </w:r>
      <w:r w:rsidRPr="00476C96">
        <w:rPr>
          <w:rStyle w:val="StyleUnderline"/>
          <w:rFonts w:asciiTheme="majorHAnsi" w:hAnsiTheme="majorHAnsi"/>
          <w:highlight w:val="cyan"/>
        </w:rPr>
        <w:t>continue its peaceful ways for the near future</w:t>
      </w:r>
      <w:r w:rsidRPr="008E0154">
        <w:rPr>
          <w:rStyle w:val="StyleUnderline"/>
          <w:rFonts w:asciiTheme="majorHAnsi" w:hAnsiTheme="majorHAnsi"/>
        </w:rPr>
        <w:t xml:space="preserve">, at the very least, </w:t>
      </w:r>
      <w:r w:rsidRPr="00476C96">
        <w:rPr>
          <w:rStyle w:val="StyleUnderline"/>
          <w:rFonts w:asciiTheme="majorHAnsi" w:hAnsiTheme="majorHAnsi"/>
          <w:highlight w:val="cyan"/>
        </w:rPr>
        <w:t>no matter what the United States chooses to do</w:t>
      </w:r>
      <w:r w:rsidRPr="008E0154">
        <w:rPr>
          <w:rStyle w:val="StyleUnderline"/>
          <w:rFonts w:asciiTheme="majorHAnsi" w:hAnsiTheme="majorHAnsi"/>
        </w:rPr>
        <w:t xml:space="preserve"> or not do.</w:t>
      </w:r>
      <w:r w:rsidRPr="008E0154">
        <w:rPr>
          <w:rFonts w:asciiTheme="majorHAnsi" w:hAnsiTheme="majorHAnsi"/>
        </w:rPr>
        <w:t xml:space="preserve"> As Robert Jervis concluded while pondering the likely effects of U.S. restraint on decisions made in foreign capitals, “</w:t>
      </w:r>
      <w:r w:rsidRPr="00476C96">
        <w:rPr>
          <w:rStyle w:val="Emphasis"/>
          <w:rFonts w:asciiTheme="majorHAnsi" w:hAnsiTheme="majorHAnsi"/>
          <w:highlight w:val="cyan"/>
        </w:rPr>
        <w:t>It is</w:t>
      </w:r>
      <w:r w:rsidRPr="008E0154">
        <w:rPr>
          <w:rStyle w:val="Emphasis"/>
          <w:rFonts w:asciiTheme="majorHAnsi" w:hAnsiTheme="majorHAnsi"/>
        </w:rPr>
        <w:t xml:space="preserve"> very </w:t>
      </w:r>
      <w:r w:rsidRPr="00476C96">
        <w:rPr>
          <w:rStyle w:val="Emphasis"/>
          <w:rFonts w:asciiTheme="majorHAnsi" w:hAnsiTheme="majorHAnsi"/>
          <w:highlight w:val="cyan"/>
        </w:rPr>
        <w:t>unlikely that pulling off the American security blanket would lead to thoughts of war</w:t>
      </w:r>
      <w:r w:rsidRPr="008E0154">
        <w:rPr>
          <w:rFonts w:asciiTheme="majorHAnsi" w:hAnsiTheme="majorHAnsi"/>
        </w:rPr>
        <w:t>.”51 The United States will remain fundamentally safe no matter what it does—in other words, despite widespread beliefs in its inherent indispensability to the contrary.</w:t>
      </w:r>
    </w:p>
    <w:p w:rsidR="0029331C" w:rsidRPr="008E0154" w:rsidRDefault="0029331C" w:rsidP="0029331C">
      <w:pPr>
        <w:rPr>
          <w:rFonts w:asciiTheme="majorHAnsi" w:hAnsiTheme="majorHAnsi"/>
        </w:rPr>
      </w:pPr>
    </w:p>
    <w:p w:rsidR="0029331C" w:rsidRPr="008E0154" w:rsidRDefault="0029331C" w:rsidP="0029331C">
      <w:pPr>
        <w:pStyle w:val="Heading4"/>
      </w:pPr>
      <w:r w:rsidRPr="008E0154">
        <w:t>No challengers – the only risk of war is from the US pursuing a primacy strategy</w:t>
      </w:r>
    </w:p>
    <w:p w:rsidR="0029331C" w:rsidRPr="0029331C" w:rsidRDefault="0029331C" w:rsidP="0029331C">
      <w:pPr>
        <w:rPr>
          <w:rFonts w:asciiTheme="majorHAnsi" w:hAnsiTheme="majorHAnsi"/>
          <w:bCs/>
        </w:rPr>
      </w:pPr>
      <w:r w:rsidRPr="008E0154">
        <w:rPr>
          <w:rStyle w:val="Style13ptBold"/>
          <w:rFonts w:asciiTheme="majorHAnsi" w:hAnsiTheme="majorHAnsi"/>
        </w:rPr>
        <w:t xml:space="preserve">Green 14 </w:t>
      </w:r>
      <w:r w:rsidRPr="008E0154">
        <w:rPr>
          <w:rFonts w:asciiTheme="majorHAnsi" w:hAnsiTheme="majorHAnsi"/>
        </w:rPr>
        <w:t xml:space="preserve">(Brendan Rittenhouse Green, assistant professor of political science at the University of Cincinnati who writes on international relations theory, national security policy, and military behavior, PhD in political science from MIT, “Security Threats in Contemporary World Politics: Potential Hegemons, Partnerships, and Primacy,” in </w:t>
      </w:r>
      <w:r w:rsidRPr="008E0154">
        <w:rPr>
          <w:rFonts w:asciiTheme="majorHAnsi" w:hAnsiTheme="majorHAnsi"/>
          <w:bCs/>
          <w:i/>
        </w:rPr>
        <w:t>A Dangerous World?: Threat Perception and U.S. National Security</w:t>
      </w:r>
      <w:r w:rsidRPr="008E0154">
        <w:rPr>
          <w:rFonts w:asciiTheme="majorHAnsi" w:hAnsiTheme="majorHAnsi"/>
          <w:bCs/>
        </w:rPr>
        <w:t>, 2014)</w:t>
      </w:r>
    </w:p>
    <w:p w:rsidR="0029331C" w:rsidRPr="008E0154" w:rsidRDefault="0029331C" w:rsidP="0029331C">
      <w:pPr>
        <w:rPr>
          <w:rFonts w:asciiTheme="majorHAnsi" w:hAnsiTheme="majorHAnsi"/>
        </w:rPr>
      </w:pPr>
      <w:r w:rsidRPr="0029331C">
        <w:rPr>
          <w:rStyle w:val="StyleUnderline"/>
        </w:rPr>
        <w:t xml:space="preserve">The </w:t>
      </w:r>
      <w:r w:rsidRPr="0029331C">
        <w:rPr>
          <w:rStyle w:val="StyleUnderline"/>
          <w:highlight w:val="cyan"/>
        </w:rPr>
        <w:t>U</w:t>
      </w:r>
      <w:r w:rsidRPr="0029331C">
        <w:rPr>
          <w:rStyle w:val="StyleUnderline"/>
        </w:rPr>
        <w:t xml:space="preserve">nited </w:t>
      </w:r>
      <w:r w:rsidRPr="0029331C">
        <w:rPr>
          <w:rStyle w:val="StyleUnderline"/>
          <w:highlight w:val="cyan"/>
        </w:rPr>
        <w:t>S</w:t>
      </w:r>
      <w:r w:rsidRPr="0029331C">
        <w:rPr>
          <w:rStyle w:val="StyleUnderline"/>
        </w:rPr>
        <w:t xml:space="preserve">tates </w:t>
      </w:r>
      <w:r w:rsidRPr="0029331C">
        <w:rPr>
          <w:rStyle w:val="StyleUnderline"/>
          <w:highlight w:val="cyan"/>
        </w:rPr>
        <w:t>faces</w:t>
      </w:r>
      <w:r w:rsidRPr="0029331C">
        <w:rPr>
          <w:rStyle w:val="StyleUnderline"/>
        </w:rPr>
        <w:t xml:space="preserve"> very </w:t>
      </w:r>
      <w:r w:rsidRPr="0029331C">
        <w:rPr>
          <w:rStyle w:val="StyleUnderline"/>
          <w:highlight w:val="cyan"/>
        </w:rPr>
        <w:t>few</w:t>
      </w:r>
      <w:r w:rsidRPr="0029331C">
        <w:rPr>
          <w:rStyle w:val="StyleUnderline"/>
        </w:rPr>
        <w:t xml:space="preserve"> </w:t>
      </w:r>
      <w:r w:rsidRPr="0029331C">
        <w:rPr>
          <w:rStyle w:val="StyleUnderline"/>
          <w:highlight w:val="cyan"/>
        </w:rPr>
        <w:t>security threats from nation-states</w:t>
      </w:r>
      <w:r w:rsidRPr="0029331C">
        <w:rPr>
          <w:rStyle w:val="StyleUnderline"/>
        </w:rPr>
        <w:t xml:space="preserve">. The </w:t>
      </w:r>
      <w:r w:rsidRPr="0029331C">
        <w:rPr>
          <w:rStyle w:val="StyleUnderline"/>
          <w:highlight w:val="cyan"/>
        </w:rPr>
        <w:t>era of potential hegemons has passed</w:t>
      </w:r>
      <w:r w:rsidRPr="0029331C">
        <w:rPr>
          <w:rStyle w:val="StyleUnderline"/>
        </w:rPr>
        <w:t xml:space="preserve">: </w:t>
      </w:r>
      <w:r w:rsidRPr="0029331C">
        <w:rPr>
          <w:rStyle w:val="StyleUnderline"/>
          <w:highlight w:val="cyan"/>
        </w:rPr>
        <w:t>no state is going to conquer a region and turn its power against the Western Hemisphere</w:t>
      </w:r>
      <w:r w:rsidRPr="0029331C">
        <w:rPr>
          <w:rStyle w:val="StyleUnderline"/>
        </w:rPr>
        <w:t xml:space="preserve">. The contemporary balance of power, </w:t>
      </w:r>
      <w:proofErr w:type="gramStart"/>
      <w:r w:rsidRPr="0029331C">
        <w:rPr>
          <w:rStyle w:val="StyleUnderline"/>
        </w:rPr>
        <w:t>a geography</w:t>
      </w:r>
      <w:proofErr w:type="gramEnd"/>
      <w:r w:rsidRPr="0029331C">
        <w:rPr>
          <w:rStyle w:val="StyleUnderline"/>
        </w:rPr>
        <w:t xml:space="preserve"> of peace, very difficult military tasks, and nuclear weapons make large-scale continental conquest impossible.</w:t>
      </w:r>
      <w:r w:rsidRPr="008E0154">
        <w:rPr>
          <w:rFonts w:asciiTheme="majorHAnsi" w:hAnsiTheme="majorHAnsi"/>
        </w:rPr>
        <w:t xml:space="preserve"> There will be no blockade of the Western Hemisphere and no corresponding transformation of America into a garrison state. Hitler and Stalin still serve as the backdrop to American grand strategy, yet we will never see their likes again.</w:t>
      </w:r>
    </w:p>
    <w:p w:rsidR="0029331C" w:rsidRPr="008E0154" w:rsidRDefault="0029331C" w:rsidP="0029331C">
      <w:pPr>
        <w:rPr>
          <w:rFonts w:asciiTheme="majorHAnsi" w:hAnsiTheme="majorHAnsi"/>
        </w:rPr>
      </w:pPr>
      <w:r w:rsidRPr="0029331C">
        <w:rPr>
          <w:rStyle w:val="StyleUnderline"/>
          <w:highlight w:val="cyan"/>
        </w:rPr>
        <w:t>Such threats as do exist from nation-states, Washington brings on itself.</w:t>
      </w:r>
      <w:r w:rsidRPr="0029331C">
        <w:rPr>
          <w:rStyle w:val="StyleUnderline"/>
        </w:rPr>
        <w:t xml:space="preserve"> </w:t>
      </w:r>
      <w:r w:rsidRPr="0029331C">
        <w:rPr>
          <w:rStyle w:val="StyleUnderline"/>
          <w:highlight w:val="cyan"/>
        </w:rPr>
        <w:t>America’s primacy strategy ties itself to regional politics in a way that helps little and could be quite dangerous.</w:t>
      </w:r>
      <w:r w:rsidRPr="0029331C">
        <w:rPr>
          <w:rStyle w:val="StyleUnderline"/>
        </w:rPr>
        <w:t xml:space="preserve"> Managing security relations abroad is either unnecessary, because of the high costs of war, or unlikely to work in the case of highly dedicated revisionist states. But </w:t>
      </w:r>
      <w:r w:rsidRPr="0029331C">
        <w:rPr>
          <w:rStyle w:val="StyleUnderline"/>
          <w:highlight w:val="cyan"/>
        </w:rPr>
        <w:t>once committed to a strategy of primacy, policymakers will probably not shy away from the wars they fail to prevent</w:t>
      </w:r>
      <w:r w:rsidRPr="0029331C">
        <w:rPr>
          <w:rStyle w:val="StyleUnderline"/>
        </w:rPr>
        <w:t>.</w:t>
      </w:r>
      <w:r w:rsidRPr="008E0154">
        <w:rPr>
          <w:rFonts w:asciiTheme="majorHAnsi" w:hAnsiTheme="majorHAnsi"/>
        </w:rPr>
        <w:t xml:space="preserve"> Primacy will only further stoke the longtime American obsession with credibility, as the strategy hinges on widespread beliefs that America will protect the status quo. Political relationships will tend to take on a value of their own, whether or not they are worth defending. And </w:t>
      </w:r>
      <w:r w:rsidRPr="0029331C">
        <w:rPr>
          <w:rStyle w:val="StyleUnderline"/>
        </w:rPr>
        <w:t>a powerful America committed abroad will be prone to adventures that have little to do with its security.</w:t>
      </w:r>
    </w:p>
    <w:p w:rsidR="0029331C" w:rsidRPr="008E0154" w:rsidRDefault="0029331C" w:rsidP="0029331C">
      <w:pPr>
        <w:rPr>
          <w:rFonts w:asciiTheme="majorHAnsi" w:hAnsiTheme="majorHAnsi"/>
        </w:rPr>
      </w:pPr>
      <w:r w:rsidRPr="008E0154">
        <w:rPr>
          <w:rFonts w:asciiTheme="majorHAnsi" w:hAnsiTheme="majorHAnsi"/>
        </w:rPr>
        <w:t xml:space="preserve">To put the point sharply: the United States spends hundreds of billions of dollars a year —and risks war—largely to stop other people from fighting among themselves. </w:t>
      </w:r>
      <w:r w:rsidRPr="0029331C">
        <w:rPr>
          <w:rStyle w:val="StyleUnderline"/>
        </w:rPr>
        <w:t xml:space="preserve">The common story that reducing regional </w:t>
      </w:r>
      <w:r w:rsidRPr="0029331C">
        <w:rPr>
          <w:rStyle w:val="StyleUnderline"/>
          <w:highlight w:val="cyan"/>
        </w:rPr>
        <w:t>competition</w:t>
      </w:r>
      <w:r w:rsidRPr="0029331C">
        <w:rPr>
          <w:rStyle w:val="StyleUnderline"/>
        </w:rPr>
        <w:t xml:space="preserve"> abroad </w:t>
      </w:r>
      <w:r w:rsidRPr="0029331C">
        <w:rPr>
          <w:rStyle w:val="StyleUnderline"/>
          <w:highlight w:val="cyan"/>
        </w:rPr>
        <w:t>makes America more secure at home is close to being backwards.</w:t>
      </w:r>
      <w:r w:rsidRPr="0029331C">
        <w:rPr>
          <w:rStyle w:val="StyleUnderline"/>
        </w:rPr>
        <w:t xml:space="preserve"> The </w:t>
      </w:r>
      <w:r w:rsidRPr="0029331C">
        <w:rPr>
          <w:rStyle w:val="StyleUnderline"/>
          <w:highlight w:val="cyan"/>
        </w:rPr>
        <w:t>U</w:t>
      </w:r>
      <w:r w:rsidRPr="0029331C">
        <w:rPr>
          <w:rStyle w:val="StyleUnderline"/>
        </w:rPr>
        <w:t xml:space="preserve">nited </w:t>
      </w:r>
      <w:r w:rsidRPr="0029331C">
        <w:rPr>
          <w:rStyle w:val="StyleUnderline"/>
          <w:highlight w:val="cyan"/>
        </w:rPr>
        <w:t>S</w:t>
      </w:r>
      <w:r w:rsidRPr="0029331C">
        <w:rPr>
          <w:rStyle w:val="StyleUnderline"/>
        </w:rPr>
        <w:t xml:space="preserve">tates </w:t>
      </w:r>
      <w:r w:rsidRPr="0029331C">
        <w:rPr>
          <w:rStyle w:val="StyleUnderline"/>
          <w:highlight w:val="cyan"/>
        </w:rPr>
        <w:t>is tremendously safe</w:t>
      </w:r>
      <w:r w:rsidRPr="0029331C">
        <w:rPr>
          <w:rStyle w:val="StyleUnderline"/>
        </w:rPr>
        <w:t>; ill-considered decisions to let its alliances lead it into unnecessary foreign conflicts are the only threat Washington faces from states.</w:t>
      </w:r>
      <w:r w:rsidRPr="008E0154">
        <w:rPr>
          <w:rFonts w:asciiTheme="majorHAnsi" w:hAnsiTheme="majorHAnsi"/>
        </w:rPr>
        <w:t xml:space="preserve"> Politics among nations may well still have some danger, but it is dangerous to America only by its own choice.</w:t>
      </w:r>
    </w:p>
    <w:p w:rsidR="0029331C" w:rsidRPr="008E0154" w:rsidRDefault="0029331C" w:rsidP="0029331C">
      <w:pPr>
        <w:pStyle w:val="Heading3"/>
      </w:pPr>
      <w:proofErr w:type="spellStart"/>
      <w:r w:rsidRPr="008E0154">
        <w:t>Heg</w:t>
      </w:r>
      <w:proofErr w:type="spellEnd"/>
      <w:r w:rsidRPr="008E0154">
        <w:t xml:space="preserve"> Bad Turns </w:t>
      </w:r>
    </w:p>
    <w:p w:rsidR="0029331C" w:rsidRPr="008E0154" w:rsidRDefault="0029331C" w:rsidP="0029331C">
      <w:pPr>
        <w:pStyle w:val="Heading4"/>
      </w:pPr>
      <w:proofErr w:type="spellStart"/>
      <w:r w:rsidRPr="008E0154">
        <w:t>Heg</w:t>
      </w:r>
      <w:proofErr w:type="spellEnd"/>
      <w:r w:rsidRPr="008E0154">
        <w:t xml:space="preserve"> causes terrorism  </w:t>
      </w:r>
    </w:p>
    <w:p w:rsidR="0029331C" w:rsidRPr="008E0154" w:rsidRDefault="0029331C" w:rsidP="0029331C">
      <w:pPr>
        <w:pStyle w:val="FullText"/>
        <w:rPr>
          <w:rFonts w:asciiTheme="majorHAnsi" w:hAnsiTheme="majorHAnsi"/>
          <w:sz w:val="22"/>
        </w:rPr>
      </w:pPr>
      <w:r w:rsidRPr="008E0154">
        <w:rPr>
          <w:rFonts w:asciiTheme="majorHAnsi" w:hAnsiTheme="majorHAnsi"/>
          <w:sz w:val="22"/>
        </w:rPr>
        <w:t xml:space="preserve">Christopher </w:t>
      </w:r>
      <w:r w:rsidRPr="008E0154">
        <w:rPr>
          <w:rStyle w:val="Style13ptBold"/>
          <w:rFonts w:asciiTheme="majorHAnsi" w:hAnsiTheme="majorHAnsi"/>
        </w:rPr>
        <w:t>Layne</w:t>
      </w:r>
      <w:r w:rsidRPr="008E0154">
        <w:rPr>
          <w:rStyle w:val="AuthorDateChar"/>
          <w:rFonts w:asciiTheme="majorHAnsi" w:hAnsiTheme="majorHAnsi"/>
          <w:sz w:val="22"/>
        </w:rPr>
        <w:t>, 20</w:t>
      </w:r>
      <w:r w:rsidRPr="008E0154">
        <w:rPr>
          <w:rStyle w:val="Style13ptBold"/>
          <w:rFonts w:asciiTheme="majorHAnsi" w:eastAsia="Calibri" w:hAnsiTheme="majorHAnsi"/>
        </w:rPr>
        <w:t>02</w:t>
      </w:r>
      <w:r w:rsidRPr="008E0154">
        <w:rPr>
          <w:rStyle w:val="AuthorDateChar"/>
          <w:rFonts w:asciiTheme="majorHAnsi" w:hAnsiTheme="majorHAnsi"/>
          <w:sz w:val="22"/>
        </w:rPr>
        <w:t xml:space="preserve">, </w:t>
      </w:r>
      <w:r w:rsidRPr="008E0154">
        <w:rPr>
          <w:rFonts w:asciiTheme="majorHAnsi" w:hAnsiTheme="majorHAnsi"/>
          <w:sz w:val="22"/>
        </w:rPr>
        <w:t>Associate professor in the School of International Studies at the University of Miami “Offshore Balancing Revisited” The Washington Quarterly, Spring, http://www.comw.org/qdr/fulltext/02wqlayne.pdf</w:t>
      </w:r>
    </w:p>
    <w:p w:rsidR="0029331C" w:rsidRPr="008E0154" w:rsidRDefault="0029331C" w:rsidP="0029331C">
      <w:pPr>
        <w:pStyle w:val="FullText"/>
        <w:rPr>
          <w:rFonts w:asciiTheme="majorHAnsi" w:hAnsiTheme="majorHAnsi"/>
          <w:sz w:val="22"/>
        </w:rPr>
      </w:pPr>
    </w:p>
    <w:p w:rsidR="0029331C" w:rsidRPr="008E0154" w:rsidRDefault="0029331C" w:rsidP="0029331C">
      <w:pPr>
        <w:pStyle w:val="FullText"/>
        <w:rPr>
          <w:rFonts w:asciiTheme="majorHAnsi" w:hAnsiTheme="majorHAnsi"/>
          <w:sz w:val="22"/>
        </w:rPr>
      </w:pPr>
      <w:r w:rsidRPr="008E0154">
        <w:rPr>
          <w:rFonts w:asciiTheme="majorHAnsi" w:hAnsiTheme="majorHAnsi"/>
          <w:sz w:val="22"/>
        </w:rPr>
        <w:t xml:space="preserve">The </w:t>
      </w:r>
      <w:r w:rsidRPr="00476C96">
        <w:rPr>
          <w:rStyle w:val="CardsFont12pt"/>
          <w:rFonts w:asciiTheme="majorHAnsi" w:hAnsiTheme="majorHAnsi"/>
          <w:sz w:val="22"/>
          <w:highlight w:val="cyan"/>
        </w:rPr>
        <w:t>terrorism</w:t>
      </w:r>
      <w:r w:rsidRPr="008E0154">
        <w:rPr>
          <w:rFonts w:asciiTheme="majorHAnsi" w:hAnsiTheme="majorHAnsi"/>
          <w:sz w:val="22"/>
        </w:rPr>
        <w:t xml:space="preserve"> of Osama bin </w:t>
      </w:r>
      <w:proofErr w:type="gramStart"/>
      <w:r w:rsidRPr="008E0154">
        <w:rPr>
          <w:rFonts w:asciiTheme="majorHAnsi" w:hAnsiTheme="majorHAnsi"/>
        </w:rPr>
        <w:t>Laden</w:t>
      </w:r>
      <w:proofErr w:type="gramEnd"/>
      <w:r w:rsidRPr="008E0154">
        <w:rPr>
          <w:rStyle w:val="StyleUnderline"/>
          <w:rFonts w:asciiTheme="majorHAnsi" w:hAnsiTheme="majorHAnsi"/>
        </w:rPr>
        <w:t xml:space="preserve"> </w:t>
      </w:r>
      <w:r w:rsidRPr="00476C96">
        <w:rPr>
          <w:rStyle w:val="StyleUnderline"/>
          <w:rFonts w:asciiTheme="majorHAnsi" w:hAnsiTheme="majorHAnsi"/>
          <w:highlight w:val="cyan"/>
        </w:rPr>
        <w:t>results</w:t>
      </w:r>
      <w:r w:rsidRPr="008E0154">
        <w:rPr>
          <w:rStyle w:val="StyleUnderline"/>
          <w:rFonts w:asciiTheme="majorHAnsi" w:hAnsiTheme="majorHAnsi"/>
        </w:rPr>
        <w:t xml:space="preserve"> in part </w:t>
      </w:r>
      <w:r w:rsidRPr="00476C96">
        <w:rPr>
          <w:rStyle w:val="StyleUnderline"/>
          <w:rFonts w:asciiTheme="majorHAnsi" w:hAnsiTheme="majorHAnsi"/>
          <w:highlight w:val="cyan"/>
        </w:rPr>
        <w:t>from</w:t>
      </w:r>
      <w:r w:rsidRPr="008E0154">
        <w:rPr>
          <w:rStyle w:val="StyleUnderline"/>
          <w:rFonts w:asciiTheme="majorHAnsi" w:hAnsiTheme="majorHAnsi"/>
        </w:rPr>
        <w:t xml:space="preserve"> this cultural chasm, as well as from more </w:t>
      </w:r>
      <w:r w:rsidRPr="00476C96">
        <w:rPr>
          <w:rStyle w:val="StyleUnderline"/>
          <w:rFonts w:asciiTheme="majorHAnsi" w:hAnsiTheme="majorHAnsi"/>
          <w:highlight w:val="cyan"/>
        </w:rPr>
        <w:t>traditional geopolitical grievances</w:t>
      </w:r>
      <w:r w:rsidRPr="008E0154">
        <w:rPr>
          <w:rStyle w:val="StyleUnderline"/>
          <w:rFonts w:asciiTheme="majorHAnsi" w:hAnsiTheme="majorHAnsi"/>
        </w:rPr>
        <w:t xml:space="preserve">. In a real sense, bin Laden’s brand of terrorism—the most dramatic illustration of U.S. vulnerability to the kind of “asymmetric warfare” of which some defense ex- </w:t>
      </w:r>
      <w:proofErr w:type="spellStart"/>
      <w:r w:rsidRPr="008E0154">
        <w:rPr>
          <w:rStyle w:val="StyleUnderline"/>
          <w:rFonts w:asciiTheme="majorHAnsi" w:hAnsiTheme="majorHAnsi"/>
        </w:rPr>
        <w:t>perts</w:t>
      </w:r>
      <w:proofErr w:type="spellEnd"/>
      <w:r w:rsidRPr="008E0154">
        <w:rPr>
          <w:rStyle w:val="StyleUnderline"/>
          <w:rFonts w:asciiTheme="majorHAnsi" w:hAnsiTheme="majorHAnsi"/>
        </w:rPr>
        <w:t xml:space="preserve"> have warned—is the counterhegemonic balancing of the very weak.</w:t>
      </w:r>
      <w:r w:rsidRPr="008E0154">
        <w:rPr>
          <w:rStyle w:val="CardsFont12pt"/>
          <w:rFonts w:asciiTheme="majorHAnsi" w:hAnsiTheme="majorHAnsi"/>
          <w:sz w:val="22"/>
        </w:rPr>
        <w:t xml:space="preserve"> </w:t>
      </w:r>
      <w:r w:rsidRPr="008E0154">
        <w:rPr>
          <w:rFonts w:asciiTheme="majorHAnsi" w:hAnsiTheme="majorHAnsi"/>
          <w:sz w:val="22"/>
        </w:rPr>
        <w:t xml:space="preserve">For all of these reasons, the hegemonic role that the strategy of </w:t>
      </w:r>
      <w:proofErr w:type="spellStart"/>
      <w:r w:rsidRPr="008E0154">
        <w:rPr>
          <w:rFonts w:asciiTheme="majorHAnsi" w:hAnsiTheme="majorHAnsi"/>
          <w:sz w:val="22"/>
        </w:rPr>
        <w:t>preponder</w:t>
      </w:r>
      <w:proofErr w:type="spellEnd"/>
      <w:r w:rsidRPr="008E0154">
        <w:rPr>
          <w:rFonts w:asciiTheme="majorHAnsi" w:hAnsiTheme="majorHAnsi"/>
          <w:sz w:val="22"/>
        </w:rPr>
        <w:t xml:space="preserve">- </w:t>
      </w:r>
      <w:proofErr w:type="spellStart"/>
      <w:r w:rsidRPr="008E0154">
        <w:rPr>
          <w:rFonts w:asciiTheme="majorHAnsi" w:hAnsiTheme="majorHAnsi"/>
          <w:sz w:val="22"/>
        </w:rPr>
        <w:t>ance</w:t>
      </w:r>
      <w:proofErr w:type="spellEnd"/>
      <w:r w:rsidRPr="008E0154">
        <w:rPr>
          <w:rFonts w:asciiTheme="majorHAnsi" w:hAnsiTheme="majorHAnsi"/>
          <w:sz w:val="22"/>
        </w:rPr>
        <w:t xml:space="preserve"> assigns to the United States as the Gulf’s stabilizer was bound to pro- </w:t>
      </w:r>
      <w:proofErr w:type="spellStart"/>
      <w:r w:rsidRPr="008E0154">
        <w:rPr>
          <w:rFonts w:asciiTheme="majorHAnsi" w:hAnsiTheme="majorHAnsi"/>
          <w:sz w:val="22"/>
        </w:rPr>
        <w:t>voke</w:t>
      </w:r>
      <w:proofErr w:type="spellEnd"/>
      <w:r w:rsidRPr="008E0154">
        <w:rPr>
          <w:rFonts w:asciiTheme="majorHAnsi" w:hAnsiTheme="majorHAnsi"/>
          <w:sz w:val="22"/>
        </w:rPr>
        <w:t xml:space="preserve"> a multilayered backlash against U.S. predominance in the region. Indeed, as Richard K. Betts, an acknowledged expert on strategy, presciently observed several years ago, “It is hardly likely that Middle Eastern radicals would be hatching schemes like the destruction of the World Trade Center if the United States had not been identified so long as the mainstay of Israel, the shah of Iran, and conservative Arab regimes and the source of a cultural assault on Islam.”</w:t>
      </w:r>
      <w:proofErr w:type="gramStart"/>
      <w:r w:rsidRPr="008E0154">
        <w:rPr>
          <w:rFonts w:asciiTheme="majorHAnsi" w:hAnsiTheme="majorHAnsi"/>
          <w:sz w:val="22"/>
        </w:rPr>
        <w:t>15</w:t>
      </w:r>
      <w:r w:rsidRPr="008E0154">
        <w:rPr>
          <w:rFonts w:asciiTheme="majorHAnsi" w:hAnsiTheme="majorHAnsi"/>
          <w:sz w:val="22"/>
        </w:rPr>
        <w:tab/>
        <w:t>(Betts was referring to the 1993 attack on the World Trade Center.)</w:t>
      </w:r>
      <w:proofErr w:type="gramEnd"/>
    </w:p>
    <w:p w:rsidR="0029331C" w:rsidRPr="008E0154" w:rsidRDefault="0029331C" w:rsidP="0029331C">
      <w:pPr>
        <w:pStyle w:val="FullText"/>
        <w:rPr>
          <w:rStyle w:val="CardsFont12pt"/>
          <w:rFonts w:asciiTheme="majorHAnsi" w:hAnsiTheme="majorHAnsi"/>
          <w:sz w:val="22"/>
        </w:rPr>
      </w:pPr>
      <w:r w:rsidRPr="008E0154">
        <w:rPr>
          <w:rFonts w:asciiTheme="majorHAnsi" w:hAnsiTheme="majorHAnsi"/>
          <w:sz w:val="22"/>
        </w:rPr>
        <w:t xml:space="preserve">In the wake of U.S. diplomatic and battlefield success in the first phase of the war on terrorism, some doubtless will conclude that victory has erased the paradox of U.S. power. The United States, after all, stands at the zenith of its hegemonic power—militarily, diplomatically, economically, and </w:t>
      </w:r>
      <w:proofErr w:type="spellStart"/>
      <w:r w:rsidRPr="008E0154">
        <w:rPr>
          <w:rFonts w:asciiTheme="majorHAnsi" w:hAnsiTheme="majorHAnsi"/>
          <w:sz w:val="22"/>
        </w:rPr>
        <w:t>cultur</w:t>
      </w:r>
      <w:proofErr w:type="spellEnd"/>
      <w:r w:rsidRPr="008E0154">
        <w:rPr>
          <w:rFonts w:asciiTheme="majorHAnsi" w:hAnsiTheme="majorHAnsi"/>
          <w:sz w:val="22"/>
        </w:rPr>
        <w:t>- ally. When even potential rivals such as China and Russia have been folded into the U.S.-led coalition against terrorism, concluding that U.S. primacy is secure for a long, long time is tempting indeed</w:t>
      </w:r>
      <w:r w:rsidRPr="008E0154">
        <w:rPr>
          <w:rStyle w:val="StyleUnderline"/>
          <w:rFonts w:asciiTheme="majorHAnsi" w:hAnsiTheme="majorHAnsi"/>
        </w:rPr>
        <w:t xml:space="preserve">. </w:t>
      </w:r>
      <w:r w:rsidRPr="00476C96">
        <w:rPr>
          <w:rStyle w:val="StyleUnderline"/>
          <w:rFonts w:asciiTheme="majorHAnsi" w:hAnsiTheme="majorHAnsi"/>
          <w:highlight w:val="cyan"/>
        </w:rPr>
        <w:t xml:space="preserve">The outlook for U.S. </w:t>
      </w:r>
      <w:proofErr w:type="spellStart"/>
      <w:r w:rsidRPr="00476C96">
        <w:rPr>
          <w:rStyle w:val="StyleUnderline"/>
          <w:rFonts w:asciiTheme="majorHAnsi" w:hAnsiTheme="majorHAnsi"/>
          <w:highlight w:val="cyan"/>
        </w:rPr>
        <w:t>pri</w:t>
      </w:r>
      <w:proofErr w:type="spellEnd"/>
      <w:r w:rsidRPr="00476C96">
        <w:rPr>
          <w:rStyle w:val="StyleUnderline"/>
          <w:rFonts w:asciiTheme="majorHAnsi" w:hAnsiTheme="majorHAnsi"/>
          <w:highlight w:val="cyan"/>
        </w:rPr>
        <w:t xml:space="preserve">- </w:t>
      </w:r>
      <w:proofErr w:type="spellStart"/>
      <w:proofErr w:type="gramStart"/>
      <w:r w:rsidRPr="00476C96">
        <w:rPr>
          <w:rStyle w:val="StyleUnderline"/>
          <w:rFonts w:asciiTheme="majorHAnsi" w:hAnsiTheme="majorHAnsi"/>
          <w:highlight w:val="cyan"/>
        </w:rPr>
        <w:t>macy</w:t>
      </w:r>
      <w:proofErr w:type="spellEnd"/>
      <w:proofErr w:type="gramEnd"/>
      <w:r w:rsidRPr="00476C96">
        <w:rPr>
          <w:rStyle w:val="StyleUnderline"/>
          <w:rFonts w:asciiTheme="majorHAnsi" w:hAnsiTheme="majorHAnsi"/>
          <w:highlight w:val="cyan"/>
        </w:rPr>
        <w:t>, however, may not be quite so rosy. Appearances can be deceiving, and the paradox of U.S. power remains</w:t>
      </w:r>
      <w:r w:rsidRPr="00476C96">
        <w:rPr>
          <w:rStyle w:val="CardsFont12pt"/>
          <w:rFonts w:asciiTheme="majorHAnsi" w:hAnsiTheme="majorHAnsi"/>
          <w:sz w:val="22"/>
          <w:highlight w:val="cyan"/>
        </w:rPr>
        <w:t>.</w:t>
      </w:r>
    </w:p>
    <w:p w:rsidR="0029331C" w:rsidRPr="008E0154" w:rsidRDefault="0029331C" w:rsidP="0029331C">
      <w:pPr>
        <w:rPr>
          <w:rFonts w:asciiTheme="majorHAnsi" w:hAnsiTheme="majorHAnsi"/>
        </w:rPr>
      </w:pPr>
    </w:p>
    <w:p w:rsidR="0029331C" w:rsidRPr="008E0154" w:rsidRDefault="0029331C" w:rsidP="0029331C">
      <w:pPr>
        <w:pStyle w:val="Heading4"/>
      </w:pPr>
      <w:r w:rsidRPr="008E0154">
        <w:t>Terrorist fueled by US primacy</w:t>
      </w:r>
    </w:p>
    <w:p w:rsidR="0029331C" w:rsidRPr="008E0154" w:rsidRDefault="0029331C" w:rsidP="0029331C">
      <w:pPr>
        <w:pStyle w:val="card"/>
      </w:pPr>
      <w:r w:rsidRPr="008E0154">
        <w:t xml:space="preserve">Christopher </w:t>
      </w:r>
      <w:r w:rsidRPr="008E0154">
        <w:rPr>
          <w:rStyle w:val="Style13ptBold"/>
        </w:rPr>
        <w:t>Layne</w:t>
      </w:r>
      <w:r w:rsidRPr="008E0154">
        <w:t>, 20</w:t>
      </w:r>
      <w:r w:rsidRPr="008E0154">
        <w:rPr>
          <w:rStyle w:val="Style13ptBold"/>
        </w:rPr>
        <w:t>07</w:t>
      </w:r>
      <w:r w:rsidRPr="008E0154">
        <w:t>, Associate professor in the School of International Studies at the University of Miami, American Empire: A Debate, Book</w:t>
      </w:r>
    </w:p>
    <w:p w:rsidR="0029331C" w:rsidRPr="008E0154" w:rsidRDefault="0029331C" w:rsidP="0029331C">
      <w:pPr>
        <w:rPr>
          <w:rFonts w:asciiTheme="majorHAnsi" w:hAnsiTheme="majorHAnsi"/>
        </w:rPr>
      </w:pPr>
    </w:p>
    <w:p w:rsidR="0029331C" w:rsidRPr="008E0154" w:rsidRDefault="0029331C" w:rsidP="0029331C">
      <w:pPr>
        <w:rPr>
          <w:rFonts w:asciiTheme="majorHAnsi" w:hAnsiTheme="majorHAnsi"/>
        </w:rPr>
      </w:pPr>
      <w:r w:rsidRPr="008E0154">
        <w:rPr>
          <w:rFonts w:asciiTheme="majorHAnsi" w:hAnsiTheme="majorHAnsi"/>
        </w:rPr>
        <w:t xml:space="preserve">9/11 was not a random act of violence visited upon the United States. The United States was the target of al Qaeda’s terrorist strikes because that group harbored specific political grievances against the United States. If we step back for a moment from our horror and revulsion at the events of September 11, we can see that the attack was in keeping with the </w:t>
      </w:r>
      <w:proofErr w:type="spellStart"/>
      <w:r w:rsidRPr="008E0154">
        <w:rPr>
          <w:rFonts w:asciiTheme="majorHAnsi" w:hAnsiTheme="majorHAnsi"/>
        </w:rPr>
        <w:t>Clausewitzian</w:t>
      </w:r>
      <w:proofErr w:type="spellEnd"/>
      <w:r w:rsidRPr="008E0154">
        <w:rPr>
          <w:rFonts w:asciiTheme="majorHAnsi" w:hAnsiTheme="majorHAnsi"/>
        </w:rPr>
        <w:t xml:space="preserve"> paradigm of war: force was used against the United States by its adversaries to advance their political objectives. As Michael </w:t>
      </w:r>
      <w:proofErr w:type="spellStart"/>
      <w:r w:rsidRPr="008E0154">
        <w:rPr>
          <w:rFonts w:asciiTheme="majorHAnsi" w:hAnsiTheme="majorHAnsi"/>
        </w:rPr>
        <w:t>Scheurer</w:t>
      </w:r>
      <w:proofErr w:type="spellEnd"/>
      <w:r w:rsidRPr="008E0154">
        <w:rPr>
          <w:rFonts w:asciiTheme="majorHAnsi" w:hAnsiTheme="majorHAnsi"/>
        </w:rPr>
        <w:t>, who headed the CIA analytical team monitoring Osama bin Laden and al Qaeda, put it, “In the context of ideas bin Laden shares with his brethren, the military actions of al Qaeda and its allies are acts of war, not terrorism…meant to advance bin Laden’s clear, focused, limited, and widely popular foreign policy goals….” Terrorism, Bruce Hoffman says, is “about power: the pursuit of power, the acquisition of power, and use of power to achieve political change.” As Clausewitz himself observed, “war is not an act of senseless passion but is controlled by its political object.” Terrorism really is a form of asymmetric warfare waged against the United States by groups that lack the military wherewithal to slug it out with the United States toe-to-toe</w:t>
      </w:r>
      <w:r w:rsidRPr="008E0154">
        <w:rPr>
          <w:rStyle w:val="StyleUnderline"/>
          <w:rFonts w:asciiTheme="majorHAnsi" w:hAnsiTheme="majorHAnsi"/>
        </w:rPr>
        <w:t xml:space="preserve">. </w:t>
      </w:r>
      <w:r w:rsidRPr="00476C96">
        <w:rPr>
          <w:rStyle w:val="StyleUnderline"/>
          <w:rFonts w:asciiTheme="majorHAnsi" w:hAnsiTheme="majorHAnsi"/>
          <w:highlight w:val="cyan"/>
        </w:rPr>
        <w:t>9/11 was a violent counter reaction to America’s geopolitical—and cultural—primacy</w:t>
      </w:r>
      <w:r w:rsidRPr="008E0154">
        <w:rPr>
          <w:rFonts w:asciiTheme="majorHAnsi" w:hAnsiTheme="majorHAnsi"/>
        </w:rPr>
        <w:t xml:space="preserve">. As Richard K. Betts presciently observed in a 1998 Foreign Affairs article, “It is hardly likely that Middle Eastern radicals would be hatching schemes like the destruction of the World Trade Center if the United States had not been identified so long as the mainstay of Israel, the shah of Iran, and conservative Arab regimes and the source of a cultural assault on Islam.” U.S. primacy fuels terrorist groups like al Qaeda and fans Islamic fundamentalism, which is a form of </w:t>
      </w:r>
      <w:r w:rsidRPr="00476C96">
        <w:rPr>
          <w:rStyle w:val="StyleUnderline"/>
          <w:rFonts w:asciiTheme="majorHAnsi" w:hAnsiTheme="majorHAnsi"/>
          <w:highlight w:val="cyan"/>
        </w:rPr>
        <w:t xml:space="preserve">“blowback” against America’s </w:t>
      </w:r>
      <w:r w:rsidRPr="008E0154">
        <w:rPr>
          <w:rStyle w:val="StyleUnderline"/>
          <w:rFonts w:asciiTheme="majorHAnsi" w:hAnsiTheme="majorHAnsi"/>
        </w:rPr>
        <w:t xml:space="preserve">preponderance and its </w:t>
      </w:r>
      <w:r w:rsidRPr="00476C96">
        <w:rPr>
          <w:rStyle w:val="StyleUnderline"/>
          <w:rFonts w:asciiTheme="majorHAnsi" w:hAnsiTheme="majorHAnsi"/>
          <w:highlight w:val="cyan"/>
        </w:rPr>
        <w:t>world role. As long as the United States uses its global primacy to impose its imperial sway on regions like the Persian Gulf, it will be the target of politically motivated terrorist groups like al Qaeda.</w:t>
      </w:r>
      <w:r w:rsidRPr="008E0154">
        <w:rPr>
          <w:rFonts w:asciiTheme="majorHAnsi" w:hAnsiTheme="majorHAnsi"/>
        </w:rPr>
        <w:t xml:space="preserve"> </w:t>
      </w:r>
    </w:p>
    <w:p w:rsidR="0029331C" w:rsidRPr="008E0154" w:rsidRDefault="0029331C" w:rsidP="0029331C">
      <w:pPr>
        <w:rPr>
          <w:rFonts w:asciiTheme="majorHAnsi" w:hAnsiTheme="majorHAnsi"/>
        </w:rPr>
      </w:pPr>
    </w:p>
    <w:p w:rsidR="0029331C" w:rsidRPr="008E0154" w:rsidRDefault="0029331C" w:rsidP="0029331C">
      <w:pPr>
        <w:rPr>
          <w:rFonts w:asciiTheme="majorHAnsi" w:hAnsiTheme="majorHAnsi"/>
        </w:rPr>
      </w:pPr>
    </w:p>
    <w:p w:rsidR="0029331C" w:rsidRPr="008E0154" w:rsidRDefault="0029331C" w:rsidP="0029331C">
      <w:pPr>
        <w:rPr>
          <w:rFonts w:asciiTheme="majorHAnsi" w:hAnsiTheme="majorHAnsi"/>
        </w:rPr>
      </w:pPr>
    </w:p>
    <w:p w:rsidR="0029331C" w:rsidRPr="0029331C" w:rsidRDefault="0029331C" w:rsidP="0029331C"/>
    <w:p w:rsidR="00E702FF" w:rsidRDefault="00E702FF" w:rsidP="00E702FF">
      <w:pPr>
        <w:pStyle w:val="Heading1"/>
      </w:pPr>
      <w:r w:rsidRPr="00E702FF">
        <w:t xml:space="preserve">Cybercrime </w:t>
      </w:r>
    </w:p>
    <w:p w:rsidR="00E702FF" w:rsidRDefault="00E702FF" w:rsidP="00E702FF">
      <w:pPr>
        <w:pStyle w:val="Heading4"/>
      </w:pPr>
      <w:r>
        <w:t>They can’t solve—Russia won’t help—spam proves</w:t>
      </w:r>
    </w:p>
    <w:p w:rsidR="00E702FF" w:rsidRPr="008676C8" w:rsidRDefault="00E702FF" w:rsidP="00E702FF">
      <w:pPr>
        <w:rPr>
          <w:rStyle w:val="Style13ptBold"/>
        </w:rPr>
      </w:pPr>
      <w:r>
        <w:rPr>
          <w:rStyle w:val="Style13ptBold"/>
        </w:rPr>
        <w:t xml:space="preserve">Anderson </w:t>
      </w:r>
      <w:proofErr w:type="gramStart"/>
      <w:r>
        <w:rPr>
          <w:rStyle w:val="Style13ptBold"/>
        </w:rPr>
        <w:t>et</w:t>
      </w:r>
      <w:proofErr w:type="gramEnd"/>
      <w:r>
        <w:rPr>
          <w:rStyle w:val="Style13ptBold"/>
        </w:rPr>
        <w:t xml:space="preserve">. al ’12 </w:t>
      </w:r>
      <w:r>
        <w:t xml:space="preserve">Ross Anderson 1 Chris Barton 2 Rainer </w:t>
      </w:r>
      <w:proofErr w:type="spellStart"/>
      <w:r>
        <w:t>B¨ohme</w:t>
      </w:r>
      <w:proofErr w:type="spellEnd"/>
      <w:r>
        <w:t xml:space="preserve"> 3 Richard Clayton 4 Michel J.G. van </w:t>
      </w:r>
      <w:proofErr w:type="spellStart"/>
      <w:r>
        <w:t>Eeten</w:t>
      </w:r>
      <w:proofErr w:type="spellEnd"/>
      <w:r>
        <w:t xml:space="preserve"> 5 Michael Levi 6 Tyler Moore 7 Stefan Savage 8;1Computer Laboratory, University of Cambridge, JJ Thomson Ave, Cambridge, , UK. 3University of </w:t>
      </w:r>
      <w:proofErr w:type="spellStart"/>
      <w:r>
        <w:t>M¨unster</w:t>
      </w:r>
      <w:proofErr w:type="spellEnd"/>
      <w:r>
        <w:t xml:space="preserve">, Department of Information Systems, Leonardo-Campus 3 4Computer Laboratory, University of Cambridge, JJ Thomson Ave, Cambridge, , UK 5Faculty of Technology, Policy and Management, Delft University of Technology, </w:t>
      </w:r>
      <w:proofErr w:type="spellStart"/>
      <w:r>
        <w:t>Jaffalaan</w:t>
      </w:r>
      <w:proofErr w:type="spellEnd"/>
      <w:r>
        <w:t xml:space="preserve">. M 6School of Social Sciences, Cardiff University, Cardiff, 7Department of Computer Science and Engineering, Southern Methodist University, Dallas, TX 8Department of Computer Science and Engineering, University of California, San Diego, CA 92093, USA. (June 2012, “Measuring the Cost of Cybercrime”, </w:t>
      </w:r>
      <w:r w:rsidRPr="008676C8">
        <w:t>http://weis2012.econinfosec.org/papers/Anderson_WEIS2012.pdf</w:t>
      </w:r>
      <w:r>
        <w:t>)</w:t>
      </w:r>
    </w:p>
    <w:p w:rsidR="00E702FF" w:rsidRDefault="00E702FF" w:rsidP="00E702FF">
      <w:r>
        <w:t xml:space="preserve">The </w:t>
      </w:r>
      <w:r w:rsidRPr="00D8169F">
        <w:rPr>
          <w:rStyle w:val="StyleUnderline"/>
        </w:rPr>
        <w:t>misallocation of resources associated with cybercrime results</w:t>
      </w:r>
      <w:r>
        <w:t xml:space="preserve"> mostly </w:t>
      </w:r>
      <w:r w:rsidRPr="00D8169F">
        <w:rPr>
          <w:rStyle w:val="StyleUnderline"/>
        </w:rPr>
        <w:t>from</w:t>
      </w:r>
      <w:r>
        <w:t xml:space="preserve"> economic and </w:t>
      </w:r>
      <w:r w:rsidRPr="00D8169F">
        <w:rPr>
          <w:rStyle w:val="StyleUnderline"/>
        </w:rPr>
        <w:t xml:space="preserve">political factors rather than from </w:t>
      </w:r>
      <w:proofErr w:type="spellStart"/>
      <w:r w:rsidRPr="00D8169F">
        <w:rPr>
          <w:rStyle w:val="StyleUnderline"/>
        </w:rPr>
        <w:t>behavioural</w:t>
      </w:r>
      <w:proofErr w:type="spellEnd"/>
      <w:r w:rsidRPr="00D8169F">
        <w:rPr>
          <w:rStyle w:val="StyleUnderline"/>
        </w:rPr>
        <w:t xml:space="preserve"> o</w:t>
      </w:r>
      <w:r>
        <w:t xml:space="preserve">nes. </w:t>
      </w:r>
      <w:proofErr w:type="spellStart"/>
      <w:r>
        <w:t>Globalisation</w:t>
      </w:r>
      <w:proofErr w:type="spellEnd"/>
      <w:r>
        <w:t xml:space="preserve"> means that </w:t>
      </w:r>
      <w:r w:rsidRPr="008676C8">
        <w:rPr>
          <w:rStyle w:val="StyleUnderline"/>
          <w:highlight w:val="yellow"/>
        </w:rPr>
        <w:t>for</w:t>
      </w:r>
      <w:r w:rsidRPr="00D8169F">
        <w:rPr>
          <w:rStyle w:val="StyleUnderline"/>
        </w:rPr>
        <w:t xml:space="preserve"> much </w:t>
      </w:r>
      <w:r w:rsidRPr="008676C8">
        <w:rPr>
          <w:rStyle w:val="StyleUnderline"/>
          <w:highlight w:val="yellow"/>
        </w:rPr>
        <w:t>online crime</w:t>
      </w:r>
      <w:r w:rsidRPr="00D8169F">
        <w:rPr>
          <w:rStyle w:val="StyleUnderline"/>
        </w:rPr>
        <w:t>, the pe</w:t>
      </w:r>
      <w:r w:rsidRPr="008676C8">
        <w:rPr>
          <w:rStyle w:val="StyleUnderline"/>
          <w:highlight w:val="yellow"/>
        </w:rPr>
        <w:t>rpetrators and victims are in different jurisdictions</w:t>
      </w:r>
      <w:r w:rsidRPr="008676C8">
        <w:t>.</w:t>
      </w:r>
      <w:r>
        <w:t xml:space="preserve"> </w:t>
      </w:r>
      <w:r w:rsidRPr="008676C8">
        <w:rPr>
          <w:rStyle w:val="StyleUnderline"/>
          <w:highlight w:val="yellow"/>
        </w:rPr>
        <w:t>This</w:t>
      </w:r>
      <w:r w:rsidRPr="00D8169F">
        <w:rPr>
          <w:rStyle w:val="StyleUnderline"/>
        </w:rPr>
        <w:t xml:space="preserve"> </w:t>
      </w:r>
      <w:r w:rsidRPr="008676C8">
        <w:rPr>
          <w:rStyle w:val="StyleUnderline"/>
          <w:highlight w:val="yellow"/>
        </w:rPr>
        <w:t>reduces</w:t>
      </w:r>
      <w:r w:rsidRPr="00D8169F">
        <w:rPr>
          <w:rStyle w:val="StyleUnderline"/>
        </w:rPr>
        <w:t xml:space="preserve"> both the </w:t>
      </w:r>
      <w:r w:rsidRPr="008676C8">
        <w:rPr>
          <w:rStyle w:val="StyleUnderline"/>
          <w:highlight w:val="yellow"/>
        </w:rPr>
        <w:t>motivation and the opportunity for police action.</w:t>
      </w:r>
      <w:r w:rsidRPr="00D8169F">
        <w:rPr>
          <w:rStyle w:val="StyleUnderline"/>
        </w:rPr>
        <w:t xml:space="preserve"> </w:t>
      </w:r>
      <w:r w:rsidRPr="008676C8">
        <w:rPr>
          <w:rStyle w:val="StyleUnderline"/>
          <w:highlight w:val="yellow"/>
        </w:rPr>
        <w:t>In the case of spam</w:t>
      </w:r>
      <w:r>
        <w:t>, for example</w:t>
      </w:r>
      <w:r w:rsidRPr="00D8169F">
        <w:rPr>
          <w:rStyle w:val="StyleUnderline"/>
        </w:rPr>
        <w:t xml:space="preserve">, </w:t>
      </w:r>
      <w:r w:rsidRPr="008676C8">
        <w:rPr>
          <w:rStyle w:val="StyleUnderline"/>
          <w:highlight w:val="yellow"/>
        </w:rPr>
        <w:t>it’s not</w:t>
      </w:r>
      <w:r w:rsidRPr="00D8169F">
        <w:rPr>
          <w:rStyle w:val="StyleUnderline"/>
        </w:rPr>
        <w:t xml:space="preserve"> socially </w:t>
      </w:r>
      <w:r w:rsidRPr="008676C8">
        <w:rPr>
          <w:rStyle w:val="StyleUnderline"/>
          <w:highlight w:val="yellow"/>
        </w:rPr>
        <w:t>optimal for ISPs to be spending</w:t>
      </w:r>
      <w:r w:rsidRPr="00D8169F">
        <w:rPr>
          <w:rStyle w:val="StyleUnderline"/>
        </w:rPr>
        <w:t xml:space="preserve"> hundreds of </w:t>
      </w:r>
      <w:r w:rsidRPr="008676C8">
        <w:rPr>
          <w:rStyle w:val="StyleUnderline"/>
          <w:highlight w:val="yellow"/>
        </w:rPr>
        <w:t>millions</w:t>
      </w:r>
      <w:r w:rsidRPr="00D8169F">
        <w:rPr>
          <w:rStyle w:val="StyleUnderline"/>
        </w:rPr>
        <w:t xml:space="preserve"> of dollars on </w:t>
      </w:r>
      <w:r w:rsidRPr="008676C8">
        <w:rPr>
          <w:rStyle w:val="StyleUnderline"/>
          <w:highlight w:val="yellow"/>
        </w:rPr>
        <w:t>coping with floods of spam</w:t>
      </w:r>
      <w:r w:rsidRPr="00D8169F">
        <w:rPr>
          <w:rStyle w:val="StyleUnderline"/>
        </w:rPr>
        <w:t xml:space="preserve">; </w:t>
      </w:r>
      <w:r w:rsidRPr="008676C8">
        <w:rPr>
          <w:rStyle w:val="StyleUnderline"/>
          <w:highlight w:val="yellow"/>
        </w:rPr>
        <w:t>a more rational policy would be to arrest the criminals</w:t>
      </w:r>
      <w:r w:rsidRPr="00D8169F">
        <w:rPr>
          <w:rStyle w:val="StyleUnderline"/>
        </w:rPr>
        <w:t>.</w:t>
      </w:r>
      <w:r>
        <w:t xml:space="preserve"> </w:t>
      </w:r>
      <w:r w:rsidRPr="00D8169F">
        <w:rPr>
          <w:rStyle w:val="StyleUnderline"/>
        </w:rPr>
        <w:t>Yet</w:t>
      </w:r>
      <w:r>
        <w:t xml:space="preserve"> </w:t>
      </w:r>
      <w:r w:rsidRPr="008676C8">
        <w:rPr>
          <w:rStyle w:val="StyleUnderline"/>
          <w:highlight w:val="yellow"/>
        </w:rPr>
        <w:t>the Russian state has not co-operated sufficiently</w:t>
      </w:r>
      <w:r w:rsidRPr="00D8169F">
        <w:rPr>
          <w:rStyle w:val="StyleUnderline"/>
        </w:rPr>
        <w:t xml:space="preserve"> for this to happen</w:t>
      </w:r>
      <w:r>
        <w:t>. The long-term winners may be firms like Google and Microsoft as people are driven to webmail services with good spam protection.</w:t>
      </w:r>
    </w:p>
    <w:p w:rsidR="00E702FF" w:rsidRDefault="00E702FF" w:rsidP="00E702FF">
      <w:pPr>
        <w:pStyle w:val="Heading2"/>
      </w:pPr>
      <w:r>
        <w:t>Bad Data</w:t>
      </w:r>
    </w:p>
    <w:p w:rsidR="00E702FF" w:rsidRPr="00E702FF" w:rsidRDefault="00E702FF" w:rsidP="00E702FF">
      <w:pPr>
        <w:pStyle w:val="Heading3"/>
      </w:pPr>
      <w:r>
        <w:t>F/L</w:t>
      </w:r>
    </w:p>
    <w:p w:rsidR="00E702FF" w:rsidRDefault="00E702FF" w:rsidP="00E702FF">
      <w:pPr>
        <w:pStyle w:val="Heading4"/>
      </w:pPr>
      <w:r>
        <w:t>They rely on flawed data—even though cybercrime costs billions, criminals barely profit</w:t>
      </w:r>
    </w:p>
    <w:p w:rsidR="00E702FF" w:rsidRPr="008676C8" w:rsidRDefault="00E702FF" w:rsidP="00E702FF">
      <w:pPr>
        <w:rPr>
          <w:b/>
          <w:bCs/>
          <w:sz w:val="26"/>
        </w:rPr>
      </w:pPr>
      <w:r>
        <w:rPr>
          <w:rStyle w:val="Style13ptBold"/>
        </w:rPr>
        <w:t xml:space="preserve">Anderson </w:t>
      </w:r>
      <w:proofErr w:type="gramStart"/>
      <w:r>
        <w:rPr>
          <w:rStyle w:val="Style13ptBold"/>
        </w:rPr>
        <w:t>et</w:t>
      </w:r>
      <w:proofErr w:type="gramEnd"/>
      <w:r>
        <w:rPr>
          <w:rStyle w:val="Style13ptBold"/>
        </w:rPr>
        <w:t xml:space="preserve">. al ’12 </w:t>
      </w:r>
      <w:r>
        <w:t xml:space="preserve">Ross Anderson 1 Chris Barton 2 Rainer </w:t>
      </w:r>
      <w:proofErr w:type="spellStart"/>
      <w:r>
        <w:t>B¨ohme</w:t>
      </w:r>
      <w:proofErr w:type="spellEnd"/>
      <w:r>
        <w:t xml:space="preserve"> 3 Richard Clayton 4 Michel J.G. van </w:t>
      </w:r>
      <w:proofErr w:type="spellStart"/>
      <w:r>
        <w:t>Eeten</w:t>
      </w:r>
      <w:proofErr w:type="spellEnd"/>
      <w:r>
        <w:t xml:space="preserve"> 5 Michael Levi 6 Tyler Moore 7 Stefan Savage 8;1Computer Laboratory, University of Cambridge, JJ Thomson Ave, Cambridge, , UK. 3University of </w:t>
      </w:r>
      <w:proofErr w:type="spellStart"/>
      <w:r>
        <w:t>M¨unster</w:t>
      </w:r>
      <w:proofErr w:type="spellEnd"/>
      <w:r>
        <w:t xml:space="preserve">, Department of Information Systems, Leonardo-Campus 3 4Computer Laboratory, University of Cambridge, JJ Thomson Ave, Cambridge, , UK 5Faculty of Technology, Policy and Management, Delft University of Technology, </w:t>
      </w:r>
      <w:proofErr w:type="spellStart"/>
      <w:r>
        <w:t>Jaffalaan</w:t>
      </w:r>
      <w:proofErr w:type="spellEnd"/>
      <w:r>
        <w:t xml:space="preserve">. M 6School of Social Sciences, Cardiff University, Cardiff, 7Department of Computer Science and Engineering, Southern Methodist University, Dallas, TX 8Department of Computer Science and Engineering, University of California, San Diego, CA 92093, USA. (June 2012, “Measuring the Cost of Cybercrime”, </w:t>
      </w:r>
      <w:r w:rsidRPr="008676C8">
        <w:t>http://weis2012.econinfosec.org/papers/Anderson_WEIS2012.pdf</w:t>
      </w:r>
      <w:r>
        <w:t>)</w:t>
      </w:r>
    </w:p>
    <w:p w:rsidR="00E702FF" w:rsidRDefault="00E702FF" w:rsidP="00E702FF">
      <w:r>
        <w:t xml:space="preserve">In this paper we present what we believe to be the first systematic study of the costs of cybercrime. It was prepared in response to a request from the UK Ministry of </w:t>
      </w:r>
      <w:proofErr w:type="spellStart"/>
      <w:r>
        <w:t>Defence</w:t>
      </w:r>
      <w:proofErr w:type="spellEnd"/>
      <w:r>
        <w:t xml:space="preserve"> following </w:t>
      </w:r>
      <w:proofErr w:type="spellStart"/>
      <w:r>
        <w:t>scepticism</w:t>
      </w:r>
      <w:proofErr w:type="spellEnd"/>
      <w:r>
        <w:t xml:space="preserve"> that previous studies had hyped the problem. For each of the main categories of cybercrime we set out what is and is not known of the direct costs, indirect costs and </w:t>
      </w:r>
      <w:proofErr w:type="spellStart"/>
      <w:r>
        <w:t>defence</w:t>
      </w:r>
      <w:proofErr w:type="spellEnd"/>
      <w:r>
        <w:t xml:space="preserve"> costs – both to the UK and to the world as a whole. We distinguish carefully between traditional crimes that are now ‘cyber’ because they are conducted online (such as tax and welfare fraud); transitional crimes whose modus operandi has changed substantially as a result of the move online (such as credit card fraud); new crimes that owe their existence to the Internet; and what we might call platform crimes such as the provision of botnets which facilitate other crimes rather than being used to extract money from victims directly. As far as direct costs are concerned, we find that </w:t>
      </w:r>
      <w:r w:rsidRPr="008676C8">
        <w:rPr>
          <w:rStyle w:val="StyleUnderline"/>
          <w:highlight w:val="yellow"/>
        </w:rPr>
        <w:t>traditional offences</w:t>
      </w:r>
      <w:r w:rsidRPr="008676C8">
        <w:rPr>
          <w:rStyle w:val="StyleUnderline"/>
        </w:rPr>
        <w:t xml:space="preserve"> such as tax and welfare fraud </w:t>
      </w:r>
      <w:r w:rsidRPr="008676C8">
        <w:rPr>
          <w:rStyle w:val="StyleUnderline"/>
          <w:highlight w:val="yellow"/>
        </w:rPr>
        <w:t>cost the typical citizen</w:t>
      </w:r>
      <w:r w:rsidRPr="008676C8">
        <w:rPr>
          <w:rStyle w:val="StyleUnderline"/>
        </w:rPr>
        <w:t xml:space="preserve"> in the low </w:t>
      </w:r>
      <w:r w:rsidRPr="008676C8">
        <w:rPr>
          <w:rStyle w:val="StyleUnderline"/>
          <w:highlight w:val="yellow"/>
        </w:rPr>
        <w:t>hundreds</w:t>
      </w:r>
      <w:r w:rsidRPr="008676C8">
        <w:rPr>
          <w:rStyle w:val="StyleUnderline"/>
        </w:rPr>
        <w:t xml:space="preserve"> </w:t>
      </w:r>
      <w:r w:rsidRPr="008676C8">
        <w:rPr>
          <w:rStyle w:val="StyleUnderline"/>
          <w:highlight w:val="yellow"/>
        </w:rPr>
        <w:t>of</w:t>
      </w:r>
      <w:r w:rsidRPr="008676C8">
        <w:rPr>
          <w:rStyle w:val="StyleUnderline"/>
        </w:rPr>
        <w:t xml:space="preserve"> pounds/Euros/</w:t>
      </w:r>
      <w:r w:rsidRPr="008676C8">
        <w:rPr>
          <w:rStyle w:val="StyleUnderline"/>
          <w:highlight w:val="yellow"/>
        </w:rPr>
        <w:t>dollars</w:t>
      </w:r>
      <w:r w:rsidRPr="008676C8">
        <w:rPr>
          <w:rStyle w:val="StyleUnderline"/>
        </w:rPr>
        <w:t xml:space="preserve"> a year; transitional frauds cost a few pounds/Euros/dollars; while the new </w:t>
      </w:r>
      <w:r w:rsidRPr="008676C8">
        <w:rPr>
          <w:rStyle w:val="StyleUnderline"/>
          <w:highlight w:val="yellow"/>
        </w:rPr>
        <w:t>computer crimes</w:t>
      </w:r>
      <w:r w:rsidRPr="008676C8">
        <w:rPr>
          <w:rStyle w:val="StyleUnderline"/>
        </w:rPr>
        <w:t xml:space="preserve"> </w:t>
      </w:r>
      <w:r w:rsidRPr="008676C8">
        <w:rPr>
          <w:rStyle w:val="StyleUnderline"/>
          <w:highlight w:val="yellow"/>
        </w:rPr>
        <w:t>cost</w:t>
      </w:r>
      <w:r w:rsidRPr="008676C8">
        <w:rPr>
          <w:rStyle w:val="StyleUnderline"/>
        </w:rPr>
        <w:t xml:space="preserve"> in the </w:t>
      </w:r>
      <w:r w:rsidRPr="008676C8">
        <w:rPr>
          <w:rStyle w:val="StyleUnderline"/>
          <w:highlight w:val="yellow"/>
        </w:rPr>
        <w:t>tens of</w:t>
      </w:r>
      <w:r w:rsidRPr="008676C8">
        <w:rPr>
          <w:rStyle w:val="StyleUnderline"/>
        </w:rPr>
        <w:t xml:space="preserve"> pence/</w:t>
      </w:r>
      <w:r w:rsidRPr="008676C8">
        <w:rPr>
          <w:rStyle w:val="StyleUnderline"/>
          <w:highlight w:val="yellow"/>
        </w:rPr>
        <w:t>cents</w:t>
      </w:r>
      <w:r>
        <w:t xml:space="preserve">. However, the </w:t>
      </w:r>
      <w:r w:rsidRPr="008676C8">
        <w:rPr>
          <w:rStyle w:val="StyleUnderline"/>
        </w:rPr>
        <w:t xml:space="preserve">indirect costs and </w:t>
      </w:r>
      <w:proofErr w:type="spellStart"/>
      <w:r w:rsidRPr="008676C8">
        <w:rPr>
          <w:rStyle w:val="StyleUnderline"/>
          <w:highlight w:val="yellow"/>
        </w:rPr>
        <w:t>defence</w:t>
      </w:r>
      <w:proofErr w:type="spellEnd"/>
      <w:r w:rsidRPr="008676C8">
        <w:rPr>
          <w:rStyle w:val="StyleUnderline"/>
          <w:highlight w:val="yellow"/>
        </w:rPr>
        <w:t xml:space="preserve"> costs are much higher for</w:t>
      </w:r>
      <w:r w:rsidRPr="008676C8">
        <w:rPr>
          <w:rStyle w:val="StyleUnderline"/>
        </w:rPr>
        <w:t xml:space="preserve"> transitional and </w:t>
      </w:r>
      <w:r w:rsidRPr="008676C8">
        <w:rPr>
          <w:rStyle w:val="StyleUnderline"/>
          <w:highlight w:val="yellow"/>
        </w:rPr>
        <w:t>new crimes</w:t>
      </w:r>
      <w:r>
        <w:t xml:space="preserve">. For the former they may be roughly comparable to what the criminals earn, while for the latter they may be an order of magnitude more. As a striking example, </w:t>
      </w:r>
      <w:r w:rsidRPr="008676C8">
        <w:rPr>
          <w:rStyle w:val="StyleUnderline"/>
          <w:highlight w:val="yellow"/>
        </w:rPr>
        <w:t>the botnet behind</w:t>
      </w:r>
      <w:r w:rsidRPr="008676C8">
        <w:rPr>
          <w:rStyle w:val="StyleUnderline"/>
        </w:rPr>
        <w:t xml:space="preserve"> a third of the </w:t>
      </w:r>
      <w:r w:rsidRPr="008676C8">
        <w:rPr>
          <w:rStyle w:val="StyleUnderline"/>
          <w:highlight w:val="yellow"/>
        </w:rPr>
        <w:t>spam</w:t>
      </w:r>
      <w:r w:rsidRPr="008676C8">
        <w:rPr>
          <w:rStyle w:val="StyleUnderline"/>
        </w:rPr>
        <w:t xml:space="preserve"> sent in 2010 </w:t>
      </w:r>
      <w:r w:rsidRPr="008676C8">
        <w:rPr>
          <w:rStyle w:val="StyleUnderline"/>
          <w:highlight w:val="yellow"/>
        </w:rPr>
        <w:t>earned its owners</w:t>
      </w:r>
      <w:r w:rsidRPr="008676C8">
        <w:rPr>
          <w:rStyle w:val="StyleUnderline"/>
        </w:rPr>
        <w:t xml:space="preserve"> around US</w:t>
      </w:r>
      <w:r w:rsidRPr="008676C8">
        <w:rPr>
          <w:rStyle w:val="StyleUnderline"/>
          <w:highlight w:val="yellow"/>
        </w:rPr>
        <w:t>$2.7m</w:t>
      </w:r>
      <w:r w:rsidRPr="008676C8">
        <w:rPr>
          <w:rStyle w:val="StyleUnderline"/>
        </w:rPr>
        <w:t xml:space="preserve">, </w:t>
      </w:r>
      <w:r w:rsidRPr="008676C8">
        <w:rPr>
          <w:rStyle w:val="StyleUnderline"/>
          <w:highlight w:val="yellow"/>
        </w:rPr>
        <w:t>while</w:t>
      </w:r>
      <w:r w:rsidRPr="008676C8">
        <w:rPr>
          <w:rStyle w:val="StyleUnderline"/>
        </w:rPr>
        <w:t xml:space="preserve"> worldwide </w:t>
      </w:r>
      <w:r w:rsidRPr="008676C8">
        <w:rPr>
          <w:rStyle w:val="StyleUnderline"/>
          <w:highlight w:val="yellow"/>
        </w:rPr>
        <w:t>expenditures on spam prevention</w:t>
      </w:r>
      <w:r w:rsidRPr="008676C8">
        <w:rPr>
          <w:rStyle w:val="StyleUnderline"/>
        </w:rPr>
        <w:t xml:space="preserve"> probably </w:t>
      </w:r>
      <w:r w:rsidRPr="008676C8">
        <w:rPr>
          <w:rStyle w:val="StyleUnderline"/>
          <w:highlight w:val="yellow"/>
        </w:rPr>
        <w:t>exceeded a billion dollars</w:t>
      </w:r>
      <w:r w:rsidRPr="008676C8">
        <w:rPr>
          <w:rStyle w:val="StyleUnderline"/>
        </w:rPr>
        <w:t xml:space="preserve">. We are extremely inefficient at fighting cybercrime; or to put it another way, </w:t>
      </w:r>
      <w:proofErr w:type="spellStart"/>
      <w:r w:rsidRPr="008676C8">
        <w:rPr>
          <w:rStyle w:val="StyleUnderline"/>
        </w:rPr>
        <w:t>cybercrooks</w:t>
      </w:r>
      <w:proofErr w:type="spellEnd"/>
      <w:r w:rsidRPr="008676C8">
        <w:rPr>
          <w:rStyle w:val="StyleUnderline"/>
        </w:rPr>
        <w:t xml:space="preserve"> are like terrorists or metal thieves in that their activities impose disproportionate costs on society. </w:t>
      </w:r>
      <w:r>
        <w:t xml:space="preserve">Some of the reasons for this are well-known: cybercrimes are global and have strong externalities, while traditional crimes such as burglary and car theft are local, and the associated equilibria have emerged after many years of </w:t>
      </w:r>
      <w:proofErr w:type="spellStart"/>
      <w:r>
        <w:t>optimisation</w:t>
      </w:r>
      <w:proofErr w:type="spellEnd"/>
      <w:r>
        <w:t>. As for the more direct question of what should be done, our figures suggest that we should spend less in anticipation of cybercrime (on antivirus, firewalls, etc.) and more in response – that is, on the prosaic business of hunting down cyber-criminals and throwing them in jail.</w:t>
      </w:r>
    </w:p>
    <w:p w:rsidR="00E702FF" w:rsidRDefault="00E702FF" w:rsidP="00E702FF">
      <w:pPr>
        <w:pStyle w:val="Heading3"/>
      </w:pPr>
      <w:r>
        <w:t>B/L</w:t>
      </w:r>
    </w:p>
    <w:p w:rsidR="00E702FF" w:rsidRDefault="00E702FF" w:rsidP="00E702FF">
      <w:pPr>
        <w:pStyle w:val="Heading4"/>
      </w:pPr>
      <w:r>
        <w:t>Cybercriminals don’t prosper—sampling is ineffective</w:t>
      </w:r>
    </w:p>
    <w:p w:rsidR="00E702FF" w:rsidRPr="008676C8" w:rsidRDefault="00E702FF" w:rsidP="00E702FF">
      <w:pPr>
        <w:rPr>
          <w:rStyle w:val="Style13ptBold"/>
        </w:rPr>
      </w:pPr>
      <w:r>
        <w:rPr>
          <w:rStyle w:val="Style13ptBold"/>
        </w:rPr>
        <w:t xml:space="preserve">Florencio* and </w:t>
      </w:r>
      <w:proofErr w:type="spellStart"/>
      <w:r>
        <w:rPr>
          <w:rStyle w:val="Style13ptBold"/>
        </w:rPr>
        <w:t>Herley</w:t>
      </w:r>
      <w:proofErr w:type="spellEnd"/>
      <w:r>
        <w:rPr>
          <w:rStyle w:val="Style13ptBold"/>
        </w:rPr>
        <w:t>** ’11, *</w:t>
      </w:r>
      <w:r w:rsidRPr="008676C8">
        <w:t>researcher with Microsoft Research received the Ph.D. from </w:t>
      </w:r>
      <w:hyperlink r:id="rId48" w:history="1">
        <w:r w:rsidRPr="008676C8">
          <w:rPr>
            <w:rStyle w:val="Hyperlink"/>
          </w:rPr>
          <w:t>Georgia Tech</w:t>
        </w:r>
      </w:hyperlink>
      <w:r>
        <w:t xml:space="preserve">; **Principal Researcher at Microsoft Research. </w:t>
      </w:r>
      <w:r w:rsidRPr="008676C8">
        <w:t xml:space="preserve"> (June 2011, </w:t>
      </w:r>
      <w:proofErr w:type="spellStart"/>
      <w:r w:rsidRPr="008676C8">
        <w:t>Dinei</w:t>
      </w:r>
      <w:proofErr w:type="spellEnd"/>
      <w:r w:rsidRPr="008676C8">
        <w:t xml:space="preserve"> Florencio and Cormac </w:t>
      </w:r>
      <w:proofErr w:type="spellStart"/>
      <w:r w:rsidRPr="008676C8">
        <w:t>Herley</w:t>
      </w:r>
      <w:proofErr w:type="spellEnd"/>
      <w:r w:rsidRPr="008676C8">
        <w:t>,</w:t>
      </w:r>
      <w:r>
        <w:rPr>
          <w:rStyle w:val="Style13ptBold"/>
        </w:rPr>
        <w:t xml:space="preserve"> </w:t>
      </w:r>
      <w:r>
        <w:t xml:space="preserve">Microsoft Research, “Sex, Lies and Cyber-crime Surveys”, </w:t>
      </w:r>
      <w:r w:rsidRPr="008676C8">
        <w:t>http://research.microsoft.com/pubs/149886/sexliesandcybercrimesurveys.pdf</w:t>
      </w:r>
      <w:r>
        <w:t>)</w:t>
      </w:r>
    </w:p>
    <w:p w:rsidR="00E702FF" w:rsidRPr="008676C8" w:rsidRDefault="00E702FF" w:rsidP="00E702FF">
      <w:r>
        <w:t xml:space="preserve">Much of </w:t>
      </w:r>
      <w:r w:rsidRPr="008676C8">
        <w:rPr>
          <w:rStyle w:val="StyleUnderline"/>
        </w:rPr>
        <w:t xml:space="preserve">the </w:t>
      </w:r>
      <w:r w:rsidRPr="000C46CE">
        <w:rPr>
          <w:rStyle w:val="StyleUnderline"/>
          <w:highlight w:val="yellow"/>
        </w:rPr>
        <w:t>information we have on cyber-crime</w:t>
      </w:r>
      <w:r w:rsidRPr="008676C8">
        <w:rPr>
          <w:rStyle w:val="StyleUnderline"/>
        </w:rPr>
        <w:t xml:space="preserve"> </w:t>
      </w:r>
      <w:r w:rsidRPr="000C46CE">
        <w:rPr>
          <w:rStyle w:val="StyleUnderline"/>
          <w:highlight w:val="yellow"/>
        </w:rPr>
        <w:t>losses is derived from surveys</w:t>
      </w:r>
      <w:r>
        <w:t xml:space="preserve">. We examine some of the difficulties of forming an accurate estimate by survey. First, </w:t>
      </w:r>
      <w:r w:rsidRPr="000C46CE">
        <w:rPr>
          <w:rStyle w:val="StyleUnderline"/>
          <w:highlight w:val="yellow"/>
        </w:rPr>
        <w:t>losses are extremely concentrated,</w:t>
      </w:r>
      <w:r w:rsidRPr="008676C8">
        <w:rPr>
          <w:rStyle w:val="StyleUnderline"/>
        </w:rPr>
        <w:t xml:space="preserve"> so that </w:t>
      </w:r>
      <w:r w:rsidRPr="000C46CE">
        <w:rPr>
          <w:rStyle w:val="StyleUnderline"/>
          <w:highlight w:val="yellow"/>
        </w:rPr>
        <w:t>representative sampling of the population does not give representative sampling of the losses</w:t>
      </w:r>
      <w:r>
        <w:t>. Second</w:t>
      </w:r>
      <w:r w:rsidRPr="008676C8">
        <w:rPr>
          <w:rStyle w:val="StyleUnderline"/>
        </w:rPr>
        <w:t xml:space="preserve">, </w:t>
      </w:r>
      <w:r w:rsidRPr="000C46CE">
        <w:rPr>
          <w:rStyle w:val="StyleUnderline"/>
          <w:highlight w:val="yellow"/>
        </w:rPr>
        <w:t>losses are based on unverified</w:t>
      </w:r>
      <w:r w:rsidRPr="008676C8">
        <w:rPr>
          <w:rStyle w:val="StyleUnderline"/>
        </w:rPr>
        <w:t xml:space="preserve"> self-reported </w:t>
      </w:r>
      <w:r w:rsidRPr="000C46CE">
        <w:rPr>
          <w:rStyle w:val="StyleUnderline"/>
          <w:highlight w:val="yellow"/>
        </w:rPr>
        <w:t>numbers</w:t>
      </w:r>
      <w:r w:rsidRPr="008676C8">
        <w:rPr>
          <w:rStyle w:val="StyleUnderline"/>
        </w:rPr>
        <w:t xml:space="preserve">. </w:t>
      </w:r>
      <w:r w:rsidRPr="000C46CE">
        <w:rPr>
          <w:rStyle w:val="StyleUnderline"/>
          <w:highlight w:val="yellow"/>
        </w:rPr>
        <w:t>Not only is it possible for a single outlier to distort the result</w:t>
      </w:r>
      <w:r w:rsidRPr="008676C8">
        <w:rPr>
          <w:rStyle w:val="StyleUnderline"/>
        </w:rPr>
        <w:t xml:space="preserve">, we find evidence that </w:t>
      </w:r>
      <w:r w:rsidRPr="000C46CE">
        <w:rPr>
          <w:rStyle w:val="StyleUnderline"/>
          <w:highlight w:val="yellow"/>
        </w:rPr>
        <w:t>most surveys are dominated by a minority of responses in the upper tail</w:t>
      </w:r>
      <w:r>
        <w:t xml:space="preserve"> (i.e., a majority of the estimate is coming from as few as one or two responses). Finally, </w:t>
      </w:r>
      <w:r w:rsidRPr="008676C8">
        <w:rPr>
          <w:rStyle w:val="StyleUnderline"/>
        </w:rPr>
        <w:t xml:space="preserve">the fact that </w:t>
      </w:r>
      <w:r w:rsidRPr="000C46CE">
        <w:rPr>
          <w:rStyle w:val="StyleUnderline"/>
          <w:highlight w:val="yellow"/>
        </w:rPr>
        <w:t>losses are confined to a small segment of the population</w:t>
      </w:r>
      <w:r w:rsidRPr="008676C8">
        <w:rPr>
          <w:rStyle w:val="StyleUnderline"/>
        </w:rPr>
        <w:t xml:space="preserve"> magnifies the difficulties of refusal rate and small sample sizes</w:t>
      </w:r>
      <w:r>
        <w:t>. Far from being broadly-based estimates of losses across the population, the cyber-crime estimates that we have appear to be largely the answers of a handful of people extrapolated to the whole population</w:t>
      </w:r>
      <w:r w:rsidRPr="008676C8">
        <w:rPr>
          <w:rStyle w:val="StyleUnderline"/>
        </w:rPr>
        <w:t xml:space="preserve">. </w:t>
      </w:r>
      <w:r w:rsidRPr="000C46CE">
        <w:rPr>
          <w:rStyle w:val="StyleUnderline"/>
          <w:highlight w:val="yellow"/>
        </w:rPr>
        <w:t>A single individual who claims $50,000 losses</w:t>
      </w:r>
      <w:r w:rsidRPr="008676C8">
        <w:rPr>
          <w:rStyle w:val="StyleUnderline"/>
        </w:rPr>
        <w:t xml:space="preserve">, in an N = 1000 person survey, is all it takes to </w:t>
      </w:r>
      <w:r w:rsidRPr="000C46CE">
        <w:rPr>
          <w:rStyle w:val="StyleUnderline"/>
          <w:highlight w:val="yellow"/>
        </w:rPr>
        <w:t>generate a $10 billion loss over the population</w:t>
      </w:r>
      <w:r>
        <w:t>. One unverified claim of $7,500 in phishing losses translates into $1.5 billion.</w:t>
      </w:r>
    </w:p>
    <w:p w:rsidR="00E702FF" w:rsidRPr="00E702FF" w:rsidRDefault="00E702FF" w:rsidP="00E702FF"/>
    <w:p w:rsidR="00E702FF" w:rsidRDefault="00E702FF" w:rsidP="00E702FF">
      <w:pPr>
        <w:pStyle w:val="Heading1"/>
      </w:pPr>
      <w:proofErr w:type="spellStart"/>
      <w:r w:rsidRPr="00E702FF">
        <w:t>Inet</w:t>
      </w:r>
      <w:proofErr w:type="spellEnd"/>
      <w:r w:rsidRPr="00E702FF">
        <w:t xml:space="preserve"> freedom </w:t>
      </w:r>
    </w:p>
    <w:p w:rsidR="00EB295C" w:rsidRPr="00EB295C" w:rsidRDefault="00EB295C" w:rsidP="00EB295C">
      <w:pPr>
        <w:pStyle w:val="Heading2"/>
      </w:pPr>
      <w:r>
        <w:t>Mob rule</w:t>
      </w:r>
    </w:p>
    <w:p w:rsidR="00EB295C" w:rsidRDefault="00EB295C" w:rsidP="00EB295C">
      <w:pPr>
        <w:pStyle w:val="Heading4"/>
        <w:rPr>
          <w:rFonts w:eastAsia="Cambria"/>
        </w:rPr>
      </w:pPr>
      <w:r>
        <w:rPr>
          <w:rFonts w:eastAsia="Cambria"/>
        </w:rPr>
        <w:t>The Internet promotes mob rule- not democracy</w:t>
      </w:r>
    </w:p>
    <w:p w:rsidR="00EB295C" w:rsidRDefault="00EB295C" w:rsidP="00EB295C">
      <w:pPr>
        <w:rPr>
          <w:rFonts w:ascii="Cambria" w:eastAsia="Cambria" w:hAnsi="Cambria" w:cs="Times New Roman"/>
        </w:rPr>
      </w:pPr>
      <w:r w:rsidRPr="00794B81">
        <w:rPr>
          <w:b/>
        </w:rPr>
        <w:t>Keen ’15</w:t>
      </w:r>
      <w:r>
        <w:t xml:space="preserve"> </w:t>
      </w:r>
      <w:r w:rsidRPr="00794B81">
        <w:rPr>
          <w:szCs w:val="16"/>
        </w:rPr>
        <w:t>(Andrew Keen, British entrepreneur and author, 2/21/15</w:t>
      </w:r>
      <w:proofErr w:type="gramStart"/>
      <w:r w:rsidRPr="00794B81">
        <w:rPr>
          <w:szCs w:val="16"/>
        </w:rPr>
        <w:t xml:space="preserve">,  </w:t>
      </w:r>
      <w:r w:rsidRPr="00794B81">
        <w:rPr>
          <w:rFonts w:ascii="Arial" w:hAnsi="Arial" w:cs="Arial"/>
          <w:color w:val="000000"/>
          <w:szCs w:val="16"/>
          <w:shd w:val="clear" w:color="auto" w:fill="FFFFFF"/>
        </w:rPr>
        <w:t>How</w:t>
      </w:r>
      <w:proofErr w:type="gramEnd"/>
      <w:r w:rsidRPr="00794B81">
        <w:rPr>
          <w:rFonts w:ascii="Arial" w:hAnsi="Arial" w:cs="Arial"/>
          <w:color w:val="000000"/>
          <w:szCs w:val="16"/>
          <w:shd w:val="clear" w:color="auto" w:fill="FFFFFF"/>
        </w:rPr>
        <w:t xml:space="preserve"> the internet is destroying us: Its pioneers hoped the web would transform society. Now a devastating new book says it has - in a way that diminishes humanity, The Daily Mail, http://www.dailymail.co.uk/news/article-2962509/How-internet-destroying-pioneers-hoped-web-transform-society-devastating-new-book-says-way-diminishes-humanity.html)</w:t>
      </w:r>
      <w:r w:rsidRPr="00794B81">
        <w:rPr>
          <w:rFonts w:ascii="Arial" w:hAnsi="Arial" w:cs="Arial"/>
          <w:color w:val="000000"/>
          <w:sz w:val="15"/>
          <w:szCs w:val="15"/>
        </w:rPr>
        <w:br/>
      </w:r>
    </w:p>
    <w:p w:rsidR="00EB295C" w:rsidRPr="004F5952" w:rsidRDefault="00EB295C" w:rsidP="00EB295C">
      <w:pPr>
        <w:rPr>
          <w:szCs w:val="16"/>
        </w:rPr>
      </w:pPr>
      <w:r w:rsidRPr="0041449D">
        <w:rPr>
          <w:rStyle w:val="StyleUnderline"/>
          <w:highlight w:val="yellow"/>
        </w:rPr>
        <w:t>The dream has become a nightmare</w:t>
      </w:r>
      <w:r w:rsidRPr="0041449D">
        <w:rPr>
          <w:rStyle w:val="StyleUnderline"/>
        </w:rPr>
        <w:t xml:space="preserve">, in which I fear </w:t>
      </w:r>
      <w:proofErr w:type="gramStart"/>
      <w:r w:rsidRPr="0041449D">
        <w:rPr>
          <w:rStyle w:val="StyleUnderline"/>
        </w:rPr>
        <w:t>we</w:t>
      </w:r>
      <w:proofErr w:type="gramEnd"/>
      <w:r w:rsidRPr="0041449D">
        <w:rPr>
          <w:rStyle w:val="StyleUnderline"/>
        </w:rPr>
        <w:t xml:space="preserve"> </w:t>
      </w:r>
      <w:r w:rsidRPr="0041449D">
        <w:rPr>
          <w:rStyle w:val="StyleUnderline"/>
          <w:highlight w:val="yellow"/>
        </w:rPr>
        <w:t>billions of network users are</w:t>
      </w:r>
      <w:r w:rsidRPr="0041449D">
        <w:rPr>
          <w:rStyle w:val="StyleUnderline"/>
        </w:rPr>
        <w:t xml:space="preserve"> </w:t>
      </w:r>
      <w:r w:rsidRPr="0041449D">
        <w:rPr>
          <w:rStyle w:val="StyleUnderline"/>
          <w:highlight w:val="yellow"/>
        </w:rPr>
        <w:t>victims</w:t>
      </w:r>
      <w:r w:rsidRPr="0041449D">
        <w:rPr>
          <w:rStyle w:val="StyleUnderline"/>
        </w:rPr>
        <w:t>, not beneficiaries.</w:t>
      </w:r>
      <w:r>
        <w:rPr>
          <w:rFonts w:ascii="Cambria" w:eastAsia="Cambria" w:hAnsi="Cambria" w:cs="Times New Roman"/>
        </w:rPr>
        <w:t xml:space="preserve"> </w:t>
      </w:r>
      <w:r w:rsidRPr="004F5952">
        <w:rPr>
          <w:rFonts w:ascii="Cambria" w:eastAsia="Cambria" w:hAnsi="Cambria" w:cs="Times New Roman"/>
          <w:szCs w:val="16"/>
        </w:rPr>
        <w:t xml:space="preserve">In our super-connected 21st-century world, rather than promoting economic fairness, the net is a central reason for the growing gulf between rich and poor and the hollowing out of the middle classes. Rather than generating more jobs, it is - as I will explain - a cause of unemployment. Rather than creating more competition, it has created immensely powerful new monopolists such as Google and Amazon in a winner-takes-all economy. Its cultural ramifications are equally chilling. Rather than creating transparency and openness, it secretly gathers information and keeps a watch on each and every one of us. You need only have read the stories </w:t>
      </w:r>
      <w:r w:rsidRPr="004F5952">
        <w:rPr>
          <w:szCs w:val="16"/>
        </w:rPr>
        <w:t xml:space="preserve">this month about how smart TVs can spy on us in our living rooms to </w:t>
      </w:r>
      <w:proofErr w:type="spellStart"/>
      <w:r w:rsidRPr="004F5952">
        <w:rPr>
          <w:szCs w:val="16"/>
        </w:rPr>
        <w:t>realise</w:t>
      </w:r>
      <w:proofErr w:type="spellEnd"/>
      <w:r w:rsidRPr="004F5952">
        <w:rPr>
          <w:szCs w:val="16"/>
        </w:rPr>
        <w:t xml:space="preserve"> that Orwell’s vision in Nineteen Eighty-Four, of a Big Brother society, is becoming a reality. Because such TVs are connected to the internet, they can watch us and listen to us, then beam that information around the world for companies to use for commercial gain. And</w:t>
      </w:r>
      <w:r w:rsidRPr="00781849">
        <w:t xml:space="preserve"> </w:t>
      </w:r>
      <w:r w:rsidRPr="0041449D">
        <w:rPr>
          <w:rStyle w:val="StyleUnderline"/>
          <w:highlight w:val="yellow"/>
        </w:rPr>
        <w:t>thanks to</w:t>
      </w:r>
      <w:r w:rsidRPr="0041449D">
        <w:rPr>
          <w:rStyle w:val="StyleUnderline"/>
        </w:rPr>
        <w:t xml:space="preserve"> the explosion in </w:t>
      </w:r>
      <w:r w:rsidRPr="0041449D">
        <w:rPr>
          <w:rStyle w:val="StyleUnderline"/>
          <w:highlight w:val="yellow"/>
        </w:rPr>
        <w:t>social media</w:t>
      </w:r>
      <w:r w:rsidRPr="0041449D">
        <w:rPr>
          <w:rStyle w:val="StyleUnderline"/>
        </w:rPr>
        <w:t xml:space="preserve">, rather than creating more democracy, </w:t>
      </w:r>
      <w:r w:rsidRPr="0041449D">
        <w:rPr>
          <w:rStyle w:val="StyleUnderline"/>
          <w:highlight w:val="yellow"/>
        </w:rPr>
        <w:t>the internet is empowering mob rule</w:t>
      </w:r>
      <w:r w:rsidRPr="0041449D">
        <w:rPr>
          <w:rStyle w:val="StyleUnderline"/>
        </w:rPr>
        <w:t xml:space="preserve">. This month, </w:t>
      </w:r>
      <w:r w:rsidRPr="0041449D">
        <w:rPr>
          <w:rStyle w:val="StyleUnderline"/>
          <w:highlight w:val="yellow"/>
        </w:rPr>
        <w:t>after years of social networks being scarred by appalling personal abuse and bullying - leading to several suicides</w:t>
      </w:r>
      <w:r w:rsidRPr="0041449D">
        <w:rPr>
          <w:rStyle w:val="StyleUnderline"/>
        </w:rPr>
        <w:t xml:space="preserve"> - </w:t>
      </w:r>
      <w:r w:rsidRPr="0041449D">
        <w:rPr>
          <w:rStyle w:val="StyleUnderline"/>
          <w:highlight w:val="yellow"/>
        </w:rPr>
        <w:t>Twitter</w:t>
      </w:r>
      <w:r w:rsidRPr="0041449D">
        <w:rPr>
          <w:rStyle w:val="StyleUnderline"/>
        </w:rPr>
        <w:t xml:space="preserve">, which has 288 million users a month, finally admitted there was ‘no excuse’ for its failure to stop its users sending vile messages to the targets of their hatred. The company’s boss, Dick </w:t>
      </w:r>
      <w:proofErr w:type="spellStart"/>
      <w:r w:rsidRPr="0041449D">
        <w:rPr>
          <w:rStyle w:val="StyleUnderline"/>
        </w:rPr>
        <w:t>Costolo</w:t>
      </w:r>
      <w:proofErr w:type="spellEnd"/>
      <w:r w:rsidRPr="0041449D">
        <w:rPr>
          <w:rStyle w:val="StyleUnderline"/>
        </w:rPr>
        <w:t xml:space="preserve">, </w:t>
      </w:r>
      <w:r w:rsidRPr="0041449D">
        <w:rPr>
          <w:rStyle w:val="StyleUnderline"/>
          <w:highlight w:val="yellow"/>
        </w:rPr>
        <w:t>admitted</w:t>
      </w:r>
      <w:r w:rsidRPr="0041449D">
        <w:rPr>
          <w:rStyle w:val="StyleUnderline"/>
        </w:rPr>
        <w:t>: ‘</w:t>
      </w:r>
      <w:r w:rsidRPr="0041449D">
        <w:rPr>
          <w:rStyle w:val="StyleUnderline"/>
          <w:highlight w:val="yellow"/>
        </w:rPr>
        <w:t>I’m</w:t>
      </w:r>
      <w:r w:rsidRPr="0041449D">
        <w:rPr>
          <w:rStyle w:val="StyleUnderline"/>
        </w:rPr>
        <w:t xml:space="preserve"> frankly </w:t>
      </w:r>
      <w:r w:rsidRPr="0041449D">
        <w:rPr>
          <w:rStyle w:val="StyleUnderline"/>
          <w:highlight w:val="yellow"/>
        </w:rPr>
        <w:t>ashamed at how poorly we’ve dealt with this issue</w:t>
      </w:r>
      <w:r w:rsidRPr="0041449D">
        <w:rPr>
          <w:rStyle w:val="StyleUnderline"/>
        </w:rPr>
        <w:t xml:space="preserve">. It’s absurd. </w:t>
      </w:r>
      <w:r w:rsidRPr="0041449D">
        <w:rPr>
          <w:rStyle w:val="StyleUnderline"/>
          <w:highlight w:val="yellow"/>
        </w:rPr>
        <w:t>An increasingly</w:t>
      </w:r>
      <w:r w:rsidRPr="0041449D">
        <w:rPr>
          <w:rStyle w:val="StyleUnderline"/>
        </w:rPr>
        <w:t xml:space="preserve"> </w:t>
      </w:r>
      <w:r w:rsidRPr="0041449D">
        <w:rPr>
          <w:rStyle w:val="StyleUnderline"/>
          <w:highlight w:val="yellow"/>
        </w:rPr>
        <w:t>common</w:t>
      </w:r>
      <w:r w:rsidRPr="0041449D">
        <w:rPr>
          <w:rStyle w:val="StyleUnderline"/>
        </w:rPr>
        <w:t xml:space="preserve"> </w:t>
      </w:r>
      <w:r w:rsidRPr="0041449D">
        <w:rPr>
          <w:rStyle w:val="StyleUnderline"/>
          <w:highlight w:val="yellow"/>
        </w:rPr>
        <w:t>kind of</w:t>
      </w:r>
      <w:r w:rsidRPr="0041449D">
        <w:rPr>
          <w:rStyle w:val="StyleUnderline"/>
        </w:rPr>
        <w:t xml:space="preserve"> online </w:t>
      </w:r>
      <w:r w:rsidRPr="0041449D">
        <w:rPr>
          <w:rStyle w:val="StyleUnderline"/>
          <w:highlight w:val="yellow"/>
        </w:rPr>
        <w:t>attack involves the threat of rape against women</w:t>
      </w:r>
      <w:r w:rsidRPr="0041449D">
        <w:rPr>
          <w:rStyle w:val="StyleUnderline"/>
        </w:rPr>
        <w:t xml:space="preserve">. For, rather than encouraging tolerance, </w:t>
      </w:r>
      <w:r w:rsidRPr="0041449D">
        <w:rPr>
          <w:rStyle w:val="StyleUnderline"/>
          <w:highlight w:val="yellow"/>
        </w:rPr>
        <w:t>the internet</w:t>
      </w:r>
      <w:r w:rsidRPr="0041449D">
        <w:rPr>
          <w:rStyle w:val="StyleUnderline"/>
        </w:rPr>
        <w:t xml:space="preserve"> has </w:t>
      </w:r>
      <w:r w:rsidRPr="0041449D">
        <w:rPr>
          <w:rStyle w:val="StyleUnderline"/>
          <w:highlight w:val="yellow"/>
        </w:rPr>
        <w:t>unleashed such a distasteful war on women</w:t>
      </w:r>
      <w:r w:rsidRPr="0041449D">
        <w:rPr>
          <w:rStyle w:val="StyleUnderline"/>
        </w:rPr>
        <w:t xml:space="preserve"> that </w:t>
      </w:r>
      <w:r w:rsidRPr="0041449D">
        <w:rPr>
          <w:rStyle w:val="StyleUnderline"/>
          <w:highlight w:val="yellow"/>
        </w:rPr>
        <w:t>many no longer feel welcome online</w:t>
      </w:r>
      <w:r w:rsidRPr="0041449D">
        <w:rPr>
          <w:rStyle w:val="StyleUnderline"/>
        </w:rPr>
        <w:t xml:space="preserve">. Amanda Hess, for example, </w:t>
      </w:r>
      <w:r w:rsidRPr="0041449D">
        <w:rPr>
          <w:rStyle w:val="StyleUnderline"/>
          <w:highlight w:val="yellow"/>
        </w:rPr>
        <w:t>a feminist writer</w:t>
      </w:r>
      <w:r w:rsidRPr="0041449D">
        <w:rPr>
          <w:rStyle w:val="StyleUnderline"/>
        </w:rPr>
        <w:t xml:space="preserve"> and journalist in the U.S., has </w:t>
      </w:r>
      <w:r w:rsidRPr="0041449D">
        <w:rPr>
          <w:rStyle w:val="StyleUnderline"/>
          <w:highlight w:val="yellow"/>
        </w:rPr>
        <w:t>received threats ‘to rape you and remove your head’</w:t>
      </w:r>
      <w:r w:rsidRPr="004F5952">
        <w:rPr>
          <w:szCs w:val="16"/>
        </w:rPr>
        <w:t xml:space="preserve"> from men who have disagreed with her writing. Her feeling as a result — that the internet is no place for women — is confirmed by the many thousands of women who are staying out of online chat-rooms because of misogynistic abuse. The internet has also unleashed a seemingly unstoppable flow of increasingly hardcore sexual materials. Only this week it emerged that half a million pornographic images are posted on Twitter every day. Britain’s most senior judge warned recently that online pornography is a serious danger, fuelling rape and murder. Where will it stop? </w:t>
      </w:r>
    </w:p>
    <w:p w:rsidR="00EB295C" w:rsidRPr="00EB295C" w:rsidRDefault="00EB295C" w:rsidP="00EB295C">
      <w:pPr>
        <w:pStyle w:val="Heading2"/>
      </w:pPr>
      <w:r>
        <w:t>Impact D</w:t>
      </w:r>
    </w:p>
    <w:p w:rsidR="00EB295C" w:rsidRPr="00BA6A0A" w:rsidRDefault="00EB295C" w:rsidP="00EB295C">
      <w:pPr>
        <w:keepNext/>
        <w:keepLines/>
        <w:spacing w:before="40" w:after="0"/>
        <w:outlineLvl w:val="3"/>
        <w:rPr>
          <w:rFonts w:ascii="Cambria" w:eastAsia="MS Gothic" w:hAnsi="Cambria" w:cs="Times New Roman"/>
          <w:b/>
          <w:iCs/>
          <w:sz w:val="26"/>
        </w:rPr>
      </w:pPr>
      <w:r w:rsidRPr="00BA6A0A">
        <w:rPr>
          <w:rFonts w:ascii="Cambria" w:eastAsia="MS Gothic" w:hAnsi="Cambria" w:cs="Times New Roman"/>
          <w:b/>
          <w:iCs/>
          <w:sz w:val="26"/>
        </w:rPr>
        <w:t>Democracy proliferation is unsustainable – eventually states will go to war</w:t>
      </w:r>
    </w:p>
    <w:p w:rsidR="00EB295C" w:rsidRPr="00BA6A0A" w:rsidRDefault="00EB295C" w:rsidP="00EB295C">
      <w:pPr>
        <w:rPr>
          <w:rFonts w:ascii="Cambria" w:eastAsia="Cambria" w:hAnsi="Cambria" w:cs="Times New Roman"/>
          <w:bCs/>
          <w:sz w:val="26"/>
        </w:rPr>
      </w:pPr>
      <w:proofErr w:type="spellStart"/>
      <w:r w:rsidRPr="00BA6A0A">
        <w:rPr>
          <w:rFonts w:ascii="Cambria" w:eastAsia="Cambria" w:hAnsi="Cambria" w:cs="Times New Roman"/>
          <w:b/>
          <w:bCs/>
          <w:sz w:val="26"/>
        </w:rPr>
        <w:t>Larison</w:t>
      </w:r>
      <w:proofErr w:type="spellEnd"/>
      <w:r w:rsidRPr="00BA6A0A">
        <w:rPr>
          <w:rFonts w:ascii="Cambria" w:eastAsia="Cambria" w:hAnsi="Cambria" w:cs="Times New Roman"/>
          <w:b/>
          <w:bCs/>
          <w:sz w:val="26"/>
        </w:rPr>
        <w:t xml:space="preserve"> 12</w:t>
      </w:r>
      <w:r w:rsidRPr="00BA6A0A">
        <w:rPr>
          <w:rFonts w:ascii="Cambria" w:eastAsia="Cambria" w:hAnsi="Cambria" w:cs="Times New Roman"/>
        </w:rPr>
        <w:t>, Daniel, senior editor at TAC, PhD in history, U Chicago, “Democratic Peace Theory is False,” The American Conservative, Apr 27</w:t>
      </w:r>
    </w:p>
    <w:p w:rsidR="00EB295C" w:rsidRDefault="00EB295C" w:rsidP="00EB295C">
      <w:pPr>
        <w:rPr>
          <w:rStyle w:val="StyleUnderline"/>
        </w:rPr>
      </w:pPr>
      <w:r w:rsidRPr="00BA6A0A">
        <w:rPr>
          <w:rFonts w:ascii="Cambria" w:eastAsia="Cambria" w:hAnsi="Cambria" w:cs="Times New Roman"/>
        </w:rPr>
        <w:t xml:space="preserve">Democracies in antiquity fought against one another. </w:t>
      </w:r>
      <w:r w:rsidRPr="0041449D">
        <w:rPr>
          <w:rStyle w:val="StyleUnderline"/>
        </w:rPr>
        <w:t>Political equality and voting do not abolish conflicts of interest between competing states.</w:t>
      </w:r>
      <w:r w:rsidRPr="00BA6A0A">
        <w:rPr>
          <w:rFonts w:ascii="Cambria" w:eastAsia="Cambria" w:hAnsi="Cambria" w:cs="Times New Roman"/>
        </w:rPr>
        <w:t xml:space="preserve"> </w:t>
      </w:r>
      <w:r w:rsidRPr="0041449D">
        <w:rPr>
          <w:rStyle w:val="StyleUnderline"/>
          <w:highlight w:val="yellow"/>
        </w:rPr>
        <w:t>Democratic peace theory</w:t>
      </w:r>
      <w:r w:rsidRPr="0041449D">
        <w:rPr>
          <w:rStyle w:val="StyleUnderline"/>
        </w:rPr>
        <w:t xml:space="preserve"> </w:t>
      </w:r>
      <w:r w:rsidRPr="0041449D">
        <w:rPr>
          <w:rStyle w:val="StyleUnderline"/>
          <w:highlight w:val="yellow"/>
        </w:rPr>
        <w:t>doesn’t account for</w:t>
      </w:r>
      <w:r w:rsidRPr="0041449D">
        <w:rPr>
          <w:rStyle w:val="StyleUnderline"/>
        </w:rPr>
        <w:t xml:space="preserve"> the </w:t>
      </w:r>
      <w:r w:rsidRPr="0041449D">
        <w:rPr>
          <w:rStyle w:val="StyleUnderline"/>
          <w:highlight w:val="yellow"/>
        </w:rPr>
        <w:t>effects of nationalist and imperialist ideologies</w:t>
      </w:r>
      <w:r w:rsidRPr="0041449D">
        <w:rPr>
          <w:rStyle w:val="StyleUnderline"/>
        </w:rPr>
        <w:t xml:space="preserve"> </w:t>
      </w:r>
      <w:r w:rsidRPr="0041449D">
        <w:rPr>
          <w:rStyle w:val="StyleUnderline"/>
          <w:highlight w:val="yellow"/>
        </w:rPr>
        <w:t>on the way</w:t>
      </w:r>
      <w:r w:rsidRPr="0041449D">
        <w:rPr>
          <w:rStyle w:val="StyleUnderline"/>
        </w:rPr>
        <w:t xml:space="preserve"> democratic </w:t>
      </w:r>
      <w:r w:rsidRPr="0041449D">
        <w:rPr>
          <w:rStyle w:val="StyleUnderline"/>
          <w:highlight w:val="yellow"/>
        </w:rPr>
        <w:t>nations think about war</w:t>
      </w:r>
      <w:r w:rsidRPr="0041449D">
        <w:rPr>
          <w:rStyle w:val="StyleUnderline"/>
        </w:rPr>
        <w:t>.</w:t>
      </w:r>
      <w:r w:rsidRPr="00BA6A0A">
        <w:rPr>
          <w:rFonts w:ascii="Cambria" w:eastAsia="Cambria" w:hAnsi="Cambria" w:cs="Times New Roman"/>
        </w:rPr>
        <w:t xml:space="preserve"> Democratic nations that have professional armies to do the fighting for them are often enthusiastic about overseas wars. The Conservative-Unionist government that waged the South African War (against two states with elected governments, I might add) enjoyed great popular support and won a huge majority in the “Khaki” election that followed. As long as it goes well and doesn’t have too many costs, </w:t>
      </w:r>
      <w:r w:rsidRPr="0041449D">
        <w:rPr>
          <w:rStyle w:val="StyleUnderline"/>
          <w:highlight w:val="yellow"/>
        </w:rPr>
        <w:t xml:space="preserve">war can be </w:t>
      </w:r>
      <w:r w:rsidRPr="0041449D">
        <w:rPr>
          <w:rStyle w:val="StyleUnderline"/>
        </w:rPr>
        <w:t xml:space="preserve">quite </w:t>
      </w:r>
      <w:r w:rsidRPr="0041449D">
        <w:rPr>
          <w:rStyle w:val="StyleUnderline"/>
          <w:highlight w:val="yellow"/>
        </w:rPr>
        <w:t>popular</w:t>
      </w:r>
      <w:r w:rsidRPr="0041449D">
        <w:rPr>
          <w:rStyle w:val="StyleUnderline"/>
        </w:rPr>
        <w:t>,</w:t>
      </w:r>
      <w:r w:rsidRPr="00BA6A0A">
        <w:rPr>
          <w:rFonts w:ascii="Cambria" w:eastAsia="Cambria" w:hAnsi="Cambria" w:cs="Times New Roman"/>
        </w:rPr>
        <w:t xml:space="preserve"> and </w:t>
      </w:r>
      <w:r w:rsidRPr="0041449D">
        <w:rPr>
          <w:rStyle w:val="StyleUnderline"/>
        </w:rPr>
        <w:t>even if the war is costly it may still be popular if it is fought for nationalist reasons</w:t>
      </w:r>
      <w:r w:rsidRPr="00BA6A0A">
        <w:rPr>
          <w:rFonts w:ascii="Cambria" w:eastAsia="Cambria" w:hAnsi="Cambria" w:cs="Times New Roman"/>
        </w:rPr>
        <w:t xml:space="preserve"> that appeal to a majority of the public. </w:t>
      </w:r>
      <w:r w:rsidRPr="0041449D">
        <w:rPr>
          <w:rStyle w:val="StyleUnderline"/>
          <w:highlight w:val="yellow"/>
        </w:rPr>
        <w:t>If the public is whipped into thinking</w:t>
      </w:r>
      <w:r w:rsidRPr="0041449D">
        <w:rPr>
          <w:rStyle w:val="StyleUnderline"/>
        </w:rPr>
        <w:t xml:space="preserve"> that </w:t>
      </w:r>
      <w:r w:rsidRPr="0041449D">
        <w:rPr>
          <w:rStyle w:val="StyleUnderline"/>
          <w:highlight w:val="yellow"/>
        </w:rPr>
        <w:t>there is an intolerable</w:t>
      </w:r>
      <w:r w:rsidRPr="0041449D">
        <w:rPr>
          <w:rStyle w:val="StyleUnderline"/>
        </w:rPr>
        <w:t xml:space="preserve"> foreign </w:t>
      </w:r>
      <w:r w:rsidRPr="0041449D">
        <w:rPr>
          <w:rStyle w:val="StyleUnderline"/>
          <w:highlight w:val="yellow"/>
        </w:rPr>
        <w:t>threat</w:t>
      </w:r>
      <w:r w:rsidRPr="0041449D">
        <w:rPr>
          <w:rStyle w:val="StyleUnderline"/>
        </w:rPr>
        <w:t xml:space="preserve"> or if they believe that their country can gain something at relatively low cost by going to war, </w:t>
      </w:r>
      <w:r w:rsidRPr="0041449D">
        <w:rPr>
          <w:rStyle w:val="StyleUnderline"/>
          <w:highlight w:val="yellow"/>
        </w:rPr>
        <w:t>the</w:t>
      </w:r>
      <w:r w:rsidRPr="0041449D">
        <w:rPr>
          <w:rStyle w:val="StyleUnderline"/>
        </w:rPr>
        <w:t xml:space="preserve"> </w:t>
      </w:r>
      <w:r w:rsidRPr="0041449D">
        <w:rPr>
          <w:rStyle w:val="StyleUnderline"/>
          <w:highlight w:val="yellow"/>
        </w:rPr>
        <w:t>type of government they have</w:t>
      </w:r>
      <w:r w:rsidRPr="0041449D">
        <w:rPr>
          <w:rStyle w:val="StyleUnderline"/>
        </w:rPr>
        <w:t xml:space="preserve"> really </w:t>
      </w:r>
      <w:r w:rsidRPr="0041449D">
        <w:rPr>
          <w:rStyle w:val="StyleUnderline"/>
          <w:highlight w:val="yellow"/>
        </w:rPr>
        <w:t>is irrelevant</w:t>
      </w:r>
      <w:r w:rsidRPr="00BA6A0A">
        <w:rPr>
          <w:rFonts w:ascii="Cambria" w:eastAsia="Cambria" w:hAnsi="Cambria" w:cs="Times New Roman"/>
        </w:rPr>
        <w:t xml:space="preserve">. Unless a democratic public believes that a military conflict will go badly for their military, they may be ready to welcome the outbreak of a war that they expect to win. Setting aside the flaws and failures of U.S.-led democracy promotion for a moment, the idea that reducing the number of non-democracies makes war less likely is just fantasy. </w:t>
      </w:r>
      <w:r w:rsidRPr="0041449D">
        <w:rPr>
          <w:rStyle w:val="StyleUnderline"/>
          <w:highlight w:val="yellow"/>
        </w:rPr>
        <w:t>Clashing interests</w:t>
      </w:r>
      <w:r w:rsidRPr="0041449D">
        <w:rPr>
          <w:rStyle w:val="StyleUnderline"/>
        </w:rPr>
        <w:t xml:space="preserve"> between states </w:t>
      </w:r>
      <w:r w:rsidRPr="0041449D">
        <w:rPr>
          <w:rStyle w:val="StyleUnderline"/>
          <w:highlight w:val="yellow"/>
        </w:rPr>
        <w:t>aren’t going away</w:t>
      </w:r>
      <w:r w:rsidRPr="0041449D">
        <w:rPr>
          <w:rStyle w:val="StyleUnderline"/>
        </w:rPr>
        <w:t xml:space="preserve">, and </w:t>
      </w:r>
      <w:r w:rsidRPr="0041449D">
        <w:rPr>
          <w:rStyle w:val="StyleUnderline"/>
          <w:highlight w:val="yellow"/>
        </w:rPr>
        <w:t>the more democratic states there</w:t>
      </w:r>
      <w:r w:rsidRPr="0041449D">
        <w:rPr>
          <w:rStyle w:val="StyleUnderline"/>
        </w:rPr>
        <w:t xml:space="preserve"> </w:t>
      </w:r>
      <w:r w:rsidRPr="0041449D">
        <w:rPr>
          <w:rStyle w:val="StyleUnderline"/>
          <w:highlight w:val="yellow"/>
        </w:rPr>
        <w:t>are</w:t>
      </w:r>
      <w:r w:rsidRPr="0041449D">
        <w:rPr>
          <w:rStyle w:val="StyleUnderline"/>
        </w:rPr>
        <w:t xml:space="preserve"> in the world </w:t>
      </w:r>
      <w:r w:rsidRPr="0041449D">
        <w:rPr>
          <w:rStyle w:val="StyleUnderline"/>
          <w:highlight w:val="yellow"/>
        </w:rPr>
        <w:t>the more likely it is</w:t>
      </w:r>
      <w:r w:rsidRPr="0041449D">
        <w:rPr>
          <w:rStyle w:val="StyleUnderline"/>
        </w:rPr>
        <w:t xml:space="preserve"> that </w:t>
      </w:r>
      <w:r w:rsidRPr="0041449D">
        <w:rPr>
          <w:rStyle w:val="StyleUnderline"/>
          <w:highlight w:val="yellow"/>
        </w:rPr>
        <w:t>two or more</w:t>
      </w:r>
      <w:r w:rsidRPr="0041449D">
        <w:rPr>
          <w:rStyle w:val="StyleUnderline"/>
        </w:rPr>
        <w:t xml:space="preserve"> of them </w:t>
      </w:r>
      <w:r w:rsidRPr="0041449D">
        <w:rPr>
          <w:rStyle w:val="StyleUnderline"/>
          <w:highlight w:val="yellow"/>
        </w:rPr>
        <w:t>will</w:t>
      </w:r>
      <w:r w:rsidRPr="0041449D">
        <w:rPr>
          <w:rStyle w:val="StyleUnderline"/>
        </w:rPr>
        <w:t xml:space="preserve"> eventually </w:t>
      </w:r>
      <w:r w:rsidRPr="0041449D">
        <w:rPr>
          <w:rStyle w:val="StyleUnderline"/>
          <w:highlight w:val="yellow"/>
        </w:rPr>
        <w:t>fight one another</w:t>
      </w:r>
      <w:r w:rsidRPr="0041449D">
        <w:rPr>
          <w:rStyle w:val="StyleUnderline"/>
        </w:rPr>
        <w:t>.</w:t>
      </w:r>
    </w:p>
    <w:p w:rsidR="00E702FF" w:rsidRDefault="00E702FF" w:rsidP="00E702FF">
      <w:pPr>
        <w:pStyle w:val="Heading1"/>
      </w:pPr>
      <w:r>
        <w:t>I</w:t>
      </w:r>
      <w:r w:rsidRPr="00E702FF">
        <w:t xml:space="preserve">nfrastructure </w:t>
      </w:r>
    </w:p>
    <w:p w:rsidR="00E702FF" w:rsidRPr="00E702FF" w:rsidRDefault="00E702FF" w:rsidP="00E702FF">
      <w:pPr>
        <w:pStyle w:val="Heading2"/>
      </w:pPr>
      <w:r>
        <w:t>Solar Flare</w:t>
      </w:r>
    </w:p>
    <w:p w:rsidR="00E702FF" w:rsidRDefault="00E702FF" w:rsidP="00E702FF">
      <w:pPr>
        <w:pStyle w:val="Heading4"/>
      </w:pPr>
      <w:r>
        <w:t>A solar flare will destroy everything</w:t>
      </w:r>
    </w:p>
    <w:p w:rsidR="00E702FF" w:rsidRPr="00695F1E" w:rsidRDefault="00E702FF" w:rsidP="00E702FF">
      <w:proofErr w:type="spellStart"/>
      <w:proofErr w:type="gramStart"/>
      <w:r>
        <w:rPr>
          <w:rStyle w:val="Style13ptBold"/>
        </w:rPr>
        <w:t>Matyszczyk</w:t>
      </w:r>
      <w:proofErr w:type="spellEnd"/>
      <w:r>
        <w:rPr>
          <w:rStyle w:val="Style13ptBold"/>
        </w:rPr>
        <w:t xml:space="preserve">  ’14</w:t>
      </w:r>
      <w:proofErr w:type="gramEnd"/>
      <w:r>
        <w:rPr>
          <w:rStyle w:val="Style13ptBold"/>
        </w:rPr>
        <w:t xml:space="preserve">, </w:t>
      </w:r>
      <w:r w:rsidRPr="00695F1E">
        <w:t xml:space="preserve">CNET Contributor (7-26-2014, Chris </w:t>
      </w:r>
      <w:proofErr w:type="spellStart"/>
      <w:r w:rsidRPr="00695F1E">
        <w:t>Matyszczyk</w:t>
      </w:r>
      <w:proofErr w:type="spellEnd"/>
      <w:r w:rsidRPr="00695F1E">
        <w:t xml:space="preserve">, CNET, "Solar storm almost fried Earth's electronics two years ago?", http://www.cnet.com/news/solar-storm-almost-fried-earth-two-years-ago/) </w:t>
      </w:r>
    </w:p>
    <w:p w:rsidR="00E702FF" w:rsidRPr="00613167" w:rsidRDefault="00E702FF" w:rsidP="00E702FF">
      <w:r w:rsidRPr="00613167">
        <w:t>Near-misses are never quite as exciting as a direct hit that splatters all before it.</w:t>
      </w:r>
    </w:p>
    <w:p w:rsidR="00E702FF" w:rsidRPr="00613167" w:rsidRDefault="00E702FF" w:rsidP="00E702FF">
      <w:r w:rsidRPr="00613167">
        <w:t>Still, this week saw the second anniversary of an event that might have changed lives and, well, even wrecked Facebook's march to power. At least, that's what some scientists believe.</w:t>
      </w:r>
    </w:p>
    <w:p w:rsidR="00E702FF" w:rsidRPr="00695F1E" w:rsidRDefault="00E702FF" w:rsidP="00E702FF">
      <w:pPr>
        <w:rPr>
          <w:rStyle w:val="StyleUnderline"/>
        </w:rPr>
      </w:pPr>
      <w:hyperlink r:id="rId49" w:tgtFrame="_blank" w:history="1">
        <w:r w:rsidRPr="00695F1E">
          <w:rPr>
            <w:rStyle w:val="StyleUnderline"/>
            <w:highlight w:val="yellow"/>
          </w:rPr>
          <w:t>NASA</w:t>
        </w:r>
        <w:r w:rsidRPr="00695F1E">
          <w:rPr>
            <w:rStyle w:val="StyleUnderline"/>
          </w:rPr>
          <w:t>'s own Science News</w:t>
        </w:r>
      </w:hyperlink>
      <w:r w:rsidRPr="00695F1E">
        <w:rPr>
          <w:rStyle w:val="StyleUnderline"/>
        </w:rPr>
        <w:t> </w:t>
      </w:r>
      <w:r w:rsidRPr="00695F1E">
        <w:rPr>
          <w:rStyle w:val="StyleUnderline"/>
          <w:highlight w:val="yellow"/>
        </w:rPr>
        <w:t>describes this event as being</w:t>
      </w:r>
      <w:r w:rsidRPr="00695F1E">
        <w:rPr>
          <w:rStyle w:val="StyleUnderline"/>
        </w:rPr>
        <w:t xml:space="preserve"> "perilous." Indeed, </w:t>
      </w:r>
      <w:r w:rsidRPr="00695F1E">
        <w:rPr>
          <w:rStyle w:val="StyleUnderline"/>
          <w:highlight w:val="yellow"/>
        </w:rPr>
        <w:t>as perilous as "an asteroid</w:t>
      </w:r>
      <w:r w:rsidRPr="00695F1E">
        <w:rPr>
          <w:rStyle w:val="StyleUnderline"/>
        </w:rPr>
        <w:t xml:space="preserve"> </w:t>
      </w:r>
      <w:r w:rsidRPr="00695F1E">
        <w:rPr>
          <w:rStyle w:val="StyleUnderline"/>
          <w:highlight w:val="yellow"/>
        </w:rPr>
        <w:t>big enough to knock modern civilization back to the 18th century."</w:t>
      </w:r>
    </w:p>
    <w:p w:rsidR="00E702FF" w:rsidRPr="00613167" w:rsidRDefault="00E702FF" w:rsidP="00E702FF">
      <w:r w:rsidRPr="00613167">
        <w:t xml:space="preserve">There are plenty of people here on Earth who </w:t>
      </w:r>
      <w:proofErr w:type="gramStart"/>
      <w:r w:rsidRPr="00613167">
        <w:t>are</w:t>
      </w:r>
      <w:proofErr w:type="gramEnd"/>
      <w:r w:rsidRPr="00613167">
        <w:t xml:space="preserve"> already machinating to send us back to the 18th century. Clearly, there's something alluring about olden times.</w:t>
      </w:r>
    </w:p>
    <w:p w:rsidR="00E702FF" w:rsidRPr="00613167" w:rsidRDefault="00E702FF" w:rsidP="00E702FF">
      <w:r w:rsidRPr="00613167">
        <w:t xml:space="preserve">In this case, however, it's the coronal mass ejection that's captivating minds. </w:t>
      </w:r>
      <w:r w:rsidRPr="00695F1E">
        <w:rPr>
          <w:rStyle w:val="StyleUnderline"/>
          <w:highlight w:val="yellow"/>
        </w:rPr>
        <w:t>This</w:t>
      </w:r>
      <w:r w:rsidRPr="00695F1E">
        <w:rPr>
          <w:rStyle w:val="StyleUnderline"/>
        </w:rPr>
        <w:t xml:space="preserve"> </w:t>
      </w:r>
      <w:r w:rsidRPr="00695F1E">
        <w:rPr>
          <w:rStyle w:val="StyleUnderline"/>
          <w:highlight w:val="yellow"/>
        </w:rPr>
        <w:t>solar storm "tore through Earth orbit</w:t>
      </w:r>
      <w:r w:rsidRPr="00695F1E">
        <w:rPr>
          <w:rStyle w:val="StyleUnderline"/>
        </w:rPr>
        <w:t xml:space="preserve"> in 2012," says Science News. "</w:t>
      </w:r>
      <w:r w:rsidRPr="00695F1E">
        <w:rPr>
          <w:rStyle w:val="StyleUnderline"/>
          <w:highlight w:val="yellow"/>
        </w:rPr>
        <w:t>Fortunately Earth wasn't there</w:t>
      </w:r>
      <w:r w:rsidRPr="00613167">
        <w:t>."</w:t>
      </w:r>
    </w:p>
    <w:p w:rsidR="00E702FF" w:rsidRPr="00613167" w:rsidRDefault="00E702FF" w:rsidP="00E702FF">
      <w:r w:rsidRPr="00613167">
        <w:t>Yes, Earth was, as usual, out to lunch.</w:t>
      </w:r>
    </w:p>
    <w:p w:rsidR="00E702FF" w:rsidRDefault="00E702FF" w:rsidP="00E702FF">
      <w:r>
        <w:t>T</w:t>
      </w:r>
      <w:r w:rsidRPr="00613167">
        <w:t xml:space="preserve">he fear, though, was that </w:t>
      </w:r>
      <w:r w:rsidRPr="00695F1E">
        <w:rPr>
          <w:rStyle w:val="StyleUnderline"/>
        </w:rPr>
        <w:t xml:space="preserve">if the storm had struck us, </w:t>
      </w:r>
      <w:r w:rsidRPr="00695F1E">
        <w:rPr>
          <w:rStyle w:val="StyleUnderline"/>
          <w:highlight w:val="yellow"/>
        </w:rPr>
        <w:t>our technology would have been disrupted</w:t>
      </w:r>
      <w:r w:rsidRPr="00695F1E">
        <w:rPr>
          <w:rStyle w:val="StyleUnderline"/>
        </w:rPr>
        <w:t xml:space="preserve">. Some larger </w:t>
      </w:r>
      <w:r w:rsidRPr="00695F1E">
        <w:rPr>
          <w:rStyle w:val="StyleUnderline"/>
          <w:highlight w:val="yellow"/>
        </w:rPr>
        <w:t>elements of technology would have taken years to repair</w:t>
      </w:r>
      <w:r w:rsidRPr="00695F1E">
        <w:rPr>
          <w:rStyle w:val="StyleUnderline"/>
        </w:rPr>
        <w:t>, apparently</w:t>
      </w:r>
      <w:r w:rsidRPr="00613167">
        <w:t>.</w:t>
      </w:r>
    </w:p>
    <w:p w:rsidR="00E702FF" w:rsidRDefault="00E702FF" w:rsidP="00E702FF">
      <w:pPr>
        <w:pStyle w:val="Heading2"/>
      </w:pPr>
      <w:r>
        <w:t>No nuclear plant attack</w:t>
      </w:r>
    </w:p>
    <w:p w:rsidR="00E702FF" w:rsidRPr="00E702FF" w:rsidRDefault="00E702FF" w:rsidP="00E702FF">
      <w:pPr>
        <w:pStyle w:val="Heading3"/>
      </w:pPr>
      <w:r>
        <w:t>F/L</w:t>
      </w:r>
    </w:p>
    <w:p w:rsidR="00E702FF" w:rsidRDefault="00E702FF" w:rsidP="00E702FF">
      <w:pPr>
        <w:pStyle w:val="Heading4"/>
      </w:pPr>
      <w:r>
        <w:t>Cyber-attack can’t shut down nuclear plants</w:t>
      </w:r>
    </w:p>
    <w:p w:rsidR="00E702FF" w:rsidRPr="00D61163" w:rsidRDefault="00E702FF" w:rsidP="00E702FF">
      <w:r>
        <w:rPr>
          <w:rStyle w:val="Style13ptBold"/>
        </w:rPr>
        <w:t xml:space="preserve">NEI ’14, </w:t>
      </w:r>
      <w:r w:rsidRPr="00D61163">
        <w:t xml:space="preserve">Nuclear Energy Institute, (September 2014, Nuclear Energy Institute, “Nuclear Power Plant Security”, </w:t>
      </w:r>
      <w:hyperlink r:id="rId50" w:history="1">
        <w:r w:rsidRPr="00D61163">
          <w:rPr>
            <w:rStyle w:val="Hyperlink"/>
          </w:rPr>
          <w:t>http://www.nei.org/master-document-folder/backgrounders/fact-sheets/nuclear-power-plant-security</w:t>
        </w:r>
      </w:hyperlink>
      <w:r w:rsidRPr="00D61163">
        <w:t xml:space="preserve">) </w:t>
      </w:r>
    </w:p>
    <w:p w:rsidR="00E702FF" w:rsidRDefault="00E702FF" w:rsidP="00E702FF">
      <w:r w:rsidRPr="00D61163">
        <w:rPr>
          <w:rStyle w:val="StyleUnderline"/>
          <w:highlight w:val="yellow"/>
        </w:rPr>
        <w:t xml:space="preserve">A </w:t>
      </w:r>
      <w:proofErr w:type="spellStart"/>
      <w:r w:rsidRPr="00D61163">
        <w:rPr>
          <w:rStyle w:val="StyleUnderline"/>
          <w:highlight w:val="yellow"/>
        </w:rPr>
        <w:t>cyber attack</w:t>
      </w:r>
      <w:proofErr w:type="spellEnd"/>
      <w:r w:rsidRPr="00D61163">
        <w:rPr>
          <w:rStyle w:val="StyleUnderline"/>
          <w:highlight w:val="yellow"/>
        </w:rPr>
        <w:t xml:space="preserve"> cannot</w:t>
      </w:r>
      <w:r w:rsidRPr="00D61163">
        <w:rPr>
          <w:rStyle w:val="StyleUnderline"/>
        </w:rPr>
        <w:t xml:space="preserve"> </w:t>
      </w:r>
      <w:r w:rsidRPr="00D61163">
        <w:rPr>
          <w:rStyle w:val="StyleUnderline"/>
          <w:highlight w:val="yellow"/>
        </w:rPr>
        <w:t>prevent critical systems</w:t>
      </w:r>
      <w:r w:rsidRPr="00D61163">
        <w:rPr>
          <w:rStyle w:val="StyleUnderline"/>
        </w:rPr>
        <w:t xml:space="preserve"> in a nuclear energy facility </w:t>
      </w:r>
      <w:r w:rsidRPr="00D61163">
        <w:rPr>
          <w:rStyle w:val="StyleUnderline"/>
          <w:highlight w:val="yellow"/>
        </w:rPr>
        <w:t>from performing their safety functions</w:t>
      </w:r>
      <w:r w:rsidRPr="00D61163">
        <w:rPr>
          <w:rStyle w:val="StyleUnderline"/>
        </w:rPr>
        <w:t xml:space="preserve">. </w:t>
      </w:r>
      <w:r w:rsidRPr="00D61163">
        <w:rPr>
          <w:rStyle w:val="StyleUnderline"/>
          <w:highlight w:val="yellow"/>
        </w:rPr>
        <w:t>Nuclear plant safety</w:t>
      </w:r>
      <w:r w:rsidRPr="00D61163">
        <w:rPr>
          <w:rStyle w:val="StyleUnderline"/>
        </w:rPr>
        <w:t xml:space="preserve"> </w:t>
      </w:r>
      <w:r w:rsidRPr="00D61163">
        <w:rPr>
          <w:rStyle w:val="StyleUnderline"/>
          <w:highlight w:val="yellow"/>
        </w:rPr>
        <w:t>systems are completely isolated from the Internet and,</w:t>
      </w:r>
      <w:r w:rsidRPr="00D61163">
        <w:rPr>
          <w:rStyle w:val="StyleUnderline"/>
        </w:rPr>
        <w:t xml:space="preserve"> even if cyber security were breached, </w:t>
      </w:r>
      <w:r w:rsidRPr="00D61163">
        <w:rPr>
          <w:rStyle w:val="StyleUnderline"/>
          <w:highlight w:val="yellow"/>
        </w:rPr>
        <w:t>the reactors are designed to shut down safely if necessary</w:t>
      </w:r>
      <w:r w:rsidRPr="00D61163">
        <w:t>.</w:t>
      </w:r>
    </w:p>
    <w:p w:rsidR="00E702FF" w:rsidRPr="00D61163" w:rsidRDefault="00E702FF" w:rsidP="00E702FF">
      <w:pPr>
        <w:pStyle w:val="Heading3"/>
      </w:pPr>
      <w:r>
        <w:t>Backline</w:t>
      </w:r>
    </w:p>
    <w:p w:rsidR="00E702FF" w:rsidRDefault="00E702FF" w:rsidP="00E702FF">
      <w:pPr>
        <w:pStyle w:val="Heading4"/>
      </w:pPr>
      <w:r>
        <w:t>This is all hype</w:t>
      </w:r>
    </w:p>
    <w:p w:rsidR="00E702FF" w:rsidRPr="00AA1603" w:rsidRDefault="00E702FF" w:rsidP="00E702FF">
      <w:pPr>
        <w:rPr>
          <w:rStyle w:val="Style13ptBold"/>
        </w:rPr>
      </w:pPr>
      <w:r>
        <w:rPr>
          <w:rStyle w:val="Style13ptBold"/>
        </w:rPr>
        <w:t xml:space="preserve">Knudsen ’13, </w:t>
      </w:r>
      <w:r w:rsidRPr="00AA1603">
        <w:t xml:space="preserve">Professor at </w:t>
      </w:r>
      <w:proofErr w:type="spellStart"/>
      <w:r w:rsidRPr="00AA1603">
        <w:t>Sodertorn</w:t>
      </w:r>
      <w:proofErr w:type="spellEnd"/>
      <w:r w:rsidRPr="00AA1603">
        <w:t xml:space="preserve"> University College</w:t>
      </w:r>
      <w:r>
        <w:t xml:space="preserve"> (2/28/13, Olav F. Knudsen, </w:t>
      </w:r>
      <w:proofErr w:type="spellStart"/>
      <w:r>
        <w:t>Ashgate</w:t>
      </w:r>
      <w:proofErr w:type="spellEnd"/>
      <w:r>
        <w:t xml:space="preserve"> Publishing Ltd., “Security Strategies, Power Disparity and Identity”, </w:t>
      </w:r>
      <w:proofErr w:type="spellStart"/>
      <w:r>
        <w:t>pg</w:t>
      </w:r>
      <w:proofErr w:type="spellEnd"/>
      <w:r>
        <w:t xml:space="preserve"> 130-131)</w:t>
      </w:r>
    </w:p>
    <w:p w:rsidR="00E702FF" w:rsidRDefault="00E702FF" w:rsidP="00E702FF">
      <w:r>
        <w:t>The most cataclysmic dramatization is that of an ‘electronic Pearl Harbor’.5 a metaphor that has been floating around since the mid-l990s (</w:t>
      </w:r>
      <w:proofErr w:type="spellStart"/>
      <w:r>
        <w:t>Bendrath</w:t>
      </w:r>
      <w:proofErr w:type="spellEnd"/>
      <w:r>
        <w:t xml:space="preserve">. 2003; </w:t>
      </w:r>
      <w:proofErr w:type="spellStart"/>
      <w:r>
        <w:t>Forno</w:t>
      </w:r>
      <w:proofErr w:type="spellEnd"/>
      <w:r>
        <w:t xml:space="preserve"> 2002; Smith 1998). The story comes in many shapes, but some of the more common example how phone systems could collapse, subway cars suddenly stop, and the money of thousands of people be frozen because banks and ATM machines stop functioning, or more generally how infrastructure is disrupted to the point that society and government lose the ability to function normally. This threat image has been openly reported by severs] representatives of the US Department of Defense (including Conner Deputy Defense Secretary John </w:t>
      </w:r>
      <w:proofErr w:type="spellStart"/>
      <w:r>
        <w:t>Hamre</w:t>
      </w:r>
      <w:proofErr w:type="spellEnd"/>
      <w:r>
        <w:t>), other governmental bodies around the world, academics, computer experts, IT business people, and journalists (</w:t>
      </w:r>
      <w:proofErr w:type="spellStart"/>
      <w:r>
        <w:t>Bendrath</w:t>
      </w:r>
      <w:proofErr w:type="spellEnd"/>
      <w:r>
        <w:t xml:space="preserve"> 2003). The events of September II, 2001 reinforced the fear-mongering trend. For example, </w:t>
      </w:r>
      <w:r w:rsidRPr="00AA1603">
        <w:rPr>
          <w:rStyle w:val="StyleUnderline"/>
          <w:highlight w:val="yellow"/>
        </w:rPr>
        <w:t>the FBI issued warnings that cyber-attacks could be directed against</w:t>
      </w:r>
      <w:r w:rsidRPr="00AA1603">
        <w:rPr>
          <w:rStyle w:val="StyleUnderline"/>
        </w:rPr>
        <w:t xml:space="preserve"> dams and </w:t>
      </w:r>
      <w:r w:rsidRPr="00AA1603">
        <w:rPr>
          <w:rStyle w:val="StyleUnderline"/>
          <w:highlight w:val="yellow"/>
        </w:rPr>
        <w:t>nuclear power</w:t>
      </w:r>
      <w:r w:rsidRPr="00AA1603">
        <w:rPr>
          <w:rStyle w:val="StyleUnderline"/>
        </w:rPr>
        <w:t xml:space="preserve"> stations</w:t>
      </w:r>
      <w:r>
        <w:t>, potentially causing power breakdowns and even loss of life (Gellman 2002). This traumatic incident prompted some experts to replace the metaphor of an electronic Pearl Harbor’ with that of an ‘electronic 9/11’ (</w:t>
      </w:r>
      <w:proofErr w:type="spellStart"/>
      <w:r>
        <w:t>Nicander</w:t>
      </w:r>
      <w:proofErr w:type="spellEnd"/>
      <w:r>
        <w:t xml:space="preserve"> and </w:t>
      </w:r>
      <w:proofErr w:type="spellStart"/>
      <w:r>
        <w:t>Ranstorp</w:t>
      </w:r>
      <w:proofErr w:type="spellEnd"/>
      <w:r>
        <w:t xml:space="preserve"> 2004).</w:t>
      </w:r>
    </w:p>
    <w:p w:rsidR="00E702FF" w:rsidRDefault="00E702FF" w:rsidP="00E702FF">
      <w:r w:rsidRPr="00AA1603">
        <w:rPr>
          <w:rStyle w:val="StyleUnderline"/>
          <w:highlight w:val="yellow"/>
        </w:rPr>
        <w:t>These</w:t>
      </w:r>
      <w:r>
        <w:t xml:space="preserve"> threat </w:t>
      </w:r>
      <w:r w:rsidRPr="00AA1603">
        <w:rPr>
          <w:rStyle w:val="StyleUnderline"/>
          <w:highlight w:val="yellow"/>
        </w:rPr>
        <w:t>perceptions do not correspond to the empirical record</w:t>
      </w:r>
      <w:r w:rsidRPr="00AA1603">
        <w:rPr>
          <w:rStyle w:val="StyleUnderline"/>
        </w:rPr>
        <w:t xml:space="preserve"> </w:t>
      </w:r>
      <w:r>
        <w:t xml:space="preserve">however. The scarcity or indeed </w:t>
      </w:r>
      <w:r w:rsidRPr="00AA1603">
        <w:rPr>
          <w:rStyle w:val="StyleUnderline"/>
        </w:rPr>
        <w:t xml:space="preserve">almost complete </w:t>
      </w:r>
      <w:r w:rsidRPr="00AA1603">
        <w:rPr>
          <w:rStyle w:val="StyleUnderline"/>
          <w:highlight w:val="yellow"/>
        </w:rPr>
        <w:t>absence of incidents of</w:t>
      </w:r>
      <w:r w:rsidRPr="00AA1603">
        <w:rPr>
          <w:rStyle w:val="StyleUnderline"/>
        </w:rPr>
        <w:t xml:space="preserve"> cyber war or </w:t>
      </w:r>
      <w:r w:rsidRPr="00AA1603">
        <w:rPr>
          <w:rStyle w:val="StyleUnderline"/>
          <w:highlight w:val="yellow"/>
        </w:rPr>
        <w:t>cyberterror</w:t>
      </w:r>
      <w:r w:rsidRPr="00AA1603">
        <w:t>ism6</w:t>
      </w:r>
      <w:r>
        <w:t xml:space="preserve"> </w:t>
      </w:r>
      <w:r w:rsidRPr="00AA1603">
        <w:rPr>
          <w:rStyle w:val="StyleUnderline"/>
          <w:highlight w:val="yellow"/>
        </w:rPr>
        <w:t>makes the</w:t>
      </w:r>
      <w:r w:rsidRPr="00AA1603">
        <w:rPr>
          <w:rStyle w:val="StyleUnderline"/>
        </w:rPr>
        <w:t xml:space="preserve"> threat</w:t>
      </w:r>
      <w:r>
        <w:t xml:space="preserve"> perceptions </w:t>
      </w:r>
      <w:r w:rsidRPr="00AA1603">
        <w:rPr>
          <w:rStyle w:val="StyleUnderline"/>
          <w:highlight w:val="yellow"/>
        </w:rPr>
        <w:t xml:space="preserve">look </w:t>
      </w:r>
      <w:r w:rsidRPr="00AA1603">
        <w:rPr>
          <w:rStyle w:val="Emphasis"/>
          <w:highlight w:val="yellow"/>
        </w:rPr>
        <w:t>more like fear-mongering than realistic accounts of actual dangers</w:t>
      </w:r>
      <w:r>
        <w:t>. This may change as the globalization, diffusion, and dependency of ICTs increase. Most experts, however, see cyberwar and cyberterrorism more as potential future scenarios than as a current possibility (</w:t>
      </w:r>
      <w:proofErr w:type="spellStart"/>
      <w:r>
        <w:t>Giacomcllo</w:t>
      </w:r>
      <w:proofErr w:type="spellEnd"/>
      <w:r>
        <w:t xml:space="preserve"> 2004a; Jackson 2002; Denning 2001; </w:t>
      </w:r>
      <w:proofErr w:type="spellStart"/>
      <w:r>
        <w:t>Libicki</w:t>
      </w:r>
      <w:proofErr w:type="spellEnd"/>
      <w:r>
        <w:t xml:space="preserve"> 1997).</w:t>
      </w:r>
    </w:p>
    <w:p w:rsidR="00E702FF" w:rsidRDefault="00E702FF" w:rsidP="00E702FF">
      <w:r>
        <w:t>Many terrorist groups, including al-Qaeda, use the internet and other ICTs as a means for planning, organizing, and communicating amongst themselves, and occasionally also for malicious activities such as fraud, theft, and ‘denial of service ’ attacks such as spamming and web defacing (</w:t>
      </w:r>
      <w:proofErr w:type="spellStart"/>
      <w:r>
        <w:t>Nicandcr</w:t>
      </w:r>
      <w:proofErr w:type="spellEnd"/>
      <w:r>
        <w:t xml:space="preserve"> and </w:t>
      </w:r>
      <w:proofErr w:type="spellStart"/>
      <w:r>
        <w:t>Ranstorp</w:t>
      </w:r>
      <w:proofErr w:type="spellEnd"/>
      <w:r>
        <w:t xml:space="preserve"> 2004; </w:t>
      </w:r>
      <w:proofErr w:type="spellStart"/>
      <w:r>
        <w:t>O’Day</w:t>
      </w:r>
      <w:proofErr w:type="spellEnd"/>
      <w:r>
        <w:t xml:space="preserve"> 2004). But </w:t>
      </w:r>
      <w:r w:rsidRPr="00AA1603">
        <w:rPr>
          <w:rStyle w:val="StyleUnderline"/>
          <w:highlight w:val="yellow"/>
        </w:rPr>
        <w:t>there are no reports of</w:t>
      </w:r>
      <w:r w:rsidRPr="00AA1603">
        <w:rPr>
          <w:rStyle w:val="StyleUnderline"/>
        </w:rPr>
        <w:t xml:space="preserve"> any </w:t>
      </w:r>
      <w:r w:rsidRPr="00AA1603">
        <w:rPr>
          <w:rStyle w:val="StyleUnderline"/>
          <w:highlight w:val="yellow"/>
        </w:rPr>
        <w:t>physical destruction</w:t>
      </w:r>
      <w:r w:rsidRPr="00AA1603">
        <w:rPr>
          <w:rStyle w:val="StyleUnderline"/>
        </w:rPr>
        <w:t xml:space="preserve"> or people being killed</w:t>
      </w:r>
      <w:r>
        <w:t xml:space="preserve"> directly as a result of digital attacks (</w:t>
      </w:r>
      <w:proofErr w:type="spellStart"/>
      <w:r>
        <w:t>Giacomello</w:t>
      </w:r>
      <w:proofErr w:type="spellEnd"/>
      <w:r>
        <w:t xml:space="preserve"> 2004a). Hacking and virus </w:t>
      </w:r>
      <w:r w:rsidRPr="00AA1603">
        <w:rPr>
          <w:rStyle w:val="StyleUnderline"/>
          <w:highlight w:val="yellow"/>
        </w:rPr>
        <w:t>attacks</w:t>
      </w:r>
      <w:r>
        <w:t xml:space="preserve"> cause humiliation and billions of dollars in damage, but so far they </w:t>
      </w:r>
      <w:r w:rsidRPr="00AA1603">
        <w:rPr>
          <w:rStyle w:val="StyleUnderline"/>
        </w:rPr>
        <w:t xml:space="preserve">have </w:t>
      </w:r>
      <w:r w:rsidRPr="00AA1603">
        <w:rPr>
          <w:rStyle w:val="StyleUnderline"/>
          <w:highlight w:val="yellow"/>
        </w:rPr>
        <w:t>hardly inflicted</w:t>
      </w:r>
      <w:r w:rsidRPr="00AA1603">
        <w:rPr>
          <w:rStyle w:val="StyleUnderline"/>
        </w:rPr>
        <w:t xml:space="preserve"> </w:t>
      </w:r>
      <w:r w:rsidRPr="00AA1603">
        <w:rPr>
          <w:rStyle w:val="StyleUnderline"/>
          <w:highlight w:val="yellow"/>
        </w:rPr>
        <w:t>the physical damage or</w:t>
      </w:r>
      <w:r w:rsidRPr="00AA1603">
        <w:rPr>
          <w:rStyle w:val="StyleUnderline"/>
        </w:rPr>
        <w:t xml:space="preserve"> human </w:t>
      </w:r>
      <w:r w:rsidRPr="00AA1603">
        <w:rPr>
          <w:rStyle w:val="StyleUnderline"/>
          <w:highlight w:val="yellow"/>
        </w:rPr>
        <w:t>suffering caused by ordinary bombs</w:t>
      </w:r>
      <w:r>
        <w:t xml:space="preserve">. In the words of Dorothy Denning, professor of computer science at Georgetown University, who has testified on this topic in the US </w:t>
      </w:r>
      <w:proofErr w:type="gramStart"/>
      <w:r>
        <w:t>Congress:</w:t>
      </w:r>
      <w:proofErr w:type="gramEnd"/>
    </w:p>
    <w:p w:rsidR="00E702FF" w:rsidRPr="002D3F29" w:rsidRDefault="00E702FF" w:rsidP="00E702FF">
      <w:r>
        <w:t>Few if any cyber-attacks can be characterized as acts of terrorism: fraud, theft, sabotage, vandalism, and extortion - yes, but terrorism - no. Their effect, while serious and not to be taken lightly, pales in comparison to the horror we witnessed on September 11. (Denning 2001)</w:t>
      </w:r>
    </w:p>
    <w:p w:rsidR="00E702FF" w:rsidRPr="00E702FF" w:rsidRDefault="00E702FF" w:rsidP="00E702FF"/>
    <w:p w:rsidR="00E702FF" w:rsidRDefault="00E702FF" w:rsidP="00E702FF">
      <w:pPr>
        <w:pStyle w:val="Heading1"/>
      </w:pPr>
      <w:r w:rsidRPr="00E702FF">
        <w:t>Cyber</w:t>
      </w:r>
      <w:r>
        <w:t>-</w:t>
      </w:r>
      <w:r w:rsidRPr="00E702FF">
        <w:t xml:space="preserve">Vulnerability </w:t>
      </w:r>
    </w:p>
    <w:p w:rsidR="00E702FF" w:rsidRDefault="00E702FF" w:rsidP="00E702FF">
      <w:pPr>
        <w:pStyle w:val="Heading4"/>
      </w:pPr>
      <w:r>
        <w:t>People can protect their own connection—even with backdoors</w:t>
      </w:r>
    </w:p>
    <w:p w:rsidR="00E702FF" w:rsidRPr="00CB0DEB" w:rsidRDefault="00E702FF" w:rsidP="00E702FF">
      <w:r w:rsidRPr="00CB0DEB">
        <w:rPr>
          <w:rStyle w:val="Style13ptBold"/>
        </w:rPr>
        <w:t>Ganapati ’14</w:t>
      </w:r>
      <w:r>
        <w:t xml:space="preserve">, deputy mobile editor at The Wall Street </w:t>
      </w:r>
      <w:proofErr w:type="gramStart"/>
      <w:r>
        <w:t>Journal</w:t>
      </w:r>
      <w:r w:rsidRPr="00CB0DEB">
        <w:t>(</w:t>
      </w:r>
      <w:proofErr w:type="gramEnd"/>
      <w:r w:rsidRPr="00CB0DEB">
        <w:t xml:space="preserve">3-10-2014, </w:t>
      </w:r>
      <w:proofErr w:type="spellStart"/>
      <w:r w:rsidRPr="00CB0DEB">
        <w:t>Priya</w:t>
      </w:r>
      <w:proofErr w:type="spellEnd"/>
      <w:r w:rsidRPr="00CB0DEB">
        <w:t xml:space="preserve"> Ganapati, WSJ, "How to Use Edward Snowden’s Three Tips for Digital Privacy", http://blogs.wsj.com/personal-technology/2014/03/10/privacy-snowden/) </w:t>
      </w:r>
    </w:p>
    <w:p w:rsidR="00E702FF" w:rsidRPr="00CB0DEB" w:rsidRDefault="00E702FF" w:rsidP="00E702FF">
      <w:r w:rsidRPr="00CB0DEB">
        <w:t xml:space="preserve">Encryption is the “Defense </w:t>
      </w:r>
      <w:proofErr w:type="gramStart"/>
      <w:r w:rsidRPr="00CB0DEB">
        <w:t>Against</w:t>
      </w:r>
      <w:proofErr w:type="gramEnd"/>
      <w:r w:rsidRPr="00CB0DEB">
        <w:t xml:space="preserve"> the Dark Arts” for the digital world, said Snowden, referencing the class Harry Potter took during his Hogwarts years.</w:t>
      </w:r>
    </w:p>
    <w:p w:rsidR="00E702FF" w:rsidRPr="00CB0DEB" w:rsidRDefault="00E702FF" w:rsidP="00E702FF">
      <w:pPr>
        <w:rPr>
          <w:rStyle w:val="StyleUnderline"/>
        </w:rPr>
      </w:pPr>
      <w:r w:rsidRPr="00CB0DEB">
        <w:t xml:space="preserve">Adding password protection to files on your computer is just the first step to personal file security. </w:t>
      </w:r>
      <w:r w:rsidRPr="00CB0DEB">
        <w:rPr>
          <w:rStyle w:val="StyleUnderline"/>
          <w:highlight w:val="yellow"/>
        </w:rPr>
        <w:t>Encrypting the</w:t>
      </w:r>
      <w:r w:rsidRPr="00CB0DEB">
        <w:rPr>
          <w:rStyle w:val="StyleUnderline"/>
        </w:rPr>
        <w:t xml:space="preserve"> entire </w:t>
      </w:r>
      <w:r w:rsidRPr="00CB0DEB">
        <w:rPr>
          <w:rStyle w:val="StyleUnderline"/>
          <w:highlight w:val="yellow"/>
        </w:rPr>
        <w:t>hard disk on your computer ensures</w:t>
      </w:r>
      <w:r w:rsidRPr="00CB0DEB">
        <w:rPr>
          <w:rStyle w:val="StyleUnderline"/>
        </w:rPr>
        <w:t xml:space="preserve"> personal </w:t>
      </w:r>
      <w:r w:rsidRPr="00CB0DEB">
        <w:rPr>
          <w:rStyle w:val="StyleUnderline"/>
          <w:highlight w:val="yellow"/>
        </w:rPr>
        <w:t>info</w:t>
      </w:r>
      <w:r w:rsidRPr="00CB0DEB">
        <w:rPr>
          <w:rStyle w:val="StyleUnderline"/>
        </w:rPr>
        <w:t xml:space="preserve">rmation </w:t>
      </w:r>
      <w:r w:rsidRPr="00CB0DEB">
        <w:rPr>
          <w:rStyle w:val="StyleUnderline"/>
          <w:highlight w:val="yellow"/>
        </w:rPr>
        <w:t>is secure</w:t>
      </w:r>
      <w:r w:rsidRPr="00CB0DEB">
        <w:rPr>
          <w:rStyle w:val="StyleUnderline"/>
        </w:rPr>
        <w:t>, even if your device is stolen or seized.</w:t>
      </w:r>
    </w:p>
    <w:p w:rsidR="00E702FF" w:rsidRPr="00CB0DEB" w:rsidRDefault="00E702FF" w:rsidP="00E702FF">
      <w:r w:rsidRPr="00CB0DEB">
        <w:t xml:space="preserve">Newer versions of </w:t>
      </w:r>
      <w:r w:rsidRPr="00CB0DEB">
        <w:rPr>
          <w:rStyle w:val="StyleUnderline"/>
          <w:highlight w:val="yellow"/>
        </w:rPr>
        <w:t>Windows and Mac</w:t>
      </w:r>
      <w:r w:rsidRPr="00CB0DEB">
        <w:rPr>
          <w:rStyle w:val="StyleUnderline"/>
        </w:rPr>
        <w:t xml:space="preserve"> operating systems </w:t>
      </w:r>
      <w:r w:rsidRPr="00CB0DEB">
        <w:rPr>
          <w:rStyle w:val="StyleUnderline"/>
          <w:highlight w:val="yellow"/>
        </w:rPr>
        <w:t>come with</w:t>
      </w:r>
      <w:r w:rsidRPr="00CB0DEB">
        <w:rPr>
          <w:rStyle w:val="StyleUnderline"/>
        </w:rPr>
        <w:t xml:space="preserve"> </w:t>
      </w:r>
      <w:r w:rsidRPr="00CB0DEB">
        <w:rPr>
          <w:rStyle w:val="StyleUnderline"/>
          <w:highlight w:val="yellow"/>
        </w:rPr>
        <w:t>built-in</w:t>
      </w:r>
      <w:r w:rsidRPr="00CB0DEB">
        <w:rPr>
          <w:rStyle w:val="StyleUnderline"/>
        </w:rPr>
        <w:t xml:space="preserve"> disk </w:t>
      </w:r>
      <w:r w:rsidRPr="00CB0DEB">
        <w:rPr>
          <w:rStyle w:val="StyleUnderline"/>
          <w:highlight w:val="yellow"/>
        </w:rPr>
        <w:t>encryption tools</w:t>
      </w:r>
      <w:r w:rsidRPr="00CB0DEB">
        <w:t>. </w:t>
      </w:r>
      <w:hyperlink r:id="rId51" w:tooltip="Bitlocker for Windows" w:history="1">
        <w:r w:rsidRPr="00CB0DEB">
          <w:rPr>
            <w:rStyle w:val="StyleUnderline"/>
          </w:rPr>
          <w:t>BitLocker</w:t>
        </w:r>
      </w:hyperlink>
      <w:r w:rsidRPr="00CB0DEB">
        <w:rPr>
          <w:rStyle w:val="StyleUnderline"/>
        </w:rPr>
        <w:t>, which encrypts your entire hard drive, comes as part of Windows 7 Ultimate and Enterprise versions</w:t>
      </w:r>
      <w:r w:rsidRPr="00CB0DEB">
        <w:t>, and </w:t>
      </w:r>
      <w:hyperlink r:id="rId52" w:history="1">
        <w:r w:rsidRPr="00CB0DEB">
          <w:rPr>
            <w:rStyle w:val="Hyperlink"/>
          </w:rPr>
          <w:t>Windows 8.1 Pro and Enterprise editions</w:t>
        </w:r>
      </w:hyperlink>
      <w:r w:rsidRPr="00CB0DEB">
        <w:t>. </w:t>
      </w:r>
      <w:bookmarkStart w:id="1" w:name="Apple"/>
      <w:r w:rsidRPr="00CB0DEB">
        <w:fldChar w:fldCharType="begin"/>
      </w:r>
      <w:r w:rsidRPr="00CB0DEB">
        <w:instrText xml:space="preserve"> HYPERLINK "https://support.%3Ca%20href%3D/" </w:instrText>
      </w:r>
      <w:r w:rsidRPr="00CB0DEB">
        <w:fldChar w:fldCharType="separate"/>
      </w:r>
      <w:r w:rsidRPr="00CB0DEB">
        <w:rPr>
          <w:rStyle w:val="Hyperlink"/>
        </w:rPr>
        <w:t>Apple</w:t>
      </w:r>
      <w:r w:rsidRPr="00CB0DEB">
        <w:fldChar w:fldCharType="end"/>
      </w:r>
      <w:bookmarkEnd w:id="1"/>
      <w:r w:rsidRPr="00CB0DEB">
        <w:t> offer detailed tutorials online on how disk encryption services can be turned on. For those with older operating systems, </w:t>
      </w:r>
      <w:proofErr w:type="spellStart"/>
      <w:r w:rsidRPr="00CB0DEB">
        <w:fldChar w:fldCharType="begin"/>
      </w:r>
      <w:r w:rsidRPr="00CB0DEB">
        <w:instrText xml:space="preserve"> HYPERLINK "http://www.truecrypt.org/docs/" </w:instrText>
      </w:r>
      <w:r w:rsidRPr="00CB0DEB">
        <w:fldChar w:fldCharType="separate"/>
      </w:r>
      <w:r w:rsidRPr="00CB0DEB">
        <w:rPr>
          <w:rStyle w:val="Hyperlink"/>
        </w:rPr>
        <w:t>TrueCrypt</w:t>
      </w:r>
      <w:proofErr w:type="spellEnd"/>
      <w:r w:rsidRPr="00CB0DEB">
        <w:fldChar w:fldCharType="end"/>
      </w:r>
      <w:r w:rsidRPr="00CB0DEB">
        <w:t>, there’s a free program for encrypting your drive. Here’s a guide on how to download and </w:t>
      </w:r>
      <w:hyperlink r:id="rId53" w:history="1">
        <w:r w:rsidRPr="00CB0DEB">
          <w:rPr>
            <w:rStyle w:val="Hyperlink"/>
          </w:rPr>
          <w:t>install it</w:t>
        </w:r>
      </w:hyperlink>
      <w:r w:rsidRPr="00CB0DEB">
        <w:t>.</w:t>
      </w:r>
    </w:p>
    <w:p w:rsidR="00E702FF" w:rsidRPr="00CB0DEB" w:rsidRDefault="00E702FF" w:rsidP="00E702FF">
      <w:r w:rsidRPr="00CB0DEB">
        <w:rPr>
          <w:rStyle w:val="StyleUnderline"/>
          <w:highlight w:val="yellow"/>
        </w:rPr>
        <w:t>The</w:t>
      </w:r>
      <w:r w:rsidRPr="00CB0DEB">
        <w:rPr>
          <w:rStyle w:val="StyleUnderline"/>
        </w:rPr>
        <w:t xml:space="preserve"> </w:t>
      </w:r>
      <w:r w:rsidRPr="00CB0DEB">
        <w:rPr>
          <w:rStyle w:val="StyleUnderline"/>
          <w:highlight w:val="yellow"/>
        </w:rPr>
        <w:t>E</w:t>
      </w:r>
      <w:r w:rsidRPr="00CB0DEB">
        <w:rPr>
          <w:rStyle w:val="StyleUnderline"/>
        </w:rPr>
        <w:t xml:space="preserve">lectronic </w:t>
      </w:r>
      <w:r w:rsidRPr="00CB0DEB">
        <w:rPr>
          <w:rStyle w:val="StyleUnderline"/>
          <w:highlight w:val="yellow"/>
        </w:rPr>
        <w:t>F</w:t>
      </w:r>
      <w:r w:rsidRPr="00CB0DEB">
        <w:rPr>
          <w:rStyle w:val="StyleUnderline"/>
        </w:rPr>
        <w:t xml:space="preserve">rontier </w:t>
      </w:r>
      <w:r w:rsidRPr="00CB0DEB">
        <w:rPr>
          <w:rStyle w:val="StyleUnderline"/>
          <w:highlight w:val="yellow"/>
        </w:rPr>
        <w:t>F</w:t>
      </w:r>
      <w:r w:rsidRPr="00CB0DEB">
        <w:rPr>
          <w:rStyle w:val="StyleUnderline"/>
        </w:rPr>
        <w:t xml:space="preserve">oundation, an organization that works on digital rights issues, </w:t>
      </w:r>
      <w:r w:rsidRPr="00CB0DEB">
        <w:rPr>
          <w:rStyle w:val="StyleUnderline"/>
          <w:highlight w:val="yellow"/>
        </w:rPr>
        <w:t>has </w:t>
      </w:r>
      <w:hyperlink r:id="rId54" w:history="1">
        <w:r w:rsidRPr="00CB0DEB">
          <w:rPr>
            <w:rStyle w:val="StyleUnderline"/>
          </w:rPr>
          <w:t>a</w:t>
        </w:r>
        <w:r w:rsidRPr="00CB0DEB">
          <w:rPr>
            <w:rStyle w:val="StyleUnderline"/>
            <w:highlight w:val="yellow"/>
          </w:rPr>
          <w:t xml:space="preserve"> guide to </w:t>
        </w:r>
        <w:r w:rsidRPr="00CB0DEB">
          <w:rPr>
            <w:rStyle w:val="StyleUnderline"/>
          </w:rPr>
          <w:t>how</w:t>
        </w:r>
        <w:r w:rsidRPr="00CB0DEB">
          <w:rPr>
            <w:rStyle w:val="StyleUnderline"/>
            <w:highlight w:val="yellow"/>
          </w:rPr>
          <w:t xml:space="preserve"> encryption </w:t>
        </w:r>
        <w:r w:rsidRPr="00CB0DEB">
          <w:rPr>
            <w:rStyle w:val="StyleUnderline"/>
          </w:rPr>
          <w:t>can help</w:t>
        </w:r>
      </w:hyperlink>
      <w:r w:rsidRPr="00CB0DEB">
        <w:rPr>
          <w:rStyle w:val="StyleUnderline"/>
        </w:rPr>
        <w:t> in different situations</w:t>
      </w:r>
      <w:r w:rsidRPr="00CB0DEB">
        <w:t>.</w:t>
      </w:r>
    </w:p>
    <w:p w:rsidR="00E702FF" w:rsidRPr="00CB0DEB" w:rsidRDefault="00E702FF" w:rsidP="00E702FF">
      <w:r w:rsidRPr="00CB0DEB">
        <w:t>Use browser plug-ins to avoid being tracked online</w:t>
      </w:r>
      <w:r w:rsidRPr="00CB0DEB">
        <w:br/>
        <w:t>The Wall Street Journal’s series ‘</w:t>
      </w:r>
      <w:hyperlink r:id="rId55" w:history="1">
        <w:r w:rsidRPr="00CB0DEB">
          <w:rPr>
            <w:rStyle w:val="Hyperlink"/>
          </w:rPr>
          <w:t>What They Know</w:t>
        </w:r>
      </w:hyperlink>
      <w:r w:rsidRPr="00CB0DEB">
        <w:t>‘ showed companies are using digital tracking for online activities such as shopping, varying prices based on shopping patterns and location information. While that may seem harmless, it’s important to know that if retailers can see you, it’s likely that others can as well.</w:t>
      </w:r>
    </w:p>
    <w:p w:rsidR="00E702FF" w:rsidRPr="00CB0DEB" w:rsidRDefault="00E702FF" w:rsidP="00E702FF">
      <w:r w:rsidRPr="00CB0DEB">
        <w:t>Slowly, companies such as Google have agreed to support a do-not-track button to be embedded in most Web browsers. Google’s Chrome browser has a setting that most users </w:t>
      </w:r>
      <w:hyperlink r:id="rId56" w:history="1">
        <w:r w:rsidRPr="00CB0DEB">
          <w:rPr>
            <w:rStyle w:val="Hyperlink"/>
          </w:rPr>
          <w:t>can turn on</w:t>
        </w:r>
      </w:hyperlink>
      <w:r w:rsidRPr="00CB0DEB">
        <w:t> to send a do-not-track request, and so does Microsoft’s Internet Explorer 10. They won’t work with all websites, but it’s a good place to begin.</w:t>
      </w:r>
    </w:p>
    <w:p w:rsidR="00E702FF" w:rsidRPr="00CB0DEB" w:rsidRDefault="00E702FF" w:rsidP="00E702FF">
      <w:r w:rsidRPr="00CB0DEB">
        <w:t>Plug-ins or small software extensions available for browsers are another way to go about it. </w:t>
      </w:r>
      <w:proofErr w:type="spellStart"/>
      <w:r w:rsidRPr="00CB0DEB">
        <w:fldChar w:fldCharType="begin"/>
      </w:r>
      <w:r w:rsidRPr="00CB0DEB">
        <w:instrText xml:space="preserve"> HYPERLINK "https://www.ghostery.com/" </w:instrText>
      </w:r>
      <w:r w:rsidRPr="00CB0DEB">
        <w:fldChar w:fldCharType="separate"/>
      </w:r>
      <w:r w:rsidRPr="00CB0DEB">
        <w:rPr>
          <w:rStyle w:val="Hyperlink"/>
        </w:rPr>
        <w:t>Ghostery</w:t>
      </w:r>
      <w:proofErr w:type="spellEnd"/>
      <w:r w:rsidRPr="00CB0DEB">
        <w:fldChar w:fldCharType="end"/>
      </w:r>
      <w:r w:rsidRPr="00CB0DEB">
        <w:t xml:space="preserve">, a plug-in available for most popular browsers, when installed </w:t>
      </w:r>
      <w:proofErr w:type="spellStart"/>
      <w:r w:rsidRPr="00CB0DEB">
        <w:t>will</w:t>
      </w:r>
      <w:hyperlink r:id="rId57" w:anchor="!zcXqC" w:history="1">
        <w:r w:rsidRPr="00CB0DEB">
          <w:rPr>
            <w:rStyle w:val="Hyperlink"/>
          </w:rPr>
          <w:t>show</w:t>
        </w:r>
        <w:proofErr w:type="spellEnd"/>
        <w:r w:rsidRPr="00CB0DEB">
          <w:rPr>
            <w:rStyle w:val="Hyperlink"/>
          </w:rPr>
          <w:t xml:space="preserve"> the number of trackers detected</w:t>
        </w:r>
      </w:hyperlink>
      <w:r w:rsidRPr="00CB0DEB">
        <w:t> but not automatically block them. Users have the choice to individually or in bulk block these trackers.</w:t>
      </w:r>
    </w:p>
    <w:p w:rsidR="00E702FF" w:rsidRPr="00CB0DEB" w:rsidRDefault="00E702FF" w:rsidP="00E702FF">
      <w:r w:rsidRPr="00CB0DEB">
        <w:t>You can also choose sites, such as the search engine </w:t>
      </w:r>
      <w:proofErr w:type="spellStart"/>
      <w:r w:rsidRPr="00CB0DEB">
        <w:fldChar w:fldCharType="begin"/>
      </w:r>
      <w:r w:rsidRPr="00CB0DEB">
        <w:instrText xml:space="preserve"> HYPERLINK "https://duckduckgo.com/" </w:instrText>
      </w:r>
      <w:r w:rsidRPr="00CB0DEB">
        <w:fldChar w:fldCharType="separate"/>
      </w:r>
      <w:r w:rsidRPr="00CB0DEB">
        <w:rPr>
          <w:rStyle w:val="Hyperlink"/>
        </w:rPr>
        <w:t>DuckDuckGo</w:t>
      </w:r>
      <w:proofErr w:type="spellEnd"/>
      <w:r w:rsidRPr="00CB0DEB">
        <w:fldChar w:fldCharType="end"/>
      </w:r>
      <w:r w:rsidRPr="00CB0DEB">
        <w:t>, which do not record or share your searches.</w:t>
      </w:r>
    </w:p>
    <w:p w:rsidR="00E702FF" w:rsidRPr="00CB0DEB" w:rsidRDefault="00E702FF" w:rsidP="00E702FF">
      <w:r w:rsidRPr="00CB0DEB">
        <w:t>Cover your tracks with Tor</w:t>
      </w:r>
      <w:r w:rsidRPr="00CB0DEB">
        <w:br/>
        <w:t>Over the last few months</w:t>
      </w:r>
      <w:r w:rsidRPr="00CB0DEB">
        <w:rPr>
          <w:rStyle w:val="StyleUnderline"/>
        </w:rPr>
        <w:t>,</w:t>
      </w:r>
      <w:r w:rsidRPr="00CB0DEB">
        <w:t> </w:t>
      </w:r>
      <w:hyperlink r:id="rId58" w:history="1">
        <w:r w:rsidRPr="00CB0DEB">
          <w:rPr>
            <w:rStyle w:val="Hyperlink"/>
          </w:rPr>
          <w:t>Tor</w:t>
        </w:r>
      </w:hyperlink>
      <w:r w:rsidRPr="00CB0DEB">
        <w:t xml:space="preserve">, a network that promises anonymity and privacy online </w:t>
      </w:r>
      <w:r w:rsidRPr="00CB0DEB">
        <w:rPr>
          <w:rStyle w:val="StyleUnderline"/>
        </w:rPr>
        <w:t>has come under the spotlight</w:t>
      </w:r>
      <w:r w:rsidRPr="00CB0DEB">
        <w:t>. Tor hosts a network of websites, some of which have been under the scanner of law enforcement officials for illegal activities. Late last year, the Federal Bureau of Investigation </w:t>
      </w:r>
      <w:hyperlink r:id="rId59" w:history="1">
        <w:r w:rsidRPr="00CB0DEB">
          <w:rPr>
            <w:rStyle w:val="Hyperlink"/>
          </w:rPr>
          <w:t>shut down Silk Road</w:t>
        </w:r>
      </w:hyperlink>
      <w:r w:rsidRPr="00CB0DEB">
        <w:t>, a marketplace available only through the Tor network, for the sale of illegal drugs.</w:t>
      </w:r>
    </w:p>
    <w:p w:rsidR="00E702FF" w:rsidRPr="00CB0DEB" w:rsidRDefault="00E702FF" w:rsidP="00E702FF">
      <w:pPr>
        <w:rPr>
          <w:rStyle w:val="StyleUnderline"/>
        </w:rPr>
      </w:pPr>
      <w:r w:rsidRPr="00CB0DEB">
        <w:rPr>
          <w:rStyle w:val="StyleUnderline"/>
          <w:highlight w:val="yellow"/>
        </w:rPr>
        <w:t>Tor</w:t>
      </w:r>
      <w:r w:rsidRPr="00CB0DEB">
        <w:t xml:space="preserve"> may be useful for criminals, but its cloak of anonymity</w:t>
      </w:r>
      <w:r w:rsidRPr="00CB0DEB">
        <w:rPr>
          <w:rStyle w:val="StyleUnderline"/>
        </w:rPr>
        <w:t xml:space="preserve"> </w:t>
      </w:r>
      <w:r w:rsidRPr="00CB0DEB">
        <w:rPr>
          <w:rStyle w:val="StyleUnderline"/>
          <w:highlight w:val="yellow"/>
        </w:rPr>
        <w:t>is</w:t>
      </w:r>
      <w:r w:rsidRPr="00CB0DEB">
        <w:rPr>
          <w:rStyle w:val="StyleUnderline"/>
        </w:rPr>
        <w:t xml:space="preserve"> increasingly </w:t>
      </w:r>
      <w:r w:rsidRPr="00CB0DEB">
        <w:rPr>
          <w:rStyle w:val="StyleUnderline"/>
          <w:highlight w:val="yellow"/>
        </w:rPr>
        <w:t>a comfort to anyone looking for privacy</w:t>
      </w:r>
      <w:r w:rsidRPr="00CB0DEB">
        <w:t xml:space="preserve">. </w:t>
      </w:r>
      <w:r w:rsidRPr="00CB0DEB">
        <w:rPr>
          <w:rStyle w:val="StyleUnderline"/>
          <w:highlight w:val="yellow"/>
        </w:rPr>
        <w:t>Tor</w:t>
      </w:r>
      <w:r w:rsidRPr="00CB0DEB">
        <w:rPr>
          <w:rStyle w:val="StyleUnderline"/>
        </w:rPr>
        <w:t xml:space="preserve"> offers its own browser that can be used to connect to news sites or instant messaging services and chat rooms that </w:t>
      </w:r>
      <w:r w:rsidRPr="00CB0DEB">
        <w:rPr>
          <w:rStyle w:val="StyleUnderline"/>
          <w:highlight w:val="yellow"/>
        </w:rPr>
        <w:t>can’t be easily tracked online</w:t>
      </w:r>
      <w:r w:rsidRPr="00CB0DEB">
        <w:rPr>
          <w:rStyle w:val="StyleUnderline"/>
        </w:rPr>
        <w:t>.</w:t>
      </w:r>
    </w:p>
    <w:p w:rsidR="00E702FF" w:rsidRPr="00CB0DEB" w:rsidRDefault="00E702FF" w:rsidP="00E702FF">
      <w:r w:rsidRPr="00CB0DEB">
        <w:t>To get started on the Tor network, take the </w:t>
      </w:r>
      <w:hyperlink r:id="rId60" w:history="1">
        <w:r w:rsidRPr="00CB0DEB">
          <w:rPr>
            <w:rStyle w:val="Hyperlink"/>
          </w:rPr>
          <w:t xml:space="preserve">advice of the </w:t>
        </w:r>
        <w:proofErr w:type="spellStart"/>
        <w:r w:rsidRPr="00CB0DEB">
          <w:rPr>
            <w:rStyle w:val="Hyperlink"/>
          </w:rPr>
          <w:t>ExtremeTech</w:t>
        </w:r>
        <w:proofErr w:type="spellEnd"/>
        <w:r w:rsidRPr="00CB0DEB">
          <w:rPr>
            <w:rStyle w:val="Hyperlink"/>
          </w:rPr>
          <w:t xml:space="preserve"> blog</w:t>
        </w:r>
      </w:hyperlink>
      <w:r w:rsidRPr="00CB0DEB">
        <w:t>, and download the Tor Browser Bundle available for Windows, Mac and Linux. It’s similar to using the Firefox or Chrome browser but slower, because Internet traffic is routed through a series of proxies to mask its origin.</w:t>
      </w:r>
    </w:p>
    <w:p w:rsidR="00E702FF" w:rsidRPr="00CB0DEB" w:rsidRDefault="00E702FF" w:rsidP="00E702FF">
      <w:r w:rsidRPr="00CB0DEB">
        <w:rPr>
          <w:rStyle w:val="StyleUnderline"/>
          <w:highlight w:val="yellow"/>
        </w:rPr>
        <w:t>Other ways to lower</w:t>
      </w:r>
      <w:r w:rsidRPr="00CB0DEB">
        <w:rPr>
          <w:rStyle w:val="StyleUnderline"/>
        </w:rPr>
        <w:t xml:space="preserve"> </w:t>
      </w:r>
      <w:r w:rsidRPr="00CB0DEB">
        <w:rPr>
          <w:rStyle w:val="StyleUnderline"/>
          <w:highlight w:val="yellow"/>
        </w:rPr>
        <w:t>your</w:t>
      </w:r>
      <w:r w:rsidRPr="00CB0DEB">
        <w:rPr>
          <w:rStyle w:val="StyleUnderline"/>
        </w:rPr>
        <w:t xml:space="preserve"> online </w:t>
      </w:r>
      <w:r w:rsidRPr="00CB0DEB">
        <w:rPr>
          <w:rStyle w:val="StyleUnderline"/>
          <w:highlight w:val="yellow"/>
        </w:rPr>
        <w:t>profile include</w:t>
      </w:r>
      <w:r w:rsidRPr="00CB0DEB">
        <w:rPr>
          <w:rStyle w:val="StyleUnderline"/>
        </w:rPr>
        <w:t xml:space="preserve"> </w:t>
      </w:r>
      <w:r w:rsidRPr="00CB0DEB">
        <w:rPr>
          <w:rStyle w:val="StyleUnderline"/>
          <w:highlight w:val="yellow"/>
        </w:rPr>
        <w:t>using</w:t>
      </w:r>
      <w:r w:rsidRPr="00CB0DEB">
        <w:rPr>
          <w:rStyle w:val="StyleUnderline"/>
        </w:rPr>
        <w:t xml:space="preserve"> </w:t>
      </w:r>
      <w:r w:rsidRPr="00CB0DEB">
        <w:rPr>
          <w:rStyle w:val="StyleUnderline"/>
          <w:highlight w:val="yellow"/>
        </w:rPr>
        <w:t>encrypted chat services</w:t>
      </w:r>
      <w:r w:rsidRPr="00CB0DEB">
        <w:rPr>
          <w:rStyle w:val="StyleUnderline"/>
        </w:rPr>
        <w:t xml:space="preserve"> such </w:t>
      </w:r>
      <w:proofErr w:type="spellStart"/>
      <w:r w:rsidRPr="00CB0DEB">
        <w:rPr>
          <w:rStyle w:val="StyleUnderline"/>
        </w:rPr>
        <w:t>as</w:t>
      </w:r>
      <w:hyperlink r:id="rId61" w:history="1">
        <w:r w:rsidRPr="00CB0DEB">
          <w:rPr>
            <w:rStyle w:val="StyleUnderline"/>
          </w:rPr>
          <w:t>SilentCircle</w:t>
        </w:r>
        <w:proofErr w:type="spellEnd"/>
      </w:hyperlink>
      <w:r w:rsidRPr="00CB0DEB">
        <w:rPr>
          <w:rStyle w:val="StyleUnderline"/>
        </w:rPr>
        <w:t xml:space="preserve">, and </w:t>
      </w:r>
      <w:r w:rsidRPr="00CB0DEB">
        <w:rPr>
          <w:rStyle w:val="StyleUnderline"/>
          <w:highlight w:val="yellow"/>
        </w:rPr>
        <w:t>encrypted mail</w:t>
      </w:r>
      <w:r w:rsidRPr="00CB0DEB">
        <w:rPr>
          <w:rStyle w:val="StyleUnderline"/>
        </w:rPr>
        <w:t xml:space="preserve"> such as </w:t>
      </w:r>
      <w:proofErr w:type="spellStart"/>
      <w:r w:rsidRPr="00CB0DEB">
        <w:rPr>
          <w:rStyle w:val="StyleUnderline"/>
        </w:rPr>
        <w:fldChar w:fldCharType="begin"/>
      </w:r>
      <w:r w:rsidRPr="00CB0DEB">
        <w:rPr>
          <w:rStyle w:val="StyleUnderline"/>
        </w:rPr>
        <w:instrText xml:space="preserve"> HYPERLINK "https://www.hushmail.com/" </w:instrText>
      </w:r>
      <w:r w:rsidRPr="00CB0DEB">
        <w:rPr>
          <w:rStyle w:val="StyleUnderline"/>
        </w:rPr>
        <w:fldChar w:fldCharType="separate"/>
      </w:r>
      <w:r w:rsidRPr="00CB0DEB">
        <w:rPr>
          <w:rStyle w:val="StyleUnderline"/>
        </w:rPr>
        <w:t>Hushmail</w:t>
      </w:r>
      <w:proofErr w:type="spellEnd"/>
      <w:r w:rsidRPr="00CB0DEB">
        <w:rPr>
          <w:rStyle w:val="StyleUnderline"/>
        </w:rPr>
        <w:fldChar w:fldCharType="end"/>
      </w:r>
      <w:r w:rsidRPr="00CB0DEB">
        <w:t>. There are even </w:t>
      </w:r>
      <w:hyperlink r:id="rId62" w:history="1">
        <w:r w:rsidRPr="00CB0DEB">
          <w:rPr>
            <w:rStyle w:val="StyleUnderline"/>
            <w:highlight w:val="yellow"/>
          </w:rPr>
          <w:t>smartphones</w:t>
        </w:r>
        <w:r w:rsidRPr="00CB0DEB">
          <w:rPr>
            <w:rStyle w:val="StyleUnderline"/>
          </w:rPr>
          <w:t xml:space="preserve"> coming out soon</w:t>
        </w:r>
      </w:hyperlink>
      <w:r w:rsidRPr="00CB0DEB">
        <w:rPr>
          <w:rStyle w:val="StyleUnderline"/>
        </w:rPr>
        <w:t xml:space="preserve"> that </w:t>
      </w:r>
      <w:r w:rsidRPr="00CB0DEB">
        <w:rPr>
          <w:rStyle w:val="StyleUnderline"/>
          <w:highlight w:val="yellow"/>
        </w:rPr>
        <w:t>will offer</w:t>
      </w:r>
      <w:r w:rsidRPr="00CB0DEB">
        <w:rPr>
          <w:rStyle w:val="StyleUnderline"/>
        </w:rPr>
        <w:t xml:space="preserve"> </w:t>
      </w:r>
      <w:r w:rsidRPr="00CB0DEB">
        <w:rPr>
          <w:rStyle w:val="StyleUnderline"/>
          <w:highlight w:val="yellow"/>
        </w:rPr>
        <w:t>a suite of privacy features</w:t>
      </w:r>
      <w:r w:rsidRPr="00CB0DEB">
        <w:rPr>
          <w:rStyle w:val="StyleUnderline"/>
        </w:rPr>
        <w:t xml:space="preserve"> </w:t>
      </w:r>
      <w:r w:rsidRPr="00CB0DEB">
        <w:rPr>
          <w:rStyle w:val="StyleUnderline"/>
          <w:highlight w:val="yellow"/>
        </w:rPr>
        <w:t>baked right in</w:t>
      </w:r>
      <w:r w:rsidRPr="00CB0DEB">
        <w:t>.</w:t>
      </w:r>
    </w:p>
    <w:p w:rsidR="00E702FF" w:rsidRPr="00E702FF" w:rsidRDefault="00E702FF" w:rsidP="00E702FF"/>
    <w:p w:rsidR="00E702FF" w:rsidRPr="00E702FF" w:rsidRDefault="00E702FF" w:rsidP="00E702FF">
      <w:pPr>
        <w:pStyle w:val="Heading1"/>
      </w:pPr>
      <w:r w:rsidRPr="00E702FF">
        <w:t>Solvency</w:t>
      </w:r>
    </w:p>
    <w:p w:rsidR="00E702FF" w:rsidRDefault="00E702FF" w:rsidP="00E702FF">
      <w:pPr>
        <w:pStyle w:val="Heading2"/>
      </w:pPr>
      <w:r w:rsidRPr="00E702FF">
        <w:t>Circumvention</w:t>
      </w:r>
    </w:p>
    <w:p w:rsidR="00E702FF" w:rsidRPr="00E702FF" w:rsidRDefault="00E702FF" w:rsidP="00E702FF">
      <w:pPr>
        <w:pStyle w:val="Heading3"/>
      </w:pPr>
      <w:proofErr w:type="spellStart"/>
      <w:r>
        <w:t>Frontiline</w:t>
      </w:r>
      <w:proofErr w:type="spellEnd"/>
    </w:p>
    <w:p w:rsidR="00E702FF" w:rsidRPr="00E702FF" w:rsidRDefault="00E702FF" w:rsidP="00E702FF">
      <w:pPr>
        <w:pStyle w:val="Heading4"/>
      </w:pPr>
      <w:proofErr w:type="spellStart"/>
      <w:r w:rsidRPr="00E702FF">
        <w:t>BackDoors</w:t>
      </w:r>
      <w:proofErr w:type="spellEnd"/>
      <w:r w:rsidRPr="00E702FF">
        <w:t xml:space="preserve"> will be </w:t>
      </w:r>
      <w:proofErr w:type="gramStart"/>
      <w:r w:rsidRPr="00E702FF">
        <w:t>circumvented,</w:t>
      </w:r>
      <w:proofErr w:type="gramEnd"/>
      <w:r w:rsidRPr="00E702FF">
        <w:t xml:space="preserve"> NSA can obtain encryption keys anyways and has other methods of obtaining data.</w:t>
      </w:r>
    </w:p>
    <w:p w:rsidR="00E702FF" w:rsidRPr="00E702FF" w:rsidRDefault="00E702FF" w:rsidP="00E702FF">
      <w:pPr>
        <w:rPr>
          <w:rStyle w:val="Emphasis"/>
        </w:rPr>
      </w:pPr>
      <w:r w:rsidRPr="00E702FF">
        <w:t xml:space="preserve">Danielle </w:t>
      </w:r>
      <w:proofErr w:type="spellStart"/>
      <w:r w:rsidRPr="00E702FF">
        <w:rPr>
          <w:rStyle w:val="Style13ptBold"/>
        </w:rPr>
        <w:t>Kehl</w:t>
      </w:r>
      <w:proofErr w:type="spellEnd"/>
      <w:r w:rsidRPr="00E702FF">
        <w:t xml:space="preserve"> </w:t>
      </w:r>
      <w:r w:rsidRPr="00E702FF">
        <w:rPr>
          <w:rStyle w:val="Style13ptBold"/>
        </w:rPr>
        <w:t>et al</w:t>
      </w:r>
      <w:r w:rsidRPr="00E702FF">
        <w:t xml:space="preserve"> July 20</w:t>
      </w:r>
      <w:r w:rsidRPr="00E702FF">
        <w:rPr>
          <w:rStyle w:val="Style13ptBold"/>
        </w:rPr>
        <w:t>14</w:t>
      </w:r>
      <w:r w:rsidRPr="00E702FF">
        <w:t xml:space="preserve"> Danielle </w:t>
      </w:r>
      <w:proofErr w:type="spellStart"/>
      <w:r w:rsidRPr="00E702FF">
        <w:t>Kehl</w:t>
      </w:r>
      <w:proofErr w:type="spellEnd"/>
      <w:r w:rsidRPr="00E702FF">
        <w:t xml:space="preserve"> is a Policy Analyst at New America’s Open Technology Institute (OTI). Kevin </w:t>
      </w:r>
      <w:proofErr w:type="spellStart"/>
      <w:r w:rsidRPr="00E702FF">
        <w:t>Bankston</w:t>
      </w:r>
      <w:proofErr w:type="spellEnd"/>
      <w:r w:rsidRPr="00E702FF">
        <w:t xml:space="preserve"> is the Policy Director at OTI, Robyn Greene is a Policy Counsel at OTI, and Robert </w:t>
      </w:r>
      <w:proofErr w:type="spellStart"/>
      <w:r w:rsidRPr="00E702FF">
        <w:t>Morgus</w:t>
      </w:r>
      <w:proofErr w:type="spellEnd"/>
      <w:r w:rsidRPr="00E702FF">
        <w:t xml:space="preserve"> is a Research Associate at OTI. “Surveillance Costs: The NSA’s Impact on the Economy, Internet Freedom &amp; Cybersecurity” https://www.newamerica.org/downloads/Surveilance_Costs_Final.pdf New America’s Open Technology Institute</w:t>
      </w:r>
    </w:p>
    <w:p w:rsidR="00E702FF" w:rsidRDefault="00E702FF" w:rsidP="00E702FF">
      <w:pPr>
        <w:rPr>
          <w:rFonts w:eastAsia="Times New Roman" w:cs="Times New Roman"/>
          <w:sz w:val="20"/>
          <w:szCs w:val="20"/>
        </w:rPr>
      </w:pPr>
      <w:r w:rsidRPr="00E702FF">
        <w:rPr>
          <w:rStyle w:val="StyleUnderline"/>
        </w:rPr>
        <w:t>One tactic for quietly scooping up vast amounts of data is to target the infrastructure around networks and network providers, including the undersea fiber optic cables that carry global Internet traffic from one continent to another</w:t>
      </w:r>
      <w:r w:rsidRPr="00E702FF">
        <w:rPr>
          <w:rFonts w:eastAsia="Times New Roman" w:cs="Times New Roman"/>
          <w:sz w:val="20"/>
          <w:szCs w:val="20"/>
        </w:rPr>
        <w:t xml:space="preserve">. Leaked documents reveal that in February 2013 the </w:t>
      </w:r>
      <w:r w:rsidRPr="00E702FF">
        <w:rPr>
          <w:rStyle w:val="Emphasis"/>
          <w:highlight w:val="cyan"/>
        </w:rPr>
        <w:t>NSA successfully hacked the SEA-ME-WE-4 cable system</w:t>
      </w:r>
      <w:r w:rsidRPr="00E702FF">
        <w:rPr>
          <w:rFonts w:eastAsia="Times New Roman" w:cs="Times New Roman"/>
          <w:sz w:val="20"/>
          <w:szCs w:val="20"/>
          <w:highlight w:val="cyan"/>
        </w:rPr>
        <w:t xml:space="preserve">, </w:t>
      </w:r>
      <w:r w:rsidRPr="00E702FF">
        <w:rPr>
          <w:rStyle w:val="Emphasis"/>
          <w:highlight w:val="cyan"/>
        </w:rPr>
        <w:t>which originates in France and connects Europe to the Middle East and North Africa</w:t>
      </w:r>
      <w:r w:rsidRPr="00E702FF">
        <w:t>.307</w:t>
      </w:r>
      <w:r w:rsidRPr="00E702FF">
        <w:rPr>
          <w:rFonts w:eastAsia="Times New Roman" w:cs="Times New Roman"/>
          <w:sz w:val="20"/>
          <w:szCs w:val="20"/>
          <w:highlight w:val="cyan"/>
        </w:rPr>
        <w:t xml:space="preserve"> </w:t>
      </w:r>
      <w:r w:rsidRPr="00E702FF">
        <w:rPr>
          <w:rStyle w:val="Emphasis"/>
          <w:highlight w:val="cyan"/>
        </w:rPr>
        <w:t>Reports also suggest that the NSA has hacked fiber optic links connecting Google and Facebook data centers located outside of the United States</w:t>
      </w:r>
      <w:r w:rsidRPr="00E702FF">
        <w:rPr>
          <w:rFonts w:eastAsia="Times New Roman" w:cs="Times New Roman"/>
          <w:sz w:val="20"/>
          <w:szCs w:val="20"/>
        </w:rPr>
        <w:t xml:space="preserve">.308 For access to messages that are encrypted, the </w:t>
      </w:r>
      <w:r w:rsidRPr="00E702FF">
        <w:rPr>
          <w:rStyle w:val="StyleUnderline"/>
          <w:highlight w:val="cyan"/>
        </w:rPr>
        <w:t xml:space="preserve">NSA maintains an internal database through its Key Provisioning Service which has encryption keys </w:t>
      </w:r>
      <w:r w:rsidRPr="00E702FF">
        <w:rPr>
          <w:rStyle w:val="StyleUnderline"/>
        </w:rPr>
        <w:t>for a wide array of commercial products.</w:t>
      </w:r>
      <w:r w:rsidRPr="00E702FF">
        <w:rPr>
          <w:rFonts w:eastAsia="Times New Roman" w:cs="Times New Roman"/>
          <w:sz w:val="20"/>
          <w:szCs w:val="20"/>
        </w:rPr>
        <w:t xml:space="preserve"> A separate unit within the agency, the </w:t>
      </w:r>
      <w:r w:rsidRPr="00E702FF">
        <w:rPr>
          <w:rStyle w:val="Emphasis"/>
          <w:highlight w:val="cyan"/>
        </w:rPr>
        <w:t>Key Recovery Service, exists for the purpose of trying to obtain keys that are not already a part of the NSA’s database. According to The New York Times, “How keys are acquired is shrouded in secrecy, but independent cryptographers say many are probably collected by hacking into companies’ computer servers, where they are stored.”</w:t>
      </w:r>
      <w:r w:rsidRPr="00E702FF">
        <w:rPr>
          <w:rFonts w:eastAsia="Times New Roman" w:cs="Times New Roman"/>
          <w:sz w:val="20"/>
          <w:szCs w:val="20"/>
        </w:rPr>
        <w:t xml:space="preserve">309 </w:t>
      </w:r>
      <w:r w:rsidRPr="00E702FF">
        <w:rPr>
          <w:rStyle w:val="StyleUnderline"/>
        </w:rPr>
        <w:t>The NSA has also been working on ways to track and access the communications of users of anonymity tools such as Tor. According to The Guardian, the NSA “has made repeated attempts to develop attacks against people using Tor,” including targeting the Firefox web browser used with Tor and tracking signals entering and leaving the Tor network to try to de-anonymize its users</w:t>
      </w:r>
      <w:r w:rsidRPr="00E702FF">
        <w:rPr>
          <w:rFonts w:eastAsia="Times New Roman" w:cs="Times New Roman"/>
          <w:sz w:val="20"/>
          <w:szCs w:val="20"/>
        </w:rPr>
        <w:t xml:space="preserve">.310 Originally a project of the U.S. Naval Research Laboratory, Tor is a service that attempts to protect user identities by routing traffic through a network of virtual tunnels. According to the project website, “Tor helps to reduce the risks of both simple and sophisticated traffic analysis by distributing your transactions over several places on the Internet, so no single point can link you to your destination.”311 </w:t>
      </w:r>
      <w:r w:rsidRPr="00E702FF">
        <w:rPr>
          <w:rStyle w:val="StyleUnderline"/>
        </w:rPr>
        <w:t>One de-</w:t>
      </w:r>
      <w:proofErr w:type="spellStart"/>
      <w:r w:rsidRPr="00E702FF">
        <w:rPr>
          <w:rStyle w:val="StyleUnderline"/>
        </w:rPr>
        <w:t>anonymization</w:t>
      </w:r>
      <w:proofErr w:type="spellEnd"/>
      <w:r w:rsidRPr="00E702FF">
        <w:rPr>
          <w:rStyle w:val="StyleUnderline"/>
        </w:rPr>
        <w:t xml:space="preserve"> technique the NSA has tried against Tor is “based on a long-discussed theoretical weakness of the network: that if one agency controlled a large number of the ‘exits’ from the Tor network, they could identify a large amount of the traffic passing through it”—although it remains unclear how many Tor nodes the NSA actually operates and whether the tracking was successfully implemented.312 A different program called </w:t>
      </w:r>
      <w:proofErr w:type="spellStart"/>
      <w:r w:rsidRPr="00E702FF">
        <w:rPr>
          <w:rStyle w:val="StyleUnderline"/>
        </w:rPr>
        <w:t>EgotisticalGiraffe</w:t>
      </w:r>
      <w:proofErr w:type="spellEnd"/>
      <w:r w:rsidRPr="00E702FF">
        <w:rPr>
          <w:rStyle w:val="StyleUnderline"/>
        </w:rPr>
        <w:t xml:space="preserve"> exploits a vulnerability in the Firefox browser to perform a ‘man-in-the-middle’ attack on Tor users</w:t>
      </w:r>
      <w:r w:rsidRPr="00E702FF">
        <w:rPr>
          <w:rFonts w:eastAsia="Times New Roman" w:cs="Times New Roman"/>
          <w:sz w:val="20"/>
          <w:szCs w:val="20"/>
        </w:rPr>
        <w:t xml:space="preserve">.313 Still other projects attempt to identify users by measuring the timing of messages going in and out of the network and by deliberately trying to disrupt or degrade Tor traffic to force users off of the service. As The Guardian points out, </w:t>
      </w:r>
      <w:r w:rsidRPr="00E702FF">
        <w:rPr>
          <w:rStyle w:val="StyleUnderline"/>
        </w:rPr>
        <w:t>attempts by the NSA to undermine the Tor network are particularly interesting given the fact that Tor is largely funded by other parts of the U.S. government, including the State Department’s Internet Freedom program, as part of an effort to protect free expression online</w:t>
      </w:r>
      <w:r w:rsidRPr="00E702FF">
        <w:rPr>
          <w:rFonts w:eastAsia="Times New Roman" w:cs="Times New Roman"/>
          <w:sz w:val="20"/>
          <w:szCs w:val="20"/>
        </w:rPr>
        <w:t>.31</w:t>
      </w:r>
    </w:p>
    <w:p w:rsidR="00E702FF" w:rsidRPr="00E702FF" w:rsidRDefault="00E702FF" w:rsidP="00E702FF">
      <w:pPr>
        <w:rPr>
          <w:rFonts w:eastAsia="Times New Roman" w:cs="Times New Roman"/>
          <w:sz w:val="20"/>
          <w:szCs w:val="20"/>
        </w:rPr>
      </w:pPr>
    </w:p>
    <w:p w:rsidR="00E702FF" w:rsidRDefault="00E702FF" w:rsidP="00E702FF">
      <w:pPr>
        <w:pStyle w:val="Heading3"/>
      </w:pPr>
      <w:r>
        <w:t>Backline</w:t>
      </w:r>
    </w:p>
    <w:p w:rsidR="00E702FF" w:rsidRPr="002117A6" w:rsidRDefault="00E702FF" w:rsidP="00E702FF">
      <w:pPr>
        <w:pStyle w:val="Heading4"/>
        <w:rPr>
          <w:szCs w:val="26"/>
        </w:rPr>
      </w:pPr>
      <w:r w:rsidRPr="002117A6">
        <w:rPr>
          <w:szCs w:val="26"/>
        </w:rPr>
        <w:t>They have redundant Means, will circumvent</w:t>
      </w:r>
    </w:p>
    <w:p w:rsidR="00E702FF" w:rsidRPr="00E702FF" w:rsidRDefault="00E702FF" w:rsidP="00E702FF">
      <w:r w:rsidRPr="00E702FF">
        <w:t>Michael</w:t>
      </w:r>
      <w:r w:rsidRPr="002117A6">
        <w:rPr>
          <w:rStyle w:val="Style13ptBold"/>
          <w:rFonts w:asciiTheme="majorHAnsi" w:hAnsiTheme="majorHAnsi"/>
          <w:sz w:val="22"/>
        </w:rPr>
        <w:t xml:space="preserve"> </w:t>
      </w:r>
      <w:r w:rsidRPr="00E702FF">
        <w:rPr>
          <w:rStyle w:val="Style13ptBold"/>
        </w:rPr>
        <w:t>Brenner</w:t>
      </w:r>
      <w:r w:rsidRPr="002117A6">
        <w:rPr>
          <w:rStyle w:val="Style13ptBold"/>
          <w:rFonts w:asciiTheme="majorHAnsi" w:hAnsiTheme="majorHAnsi"/>
          <w:sz w:val="22"/>
        </w:rPr>
        <w:t xml:space="preserve">, </w:t>
      </w:r>
      <w:r w:rsidRPr="00E702FF">
        <w:t>6-8-20</w:t>
      </w:r>
      <w:r w:rsidRPr="00E702FF">
        <w:rPr>
          <w:rStyle w:val="Style13ptBold"/>
        </w:rPr>
        <w:t>15</w:t>
      </w:r>
      <w:r w:rsidRPr="00E702FF">
        <w:t xml:space="preserve">, </w:t>
      </w:r>
      <w:r w:rsidRPr="002117A6">
        <w:rPr>
          <w:rStyle w:val="Style13ptBold"/>
          <w:rFonts w:asciiTheme="majorHAnsi" w:hAnsiTheme="majorHAnsi"/>
          <w:sz w:val="22"/>
        </w:rPr>
        <w:t xml:space="preserve">- </w:t>
      </w:r>
      <w:r w:rsidRPr="00E702FF">
        <w:t xml:space="preserve">Senior Fellow at </w:t>
      </w:r>
      <w:proofErr w:type="spellStart"/>
      <w:r w:rsidRPr="00E702FF">
        <w:t>he</w:t>
      </w:r>
      <w:proofErr w:type="spellEnd"/>
      <w:r w:rsidRPr="00E702FF">
        <w:t xml:space="preserve"> Center for Transatlantic Relations "The NSA's Second Coming," Huffington Post, http://www.huffingtonpost.com/michael-brenner/the-nsas-second-coming_b_7535058.html</w:t>
      </w:r>
    </w:p>
    <w:p w:rsidR="00E702FF" w:rsidRPr="002117A6" w:rsidRDefault="00E702FF" w:rsidP="00E702FF">
      <w:pPr>
        <w:rPr>
          <w:rStyle w:val="Style13ptBold"/>
          <w:rFonts w:asciiTheme="majorHAnsi" w:hAnsiTheme="majorHAnsi"/>
        </w:rPr>
      </w:pPr>
    </w:p>
    <w:p w:rsidR="00E702FF" w:rsidRDefault="00E702FF" w:rsidP="00E702FF">
      <w:pPr>
        <w:rPr>
          <w:rFonts w:asciiTheme="majorHAnsi" w:eastAsia="Times New Roman" w:hAnsiTheme="majorHAnsi" w:cs="Times New Roman"/>
          <w:color w:val="333333"/>
          <w:sz w:val="23"/>
          <w:szCs w:val="23"/>
          <w:shd w:val="clear" w:color="auto" w:fill="FFFFFF"/>
        </w:rPr>
      </w:pPr>
      <w:r w:rsidRPr="002117A6">
        <w:rPr>
          <w:rFonts w:asciiTheme="majorHAnsi" w:eastAsia="Times New Roman" w:hAnsiTheme="majorHAnsi" w:cs="Times New Roman"/>
          <w:color w:val="333333"/>
          <w:sz w:val="23"/>
          <w:szCs w:val="23"/>
          <w:shd w:val="clear" w:color="auto" w:fill="FFFFFF"/>
        </w:rPr>
        <w:t xml:space="preserve">11. </w:t>
      </w:r>
      <w:r w:rsidRPr="00476C96">
        <w:rPr>
          <w:rStyle w:val="StyleUnderline"/>
          <w:rFonts w:asciiTheme="majorHAnsi" w:hAnsiTheme="majorHAnsi"/>
          <w:highlight w:val="cyan"/>
        </w:rPr>
        <w:t>United States Intelligence agencies have multiple, redundant methods for acquiring bulk data or specific data</w:t>
      </w:r>
      <w:r w:rsidRPr="002117A6">
        <w:rPr>
          <w:rStyle w:val="StyleUnderline"/>
          <w:rFonts w:asciiTheme="majorHAnsi" w:hAnsiTheme="majorHAnsi"/>
        </w:rPr>
        <w:t>.</w:t>
      </w:r>
      <w:r w:rsidRPr="002117A6">
        <w:rPr>
          <w:rFonts w:asciiTheme="majorHAnsi" w:eastAsia="Times New Roman" w:hAnsiTheme="majorHAnsi" w:cs="Times New Roman"/>
          <w:color w:val="333333"/>
          <w:sz w:val="23"/>
          <w:szCs w:val="23"/>
          <w:shd w:val="clear" w:color="auto" w:fill="FFFFFF"/>
        </w:rPr>
        <w:t xml:space="preserve"> They </w:t>
      </w:r>
      <w:r w:rsidRPr="00476C96">
        <w:rPr>
          <w:rStyle w:val="Emphasis"/>
          <w:rFonts w:asciiTheme="majorHAnsi" w:hAnsiTheme="majorHAnsi"/>
          <w:highlight w:val="cyan"/>
        </w:rPr>
        <w:t>also have multiple legal justifications</w:t>
      </w:r>
      <w:r w:rsidRPr="002117A6">
        <w:rPr>
          <w:rFonts w:asciiTheme="majorHAnsi" w:eastAsia="Times New Roman" w:hAnsiTheme="majorHAnsi" w:cs="Times New Roman"/>
          <w:color w:val="333333"/>
          <w:sz w:val="23"/>
          <w:szCs w:val="23"/>
          <w:shd w:val="clear" w:color="auto" w:fill="FFFFFF"/>
        </w:rPr>
        <w:t>, however contrived they might be</w:t>
      </w:r>
      <w:r w:rsidRPr="002117A6">
        <w:rPr>
          <w:rStyle w:val="Emphasis"/>
          <w:rFonts w:asciiTheme="majorHAnsi" w:hAnsiTheme="majorHAnsi"/>
        </w:rPr>
        <w:t xml:space="preserve">; </w:t>
      </w:r>
      <w:r w:rsidRPr="00476C96">
        <w:rPr>
          <w:rStyle w:val="Emphasis"/>
          <w:rFonts w:asciiTheme="majorHAnsi" w:hAnsiTheme="majorHAnsi"/>
          <w:highlight w:val="cyan"/>
        </w:rPr>
        <w:t>those justifications are extremely difficult to challenge</w:t>
      </w:r>
      <w:r w:rsidRPr="002117A6">
        <w:rPr>
          <w:rFonts w:asciiTheme="majorHAnsi" w:eastAsia="Times New Roman" w:hAnsiTheme="majorHAnsi" w:cs="Times New Roman"/>
          <w:color w:val="333333"/>
          <w:sz w:val="23"/>
          <w:szCs w:val="23"/>
          <w:shd w:val="clear" w:color="auto" w:fill="FFFFFF"/>
        </w:rPr>
        <w:t xml:space="preserve"> in the federal courts who have pretty much neutered themselves on these types of security issues. Where </w:t>
      </w:r>
      <w:r w:rsidRPr="00476C96">
        <w:rPr>
          <w:rStyle w:val="Emphasis"/>
          <w:rFonts w:asciiTheme="majorHAnsi" w:hAnsiTheme="majorHAnsi"/>
          <w:highlight w:val="cyan"/>
        </w:rPr>
        <w:t>top officials, including the President, feel it necessary, they have few qualms about skirting the law</w:t>
      </w:r>
      <w:r w:rsidRPr="00476C96">
        <w:rPr>
          <w:rFonts w:asciiTheme="majorHAnsi" w:eastAsia="Times New Roman" w:hAnsiTheme="majorHAnsi" w:cs="Times New Roman"/>
          <w:color w:val="333333"/>
          <w:sz w:val="23"/>
          <w:szCs w:val="23"/>
          <w:highlight w:val="cyan"/>
          <w:shd w:val="clear" w:color="auto" w:fill="FFFFFF"/>
        </w:rPr>
        <w:t>.</w:t>
      </w:r>
      <w:r w:rsidRPr="002117A6">
        <w:rPr>
          <w:rFonts w:asciiTheme="majorHAnsi" w:eastAsia="Times New Roman" w:hAnsiTheme="majorHAnsi" w:cs="Times New Roman"/>
          <w:color w:val="333333"/>
          <w:sz w:val="23"/>
          <w:szCs w:val="23"/>
          <w:shd w:val="clear" w:color="auto" w:fill="FFFFFF"/>
        </w:rPr>
        <w:t> </w:t>
      </w:r>
    </w:p>
    <w:p w:rsidR="00E702FF" w:rsidRPr="008E0154" w:rsidRDefault="00E702FF" w:rsidP="00E702FF">
      <w:pPr>
        <w:pStyle w:val="Heading4"/>
      </w:pPr>
      <w:r>
        <w:t>NSA has contracts</w:t>
      </w:r>
    </w:p>
    <w:p w:rsidR="00E702FF" w:rsidRPr="008E0154" w:rsidRDefault="00E702FF" w:rsidP="00E702FF">
      <w:pPr>
        <w:rPr>
          <w:rFonts w:asciiTheme="majorHAnsi" w:hAnsiTheme="majorHAnsi"/>
        </w:rPr>
      </w:pPr>
      <w:proofErr w:type="spellStart"/>
      <w:r w:rsidRPr="008E0154">
        <w:rPr>
          <w:rFonts w:asciiTheme="majorHAnsi" w:hAnsiTheme="majorHAnsi"/>
        </w:rPr>
        <w:t>Russell.</w:t>
      </w:r>
      <w:r w:rsidRPr="008E0154">
        <w:rPr>
          <w:rStyle w:val="Style13ptBold"/>
          <w:rFonts w:asciiTheme="majorHAnsi" w:hAnsiTheme="majorHAnsi"/>
        </w:rPr>
        <w:t>Brandom</w:t>
      </w:r>
      <w:proofErr w:type="spellEnd"/>
      <w:r w:rsidRPr="008E0154">
        <w:rPr>
          <w:rFonts w:asciiTheme="majorHAnsi" w:hAnsiTheme="majorHAnsi"/>
        </w:rPr>
        <w:t>, 12-20-20</w:t>
      </w:r>
      <w:r w:rsidRPr="008E0154">
        <w:rPr>
          <w:rStyle w:val="Style13ptBold"/>
          <w:rFonts w:asciiTheme="majorHAnsi" w:hAnsiTheme="majorHAnsi"/>
        </w:rPr>
        <w:t>13</w:t>
      </w:r>
      <w:r w:rsidRPr="008E0154">
        <w:rPr>
          <w:rFonts w:asciiTheme="majorHAnsi" w:hAnsiTheme="majorHAnsi"/>
        </w:rPr>
        <w:t>, Writing about the web, the culture, the law, "NSA director defends plan to maintain 'backdoors' into technology companies," Guardian, http://www.theguardian.com/us-news/2015/feb/23/nsa-director-defends-backdoors-into-technology-companies</w:t>
      </w:r>
    </w:p>
    <w:p w:rsidR="00E702FF" w:rsidRPr="008E0154" w:rsidRDefault="00E702FF" w:rsidP="00E702FF">
      <w:pPr>
        <w:rPr>
          <w:rFonts w:asciiTheme="majorHAnsi" w:hAnsiTheme="majorHAnsi"/>
        </w:rPr>
      </w:pPr>
    </w:p>
    <w:p w:rsidR="00E702FF" w:rsidRPr="008E0154" w:rsidRDefault="00E702FF" w:rsidP="00E702FF">
      <w:pPr>
        <w:rPr>
          <w:rFonts w:asciiTheme="majorHAnsi" w:hAnsiTheme="majorHAnsi"/>
        </w:rPr>
      </w:pPr>
      <w:r w:rsidRPr="008E0154">
        <w:rPr>
          <w:rFonts w:asciiTheme="majorHAnsi" w:hAnsiTheme="majorHAnsi"/>
        </w:rPr>
        <w:t xml:space="preserve">Now, a </w:t>
      </w:r>
      <w:proofErr w:type="gramStart"/>
      <w:r w:rsidRPr="008E0154">
        <w:rPr>
          <w:rFonts w:asciiTheme="majorHAnsi" w:hAnsiTheme="majorHAnsi"/>
        </w:rPr>
        <w:t>Reuters</w:t>
      </w:r>
      <w:proofErr w:type="gramEnd"/>
      <w:r w:rsidRPr="008E0154">
        <w:rPr>
          <w:rFonts w:asciiTheme="majorHAnsi" w:hAnsiTheme="majorHAnsi"/>
        </w:rPr>
        <w:t xml:space="preserve"> exclusive report is showing the other side of the story. The report </w:t>
      </w:r>
      <w:r w:rsidRPr="008E0154">
        <w:rPr>
          <w:rStyle w:val="StyleUnderline"/>
          <w:rFonts w:asciiTheme="majorHAnsi" w:hAnsiTheme="majorHAnsi"/>
        </w:rPr>
        <w:t xml:space="preserve">details </w:t>
      </w:r>
      <w:r w:rsidRPr="00476C96">
        <w:rPr>
          <w:rStyle w:val="StyleUnderline"/>
          <w:rFonts w:asciiTheme="majorHAnsi" w:hAnsiTheme="majorHAnsi"/>
          <w:highlight w:val="cyan"/>
        </w:rPr>
        <w:t>a</w:t>
      </w:r>
      <w:r w:rsidRPr="008E0154">
        <w:rPr>
          <w:rStyle w:val="StyleUnderline"/>
          <w:rFonts w:asciiTheme="majorHAnsi" w:hAnsiTheme="majorHAnsi"/>
        </w:rPr>
        <w:t xml:space="preserve"> secret </w:t>
      </w:r>
      <w:r w:rsidRPr="00476C96">
        <w:rPr>
          <w:rStyle w:val="StyleUnderline"/>
          <w:rFonts w:asciiTheme="majorHAnsi" w:hAnsiTheme="majorHAnsi"/>
          <w:highlight w:val="cyan"/>
        </w:rPr>
        <w:t>deal between the NSA and</w:t>
      </w:r>
      <w:r w:rsidRPr="008E0154">
        <w:rPr>
          <w:rStyle w:val="StyleUnderline"/>
          <w:rFonts w:asciiTheme="majorHAnsi" w:hAnsiTheme="majorHAnsi"/>
        </w:rPr>
        <w:t xml:space="preserve"> respected </w:t>
      </w:r>
      <w:r w:rsidRPr="00476C96">
        <w:rPr>
          <w:rStyle w:val="StyleUnderline"/>
          <w:rFonts w:asciiTheme="majorHAnsi" w:hAnsiTheme="majorHAnsi"/>
          <w:highlight w:val="cyan"/>
        </w:rPr>
        <w:t>encryption</w:t>
      </w:r>
      <w:r w:rsidRPr="008E0154">
        <w:rPr>
          <w:rStyle w:val="StyleUnderline"/>
          <w:rFonts w:asciiTheme="majorHAnsi" w:hAnsiTheme="majorHAnsi"/>
        </w:rPr>
        <w:t xml:space="preserve"> company </w:t>
      </w:r>
      <w:r w:rsidRPr="00476C96">
        <w:rPr>
          <w:rStyle w:val="StyleUnderline"/>
          <w:rFonts w:asciiTheme="majorHAnsi" w:hAnsiTheme="majorHAnsi"/>
          <w:highlight w:val="cyan"/>
        </w:rPr>
        <w:t>RSA</w:t>
      </w:r>
      <w:r w:rsidRPr="008E0154">
        <w:rPr>
          <w:rStyle w:val="StyleUnderline"/>
          <w:rFonts w:asciiTheme="majorHAnsi" w:hAnsiTheme="majorHAnsi"/>
        </w:rPr>
        <w:t xml:space="preserve">, in which </w:t>
      </w:r>
      <w:r w:rsidRPr="00476C96">
        <w:rPr>
          <w:rStyle w:val="StyleUnderline"/>
          <w:rFonts w:asciiTheme="majorHAnsi" w:hAnsiTheme="majorHAnsi"/>
          <w:highlight w:val="cyan"/>
        </w:rPr>
        <w:t>the agency paid $10 million for RSA to incorporate</w:t>
      </w:r>
      <w:r w:rsidRPr="008E0154">
        <w:rPr>
          <w:rStyle w:val="StyleUnderline"/>
          <w:rFonts w:asciiTheme="majorHAnsi" w:hAnsiTheme="majorHAnsi"/>
        </w:rPr>
        <w:t xml:space="preserve"> the weaker algorithm into </w:t>
      </w:r>
      <w:r w:rsidRPr="00476C96">
        <w:rPr>
          <w:rStyle w:val="StyleUnderline"/>
          <w:rFonts w:asciiTheme="majorHAnsi" w:hAnsiTheme="majorHAnsi"/>
          <w:highlight w:val="cyan"/>
        </w:rPr>
        <w:t xml:space="preserve">an encryption product called </w:t>
      </w:r>
      <w:proofErr w:type="spellStart"/>
      <w:r w:rsidRPr="00476C96">
        <w:rPr>
          <w:rStyle w:val="StyleUnderline"/>
          <w:rFonts w:asciiTheme="majorHAnsi" w:hAnsiTheme="majorHAnsi"/>
          <w:highlight w:val="cyan"/>
        </w:rPr>
        <w:t>BSafe</w:t>
      </w:r>
      <w:proofErr w:type="spellEnd"/>
      <w:r w:rsidRPr="008E0154">
        <w:rPr>
          <w:rFonts w:asciiTheme="majorHAnsi" w:hAnsiTheme="majorHAnsi"/>
        </w:rPr>
        <w:t xml:space="preserve">. Because of the earlier work, </w:t>
      </w:r>
      <w:r w:rsidRPr="008E0154">
        <w:rPr>
          <w:rStyle w:val="StyleUnderline"/>
          <w:rFonts w:asciiTheme="majorHAnsi" w:hAnsiTheme="majorHAnsi"/>
        </w:rPr>
        <w:t xml:space="preserve">the algorithm had been approved by NIST, so RSA could claim their encryption used only nationally certified protocols. At the same time, </w:t>
      </w:r>
      <w:proofErr w:type="spellStart"/>
      <w:r w:rsidRPr="008E0154">
        <w:rPr>
          <w:rStyle w:val="StyleUnderline"/>
          <w:rFonts w:asciiTheme="majorHAnsi" w:hAnsiTheme="majorHAnsi"/>
        </w:rPr>
        <w:t>BSafe's</w:t>
      </w:r>
      <w:proofErr w:type="spellEnd"/>
      <w:r w:rsidRPr="008E0154">
        <w:rPr>
          <w:rStyle w:val="StyleUnderline"/>
          <w:rFonts w:asciiTheme="majorHAnsi" w:hAnsiTheme="majorHAnsi"/>
        </w:rPr>
        <w:t xml:space="preserve"> encryption was defaulting to a fundamentally flawed encryption algorithm, which </w:t>
      </w:r>
      <w:r w:rsidRPr="00476C96">
        <w:rPr>
          <w:rStyle w:val="StyleUnderline"/>
          <w:rFonts w:asciiTheme="majorHAnsi" w:hAnsiTheme="majorHAnsi"/>
          <w:highlight w:val="cyan"/>
        </w:rPr>
        <w:t>the NSA could subvert whenever they needed to</w:t>
      </w:r>
      <w:r w:rsidRPr="00476C96">
        <w:rPr>
          <w:rFonts w:asciiTheme="majorHAnsi" w:hAnsiTheme="majorHAnsi"/>
          <w:highlight w:val="cyan"/>
        </w:rPr>
        <w:t>.</w:t>
      </w:r>
    </w:p>
    <w:p w:rsidR="00E702FF" w:rsidRDefault="00E702FF" w:rsidP="00E702FF">
      <w:pPr>
        <w:pStyle w:val="Heading3"/>
        <w:rPr>
          <w:rFonts w:eastAsia="Times New Roman"/>
        </w:rPr>
      </w:pPr>
      <w:r>
        <w:rPr>
          <w:rFonts w:eastAsia="Times New Roman"/>
        </w:rPr>
        <w:t>NSA Well regulated</w:t>
      </w:r>
    </w:p>
    <w:p w:rsidR="00E702FF" w:rsidRPr="008E0154" w:rsidRDefault="00E702FF" w:rsidP="00E702FF">
      <w:pPr>
        <w:pStyle w:val="Heading4"/>
      </w:pPr>
      <w:r w:rsidRPr="008E0154">
        <w:t>The NSA is well-regulated and constrained by judicial oversight.</w:t>
      </w:r>
    </w:p>
    <w:p w:rsidR="00E702FF" w:rsidRPr="008E0154" w:rsidRDefault="00E702FF" w:rsidP="00E702FF">
      <w:pPr>
        <w:rPr>
          <w:rFonts w:asciiTheme="majorHAnsi" w:hAnsiTheme="majorHAnsi"/>
        </w:rPr>
      </w:pPr>
      <w:proofErr w:type="gramStart"/>
      <w:r w:rsidRPr="008E0154">
        <w:rPr>
          <w:rStyle w:val="Style13ptBold"/>
          <w:rFonts w:asciiTheme="majorHAnsi" w:hAnsiTheme="majorHAnsi"/>
        </w:rPr>
        <w:t>Cohen, 2015</w:t>
      </w:r>
      <w:r w:rsidRPr="008E0154">
        <w:rPr>
          <w:rStyle w:val="Style13ptBold"/>
          <w:rFonts w:asciiTheme="majorHAnsi" w:hAnsiTheme="majorHAnsi"/>
        </w:rPr>
        <w:br/>
      </w:r>
      <w:r w:rsidRPr="008E0154">
        <w:rPr>
          <w:rFonts w:asciiTheme="majorHAnsi" w:hAnsiTheme="majorHAnsi"/>
        </w:rPr>
        <w:t>Michael A. Cohen, 15, fellow at The Century Foundation.</w:t>
      </w:r>
      <w:proofErr w:type="gramEnd"/>
      <w:r w:rsidRPr="008E0154">
        <w:rPr>
          <w:rFonts w:asciiTheme="majorHAnsi" w:hAnsiTheme="majorHAnsi"/>
        </w:rPr>
        <w:t xml:space="preserve"> Previously, Michael served in the U.S. Department of State as chief speechwriter for U.S. Representative to the United Nations Bill Richardson and Undersecretary of State Stuart </w:t>
      </w:r>
      <w:proofErr w:type="spellStart"/>
      <w:r w:rsidRPr="008E0154">
        <w:rPr>
          <w:rFonts w:asciiTheme="majorHAnsi" w:hAnsiTheme="majorHAnsi"/>
        </w:rPr>
        <w:t>Eizenstat</w:t>
      </w:r>
      <w:proofErr w:type="spellEnd"/>
      <w:r w:rsidRPr="008E0154">
        <w:rPr>
          <w:rFonts w:asciiTheme="majorHAnsi" w:hAnsiTheme="majorHAnsi"/>
        </w:rPr>
        <w:t>. , 6-3-2015, "NSA Surveillance Debate Drowned Out on Both Sides by Fear Tactics," World Politics Review, http://www.worldpoliticsreview.com/articles/15905/nsa-surveillance-debate-drowned-out-on-both-sides-by-fear-tacticsa</w:t>
      </w:r>
    </w:p>
    <w:p w:rsidR="00E702FF" w:rsidRPr="008E0154" w:rsidRDefault="00E702FF" w:rsidP="00E702FF">
      <w:pPr>
        <w:rPr>
          <w:rStyle w:val="StyleUnderline"/>
          <w:rFonts w:asciiTheme="majorHAnsi" w:hAnsiTheme="majorHAnsi"/>
        </w:rPr>
      </w:pPr>
      <w:r w:rsidRPr="008E0154">
        <w:rPr>
          <w:rStyle w:val="StyleUnderline"/>
          <w:rFonts w:asciiTheme="majorHAnsi" w:hAnsiTheme="majorHAnsi"/>
        </w:rPr>
        <w:t xml:space="preserve">The </w:t>
      </w:r>
      <w:r w:rsidRPr="00476C96">
        <w:rPr>
          <w:rStyle w:val="StyleUnderline"/>
          <w:rFonts w:asciiTheme="majorHAnsi" w:hAnsiTheme="majorHAnsi"/>
          <w:highlight w:val="cyan"/>
        </w:rPr>
        <w:t>arguments of NSA opponents</w:t>
      </w:r>
      <w:r w:rsidRPr="008E0154">
        <w:rPr>
          <w:rStyle w:val="StyleUnderline"/>
          <w:rFonts w:asciiTheme="majorHAnsi" w:hAnsiTheme="majorHAnsi"/>
        </w:rPr>
        <w:t xml:space="preserve"> </w:t>
      </w:r>
      <w:r w:rsidRPr="00476C96">
        <w:rPr>
          <w:rStyle w:val="StyleUnderline"/>
          <w:rFonts w:asciiTheme="majorHAnsi" w:hAnsiTheme="majorHAnsi"/>
          <w:highlight w:val="cyan"/>
        </w:rPr>
        <w:t>have</w:t>
      </w:r>
      <w:r w:rsidRPr="008E0154">
        <w:rPr>
          <w:rStyle w:val="StyleUnderline"/>
          <w:rFonts w:asciiTheme="majorHAnsi" w:hAnsiTheme="majorHAnsi"/>
        </w:rPr>
        <w:t>,</w:t>
      </w:r>
      <w:r w:rsidRPr="008E0154">
        <w:rPr>
          <w:rFonts w:asciiTheme="majorHAnsi" w:hAnsiTheme="majorHAnsi"/>
        </w:rPr>
        <w:t xml:space="preserve"> for two years, </w:t>
      </w:r>
      <w:r w:rsidRPr="00476C96">
        <w:rPr>
          <w:rStyle w:val="StyleUnderline"/>
          <w:rFonts w:asciiTheme="majorHAnsi" w:hAnsiTheme="majorHAnsi"/>
          <w:highlight w:val="cyan"/>
        </w:rPr>
        <w:t>relied on hypothetical, trumped-up fears of the government ransacking our private information</w:t>
      </w:r>
      <w:r w:rsidRPr="008E0154">
        <w:rPr>
          <w:rFonts w:asciiTheme="majorHAnsi" w:hAnsiTheme="majorHAnsi"/>
        </w:rPr>
        <w:t xml:space="preserve">. These concerns have been raised even though, from all appearances, </w:t>
      </w:r>
      <w:r w:rsidRPr="00476C96">
        <w:rPr>
          <w:rStyle w:val="StyleUnderline"/>
          <w:rFonts w:asciiTheme="majorHAnsi" w:hAnsiTheme="majorHAnsi"/>
          <w:highlight w:val="cyan"/>
        </w:rPr>
        <w:t>the NSA’s domestic surveillance activities are reasonably well-regulated and constrained by judicial oversigh</w:t>
      </w:r>
      <w:r w:rsidRPr="008E0154">
        <w:rPr>
          <w:rStyle w:val="StyleUnderline"/>
          <w:rFonts w:asciiTheme="majorHAnsi" w:hAnsiTheme="majorHAnsi"/>
        </w:rPr>
        <w:t>t</w:t>
      </w:r>
      <w:r w:rsidRPr="008E0154">
        <w:rPr>
          <w:rFonts w:asciiTheme="majorHAnsi" w:hAnsiTheme="majorHAnsi"/>
        </w:rPr>
        <w:t xml:space="preserve">. NSA opponents like to point out that a recent court decision determined that the bulk records collection program was illegal, which ignores the many other court decisions that accepted its legality. More important, </w:t>
      </w:r>
      <w:r w:rsidRPr="00476C96">
        <w:rPr>
          <w:rStyle w:val="StyleUnderline"/>
          <w:rFonts w:asciiTheme="majorHAnsi" w:hAnsiTheme="majorHAnsi"/>
          <w:highlight w:val="cyan"/>
        </w:rPr>
        <w:t>it ignores the decisions of the secret FISA Court, which ordered the NSA not to scrap collection</w:t>
      </w:r>
      <w:r w:rsidRPr="008E0154">
        <w:rPr>
          <w:rStyle w:val="StyleUnderline"/>
          <w:rFonts w:asciiTheme="majorHAnsi" w:hAnsiTheme="majorHAnsi"/>
        </w:rPr>
        <w:t xml:space="preserve"> </w:t>
      </w:r>
      <w:r w:rsidRPr="00476C96">
        <w:rPr>
          <w:rStyle w:val="StyleUnderline"/>
          <w:rFonts w:asciiTheme="majorHAnsi" w:hAnsiTheme="majorHAnsi"/>
          <w:highlight w:val="cyan"/>
        </w:rPr>
        <w:t>programs that were determined to be operating unconstitutionally, but rather to make changes to them to get them in line with constitutional constraints.</w:t>
      </w:r>
    </w:p>
    <w:p w:rsidR="00E702FF" w:rsidRPr="008E0154" w:rsidRDefault="00E702FF" w:rsidP="00E702FF">
      <w:pPr>
        <w:rPr>
          <w:rFonts w:asciiTheme="majorHAnsi" w:hAnsiTheme="majorHAnsi"/>
        </w:rPr>
      </w:pPr>
    </w:p>
    <w:p w:rsidR="00E702FF" w:rsidRPr="008E0154" w:rsidRDefault="00E702FF" w:rsidP="00E702FF">
      <w:pPr>
        <w:pStyle w:val="Heading4"/>
      </w:pPr>
      <w:r w:rsidRPr="008E0154">
        <w:t xml:space="preserve">There’s no evidence of abuse of surveillance powers. </w:t>
      </w:r>
    </w:p>
    <w:p w:rsidR="00E702FF" w:rsidRPr="008E0154" w:rsidRDefault="00E702FF" w:rsidP="00E702FF">
      <w:pPr>
        <w:rPr>
          <w:rFonts w:asciiTheme="majorHAnsi" w:hAnsiTheme="majorHAnsi"/>
        </w:rPr>
      </w:pPr>
      <w:r w:rsidRPr="008E0154">
        <w:rPr>
          <w:rStyle w:val="Style13ptBold"/>
          <w:rFonts w:asciiTheme="majorHAnsi" w:hAnsiTheme="majorHAnsi"/>
        </w:rPr>
        <w:t>Simon, 2013,</w:t>
      </w:r>
      <w:r w:rsidRPr="008E0154">
        <w:rPr>
          <w:rFonts w:asciiTheme="majorHAnsi" w:hAnsiTheme="majorHAnsi"/>
        </w:rPr>
        <w:t xml:space="preserve"> </w:t>
      </w:r>
      <w:r w:rsidRPr="008E0154">
        <w:rPr>
          <w:rFonts w:asciiTheme="majorHAnsi" w:hAnsiTheme="majorHAnsi"/>
        </w:rPr>
        <w:br/>
        <w:t>David Simon, producer of HBO’s The Wire, 7/3/13, "We are shocked, shocked...," http://davidsimon.com/we-are-shocked-shocked/</w:t>
      </w:r>
    </w:p>
    <w:p w:rsidR="00E702FF" w:rsidRPr="008E0154" w:rsidRDefault="00E702FF" w:rsidP="00E702FF">
      <w:pPr>
        <w:rPr>
          <w:rFonts w:asciiTheme="majorHAnsi" w:hAnsiTheme="majorHAnsi"/>
        </w:rPr>
      </w:pPr>
    </w:p>
    <w:p w:rsidR="00E702FF" w:rsidRPr="008E0154" w:rsidRDefault="00E702FF" w:rsidP="00E702FF">
      <w:pPr>
        <w:rPr>
          <w:rFonts w:asciiTheme="majorHAnsi" w:hAnsiTheme="majorHAnsi"/>
          <w:sz w:val="14"/>
        </w:rPr>
      </w:pPr>
      <w:r w:rsidRPr="008E0154">
        <w:rPr>
          <w:rFonts w:asciiTheme="majorHAnsi" w:hAnsiTheme="majorHAnsi"/>
          <w:sz w:val="14"/>
        </w:rPr>
        <w:t xml:space="preserve">I know it’s big and scary that the government wants a data base of all phone calls. And it’s scary that they’re paying attention to the internet. And it’s scary that your cell phones have GPS installed. And it’s </w:t>
      </w:r>
      <w:proofErr w:type="gramStart"/>
      <w:r w:rsidRPr="008E0154">
        <w:rPr>
          <w:rFonts w:asciiTheme="majorHAnsi" w:hAnsiTheme="majorHAnsi"/>
          <w:sz w:val="14"/>
        </w:rPr>
        <w:t>scary,</w:t>
      </w:r>
      <w:proofErr w:type="gramEnd"/>
      <w:r w:rsidRPr="008E0154">
        <w:rPr>
          <w:rFonts w:asciiTheme="majorHAnsi" w:hAnsiTheme="majorHAnsi"/>
          <w:sz w:val="14"/>
        </w:rPr>
        <w:t xml:space="preserve"> too, that the little box that lets you go through the short toll lane on I-95 lets someone, somewhere know that you are on the move. </w:t>
      </w:r>
      <w:r w:rsidRPr="008E0154">
        <w:rPr>
          <w:rStyle w:val="StyleUnderline"/>
          <w:rFonts w:asciiTheme="majorHAnsi" w:hAnsiTheme="majorHAnsi"/>
        </w:rPr>
        <w:t>P</w:t>
      </w:r>
      <w:r w:rsidRPr="00476C96">
        <w:rPr>
          <w:rStyle w:val="StyleUnderline"/>
          <w:rFonts w:asciiTheme="majorHAnsi" w:hAnsiTheme="majorHAnsi"/>
          <w:highlight w:val="cyan"/>
        </w:rPr>
        <w:t>rivacy is in decline around the world, largely because technology and big data have matured to the point where it is easy to create a net that monitors many daily interaction</w:t>
      </w:r>
      <w:r w:rsidRPr="008E0154">
        <w:rPr>
          <w:rStyle w:val="StyleUnderline"/>
          <w:rFonts w:asciiTheme="majorHAnsi" w:hAnsiTheme="majorHAnsi"/>
        </w:rPr>
        <w:t>s</w:t>
      </w:r>
      <w:r w:rsidRPr="008E0154">
        <w:rPr>
          <w:rFonts w:asciiTheme="majorHAnsi" w:hAnsiTheme="majorHAnsi"/>
          <w:sz w:val="14"/>
        </w:rPr>
        <w:t xml:space="preserve">. </w:t>
      </w:r>
      <w:r w:rsidRPr="008E0154">
        <w:rPr>
          <w:rStyle w:val="StyleUnderline"/>
          <w:rFonts w:asciiTheme="majorHAnsi" w:hAnsiTheme="majorHAnsi"/>
        </w:rPr>
        <w:t>Sometimes the data is valuable for commerce</w:t>
      </w:r>
      <w:r w:rsidRPr="008E0154">
        <w:rPr>
          <w:rFonts w:asciiTheme="majorHAnsi" w:hAnsiTheme="majorHAnsi"/>
          <w:sz w:val="14"/>
        </w:rPr>
        <w:t xml:space="preserve"> — witness those </w:t>
      </w:r>
      <w:proofErr w:type="spellStart"/>
      <w:r w:rsidRPr="008E0154">
        <w:rPr>
          <w:rFonts w:asciiTheme="majorHAnsi" w:hAnsiTheme="majorHAnsi"/>
          <w:sz w:val="14"/>
        </w:rPr>
        <w:t>facebook</w:t>
      </w:r>
      <w:proofErr w:type="spellEnd"/>
      <w:r w:rsidRPr="008E0154">
        <w:rPr>
          <w:rFonts w:asciiTheme="majorHAnsi" w:hAnsiTheme="majorHAnsi"/>
          <w:sz w:val="14"/>
        </w:rPr>
        <w:t xml:space="preserve"> ads for Italian shoes that my wife must endure — </w:t>
      </w:r>
      <w:r w:rsidRPr="008E0154">
        <w:rPr>
          <w:rStyle w:val="StyleUnderline"/>
          <w:rFonts w:asciiTheme="majorHAnsi" w:hAnsiTheme="majorHAnsi"/>
        </w:rPr>
        <w:t xml:space="preserve">and </w:t>
      </w:r>
      <w:r w:rsidRPr="00476C96">
        <w:rPr>
          <w:rStyle w:val="StyleUnderline"/>
          <w:rFonts w:asciiTheme="majorHAnsi" w:hAnsiTheme="majorHAnsi"/>
          <w:highlight w:val="cyan"/>
        </w:rPr>
        <w:t>sometimes for law enforcement and national security</w:t>
      </w:r>
      <w:r w:rsidRPr="00476C96">
        <w:rPr>
          <w:rFonts w:asciiTheme="majorHAnsi" w:hAnsiTheme="majorHAnsi"/>
          <w:sz w:val="14"/>
          <w:highlight w:val="cyan"/>
        </w:rPr>
        <w:t>.</w:t>
      </w:r>
      <w:r w:rsidRPr="008E0154">
        <w:rPr>
          <w:rFonts w:asciiTheme="majorHAnsi" w:hAnsiTheme="majorHAnsi"/>
          <w:sz w:val="14"/>
        </w:rPr>
        <w:t xml:space="preserve"> But be honest, most of us are grudging participants in this dynamic. We want the cell phones. We like the internet. We don’t want to sit in the slow lane at the Harbor Tunnel toll plaza. </w:t>
      </w:r>
      <w:r w:rsidRPr="008E0154">
        <w:rPr>
          <w:rStyle w:val="StyleUnderline"/>
          <w:rFonts w:asciiTheme="majorHAnsi" w:hAnsiTheme="majorHAnsi"/>
        </w:rPr>
        <w:t>The question is not should the resulting data exist. It does. And it forever will, to a greater and greater extent. And therefore, the present-day question can’t seriously be this: Should law enforcement in the legitimate pursuit of criminal activity pretend that such data does not exist</w:t>
      </w:r>
      <w:r w:rsidRPr="008E0154">
        <w:rPr>
          <w:rFonts w:asciiTheme="majorHAnsi" w:hAnsiTheme="majorHAnsi"/>
          <w:sz w:val="14"/>
        </w:rPr>
        <w:t xml:space="preserve">. The question is more fundamental: Is government accessing the data for the legitimate public safety needs of the society, or are they accessing it in ways that abuse individual liberties and violate personal privacy — and in a manner that is unsupervised. And to that, the Guardian and those who are wailing jeremiads about this pretend-discovery of U.S. big data collection are noticeably silent. </w:t>
      </w:r>
      <w:r w:rsidRPr="00476C96">
        <w:rPr>
          <w:rStyle w:val="StyleUnderline"/>
          <w:rFonts w:asciiTheme="majorHAnsi" w:hAnsiTheme="majorHAnsi"/>
          <w:highlight w:val="cyan"/>
        </w:rPr>
        <w:t>We don’t know of any actual abuse. No known illegal wiretaps, no indications of FISA-court approved intercepts of innocent Americans that occurred because weak probable cause was acceptable</w:t>
      </w:r>
      <w:r w:rsidRPr="008E0154">
        <w:rPr>
          <w:rStyle w:val="StyleUnderline"/>
          <w:rFonts w:asciiTheme="majorHAnsi" w:hAnsiTheme="majorHAnsi"/>
        </w:rPr>
        <w:t>.</w:t>
      </w:r>
      <w:r w:rsidRPr="008E0154">
        <w:rPr>
          <w:rFonts w:asciiTheme="majorHAnsi" w:hAnsiTheme="majorHAnsi"/>
          <w:sz w:val="14"/>
        </w:rPr>
        <w:t xml:space="preserve"> Mark </w:t>
      </w:r>
      <w:proofErr w:type="gramStart"/>
      <w:r w:rsidRPr="008E0154">
        <w:rPr>
          <w:rFonts w:asciiTheme="majorHAnsi" w:hAnsiTheme="majorHAnsi"/>
          <w:sz w:val="14"/>
        </w:rPr>
        <w:t>you, that</w:t>
      </w:r>
      <w:proofErr w:type="gramEnd"/>
      <w:r w:rsidRPr="008E0154">
        <w:rPr>
          <w:rFonts w:asciiTheme="majorHAnsi" w:hAnsiTheme="majorHAnsi"/>
          <w:sz w:val="14"/>
        </w:rPr>
        <w:t xml:space="preserve"> stuff may be happening. As </w:t>
      </w:r>
      <w:proofErr w:type="gramStart"/>
      <w:r w:rsidRPr="008E0154">
        <w:rPr>
          <w:rFonts w:asciiTheme="majorHAnsi" w:hAnsiTheme="majorHAnsi"/>
          <w:sz w:val="14"/>
        </w:rPr>
        <w:t>happens</w:t>
      </w:r>
      <w:proofErr w:type="gramEnd"/>
      <w:r w:rsidRPr="008E0154">
        <w:rPr>
          <w:rFonts w:asciiTheme="majorHAnsi" w:hAnsiTheme="majorHAnsi"/>
          <w:sz w:val="14"/>
        </w:rPr>
        <w:t xml:space="preserve"> the case with all law enforcement capability, it will certainly happen at some point, if it hasn’t already. Any data asset that can be properly and legally </w:t>
      </w:r>
      <w:proofErr w:type="gramStart"/>
      <w:r w:rsidRPr="008E0154">
        <w:rPr>
          <w:rFonts w:asciiTheme="majorHAnsi" w:hAnsiTheme="majorHAnsi"/>
          <w:sz w:val="14"/>
        </w:rPr>
        <w:t>invoked,</w:t>
      </w:r>
      <w:proofErr w:type="gramEnd"/>
      <w:r w:rsidRPr="008E0154">
        <w:rPr>
          <w:rFonts w:asciiTheme="majorHAnsi" w:hAnsiTheme="majorHAnsi"/>
          <w:sz w:val="14"/>
        </w:rPr>
        <w:t xml:space="preserve"> can also be misused — particularly without careful oversight. But that of course has always been the case with electronic surveillance of any kind.</w:t>
      </w:r>
    </w:p>
    <w:p w:rsidR="00E702FF" w:rsidRPr="00E702FF" w:rsidRDefault="00E702FF" w:rsidP="00E702FF"/>
    <w:p w:rsidR="0029331C" w:rsidRDefault="0029331C">
      <w:pPr>
        <w:pStyle w:val="Heading2"/>
      </w:pPr>
      <w:r>
        <w:t>Other Ways in</w:t>
      </w:r>
    </w:p>
    <w:p w:rsidR="0029331C" w:rsidRDefault="0029331C" w:rsidP="0029331C">
      <w:pPr>
        <w:pStyle w:val="Heading4"/>
      </w:pPr>
      <w:r>
        <w:t>Hackers have other ways to infiltrate a network</w:t>
      </w:r>
    </w:p>
    <w:p w:rsidR="0029331C" w:rsidRDefault="0029331C" w:rsidP="0029331C">
      <w:pPr>
        <w:pStyle w:val="Heading4"/>
      </w:pPr>
      <w:r>
        <w:t>1. Administrator privileges</w:t>
      </w:r>
    </w:p>
    <w:p w:rsidR="0029331C" w:rsidRPr="001344D9" w:rsidRDefault="0029331C" w:rsidP="0029331C">
      <w:pPr>
        <w:rPr>
          <w:rStyle w:val="Style13ptBold"/>
        </w:rPr>
      </w:pPr>
      <w:proofErr w:type="spellStart"/>
      <w:r>
        <w:rPr>
          <w:rStyle w:val="Style13ptBold"/>
        </w:rPr>
        <w:t>Chapple</w:t>
      </w:r>
      <w:proofErr w:type="spellEnd"/>
      <w:r>
        <w:rPr>
          <w:rStyle w:val="Style13ptBold"/>
        </w:rPr>
        <w:t xml:space="preserve"> and </w:t>
      </w:r>
      <w:proofErr w:type="spellStart"/>
      <w:r>
        <w:rPr>
          <w:rStyle w:val="Style13ptBold"/>
        </w:rPr>
        <w:t>Seidl</w:t>
      </w:r>
      <w:proofErr w:type="spellEnd"/>
      <w:r>
        <w:rPr>
          <w:rStyle w:val="Style13ptBold"/>
        </w:rPr>
        <w:t xml:space="preserve"> ‘14 </w:t>
      </w:r>
      <w:r w:rsidRPr="001344D9">
        <w:t xml:space="preserve">Mike </w:t>
      </w:r>
      <w:proofErr w:type="spellStart"/>
      <w:r w:rsidRPr="001344D9">
        <w:t>Chapple</w:t>
      </w:r>
      <w:proofErr w:type="spellEnd"/>
      <w:r w:rsidRPr="001344D9">
        <w:t xml:space="preserve">, Ph. D., </w:t>
      </w:r>
      <w:r>
        <w:t>Certified Information Systems Auditor</w:t>
      </w:r>
      <w:r w:rsidRPr="001344D9">
        <w:t xml:space="preserve">, </w:t>
      </w:r>
      <w:r>
        <w:t>Certified Information Systems Security Professional</w:t>
      </w:r>
      <w:r w:rsidRPr="001344D9">
        <w:t xml:space="preserve">, is a senior director of IT with the University of Notre Dame. He previously served as an information security researcher with the National Security </w:t>
      </w:r>
      <w:r w:rsidRPr="006E143F">
        <w:t>Agency</w:t>
      </w:r>
      <w:r>
        <w:t xml:space="preserve">; </w:t>
      </w:r>
      <w:r w:rsidRPr="006E143F">
        <w:t xml:space="preserve">David </w:t>
      </w:r>
      <w:proofErr w:type="spellStart"/>
      <w:r w:rsidRPr="006E143F">
        <w:t>Seidl</w:t>
      </w:r>
      <w:proofErr w:type="spellEnd"/>
      <w:r w:rsidRPr="006E143F">
        <w:t xml:space="preserve"> serves as the Senior Director of Campus Technology </w:t>
      </w:r>
      <w:proofErr w:type="spellStart"/>
      <w:r w:rsidRPr="006E143F">
        <w:t>Servies</w:t>
      </w:r>
      <w:proofErr w:type="spellEnd"/>
      <w:r w:rsidRPr="006E143F">
        <w:t xml:space="preserve"> for Notre Dame in the Office of Information Technology (7/28/14, Mike </w:t>
      </w:r>
      <w:proofErr w:type="spellStart"/>
      <w:r w:rsidRPr="006E143F">
        <w:t>Chapple</w:t>
      </w:r>
      <w:proofErr w:type="spellEnd"/>
      <w:r w:rsidRPr="006E143F">
        <w:t xml:space="preserve"> and David </w:t>
      </w:r>
      <w:proofErr w:type="spellStart"/>
      <w:r w:rsidRPr="006E143F">
        <w:t>Seidl</w:t>
      </w:r>
      <w:proofErr w:type="spellEnd"/>
      <w:r w:rsidRPr="006E143F">
        <w:t>, Jones and Bartlett Learning, “</w:t>
      </w:r>
      <w:proofErr w:type="spellStart"/>
      <w:r w:rsidRPr="006E143F">
        <w:t>Cyberwarfare</w:t>
      </w:r>
      <w:proofErr w:type="spellEnd"/>
      <w:r w:rsidRPr="006E143F">
        <w:t>”, p.207)</w:t>
      </w:r>
    </w:p>
    <w:p w:rsidR="0029331C" w:rsidRDefault="0029331C" w:rsidP="0029331C">
      <w:r w:rsidRPr="001344D9">
        <w:rPr>
          <w:rStyle w:val="StyleUnderline"/>
          <w:highlight w:val="yellow"/>
        </w:rPr>
        <w:t>System administrators</w:t>
      </w:r>
      <w:r w:rsidRPr="001344D9">
        <w:rPr>
          <w:rStyle w:val="StyleUnderline"/>
        </w:rPr>
        <w:t xml:space="preserve"> </w:t>
      </w:r>
      <w:r w:rsidRPr="001344D9">
        <w:rPr>
          <w:rStyle w:val="StyleUnderline"/>
          <w:highlight w:val="yellow"/>
        </w:rPr>
        <w:t>provide another</w:t>
      </w:r>
      <w:r w:rsidRPr="001344D9">
        <w:rPr>
          <w:rStyle w:val="StyleUnderline"/>
        </w:rPr>
        <w:t xml:space="preserve"> potential </w:t>
      </w:r>
      <w:r w:rsidRPr="001344D9">
        <w:rPr>
          <w:rStyle w:val="StyleUnderline"/>
          <w:highlight w:val="yellow"/>
        </w:rPr>
        <w:t>way in for attackers</w:t>
      </w:r>
      <w:r>
        <w:t xml:space="preserve">. Edward </w:t>
      </w:r>
      <w:r w:rsidRPr="001344D9">
        <w:rPr>
          <w:rStyle w:val="StyleUnderline"/>
          <w:highlight w:val="yellow"/>
        </w:rPr>
        <w:t>Snowden was a trusted contractor</w:t>
      </w:r>
      <w:r>
        <w:t xml:space="preserve">. Snowden and </w:t>
      </w:r>
      <w:r w:rsidRPr="001344D9">
        <w:rPr>
          <w:rStyle w:val="StyleUnderline"/>
          <w:highlight w:val="yellow"/>
        </w:rPr>
        <w:t>his collection of</w:t>
      </w:r>
      <w:r w:rsidRPr="001344D9">
        <w:rPr>
          <w:rStyle w:val="StyleUnderline"/>
        </w:rPr>
        <w:t xml:space="preserve"> NSA </w:t>
      </w:r>
      <w:r w:rsidRPr="001344D9">
        <w:rPr>
          <w:rStyle w:val="StyleUnderline"/>
          <w:highlight w:val="yellow"/>
        </w:rPr>
        <w:t>data</w:t>
      </w:r>
      <w:r w:rsidRPr="001344D9">
        <w:rPr>
          <w:rStyle w:val="StyleUnderline"/>
        </w:rPr>
        <w:t xml:space="preserve"> </w:t>
      </w:r>
      <w:r w:rsidRPr="001344D9">
        <w:rPr>
          <w:rStyle w:val="StyleUnderline"/>
          <w:highlight w:val="yellow"/>
        </w:rPr>
        <w:t>provide a case study of a privileged</w:t>
      </w:r>
      <w:r w:rsidRPr="001344D9">
        <w:rPr>
          <w:rStyle w:val="StyleUnderline"/>
        </w:rPr>
        <w:t xml:space="preserve"> user </w:t>
      </w:r>
      <w:r w:rsidRPr="001344D9">
        <w:rPr>
          <w:rStyle w:val="StyleUnderline"/>
          <w:highlight w:val="yellow"/>
        </w:rPr>
        <w:t>leveraging his access</w:t>
      </w:r>
      <w:r w:rsidRPr="001344D9">
        <w:rPr>
          <w:rStyle w:val="StyleUnderline"/>
        </w:rPr>
        <w:t xml:space="preserve"> to gather significant amounts of data without being detected</w:t>
      </w:r>
      <w:r>
        <w:t xml:space="preserve">. Snowden did not compromise NSA systems to allow outsiders in, but he still left with a massive amount of data about NSA programs. This </w:t>
      </w:r>
      <w:proofErr w:type="spellStart"/>
      <w:r>
        <w:t>cyberintelligence</w:t>
      </w:r>
      <w:proofErr w:type="spellEnd"/>
      <w:r>
        <w:t xml:space="preserve"> has been a huge coup for foreign Intelligence agencies, but access to the systems he was trusted with would have been an even bigger win for them.</w:t>
      </w:r>
    </w:p>
    <w:p w:rsidR="0029331C" w:rsidRDefault="0029331C" w:rsidP="0029331C">
      <w:r>
        <w:t xml:space="preserve">Publicly released information about Snowden attack indicates that </w:t>
      </w:r>
      <w:r w:rsidRPr="001344D9">
        <w:rPr>
          <w:rStyle w:val="StyleUnderline"/>
        </w:rPr>
        <w:t>it was not an incredibly technical exploit,</w:t>
      </w:r>
      <w:r>
        <w:t xml:space="preserve"> or one that compromised systems to succeed. Instead, he used a commonly available tool used to download the content of Web sites for later viewing, as shown in Figure 9-8. Using </w:t>
      </w:r>
      <w:r w:rsidRPr="001344D9">
        <w:rPr>
          <w:rStyle w:val="StyleUnderline"/>
        </w:rPr>
        <w:t>the tool from a trusted position in the network allowed him to gather huge amounts of data and explain the network traffic as part of his normal system administration job</w:t>
      </w:r>
      <w:r>
        <w:t xml:space="preserve">. Once he had the data, it was a relatively simple process to find a way to leave with that data, whether it was via a USB thumb drive or some other method. </w:t>
      </w:r>
      <w:r w:rsidRPr="001344D9">
        <w:rPr>
          <w:rStyle w:val="StyleUnderline"/>
        </w:rPr>
        <w:t xml:space="preserve">System </w:t>
      </w:r>
      <w:r w:rsidRPr="001344D9">
        <w:rPr>
          <w:rStyle w:val="StyleUnderline"/>
          <w:highlight w:val="yellow"/>
        </w:rPr>
        <w:t>administrators</w:t>
      </w:r>
      <w:r w:rsidRPr="001344D9">
        <w:rPr>
          <w:rStyle w:val="StyleUnderline"/>
        </w:rPr>
        <w:t xml:space="preserve"> often </w:t>
      </w:r>
      <w:r w:rsidRPr="001344D9">
        <w:rPr>
          <w:rStyle w:val="StyleUnderline"/>
          <w:highlight w:val="yellow"/>
        </w:rPr>
        <w:t>carry</w:t>
      </w:r>
      <w:r w:rsidRPr="001344D9">
        <w:rPr>
          <w:rStyle w:val="StyleUnderline"/>
        </w:rPr>
        <w:t xml:space="preserve"> around </w:t>
      </w:r>
      <w:r w:rsidRPr="001344D9">
        <w:rPr>
          <w:rStyle w:val="StyleUnderline"/>
          <w:highlight w:val="yellow"/>
        </w:rPr>
        <w:t>drives or send large files as part of their jobs</w:t>
      </w:r>
      <w:r w:rsidRPr="001344D9">
        <w:rPr>
          <w:rStyle w:val="StyleUnderline"/>
        </w:rPr>
        <w:t>, and this too would likely go unnoticed in many cases</w:t>
      </w:r>
      <w:r>
        <w:t>.</w:t>
      </w:r>
    </w:p>
    <w:p w:rsidR="0029331C" w:rsidRDefault="0029331C" w:rsidP="0029331C">
      <w:pPr>
        <w:pStyle w:val="Heading4"/>
      </w:pPr>
      <w:r>
        <w:t xml:space="preserve">2. Idiots that want a free </w:t>
      </w:r>
      <w:proofErr w:type="spellStart"/>
      <w:r>
        <w:t>ipad</w:t>
      </w:r>
      <w:proofErr w:type="spellEnd"/>
    </w:p>
    <w:p w:rsidR="0029331C" w:rsidRPr="00DF6544" w:rsidRDefault="0029331C" w:rsidP="0029331C">
      <w:proofErr w:type="spellStart"/>
      <w:r>
        <w:rPr>
          <w:rStyle w:val="Style13ptBold"/>
        </w:rPr>
        <w:t>FireEye</w:t>
      </w:r>
      <w:proofErr w:type="spellEnd"/>
      <w:r>
        <w:rPr>
          <w:rStyle w:val="Style13ptBold"/>
        </w:rPr>
        <w:t xml:space="preserve"> ’13</w:t>
      </w:r>
      <w:r w:rsidRPr="00DF6544">
        <w:rPr>
          <w:rFonts w:ascii="Arial" w:hAnsi="Arial" w:cs="Arial"/>
          <w:color w:val="222222"/>
          <w:sz w:val="20"/>
          <w:szCs w:val="20"/>
          <w:shd w:val="clear" w:color="auto" w:fill="FFFFFF"/>
        </w:rPr>
        <w:t xml:space="preserve"> </w:t>
      </w:r>
      <w:r w:rsidRPr="00DF6544">
        <w:t xml:space="preserve">publicly listed US network security company that provides automated threat forensics and dynamic malware protection against advanced cyber threats (6/19/13, </w:t>
      </w:r>
      <w:proofErr w:type="spellStart"/>
      <w:r w:rsidRPr="00DF6544">
        <w:t>FireEye</w:t>
      </w:r>
      <w:proofErr w:type="spellEnd"/>
      <w:r w:rsidRPr="00DF6544">
        <w:t>, “Spear Phishing: A Common Launch Point of Advanced Attacks”)</w:t>
      </w:r>
    </w:p>
    <w:p w:rsidR="0029331C" w:rsidRDefault="0029331C" w:rsidP="0029331C">
      <w:r>
        <w:t xml:space="preserve">The new breed of </w:t>
      </w:r>
      <w:proofErr w:type="spellStart"/>
      <w:r>
        <w:t>cyber attacks</w:t>
      </w:r>
      <w:proofErr w:type="spellEnd"/>
      <w:r>
        <w:t xml:space="preserve"> has combined a range of different tactics, but it is clear that there is one very common characteristic: </w:t>
      </w:r>
      <w:r w:rsidRPr="00DF6544">
        <w:rPr>
          <w:rStyle w:val="StyleUnderline"/>
          <w:highlight w:val="yellow"/>
        </w:rPr>
        <w:t>spear phishing is the primary channel through which</w:t>
      </w:r>
      <w:r w:rsidRPr="00DF6544">
        <w:rPr>
          <w:rStyle w:val="StyleUnderline"/>
        </w:rPr>
        <w:t xml:space="preserve"> the </w:t>
      </w:r>
      <w:r w:rsidRPr="00DF6544">
        <w:rPr>
          <w:rStyle w:val="StyleUnderline"/>
          <w:highlight w:val="yellow"/>
        </w:rPr>
        <w:t>attacks are initiated</w:t>
      </w:r>
      <w:r w:rsidRPr="00DF6544">
        <w:rPr>
          <w:rStyle w:val="StyleUnderline"/>
        </w:rPr>
        <w:t xml:space="preserve">. </w:t>
      </w:r>
      <w:r w:rsidRPr="00DF6544">
        <w:rPr>
          <w:rStyle w:val="StyleUnderline"/>
          <w:highlight w:val="yellow"/>
        </w:rPr>
        <w:t xml:space="preserve">Operation Aurora, </w:t>
      </w:r>
      <w:proofErr w:type="spellStart"/>
      <w:r w:rsidRPr="00DF6544">
        <w:rPr>
          <w:rStyle w:val="StyleUnderline"/>
          <w:highlight w:val="yellow"/>
        </w:rPr>
        <w:t>GhostNet</w:t>
      </w:r>
      <w:proofErr w:type="spellEnd"/>
      <w:r w:rsidRPr="00DF6544">
        <w:rPr>
          <w:rStyle w:val="StyleUnderline"/>
          <w:highlight w:val="yellow"/>
        </w:rPr>
        <w:t xml:space="preserve"> Night Dragon, the RSA breach</w:t>
      </w:r>
      <w:r w:rsidRPr="00DF6544">
        <w:rPr>
          <w:rStyle w:val="StyleUnderline"/>
        </w:rPr>
        <w:t xml:space="preserve">, </w:t>
      </w:r>
      <w:r w:rsidRPr="00DF6544">
        <w:rPr>
          <w:rStyle w:val="StyleUnderline"/>
          <w:highlight w:val="yellow"/>
        </w:rPr>
        <w:t>and</w:t>
      </w:r>
      <w:r w:rsidRPr="00DF6544">
        <w:rPr>
          <w:rStyle w:val="StyleUnderline"/>
        </w:rPr>
        <w:t xml:space="preserve"> </w:t>
      </w:r>
      <w:r w:rsidRPr="00DF6544">
        <w:rPr>
          <w:rStyle w:val="StyleUnderline"/>
          <w:highlight w:val="yellow"/>
        </w:rPr>
        <w:t>the majority of the other attacks</w:t>
      </w:r>
      <w:r w:rsidRPr="00DF6544">
        <w:rPr>
          <w:rStyle w:val="StyleUnderline"/>
        </w:rPr>
        <w:t xml:space="preserve"> that have been publicly documented </w:t>
      </w:r>
      <w:r w:rsidRPr="00DF6544">
        <w:rPr>
          <w:rStyle w:val="StyleUnderline"/>
          <w:highlight w:val="yellow"/>
        </w:rPr>
        <w:t>have been initiated</w:t>
      </w:r>
      <w:r w:rsidRPr="00DF6544">
        <w:t xml:space="preserve"> at least in part </w:t>
      </w:r>
      <w:r w:rsidRPr="00DF6544">
        <w:rPr>
          <w:rStyle w:val="StyleUnderline"/>
          <w:highlight w:val="yellow"/>
        </w:rPr>
        <w:t>through</w:t>
      </w:r>
      <w:r w:rsidRPr="00DF6544">
        <w:t xml:space="preserve"> </w:t>
      </w:r>
      <w:r w:rsidRPr="00DF6544">
        <w:rPr>
          <w:rStyle w:val="StyleUnderline"/>
        </w:rPr>
        <w:t xml:space="preserve">targeted </w:t>
      </w:r>
      <w:r w:rsidRPr="00DF6544">
        <w:rPr>
          <w:rStyle w:val="StyleUnderline"/>
          <w:highlight w:val="yellow"/>
        </w:rPr>
        <w:t>spear phishing emails</w:t>
      </w:r>
      <w:r>
        <w:t>.</w:t>
      </w:r>
    </w:p>
    <w:p w:rsidR="0029331C" w:rsidRDefault="0029331C" w:rsidP="0029331C">
      <w:r w:rsidRPr="00DF6544">
        <w:rPr>
          <w:rStyle w:val="StyleUnderline"/>
        </w:rPr>
        <w:t xml:space="preserve">Spear phishing </w:t>
      </w:r>
      <w:r w:rsidRPr="00DF6544">
        <w:rPr>
          <w:rStyle w:val="StyleUnderline"/>
          <w:highlight w:val="yellow"/>
        </w:rPr>
        <w:t>attacks</w:t>
      </w:r>
      <w:r>
        <w:t xml:space="preserve"> often </w:t>
      </w:r>
      <w:r w:rsidRPr="00DF6544">
        <w:rPr>
          <w:rStyle w:val="StyleUnderline"/>
          <w:highlight w:val="yellow"/>
        </w:rPr>
        <w:t>combine</w:t>
      </w:r>
      <w:r>
        <w:t xml:space="preserve"> such tactics as victim segmentation, </w:t>
      </w:r>
      <w:r w:rsidRPr="00DF6544">
        <w:rPr>
          <w:rStyle w:val="StyleUnderline"/>
          <w:highlight w:val="yellow"/>
        </w:rPr>
        <w:t>email personalization</w:t>
      </w:r>
      <w:r w:rsidRPr="00DF6544">
        <w:rPr>
          <w:rStyle w:val="StyleUnderline"/>
        </w:rPr>
        <w:t xml:space="preserve">, sender </w:t>
      </w:r>
      <w:r w:rsidRPr="00DF6544">
        <w:rPr>
          <w:rStyle w:val="StyleUnderline"/>
          <w:highlight w:val="yellow"/>
        </w:rPr>
        <w:t>impersonation</w:t>
      </w:r>
      <w:r w:rsidRPr="00DF6544">
        <w:rPr>
          <w:rStyle w:val="StyleUnderline"/>
        </w:rPr>
        <w:t xml:space="preserve">, and other techniques </w:t>
      </w:r>
      <w:r w:rsidRPr="00DF6544">
        <w:rPr>
          <w:rStyle w:val="StyleUnderline"/>
          <w:highlight w:val="yellow"/>
        </w:rPr>
        <w:t>to bypass</w:t>
      </w:r>
      <w:r w:rsidRPr="00DF6544">
        <w:rPr>
          <w:rStyle w:val="StyleUnderline"/>
        </w:rPr>
        <w:t xml:space="preserve"> email </w:t>
      </w:r>
      <w:r w:rsidRPr="00DF6544">
        <w:rPr>
          <w:rStyle w:val="StyleUnderline"/>
          <w:highlight w:val="yellow"/>
        </w:rPr>
        <w:t>filters</w:t>
      </w:r>
      <w:r w:rsidRPr="00DF6544">
        <w:rPr>
          <w:rStyle w:val="StyleUnderline"/>
        </w:rPr>
        <w:t xml:space="preserve"> and</w:t>
      </w:r>
      <w:r>
        <w:t xml:space="preserve"> trick targets into clicking a Link or opening an attachment by mining social networks, for example, the personalization and impersonation used in spear phishing emails can be extremely accurate and compelling to the recipient.</w:t>
      </w:r>
    </w:p>
    <w:p w:rsidR="0029331C" w:rsidRDefault="0029331C" w:rsidP="0029331C">
      <w:pPr>
        <w:pStyle w:val="Heading4"/>
      </w:pPr>
      <w:r>
        <w:t>3. Technological change makes defenses obsolete</w:t>
      </w:r>
    </w:p>
    <w:p w:rsidR="0029331C" w:rsidRPr="001344D9" w:rsidRDefault="0029331C" w:rsidP="0029331C">
      <w:pPr>
        <w:rPr>
          <w:rStyle w:val="Style13ptBold"/>
        </w:rPr>
      </w:pPr>
      <w:proofErr w:type="spellStart"/>
      <w:r>
        <w:rPr>
          <w:rStyle w:val="Style13ptBold"/>
        </w:rPr>
        <w:t>Chapple</w:t>
      </w:r>
      <w:proofErr w:type="spellEnd"/>
      <w:r>
        <w:rPr>
          <w:rStyle w:val="Style13ptBold"/>
        </w:rPr>
        <w:t xml:space="preserve"> and </w:t>
      </w:r>
      <w:proofErr w:type="spellStart"/>
      <w:r>
        <w:rPr>
          <w:rStyle w:val="Style13ptBold"/>
        </w:rPr>
        <w:t>Seidl</w:t>
      </w:r>
      <w:proofErr w:type="spellEnd"/>
      <w:r>
        <w:rPr>
          <w:rStyle w:val="Style13ptBold"/>
        </w:rPr>
        <w:t xml:space="preserve"> ‘14 </w:t>
      </w:r>
      <w:r w:rsidRPr="001344D9">
        <w:t xml:space="preserve">Mike </w:t>
      </w:r>
      <w:proofErr w:type="spellStart"/>
      <w:r w:rsidRPr="001344D9">
        <w:t>Chapple</w:t>
      </w:r>
      <w:proofErr w:type="spellEnd"/>
      <w:r w:rsidRPr="001344D9">
        <w:t xml:space="preserve">, Ph. D., </w:t>
      </w:r>
      <w:r>
        <w:t>Certified Information Systems Auditor</w:t>
      </w:r>
      <w:r w:rsidRPr="001344D9">
        <w:t xml:space="preserve">, </w:t>
      </w:r>
      <w:r>
        <w:t>Certified Information Systems Security Professional</w:t>
      </w:r>
      <w:r w:rsidRPr="001344D9">
        <w:t xml:space="preserve">, is a senior director of IT with the University of Notre Dame. He previously served as an information security researcher with the National Security </w:t>
      </w:r>
      <w:r w:rsidRPr="006E143F">
        <w:t>Agency</w:t>
      </w:r>
      <w:r>
        <w:t xml:space="preserve">; </w:t>
      </w:r>
      <w:r w:rsidRPr="006E143F">
        <w:t xml:space="preserve">David </w:t>
      </w:r>
      <w:proofErr w:type="spellStart"/>
      <w:r w:rsidRPr="006E143F">
        <w:t>Seidl</w:t>
      </w:r>
      <w:proofErr w:type="spellEnd"/>
      <w:r w:rsidRPr="006E143F">
        <w:t xml:space="preserve"> serves as the Senior Director of Campus Technology </w:t>
      </w:r>
      <w:proofErr w:type="spellStart"/>
      <w:r w:rsidRPr="006E143F">
        <w:t>Servies</w:t>
      </w:r>
      <w:proofErr w:type="spellEnd"/>
      <w:r w:rsidRPr="006E143F">
        <w:t xml:space="preserve"> for Notre Dame in the Office of Information Technology (7/28/14, Mike </w:t>
      </w:r>
      <w:proofErr w:type="spellStart"/>
      <w:r w:rsidRPr="006E143F">
        <w:t>Chapple</w:t>
      </w:r>
      <w:proofErr w:type="spellEnd"/>
      <w:r w:rsidRPr="006E143F">
        <w:t xml:space="preserve"> and David </w:t>
      </w:r>
      <w:proofErr w:type="spellStart"/>
      <w:r w:rsidRPr="006E143F">
        <w:t>Seidl</w:t>
      </w:r>
      <w:proofErr w:type="spellEnd"/>
      <w:r w:rsidRPr="006E143F">
        <w:t>, Jones and Bartlett Learning, “</w:t>
      </w:r>
      <w:proofErr w:type="spellStart"/>
      <w:r w:rsidRPr="006E143F">
        <w:t>Cyberwarfare</w:t>
      </w:r>
      <w:proofErr w:type="spellEnd"/>
      <w:r w:rsidRPr="006E143F">
        <w:t>”, p.207)</w:t>
      </w:r>
    </w:p>
    <w:p w:rsidR="0029331C" w:rsidRPr="00BA20B6" w:rsidRDefault="0029331C" w:rsidP="0029331C"/>
    <w:p w:rsidR="0029331C" w:rsidRPr="00BA20B6" w:rsidRDefault="0029331C" w:rsidP="0029331C">
      <w:pPr>
        <w:rPr>
          <w:rStyle w:val="StyleUnderline"/>
        </w:rPr>
      </w:pPr>
      <w:r w:rsidRPr="006E143F">
        <w:t xml:space="preserve">When designing </w:t>
      </w:r>
      <w:r>
        <w:t>defense</w:t>
      </w:r>
      <w:r w:rsidRPr="006E143F">
        <w:t xml:space="preserve"> in depth, </w:t>
      </w:r>
      <w:r w:rsidRPr="00BA20B6">
        <w:rPr>
          <w:rStyle w:val="StyleUnderline"/>
          <w:highlight w:val="yellow"/>
        </w:rPr>
        <w:t>technological change is</w:t>
      </w:r>
      <w:r w:rsidRPr="00BA20B6">
        <w:rPr>
          <w:rStyle w:val="StyleUnderline"/>
        </w:rPr>
        <w:t xml:space="preserve"> one of </w:t>
      </w:r>
      <w:r w:rsidRPr="00BA20B6">
        <w:rPr>
          <w:rStyle w:val="StyleUnderline"/>
          <w:highlight w:val="yellow"/>
        </w:rPr>
        <w:t>the hardest challenge</w:t>
      </w:r>
      <w:r w:rsidRPr="00BA20B6">
        <w:rPr>
          <w:rStyle w:val="StyleUnderline"/>
        </w:rPr>
        <w:t xml:space="preserve">s </w:t>
      </w:r>
      <w:r w:rsidRPr="00BA20B6">
        <w:rPr>
          <w:rStyle w:val="StyleUnderline"/>
          <w:highlight w:val="yellow"/>
        </w:rPr>
        <w:t>to defend against</w:t>
      </w:r>
      <w:r w:rsidRPr="00BA20B6">
        <w:rPr>
          <w:rStyle w:val="StyleUnderline"/>
        </w:rPr>
        <w:t>.</w:t>
      </w:r>
      <w:r w:rsidRPr="006E143F">
        <w:t xml:space="preserve"> </w:t>
      </w:r>
      <w:r w:rsidRPr="00BA20B6">
        <w:rPr>
          <w:rStyle w:val="StyleUnderline"/>
          <w:highlight w:val="yellow"/>
        </w:rPr>
        <w:t>Last week’s secure design might be an outdated relic</w:t>
      </w:r>
      <w:r w:rsidRPr="00BA20B6">
        <w:rPr>
          <w:rStyle w:val="StyleUnderline"/>
        </w:rPr>
        <w:t xml:space="preserve"> </w:t>
      </w:r>
      <w:r w:rsidRPr="00BA20B6">
        <w:rPr>
          <w:rStyle w:val="StyleUnderline"/>
          <w:highlight w:val="yellow"/>
        </w:rPr>
        <w:t>this week</w:t>
      </w:r>
      <w:r w:rsidRPr="00BA20B6">
        <w:rPr>
          <w:rStyle w:val="StyleUnderline"/>
        </w:rPr>
        <w:t xml:space="preserve"> </w:t>
      </w:r>
      <w:r w:rsidRPr="00BA20B6">
        <w:rPr>
          <w:rStyle w:val="StyleUnderline"/>
          <w:highlight w:val="yellow"/>
        </w:rPr>
        <w:t>if a</w:t>
      </w:r>
      <w:r w:rsidRPr="00BA20B6">
        <w:rPr>
          <w:rStyle w:val="StyleUnderline"/>
        </w:rPr>
        <w:t xml:space="preserve"> techno logical </w:t>
      </w:r>
      <w:r w:rsidRPr="00BA20B6">
        <w:rPr>
          <w:rStyle w:val="StyleUnderline"/>
          <w:highlight w:val="yellow"/>
        </w:rPr>
        <w:t>breakthrough is made or</w:t>
      </w:r>
      <w:r w:rsidRPr="00BA20B6">
        <w:rPr>
          <w:rStyle w:val="StyleUnderline"/>
        </w:rPr>
        <w:t xml:space="preserve"> if </w:t>
      </w:r>
      <w:r w:rsidRPr="00BA20B6">
        <w:rPr>
          <w:rStyle w:val="StyleUnderline"/>
          <w:highlight w:val="yellow"/>
        </w:rPr>
        <w:t>a</w:t>
      </w:r>
      <w:r w:rsidRPr="00BA20B6">
        <w:rPr>
          <w:rStyle w:val="StyleUnderline"/>
        </w:rPr>
        <w:t xml:space="preserve"> critical </w:t>
      </w:r>
      <w:r w:rsidRPr="00BA20B6">
        <w:rPr>
          <w:rStyle w:val="StyleUnderline"/>
          <w:highlight w:val="yellow"/>
        </w:rPr>
        <w:t>flaw is found</w:t>
      </w:r>
      <w:r w:rsidRPr="00BA20B6">
        <w:rPr>
          <w:rStyle w:val="StyleUnderline"/>
        </w:rPr>
        <w:t xml:space="preserve"> in an old technology</w:t>
      </w:r>
      <w:r>
        <w:t>. Even</w:t>
      </w:r>
      <w:r w:rsidRPr="006E143F">
        <w:t xml:space="preserve"> before</w:t>
      </w:r>
      <w:r>
        <w:t xml:space="preserve"> </w:t>
      </w:r>
      <w:r w:rsidRPr="006E143F">
        <w:t>the mo</w:t>
      </w:r>
      <w:r>
        <w:t>dern idea of cyberwar existed, t</w:t>
      </w:r>
      <w:r w:rsidRPr="006E143F">
        <w:t>echnological progress</w:t>
      </w:r>
      <w:r>
        <w:t xml:space="preserve"> was responsible for success in </w:t>
      </w:r>
      <w:r w:rsidRPr="006E143F">
        <w:t>breaking cryptograph</w:t>
      </w:r>
      <w:r>
        <w:t xml:space="preserve">ic systems. </w:t>
      </w:r>
      <w:r w:rsidRPr="00BA20B6">
        <w:rPr>
          <w:rStyle w:val="StyleUnderline"/>
          <w:highlight w:val="yellow"/>
        </w:rPr>
        <w:t>The German</w:t>
      </w:r>
      <w:r w:rsidRPr="00BA20B6">
        <w:rPr>
          <w:rStyle w:val="StyleUnderline"/>
        </w:rPr>
        <w:t xml:space="preserve"> World war II </w:t>
      </w:r>
      <w:r w:rsidRPr="00BA20B6">
        <w:rPr>
          <w:rStyle w:val="StyleUnderline"/>
          <w:highlight w:val="yellow"/>
        </w:rPr>
        <w:t>Enigma device</w:t>
      </w:r>
      <w:r w:rsidRPr="00BA20B6">
        <w:rPr>
          <w:rStyle w:val="StyleUnderline"/>
        </w:rPr>
        <w:t xml:space="preserve">, </w:t>
      </w:r>
      <w:r w:rsidRPr="00BA20B6">
        <w:rPr>
          <w:rStyle w:val="StyleUnderline"/>
          <w:highlight w:val="yellow"/>
        </w:rPr>
        <w:t>once considered unbreakable</w:t>
      </w:r>
      <w:r w:rsidRPr="00BA20B6">
        <w:rPr>
          <w:rStyle w:val="StyleUnderline"/>
        </w:rPr>
        <w:t xml:space="preserve">, </w:t>
      </w:r>
      <w:r w:rsidRPr="00BA20B6">
        <w:rPr>
          <w:rStyle w:val="StyleUnderline"/>
          <w:highlight w:val="yellow"/>
        </w:rPr>
        <w:t>drove</w:t>
      </w:r>
      <w:r w:rsidRPr="00BA20B6">
        <w:rPr>
          <w:rStyle w:val="StyleUnderline"/>
        </w:rPr>
        <w:t xml:space="preserve"> the </w:t>
      </w:r>
      <w:r w:rsidRPr="00BA20B6">
        <w:rPr>
          <w:rStyle w:val="StyleUnderline"/>
          <w:highlight w:val="yellow"/>
        </w:rPr>
        <w:t>development of</w:t>
      </w:r>
      <w:r w:rsidRPr="00BA20B6">
        <w:rPr>
          <w:rStyle w:val="StyleUnderline"/>
        </w:rPr>
        <w:t xml:space="preserve"> computerized </w:t>
      </w:r>
      <w:r w:rsidRPr="00BA20B6">
        <w:rPr>
          <w:rStyle w:val="StyleUnderline"/>
          <w:highlight w:val="yellow"/>
        </w:rPr>
        <w:t>code</w:t>
      </w:r>
      <w:r w:rsidRPr="00BA20B6">
        <w:rPr>
          <w:rStyle w:val="StyleUnderline"/>
        </w:rPr>
        <w:t>-</w:t>
      </w:r>
      <w:r w:rsidRPr="00BA20B6">
        <w:rPr>
          <w:rStyle w:val="StyleUnderline"/>
          <w:highlight w:val="yellow"/>
        </w:rPr>
        <w:t>breaking systems</w:t>
      </w:r>
      <w:r w:rsidRPr="00BA20B6">
        <w:rPr>
          <w:rStyle w:val="StyleUnderline"/>
        </w:rPr>
        <w:t xml:space="preserve">, </w:t>
      </w:r>
      <w:r w:rsidRPr="00BA20B6">
        <w:rPr>
          <w:rStyle w:val="StyleUnderline"/>
          <w:highlight w:val="yellow"/>
        </w:rPr>
        <w:t>which made Enigma</w:t>
      </w:r>
      <w:r w:rsidRPr="00BA20B6">
        <w:rPr>
          <w:rStyle w:val="StyleUnderline"/>
        </w:rPr>
        <w:t xml:space="preserve"> and similar systems </w:t>
      </w:r>
      <w:r w:rsidRPr="00BA20B6">
        <w:rPr>
          <w:rStyle w:val="StyleUnderline"/>
          <w:highlight w:val="yellow"/>
        </w:rPr>
        <w:t>obsolete</w:t>
      </w:r>
      <w:r w:rsidRPr="00BA20B6">
        <w:rPr>
          <w:rStyle w:val="StyleUnderline"/>
        </w:rPr>
        <w:t xml:space="preserve"> and led to entirely new types of encryption systems.</w:t>
      </w:r>
    </w:p>
    <w:p w:rsidR="0029331C" w:rsidRPr="006E143F" w:rsidRDefault="0029331C" w:rsidP="0029331C">
      <w:r w:rsidRPr="00BA20B6">
        <w:rPr>
          <w:rStyle w:val="StyleUnderline"/>
          <w:highlight w:val="yellow"/>
        </w:rPr>
        <w:t>Modern advances in code-breaking tech</w:t>
      </w:r>
      <w:r w:rsidRPr="00BA20B6">
        <w:rPr>
          <w:rStyle w:val="StyleUnderline"/>
        </w:rPr>
        <w:t xml:space="preserve">nology </w:t>
      </w:r>
      <w:r w:rsidRPr="00BA20B6">
        <w:rPr>
          <w:rStyle w:val="StyleUnderline"/>
          <w:highlight w:val="yellow"/>
        </w:rPr>
        <w:t xml:space="preserve">known as rainbow </w:t>
      </w:r>
      <w:proofErr w:type="gramStart"/>
      <w:r w:rsidRPr="00BA20B6">
        <w:rPr>
          <w:rStyle w:val="StyleUnderline"/>
          <w:highlight w:val="yellow"/>
        </w:rPr>
        <w:t>tables</w:t>
      </w:r>
      <w:r w:rsidRPr="006E143F">
        <w:t>,</w:t>
      </w:r>
      <w:proofErr w:type="gramEnd"/>
      <w:r w:rsidRPr="006E143F">
        <w:t xml:space="preserve"> have </w:t>
      </w:r>
      <w:r w:rsidRPr="00BA20B6">
        <w:rPr>
          <w:rStyle w:val="StyleUnderline"/>
          <w:highlight w:val="yellow"/>
        </w:rPr>
        <w:t>made</w:t>
      </w:r>
      <w:r w:rsidRPr="00BA20B6">
        <w:rPr>
          <w:rStyle w:val="StyleUnderline"/>
        </w:rPr>
        <w:t xml:space="preserve"> the </w:t>
      </w:r>
      <w:r w:rsidRPr="00BA20B6">
        <w:rPr>
          <w:rStyle w:val="StyleUnderline"/>
          <w:highlight w:val="yellow"/>
        </w:rPr>
        <w:t>use</w:t>
      </w:r>
      <w:r w:rsidRPr="00BA20B6">
        <w:rPr>
          <w:rStyle w:val="StyleUnderline"/>
        </w:rPr>
        <w:t xml:space="preserve"> </w:t>
      </w:r>
      <w:r w:rsidRPr="00BA20B6">
        <w:rPr>
          <w:rStyle w:val="StyleUnderline"/>
          <w:highlight w:val="yellow"/>
        </w:rPr>
        <w:t>of</w:t>
      </w:r>
      <w:r w:rsidRPr="00BA20B6">
        <w:rPr>
          <w:rStyle w:val="StyleUnderline"/>
        </w:rPr>
        <w:t xml:space="preserve"> MD5 and SHA1 </w:t>
      </w:r>
      <w:r w:rsidRPr="00BA20B6">
        <w:rPr>
          <w:rStyle w:val="StyleUnderline"/>
          <w:highlight w:val="yellow"/>
        </w:rPr>
        <w:t>hashes for password storage</w:t>
      </w:r>
      <w:r w:rsidRPr="00BA20B6">
        <w:rPr>
          <w:rStyle w:val="StyleUnderline"/>
        </w:rPr>
        <w:t xml:space="preserve"> similarly </w:t>
      </w:r>
      <w:r w:rsidRPr="00BA20B6">
        <w:rPr>
          <w:rStyle w:val="StyleUnderline"/>
          <w:highlight w:val="yellow"/>
        </w:rPr>
        <w:t>obsolete</w:t>
      </w:r>
      <w:r w:rsidRPr="006E143F">
        <w:t xml:space="preserve">. </w:t>
      </w:r>
      <w:r w:rsidRPr="00BA20B6">
        <w:rPr>
          <w:rStyle w:val="StyleUnderline"/>
        </w:rPr>
        <w:t>Rainbow tables allow attackers to quickly retrieve passwords if the attacker knows the password’s hash</w:t>
      </w:r>
      <w:r w:rsidRPr="006E143F">
        <w:t>.</w:t>
      </w:r>
      <w:r>
        <w:t xml:space="preserve"> Unfortunately</w:t>
      </w:r>
      <w:r w:rsidRPr="006E143F">
        <w:t xml:space="preserve"> many Web si</w:t>
      </w:r>
      <w:r>
        <w:t>tes store their passwords as MD5 or SH</w:t>
      </w:r>
      <w:r w:rsidRPr="006E143F">
        <w:t>A I hashes because</w:t>
      </w:r>
      <w:r>
        <w:t xml:space="preserve"> both are</w:t>
      </w:r>
      <w:r w:rsidRPr="006E143F">
        <w:t xml:space="preserve"> commonly available in toolkits for dev</w:t>
      </w:r>
      <w:r>
        <w:t xml:space="preserve">eloping the applications. Thus, </w:t>
      </w:r>
      <w:r w:rsidRPr="00BA20B6">
        <w:rPr>
          <w:rStyle w:val="StyleUnderline"/>
        </w:rPr>
        <w:t>organizations that are unaware of the ease with which rainbow tables can allow password recovery have lost the race to protect their users’ data</w:t>
      </w:r>
      <w:r w:rsidRPr="006E143F">
        <w:t xml:space="preserve">, </w:t>
      </w:r>
      <w:proofErr w:type="gramStart"/>
      <w:r w:rsidRPr="006E143F">
        <w:t>If</w:t>
      </w:r>
      <w:proofErr w:type="gramEnd"/>
      <w:r w:rsidRPr="006E143F">
        <w:t xml:space="preserve"> organizations’ </w:t>
      </w:r>
      <w:r>
        <w:t>storage</w:t>
      </w:r>
      <w:r w:rsidRPr="006E143F">
        <w:t xml:space="preserve"> for hashed</w:t>
      </w:r>
      <w:r>
        <w:t xml:space="preserve"> </w:t>
      </w:r>
      <w:r w:rsidRPr="006E143F">
        <w:t xml:space="preserve">passwords </w:t>
      </w:r>
      <w:r>
        <w:t>is breached, attackers frequently</w:t>
      </w:r>
      <w:r w:rsidRPr="006E143F">
        <w:t xml:space="preserve"> discover the actual passwords.</w:t>
      </w:r>
    </w:p>
    <w:p w:rsidR="0029331C" w:rsidRDefault="0029331C" w:rsidP="0029331C">
      <w:pPr>
        <w:pStyle w:val="Heading4"/>
      </w:pPr>
      <w:r>
        <w:t>4. Quantum Computers will break encryption</w:t>
      </w:r>
    </w:p>
    <w:p w:rsidR="0029331C" w:rsidRPr="003A69EF" w:rsidRDefault="0029331C" w:rsidP="0029331C">
      <w:pPr>
        <w:rPr>
          <w:rStyle w:val="Style13ptBold"/>
        </w:rPr>
      </w:pPr>
      <w:r>
        <w:rPr>
          <w:rStyle w:val="Style13ptBold"/>
        </w:rPr>
        <w:t xml:space="preserve">Cox </w:t>
      </w:r>
      <w:r w:rsidRPr="003A69EF">
        <w:rPr>
          <w:rStyle w:val="Style13ptBold"/>
        </w:rPr>
        <w:t>’14</w:t>
      </w:r>
      <w:r>
        <w:rPr>
          <w:rStyle w:val="Style13ptBold"/>
        </w:rPr>
        <w:t xml:space="preserve">, </w:t>
      </w:r>
      <w:r w:rsidRPr="003A69EF">
        <w:t xml:space="preserve">Joseph Cox is a contributor at Vice, Konstantinos </w:t>
      </w:r>
      <w:proofErr w:type="spellStart"/>
      <w:r w:rsidRPr="003A69EF">
        <w:t>Karagiannis</w:t>
      </w:r>
      <w:proofErr w:type="spellEnd"/>
      <w:r w:rsidRPr="003A69EF">
        <w:t>, BT Security's Global Technical Lead of Ethical Hacking (9-18-2014, Motherboard, "Your Encryption Will Be Useless Against Hackers with Quantum Computers", http://motherboard.vice.com/read/your-encryption-will-be-useless-against-hackers-with-quantum-computers)</w:t>
      </w:r>
      <w:r>
        <w:rPr>
          <w:rStyle w:val="Style13ptBold"/>
        </w:rPr>
        <w:t xml:space="preserve"> </w:t>
      </w:r>
    </w:p>
    <w:p w:rsidR="0029331C" w:rsidRPr="00AA1603" w:rsidRDefault="0029331C" w:rsidP="0029331C">
      <w:r w:rsidRPr="00AA1603">
        <w:t>“</w:t>
      </w:r>
      <w:r w:rsidRPr="00AA1603">
        <w:rPr>
          <w:rStyle w:val="StyleUnderline"/>
          <w:highlight w:val="yellow"/>
        </w:rPr>
        <w:t>When someone has a quantum computer, no one is</w:t>
      </w:r>
      <w:r w:rsidRPr="00AA1603">
        <w:rPr>
          <w:rStyle w:val="StyleUnderline"/>
        </w:rPr>
        <w:t xml:space="preserve"> really </w:t>
      </w:r>
      <w:r w:rsidRPr="00AA1603">
        <w:rPr>
          <w:rStyle w:val="StyleUnderline"/>
          <w:highlight w:val="yellow"/>
        </w:rPr>
        <w:t>going to feel safe</w:t>
      </w:r>
      <w:r w:rsidRPr="00AA1603">
        <w:rPr>
          <w:rStyle w:val="StyleUnderline"/>
        </w:rPr>
        <w:t xml:space="preserve"> anymore</w:t>
      </w:r>
      <w:r w:rsidRPr="00AA1603">
        <w:t xml:space="preserve">,” </w:t>
      </w:r>
      <w:proofErr w:type="spellStart"/>
      <w:r w:rsidRPr="00AA1603">
        <w:t>Karagiannis</w:t>
      </w:r>
      <w:proofErr w:type="spellEnd"/>
      <w:r w:rsidRPr="00AA1603">
        <w:t> added ominously. “It's going to be this lurking menace, out in the darkness.”</w:t>
      </w:r>
    </w:p>
    <w:p w:rsidR="0029331C" w:rsidRDefault="0029331C" w:rsidP="0029331C">
      <w:r w:rsidRPr="00AA1603">
        <w:t xml:space="preserve">This is because, theoretically, </w:t>
      </w:r>
      <w:r w:rsidRPr="00AA1603">
        <w:rPr>
          <w:rStyle w:val="StyleUnderline"/>
          <w:highlight w:val="yellow"/>
        </w:rPr>
        <w:t>quantum computers should</w:t>
      </w:r>
      <w:r w:rsidRPr="00AA1603">
        <w:rPr>
          <w:rStyle w:val="StyleUnderline"/>
        </w:rPr>
        <w:t xml:space="preserve"> be able to </w:t>
      </w:r>
      <w:r w:rsidRPr="00AA1603">
        <w:rPr>
          <w:rStyle w:val="StyleUnderline"/>
          <w:highlight w:val="yellow"/>
        </w:rPr>
        <w:t>break</w:t>
      </w:r>
      <w:r w:rsidRPr="00AA1603">
        <w:rPr>
          <w:rStyle w:val="StyleUnderline"/>
        </w:rPr>
        <w:t xml:space="preserve"> a whole host of </w:t>
      </w:r>
      <w:r w:rsidRPr="00AA1603">
        <w:rPr>
          <w:rStyle w:val="StyleUnderline"/>
          <w:highlight w:val="yellow"/>
        </w:rPr>
        <w:t>encryption</w:t>
      </w:r>
      <w:r w:rsidRPr="00AA1603">
        <w:rPr>
          <w:rStyle w:val="StyleUnderline"/>
        </w:rPr>
        <w:t xml:space="preserve"> types that </w:t>
      </w:r>
      <w:r w:rsidRPr="00AA1603">
        <w:rPr>
          <w:rStyle w:val="StyleUnderline"/>
          <w:highlight w:val="yellow"/>
        </w:rPr>
        <w:t>we've come to rely on</w:t>
      </w:r>
      <w:r w:rsidRPr="00AA1603">
        <w:t xml:space="preserve">. According to </w:t>
      </w:r>
      <w:proofErr w:type="spellStart"/>
      <w:r w:rsidRPr="00AA1603">
        <w:t>Karagiannis</w:t>
      </w:r>
      <w:proofErr w:type="spellEnd"/>
      <w:r w:rsidRPr="00AA1603">
        <w:t>, </w:t>
      </w:r>
      <w:hyperlink r:id="rId63" w:tgtFrame="_blank" w:history="1">
        <w:r w:rsidRPr="00AA1603">
          <w:rPr>
            <w:rStyle w:val="StyleUnderline"/>
            <w:highlight w:val="yellow"/>
          </w:rPr>
          <w:t>public-key cryptography</w:t>
        </w:r>
      </w:hyperlink>
      <w:r w:rsidRPr="00AA1603">
        <w:t xml:space="preserve"> (PK), used extensively by activists, governments, and terrorists alike, </w:t>
      </w:r>
      <w:r w:rsidRPr="00AA1603">
        <w:rPr>
          <w:rStyle w:val="StyleUnderline"/>
          <w:highlight w:val="yellow"/>
        </w:rPr>
        <w:t>will fall,</w:t>
      </w:r>
      <w:r w:rsidRPr="00AA1603">
        <w:rPr>
          <w:rStyle w:val="StyleUnderline"/>
        </w:rPr>
        <w:t xml:space="preserve"> </w:t>
      </w:r>
      <w:r w:rsidRPr="00AA1603">
        <w:rPr>
          <w:rStyle w:val="StyleUnderline"/>
          <w:highlight w:val="yellow"/>
        </w:rPr>
        <w:t>as will the </w:t>
      </w:r>
      <w:hyperlink r:id="rId64" w:tgtFrame="_blank" w:history="1">
        <w:r w:rsidRPr="00AA1603">
          <w:rPr>
            <w:rStyle w:val="StyleUnderline"/>
            <w:highlight w:val="yellow"/>
          </w:rPr>
          <w:t xml:space="preserve">Data Encryption Standard </w:t>
        </w:r>
        <w:r w:rsidRPr="00AA1603">
          <w:rPr>
            <w:rStyle w:val="StyleUnderline"/>
          </w:rPr>
          <w:t>(DES)</w:t>
        </w:r>
      </w:hyperlink>
      <w:r w:rsidRPr="00AA1603">
        <w:t>, originally deployed by the US government.</w:t>
      </w:r>
    </w:p>
    <w:p w:rsidR="0029331C" w:rsidRPr="00AA1603" w:rsidRDefault="0029331C" w:rsidP="0029331C">
      <w:hyperlink r:id="rId65" w:tgtFrame="_blank" w:history="1">
        <w:r w:rsidRPr="00AA1603">
          <w:rPr>
            <w:rStyle w:val="Hyperlink"/>
          </w:rPr>
          <w:t>According to documents</w:t>
        </w:r>
      </w:hyperlink>
      <w:r w:rsidRPr="00AA1603">
        <w:t xml:space="preserve"> leaked by Edward Snowden, </w:t>
      </w:r>
      <w:r w:rsidRPr="00AA1603">
        <w:rPr>
          <w:rStyle w:val="StyleUnderline"/>
          <w:highlight w:val="yellow"/>
        </w:rPr>
        <w:t>the NSA is intent on building a quantum computer that could crack</w:t>
      </w:r>
      <w:r w:rsidRPr="00AA1603">
        <w:rPr>
          <w:rStyle w:val="StyleUnderline"/>
        </w:rPr>
        <w:t xml:space="preserve"> </w:t>
      </w:r>
      <w:r w:rsidRPr="00AA1603">
        <w:rPr>
          <w:rStyle w:val="StyleUnderline"/>
          <w:highlight w:val="yellow"/>
        </w:rPr>
        <w:t>most</w:t>
      </w:r>
      <w:r w:rsidRPr="00AA1603">
        <w:rPr>
          <w:rStyle w:val="StyleUnderline"/>
        </w:rPr>
        <w:t xml:space="preserve"> types of </w:t>
      </w:r>
      <w:r w:rsidRPr="00AA1603">
        <w:rPr>
          <w:rStyle w:val="StyleUnderline"/>
          <w:highlight w:val="yellow"/>
        </w:rPr>
        <w:t>encryption</w:t>
      </w:r>
      <w:r w:rsidRPr="00AA1603">
        <w:t xml:space="preserve">. If successful, </w:t>
      </w:r>
      <w:r w:rsidRPr="00AA1603">
        <w:rPr>
          <w:rStyle w:val="StyleUnderline"/>
          <w:highlight w:val="yellow"/>
        </w:rPr>
        <w:t>the</w:t>
      </w:r>
      <w:r w:rsidRPr="00AA1603">
        <w:t xml:space="preserve"> $79.7 million research </w:t>
      </w:r>
      <w:r w:rsidRPr="00AA1603">
        <w:rPr>
          <w:rStyle w:val="StyleUnderline"/>
          <w:highlight w:val="yellow"/>
        </w:rPr>
        <w:t>project</w:t>
      </w:r>
      <w:r w:rsidRPr="00AA1603">
        <w:rPr>
          <w:rStyle w:val="StyleUnderline"/>
        </w:rPr>
        <w:t xml:space="preserve"> entitled “Penetrating Hard Targets” </w:t>
      </w:r>
      <w:r w:rsidRPr="00AA1603">
        <w:rPr>
          <w:rStyle w:val="StyleUnderline"/>
          <w:highlight w:val="yellow"/>
        </w:rPr>
        <w:t>would give the agency</w:t>
      </w:r>
      <w:r w:rsidRPr="00AA1603">
        <w:rPr>
          <w:rStyle w:val="StyleUnderline"/>
        </w:rPr>
        <w:t xml:space="preserve"> the </w:t>
      </w:r>
      <w:r w:rsidRPr="00AA1603">
        <w:rPr>
          <w:rStyle w:val="StyleUnderline"/>
          <w:highlight w:val="yellow"/>
        </w:rPr>
        <w:t>power to break into communications</w:t>
      </w:r>
      <w:r w:rsidRPr="00AA1603">
        <w:rPr>
          <w:rStyle w:val="StyleUnderline"/>
        </w:rPr>
        <w:t>, even if they were encrypted.</w:t>
      </w:r>
      <w:r w:rsidRPr="00AA1603">
        <w:t xml:space="preserve"> The </w:t>
      </w:r>
      <w:hyperlink r:id="rId66" w:tgtFrame="_blank" w:history="1">
        <w:r w:rsidRPr="00AA1603">
          <w:rPr>
            <w:rStyle w:val="Hyperlink"/>
          </w:rPr>
          <w:t>NSA is also storing some protected messages</w:t>
        </w:r>
      </w:hyperlink>
      <w:r w:rsidRPr="00AA1603">
        <w:t> and files in the hope that someday it will be able to break into them.</w:t>
      </w:r>
    </w:p>
    <w:p w:rsidR="0029331C" w:rsidRPr="00AA1603" w:rsidRDefault="0029331C" w:rsidP="0029331C">
      <w:r w:rsidRPr="00AA1603">
        <w:t xml:space="preserve">“One hundred percent, right now, </w:t>
      </w:r>
      <w:r w:rsidRPr="003A69EF">
        <w:rPr>
          <w:rStyle w:val="StyleUnderline"/>
          <w:highlight w:val="yellow"/>
        </w:rPr>
        <w:t>the</w:t>
      </w:r>
      <w:r w:rsidRPr="00AA1603">
        <w:rPr>
          <w:rStyle w:val="StyleUnderline"/>
        </w:rPr>
        <w:t xml:space="preserve"> </w:t>
      </w:r>
      <w:r w:rsidRPr="003A69EF">
        <w:rPr>
          <w:rStyle w:val="StyleUnderline"/>
          <w:highlight w:val="yellow"/>
        </w:rPr>
        <w:t>tech</w:t>
      </w:r>
      <w:r w:rsidRPr="00AA1603">
        <w:rPr>
          <w:rStyle w:val="StyleUnderline"/>
        </w:rPr>
        <w:t xml:space="preserve">nology </w:t>
      </w:r>
      <w:r w:rsidRPr="003A69EF">
        <w:rPr>
          <w:rStyle w:val="StyleUnderline"/>
          <w:highlight w:val="yellow"/>
        </w:rPr>
        <w:t>exists</w:t>
      </w:r>
      <w:r w:rsidRPr="00AA1603">
        <w:rPr>
          <w:rStyle w:val="StyleUnderline"/>
        </w:rPr>
        <w:t xml:space="preserve"> to build a tremendous quantum computer</w:t>
      </w:r>
      <w:r w:rsidRPr="00AA1603">
        <w:t xml:space="preserve">,” </w:t>
      </w:r>
      <w:proofErr w:type="spellStart"/>
      <w:r w:rsidRPr="00AA1603">
        <w:t>Karagiannis</w:t>
      </w:r>
      <w:proofErr w:type="spellEnd"/>
      <w:r w:rsidRPr="00AA1603">
        <w:t xml:space="preserve"> said. Various researchers are trying, including Google, although many in the scientific community </w:t>
      </w:r>
      <w:hyperlink r:id="rId67" w:tgtFrame="_blank" w:history="1">
        <w:r w:rsidRPr="00AA1603">
          <w:rPr>
            <w:rStyle w:val="Hyperlink"/>
          </w:rPr>
          <w:t>don't consider their D-Wave machine a proper quantum computer</w:t>
        </w:r>
      </w:hyperlink>
      <w:r w:rsidRPr="00AA1603">
        <w:t>.</w:t>
      </w:r>
    </w:p>
    <w:p w:rsidR="0029331C" w:rsidRPr="00AA1603" w:rsidRDefault="0029331C" w:rsidP="0029331C">
      <w:r w:rsidRPr="00AA1603">
        <w:t xml:space="preserve">Regardless, when this sort of technology does get rolled out, “for sending sensitive data, you're going to wonder, was my transmission just captured?” </w:t>
      </w:r>
      <w:proofErr w:type="spellStart"/>
      <w:r w:rsidRPr="00AA1603">
        <w:t>Karagiannis</w:t>
      </w:r>
      <w:proofErr w:type="spellEnd"/>
      <w:r w:rsidRPr="00AA1603">
        <w:t xml:space="preserve"> said. “</w:t>
      </w:r>
      <w:r w:rsidRPr="00AA1603">
        <w:rPr>
          <w:rStyle w:val="StyleUnderline"/>
        </w:rPr>
        <w:t xml:space="preserve">Forget about worrying if you need to change a password at a particular group of web sites. </w:t>
      </w:r>
      <w:r w:rsidRPr="003A69EF">
        <w:rPr>
          <w:rStyle w:val="StyleUnderline"/>
          <w:highlight w:val="yellow"/>
        </w:rPr>
        <w:t>Everything you send</w:t>
      </w:r>
      <w:r w:rsidRPr="00AA1603">
        <w:rPr>
          <w:rStyle w:val="StyleUnderline"/>
        </w:rPr>
        <w:t xml:space="preserve"> over the wire </w:t>
      </w:r>
      <w:r w:rsidRPr="003A69EF">
        <w:rPr>
          <w:rStyle w:val="StyleUnderline"/>
          <w:highlight w:val="yellow"/>
        </w:rPr>
        <w:t>will be readable</w:t>
      </w:r>
      <w:r w:rsidRPr="00AA1603">
        <w:rPr>
          <w:rStyle w:val="StyleUnderline"/>
        </w:rPr>
        <w:t xml:space="preserve"> </w:t>
      </w:r>
      <w:r w:rsidRPr="003A69EF">
        <w:rPr>
          <w:rStyle w:val="StyleUnderline"/>
          <w:highlight w:val="yellow"/>
        </w:rPr>
        <w:t>by the entity that</w:t>
      </w:r>
      <w:r w:rsidRPr="00AA1603">
        <w:rPr>
          <w:rStyle w:val="StyleUnderline"/>
        </w:rPr>
        <w:t xml:space="preserve"> </w:t>
      </w:r>
      <w:r w:rsidRPr="003A69EF">
        <w:rPr>
          <w:rStyle w:val="StyleUnderline"/>
          <w:highlight w:val="yellow"/>
        </w:rPr>
        <w:t>gets a quantum computer</w:t>
      </w:r>
      <w:r w:rsidRPr="00AA1603">
        <w:rPr>
          <w:rStyle w:val="StyleUnderline"/>
        </w:rPr>
        <w:t xml:space="preserve"> first</w:t>
      </w:r>
      <w:r w:rsidRPr="00AA1603">
        <w:t>,” he wrote on the </w:t>
      </w:r>
      <w:hyperlink r:id="rId68" w:tgtFrame="_blank" w:history="1">
        <w:r w:rsidRPr="00AA1603">
          <w:rPr>
            <w:rStyle w:val="Hyperlink"/>
          </w:rPr>
          <w:t>BT Let's Talk Security blog</w:t>
        </w:r>
      </w:hyperlink>
      <w:r w:rsidRPr="00AA1603">
        <w:t>.</w:t>
      </w:r>
    </w:p>
    <w:p w:rsidR="0029331C" w:rsidRPr="0029331C" w:rsidRDefault="0029331C" w:rsidP="0029331C"/>
    <w:p w:rsidR="00E702FF" w:rsidRDefault="00E702FF" w:rsidP="00E702FF">
      <w:pPr>
        <w:pStyle w:val="Heading2"/>
      </w:pPr>
      <w:proofErr w:type="gramStart"/>
      <w:r>
        <w:t>at</w:t>
      </w:r>
      <w:proofErr w:type="gramEnd"/>
      <w:r>
        <w:t>: SDA</w:t>
      </w:r>
    </w:p>
    <w:p w:rsidR="00E702FF" w:rsidRDefault="00E702FF" w:rsidP="00E702FF">
      <w:pPr>
        <w:pStyle w:val="Heading3"/>
      </w:pPr>
      <w:r>
        <w:t>Bribe</w:t>
      </w:r>
    </w:p>
    <w:p w:rsidR="00E702FF" w:rsidRPr="008E0154" w:rsidRDefault="00E702FF" w:rsidP="00E702FF">
      <w:pPr>
        <w:pStyle w:val="Heading4"/>
      </w:pPr>
      <w:r w:rsidRPr="008E0154">
        <w:t xml:space="preserve">NSA can still bribe companies for a backdoor </w:t>
      </w:r>
    </w:p>
    <w:p w:rsidR="00E702FF" w:rsidRPr="008E0154" w:rsidRDefault="00E702FF" w:rsidP="00E702FF">
      <w:pPr>
        <w:rPr>
          <w:rFonts w:asciiTheme="majorHAnsi" w:hAnsiTheme="majorHAnsi"/>
        </w:rPr>
      </w:pPr>
      <w:r w:rsidRPr="008E0154">
        <w:rPr>
          <w:rFonts w:asciiTheme="majorHAnsi" w:hAnsiTheme="majorHAnsi"/>
        </w:rPr>
        <w:t xml:space="preserve">NADIA </w:t>
      </w:r>
      <w:r w:rsidRPr="008E0154">
        <w:rPr>
          <w:rStyle w:val="Style13ptBold"/>
          <w:rFonts w:asciiTheme="majorHAnsi" w:hAnsiTheme="majorHAnsi"/>
        </w:rPr>
        <w:t>KAYYALI</w:t>
      </w:r>
      <w:r w:rsidRPr="008E0154">
        <w:rPr>
          <w:rFonts w:asciiTheme="majorHAnsi" w:hAnsiTheme="majorHAnsi"/>
        </w:rPr>
        <w:t>, December 9</w:t>
      </w:r>
      <w:proofErr w:type="gramStart"/>
      <w:r w:rsidRPr="008E0154">
        <w:rPr>
          <w:rFonts w:asciiTheme="majorHAnsi" w:hAnsiTheme="majorHAnsi"/>
        </w:rPr>
        <w:t>,,</w:t>
      </w:r>
      <w:proofErr w:type="gramEnd"/>
      <w:r w:rsidRPr="008E0154">
        <w:rPr>
          <w:rFonts w:asciiTheme="majorHAnsi" w:hAnsiTheme="majorHAnsi"/>
        </w:rPr>
        <w:t xml:space="preserve"> 12-9-20</w:t>
      </w:r>
      <w:r w:rsidRPr="008E0154">
        <w:rPr>
          <w:rStyle w:val="Style13ptBold"/>
          <w:rFonts w:asciiTheme="majorHAnsi" w:hAnsiTheme="majorHAnsi"/>
        </w:rPr>
        <w:t>14</w:t>
      </w:r>
      <w:r w:rsidRPr="008E0154">
        <w:rPr>
          <w:rFonts w:asciiTheme="majorHAnsi" w:hAnsiTheme="majorHAnsi"/>
        </w:rPr>
        <w:t xml:space="preserve">, a member of EFF’s activism team. Nadia's work focuses on surveillance, national security policy, and the intersection of criminal justice, racial justice, and digital civil liberties </w:t>
      </w:r>
      <w:proofErr w:type="spellStart"/>
      <w:r w:rsidRPr="008E0154">
        <w:rPr>
          <w:rFonts w:asciiTheme="majorHAnsi" w:hAnsiTheme="majorHAnsi"/>
        </w:rPr>
        <w:t>issues"Security</w:t>
      </w:r>
      <w:proofErr w:type="spellEnd"/>
      <w:r w:rsidRPr="008E0154">
        <w:rPr>
          <w:rFonts w:asciiTheme="majorHAnsi" w:hAnsiTheme="majorHAnsi"/>
        </w:rPr>
        <w:t xml:space="preserve"> Backdoors are Bad News—But Some Lawmakers Are Taking Action to Close Them," Electronic Frontier Foundation, https://www.eff.org/deeplinks/2014/12/security-backdoors-are-bad-news-some-lawmakers-are-taking-action-close-them</w:t>
      </w:r>
    </w:p>
    <w:p w:rsidR="00E702FF" w:rsidRPr="008E0154" w:rsidRDefault="00E702FF" w:rsidP="00E702FF">
      <w:pPr>
        <w:rPr>
          <w:rFonts w:asciiTheme="majorHAnsi" w:hAnsiTheme="majorHAnsi"/>
        </w:rPr>
      </w:pPr>
    </w:p>
    <w:p w:rsidR="00E702FF" w:rsidRPr="008E0154" w:rsidRDefault="00E702FF" w:rsidP="00E702FF">
      <w:pPr>
        <w:rPr>
          <w:rFonts w:asciiTheme="majorHAnsi" w:hAnsiTheme="majorHAnsi"/>
        </w:rPr>
      </w:pPr>
      <w:r w:rsidRPr="008E0154">
        <w:rPr>
          <w:rFonts w:asciiTheme="majorHAnsi" w:hAnsiTheme="majorHAnsi"/>
        </w:rPr>
        <w:t xml:space="preserve">The </w:t>
      </w:r>
      <w:r w:rsidRPr="00476C96">
        <w:rPr>
          <w:rStyle w:val="StyleUnderline"/>
          <w:rFonts w:asciiTheme="majorHAnsi" w:hAnsiTheme="majorHAnsi"/>
          <w:highlight w:val="cyan"/>
        </w:rPr>
        <w:t>Secure Data Act starts to address the problem of backdoors</w:t>
      </w:r>
      <w:r w:rsidRPr="008E0154">
        <w:rPr>
          <w:rStyle w:val="StyleUnderline"/>
          <w:rFonts w:asciiTheme="majorHAnsi" w:hAnsiTheme="majorHAnsi"/>
        </w:rPr>
        <w:t xml:space="preserve"> by prohibiting </w:t>
      </w:r>
      <w:r w:rsidRPr="008E0154">
        <w:rPr>
          <w:rFonts w:asciiTheme="majorHAnsi" w:hAnsiTheme="majorHAnsi"/>
        </w:rPr>
        <w:t xml:space="preserve">any </w:t>
      </w:r>
      <w:r w:rsidRPr="008E0154">
        <w:rPr>
          <w:rStyle w:val="StyleUnderline"/>
          <w:rFonts w:asciiTheme="majorHAnsi" w:hAnsiTheme="majorHAnsi"/>
        </w:rPr>
        <w:t>agency from “mandate[</w:t>
      </w:r>
      <w:proofErr w:type="spellStart"/>
      <w:r w:rsidRPr="008E0154">
        <w:rPr>
          <w:rStyle w:val="StyleUnderline"/>
          <w:rFonts w:asciiTheme="majorHAnsi" w:hAnsiTheme="majorHAnsi"/>
        </w:rPr>
        <w:t>ing</w:t>
      </w:r>
      <w:proofErr w:type="spellEnd"/>
      <w:r w:rsidRPr="008E0154">
        <w:rPr>
          <w:rStyle w:val="StyleUnderline"/>
          <w:rFonts w:asciiTheme="majorHAnsi" w:hAnsiTheme="majorHAnsi"/>
        </w:rPr>
        <w:t>] that a manufacturer, developer, or seller of covered products design or alter the security functions in its product or service to allow the surveillance of any user of such product or service, or to allow the physical search of such product, by any agency</w:t>
      </w:r>
      <w:r w:rsidRPr="008E0154">
        <w:rPr>
          <w:rFonts w:asciiTheme="majorHAnsi" w:hAnsiTheme="majorHAnsi"/>
        </w:rPr>
        <w:t>.” Representative Lofgren has introduced a companion bill in the House, co-sponsored by 4 Republicans and 5 Democrats.</w:t>
      </w:r>
      <w:r w:rsidRPr="008E0154">
        <w:rPr>
          <w:rFonts w:asciiTheme="majorHAnsi" w:hAnsiTheme="majorHAnsi"/>
          <w:sz w:val="12"/>
        </w:rPr>
        <w:t>¶</w:t>
      </w:r>
      <w:r w:rsidRPr="008E0154">
        <w:rPr>
          <w:rFonts w:asciiTheme="majorHAnsi" w:hAnsiTheme="majorHAnsi"/>
        </w:rPr>
        <w:t xml:space="preserve"> The legislation isn’t comprehensive, of course. As some have pointed out</w:t>
      </w:r>
      <w:r w:rsidRPr="008E0154">
        <w:rPr>
          <w:rStyle w:val="StyleUnderline"/>
          <w:rFonts w:asciiTheme="majorHAnsi" w:hAnsiTheme="majorHAnsi"/>
        </w:rPr>
        <w:t xml:space="preserve">, </w:t>
      </w:r>
      <w:r w:rsidRPr="00476C96">
        <w:rPr>
          <w:rStyle w:val="StyleUnderline"/>
          <w:rFonts w:asciiTheme="majorHAnsi" w:hAnsiTheme="majorHAnsi"/>
          <w:highlight w:val="cyan"/>
        </w:rPr>
        <w:t>it only prohibits agencies from requiring a company to build a backdoor</w:t>
      </w:r>
      <w:r w:rsidRPr="008E0154">
        <w:rPr>
          <w:rFonts w:asciiTheme="majorHAnsi" w:hAnsiTheme="majorHAnsi"/>
        </w:rPr>
        <w:t xml:space="preserve">. The </w:t>
      </w:r>
      <w:r w:rsidRPr="00476C96">
        <w:rPr>
          <w:rStyle w:val="StyleUnderline"/>
          <w:rFonts w:asciiTheme="majorHAnsi" w:hAnsiTheme="majorHAnsi"/>
          <w:highlight w:val="cyan"/>
        </w:rPr>
        <w:t>NSA can still do its best to convince companies to do so voluntarily</w:t>
      </w:r>
      <w:r w:rsidRPr="008E0154">
        <w:rPr>
          <w:rStyle w:val="StyleUnderline"/>
          <w:rFonts w:asciiTheme="majorHAnsi" w:hAnsiTheme="majorHAnsi"/>
        </w:rPr>
        <w:t xml:space="preserve">. </w:t>
      </w:r>
      <w:r w:rsidRPr="00476C96">
        <w:rPr>
          <w:rStyle w:val="StyleUnderline"/>
          <w:rFonts w:asciiTheme="majorHAnsi" w:hAnsiTheme="majorHAnsi"/>
          <w:highlight w:val="cyan"/>
        </w:rPr>
        <w:t>And sometimes, the NSA’s “best convincing” is a $10 million contract with a security firm like RSA</w:t>
      </w:r>
      <w:r w:rsidRPr="008E0154">
        <w:rPr>
          <w:rFonts w:asciiTheme="majorHAnsi" w:hAnsiTheme="majorHAnsi"/>
        </w:rPr>
        <w:t>.</w:t>
      </w:r>
    </w:p>
    <w:p w:rsidR="00E702FF" w:rsidRPr="00E702FF" w:rsidRDefault="00E702FF" w:rsidP="00E702FF"/>
    <w:sectPr w:rsidR="00E702FF" w:rsidRPr="00E70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ric Wimsatt"/>
    <w:docVar w:name="RibbonPointer" w:val="40440476"/>
    <w:docVar w:name="VerbatimVersion" w:val="5.1"/>
  </w:docVars>
  <w:rsids>
    <w:rsidRoot w:val="00E702FF"/>
    <w:rsid w:val="000139A3"/>
    <w:rsid w:val="00100833"/>
    <w:rsid w:val="00104529"/>
    <w:rsid w:val="00105942"/>
    <w:rsid w:val="00107396"/>
    <w:rsid w:val="00144A4C"/>
    <w:rsid w:val="00176AB0"/>
    <w:rsid w:val="00177B7D"/>
    <w:rsid w:val="0018322D"/>
    <w:rsid w:val="001B5776"/>
    <w:rsid w:val="001E527A"/>
    <w:rsid w:val="001F78CE"/>
    <w:rsid w:val="00246B57"/>
    <w:rsid w:val="00251FC7"/>
    <w:rsid w:val="002855A7"/>
    <w:rsid w:val="0029331C"/>
    <w:rsid w:val="002B146A"/>
    <w:rsid w:val="002B5E17"/>
    <w:rsid w:val="00315690"/>
    <w:rsid w:val="00316B75"/>
    <w:rsid w:val="00325646"/>
    <w:rsid w:val="003460F2"/>
    <w:rsid w:val="0038158C"/>
    <w:rsid w:val="003902BA"/>
    <w:rsid w:val="003A09E2"/>
    <w:rsid w:val="00407037"/>
    <w:rsid w:val="004377B0"/>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04C20"/>
    <w:rsid w:val="00722258"/>
    <w:rsid w:val="007243E5"/>
    <w:rsid w:val="00766EA0"/>
    <w:rsid w:val="007A2226"/>
    <w:rsid w:val="007D370A"/>
    <w:rsid w:val="007F5B66"/>
    <w:rsid w:val="008233CF"/>
    <w:rsid w:val="00823A1C"/>
    <w:rsid w:val="00845B9D"/>
    <w:rsid w:val="00860984"/>
    <w:rsid w:val="008B3ECB"/>
    <w:rsid w:val="008B4E85"/>
    <w:rsid w:val="008C1B2E"/>
    <w:rsid w:val="0091627E"/>
    <w:rsid w:val="0097032B"/>
    <w:rsid w:val="00970C1F"/>
    <w:rsid w:val="009938EF"/>
    <w:rsid w:val="009D2EAD"/>
    <w:rsid w:val="009D54B2"/>
    <w:rsid w:val="009E1922"/>
    <w:rsid w:val="009F7ED2"/>
    <w:rsid w:val="00A93661"/>
    <w:rsid w:val="00A95652"/>
    <w:rsid w:val="00AC0AB8"/>
    <w:rsid w:val="00AC71DE"/>
    <w:rsid w:val="00B33C6D"/>
    <w:rsid w:val="00B4508F"/>
    <w:rsid w:val="00B55AD5"/>
    <w:rsid w:val="00B8057C"/>
    <w:rsid w:val="00BD3D88"/>
    <w:rsid w:val="00BD6238"/>
    <w:rsid w:val="00BE6C3B"/>
    <w:rsid w:val="00BF593B"/>
    <w:rsid w:val="00BF5FA5"/>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157B"/>
    <w:rsid w:val="00D61409"/>
    <w:rsid w:val="00D6691E"/>
    <w:rsid w:val="00D71170"/>
    <w:rsid w:val="00DA1C92"/>
    <w:rsid w:val="00DA25D4"/>
    <w:rsid w:val="00DA6538"/>
    <w:rsid w:val="00DE701C"/>
    <w:rsid w:val="00E15E75"/>
    <w:rsid w:val="00E5262C"/>
    <w:rsid w:val="00E702FF"/>
    <w:rsid w:val="00EB295C"/>
    <w:rsid w:val="00EC7DC4"/>
    <w:rsid w:val="00ED30CF"/>
    <w:rsid w:val="00F105E6"/>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702FF"/>
    <w:rPr>
      <w:rFonts w:ascii="Georgia" w:hAnsi="Georgia"/>
      <w:sz w:val="16"/>
    </w:rPr>
  </w:style>
  <w:style w:type="paragraph" w:styleId="Heading1">
    <w:name w:val="heading 1"/>
    <w:aliases w:val="Pocket"/>
    <w:basedOn w:val="Normal"/>
    <w:next w:val="Normal"/>
    <w:link w:val="Heading1Char"/>
    <w:qFormat/>
    <w:rsid w:val="00E702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02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702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702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702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02FF"/>
  </w:style>
  <w:style w:type="character" w:customStyle="1" w:styleId="Heading1Char">
    <w:name w:val="Heading 1 Char"/>
    <w:aliases w:val="Pocket Char"/>
    <w:basedOn w:val="DefaultParagraphFont"/>
    <w:link w:val="Heading1"/>
    <w:rsid w:val="00E702F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702F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702F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702FF"/>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E702FF"/>
    <w:rPr>
      <w:rFonts w:ascii="Georgia" w:hAnsi="Georgia"/>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702FF"/>
    <w:rPr>
      <w:b/>
      <w:bCs/>
      <w:sz w:val="26"/>
      <w:u w:val="none"/>
    </w:rPr>
  </w:style>
  <w:style w:type="character" w:customStyle="1" w:styleId="StyleUnderline">
    <w:name w:val="Style Underline"/>
    <w:aliases w:val="Underline,Style Bold Underline,c,Bo,Underline Char,Intense Emphasis111,Intense Emphasis1111,B,apple-style-span + 6 pt,Bold,Kern at 16 pt,Intense Emphasis1,Intense Emphasis2,HHeading 3 + 12 pt,Minimized Char,Citation Char Char Char,Style"/>
    <w:basedOn w:val="DefaultParagraphFont"/>
    <w:uiPriority w:val="6"/>
    <w:qFormat/>
    <w:rsid w:val="00E702FF"/>
    <w:rPr>
      <w:b w:val="0"/>
      <w:sz w:val="26"/>
      <w:u w:val="single"/>
    </w:rPr>
  </w:style>
  <w:style w:type="character" w:styleId="Hyperlink">
    <w:name w:val="Hyperlink"/>
    <w:aliases w:val="Read,Important,heading 1 (block title),Card Text"/>
    <w:basedOn w:val="DefaultParagraphFont"/>
    <w:uiPriority w:val="99"/>
    <w:unhideWhenUsed/>
    <w:rsid w:val="00E702FF"/>
    <w:rPr>
      <w:color w:val="auto"/>
      <w:u w:val="none"/>
    </w:rPr>
  </w:style>
  <w:style w:type="character" w:styleId="FollowedHyperlink">
    <w:name w:val="FollowedHyperlink"/>
    <w:basedOn w:val="DefaultParagraphFont"/>
    <w:uiPriority w:val="99"/>
    <w:semiHidden/>
    <w:unhideWhenUsed/>
    <w:rsid w:val="00E702FF"/>
    <w:rPr>
      <w:color w:val="auto"/>
      <w:u w:val="none"/>
    </w:rPr>
  </w:style>
  <w:style w:type="paragraph" w:customStyle="1" w:styleId="Analytic">
    <w:name w:val="Analytic"/>
    <w:basedOn w:val="Heading4"/>
    <w:link w:val="AnalyticChar"/>
    <w:autoRedefine/>
    <w:uiPriority w:val="4"/>
    <w:qFormat/>
    <w:rsid w:val="00E702FF"/>
    <w:rPr>
      <w:szCs w:val="28"/>
    </w:rPr>
  </w:style>
  <w:style w:type="character" w:customStyle="1" w:styleId="AnalyticChar">
    <w:name w:val="Analytic Char"/>
    <w:basedOn w:val="Heading4Char"/>
    <w:link w:val="Analytic"/>
    <w:uiPriority w:val="4"/>
    <w:rsid w:val="00E702FF"/>
    <w:rPr>
      <w:rFonts w:ascii="Georgia" w:eastAsiaTheme="majorEastAsia" w:hAnsi="Georgia" w:cstheme="majorBidi"/>
      <w:b/>
      <w:iCs/>
      <w:sz w:val="26"/>
      <w:szCs w:val="28"/>
    </w:rPr>
  </w:style>
  <w:style w:type="paragraph" w:customStyle="1" w:styleId="textbold">
    <w:name w:val="text bold"/>
    <w:basedOn w:val="Normal"/>
    <w:link w:val="Emphasis"/>
    <w:uiPriority w:val="7"/>
    <w:qFormat/>
    <w:rsid w:val="00E702FF"/>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12" w:space="0" w:color="auto"/>
    </w:rPr>
  </w:style>
  <w:style w:type="character" w:customStyle="1" w:styleId="apple-converted-space">
    <w:name w:val="apple-converted-space"/>
    <w:basedOn w:val="DefaultParagraphFont"/>
    <w:rsid w:val="00E702FF"/>
  </w:style>
  <w:style w:type="paragraph" w:customStyle="1" w:styleId="FullText">
    <w:name w:val="Full Text"/>
    <w:basedOn w:val="Normal"/>
    <w:rsid w:val="0029331C"/>
    <w:rPr>
      <w:rFonts w:ascii="Arial Narrow" w:eastAsia="Times New Roman" w:hAnsi="Arial Narrow" w:cs="Times New Roman"/>
    </w:rPr>
  </w:style>
  <w:style w:type="paragraph" w:customStyle="1" w:styleId="AuthorDate">
    <w:name w:val="AuthorDate"/>
    <w:next w:val="Normal"/>
    <w:link w:val="AuthorDateChar"/>
    <w:rsid w:val="0029331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9331C"/>
    <w:rPr>
      <w:rFonts w:ascii="Times New Roman" w:eastAsia="Calibri" w:hAnsi="Times New Roman" w:cs="Times New Roman"/>
      <w:b/>
      <w:sz w:val="24"/>
      <w:szCs w:val="20"/>
      <w:u w:val="single"/>
    </w:rPr>
  </w:style>
  <w:style w:type="character" w:customStyle="1" w:styleId="CardsFont12pt">
    <w:name w:val="Cards + Font 12pt"/>
    <w:basedOn w:val="DefaultParagraphFont"/>
    <w:uiPriority w:val="1"/>
    <w:rsid w:val="0029331C"/>
    <w:rPr>
      <w:rFonts w:ascii="Times New Roman" w:eastAsia="Calibri" w:hAnsi="Times New Roman" w:cs="Times New Roman"/>
      <w:sz w:val="24"/>
      <w:szCs w:val="20"/>
      <w:u w:val="single"/>
    </w:rPr>
  </w:style>
  <w:style w:type="paragraph" w:customStyle="1" w:styleId="card">
    <w:name w:val="card"/>
    <w:basedOn w:val="Normal"/>
    <w:link w:val="cardChar"/>
    <w:autoRedefine/>
    <w:qFormat/>
    <w:rsid w:val="0029331C"/>
    <w:rPr>
      <w:rFonts w:asciiTheme="majorHAnsi" w:eastAsia="Times New Roman" w:hAnsiTheme="majorHAnsi" w:cs="Times New Roman"/>
      <w:sz w:val="20"/>
      <w:szCs w:val="20"/>
    </w:rPr>
  </w:style>
  <w:style w:type="character" w:customStyle="1" w:styleId="cardChar">
    <w:name w:val="card Char"/>
    <w:basedOn w:val="DefaultParagraphFont"/>
    <w:link w:val="card"/>
    <w:rsid w:val="0029331C"/>
    <w:rPr>
      <w:rFonts w:asciiTheme="majorHAnsi" w:eastAsia="Times New Roman" w:hAnsiTheme="majorHAnsi" w:cs="Times New Roman"/>
      <w:sz w:val="20"/>
      <w:szCs w:val="20"/>
    </w:rPr>
  </w:style>
  <w:style w:type="character" w:customStyle="1" w:styleId="TitleChar">
    <w:name w:val="Title Char"/>
    <w:basedOn w:val="DefaultParagraphFont"/>
    <w:link w:val="Title"/>
    <w:uiPriority w:val="5"/>
    <w:qFormat/>
    <w:rsid w:val="0029331C"/>
    <w:rPr>
      <w:b/>
      <w:u w:val="single"/>
    </w:rPr>
  </w:style>
  <w:style w:type="paragraph" w:styleId="Title">
    <w:name w:val="Title"/>
    <w:basedOn w:val="Normal"/>
    <w:next w:val="Normal"/>
    <w:link w:val="TitleChar"/>
    <w:uiPriority w:val="5"/>
    <w:qFormat/>
    <w:rsid w:val="0029331C"/>
    <w:pPr>
      <w:pBdr>
        <w:bottom w:val="single" w:sz="8" w:space="4" w:color="4F81BD"/>
      </w:pBdr>
      <w:spacing w:after="300"/>
      <w:contextualSpacing/>
    </w:pPr>
    <w:rPr>
      <w:rFonts w:asciiTheme="minorHAnsi" w:hAnsiTheme="minorHAnsi"/>
      <w:b/>
      <w:sz w:val="22"/>
      <w:u w:val="single"/>
    </w:rPr>
  </w:style>
  <w:style w:type="character" w:customStyle="1" w:styleId="TitleChar1">
    <w:name w:val="Title Char1"/>
    <w:basedOn w:val="DefaultParagraphFont"/>
    <w:uiPriority w:val="99"/>
    <w:semiHidden/>
    <w:rsid w:val="0029331C"/>
    <w:rPr>
      <w:rFonts w:asciiTheme="majorHAnsi" w:eastAsiaTheme="majorEastAsia" w:hAnsiTheme="majorHAnsi" w:cstheme="majorBidi"/>
      <w:color w:val="323E4F" w:themeColor="text2" w:themeShade="BF"/>
      <w:spacing w:val="5"/>
      <w:kern w:val="28"/>
      <w:sz w:val="52"/>
      <w:szCs w:val="52"/>
    </w:rPr>
  </w:style>
  <w:style w:type="paragraph" w:customStyle="1" w:styleId="CardIndented">
    <w:name w:val="Card (Indented)"/>
    <w:basedOn w:val="Normal"/>
    <w:link w:val="CardIndentedChar"/>
    <w:qFormat/>
    <w:rsid w:val="00EB295C"/>
    <w:pPr>
      <w:ind w:left="288"/>
    </w:pPr>
    <w:rPr>
      <w:rFonts w:cs="Calibri"/>
    </w:rPr>
  </w:style>
  <w:style w:type="character" w:customStyle="1" w:styleId="CardIndentedChar">
    <w:name w:val="Card (Indented) Char"/>
    <w:basedOn w:val="DefaultParagraphFont"/>
    <w:link w:val="CardIndented"/>
    <w:rsid w:val="00EB295C"/>
    <w:rPr>
      <w:rFonts w:ascii="Georgia" w:hAnsi="Georgia" w:cs="Calibri"/>
      <w:sz w:val="16"/>
    </w:rPr>
  </w:style>
  <w:style w:type="character" w:customStyle="1" w:styleId="NothingChar">
    <w:name w:val="Nothing Char"/>
    <w:link w:val="Nothing"/>
    <w:locked/>
    <w:rsid w:val="00EB295C"/>
    <w:rPr>
      <w:rFonts w:ascii="Times New Roman" w:eastAsia="Times New Roman" w:hAnsi="Times New Roman" w:cs="Times New Roman"/>
      <w:sz w:val="20"/>
    </w:rPr>
  </w:style>
  <w:style w:type="paragraph" w:customStyle="1" w:styleId="Nothing">
    <w:name w:val="Nothing"/>
    <w:link w:val="NothingChar"/>
    <w:qFormat/>
    <w:rsid w:val="00EB295C"/>
    <w:pPr>
      <w:spacing w:after="0" w:line="240" w:lineRule="auto"/>
    </w:pPr>
    <w:rPr>
      <w:rFonts w:ascii="Times New Roman" w:eastAsia="Times New Roman" w:hAnsi="Times New Roman"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702FF"/>
    <w:rPr>
      <w:rFonts w:ascii="Georgia" w:hAnsi="Georgia"/>
      <w:sz w:val="16"/>
    </w:rPr>
  </w:style>
  <w:style w:type="paragraph" w:styleId="Heading1">
    <w:name w:val="heading 1"/>
    <w:aliases w:val="Pocket"/>
    <w:basedOn w:val="Normal"/>
    <w:next w:val="Normal"/>
    <w:link w:val="Heading1Char"/>
    <w:qFormat/>
    <w:rsid w:val="00E702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02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702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702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702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02FF"/>
  </w:style>
  <w:style w:type="character" w:customStyle="1" w:styleId="Heading1Char">
    <w:name w:val="Heading 1 Char"/>
    <w:aliases w:val="Pocket Char"/>
    <w:basedOn w:val="DefaultParagraphFont"/>
    <w:link w:val="Heading1"/>
    <w:rsid w:val="00E702F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702F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702F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702FF"/>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E702FF"/>
    <w:rPr>
      <w:rFonts w:ascii="Georgia" w:hAnsi="Georgia"/>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702FF"/>
    <w:rPr>
      <w:b/>
      <w:bCs/>
      <w:sz w:val="26"/>
      <w:u w:val="none"/>
    </w:rPr>
  </w:style>
  <w:style w:type="character" w:customStyle="1" w:styleId="StyleUnderline">
    <w:name w:val="Style Underline"/>
    <w:aliases w:val="Underline,Style Bold Underline,c,Bo,Underline Char,Intense Emphasis111,Intense Emphasis1111,B,apple-style-span + 6 pt,Bold,Kern at 16 pt,Intense Emphasis1,Intense Emphasis2,HHeading 3 + 12 pt,Minimized Char,Citation Char Char Char,Style"/>
    <w:basedOn w:val="DefaultParagraphFont"/>
    <w:uiPriority w:val="6"/>
    <w:qFormat/>
    <w:rsid w:val="00E702FF"/>
    <w:rPr>
      <w:b w:val="0"/>
      <w:sz w:val="26"/>
      <w:u w:val="single"/>
    </w:rPr>
  </w:style>
  <w:style w:type="character" w:styleId="Hyperlink">
    <w:name w:val="Hyperlink"/>
    <w:aliases w:val="Read,Important,heading 1 (block title),Card Text"/>
    <w:basedOn w:val="DefaultParagraphFont"/>
    <w:uiPriority w:val="99"/>
    <w:unhideWhenUsed/>
    <w:rsid w:val="00E702FF"/>
    <w:rPr>
      <w:color w:val="auto"/>
      <w:u w:val="none"/>
    </w:rPr>
  </w:style>
  <w:style w:type="character" w:styleId="FollowedHyperlink">
    <w:name w:val="FollowedHyperlink"/>
    <w:basedOn w:val="DefaultParagraphFont"/>
    <w:uiPriority w:val="99"/>
    <w:semiHidden/>
    <w:unhideWhenUsed/>
    <w:rsid w:val="00E702FF"/>
    <w:rPr>
      <w:color w:val="auto"/>
      <w:u w:val="none"/>
    </w:rPr>
  </w:style>
  <w:style w:type="paragraph" w:customStyle="1" w:styleId="Analytic">
    <w:name w:val="Analytic"/>
    <w:basedOn w:val="Heading4"/>
    <w:link w:val="AnalyticChar"/>
    <w:autoRedefine/>
    <w:uiPriority w:val="4"/>
    <w:qFormat/>
    <w:rsid w:val="00E702FF"/>
    <w:rPr>
      <w:szCs w:val="28"/>
    </w:rPr>
  </w:style>
  <w:style w:type="character" w:customStyle="1" w:styleId="AnalyticChar">
    <w:name w:val="Analytic Char"/>
    <w:basedOn w:val="Heading4Char"/>
    <w:link w:val="Analytic"/>
    <w:uiPriority w:val="4"/>
    <w:rsid w:val="00E702FF"/>
    <w:rPr>
      <w:rFonts w:ascii="Georgia" w:eastAsiaTheme="majorEastAsia" w:hAnsi="Georgia" w:cstheme="majorBidi"/>
      <w:b/>
      <w:iCs/>
      <w:sz w:val="26"/>
      <w:szCs w:val="28"/>
    </w:rPr>
  </w:style>
  <w:style w:type="paragraph" w:customStyle="1" w:styleId="textbold">
    <w:name w:val="text bold"/>
    <w:basedOn w:val="Normal"/>
    <w:link w:val="Emphasis"/>
    <w:uiPriority w:val="7"/>
    <w:qFormat/>
    <w:rsid w:val="00E702FF"/>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12" w:space="0" w:color="auto"/>
    </w:rPr>
  </w:style>
  <w:style w:type="character" w:customStyle="1" w:styleId="apple-converted-space">
    <w:name w:val="apple-converted-space"/>
    <w:basedOn w:val="DefaultParagraphFont"/>
    <w:rsid w:val="00E702FF"/>
  </w:style>
  <w:style w:type="paragraph" w:customStyle="1" w:styleId="FullText">
    <w:name w:val="Full Text"/>
    <w:basedOn w:val="Normal"/>
    <w:rsid w:val="0029331C"/>
    <w:rPr>
      <w:rFonts w:ascii="Arial Narrow" w:eastAsia="Times New Roman" w:hAnsi="Arial Narrow" w:cs="Times New Roman"/>
    </w:rPr>
  </w:style>
  <w:style w:type="paragraph" w:customStyle="1" w:styleId="AuthorDate">
    <w:name w:val="AuthorDate"/>
    <w:next w:val="Normal"/>
    <w:link w:val="AuthorDateChar"/>
    <w:rsid w:val="0029331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9331C"/>
    <w:rPr>
      <w:rFonts w:ascii="Times New Roman" w:eastAsia="Calibri" w:hAnsi="Times New Roman" w:cs="Times New Roman"/>
      <w:b/>
      <w:sz w:val="24"/>
      <w:szCs w:val="20"/>
      <w:u w:val="single"/>
    </w:rPr>
  </w:style>
  <w:style w:type="character" w:customStyle="1" w:styleId="CardsFont12pt">
    <w:name w:val="Cards + Font 12pt"/>
    <w:basedOn w:val="DefaultParagraphFont"/>
    <w:uiPriority w:val="1"/>
    <w:rsid w:val="0029331C"/>
    <w:rPr>
      <w:rFonts w:ascii="Times New Roman" w:eastAsia="Calibri" w:hAnsi="Times New Roman" w:cs="Times New Roman"/>
      <w:sz w:val="24"/>
      <w:szCs w:val="20"/>
      <w:u w:val="single"/>
    </w:rPr>
  </w:style>
  <w:style w:type="paragraph" w:customStyle="1" w:styleId="card">
    <w:name w:val="card"/>
    <w:basedOn w:val="Normal"/>
    <w:link w:val="cardChar"/>
    <w:autoRedefine/>
    <w:qFormat/>
    <w:rsid w:val="0029331C"/>
    <w:rPr>
      <w:rFonts w:asciiTheme="majorHAnsi" w:eastAsia="Times New Roman" w:hAnsiTheme="majorHAnsi" w:cs="Times New Roman"/>
      <w:sz w:val="20"/>
      <w:szCs w:val="20"/>
    </w:rPr>
  </w:style>
  <w:style w:type="character" w:customStyle="1" w:styleId="cardChar">
    <w:name w:val="card Char"/>
    <w:basedOn w:val="DefaultParagraphFont"/>
    <w:link w:val="card"/>
    <w:rsid w:val="0029331C"/>
    <w:rPr>
      <w:rFonts w:asciiTheme="majorHAnsi" w:eastAsia="Times New Roman" w:hAnsiTheme="majorHAnsi" w:cs="Times New Roman"/>
      <w:sz w:val="20"/>
      <w:szCs w:val="20"/>
    </w:rPr>
  </w:style>
  <w:style w:type="character" w:customStyle="1" w:styleId="TitleChar">
    <w:name w:val="Title Char"/>
    <w:basedOn w:val="DefaultParagraphFont"/>
    <w:link w:val="Title"/>
    <w:uiPriority w:val="5"/>
    <w:qFormat/>
    <w:rsid w:val="0029331C"/>
    <w:rPr>
      <w:b/>
      <w:u w:val="single"/>
    </w:rPr>
  </w:style>
  <w:style w:type="paragraph" w:styleId="Title">
    <w:name w:val="Title"/>
    <w:basedOn w:val="Normal"/>
    <w:next w:val="Normal"/>
    <w:link w:val="TitleChar"/>
    <w:uiPriority w:val="5"/>
    <w:qFormat/>
    <w:rsid w:val="0029331C"/>
    <w:pPr>
      <w:pBdr>
        <w:bottom w:val="single" w:sz="8" w:space="4" w:color="4F81BD"/>
      </w:pBdr>
      <w:spacing w:after="300"/>
      <w:contextualSpacing/>
    </w:pPr>
    <w:rPr>
      <w:rFonts w:asciiTheme="minorHAnsi" w:hAnsiTheme="minorHAnsi"/>
      <w:b/>
      <w:sz w:val="22"/>
      <w:u w:val="single"/>
    </w:rPr>
  </w:style>
  <w:style w:type="character" w:customStyle="1" w:styleId="TitleChar1">
    <w:name w:val="Title Char1"/>
    <w:basedOn w:val="DefaultParagraphFont"/>
    <w:uiPriority w:val="99"/>
    <w:semiHidden/>
    <w:rsid w:val="0029331C"/>
    <w:rPr>
      <w:rFonts w:asciiTheme="majorHAnsi" w:eastAsiaTheme="majorEastAsia" w:hAnsiTheme="majorHAnsi" w:cstheme="majorBidi"/>
      <w:color w:val="323E4F" w:themeColor="text2" w:themeShade="BF"/>
      <w:spacing w:val="5"/>
      <w:kern w:val="28"/>
      <w:sz w:val="52"/>
      <w:szCs w:val="52"/>
    </w:rPr>
  </w:style>
  <w:style w:type="paragraph" w:customStyle="1" w:styleId="CardIndented">
    <w:name w:val="Card (Indented)"/>
    <w:basedOn w:val="Normal"/>
    <w:link w:val="CardIndentedChar"/>
    <w:qFormat/>
    <w:rsid w:val="00EB295C"/>
    <w:pPr>
      <w:ind w:left="288"/>
    </w:pPr>
    <w:rPr>
      <w:rFonts w:cs="Calibri"/>
    </w:rPr>
  </w:style>
  <w:style w:type="character" w:customStyle="1" w:styleId="CardIndentedChar">
    <w:name w:val="Card (Indented) Char"/>
    <w:basedOn w:val="DefaultParagraphFont"/>
    <w:link w:val="CardIndented"/>
    <w:rsid w:val="00EB295C"/>
    <w:rPr>
      <w:rFonts w:ascii="Georgia" w:hAnsi="Georgia" w:cs="Calibri"/>
      <w:sz w:val="16"/>
    </w:rPr>
  </w:style>
  <w:style w:type="character" w:customStyle="1" w:styleId="NothingChar">
    <w:name w:val="Nothing Char"/>
    <w:link w:val="Nothing"/>
    <w:locked/>
    <w:rsid w:val="00EB295C"/>
    <w:rPr>
      <w:rFonts w:ascii="Times New Roman" w:eastAsia="Times New Roman" w:hAnsi="Times New Roman" w:cs="Times New Roman"/>
      <w:sz w:val="20"/>
    </w:rPr>
  </w:style>
  <w:style w:type="paragraph" w:customStyle="1" w:styleId="Nothing">
    <w:name w:val="Nothing"/>
    <w:link w:val="NothingChar"/>
    <w:qFormat/>
    <w:rsid w:val="00EB295C"/>
    <w:pPr>
      <w:spacing w:after="0" w:line="240" w:lineRule="auto"/>
    </w:pPr>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bes.com/sites/timsparapani/2015/05/21/encryption-but-with-backdoors-the-fbi-has-business-running-in-circles/" TargetMode="External"/><Relationship Id="rId18" Type="http://schemas.openxmlformats.org/officeDocument/2006/relationships/hyperlink" Target="http://www.bbc.com/news/technology-32087919" TargetMode="External"/><Relationship Id="rId26" Type="http://schemas.openxmlformats.org/officeDocument/2006/relationships/hyperlink" Target="http://www.washingtonpost.com/world/national-security/as-encryption-spreads-us-worries-about-access-to-data-for-investigations/2015/04/10/7c1c7518-d401-11e4-a62f-ee745911a4ff_story.html" TargetMode="External"/><Relationship Id="rId39" Type="http://schemas.openxmlformats.org/officeDocument/2006/relationships/hyperlink" Target="http://bookshop.theguardian.com/people-s-platform.html" TargetMode="External"/><Relationship Id="rId21" Type="http://schemas.openxmlformats.org/officeDocument/2006/relationships/hyperlink" Target="https://www.wickr.com/" TargetMode="External"/><Relationship Id="rId34" Type="http://schemas.openxmlformats.org/officeDocument/2006/relationships/hyperlink" Target="https://twitter.com/alexstamos" TargetMode="External"/><Relationship Id="rId42" Type="http://schemas.openxmlformats.org/officeDocument/2006/relationships/hyperlink" Target="http://www.theguardian.com/commentisfree/2014/dec/28/uber-amazon-tech-concierge-economy" TargetMode="External"/><Relationship Id="rId47" Type="http://schemas.openxmlformats.org/officeDocument/2006/relationships/hyperlink" Target="http://www.eurasiareview.com/201006263919/21st-century-strategically-a-second-american-century-with-caveats.html" TargetMode="External"/><Relationship Id="rId50" Type="http://schemas.openxmlformats.org/officeDocument/2006/relationships/hyperlink" Target="http://www.nei.org/master-document-folder/backgrounders/fact-sheets/nuclear-power-plant-security" TargetMode="External"/><Relationship Id="rId55" Type="http://schemas.openxmlformats.org/officeDocument/2006/relationships/hyperlink" Target="http://online.wsj.com/public/page/what-they-know-digital-privacy.html" TargetMode="External"/><Relationship Id="rId63" Type="http://schemas.openxmlformats.org/officeDocument/2006/relationships/hyperlink" Target="https://en.wikipedia.org/wiki/Public-key_cryptography" TargetMode="External"/><Relationship Id="rId68" Type="http://schemas.openxmlformats.org/officeDocument/2006/relationships/hyperlink" Target="http://letstalk.globalservices.bt.com/en/security/2014/05/quantum-keys-future-internet-part-1/" TargetMode="External"/><Relationship Id="rId7" Type="http://schemas.openxmlformats.org/officeDocument/2006/relationships/hyperlink" Target="http://thehill.com/policy/cybersecurity/236512-silicon-valley-spars-with-obama-over-backdoor-surveillance" TargetMode="External"/><Relationship Id="rId2" Type="http://schemas.openxmlformats.org/officeDocument/2006/relationships/numbering" Target="numbering.xml"/><Relationship Id="rId16" Type="http://schemas.openxmlformats.org/officeDocument/2006/relationships/hyperlink" Target="http://www.forbes.com/europe-news/" TargetMode="External"/><Relationship Id="rId29" Type="http://schemas.openxmlformats.org/officeDocument/2006/relationships/hyperlink" Target="http://www.washingtonpost.com/business/technology/2014/09/17/2612af58-3ed2-11e4-b03f-de718edeb92f_story.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hehill.com/policy/cybersecurity/236512-silicon-valley-spars-with-obama-over-backdoor-surveillance" TargetMode="External"/><Relationship Id="rId24" Type="http://schemas.openxmlformats.org/officeDocument/2006/relationships/hyperlink" Target="http://www.kik.com/" TargetMode="External"/><Relationship Id="rId32" Type="http://schemas.openxmlformats.org/officeDocument/2006/relationships/hyperlink" Target="https://www.eff.org/deeplinks/2014/10/even-golden-key-can-be-stolen-thieves-simple-facts-apples-encryption-decision" TargetMode="External"/><Relationship Id="rId37" Type="http://schemas.openxmlformats.org/officeDocument/2006/relationships/hyperlink" Target="http://bookshop.theguardian.com/who-owns-the-future.html" TargetMode="External"/><Relationship Id="rId40" Type="http://schemas.openxmlformats.org/officeDocument/2006/relationships/hyperlink" Target="http://bookshop.theguardian.com/catalog/product/view/id/273303/" TargetMode="External"/><Relationship Id="rId45" Type="http://schemas.openxmlformats.org/officeDocument/2006/relationships/hyperlink" Target="http://www.thewhir.com/web-hosting-news/forrester-to-cloud-providers-nsa-impact-worse-than-you-thought" TargetMode="External"/><Relationship Id="rId53" Type="http://schemas.openxmlformats.org/officeDocument/2006/relationships/hyperlink" Target="http://www.maximumpc.com/article/howtos/how_to_encrypt_your_entire_hard_drive_the_easy_way_using_truecrypt" TargetMode="External"/><Relationship Id="rId58" Type="http://schemas.openxmlformats.org/officeDocument/2006/relationships/hyperlink" Target="https://www.torproject.org/" TargetMode="External"/><Relationship Id="rId66" Type="http://schemas.openxmlformats.org/officeDocument/2006/relationships/hyperlink" Target="http://www.forbes.com/sites/andygreenberg/2013/06/20/leaked-nsa-doc-says-it-can-collect-and-keep-your-encrypted-data-as-long-as-it-takes-to-crack-it/" TargetMode="External"/><Relationship Id="rId5" Type="http://schemas.openxmlformats.org/officeDocument/2006/relationships/settings" Target="settings.xml"/><Relationship Id="rId15" Type="http://schemas.openxmlformats.org/officeDocument/2006/relationships/hyperlink" Target="http://www.forbes.com/sites/timsparapani/2015/05/21/encryption-but-with-backdoors-the-fbi-has-business-running-in-circles/" TargetMode="External"/><Relationship Id="rId23" Type="http://schemas.openxmlformats.org/officeDocument/2006/relationships/hyperlink" Target="https://threema.ch/" TargetMode="External"/><Relationship Id="rId28" Type="http://schemas.openxmlformats.org/officeDocument/2006/relationships/hyperlink" Target="http://www.slate.com/blogs/future_tense/2015/01/19/obama_wants_backdoors_in_encrypted_messaging_to_allow_government_spying.html" TargetMode="External"/><Relationship Id="rId36" Type="http://schemas.openxmlformats.org/officeDocument/2006/relationships/hyperlink" Target="http://www.scientificamerican.com/article/civilization-food-shortages/" TargetMode="External"/><Relationship Id="rId49" Type="http://schemas.openxmlformats.org/officeDocument/2006/relationships/hyperlink" Target="http://science.nasa.gov/science-news/science-at-nasa/2014/23jul_superstorm/" TargetMode="External"/><Relationship Id="rId57" Type="http://schemas.openxmlformats.org/officeDocument/2006/relationships/hyperlink" Target="http://www.digitaltrends.com/web/do-not-track-plus-vs-ghostery/" TargetMode="External"/><Relationship Id="rId61" Type="http://schemas.openxmlformats.org/officeDocument/2006/relationships/hyperlink" Target="https://silentcircle.com/" TargetMode="External"/><Relationship Id="rId10" Type="http://schemas.openxmlformats.org/officeDocument/2006/relationships/hyperlink" Target="http://www.forbes.com/europe-news/" TargetMode="External"/><Relationship Id="rId19" Type="http://schemas.openxmlformats.org/officeDocument/2006/relationships/hyperlink" Target="http://www.latimes.com/world/middleeast/la-fg-terror-messaging-20150608-story.html" TargetMode="External"/><Relationship Id="rId31" Type="http://schemas.openxmlformats.org/officeDocument/2006/relationships/hyperlink" Target="http://www.theguardian.com/technology/2015/jan/08/fbi-north-korea-accusation-sony-pictures-hack" TargetMode="External"/><Relationship Id="rId44" Type="http://schemas.openxmlformats.org/officeDocument/2006/relationships/hyperlink" Target="http://www.thewhir.com/web-hosting-news/snowden-urges-cloud-providers-take-action-mass-surveillance" TargetMode="External"/><Relationship Id="rId52" Type="http://schemas.openxmlformats.org/officeDocument/2006/relationships/hyperlink" Target="http://technet.microsoft.com/en-us/windows/jj737997.aspx" TargetMode="External"/><Relationship Id="rId60" Type="http://schemas.openxmlformats.org/officeDocument/2006/relationships/hyperlink" Target="http://www.extremetech.com/computing/101633-how-to-use-tor-and-is-it-actually-safe-and-anonymous" TargetMode="External"/><Relationship Id="rId65" Type="http://schemas.openxmlformats.org/officeDocument/2006/relationships/hyperlink" Target="http://www.washingtonpost.com/world/national-security/nsa-seeks-to-build-quantum-computer-that-could-crack-most-types-of-encryption/2014/01/02/8fff297e-7195-11e3-8def-a33011492df2_story.html" TargetMode="External"/><Relationship Id="rId4" Type="http://schemas.microsoft.com/office/2007/relationships/stylesWithEffects" Target="stylesWithEffects.xml"/><Relationship Id="rId9" Type="http://schemas.openxmlformats.org/officeDocument/2006/relationships/hyperlink" Target="http://www.forbes.com/sites/timsparapani/2015/05/21/encryption-but-with-backdoors-the-fbi-has-business-running-in-circles/" TargetMode="External"/><Relationship Id="rId14" Type="http://schemas.openxmlformats.org/officeDocument/2006/relationships/hyperlink" Target="http://www.forbes.com/europe-news/" TargetMode="External"/><Relationship Id="rId22" Type="http://schemas.openxmlformats.org/officeDocument/2006/relationships/hyperlink" Target="https://telegram.org/" TargetMode="External"/><Relationship Id="rId27" Type="http://schemas.openxmlformats.org/officeDocument/2006/relationships/hyperlink" Target="http://www.theguardian.com/politics/blog/live/2015/jan/12/camerons-deficit-speech-and-milibands-qa-politics-live-blog" TargetMode="External"/><Relationship Id="rId30" Type="http://schemas.openxmlformats.org/officeDocument/2006/relationships/hyperlink" Target="http://www.fbi.gov/news/speeches/going-dark-are-technology-privacy-and-public-safety-on-a-collision-course" TargetMode="External"/><Relationship Id="rId35" Type="http://schemas.openxmlformats.org/officeDocument/2006/relationships/hyperlink" Target="http://www.omsj.org/blogs/earth-cooling" TargetMode="External"/><Relationship Id="rId43" Type="http://schemas.openxmlformats.org/officeDocument/2006/relationships/hyperlink" Target="https://www.newamerica.org/downloads/Surveilance_Costs_Final.pdf" TargetMode="External"/><Relationship Id="rId48" Type="http://schemas.openxmlformats.org/officeDocument/2006/relationships/hyperlink" Target="http://www.eedsp.gatech.edu/" TargetMode="External"/><Relationship Id="rId56" Type="http://schemas.openxmlformats.org/officeDocument/2006/relationships/hyperlink" Target="http://howto.cnet.com/8301-11310_39-57546359-285/how-to-enable-chromes-do-not-track-option/" TargetMode="External"/><Relationship Id="rId64" Type="http://schemas.openxmlformats.org/officeDocument/2006/relationships/hyperlink" Target="http://searchsecurity.techtarget.com/definition/Data-Encryption-Standard" TargetMode="External"/><Relationship Id="rId69" Type="http://schemas.openxmlformats.org/officeDocument/2006/relationships/fontTable" Target="fontTable.xml"/><Relationship Id="rId8" Type="http://schemas.openxmlformats.org/officeDocument/2006/relationships/hyperlink" Target="http://papers.ssrn.com/sol3/papers.cfm?abstract_id=1633922" TargetMode="External"/><Relationship Id="rId51" Type="http://schemas.openxmlformats.org/officeDocument/2006/relationships/hyperlink" Target="http://windows.microsoft.com/en-us/windows7/products/features/bitlocker" TargetMode="External"/><Relationship Id="rId3" Type="http://schemas.openxmlformats.org/officeDocument/2006/relationships/styles" Target="styles.xml"/><Relationship Id="rId12" Type="http://schemas.openxmlformats.org/officeDocument/2006/relationships/hyperlink" Target="http://papers.ssrn.com/sol3/papers.cfm?abstract_id=1633922" TargetMode="External"/><Relationship Id="rId17" Type="http://schemas.openxmlformats.org/officeDocument/2006/relationships/hyperlink" Target="http://www.fbi.gov/news/speeches/going-dark-are-technology-privacy-and-public-safety-on-a-collision-course" TargetMode="External"/><Relationship Id="rId25" Type="http://schemas.openxmlformats.org/officeDocument/2006/relationships/hyperlink" Target="https://www.fcc.gov/encyclopedia/communications-assistance-law-enforcement-act" TargetMode="External"/><Relationship Id="rId33" Type="http://schemas.openxmlformats.org/officeDocument/2006/relationships/hyperlink" Target="http://www.theguardian.com/technology/2015/feb/13/apple-ceo-tim-cook-challenges-obama-privacy" TargetMode="External"/><Relationship Id="rId38" Type="http://schemas.openxmlformats.org/officeDocument/2006/relationships/hyperlink" Target="http://tinyurl.com/ngawoys" TargetMode="External"/><Relationship Id="rId46" Type="http://schemas.openxmlformats.org/officeDocument/2006/relationships/hyperlink" Target="http://www.nextgov.com/cloud-computing/2015/04/non-us-firms-unfazed-nsa-surveillance-continue-work-us-businesses/109525/" TargetMode="External"/><Relationship Id="rId59" Type="http://schemas.openxmlformats.org/officeDocument/2006/relationships/hyperlink" Target="http://online.wsj.com/news/articles/SB10001424052702303773704579270400954434222" TargetMode="External"/><Relationship Id="rId67" Type="http://schemas.openxmlformats.org/officeDocument/2006/relationships/hyperlink" Target="http://www.technologyreview.com/news/530516/google-launches-effort-to-build-its-own-quantum-computer/" TargetMode="External"/><Relationship Id="rId20" Type="http://schemas.openxmlformats.org/officeDocument/2006/relationships/hyperlink" Target="https://www.surespot.me/" TargetMode="External"/><Relationship Id="rId41" Type="http://schemas.openxmlformats.org/officeDocument/2006/relationships/hyperlink" Target="http://bookshop.theguardian.com/glass-cage.html" TargetMode="External"/><Relationship Id="rId54" Type="http://schemas.openxmlformats.org/officeDocument/2006/relationships/hyperlink" Target="https://ssd.eff.org/tech/disk-encryption" TargetMode="External"/><Relationship Id="rId62" Type="http://schemas.openxmlformats.org/officeDocument/2006/relationships/hyperlink" Target="http://online.wsj.com/news/articles/SB10001424052702304585004579419663212498496"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w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5FFC4-6419-4DF9-BDF8-F18A7A96D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20</Pages>
  <Words>31186</Words>
  <Characters>177763</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ericwimsatt@gmail.com</dc:creator>
  <cp:keywords>5.1.1</cp:keywords>
  <cp:lastModifiedBy>ericwimsatt@gmail.com</cp:lastModifiedBy>
  <cp:revision>1</cp:revision>
  <dcterms:created xsi:type="dcterms:W3CDTF">2015-07-27T00:57:00Z</dcterms:created>
  <dcterms:modified xsi:type="dcterms:W3CDTF">2015-07-27T01:39:00Z</dcterms:modified>
</cp:coreProperties>
</file>